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39A035" w14:textId="28EE49C4" w:rsidR="00BE1751" w:rsidRPr="00BB6C45" w:rsidRDefault="00750AF9" w:rsidP="00BE1751">
      <w:pPr>
        <w:pStyle w:val="Heading1"/>
        <w:rPr>
          <w:rFonts w:asciiTheme="minorHAnsi" w:hAnsiTheme="minorHAnsi"/>
        </w:rPr>
      </w:pPr>
      <w:r w:rsidRPr="00BB6C45">
        <w:rPr>
          <w:rFonts w:asciiTheme="minorHAnsi" w:hAnsiTheme="minorHAnsi"/>
        </w:rPr>
        <w:t>SOI DAs WSDI 2014</w:t>
      </w:r>
    </w:p>
    <w:p w14:paraId="5890AB9C" w14:textId="0E242B2D" w:rsidR="00750AF9" w:rsidRPr="00BB6C45" w:rsidRDefault="00750AF9" w:rsidP="00750AF9">
      <w:pPr>
        <w:pStyle w:val="Heading1"/>
        <w:rPr>
          <w:rFonts w:asciiTheme="minorHAnsi" w:hAnsiTheme="minorHAnsi"/>
        </w:rPr>
      </w:pPr>
      <w:r w:rsidRPr="00BB6C45">
        <w:rPr>
          <w:rFonts w:asciiTheme="minorHAnsi" w:hAnsiTheme="minorHAnsi"/>
        </w:rPr>
        <w:t>Law of the Sea Scenario</w:t>
      </w:r>
    </w:p>
    <w:p w14:paraId="7DC3F461" w14:textId="50B9B24D" w:rsidR="00BE1751" w:rsidRPr="00BB6C45" w:rsidRDefault="00750AF9" w:rsidP="00BE1751">
      <w:pPr>
        <w:pStyle w:val="Heading2"/>
        <w:rPr>
          <w:rFonts w:asciiTheme="minorHAnsi" w:hAnsiTheme="minorHAnsi"/>
        </w:rPr>
      </w:pPr>
      <w:r w:rsidRPr="00BB6C45">
        <w:rPr>
          <w:rFonts w:asciiTheme="minorHAnsi" w:hAnsiTheme="minorHAnsi"/>
        </w:rPr>
        <w:t>Law of the Sea</w:t>
      </w:r>
      <w:r w:rsidR="00BE1751" w:rsidRPr="00BB6C45">
        <w:rPr>
          <w:rFonts w:asciiTheme="minorHAnsi" w:hAnsiTheme="minorHAnsi"/>
        </w:rPr>
        <w:t xml:space="preserve"> 1NC</w:t>
      </w:r>
    </w:p>
    <w:p w14:paraId="6183395A" w14:textId="77777777" w:rsidR="00BE1751" w:rsidRPr="00BB6C45" w:rsidRDefault="00BE1751" w:rsidP="00BE1751">
      <w:pPr>
        <w:pStyle w:val="Heading4"/>
        <w:rPr>
          <w:rFonts w:asciiTheme="minorHAnsi" w:hAnsiTheme="minorHAnsi"/>
        </w:rPr>
      </w:pPr>
      <w:r w:rsidRPr="00BB6C45">
        <w:rPr>
          <w:rFonts w:asciiTheme="minorHAnsi" w:hAnsiTheme="minorHAnsi"/>
        </w:rPr>
        <w:t xml:space="preserve">The Law of the sea has the final say on maritime matters – Bangladesh dispute proves. </w:t>
      </w:r>
    </w:p>
    <w:p w14:paraId="023C2550" w14:textId="77777777" w:rsidR="00BE1751" w:rsidRPr="00BB6C45" w:rsidRDefault="00BE1751" w:rsidP="00BE1751">
      <w:pPr>
        <w:rPr>
          <w:rFonts w:asciiTheme="minorHAnsi" w:hAnsiTheme="minorHAnsi"/>
        </w:rPr>
      </w:pPr>
      <w:r w:rsidRPr="00BB6C45">
        <w:rPr>
          <w:rStyle w:val="StyleStyleBold12pt"/>
          <w:rFonts w:asciiTheme="minorHAnsi" w:hAnsiTheme="minorHAnsi"/>
        </w:rPr>
        <w:t>Business Wire</w:t>
      </w:r>
      <w:r w:rsidRPr="00BB6C45">
        <w:rPr>
          <w:rFonts w:asciiTheme="minorHAnsi" w:hAnsiTheme="minorHAnsi"/>
        </w:rPr>
        <w:t xml:space="preserve"> July 08, </w:t>
      </w:r>
      <w:r w:rsidRPr="00BB6C45">
        <w:rPr>
          <w:rStyle w:val="StyleStyleBold12pt"/>
          <w:rFonts w:asciiTheme="minorHAnsi" w:hAnsiTheme="minorHAnsi"/>
        </w:rPr>
        <w:t>2014</w:t>
      </w:r>
      <w:r w:rsidRPr="00BB6C45">
        <w:rPr>
          <w:rFonts w:asciiTheme="minorHAnsi" w:hAnsiTheme="minorHAnsi"/>
        </w:rPr>
        <w:t xml:space="preserve"> 10:42 AM Eastern Daylight Time “Bangladesh Prevails in Maritime Boundary Dispute with India” (http://www.businesswire.com/news/home/20140708006138/en/Bangladesh-Prevails-Maritime-Boundary-Dispute-India#.U8mVRfldVhE)</w:t>
      </w:r>
    </w:p>
    <w:p w14:paraId="58702BF4" w14:textId="77777777" w:rsidR="00BE1751" w:rsidRPr="00BB6C45" w:rsidRDefault="00BE1751" w:rsidP="00BE1751">
      <w:pPr>
        <w:rPr>
          <w:rFonts w:asciiTheme="minorHAnsi" w:hAnsiTheme="minorHAnsi"/>
          <w:sz w:val="16"/>
        </w:rPr>
      </w:pPr>
      <w:r w:rsidRPr="00BB6C45">
        <w:rPr>
          <w:rFonts w:asciiTheme="minorHAnsi" w:hAnsiTheme="minorHAnsi"/>
          <w:sz w:val="16"/>
        </w:rPr>
        <w:t xml:space="preserve">WASHINGTON--(BUSINESS WIRE)--An international arbitral tribunal in The Hague today awarded Bangladesh the vast majority of waters in the Bay of Bengal that were also claimed by India. “a long-standing problem in bilateral relations has now been resolved in a manner acceptable to both States.” </w:t>
      </w:r>
      <w:r w:rsidRPr="00BB6C45">
        <w:rPr>
          <w:rStyle w:val="StyleBoldUnderline"/>
          <w:rFonts w:asciiTheme="minorHAnsi" w:hAnsiTheme="minorHAnsi"/>
        </w:rPr>
        <w:t>By a vote of 4-1, the five-member tribunal agreed with Bangladesh that the “equidistance” method proposed by India for dividing the Parties’ maritime zones</w:t>
      </w:r>
      <w:r w:rsidRPr="00BB6C45">
        <w:rPr>
          <w:rFonts w:asciiTheme="minorHAnsi" w:hAnsiTheme="minorHAnsi"/>
          <w:sz w:val="16"/>
        </w:rPr>
        <w:t xml:space="preserve"> was inequitable to Bangladesh. Instead, it fixed the boundary based on equitable principles that largely mirrored Bangladesh’s claims to the disputed waters. The award of the tribunal, which cannot be appealed, is binding on both States</w:t>
      </w:r>
      <w:r w:rsidRPr="00BB6C45">
        <w:rPr>
          <w:rStyle w:val="StyleBoldUnderline"/>
          <w:rFonts w:asciiTheme="minorHAnsi" w:hAnsiTheme="minorHAnsi"/>
        </w:rPr>
        <w:t xml:space="preserve">. It brings to an end the arbitration that Bangladesh commenced under the United Nations Convention on the Law of the Sea (UNCLOS) in 2009 after several decades of unsuccessful diplomatic negotiations. </w:t>
      </w:r>
      <w:r w:rsidRPr="00BB6C45">
        <w:rPr>
          <w:rFonts w:asciiTheme="minorHAnsi" w:hAnsiTheme="minorHAnsi"/>
          <w:sz w:val="16"/>
        </w:rPr>
        <w:t xml:space="preserve">Bangladesh won a similar judgment in a companion case against Myanmar in 2012. The 2012 judgment was issued by the 21-member International Tribunal for the Law of the Sea (ITLOS) in Hamburg, Germany. It too rejected “equidistance” boundaries (as proposed by Myanmar) and awarded Bangladesh a greater share of the disputed waters in another part of the Bay of Bengal. Bangladesh’s lead counsel in both cases were Paul </w:t>
      </w:r>
      <w:proofErr w:type="spellStart"/>
      <w:r w:rsidRPr="00BB6C45">
        <w:rPr>
          <w:rFonts w:asciiTheme="minorHAnsi" w:hAnsiTheme="minorHAnsi"/>
          <w:sz w:val="16"/>
        </w:rPr>
        <w:t>Reichler</w:t>
      </w:r>
      <w:proofErr w:type="spellEnd"/>
      <w:r w:rsidRPr="00BB6C45">
        <w:rPr>
          <w:rFonts w:asciiTheme="minorHAnsi" w:hAnsiTheme="minorHAnsi"/>
          <w:sz w:val="16"/>
        </w:rPr>
        <w:t xml:space="preserve"> and Lawrence Martin of Foley Hoag LLP in Washington, DC. “This is another great day for Bangladesh,” declared Foreign Minister Mr. </w:t>
      </w:r>
      <w:proofErr w:type="spellStart"/>
      <w:r w:rsidRPr="00BB6C45">
        <w:rPr>
          <w:rFonts w:asciiTheme="minorHAnsi" w:hAnsiTheme="minorHAnsi"/>
          <w:sz w:val="16"/>
        </w:rPr>
        <w:t>Abul</w:t>
      </w:r>
      <w:proofErr w:type="spellEnd"/>
      <w:r w:rsidRPr="00BB6C45">
        <w:rPr>
          <w:rFonts w:asciiTheme="minorHAnsi" w:hAnsiTheme="minorHAnsi"/>
          <w:sz w:val="16"/>
        </w:rPr>
        <w:t xml:space="preserve"> Hassan Mahmood Ali after reviewing the tribunal’s award. “This result is even better for Bangladesh than the 2012 ITLOS Judgment. It gives Bangladesh much more maritime territory than was ever possible during decades of negotiation,” he added. The Foreign Minister explained: “We achieved everything we hoped to and more. Before we started these two cases in 2009, Bangladesh was trapped between Myanmar on one side and India on the other. They wanted to lock us within 115 M from our coast. Now, we not only have a large exclusive economic zone extending out to 200 M across a sizable area, we also have undeniable sovereign rights in the sea bed extending nearly 300 M from our coast.” According to the Foreign Minister, “Bangladesh today is able to do something it never could before: take full advantage of all of the rights that UNCLOS promises coastal States,” he said. “The clarity and legal certainty that the Award provides will allow us to fish in our own waters and exploit the abundant oil and gas beneath our continental shelf without hindrance.” In addition to Messrs. </w:t>
      </w:r>
      <w:proofErr w:type="spellStart"/>
      <w:r w:rsidRPr="00BB6C45">
        <w:rPr>
          <w:rFonts w:asciiTheme="minorHAnsi" w:hAnsiTheme="minorHAnsi"/>
          <w:sz w:val="16"/>
        </w:rPr>
        <w:t>Reichler</w:t>
      </w:r>
      <w:proofErr w:type="spellEnd"/>
      <w:r w:rsidRPr="00BB6C45">
        <w:rPr>
          <w:rFonts w:asciiTheme="minorHAnsi" w:hAnsiTheme="minorHAnsi"/>
          <w:sz w:val="16"/>
        </w:rPr>
        <w:t xml:space="preserve"> and Martin, Bangladesh’s legal team included Professor James Crawford of Cambridge University, Professor Philippe Sands of the University College London, Professor Alan Boyle of the University of Edinburgh, and Professor </w:t>
      </w:r>
      <w:proofErr w:type="spellStart"/>
      <w:r w:rsidRPr="00BB6C45">
        <w:rPr>
          <w:rFonts w:asciiTheme="minorHAnsi" w:hAnsiTheme="minorHAnsi"/>
          <w:sz w:val="16"/>
        </w:rPr>
        <w:t>Payam</w:t>
      </w:r>
      <w:proofErr w:type="spellEnd"/>
      <w:r w:rsidRPr="00BB6C45">
        <w:rPr>
          <w:rFonts w:asciiTheme="minorHAnsi" w:hAnsiTheme="minorHAnsi"/>
          <w:sz w:val="16"/>
        </w:rPr>
        <w:t xml:space="preserve"> </w:t>
      </w:r>
      <w:proofErr w:type="spellStart"/>
      <w:r w:rsidRPr="00BB6C45">
        <w:rPr>
          <w:rFonts w:asciiTheme="minorHAnsi" w:hAnsiTheme="minorHAnsi"/>
          <w:sz w:val="16"/>
        </w:rPr>
        <w:t>Akhavan</w:t>
      </w:r>
      <w:proofErr w:type="spellEnd"/>
      <w:r w:rsidRPr="00BB6C45">
        <w:rPr>
          <w:rFonts w:asciiTheme="minorHAnsi" w:hAnsiTheme="minorHAnsi"/>
          <w:sz w:val="16"/>
        </w:rPr>
        <w:t xml:space="preserve"> of McGill University. Mr. </w:t>
      </w:r>
      <w:proofErr w:type="spellStart"/>
      <w:r w:rsidRPr="00BB6C45">
        <w:rPr>
          <w:rFonts w:asciiTheme="minorHAnsi" w:hAnsiTheme="minorHAnsi"/>
          <w:sz w:val="16"/>
        </w:rPr>
        <w:t>Reichler</w:t>
      </w:r>
      <w:proofErr w:type="spellEnd"/>
      <w:r w:rsidRPr="00BB6C45">
        <w:rPr>
          <w:rFonts w:asciiTheme="minorHAnsi" w:hAnsiTheme="minorHAnsi"/>
          <w:sz w:val="16"/>
        </w:rPr>
        <w:t xml:space="preserve"> praised the outcome, calling the arbitral tribunal’s award “a thorough, well-reasoned decision.” He added that “</w:t>
      </w:r>
      <w:r w:rsidRPr="00BB6C45">
        <w:rPr>
          <w:rStyle w:val="Emphasis"/>
          <w:rFonts w:asciiTheme="minorHAnsi" w:hAnsiTheme="minorHAnsi"/>
        </w:rPr>
        <w:t>it continues the progressive development of maritime delimitation jurisprudence in a positive direction. Bangladesh was not the only winner today. With its careful and balanced decision, the arbitral tribunal brought great credit to itself and showed once again the wisdom of the drafters of UNCLOS in providing for compulsory dispute settlement.</w:t>
      </w:r>
      <w:r w:rsidRPr="00BB6C45">
        <w:rPr>
          <w:rFonts w:asciiTheme="minorHAnsi" w:hAnsiTheme="minorHAnsi"/>
          <w:sz w:val="16"/>
        </w:rPr>
        <w:t xml:space="preserve">” According to Mr. </w:t>
      </w:r>
      <w:proofErr w:type="spellStart"/>
      <w:r w:rsidRPr="00BB6C45">
        <w:rPr>
          <w:rFonts w:asciiTheme="minorHAnsi" w:hAnsiTheme="minorHAnsi"/>
          <w:sz w:val="16"/>
        </w:rPr>
        <w:t>Reichler</w:t>
      </w:r>
      <w:proofErr w:type="spellEnd"/>
      <w:r w:rsidRPr="00BB6C45">
        <w:rPr>
          <w:rFonts w:asciiTheme="minorHAnsi" w:hAnsiTheme="minorHAnsi"/>
          <w:sz w:val="16"/>
        </w:rPr>
        <w:t>, “a long-standing problem in bilateral relations has now been resolved in a manner acceptable to both States.”</w:t>
      </w:r>
    </w:p>
    <w:p w14:paraId="62530AD4" w14:textId="77777777" w:rsidR="00BE1751" w:rsidRPr="00BB6C45" w:rsidRDefault="00BE1751" w:rsidP="00BE1751">
      <w:pPr>
        <w:pStyle w:val="Heading4"/>
        <w:rPr>
          <w:rFonts w:asciiTheme="minorHAnsi" w:hAnsiTheme="minorHAnsi"/>
        </w:rPr>
      </w:pPr>
      <w:r w:rsidRPr="00BB6C45">
        <w:rPr>
          <w:rFonts w:asciiTheme="minorHAnsi" w:hAnsiTheme="minorHAnsi"/>
        </w:rPr>
        <w:t>[Insert link</w:t>
      </w:r>
    </w:p>
    <w:p w14:paraId="26D35A08" w14:textId="77777777" w:rsidR="00BE1751" w:rsidRPr="00BB6C45" w:rsidRDefault="00BE1751" w:rsidP="00BE1751">
      <w:pPr>
        <w:pStyle w:val="Heading4"/>
        <w:rPr>
          <w:rFonts w:asciiTheme="minorHAnsi" w:hAnsiTheme="minorHAnsi"/>
        </w:rPr>
      </w:pPr>
      <w:r w:rsidRPr="00BB6C45">
        <w:rPr>
          <w:rFonts w:asciiTheme="minorHAnsi" w:hAnsiTheme="minorHAnsi"/>
        </w:rPr>
        <w:t>When the United States doesn’t follow the law of the sea – it allows other countries to follow suit</w:t>
      </w:r>
    </w:p>
    <w:p w14:paraId="1531B7C8" w14:textId="77777777" w:rsidR="00BE1751" w:rsidRPr="00BB6C45" w:rsidRDefault="00BE1751" w:rsidP="00BE1751">
      <w:pPr>
        <w:rPr>
          <w:rFonts w:asciiTheme="minorHAnsi" w:hAnsiTheme="minorHAnsi"/>
        </w:rPr>
      </w:pPr>
      <w:r w:rsidRPr="00BB6C45">
        <w:rPr>
          <w:rFonts w:asciiTheme="minorHAnsi" w:hAnsiTheme="minorHAnsi"/>
        </w:rPr>
        <w:t xml:space="preserve">Scott G </w:t>
      </w:r>
      <w:r w:rsidRPr="00BB6C45">
        <w:rPr>
          <w:rStyle w:val="StyleStyleBold12pt"/>
          <w:rFonts w:asciiTheme="minorHAnsi" w:hAnsiTheme="minorHAnsi"/>
        </w:rPr>
        <w:t>Borgerson</w:t>
      </w:r>
      <w:r w:rsidRPr="00BB6C45">
        <w:rPr>
          <w:rFonts w:asciiTheme="minorHAnsi" w:hAnsiTheme="minorHAnsi"/>
        </w:rPr>
        <w:t xml:space="preserve"> may </w:t>
      </w:r>
      <w:r w:rsidRPr="00BB6C45">
        <w:rPr>
          <w:rStyle w:val="StyleStyleBold12pt"/>
          <w:rFonts w:asciiTheme="minorHAnsi" w:hAnsiTheme="minorHAnsi"/>
        </w:rPr>
        <w:t>2009</w:t>
      </w:r>
      <w:r w:rsidRPr="00BB6C45">
        <w:rPr>
          <w:rFonts w:asciiTheme="minorHAnsi" w:hAnsiTheme="minorHAnsi"/>
        </w:rPr>
        <w:t xml:space="preserve"> “the national interest and the law of the sea” Council on foreign relations pages 38-39</w:t>
      </w:r>
    </w:p>
    <w:p w14:paraId="2F642316" w14:textId="77777777" w:rsidR="00BE1751" w:rsidRPr="00BB6C45" w:rsidRDefault="00BE1751" w:rsidP="00BE1751">
      <w:pPr>
        <w:rPr>
          <w:rFonts w:asciiTheme="minorHAnsi" w:hAnsiTheme="minorHAnsi"/>
          <w:sz w:val="16"/>
        </w:rPr>
      </w:pPr>
      <w:r w:rsidRPr="00BB6C45">
        <w:rPr>
          <w:rFonts w:asciiTheme="minorHAnsi" w:hAnsiTheme="minorHAnsi"/>
          <w:sz w:val="16"/>
        </w:rPr>
        <w:t xml:space="preserve">The 1982 Convention on the Law of the Sea may seem an obscure agreement to </w:t>
      </w:r>
      <w:proofErr w:type="spellStart"/>
      <w:r w:rsidRPr="00BB6C45">
        <w:rPr>
          <w:rFonts w:asciiTheme="minorHAnsi" w:hAnsiTheme="minorHAnsi"/>
          <w:sz w:val="16"/>
        </w:rPr>
        <w:t>nonexperts</w:t>
      </w:r>
      <w:proofErr w:type="spellEnd"/>
      <w:r w:rsidRPr="00BB6C45">
        <w:rPr>
          <w:rFonts w:asciiTheme="minorHAnsi" w:hAnsiTheme="minorHAnsi"/>
          <w:sz w:val="16"/>
        </w:rPr>
        <w:t xml:space="preserve">. That is not the case. The convention is a carefully negotiated international agreement numbering several hundred pages that covers a host of measurable national security, economic, and environmental issues of vital strategic importance to the United States. By remaining a nonparty to the convention, the United States not only forfeits these concrete interests but also undermines something more intangible: the legitimacy of U.S. leadership and its international reputation. </w:t>
      </w:r>
      <w:r w:rsidRPr="00BB6C45">
        <w:rPr>
          <w:rStyle w:val="StyleBoldUnderline"/>
          <w:rFonts w:asciiTheme="minorHAnsi" w:hAnsiTheme="minorHAnsi"/>
        </w:rPr>
        <w:t>For example, American pleas for other nations to follow pollution and fishing agreements ring empty when the United States visibly rejects the Law of the Sea Convention. Remaining outside the convention also hurts its diplomatic hand in other international forums, as well as the perceptions of other states about U.S. commitments to multilateral solutions.</w:t>
      </w:r>
      <w:r w:rsidRPr="00BB6C45">
        <w:rPr>
          <w:rFonts w:asciiTheme="minorHAnsi" w:hAnsiTheme="minorHAnsi"/>
          <w:sz w:val="16"/>
        </w:rPr>
        <w:t xml:space="preserve"> As former Supreme Court justice Sandra Day O’Connor has noted, “</w:t>
      </w:r>
      <w:r w:rsidRPr="00BB6C45">
        <w:rPr>
          <w:rStyle w:val="StyleBoldUnderline"/>
          <w:rFonts w:asciiTheme="minorHAnsi" w:hAnsiTheme="minorHAnsi"/>
        </w:rPr>
        <w:t>The decision not to sign on to legal frameworks the rest of the world supports is central to the decline of American influence around the world</w:t>
      </w:r>
      <w:r w:rsidRPr="00BB6C45">
        <w:rPr>
          <w:rFonts w:asciiTheme="minorHAnsi" w:hAnsiTheme="minorHAnsi"/>
          <w:sz w:val="16"/>
        </w:rPr>
        <w:t xml:space="preserve">.”27 Given the unprecedented challenges, threats, and opportunities the United States currently faces, it is as important as ever at this critical juncture to strengthen American influence and diplomatic leadership. Historically, </w:t>
      </w:r>
      <w:r w:rsidRPr="00BB6C45">
        <w:rPr>
          <w:rStyle w:val="StyleBoldUnderline"/>
          <w:rFonts w:asciiTheme="minorHAnsi" w:hAnsiTheme="minorHAnsi"/>
        </w:rPr>
        <w:t>one of the underlying foundations of U.S. global leadership has been a perceived commitment to the international rule of law and willingness to build international institutions that create a predictable international order from which all peace-loving countries can benefit</w:t>
      </w:r>
      <w:r w:rsidRPr="00BB6C45">
        <w:rPr>
          <w:rFonts w:asciiTheme="minorHAnsi" w:hAnsiTheme="minorHAnsi"/>
          <w:sz w:val="16"/>
        </w:rPr>
        <w:t>. Acceding to the Law of the Sea Convention will help undergird continued U.S. leadership, by sending a tangible signal that the United States Conclusions and Recommendations 39 remains committed to its historic role as an architect and defender of world order.</w:t>
      </w:r>
    </w:p>
    <w:p w14:paraId="2FA2DC02" w14:textId="77777777" w:rsidR="00BE1751" w:rsidRPr="00BB6C45" w:rsidRDefault="00BE1751" w:rsidP="00BE1751">
      <w:pPr>
        <w:rPr>
          <w:rFonts w:asciiTheme="minorHAnsi" w:hAnsiTheme="minorHAnsi"/>
        </w:rPr>
      </w:pPr>
    </w:p>
    <w:p w14:paraId="15DF0A7A" w14:textId="77777777" w:rsidR="00BE1751" w:rsidRPr="00BB6C45" w:rsidRDefault="00BE1751" w:rsidP="00BE1751">
      <w:pPr>
        <w:pStyle w:val="Heading4"/>
        <w:rPr>
          <w:rFonts w:asciiTheme="minorHAnsi" w:hAnsiTheme="minorHAnsi"/>
        </w:rPr>
      </w:pPr>
      <w:r w:rsidRPr="00BB6C45">
        <w:rPr>
          <w:rFonts w:asciiTheme="minorHAnsi" w:hAnsiTheme="minorHAnsi"/>
        </w:rPr>
        <w:t>A strong law of the sea is key to resolve Chinese conflict</w:t>
      </w:r>
    </w:p>
    <w:p w14:paraId="28A1A451" w14:textId="77777777" w:rsidR="00BE1751" w:rsidRPr="00BB6C45" w:rsidRDefault="00BE1751" w:rsidP="00BE1751">
      <w:pPr>
        <w:rPr>
          <w:rFonts w:asciiTheme="minorHAnsi" w:hAnsiTheme="minorHAnsi"/>
        </w:rPr>
      </w:pPr>
      <w:r w:rsidRPr="00BB6C45">
        <w:rPr>
          <w:rFonts w:asciiTheme="minorHAnsi" w:hAnsiTheme="minorHAnsi"/>
        </w:rPr>
        <w:t xml:space="preserve">John </w:t>
      </w:r>
      <w:proofErr w:type="spellStart"/>
      <w:r w:rsidRPr="00BB6C45">
        <w:rPr>
          <w:rStyle w:val="StyleStyleBold12pt"/>
          <w:rFonts w:asciiTheme="minorHAnsi" w:hAnsiTheme="minorHAnsi"/>
        </w:rPr>
        <w:t>Hemmings</w:t>
      </w:r>
      <w:proofErr w:type="spellEnd"/>
      <w:r w:rsidRPr="00BB6C45">
        <w:rPr>
          <w:rFonts w:asciiTheme="minorHAnsi" w:hAnsiTheme="minorHAnsi"/>
        </w:rPr>
        <w:t xml:space="preserve"> 7 December </w:t>
      </w:r>
      <w:r w:rsidRPr="00BB6C45">
        <w:rPr>
          <w:rStyle w:val="StyleStyleBold12pt"/>
          <w:rFonts w:asciiTheme="minorHAnsi" w:hAnsiTheme="minorHAnsi"/>
        </w:rPr>
        <w:t>2011</w:t>
      </w:r>
      <w:r w:rsidRPr="00BB6C45">
        <w:rPr>
          <w:rFonts w:asciiTheme="minorHAnsi" w:hAnsiTheme="minorHAnsi"/>
        </w:rPr>
        <w:t xml:space="preserve"> http://www.eastasiaforum.org/2011/12/07/the-south-china-sea-dispute-a-legal-solution-needed/ “The South China Sea dispute: a legal solution needed”</w:t>
      </w:r>
    </w:p>
    <w:p w14:paraId="5C298187"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It seems clear that the dispute cannot be solved by diplomatic or political means</w:t>
      </w:r>
      <w:r w:rsidRPr="00BB6C45">
        <w:rPr>
          <w:rFonts w:asciiTheme="minorHAnsi" w:hAnsiTheme="minorHAnsi"/>
          <w:sz w:val="16"/>
        </w:rPr>
        <w:t xml:space="preserve">. While discussions around the Sea tend to look at continental shelves, innocent passage, exclusive economic zones, global commons and the strategic considerations of US–China rivalry, at heart the issue is one of sovereignty. As such, it holds a particular place in the public perceptions of the six claimant states’ populations. It would be impossible for any diplomat to give concessions on these issues of sovereignty without risking material harm to their government. This is particularly true of China, where there are strong public perceptions over the issue. </w:t>
      </w:r>
      <w:r w:rsidRPr="00BB6C45">
        <w:rPr>
          <w:rStyle w:val="StyleBoldUnderline"/>
          <w:rFonts w:asciiTheme="minorHAnsi" w:hAnsiTheme="minorHAnsi"/>
        </w:rPr>
        <w:t>Choosing one of the three legal mechanisms on offer — the UNCLOS tribunals, the International Tribunal for the Law of the Sea,</w:t>
      </w:r>
      <w:r w:rsidRPr="00BB6C45">
        <w:rPr>
          <w:rFonts w:asciiTheme="minorHAnsi" w:hAnsiTheme="minorHAnsi"/>
          <w:sz w:val="16"/>
        </w:rPr>
        <w:t xml:space="preserve"> or the International Court of Justice — </w:t>
      </w:r>
      <w:r w:rsidRPr="00BB6C45">
        <w:rPr>
          <w:rStyle w:val="StyleBoldUnderline"/>
          <w:rFonts w:asciiTheme="minorHAnsi" w:hAnsiTheme="minorHAnsi"/>
        </w:rPr>
        <w:t>would neatly bypass this challenge</w:t>
      </w:r>
      <w:r w:rsidRPr="00BB6C45">
        <w:rPr>
          <w:rFonts w:asciiTheme="minorHAnsi" w:hAnsiTheme="minorHAnsi"/>
          <w:sz w:val="16"/>
        </w:rPr>
        <w:t xml:space="preserve">, putting responsibility for any decision with a third party. </w:t>
      </w:r>
      <w:r w:rsidRPr="00BB6C45">
        <w:rPr>
          <w:rStyle w:val="StyleBoldUnderline"/>
          <w:rFonts w:asciiTheme="minorHAnsi" w:hAnsiTheme="minorHAnsi"/>
        </w:rPr>
        <w:t>The lengthy period taken in international cases of this type may also be beneficial to regional states: ASEAN and its members could take the time to put resources into education and public awareness on maritime law,</w:t>
      </w:r>
      <w:r w:rsidRPr="00BB6C45">
        <w:rPr>
          <w:rFonts w:asciiTheme="minorHAnsi" w:hAnsiTheme="minorHAnsi"/>
          <w:sz w:val="16"/>
        </w:rPr>
        <w:t xml:space="preserve"> investing in legal conferences, seminars and workshops for journalists, politicians and diplomats. </w:t>
      </w:r>
      <w:r w:rsidRPr="00BB6C45">
        <w:rPr>
          <w:rStyle w:val="StyleBoldUnderline"/>
          <w:rFonts w:asciiTheme="minorHAnsi" w:hAnsiTheme="minorHAnsi"/>
        </w:rPr>
        <w:t>This could at least persuade the populations of the legal process’ fairness.</w:t>
      </w:r>
    </w:p>
    <w:p w14:paraId="3F5B0A89" w14:textId="77777777" w:rsidR="00BE1751" w:rsidRPr="00BB6C45" w:rsidRDefault="00BE1751" w:rsidP="00BE1751">
      <w:pPr>
        <w:pStyle w:val="Heading4"/>
        <w:rPr>
          <w:rFonts w:asciiTheme="minorHAnsi" w:hAnsiTheme="minorHAnsi"/>
        </w:rPr>
      </w:pPr>
      <w:r w:rsidRPr="00BB6C45">
        <w:rPr>
          <w:rFonts w:asciiTheme="minorHAnsi" w:hAnsiTheme="minorHAnsi"/>
        </w:rPr>
        <w:t xml:space="preserve">UNCLOS is key to resolve SCS conflict. </w:t>
      </w:r>
    </w:p>
    <w:p w14:paraId="22AFF23A" w14:textId="77777777" w:rsidR="00BE1751" w:rsidRPr="00BB6C45" w:rsidRDefault="00BE1751" w:rsidP="00BE1751">
      <w:pPr>
        <w:rPr>
          <w:rFonts w:asciiTheme="minorHAnsi" w:hAnsiTheme="minorHAnsi"/>
        </w:rPr>
      </w:pPr>
      <w:r w:rsidRPr="00BB6C45">
        <w:rPr>
          <w:rFonts w:asciiTheme="minorHAnsi" w:hAnsiTheme="minorHAnsi"/>
        </w:rPr>
        <w:t xml:space="preserve">Gregory b. </w:t>
      </w:r>
      <w:r w:rsidRPr="00BB6C45">
        <w:rPr>
          <w:rStyle w:val="StyleStyleBold12pt"/>
          <w:rFonts w:asciiTheme="minorHAnsi" w:hAnsiTheme="minorHAnsi"/>
        </w:rPr>
        <w:t xml:space="preserve">Poling </w:t>
      </w:r>
      <w:r w:rsidRPr="00BB6C45">
        <w:rPr>
          <w:rFonts w:asciiTheme="minorHAnsi" w:hAnsiTheme="minorHAnsi"/>
        </w:rPr>
        <w:t xml:space="preserve">July </w:t>
      </w:r>
      <w:r w:rsidRPr="00BB6C45">
        <w:rPr>
          <w:rStyle w:val="StyleStyleBold12pt"/>
          <w:rFonts w:asciiTheme="minorHAnsi" w:hAnsiTheme="minorHAnsi"/>
        </w:rPr>
        <w:t>2013</w:t>
      </w:r>
      <w:r w:rsidRPr="00BB6C45">
        <w:rPr>
          <w:rFonts w:asciiTheme="minorHAnsi" w:hAnsiTheme="minorHAnsi"/>
        </w:rPr>
        <w:t xml:space="preserve"> </w:t>
      </w:r>
      <w:hyperlink r:id="rId6" w:history="1">
        <w:r w:rsidRPr="00BB6C45">
          <w:rPr>
            <w:rStyle w:val="Hyperlink"/>
            <w:rFonts w:asciiTheme="minorHAnsi" w:hAnsiTheme="minorHAnsi"/>
          </w:rPr>
          <w:t>http://csis.org/files/publication/130717_Poling_SouthChinaSea_Web.pdf page 3-4</w:t>
        </w:r>
      </w:hyperlink>
      <w:r w:rsidRPr="00BB6C45">
        <w:rPr>
          <w:rFonts w:asciiTheme="minorHAnsi" w:hAnsiTheme="minorHAnsi"/>
        </w:rPr>
        <w:t xml:space="preserve"> “the South China Sea in focus: clarifying the limits of maritime dispute”</w:t>
      </w:r>
    </w:p>
    <w:p w14:paraId="52EC6759"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rPr>
        <w:t xml:space="preserve">The Southeast Asian parties have seen their positions on many of these questions slowly converge. For instance, all four appear to operate under the assumption that the Spratlys and </w:t>
      </w:r>
      <w:proofErr w:type="spellStart"/>
      <w:r w:rsidRPr="00BB6C45">
        <w:rPr>
          <w:rFonts w:asciiTheme="minorHAnsi" w:hAnsiTheme="minorHAnsi"/>
          <w:sz w:val="16"/>
        </w:rPr>
        <w:t>Paracels</w:t>
      </w:r>
      <w:proofErr w:type="spellEnd"/>
      <w:r w:rsidRPr="00BB6C45">
        <w:rPr>
          <w:rFonts w:asciiTheme="minorHAnsi" w:hAnsiTheme="minorHAnsi"/>
          <w:sz w:val="16"/>
        </w:rPr>
        <w:t xml:space="preserve"> are not legally islands but merely rocks and therefore entitled only to a 12-nautical-mile territorial sea. </w:t>
      </w:r>
      <w:r w:rsidRPr="00BB6C45">
        <w:rPr>
          <w:rStyle w:val="StyleBoldUnderline"/>
          <w:rFonts w:asciiTheme="minorHAnsi" w:hAnsiTheme="minorHAnsi"/>
        </w:rPr>
        <w:t xml:space="preserve">An honest effort to resolve or even manage the disputes in the South China Sea requires that </w:t>
      </w:r>
      <w:r w:rsidRPr="00BB6C45">
        <w:rPr>
          <w:rFonts w:asciiTheme="minorHAnsi" w:hAnsiTheme="minorHAnsi"/>
          <w:sz w:val="16"/>
        </w:rPr>
        <w:t xml:space="preserve">this and other </w:t>
      </w:r>
      <w:r w:rsidRPr="00BB6C45">
        <w:rPr>
          <w:rStyle w:val="StyleBoldUnderline"/>
          <w:rFonts w:asciiTheme="minorHAnsi" w:hAnsiTheme="minorHAnsi"/>
        </w:rPr>
        <w:t>assumptions be codified in law.</w:t>
      </w:r>
      <w:r w:rsidRPr="00BB6C45">
        <w:rPr>
          <w:rFonts w:asciiTheme="minorHAnsi" w:hAnsiTheme="minorHAnsi"/>
          <w:sz w:val="16"/>
        </w:rPr>
        <w:t xml:space="preserve"> This does not mean that any of the claimants have to give up anything regarding their claims to the features in the South China Sea. Instead, </w:t>
      </w:r>
      <w:r w:rsidRPr="00BB6C45">
        <w:rPr>
          <w:rStyle w:val="StyleBoldUnderline"/>
          <w:rFonts w:asciiTheme="minorHAnsi" w:hAnsiTheme="minorHAnsi"/>
        </w:rPr>
        <w:t xml:space="preserve">it would allow them to strengthen the legal basis of their maritime claims and separate the far more intractable but geographically much smaller territorial disputes. </w:t>
      </w:r>
      <w:r w:rsidRPr="00BB6C45">
        <w:rPr>
          <w:rFonts w:asciiTheme="minorHAnsi" w:hAnsiTheme="minorHAnsi"/>
          <w:sz w:val="16"/>
        </w:rPr>
        <w:t xml:space="preserve">Most important, it would allow them to present a united front to China in arguing one crucial point: </w:t>
      </w:r>
      <w:r w:rsidRPr="00BB6C45">
        <w:rPr>
          <w:rStyle w:val="StyleBoldUnderline"/>
          <w:rFonts w:asciiTheme="minorHAnsi" w:hAnsiTheme="minorHAnsi"/>
        </w:rPr>
        <w:t>The only acceptable basis for maritime claims in the South China Sea must be international law, especially UNCLOS.</w:t>
      </w:r>
    </w:p>
    <w:p w14:paraId="524597B9" w14:textId="77777777" w:rsidR="00BE1751" w:rsidRPr="00BB6C45" w:rsidRDefault="00BE1751" w:rsidP="00BE1751">
      <w:pPr>
        <w:pStyle w:val="Heading4"/>
        <w:rPr>
          <w:rFonts w:asciiTheme="minorHAnsi" w:eastAsia="MS Gothic" w:hAnsiTheme="minorHAnsi"/>
        </w:rPr>
      </w:pPr>
      <w:r w:rsidRPr="00BB6C45">
        <w:rPr>
          <w:rFonts w:asciiTheme="minorHAnsi" w:eastAsia="MS Gothic" w:hAnsiTheme="minorHAnsi"/>
        </w:rPr>
        <w:t xml:space="preserve">SCS conflict causes </w:t>
      </w:r>
      <w:r w:rsidRPr="00BB6C45">
        <w:rPr>
          <w:rFonts w:asciiTheme="minorHAnsi" w:hAnsiTheme="minorHAnsi"/>
        </w:rPr>
        <w:t>global war</w:t>
      </w:r>
    </w:p>
    <w:p w14:paraId="52DA7E9B" w14:textId="77777777" w:rsidR="00BE1751" w:rsidRPr="00BB6C45" w:rsidRDefault="00BE1751" w:rsidP="00BE1751">
      <w:pPr>
        <w:rPr>
          <w:rFonts w:asciiTheme="minorHAnsi" w:hAnsiTheme="minorHAnsi"/>
        </w:rPr>
      </w:pPr>
      <w:r w:rsidRPr="00BB6C45">
        <w:rPr>
          <w:rStyle w:val="StyleStyleBold12pt"/>
          <w:rFonts w:asciiTheme="minorHAnsi" w:hAnsiTheme="minorHAnsi"/>
        </w:rPr>
        <w:t>Lawrence Wittner</w:t>
      </w:r>
      <w:r w:rsidRPr="00BB6C45">
        <w:rPr>
          <w:rFonts w:asciiTheme="minorHAnsi" w:hAnsiTheme="minorHAnsi"/>
          <w:sz w:val="16"/>
        </w:rPr>
        <w:t xml:space="preserve"> </w:t>
      </w:r>
      <w:r w:rsidRPr="00BB6C45">
        <w:rPr>
          <w:rStyle w:val="StyleStyleBold12pt"/>
          <w:rFonts w:asciiTheme="minorHAnsi" w:hAnsiTheme="minorHAnsi"/>
        </w:rPr>
        <w:t>11</w:t>
      </w:r>
      <w:r w:rsidRPr="00BB6C45">
        <w:rPr>
          <w:rFonts w:asciiTheme="minorHAnsi" w:hAnsiTheme="minorHAnsi"/>
        </w:rPr>
        <w:t>, Professor of History at the State University of New York—Albany, November 28, “Is a Nuclear War with China Possible?” http://www.huntingtonnews.net</w:t>
      </w:r>
    </w:p>
    <w:p w14:paraId="2337D774" w14:textId="77777777" w:rsidR="00BE1751" w:rsidRPr="00BB6C45" w:rsidRDefault="00BE1751" w:rsidP="00BE1751">
      <w:pPr>
        <w:spacing w:line="240" w:lineRule="auto"/>
        <w:contextualSpacing/>
        <w:rPr>
          <w:rFonts w:asciiTheme="minorHAnsi" w:eastAsia="MS Mincho" w:hAnsiTheme="minorHAnsi"/>
          <w:sz w:val="16"/>
        </w:rPr>
      </w:pPr>
      <w:r w:rsidRPr="00BB6C45">
        <w:rPr>
          <w:rFonts w:asciiTheme="minorHAnsi" w:eastAsia="MS Mincho" w:hAnsiTheme="minorHAnsi"/>
          <w:sz w:val="16"/>
        </w:rPr>
        <w:t xml:space="preserve">While nuclear weapons exist, there remains a danger that they will be used. After all, </w:t>
      </w:r>
      <w:r w:rsidRPr="00BB6C45">
        <w:rPr>
          <w:rStyle w:val="StyleBoldUnderline"/>
          <w:rFonts w:asciiTheme="minorHAnsi" w:hAnsiTheme="minorHAnsi"/>
        </w:rPr>
        <w:t xml:space="preserve">for centuries </w:t>
      </w:r>
      <w:r w:rsidRPr="00BB6C45">
        <w:rPr>
          <w:rStyle w:val="Emphasis"/>
          <w:rFonts w:asciiTheme="minorHAnsi" w:hAnsiTheme="minorHAnsi"/>
        </w:rPr>
        <w:t>national conflicts have led to wars</w:t>
      </w:r>
      <w:r w:rsidRPr="00BB6C45">
        <w:rPr>
          <w:rStyle w:val="StyleBoldUnderline"/>
          <w:rFonts w:asciiTheme="minorHAnsi" w:hAnsiTheme="minorHAnsi"/>
        </w:rPr>
        <w:t>, with nations employing their</w:t>
      </w:r>
      <w:r w:rsidRPr="00BB6C45">
        <w:rPr>
          <w:rFonts w:asciiTheme="minorHAnsi" w:eastAsia="MS Mincho" w:hAnsiTheme="minorHAnsi"/>
          <w:sz w:val="16"/>
        </w:rPr>
        <w:t xml:space="preserve"> </w:t>
      </w:r>
      <w:r w:rsidRPr="00BB6C45">
        <w:rPr>
          <w:rStyle w:val="StyleBoldUnderline"/>
          <w:rFonts w:asciiTheme="minorHAnsi" w:hAnsiTheme="minorHAnsi"/>
        </w:rPr>
        <w:t>deadliest weapons</w:t>
      </w:r>
      <w:r w:rsidRPr="00BB6C45">
        <w:rPr>
          <w:rFonts w:asciiTheme="minorHAnsi" w:eastAsia="MS Mincho" w:hAnsiTheme="minorHAnsi"/>
          <w:sz w:val="16"/>
        </w:rPr>
        <w:t xml:space="preserve">. The current </w:t>
      </w:r>
      <w:r w:rsidRPr="00BB6C45">
        <w:rPr>
          <w:rStyle w:val="StyleBoldUnderline"/>
          <w:rFonts w:asciiTheme="minorHAnsi" w:hAnsiTheme="minorHAnsi"/>
        </w:rPr>
        <w:t>deterioration of U.S. relations with China might end up providing us with yet another example</w:t>
      </w:r>
      <w:r w:rsidRPr="00BB6C45">
        <w:rPr>
          <w:rFonts w:asciiTheme="minorHAnsi" w:eastAsia="MS Mincho" w:hAnsiTheme="minorHAnsi"/>
          <w:sz w:val="16"/>
        </w:rPr>
        <w:t xml:space="preserve"> of this phenomenon. </w:t>
      </w:r>
      <w:r w:rsidRPr="00BB6C45">
        <w:rPr>
          <w:rStyle w:val="StyleBoldUnderline"/>
          <w:rFonts w:asciiTheme="minorHAnsi" w:hAnsiTheme="minorHAnsi"/>
        </w:rPr>
        <w:t>The gathering tension</w:t>
      </w:r>
      <w:r w:rsidRPr="00BB6C45">
        <w:rPr>
          <w:rFonts w:asciiTheme="minorHAnsi" w:eastAsia="MS Mincho" w:hAnsiTheme="minorHAnsi"/>
          <w:sz w:val="16"/>
        </w:rPr>
        <w:t xml:space="preserve"> between the United States and China </w:t>
      </w:r>
      <w:r w:rsidRPr="00BB6C45">
        <w:rPr>
          <w:rStyle w:val="StyleBoldUnderline"/>
          <w:rFonts w:asciiTheme="minorHAnsi" w:hAnsiTheme="minorHAnsi"/>
        </w:rPr>
        <w:t>is clear</w:t>
      </w:r>
      <w:r w:rsidRPr="00BB6C45">
        <w:rPr>
          <w:rFonts w:asciiTheme="minorHAnsi" w:eastAsia="MS Mincho" w:hAnsiTheme="minorHAnsi"/>
          <w:sz w:val="16"/>
        </w:rPr>
        <w:t xml:space="preserve"> enough. Disturbed by China’s growing economic and military strength, </w:t>
      </w:r>
      <w:r w:rsidRPr="00BB6C45">
        <w:rPr>
          <w:rStyle w:val="StyleBoldUnderline"/>
          <w:rFonts w:asciiTheme="minorHAnsi" w:hAnsiTheme="minorHAnsi"/>
        </w:rPr>
        <w:t>the U.S. government recently challenged China’s claims in the South China Sea, increased the U.S. military presence in Australia, and deepened U.S. military ties</w:t>
      </w:r>
      <w:r w:rsidRPr="00BB6C45">
        <w:rPr>
          <w:rFonts w:asciiTheme="minorHAnsi" w:eastAsia="MS Mincho" w:hAnsiTheme="minorHAnsi"/>
          <w:sz w:val="16"/>
        </w:rPr>
        <w:t xml:space="preserve"> with other nations </w:t>
      </w:r>
      <w:r w:rsidRPr="00BB6C45">
        <w:rPr>
          <w:rStyle w:val="StyleBoldUnderline"/>
          <w:rFonts w:asciiTheme="minorHAnsi" w:hAnsiTheme="minorHAnsi"/>
        </w:rPr>
        <w:t>in the Pacific</w:t>
      </w:r>
      <w:r w:rsidRPr="00BB6C45">
        <w:rPr>
          <w:rFonts w:asciiTheme="minorHAnsi" w:eastAsia="MS Mincho" w:hAnsiTheme="minorHAnsi"/>
          <w:sz w:val="16"/>
        </w:rPr>
        <w:t xml:space="preserve"> region. According to Secretary of State Hillary Clinton, the United States was “asserting our own position as a Pacific power.” But need this lead to nuclear war? Not necessarily. And yet, there are signs that it could. After all, </w:t>
      </w:r>
      <w:r w:rsidRPr="00BB6C45">
        <w:rPr>
          <w:rStyle w:val="StyleBoldUnderline"/>
          <w:rFonts w:asciiTheme="minorHAnsi" w:hAnsiTheme="minorHAnsi"/>
        </w:rPr>
        <w:t>both the United States</w:t>
      </w:r>
      <w:r w:rsidRPr="00BB6C45">
        <w:rPr>
          <w:rFonts w:asciiTheme="minorHAnsi" w:eastAsia="MS Mincho" w:hAnsiTheme="minorHAnsi"/>
          <w:sz w:val="16"/>
        </w:rPr>
        <w:t xml:space="preserve"> </w:t>
      </w:r>
      <w:r w:rsidRPr="00BB6C45">
        <w:rPr>
          <w:rStyle w:val="StyleBoldUnderline"/>
          <w:rFonts w:asciiTheme="minorHAnsi" w:hAnsiTheme="minorHAnsi"/>
        </w:rPr>
        <w:t>and China possess large numbers of nuclear weapons</w:t>
      </w:r>
      <w:r w:rsidRPr="00BB6C45">
        <w:rPr>
          <w:rFonts w:asciiTheme="minorHAnsi" w:eastAsia="MS Mincho" w:hAnsiTheme="minorHAnsi"/>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BB6C45">
        <w:rPr>
          <w:rStyle w:val="StyleBoldUnderline"/>
          <w:rFonts w:asciiTheme="minorHAnsi" w:hAnsiTheme="minorHAnsi"/>
        </w:rPr>
        <w:t>loose nuclear threats of U.S. and Soviet</w:t>
      </w:r>
      <w:r w:rsidRPr="00BB6C45">
        <w:rPr>
          <w:rFonts w:asciiTheme="minorHAnsi" w:eastAsia="MS Mincho" w:hAnsiTheme="minorHAnsi"/>
          <w:sz w:val="16"/>
        </w:rPr>
        <w:t xml:space="preserve"> government </w:t>
      </w:r>
      <w:r w:rsidRPr="00BB6C45">
        <w:rPr>
          <w:rStyle w:val="StyleBoldUnderline"/>
          <w:rFonts w:asciiTheme="minorHAnsi" w:hAnsiTheme="minorHAnsi"/>
        </w:rPr>
        <w:t>officials</w:t>
      </w:r>
      <w:r w:rsidRPr="00BB6C45">
        <w:rPr>
          <w:rFonts w:asciiTheme="minorHAnsi" w:eastAsia="MS Mincho" w:hAnsiTheme="minorHAnsi"/>
          <w:sz w:val="16"/>
        </w:rPr>
        <w:t xml:space="preserve"> during the Cold War, when both nations had vast nuclear arsenals, </w:t>
      </w:r>
      <w:r w:rsidRPr="00BB6C45">
        <w:rPr>
          <w:rStyle w:val="StyleBoldUnderline"/>
          <w:rFonts w:asciiTheme="minorHAnsi" w:hAnsiTheme="minorHAnsi"/>
        </w:rPr>
        <w:t>should convince us that, even as the military ante is raised, nuclear saber-rattling persists</w:t>
      </w:r>
      <w:r w:rsidRPr="00BB6C45">
        <w:rPr>
          <w:rFonts w:asciiTheme="minorHAnsi" w:eastAsia="MS Mincho" w:hAnsiTheme="minorHAnsi"/>
          <w:sz w:val="16"/>
        </w:rPr>
        <w:t xml:space="preserve">. Some pundits argue that nuclear weapons prevent wars between nuclear-armed nations; and, admittedly, there haven’t been very many—at least not yet. But the </w:t>
      </w:r>
      <w:proofErr w:type="spellStart"/>
      <w:r w:rsidRPr="00BB6C45">
        <w:rPr>
          <w:rFonts w:asciiTheme="minorHAnsi" w:eastAsia="MS Mincho" w:hAnsiTheme="minorHAnsi"/>
          <w:sz w:val="16"/>
        </w:rPr>
        <w:t>Kargil</w:t>
      </w:r>
      <w:proofErr w:type="spellEnd"/>
      <w:r w:rsidRPr="00BB6C45">
        <w:rPr>
          <w:rFonts w:asciiTheme="minorHAnsi" w:eastAsia="MS Mincho" w:hAnsiTheme="minorHAnsi"/>
          <w:sz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BB6C45">
        <w:rPr>
          <w:rStyle w:val="StyleBoldUnderline"/>
          <w:rFonts w:asciiTheme="minorHAnsi" w:hAnsiTheme="minorHAnsi"/>
        </w:rPr>
        <w:t>if U.S. government officials really believed that nuclear deterrence worked, they would not</w:t>
      </w:r>
      <w:r w:rsidRPr="00BB6C45">
        <w:rPr>
          <w:rFonts w:asciiTheme="minorHAnsi" w:eastAsia="MS Mincho" w:hAnsiTheme="minorHAnsi"/>
          <w:sz w:val="16"/>
        </w:rPr>
        <w:t xml:space="preserve"> have resorted to </w:t>
      </w:r>
      <w:r w:rsidRPr="00BB6C45">
        <w:rPr>
          <w:rStyle w:val="StyleBoldUnderline"/>
          <w:rFonts w:asciiTheme="minorHAnsi" w:hAnsiTheme="minorHAnsi"/>
        </w:rPr>
        <w:t>champion</w:t>
      </w:r>
      <w:r w:rsidRPr="00BB6C45">
        <w:rPr>
          <w:rFonts w:asciiTheme="minorHAnsi" w:eastAsia="MS Mincho" w:hAnsiTheme="minorHAnsi"/>
          <w:sz w:val="16"/>
        </w:rPr>
        <w:t xml:space="preserve">ing “Star Wars” and its modern variant, national </w:t>
      </w:r>
      <w:r w:rsidRPr="00BB6C45">
        <w:rPr>
          <w:rStyle w:val="StyleBoldUnderline"/>
          <w:rFonts w:asciiTheme="minorHAnsi" w:hAnsiTheme="minorHAnsi"/>
        </w:rPr>
        <w:t>missile defense</w:t>
      </w:r>
      <w:r w:rsidRPr="00BB6C45">
        <w:rPr>
          <w:rFonts w:asciiTheme="minorHAnsi" w:eastAsia="MS Mincho" w:hAnsiTheme="minorHAnsi"/>
          <w:sz w:val="16"/>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BB6C45">
        <w:rPr>
          <w:rStyle w:val="StyleBoldUnderline"/>
          <w:rFonts w:asciiTheme="minorHAnsi" w:hAnsiTheme="minorHAnsi"/>
        </w:rPr>
        <w:t>about forty</w:t>
      </w:r>
      <w:r w:rsidRPr="00BB6C45">
        <w:rPr>
          <w:rFonts w:asciiTheme="minorHAnsi" w:eastAsia="MS Mincho" w:hAnsiTheme="minorHAnsi"/>
          <w:sz w:val="16"/>
        </w:rPr>
        <w:t xml:space="preserve"> of these </w:t>
      </w:r>
      <w:r w:rsidRPr="00BB6C45">
        <w:rPr>
          <w:rStyle w:val="StyleBoldUnderline"/>
          <w:rFonts w:asciiTheme="minorHAnsi" w:hAnsiTheme="minorHAnsi"/>
        </w:rPr>
        <w:t>Chinese nuclear weapons can reach the U</w:t>
      </w:r>
      <w:r w:rsidRPr="00BB6C45">
        <w:rPr>
          <w:rFonts w:asciiTheme="minorHAnsi" w:eastAsia="MS Mincho" w:hAnsiTheme="minorHAnsi"/>
          <w:sz w:val="16"/>
        </w:rPr>
        <w:t xml:space="preserve">nited </w:t>
      </w:r>
      <w:r w:rsidRPr="00BB6C45">
        <w:rPr>
          <w:rStyle w:val="StyleBoldUnderline"/>
          <w:rFonts w:asciiTheme="minorHAnsi" w:hAnsiTheme="minorHAnsi"/>
        </w:rPr>
        <w:t>S</w:t>
      </w:r>
      <w:r w:rsidRPr="00BB6C45">
        <w:rPr>
          <w:rFonts w:asciiTheme="minorHAnsi" w:eastAsia="MS Mincho" w:hAnsiTheme="minorHAnsi"/>
          <w:sz w:val="16"/>
        </w:rPr>
        <w:t xml:space="preserve">tates. Surely the United States would “win” any nuclear war with China. But what would that “victory” entail? </w:t>
      </w:r>
      <w:r w:rsidRPr="00BB6C45">
        <w:rPr>
          <w:rStyle w:val="StyleBoldUnderline"/>
          <w:rFonts w:asciiTheme="minorHAnsi" w:hAnsiTheme="minorHAnsi"/>
        </w:rPr>
        <w:t>A nuclear attack by China would immediately slaughter at least 10 million Americans</w:t>
      </w:r>
      <w:r w:rsidRPr="00BB6C45">
        <w:rPr>
          <w:rFonts w:asciiTheme="minorHAnsi" w:eastAsia="MS Mincho" w:hAnsiTheme="minorHAnsi"/>
          <w:sz w:val="16"/>
        </w:rPr>
        <w:t xml:space="preserve"> in a great storm of blast and fire, while leaving many more dying horribly of sickness and radiation poisoning. </w:t>
      </w:r>
      <w:r w:rsidRPr="00BB6C45">
        <w:rPr>
          <w:rStyle w:val="StyleBoldUnderline"/>
          <w:rFonts w:asciiTheme="minorHAnsi" w:hAnsiTheme="minorHAnsi"/>
        </w:rPr>
        <w:t>The Chinese death toll</w:t>
      </w:r>
      <w:r w:rsidRPr="00BB6C45">
        <w:rPr>
          <w:rFonts w:asciiTheme="minorHAnsi" w:eastAsia="MS Mincho" w:hAnsiTheme="minorHAnsi"/>
          <w:sz w:val="16"/>
        </w:rPr>
        <w:t xml:space="preserve"> in a nuclear war </w:t>
      </w:r>
      <w:r w:rsidRPr="00BB6C45">
        <w:rPr>
          <w:rStyle w:val="StyleBoldUnderline"/>
          <w:rFonts w:asciiTheme="minorHAnsi" w:hAnsiTheme="minorHAnsi"/>
        </w:rPr>
        <w:t>would be far higher</w:t>
      </w:r>
      <w:r w:rsidRPr="00BB6C45">
        <w:rPr>
          <w:rFonts w:asciiTheme="minorHAnsi" w:eastAsia="MS Mincho" w:hAnsiTheme="minorHAnsi"/>
          <w:sz w:val="16"/>
        </w:rPr>
        <w:t xml:space="preserve">. </w:t>
      </w:r>
      <w:r w:rsidRPr="00BB6C45">
        <w:rPr>
          <w:rStyle w:val="Emphasis"/>
          <w:rFonts w:asciiTheme="minorHAnsi" w:hAnsiTheme="minorHAnsi"/>
        </w:rPr>
        <w:t>Both nations would be reduced to smoldering, radioactive wastelands</w:t>
      </w:r>
      <w:r w:rsidRPr="00BB6C45">
        <w:rPr>
          <w:rFonts w:asciiTheme="minorHAnsi" w:eastAsia="MS Mincho" w:hAnsiTheme="minorHAnsi"/>
          <w:sz w:val="16"/>
        </w:rPr>
        <w:t xml:space="preserve">. Also, </w:t>
      </w:r>
      <w:r w:rsidRPr="00BB6C45">
        <w:rPr>
          <w:rStyle w:val="StyleBoldUnderline"/>
          <w:rFonts w:asciiTheme="minorHAnsi" w:hAnsiTheme="minorHAnsi"/>
        </w:rPr>
        <w:t>radioactive debris</w:t>
      </w:r>
      <w:r w:rsidRPr="00BB6C45">
        <w:rPr>
          <w:rFonts w:asciiTheme="minorHAnsi" w:eastAsia="MS Mincho" w:hAnsiTheme="minorHAnsi"/>
          <w:sz w:val="16"/>
        </w:rPr>
        <w:t xml:space="preserve"> sent aloft by the nuclear explosions </w:t>
      </w:r>
      <w:r w:rsidRPr="00BB6C45">
        <w:rPr>
          <w:rStyle w:val="StyleBoldUnderline"/>
          <w:rFonts w:asciiTheme="minorHAnsi" w:hAnsiTheme="minorHAnsi"/>
        </w:rPr>
        <w:t xml:space="preserve">would </w:t>
      </w:r>
      <w:r w:rsidRPr="00BB6C45">
        <w:rPr>
          <w:rFonts w:asciiTheme="minorHAnsi" w:eastAsia="MS Mincho" w:hAnsiTheme="minorHAnsi"/>
          <w:sz w:val="16"/>
        </w:rPr>
        <w:t xml:space="preserve">blot out the sun and </w:t>
      </w:r>
      <w:r w:rsidRPr="00BB6C45">
        <w:rPr>
          <w:rStyle w:val="StyleBoldUnderline"/>
          <w:rFonts w:asciiTheme="minorHAnsi" w:hAnsiTheme="minorHAnsi"/>
        </w:rPr>
        <w:t>bring on a “</w:t>
      </w:r>
      <w:r w:rsidRPr="00BB6C45">
        <w:rPr>
          <w:rStyle w:val="Emphasis"/>
          <w:rFonts w:asciiTheme="minorHAnsi" w:hAnsiTheme="minorHAnsi"/>
        </w:rPr>
        <w:t>nuclear winter</w:t>
      </w:r>
      <w:r w:rsidRPr="00BB6C45">
        <w:rPr>
          <w:rStyle w:val="StyleBoldUnderline"/>
          <w:rFonts w:asciiTheme="minorHAnsi" w:hAnsiTheme="minorHAnsi"/>
        </w:rPr>
        <w:t>” around the globe—destroying ag</w:t>
      </w:r>
      <w:r w:rsidRPr="00BB6C45">
        <w:rPr>
          <w:rFonts w:asciiTheme="minorHAnsi" w:eastAsia="MS Mincho" w:hAnsiTheme="minorHAnsi"/>
          <w:sz w:val="16"/>
        </w:rPr>
        <w:t>riculture, [</w:t>
      </w:r>
      <w:r w:rsidRPr="00BB6C45">
        <w:rPr>
          <w:rStyle w:val="StyleBoldUnderline"/>
          <w:rFonts w:asciiTheme="minorHAnsi" w:hAnsiTheme="minorHAnsi"/>
        </w:rPr>
        <w:t>and] creating worldwide famine</w:t>
      </w:r>
      <w:r w:rsidRPr="00BB6C45">
        <w:rPr>
          <w:rFonts w:asciiTheme="minorHAnsi" w:eastAsia="MS Mincho" w:hAnsiTheme="minorHAnsi"/>
          <w:sz w:val="16"/>
        </w:rPr>
        <w:t xml:space="preserve">, and generating chaos and destruction. </w:t>
      </w:r>
    </w:p>
    <w:p w14:paraId="30513A22" w14:textId="77777777" w:rsidR="00BE1751" w:rsidRPr="00BB6C45" w:rsidRDefault="00BE1751" w:rsidP="00BE1751">
      <w:pPr>
        <w:pStyle w:val="Heading4"/>
        <w:rPr>
          <w:rStyle w:val="StyleBoldUnderline"/>
          <w:rFonts w:asciiTheme="minorHAnsi" w:hAnsiTheme="minorHAnsi"/>
        </w:rPr>
      </w:pPr>
      <w:r w:rsidRPr="00BB6C45">
        <w:rPr>
          <w:rStyle w:val="StyleBoldUnderline"/>
          <w:rFonts w:asciiTheme="minorHAnsi" w:hAnsiTheme="minorHAnsi"/>
        </w:rPr>
        <w:t xml:space="preserve">US China war highly possible- leads to extinction  </w:t>
      </w:r>
    </w:p>
    <w:p w14:paraId="372FFEA6" w14:textId="77777777" w:rsidR="00BE1751" w:rsidRPr="00BB6C45" w:rsidRDefault="00BE1751" w:rsidP="00BE1751">
      <w:pPr>
        <w:tabs>
          <w:tab w:val="left" w:pos="14233"/>
        </w:tabs>
        <w:rPr>
          <w:rFonts w:asciiTheme="minorHAnsi" w:hAnsiTheme="minorHAnsi"/>
          <w:sz w:val="16"/>
          <w:szCs w:val="16"/>
        </w:rPr>
      </w:pPr>
      <w:r w:rsidRPr="00BB6C45">
        <w:rPr>
          <w:rFonts w:asciiTheme="minorHAnsi" w:hAnsiTheme="minorHAnsi"/>
          <w:b/>
          <w:sz w:val="26"/>
          <w:szCs w:val="26"/>
        </w:rPr>
        <w:t>Wittner, 11</w:t>
      </w:r>
      <w:r w:rsidRPr="00BB6C45">
        <w:rPr>
          <w:rFonts w:asciiTheme="minorHAnsi" w:hAnsiTheme="minorHAnsi"/>
        </w:rPr>
        <w:t xml:space="preserve"> </w:t>
      </w:r>
      <w:r w:rsidRPr="00BB6C45">
        <w:rPr>
          <w:rFonts w:asciiTheme="minorHAnsi" w:hAnsiTheme="minorHAnsi"/>
          <w:sz w:val="16"/>
          <w:szCs w:val="16"/>
        </w:rPr>
        <w:t xml:space="preserve">(Lawrence S. Wittner, “COMMENTARY: Is a Nuclear War with China Possible?”, 11/28/11, </w:t>
      </w:r>
      <w:hyperlink r:id="rId7" w:history="1">
        <w:r w:rsidRPr="00BB6C45">
          <w:rPr>
            <w:rStyle w:val="Hyperlink"/>
            <w:rFonts w:asciiTheme="minorHAnsi" w:hAnsiTheme="minorHAnsi"/>
            <w:sz w:val="16"/>
            <w:szCs w:val="16"/>
          </w:rPr>
          <w:t>http://www.huntingtonnews.net/14446</w:t>
        </w:r>
      </w:hyperlink>
      <w:r w:rsidRPr="00BB6C45">
        <w:rPr>
          <w:rFonts w:asciiTheme="minorHAnsi" w:hAnsiTheme="minorHAnsi"/>
          <w:sz w:val="16"/>
          <w:szCs w:val="16"/>
        </w:rPr>
        <w:t xml:space="preserve">) </w:t>
      </w:r>
      <w:proofErr w:type="spellStart"/>
      <w:r w:rsidRPr="00BB6C45">
        <w:rPr>
          <w:rFonts w:asciiTheme="minorHAnsi" w:hAnsiTheme="minorHAnsi"/>
          <w:sz w:val="16"/>
          <w:szCs w:val="16"/>
        </w:rPr>
        <w:t>j.shack</w:t>
      </w:r>
      <w:proofErr w:type="spellEnd"/>
      <w:r w:rsidRPr="00BB6C45">
        <w:rPr>
          <w:rFonts w:asciiTheme="minorHAnsi" w:hAnsiTheme="minorHAnsi"/>
          <w:sz w:val="16"/>
          <w:szCs w:val="16"/>
        </w:rPr>
        <w:tab/>
      </w:r>
    </w:p>
    <w:p w14:paraId="4748E70B"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While nuclear weapons exist, there remains a danger that they will be used.</w:t>
      </w:r>
      <w:r w:rsidRPr="00BB6C45">
        <w:rPr>
          <w:rFonts w:asciiTheme="minorHAnsi" w:hAnsiTheme="minorHAnsi"/>
          <w:sz w:val="16"/>
        </w:rPr>
        <w:t xml:space="preserve"> After all, </w:t>
      </w:r>
      <w:r w:rsidRPr="00BB6C45">
        <w:rPr>
          <w:rStyle w:val="StyleBoldUnderline"/>
          <w:rFonts w:asciiTheme="minorHAnsi" w:hAnsiTheme="minorHAnsi"/>
        </w:rPr>
        <w:t>for centuries national conflicts have led to wars, with nations employing their deadliest weapons.</w:t>
      </w:r>
      <w:r w:rsidRPr="00BB6C45">
        <w:rPr>
          <w:rFonts w:asciiTheme="minorHAnsi" w:hAnsiTheme="minorHAnsi"/>
          <w:sz w:val="16"/>
        </w:rPr>
        <w:t xml:space="preserve"> </w:t>
      </w:r>
      <w:r w:rsidRPr="00BB6C45">
        <w:rPr>
          <w:rStyle w:val="StyleBoldUnderline"/>
          <w:rFonts w:asciiTheme="minorHAnsi" w:hAnsiTheme="minorHAnsi"/>
        </w:rPr>
        <w:t>The current deterioration of U.S. relations with China might end up providing us with yet another example of this phenomenon</w:t>
      </w:r>
      <w:r w:rsidRPr="00BB6C45">
        <w:rPr>
          <w:rFonts w:asciiTheme="minorHAnsi" w:hAnsiTheme="minorHAnsi"/>
          <w:sz w:val="16"/>
        </w:rPr>
        <w:t xml:space="preserve">. The gathering tension between the United States and China is clear enough. </w:t>
      </w:r>
      <w:r w:rsidRPr="00BB6C45">
        <w:rPr>
          <w:rStyle w:val="StyleBoldUnderline"/>
          <w:rFonts w:asciiTheme="minorHAnsi" w:hAnsiTheme="minorHAnsi"/>
        </w:rPr>
        <w:t>Disturbed by China’s growing economic and military strength, the U.S. government recently challenged China’s claims in the South China Sea, increased the U.S. military presence in Australia, and deepened U.S. military ties</w:t>
      </w:r>
      <w:r w:rsidRPr="00BB6C45">
        <w:rPr>
          <w:rFonts w:asciiTheme="minorHAnsi" w:hAnsiTheme="minorHAnsi"/>
          <w:sz w:val="16"/>
        </w:rPr>
        <w:t xml:space="preserve"> with other nations in the Pacific region. According to Secretary of State Hillary Clinton, the United States was “asserting our own position as a Pacific power.” But need this lead to nuclear war? Not necessarily. And yet, there are signs that it could. After all, both </w:t>
      </w:r>
      <w:r w:rsidRPr="00BB6C45">
        <w:rPr>
          <w:rStyle w:val="StyleBoldUnderline"/>
          <w:rFonts w:asciiTheme="minorHAnsi" w:hAnsiTheme="minorHAnsi"/>
        </w:rPr>
        <w:t>the United States and China possess large numbers of nuclear weapons. The U.S. government threatened to attack China with nuclear weapons during the Korean War and, later, during the conflict over the future of China’s offshore islands</w:t>
      </w:r>
      <w:r w:rsidRPr="00BB6C45">
        <w:rPr>
          <w:rFonts w:asciiTheme="minorHAnsi" w:hAnsiTheme="minorHAnsi"/>
          <w:sz w:val="16"/>
        </w:rPr>
        <w:t xml:space="preserve">,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w:t>
      </w:r>
      <w:proofErr w:type="spellStart"/>
      <w:r w:rsidRPr="00BB6C45">
        <w:rPr>
          <w:rFonts w:asciiTheme="minorHAnsi" w:hAnsiTheme="minorHAnsi"/>
          <w:sz w:val="16"/>
        </w:rPr>
        <w:t>Kargil</w:t>
      </w:r>
      <w:proofErr w:type="spellEnd"/>
      <w:r w:rsidRPr="00BB6C45">
        <w:rPr>
          <w:rFonts w:asciiTheme="minorHAnsi" w:hAnsiTheme="minorHAnsi"/>
          <w:sz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w:t>
      </w:r>
      <w:r w:rsidRPr="00BB6C45">
        <w:rPr>
          <w:rStyle w:val="StyleBoldUnderline"/>
          <w:rFonts w:asciiTheme="minorHAnsi" w:hAnsiTheme="minorHAnsi"/>
        </w:rPr>
        <w:t>, it is estimated that the U.S. government possesses over five thousand nuclear warheads, while the Chinese government has a total inventory of roughly three hundred. Moreover, only about forty of these Chinese nuclear weapons can reach the United States</w:t>
      </w:r>
      <w:r w:rsidRPr="00BB6C45">
        <w:rPr>
          <w:rFonts w:asciiTheme="minorHAnsi" w:hAnsiTheme="minorHAnsi"/>
          <w:sz w:val="16"/>
        </w:rPr>
        <w:t xml:space="preserve">. Surely the United States would “win” any nuclear war with China. But what would that “victory” entail? </w:t>
      </w:r>
      <w:r w:rsidRPr="00BB6C45">
        <w:rPr>
          <w:rStyle w:val="StyleBoldUnderline"/>
          <w:rFonts w:asciiTheme="minorHAnsi" w:hAnsiTheme="minorHAnsi"/>
        </w:rPr>
        <w:t>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w:t>
      </w:r>
      <w:r w:rsidRPr="00BB6C45">
        <w:rPr>
          <w:rFonts w:asciiTheme="minorHAnsi" w:hAnsiTheme="minorHAnsi"/>
          <w:sz w:val="16"/>
        </w:rPr>
        <w:t xml:space="preserve">. Moreover, in another decade the extent of this catastrophe would be far worse. </w:t>
      </w:r>
      <w:r w:rsidRPr="00BB6C45">
        <w:rPr>
          <w:rStyle w:val="StyleBoldUnderline"/>
          <w:rFonts w:asciiTheme="minorHAnsi" w:hAnsiTheme="minorHAnsi"/>
        </w:rPr>
        <w:t>The Chinese government is currently expanding its nuclear arsenal,</w:t>
      </w:r>
      <w:r w:rsidRPr="00BB6C45">
        <w:rPr>
          <w:rFonts w:asciiTheme="minorHAnsi" w:hAnsiTheme="minorHAnsi"/>
          <w:sz w:val="16"/>
        </w:rPr>
        <w:t xml:space="preserve"> </w:t>
      </w:r>
      <w:r w:rsidRPr="00BB6C45">
        <w:rPr>
          <w:rStyle w:val="StyleBoldUnderline"/>
          <w:rFonts w:asciiTheme="minorHAnsi" w:hAnsiTheme="minorHAnsi"/>
        </w:rPr>
        <w:t>and by the year 2020 it is expected to more than double its number of nuclear weapons that can hit the United States.</w:t>
      </w:r>
      <w:r w:rsidRPr="00BB6C45">
        <w:rPr>
          <w:rFonts w:asciiTheme="minorHAnsi" w:hAnsiTheme="minorHAnsi"/>
          <w:sz w:val="16"/>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 </w:t>
      </w:r>
    </w:p>
    <w:p w14:paraId="52D46870" w14:textId="77777777" w:rsidR="00BE1751" w:rsidRPr="00BB6C45" w:rsidRDefault="00BE1751" w:rsidP="00BE1751">
      <w:pPr>
        <w:rPr>
          <w:rFonts w:asciiTheme="minorHAnsi" w:hAnsiTheme="minorHAnsi"/>
          <w:sz w:val="16"/>
        </w:rPr>
      </w:pPr>
    </w:p>
    <w:p w14:paraId="39B7698E" w14:textId="77777777" w:rsidR="00BE1751" w:rsidRPr="00BB6C45" w:rsidRDefault="00BE1751" w:rsidP="00BE1751">
      <w:pPr>
        <w:pStyle w:val="Heading2"/>
        <w:rPr>
          <w:rFonts w:asciiTheme="minorHAnsi" w:hAnsiTheme="minorHAnsi"/>
        </w:rPr>
      </w:pPr>
      <w:r w:rsidRPr="00BB6C45">
        <w:rPr>
          <w:rFonts w:asciiTheme="minorHAnsi" w:hAnsiTheme="minorHAnsi"/>
        </w:rPr>
        <w:t>Uniqueness</w:t>
      </w:r>
    </w:p>
    <w:p w14:paraId="4C593065" w14:textId="77777777" w:rsidR="00BE1751" w:rsidRPr="00BB6C45" w:rsidRDefault="00BE1751" w:rsidP="00BE1751">
      <w:pPr>
        <w:rPr>
          <w:rFonts w:asciiTheme="minorHAnsi" w:hAnsiTheme="minorHAnsi"/>
          <w:sz w:val="16"/>
        </w:rPr>
      </w:pPr>
    </w:p>
    <w:p w14:paraId="14A27B4B" w14:textId="77777777" w:rsidR="00BE1751" w:rsidRPr="00BB6C45" w:rsidRDefault="00BE1751" w:rsidP="00BE1751">
      <w:pPr>
        <w:pStyle w:val="Heading4"/>
        <w:rPr>
          <w:rFonts w:asciiTheme="minorHAnsi" w:hAnsiTheme="minorHAnsi"/>
        </w:rPr>
      </w:pPr>
      <w:r w:rsidRPr="00BB6C45">
        <w:rPr>
          <w:rFonts w:asciiTheme="minorHAnsi" w:hAnsiTheme="minorHAnsi"/>
        </w:rPr>
        <w:t>The United States follows the law of the sea in the status squo</w:t>
      </w:r>
    </w:p>
    <w:p w14:paraId="3860B59A" w14:textId="77777777" w:rsidR="00BE1751" w:rsidRPr="00BB6C45" w:rsidRDefault="00BE1751" w:rsidP="00BE1751">
      <w:pPr>
        <w:rPr>
          <w:rFonts w:asciiTheme="minorHAnsi" w:hAnsiTheme="minorHAnsi"/>
        </w:rPr>
      </w:pPr>
      <w:r w:rsidRPr="00BB6C45">
        <w:rPr>
          <w:rFonts w:asciiTheme="minorHAnsi" w:hAnsiTheme="minorHAnsi"/>
        </w:rPr>
        <w:t xml:space="preserve">Jeremy </w:t>
      </w:r>
      <w:proofErr w:type="spellStart"/>
      <w:r w:rsidRPr="00BB6C45">
        <w:rPr>
          <w:rStyle w:val="StyleStyleBold12pt"/>
          <w:rFonts w:asciiTheme="minorHAnsi" w:hAnsiTheme="minorHAnsi"/>
        </w:rPr>
        <w:t>Rabkin</w:t>
      </w:r>
      <w:proofErr w:type="spellEnd"/>
      <w:r w:rsidRPr="00BB6C45">
        <w:rPr>
          <w:rFonts w:asciiTheme="minorHAnsi" w:hAnsiTheme="minorHAnsi"/>
        </w:rPr>
        <w:t xml:space="preserve"> June 1, </w:t>
      </w:r>
      <w:r w:rsidRPr="00BB6C45">
        <w:rPr>
          <w:rStyle w:val="StyleStyleBold12pt"/>
          <w:rFonts w:asciiTheme="minorHAnsi" w:hAnsiTheme="minorHAnsi"/>
        </w:rPr>
        <w:t>2006</w:t>
      </w:r>
      <w:r w:rsidRPr="00BB6C45">
        <w:rPr>
          <w:rFonts w:asciiTheme="minorHAnsi" w:hAnsiTheme="minorHAnsi"/>
        </w:rPr>
        <w:t xml:space="preserve"> “The Law of the Sea Treaty: A Bad Deal for America” http://cei.org/pdf/5352.pdf</w:t>
      </w:r>
    </w:p>
    <w:p w14:paraId="7123A81D"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The United States is already committed, by its own policies, to abide by UNCLOS rules on transit rights and wants other nations to do so as well. The difﬁculties concern exceptions or the handling of exceptional circumstances.</w:t>
      </w:r>
      <w:r w:rsidRPr="00BB6C45">
        <w:rPr>
          <w:rFonts w:asciiTheme="minorHAnsi" w:hAnsiTheme="minorHAnsi"/>
          <w:sz w:val="16"/>
        </w:rPr>
        <w:t xml:space="preserve"> The question is who decides on the exceptional cases? The answer provided in UNCLOS III is a new international tribunal, most of whose judges—elected by the usual U.N. formulas to assure geographical and political “balance” —cannot be expected to have much sympathy for American concern </w:t>
      </w:r>
    </w:p>
    <w:p w14:paraId="7FF55233" w14:textId="77777777" w:rsidR="00BE1751" w:rsidRPr="00BB6C45" w:rsidRDefault="00BE1751" w:rsidP="00BE1751">
      <w:pPr>
        <w:pStyle w:val="Heading4"/>
        <w:rPr>
          <w:rStyle w:val="StyleStyleBold12pt"/>
          <w:rFonts w:asciiTheme="minorHAnsi" w:hAnsiTheme="minorHAnsi"/>
        </w:rPr>
      </w:pPr>
      <w:r w:rsidRPr="00BB6C45">
        <w:rPr>
          <w:rFonts w:asciiTheme="minorHAnsi" w:hAnsiTheme="minorHAnsi"/>
        </w:rPr>
        <w:t>U.S. Leaders Support Law of the Sea Treaty</w:t>
      </w:r>
    </w:p>
    <w:p w14:paraId="015F5D80" w14:textId="77777777" w:rsidR="00BE1751" w:rsidRPr="00BB6C45" w:rsidRDefault="00BE1751" w:rsidP="00BE1751">
      <w:pPr>
        <w:rPr>
          <w:rStyle w:val="StyleStyleBold12pt"/>
          <w:rFonts w:asciiTheme="minorHAnsi" w:hAnsiTheme="minorHAnsi"/>
          <w:b w:val="0"/>
          <w:bCs w:val="0"/>
        </w:rPr>
      </w:pPr>
      <w:r w:rsidRPr="00BB6C45">
        <w:rPr>
          <w:rStyle w:val="StyleStyleBold12pt"/>
          <w:rFonts w:asciiTheme="minorHAnsi" w:hAnsiTheme="minorHAnsi"/>
        </w:rPr>
        <w:t>Block, 2013</w:t>
      </w:r>
      <w:r w:rsidRPr="00BB6C45">
        <w:rPr>
          <w:rFonts w:asciiTheme="minorHAnsi" w:hAnsiTheme="minorHAnsi"/>
        </w:rPr>
        <w:t xml:space="preserve"> (Ben Block, 2013, staff writer, </w:t>
      </w:r>
      <w:hyperlink r:id="rId8" w:history="1">
        <w:r w:rsidRPr="00BB6C45">
          <w:rPr>
            <w:rStyle w:val="Hyperlink"/>
            <w:rFonts w:asciiTheme="minorHAnsi" w:hAnsiTheme="minorHAnsi"/>
          </w:rPr>
          <w:t>http://www.worldwatch.org/node/5993</w:t>
        </w:r>
      </w:hyperlink>
      <w:r w:rsidRPr="00BB6C45">
        <w:rPr>
          <w:rFonts w:asciiTheme="minorHAnsi" w:hAnsiTheme="minorHAnsi"/>
        </w:rPr>
        <w:t>, “U.S Leaders Support Law of the Sea Treaty”, 2013)</w:t>
      </w:r>
    </w:p>
    <w:p w14:paraId="4292AB6D" w14:textId="77777777" w:rsidR="00BE1751" w:rsidRPr="00BB6C45" w:rsidRDefault="00BE1751" w:rsidP="00BE1751">
      <w:pPr>
        <w:rPr>
          <w:rFonts w:asciiTheme="minorHAnsi" w:hAnsiTheme="minorHAnsi"/>
        </w:rPr>
      </w:pPr>
      <w:r w:rsidRPr="00BB6C45">
        <w:rPr>
          <w:rStyle w:val="StyleBoldUnderline"/>
          <w:rFonts w:asciiTheme="minorHAnsi" w:hAnsiTheme="minorHAnsi"/>
        </w:rPr>
        <w:t>The Law of the Sea has set international standards for fishing, deep sea mining, and navigation since the majority of the world's countries signed it</w:t>
      </w:r>
      <w:r w:rsidRPr="00BB6C45">
        <w:rPr>
          <w:rFonts w:asciiTheme="minorHAnsi" w:hAnsiTheme="minorHAnsi"/>
        </w:rPr>
        <w:t xml:space="preserve"> in 1982. </w:t>
      </w:r>
      <w:r w:rsidRPr="00BB6C45">
        <w:rPr>
          <w:rStyle w:val="StyleBoldUnderline"/>
          <w:rFonts w:asciiTheme="minorHAnsi" w:hAnsiTheme="minorHAnsi"/>
        </w:rPr>
        <w:t>It provides</w:t>
      </w:r>
      <w:r w:rsidRPr="00BB6C45">
        <w:rPr>
          <w:rFonts w:asciiTheme="minorHAnsi" w:hAnsiTheme="minorHAnsi"/>
        </w:rPr>
        <w:t xml:space="preserve"> coastal </w:t>
      </w:r>
      <w:r w:rsidRPr="00BB6C45">
        <w:rPr>
          <w:rStyle w:val="StyleBoldUnderline"/>
          <w:rFonts w:asciiTheme="minorHAnsi" w:hAnsiTheme="minorHAnsi"/>
        </w:rPr>
        <w:t xml:space="preserve">nations with exclusive rights to ocean resources within 200 nautical miles of their borders </w:t>
      </w:r>
      <w:r w:rsidRPr="00BB6C45">
        <w:rPr>
          <w:rFonts w:asciiTheme="minorHAnsi" w:hAnsiTheme="minorHAnsi"/>
        </w:rPr>
        <w:t xml:space="preserve">- areas known as "exclusive economic zones," or EEZs. The agreement </w:t>
      </w:r>
      <w:r w:rsidRPr="00BB6C45">
        <w:rPr>
          <w:rStyle w:val="StyleBoldUnderline"/>
          <w:rFonts w:asciiTheme="minorHAnsi" w:hAnsiTheme="minorHAnsi"/>
        </w:rPr>
        <w:t>also</w:t>
      </w:r>
      <w:r w:rsidRPr="00BB6C45">
        <w:rPr>
          <w:rFonts w:asciiTheme="minorHAnsi" w:hAnsiTheme="minorHAnsi"/>
        </w:rPr>
        <w:t xml:space="preserve"> oversees </w:t>
      </w:r>
      <w:r w:rsidRPr="00BB6C45">
        <w:rPr>
          <w:rStyle w:val="StyleBoldUnderline"/>
          <w:rFonts w:asciiTheme="minorHAnsi" w:hAnsiTheme="minorHAnsi"/>
        </w:rPr>
        <w:t>an international tribunal to settle fishing, pollution, and property rights disputes, as well</w:t>
      </w:r>
      <w:r w:rsidRPr="00BB6C45">
        <w:rPr>
          <w:rFonts w:asciiTheme="minorHAnsi" w:hAnsiTheme="minorHAnsi"/>
        </w:rPr>
        <w:t xml:space="preserve"> as the </w:t>
      </w:r>
      <w:r w:rsidRPr="00BB6C45">
        <w:rPr>
          <w:rStyle w:val="StyleBoldUnderline"/>
          <w:rFonts w:asciiTheme="minorHAnsi" w:hAnsiTheme="minorHAnsi"/>
        </w:rPr>
        <w:t>International Seabed Authority</w:t>
      </w:r>
      <w:r w:rsidRPr="00BB6C45">
        <w:rPr>
          <w:rFonts w:asciiTheme="minorHAnsi" w:hAnsiTheme="minorHAnsi"/>
        </w:rPr>
        <w:t xml:space="preserve">, a body formed to assign mining rights beyond the EEZs. </w:t>
      </w:r>
      <w:r w:rsidRPr="00BB6C45">
        <w:rPr>
          <w:rStyle w:val="StyleBoldUnderline"/>
          <w:rFonts w:asciiTheme="minorHAnsi" w:hAnsiTheme="minorHAnsi"/>
        </w:rPr>
        <w:t>If the United States approves the treaty, the agreement would include the country with the largest EEZ in the world</w:t>
      </w:r>
      <w:r w:rsidRPr="00BB6C45">
        <w:rPr>
          <w:rFonts w:asciiTheme="minorHAnsi" w:hAnsiTheme="minorHAnsi"/>
        </w:rPr>
        <w:t xml:space="preserve">, while </w:t>
      </w:r>
      <w:r w:rsidRPr="00BB6C45">
        <w:rPr>
          <w:rStyle w:val="StyleBoldUnderline"/>
          <w:rFonts w:asciiTheme="minorHAnsi" w:hAnsiTheme="minorHAnsi"/>
        </w:rPr>
        <w:t>also</w:t>
      </w:r>
      <w:r w:rsidRPr="00BB6C45">
        <w:rPr>
          <w:rFonts w:asciiTheme="minorHAnsi" w:hAnsiTheme="minorHAnsi"/>
        </w:rPr>
        <w:t xml:space="preserve"> potentially </w:t>
      </w:r>
      <w:r w:rsidRPr="00BB6C45">
        <w:rPr>
          <w:rStyle w:val="StyleBoldUnderline"/>
          <w:rFonts w:asciiTheme="minorHAnsi" w:hAnsiTheme="minorHAnsi"/>
        </w:rPr>
        <w:t>clearing the way for U.S. oil companies to mine the Arctic Ocean</w:t>
      </w:r>
      <w:r w:rsidRPr="00BB6C45">
        <w:rPr>
          <w:rFonts w:asciiTheme="minorHAnsi" w:hAnsiTheme="minorHAnsi"/>
        </w:rPr>
        <w:t xml:space="preserve">. </w:t>
      </w:r>
      <w:r w:rsidRPr="00BB6C45">
        <w:rPr>
          <w:rStyle w:val="StyleBoldUnderline"/>
          <w:rFonts w:asciiTheme="minorHAnsi" w:hAnsiTheme="minorHAnsi"/>
        </w:rPr>
        <w:t>U.S. Presidents Bill Clinton and George W. Bush supported the treaty during their tenures</w:t>
      </w:r>
      <w:r w:rsidRPr="00BB6C45">
        <w:rPr>
          <w:rFonts w:asciiTheme="minorHAnsi" w:hAnsiTheme="minorHAnsi"/>
        </w:rPr>
        <w:t xml:space="preserve">, but conservative members of Congress repeatedly blocked its ratification due to concerns that it would limit commerce and allow international bodies to wield greater control over U.S. interests. </w:t>
      </w:r>
      <w:r w:rsidRPr="00BB6C45">
        <w:rPr>
          <w:rStyle w:val="StyleBoldUnderline"/>
          <w:rFonts w:asciiTheme="minorHAnsi" w:hAnsiTheme="minorHAnsi"/>
        </w:rPr>
        <w:t>President Obama's administration and current Senate leaders have already expressed support for the treaty</w:t>
      </w:r>
      <w:r w:rsidRPr="00BB6C45">
        <w:rPr>
          <w:rFonts w:asciiTheme="minorHAnsi" w:hAnsiTheme="minorHAnsi"/>
        </w:rPr>
        <w:t xml:space="preserve">. During the confirmation hearing for </w:t>
      </w:r>
      <w:r w:rsidRPr="00BB6C45">
        <w:rPr>
          <w:rStyle w:val="StyleBoldUnderline"/>
          <w:rFonts w:asciiTheme="minorHAnsi" w:hAnsiTheme="minorHAnsi"/>
        </w:rPr>
        <w:t>Secretary of State Hilary Clinton, Republican Senator Lisa Murkowski of Alaska asked whether the treaty would be a priority. "Yes, it will be, and it will be because it is long overdue</w:t>
      </w:r>
      <w:r w:rsidRPr="00BB6C45">
        <w:rPr>
          <w:rFonts w:asciiTheme="minorHAnsi" w:hAnsiTheme="minorHAnsi"/>
        </w:rPr>
        <w:t xml:space="preserve">," Clinton said in response. </w:t>
      </w:r>
      <w:r w:rsidRPr="00BB6C45">
        <w:rPr>
          <w:rStyle w:val="StyleBoldUnderline"/>
          <w:rFonts w:asciiTheme="minorHAnsi" w:hAnsiTheme="minorHAnsi"/>
        </w:rPr>
        <w:t>"If people start drilling in areas that are now ice free most of the year, and we don't know where they can and can't drill or whether we can, we're going to be disadvantaged. So I think that you will have a very receptive audience in our State Department and in our administration."</w:t>
      </w:r>
      <w:r w:rsidRPr="00BB6C45">
        <w:rPr>
          <w:rFonts w:asciiTheme="minorHAnsi" w:hAnsiTheme="minorHAnsi"/>
        </w:rPr>
        <w:t xml:space="preserve"> </w:t>
      </w:r>
      <w:r w:rsidRPr="00BB6C45">
        <w:rPr>
          <w:rStyle w:val="StyleBoldUnderline"/>
          <w:rFonts w:asciiTheme="minorHAnsi" w:hAnsiTheme="minorHAnsi"/>
        </w:rPr>
        <w:t>Democratic Senator John Kerry of Massachusetts</w:t>
      </w:r>
      <w:r w:rsidRPr="00BB6C45">
        <w:rPr>
          <w:rFonts w:asciiTheme="minorHAnsi" w:hAnsiTheme="minorHAnsi"/>
        </w:rPr>
        <w:t xml:space="preserve">, chair of the foreign relations committee, </w:t>
      </w:r>
      <w:r w:rsidRPr="00BB6C45">
        <w:rPr>
          <w:rStyle w:val="StyleBoldUnderline"/>
          <w:rFonts w:asciiTheme="minorHAnsi" w:hAnsiTheme="minorHAnsi"/>
        </w:rPr>
        <w:t>followed Clinton's response with his own support for the treaty</w:t>
      </w:r>
      <w:r w:rsidRPr="00BB6C45">
        <w:rPr>
          <w:rFonts w:asciiTheme="minorHAnsi" w:hAnsiTheme="minorHAnsi"/>
        </w:rPr>
        <w:t xml:space="preserve">. "We are now laying the groundwork for and expect to try to take up the Law of the Sea Treaty. So that will be one of the priorities of the committee," Kerry said. "The key here is just timing." President Obama and the Congress are focusing foremost on national economic recovery. The House of Representatives is debating an $825 billion financial bailout that would provide $550 billion for government spending in several environmentally related infrastructure projects and $275 billion in tax cuts for families and businesses. </w:t>
      </w:r>
      <w:r w:rsidRPr="00BB6C45">
        <w:rPr>
          <w:rStyle w:val="StyleBoldUnderline"/>
          <w:rFonts w:asciiTheme="minorHAnsi" w:hAnsiTheme="minorHAnsi"/>
        </w:rPr>
        <w:t>Among the international treaties that President Obama supported during his campaign</w:t>
      </w:r>
      <w:r w:rsidRPr="00BB6C45">
        <w:rPr>
          <w:rFonts w:asciiTheme="minorHAnsi" w:hAnsiTheme="minorHAnsi"/>
        </w:rPr>
        <w:t xml:space="preserve"> - including a nuclear test ban, a global bill of rights for women, biodiversity accords, and a renewed climate change agreement - </w:t>
      </w:r>
      <w:r w:rsidRPr="00BB6C45">
        <w:rPr>
          <w:rStyle w:val="StyleBoldUnderline"/>
          <w:rFonts w:asciiTheme="minorHAnsi" w:hAnsiTheme="minorHAnsi"/>
        </w:rPr>
        <w:t>the Law of the Sea is likely to face less opposition</w:t>
      </w:r>
      <w:r w:rsidRPr="00BB6C45">
        <w:rPr>
          <w:rFonts w:asciiTheme="minorHAnsi" w:hAnsiTheme="minorHAnsi"/>
        </w:rPr>
        <w:t xml:space="preserve">, according to observers. </w:t>
      </w:r>
      <w:r w:rsidRPr="00BB6C45">
        <w:rPr>
          <w:rStyle w:val="StyleBoldUnderline"/>
          <w:rFonts w:asciiTheme="minorHAnsi" w:hAnsiTheme="minorHAnsi"/>
        </w:rPr>
        <w:t>It is supported by</w:t>
      </w:r>
      <w:r w:rsidRPr="00BB6C45">
        <w:rPr>
          <w:rFonts w:asciiTheme="minorHAnsi" w:hAnsiTheme="minorHAnsi"/>
        </w:rPr>
        <w:t xml:space="preserve"> a wide array of interest groups, including </w:t>
      </w:r>
      <w:r w:rsidRPr="00BB6C45">
        <w:rPr>
          <w:rStyle w:val="StyleBoldUnderline"/>
          <w:rFonts w:asciiTheme="minorHAnsi" w:hAnsiTheme="minorHAnsi"/>
        </w:rPr>
        <w:t>the U.S. Navy and Coast Guard</w:t>
      </w:r>
      <w:r w:rsidRPr="00BB6C45">
        <w:rPr>
          <w:rFonts w:asciiTheme="minorHAnsi" w:hAnsiTheme="minorHAnsi"/>
        </w:rPr>
        <w:t xml:space="preserve">, </w:t>
      </w:r>
      <w:r w:rsidRPr="00BB6C45">
        <w:rPr>
          <w:rStyle w:val="StyleBoldUnderline"/>
          <w:rFonts w:asciiTheme="minorHAnsi" w:hAnsiTheme="minorHAnsi"/>
        </w:rPr>
        <w:t>international environmental groups, and the mining, fishing, shipping, and telecommunications industries</w:t>
      </w:r>
      <w:r w:rsidRPr="00BB6C45">
        <w:rPr>
          <w:rFonts w:asciiTheme="minorHAnsi" w:hAnsiTheme="minorHAnsi"/>
        </w:rPr>
        <w:t xml:space="preserve">. "The fact is, if you can't get the Law of the Sea treaty through the Senate with the breadth of support it currently has...it will be very difficult to really run the trap [lines] on any of these other treaties," said Don Kraus, Chief Executive Officer of the lobbying group Citizens for Global Solutions. In his final week in office, former President George W. Bush issued a directive calling for the Senate to ratify the treaty "promptly." Yet conservatives insist that approval will not be simple. "If [Democratic leaders] start cramming a bunch of controversial treaties down the Senate's throat with the thinking that Republicans will just take it, I think they're wrong," said Steven Groves, a Heritage Foundation international law fellow. "So many of these treaties are objectionable, and Law of the Sea is one of them." </w:t>
      </w:r>
      <w:r w:rsidRPr="00BB6C45">
        <w:rPr>
          <w:rStyle w:val="StyleBoldUnderline"/>
          <w:rFonts w:asciiTheme="minorHAnsi" w:hAnsiTheme="minorHAnsi"/>
        </w:rPr>
        <w:t>Industry groups support the treaty largely for its clarification of rules regarding the high seas</w:t>
      </w:r>
      <w:r w:rsidRPr="00BB6C45">
        <w:rPr>
          <w:rFonts w:asciiTheme="minorHAnsi" w:hAnsiTheme="minorHAnsi"/>
        </w:rPr>
        <w:t xml:space="preserve"> - ocean waters beyond national jurisdiction - and the Arctic Ocean. Russia, Canada, the United States, and several Scandinavian countries have all claimed territorial rights to Arctic maritime regions as ice caps recede. </w:t>
      </w:r>
    </w:p>
    <w:p w14:paraId="0FC749B8" w14:textId="77777777" w:rsidR="00BE1751" w:rsidRPr="00BB6C45" w:rsidRDefault="00BE1751" w:rsidP="00BE1751">
      <w:pPr>
        <w:rPr>
          <w:rFonts w:asciiTheme="minorHAnsi" w:hAnsiTheme="minorHAnsi"/>
          <w:sz w:val="24"/>
        </w:rPr>
      </w:pPr>
    </w:p>
    <w:p w14:paraId="6B63E3F8" w14:textId="77777777" w:rsidR="00BE1751" w:rsidRPr="00BB6C45" w:rsidRDefault="00BE1751" w:rsidP="00BE1751">
      <w:pPr>
        <w:pStyle w:val="Heading4"/>
        <w:rPr>
          <w:rFonts w:asciiTheme="minorHAnsi" w:hAnsiTheme="minorHAnsi"/>
        </w:rPr>
      </w:pPr>
      <w:r w:rsidRPr="00BB6C45">
        <w:rPr>
          <w:rFonts w:asciiTheme="minorHAnsi" w:hAnsiTheme="minorHAnsi"/>
        </w:rPr>
        <w:t>The United States Needs this Treaty Now</w:t>
      </w:r>
    </w:p>
    <w:p w14:paraId="722D8FE9" w14:textId="77777777" w:rsidR="00BE1751" w:rsidRPr="00BB6C45" w:rsidRDefault="00BE1751" w:rsidP="00BE1751">
      <w:pPr>
        <w:spacing w:after="0"/>
        <w:rPr>
          <w:rStyle w:val="StyleStyleBold12pt"/>
          <w:rFonts w:asciiTheme="minorHAnsi" w:hAnsiTheme="minorHAnsi"/>
        </w:rPr>
      </w:pPr>
      <w:r w:rsidRPr="00BB6C45">
        <w:rPr>
          <w:rStyle w:val="StyleStyleBold12pt"/>
          <w:rFonts w:asciiTheme="minorHAnsi" w:hAnsiTheme="minorHAnsi"/>
        </w:rPr>
        <w:t>Better World, 2012</w:t>
      </w:r>
    </w:p>
    <w:p w14:paraId="58F6D05C" w14:textId="77777777" w:rsidR="00BE1751" w:rsidRPr="00BB6C45" w:rsidRDefault="00BE1751" w:rsidP="00BE1751">
      <w:pPr>
        <w:rPr>
          <w:rFonts w:asciiTheme="minorHAnsi" w:hAnsiTheme="minorHAnsi"/>
        </w:rPr>
      </w:pPr>
      <w:r w:rsidRPr="00BB6C45">
        <w:rPr>
          <w:rFonts w:asciiTheme="minorHAnsi" w:hAnsiTheme="minorHAnsi"/>
        </w:rPr>
        <w:t>(</w:t>
      </w:r>
      <w:proofErr w:type="spellStart"/>
      <w:r w:rsidRPr="00BB6C45">
        <w:rPr>
          <w:rFonts w:asciiTheme="minorHAnsi" w:hAnsiTheme="minorHAnsi"/>
        </w:rPr>
        <w:t>Betterworld</w:t>
      </w:r>
      <w:proofErr w:type="spellEnd"/>
      <w:r w:rsidRPr="00BB6C45">
        <w:rPr>
          <w:rFonts w:asciiTheme="minorHAnsi" w:hAnsiTheme="minorHAnsi"/>
        </w:rPr>
        <w:t xml:space="preserve"> campaign, 2012, </w:t>
      </w:r>
      <w:hyperlink r:id="rId9" w:history="1">
        <w:r w:rsidRPr="00BB6C45">
          <w:rPr>
            <w:rStyle w:val="Hyperlink"/>
            <w:rFonts w:asciiTheme="minorHAnsi" w:hAnsiTheme="minorHAnsi"/>
          </w:rPr>
          <w:t>http://www.betterworldcampaign.org/issues/international-security/law-of-the-sea.html</w:t>
        </w:r>
      </w:hyperlink>
      <w:r w:rsidRPr="00BB6C45">
        <w:rPr>
          <w:rFonts w:asciiTheme="minorHAnsi" w:hAnsiTheme="minorHAnsi"/>
        </w:rPr>
        <w:t>, “Law of the Sea Treaty”, 2012)</w:t>
      </w:r>
    </w:p>
    <w:p w14:paraId="0FA436DC"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With 160 nations on board</w:t>
      </w:r>
      <w:r w:rsidRPr="00BB6C45">
        <w:rPr>
          <w:rFonts w:asciiTheme="minorHAnsi" w:hAnsiTheme="minorHAnsi"/>
          <w:sz w:val="16"/>
        </w:rPr>
        <w:t>,</w:t>
      </w:r>
      <w:r w:rsidRPr="00BB6C45">
        <w:rPr>
          <w:rFonts w:asciiTheme="minorHAnsi" w:hAnsiTheme="minorHAnsi"/>
          <w:sz w:val="16"/>
          <w:szCs w:val="16"/>
        </w:rPr>
        <w:t xml:space="preserve"> the treaty is being implemented and </w:t>
      </w:r>
      <w:r w:rsidRPr="00BB6C45">
        <w:rPr>
          <w:rStyle w:val="StyleBoldUnderline"/>
          <w:rFonts w:asciiTheme="minorHAnsi" w:hAnsiTheme="minorHAnsi"/>
        </w:rPr>
        <w:t>decisions are being made that affect American interests</w:t>
      </w:r>
      <w:r w:rsidRPr="00BB6C45">
        <w:rPr>
          <w:rFonts w:asciiTheme="minorHAnsi" w:hAnsiTheme="minorHAnsi"/>
          <w:sz w:val="16"/>
          <w:szCs w:val="16"/>
        </w:rPr>
        <w:t xml:space="preserve"> even as the U.S. absents itself. </w:t>
      </w:r>
      <w:r w:rsidRPr="00BB6C45">
        <w:rPr>
          <w:rStyle w:val="StyleBoldUnderline"/>
          <w:rFonts w:asciiTheme="minorHAnsi" w:hAnsiTheme="minorHAnsi"/>
        </w:rPr>
        <w:t>The U.S. should</w:t>
      </w:r>
      <w:r w:rsidRPr="00BB6C45">
        <w:rPr>
          <w:rFonts w:asciiTheme="minorHAnsi" w:hAnsiTheme="minorHAnsi"/>
          <w:sz w:val="16"/>
          <w:szCs w:val="16"/>
        </w:rPr>
        <w:t xml:space="preserve"> ratify this treaty and </w:t>
      </w:r>
      <w:r w:rsidRPr="00BB6C45">
        <w:rPr>
          <w:rStyle w:val="StyleBoldUnderline"/>
          <w:rFonts w:asciiTheme="minorHAnsi" w:hAnsiTheme="minorHAnsi"/>
        </w:rPr>
        <w:t>secure itself a seat at the table to help promote the responsible use of the world's oceans and set the oceanic rules of the road</w:t>
      </w:r>
      <w:r w:rsidRPr="00BB6C45">
        <w:rPr>
          <w:rFonts w:asciiTheme="minorHAnsi" w:hAnsiTheme="minorHAnsi"/>
          <w:sz w:val="16"/>
          <w:szCs w:val="16"/>
        </w:rPr>
        <w:t xml:space="preserve">. </w:t>
      </w:r>
      <w:r w:rsidRPr="00BB6C45">
        <w:rPr>
          <w:rStyle w:val="StyleBoldUnderline"/>
          <w:rFonts w:asciiTheme="minorHAnsi" w:hAnsiTheme="minorHAnsi"/>
        </w:rPr>
        <w:t>The United States cannot currently participate</w:t>
      </w:r>
      <w:r w:rsidRPr="00BB6C45">
        <w:rPr>
          <w:rFonts w:asciiTheme="minorHAnsi" w:hAnsiTheme="minorHAnsi"/>
          <w:sz w:val="16"/>
          <w:szCs w:val="16"/>
        </w:rPr>
        <w:t xml:space="preserve"> in ongoing treaty revisions or key commissions -- </w:t>
      </w:r>
      <w:r w:rsidRPr="00BB6C45">
        <w:rPr>
          <w:rStyle w:val="StyleBoldUnderline"/>
          <w:rFonts w:asciiTheme="minorHAnsi" w:hAnsiTheme="minorHAnsi"/>
        </w:rPr>
        <w:t>including one that decides commercial claims in the extensive U.S. outer continental shelf.</w:t>
      </w:r>
      <w:r w:rsidRPr="00BB6C45">
        <w:rPr>
          <w:rFonts w:asciiTheme="minorHAnsi" w:hAnsiTheme="minorHAnsi"/>
          <w:sz w:val="16"/>
          <w:szCs w:val="16"/>
        </w:rPr>
        <w:t xml:space="preserve"> </w:t>
      </w:r>
      <w:r w:rsidRPr="00BB6C45">
        <w:rPr>
          <w:rStyle w:val="StyleBoldUnderline"/>
          <w:rFonts w:asciiTheme="minorHAnsi" w:hAnsiTheme="minorHAnsi"/>
        </w:rPr>
        <w:t>Action is needed now</w:t>
      </w:r>
      <w:r w:rsidRPr="00BB6C45">
        <w:rPr>
          <w:rFonts w:asciiTheme="minorHAnsi" w:hAnsiTheme="minorHAnsi"/>
          <w:sz w:val="16"/>
          <w:szCs w:val="16"/>
        </w:rPr>
        <w:t xml:space="preserve"> to bolster protections for vulnerable coral reefs and marine animals, including dolphins, whales, sea turtles, skates, and rays. Action is also needed </w:t>
      </w:r>
      <w:r w:rsidRPr="00BB6C45">
        <w:rPr>
          <w:rStyle w:val="StyleBoldUnderline"/>
          <w:rFonts w:asciiTheme="minorHAnsi" w:hAnsiTheme="minorHAnsi"/>
        </w:rPr>
        <w:t>to mitigate against oil pollution and the encroachment of invasive species, overexploitation of marine resources, and destruction of marine habitats</w:t>
      </w:r>
      <w:r w:rsidRPr="00BB6C45">
        <w:rPr>
          <w:rFonts w:asciiTheme="minorHAnsi" w:hAnsiTheme="minorHAnsi"/>
          <w:sz w:val="16"/>
          <w:szCs w:val="16"/>
        </w:rPr>
        <w:t xml:space="preserve">. </w:t>
      </w:r>
      <w:r w:rsidRPr="00BB6C45">
        <w:rPr>
          <w:rStyle w:val="StyleBoldUnderline"/>
          <w:rFonts w:asciiTheme="minorHAnsi" w:hAnsiTheme="minorHAnsi"/>
        </w:rPr>
        <w:t>Recent data on the melting of the Arctic ice cap has businesses and other governments rushing to claim rights to virgin oceanic territory and natural resources</w:t>
      </w:r>
      <w:r w:rsidRPr="00BB6C45">
        <w:rPr>
          <w:rFonts w:asciiTheme="minorHAnsi" w:hAnsiTheme="minorHAnsi"/>
          <w:sz w:val="16"/>
          <w:szCs w:val="16"/>
        </w:rPr>
        <w:t xml:space="preserve">. In August 2007, Russia planted its national flag on the seabed beneath the North Pole. The Canadians and Danes are staking claims in the Arctic as well. Only nations who are party to the Convention can make such claims -- or challenge the claims of others. </w:t>
      </w:r>
      <w:r w:rsidRPr="00BB6C45">
        <w:rPr>
          <w:rStyle w:val="StyleBoldUnderline"/>
          <w:rFonts w:asciiTheme="minorHAnsi" w:hAnsiTheme="minorHAnsi"/>
        </w:rPr>
        <w:t>Joining the convention would give the U.S. a seat at the table in negotiating how these resources will be preserved and used.</w:t>
      </w:r>
      <w:r w:rsidRPr="00BB6C45">
        <w:rPr>
          <w:rFonts w:asciiTheme="minorHAnsi" w:hAnsiTheme="minorHAnsi"/>
          <w:sz w:val="16"/>
          <w:szCs w:val="16"/>
        </w:rPr>
        <w:t xml:space="preserve"> While </w:t>
      </w:r>
      <w:r w:rsidRPr="00BB6C45">
        <w:rPr>
          <w:rStyle w:val="StyleBoldUnderline"/>
          <w:rFonts w:asciiTheme="minorHAnsi" w:hAnsiTheme="minorHAnsi"/>
        </w:rPr>
        <w:t>the U.S. is voluntarily abiding</w:t>
      </w:r>
      <w:r w:rsidRPr="00BB6C45">
        <w:rPr>
          <w:rFonts w:asciiTheme="minorHAnsi" w:hAnsiTheme="minorHAnsi"/>
          <w:sz w:val="16"/>
          <w:szCs w:val="16"/>
        </w:rPr>
        <w:t xml:space="preserve"> </w:t>
      </w:r>
      <w:r w:rsidRPr="00BB6C45">
        <w:rPr>
          <w:rStyle w:val="StyleBoldUnderline"/>
          <w:rFonts w:asciiTheme="minorHAnsi" w:hAnsiTheme="minorHAnsi"/>
        </w:rPr>
        <w:t>by the terms of the treaty, we are now impotent to take action when other nations do not</w:t>
      </w:r>
      <w:r w:rsidRPr="00BB6C45">
        <w:rPr>
          <w:rFonts w:asciiTheme="minorHAnsi" w:hAnsiTheme="minorHAnsi"/>
          <w:sz w:val="16"/>
          <w:szCs w:val="16"/>
        </w:rPr>
        <w:t xml:space="preserve">. </w:t>
      </w:r>
      <w:r w:rsidRPr="00BB6C45">
        <w:rPr>
          <w:rStyle w:val="StyleBoldUnderline"/>
          <w:rFonts w:asciiTheme="minorHAnsi" w:hAnsiTheme="minorHAnsi"/>
        </w:rPr>
        <w:t>Joining</w:t>
      </w:r>
      <w:r w:rsidRPr="00BB6C45">
        <w:rPr>
          <w:rFonts w:asciiTheme="minorHAnsi" w:hAnsiTheme="minorHAnsi"/>
          <w:sz w:val="16"/>
          <w:szCs w:val="16"/>
        </w:rPr>
        <w:t xml:space="preserve"> the treaty </w:t>
      </w:r>
      <w:r w:rsidRPr="00BB6C45">
        <w:rPr>
          <w:rStyle w:val="StyleBoldUnderline"/>
          <w:rFonts w:asciiTheme="minorHAnsi" w:hAnsiTheme="minorHAnsi"/>
        </w:rPr>
        <w:t>would give the U.S. the right to call on other nations</w:t>
      </w:r>
      <w:r w:rsidRPr="00BB6C45">
        <w:rPr>
          <w:rFonts w:asciiTheme="minorHAnsi" w:hAnsiTheme="minorHAnsi"/>
          <w:sz w:val="16"/>
          <w:szCs w:val="16"/>
        </w:rPr>
        <w:t xml:space="preserve"> to live up to their responsibilities, including requiring coastal states to preserve marine life in their territorial waters. Ratification would be a good way to </w:t>
      </w:r>
      <w:r w:rsidRPr="00BB6C45">
        <w:rPr>
          <w:rStyle w:val="StyleBoldUnderline"/>
          <w:rFonts w:asciiTheme="minorHAnsi" w:hAnsiTheme="minorHAnsi"/>
        </w:rPr>
        <w:t>show that the U.S. is willing to work with other countries in solving global problems.</w:t>
      </w:r>
      <w:r w:rsidRPr="00BB6C45">
        <w:rPr>
          <w:rFonts w:asciiTheme="minorHAnsi" w:hAnsiTheme="minorHAnsi"/>
          <w:sz w:val="16"/>
          <w:szCs w:val="16"/>
        </w:rPr>
        <w:t xml:space="preserve"> </w:t>
      </w:r>
      <w:r w:rsidRPr="00BB6C45">
        <w:rPr>
          <w:rStyle w:val="StyleBoldUnderline"/>
          <w:rFonts w:asciiTheme="minorHAnsi" w:hAnsiTheme="minorHAnsi"/>
        </w:rPr>
        <w:t>It would show a commitment to international partnerships</w:t>
      </w:r>
      <w:r w:rsidRPr="00BB6C45">
        <w:rPr>
          <w:rFonts w:asciiTheme="minorHAnsi" w:hAnsiTheme="minorHAnsi"/>
          <w:sz w:val="16"/>
          <w:szCs w:val="16"/>
        </w:rPr>
        <w:t xml:space="preserve"> which are not only </w:t>
      </w:r>
      <w:r w:rsidRPr="00BB6C45">
        <w:rPr>
          <w:rStyle w:val="StyleBoldUnderline"/>
          <w:rFonts w:asciiTheme="minorHAnsi" w:hAnsiTheme="minorHAnsi"/>
        </w:rPr>
        <w:t>crucial to U.S. efforts to meet its security challenges</w:t>
      </w:r>
      <w:r w:rsidRPr="00BB6C45">
        <w:rPr>
          <w:rFonts w:asciiTheme="minorHAnsi" w:hAnsiTheme="minorHAnsi"/>
          <w:sz w:val="16"/>
          <w:szCs w:val="16"/>
        </w:rPr>
        <w:t xml:space="preserve">, but </w:t>
      </w:r>
      <w:r w:rsidRPr="00BB6C45">
        <w:rPr>
          <w:rStyle w:val="StyleBoldUnderline"/>
          <w:rFonts w:asciiTheme="minorHAnsi" w:hAnsiTheme="minorHAnsi"/>
        </w:rPr>
        <w:t>also to rehabilitating the U.S. international image</w:t>
      </w:r>
      <w:r w:rsidRPr="00BB6C45">
        <w:rPr>
          <w:rFonts w:asciiTheme="minorHAnsi" w:hAnsiTheme="minorHAnsi"/>
          <w:sz w:val="16"/>
          <w:szCs w:val="16"/>
        </w:rPr>
        <w:t xml:space="preserve">. Right now, </w:t>
      </w:r>
      <w:r w:rsidRPr="00BB6C45">
        <w:rPr>
          <w:rStyle w:val="StyleBoldUnderline"/>
          <w:rFonts w:asciiTheme="minorHAnsi" w:hAnsiTheme="minorHAnsi"/>
        </w:rPr>
        <w:t>the U.S. is in the same league as Libya, Iran, Syria, and North Korea in having signed</w:t>
      </w:r>
      <w:r w:rsidRPr="00BB6C45">
        <w:rPr>
          <w:rFonts w:asciiTheme="minorHAnsi" w:hAnsiTheme="minorHAnsi"/>
          <w:sz w:val="16"/>
          <w:szCs w:val="16"/>
        </w:rPr>
        <w:t xml:space="preserve"> but not ratified </w:t>
      </w:r>
      <w:r w:rsidRPr="00BB6C45">
        <w:rPr>
          <w:rStyle w:val="StyleBoldUnderline"/>
          <w:rFonts w:asciiTheme="minorHAnsi" w:hAnsiTheme="minorHAnsi"/>
        </w:rPr>
        <w:t xml:space="preserve">this </w:t>
      </w:r>
      <w:proofErr w:type="spellStart"/>
      <w:r w:rsidRPr="00BB6C45">
        <w:rPr>
          <w:rStyle w:val="StyleBoldUnderline"/>
          <w:rFonts w:asciiTheme="minorHAnsi" w:hAnsiTheme="minorHAnsi"/>
        </w:rPr>
        <w:t>treaty</w:t>
      </w:r>
      <w:r w:rsidRPr="00BB6C45">
        <w:rPr>
          <w:rFonts w:asciiTheme="minorHAnsi" w:hAnsiTheme="minorHAnsi"/>
          <w:sz w:val="16"/>
          <w:szCs w:val="16"/>
        </w:rPr>
        <w:t>.Ratification</w:t>
      </w:r>
      <w:proofErr w:type="spellEnd"/>
      <w:r w:rsidRPr="00BB6C45">
        <w:rPr>
          <w:rFonts w:asciiTheme="minorHAnsi" w:hAnsiTheme="minorHAnsi"/>
          <w:sz w:val="16"/>
          <w:szCs w:val="16"/>
        </w:rPr>
        <w:t xml:space="preserve"> would bring 4.1 million square miles of ocean under U.S. jurisdiction -- an area larger than the continental United </w:t>
      </w:r>
      <w:proofErr w:type="spellStart"/>
      <w:r w:rsidRPr="00BB6C45">
        <w:rPr>
          <w:rFonts w:asciiTheme="minorHAnsi" w:hAnsiTheme="minorHAnsi"/>
          <w:sz w:val="16"/>
          <w:szCs w:val="16"/>
        </w:rPr>
        <w:t>States.The</w:t>
      </w:r>
      <w:proofErr w:type="spellEnd"/>
      <w:r w:rsidRPr="00BB6C45">
        <w:rPr>
          <w:rFonts w:asciiTheme="minorHAnsi" w:hAnsiTheme="minorHAnsi"/>
          <w:sz w:val="16"/>
          <w:szCs w:val="16"/>
        </w:rPr>
        <w:t xml:space="preserve"> U.S. obtains 28 percent of its natural gas and almost as much of its oil production from the ocean's outer continental shelf -- an area that would be vastly expanded by ratification of this treaty. Accession to the Convention would be a boon to the United States military, especially in the context of the war on terror. </w:t>
      </w:r>
      <w:r w:rsidRPr="00BB6C45">
        <w:rPr>
          <w:rStyle w:val="StyleBoldUnderline"/>
          <w:rFonts w:asciiTheme="minorHAnsi" w:hAnsiTheme="minorHAnsi"/>
        </w:rPr>
        <w:t>Ratification would ensure rights to navigate on and fly freely over the sea;</w:t>
      </w:r>
      <w:r w:rsidRPr="00BB6C45">
        <w:rPr>
          <w:rFonts w:asciiTheme="minorHAnsi" w:hAnsiTheme="minorHAnsi"/>
          <w:sz w:val="16"/>
          <w:szCs w:val="16"/>
        </w:rPr>
        <w:t xml:space="preserve"> thus, the U.S. Navy is among the strongest advocates for endorsing the Law of the Sea Treaty.</w:t>
      </w:r>
    </w:p>
    <w:p w14:paraId="29D95CCE" w14:textId="77777777" w:rsidR="00BE1751" w:rsidRPr="00BB6C45" w:rsidRDefault="00BE1751" w:rsidP="00BE1751">
      <w:pPr>
        <w:rPr>
          <w:rFonts w:asciiTheme="minorHAnsi" w:hAnsiTheme="minorHAnsi"/>
          <w:sz w:val="16"/>
        </w:rPr>
      </w:pPr>
    </w:p>
    <w:p w14:paraId="12CA1E3C" w14:textId="77777777" w:rsidR="00BE1751" w:rsidRPr="00BB6C45" w:rsidRDefault="00BE1751" w:rsidP="00BE1751">
      <w:pPr>
        <w:pStyle w:val="Heading2"/>
        <w:rPr>
          <w:rFonts w:asciiTheme="minorHAnsi" w:hAnsiTheme="minorHAnsi"/>
        </w:rPr>
      </w:pPr>
      <w:r w:rsidRPr="00BB6C45">
        <w:rPr>
          <w:rFonts w:asciiTheme="minorHAnsi" w:hAnsiTheme="minorHAnsi"/>
        </w:rPr>
        <w:t>links</w:t>
      </w:r>
    </w:p>
    <w:p w14:paraId="6EF69DA4" w14:textId="77777777" w:rsidR="00BE1751" w:rsidRPr="00BB6C45" w:rsidRDefault="00BE1751" w:rsidP="00BE1751">
      <w:pPr>
        <w:pStyle w:val="Heading3"/>
        <w:rPr>
          <w:rFonts w:asciiTheme="minorHAnsi" w:hAnsiTheme="minorHAnsi"/>
        </w:rPr>
      </w:pPr>
      <w:r w:rsidRPr="00BB6C45">
        <w:rPr>
          <w:rFonts w:asciiTheme="minorHAnsi" w:hAnsiTheme="minorHAnsi"/>
        </w:rPr>
        <w:t>Renewable energy link</w:t>
      </w:r>
    </w:p>
    <w:p w14:paraId="060A7F1D" w14:textId="77777777" w:rsidR="00BE1751" w:rsidRPr="00BB6C45" w:rsidRDefault="00BE1751" w:rsidP="00BE1751">
      <w:pPr>
        <w:pStyle w:val="Heading4"/>
        <w:rPr>
          <w:rFonts w:asciiTheme="minorHAnsi" w:hAnsiTheme="minorHAnsi"/>
        </w:rPr>
      </w:pPr>
      <w:r w:rsidRPr="00BB6C45">
        <w:rPr>
          <w:rFonts w:asciiTheme="minorHAnsi" w:hAnsiTheme="minorHAnsi"/>
        </w:rPr>
        <w:t>The US is only legally allowed to gain energy in its EEZ if it is under UNCLOS</w:t>
      </w:r>
    </w:p>
    <w:p w14:paraId="5BBB299D" w14:textId="77777777" w:rsidR="00BE1751" w:rsidRPr="00BB6C45" w:rsidRDefault="00BE1751" w:rsidP="00BE1751">
      <w:pPr>
        <w:rPr>
          <w:rFonts w:asciiTheme="minorHAnsi" w:hAnsiTheme="minorHAnsi"/>
        </w:rPr>
      </w:pPr>
      <w:r w:rsidRPr="00BB6C45">
        <w:rPr>
          <w:rStyle w:val="StyleStyleBold12pt"/>
          <w:rFonts w:asciiTheme="minorHAnsi" w:hAnsiTheme="minorHAnsi"/>
        </w:rPr>
        <w:t>United Nations 1982</w:t>
      </w:r>
      <w:r w:rsidRPr="00BB6C45">
        <w:rPr>
          <w:rFonts w:asciiTheme="minorHAnsi" w:hAnsiTheme="minorHAnsi"/>
        </w:rPr>
        <w:t xml:space="preserve"> </w:t>
      </w:r>
      <w:hyperlink r:id="rId10" w:history="1">
        <w:r w:rsidRPr="00BB6C45">
          <w:rPr>
            <w:rStyle w:val="Hyperlink"/>
            <w:rFonts w:asciiTheme="minorHAnsi" w:hAnsiTheme="minorHAnsi"/>
          </w:rPr>
          <w:t>http://www.un.org/depts/los/convention_agreements/texts/unclos/part5.htm</w:t>
        </w:r>
      </w:hyperlink>
      <w:r w:rsidRPr="00BB6C45">
        <w:rPr>
          <w:rFonts w:asciiTheme="minorHAnsi" w:hAnsiTheme="minorHAnsi"/>
        </w:rPr>
        <w:t xml:space="preserve"> PART V EXCLUSIVE ECONOMIC ZONE Article 56</w:t>
      </w:r>
    </w:p>
    <w:p w14:paraId="36386113"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In the exclusive economic zone, the coastal State has</w:t>
      </w:r>
      <w:r w:rsidRPr="00BB6C45">
        <w:rPr>
          <w:rFonts w:asciiTheme="minorHAnsi" w:hAnsiTheme="minorHAnsi"/>
          <w:sz w:val="16"/>
        </w:rPr>
        <w:t xml:space="preserve">: (a) </w:t>
      </w:r>
      <w:r w:rsidRPr="00BB6C45">
        <w:rPr>
          <w:rStyle w:val="StyleBoldUnderline"/>
          <w:rFonts w:asciiTheme="minorHAnsi" w:hAnsiTheme="minorHAnsi"/>
        </w:rPr>
        <w:t>sovereign rights for the purpose of exploring and exploiting, conserving and managing the natural resources</w:t>
      </w:r>
      <w:r w:rsidRPr="00BB6C45">
        <w:rPr>
          <w:rFonts w:asciiTheme="minorHAnsi" w:hAnsiTheme="minorHAnsi"/>
          <w:sz w:val="16"/>
        </w:rPr>
        <w:t>, whether living or non-living, of the waters superjacent to the seabed and of the seabed and its subsoil, and with regard to other activities for the economic exploitation and exploration of the zone</w:t>
      </w:r>
      <w:r w:rsidRPr="00BB6C45">
        <w:rPr>
          <w:rStyle w:val="StyleBoldUnderline"/>
          <w:rFonts w:asciiTheme="minorHAnsi" w:hAnsiTheme="minorHAnsi"/>
        </w:rPr>
        <w:t>, such as the production of energy from the water</w:t>
      </w:r>
      <w:r w:rsidRPr="00BB6C45">
        <w:rPr>
          <w:rFonts w:asciiTheme="minorHAnsi" w:hAnsiTheme="minorHAnsi"/>
          <w:sz w:val="16"/>
        </w:rPr>
        <w:t>, currents and winds; (b) jurisdiction as provided for in the relevant provisions of this Convention with regard to: (</w:t>
      </w:r>
      <w:proofErr w:type="spellStart"/>
      <w:r w:rsidRPr="00BB6C45">
        <w:rPr>
          <w:rFonts w:asciiTheme="minorHAnsi" w:hAnsiTheme="minorHAnsi"/>
          <w:sz w:val="16"/>
        </w:rPr>
        <w:t>i</w:t>
      </w:r>
      <w:proofErr w:type="spellEnd"/>
      <w:r w:rsidRPr="00BB6C45">
        <w:rPr>
          <w:rFonts w:asciiTheme="minorHAnsi" w:hAnsiTheme="minorHAnsi"/>
          <w:sz w:val="16"/>
        </w:rPr>
        <w:t xml:space="preserve">) the establishment and use of artificial islands, installations and structures; (ii) marine scientific research; (iii) the protection and preservation of the marine environment; (c) other rights and duties provided for in this Convention. 2. </w:t>
      </w:r>
      <w:r w:rsidRPr="00BB6C45">
        <w:rPr>
          <w:rStyle w:val="StyleBoldUnderline"/>
          <w:rFonts w:asciiTheme="minorHAnsi" w:hAnsiTheme="minorHAnsi"/>
        </w:rPr>
        <w:t xml:space="preserve">In exercising its rights and </w:t>
      </w:r>
      <w:r w:rsidRPr="00BB6C45">
        <w:rPr>
          <w:rStyle w:val="Emphasis"/>
          <w:rFonts w:asciiTheme="minorHAnsi" w:hAnsiTheme="minorHAnsi"/>
        </w:rPr>
        <w:t>performing its duties under this Convention</w:t>
      </w:r>
      <w:r w:rsidRPr="00BB6C45">
        <w:rPr>
          <w:rStyle w:val="StyleBoldUnderline"/>
          <w:rFonts w:asciiTheme="minorHAnsi" w:hAnsiTheme="minorHAnsi"/>
        </w:rPr>
        <w:t xml:space="preserve"> in the exclusive economic zone, the coastal State shall have due regard to the rights and duties of other States and shall act in a manner compatible with the provisions of this Convention. </w:t>
      </w:r>
      <w:r w:rsidRPr="00BB6C45">
        <w:rPr>
          <w:rFonts w:asciiTheme="minorHAnsi" w:hAnsiTheme="minorHAnsi"/>
          <w:sz w:val="16"/>
        </w:rPr>
        <w:t>3. The rights set out in this article with respect to the seabed and subsoil shall be exercised in accordance with Part VI.</w:t>
      </w:r>
    </w:p>
    <w:p w14:paraId="2BF0E51A" w14:textId="77777777" w:rsidR="00BE1751" w:rsidRPr="00BB6C45" w:rsidRDefault="00BE1751" w:rsidP="00BE1751">
      <w:pPr>
        <w:pStyle w:val="Heading3"/>
        <w:rPr>
          <w:rFonts w:asciiTheme="minorHAnsi" w:hAnsiTheme="minorHAnsi"/>
        </w:rPr>
      </w:pPr>
      <w:r w:rsidRPr="00BB6C45">
        <w:rPr>
          <w:rFonts w:asciiTheme="minorHAnsi" w:hAnsiTheme="minorHAnsi"/>
        </w:rPr>
        <w:t>Exploration link</w:t>
      </w:r>
    </w:p>
    <w:p w14:paraId="5391F00F" w14:textId="77777777" w:rsidR="00BE1751" w:rsidRPr="00BB6C45" w:rsidRDefault="00BE1751" w:rsidP="00BE1751">
      <w:pPr>
        <w:rPr>
          <w:rFonts w:asciiTheme="minorHAnsi" w:hAnsiTheme="minorHAnsi"/>
          <w:sz w:val="16"/>
        </w:rPr>
      </w:pPr>
    </w:p>
    <w:p w14:paraId="20B35295" w14:textId="77777777" w:rsidR="00BE1751" w:rsidRPr="00BB6C45" w:rsidRDefault="00BE1751" w:rsidP="00BE1751">
      <w:pPr>
        <w:pStyle w:val="Heading4"/>
        <w:rPr>
          <w:rFonts w:asciiTheme="minorHAnsi" w:hAnsiTheme="minorHAnsi"/>
        </w:rPr>
      </w:pPr>
      <w:r w:rsidRPr="00BB6C45">
        <w:rPr>
          <w:rFonts w:asciiTheme="minorHAnsi" w:hAnsiTheme="minorHAnsi"/>
        </w:rPr>
        <w:t>The United States has to apply to the UN for exploration permits before it can explore the ocean</w:t>
      </w:r>
    </w:p>
    <w:p w14:paraId="1A73DD85" w14:textId="77777777" w:rsidR="00BE1751" w:rsidRPr="00BB6C45" w:rsidRDefault="00BE1751" w:rsidP="00BE1751">
      <w:pPr>
        <w:rPr>
          <w:rFonts w:asciiTheme="minorHAnsi" w:hAnsiTheme="minorHAnsi"/>
        </w:rPr>
      </w:pPr>
      <w:r w:rsidRPr="00BB6C45">
        <w:rPr>
          <w:rStyle w:val="StyleStyleBold12pt"/>
          <w:rFonts w:asciiTheme="minorHAnsi" w:hAnsiTheme="minorHAnsi"/>
        </w:rPr>
        <w:t>United Nations 1982</w:t>
      </w:r>
      <w:r w:rsidRPr="00BB6C45">
        <w:rPr>
          <w:rFonts w:asciiTheme="minorHAnsi" w:hAnsiTheme="minorHAnsi"/>
        </w:rPr>
        <w:t xml:space="preserve"> </w:t>
      </w:r>
      <w:hyperlink r:id="rId11" w:history="1">
        <w:r w:rsidRPr="00BB6C45">
          <w:rPr>
            <w:rStyle w:val="Hyperlink"/>
            <w:rFonts w:asciiTheme="minorHAnsi" w:hAnsiTheme="minorHAnsi"/>
          </w:rPr>
          <w:t>http://www.un.org/depts/los/convention_agreements/texts/unclos/annex3.htm</w:t>
        </w:r>
      </w:hyperlink>
      <w:r w:rsidRPr="00BB6C45">
        <w:rPr>
          <w:rFonts w:asciiTheme="minorHAnsi" w:hAnsiTheme="minorHAnsi"/>
        </w:rPr>
        <w:t xml:space="preserve"> “ANNEX III BASIC CONDITIONS OF PROSPECTING, EXPLORATION AND EXPLOITATION” Article 3</w:t>
      </w:r>
    </w:p>
    <w:p w14:paraId="6A06046A"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rPr>
        <w:t xml:space="preserve">1. The Enterprise, States Parties, and the other entities referred to in article 153, paragraph 2(b), may apply to the Authority for approval of plans of work for activities in the Area. 2. The Enterprise may apply with respect to any part of the Area, but applications by others with respect to reserved areas are subject to the additional requirements of article 9 of this Annex. 3. </w:t>
      </w:r>
      <w:r w:rsidRPr="00BB6C45">
        <w:rPr>
          <w:rStyle w:val="StyleBoldUnderline"/>
          <w:rFonts w:asciiTheme="minorHAnsi" w:hAnsiTheme="minorHAnsi"/>
        </w:rPr>
        <w:t>Exploration and exploitation shall be carried out only in areas specified in plans of work</w:t>
      </w:r>
      <w:r w:rsidRPr="00BB6C45">
        <w:rPr>
          <w:rFonts w:asciiTheme="minorHAnsi" w:hAnsiTheme="minorHAnsi"/>
          <w:sz w:val="16"/>
        </w:rPr>
        <w:t xml:space="preserve"> referred to in article 153, paragraph 3, </w:t>
      </w:r>
      <w:r w:rsidRPr="00BB6C45">
        <w:rPr>
          <w:rStyle w:val="StyleBoldUnderline"/>
          <w:rFonts w:asciiTheme="minorHAnsi" w:hAnsiTheme="minorHAnsi"/>
        </w:rPr>
        <w:t>and approved by the Authority in accordance with this Convention</w:t>
      </w:r>
      <w:r w:rsidRPr="00BB6C45">
        <w:rPr>
          <w:rFonts w:asciiTheme="minorHAnsi" w:hAnsiTheme="minorHAnsi"/>
          <w:sz w:val="16"/>
        </w:rPr>
        <w:t xml:space="preserve"> and the relevant rules, regulations and procedures of the Authority. 4. </w:t>
      </w:r>
      <w:r w:rsidRPr="00BB6C45">
        <w:rPr>
          <w:rStyle w:val="StyleBoldUnderline"/>
          <w:rFonts w:asciiTheme="minorHAnsi" w:hAnsiTheme="minorHAnsi"/>
        </w:rPr>
        <w:t xml:space="preserve">Every approved plan of work shall: </w:t>
      </w:r>
      <w:r w:rsidRPr="00BB6C45">
        <w:rPr>
          <w:rFonts w:asciiTheme="minorHAnsi" w:hAnsiTheme="minorHAnsi"/>
          <w:sz w:val="16"/>
        </w:rPr>
        <w:t>(a)</w:t>
      </w:r>
      <w:r w:rsidRPr="00BB6C45">
        <w:rPr>
          <w:rStyle w:val="StyleBoldUnderline"/>
          <w:rFonts w:asciiTheme="minorHAnsi" w:hAnsiTheme="minorHAnsi"/>
        </w:rPr>
        <w:t xml:space="preserve"> be in conformity with this Convention and the rules</w:t>
      </w:r>
      <w:r w:rsidRPr="00BB6C45">
        <w:rPr>
          <w:rFonts w:asciiTheme="minorHAnsi" w:hAnsiTheme="minorHAnsi"/>
          <w:sz w:val="16"/>
        </w:rPr>
        <w:t xml:space="preserve">, regulations and procedures of the Authority; (b) </w:t>
      </w:r>
      <w:r w:rsidRPr="00BB6C45">
        <w:rPr>
          <w:rStyle w:val="StyleBoldUnderline"/>
          <w:rFonts w:asciiTheme="minorHAnsi" w:hAnsiTheme="minorHAnsi"/>
        </w:rPr>
        <w:t>provide for control by the Authority of activities in the Area</w:t>
      </w:r>
      <w:r w:rsidRPr="00BB6C45">
        <w:rPr>
          <w:rFonts w:asciiTheme="minorHAnsi" w:hAnsiTheme="minorHAnsi"/>
          <w:sz w:val="16"/>
        </w:rPr>
        <w:t xml:space="preserve"> in accordance with article 153, paragraph 4; (c) confer on the operator, in accordance with the rules, regulations and procedures of the Authority, the exclusive right to explore for and exploit the specified categories of resources in the area covered by the plan of work. If, however, the applicant presents for approval a plan of work covering only the stage of exploration or the stage of exploitation, the approved plan of work shall confer such exclusive right with respect to that stage only. 5. </w:t>
      </w:r>
      <w:r w:rsidRPr="00BB6C45">
        <w:rPr>
          <w:rStyle w:val="StyleBoldUnderline"/>
          <w:rFonts w:asciiTheme="minorHAnsi" w:hAnsiTheme="minorHAnsi"/>
        </w:rPr>
        <w:t>Upon its approval by the Authority</w:t>
      </w:r>
      <w:r w:rsidRPr="00BB6C45">
        <w:rPr>
          <w:rFonts w:asciiTheme="minorHAnsi" w:hAnsiTheme="minorHAnsi"/>
          <w:sz w:val="16"/>
        </w:rPr>
        <w:t xml:space="preserve">, every plan of work, except those presented by the Enterprise, </w:t>
      </w:r>
      <w:r w:rsidRPr="00BB6C45">
        <w:rPr>
          <w:rStyle w:val="StyleBoldUnderline"/>
          <w:rFonts w:asciiTheme="minorHAnsi" w:hAnsiTheme="minorHAnsi"/>
        </w:rPr>
        <w:t>shall be in the form of a contract concluded between the Authority and the applicant or applicants</w:t>
      </w:r>
    </w:p>
    <w:p w14:paraId="03E45331" w14:textId="77777777" w:rsidR="00BE1751" w:rsidRPr="00BB6C45" w:rsidRDefault="00BE1751" w:rsidP="00BE1751">
      <w:pPr>
        <w:pStyle w:val="Heading4"/>
        <w:rPr>
          <w:rFonts w:asciiTheme="minorHAnsi" w:hAnsiTheme="minorHAnsi"/>
        </w:rPr>
      </w:pPr>
      <w:r w:rsidRPr="00BB6C45">
        <w:rPr>
          <w:rFonts w:asciiTheme="minorHAnsi" w:hAnsiTheme="minorHAnsi"/>
        </w:rPr>
        <w:t>The US exploration of the Ocean</w:t>
      </w:r>
    </w:p>
    <w:p w14:paraId="69583BDD" w14:textId="77777777" w:rsidR="00BE1751" w:rsidRPr="00BB6C45" w:rsidRDefault="00BE1751" w:rsidP="00BE1751">
      <w:pPr>
        <w:rPr>
          <w:rStyle w:val="StyleStyleBold12pt"/>
          <w:rFonts w:asciiTheme="minorHAnsi" w:hAnsiTheme="minorHAnsi"/>
        </w:rPr>
      </w:pPr>
      <w:r w:rsidRPr="00BB6C45">
        <w:rPr>
          <w:rStyle w:val="StyleStyleBold12pt"/>
          <w:rFonts w:asciiTheme="minorHAnsi" w:hAnsiTheme="minorHAnsi"/>
        </w:rPr>
        <w:t xml:space="preserve">NOAA, 2010 </w:t>
      </w:r>
      <w:r w:rsidRPr="00BB6C45">
        <w:rPr>
          <w:rFonts w:asciiTheme="minorHAnsi" w:hAnsiTheme="minorHAnsi"/>
        </w:rPr>
        <w:t xml:space="preserve">( National Oceanic and Atmospheric </w:t>
      </w:r>
      <w:proofErr w:type="spellStart"/>
      <w:r w:rsidRPr="00BB6C45">
        <w:rPr>
          <w:rFonts w:asciiTheme="minorHAnsi" w:hAnsiTheme="minorHAnsi"/>
        </w:rPr>
        <w:t>Administraion</w:t>
      </w:r>
      <w:proofErr w:type="spellEnd"/>
      <w:r w:rsidRPr="00BB6C45">
        <w:rPr>
          <w:rFonts w:asciiTheme="minorHAnsi" w:hAnsiTheme="minorHAnsi"/>
        </w:rPr>
        <w:t xml:space="preserve">, </w:t>
      </w:r>
      <w:hyperlink r:id="rId12" w:history="1">
        <w:r w:rsidRPr="00BB6C45">
          <w:rPr>
            <w:rStyle w:val="Hyperlink"/>
            <w:rFonts w:asciiTheme="minorHAnsi" w:hAnsiTheme="minorHAnsi"/>
          </w:rPr>
          <w:t>http://oceanservice.noaa.gov/topics/oceans/oceanex/</w:t>
        </w:r>
      </w:hyperlink>
      <w:r w:rsidRPr="00BB6C45">
        <w:rPr>
          <w:rFonts w:asciiTheme="minorHAnsi" w:hAnsiTheme="minorHAnsi"/>
        </w:rPr>
        <w:t>, “ocean Exploration” May 04, 2010)</w:t>
      </w:r>
    </w:p>
    <w:p w14:paraId="78FD8EE8"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In June 2000, the President directed the Secretary of Commerce to convene an Ocean Exploration Panel, composed of ocean explorers, researchers, and marine educators.</w:t>
      </w:r>
      <w:r w:rsidRPr="00BB6C45">
        <w:rPr>
          <w:rFonts w:asciiTheme="minorHAnsi" w:hAnsiTheme="minorHAnsi"/>
          <w:sz w:val="16"/>
          <w:szCs w:val="16"/>
        </w:rPr>
        <w:t xml:space="preserve"> The panel developed a national strategy for exploring the oceans. The report, Discovering Earth’s Final Frontier: A U.S. Strategy for Ocean Exploration, details recommendations for establishing and promoting an interagency, multidisciplinary Ocean Exploration Program that is global in scope but concentrated in U.S. waters. The panel recommended that NOAA take charge of the endeavor. </w:t>
      </w:r>
      <w:r w:rsidRPr="00BB6C45">
        <w:rPr>
          <w:rStyle w:val="StyleBoldUnderline"/>
          <w:rFonts w:asciiTheme="minorHAnsi" w:hAnsiTheme="minorHAnsi"/>
        </w:rPr>
        <w:t>In response, NOAA created the Office of Ocean Exploration (OOE) to lead the effort</w:t>
      </w:r>
      <w:r w:rsidRPr="00BB6C45">
        <w:rPr>
          <w:rFonts w:asciiTheme="minorHAnsi" w:hAnsiTheme="minorHAnsi"/>
          <w:sz w:val="16"/>
          <w:szCs w:val="16"/>
        </w:rPr>
        <w:t xml:space="preserve">. OOE is a major program office within NOAA's Office of Oceanic and Atmospheric Research. </w:t>
      </w:r>
      <w:r w:rsidRPr="00BB6C45">
        <w:rPr>
          <w:rStyle w:val="StyleBoldUnderline"/>
          <w:rFonts w:asciiTheme="minorHAnsi" w:hAnsiTheme="minorHAnsi"/>
        </w:rPr>
        <w:t>OOE coordinates the agency’s exploration efforts and facilitates research expeditions</w:t>
      </w:r>
      <w:r w:rsidRPr="00BB6C45">
        <w:rPr>
          <w:rFonts w:asciiTheme="minorHAnsi" w:hAnsiTheme="minorHAnsi"/>
          <w:sz w:val="16"/>
          <w:szCs w:val="16"/>
        </w:rPr>
        <w:t xml:space="preserve">. Most cruises to date have been multidisciplinary endeavors conducted in conjunction with such organizations as Woods Hole Oceanographic Institution, Harbor Branch Oceanographic Institution, and many academic institutions. </w:t>
      </w:r>
      <w:r w:rsidRPr="00BB6C45">
        <w:rPr>
          <w:rStyle w:val="StyleBoldUnderline"/>
          <w:rFonts w:asciiTheme="minorHAnsi" w:hAnsiTheme="minorHAnsi"/>
        </w:rPr>
        <w:t xml:space="preserve">OOE partners with several NOAA offices and programs, including the National Marine Sanctuary </w:t>
      </w:r>
      <w:proofErr w:type="spellStart"/>
      <w:r w:rsidRPr="00BB6C45">
        <w:rPr>
          <w:rStyle w:val="StyleBoldUnderline"/>
          <w:rFonts w:asciiTheme="minorHAnsi" w:hAnsiTheme="minorHAnsi"/>
        </w:rPr>
        <w:t>Program.NOAA's</w:t>
      </w:r>
      <w:proofErr w:type="spellEnd"/>
      <w:r w:rsidRPr="00BB6C45">
        <w:rPr>
          <w:rStyle w:val="StyleBoldUnderline"/>
          <w:rFonts w:asciiTheme="minorHAnsi" w:hAnsiTheme="minorHAnsi"/>
        </w:rPr>
        <w:t xml:space="preserve"> National Ocean Service (NOS)helps to plan explorations that take place within the nation's 13 national marine sanctuaries and one ecological research reserve.</w:t>
      </w:r>
      <w:r w:rsidRPr="00BB6C45">
        <w:rPr>
          <w:rFonts w:asciiTheme="minorHAnsi" w:hAnsiTheme="minorHAnsi"/>
          <w:sz w:val="16"/>
          <w:szCs w:val="16"/>
        </w:rPr>
        <w:t xml:space="preserve"> In addition, NOS directs and maintains official Web site for these explorations, NOAA Explorer. This offering serves as an archive of the exploration program, chronicling of the missions with detailed daily logs, informative essays, and rich multimedia offerings. </w:t>
      </w:r>
      <w:r w:rsidRPr="00BB6C45">
        <w:rPr>
          <w:rStyle w:val="StyleBoldUnderline"/>
          <w:rFonts w:asciiTheme="minorHAnsi" w:hAnsiTheme="minorHAnsi"/>
        </w:rPr>
        <w:t>It offers over 130 hands-on, standards-based lesson and a curriculum based on the explorations</w:t>
      </w:r>
      <w:r w:rsidRPr="00BB6C45">
        <w:rPr>
          <w:rFonts w:asciiTheme="minorHAnsi" w:hAnsiTheme="minorHAnsi"/>
          <w:sz w:val="16"/>
          <w:szCs w:val="16"/>
        </w:rPr>
        <w:t>.</w:t>
      </w:r>
      <w:r w:rsidRPr="00BB6C45">
        <w:rPr>
          <w:rStyle w:val="StyleBoldUnderline"/>
          <w:rFonts w:asciiTheme="minorHAnsi" w:hAnsiTheme="minorHAnsi"/>
        </w:rPr>
        <w:t xml:space="preserve"> Since</w:t>
      </w:r>
      <w:r w:rsidRPr="00BB6C45">
        <w:rPr>
          <w:rFonts w:asciiTheme="minorHAnsi" w:hAnsiTheme="minorHAnsi"/>
          <w:sz w:val="16"/>
          <w:szCs w:val="16"/>
        </w:rPr>
        <w:t xml:space="preserve"> the inception of the NOAA Ocean Exploration Program in </w:t>
      </w:r>
      <w:r w:rsidRPr="00BB6C45">
        <w:rPr>
          <w:rStyle w:val="StyleBoldUnderline"/>
          <w:rFonts w:asciiTheme="minorHAnsi" w:hAnsiTheme="minorHAnsi"/>
        </w:rPr>
        <w:t>2001, the nation’s marine sanctuaries have been the site of many important expeditions</w:t>
      </w:r>
      <w:r w:rsidRPr="00BB6C45">
        <w:rPr>
          <w:rFonts w:asciiTheme="minorHAnsi" w:hAnsiTheme="minorHAnsi"/>
          <w:sz w:val="16"/>
          <w:szCs w:val="16"/>
        </w:rPr>
        <w:t xml:space="preserve">. </w:t>
      </w:r>
      <w:r w:rsidRPr="00BB6C45">
        <w:rPr>
          <w:rStyle w:val="StyleBoldUnderline"/>
          <w:rFonts w:asciiTheme="minorHAnsi" w:hAnsiTheme="minorHAnsi"/>
        </w:rPr>
        <w:t>Exploration teams have visited sanctuaries in the Atlantic, Pacific, Gulf of Mexico and the Great Lakes to study and map historic shipwrecks, characterize benthic habitats, increase our understanding of deep water corals and seamounts, and appreciate the interconnectedness of, and threats to, the marine environment.</w:t>
      </w:r>
    </w:p>
    <w:p w14:paraId="326063A0" w14:textId="77777777" w:rsidR="00BE1751" w:rsidRPr="00BB6C45" w:rsidRDefault="00BE1751" w:rsidP="00BE1751">
      <w:pPr>
        <w:rPr>
          <w:rStyle w:val="StyleBoldUnderline"/>
          <w:rFonts w:asciiTheme="minorHAnsi" w:hAnsiTheme="minorHAnsi"/>
        </w:rPr>
      </w:pPr>
    </w:p>
    <w:p w14:paraId="36DAC904" w14:textId="77777777" w:rsidR="00BE1751" w:rsidRPr="00BB6C45" w:rsidRDefault="00BE1751" w:rsidP="00BE1751">
      <w:pPr>
        <w:pStyle w:val="Heading3"/>
        <w:rPr>
          <w:rFonts w:asciiTheme="minorHAnsi" w:hAnsiTheme="minorHAnsi"/>
        </w:rPr>
      </w:pPr>
      <w:r w:rsidRPr="00BB6C45">
        <w:rPr>
          <w:rFonts w:asciiTheme="minorHAnsi" w:hAnsiTheme="minorHAnsi"/>
        </w:rPr>
        <w:t>Artic drilling link</w:t>
      </w:r>
    </w:p>
    <w:p w14:paraId="025E7AC5" w14:textId="77777777" w:rsidR="00BE1751" w:rsidRPr="00BB6C45" w:rsidRDefault="00BE1751" w:rsidP="00BE1751">
      <w:pPr>
        <w:pStyle w:val="Heading4"/>
        <w:rPr>
          <w:rFonts w:asciiTheme="minorHAnsi" w:hAnsiTheme="minorHAnsi"/>
        </w:rPr>
      </w:pPr>
      <w:r w:rsidRPr="00BB6C45">
        <w:rPr>
          <w:rFonts w:asciiTheme="minorHAnsi" w:hAnsiTheme="minorHAnsi"/>
        </w:rPr>
        <w:t>The US is not able to make claims on the artic</w:t>
      </w:r>
    </w:p>
    <w:p w14:paraId="7D9882A6" w14:textId="77777777" w:rsidR="00BE1751" w:rsidRPr="00BB6C45" w:rsidRDefault="00BE1751" w:rsidP="00BE1751">
      <w:pPr>
        <w:rPr>
          <w:rFonts w:asciiTheme="minorHAnsi" w:hAnsiTheme="minorHAnsi"/>
        </w:rPr>
      </w:pPr>
      <w:r w:rsidRPr="00BB6C45">
        <w:rPr>
          <w:rFonts w:asciiTheme="minorHAnsi" w:hAnsiTheme="minorHAnsi"/>
        </w:rPr>
        <w:t xml:space="preserve">By Andrew </w:t>
      </w:r>
      <w:r w:rsidRPr="00BB6C45">
        <w:rPr>
          <w:rStyle w:val="StyleStyleBold12pt"/>
          <w:rFonts w:asciiTheme="minorHAnsi" w:hAnsiTheme="minorHAnsi"/>
        </w:rPr>
        <w:t>Holland</w:t>
      </w:r>
      <w:r w:rsidRPr="00BB6C45">
        <w:rPr>
          <w:rFonts w:asciiTheme="minorHAnsi" w:hAnsiTheme="minorHAnsi"/>
        </w:rPr>
        <w:t xml:space="preserve"> on May 14, </w:t>
      </w:r>
      <w:r w:rsidRPr="00BB6C45">
        <w:rPr>
          <w:rStyle w:val="StyleStyleBold12pt"/>
          <w:rFonts w:asciiTheme="minorHAnsi" w:hAnsiTheme="minorHAnsi"/>
        </w:rPr>
        <w:t>2012</w:t>
      </w:r>
      <w:r w:rsidRPr="00BB6C45">
        <w:rPr>
          <w:rFonts w:asciiTheme="minorHAnsi" w:hAnsiTheme="minorHAnsi"/>
        </w:rPr>
        <w:t xml:space="preserve"> “Race for Arctic Energy Resources Shows Need for U.S. to Ratify Law of the Sea Treaty” (http://www.energytrendsinsider.com/2012/05/14/race-for-arctic-energy-resources-shows-need-for-u-s-to-ratify-law-of-the-sea-treaty/)</w:t>
      </w:r>
    </w:p>
    <w:p w14:paraId="5ED90527"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Under UNCLOS, the EEZ for resources on or under the seabed can be extended a further 150 nautical miles (for a total of 350 nautical miles from shore) if it can be proved that the continental shelf extends that far. In the Arctic, all the other littoral states</w:t>
      </w:r>
      <w:r w:rsidRPr="00BB6C45">
        <w:rPr>
          <w:rFonts w:asciiTheme="minorHAnsi" w:hAnsiTheme="minorHAnsi"/>
          <w:sz w:val="16"/>
        </w:rPr>
        <w:t xml:space="preserve"> — Canada, Denmark (for Greenland), Norway, Iceland, and Russia — </w:t>
      </w:r>
      <w:r w:rsidRPr="00BB6C45">
        <w:rPr>
          <w:rStyle w:val="StyleBoldUnderline"/>
          <w:rFonts w:asciiTheme="minorHAnsi" w:hAnsiTheme="minorHAnsi"/>
        </w:rPr>
        <w:t>have put their claim for extended seabed EEZs into the UNCLOS secretariat for the purposes of claiming the seabed rights to the undiscovered resources, but because the U.S. is not a party to UNCLOS, the U.S. has not submitted any claim</w:t>
      </w:r>
      <w:r w:rsidRPr="00BB6C45">
        <w:rPr>
          <w:rFonts w:asciiTheme="minorHAnsi" w:hAnsiTheme="minorHAnsi"/>
          <w:sz w:val="16"/>
        </w:rPr>
        <w:t xml:space="preserve">. The map, provided in the IISS’ (my former employer) 2012 Military Balance, shows how some of those claims overlap. </w:t>
      </w:r>
      <w:r w:rsidRPr="00BB6C45">
        <w:rPr>
          <w:rStyle w:val="StyleBoldUnderline"/>
          <w:rFonts w:asciiTheme="minorHAnsi" w:hAnsiTheme="minorHAnsi"/>
        </w:rPr>
        <w:t>Because the U.S. has not ratified the Convention, American diplomats are not at the table when those territorial claims are arbitrated.</w:t>
      </w:r>
    </w:p>
    <w:p w14:paraId="46A79AD6" w14:textId="77777777" w:rsidR="00BE1751" w:rsidRPr="00BB6C45" w:rsidRDefault="00BE1751" w:rsidP="00BE1751">
      <w:pPr>
        <w:pStyle w:val="Heading4"/>
        <w:rPr>
          <w:rFonts w:asciiTheme="minorHAnsi" w:hAnsiTheme="minorHAnsi"/>
        </w:rPr>
      </w:pPr>
      <w:r w:rsidRPr="00BB6C45">
        <w:rPr>
          <w:rFonts w:asciiTheme="minorHAnsi" w:hAnsiTheme="minorHAnsi"/>
        </w:rPr>
        <w:t>America has no legal justifications to drill for oil in the artic</w:t>
      </w:r>
    </w:p>
    <w:p w14:paraId="26EBCC46" w14:textId="77777777" w:rsidR="00BE1751" w:rsidRPr="00BB6C45" w:rsidRDefault="00BE1751" w:rsidP="00BE1751">
      <w:pPr>
        <w:rPr>
          <w:rFonts w:asciiTheme="minorHAnsi" w:hAnsiTheme="minorHAnsi"/>
        </w:rPr>
      </w:pPr>
      <w:r w:rsidRPr="00BB6C45">
        <w:rPr>
          <w:rFonts w:asciiTheme="minorHAnsi" w:hAnsiTheme="minorHAnsi"/>
        </w:rPr>
        <w:t>Andrew</w:t>
      </w:r>
      <w:r w:rsidRPr="00BB6C45">
        <w:rPr>
          <w:rStyle w:val="StyleStyleBold12pt"/>
          <w:rFonts w:asciiTheme="minorHAnsi" w:hAnsiTheme="minorHAnsi"/>
        </w:rPr>
        <w:t xml:space="preserve"> Langer</w:t>
      </w:r>
      <w:r w:rsidRPr="00BB6C45">
        <w:rPr>
          <w:rFonts w:asciiTheme="minorHAnsi" w:hAnsiTheme="minorHAnsi"/>
        </w:rPr>
        <w:t xml:space="preserve"> 01/06/20</w:t>
      </w:r>
      <w:r w:rsidRPr="00BB6C45">
        <w:rPr>
          <w:rStyle w:val="StyleStyleBold12pt"/>
          <w:rFonts w:asciiTheme="minorHAnsi" w:hAnsiTheme="minorHAnsi"/>
        </w:rPr>
        <w:t>14</w:t>
      </w:r>
      <w:r w:rsidRPr="00BB6C45">
        <w:rPr>
          <w:rFonts w:asciiTheme="minorHAnsi" w:hAnsiTheme="minorHAnsi"/>
        </w:rPr>
        <w:t xml:space="preserve"> The Case for Ratification of the Law of the Sea Treaty: </w:t>
      </w:r>
      <w:hyperlink r:id="rId13" w:history="1">
        <w:r w:rsidRPr="00BB6C45">
          <w:rPr>
            <w:rStyle w:val="Hyperlink"/>
            <w:rFonts w:asciiTheme="minorHAnsi" w:hAnsiTheme="minorHAnsi"/>
          </w:rPr>
          <w:t>http://www.oceanlaw.org/content/case-ratification-law-sea-treaty-andrew-langer</w:t>
        </w:r>
      </w:hyperlink>
      <w:r w:rsidRPr="00BB6C45">
        <w:rPr>
          <w:rFonts w:asciiTheme="minorHAnsi" w:hAnsiTheme="minorHAnsi"/>
        </w:rPr>
        <w:t xml:space="preserve"> Andrew Langer is the president of the Institute for Liberty.</w:t>
      </w:r>
    </w:p>
    <w:p w14:paraId="3F086CAD" w14:textId="77777777" w:rsidR="00BE1751" w:rsidRPr="00BB6C45" w:rsidRDefault="00BE1751" w:rsidP="00BE1751">
      <w:pPr>
        <w:pStyle w:val="NormalWeb"/>
        <w:shd w:val="clear" w:color="auto" w:fill="FFFFFF"/>
        <w:contextualSpacing/>
        <w:rPr>
          <w:rStyle w:val="StyleBoldUnderline"/>
          <w:rFonts w:asciiTheme="minorHAnsi" w:eastAsiaTheme="majorEastAsia" w:hAnsiTheme="minorHAnsi"/>
        </w:rPr>
      </w:pPr>
      <w:r w:rsidRPr="00BB6C45">
        <w:rPr>
          <w:rStyle w:val="StyleBoldUnderline"/>
          <w:rFonts w:asciiTheme="minorHAnsi" w:eastAsiaTheme="majorEastAsia" w:hAnsiTheme="minorHAnsi"/>
        </w:rPr>
        <w:t>Russia and China, two of America’s most powerful strategic foes, are actively exploring the Arctic and Pacific for oil, gas and seabed mineral riches</w:t>
      </w:r>
      <w:r w:rsidRPr="00BB6C45">
        <w:rPr>
          <w:rFonts w:asciiTheme="minorHAnsi" w:hAnsiTheme="minorHAnsi" w:cs="Arial"/>
          <w:color w:val="000000"/>
          <w:sz w:val="20"/>
          <w:szCs w:val="20"/>
        </w:rPr>
        <w:t xml:space="preserve">. The U.S. is not. Why? Because, Russia and China have ratified the Law of the Sea Treaty and the U.S. hasn’t. </w:t>
      </w:r>
      <w:r w:rsidRPr="00BB6C45">
        <w:rPr>
          <w:rStyle w:val="StyleBoldUnderline"/>
          <w:rFonts w:asciiTheme="minorHAnsi" w:eastAsiaTheme="majorEastAsia" w:hAnsiTheme="minorHAnsi"/>
        </w:rPr>
        <w:t xml:space="preserve">Without ratifying LOTS, the U.S. has no standing to apply for mining and drilling permits under international law. </w:t>
      </w:r>
      <w:r w:rsidRPr="00BB6C45">
        <w:rPr>
          <w:rFonts w:asciiTheme="minorHAnsi" w:hAnsiTheme="minorHAnsi" w:cs="Arial"/>
          <w:color w:val="000000"/>
          <w:sz w:val="20"/>
          <w:szCs w:val="20"/>
        </w:rPr>
        <w:t xml:space="preserve">Bottom line: there is a new Cold War taking place, and America is not winning. The seabed holds trillions of dollars of mineral resources. According to RT, a Russian/English news channel, Russian Foreign Ministry official Alexander </w:t>
      </w:r>
      <w:proofErr w:type="spellStart"/>
      <w:r w:rsidRPr="00BB6C45">
        <w:rPr>
          <w:rFonts w:asciiTheme="minorHAnsi" w:hAnsiTheme="minorHAnsi" w:cs="Arial"/>
          <w:color w:val="000000"/>
          <w:sz w:val="20"/>
          <w:szCs w:val="20"/>
        </w:rPr>
        <w:t>Gorban</w:t>
      </w:r>
      <w:proofErr w:type="spellEnd"/>
      <w:r w:rsidRPr="00BB6C45">
        <w:rPr>
          <w:rFonts w:asciiTheme="minorHAnsi" w:hAnsiTheme="minorHAnsi" w:cs="Arial"/>
          <w:color w:val="000000"/>
          <w:sz w:val="20"/>
          <w:szCs w:val="20"/>
        </w:rPr>
        <w:t xml:space="preserve"> last month stated his hope that “there will never be a “war for resources” – or an even “hotter” conflict – in the Arctic Region.” In the next breath, he then went on to reiterate that Russia is indeed "…trying to fight for the Arctic shelf…” </w:t>
      </w:r>
      <w:proofErr w:type="spellStart"/>
      <w:r w:rsidRPr="00BB6C45">
        <w:rPr>
          <w:rFonts w:asciiTheme="minorHAnsi" w:hAnsiTheme="minorHAnsi" w:cs="Arial"/>
          <w:color w:val="000000"/>
          <w:sz w:val="20"/>
          <w:szCs w:val="20"/>
        </w:rPr>
        <w:t>Gorban</w:t>
      </w:r>
      <w:proofErr w:type="spellEnd"/>
      <w:r w:rsidRPr="00BB6C45">
        <w:rPr>
          <w:rFonts w:asciiTheme="minorHAnsi" w:hAnsiTheme="minorHAnsi" w:cs="Arial"/>
          <w:color w:val="000000"/>
          <w:sz w:val="20"/>
          <w:szCs w:val="20"/>
        </w:rPr>
        <w:t xml:space="preserve"> is a close Putin ally and his acknowledgement that Arctic conflict is possible demonstrates the global stakes in play. Russia is not alone in recognizing the value of the LOTS in the fight for global resource dominance. </w:t>
      </w:r>
      <w:r w:rsidRPr="00BB6C45">
        <w:rPr>
          <w:rStyle w:val="StyleBoldUnderline"/>
          <w:rFonts w:asciiTheme="minorHAnsi" w:eastAsiaTheme="majorEastAsia" w:hAnsiTheme="minorHAnsi"/>
        </w:rPr>
        <w:t>Five countries border the Arctic: Russia, the U.S. (via Alaska), Canada, Norway and Denmark (via Greenland). However, only one country is ineligible to mine or drill those resources -- the U.S. That’s because the U.S. is not a member of the international body that grants title, or property rights, to countries to engage in the exploration of seabed resources.</w:t>
      </w:r>
      <w:r w:rsidRPr="00BB6C45">
        <w:rPr>
          <w:rFonts w:asciiTheme="minorHAnsi" w:hAnsiTheme="minorHAnsi" w:cs="Arial"/>
          <w:color w:val="000000"/>
          <w:sz w:val="20"/>
          <w:szCs w:val="20"/>
        </w:rPr>
        <w:t xml:space="preserve"> That body is called the International Seabed Authority (ISA). </w:t>
      </w:r>
      <w:r w:rsidRPr="00BB6C45">
        <w:rPr>
          <w:rStyle w:val="StyleBoldUnderline"/>
          <w:rFonts w:asciiTheme="minorHAnsi" w:eastAsiaTheme="majorEastAsia" w:hAnsiTheme="minorHAnsi"/>
        </w:rPr>
        <w:t>Admittance into that body is accomplished via ratification of the Law of the Sea Treaty.</w:t>
      </w:r>
    </w:p>
    <w:p w14:paraId="413DFB1F" w14:textId="77777777" w:rsidR="00BE1751" w:rsidRPr="00BB6C45" w:rsidRDefault="00BE1751" w:rsidP="00BE1751">
      <w:pPr>
        <w:rPr>
          <w:rFonts w:asciiTheme="minorHAnsi" w:hAnsiTheme="minorHAnsi"/>
          <w:sz w:val="16"/>
        </w:rPr>
      </w:pPr>
    </w:p>
    <w:p w14:paraId="01D798AD" w14:textId="77777777" w:rsidR="00BE1751" w:rsidRPr="00BB6C45" w:rsidRDefault="00BE1751" w:rsidP="00BE1751">
      <w:pPr>
        <w:pStyle w:val="Heading2"/>
        <w:rPr>
          <w:rFonts w:asciiTheme="minorHAnsi" w:hAnsiTheme="minorHAnsi"/>
        </w:rPr>
      </w:pPr>
      <w:r w:rsidRPr="00BB6C45">
        <w:rPr>
          <w:rFonts w:asciiTheme="minorHAnsi" w:hAnsiTheme="minorHAnsi"/>
        </w:rPr>
        <w:t>Internal link</w:t>
      </w:r>
    </w:p>
    <w:p w14:paraId="4708D21B" w14:textId="77777777" w:rsidR="00BE1751" w:rsidRPr="00BB6C45" w:rsidRDefault="00BE1751" w:rsidP="00BE1751">
      <w:pPr>
        <w:pStyle w:val="Heading4"/>
        <w:rPr>
          <w:rFonts w:asciiTheme="minorHAnsi" w:hAnsiTheme="minorHAnsi"/>
        </w:rPr>
      </w:pPr>
      <w:r w:rsidRPr="00BB6C45">
        <w:rPr>
          <w:rFonts w:asciiTheme="minorHAnsi" w:hAnsiTheme="minorHAnsi"/>
        </w:rPr>
        <w:t xml:space="preserve">Adherence to the law of the sea signals commitment to other nations of the rule of the law – boosts UNCLOS credibility </w:t>
      </w:r>
    </w:p>
    <w:p w14:paraId="38712490" w14:textId="77777777" w:rsidR="00BE1751" w:rsidRPr="00BB6C45" w:rsidRDefault="00BE1751" w:rsidP="00BE1751">
      <w:pPr>
        <w:rPr>
          <w:rFonts w:asciiTheme="minorHAnsi" w:hAnsiTheme="minorHAnsi"/>
        </w:rPr>
      </w:pPr>
      <w:r w:rsidRPr="00BB6C45">
        <w:rPr>
          <w:rFonts w:asciiTheme="minorHAnsi" w:hAnsiTheme="minorHAnsi"/>
        </w:rPr>
        <w:t xml:space="preserve">John Norton </w:t>
      </w:r>
      <w:r w:rsidRPr="00BB6C45">
        <w:rPr>
          <w:rStyle w:val="StyleStyleBold12pt"/>
          <w:rFonts w:asciiTheme="minorHAnsi" w:hAnsiTheme="minorHAnsi"/>
        </w:rPr>
        <w:t>Moore</w:t>
      </w:r>
      <w:r w:rsidRPr="00BB6C45">
        <w:rPr>
          <w:rFonts w:asciiTheme="minorHAnsi" w:hAnsiTheme="minorHAnsi"/>
        </w:rPr>
        <w:t xml:space="preserve"> May 12, </w:t>
      </w:r>
      <w:proofErr w:type="gramStart"/>
      <w:r w:rsidRPr="00BB6C45">
        <w:rPr>
          <w:rStyle w:val="StyleStyleBold12pt"/>
          <w:rFonts w:asciiTheme="minorHAnsi" w:hAnsiTheme="minorHAnsi"/>
        </w:rPr>
        <w:t>2004</w:t>
      </w:r>
      <w:r w:rsidRPr="00BB6C45">
        <w:rPr>
          <w:rFonts w:asciiTheme="minorHAnsi" w:hAnsiTheme="minorHAnsi"/>
        </w:rPr>
        <w:t xml:space="preserve">  </w:t>
      </w:r>
      <w:proofErr w:type="gramEnd"/>
      <w:r w:rsidRPr="00BB6C45">
        <w:rPr>
          <w:rFonts w:asciiTheme="minorHAnsi" w:hAnsiTheme="minorHAnsi"/>
        </w:rPr>
        <w:fldChar w:fldCharType="begin"/>
      </w:r>
      <w:r w:rsidRPr="00BB6C45">
        <w:rPr>
          <w:rFonts w:asciiTheme="minorHAnsi" w:hAnsiTheme="minorHAnsi"/>
        </w:rPr>
        <w:instrText xml:space="preserve"> HYPERLINK "http://www.virginia.edu/colp/pdf/house-testimony.pdf" </w:instrText>
      </w:r>
      <w:r w:rsidRPr="00BB6C45">
        <w:rPr>
          <w:rFonts w:asciiTheme="minorHAnsi" w:hAnsiTheme="minorHAnsi"/>
        </w:rPr>
        <w:fldChar w:fldCharType="separate"/>
      </w:r>
      <w:r w:rsidRPr="00BB6C45">
        <w:rPr>
          <w:rStyle w:val="Hyperlink"/>
          <w:rFonts w:asciiTheme="minorHAnsi" w:hAnsiTheme="minorHAnsi"/>
        </w:rPr>
        <w:t>http://www.virginia.edu/colp/pdf/house-testimony.pdf</w:t>
      </w:r>
      <w:r w:rsidRPr="00BB6C45">
        <w:rPr>
          <w:rFonts w:asciiTheme="minorHAnsi" w:hAnsiTheme="minorHAnsi"/>
        </w:rPr>
        <w:fldChar w:fldCharType="end"/>
      </w:r>
      <w:r w:rsidRPr="00BB6C45">
        <w:rPr>
          <w:rFonts w:asciiTheme="minorHAnsi" w:hAnsiTheme="minorHAnsi"/>
        </w:rPr>
        <w:t xml:space="preserve"> “UNITED STATES ADHERENCE TO THE LAW OF THE SEA CONVENTION A COMPELLING NATIONAL INTEREST” page 21</w:t>
      </w:r>
    </w:p>
    <w:p w14:paraId="67946F1E" w14:textId="77777777" w:rsidR="00BE1751" w:rsidRPr="00BB6C45" w:rsidRDefault="00BE1751" w:rsidP="00BE1751">
      <w:pPr>
        <w:rPr>
          <w:rStyle w:val="StyleBoldUnderline"/>
          <w:rFonts w:asciiTheme="minorHAnsi" w:hAnsiTheme="minorHAnsi"/>
        </w:rPr>
      </w:pPr>
      <w:r w:rsidRPr="00BB6C45">
        <w:rPr>
          <w:rFonts w:asciiTheme="minorHAnsi" w:hAnsiTheme="minorHAnsi"/>
        </w:rPr>
        <w:t xml:space="preserve">Supporting the United States interest in fostering the rule of law in international affairs. Certainly </w:t>
      </w:r>
      <w:r w:rsidRPr="00BB6C45">
        <w:rPr>
          <w:rStyle w:val="StyleBoldUnderline"/>
          <w:rFonts w:asciiTheme="minorHAnsi" w:hAnsiTheme="minorHAnsi"/>
        </w:rPr>
        <w:t>the promotion of a stable rule of law is an important goal of United States foreign policy. A stable rule of law facilitates commerce and investment, reduces the risk of conflict</w:t>
      </w:r>
      <w:r w:rsidRPr="00BB6C45">
        <w:rPr>
          <w:rFonts w:asciiTheme="minorHAnsi" w:hAnsiTheme="minorHAnsi"/>
        </w:rPr>
        <w:t xml:space="preserve">, and lessens the transaction costs inherent in international life. </w:t>
      </w:r>
      <w:r w:rsidRPr="00BB6C45">
        <w:rPr>
          <w:rStyle w:val="StyleBoldUnderline"/>
          <w:rFonts w:asciiTheme="minorHAnsi" w:hAnsiTheme="minorHAnsi"/>
        </w:rPr>
        <w:t>Adherence to the Law of the Sea Convention,</w:t>
      </w:r>
      <w:r w:rsidRPr="00BB6C45">
        <w:rPr>
          <w:rFonts w:asciiTheme="minorHAnsi" w:hAnsiTheme="minorHAnsi"/>
        </w:rPr>
        <w:t xml:space="preserve"> one of the most important law-defining international conventions of the Twentieth Century, </w:t>
      </w:r>
      <w:r w:rsidRPr="00BB6C45">
        <w:rPr>
          <w:rStyle w:val="StyleBoldUnderline"/>
          <w:rFonts w:asciiTheme="minorHAnsi" w:hAnsiTheme="minorHAnsi"/>
        </w:rPr>
        <w:t xml:space="preserve">would signal a continuing commitment to the rule of law as an important foreign policy goal of the United States; </w:t>
      </w:r>
      <w:r w:rsidRPr="00BB6C45">
        <w:rPr>
          <w:rStyle w:val="StyleBoldUnderline"/>
          <w:rFonts w:asciiTheme="minorHAnsi" w:hAnsiTheme="minorHAnsi"/>
        </w:rPr>
        <w:cr/>
      </w:r>
    </w:p>
    <w:p w14:paraId="4477C4B0" w14:textId="77777777" w:rsidR="00BE1751" w:rsidRPr="00BB6C45" w:rsidRDefault="00BE1751" w:rsidP="00BE1751">
      <w:pPr>
        <w:pStyle w:val="Heading4"/>
        <w:rPr>
          <w:rFonts w:asciiTheme="minorHAnsi" w:hAnsiTheme="minorHAnsi"/>
        </w:rPr>
      </w:pPr>
      <w:r w:rsidRPr="00BB6C45">
        <w:rPr>
          <w:rFonts w:asciiTheme="minorHAnsi" w:hAnsiTheme="minorHAnsi"/>
        </w:rPr>
        <w:t>US is losing credibility</w:t>
      </w:r>
    </w:p>
    <w:p w14:paraId="41C17844" w14:textId="77777777" w:rsidR="00BE1751" w:rsidRPr="00BB6C45" w:rsidRDefault="00BE1751" w:rsidP="00BE1751">
      <w:pPr>
        <w:rPr>
          <w:rStyle w:val="StyleStyleBold12pt"/>
          <w:rFonts w:asciiTheme="minorHAnsi" w:hAnsiTheme="minorHAnsi"/>
        </w:rPr>
      </w:pPr>
      <w:r w:rsidRPr="00BB6C45">
        <w:rPr>
          <w:rStyle w:val="StyleStyleBold12pt"/>
          <w:rFonts w:asciiTheme="minorHAnsi" w:hAnsiTheme="minorHAnsi"/>
        </w:rPr>
        <w:t>Garderner, 07</w:t>
      </w:r>
    </w:p>
    <w:p w14:paraId="362FAADC" w14:textId="77777777" w:rsidR="00BE1751" w:rsidRPr="00BB6C45" w:rsidRDefault="00BE1751" w:rsidP="00BE1751">
      <w:pPr>
        <w:rPr>
          <w:rFonts w:asciiTheme="minorHAnsi" w:hAnsiTheme="minorHAnsi"/>
        </w:rPr>
      </w:pPr>
      <w:r w:rsidRPr="00BB6C45">
        <w:rPr>
          <w:rFonts w:asciiTheme="minorHAnsi" w:hAnsiTheme="minorHAnsi"/>
        </w:rPr>
        <w:t xml:space="preserve">( GW Gardener, 2007, </w:t>
      </w:r>
      <w:hyperlink r:id="rId14" w:history="1">
        <w:r w:rsidRPr="00BB6C45">
          <w:rPr>
            <w:rStyle w:val="Hyperlink"/>
            <w:rFonts w:asciiTheme="minorHAnsi" w:hAnsiTheme="minorHAnsi"/>
          </w:rPr>
          <w:t>http://www.worldissues360.com/index.php/to-restore-its-credibility-us-must-show-strong-and-soft-leadership-71846/</w:t>
        </w:r>
      </w:hyperlink>
      <w:r w:rsidRPr="00BB6C45">
        <w:rPr>
          <w:rFonts w:asciiTheme="minorHAnsi" w:hAnsiTheme="minorHAnsi"/>
        </w:rPr>
        <w:t>, “to restore its credibity, US must show ‘strong’ and  ‘soft’ leadership, August 11, 2007)</w:t>
      </w:r>
    </w:p>
    <w:p w14:paraId="5DBA91D0" w14:textId="77777777" w:rsidR="00BE1751" w:rsidRPr="00BB6C45" w:rsidRDefault="00BE1751" w:rsidP="00BE1751">
      <w:pPr>
        <w:spacing w:line="276" w:lineRule="auto"/>
        <w:rPr>
          <w:rStyle w:val="StyleBoldUnderline"/>
          <w:rFonts w:asciiTheme="minorHAnsi" w:hAnsiTheme="minorHAnsi"/>
        </w:rPr>
      </w:pPr>
      <w:r w:rsidRPr="00BB6C45">
        <w:rPr>
          <w:rStyle w:val="StyleBoldUnderline"/>
          <w:rFonts w:asciiTheme="minorHAnsi" w:hAnsiTheme="minorHAnsi"/>
        </w:rPr>
        <w:t>Unfortunately</w:t>
      </w:r>
      <w:r w:rsidRPr="00BB6C45">
        <w:rPr>
          <w:rFonts w:asciiTheme="minorHAnsi" w:hAnsiTheme="minorHAnsi"/>
          <w:sz w:val="16"/>
          <w:szCs w:val="16"/>
        </w:rPr>
        <w:t xml:space="preserve">, the yin and yang </w:t>
      </w:r>
      <w:r w:rsidRPr="00BB6C45">
        <w:rPr>
          <w:rStyle w:val="StyleBoldUnderline"/>
          <w:rFonts w:asciiTheme="minorHAnsi" w:hAnsiTheme="minorHAnsi"/>
        </w:rPr>
        <w:t>of US politics in recent times has showed that the American political system reacts like a yo-yo</w:t>
      </w:r>
      <w:r w:rsidRPr="00BB6C45">
        <w:rPr>
          <w:rFonts w:asciiTheme="minorHAnsi" w:hAnsiTheme="minorHAnsi"/>
          <w:sz w:val="16"/>
          <w:szCs w:val="16"/>
        </w:rPr>
        <w:t xml:space="preserve"> - migrating cyclically from honesty to darkness, </w:t>
      </w:r>
      <w:r w:rsidRPr="00BB6C45">
        <w:rPr>
          <w:rStyle w:val="StyleBoldUnderline"/>
          <w:rFonts w:asciiTheme="minorHAnsi" w:hAnsiTheme="minorHAnsi"/>
        </w:rPr>
        <w:t>from efficiency and effectiveness to inefficiency and ineffectiveness</w:t>
      </w:r>
      <w:r w:rsidRPr="00BB6C45">
        <w:rPr>
          <w:rFonts w:asciiTheme="minorHAnsi" w:hAnsiTheme="minorHAnsi"/>
          <w:sz w:val="16"/>
          <w:szCs w:val="16"/>
        </w:rPr>
        <w:t xml:space="preserve">. This </w:t>
      </w:r>
      <w:r w:rsidRPr="00BB6C45">
        <w:rPr>
          <w:rStyle w:val="StyleBoldUnderline"/>
          <w:rFonts w:asciiTheme="minorHAnsi" w:hAnsiTheme="minorHAnsi"/>
        </w:rPr>
        <w:t>randomness of US leadership is disturbing and causes the rest of the world to reel from</w:t>
      </w:r>
      <w:r w:rsidRPr="00BB6C45">
        <w:rPr>
          <w:rFonts w:asciiTheme="minorHAnsi" w:hAnsiTheme="minorHAnsi"/>
          <w:sz w:val="16"/>
          <w:szCs w:val="16"/>
        </w:rPr>
        <w:t xml:space="preserve"> presidential declarations in national security strategy documents that the goal of the national security apparatus is to </w:t>
      </w:r>
      <w:r w:rsidRPr="00BB6C45">
        <w:rPr>
          <w:rStyle w:val="StyleBoldUnderline"/>
          <w:rFonts w:asciiTheme="minorHAnsi" w:hAnsiTheme="minorHAnsi"/>
        </w:rPr>
        <w:t>ensure the USA's recognition as the "world leader"</w:t>
      </w:r>
      <w:r w:rsidRPr="00BB6C45">
        <w:rPr>
          <w:rFonts w:asciiTheme="minorHAnsi" w:hAnsiTheme="minorHAnsi"/>
          <w:sz w:val="16"/>
          <w:szCs w:val="16"/>
        </w:rPr>
        <w:t xml:space="preserve">. All by itself, such hubris and arrogance would turn off other international partners. But under the GW Bush administration, the international community's faith in the USA's leadership capabilities has been dramatically shattered. Missed intelligence reports, fumbled opportunities to stop Al Qaida, an obsession with Saddam Hussein in the face of graver threats, and inability to make friends with other international leaders, and a fascination with the authority of monopolistic corporate capitalism run counter to the world's ethos. </w:t>
      </w:r>
      <w:r w:rsidRPr="00BB6C45">
        <w:rPr>
          <w:rStyle w:val="StyleBoldUnderline"/>
          <w:rFonts w:asciiTheme="minorHAnsi" w:hAnsiTheme="minorHAnsi"/>
        </w:rPr>
        <w:t>If the US is to aspire to be a leader</w:t>
      </w:r>
      <w:r w:rsidRPr="00BB6C45">
        <w:rPr>
          <w:rFonts w:asciiTheme="minorHAnsi" w:hAnsiTheme="minorHAnsi"/>
          <w:sz w:val="16"/>
          <w:szCs w:val="16"/>
        </w:rPr>
        <w:t xml:space="preserve">, it cannot declare its desire in national security policy statements. Instead, </w:t>
      </w:r>
      <w:r w:rsidRPr="00BB6C45">
        <w:rPr>
          <w:rStyle w:val="StyleBoldUnderline"/>
          <w:rFonts w:asciiTheme="minorHAnsi" w:hAnsiTheme="minorHAnsi"/>
        </w:rPr>
        <w:t>it ought to aspire to global respect for our institutions and commitment to doing the right thing</w:t>
      </w:r>
      <w:r w:rsidRPr="00BB6C45">
        <w:rPr>
          <w:rFonts w:asciiTheme="minorHAnsi" w:hAnsiTheme="minorHAnsi"/>
          <w:sz w:val="16"/>
          <w:szCs w:val="16"/>
        </w:rPr>
        <w:t xml:space="preserve"> by our neighbors, friends and fellow citizens, and in the eyes of whatever moral authority guides us in our quest for perfection. In using guns, the US should set the gold-standard for appropriate and effective use of coercive force. And in soft-power initiatives, </w:t>
      </w:r>
      <w:r w:rsidRPr="00BB6C45">
        <w:rPr>
          <w:rStyle w:val="StyleBoldUnderline"/>
          <w:rFonts w:asciiTheme="minorHAnsi" w:hAnsiTheme="minorHAnsi"/>
        </w:rPr>
        <w:t>the US ought to practice what it preaches</w:t>
      </w:r>
      <w:r w:rsidRPr="00BB6C45">
        <w:rPr>
          <w:rFonts w:asciiTheme="minorHAnsi" w:hAnsiTheme="minorHAnsi"/>
          <w:sz w:val="16"/>
          <w:szCs w:val="16"/>
        </w:rPr>
        <w:t xml:space="preserve">. Again, looking back at the successes of JFK, he showed both a strong and a soft side to US leadership. Both </w:t>
      </w:r>
      <w:r w:rsidRPr="00BB6C45">
        <w:rPr>
          <w:rStyle w:val="StyleBoldUnderline"/>
          <w:rFonts w:asciiTheme="minorHAnsi" w:hAnsiTheme="minorHAnsi"/>
        </w:rPr>
        <w:t>will be required if the USA is to restore its credibility in the world as a champion for freedom, liberty, representative polity, human rights and economic and social opportunity for all.</w:t>
      </w:r>
    </w:p>
    <w:p w14:paraId="5978B4DF" w14:textId="77777777" w:rsidR="00BE1751" w:rsidRPr="00BB6C45" w:rsidRDefault="00BE1751" w:rsidP="00BE1751">
      <w:pPr>
        <w:rPr>
          <w:rFonts w:asciiTheme="minorHAnsi" w:hAnsiTheme="minorHAnsi"/>
        </w:rPr>
      </w:pPr>
    </w:p>
    <w:p w14:paraId="06BFC6D3" w14:textId="77777777" w:rsidR="00BE1751" w:rsidRPr="00BB6C45" w:rsidRDefault="00BE1751" w:rsidP="00BE1751">
      <w:pPr>
        <w:pStyle w:val="Heading2"/>
        <w:rPr>
          <w:rFonts w:asciiTheme="minorHAnsi" w:hAnsiTheme="minorHAnsi"/>
        </w:rPr>
      </w:pPr>
      <w:r w:rsidRPr="00BB6C45">
        <w:rPr>
          <w:rFonts w:asciiTheme="minorHAnsi" w:hAnsiTheme="minorHAnsi"/>
        </w:rPr>
        <w:t>Impact</w:t>
      </w:r>
    </w:p>
    <w:p w14:paraId="063B5124" w14:textId="77777777" w:rsidR="00BE1751" w:rsidRPr="00BB6C45" w:rsidRDefault="00BE1751" w:rsidP="00BE1751">
      <w:pPr>
        <w:pStyle w:val="Heading3"/>
        <w:rPr>
          <w:rFonts w:asciiTheme="minorHAnsi" w:hAnsiTheme="minorHAnsi"/>
        </w:rPr>
      </w:pPr>
      <w:r w:rsidRPr="00BB6C45">
        <w:rPr>
          <w:rFonts w:asciiTheme="minorHAnsi" w:hAnsiTheme="minorHAnsi"/>
        </w:rPr>
        <w:t>Impact – China</w:t>
      </w:r>
    </w:p>
    <w:p w14:paraId="2CA4864E" w14:textId="77777777" w:rsidR="00BE1751" w:rsidRPr="00BB6C45" w:rsidRDefault="00BE1751" w:rsidP="00BE1751">
      <w:pPr>
        <w:pStyle w:val="Heading4"/>
        <w:rPr>
          <w:rFonts w:asciiTheme="minorHAnsi" w:hAnsiTheme="minorHAnsi"/>
        </w:rPr>
      </w:pPr>
      <w:r w:rsidRPr="00BB6C45">
        <w:rPr>
          <w:rFonts w:asciiTheme="minorHAnsi" w:hAnsiTheme="minorHAnsi"/>
        </w:rPr>
        <w:t>Tension Between nations --- a war is inevitable</w:t>
      </w:r>
    </w:p>
    <w:p w14:paraId="3EC128F7" w14:textId="77777777" w:rsidR="00BE1751" w:rsidRPr="00BB6C45" w:rsidRDefault="00BE1751" w:rsidP="00BE1751">
      <w:pPr>
        <w:rPr>
          <w:rFonts w:asciiTheme="minorHAnsi" w:hAnsiTheme="minorHAnsi"/>
        </w:rPr>
      </w:pPr>
      <w:r w:rsidRPr="00BB6C45">
        <w:rPr>
          <w:rStyle w:val="StyleStyleBold12pt"/>
          <w:rFonts w:asciiTheme="minorHAnsi" w:hAnsiTheme="minorHAnsi"/>
        </w:rPr>
        <w:t>Howard, 62</w:t>
      </w:r>
      <w:r w:rsidRPr="00BB6C45">
        <w:rPr>
          <w:rFonts w:asciiTheme="minorHAnsi" w:hAnsiTheme="minorHAnsi"/>
        </w:rPr>
        <w:t xml:space="preserve"> (Michael Eliot Howard, author and historian, “The Causes of Wars and Other Essays”, Book, pages 37-38, 1962</w:t>
      </w:r>
    </w:p>
    <w:p w14:paraId="134D6247"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The strategic approach derives from two characteristics of the international system</w:t>
      </w:r>
      <w:r w:rsidRPr="00BB6C45">
        <w:rPr>
          <w:rFonts w:asciiTheme="minorHAnsi" w:hAnsiTheme="minorHAnsi"/>
          <w:sz w:val="16"/>
          <w:szCs w:val="16"/>
        </w:rPr>
        <w:t xml:space="preserve">. The first is the instability of the actors themselves. </w:t>
      </w:r>
      <w:r w:rsidRPr="00BB6C45">
        <w:rPr>
          <w:rStyle w:val="StyleBoldUnderline"/>
          <w:rFonts w:asciiTheme="minorHAnsi" w:hAnsiTheme="minorHAnsi"/>
        </w:rPr>
        <w:t>States may be treated as persons in international law</w:t>
      </w:r>
      <w:r w:rsidRPr="00BB6C45">
        <w:rPr>
          <w:rFonts w:asciiTheme="minorHAnsi" w:hAnsiTheme="minorHAnsi"/>
          <w:sz w:val="16"/>
          <w:szCs w:val="16"/>
        </w:rPr>
        <w:t xml:space="preserve"> and deal with each other as such in diplomatic negotiation, </w:t>
      </w:r>
      <w:r w:rsidRPr="00BB6C45">
        <w:rPr>
          <w:rStyle w:val="StyleBoldUnderline"/>
          <w:rFonts w:asciiTheme="minorHAnsi" w:hAnsiTheme="minorHAnsi"/>
        </w:rPr>
        <w:t>but they are in fact corporations which do not exist in the precise and finite sense that an individual human being exists.</w:t>
      </w:r>
      <w:r w:rsidRPr="00BB6C45">
        <w:rPr>
          <w:rFonts w:asciiTheme="minorHAnsi" w:hAnsiTheme="minorHAnsi"/>
          <w:sz w:val="16"/>
          <w:szCs w:val="16"/>
        </w:rPr>
        <w:t xml:space="preserve"> International law may recognize and legitimize their existence, but it can neither create them nor preserve them. </w:t>
      </w:r>
      <w:r w:rsidRPr="00BB6C45">
        <w:rPr>
          <w:rStyle w:val="StyleBoldUnderline"/>
          <w:rFonts w:asciiTheme="minorHAnsi" w:hAnsiTheme="minorHAnsi"/>
        </w:rPr>
        <w:t>They come into being and have their geographical extent delineated as the result of political process in which the actual or potential use of force often plays a considerable part; and similar processes may dissolve and destroy them</w:t>
      </w:r>
      <w:r w:rsidRPr="00BB6C45">
        <w:rPr>
          <w:rFonts w:asciiTheme="minorHAnsi" w:hAnsiTheme="minorHAnsi"/>
          <w:sz w:val="16"/>
          <w:szCs w:val="16"/>
        </w:rPr>
        <w:t xml:space="preserve">. </w:t>
      </w:r>
      <w:r w:rsidRPr="00BB6C45">
        <w:rPr>
          <w:rStyle w:val="StyleBoldUnderline"/>
          <w:rFonts w:asciiTheme="minorHAnsi" w:hAnsiTheme="minorHAnsi"/>
        </w:rPr>
        <w:t>The ‘Germany” of 1871-1945 is an interesting example of successful wars from the seventeenth to nineteenth centuries and disappeared as the result of unsuccessful wars in the twentieth</w:t>
      </w:r>
      <w:r w:rsidRPr="00BB6C45">
        <w:rPr>
          <w:rFonts w:asciiTheme="minorHAnsi" w:hAnsiTheme="minorHAnsi"/>
          <w:sz w:val="16"/>
          <w:szCs w:val="16"/>
        </w:rPr>
        <w:t xml:space="preserve">. </w:t>
      </w:r>
      <w:r w:rsidRPr="00BB6C45">
        <w:rPr>
          <w:rStyle w:val="StyleBoldUnderline"/>
          <w:rFonts w:asciiTheme="minorHAnsi" w:hAnsiTheme="minorHAnsi"/>
        </w:rPr>
        <w:t>The United States exists</w:t>
      </w:r>
      <w:r w:rsidRPr="00BB6C45">
        <w:rPr>
          <w:rFonts w:asciiTheme="minorHAnsi" w:hAnsiTheme="minorHAnsi"/>
          <w:sz w:val="16"/>
          <w:szCs w:val="16"/>
        </w:rPr>
        <w:t xml:space="preserve"> as a </w:t>
      </w:r>
      <w:r w:rsidRPr="00BB6C45">
        <w:rPr>
          <w:rStyle w:val="StyleBoldUnderline"/>
          <w:rFonts w:asciiTheme="minorHAnsi" w:hAnsiTheme="minorHAnsi"/>
        </w:rPr>
        <w:t>predominantly</w:t>
      </w:r>
      <w:r w:rsidRPr="00BB6C45">
        <w:rPr>
          <w:rFonts w:asciiTheme="minorHAnsi" w:hAnsiTheme="minorHAnsi"/>
          <w:sz w:val="16"/>
          <w:szCs w:val="16"/>
        </w:rPr>
        <w:t xml:space="preserve"> Anglo-Saxon unit </w:t>
      </w:r>
      <w:r w:rsidRPr="00BB6C45">
        <w:rPr>
          <w:rStyle w:val="StyleBoldUnderline"/>
          <w:rFonts w:asciiTheme="minorHAnsi" w:hAnsiTheme="minorHAnsi"/>
        </w:rPr>
        <w:t>because of a war fought between 1740 and 1763</w:t>
      </w:r>
      <w:r w:rsidRPr="00BB6C45">
        <w:rPr>
          <w:rFonts w:asciiTheme="minorHAnsi" w:hAnsiTheme="minorHAnsi"/>
          <w:sz w:val="16"/>
          <w:szCs w:val="16"/>
        </w:rPr>
        <w:t xml:space="preserve">; as a sovereign unit because of a </w:t>
      </w:r>
      <w:r w:rsidRPr="00BB6C45">
        <w:rPr>
          <w:rStyle w:val="StyleBoldUnderline"/>
          <w:rFonts w:asciiTheme="minorHAnsi" w:hAnsiTheme="minorHAnsi"/>
        </w:rPr>
        <w:t>war fought between 1776 and 1783</w:t>
      </w:r>
      <w:r w:rsidRPr="00BB6C45">
        <w:rPr>
          <w:rFonts w:asciiTheme="minorHAnsi" w:hAnsiTheme="minorHAnsi"/>
          <w:sz w:val="16"/>
          <w:szCs w:val="16"/>
        </w:rPr>
        <w:t xml:space="preserve">; as a geographical unit embracing California and other south-western states because of </w:t>
      </w:r>
      <w:r w:rsidRPr="00BB6C45">
        <w:rPr>
          <w:rStyle w:val="StyleBoldUnderline"/>
          <w:rFonts w:asciiTheme="minorHAnsi" w:hAnsiTheme="minorHAnsi"/>
        </w:rPr>
        <w:t>a war fought in 1846</w:t>
      </w:r>
      <w:r w:rsidRPr="00BB6C45">
        <w:rPr>
          <w:rFonts w:asciiTheme="minorHAnsi" w:hAnsiTheme="minorHAnsi"/>
          <w:sz w:val="16"/>
          <w:szCs w:val="16"/>
        </w:rPr>
        <w:t xml:space="preserve">; </w:t>
      </w:r>
      <w:r w:rsidRPr="00BB6C45">
        <w:rPr>
          <w:rStyle w:val="StyleBoldUnderline"/>
          <w:rFonts w:asciiTheme="minorHAnsi" w:hAnsiTheme="minorHAnsi"/>
        </w:rPr>
        <w:t>and as a unit at all because of a war fought between 1861 and 1865. The Soviet Union’s frontiers of war fought between 1918-21 and 1941-5. Ukraine, Latvia, Estonia, and Lithuania, for the same reasons, have no such sovereign independence. The frontiers and at times the very existence of such states as Poland and Israel have been determined by wars. The list can be extended almost indefinitely.</w:t>
      </w:r>
    </w:p>
    <w:p w14:paraId="1ABFE967" w14:textId="77777777" w:rsidR="00BE1751" w:rsidRPr="00BB6C45" w:rsidRDefault="00BE1751" w:rsidP="00BE1751">
      <w:pPr>
        <w:pStyle w:val="Heading4"/>
        <w:rPr>
          <w:rFonts w:asciiTheme="minorHAnsi" w:hAnsiTheme="minorHAnsi"/>
        </w:rPr>
      </w:pPr>
      <w:r w:rsidRPr="00BB6C45">
        <w:rPr>
          <w:rFonts w:asciiTheme="minorHAnsi" w:hAnsiTheme="minorHAnsi"/>
        </w:rPr>
        <w:t>Nuclear war ends in extinction</w:t>
      </w:r>
    </w:p>
    <w:p w14:paraId="4F69E351" w14:textId="77777777" w:rsidR="00BE1751" w:rsidRPr="00BB6C45" w:rsidRDefault="00BE1751" w:rsidP="00BE1751">
      <w:pPr>
        <w:rPr>
          <w:rFonts w:asciiTheme="minorHAnsi" w:hAnsiTheme="minorHAnsi"/>
          <w:sz w:val="16"/>
        </w:rPr>
      </w:pPr>
      <w:r w:rsidRPr="00BB6C45">
        <w:rPr>
          <w:rFonts w:asciiTheme="minorHAnsi" w:hAnsiTheme="minorHAnsi"/>
          <w:b/>
          <w:sz w:val="26"/>
          <w:szCs w:val="26"/>
        </w:rPr>
        <w:t>Germanos 13</w:t>
      </w:r>
      <w:r w:rsidRPr="00BB6C45">
        <w:rPr>
          <w:rFonts w:asciiTheme="minorHAnsi" w:hAnsiTheme="minorHAnsi"/>
          <w:sz w:val="16"/>
        </w:rPr>
        <w:t xml:space="preserve"> (Andrea Germanos, staff writer, Common Dreams, “Nuclear War Could Mean 'Extinction of the Human Race'”, December 10, 2013, </w:t>
      </w:r>
      <w:hyperlink r:id="rId15" w:history="1">
        <w:r w:rsidRPr="00BB6C45">
          <w:rPr>
            <w:rStyle w:val="Hyperlink"/>
            <w:rFonts w:asciiTheme="minorHAnsi" w:hAnsiTheme="minorHAnsi"/>
            <w:sz w:val="16"/>
          </w:rPr>
          <w:t>http://www.commondreams.org/headline/2013/12/10-2</w:t>
        </w:r>
      </w:hyperlink>
      <w:r w:rsidRPr="00BB6C45">
        <w:rPr>
          <w:rFonts w:asciiTheme="minorHAnsi" w:hAnsiTheme="minorHAnsi"/>
          <w:sz w:val="16"/>
        </w:rPr>
        <w:t xml:space="preserve"> ds)</w:t>
      </w:r>
    </w:p>
    <w:p w14:paraId="2C427E88" w14:textId="77777777" w:rsidR="00BE1751" w:rsidRPr="00BB6C45" w:rsidRDefault="00BE1751" w:rsidP="00BE1751">
      <w:pPr>
        <w:rPr>
          <w:rFonts w:asciiTheme="minorHAnsi" w:hAnsiTheme="minorHAnsi"/>
          <w:sz w:val="16"/>
        </w:rPr>
      </w:pPr>
      <w:r w:rsidRPr="00BB6C45">
        <w:rPr>
          <w:rFonts w:asciiTheme="minorHAnsi" w:hAnsiTheme="minorHAnsi"/>
          <w:sz w:val="16"/>
        </w:rPr>
        <w:t xml:space="preserve">A war using even a small percentage of the world's nuclear weapons threatens the lives of two billion people, a new report warns. </w:t>
      </w:r>
      <w:r w:rsidRPr="00BB6C45">
        <w:rPr>
          <w:rStyle w:val="StyleBoldUnderline"/>
          <w:rFonts w:asciiTheme="minorHAnsi" w:hAnsiTheme="minorHAnsi"/>
        </w:rPr>
        <w:t>"A nuclear war using only a fraction of existing arsenals would produce massive casualties on a global scale—far more than we had previously believed</w:t>
      </w:r>
      <w:r w:rsidRPr="00BB6C45">
        <w:rPr>
          <w:rFonts w:asciiTheme="minorHAnsi" w:hAnsiTheme="minorHAnsi"/>
          <w:sz w:val="16"/>
        </w:rPr>
        <w:t xml:space="preserve">," said Dr. Ira Helfand. The findings in the report issued by International Physicians for Prevention of Nuclear War (IPPNW) and Physicians for Social Responsibility (PSR) are based on studies by climate scientists that show how </w:t>
      </w:r>
      <w:r w:rsidRPr="00BB6C45">
        <w:rPr>
          <w:rStyle w:val="StyleBoldUnderline"/>
          <w:rFonts w:asciiTheme="minorHAnsi" w:hAnsiTheme="minorHAnsi"/>
        </w:rPr>
        <w:t>nuclear war would alter the climate and agriculture, thereby threatening</w:t>
      </w:r>
      <w:r w:rsidRPr="00BB6C45">
        <w:rPr>
          <w:rFonts w:asciiTheme="minorHAnsi" w:hAnsiTheme="minorHAnsi"/>
          <w:sz w:val="16"/>
        </w:rPr>
        <w:t xml:space="preserve"> one quarter of </w:t>
      </w:r>
      <w:r w:rsidRPr="00BB6C45">
        <w:rPr>
          <w:rStyle w:val="StyleBoldUnderline"/>
          <w:rFonts w:asciiTheme="minorHAnsi" w:hAnsiTheme="minorHAnsi"/>
        </w:rPr>
        <w:t xml:space="preserve">the world's population with famine. </w:t>
      </w:r>
      <w:r w:rsidRPr="00BB6C45">
        <w:rPr>
          <w:rFonts w:asciiTheme="minorHAnsi" w:hAnsiTheme="minorHAnsi"/>
          <w:sz w:val="16"/>
        </w:rPr>
        <w:t xml:space="preserve">Nuclear Famine: Two Billion People at Risk? offers an updated edition to the groups' April of 2012 report, which the groups say "may have seriously underestimated the consequences of a limited nuclear war." </w:t>
      </w:r>
      <w:r w:rsidRPr="00BB6C45">
        <w:rPr>
          <w:rStyle w:val="StyleBoldUnderline"/>
          <w:rFonts w:asciiTheme="minorHAnsi" w:hAnsiTheme="minorHAnsi"/>
        </w:rPr>
        <w:t>"A nuclear war using only a fraction of existing arsenals would produce massive casualties on a global scale—far more than we had previously believed</w:t>
      </w:r>
      <w:r w:rsidRPr="00BB6C45">
        <w:rPr>
          <w:rFonts w:asciiTheme="minorHAnsi" w:hAnsiTheme="minorHAnsi"/>
          <w:sz w:val="16"/>
        </w:rPr>
        <w:t xml:space="preserve">," Dr. Ira Helfand,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 The updated report adds that Chinese winter wheat production would plummet if such a war broke out.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sidRPr="00BB6C45">
        <w:rPr>
          <w:rStyle w:val="StyleBoldUnderline"/>
          <w:rFonts w:asciiTheme="minorHAnsi" w:hAnsiTheme="minorHAnsi"/>
        </w:rPr>
        <w:t>The crops would be impacted</w:t>
      </w:r>
      <w:r w:rsidRPr="00BB6C45">
        <w:rPr>
          <w:rFonts w:asciiTheme="minorHAnsi" w:hAnsiTheme="minorHAnsi"/>
          <w:sz w:val="16"/>
        </w:rPr>
        <w:t>, the report explains, citing previous studies</w:t>
      </w:r>
      <w:r w:rsidRPr="00BB6C45">
        <w:rPr>
          <w:rStyle w:val="StyleBoldUnderline"/>
          <w:rFonts w:asciiTheme="minorHAnsi" w:hAnsiTheme="minorHAnsi"/>
        </w:rPr>
        <w:t>, because of the black carbon particles that would be released, causing widespread changes like cooling temperatures, decreased precipitation and decline in solar radiation. In this scenario of famine, epidemics of infectious diseases would be likely, the report states, and could lead to armed conflict</w:t>
      </w:r>
      <w:r w:rsidRPr="00BB6C45">
        <w:rPr>
          <w:rFonts w:asciiTheme="minorHAnsi" w:hAnsiTheme="minorHAnsi"/>
          <w:sz w:val="16"/>
        </w:rPr>
        <w:t xml:space="preserve">. From the report: </w:t>
      </w:r>
      <w:r w:rsidRPr="00BB6C45">
        <w:rPr>
          <w:rStyle w:val="StyleBoldUnderline"/>
          <w:rFonts w:asciiTheme="minorHAnsi" w:hAnsiTheme="minorHAnsi"/>
        </w:rPr>
        <w:t>Within nations where famine is widespread, there would almost certainly be food riots, and competition for limited food resources might well exacerbate ethnic and regional animosities</w:t>
      </w:r>
      <w:r w:rsidRPr="00BB6C45">
        <w:rPr>
          <w:rFonts w:asciiTheme="minorHAnsi" w:hAnsiTheme="minorHAnsi"/>
          <w:sz w:val="16"/>
        </w:rPr>
        <w:t xml:space="preserve">. Among nations, </w:t>
      </w:r>
      <w:r w:rsidRPr="00BB6C45">
        <w:rPr>
          <w:rStyle w:val="StyleBoldUnderline"/>
          <w:rFonts w:asciiTheme="minorHAnsi" w:hAnsiTheme="minorHAnsi"/>
        </w:rPr>
        <w:t xml:space="preserve">armed conflict would be a very real possibility as states dependent on imports attempted to maintain access to food supplies. </w:t>
      </w:r>
      <w:r w:rsidRPr="00BB6C45">
        <w:rPr>
          <w:rFonts w:asciiTheme="minorHAnsi" w:hAnsiTheme="minorHAnsi"/>
          <w:sz w:val="16"/>
        </w:rPr>
        <w:t>While a limited nuclear war would bring dire circumstances, the impacts if the world's biggest nuclear arms holders were involved would be even worse. "</w:t>
      </w:r>
      <w:r w:rsidRPr="00BB6C45">
        <w:rPr>
          <w:rStyle w:val="StyleBoldUnderline"/>
          <w:rFonts w:asciiTheme="minorHAnsi" w:hAnsiTheme="minorHAnsi"/>
        </w:rPr>
        <w:t>With a large war</w:t>
      </w:r>
      <w:r w:rsidRPr="00BB6C45">
        <w:rPr>
          <w:rFonts w:asciiTheme="minorHAnsi" w:hAnsiTheme="minorHAnsi"/>
          <w:sz w:val="16"/>
        </w:rPr>
        <w:t xml:space="preserve"> between the United States and Russia, </w:t>
      </w:r>
      <w:r w:rsidRPr="00BB6C45">
        <w:rPr>
          <w:rStyle w:val="StyleBoldUnderline"/>
          <w:rFonts w:asciiTheme="minorHAnsi" w:hAnsiTheme="minorHAnsi"/>
        </w:rPr>
        <w:t>we are talking about the</w:t>
      </w:r>
      <w:r w:rsidRPr="00BB6C45">
        <w:rPr>
          <w:rFonts w:asciiTheme="minorHAnsi" w:hAnsiTheme="minorHAnsi"/>
          <w:sz w:val="16"/>
        </w:rPr>
        <w:t xml:space="preserve"> possible —not certain, but possible—</w:t>
      </w:r>
      <w:r w:rsidRPr="00BB6C45">
        <w:rPr>
          <w:rStyle w:val="StyleBoldUnderline"/>
          <w:rFonts w:asciiTheme="minorHAnsi" w:hAnsiTheme="minorHAnsi"/>
        </w:rPr>
        <w:t>extinction of the human race</w:t>
      </w:r>
      <w:r w:rsidRPr="00BB6C45">
        <w:rPr>
          <w:rFonts w:asciiTheme="minorHAnsi" w:hAnsiTheme="minorHAnsi"/>
          <w:sz w:val="16"/>
        </w:rPr>
        <w:t>," Helfand told Agence-France Presse.</w:t>
      </w:r>
    </w:p>
    <w:p w14:paraId="0DFCF4A9" w14:textId="77777777" w:rsidR="00BE1751" w:rsidRPr="00BB6C45" w:rsidRDefault="00BE1751" w:rsidP="00BE1751">
      <w:pPr>
        <w:rPr>
          <w:rStyle w:val="StyleBoldUnderline"/>
          <w:rFonts w:asciiTheme="minorHAnsi" w:hAnsiTheme="minorHAnsi"/>
        </w:rPr>
      </w:pPr>
    </w:p>
    <w:p w14:paraId="3C42B549" w14:textId="77777777" w:rsidR="00BE1751" w:rsidRPr="00BB6C45" w:rsidRDefault="00BE1751" w:rsidP="00BE1751">
      <w:pPr>
        <w:pStyle w:val="Heading4"/>
        <w:rPr>
          <w:rFonts w:asciiTheme="minorHAnsi" w:hAnsiTheme="minorHAnsi"/>
        </w:rPr>
      </w:pPr>
      <w:r w:rsidRPr="00BB6C45">
        <w:rPr>
          <w:rFonts w:asciiTheme="minorHAnsi" w:hAnsiTheme="minorHAnsi"/>
        </w:rPr>
        <w:t>A Nuclear War would have devastating effects</w:t>
      </w:r>
    </w:p>
    <w:p w14:paraId="66318CB5" w14:textId="77777777" w:rsidR="00BE1751" w:rsidRPr="00BB6C45" w:rsidRDefault="00BE1751" w:rsidP="00BE1751">
      <w:pPr>
        <w:rPr>
          <w:rFonts w:asciiTheme="minorHAnsi" w:hAnsiTheme="minorHAnsi"/>
        </w:rPr>
      </w:pPr>
      <w:r w:rsidRPr="00BB6C45">
        <w:rPr>
          <w:rStyle w:val="StyleStyleBold12pt"/>
          <w:rFonts w:asciiTheme="minorHAnsi" w:hAnsiTheme="minorHAnsi"/>
        </w:rPr>
        <w:t>Nichols, 2014</w:t>
      </w:r>
      <w:r w:rsidRPr="00BB6C45">
        <w:rPr>
          <w:rStyle w:val="StyleBoldUnderline"/>
          <w:rFonts w:asciiTheme="minorHAnsi" w:hAnsiTheme="minorHAnsi"/>
        </w:rPr>
        <w:t xml:space="preserve"> </w:t>
      </w:r>
      <w:r w:rsidRPr="00BB6C45">
        <w:rPr>
          <w:rFonts w:asciiTheme="minorHAnsi" w:hAnsiTheme="minorHAnsi"/>
        </w:rPr>
        <w:t xml:space="preserve">( Mary Nichols, design &amp; Trend Contributor, “Researchers Simulate the Devastating Effects of Nuclear War For The first Time”, Design&amp;Trand, </w:t>
      </w:r>
      <w:hyperlink r:id="rId16" w:history="1">
        <w:r w:rsidRPr="00BB6C45">
          <w:rPr>
            <w:rStyle w:val="Hyperlink"/>
            <w:rFonts w:asciiTheme="minorHAnsi" w:hAnsiTheme="minorHAnsi"/>
          </w:rPr>
          <w:t>http://www.designntrend.com/articles/16983/20140721/researchers-simulate-the-devastating-effects-of-nuclear-war-for-the-first-time.htm</w:t>
        </w:r>
      </w:hyperlink>
      <w:r w:rsidRPr="00BB6C45">
        <w:rPr>
          <w:rFonts w:asciiTheme="minorHAnsi" w:hAnsiTheme="minorHAnsi"/>
        </w:rPr>
        <w:t>, July 21, 2014)</w:t>
      </w:r>
    </w:p>
    <w:p w14:paraId="15EFD7C5"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Worldwide famine, deadly frosts, global ozone losses of up to 50 per cent and more would be the reality for any</w:t>
      </w:r>
      <w:r w:rsidRPr="00BB6C45">
        <w:rPr>
          <w:rFonts w:asciiTheme="minorHAnsi" w:hAnsiTheme="minorHAnsi"/>
          <w:sz w:val="16"/>
          <w:szCs w:val="16"/>
        </w:rPr>
        <w:t xml:space="preserve"> remaining inhabitants of the planet still remaining after a </w:t>
      </w:r>
      <w:r w:rsidRPr="00BB6C45">
        <w:rPr>
          <w:rStyle w:val="StyleBoldUnderline"/>
          <w:rFonts w:asciiTheme="minorHAnsi" w:hAnsiTheme="minorHAnsi"/>
        </w:rPr>
        <w:t>nuclear conflict</w:t>
      </w:r>
      <w:r w:rsidRPr="00BB6C45">
        <w:rPr>
          <w:rFonts w:asciiTheme="minorHAnsi" w:hAnsiTheme="minorHAnsi"/>
          <w:sz w:val="16"/>
          <w:szCs w:val="16"/>
        </w:rPr>
        <w:t xml:space="preserve">. The researchers hope their study of what they call a relatively 'small' nuclear war will serve as a deterrent against such weapons being used by any nation in the future, writes </w:t>
      </w:r>
      <w:r w:rsidRPr="00BB6C45">
        <w:rPr>
          <w:rStyle w:val="StyleBoldUnderline"/>
          <w:rFonts w:asciiTheme="minorHAnsi" w:hAnsiTheme="minorHAnsi"/>
        </w:rPr>
        <w:t>The Daily</w:t>
      </w:r>
      <w:r w:rsidRPr="00BB6C45">
        <w:rPr>
          <w:rFonts w:asciiTheme="minorHAnsi" w:hAnsiTheme="minorHAnsi"/>
          <w:sz w:val="16"/>
          <w:szCs w:val="16"/>
        </w:rPr>
        <w:t xml:space="preserve"> Mail. </w:t>
      </w:r>
      <w:r w:rsidRPr="00BB6C45">
        <w:rPr>
          <w:rStyle w:val="StyleBoldUnderline"/>
          <w:rFonts w:asciiTheme="minorHAnsi" w:hAnsiTheme="minorHAnsi"/>
        </w:rPr>
        <w:t xml:space="preserve">Researchers </w:t>
      </w:r>
      <w:r w:rsidRPr="00BB6C45">
        <w:rPr>
          <w:rFonts w:asciiTheme="minorHAnsi" w:hAnsiTheme="minorHAnsi"/>
          <w:sz w:val="16"/>
          <w:szCs w:val="16"/>
        </w:rPr>
        <w:t xml:space="preserve">use computer models to simulate the study, </w:t>
      </w:r>
      <w:r w:rsidRPr="00BB6C45">
        <w:rPr>
          <w:rStyle w:val="StyleBoldUnderline"/>
          <w:rFonts w:asciiTheme="minorHAnsi" w:hAnsiTheme="minorHAnsi"/>
        </w:rPr>
        <w:t>in a paper called 'Multidecadal global cooling and unprecedented ozone loss following a regional nuclear conflict.</w:t>
      </w:r>
      <w:r w:rsidRPr="00BB6C45">
        <w:rPr>
          <w:rFonts w:asciiTheme="minorHAnsi" w:hAnsiTheme="minorHAnsi"/>
          <w:sz w:val="16"/>
          <w:szCs w:val="16"/>
        </w:rPr>
        <w:t xml:space="preserve">' </w:t>
      </w:r>
      <w:r w:rsidRPr="00BB6C45">
        <w:rPr>
          <w:rStyle w:val="StyleBoldUnderline"/>
          <w:rFonts w:asciiTheme="minorHAnsi" w:hAnsiTheme="minorHAnsi"/>
        </w:rPr>
        <w:t>They looked at the outcome of a 'limited, regional nuclear war</w:t>
      </w:r>
      <w:r w:rsidRPr="00BB6C45">
        <w:rPr>
          <w:rFonts w:asciiTheme="minorHAnsi" w:hAnsiTheme="minorHAnsi"/>
          <w:sz w:val="16"/>
          <w:szCs w:val="16"/>
        </w:rPr>
        <w:t xml:space="preserve"> between India and Pakistan in which each side detonates 50 15-kiloton weapons.' </w:t>
      </w:r>
      <w:r w:rsidRPr="00BB6C45">
        <w:rPr>
          <w:rStyle w:val="StyleBoldUnderline"/>
          <w:rFonts w:asciiTheme="minorHAnsi" w:hAnsiTheme="minorHAnsi"/>
        </w:rPr>
        <w:t xml:space="preserve">They then used </w:t>
      </w:r>
      <w:r w:rsidRPr="00BB6C45">
        <w:rPr>
          <w:rFonts w:asciiTheme="minorHAnsi" w:hAnsiTheme="minorHAnsi"/>
          <w:sz w:val="16"/>
          <w:szCs w:val="16"/>
        </w:rPr>
        <w:t xml:space="preserve">computer </w:t>
      </w:r>
      <w:r w:rsidRPr="00BB6C45">
        <w:rPr>
          <w:rStyle w:val="StyleBoldUnderline"/>
          <w:rFonts w:asciiTheme="minorHAnsi" w:hAnsiTheme="minorHAnsi"/>
        </w:rPr>
        <w:t xml:space="preserve">models to examine the impact </w:t>
      </w:r>
      <w:r w:rsidRPr="00BB6C45">
        <w:rPr>
          <w:rFonts w:asciiTheme="minorHAnsi" w:hAnsiTheme="minorHAnsi"/>
          <w:sz w:val="16"/>
          <w:szCs w:val="16"/>
        </w:rPr>
        <w:t xml:space="preserve">on the planet and the environment. </w:t>
      </w:r>
      <w:r w:rsidRPr="00BB6C45">
        <w:rPr>
          <w:rStyle w:val="StyleBoldUnderline"/>
          <w:rFonts w:asciiTheme="minorHAnsi" w:hAnsiTheme="minorHAnsi"/>
        </w:rPr>
        <w:t>The immediate result of 100 nuclear weapons roughly the size of those dropped on Hiroshima and Nagasaki being detonated would be the release of five megatons of black carbon into the atmosphere</w:t>
      </w:r>
      <w:r w:rsidRPr="00BB6C45">
        <w:rPr>
          <w:rFonts w:asciiTheme="minorHAnsi" w:hAnsiTheme="minorHAnsi"/>
          <w:sz w:val="16"/>
          <w:szCs w:val="16"/>
        </w:rPr>
        <w:t xml:space="preserve">, researchers wrote in the paper. </w:t>
      </w:r>
      <w:r w:rsidRPr="00BB6C45">
        <w:rPr>
          <w:rStyle w:val="StyleBoldUnderline"/>
          <w:rFonts w:asciiTheme="minorHAnsi" w:hAnsiTheme="minorHAnsi"/>
        </w:rPr>
        <w:t>Black carbon would block out the sun.</w:t>
      </w:r>
      <w:r w:rsidRPr="00BB6C45">
        <w:rPr>
          <w:rFonts w:asciiTheme="minorHAnsi" w:hAnsiTheme="minorHAnsi"/>
          <w:sz w:val="16"/>
          <w:szCs w:val="16"/>
        </w:rPr>
        <w:t xml:space="preserve"> </w:t>
      </w:r>
      <w:r w:rsidRPr="00BB6C45">
        <w:rPr>
          <w:rStyle w:val="StyleBoldUnderline"/>
          <w:rFonts w:asciiTheme="minorHAnsi" w:hAnsiTheme="minorHAnsi"/>
        </w:rPr>
        <w:t>Following a spell of black carbon rain, a deadly weather front that would devastate what remained of humanity following the nuclear war and temperature of Earth would begin to drop into winter, writes</w:t>
      </w:r>
      <w:r w:rsidRPr="00BB6C45">
        <w:rPr>
          <w:rFonts w:asciiTheme="minorHAnsi" w:hAnsiTheme="minorHAnsi"/>
          <w:sz w:val="16"/>
          <w:szCs w:val="16"/>
        </w:rPr>
        <w:t xml:space="preserve"> The Daily Mail</w:t>
      </w:r>
      <w:r w:rsidRPr="00BB6C45">
        <w:rPr>
          <w:rStyle w:val="StyleBoldUnderline"/>
          <w:rFonts w:asciiTheme="minorHAnsi" w:hAnsiTheme="minorHAnsi"/>
        </w:rPr>
        <w:t>. After a year the temperature would fall by 1°C (2°F), while after five it would be 1.5°C (3°F) cooler than it is now.</w:t>
      </w:r>
      <w:r w:rsidRPr="00BB6C45">
        <w:rPr>
          <w:rFonts w:asciiTheme="minorHAnsi" w:hAnsiTheme="minorHAnsi"/>
          <w:sz w:val="16"/>
          <w:szCs w:val="16"/>
        </w:rPr>
        <w:t xml:space="preserve"> About 20 years after the conflict would warm again to just 1°F (0.5°C) below today's temperature. </w:t>
      </w:r>
      <w:r w:rsidRPr="00BB6C45">
        <w:rPr>
          <w:rStyle w:val="StyleBoldUnderline"/>
          <w:rFonts w:asciiTheme="minorHAnsi" w:hAnsiTheme="minorHAnsi"/>
        </w:rPr>
        <w:t xml:space="preserve">Accompanying what the researchers call 'the coldest average surface temperatures in the last 1,000 years' would be a huge loss in ozone levels, </w:t>
      </w:r>
      <w:r w:rsidRPr="00BB6C45">
        <w:rPr>
          <w:rFonts w:asciiTheme="minorHAnsi" w:hAnsiTheme="minorHAnsi"/>
          <w:sz w:val="16"/>
          <w:szCs w:val="16"/>
        </w:rPr>
        <w:t xml:space="preserve">writes The Daily Mail. They say that </w:t>
      </w:r>
      <w:r w:rsidRPr="00BB6C45">
        <w:rPr>
          <w:rStyle w:val="StyleBoldUnderline"/>
          <w:rFonts w:asciiTheme="minorHAnsi" w:hAnsiTheme="minorHAnsi"/>
        </w:rPr>
        <w:t>global ozone losses of 20 to 50 per cent would occur over populated areas in 'levels unprecedented in human history'. The drop in temperature would also produce 'killing frosts', that would reduce the world's growing season by 10 to 40 days. Meanwhile the eradication of up to half of the ozone would increase UV rays in some locations by as much as 80 per cent</w:t>
      </w:r>
      <w:r w:rsidRPr="00BB6C45">
        <w:rPr>
          <w:rFonts w:asciiTheme="minorHAnsi" w:hAnsiTheme="minorHAnsi"/>
          <w:sz w:val="16"/>
          <w:szCs w:val="16"/>
        </w:rPr>
        <w:t xml:space="preserve">. Combined with the global cooling, </w:t>
      </w:r>
      <w:r w:rsidRPr="00BB6C45">
        <w:rPr>
          <w:rStyle w:val="StyleBoldUnderline"/>
          <w:rFonts w:asciiTheme="minorHAnsi" w:hAnsiTheme="minorHAnsi"/>
        </w:rPr>
        <w:t>this 'would put significant pressures on global food supplies and could trigger a global nuclear famine,'</w:t>
      </w:r>
      <w:r w:rsidRPr="00BB6C45">
        <w:rPr>
          <w:rFonts w:asciiTheme="minorHAnsi" w:hAnsiTheme="minorHAnsi"/>
          <w:sz w:val="16"/>
          <w:szCs w:val="16"/>
        </w:rPr>
        <w:t xml:space="preserve"> according to the researchers. </w:t>
      </w:r>
      <w:r w:rsidRPr="00BB6C45">
        <w:rPr>
          <w:rStyle w:val="StyleBoldUnderline"/>
          <w:rFonts w:asciiTheme="minorHAnsi" w:hAnsiTheme="minorHAnsi"/>
        </w:rPr>
        <w:t>The dropping temperature would also decrease the amount of rainfall. Five years after the conflict Earth would see 9 per cent less rain, while 26 years after the war there would still be 4.5 per cent less rain</w:t>
      </w:r>
      <w:r w:rsidRPr="00BB6C45">
        <w:rPr>
          <w:rFonts w:asciiTheme="minorHAnsi" w:hAnsiTheme="minorHAnsi"/>
          <w:sz w:val="16"/>
          <w:szCs w:val="16"/>
        </w:rPr>
        <w:t>, writes The Daily Mail. The researchers hope that the study of a small nuclear war will encourage superpowers such as the U.S. and Russia to discuss nuclear disarmament. 'Knowledge of the impacts of 100 small nuclear weapons should motivate the elimination of more than 17,000 nuclear weapons that exist today,' they wrote in the paper.</w:t>
      </w:r>
    </w:p>
    <w:p w14:paraId="2D355624" w14:textId="77777777" w:rsidR="00BE1751" w:rsidRPr="00BB6C45" w:rsidRDefault="00BE1751" w:rsidP="00BE1751">
      <w:pPr>
        <w:rPr>
          <w:rFonts w:asciiTheme="minorHAnsi" w:hAnsiTheme="minorHAnsi"/>
        </w:rPr>
      </w:pPr>
    </w:p>
    <w:p w14:paraId="7236780B" w14:textId="77777777" w:rsidR="00BE1751" w:rsidRPr="00BB6C45" w:rsidRDefault="00BE1751" w:rsidP="00BE1751">
      <w:pPr>
        <w:pStyle w:val="Heading3"/>
        <w:rPr>
          <w:rFonts w:asciiTheme="minorHAnsi" w:hAnsiTheme="minorHAnsi"/>
        </w:rPr>
      </w:pPr>
      <w:r w:rsidRPr="00BB6C45">
        <w:rPr>
          <w:rFonts w:asciiTheme="minorHAnsi" w:hAnsiTheme="minorHAnsi"/>
        </w:rPr>
        <w:t>Impact - Biodiversity</w:t>
      </w:r>
    </w:p>
    <w:p w14:paraId="2EA83D73" w14:textId="77777777" w:rsidR="00BE1751" w:rsidRPr="00BB6C45" w:rsidRDefault="00BE1751" w:rsidP="00BE1751">
      <w:pPr>
        <w:pStyle w:val="Heading4"/>
        <w:rPr>
          <w:rFonts w:asciiTheme="minorHAnsi" w:hAnsiTheme="minorHAnsi"/>
        </w:rPr>
      </w:pPr>
      <w:r w:rsidRPr="00BB6C45">
        <w:rPr>
          <w:rFonts w:asciiTheme="minorHAnsi" w:hAnsiTheme="minorHAnsi"/>
        </w:rPr>
        <w:t>States following UNCLOS is key to oceanic biodiversity – artic shipping</w:t>
      </w:r>
    </w:p>
    <w:p w14:paraId="074A3D92" w14:textId="77777777" w:rsidR="00BE1751" w:rsidRPr="00BB6C45" w:rsidRDefault="00BE1751" w:rsidP="00BE1751">
      <w:pPr>
        <w:rPr>
          <w:rFonts w:asciiTheme="minorHAnsi" w:hAnsiTheme="minorHAnsi"/>
        </w:rPr>
      </w:pPr>
      <w:r w:rsidRPr="00BB6C45">
        <w:rPr>
          <w:rFonts w:asciiTheme="minorHAnsi" w:hAnsiTheme="minorHAnsi"/>
        </w:rPr>
        <w:t xml:space="preserve">Ingvild Ulrikke </w:t>
      </w:r>
      <w:r w:rsidRPr="00BB6C45">
        <w:rPr>
          <w:rStyle w:val="StyleStyleBold12pt"/>
          <w:rFonts w:asciiTheme="minorHAnsi" w:hAnsiTheme="minorHAnsi"/>
        </w:rPr>
        <w:t>Jakobsen 2013</w:t>
      </w:r>
      <w:r w:rsidRPr="00BB6C45">
        <w:rPr>
          <w:rFonts w:asciiTheme="minorHAnsi" w:hAnsiTheme="minorHAnsi"/>
        </w:rPr>
        <w:t xml:space="preserve">, August 1 </w:t>
      </w:r>
      <w:hyperlink r:id="rId17" w:history="1">
        <w:r w:rsidRPr="00BB6C45">
          <w:rPr>
            <w:rStyle w:val="Hyperlink"/>
            <w:rFonts w:asciiTheme="minorHAnsi" w:hAnsiTheme="minorHAnsi"/>
          </w:rPr>
          <w:t>http://digitalcommons.law.msu.edu/cgi/viewcontent.cgi?article=1131&amp;context=ilr</w:t>
        </w:r>
      </w:hyperlink>
      <w:r w:rsidRPr="00BB6C45">
        <w:rPr>
          <w:rFonts w:asciiTheme="minorHAnsi" w:hAnsiTheme="minorHAnsi"/>
        </w:rPr>
        <w:t xml:space="preserve"> “THE ADEQUACY OF THE LAW OF THE SEA AND INTERNATIONAL ENVIRONMENTAL LAW TO THE MARINE ARCTIC: INTEGRATED OCEAN MANAGEMENT AND SHIPPING” pages 291-293 Professor at the University of Tromso</w:t>
      </w:r>
    </w:p>
    <w:p w14:paraId="4628C6E1"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The marine environment in the Arctic is under pressure by climate changes and increasing human activities</w:t>
      </w:r>
      <w:r w:rsidRPr="00BB6C45">
        <w:rPr>
          <w:rFonts w:asciiTheme="minorHAnsi" w:hAnsiTheme="minorHAnsi"/>
          <w:sz w:val="16"/>
        </w:rPr>
        <w:t xml:space="preserve">.1 As a result of the climate changes, the sea ice is melting, providing new </w:t>
      </w:r>
      <w:r w:rsidRPr="00BB6C45">
        <w:rPr>
          <w:rFonts w:asciiTheme="minorHAnsi" w:hAnsiTheme="minorHAnsi"/>
          <w:sz w:val="16"/>
        </w:rPr>
        <w:cr/>
        <w:t xml:space="preserve"> opportunities for human activities. </w:t>
      </w:r>
      <w:r w:rsidRPr="00BB6C45">
        <w:rPr>
          <w:rStyle w:val="StyleBoldUnderline"/>
          <w:rFonts w:asciiTheme="minorHAnsi" w:hAnsiTheme="minorHAnsi"/>
        </w:rPr>
        <w:t xml:space="preserve">With increased human activities, such as mining and oil drilling and tourism, and the opening of new sailing routes, international shipping in the Arctic is increasing. </w:t>
      </w:r>
      <w:r w:rsidRPr="00BB6C45">
        <w:rPr>
          <w:rFonts w:asciiTheme="minorHAnsi" w:hAnsiTheme="minorHAnsi"/>
          <w:sz w:val="16"/>
        </w:rPr>
        <w:t xml:space="preserve">This traffic includes cruise ships, transit, and distance shipping.2 Due to this development, the marine Arctic may come under new and increasing threats. </w:t>
      </w:r>
      <w:r w:rsidRPr="00BB6C45">
        <w:rPr>
          <w:rStyle w:val="StyleBoldUnderline"/>
          <w:rFonts w:asciiTheme="minorHAnsi" w:hAnsiTheme="minorHAnsi"/>
        </w:rPr>
        <w:t xml:space="preserve">Shipping may have severe environmental consequences for the sensitive environment in the marine Arctic. One of the most serious threats from shipping is the risk of oil spills due to accidents. In the Arctic, oil pollution may have more severe consequences than in other areas. </w:t>
      </w:r>
      <w:r w:rsidRPr="00BB6C45">
        <w:rPr>
          <w:rFonts w:asciiTheme="minorHAnsi" w:hAnsiTheme="minorHAnsi"/>
          <w:sz w:val="16"/>
        </w:rPr>
        <w:t xml:space="preserve">The infrastructure is poorly developed which will make it difficult to respond to oil spills.3 Also, it is recognized that the marine Arctic is sensitive to operational discharges from the vessels.4 Shipping may also have other environmental impacts such as physical damage to habitats and the introduction of alien species through the ballast water. The environmental consequences of Arctic shipping are reviewed in the report Arctic Marine Shipping Assessment to the Arctic Council.5 One of the recommendations provided in this report is to protect areas that are sensitive to shipping.6 </w:t>
      </w:r>
      <w:r w:rsidRPr="00BB6C45">
        <w:rPr>
          <w:rStyle w:val="StyleBoldUnderline"/>
          <w:rFonts w:asciiTheme="minorHAnsi" w:hAnsiTheme="minorHAnsi"/>
        </w:rPr>
        <w:t>The United Nations Convention on the Law of the Sea7 Articles 192 and 194 oblige states to protect and preserve the marine environment against the impacts of shipping</w:t>
      </w:r>
      <w:r w:rsidRPr="00BB6C45">
        <w:rPr>
          <w:rFonts w:asciiTheme="minorHAnsi" w:hAnsiTheme="minorHAnsi"/>
          <w:sz w:val="16"/>
        </w:rPr>
        <w:t xml:space="preserve">.8 The duty reflected in Article 192, to protect and preserve the marine environment, is recognized as general international law and applies to all states in all maritime zones in the marine Arctic. The general obligations to protect and preserve the marine environment were extended through the adoption of the 1992 Convention of Biological Diversity, 9 where principles and obligations to ensure sustainable use and conservation of ecosystems and the biological diversity, were introduced.10 Under CBD, which is binding to all Arctic states except the United States, </w:t>
      </w:r>
      <w:r w:rsidRPr="00BB6C45">
        <w:rPr>
          <w:rStyle w:val="StyleBoldUnderline"/>
          <w:rFonts w:asciiTheme="minorHAnsi" w:hAnsiTheme="minorHAnsi"/>
        </w:rPr>
        <w:t>states are required to assess the biological diversity, to consider effects of shipping, to take actions to address adverse effects of shipping, and to protect areas to ensure conservation of ecosystems, habitats, and species.</w:t>
      </w:r>
      <w:r w:rsidRPr="00BB6C45">
        <w:rPr>
          <w:rFonts w:asciiTheme="minorHAnsi" w:hAnsiTheme="minorHAnsi"/>
          <w:sz w:val="16"/>
        </w:rPr>
        <w:t>11 A core element of conservation of marine biodiversity is to protect sensitive areas, habitats, ecosystems, and species.</w:t>
      </w:r>
    </w:p>
    <w:p w14:paraId="25629276" w14:textId="77777777" w:rsidR="00BE1751" w:rsidRPr="00BB6C45" w:rsidRDefault="00BE1751" w:rsidP="00BE1751">
      <w:pPr>
        <w:rPr>
          <w:rStyle w:val="StyleBoldUnderline"/>
          <w:rFonts w:asciiTheme="minorHAnsi" w:hAnsiTheme="minorHAnsi"/>
        </w:rPr>
      </w:pPr>
    </w:p>
    <w:p w14:paraId="519981D9" w14:textId="77777777" w:rsidR="00BE1751" w:rsidRPr="00BB6C45" w:rsidRDefault="00BE1751" w:rsidP="00BE1751">
      <w:pPr>
        <w:pStyle w:val="Heading4"/>
        <w:rPr>
          <w:rFonts w:asciiTheme="minorHAnsi" w:hAnsiTheme="minorHAnsi"/>
        </w:rPr>
      </w:pPr>
      <w:r w:rsidRPr="00BB6C45">
        <w:rPr>
          <w:rFonts w:asciiTheme="minorHAnsi" w:hAnsiTheme="minorHAnsi"/>
        </w:rPr>
        <w:t>Artic biodiversity is a hotspot that is key to global biodiversity</w:t>
      </w:r>
    </w:p>
    <w:p w14:paraId="09173887" w14:textId="77777777" w:rsidR="00BE1751" w:rsidRPr="00BB6C45" w:rsidRDefault="00BE1751" w:rsidP="00BE1751">
      <w:pPr>
        <w:rPr>
          <w:rFonts w:asciiTheme="minorHAnsi" w:hAnsiTheme="minorHAnsi"/>
        </w:rPr>
      </w:pPr>
      <w:r w:rsidRPr="00BB6C45">
        <w:rPr>
          <w:rFonts w:asciiTheme="minorHAnsi" w:hAnsiTheme="minorHAnsi"/>
        </w:rPr>
        <w:t xml:space="preserve">Christine </w:t>
      </w:r>
      <w:r w:rsidRPr="00BB6C45">
        <w:rPr>
          <w:rStyle w:val="StyleStyleBold12pt"/>
          <w:rFonts w:asciiTheme="minorHAnsi" w:hAnsiTheme="minorHAnsi"/>
        </w:rPr>
        <w:t xml:space="preserve">Michel et al </w:t>
      </w:r>
      <w:r w:rsidRPr="00BB6C45">
        <w:rPr>
          <w:rFonts w:asciiTheme="minorHAnsi" w:hAnsiTheme="minorHAnsi"/>
        </w:rPr>
        <w:t xml:space="preserve">, 17 February </w:t>
      </w:r>
      <w:r w:rsidRPr="00BB6C45">
        <w:rPr>
          <w:rStyle w:val="StyleStyleBold12pt"/>
          <w:rFonts w:asciiTheme="minorHAnsi" w:hAnsiTheme="minorHAnsi"/>
        </w:rPr>
        <w:t>2013</w:t>
      </w:r>
      <w:r w:rsidRPr="00BB6C45">
        <w:rPr>
          <w:rFonts w:asciiTheme="minorHAnsi" w:hAnsiTheme="minorHAnsi"/>
        </w:rPr>
        <w:t xml:space="preserve"> </w:t>
      </w:r>
      <w:hyperlink r:id="rId18" w:history="1">
        <w:r w:rsidRPr="00BB6C45">
          <w:rPr>
            <w:rStyle w:val="Hyperlink"/>
            <w:rFonts w:asciiTheme="minorHAnsi" w:hAnsiTheme="minorHAnsi"/>
          </w:rPr>
          <w:t>http://www.arcticbiodiversity.is/the-report/chapters/marine-ecosystems</w:t>
        </w:r>
      </w:hyperlink>
      <w:r w:rsidRPr="00BB6C45">
        <w:rPr>
          <w:rFonts w:asciiTheme="minorHAnsi" w:hAnsiTheme="minorHAnsi"/>
        </w:rPr>
        <w:t xml:space="preserve"> Contributing Authors: Bodil Bluhm, Violet Ford, Vincent Gallucci, Anthony J. Gaston, Francisco J. L. Gordillo, Rolf Gradinger, Russ Hopcroft, Nina Jensen, Kaisu Mustonen, Tero Mustonen, Andrea Niemi, Torkel G. Nielsen and Hein Rune Skjoldal. Chapter 14. Artic Biodiversity Assessment </w:t>
      </w:r>
    </w:p>
    <w:p w14:paraId="5AE04C96"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Arctic marine ecosystems are important constituents of global biodiversity. Arctic marine ecosystems are habitats to a vast array of over 5,000 animal species and over 2,000 species of algae and tens of thousands of microbes</w:t>
      </w:r>
      <w:r w:rsidRPr="00BB6C45">
        <w:rPr>
          <w:rFonts w:asciiTheme="minorHAnsi" w:hAnsiTheme="minorHAnsi"/>
          <w:sz w:val="16"/>
        </w:rPr>
        <w:t xml:space="preserve"> (see Josefson &amp; Mokievsky, Chapter 8, Daniëls et al., Chapter 9 and Lovejoy, Chapter 11). The marine Arctic also provides habitat for large populations of marine mammals and birds (see Reid et al., Chapter 3 and Ganter &amp; Gaston, Chapter 4), some of which form colonies that are among the largest seabird colonies on the planet. </w:t>
      </w:r>
      <w:r w:rsidRPr="00BB6C45">
        <w:rPr>
          <w:rStyle w:val="StyleBoldUnderline"/>
          <w:rFonts w:asciiTheme="minorHAnsi" w:hAnsiTheme="minorHAnsi"/>
        </w:rPr>
        <w:t>The unique characteristics of Arctic marine ecosystems also contribute directly to global diversity</w:t>
      </w:r>
      <w:r w:rsidRPr="00BB6C45">
        <w:rPr>
          <w:rFonts w:asciiTheme="minorHAnsi" w:hAnsiTheme="minorHAnsi"/>
          <w:sz w:val="16"/>
        </w:rPr>
        <w:t xml:space="preserve">. For example, </w:t>
      </w:r>
      <w:r w:rsidRPr="00BB6C45">
        <w:rPr>
          <w:rStyle w:val="StyleBoldUnderline"/>
          <w:rFonts w:asciiTheme="minorHAnsi" w:hAnsiTheme="minorHAnsi"/>
        </w:rPr>
        <w:t>Arctic sea ice ecosystems support biodiversity at various scales ranging from unique microbial communities to apex predator species</w:t>
      </w:r>
      <w:r w:rsidRPr="00BB6C45">
        <w:rPr>
          <w:rFonts w:asciiTheme="minorHAnsi" w:hAnsiTheme="minorHAnsi"/>
          <w:sz w:val="16"/>
        </w:rPr>
        <w:t xml:space="preserve"> such as the polar bear Ursus maritimus and walrus Odobaenus rosmarus whose ecology is closely associated with the sea ice environment. Indirectly, </w:t>
      </w:r>
      <w:r w:rsidRPr="00BB6C45">
        <w:rPr>
          <w:rStyle w:val="StyleBoldUnderline"/>
          <w:rFonts w:asciiTheme="minorHAnsi" w:hAnsiTheme="minorHAnsi"/>
        </w:rPr>
        <w:t>the Arctic Ocean plays a key role in shaping the global biodiversity of marine and terrestrial ecosystems as it plays an essential role in the Earth climate system</w:t>
      </w:r>
      <w:r w:rsidRPr="00BB6C45">
        <w:rPr>
          <w:rFonts w:asciiTheme="minorHAnsi" w:hAnsiTheme="minorHAnsi"/>
          <w:sz w:val="16"/>
        </w:rPr>
        <w:t xml:space="preserve">. The Arctic Ocean also influences marine ecosystems of the Atlantic Ocean directly, as waters and sea ice exiting the Arctic Ocean affect the physical, chemical and biological characteristics of the North Atlantic. Conversely, </w:t>
      </w:r>
      <w:r w:rsidRPr="00BB6C45">
        <w:rPr>
          <w:rStyle w:val="StyleBoldUnderline"/>
          <w:rFonts w:asciiTheme="minorHAnsi" w:hAnsiTheme="minorHAnsi"/>
        </w:rPr>
        <w:t>the Arctic Ocean receives waters from the Pacific and Atlantic Oceans, and therefore Arctic marine ecosystems are influenced by global changes that influence biodiversity in these oceans.</w:t>
      </w:r>
      <w:r w:rsidRPr="00BB6C45">
        <w:rPr>
          <w:rFonts w:asciiTheme="minorHAnsi" w:hAnsiTheme="minorHAnsi"/>
          <w:sz w:val="16"/>
        </w:rPr>
        <w:t xml:space="preserve"> The Arctic is subject to rapid environmental changes. The current increase in global temperature is most rapid in the Arctic, with a predicted summer temperature increase of up to 5 °C over this century (IPCC 2007), and surface water temperature anomalies as high as 5 °C recorded in 2007 (Steele et al. 2008). Arctic sea ice, a key defining characteristic of the Arctic Ocean, is declining faster than forecasted by model simulations (in Meltofte et al., Chapter 1), with the potential for a summer ice-free Arctic within the next few decades (Stroeve et al. 2007, Wang &amp; Overland 2009). The effects of these and other environmental changes (e.g. changes in freshwater input, shoreline erosion) on Arctic marine ecosystems are already documented (e.g. Wassmann et al. 2010, Weslawski et al. 2011). These changes, together with increased economic interest and development in the Arctic, put pressure on the biodiversity of Arctic marine ecosystems and on the species that inhabit them.</w:t>
      </w:r>
    </w:p>
    <w:p w14:paraId="69E70383" w14:textId="77777777" w:rsidR="00BE1751" w:rsidRPr="00BB6C45" w:rsidRDefault="00BE1751" w:rsidP="00BE1751">
      <w:pPr>
        <w:pStyle w:val="Heading4"/>
        <w:rPr>
          <w:rFonts w:asciiTheme="minorHAnsi" w:hAnsiTheme="minorHAnsi"/>
        </w:rPr>
      </w:pPr>
      <w:r w:rsidRPr="00BB6C45">
        <w:rPr>
          <w:rFonts w:asciiTheme="minorHAnsi" w:hAnsiTheme="minorHAnsi"/>
        </w:rPr>
        <w:t>Hotspots are key to human survival</w:t>
      </w:r>
    </w:p>
    <w:p w14:paraId="5E7E9D71" w14:textId="77777777" w:rsidR="00BE1751" w:rsidRPr="00BB6C45" w:rsidRDefault="00BE1751" w:rsidP="00BE1751">
      <w:pPr>
        <w:rPr>
          <w:rFonts w:asciiTheme="minorHAnsi" w:hAnsiTheme="minorHAnsi"/>
        </w:rPr>
      </w:pPr>
      <w:r w:rsidRPr="00BB6C45">
        <w:rPr>
          <w:rFonts w:asciiTheme="minorHAnsi" w:hAnsiTheme="minorHAnsi"/>
        </w:rPr>
        <w:t xml:space="preserve">Sunil K. </w:t>
      </w:r>
      <w:r w:rsidRPr="00BB6C45">
        <w:rPr>
          <w:rStyle w:val="StyleStyleBold12pt"/>
          <w:rFonts w:asciiTheme="minorHAnsi" w:hAnsiTheme="minorHAnsi"/>
        </w:rPr>
        <w:t>Nautiyal</w:t>
      </w:r>
      <w:r w:rsidRPr="00BB6C45">
        <w:rPr>
          <w:rFonts w:asciiTheme="minorHAnsi" w:hAnsiTheme="minorHAnsi"/>
        </w:rPr>
        <w:t xml:space="preserve">, Rama Rao </w:t>
      </w:r>
      <w:r w:rsidRPr="00BB6C45">
        <w:rPr>
          <w:rStyle w:val="StyleStyleBold12pt"/>
          <w:rFonts w:asciiTheme="minorHAnsi" w:hAnsiTheme="minorHAnsi"/>
        </w:rPr>
        <w:t>Nidamanuri 2010</w:t>
      </w:r>
      <w:r w:rsidRPr="00BB6C45">
        <w:rPr>
          <w:rFonts w:asciiTheme="minorHAnsi" w:hAnsiTheme="minorHAnsi"/>
        </w:rPr>
        <w:t xml:space="preserve"> </w:t>
      </w:r>
      <w:hyperlink r:id="rId19" w:history="1">
        <w:r w:rsidRPr="00BB6C45">
          <w:rPr>
            <w:rStyle w:val="Hyperlink"/>
            <w:rFonts w:asciiTheme="minorHAnsi" w:hAnsiTheme="minorHAnsi"/>
          </w:rPr>
          <w:t>http://www.nieindia.org/Journal/index.php/ijees/article/view/40</w:t>
        </w:r>
      </w:hyperlink>
      <w:r w:rsidRPr="00BB6C45">
        <w:rPr>
          <w:rFonts w:asciiTheme="minorHAnsi" w:hAnsiTheme="minorHAnsi"/>
        </w:rPr>
        <w:t xml:space="preserve"> “Conserving Biodiversity in Protected Area of Biodiversity Hotspot in India: A Case Study”</w:t>
      </w:r>
    </w:p>
    <w:p w14:paraId="3A6AE49F" w14:textId="77777777" w:rsidR="00BE1751" w:rsidRPr="00BB6C45" w:rsidRDefault="00BE1751" w:rsidP="00BE1751">
      <w:pPr>
        <w:rPr>
          <w:rFonts w:asciiTheme="minorHAnsi" w:hAnsiTheme="minorHAnsi"/>
          <w:sz w:val="16"/>
        </w:rPr>
      </w:pPr>
      <w:r w:rsidRPr="00BB6C45">
        <w:rPr>
          <w:rFonts w:asciiTheme="minorHAnsi" w:hAnsiTheme="minorHAnsi"/>
          <w:sz w:val="16"/>
        </w:rPr>
        <w:t xml:space="preserve">The </w:t>
      </w:r>
      <w:r w:rsidRPr="00BB6C45">
        <w:rPr>
          <w:rStyle w:val="StyleBoldUnderline"/>
          <w:rFonts w:asciiTheme="minorHAnsi" w:hAnsiTheme="minorHAnsi"/>
        </w:rPr>
        <w:t xml:space="preserve">hotspots are the world's most biologically rich areas hence recognized as important ecosystems not important only for the rich biodiversity but equally important for the human survival </w:t>
      </w:r>
      <w:r w:rsidRPr="00BB6C45">
        <w:rPr>
          <w:rFonts w:asciiTheme="minorHAnsi" w:hAnsiTheme="minorHAnsi"/>
          <w:sz w:val="16"/>
        </w:rPr>
        <w:t xml:space="preserve">as these are the homes for more than 20% of the world's population. India got recognition of one of the mega-diversity countries of world as the country is home of the two important biodiversity hotspots: the Himalaya in north and the Western Ghats in the southern peninsula. Policy makers and decision takers have recognized the importance of biodiversity (flora and fauna) and this has resulted to segregate (in the form of protected areas) the rich and diverse landscape for biodiversity conservation. </w:t>
      </w:r>
      <w:r w:rsidRPr="00BB6C45">
        <w:rPr>
          <w:rStyle w:val="StyleBoldUnderline"/>
          <w:rFonts w:asciiTheme="minorHAnsi" w:hAnsiTheme="minorHAnsi"/>
        </w:rPr>
        <w:t>An approach which leads towards conservation of biological diversity is good efforts but such approaches should deal with humans equally who are residing in biodiversity hotspots since time immemorial</w:t>
      </w:r>
      <w:r w:rsidRPr="00BB6C45">
        <w:rPr>
          <w:rFonts w:asciiTheme="minorHAnsi" w:hAnsiTheme="minorHAnsi"/>
          <w:sz w:val="16"/>
        </w:rPr>
        <w:t>.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w:t>
      </w:r>
      <w:r w:rsidRPr="00BB6C45">
        <w:rPr>
          <w:rStyle w:val="StyleBoldUnderline"/>
          <w:rFonts w:asciiTheme="minorHAnsi" w:hAnsiTheme="minorHAnsi"/>
        </w:rPr>
        <w:t xml:space="preserve">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w:t>
      </w:r>
      <w:r w:rsidRPr="00BB6C45">
        <w:rPr>
          <w:rFonts w:asciiTheme="minorHAnsi" w:hAnsiTheme="minorHAnsi"/>
          <w:sz w:val="16"/>
        </w:rPr>
        <w:t>by this study.</w:t>
      </w:r>
    </w:p>
    <w:p w14:paraId="31D1892B" w14:textId="77777777" w:rsidR="00BE1751" w:rsidRPr="00BB6C45" w:rsidRDefault="00BE1751" w:rsidP="00BE1751">
      <w:pPr>
        <w:rPr>
          <w:rFonts w:asciiTheme="minorHAnsi" w:hAnsiTheme="minorHAnsi"/>
        </w:rPr>
      </w:pPr>
    </w:p>
    <w:p w14:paraId="4E88158E" w14:textId="77777777" w:rsidR="00BE1751" w:rsidRPr="00BB6C45" w:rsidRDefault="00BE1751" w:rsidP="00BE1751">
      <w:pPr>
        <w:pStyle w:val="Heading2"/>
        <w:rPr>
          <w:rFonts w:asciiTheme="minorHAnsi" w:hAnsiTheme="minorHAnsi"/>
        </w:rPr>
      </w:pPr>
      <w:r w:rsidRPr="00BB6C45">
        <w:rPr>
          <w:rFonts w:asciiTheme="minorHAnsi" w:hAnsiTheme="minorHAnsi"/>
        </w:rPr>
        <w:t>Aff answers</w:t>
      </w:r>
    </w:p>
    <w:p w14:paraId="55AFC7BE" w14:textId="77777777" w:rsidR="00BE1751" w:rsidRPr="00BB6C45" w:rsidRDefault="00BE1751" w:rsidP="00BE1751">
      <w:pPr>
        <w:pStyle w:val="Heading3"/>
        <w:rPr>
          <w:rFonts w:asciiTheme="minorHAnsi" w:hAnsiTheme="minorHAnsi"/>
        </w:rPr>
      </w:pPr>
      <w:r w:rsidRPr="00BB6C45">
        <w:rPr>
          <w:rFonts w:asciiTheme="minorHAnsi" w:hAnsiTheme="minorHAnsi"/>
        </w:rPr>
        <w:t>Non-Unique</w:t>
      </w:r>
    </w:p>
    <w:p w14:paraId="538EB816" w14:textId="77777777" w:rsidR="00BE1751" w:rsidRPr="00BB6C45" w:rsidRDefault="00BE1751" w:rsidP="00BE1751">
      <w:pPr>
        <w:pStyle w:val="Heading4"/>
        <w:rPr>
          <w:rFonts w:asciiTheme="minorHAnsi" w:hAnsiTheme="minorHAnsi"/>
        </w:rPr>
      </w:pPr>
      <w:r w:rsidRPr="00BB6C45">
        <w:rPr>
          <w:rFonts w:asciiTheme="minorHAnsi" w:hAnsiTheme="minorHAnsi"/>
        </w:rPr>
        <w:t>LOST is just a piece of paper- China violating- nobody will adhere</w:t>
      </w:r>
    </w:p>
    <w:p w14:paraId="25390BB2" w14:textId="77777777" w:rsidR="00BE1751" w:rsidRPr="00BB6C45" w:rsidRDefault="00BE1751" w:rsidP="00BE1751">
      <w:pPr>
        <w:rPr>
          <w:rFonts w:asciiTheme="minorHAnsi" w:hAnsiTheme="minorHAnsi"/>
        </w:rPr>
      </w:pPr>
      <w:r w:rsidRPr="00BB6C45">
        <w:rPr>
          <w:rFonts w:asciiTheme="minorHAnsi" w:hAnsiTheme="minorHAnsi"/>
        </w:rPr>
        <w:t xml:space="preserve">Bandow, 09 ( Doug Bandow, associet at the CATO institute, “paper Promises vs. Real Cost”, Cato Institute, </w:t>
      </w:r>
      <w:hyperlink r:id="rId20" w:history="1">
        <w:r w:rsidRPr="00BB6C45">
          <w:rPr>
            <w:rStyle w:val="Hyperlink"/>
            <w:rFonts w:asciiTheme="minorHAnsi" w:hAnsiTheme="minorHAnsi"/>
          </w:rPr>
          <w:t>http://www.cato.org/publications/commentary/paper-promises-vs-real-costs</w:t>
        </w:r>
      </w:hyperlink>
      <w:r w:rsidRPr="00BB6C45">
        <w:rPr>
          <w:rFonts w:asciiTheme="minorHAnsi" w:hAnsiTheme="minorHAnsi"/>
        </w:rPr>
        <w:t>, April, 2009)</w:t>
      </w:r>
    </w:p>
    <w:p w14:paraId="18826E21"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szCs w:val="16"/>
        </w:rPr>
        <w:t xml:space="preserve">The return of piracy to the high seas demonstrates the limits of international law. </w:t>
      </w:r>
      <w:r w:rsidRPr="00BB6C45">
        <w:rPr>
          <w:rStyle w:val="StyleBoldUnderline"/>
          <w:rFonts w:asciiTheme="minorHAnsi" w:hAnsiTheme="minorHAnsi"/>
        </w:rPr>
        <w:t>The international community might agree that it is wrong to seize ships for ransom, but a few thugs with guns in Somalia beg to differ. Paper guarantees cannot stop seajacking.</w:t>
      </w:r>
      <w:r w:rsidRPr="00BB6C45">
        <w:rPr>
          <w:rFonts w:asciiTheme="minorHAnsi" w:hAnsiTheme="minorHAnsi"/>
          <w:sz w:val="16"/>
          <w:szCs w:val="16"/>
        </w:rPr>
        <w:t xml:space="preserve"> Yet Secretary of State Hillary Rodham Clinton wants Congress to ratify the Law of the Sea Treaty, the ultimate in paper guarantees. LOST, which essentially creates a second United Nations, is an artifact of the collectivist New International Economic Order popular in the 1970s, but it is being resold as a guarantor of freedom of the seas. </w:t>
      </w:r>
      <w:r w:rsidRPr="00BB6C45">
        <w:rPr>
          <w:rStyle w:val="StyleBoldUnderline"/>
          <w:rFonts w:asciiTheme="minorHAnsi" w:hAnsiTheme="minorHAnsi"/>
        </w:rPr>
        <w:t>The convention obviously doesn’t do anything to prevent piracy</w:t>
      </w:r>
      <w:r w:rsidRPr="00BB6C45">
        <w:rPr>
          <w:rFonts w:asciiTheme="minorHAnsi" w:hAnsiTheme="minorHAnsi"/>
          <w:sz w:val="16"/>
          <w:szCs w:val="16"/>
        </w:rPr>
        <w:t xml:space="preserve">. </w:t>
      </w:r>
      <w:r w:rsidRPr="00BB6C45">
        <w:rPr>
          <w:rStyle w:val="StyleBoldUnderline"/>
          <w:rFonts w:asciiTheme="minorHAnsi" w:hAnsiTheme="minorHAnsi"/>
        </w:rPr>
        <w:t>Moreover</w:t>
      </w:r>
      <w:r w:rsidRPr="00BB6C45">
        <w:rPr>
          <w:rFonts w:asciiTheme="minorHAnsi" w:hAnsiTheme="minorHAnsi"/>
          <w:sz w:val="16"/>
          <w:szCs w:val="16"/>
        </w:rPr>
        <w:t xml:space="preserve">, the recent </w:t>
      </w:r>
      <w:r w:rsidRPr="00BB6C45">
        <w:rPr>
          <w:rStyle w:val="StyleBoldUnderline"/>
          <w:rFonts w:asciiTheme="minorHAnsi" w:hAnsiTheme="minorHAnsi"/>
        </w:rPr>
        <w:t xml:space="preserve">contretemps between the U.S. and Chinese navies demonstrates that LOST’s navigational guarantees are no more certain. </w:t>
      </w:r>
      <w:r w:rsidRPr="00BB6C45">
        <w:rPr>
          <w:rFonts w:asciiTheme="minorHAnsi" w:hAnsiTheme="minorHAnsi"/>
          <w:sz w:val="16"/>
          <w:szCs w:val="16"/>
        </w:rPr>
        <w:t xml:space="preserve">“ LOST was crafted to redistribute wealth from First World democracies to Third World autocracies. ” The USNS Impeccable, an unarmed spy ship, was operating 75 miles from China’s Hainan Island. </w:t>
      </w:r>
      <w:r w:rsidRPr="00BB6C45">
        <w:rPr>
          <w:rStyle w:val="StyleBoldUnderline"/>
          <w:rFonts w:asciiTheme="minorHAnsi" w:hAnsiTheme="minorHAnsi"/>
        </w:rPr>
        <w:t xml:space="preserve">Chinese vessels harassed the U.S. vessel and ordered it to leave, causing the U.S. Navy to send in a supporting destroyer. </w:t>
      </w:r>
      <w:r w:rsidRPr="00BB6C45">
        <w:rPr>
          <w:rFonts w:asciiTheme="minorHAnsi" w:hAnsiTheme="minorHAnsi"/>
          <w:sz w:val="16"/>
          <w:szCs w:val="16"/>
        </w:rPr>
        <w:t xml:space="preserve">Territorial waters extend just 12 nautical miles, but LOST empowers nations to exercise control over resources in the 200-mile Exclusive Economic Zone. Washington contends that U.S. ships are allowed to conduct activities “in waters beyond the territorial sea of another state without prior notification or consent,” according to Defense Department spokesman Stewart Upton. Beijing disagrees. Washington would seem to have the better argument, though </w:t>
      </w:r>
      <w:r w:rsidRPr="00BB6C45">
        <w:rPr>
          <w:rStyle w:val="StyleBoldUnderline"/>
          <w:rFonts w:asciiTheme="minorHAnsi" w:hAnsiTheme="minorHAnsi"/>
        </w:rPr>
        <w:t>China’s contention that peaceful uses of the ocean do not include spying is plausible</w:t>
      </w:r>
      <w:r w:rsidRPr="00BB6C45">
        <w:rPr>
          <w:rFonts w:asciiTheme="minorHAnsi" w:hAnsiTheme="minorHAnsi"/>
          <w:sz w:val="16"/>
          <w:szCs w:val="16"/>
        </w:rPr>
        <w:t xml:space="preserve">. Alas, </w:t>
      </w:r>
      <w:r w:rsidRPr="00BB6C45">
        <w:rPr>
          <w:rStyle w:val="StyleBoldUnderline"/>
          <w:rFonts w:asciiTheme="minorHAnsi" w:hAnsiTheme="minorHAnsi"/>
        </w:rPr>
        <w:t xml:space="preserve">LOST fails to offer the clear, unambiguous protection of navigational freedom as claimed by its proponents. </w:t>
      </w:r>
      <w:r w:rsidRPr="00BB6C45">
        <w:rPr>
          <w:rFonts w:asciiTheme="minorHAnsi" w:hAnsiTheme="minorHAnsi"/>
          <w:sz w:val="16"/>
          <w:szCs w:val="16"/>
        </w:rPr>
        <w:t xml:space="preserve">LOST largely codifies customary international law, which favors free transit. However, </w:t>
      </w:r>
      <w:r w:rsidRPr="00BB6C45">
        <w:rPr>
          <w:rStyle w:val="StyleBoldUnderline"/>
          <w:rFonts w:asciiTheme="minorHAnsi" w:hAnsiTheme="minorHAnsi"/>
        </w:rPr>
        <w:t>the treaty only offers a paper guarantee. Even if LOST recognizes the Impeccable’s right to spy, it offers no practical protection of that right.</w:t>
      </w:r>
      <w:r w:rsidRPr="00BB6C45">
        <w:rPr>
          <w:rFonts w:asciiTheme="minorHAnsi" w:hAnsiTheme="minorHAnsi"/>
          <w:sz w:val="16"/>
          <w:szCs w:val="16"/>
        </w:rPr>
        <w:t xml:space="preserve"> If China - or Brazil, Malaysia or Pakistan, which also purport to forbid intelligence gathering within their exclusive zones - believes it to be in its interest and ability to prevent foreign passage, it won’t spend a lot of time parsing ambiguous LOST provisions before acting. Geopolitical interest and military capability, not juridical technicalities, will triumph. </w:t>
      </w:r>
      <w:r w:rsidRPr="00BB6C45">
        <w:rPr>
          <w:rStyle w:val="StyleBoldUnderline"/>
          <w:rFonts w:asciiTheme="minorHAnsi" w:hAnsiTheme="minorHAnsi"/>
        </w:rPr>
        <w:t>The problem is likely to grow as Beijing develops a blue-water navy. Last month, Director of National Intelligence Dennis C. Blair told the Senate Armed Services Committee: “In the past several years, they have become more aggressive in asserting claims for the [exclusive zones] which are excessive under almost any international code.”</w:t>
      </w:r>
      <w:r w:rsidRPr="00BB6C45">
        <w:rPr>
          <w:rFonts w:asciiTheme="minorHAnsi" w:hAnsiTheme="minorHAnsi"/>
          <w:sz w:val="16"/>
          <w:szCs w:val="16"/>
        </w:rPr>
        <w:t xml:space="preserve"> Despite China’s adherence to LOST. Although the treaty’s navigational benefits are more theoretical than real, </w:t>
      </w:r>
      <w:r w:rsidRPr="00BB6C45">
        <w:rPr>
          <w:rStyle w:val="StyleBoldUnderline"/>
          <w:rFonts w:asciiTheme="minorHAnsi" w:hAnsiTheme="minorHAnsi"/>
        </w:rPr>
        <w:t>LOST has significant downsides</w:t>
      </w:r>
      <w:r w:rsidRPr="00BB6C45">
        <w:rPr>
          <w:rFonts w:asciiTheme="minorHAnsi" w:hAnsiTheme="minorHAnsi"/>
          <w:sz w:val="16"/>
          <w:szCs w:val="16"/>
        </w:rPr>
        <w:t xml:space="preserve">. Most important, the so-called Part XI governing seabed mining was amended in 1994, but the result is only less bad. LOST was crafted to redistribute wealth from First World democracies to Third World autocracies. The International Seabed Authority would regulate private ocean development, mine the seabed itself through an entity called the Enterprise, and pay off favored nations and groups. Those objectives remain unchanged. Moreover, treaty proponents talk excitedly about new litigation opportunities created by LOST. Professor William C.G. Burns of the Monterey Institute of International Studies wrote that the convention “may prove to be one of the primary battlegrounds for climate change issues in the future.” He dismissed the argument that the document does not authorize such litigation: “While very few of the drafters of [the United Nations Convention on the Law of the Sea] may have contemplated that it would one day become a mechanism to confront climate change, it clearly may play this role in the future.” Environmental activists also look forward to using LOST Article 207, which directs countries to “adopt laws and regulations to prevent, reduce and control pollution of the marine environment from land-based sources.” Treaty advocates publicly claim the provision is merely hortatory. </w:t>
      </w:r>
      <w:r w:rsidRPr="00BB6C45">
        <w:rPr>
          <w:rStyle w:val="StyleBoldUnderline"/>
          <w:rFonts w:asciiTheme="minorHAnsi" w:hAnsiTheme="minorHAnsi"/>
        </w:rPr>
        <w:t xml:space="preserve">Yet the mandate already has sparked litigation between Ireland and Britain. Moreover, Citizens for Global Solutions and the World Wildlife Federation argue that the convention will stop Russia from polluting the Arctic. They have yet to explain how LOST would bind Russia but not America. No wonder Bernard H. Oxman of the University of Miami warned LOST backers to shut up about their plans. He explained: “Experienced international lawyers know where many of the sensitive nerve endings of governments are. Where possible, they should try to avoid irritating them.” </w:t>
      </w:r>
      <w:r w:rsidRPr="00BB6C45">
        <w:rPr>
          <w:rFonts w:asciiTheme="minorHAnsi" w:hAnsiTheme="minorHAnsi"/>
          <w:sz w:val="16"/>
          <w:szCs w:val="16"/>
        </w:rPr>
        <w:t xml:space="preserve">Finally, the United Nations proclaims that LOST is not “a static instrument, but rather a dynamic and evolving body of law that must be vigorously safeguarded and its implementation aggressively advanced.” If you like activist judges at the national level, imagine what you will get at the international level. </w:t>
      </w:r>
      <w:r w:rsidRPr="00BB6C45">
        <w:rPr>
          <w:rStyle w:val="StyleBoldUnderline"/>
          <w:rFonts w:asciiTheme="minorHAnsi" w:hAnsiTheme="minorHAnsi"/>
        </w:rPr>
        <w:t>Before the Senate approves the Law of the Sea Treaty, members should consider the tradeoff they would be making. The convention offers paper benefits but imposes real costs. It’s a deal only a pirate could love.</w:t>
      </w:r>
    </w:p>
    <w:p w14:paraId="5EC79FE2" w14:textId="77777777" w:rsidR="00BE1751" w:rsidRPr="00BB6C45" w:rsidRDefault="00BE1751" w:rsidP="00BE1751">
      <w:pPr>
        <w:rPr>
          <w:rStyle w:val="StyleBoldUnderline"/>
          <w:rFonts w:asciiTheme="minorHAnsi" w:hAnsiTheme="minorHAnsi"/>
        </w:rPr>
      </w:pPr>
    </w:p>
    <w:p w14:paraId="2B4D8E46" w14:textId="77777777" w:rsidR="00BE1751" w:rsidRPr="00BB6C45" w:rsidRDefault="00BE1751" w:rsidP="00BE1751">
      <w:pPr>
        <w:pStyle w:val="Heading3"/>
        <w:rPr>
          <w:rFonts w:asciiTheme="minorHAnsi" w:hAnsiTheme="minorHAnsi"/>
        </w:rPr>
      </w:pPr>
      <w:r w:rsidRPr="00BB6C45">
        <w:rPr>
          <w:rFonts w:asciiTheme="minorHAnsi" w:hAnsiTheme="minorHAnsi"/>
        </w:rPr>
        <w:t xml:space="preserve">UNCLOS bad </w:t>
      </w:r>
    </w:p>
    <w:p w14:paraId="5957DFDB" w14:textId="77777777" w:rsidR="00BE1751" w:rsidRPr="00BB6C45" w:rsidRDefault="00BE1751" w:rsidP="00BE1751">
      <w:pPr>
        <w:pStyle w:val="Heading4"/>
        <w:rPr>
          <w:rFonts w:asciiTheme="minorHAnsi" w:hAnsiTheme="minorHAnsi"/>
        </w:rPr>
      </w:pPr>
      <w:r w:rsidRPr="00BB6C45">
        <w:rPr>
          <w:rFonts w:asciiTheme="minorHAnsi" w:hAnsiTheme="minorHAnsi"/>
        </w:rPr>
        <w:t>LOST pushes Anti- American agenda</w:t>
      </w:r>
    </w:p>
    <w:p w14:paraId="1B33B8E4" w14:textId="77777777" w:rsidR="00BE1751" w:rsidRPr="00BB6C45" w:rsidRDefault="00BE1751" w:rsidP="00BE1751">
      <w:pPr>
        <w:rPr>
          <w:rFonts w:asciiTheme="minorHAnsi" w:hAnsiTheme="minorHAnsi"/>
        </w:rPr>
      </w:pPr>
      <w:r w:rsidRPr="00BB6C45">
        <w:rPr>
          <w:rStyle w:val="StyleBoldUnderline"/>
          <w:rFonts w:asciiTheme="minorHAnsi" w:hAnsiTheme="minorHAnsi"/>
        </w:rPr>
        <w:t xml:space="preserve">Meese 3, </w:t>
      </w:r>
      <w:r w:rsidRPr="00BB6C45">
        <w:rPr>
          <w:rFonts w:asciiTheme="minorHAnsi" w:hAnsiTheme="minorHAnsi"/>
        </w:rPr>
        <w:t>( Meese ad all, reasearchers at the Haritage Foundation, “The United Nations Convention on the Land of the Sea Treaty: the Risks Outweigh the Benefits”, The Heritage Foundation, http://www.heritage.org/research/reports/2007/05/the-united-nations-convention-on-the-law-of-the-sea-the-risks-outweigh-the-benefits, May, 2007)</w:t>
      </w:r>
    </w:p>
    <w:p w14:paraId="2A48BE9F"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UNCLOS has been a contentious issue in the U.S. for a quarter of a century</w:t>
      </w:r>
      <w:r w:rsidRPr="00BB6C45">
        <w:rPr>
          <w:rFonts w:asciiTheme="minorHAnsi" w:hAnsiTheme="minorHAnsi"/>
          <w:sz w:val="16"/>
          <w:szCs w:val="16"/>
        </w:rPr>
        <w:t xml:space="preserve">. International negotiators completed drafting UNCLOS in 1982. It was designed to establish a comprehensive legal regime for international management of the sea and the resources it contains. Among its sweeping provisions were several that pertained to the rights of passage by both commercial and naval vessels. These built on a series of 1950s-era conventions and were supported by the Navy. </w:t>
      </w:r>
      <w:r w:rsidRPr="00BB6C45">
        <w:rPr>
          <w:rStyle w:val="StyleBoldUnderline"/>
          <w:rFonts w:asciiTheme="minorHAnsi" w:hAnsiTheme="minorHAnsi"/>
        </w:rPr>
        <w:t xml:space="preserve">President Ronald Reagan, however, refused to sign UNCLOS in 1982 because he did not believe, on balance, that the treaty served U.S. interests. </w:t>
      </w:r>
      <w:r w:rsidRPr="00BB6C45">
        <w:rPr>
          <w:rFonts w:asciiTheme="minorHAnsi" w:hAnsiTheme="minorHAnsi"/>
          <w:sz w:val="16"/>
          <w:szCs w:val="16"/>
        </w:rPr>
        <w:t xml:space="preserve">In 1994, however, the Clinton Administration sought and received a package of changes in UNCLOS that it touted as correcting the problems that led President Reagan to withhold his signature. President Clinton signed the revised treaty and forwarded it to the Senate. The record shows that the Senate was not convinced that the 1994 changes corrected the problems, and it has deferred action on the treaty ever since. </w:t>
      </w:r>
      <w:r w:rsidRPr="00BB6C45">
        <w:rPr>
          <w:rStyle w:val="StyleBoldUnderline"/>
          <w:rFonts w:asciiTheme="minorHAnsi" w:hAnsiTheme="minorHAnsi"/>
        </w:rPr>
        <w:t>As a multilateral treaty negotiated under the auspices of the U.N, UNCLOS poses the usual risks to U.S. interests of such multilateral treaties</w:t>
      </w:r>
      <w:r w:rsidRPr="00BB6C45">
        <w:rPr>
          <w:rFonts w:asciiTheme="minorHAnsi" w:hAnsiTheme="minorHAnsi"/>
          <w:sz w:val="16"/>
          <w:szCs w:val="16"/>
        </w:rPr>
        <w:t xml:space="preserve">. </w:t>
      </w:r>
      <w:r w:rsidRPr="00BB6C45">
        <w:rPr>
          <w:rStyle w:val="StyleBoldUnderline"/>
          <w:rFonts w:asciiTheme="minorHAnsi" w:hAnsiTheme="minorHAnsi"/>
        </w:rPr>
        <w:t>In the international organizations created by such treaties, the U.S. often faces regional, economic, or political blocs that coordinate their votes to support outcomes counter to U.S. interests. The bloc voting process is frequently driven by the same overtly anti-American agenda that is often apparent in the U.N. General Assembly.</w:t>
      </w:r>
      <w:r w:rsidRPr="00BB6C45">
        <w:rPr>
          <w:rFonts w:asciiTheme="minorHAnsi" w:hAnsiTheme="minorHAnsi"/>
          <w:sz w:val="16"/>
          <w:szCs w:val="16"/>
        </w:rPr>
        <w:t xml:space="preserve"> While the U.S. can achieve positive outcomes in these forums, its successes are usually limited, having been watered down or coupled with demands from other participating states that it would otherwise not accept. </w:t>
      </w:r>
      <w:r w:rsidRPr="00BB6C45">
        <w:rPr>
          <w:rStyle w:val="StyleBoldUnderline"/>
          <w:rFonts w:asciiTheme="minorHAnsi" w:hAnsiTheme="minorHAnsi"/>
        </w:rPr>
        <w:t xml:space="preserve">One example of U.S. interests being thwarted by bloc voting is the new U.N. Human Rights Council. </w:t>
      </w:r>
      <w:r w:rsidRPr="00BB6C45">
        <w:rPr>
          <w:rFonts w:asciiTheme="minorHAnsi" w:hAnsiTheme="minorHAnsi"/>
          <w:sz w:val="16"/>
          <w:szCs w:val="16"/>
        </w:rPr>
        <w:t xml:space="preserve">The U.S. was a strong proponent of creating a new body to replace the discredited U.N. Commission on Human Rights, which had became a haven for human rights abusers to protect one another from scrutiny and censure. Once locked into negotiations over the specifics of the new council, however, the U.S. was repeatedly outnumbered and isolated. As a result, the council has minimal requirements for membership, and China, Cuba, Pakistan, Saudi Arabia, and other repressive states have won council seats. Unsurprisingly, the council has performed just as badly, if not worse, as its predecessor, and the U.S. has declined even to seek a seat on it. </w:t>
      </w:r>
      <w:r w:rsidRPr="00BB6C45">
        <w:rPr>
          <w:rStyle w:val="StyleBoldUnderline"/>
          <w:rFonts w:asciiTheme="minorHAnsi" w:hAnsiTheme="minorHAnsi"/>
        </w:rPr>
        <w:t>Further, U.N.-related multilateral treaties often create unaccountable international bureaucracies.</w:t>
      </w:r>
      <w:r w:rsidRPr="00BB6C45">
        <w:rPr>
          <w:rFonts w:asciiTheme="minorHAnsi" w:hAnsiTheme="minorHAnsi"/>
          <w:sz w:val="16"/>
          <w:szCs w:val="16"/>
        </w:rPr>
        <w:t xml:space="preserve"> The UNCLOS bureaucracy is called the International Seabed Authority Secretariat, which is headed by a secretary-general. The Secretariat has a strong incentive to enhance its own authority at the expense of state sovereignty. Thus University of Virginia School of Law Professor John Norton Moore describes this sort of treaty as a "law-defining international convention." The law that is being defined and applied by international bureaucrats is one designed to govern the actions of the participating states, not to serve their joint interests. </w:t>
      </w:r>
      <w:r w:rsidRPr="00BB6C45">
        <w:rPr>
          <w:rStyle w:val="StyleBoldUnderline"/>
          <w:rFonts w:asciiTheme="minorHAnsi" w:hAnsiTheme="minorHAnsi"/>
        </w:rPr>
        <w:t xml:space="preserve">For example, a provision of UNCLOS that would impose direct levies on the revenues of U.S. companies generated through the extraction of resources from the deep seabed reveals this bias against state sovereignty. When international bureaucracies are unaccountable they, like all unaccountable institutions, seek to insulate themselves from scrutiny and become prone to corruption. </w:t>
      </w:r>
      <w:r w:rsidRPr="00BB6C45">
        <w:rPr>
          <w:rFonts w:asciiTheme="minorHAnsi" w:hAnsiTheme="minorHAnsi"/>
          <w:sz w:val="16"/>
          <w:szCs w:val="16"/>
        </w:rPr>
        <w:t xml:space="preserve">The International Seabed Authority Secretariat is vulnerable to the same corrupt practices that have been present at the U.N. for years. </w:t>
      </w:r>
      <w:r w:rsidRPr="00BB6C45">
        <w:rPr>
          <w:rStyle w:val="StyleBoldUnderline"/>
          <w:rFonts w:asciiTheme="minorHAnsi" w:hAnsiTheme="minorHAnsi"/>
        </w:rPr>
        <w:t>The most pertinent example of this potential for corruption is the United Nations Oil-for-Food scandal, in which the Iraqi government benefited from a system of bribes and kickbacks involving billions of dollars and 2,000 companies in nearly 70 countries</w:t>
      </w:r>
      <w:r w:rsidRPr="00BB6C45">
        <w:rPr>
          <w:rFonts w:asciiTheme="minorHAnsi" w:hAnsiTheme="minorHAnsi"/>
          <w:sz w:val="16"/>
          <w:szCs w:val="16"/>
        </w:rPr>
        <w:t xml:space="preserve">. Despite ample evidence of the U.N.'s systemic weaknesses and vulnerability to corruption, the U.N. General Assembly has yet to adopt the reforms to increase transparency and accountability proposed by former Secretary-General Kofi Annan and others. This example is particularly pertinent considering that the Authority could oversee significant resources through fees and charges on commercial activities within its authority and potentially create a system of royalties and profit sharing. </w:t>
      </w:r>
      <w:r w:rsidRPr="00BB6C45">
        <w:rPr>
          <w:rStyle w:val="StyleBoldUnderline"/>
          <w:rFonts w:asciiTheme="minorHAnsi" w:hAnsiTheme="minorHAnsi"/>
        </w:rPr>
        <w:t>Many U.N. bodies suffer vulnerability to corruption, mismanagement, and abuse, and the U.S. should be concerned about the protections in place to prevent the occurrence of these ills in the International Seabed Authority</w:t>
      </w:r>
      <w:r w:rsidRPr="00BB6C45">
        <w:rPr>
          <w:rFonts w:asciiTheme="minorHAnsi" w:hAnsiTheme="minorHAnsi"/>
          <w:sz w:val="16"/>
          <w:szCs w:val="16"/>
        </w:rPr>
        <w:t>. The entire U.N. system should adopt strong, consistent practices to increase transparency and accountability. Until that happens, the U.S. should resist ratifying or acceding to any treaty that relies on U.N. institutions, funds, or programs to interpret, implement, or enforce its provisions</w:t>
      </w:r>
    </w:p>
    <w:p w14:paraId="43C5B1A7" w14:textId="77777777" w:rsidR="00BE1751" w:rsidRPr="00BB6C45" w:rsidRDefault="00BE1751" w:rsidP="00BE1751">
      <w:pPr>
        <w:rPr>
          <w:rFonts w:asciiTheme="minorHAnsi" w:hAnsiTheme="minorHAnsi"/>
          <w:sz w:val="16"/>
          <w:szCs w:val="16"/>
        </w:rPr>
      </w:pPr>
    </w:p>
    <w:p w14:paraId="123D2FFC" w14:textId="77777777" w:rsidR="00BE1751" w:rsidRPr="00BB6C45" w:rsidRDefault="00BE1751" w:rsidP="00BE1751">
      <w:pPr>
        <w:rPr>
          <w:rStyle w:val="StyleBoldUnderline"/>
          <w:rFonts w:asciiTheme="minorHAnsi" w:hAnsiTheme="minorHAnsi"/>
        </w:rPr>
      </w:pPr>
    </w:p>
    <w:p w14:paraId="506681A1" w14:textId="77777777" w:rsidR="00BE1751" w:rsidRPr="00BB6C45" w:rsidRDefault="00BE1751" w:rsidP="00BE1751">
      <w:pPr>
        <w:pStyle w:val="Heading4"/>
        <w:rPr>
          <w:rFonts w:asciiTheme="minorHAnsi" w:hAnsiTheme="minorHAnsi"/>
        </w:rPr>
      </w:pPr>
      <w:r w:rsidRPr="00BB6C45">
        <w:rPr>
          <w:rFonts w:asciiTheme="minorHAnsi" w:hAnsiTheme="minorHAnsi"/>
        </w:rPr>
        <w:t>LOST leaves America open for attack</w:t>
      </w:r>
    </w:p>
    <w:p w14:paraId="0787E857" w14:textId="77777777" w:rsidR="00BE1751" w:rsidRPr="00BB6C45" w:rsidRDefault="00BE1751" w:rsidP="00BE1751">
      <w:pPr>
        <w:spacing w:after="0"/>
        <w:rPr>
          <w:rFonts w:asciiTheme="minorHAnsi" w:hAnsiTheme="minorHAnsi"/>
        </w:rPr>
      </w:pPr>
      <w:r w:rsidRPr="00BB6C45">
        <w:rPr>
          <w:rFonts w:asciiTheme="minorHAnsi" w:hAnsiTheme="minorHAnsi"/>
        </w:rPr>
        <w:t>Cohen, 05</w:t>
      </w:r>
    </w:p>
    <w:p w14:paraId="03E905D6" w14:textId="77777777" w:rsidR="00BE1751" w:rsidRPr="00BB6C45" w:rsidRDefault="00BE1751" w:rsidP="00BE1751">
      <w:pPr>
        <w:spacing w:after="0"/>
        <w:rPr>
          <w:rFonts w:asciiTheme="minorHAnsi" w:hAnsiTheme="minorHAnsi"/>
        </w:rPr>
      </w:pPr>
      <w:r w:rsidRPr="00BB6C45">
        <w:rPr>
          <w:rFonts w:asciiTheme="minorHAnsi" w:hAnsiTheme="minorHAnsi"/>
        </w:rPr>
        <w:t xml:space="preserve"> ( Bonner Cohnen, 2005, PhD, “Law of the Sea Treaty Could Prove Dangerous to America”, </w:t>
      </w:r>
      <w:hyperlink r:id="rId21" w:history="1">
        <w:r w:rsidRPr="00BB6C45">
          <w:rPr>
            <w:rStyle w:val="Hyperlink"/>
            <w:rFonts w:asciiTheme="minorHAnsi" w:hAnsiTheme="minorHAnsi"/>
          </w:rPr>
          <w:t>http://www.nationalcenter.org/NPA534LawofSea.html</w:t>
        </w:r>
      </w:hyperlink>
      <w:r w:rsidRPr="00BB6C45">
        <w:rPr>
          <w:rFonts w:asciiTheme="minorHAnsi" w:hAnsiTheme="minorHAnsi"/>
        </w:rPr>
        <w:t>, November 2005)</w:t>
      </w:r>
    </w:p>
    <w:p w14:paraId="1D918703"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As if the war in Iraq and the ever-present threat of a terrorist attack weren't enough to worry about, the Bush administration may have decided to resurrect one of the worst foreign-policy ideas to come along in decades: the Law of the Sea Treaty.</w:t>
      </w:r>
      <w:r w:rsidRPr="00BB6C45">
        <w:rPr>
          <w:rFonts w:asciiTheme="minorHAnsi" w:hAnsiTheme="minorHAnsi"/>
          <w:sz w:val="16"/>
          <w:szCs w:val="16"/>
        </w:rPr>
        <w:t xml:space="preserve"> Those with long memories may recall that President Reagan refused to sign the UN-inspired Law of the Sea Treaty in 1982, after his administration's efforts to make the pact acceptable to the U.S. were roundly rejected by a coalition of developing and communist countries. The treaty's supporters now claim it has been "fixed," with the provisions Reagan objected to having been removed.1 </w:t>
      </w:r>
      <w:r w:rsidRPr="00BB6C45">
        <w:rPr>
          <w:rStyle w:val="StyleBoldUnderline"/>
          <w:rFonts w:asciiTheme="minorHAnsi" w:hAnsiTheme="minorHAnsi"/>
        </w:rPr>
        <w:t>A closer look</w:t>
      </w:r>
      <w:r w:rsidRPr="00BB6C45">
        <w:rPr>
          <w:rFonts w:asciiTheme="minorHAnsi" w:hAnsiTheme="minorHAnsi"/>
          <w:sz w:val="16"/>
          <w:szCs w:val="16"/>
        </w:rPr>
        <w:t xml:space="preserve">, however, </w:t>
      </w:r>
      <w:r w:rsidRPr="00BB6C45">
        <w:rPr>
          <w:rStyle w:val="StyleBoldUnderline"/>
          <w:rFonts w:asciiTheme="minorHAnsi" w:hAnsiTheme="minorHAnsi"/>
        </w:rPr>
        <w:t>reveals a deeply flawed document still at odds with U.S. interests</w:t>
      </w:r>
      <w:r w:rsidRPr="00BB6C45">
        <w:rPr>
          <w:rFonts w:asciiTheme="minorHAnsi" w:hAnsiTheme="minorHAnsi"/>
          <w:sz w:val="16"/>
          <w:szCs w:val="16"/>
        </w:rPr>
        <w:t xml:space="preserve">. Ostensibly, </w:t>
      </w:r>
      <w:r w:rsidRPr="00BB6C45">
        <w:rPr>
          <w:rStyle w:val="StyleBoldUnderline"/>
          <w:rFonts w:asciiTheme="minorHAnsi" w:hAnsiTheme="minorHAnsi"/>
        </w:rPr>
        <w:t>the treaty establishes an international consensus on the extent of jurisdiction countries may exercise off their coasts and allocates rights and duties among nations in all maritime areas</w:t>
      </w:r>
      <w:r w:rsidRPr="00BB6C45">
        <w:rPr>
          <w:rFonts w:asciiTheme="minorHAnsi" w:hAnsiTheme="minorHAnsi"/>
          <w:sz w:val="16"/>
          <w:szCs w:val="16"/>
        </w:rPr>
        <w:t xml:space="preserve">. In reality, </w:t>
      </w:r>
      <w:r w:rsidRPr="00BB6C45">
        <w:rPr>
          <w:rStyle w:val="StyleBoldUnderline"/>
          <w:rFonts w:asciiTheme="minorHAnsi" w:hAnsiTheme="minorHAnsi"/>
        </w:rPr>
        <w:t>the treaty</w:t>
      </w:r>
      <w:r w:rsidRPr="00BB6C45">
        <w:rPr>
          <w:rFonts w:asciiTheme="minorHAnsi" w:hAnsiTheme="minorHAnsi"/>
          <w:sz w:val="16"/>
          <w:szCs w:val="16"/>
        </w:rPr>
        <w:t xml:space="preserve"> -- then as now -- </w:t>
      </w:r>
      <w:r w:rsidRPr="00BB6C45">
        <w:rPr>
          <w:rStyle w:val="StyleBoldUnderline"/>
          <w:rFonts w:asciiTheme="minorHAnsi" w:hAnsiTheme="minorHAnsi"/>
        </w:rPr>
        <w:t>represents a fundamental assault on American sovereignty, one which is all the more troubling in this age of global terrorism</w:t>
      </w:r>
      <w:r w:rsidRPr="00BB6C45">
        <w:rPr>
          <w:rFonts w:asciiTheme="minorHAnsi" w:hAnsiTheme="minorHAnsi"/>
          <w:sz w:val="16"/>
          <w:szCs w:val="16"/>
        </w:rPr>
        <w:t xml:space="preserve">. Aside from killing as many civilians as possible, Al Qaeda and its allies are keen on inflicting economic disruption and environmental degradation on their enemies. To this end, one of the potentially most devastating weapons in the terrorists' arsenal is the hijacked supertanker. When loaded with fuel and manned by terrorists, these behemoths can be scuttled or blown up, spilling hundreds of thousands of gallons of crude oil and other toxic materials in or near our coastal waters. </w:t>
      </w:r>
      <w:r w:rsidRPr="00BB6C45">
        <w:rPr>
          <w:rStyle w:val="StyleBoldUnderline"/>
          <w:rFonts w:asciiTheme="minorHAnsi" w:hAnsiTheme="minorHAnsi"/>
        </w:rPr>
        <w:t>Yet, taken together, the treaty's provisions on the environment, navigation, and the high seas are woefully inadequate to meet this kind of unconventional threat and actually make it more likely</w:t>
      </w:r>
      <w:r w:rsidRPr="00BB6C45">
        <w:rPr>
          <w:rFonts w:asciiTheme="minorHAnsi" w:hAnsiTheme="minorHAnsi"/>
          <w:sz w:val="16"/>
          <w:szCs w:val="16"/>
        </w:rPr>
        <w:t xml:space="preserve">.3 This point was made abundantly clear by Frank Gaffney, president of the Center for Security Policy, in testimony before the Senate Environment and Public Works Committee. "If, for instance, foreign vessels operating on the high seas do not fit into one of three categories (i.e., they are engaged in piracy, flying no flag or transmitting radio broadcasts), [the treaty] would prohibit U.S. Navy of Coast Guard vessels from intercepting, searching or seizing them," he noted.4 What's more, </w:t>
      </w:r>
      <w:r w:rsidRPr="00BB6C45">
        <w:rPr>
          <w:rStyle w:val="StyleBoldUnderline"/>
          <w:rFonts w:asciiTheme="minorHAnsi" w:hAnsiTheme="minorHAnsi"/>
        </w:rPr>
        <w:t>the treaty undercuts the Bush administration's comprehensive and innovative plan to combat the spread of weapons of mass destruction (WMD),</w:t>
      </w:r>
      <w:r w:rsidRPr="00BB6C45">
        <w:rPr>
          <w:rFonts w:asciiTheme="minorHAnsi" w:hAnsiTheme="minorHAnsi"/>
          <w:sz w:val="16"/>
          <w:szCs w:val="16"/>
        </w:rPr>
        <w:t xml:space="preserve"> the Proliferation Security Initiative, or PSI. This </w:t>
      </w:r>
      <w:r w:rsidRPr="00BB6C45">
        <w:rPr>
          <w:rStyle w:val="StyleBoldUnderline"/>
          <w:rFonts w:asciiTheme="minorHAnsi" w:hAnsiTheme="minorHAnsi"/>
        </w:rPr>
        <w:t>U.S.-led multinational program of high-seas interdiction, boarding, and searching of vessels suspected of carrying WMD is</w:t>
      </w:r>
      <w:r w:rsidRPr="00BB6C45">
        <w:rPr>
          <w:rFonts w:asciiTheme="minorHAnsi" w:hAnsiTheme="minorHAnsi"/>
          <w:sz w:val="16"/>
          <w:szCs w:val="16"/>
        </w:rPr>
        <w:t xml:space="preserve">, as Mr. Gaffney pointed out, </w:t>
      </w:r>
      <w:r w:rsidRPr="00BB6C45">
        <w:rPr>
          <w:rStyle w:val="StyleBoldUnderline"/>
          <w:rFonts w:asciiTheme="minorHAnsi" w:hAnsiTheme="minorHAnsi"/>
        </w:rPr>
        <w:t>barred by the Law of the Seas Treaty</w:t>
      </w:r>
      <w:r w:rsidRPr="00BB6C45">
        <w:rPr>
          <w:rFonts w:asciiTheme="minorHAnsi" w:hAnsiTheme="minorHAnsi"/>
          <w:sz w:val="16"/>
          <w:szCs w:val="16"/>
        </w:rPr>
        <w:t xml:space="preserve">. </w:t>
      </w:r>
      <w:r w:rsidRPr="00BB6C45">
        <w:rPr>
          <w:rStyle w:val="StyleBoldUnderline"/>
          <w:rFonts w:asciiTheme="minorHAnsi" w:hAnsiTheme="minorHAnsi"/>
        </w:rPr>
        <w:t>Author and defense consultant John M. Leitner</w:t>
      </w:r>
      <w:r w:rsidRPr="00BB6C45">
        <w:rPr>
          <w:rFonts w:asciiTheme="minorHAnsi" w:hAnsiTheme="minorHAnsi"/>
          <w:sz w:val="16"/>
          <w:szCs w:val="16"/>
        </w:rPr>
        <w:t xml:space="preserve">, </w:t>
      </w:r>
      <w:r w:rsidRPr="00BB6C45">
        <w:rPr>
          <w:rStyle w:val="StyleBoldUnderline"/>
          <w:rFonts w:asciiTheme="minorHAnsi" w:hAnsiTheme="minorHAnsi"/>
        </w:rPr>
        <w:t>whose involvement with negotiating the treaty goes back to the 1970s, fears that the pact "would effectively gut our ability to intercept the vessels of terrorists or hostile foreign governments even if they were transporting nuclear weapons</w:t>
      </w:r>
      <w:r w:rsidRPr="00BB6C45">
        <w:rPr>
          <w:rFonts w:asciiTheme="minorHAnsi" w:hAnsiTheme="minorHAnsi"/>
          <w:sz w:val="16"/>
          <w:szCs w:val="16"/>
        </w:rPr>
        <w:t>."5 "</w:t>
      </w:r>
      <w:r w:rsidRPr="00BB6C45">
        <w:rPr>
          <w:rStyle w:val="StyleBoldUnderline"/>
          <w:rFonts w:asciiTheme="minorHAnsi" w:hAnsiTheme="minorHAnsi"/>
        </w:rPr>
        <w:t>We must ensure</w:t>
      </w:r>
      <w:r w:rsidRPr="00BB6C45">
        <w:rPr>
          <w:rFonts w:asciiTheme="minorHAnsi" w:hAnsiTheme="minorHAnsi"/>
          <w:sz w:val="16"/>
          <w:szCs w:val="16"/>
        </w:rPr>
        <w:t>," he adds, "</w:t>
      </w:r>
      <w:r w:rsidRPr="00BB6C45">
        <w:rPr>
          <w:rStyle w:val="StyleBoldUnderline"/>
          <w:rFonts w:asciiTheme="minorHAnsi" w:hAnsiTheme="minorHAnsi"/>
        </w:rPr>
        <w:t>that we are not binding the government of the United States to a legal regime that makes us more vulnerable and trades the lives of our innocent citizens for the sake of participating in yet another unnecessary treaty</w:t>
      </w:r>
      <w:r w:rsidRPr="00BB6C45">
        <w:rPr>
          <w:rFonts w:asciiTheme="minorHAnsi" w:hAnsiTheme="minorHAnsi"/>
          <w:sz w:val="16"/>
          <w:szCs w:val="16"/>
        </w:rPr>
        <w:t xml:space="preserve">."6 </w:t>
      </w:r>
      <w:r w:rsidRPr="00BB6C45">
        <w:rPr>
          <w:rStyle w:val="StyleBoldUnderline"/>
          <w:rFonts w:asciiTheme="minorHAnsi" w:hAnsiTheme="minorHAnsi"/>
        </w:rPr>
        <w:t>Concerns about national security and homeland defense are not the only reasons to be concerned about the treaty</w:t>
      </w:r>
      <w:r w:rsidRPr="00BB6C45">
        <w:rPr>
          <w:rFonts w:asciiTheme="minorHAnsi" w:hAnsiTheme="minorHAnsi"/>
          <w:sz w:val="16"/>
          <w:szCs w:val="16"/>
        </w:rPr>
        <w:t xml:space="preserve">. Among other things, </w:t>
      </w:r>
      <w:r w:rsidRPr="00BB6C45">
        <w:rPr>
          <w:rStyle w:val="StyleBoldUnderline"/>
          <w:rFonts w:asciiTheme="minorHAnsi" w:hAnsiTheme="minorHAnsi"/>
        </w:rPr>
        <w:t>the treaty creates a supranational regulatory agency</w:t>
      </w:r>
      <w:r w:rsidRPr="00BB6C45">
        <w:rPr>
          <w:rFonts w:asciiTheme="minorHAnsi" w:hAnsiTheme="minorHAnsi"/>
          <w:sz w:val="16"/>
          <w:szCs w:val="16"/>
        </w:rPr>
        <w:t xml:space="preserve">, </w:t>
      </w:r>
      <w:r w:rsidRPr="00BB6C45">
        <w:rPr>
          <w:rStyle w:val="StyleBoldUnderline"/>
          <w:rFonts w:asciiTheme="minorHAnsi" w:hAnsiTheme="minorHAnsi"/>
        </w:rPr>
        <w:t>the International Seabed Administration, complete with its own judicial process and the authority to regulate seven-tenths of the world's surface</w:t>
      </w:r>
      <w:r w:rsidRPr="00BB6C45">
        <w:rPr>
          <w:rFonts w:asciiTheme="minorHAnsi" w:hAnsiTheme="minorHAnsi"/>
          <w:sz w:val="16"/>
          <w:szCs w:val="16"/>
        </w:rPr>
        <w:t>. It would be staffed by unelected and unaccountable international bureaucrats.7 "The creation of yet another International Court," Mr. Leitner notes, "where the United States or our citizens can be dragged before politically motivated foreign jurists to adjudicate and set penalties is not a pleasant prospect."</w:t>
      </w:r>
    </w:p>
    <w:p w14:paraId="72F52E44" w14:textId="77777777" w:rsidR="00BE1751" w:rsidRPr="00BB6C45" w:rsidRDefault="00BE1751" w:rsidP="00BE1751">
      <w:pPr>
        <w:rPr>
          <w:rFonts w:asciiTheme="minorHAnsi" w:hAnsiTheme="minorHAnsi"/>
        </w:rPr>
      </w:pPr>
    </w:p>
    <w:p w14:paraId="42FCDF0A" w14:textId="77777777" w:rsidR="00BE1751" w:rsidRPr="00BB6C45" w:rsidRDefault="00BE1751" w:rsidP="00BE1751">
      <w:pPr>
        <w:pStyle w:val="Heading4"/>
        <w:rPr>
          <w:rFonts w:asciiTheme="minorHAnsi" w:hAnsiTheme="minorHAnsi"/>
        </w:rPr>
      </w:pPr>
      <w:r w:rsidRPr="00BB6C45">
        <w:rPr>
          <w:rFonts w:asciiTheme="minorHAnsi" w:hAnsiTheme="minorHAnsi"/>
        </w:rPr>
        <w:t>LOST is just a way to take power over smaller countries</w:t>
      </w:r>
    </w:p>
    <w:p w14:paraId="7A0551AE" w14:textId="77777777" w:rsidR="00BE1751" w:rsidRPr="00BB6C45" w:rsidRDefault="00BE1751" w:rsidP="00BE1751">
      <w:pPr>
        <w:rPr>
          <w:rFonts w:asciiTheme="minorHAnsi" w:hAnsiTheme="minorHAnsi"/>
          <w:sz w:val="24"/>
          <w:szCs w:val="24"/>
        </w:rPr>
      </w:pPr>
      <w:r w:rsidRPr="00BB6C45">
        <w:rPr>
          <w:rStyle w:val="StyleBoldUnderline"/>
          <w:rFonts w:asciiTheme="minorHAnsi" w:hAnsiTheme="minorHAnsi"/>
        </w:rPr>
        <w:t xml:space="preserve">Wadlow, 2014 </w:t>
      </w:r>
      <w:r w:rsidRPr="00BB6C45">
        <w:rPr>
          <w:rFonts w:asciiTheme="minorHAnsi" w:hAnsiTheme="minorHAnsi"/>
          <w:sz w:val="24"/>
          <w:szCs w:val="24"/>
        </w:rPr>
        <w:t xml:space="preserve">(Rene Wadlow, president of the Association of world Citizens, “the Law of the Seize”, Pacific. Scoop, </w:t>
      </w:r>
      <w:hyperlink r:id="rId22" w:history="1">
        <w:r w:rsidRPr="00BB6C45">
          <w:rPr>
            <w:rStyle w:val="Hyperlink"/>
            <w:rFonts w:asciiTheme="minorHAnsi" w:hAnsiTheme="minorHAnsi"/>
            <w:sz w:val="24"/>
          </w:rPr>
          <w:t>http://pacific.scoop.co.nz/</w:t>
        </w:r>
      </w:hyperlink>
      <w:r w:rsidRPr="00BB6C45">
        <w:rPr>
          <w:rFonts w:asciiTheme="minorHAnsi" w:hAnsiTheme="minorHAnsi"/>
          <w:sz w:val="24"/>
          <w:szCs w:val="24"/>
        </w:rPr>
        <w:t>, July, 2014)</w:t>
      </w:r>
    </w:p>
    <w:p w14:paraId="391B7241"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June of each year has been proclaimed by the UN General Assembly as the Day of the Law of the Sea. However</w:t>
      </w:r>
      <w:r w:rsidRPr="00BB6C45">
        <w:rPr>
          <w:rFonts w:asciiTheme="minorHAnsi" w:hAnsiTheme="minorHAnsi"/>
          <w:sz w:val="16"/>
          <w:szCs w:val="16"/>
        </w:rPr>
        <w:t xml:space="preserve">, according to my friend John Logue, Director of Villanova University Common Heritage Institute who had participated with me as non-government organization representatives in the 93-week long negotiations in New York and Geneva, </w:t>
      </w:r>
      <w:r w:rsidRPr="00BB6C45">
        <w:rPr>
          <w:rStyle w:val="StyleBoldUnderline"/>
          <w:rFonts w:asciiTheme="minorHAnsi" w:hAnsiTheme="minorHAnsi"/>
        </w:rPr>
        <w:t>it should be called “the Law of the Seize.”</w:t>
      </w:r>
      <w:r w:rsidRPr="00BB6C45">
        <w:rPr>
          <w:rFonts w:asciiTheme="minorHAnsi" w:hAnsiTheme="minorHAnsi"/>
          <w:sz w:val="16"/>
          <w:szCs w:val="16"/>
        </w:rPr>
        <w:t xml:space="preserve"> What started out in November 1967 with a General Assembly presentation by Ambassador Arvid Pardo of Malta as a call to establish a new political and legal regime for the ocean space ended in December 1982 with a draft convention. </w:t>
      </w:r>
      <w:r w:rsidRPr="00BB6C45">
        <w:rPr>
          <w:rStyle w:val="StyleBoldUnderline"/>
          <w:rFonts w:asciiTheme="minorHAnsi" w:hAnsiTheme="minorHAnsi"/>
        </w:rPr>
        <w:t>It was a mixed bag of successes and disappointments, but the Convention on the Law of the Sea has now been ratified by 162 states but not by the United States and certain other industrialized states. Ambassador Pardo’s phrase ‘the common heritage of mankind’ meant more than a global commons, open to all to exploit</w:t>
      </w:r>
      <w:r w:rsidRPr="00BB6C45">
        <w:rPr>
          <w:rFonts w:asciiTheme="minorHAnsi" w:hAnsiTheme="minorHAnsi"/>
          <w:sz w:val="16"/>
          <w:szCs w:val="16"/>
        </w:rPr>
        <w:t xml:space="preserve">. </w:t>
      </w:r>
      <w:r w:rsidRPr="00BB6C45">
        <w:rPr>
          <w:rStyle w:val="StyleBoldUnderline"/>
          <w:rFonts w:asciiTheme="minorHAnsi" w:hAnsiTheme="minorHAnsi"/>
        </w:rPr>
        <w:t>It implied the establishment of rules by which exploitation of a part of the earth’s resources were to be governed, and of institutions capable of acting on behalf of mankind as a whole.</w:t>
      </w:r>
      <w:r w:rsidRPr="00BB6C45">
        <w:rPr>
          <w:rFonts w:asciiTheme="minorHAnsi" w:hAnsiTheme="minorHAnsi"/>
          <w:sz w:val="16"/>
          <w:szCs w:val="16"/>
        </w:rPr>
        <w:t xml:space="preserve"> For Pardo, the ‘common heritage of mankind’ was to lead to the transformation of world politics. (1) </w:t>
      </w:r>
      <w:r w:rsidRPr="00BB6C45">
        <w:rPr>
          <w:rStyle w:val="StyleBoldUnderline"/>
          <w:rFonts w:asciiTheme="minorHAnsi" w:hAnsiTheme="minorHAnsi"/>
        </w:rPr>
        <w:t>For global citizens</w:t>
      </w:r>
      <w:r w:rsidRPr="00BB6C45">
        <w:rPr>
          <w:rFonts w:asciiTheme="minorHAnsi" w:hAnsiTheme="minorHAnsi"/>
          <w:sz w:val="16"/>
          <w:szCs w:val="16"/>
        </w:rPr>
        <w:t xml:space="preserve">, the quality of the Law of the Sea Convention was of particular significance. </w:t>
      </w:r>
      <w:r w:rsidRPr="00BB6C45">
        <w:rPr>
          <w:rStyle w:val="StyleBoldUnderline"/>
          <w:rFonts w:asciiTheme="minorHAnsi" w:hAnsiTheme="minorHAnsi"/>
        </w:rPr>
        <w:t>The Convention tried to structure what had been largely customary international law and state practice into a legal comprehensive treaty.</w:t>
      </w:r>
      <w:r w:rsidRPr="00BB6C45">
        <w:rPr>
          <w:rFonts w:asciiTheme="minorHAnsi" w:hAnsiTheme="minorHAnsi"/>
          <w:sz w:val="16"/>
          <w:szCs w:val="16"/>
        </w:rPr>
        <w:t xml:space="preserve"> The Convention was an effort to formulate a written constitution for the world oceans. It was perhaps the most comprehensive legislative attempt in the annals of international law. The Convention specified that the greater part of the oceans was considered res communitis, a global common beyond national ownership, although the diplomats accepted an extension of national sovereignty from three to 12 miles from the coast line and a new concept of a 200-nauticle mile Exclusive Economic Zone (EEZ). However, the UN Law of the Sea Conference was first and foremost a political conference with over 160 states participating. From the outset of the conference, it was agreed that the convention had to be drafted by consensus in order to create a political and legal system for the oceans acceptable to all to manage what Arvid Pardo had called ‘the common heritage of mankind’. During the negotiations, there were groupings that cut across the Cold War divisions of the times, especially within a group called “the landlocked and geographically disadvantaged countries.” There were also informal groups of persons who acted in a private capacity, a mixture of NGO representatives, legal scholars, and business corporation representatives who prepared suggestions on many of the issues of the conference. (2) </w:t>
      </w:r>
      <w:r w:rsidRPr="00BB6C45">
        <w:rPr>
          <w:rStyle w:val="StyleBoldUnderline"/>
          <w:rFonts w:asciiTheme="minorHAnsi" w:hAnsiTheme="minorHAnsi"/>
        </w:rPr>
        <w:t xml:space="preserve">Although the negotiations were carried out by the representatives of governments, all considered to be equal, there were a number of key individuals who through their personality, vision, negotiating skills, and drive played roles well beyond the status in world politics of their states. </w:t>
      </w:r>
      <w:r w:rsidRPr="00BB6C45">
        <w:rPr>
          <w:rFonts w:asciiTheme="minorHAnsi" w:hAnsiTheme="minorHAnsi"/>
          <w:sz w:val="16"/>
          <w:szCs w:val="16"/>
        </w:rPr>
        <w:t xml:space="preserve">Thus, the President of the conference, Hamilton Shirley Amerasinghe of Sri Lanka was an outstanding leader, so much so, that when there was a change in government in Sri Lanka and Amerasingh was replaced as Ambassador to the UN, it was decided, after heated debates, that he should continue as President of the conference the only case of a private citizen directing a UN conference. Unfortunately, he died in 1980 before the conference ended so he did not see the fulfillment of his efforts. He was replaced as President by a man who had already played a key role as chair of a working group, the very able Tommy Koh of Singapore. Paul Engo of Cameroon, chair of a different working group, was the dynamic voice of Africa, while Jens Evensen of Norway was the most active and constructive leader among European and North American diplomats. </w:t>
      </w:r>
      <w:r w:rsidRPr="00BB6C45">
        <w:rPr>
          <w:rStyle w:val="StyleBoldUnderline"/>
          <w:rFonts w:asciiTheme="minorHAnsi" w:hAnsiTheme="minorHAnsi"/>
        </w:rPr>
        <w:t xml:space="preserve">The conference was, in many ways, a race against time as unilateral measures by individual states were breaking old conventional rules, making ocean practices a mixed pattern of national legislation, and customary international law. </w:t>
      </w:r>
      <w:r w:rsidRPr="00BB6C45">
        <w:rPr>
          <w:rFonts w:asciiTheme="minorHAnsi" w:hAnsiTheme="minorHAnsi"/>
          <w:sz w:val="16"/>
          <w:szCs w:val="16"/>
        </w:rPr>
        <w:t xml:space="preserve">Unilateral legislation was being passed concerning the two key issues of the conference: national sovereignty beyond the shore line and deep sea mineral mining. South American states were claiming a 200-mile limit beyond the shore line, and the US Congress had passed legislation to allow US corporations to mine mineral resources on the sea bed, in particular manganese nodules. </w:t>
      </w:r>
    </w:p>
    <w:p w14:paraId="6CFAECC5" w14:textId="77777777" w:rsidR="00BE1751" w:rsidRPr="00BB6C45" w:rsidRDefault="00BE1751" w:rsidP="00BE1751">
      <w:pPr>
        <w:rPr>
          <w:rFonts w:asciiTheme="minorHAnsi" w:hAnsiTheme="minorHAnsi"/>
          <w:sz w:val="24"/>
        </w:rPr>
      </w:pPr>
    </w:p>
    <w:p w14:paraId="715A3481" w14:textId="77777777" w:rsidR="00BE1751" w:rsidRPr="00BB6C45" w:rsidRDefault="00BE1751" w:rsidP="00BE1751">
      <w:pPr>
        <w:pStyle w:val="Heading4"/>
        <w:rPr>
          <w:rFonts w:asciiTheme="minorHAnsi" w:hAnsiTheme="minorHAnsi"/>
        </w:rPr>
      </w:pPr>
      <w:r w:rsidRPr="00BB6C45">
        <w:rPr>
          <w:rFonts w:asciiTheme="minorHAnsi" w:hAnsiTheme="minorHAnsi"/>
        </w:rPr>
        <w:t>LOST only take from the US Oil rights</w:t>
      </w:r>
    </w:p>
    <w:p w14:paraId="2C9D2B48" w14:textId="77777777" w:rsidR="00BE1751" w:rsidRPr="00BB6C45" w:rsidRDefault="00BE1751" w:rsidP="00BE1751">
      <w:pPr>
        <w:rPr>
          <w:rFonts w:asciiTheme="minorHAnsi" w:hAnsiTheme="minorHAnsi"/>
        </w:rPr>
      </w:pPr>
      <w:r w:rsidRPr="00BB6C45">
        <w:rPr>
          <w:rStyle w:val="StyleBoldUnderline"/>
          <w:rFonts w:asciiTheme="minorHAnsi" w:hAnsiTheme="minorHAnsi"/>
        </w:rPr>
        <w:t xml:space="preserve">Bell, 2012 </w:t>
      </w:r>
      <w:r w:rsidRPr="00BB6C45">
        <w:rPr>
          <w:rFonts w:asciiTheme="minorHAnsi" w:hAnsiTheme="minorHAnsi"/>
        </w:rPr>
        <w:t xml:space="preserve">(Larry Bell, writer for forbes, “Will U.S Sovereignty Be LOST at Sea? Obama Supports U.N Treaty That Redistributes Drilling Revenue”, Forbes, </w:t>
      </w:r>
      <w:hyperlink r:id="rId23" w:history="1">
        <w:r w:rsidRPr="00BB6C45">
          <w:rPr>
            <w:rStyle w:val="Hyperlink"/>
            <w:rFonts w:asciiTheme="minorHAnsi" w:hAnsiTheme="minorHAnsi"/>
          </w:rPr>
          <w:t>http://www.forbes.com/sites/larrybell/2012/05/20/will-u-s-sovereignty-be-lost-at-sea-obama-signs-u-n-treaty-that-redistributes-drilling-revenues/</w:t>
        </w:r>
      </w:hyperlink>
      <w:r w:rsidRPr="00BB6C45">
        <w:rPr>
          <w:rFonts w:asciiTheme="minorHAnsi" w:hAnsiTheme="minorHAnsi"/>
        </w:rPr>
        <w:t>, 5/20/12)</w:t>
      </w:r>
    </w:p>
    <w:p w14:paraId="24922AB8" w14:textId="77777777" w:rsidR="00BE1751" w:rsidRPr="00BB6C45" w:rsidRDefault="00BE1751" w:rsidP="00BE1751">
      <w:pPr>
        <w:rPr>
          <w:rFonts w:asciiTheme="minorHAnsi" w:hAnsiTheme="minorHAnsi"/>
          <w:sz w:val="16"/>
          <w:szCs w:val="16"/>
        </w:rPr>
      </w:pPr>
      <w:r w:rsidRPr="00BB6C45">
        <w:rPr>
          <w:rStyle w:val="StyleBoldUnderline"/>
          <w:rFonts w:asciiTheme="minorHAnsi" w:hAnsiTheme="minorHAnsi"/>
        </w:rPr>
        <w:t>A proposed Law of the Sea Treaty</w:t>
      </w:r>
      <w:r w:rsidRPr="00BB6C45">
        <w:rPr>
          <w:rFonts w:asciiTheme="minorHAnsi" w:hAnsiTheme="minorHAnsi"/>
          <w:sz w:val="16"/>
          <w:szCs w:val="16"/>
        </w:rPr>
        <w:t xml:space="preserve"> (LOST), which is supported by President Obama but has not yet been ratified by Congress, </w:t>
      </w:r>
      <w:r w:rsidRPr="00BB6C45">
        <w:rPr>
          <w:rStyle w:val="StyleBoldUnderline"/>
          <w:rFonts w:asciiTheme="minorHAnsi" w:hAnsiTheme="minorHAnsi"/>
        </w:rPr>
        <w:t>will subordinate U.S. naval and drilling operations beyond 200 miles of our coast to a newly established U.N. bureaucracy</w:t>
      </w:r>
      <w:r w:rsidRPr="00BB6C45">
        <w:rPr>
          <w:rFonts w:asciiTheme="minorHAnsi" w:hAnsiTheme="minorHAnsi"/>
          <w:sz w:val="16"/>
          <w:szCs w:val="16"/>
        </w:rPr>
        <w:t xml:space="preserve">. If approved, it will grant a Kingston, Jamaica-based International Seabed Authority (ISA) the power to regulate deep-sea oil exploration, seabed mining, and fishing rights. </w:t>
      </w:r>
      <w:r w:rsidRPr="00BB6C45">
        <w:rPr>
          <w:rStyle w:val="StyleBoldUnderline"/>
          <w:rFonts w:asciiTheme="minorHAnsi" w:hAnsiTheme="minorHAnsi"/>
        </w:rPr>
        <w:t>As part of the deal, as much as 7% of U.S. government revenue that is collected from oil and gas companies operating off our coast will be forked over to ISA for redistribution to poorer, landlocked countries.</w:t>
      </w:r>
      <w:r w:rsidRPr="00BB6C45">
        <w:rPr>
          <w:rFonts w:asciiTheme="minorHAnsi" w:hAnsiTheme="minorHAnsi"/>
          <w:sz w:val="16"/>
          <w:szCs w:val="16"/>
        </w:rPr>
        <w:t xml:space="preserve"> This apparently is in penance for America’s audacity in perpetuating prosperity yielded by our Industrial Revolution. </w:t>
      </w:r>
      <w:r w:rsidRPr="00BB6C45">
        <w:rPr>
          <w:rStyle w:val="StyleBoldUnderline"/>
          <w:rFonts w:asciiTheme="minorHAnsi" w:hAnsiTheme="minorHAnsi"/>
        </w:rPr>
        <w:t>Under current law, oil companies are required to pay royalties to the U.S. Treasury</w:t>
      </w:r>
      <w:r w:rsidRPr="00BB6C45">
        <w:rPr>
          <w:rFonts w:asciiTheme="minorHAnsi" w:hAnsiTheme="minorHAnsi"/>
          <w:sz w:val="16"/>
          <w:szCs w:val="16"/>
        </w:rPr>
        <w:t xml:space="preserve"> (typically at a rate of 12 ½% to 18%) </w:t>
      </w:r>
      <w:r w:rsidRPr="00BB6C45">
        <w:rPr>
          <w:rStyle w:val="StyleBoldUnderline"/>
          <w:rFonts w:asciiTheme="minorHAnsi" w:hAnsiTheme="minorHAnsi"/>
        </w:rPr>
        <w:t>for oil and gas</w:t>
      </w:r>
      <w:r w:rsidRPr="00BB6C45">
        <w:rPr>
          <w:rFonts w:asciiTheme="minorHAnsi" w:hAnsiTheme="minorHAnsi"/>
          <w:sz w:val="16"/>
          <w:szCs w:val="16"/>
        </w:rPr>
        <w:t xml:space="preserve"> exploration in the Gulf of Mexico and off the northern coast of Alaska. Treasury keeps a portion, and the rest goes to Gulf states and to the National Historic Preservation Fund. But if LOST is ratified, about half of those Treasury revenues, amounting to billions, if not trillions of dollars, would go to the ISA. We will be required to pay 1% of those “international royalties” beginning in the sixth year of production at each site, with rates increasing at 1% annual increments until the 12th year when they would remain at 7% thereafter. Like the U.N.’s Kyoto Protocol debacle that preceded it, this most recent LOST cause embodies the progressive ideal of subordinating the sovereignty of nation states to authoritarian dictates of a world body. </w:t>
      </w:r>
      <w:r w:rsidRPr="00BB6C45">
        <w:rPr>
          <w:rStyle w:val="StyleBoldUnderline"/>
          <w:rFonts w:asciiTheme="minorHAnsi" w:hAnsiTheme="minorHAnsi"/>
        </w:rPr>
        <w:t>The U.S. would have one vote out of 160 regarding where the money would go, and be obligated to hand over offshore drilling technology to any nation that wants it… for free. And who are those lucky international recipients</w:t>
      </w:r>
      <w:r w:rsidRPr="00BB6C45">
        <w:rPr>
          <w:rFonts w:asciiTheme="minorHAnsi" w:hAnsiTheme="minorHAnsi"/>
          <w:sz w:val="16"/>
          <w:szCs w:val="16"/>
        </w:rPr>
        <w:t xml:space="preserve">? They will most likely include such undemocratic, </w:t>
      </w:r>
      <w:r w:rsidRPr="00BB6C45">
        <w:rPr>
          <w:rStyle w:val="StyleBoldUnderline"/>
          <w:rFonts w:asciiTheme="minorHAnsi" w:hAnsiTheme="minorHAnsi"/>
        </w:rPr>
        <w:t>despotic and brutal governments as Belarus, Burma, China, Cuba, Sudan and Zimbabwe…all current voting members of LOST.</w:t>
      </w:r>
      <w:r w:rsidRPr="00BB6C45">
        <w:rPr>
          <w:rFonts w:asciiTheme="minorHAnsi" w:hAnsiTheme="minorHAnsi"/>
          <w:sz w:val="16"/>
          <w:szCs w:val="16"/>
        </w:rPr>
        <w:t xml:space="preserve"> </w:t>
      </w:r>
      <w:r w:rsidRPr="00BB6C45">
        <w:rPr>
          <w:rStyle w:val="StyleBoldUnderline"/>
          <w:rFonts w:asciiTheme="minorHAnsi" w:hAnsiTheme="minorHAnsi"/>
        </w:rPr>
        <w:t>The treaty was originally drafted in 1968 at the behest of Soviet bloc and Third World dictators interested in implementing a scheme to weaken U.S. power and transferring wealth from industrialized countries to the developing world</w:t>
      </w:r>
      <w:r w:rsidRPr="00BB6C45">
        <w:rPr>
          <w:rFonts w:asciiTheme="minorHAnsi" w:hAnsiTheme="minorHAnsi"/>
          <w:sz w:val="16"/>
          <w:szCs w:val="16"/>
        </w:rPr>
        <w:t>. It had been co-authored by Elisabeth Mann Borgese, a socialist and admirer of Karl Marx who ran the World Federation of Canada. In a 1999 speech she declared: “The world ocean has been and is so to speak, our great laboratory for making a new world order.” Recognizing this as a global grab, President Reagan thought it was such a lousy idea that he not only refused to sign, but actually fired the State Department staff that helped negotiate it.</w:t>
      </w:r>
    </w:p>
    <w:p w14:paraId="167DAC37" w14:textId="77777777" w:rsidR="00BE1751" w:rsidRPr="00BB6C45" w:rsidRDefault="00BE1751" w:rsidP="00BE1751">
      <w:pPr>
        <w:rPr>
          <w:rFonts w:asciiTheme="minorHAnsi" w:hAnsiTheme="minorHAnsi"/>
          <w:sz w:val="24"/>
        </w:rPr>
      </w:pPr>
    </w:p>
    <w:p w14:paraId="6E446583" w14:textId="77777777" w:rsidR="00BE1751" w:rsidRPr="00BB6C45" w:rsidRDefault="00BE1751" w:rsidP="00BE1751">
      <w:pPr>
        <w:pStyle w:val="Heading4"/>
        <w:rPr>
          <w:rFonts w:asciiTheme="minorHAnsi" w:hAnsiTheme="minorHAnsi"/>
        </w:rPr>
      </w:pPr>
      <w:r w:rsidRPr="00BB6C45">
        <w:rPr>
          <w:rFonts w:asciiTheme="minorHAnsi" w:hAnsiTheme="minorHAnsi"/>
        </w:rPr>
        <w:t>Lost is a step closer to destruction of U.S sovereignty</w:t>
      </w:r>
    </w:p>
    <w:p w14:paraId="50F740E2" w14:textId="77777777" w:rsidR="00BE1751" w:rsidRPr="00BB6C45" w:rsidRDefault="00BE1751" w:rsidP="00BE1751">
      <w:pPr>
        <w:rPr>
          <w:rFonts w:asciiTheme="minorHAnsi" w:hAnsiTheme="minorHAnsi"/>
          <w:sz w:val="24"/>
          <w:szCs w:val="24"/>
        </w:rPr>
      </w:pPr>
      <w:r w:rsidRPr="00BB6C45">
        <w:rPr>
          <w:rStyle w:val="StyleBoldUnderline"/>
          <w:rFonts w:asciiTheme="minorHAnsi" w:hAnsiTheme="minorHAnsi"/>
        </w:rPr>
        <w:t xml:space="preserve">Roff, 2012 </w:t>
      </w:r>
      <w:r w:rsidRPr="00BB6C45">
        <w:rPr>
          <w:rFonts w:asciiTheme="minorHAnsi" w:hAnsiTheme="minorHAnsi"/>
          <w:sz w:val="24"/>
          <w:szCs w:val="24"/>
        </w:rPr>
        <w:t>( Peter Roff, editor at U.S news &amp; World Report, “Kill the Law of the Sea Treaty”, US news,</w:t>
      </w:r>
      <w:r w:rsidRPr="00BB6C45">
        <w:rPr>
          <w:rFonts w:asciiTheme="minorHAnsi" w:hAnsiTheme="minorHAnsi"/>
        </w:rPr>
        <w:t xml:space="preserve"> </w:t>
      </w:r>
      <w:hyperlink r:id="rId24" w:history="1">
        <w:r w:rsidRPr="00BB6C45">
          <w:rPr>
            <w:rStyle w:val="Hyperlink"/>
            <w:rFonts w:asciiTheme="minorHAnsi" w:hAnsiTheme="minorHAnsi"/>
            <w:sz w:val="24"/>
          </w:rPr>
          <w:t>http://www.usnews.com/opinion/blogs/peter-roff/2012/05/10/kill-the-law-of-the-sea-treaty</w:t>
        </w:r>
      </w:hyperlink>
      <w:r w:rsidRPr="00BB6C45">
        <w:rPr>
          <w:rFonts w:asciiTheme="minorHAnsi" w:hAnsiTheme="minorHAnsi"/>
          <w:sz w:val="24"/>
          <w:szCs w:val="24"/>
        </w:rPr>
        <w:t>, May 10, 2012”</w:t>
      </w:r>
    </w:p>
    <w:p w14:paraId="38810654"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In reality the Law of the Sea Treaty is one more step towards a system of global governance under which U.S. sovereignty would be subordinated to an international system managed by an unelected, self-perpetuating form of bureaucratic aristocracy that cares little for democratic traditions.</w:t>
      </w:r>
      <w:r w:rsidRPr="00BB6C45">
        <w:rPr>
          <w:rFonts w:asciiTheme="minorHAnsi" w:hAnsiTheme="minorHAnsi"/>
          <w:sz w:val="16"/>
          <w:szCs w:val="16"/>
        </w:rPr>
        <w:t xml:space="preserve"> Which, Hanna suggests, is one of a series of reasons the Senate should continue to vote down efforts to ratify it. </w:t>
      </w:r>
      <w:r w:rsidRPr="00BB6C45">
        <w:rPr>
          <w:rStyle w:val="StyleBoldUnderline"/>
          <w:rFonts w:asciiTheme="minorHAnsi" w:hAnsiTheme="minorHAnsi"/>
        </w:rPr>
        <w:t>The Law of the Sea Treaty would do irreparable harm to U.S. military and intelligence operations and would force the United States to hand over proprietary technology to countries actively hostile to U.S. interests.</w:t>
      </w:r>
      <w:r w:rsidRPr="00BB6C45">
        <w:rPr>
          <w:rFonts w:asciiTheme="minorHAnsi" w:hAnsiTheme="minorHAnsi"/>
          <w:sz w:val="16"/>
          <w:szCs w:val="16"/>
        </w:rPr>
        <w:t xml:space="preserve"> </w:t>
      </w:r>
      <w:r w:rsidRPr="00BB6C45">
        <w:rPr>
          <w:rStyle w:val="StyleBoldUnderline"/>
          <w:rFonts w:asciiTheme="minorHAnsi" w:hAnsiTheme="minorHAnsi"/>
        </w:rPr>
        <w:t>It would also create</w:t>
      </w:r>
      <w:r w:rsidRPr="00BB6C45">
        <w:rPr>
          <w:rFonts w:asciiTheme="minorHAnsi" w:hAnsiTheme="minorHAnsi"/>
          <w:sz w:val="16"/>
          <w:szCs w:val="16"/>
        </w:rPr>
        <w:t xml:space="preserve"> a system for resolving </w:t>
      </w:r>
      <w:r w:rsidRPr="00BB6C45">
        <w:rPr>
          <w:rStyle w:val="StyleBoldUnderline"/>
          <w:rFonts w:asciiTheme="minorHAnsi" w:hAnsiTheme="minorHAnsi"/>
        </w:rPr>
        <w:t>disputes lying outside the jurisdiction of the U.S. legal system</w:t>
      </w:r>
      <w:r w:rsidRPr="00BB6C45">
        <w:rPr>
          <w:rFonts w:asciiTheme="minorHAnsi" w:hAnsiTheme="minorHAnsi"/>
          <w:sz w:val="16"/>
          <w:szCs w:val="16"/>
        </w:rPr>
        <w:t xml:space="preserve">, </w:t>
      </w:r>
      <w:r w:rsidRPr="00BB6C45">
        <w:rPr>
          <w:rStyle w:val="StyleBoldUnderline"/>
          <w:rFonts w:asciiTheme="minorHAnsi" w:hAnsiTheme="minorHAnsi"/>
        </w:rPr>
        <w:t>leaving American citizens and businesses at the mercy of international tribunals</w:t>
      </w:r>
      <w:r w:rsidRPr="00BB6C45">
        <w:rPr>
          <w:rFonts w:asciiTheme="minorHAnsi" w:hAnsiTheme="minorHAnsi"/>
          <w:sz w:val="16"/>
          <w:szCs w:val="16"/>
        </w:rPr>
        <w:t xml:space="preserve"> whose members are not necessarily adherents to Western political or legal traditions </w:t>
      </w:r>
      <w:r w:rsidRPr="00BB6C45">
        <w:rPr>
          <w:rStyle w:val="StyleBoldUnderline"/>
          <w:rFonts w:asciiTheme="minorHAnsi" w:hAnsiTheme="minorHAnsi"/>
        </w:rPr>
        <w:t>and who may not hail from democratic nations. The Law of the Sea Treaty, as previously mentioned, establishes a global bureaucracy that could leave U.S. businesses awash in a sea of destructive environmental regulations that would be costly and anticompetitive while these same bureaucrats handed out U.S. government money to give the economies of unfriendly countries a boost.</w:t>
      </w:r>
      <w:r w:rsidRPr="00BB6C45">
        <w:rPr>
          <w:rFonts w:asciiTheme="minorHAnsi" w:hAnsiTheme="minorHAnsi"/>
          <w:sz w:val="16"/>
          <w:szCs w:val="16"/>
        </w:rPr>
        <w:t xml:space="preserve"> </w:t>
      </w:r>
      <w:r w:rsidRPr="00BB6C45">
        <w:rPr>
          <w:rStyle w:val="StyleBoldUnderline"/>
          <w:rFonts w:asciiTheme="minorHAnsi" w:hAnsiTheme="minorHAnsi"/>
        </w:rPr>
        <w:t>The treaty would</w:t>
      </w:r>
      <w:r w:rsidRPr="00BB6C45">
        <w:rPr>
          <w:rFonts w:asciiTheme="minorHAnsi" w:hAnsiTheme="minorHAnsi"/>
          <w:sz w:val="16"/>
          <w:szCs w:val="16"/>
        </w:rPr>
        <w:t xml:space="preserve">, Hanna says, </w:t>
      </w:r>
      <w:r w:rsidRPr="00BB6C45">
        <w:rPr>
          <w:rStyle w:val="StyleBoldUnderline"/>
          <w:rFonts w:asciiTheme="minorHAnsi" w:hAnsiTheme="minorHAnsi"/>
        </w:rPr>
        <w:t>impose global royalties and fees on American energy companies that will destroy U.S. jobs and make energy from traditional sources like natural gas and oil even more expensive</w:t>
      </w:r>
      <w:r w:rsidRPr="00BB6C45">
        <w:rPr>
          <w:rFonts w:asciiTheme="minorHAnsi" w:hAnsiTheme="minorHAnsi"/>
          <w:sz w:val="16"/>
          <w:szCs w:val="16"/>
        </w:rPr>
        <w:t xml:space="preserve">. </w:t>
      </w:r>
      <w:r w:rsidRPr="00BB6C45">
        <w:rPr>
          <w:rStyle w:val="StyleBoldUnderline"/>
          <w:rFonts w:asciiTheme="minorHAnsi" w:hAnsiTheme="minorHAnsi"/>
        </w:rPr>
        <w:t>It might also embolden the military of countries like the People's Republic of China, who could use its language to justify a more aggressive posture in the South China Sea, while at the same time impeding the ability of the United States to interdict weapons of mass destruction being transported from one nation to another on the high seas.</w:t>
      </w:r>
    </w:p>
    <w:p w14:paraId="48DC9164" w14:textId="77777777" w:rsidR="00BE1751" w:rsidRPr="00BB6C45" w:rsidRDefault="00BE1751" w:rsidP="00BE1751">
      <w:pPr>
        <w:rPr>
          <w:rFonts w:asciiTheme="minorHAnsi" w:hAnsiTheme="minorHAnsi"/>
        </w:rPr>
      </w:pPr>
    </w:p>
    <w:p w14:paraId="50C2911A" w14:textId="77777777" w:rsidR="00BE1751" w:rsidRPr="00BB6C45" w:rsidRDefault="00BE1751" w:rsidP="00BE1751">
      <w:pPr>
        <w:rPr>
          <w:rFonts w:asciiTheme="minorHAnsi" w:hAnsiTheme="minorHAnsi"/>
        </w:rPr>
      </w:pPr>
    </w:p>
    <w:p w14:paraId="1216F7E1" w14:textId="77777777" w:rsidR="00BE1751" w:rsidRPr="00BB6C45" w:rsidRDefault="00BE1751" w:rsidP="00BE1751">
      <w:pPr>
        <w:pStyle w:val="Heading1"/>
        <w:rPr>
          <w:rFonts w:asciiTheme="minorHAnsi" w:hAnsiTheme="minorHAnsi"/>
        </w:rPr>
      </w:pPr>
      <w:r w:rsidRPr="00BB6C45">
        <w:rPr>
          <w:rFonts w:asciiTheme="minorHAnsi" w:hAnsiTheme="minorHAnsi"/>
        </w:rPr>
        <w:t>China DA</w:t>
      </w:r>
    </w:p>
    <w:p w14:paraId="16303A99" w14:textId="4E1EC800" w:rsidR="00BE1751" w:rsidRPr="00BB6C45" w:rsidRDefault="00750AF9" w:rsidP="00750AF9">
      <w:pPr>
        <w:pStyle w:val="Heading2"/>
        <w:rPr>
          <w:rFonts w:asciiTheme="minorHAnsi" w:hAnsiTheme="minorHAnsi"/>
        </w:rPr>
      </w:pPr>
      <w:r w:rsidRPr="00BB6C45">
        <w:rPr>
          <w:rFonts w:asciiTheme="minorHAnsi" w:hAnsiTheme="minorHAnsi"/>
        </w:rPr>
        <w:t>1NCs</w:t>
      </w:r>
    </w:p>
    <w:p w14:paraId="293B24FA" w14:textId="5D066555" w:rsidR="00750AF9" w:rsidRPr="00BB6C45" w:rsidRDefault="00750AF9" w:rsidP="00750AF9">
      <w:pPr>
        <w:pStyle w:val="Heading3"/>
        <w:rPr>
          <w:rFonts w:asciiTheme="minorHAnsi" w:hAnsiTheme="minorHAnsi"/>
        </w:rPr>
      </w:pPr>
      <w:r w:rsidRPr="00BB6C45">
        <w:rPr>
          <w:rFonts w:asciiTheme="minorHAnsi" w:hAnsiTheme="minorHAnsi"/>
        </w:rPr>
        <w:t>Generic</w:t>
      </w:r>
    </w:p>
    <w:p w14:paraId="5344BA7A" w14:textId="77777777" w:rsidR="00BE1751" w:rsidRPr="00BB6C45" w:rsidRDefault="00BE1751" w:rsidP="00BE1751">
      <w:pPr>
        <w:pStyle w:val="Heading4"/>
        <w:rPr>
          <w:rFonts w:asciiTheme="minorHAnsi" w:hAnsiTheme="minorHAnsi"/>
        </w:rPr>
      </w:pPr>
      <w:r w:rsidRPr="00BB6C45">
        <w:rPr>
          <w:rFonts w:asciiTheme="minorHAnsi" w:hAnsiTheme="minorHAnsi"/>
        </w:rPr>
        <w:t>China taking the lead on Ocean Exploration and Development – New Diving Record – Looking for further dominance now</w:t>
      </w:r>
    </w:p>
    <w:p w14:paraId="0EB2AB52" w14:textId="77777777" w:rsidR="00BE1751" w:rsidRPr="00BB6C45" w:rsidRDefault="00BE1751" w:rsidP="00BE1751">
      <w:pPr>
        <w:rPr>
          <w:rFonts w:asciiTheme="minorHAnsi" w:hAnsiTheme="minorHAnsi"/>
        </w:rPr>
      </w:pPr>
      <w:r w:rsidRPr="00BB6C45">
        <w:rPr>
          <w:rFonts w:asciiTheme="minorHAnsi" w:hAnsiTheme="minorHAnsi"/>
          <w:b/>
          <w:sz w:val="26"/>
          <w:szCs w:val="26"/>
        </w:rPr>
        <w:t>Yuanqing 7/3/14</w:t>
      </w:r>
      <w:r w:rsidRPr="00BB6C45">
        <w:rPr>
          <w:rFonts w:asciiTheme="minorHAnsi" w:hAnsiTheme="minorHAnsi"/>
        </w:rPr>
        <w:t xml:space="preserve"> </w:t>
      </w:r>
      <w:r w:rsidRPr="00BB6C45">
        <w:rPr>
          <w:rFonts w:asciiTheme="minorHAnsi" w:hAnsiTheme="minorHAnsi"/>
          <w:sz w:val="16"/>
          <w:szCs w:val="16"/>
        </w:rPr>
        <w:t xml:space="preserve">(Sun Yuanqing, China Daily, “China takes lead in underwater exploration”, July 3, 2014, </w:t>
      </w:r>
      <w:hyperlink r:id="rId25" w:history="1">
        <w:r w:rsidRPr="00BB6C45">
          <w:rPr>
            <w:rStyle w:val="Hyperlink"/>
            <w:rFonts w:asciiTheme="minorHAnsi" w:hAnsiTheme="minorHAnsi"/>
            <w:sz w:val="16"/>
            <w:szCs w:val="16"/>
          </w:rPr>
          <w:t>http://www.chinadaily.com.cn/cndy/2014-07/03/content_17639033.htm</w:t>
        </w:r>
      </w:hyperlink>
      <w:r w:rsidRPr="00BB6C45">
        <w:rPr>
          <w:rFonts w:asciiTheme="minorHAnsi" w:hAnsiTheme="minorHAnsi"/>
          <w:sz w:val="16"/>
          <w:szCs w:val="16"/>
        </w:rPr>
        <w:t xml:space="preserve"> ds)</w:t>
      </w:r>
    </w:p>
    <w:p w14:paraId="776329D3" w14:textId="77777777" w:rsidR="00BE1751" w:rsidRPr="00BB6C45" w:rsidRDefault="00BE1751" w:rsidP="00BE1751">
      <w:pPr>
        <w:rPr>
          <w:rFonts w:asciiTheme="minorHAnsi" w:hAnsiTheme="minorHAnsi"/>
          <w:sz w:val="16"/>
        </w:rPr>
      </w:pPr>
      <w:r w:rsidRPr="00BB6C45">
        <w:rPr>
          <w:rFonts w:asciiTheme="minorHAnsi" w:hAnsiTheme="minorHAnsi"/>
          <w:sz w:val="16"/>
        </w:rPr>
        <w:t>In the 1930s, 18-year-old Austrian biology student Hans Hass went diving off the southern coast of France for the first time. Some 80 years later, the legendary diving pioneer remains an inspiration for underwater adventurers, most recently the Chinese</w:t>
      </w:r>
      <w:r w:rsidRPr="00BB6C45">
        <w:rPr>
          <w:rStyle w:val="StyleBoldUnderline"/>
          <w:rFonts w:asciiTheme="minorHAnsi" w:hAnsiTheme="minorHAnsi"/>
        </w:rPr>
        <w:t>. The Jiaolong submersible won the 2014 Hans Hass Fifty Fathoms Award in Sanya, Hainan province, in June</w:t>
      </w:r>
      <w:r w:rsidRPr="00BB6C45">
        <w:rPr>
          <w:rFonts w:asciiTheme="minorHAnsi" w:hAnsiTheme="minorHAnsi"/>
          <w:sz w:val="16"/>
        </w:rPr>
        <w:t xml:space="preserve">. The award is jointly given by the Historical Diving Society Hans Hass Award Committee and Swiss watchmaker Blancpain. </w:t>
      </w:r>
      <w:r w:rsidRPr="00BB6C45">
        <w:rPr>
          <w:rStyle w:val="StyleBoldUnderline"/>
          <w:rFonts w:asciiTheme="minorHAnsi" w:hAnsiTheme="minorHAnsi"/>
        </w:rPr>
        <w:t>The submersible, independently developed in China, reached as deep as 7,062 meters in the Mariana Trench in the western Pacific Ocean in 2012, setting a new record among Chinese divers</w:t>
      </w:r>
      <w:r w:rsidRPr="00BB6C45">
        <w:rPr>
          <w:rFonts w:asciiTheme="minorHAnsi" w:hAnsiTheme="minorHAnsi"/>
          <w:sz w:val="16"/>
        </w:rPr>
        <w:t xml:space="preserve">. The committee initiated a double prize for Cui Weicheng, deputy chief designer of Jiaolong, for his individual achievements, and the State Oceanic Administration for its support in building the submersible. The award has been honoring individuals for excellence in underwater science and technology since 2003. Previous recipients include renowned film director and diving pioneer James Cameron and Stan Waterman, pioneering underwater film producer and photographer. This is the first time a Chinese project has won the award. </w:t>
      </w:r>
      <w:r w:rsidRPr="00BB6C45">
        <w:rPr>
          <w:rStyle w:val="StyleBoldUnderline"/>
          <w:rFonts w:asciiTheme="minorHAnsi" w:hAnsiTheme="minorHAnsi"/>
        </w:rPr>
        <w:t xml:space="preserve">"Today, it is China that is leading the world in its commitment to </w:t>
      </w:r>
      <w:r w:rsidRPr="00BB6C45">
        <w:rPr>
          <w:rStyle w:val="StyleBoldUnderline"/>
          <w:rFonts w:asciiTheme="minorHAnsi" w:hAnsiTheme="minorHAnsi"/>
          <w:sz w:val="16"/>
          <w:szCs w:val="16"/>
        </w:rPr>
        <w:t>manned</w:t>
      </w:r>
      <w:r w:rsidRPr="00BB6C45">
        <w:rPr>
          <w:rStyle w:val="StyleBoldUnderline"/>
          <w:rFonts w:asciiTheme="minorHAnsi" w:hAnsiTheme="minorHAnsi"/>
        </w:rPr>
        <w:t xml:space="preserve"> </w:t>
      </w:r>
      <w:r w:rsidRPr="00BB6C45">
        <w:rPr>
          <w:rStyle w:val="StyleBoldUnderline"/>
          <w:rFonts w:asciiTheme="minorHAnsi" w:hAnsiTheme="minorHAnsi"/>
          <w:sz w:val="16"/>
          <w:szCs w:val="16"/>
        </w:rPr>
        <w:t>deep</w:t>
      </w:r>
      <w:r w:rsidRPr="00BB6C45">
        <w:rPr>
          <w:rStyle w:val="StyleBoldUnderline"/>
          <w:rFonts w:asciiTheme="minorHAnsi" w:hAnsiTheme="minorHAnsi"/>
        </w:rPr>
        <w:t xml:space="preserve"> ocean exploration</w:t>
      </w:r>
      <w:r w:rsidRPr="00BB6C45">
        <w:rPr>
          <w:rFonts w:asciiTheme="minorHAnsi" w:hAnsiTheme="minorHAnsi"/>
          <w:sz w:val="16"/>
        </w:rPr>
        <w:t xml:space="preserve">," says Krov Menuhin, chairman of the award committee and advisory board member at the Historical Diving Society, an international non-profit organization that studies man's underwater activities and promotes public awareness of the ocean. "And the far-sighted vision, the courage and the immense engagement to implement this program is in keeping with the pioneering spirit of Hans Hass. He entered the ocean with the same vision, courage and commitment," he says. The winners received a framed cast bronze plaque, with an image of Hans Hass, designed by ocean artist Wyland. And Blancpain presented them Fifty Fathoms Bathyscaphe diving watches with specially engraved cases. The brand will serve as the official time keeper for Jiaolong's future underwater expeditions. It also announced a collaboration with the State Oceanic Administration to launch projects to raise public consciousness of the ocean in China in the coming years. The details are still being discussed. "We are very impressed with Jiaolong with its ability to constantly dive into new depths, especially its crew, whose </w:t>
      </w:r>
      <w:r w:rsidRPr="00BB6C45">
        <w:rPr>
          <w:rStyle w:val="StyleBoldUnderline"/>
          <w:rFonts w:asciiTheme="minorHAnsi" w:hAnsiTheme="minorHAnsi"/>
        </w:rPr>
        <w:t>courage, focus and action enabled them to reach new frontiers all the time</w:t>
      </w:r>
      <w:r w:rsidRPr="00BB6C45">
        <w:rPr>
          <w:rFonts w:asciiTheme="minorHAnsi" w:hAnsiTheme="minorHAnsi"/>
          <w:sz w:val="16"/>
        </w:rPr>
        <w:t xml:space="preserve">," says Marc Junod, vice-president and head of sales at Blancpain. The research and development of Jiaolong basically started from zero in 2002. None of the crew members had seen, let alone been in, a virtual submersible before. Fu Wentao, one of the oceanauts of Jiaolong, shared his experience underwater, including encounters with curious creatures. "Unlike the terrestrial creatures, those under the water are not cautious at all. They are actually very curious and will even swim toward us," Fu says. </w:t>
      </w:r>
      <w:r w:rsidRPr="00BB6C45">
        <w:rPr>
          <w:rStyle w:val="StyleBoldUnderline"/>
          <w:rFonts w:asciiTheme="minorHAnsi" w:hAnsiTheme="minorHAnsi"/>
        </w:rPr>
        <w:t xml:space="preserve">Cui is planning to launch a project to develop a submersible that will be able to dive as deep as 11,000 meters with financial support from both the government and the private sector. </w:t>
      </w:r>
      <w:r w:rsidRPr="00BB6C45">
        <w:rPr>
          <w:rFonts w:asciiTheme="minorHAnsi" w:hAnsiTheme="minorHAnsi"/>
          <w:sz w:val="16"/>
        </w:rPr>
        <w:t xml:space="preserve">"The combination will fuel faster development in underwater science," Cui says. "The sea is vast and rich, but we have a lot of research to do before we can exploit it." </w:t>
      </w:r>
      <w:r w:rsidRPr="00BB6C45">
        <w:rPr>
          <w:rStyle w:val="StyleBoldUnderline"/>
          <w:rFonts w:asciiTheme="minorHAnsi" w:hAnsiTheme="minorHAnsi"/>
        </w:rPr>
        <w:t>While funds for the financing of manned deep-ocean explorations in the West are drying up, China has just committed to a long-term project that will change the way everyone thinks about the sea</w:t>
      </w:r>
      <w:r w:rsidRPr="00BB6C45">
        <w:rPr>
          <w:rFonts w:asciiTheme="minorHAnsi" w:hAnsiTheme="minorHAnsi"/>
          <w:sz w:val="16"/>
        </w:rPr>
        <w:t xml:space="preserve">, says Menuhin. As the creator of the world's first modern diving wristwatch, Blancpain has long been a supporter of major manned deep-water explorations. "We are not just getting involved today because it is trendy to protect the Ocean. Our philosophy is to help as many people as possible to learn about, and get familiar with, the underwater world. Because we believe that people can only respect and protect what they love. And they can only love what they know," says Junod. </w:t>
      </w:r>
    </w:p>
    <w:p w14:paraId="324876F8" w14:textId="77777777" w:rsidR="00BE1751" w:rsidRPr="00BB6C45" w:rsidRDefault="00BE1751" w:rsidP="00750AF9">
      <w:pPr>
        <w:pStyle w:val="Heading4"/>
        <w:rPr>
          <w:rFonts w:asciiTheme="minorHAnsi" w:hAnsiTheme="minorHAnsi"/>
        </w:rPr>
      </w:pPr>
      <w:r w:rsidRPr="00BB6C45">
        <w:rPr>
          <w:rFonts w:asciiTheme="minorHAnsi" w:hAnsiTheme="minorHAnsi"/>
        </w:rPr>
        <w:t>US and China cannot cooperate – multiple barriers in the way – influence is zero sum and won’t change their stance on South China Sea</w:t>
      </w:r>
    </w:p>
    <w:p w14:paraId="2108D08D" w14:textId="77777777" w:rsidR="00BE1751" w:rsidRPr="00BB6C45" w:rsidRDefault="00BE1751" w:rsidP="00BE1751">
      <w:pPr>
        <w:rPr>
          <w:rFonts w:asciiTheme="minorHAnsi" w:hAnsiTheme="minorHAnsi"/>
        </w:rPr>
      </w:pPr>
      <w:r w:rsidRPr="00BB6C45">
        <w:rPr>
          <w:rStyle w:val="StyleStyleBold12pt"/>
          <w:rFonts w:asciiTheme="minorHAnsi" w:hAnsiTheme="minorHAnsi"/>
        </w:rPr>
        <w:t>Manning 13</w:t>
      </w:r>
      <w:r w:rsidRPr="00BB6C45">
        <w:rPr>
          <w:rFonts w:asciiTheme="minorHAnsi" w:hAnsiTheme="minorHAnsi"/>
        </w:rPr>
        <w:t xml:space="preserve"> </w:t>
      </w:r>
      <w:r w:rsidRPr="00BB6C45">
        <w:rPr>
          <w:rFonts w:asciiTheme="minorHAnsi" w:hAnsiTheme="minorHAnsi"/>
          <w:sz w:val="16"/>
          <w:szCs w:val="16"/>
        </w:rPr>
        <w:t xml:space="preserve">(Robert A. Manning is a senior fellow of the Brent Scowcroft Center for International Security at the Atlantic Council. He served as a senior counselor to the undersecretary of state for global affairs from 2001 to 2004 and a member of the U.S. Department of State Policy Planning Staff from 2004 to 2008, The National Interest, “U.S., China Drift Toward Zero Sum”, July 22, 2013, </w:t>
      </w:r>
      <w:hyperlink r:id="rId26" w:history="1">
        <w:r w:rsidRPr="00BB6C45">
          <w:rPr>
            <w:rStyle w:val="Hyperlink"/>
            <w:rFonts w:asciiTheme="minorHAnsi" w:hAnsiTheme="minorHAnsi"/>
            <w:sz w:val="16"/>
            <w:szCs w:val="16"/>
          </w:rPr>
          <w:t>http://nationalinterest.org/commentary/us-china-drift-toward-zero-sum-8754?page=2</w:t>
        </w:r>
      </w:hyperlink>
      <w:r w:rsidRPr="00BB6C45">
        <w:rPr>
          <w:rFonts w:asciiTheme="minorHAnsi" w:hAnsiTheme="minorHAnsi"/>
          <w:sz w:val="16"/>
          <w:szCs w:val="16"/>
        </w:rPr>
        <w:t xml:space="preserve"> ds)</w:t>
      </w:r>
    </w:p>
    <w:p w14:paraId="6A357D7F" w14:textId="77777777" w:rsidR="00BE1751" w:rsidRPr="00BB6C45" w:rsidRDefault="00BE1751" w:rsidP="00BE1751">
      <w:pPr>
        <w:rPr>
          <w:rStyle w:val="StyleBoldUnderline"/>
          <w:rFonts w:asciiTheme="minorHAnsi" w:hAnsiTheme="minorHAnsi"/>
          <w:b w:val="0"/>
          <w:sz w:val="12"/>
          <w:szCs w:val="16"/>
        </w:rPr>
      </w:pPr>
      <w:r w:rsidRPr="00BB6C45">
        <w:rPr>
          <w:rStyle w:val="StyleBoldUnderline"/>
          <w:rFonts w:asciiTheme="minorHAnsi" w:hAnsiTheme="minorHAnsi"/>
          <w:sz w:val="12"/>
          <w:szCs w:val="16"/>
        </w:rPr>
        <w:t xml:space="preserve">For all the soaring rhetoric of the Obama-Xi Summit about the US and China committing to forge a bold, new partnership and avoiding a 1914-like stumbling into conflict, one could be forgiven for thinking the bilateral relationship is lapsing into a “same old, same old” ritualistic diplomacy. The modest headlines generated at this month’s so-called Strategic and Economic Dialogue (SED)—that the </w:t>
      </w:r>
      <w:r w:rsidRPr="00BB6C45">
        <w:rPr>
          <w:rStyle w:val="StyleBoldUnderline"/>
          <w:rFonts w:asciiTheme="minorHAnsi" w:hAnsiTheme="minorHAnsi"/>
        </w:rPr>
        <w:t>United States and China</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agreed to launch</w:t>
      </w:r>
      <w:r w:rsidRPr="00BB6C45">
        <w:rPr>
          <w:rStyle w:val="StyleBoldUnderline"/>
          <w:rFonts w:asciiTheme="minorHAnsi" w:hAnsiTheme="minorHAnsi"/>
          <w:sz w:val="12"/>
        </w:rPr>
        <w:t xml:space="preserve"> </w:t>
      </w:r>
      <w:r w:rsidRPr="00BB6C45">
        <w:rPr>
          <w:rStyle w:val="StyleBoldUnderline"/>
          <w:rFonts w:asciiTheme="minorHAnsi" w:hAnsiTheme="minorHAnsi"/>
        </w:rPr>
        <w:t>talks</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on a Bilateral Investment Treaty and some new cooperation on climate change—were small steps in the right direction. But they</w:t>
      </w:r>
      <w:r w:rsidRPr="00BB6C45">
        <w:rPr>
          <w:rStyle w:val="StyleBoldUnderline"/>
          <w:rFonts w:asciiTheme="minorHAnsi" w:hAnsiTheme="minorHAnsi"/>
        </w:rPr>
        <w:t xml:space="preserve"> hardly rise to the level of tipping the part cooperative, part competitive relationship toward a more mutually beneficial partnership between the world’s two largest economies. </w:t>
      </w:r>
      <w:r w:rsidRPr="00BB6C45">
        <w:rPr>
          <w:rStyle w:val="StyleBoldUnderline"/>
          <w:rFonts w:asciiTheme="minorHAnsi" w:hAnsiTheme="minorHAnsi"/>
          <w:sz w:val="12"/>
          <w:szCs w:val="16"/>
        </w:rPr>
        <w:t>The imperative to move beyond what some have dubbed a “sweet and sour” bilateral relationship was underscored by</w:t>
      </w:r>
      <w:r w:rsidRPr="00BB6C45">
        <w:rPr>
          <w:rStyle w:val="StyleBoldUnderline"/>
          <w:rFonts w:asciiTheme="minorHAnsi" w:hAnsiTheme="minorHAnsi"/>
          <w:sz w:val="12"/>
        </w:rPr>
        <w:t xml:space="preserve"> </w:t>
      </w:r>
      <w:r w:rsidRPr="00BB6C45">
        <w:rPr>
          <w:rStyle w:val="StyleBoldUnderline"/>
          <w:rFonts w:asciiTheme="minorHAnsi" w:hAnsiTheme="minorHAnsi"/>
        </w:rPr>
        <w:t>a</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Pew Global</w:t>
      </w:r>
      <w:r w:rsidRPr="00BB6C45">
        <w:rPr>
          <w:rStyle w:val="StyleBoldUnderline"/>
          <w:rFonts w:asciiTheme="minorHAnsi" w:hAnsiTheme="minorHAnsi"/>
          <w:sz w:val="12"/>
        </w:rPr>
        <w:t xml:space="preserve"> </w:t>
      </w:r>
      <w:r w:rsidRPr="00BB6C45">
        <w:rPr>
          <w:rStyle w:val="StyleBoldUnderline"/>
          <w:rFonts w:asciiTheme="minorHAnsi" w:hAnsiTheme="minorHAnsi"/>
        </w:rPr>
        <w:t>Survey</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released on July 17. The poll</w:t>
      </w:r>
      <w:r w:rsidRPr="00BB6C45">
        <w:rPr>
          <w:rStyle w:val="StyleBoldUnderline"/>
          <w:rFonts w:asciiTheme="minorHAnsi" w:hAnsiTheme="minorHAnsi"/>
          <w:sz w:val="12"/>
        </w:rPr>
        <w:t xml:space="preserve"> </w:t>
      </w:r>
      <w:r w:rsidRPr="00BB6C45">
        <w:rPr>
          <w:rStyle w:val="StyleBoldUnderline"/>
          <w:rFonts w:asciiTheme="minorHAnsi" w:hAnsiTheme="minorHAnsi"/>
        </w:rPr>
        <w:t xml:space="preserve">confirmed that mutual distrust is growing: </w:t>
      </w:r>
      <w:r w:rsidRPr="00BB6C45">
        <w:rPr>
          <w:rStyle w:val="StyleBoldUnderline"/>
          <w:rFonts w:asciiTheme="minorHAnsi" w:hAnsiTheme="minorHAnsi"/>
          <w:sz w:val="12"/>
          <w:szCs w:val="16"/>
        </w:rPr>
        <w:t>China’s approval rating in the United States dropped by 14 percent to 37 percent; negative views of the United States in China rose by 9 percent to 53 percent since a similar 2011 poll. In fact, administration officials privately confirm news reports that they were disappointed and a bit frustrated at the outcomes. I suspect</w:t>
      </w:r>
      <w:r w:rsidRPr="00BB6C45">
        <w:rPr>
          <w:rStyle w:val="StyleBoldUnderline"/>
          <w:rFonts w:asciiTheme="minorHAnsi" w:hAnsiTheme="minorHAnsi"/>
          <w:sz w:val="12"/>
        </w:rPr>
        <w:t xml:space="preserve"> </w:t>
      </w:r>
      <w:r w:rsidRPr="00BB6C45">
        <w:rPr>
          <w:rStyle w:val="StyleBoldUnderline"/>
          <w:rFonts w:asciiTheme="minorHAnsi" w:hAnsiTheme="minorHAnsi"/>
        </w:rPr>
        <w:t>the Chinese were also not pleased either as their U.S. counterparts ran down the laundry list of complaints—from</w:t>
      </w:r>
      <w:r w:rsidRPr="00BB6C45">
        <w:rPr>
          <w:rStyle w:val="StyleBoldUnderline"/>
          <w:rFonts w:asciiTheme="minorHAnsi" w:hAnsiTheme="minorHAnsi"/>
          <w:sz w:val="12"/>
        </w:rPr>
        <w:t xml:space="preserve"> </w:t>
      </w:r>
      <w:r w:rsidRPr="00BB6C45">
        <w:rPr>
          <w:rStyle w:val="StyleBoldUnderline"/>
          <w:rFonts w:asciiTheme="minorHAnsi" w:hAnsiTheme="minorHAnsi"/>
        </w:rPr>
        <w:t xml:space="preserve">cyber and trade to maritime behavior and proliferation. </w:t>
      </w:r>
      <w:r w:rsidRPr="00BB6C45">
        <w:rPr>
          <w:rStyle w:val="StyleBoldUnderline"/>
          <w:rFonts w:asciiTheme="minorHAnsi" w:hAnsiTheme="minorHAnsi"/>
          <w:sz w:val="12"/>
          <w:szCs w:val="16"/>
        </w:rPr>
        <w:t>On the hot button issue of cybersecurity, for example, with an apparent lack of urgency, they held the first meeting of the Cyber Working Group, and agreed only to enhance dialogue. As a report in the New York Times observed,</w:t>
      </w:r>
      <w:r w:rsidRPr="00BB6C45">
        <w:rPr>
          <w:rStyle w:val="StyleBoldUnderline"/>
          <w:rFonts w:asciiTheme="minorHAnsi" w:hAnsiTheme="minorHAnsi"/>
          <w:sz w:val="12"/>
        </w:rPr>
        <w:t xml:space="preserve"> “</w:t>
      </w:r>
      <w:r w:rsidRPr="00BB6C45">
        <w:rPr>
          <w:rStyle w:val="StyleBoldUnderline"/>
          <w:rFonts w:asciiTheme="minorHAnsi" w:hAnsiTheme="minorHAnsi"/>
        </w:rPr>
        <w:t>It was a measure of how little was agreed upon</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that at a dinner on Thursday night, at the end of the meetings, the Chinese and Americans spent much of their time praising their cooperation on a single project: Building a Chinese garden at the national arboretum.”</w:t>
      </w:r>
      <w:r w:rsidRPr="00BB6C45">
        <w:rPr>
          <w:rStyle w:val="StyleBoldUnderline"/>
          <w:rFonts w:asciiTheme="minorHAnsi" w:hAnsiTheme="minorHAnsi"/>
          <w:sz w:val="12"/>
        </w:rPr>
        <w:t xml:space="preserve"> </w:t>
      </w:r>
      <w:r w:rsidRPr="00BB6C45">
        <w:rPr>
          <w:rStyle w:val="StyleBoldUnderline"/>
          <w:rFonts w:asciiTheme="minorHAnsi" w:hAnsiTheme="minorHAnsi"/>
        </w:rPr>
        <w:t>This stands</w:t>
      </w:r>
      <w:r w:rsidRPr="00BB6C45">
        <w:rPr>
          <w:rStyle w:val="StyleBoldUnderline"/>
          <w:rFonts w:asciiTheme="minorHAnsi" w:hAnsiTheme="minorHAnsi"/>
          <w:sz w:val="12"/>
        </w:rPr>
        <w:t xml:space="preserve"> </w:t>
      </w:r>
      <w:r w:rsidRPr="00BB6C45">
        <w:rPr>
          <w:rStyle w:val="StyleBoldUnderline"/>
          <w:rFonts w:asciiTheme="minorHAnsi" w:hAnsiTheme="minorHAnsi"/>
        </w:rPr>
        <w:t>in</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stark</w:t>
      </w:r>
      <w:r w:rsidRPr="00BB6C45">
        <w:rPr>
          <w:rStyle w:val="StyleBoldUnderline"/>
          <w:rFonts w:asciiTheme="minorHAnsi" w:hAnsiTheme="minorHAnsi"/>
          <w:sz w:val="12"/>
        </w:rPr>
        <w:t xml:space="preserve"> </w:t>
      </w:r>
      <w:r w:rsidRPr="00BB6C45">
        <w:rPr>
          <w:rStyle w:val="StyleBoldUnderline"/>
          <w:rFonts w:asciiTheme="minorHAnsi" w:hAnsiTheme="minorHAnsi"/>
        </w:rPr>
        <w:t>contrast to the ongoing</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Chinese charm</w:t>
      </w:r>
      <w:r w:rsidRPr="00BB6C45">
        <w:rPr>
          <w:rStyle w:val="StyleBoldUnderline"/>
          <w:rFonts w:asciiTheme="minorHAnsi" w:hAnsiTheme="minorHAnsi"/>
          <w:sz w:val="12"/>
        </w:rPr>
        <w:t xml:space="preserve"> </w:t>
      </w:r>
      <w:r w:rsidRPr="00BB6C45">
        <w:rPr>
          <w:rStyle w:val="StyleBoldUnderline"/>
          <w:rFonts w:asciiTheme="minorHAnsi" w:hAnsiTheme="minorHAnsi"/>
        </w:rPr>
        <w:t>offensive trumpeting their desire for “a new type of great power relationship,” heralded as a cooperative “win-win” approach</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Of course</w:t>
      </w:r>
      <w:r w:rsidRPr="00BB6C45">
        <w:rPr>
          <w:rStyle w:val="StyleBoldUnderline"/>
          <w:rFonts w:asciiTheme="minorHAnsi" w:hAnsiTheme="minorHAnsi"/>
          <w:sz w:val="12"/>
        </w:rPr>
        <w:t xml:space="preserve">, </w:t>
      </w:r>
      <w:r w:rsidRPr="00BB6C45">
        <w:rPr>
          <w:rStyle w:val="StyleBoldUnderline"/>
          <w:rFonts w:asciiTheme="minorHAnsi" w:hAnsiTheme="minorHAnsi"/>
        </w:rPr>
        <w:t>China’s campaign</w:t>
      </w:r>
      <w:r w:rsidRPr="00BB6C45">
        <w:rPr>
          <w:rStyle w:val="StyleBoldUnderline"/>
          <w:rFonts w:asciiTheme="minorHAnsi" w:hAnsiTheme="minorHAnsi"/>
          <w:sz w:val="12"/>
        </w:rPr>
        <w:t xml:space="preserve">, </w:t>
      </w:r>
      <w:r w:rsidRPr="00BB6C45">
        <w:rPr>
          <w:rStyle w:val="StyleBoldUnderline"/>
          <w:rFonts w:asciiTheme="minorHAnsi" w:hAnsiTheme="minorHAnsi"/>
          <w:sz w:val="12"/>
          <w:szCs w:val="16"/>
        </w:rPr>
        <w:t>a successor its “peaceful rise” propaganda</w:t>
      </w:r>
      <w:r w:rsidRPr="00BB6C45">
        <w:rPr>
          <w:rStyle w:val="StyleBoldUnderline"/>
          <w:rFonts w:asciiTheme="minorHAnsi" w:hAnsiTheme="minorHAnsi"/>
          <w:sz w:val="12"/>
        </w:rPr>
        <w:t xml:space="preserve"> </w:t>
      </w:r>
      <w:r w:rsidRPr="00BB6C45">
        <w:rPr>
          <w:rStyle w:val="StyleBoldUnderline"/>
          <w:rFonts w:asciiTheme="minorHAnsi" w:hAnsiTheme="minorHAnsi"/>
        </w:rPr>
        <w:t>is filled with things the United States should stop doing</w:t>
      </w:r>
      <w:r w:rsidRPr="00BB6C45">
        <w:rPr>
          <w:rStyle w:val="StyleBoldUnderline"/>
          <w:rFonts w:asciiTheme="minorHAnsi" w:hAnsiTheme="minorHAnsi"/>
          <w:sz w:val="12"/>
          <w:szCs w:val="16"/>
        </w:rPr>
        <w:t xml:space="preserve"> (e.g. selling arms to Taiwan, reverse “the pivot,” ignore the Dalai Lama, etc.). But a careful search of </w:t>
      </w:r>
      <w:r w:rsidRPr="00BB6C45">
        <w:rPr>
          <w:rStyle w:val="StyleBoldUnderline"/>
          <w:rFonts w:asciiTheme="minorHAnsi" w:hAnsiTheme="minorHAnsi"/>
        </w:rPr>
        <w:t>Chinese writings is devoid of answers to the question of what China would do differently in this</w:t>
      </w:r>
      <w:r w:rsidRPr="00BB6C45">
        <w:rPr>
          <w:rStyle w:val="StyleBoldUnderline"/>
          <w:rFonts w:asciiTheme="minorHAnsi" w:hAnsiTheme="minorHAnsi"/>
          <w:sz w:val="12"/>
          <w:szCs w:val="16"/>
        </w:rPr>
        <w:t xml:space="preserve"> wondrous </w:t>
      </w:r>
      <w:r w:rsidRPr="00BB6C45">
        <w:rPr>
          <w:rStyle w:val="StyleBoldUnderline"/>
          <w:rFonts w:asciiTheme="minorHAnsi" w:hAnsiTheme="minorHAnsi"/>
        </w:rPr>
        <w:t>new relationship</w:t>
      </w:r>
      <w:r w:rsidRPr="00BB6C45">
        <w:rPr>
          <w:rStyle w:val="StyleBoldUnderline"/>
          <w:rFonts w:asciiTheme="minorHAnsi" w:hAnsiTheme="minorHAnsi"/>
          <w:sz w:val="12"/>
          <w:szCs w:val="16"/>
        </w:rPr>
        <w:t>. So, no surprise it was precisely on key irritants and sources of “strategic distrust” in the relationship—</w:t>
      </w:r>
      <w:r w:rsidRPr="00BB6C45">
        <w:rPr>
          <w:rStyle w:val="StyleBoldUnderline"/>
          <w:rFonts w:asciiTheme="minorHAnsi" w:hAnsiTheme="minorHAnsi"/>
        </w:rPr>
        <w:t xml:space="preserve">Chinese </w:t>
      </w:r>
      <w:r w:rsidRPr="00BB6C45">
        <w:rPr>
          <w:rStyle w:val="StyleBoldUnderline"/>
          <w:rFonts w:asciiTheme="minorHAnsi" w:hAnsiTheme="minorHAnsi"/>
          <w:sz w:val="12"/>
        </w:rPr>
        <w:t>cybertheft, exchange rates, WTO compliance and</w:t>
      </w:r>
      <w:r w:rsidRPr="00BB6C45">
        <w:rPr>
          <w:rStyle w:val="StyleBoldUnderline"/>
          <w:rFonts w:asciiTheme="minorHAnsi" w:hAnsiTheme="minorHAnsi"/>
        </w:rPr>
        <w:t xml:space="preserve"> geopolitical tensions</w:t>
      </w:r>
      <w:r w:rsidRPr="00BB6C45">
        <w:rPr>
          <w:rStyle w:val="StyleBoldUnderline"/>
          <w:rFonts w:asciiTheme="minorHAnsi" w:hAnsiTheme="minorHAnsi"/>
          <w:sz w:val="12"/>
        </w:rPr>
        <w:t xml:space="preserve"> in East Asia </w:t>
      </w:r>
      <w:r w:rsidRPr="00BB6C45">
        <w:rPr>
          <w:rStyle w:val="StyleBoldUnderline"/>
          <w:rFonts w:asciiTheme="minorHAnsi" w:hAnsiTheme="minorHAnsi"/>
        </w:rPr>
        <w:t>over disputed</w:t>
      </w:r>
      <w:r w:rsidRPr="00BB6C45">
        <w:rPr>
          <w:rStyle w:val="StyleBoldUnderline"/>
          <w:rFonts w:asciiTheme="minorHAnsi" w:hAnsiTheme="minorHAnsi"/>
          <w:sz w:val="12"/>
        </w:rPr>
        <w:t xml:space="preserve"> East and </w:t>
      </w:r>
      <w:r w:rsidRPr="00BB6C45">
        <w:rPr>
          <w:rStyle w:val="StyleBoldUnderline"/>
          <w:rFonts w:asciiTheme="minorHAnsi" w:hAnsiTheme="minorHAnsi"/>
        </w:rPr>
        <w:t>South China Sea territories</w:t>
      </w:r>
      <w:r w:rsidRPr="00BB6C45">
        <w:rPr>
          <w:rStyle w:val="StyleBoldUnderline"/>
          <w:rFonts w:asciiTheme="minorHAnsi" w:hAnsiTheme="minorHAnsi"/>
          <w:sz w:val="12"/>
        </w:rPr>
        <w:t>—that</w:t>
      </w:r>
      <w:r w:rsidRPr="00BB6C45">
        <w:rPr>
          <w:rStyle w:val="StyleBoldUnderline"/>
          <w:rFonts w:asciiTheme="minorHAnsi" w:hAnsiTheme="minorHAnsi"/>
        </w:rPr>
        <w:t xml:space="preserve"> little progress occurred</w:t>
      </w:r>
      <w:r w:rsidRPr="00BB6C45">
        <w:rPr>
          <w:rStyle w:val="StyleBoldUnderline"/>
          <w:rFonts w:asciiTheme="minorHAnsi" w:hAnsiTheme="minorHAnsi"/>
          <w:sz w:val="12"/>
        </w:rPr>
        <w:t>. Some Points of Light On the plus side of the strategic checklist, China appears to be moving closer to the U.S. position on North Korea, distancing itself from its wayward ally (as was also evidenced at the Obama-Xi Summit). Beijing, a U.S. official remarked to me, “is talking to us about North Korea in ways it never would before.” Whether this is a tactical shift or a strategic move remains to be seen, but Beijing is keeping more distance from and squeezing Pyongyang more than it has in the past. In</w:t>
      </w:r>
      <w:r w:rsidRPr="00BB6C45">
        <w:rPr>
          <w:rStyle w:val="StyleBoldUnderline"/>
          <w:rFonts w:asciiTheme="minorHAnsi" w:hAnsiTheme="minorHAnsi"/>
          <w:sz w:val="12"/>
          <w:szCs w:val="16"/>
        </w:rPr>
        <w:t xml:space="preserve"> addition, while separate from the SED, I am reliably told that more productive military-to-military talks are moving forward after a long period that greatly frustrated many at DOD and the Pacific Command. There was modest positive movement on some economic issues. If the United States and China can negotiate a strong investment treaty, it would open access to a range of Chinese markets for U.S. investment. Whether vague statements to pursue cooperation in areas such as climate change, nuclear security and counterterrorism will result in more than exchanges of scripted talking points remains to be seen. But some of the actions at the state and local levels such as “eco-partnerships” and “eco-cities” may be more interesting, perhaps developing deeper sinews of the relationship between cities, states and civil society than at the national state-to-state level. Curiously, one development with the potential to become a very important economic and environmental aspect of the relationship went all but unnoticed. China, which has larger recoverable shale gas reserves than the United States (but has yet to develop them) announced a move to accelerate developing a legal and regulatory framework for Unconventional Oil and Gas (shale and tight oil). The complex geology of China’s shale, water shortages and a technology deficit are impediments to the realization of its shale gas prospects. U.S. firms have technology that could more quickly develop China’s shale gas, but are fearful of the predatory practices of Chinese state oil companies. This may be an area where public-private partnerships and agile energy diplomacy could make a difference. Apart from the economic benefits, China is still nearly 70 percent dependent on coal, and developing shale gas could allow them to convert electric power plants from coal to gas. Given that China is the world’s largest emitter of greenhouse-gas emissions, that could be a major move to combat climate change. Lessons Learned Whether U.S.-Chinese bilateral ties can tip the balance toward a more cooperative and less strategically competitive relationship clearly remains an open question. If diplomatic creatures like the SED are the main tools to manage the relationship, one must be skeptical that layers of mutual distrust will be sufficiently dissipated, and new habits of cooperation (or at least compatibility) be fostered. Instead, the whole SED experience seems to reaffirm the importance of setting and maintaining priorities. A new chapter in U.S.-Chinese relations also requires sustained high-level focus: who is the point person in the U.S. government and who is their Chinese counterpart? Cybersecurity is too critical an issue to languish in an SED Working Group. If we are serious, why not have the U.S. cyber chief meet with their Chinese counterpart? Similarly, on the respective U.S. and Chinese postures in East Asia, new understandings need to be reached as to what each side can live with. And it would be helpful—if only to counter Chinese paranoia and conspiracy theories—if the administration would clearly articulate that China would be welcome to join the Trans-Pacific Partnership (TPP). A major regional trade accord without the world’s largest trading power would be of dubious virtue. As China institutes its next wave of economic reforms, meeting TPP’s high standards will be in its own interest to be competitive. There is a compelling, rational case for Washington and Beijing to move toward a more cooperative relationship for mutual benefit. It is difficult to see global prosperity and a stable international system endure—let alone address global problems like climate change—with</w:t>
      </w:r>
      <w:r w:rsidRPr="00BB6C45">
        <w:rPr>
          <w:rStyle w:val="StyleBoldUnderline"/>
          <w:rFonts w:asciiTheme="minorHAnsi" w:hAnsiTheme="minorHAnsi"/>
          <w:sz w:val="12"/>
        </w:rPr>
        <w:t xml:space="preserve"> </w:t>
      </w:r>
      <w:r w:rsidRPr="00BB6C45">
        <w:rPr>
          <w:rStyle w:val="StyleBoldUnderline"/>
          <w:rFonts w:asciiTheme="minorHAnsi" w:hAnsiTheme="minorHAnsi"/>
        </w:rPr>
        <w:t>the United States and China drifting toward zero-sum competition</w:t>
      </w:r>
      <w:r w:rsidRPr="00BB6C45">
        <w:rPr>
          <w:rStyle w:val="StyleBoldUnderline"/>
          <w:rFonts w:asciiTheme="minorHAnsi" w:hAnsiTheme="minorHAnsi"/>
          <w:sz w:val="16"/>
          <w:szCs w:val="16"/>
        </w:rPr>
        <w:t xml:space="preserve">. </w:t>
      </w:r>
      <w:r w:rsidRPr="00BB6C45">
        <w:rPr>
          <w:rStyle w:val="StyleBoldUnderline"/>
          <w:rFonts w:asciiTheme="minorHAnsi" w:hAnsiTheme="minorHAnsi"/>
          <w:sz w:val="12"/>
          <w:szCs w:val="16"/>
        </w:rPr>
        <w:t>But history is littered with conflicts sparked by irrational actors. It will require leadership and vision from both sides to get past the current “security dilemma” behavior and worst-case fears. But absent that, muddle-through management of the relationship may run out of fingers to put in the dikes over time.</w:t>
      </w:r>
    </w:p>
    <w:p w14:paraId="211C6DE5" w14:textId="77777777" w:rsidR="00BE1751" w:rsidRPr="00BB6C45" w:rsidRDefault="00BE1751" w:rsidP="00750AF9">
      <w:pPr>
        <w:pStyle w:val="Heading4"/>
        <w:rPr>
          <w:rFonts w:asciiTheme="minorHAnsi" w:hAnsiTheme="minorHAnsi"/>
        </w:rPr>
      </w:pPr>
      <w:r w:rsidRPr="00BB6C45">
        <w:rPr>
          <w:rFonts w:asciiTheme="minorHAnsi" w:hAnsiTheme="minorHAnsi"/>
        </w:rPr>
        <w:t>China tightening grip on South China Sea – High risk of miscalculation – Plan could tip it over the edge</w:t>
      </w:r>
    </w:p>
    <w:p w14:paraId="5AB0AE3A" w14:textId="77777777" w:rsidR="00BE1751" w:rsidRPr="00BB6C45" w:rsidRDefault="00BE1751" w:rsidP="00BE1751">
      <w:pPr>
        <w:rPr>
          <w:rFonts w:asciiTheme="minorHAnsi" w:hAnsiTheme="minorHAnsi"/>
          <w:b/>
          <w:sz w:val="26"/>
          <w:szCs w:val="26"/>
        </w:rPr>
      </w:pPr>
      <w:proofErr w:type="spellStart"/>
      <w:r w:rsidRPr="00BB6C45">
        <w:rPr>
          <w:rFonts w:asciiTheme="minorHAnsi" w:hAnsiTheme="minorHAnsi"/>
          <w:b/>
          <w:sz w:val="26"/>
          <w:szCs w:val="26"/>
        </w:rPr>
        <w:t>Gertz</w:t>
      </w:r>
      <w:proofErr w:type="spellEnd"/>
      <w:r w:rsidRPr="00BB6C45">
        <w:rPr>
          <w:rFonts w:asciiTheme="minorHAnsi" w:hAnsiTheme="minorHAnsi"/>
          <w:b/>
          <w:sz w:val="26"/>
          <w:szCs w:val="26"/>
        </w:rPr>
        <w:t xml:space="preserve"> 14 </w:t>
      </w:r>
      <w:r w:rsidRPr="00BB6C45">
        <w:rPr>
          <w:rFonts w:asciiTheme="minorHAnsi" w:hAnsiTheme="minorHAnsi"/>
          <w:sz w:val="16"/>
          <w:szCs w:val="16"/>
        </w:rPr>
        <w:t xml:space="preserve">(Bill </w:t>
      </w:r>
      <w:proofErr w:type="spellStart"/>
      <w:r w:rsidRPr="00BB6C45">
        <w:rPr>
          <w:rFonts w:asciiTheme="minorHAnsi" w:hAnsiTheme="minorHAnsi"/>
          <w:sz w:val="16"/>
          <w:szCs w:val="16"/>
        </w:rPr>
        <w:t>Gertz</w:t>
      </w:r>
      <w:proofErr w:type="spellEnd"/>
      <w:r w:rsidRPr="00BB6C45">
        <w:rPr>
          <w:rFonts w:asciiTheme="minorHAnsi" w:hAnsiTheme="minorHAnsi"/>
          <w:sz w:val="16"/>
          <w:szCs w:val="16"/>
        </w:rPr>
        <w:t xml:space="preserve">, American editor, columnist and reporter for The Washington Free Beacon and The Washington Times, “Inside the Ring: U.S., China in war of words over South China Sea air zone” February 12, 2014, </w:t>
      </w:r>
      <w:hyperlink r:id="rId27" w:history="1">
        <w:r w:rsidRPr="00BB6C45">
          <w:rPr>
            <w:rStyle w:val="Hyperlink"/>
            <w:rFonts w:asciiTheme="minorHAnsi" w:hAnsiTheme="minorHAnsi"/>
            <w:sz w:val="16"/>
            <w:szCs w:val="16"/>
          </w:rPr>
          <w:t>http://www.washingtontimes.com/news/2014/feb/12/inside-the-ring-obama-pushback-against-china-is-pr/?page=all</w:t>
        </w:r>
      </w:hyperlink>
      <w:r w:rsidRPr="00BB6C45">
        <w:rPr>
          <w:rFonts w:asciiTheme="minorHAnsi" w:hAnsiTheme="minorHAnsi"/>
          <w:sz w:val="16"/>
          <w:szCs w:val="16"/>
        </w:rPr>
        <w:t xml:space="preserve"> ds)</w:t>
      </w:r>
    </w:p>
    <w:p w14:paraId="4718BE36" w14:textId="77777777" w:rsidR="00BE1751" w:rsidRPr="00BB6C45" w:rsidRDefault="00BE1751" w:rsidP="00BE1751">
      <w:pPr>
        <w:rPr>
          <w:rFonts w:asciiTheme="minorHAnsi" w:hAnsiTheme="minorHAnsi"/>
          <w:sz w:val="16"/>
        </w:rPr>
      </w:pPr>
      <w:r w:rsidRPr="00BB6C45">
        <w:rPr>
          <w:rStyle w:val="StyleBoldUnderline"/>
          <w:rFonts w:asciiTheme="minorHAnsi" w:hAnsiTheme="minorHAnsi"/>
        </w:rPr>
        <w:t>The Obama administration appears to be launching a new diplomatic push to prevent China from imposing another</w:t>
      </w:r>
      <w:r w:rsidRPr="00BB6C45">
        <w:rPr>
          <w:rFonts w:asciiTheme="minorHAnsi" w:hAnsiTheme="minorHAnsi"/>
          <w:sz w:val="16"/>
        </w:rPr>
        <w:t xml:space="preserve"> destabilizing </w:t>
      </w:r>
      <w:r w:rsidRPr="00BB6C45">
        <w:rPr>
          <w:rStyle w:val="StyleBoldUnderline"/>
          <w:rFonts w:asciiTheme="minorHAnsi" w:hAnsiTheme="minorHAnsi"/>
        </w:rPr>
        <w:t>air defense zone over international waters.</w:t>
      </w:r>
      <w:r w:rsidRPr="00BB6C45">
        <w:rPr>
          <w:rFonts w:asciiTheme="minorHAnsi" w:hAnsiTheme="minorHAnsi"/>
          <w:sz w:val="16"/>
        </w:rPr>
        <w:t xml:space="preserve"> China watchers say the administration’s pushback against China is probably too little, too late, as </w:t>
      </w:r>
      <w:r w:rsidRPr="00BB6C45">
        <w:rPr>
          <w:rStyle w:val="StyleBoldUnderline"/>
          <w:rFonts w:asciiTheme="minorHAnsi" w:hAnsiTheme="minorHAnsi"/>
        </w:rPr>
        <w:t xml:space="preserve">China reportedly is making legal preparations for the new air defense zone over the South China Sea. </w:t>
      </w:r>
      <w:r w:rsidRPr="00BB6C45">
        <w:rPr>
          <w:rFonts w:asciiTheme="minorHAnsi" w:hAnsiTheme="minorHAnsi"/>
          <w:sz w:val="16"/>
        </w:rPr>
        <w:t xml:space="preserve">Administration political messaging has been confused, vacillating between statements of U.S. neutrality in maritime disputes and mild statements of support for regional friends and allies, analysts say. In an apparent attempt to remedy the problem, senior military leaders and White House and State Department officials in recent days issued relatively tough warnings to Beijing not to impose an air defense identification zone (ADIZ) over the contested South China Sea. </w:t>
      </w:r>
      <w:r w:rsidRPr="00BB6C45">
        <w:rPr>
          <w:rStyle w:val="StyleBoldUnderline"/>
          <w:rFonts w:asciiTheme="minorHAnsi" w:hAnsiTheme="minorHAnsi"/>
        </w:rPr>
        <w:t>China heightened tensions in the region late last year by imposing an ADIZ over the East China Sea,</w:t>
      </w:r>
      <w:r w:rsidRPr="00BB6C45">
        <w:rPr>
          <w:rFonts w:asciiTheme="minorHAnsi" w:hAnsiTheme="minorHAnsi"/>
          <w:sz w:val="16"/>
        </w:rPr>
        <w:t xml:space="preserve"> </w:t>
      </w:r>
      <w:r w:rsidRPr="00BB6C45">
        <w:rPr>
          <w:rStyle w:val="StyleBoldUnderline"/>
          <w:rFonts w:asciiTheme="minorHAnsi" w:hAnsiTheme="minorHAnsi"/>
        </w:rPr>
        <w:t>including waters</w:t>
      </w:r>
      <w:r w:rsidRPr="00BB6C45">
        <w:rPr>
          <w:rFonts w:asciiTheme="minorHAnsi" w:hAnsiTheme="minorHAnsi"/>
          <w:sz w:val="16"/>
        </w:rPr>
        <w:t xml:space="preserve"> off Japan’s Senkaku islands</w:t>
      </w:r>
      <w:r w:rsidRPr="00BB6C45">
        <w:rPr>
          <w:rStyle w:val="StyleBoldUnderline"/>
          <w:rFonts w:asciiTheme="minorHAnsi" w:hAnsiTheme="minorHAnsi"/>
        </w:rPr>
        <w:t xml:space="preserve"> that China claims as its territory</w:t>
      </w:r>
      <w:r w:rsidRPr="00BB6C45">
        <w:rPr>
          <w:rFonts w:asciiTheme="minorHAnsi" w:hAnsiTheme="minorHAnsi"/>
          <w:sz w:val="16"/>
        </w:rPr>
        <w:t xml:space="preserve">. Japan, South Korea and the </w:t>
      </w:r>
      <w:r w:rsidRPr="00BB6C45">
        <w:rPr>
          <w:rStyle w:val="StyleBoldUnderline"/>
          <w:rFonts w:asciiTheme="minorHAnsi" w:hAnsiTheme="minorHAnsi"/>
        </w:rPr>
        <w:t xml:space="preserve">United States said they will ignore China’s claims over the sea. </w:t>
      </w:r>
      <w:r w:rsidRPr="00BB6C45">
        <w:rPr>
          <w:rFonts w:asciiTheme="minorHAnsi" w:hAnsiTheme="minorHAnsi"/>
          <w:sz w:val="16"/>
        </w:rPr>
        <w:t>Recently</w:t>
      </w:r>
      <w:r w:rsidRPr="00BB6C45">
        <w:rPr>
          <w:rStyle w:val="StyleBoldUnderline"/>
          <w:rFonts w:asciiTheme="minorHAnsi" w:hAnsiTheme="minorHAnsi"/>
        </w:rPr>
        <w:t>, U.S. intelligence agencies warned that China appears to be readying another zone over the South China Sea, a move that is expected to set off further confrontations</w:t>
      </w:r>
      <w:r w:rsidRPr="00BB6C45">
        <w:rPr>
          <w:rFonts w:asciiTheme="minorHAnsi" w:hAnsiTheme="minorHAnsi"/>
          <w:sz w:val="16"/>
        </w:rPr>
        <w:t xml:space="preserve"> with Southeast Asian states including Vietnam, Philippines and Malaysia, which use the waters for fishing and are eyeing undersea oil and gas deposits. On Monday, Air Force Gen. Herbert “Hawk” Carlisle, commander of U.S. air forces in the Pacific, bluntly stated that China’s imposition of a South China Sea ADIZ would be a “very provocative act.” </w:t>
      </w:r>
      <w:r w:rsidRPr="00BB6C45">
        <w:rPr>
          <w:rStyle w:val="StyleBoldUnderline"/>
          <w:rFonts w:asciiTheme="minorHAnsi" w:hAnsiTheme="minorHAnsi"/>
        </w:rPr>
        <w:t>“The risk from miscalculation is high. It’s greater than it should be</w:t>
      </w:r>
      <w:r w:rsidRPr="00BB6C45">
        <w:rPr>
          <w:rFonts w:asciiTheme="minorHAnsi" w:hAnsiTheme="minorHAnsi"/>
          <w:sz w:val="16"/>
        </w:rPr>
        <w:t>,” Gen. Carlisle told Bloomberg News in Singapore.</w:t>
      </w:r>
    </w:p>
    <w:p w14:paraId="1B4600FA" w14:textId="77777777" w:rsidR="00BE1751" w:rsidRPr="00BB6C45" w:rsidRDefault="00BE1751" w:rsidP="00BE1751">
      <w:pPr>
        <w:rPr>
          <w:rFonts w:asciiTheme="minorHAnsi" w:hAnsiTheme="minorHAnsi"/>
        </w:rPr>
      </w:pPr>
    </w:p>
    <w:p w14:paraId="67A024C0" w14:textId="77777777" w:rsidR="00BE1751" w:rsidRPr="00BB6C45" w:rsidRDefault="00BE1751" w:rsidP="00BE1751">
      <w:pPr>
        <w:pStyle w:val="Heading4"/>
        <w:rPr>
          <w:rFonts w:asciiTheme="minorHAnsi" w:hAnsiTheme="minorHAnsi"/>
        </w:rPr>
      </w:pPr>
      <w:r w:rsidRPr="00BB6C45">
        <w:rPr>
          <w:rFonts w:asciiTheme="minorHAnsi" w:hAnsiTheme="minorHAnsi"/>
        </w:rPr>
        <w:t>A Southern China Sea war goes nuclear</w:t>
      </w:r>
    </w:p>
    <w:p w14:paraId="05AEC0DB" w14:textId="77777777" w:rsidR="00BE1751" w:rsidRPr="00BB6C45" w:rsidRDefault="00BE1751" w:rsidP="00BE1751">
      <w:pPr>
        <w:rPr>
          <w:rFonts w:asciiTheme="minorHAnsi" w:hAnsiTheme="minorHAnsi"/>
          <w:sz w:val="16"/>
          <w:szCs w:val="16"/>
        </w:rPr>
      </w:pPr>
      <w:r w:rsidRPr="00BB6C45">
        <w:rPr>
          <w:rFonts w:asciiTheme="minorHAnsi" w:hAnsiTheme="minorHAnsi"/>
          <w:b/>
          <w:sz w:val="26"/>
          <w:szCs w:val="26"/>
        </w:rPr>
        <w:t xml:space="preserve">Rehmen 13 </w:t>
      </w:r>
      <w:r w:rsidRPr="00BB6C45">
        <w:rPr>
          <w:rFonts w:asciiTheme="minorHAnsi" w:hAnsiTheme="minorHAnsi"/>
          <w:sz w:val="16"/>
          <w:szCs w:val="16"/>
        </w:rPr>
        <w:t xml:space="preserve">(Iskander Rehmen, an associate in the Nuclear Policy Program at the Carnegie Endowment and a Stanton Nuclear Security Fellow. His research focuses on security and crisis stability in Asia, specifically the geopolitical ramifications of naval nuclearization in the Indian Ocean, “Dragon in a Bathtub: Chinese Nuclear Submarines and the South China Sea”, March 19, 2013, </w:t>
      </w:r>
      <w:hyperlink r:id="rId28" w:history="1">
        <w:r w:rsidRPr="00BB6C45">
          <w:rPr>
            <w:rStyle w:val="Hyperlink"/>
            <w:rFonts w:asciiTheme="minorHAnsi" w:hAnsiTheme="minorHAnsi"/>
            <w:sz w:val="16"/>
            <w:szCs w:val="16"/>
          </w:rPr>
          <w:t>http://carnegieendowment.org/2013/03/09/dragon-in-bathtub-chinese-nuclear-submarines-and-south-china-sea/fpjl</w:t>
        </w:r>
      </w:hyperlink>
      <w:r w:rsidRPr="00BB6C45">
        <w:rPr>
          <w:rFonts w:asciiTheme="minorHAnsi" w:hAnsiTheme="minorHAnsi"/>
          <w:sz w:val="16"/>
          <w:szCs w:val="16"/>
        </w:rPr>
        <w:t xml:space="preserve"> ds)</w:t>
      </w:r>
    </w:p>
    <w:p w14:paraId="1C2942A4" w14:textId="77777777" w:rsidR="00BE1751" w:rsidRPr="00BB6C45" w:rsidRDefault="00BE1751" w:rsidP="00BE1751">
      <w:pPr>
        <w:rPr>
          <w:rFonts w:asciiTheme="minorHAnsi" w:hAnsiTheme="minorHAnsi"/>
          <w:b/>
          <w:sz w:val="26"/>
          <w:szCs w:val="26"/>
        </w:rPr>
      </w:pPr>
    </w:p>
    <w:p w14:paraId="75EE4014"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Despite America’s</w:t>
      </w:r>
      <w:r w:rsidRPr="00BB6C45">
        <w:rPr>
          <w:rFonts w:asciiTheme="minorHAnsi" w:hAnsiTheme="minorHAnsi"/>
          <w:sz w:val="16"/>
        </w:rPr>
        <w:t xml:space="preserve"> best </w:t>
      </w:r>
      <w:r w:rsidRPr="00BB6C45">
        <w:rPr>
          <w:rStyle w:val="StyleBoldUnderline"/>
          <w:rFonts w:asciiTheme="minorHAnsi" w:hAnsiTheme="minorHAnsi"/>
        </w:rPr>
        <w:t>efforts to construct stronger ties with China,</w:t>
      </w:r>
      <w:r w:rsidRPr="00BB6C45">
        <w:rPr>
          <w:rFonts w:asciiTheme="minorHAnsi" w:hAnsiTheme="minorHAnsi"/>
          <w:sz w:val="16"/>
        </w:rPr>
        <w:t xml:space="preserve"> </w:t>
      </w:r>
      <w:r w:rsidRPr="00BB6C45">
        <w:rPr>
          <w:rStyle w:val="StyleBoldUnderline"/>
          <w:rFonts w:asciiTheme="minorHAnsi" w:hAnsiTheme="minorHAnsi"/>
        </w:rPr>
        <w:t>relations in-between both countries have been repeatedly buffeted by a series of tensions and misunderstandings</w:t>
      </w:r>
      <w:r w:rsidRPr="00BB6C45">
        <w:rPr>
          <w:rFonts w:asciiTheme="minorHAnsi" w:hAnsiTheme="minorHAnsi"/>
          <w:sz w:val="16"/>
        </w:rPr>
        <w:t>. Many of these frictions appear to have resulted from a more assertive Chinese posture in the South China Sea. Almost every week, Asian headlines seem to be dominated by reports of jingoistic statements over disputed islets, or of a renewed bout of aggressive maneuvering by boats from one of Beijings numerous maritime agencies. When attempting to explain this upsurge in Chinese pugnacity, analysts have pointed to the rising power's selective interpretation of the law of the sea and growing unwillingness to compromise over what it calls its “blue national soil”, particularly when confronted with an increasingly intransigent domestic populace. Others have pointed to the more immediately tangible benefits to be derived from the presence of numerous offshore oil and gas deposits within contested waters. Strangely enough, however</w:t>
      </w:r>
      <w:r w:rsidRPr="00BB6C45">
        <w:rPr>
          <w:rStyle w:val="StyleBoldUnderline"/>
          <w:rFonts w:asciiTheme="minorHAnsi" w:hAnsiTheme="minorHAnsi"/>
        </w:rPr>
        <w:t>, one of the principal explanations for China’s increased prickliness towards foreign military presence within its maritime backyard has yet to be clearly articulated</w:t>
      </w:r>
      <w:r w:rsidRPr="00BB6C45">
        <w:rPr>
          <w:rFonts w:asciiTheme="minorHAnsi" w:hAnsiTheme="minorHAnsi"/>
          <w:sz w:val="16"/>
        </w:rPr>
        <w:t xml:space="preserve">. Indeed, </w:t>
      </w:r>
      <w:r w:rsidRPr="00BB6C45">
        <w:rPr>
          <w:rStyle w:val="StyleBoldUnderline"/>
          <w:rFonts w:asciiTheme="minorHAnsi" w:hAnsiTheme="minorHAnsi"/>
        </w:rPr>
        <w:t>not only is the South China Sea one of the world’s busiest trade thoroughfares, it also happens to be the roaming pen of China’s emerging ballistic missile submarine fleet,</w:t>
      </w:r>
      <w:r w:rsidRPr="00BB6C45">
        <w:rPr>
          <w:rFonts w:asciiTheme="minorHAnsi" w:hAnsiTheme="minorHAnsi"/>
          <w:sz w:val="16"/>
        </w:rPr>
        <w:t xml:space="preserve"> which is stationed at Sanya, on the tropical Island of Hainan. </w:t>
      </w:r>
      <w:r w:rsidRPr="00BB6C45">
        <w:rPr>
          <w:rStyle w:val="StyleBoldUnderline"/>
          <w:rFonts w:asciiTheme="minorHAnsi" w:hAnsiTheme="minorHAnsi"/>
        </w:rPr>
        <w:t>The United States</w:t>
      </w:r>
      <w:r w:rsidRPr="00BB6C45">
        <w:rPr>
          <w:rFonts w:asciiTheme="minorHAnsi" w:hAnsiTheme="minorHAnsi"/>
          <w:sz w:val="16"/>
        </w:rPr>
        <w:t xml:space="preserve">, with its array of advanced anti-submarine warfare assets and hydrographic research vessels deployed throughout the region, </w:t>
      </w:r>
      <w:r w:rsidRPr="00BB6C45">
        <w:rPr>
          <w:rStyle w:val="StyleBoldUnderline"/>
          <w:rFonts w:asciiTheme="minorHAnsi" w:hAnsiTheme="minorHAnsi"/>
        </w:rPr>
        <w:t>gives Beijing the unwelcome impression that Uncle Sam can’t stop peering into its nuclear nursery.</w:t>
      </w:r>
      <w:r w:rsidRPr="00BB6C45">
        <w:rPr>
          <w:rFonts w:asciiTheme="minorHAnsi" w:hAnsiTheme="minorHAnsi"/>
          <w:sz w:val="16"/>
        </w:rPr>
        <w:t xml:space="preserve"> When Chinese naval strategists discuss their maritime environs, the sentiment they convey is one of perpetual embattlement. Pointing to the US’s extended network of allies in the Indo-Pacific region, and to their own relative isolation, Chinese strategists fear that Beijing’s growing navy could be ensnared within the first island chain-a region which they describe as stretching from Japan all the way to the Indonesian archipelago. Applying this maritime siege mentality to naval planning; they fret that the US Navy could locate and neutralize their fledgling undersea deterrent in the very first phases of conflict, before it even manages to slip through the chinks of first island chain. This concern helps explain China's growing intolerance to foreign military activities in the South China Sea. Tellingly, some of the most nerve-wracking standoffs involving US and Chinese forces have unfolded in close proximity to Hainan. The infamous Ep-3 crisis, during which a US spy plane entered into collision with a Chinese fighter jet, occurred while the plane’s crew was attempting to collect intelligence on naval infrastructure development. Similarly, the USNS Impeccable incident, during which a US hydrographic vessel was dangerously harassed by five Chinese ships, took place approximately seventy miles to the south of Hainan. During the confrontation, Chinese sailors reportedly attempted to unhook the Impeccable’s towed acoustic array sonars. In public, China's protests over foreign military activities are couched in territorial terms. In private, however, </w:t>
      </w:r>
      <w:r w:rsidRPr="00BB6C45">
        <w:rPr>
          <w:rStyle w:val="StyleBoldUnderline"/>
          <w:rFonts w:asciiTheme="minorHAnsi" w:hAnsiTheme="minorHAnsi"/>
        </w:rPr>
        <w:t>Chinese policymakers readily acknowledge the centrality of the nuclear dimension.</w:t>
      </w:r>
      <w:r w:rsidRPr="00BB6C45">
        <w:rPr>
          <w:rFonts w:asciiTheme="minorHAnsi" w:hAnsiTheme="minorHAnsi"/>
          <w:sz w:val="16"/>
        </w:rPr>
        <w:t xml:space="preserve"> Thus in the course of a discussion with a former Chinese official, I was told that “even though territorial issues are of importance, our major concern is the sanctity of our future sea-based deterrent.” He then went on to describe, with a flicker of amusement, how fishermen off the coast of Hainan regularly snag US sonars in their nets, and are encouraged to sell them back to the local authorities in exchange for financial compensation. Of course, such cat and mouse games are nothing new-and are perfectly legal- provided they occur within international waters or airspace. During the Cold War, American and Soviet ships would frequently conduct forward intelligence gathering missions, sometimes in very close proximity to each others’ shores. At the time, American thinkers cautioned that such risky behavior could potentially lead to misinterpretation and nuclear disaster. Unlike the Soviets, however, who could confine the movements of their boomers to the frigid, lonely waters of the Barents and Okhotsk seas, the </w:t>
      </w:r>
      <w:r w:rsidRPr="00BB6C45">
        <w:rPr>
          <w:rStyle w:val="StyleBoldUnderline"/>
          <w:rFonts w:asciiTheme="minorHAnsi" w:hAnsiTheme="minorHAnsi"/>
        </w:rPr>
        <w:t>Chinese have chosen to erect their nuclear submarine base smack-bang in the middle of one of the world’s busiest maritime highways.</w:t>
      </w:r>
      <w:r w:rsidRPr="00BB6C45">
        <w:rPr>
          <w:rFonts w:asciiTheme="minorHAnsi" w:hAnsiTheme="minorHAnsi"/>
          <w:sz w:val="16"/>
        </w:rPr>
        <w:t xml:space="preserve"> Needless to say</w:t>
      </w:r>
      <w:r w:rsidRPr="00BB6C45">
        <w:rPr>
          <w:rStyle w:val="StyleBoldUnderline"/>
          <w:rFonts w:asciiTheme="minorHAnsi" w:hAnsiTheme="minorHAnsi"/>
        </w:rPr>
        <w:t>, this location is hardly ideal</w:t>
      </w:r>
      <w:r w:rsidRPr="00BB6C45">
        <w:rPr>
          <w:rFonts w:asciiTheme="minorHAnsi" w:hAnsiTheme="minorHAnsi"/>
          <w:sz w:val="16"/>
        </w:rPr>
        <w:t xml:space="preserve">. When it comes to picking strategic real-estate in their near seas, the Chinese have but a limited roster of options. After all, their maritime backyard is girded by a sturdy palisade of states which increasingly view China’s meteoric rise, and attendant truculence at sea, with a mixture of alarm and dismay. Like a dragon caught floundering in a bathtub, China’s naval ambitions are simply too broad and grandiose for its constricted maritime geography. This perceived lack of strategic depth provides a partial explanation to Beijing’s increased obduracy over territorial disputes in the South China Sea. In order to better protect its valuable subsurface assets, </w:t>
      </w:r>
      <w:r w:rsidRPr="00BB6C45">
        <w:rPr>
          <w:rStyle w:val="StyleBoldUnderline"/>
          <w:rFonts w:asciiTheme="minorHAnsi" w:hAnsiTheme="minorHAnsi"/>
        </w:rPr>
        <w:t>China aims to establish a ring of maritime watch towers or bastions around Hainan</w:t>
      </w:r>
      <w:r w:rsidRPr="00BB6C45">
        <w:rPr>
          <w:rFonts w:asciiTheme="minorHAnsi" w:hAnsiTheme="minorHAnsi"/>
          <w:sz w:val="16"/>
        </w:rPr>
        <w:t xml:space="preserve">. Absolute control over the remote Spratly islands, in addition to the more proximate Paracels, would greatly facilitate this concentric defensive configuration. Until not long ago, China’s strategic submarine force wasn’t really taken seriously. Their lone 0-92 Xia class boat was deemed too antiquated-and noisy-to be anything more than a symbol of Beijing’s desire for great power status. Some observers had ventured that China would be content to rely almost exclusively on its rapidly modernizing land-based missile system for its deterrent. Recent developments, however, suggest that this may be about to change. In its latest report to Congress, the US-China Economic and Security Review Commission stated that China could soon equip its new class of Jin submarines with the JL-2 ballistic missile, which has a range of approximately 4 600 miles. </w:t>
      </w:r>
      <w:r w:rsidRPr="00BB6C45">
        <w:rPr>
          <w:rStyle w:val="StyleBoldUnderline"/>
          <w:rFonts w:asciiTheme="minorHAnsi" w:hAnsiTheme="minorHAnsi"/>
        </w:rPr>
        <w:t>This would enable Beijing,</w:t>
      </w:r>
      <w:r w:rsidRPr="00BB6C45">
        <w:rPr>
          <w:rFonts w:asciiTheme="minorHAnsi" w:hAnsiTheme="minorHAnsi"/>
          <w:sz w:val="16"/>
        </w:rPr>
        <w:t xml:space="preserve"> the report adds, </w:t>
      </w:r>
      <w:r w:rsidRPr="00BB6C45">
        <w:rPr>
          <w:rStyle w:val="StyleBoldUnderline"/>
          <w:rFonts w:asciiTheme="minorHAnsi" w:hAnsiTheme="minorHAnsi"/>
        </w:rPr>
        <w:t>to establish a “near-continuous at-sea strategic deterrent</w:t>
      </w:r>
      <w:r w:rsidRPr="00BB6C45">
        <w:rPr>
          <w:rFonts w:asciiTheme="minorHAnsi" w:hAnsiTheme="minorHAnsi"/>
          <w:sz w:val="16"/>
        </w:rPr>
        <w:t xml:space="preserve">”. In all likelihood this force will be berthed at Hainan. The second </w:t>
      </w:r>
      <w:r w:rsidRPr="00BB6C45">
        <w:rPr>
          <w:rStyle w:val="StyleBoldUnderline"/>
          <w:rFonts w:asciiTheme="minorHAnsi" w:hAnsiTheme="minorHAnsi"/>
        </w:rPr>
        <w:t>Obama Administration will therefore have the unenviable task of dealing with tensions in a region which is not only riddled with territorial divisions, but is also rapidly morphing into one of the world’s most sensitive nuclear hotspots.</w:t>
      </w:r>
    </w:p>
    <w:p w14:paraId="501D2970" w14:textId="22540DFE" w:rsidR="00BE1751" w:rsidRPr="00BB6C45" w:rsidRDefault="00750AF9" w:rsidP="00750AF9">
      <w:pPr>
        <w:pStyle w:val="Heading3"/>
        <w:rPr>
          <w:rFonts w:asciiTheme="minorHAnsi" w:hAnsiTheme="minorHAnsi"/>
        </w:rPr>
      </w:pPr>
      <w:r w:rsidRPr="00BB6C45">
        <w:rPr>
          <w:rFonts w:asciiTheme="minorHAnsi" w:hAnsiTheme="minorHAnsi"/>
        </w:rPr>
        <w:t xml:space="preserve">OTEC </w:t>
      </w:r>
      <w:r w:rsidR="00BE1751" w:rsidRPr="00BB6C45">
        <w:rPr>
          <w:rFonts w:asciiTheme="minorHAnsi" w:hAnsiTheme="minorHAnsi"/>
        </w:rPr>
        <w:t>1NC</w:t>
      </w:r>
    </w:p>
    <w:p w14:paraId="09CB965E" w14:textId="77777777" w:rsidR="00BE1751" w:rsidRPr="00BB6C45" w:rsidRDefault="00BE1751" w:rsidP="00BE1751">
      <w:pPr>
        <w:pStyle w:val="Heading4"/>
        <w:rPr>
          <w:rFonts w:asciiTheme="minorHAnsi" w:hAnsiTheme="minorHAnsi"/>
        </w:rPr>
      </w:pPr>
      <w:r w:rsidRPr="00BB6C45">
        <w:rPr>
          <w:rFonts w:asciiTheme="minorHAnsi" w:hAnsiTheme="minorHAnsi"/>
        </w:rPr>
        <w:t>China taking the lead on Ocean Exploration and Development – New Diving Record – Looking for further dominance now</w:t>
      </w:r>
    </w:p>
    <w:p w14:paraId="62543E1B" w14:textId="77777777" w:rsidR="00BE1751" w:rsidRPr="00BB6C45" w:rsidRDefault="00BE1751" w:rsidP="00BE1751">
      <w:pPr>
        <w:rPr>
          <w:rFonts w:asciiTheme="minorHAnsi" w:hAnsiTheme="minorHAnsi"/>
        </w:rPr>
      </w:pPr>
      <w:r w:rsidRPr="00BB6C45">
        <w:rPr>
          <w:rFonts w:asciiTheme="minorHAnsi" w:hAnsiTheme="minorHAnsi"/>
          <w:b/>
          <w:sz w:val="26"/>
          <w:szCs w:val="26"/>
        </w:rPr>
        <w:t>Yuanqing 7/3/14</w:t>
      </w:r>
      <w:r w:rsidRPr="00BB6C45">
        <w:rPr>
          <w:rFonts w:asciiTheme="minorHAnsi" w:hAnsiTheme="minorHAnsi"/>
        </w:rPr>
        <w:t xml:space="preserve"> </w:t>
      </w:r>
      <w:r w:rsidRPr="00BB6C45">
        <w:rPr>
          <w:rFonts w:asciiTheme="minorHAnsi" w:hAnsiTheme="minorHAnsi"/>
          <w:sz w:val="16"/>
          <w:szCs w:val="16"/>
        </w:rPr>
        <w:t xml:space="preserve">(Sun Yuanqing, China Daily, “China takes lead in underwater exploration”, July 3, 2014, </w:t>
      </w:r>
      <w:hyperlink r:id="rId29" w:history="1">
        <w:r w:rsidRPr="00BB6C45">
          <w:rPr>
            <w:rStyle w:val="Hyperlink"/>
            <w:rFonts w:asciiTheme="minorHAnsi" w:hAnsiTheme="minorHAnsi"/>
            <w:sz w:val="16"/>
            <w:szCs w:val="16"/>
          </w:rPr>
          <w:t>http://www.chinadaily.com.cn/cndy/2014-07/03/content_17639033.htm</w:t>
        </w:r>
      </w:hyperlink>
      <w:r w:rsidRPr="00BB6C45">
        <w:rPr>
          <w:rFonts w:asciiTheme="minorHAnsi" w:hAnsiTheme="minorHAnsi"/>
          <w:sz w:val="16"/>
          <w:szCs w:val="16"/>
        </w:rPr>
        <w:t xml:space="preserve"> ds)</w:t>
      </w:r>
    </w:p>
    <w:p w14:paraId="54DF8738" w14:textId="77777777" w:rsidR="00BE1751" w:rsidRPr="00BB6C45" w:rsidRDefault="00BE1751" w:rsidP="00BE1751">
      <w:pPr>
        <w:rPr>
          <w:rFonts w:asciiTheme="minorHAnsi" w:hAnsiTheme="minorHAnsi"/>
          <w:sz w:val="16"/>
        </w:rPr>
      </w:pPr>
      <w:r w:rsidRPr="00BB6C45">
        <w:rPr>
          <w:rFonts w:asciiTheme="minorHAnsi" w:hAnsiTheme="minorHAnsi"/>
          <w:sz w:val="16"/>
        </w:rPr>
        <w:t>In the 1930s, 18-year-old Austrian biology student Hans Hass went diving off the southern coast of France for the first time. Some 80 years later, the legendary diving pioneer remains an inspiration for underwater adventurers, most recently the Chinese</w:t>
      </w:r>
      <w:r w:rsidRPr="00BB6C45">
        <w:rPr>
          <w:rStyle w:val="StyleBoldUnderline"/>
          <w:rFonts w:asciiTheme="minorHAnsi" w:hAnsiTheme="minorHAnsi"/>
        </w:rPr>
        <w:t>. The Jiaolong submersible won the 2014 Hans Hass Fifty Fathoms Award in Sanya, Hainan province, in June</w:t>
      </w:r>
      <w:r w:rsidRPr="00BB6C45">
        <w:rPr>
          <w:rFonts w:asciiTheme="minorHAnsi" w:hAnsiTheme="minorHAnsi"/>
          <w:sz w:val="16"/>
        </w:rPr>
        <w:t xml:space="preserve">. The award is jointly given by the Historical Diving Society Hans Hass Award Committee and Swiss watchmaker Blancpain. </w:t>
      </w:r>
      <w:r w:rsidRPr="00BB6C45">
        <w:rPr>
          <w:rStyle w:val="StyleBoldUnderline"/>
          <w:rFonts w:asciiTheme="minorHAnsi" w:hAnsiTheme="minorHAnsi"/>
        </w:rPr>
        <w:t>The submersible, independently developed in China, reached as deep as 7,062 meters in the Mariana Trench in the western Pacific Ocean in 2012, setting a new record among Chinese divers</w:t>
      </w:r>
      <w:r w:rsidRPr="00BB6C45">
        <w:rPr>
          <w:rFonts w:asciiTheme="minorHAnsi" w:hAnsiTheme="minorHAnsi"/>
          <w:sz w:val="16"/>
        </w:rPr>
        <w:t xml:space="preserve">. The committee initiated a double prize for Cui Weicheng, deputy chief designer of Jiaolong, for his individual achievements, and the State Oceanic Administration for its support in building the submersible. The award has been honoring individuals for excellence in underwater science and technology since 2003. Previous recipients include renowned film director and diving pioneer James Cameron and Stan Waterman, pioneering underwater film producer and photographer. This is the first time a Chinese project has won the award. </w:t>
      </w:r>
      <w:r w:rsidRPr="00BB6C45">
        <w:rPr>
          <w:rStyle w:val="StyleBoldUnderline"/>
          <w:rFonts w:asciiTheme="minorHAnsi" w:hAnsiTheme="minorHAnsi"/>
        </w:rPr>
        <w:t>"Today, it is China that is leading the world in its commitment to manned deep ocean exploration</w:t>
      </w:r>
      <w:r w:rsidRPr="00BB6C45">
        <w:rPr>
          <w:rFonts w:asciiTheme="minorHAnsi" w:hAnsiTheme="minorHAnsi"/>
          <w:sz w:val="16"/>
        </w:rPr>
        <w:t xml:space="preserve">," says Krov Menuhin, chairman of the award committee and advisory board member at the Historical Diving Society, an international non-profit organization that studies man's underwater activities and promotes public awareness of the ocean. "And the far-sighted vision, the courage and the immense engagement to implement this program is in keeping with the pioneering spirit of Hans Hass. He entered the ocean with the same vision, courage and commitment," he says. The winners received a framed cast bronze plaque, with an image of Hans Hass, designed by ocean artist Wyland. And Blancpain presented them Fifty Fathoms Bathyscaphe diving watches with specially engraved cases. The brand will serve as the official time keeper for Jiaolong's future underwater expeditions. It also announced a collaboration with the State Oceanic Administration to launch projects to raise public consciousness of the ocean in China in the coming years. The details are still being discussed. "We are very impressed with Jiaolong with its ability to constantly dive into new depths, especially its crew, whose </w:t>
      </w:r>
      <w:r w:rsidRPr="00BB6C45">
        <w:rPr>
          <w:rStyle w:val="StyleBoldUnderline"/>
          <w:rFonts w:asciiTheme="minorHAnsi" w:hAnsiTheme="minorHAnsi"/>
        </w:rPr>
        <w:t>courage, focus and action enabled them to reach new frontiers all the time</w:t>
      </w:r>
      <w:r w:rsidRPr="00BB6C45">
        <w:rPr>
          <w:rFonts w:asciiTheme="minorHAnsi" w:hAnsiTheme="minorHAnsi"/>
          <w:sz w:val="16"/>
        </w:rPr>
        <w:t xml:space="preserve">," says Marc Junod, vice-president and head of sales at Blancpain. The research and development of Jiaolong basically started from zero in 2002. None of the crew members had seen, let alone been in, a virtual submersible before. Fu Wentao, one of the oceanauts of Jiaolong, shared his experience underwater, including encounters with curious creatures. "Unlike the terrestrial creatures, those under the water are not cautious at all. They are actually very curious and will even swim toward us," Fu says. </w:t>
      </w:r>
      <w:r w:rsidRPr="00BB6C45">
        <w:rPr>
          <w:rStyle w:val="StyleBoldUnderline"/>
          <w:rFonts w:asciiTheme="minorHAnsi" w:hAnsiTheme="minorHAnsi"/>
        </w:rPr>
        <w:t xml:space="preserve">Cui is planning to launch a project to develop a submersible that will be able to dive as deep as 11,000 meters with financial support from both the government and the private sector. </w:t>
      </w:r>
      <w:r w:rsidRPr="00BB6C45">
        <w:rPr>
          <w:rFonts w:asciiTheme="minorHAnsi" w:hAnsiTheme="minorHAnsi"/>
          <w:sz w:val="16"/>
        </w:rPr>
        <w:t xml:space="preserve">"The combination will fuel faster development in underwater science," Cui says. "The sea is vast and rich, but we have a lot of research to do before we can exploit it." </w:t>
      </w:r>
      <w:r w:rsidRPr="00BB6C45">
        <w:rPr>
          <w:rStyle w:val="StyleBoldUnderline"/>
          <w:rFonts w:asciiTheme="minorHAnsi" w:hAnsiTheme="minorHAnsi"/>
        </w:rPr>
        <w:t>While funds for the financing of manned deep-ocean explorations in the West are drying up, China has just committed to a long-term project that will change the way everyone thinks about the sea</w:t>
      </w:r>
      <w:r w:rsidRPr="00BB6C45">
        <w:rPr>
          <w:rFonts w:asciiTheme="minorHAnsi" w:hAnsiTheme="minorHAnsi"/>
          <w:sz w:val="16"/>
        </w:rPr>
        <w:t xml:space="preserve">, says Menuhin. As the creator of the world's first modern diving wristwatch, Blancpain has long been a supporter of major manned deep-water explorations. "We are not just getting involved today because it is trendy to protect the Ocean. Our philosophy is to help as many people as possible to learn about, and get familiar with, the underwater world. Because we believe that people can only respect and protect what they love. And they can only love what they know," says Junod. </w:t>
      </w:r>
    </w:p>
    <w:p w14:paraId="1E536163" w14:textId="77777777" w:rsidR="00BE1751" w:rsidRPr="00BB6C45" w:rsidRDefault="00BE1751" w:rsidP="00BE1751">
      <w:pPr>
        <w:rPr>
          <w:rFonts w:asciiTheme="minorHAnsi" w:hAnsiTheme="minorHAnsi"/>
        </w:rPr>
      </w:pPr>
    </w:p>
    <w:p w14:paraId="7FCBD7F8" w14:textId="77777777" w:rsidR="00BE1751" w:rsidRPr="00BB6C45" w:rsidRDefault="00BE1751" w:rsidP="00750AF9">
      <w:pPr>
        <w:pStyle w:val="Heading4"/>
        <w:rPr>
          <w:rFonts w:asciiTheme="minorHAnsi" w:hAnsiTheme="minorHAnsi"/>
        </w:rPr>
      </w:pPr>
      <w:r w:rsidRPr="00BB6C45">
        <w:rPr>
          <w:rFonts w:asciiTheme="minorHAnsi" w:hAnsiTheme="minorHAnsi"/>
        </w:rPr>
        <w:t>US and China cannot cooperate – multiple barriers in the way – influence is zero sum in multiple aspects</w:t>
      </w:r>
    </w:p>
    <w:p w14:paraId="4A295076" w14:textId="77777777" w:rsidR="00BE1751" w:rsidRPr="00BB6C45" w:rsidRDefault="00BE1751" w:rsidP="00BE1751">
      <w:pPr>
        <w:rPr>
          <w:rFonts w:asciiTheme="minorHAnsi" w:hAnsiTheme="minorHAnsi"/>
        </w:rPr>
      </w:pPr>
      <w:r w:rsidRPr="00BB6C45">
        <w:rPr>
          <w:rStyle w:val="StyleStyleBold12pt"/>
          <w:rFonts w:asciiTheme="minorHAnsi" w:hAnsiTheme="minorHAnsi"/>
        </w:rPr>
        <w:t>Manning 13</w:t>
      </w:r>
      <w:r w:rsidRPr="00BB6C45">
        <w:rPr>
          <w:rFonts w:asciiTheme="minorHAnsi" w:hAnsiTheme="minorHAnsi"/>
        </w:rPr>
        <w:t xml:space="preserve"> </w:t>
      </w:r>
      <w:r w:rsidRPr="00BB6C45">
        <w:rPr>
          <w:rFonts w:asciiTheme="minorHAnsi" w:hAnsiTheme="minorHAnsi"/>
          <w:sz w:val="16"/>
          <w:szCs w:val="16"/>
        </w:rPr>
        <w:t xml:space="preserve">(Robert A. Manning is a senior fellow of the Brent Scowcroft Center for International Security at the Atlantic Council. He served as a senior counselor to the undersecretary of state for global affairs from 2001 to 2004 and a member of the U.S. Department of State Policy Planning Staff from 2004 to 2008, The National Interest, “U.S., China Drift Toward Zero Sum”, July 22, 2013, </w:t>
      </w:r>
      <w:hyperlink r:id="rId30" w:history="1">
        <w:r w:rsidRPr="00BB6C45">
          <w:rPr>
            <w:rStyle w:val="Hyperlink"/>
            <w:rFonts w:asciiTheme="minorHAnsi" w:hAnsiTheme="minorHAnsi"/>
            <w:sz w:val="16"/>
            <w:szCs w:val="16"/>
          </w:rPr>
          <w:t>http://nationalinterest.org/commentary/us-china-drift-toward-zero-sum-8754?page=2</w:t>
        </w:r>
      </w:hyperlink>
      <w:r w:rsidRPr="00BB6C45">
        <w:rPr>
          <w:rFonts w:asciiTheme="minorHAnsi" w:hAnsiTheme="minorHAnsi"/>
          <w:sz w:val="16"/>
          <w:szCs w:val="16"/>
        </w:rPr>
        <w:t xml:space="preserve"> ds)</w:t>
      </w:r>
    </w:p>
    <w:p w14:paraId="2E009303" w14:textId="77777777" w:rsidR="00BE1751" w:rsidRPr="00BB6C45" w:rsidRDefault="00BE1751" w:rsidP="00BE1751">
      <w:pPr>
        <w:rPr>
          <w:rStyle w:val="StyleBoldUnderline"/>
          <w:rFonts w:asciiTheme="minorHAnsi" w:hAnsiTheme="minorHAnsi"/>
          <w:b w:val="0"/>
          <w:sz w:val="14"/>
          <w:szCs w:val="16"/>
        </w:rPr>
      </w:pPr>
      <w:r w:rsidRPr="00BB6C45">
        <w:rPr>
          <w:rStyle w:val="StyleBoldUnderline"/>
          <w:rFonts w:asciiTheme="minorHAnsi" w:hAnsiTheme="minorHAnsi"/>
          <w:sz w:val="14"/>
          <w:szCs w:val="16"/>
        </w:rPr>
        <w:t xml:space="preserve">For all the soaring rhetoric of the Obama-Xi Summit about the US and China committing to forge a bold, new partnership and avoiding a 1914-like stumbling into conflict, one could be forgiven for thinking the bilateral relationship is lapsing into a “same old, same old” ritualistic diplomacy. The modest headlines generated at this month’s so-called </w:t>
      </w:r>
      <w:r w:rsidRPr="00BB6C45">
        <w:rPr>
          <w:rStyle w:val="StyleBoldUnderline"/>
          <w:rFonts w:asciiTheme="minorHAnsi" w:hAnsiTheme="minorHAnsi"/>
        </w:rPr>
        <w:t>Strategic</w:t>
      </w:r>
      <w:r w:rsidRPr="00BB6C45">
        <w:rPr>
          <w:rStyle w:val="StyleBoldUnderline"/>
          <w:rFonts w:asciiTheme="minorHAnsi" w:hAnsiTheme="minorHAnsi"/>
          <w:sz w:val="14"/>
          <w:szCs w:val="16"/>
        </w:rPr>
        <w:t xml:space="preserve"> and Economic Dialogue (SED)—that the </w:t>
      </w:r>
      <w:r w:rsidRPr="00BB6C45">
        <w:rPr>
          <w:rStyle w:val="StyleBoldUnderline"/>
          <w:rFonts w:asciiTheme="minorHAnsi" w:hAnsiTheme="minorHAnsi"/>
        </w:rPr>
        <w:t>United States and China</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agreed to launch</w:t>
      </w:r>
      <w:r w:rsidRPr="00BB6C45">
        <w:rPr>
          <w:rStyle w:val="StyleBoldUnderline"/>
          <w:rFonts w:asciiTheme="minorHAnsi" w:hAnsiTheme="minorHAnsi"/>
          <w:sz w:val="14"/>
        </w:rPr>
        <w:t xml:space="preserve"> </w:t>
      </w:r>
      <w:r w:rsidRPr="00BB6C45">
        <w:rPr>
          <w:rStyle w:val="StyleBoldUnderline"/>
          <w:rFonts w:asciiTheme="minorHAnsi" w:hAnsiTheme="minorHAnsi"/>
        </w:rPr>
        <w:t>talks</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on a Bilateral Investment Treaty and some new cooperation on climate change—were small steps in the right direction. But they</w:t>
      </w:r>
      <w:r w:rsidRPr="00BB6C45">
        <w:rPr>
          <w:rStyle w:val="StyleBoldUnderline"/>
          <w:rFonts w:asciiTheme="minorHAnsi" w:hAnsiTheme="minorHAnsi"/>
        </w:rPr>
        <w:t xml:space="preserve"> hardly rise to the level of tipping the part cooperative, part competitive relationship toward a more mutually beneficial partnership between the world’s two largest economies. </w:t>
      </w:r>
      <w:r w:rsidRPr="00BB6C45">
        <w:rPr>
          <w:rStyle w:val="StyleBoldUnderline"/>
          <w:rFonts w:asciiTheme="minorHAnsi" w:hAnsiTheme="minorHAnsi"/>
          <w:sz w:val="14"/>
          <w:szCs w:val="16"/>
        </w:rPr>
        <w:t>The imperative to move beyond what some have dubbed a “sweet and sour” bilateral relationship was underscored by</w:t>
      </w:r>
      <w:r w:rsidRPr="00BB6C45">
        <w:rPr>
          <w:rStyle w:val="StyleBoldUnderline"/>
          <w:rFonts w:asciiTheme="minorHAnsi" w:hAnsiTheme="minorHAnsi"/>
          <w:sz w:val="14"/>
        </w:rPr>
        <w:t xml:space="preserve"> </w:t>
      </w:r>
      <w:r w:rsidRPr="00BB6C45">
        <w:rPr>
          <w:rStyle w:val="StyleBoldUnderline"/>
          <w:rFonts w:asciiTheme="minorHAnsi" w:hAnsiTheme="minorHAnsi"/>
        </w:rPr>
        <w:t>a</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Pew Global</w:t>
      </w:r>
      <w:r w:rsidRPr="00BB6C45">
        <w:rPr>
          <w:rStyle w:val="StyleBoldUnderline"/>
          <w:rFonts w:asciiTheme="minorHAnsi" w:hAnsiTheme="minorHAnsi"/>
          <w:sz w:val="14"/>
        </w:rPr>
        <w:t xml:space="preserve"> </w:t>
      </w:r>
      <w:r w:rsidRPr="00BB6C45">
        <w:rPr>
          <w:rStyle w:val="StyleBoldUnderline"/>
          <w:rFonts w:asciiTheme="minorHAnsi" w:hAnsiTheme="minorHAnsi"/>
        </w:rPr>
        <w:t>Survey</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released on July 17. The poll</w:t>
      </w:r>
      <w:r w:rsidRPr="00BB6C45">
        <w:rPr>
          <w:rStyle w:val="StyleBoldUnderline"/>
          <w:rFonts w:asciiTheme="minorHAnsi" w:hAnsiTheme="minorHAnsi"/>
          <w:sz w:val="14"/>
        </w:rPr>
        <w:t xml:space="preserve"> </w:t>
      </w:r>
      <w:r w:rsidRPr="00BB6C45">
        <w:rPr>
          <w:rStyle w:val="StyleBoldUnderline"/>
          <w:rFonts w:asciiTheme="minorHAnsi" w:hAnsiTheme="minorHAnsi"/>
        </w:rPr>
        <w:t xml:space="preserve">confirmed that mutual distrust is growing: </w:t>
      </w:r>
      <w:r w:rsidRPr="00BB6C45">
        <w:rPr>
          <w:rStyle w:val="StyleBoldUnderline"/>
          <w:rFonts w:asciiTheme="minorHAnsi" w:hAnsiTheme="minorHAnsi"/>
          <w:sz w:val="14"/>
          <w:szCs w:val="16"/>
        </w:rPr>
        <w:t>China’s approval rating in the United States dropped by 14 percent to 37 percent; negative views of the United States in China rose by 9 percent to 53 percent since a similar 2011 poll. In fact, administration officials privately confirm news reports that they were disappointed and a bit frustrated at the outcomes. I suspect</w:t>
      </w:r>
      <w:r w:rsidRPr="00BB6C45">
        <w:rPr>
          <w:rStyle w:val="StyleBoldUnderline"/>
          <w:rFonts w:asciiTheme="minorHAnsi" w:hAnsiTheme="minorHAnsi"/>
          <w:sz w:val="14"/>
        </w:rPr>
        <w:t xml:space="preserve"> </w:t>
      </w:r>
      <w:r w:rsidRPr="00BB6C45">
        <w:rPr>
          <w:rStyle w:val="StyleBoldUnderline"/>
          <w:rFonts w:asciiTheme="minorHAnsi" w:hAnsiTheme="minorHAnsi"/>
        </w:rPr>
        <w:t>the Chinese were also not pleased either as their U.S. counterparts ran down the laundry list of complaints—from</w:t>
      </w:r>
      <w:r w:rsidRPr="00BB6C45">
        <w:rPr>
          <w:rStyle w:val="StyleBoldUnderline"/>
          <w:rFonts w:asciiTheme="minorHAnsi" w:hAnsiTheme="minorHAnsi"/>
          <w:sz w:val="14"/>
        </w:rPr>
        <w:t xml:space="preserve"> </w:t>
      </w:r>
      <w:r w:rsidRPr="00BB6C45">
        <w:rPr>
          <w:rStyle w:val="StyleBoldUnderline"/>
          <w:rFonts w:asciiTheme="minorHAnsi" w:hAnsiTheme="minorHAnsi"/>
        </w:rPr>
        <w:t xml:space="preserve">cyber and trade to maritime behavior and proliferation. </w:t>
      </w:r>
      <w:r w:rsidRPr="00BB6C45">
        <w:rPr>
          <w:rStyle w:val="StyleBoldUnderline"/>
          <w:rFonts w:asciiTheme="minorHAnsi" w:hAnsiTheme="minorHAnsi"/>
          <w:sz w:val="14"/>
          <w:szCs w:val="16"/>
        </w:rPr>
        <w:t>On the hot button issue of cybersecurity, for example, with an apparent lack of urgency, they held the first meeting of the Cyber Working Group, and agreed only to enhance dialogue. As a report in the New York Times observed,</w:t>
      </w:r>
      <w:r w:rsidRPr="00BB6C45">
        <w:rPr>
          <w:rStyle w:val="StyleBoldUnderline"/>
          <w:rFonts w:asciiTheme="minorHAnsi" w:hAnsiTheme="minorHAnsi"/>
          <w:sz w:val="14"/>
        </w:rPr>
        <w:t xml:space="preserve"> “</w:t>
      </w:r>
      <w:r w:rsidRPr="00BB6C45">
        <w:rPr>
          <w:rStyle w:val="StyleBoldUnderline"/>
          <w:rFonts w:asciiTheme="minorHAnsi" w:hAnsiTheme="minorHAnsi"/>
        </w:rPr>
        <w:t>It was a measure of how little was agreed upon</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that at a dinner on Thursday night, at the end of the meetings, the Chinese and Americans spent much of their time praising their cooperation on a single project: Building a Chinese garden at the national arboretum.”</w:t>
      </w:r>
      <w:r w:rsidRPr="00BB6C45">
        <w:rPr>
          <w:rStyle w:val="StyleBoldUnderline"/>
          <w:rFonts w:asciiTheme="minorHAnsi" w:hAnsiTheme="minorHAnsi"/>
          <w:sz w:val="14"/>
        </w:rPr>
        <w:t xml:space="preserve"> </w:t>
      </w:r>
      <w:r w:rsidRPr="00BB6C45">
        <w:rPr>
          <w:rStyle w:val="StyleBoldUnderline"/>
          <w:rFonts w:asciiTheme="minorHAnsi" w:hAnsiTheme="minorHAnsi"/>
        </w:rPr>
        <w:t>This stands</w:t>
      </w:r>
      <w:r w:rsidRPr="00BB6C45">
        <w:rPr>
          <w:rStyle w:val="StyleBoldUnderline"/>
          <w:rFonts w:asciiTheme="minorHAnsi" w:hAnsiTheme="minorHAnsi"/>
          <w:sz w:val="14"/>
        </w:rPr>
        <w:t xml:space="preserve"> </w:t>
      </w:r>
      <w:r w:rsidRPr="00BB6C45">
        <w:rPr>
          <w:rStyle w:val="StyleBoldUnderline"/>
          <w:rFonts w:asciiTheme="minorHAnsi" w:hAnsiTheme="minorHAnsi"/>
        </w:rPr>
        <w:t>in</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stark</w:t>
      </w:r>
      <w:r w:rsidRPr="00BB6C45">
        <w:rPr>
          <w:rStyle w:val="StyleBoldUnderline"/>
          <w:rFonts w:asciiTheme="minorHAnsi" w:hAnsiTheme="minorHAnsi"/>
          <w:sz w:val="14"/>
        </w:rPr>
        <w:t xml:space="preserve"> </w:t>
      </w:r>
      <w:r w:rsidRPr="00BB6C45">
        <w:rPr>
          <w:rStyle w:val="StyleBoldUnderline"/>
          <w:rFonts w:asciiTheme="minorHAnsi" w:hAnsiTheme="minorHAnsi"/>
        </w:rPr>
        <w:t>contrast to the ongoing</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Chinese charm</w:t>
      </w:r>
      <w:r w:rsidRPr="00BB6C45">
        <w:rPr>
          <w:rStyle w:val="StyleBoldUnderline"/>
          <w:rFonts w:asciiTheme="minorHAnsi" w:hAnsiTheme="minorHAnsi"/>
          <w:sz w:val="14"/>
        </w:rPr>
        <w:t xml:space="preserve"> </w:t>
      </w:r>
      <w:r w:rsidRPr="00BB6C45">
        <w:rPr>
          <w:rStyle w:val="StyleBoldUnderline"/>
          <w:rFonts w:asciiTheme="minorHAnsi" w:hAnsiTheme="minorHAnsi"/>
        </w:rPr>
        <w:t>offensive trumpeting their desire for “a new type of great power relationship,” heralded as a cooperative “win-win” approach</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Of course</w:t>
      </w:r>
      <w:r w:rsidRPr="00BB6C45">
        <w:rPr>
          <w:rStyle w:val="StyleBoldUnderline"/>
          <w:rFonts w:asciiTheme="minorHAnsi" w:hAnsiTheme="minorHAnsi"/>
          <w:sz w:val="14"/>
        </w:rPr>
        <w:t xml:space="preserve">, </w:t>
      </w:r>
      <w:r w:rsidRPr="00BB6C45">
        <w:rPr>
          <w:rStyle w:val="StyleBoldUnderline"/>
          <w:rFonts w:asciiTheme="minorHAnsi" w:hAnsiTheme="minorHAnsi"/>
        </w:rPr>
        <w:t>China’s campaign</w:t>
      </w:r>
      <w:r w:rsidRPr="00BB6C45">
        <w:rPr>
          <w:rStyle w:val="StyleBoldUnderline"/>
          <w:rFonts w:asciiTheme="minorHAnsi" w:hAnsiTheme="minorHAnsi"/>
          <w:sz w:val="14"/>
        </w:rPr>
        <w:t xml:space="preserve">, </w:t>
      </w:r>
      <w:r w:rsidRPr="00BB6C45">
        <w:rPr>
          <w:rStyle w:val="StyleBoldUnderline"/>
          <w:rFonts w:asciiTheme="minorHAnsi" w:hAnsiTheme="minorHAnsi"/>
          <w:sz w:val="14"/>
          <w:szCs w:val="16"/>
        </w:rPr>
        <w:t>a successor its “peaceful rise” propaganda</w:t>
      </w:r>
      <w:r w:rsidRPr="00BB6C45">
        <w:rPr>
          <w:rStyle w:val="StyleBoldUnderline"/>
          <w:rFonts w:asciiTheme="minorHAnsi" w:hAnsiTheme="minorHAnsi"/>
          <w:sz w:val="14"/>
        </w:rPr>
        <w:t xml:space="preserve"> </w:t>
      </w:r>
      <w:r w:rsidRPr="00BB6C45">
        <w:rPr>
          <w:rStyle w:val="StyleBoldUnderline"/>
          <w:rFonts w:asciiTheme="minorHAnsi" w:hAnsiTheme="minorHAnsi"/>
        </w:rPr>
        <w:t>is filled with things the United States should stop doin</w:t>
      </w:r>
      <w:r w:rsidRPr="00BB6C45">
        <w:rPr>
          <w:rStyle w:val="StyleBoldUnderline"/>
          <w:rFonts w:asciiTheme="minorHAnsi" w:hAnsiTheme="minorHAnsi"/>
          <w:sz w:val="14"/>
        </w:rPr>
        <w:t>g</w:t>
      </w:r>
      <w:r w:rsidRPr="00BB6C45">
        <w:rPr>
          <w:rStyle w:val="StyleBoldUnderline"/>
          <w:rFonts w:asciiTheme="minorHAnsi" w:hAnsiTheme="minorHAnsi"/>
          <w:sz w:val="14"/>
          <w:szCs w:val="16"/>
        </w:rPr>
        <w:t xml:space="preserve"> (e.g. selling arms to Taiwan, reverse “the pivot,” ignore the Dalai Lama, etc.). But a careful search of Chinese writings is devoid of answers to the question of what China would do differently in this wondrous new relationship. So, no surprise it was precisely on key irritants and sources of “strategic distrust” in the relationship—Chinese cybertheft, exchange rates, WTO compliance and geopolitical tensions in East Asia over disputed East and South China Sea territories—that little progress occurred. Some Points of Light On the plus side of the strategic checklist, China appears to be moving closer to the U.S. position on North Korea, distancing itself from its wayward ally (as was also evidenced at the Obama-Xi Summit). Beijing, a U.S. official remarked to me, “is talking to us about North Korea in ways it never would before.” Whether this is a tactical shift or a strategic move remains to be seen, but Beijing is keeping more distance from and squeezing Pyongyang more than it has in the past. In addition, while separate from the SED, I am reliably told that more productive military-to-military talks are moving forward after a long period that greatly frustrated many at DOD and the Pacific Command. There was modest positive movement on some economic issues. If the United States and China can negotiate a strong investment treaty, it would open access to a range of Chinese markets for U.S. investment. Whether vague statements to pursue cooperation in areas such as climate change, nuclear security and counterterrorism will result in more than exchanges of scripted talking points remains to be seen. But some of the actions at the state and local levels such as “eco-partnerships” and “eco-cities” may be more interesting, perhaps developing deeper sinews of the relationship between cities, states and civil society than at the national state-to-state level. Curiously, one development with the potential to become a very important economic and environmental aspect of the relationship went all but unnoticed. China, which has larger recoverable shale gas reserves than the United States (but has yet to develop them) announced a move to accelerate developing a legal and regulatory framework for Unconventional Oil and Gas (shale and tight oil). The complex geology of China’s shale, water shortages and a technology deficit are impediments to the realization of its shale gas prospects. U.S. firms have technology that could more quickly develop China’s shale gas, but are fearful of the predatory practices of Chinese state oil companies. This may be an area where public-private partnerships and agile energy diplomacy could make a difference. Apart from the economic benefits, China is still nearly 70 percent dependent on coal, and developing shale gas could allow them to convert electric power plants from coal to gas. Given that China is the world’s largest emitter of greenhouse-gas emissions, that could be a major move to combat climate change. Lessons Learned Whether U.S.-Chinese bilateral ties can tip the balance toward a more cooperative and less strategically competitive relationship clearly remains an open question. If diplomatic creatures like the SED are the main tools to manage the relationship, one must be skeptical that layers of mutual distrust will be sufficiently dissipated, and new habits of cooperation (or at least compatibility) be fostered. Instead, the whole SED experience seems to reaffirm the importance of setting and maintaining priorities. A new chapter in U.S.-Chinese relations also requires sustained high-level focus: who is the point person in the U.S. government and who is their Chinese counterpart? Cybersecurity is too critical an issue to languish in an SED Working Group. If we are serious, why not have the U.S. cyber chief meet with their Chinese counterpart? Similarly, on the respective U.S. and Chinese postures in East Asia, new understandings need to be reached as to what each side can live with. And it would be helpful—if only to counter Chinese paranoia and conspiracy theories—if the administration would clearly articulate that China would be welcome to join the Trans-Pacific Partnership (TPP). A major regional trade accord without the world’s largest trading power would be of dubious virtue. As China institutes its next wave of economic reforms, meeting TPP’s high standards will be in its own interest to be competitive. There is a compelling, rational case for Washington and Beijing to move toward a more cooperative relationship for mutual benefit. It is difficult to see global prosperity and a stable international system endure—let alone address global problems like climate change—with</w:t>
      </w:r>
      <w:r w:rsidRPr="00BB6C45">
        <w:rPr>
          <w:rStyle w:val="StyleBoldUnderline"/>
          <w:rFonts w:asciiTheme="minorHAnsi" w:hAnsiTheme="minorHAnsi"/>
          <w:sz w:val="14"/>
        </w:rPr>
        <w:t xml:space="preserve"> </w:t>
      </w:r>
      <w:r w:rsidRPr="00BB6C45">
        <w:rPr>
          <w:rStyle w:val="StyleBoldUnderline"/>
          <w:rFonts w:asciiTheme="minorHAnsi" w:hAnsiTheme="minorHAnsi"/>
        </w:rPr>
        <w:t>the United States and China drifting toward zero-sum competition</w:t>
      </w:r>
      <w:r w:rsidRPr="00BB6C45">
        <w:rPr>
          <w:rStyle w:val="StyleBoldUnderline"/>
          <w:rFonts w:asciiTheme="minorHAnsi" w:hAnsiTheme="minorHAnsi"/>
          <w:sz w:val="16"/>
          <w:szCs w:val="16"/>
        </w:rPr>
        <w:t xml:space="preserve">. </w:t>
      </w:r>
      <w:r w:rsidRPr="00BB6C45">
        <w:rPr>
          <w:rStyle w:val="StyleBoldUnderline"/>
          <w:rFonts w:asciiTheme="minorHAnsi" w:hAnsiTheme="minorHAnsi"/>
          <w:sz w:val="14"/>
          <w:szCs w:val="16"/>
        </w:rPr>
        <w:t>But history is littered with conflicts sparked by irrational actors. It will require leadership and vision from both sides to get past the current “security dilemma” behavior and worst-case fears. But absent that, muddle-through management of the relationship may run out of fingers to put in the dikes over time.</w:t>
      </w:r>
    </w:p>
    <w:p w14:paraId="6714B341" w14:textId="77777777" w:rsidR="00BE1751" w:rsidRPr="00BB6C45" w:rsidRDefault="00BE1751" w:rsidP="00BE1751">
      <w:pPr>
        <w:pStyle w:val="Heading4"/>
        <w:rPr>
          <w:rFonts w:asciiTheme="minorHAnsi" w:hAnsiTheme="minorHAnsi"/>
        </w:rPr>
      </w:pPr>
      <w:r w:rsidRPr="00BB6C45">
        <w:rPr>
          <w:rFonts w:asciiTheme="minorHAnsi" w:hAnsiTheme="minorHAnsi"/>
        </w:rPr>
        <w:t>China told the US to stay out of the South China Sea and is willing to defend it</w:t>
      </w:r>
    </w:p>
    <w:p w14:paraId="202DA44D" w14:textId="77777777" w:rsidR="00BE1751" w:rsidRPr="00BB6C45" w:rsidRDefault="004B3E17" w:rsidP="00BE1751">
      <w:pPr>
        <w:rPr>
          <w:rStyle w:val="StyleStyleBold12pt"/>
          <w:rFonts w:asciiTheme="minorHAnsi" w:hAnsiTheme="minorHAnsi"/>
          <w:b w:val="0"/>
          <w:sz w:val="16"/>
          <w:szCs w:val="16"/>
        </w:rPr>
      </w:pPr>
      <w:hyperlink r:id="rId31" w:history="1">
        <w:r w:rsidR="00BE1751" w:rsidRPr="00BB6C45">
          <w:rPr>
            <w:rStyle w:val="StyleStyleBold12pt"/>
            <w:rFonts w:asciiTheme="minorHAnsi" w:hAnsiTheme="minorHAnsi"/>
          </w:rPr>
          <w:t xml:space="preserve"> B</w:t>
        </w:r>
      </w:hyperlink>
      <w:r w:rsidR="00BE1751" w:rsidRPr="00BB6C45">
        <w:rPr>
          <w:rStyle w:val="StyleStyleBold12pt"/>
          <w:rFonts w:asciiTheme="minorHAnsi" w:hAnsiTheme="minorHAnsi"/>
        </w:rPr>
        <w:t xml:space="preserve">lanchard, 7/15 </w:t>
      </w:r>
      <w:r w:rsidR="00BE1751" w:rsidRPr="00BB6C45">
        <w:rPr>
          <w:rStyle w:val="StyleStyleBold12pt"/>
          <w:rFonts w:asciiTheme="minorHAnsi" w:hAnsiTheme="minorHAnsi"/>
          <w:b w:val="0"/>
          <w:sz w:val="16"/>
          <w:szCs w:val="16"/>
        </w:rPr>
        <w:t xml:space="preserve">(Ben Blanchard, “China tells U.S. to stay out of South China Seas dispute”, 7/15/14, </w:t>
      </w:r>
      <w:hyperlink r:id="rId32" w:history="1">
        <w:r w:rsidR="00BE1751" w:rsidRPr="00BB6C45">
          <w:rPr>
            <w:rStyle w:val="Hyperlink"/>
            <w:rFonts w:asciiTheme="minorHAnsi" w:hAnsiTheme="minorHAnsi"/>
            <w:sz w:val="16"/>
            <w:szCs w:val="16"/>
          </w:rPr>
          <w:t>http://www.reuters.com/article/2014/07/15/us-china-usa-asean-idUSKBN0FK0CM20140715</w:t>
        </w:r>
      </w:hyperlink>
      <w:r w:rsidR="00BE1751" w:rsidRPr="00BB6C45">
        <w:rPr>
          <w:rStyle w:val="StyleStyleBold12pt"/>
          <w:rFonts w:asciiTheme="minorHAnsi" w:hAnsiTheme="minorHAnsi"/>
          <w:b w:val="0"/>
          <w:sz w:val="16"/>
          <w:szCs w:val="16"/>
        </w:rPr>
        <w:t>) j.shack</w:t>
      </w:r>
    </w:p>
    <w:p w14:paraId="1204CFBA" w14:textId="77777777" w:rsidR="00BE1751" w:rsidRPr="00BB6C45" w:rsidRDefault="00BE1751" w:rsidP="00BE1751">
      <w:pPr>
        <w:rPr>
          <w:rFonts w:asciiTheme="minorHAnsi" w:hAnsiTheme="minorHAnsi"/>
          <w:sz w:val="16"/>
        </w:rPr>
      </w:pPr>
      <w:r w:rsidRPr="00BB6C45">
        <w:rPr>
          <w:rFonts w:asciiTheme="minorHAnsi" w:hAnsiTheme="minorHAnsi"/>
          <w:sz w:val="16"/>
        </w:rPr>
        <w:t xml:space="preserve">(Reuters) - </w:t>
      </w:r>
      <w:r w:rsidRPr="00BB6C45">
        <w:rPr>
          <w:rStyle w:val="StyleBoldUnderline"/>
          <w:rFonts w:asciiTheme="minorHAnsi" w:hAnsiTheme="minorHAnsi"/>
        </w:rPr>
        <w:t>China told the United States</w:t>
      </w:r>
      <w:r w:rsidRPr="00BB6C45">
        <w:rPr>
          <w:rFonts w:asciiTheme="minorHAnsi" w:hAnsiTheme="minorHAnsi"/>
          <w:sz w:val="16"/>
        </w:rPr>
        <w:t xml:space="preserve"> on Tuesday </w:t>
      </w:r>
      <w:r w:rsidRPr="00BB6C45">
        <w:rPr>
          <w:rStyle w:val="StyleBoldUnderline"/>
          <w:rFonts w:asciiTheme="minorHAnsi" w:hAnsiTheme="minorHAnsi"/>
        </w:rPr>
        <w:t>to stay out of disputes over the South China Sea and leave countries in the region to resolve problems</w:t>
      </w:r>
      <w:r w:rsidRPr="00BB6C45">
        <w:rPr>
          <w:rFonts w:asciiTheme="minorHAnsi" w:hAnsiTheme="minorHAnsi"/>
          <w:sz w:val="16"/>
        </w:rPr>
        <w:t xml:space="preserve"> themselves, after Washington said it wanted a freeze on stoking tension. Michael Fuchs, U.S. deputy assistant </w:t>
      </w:r>
      <w:r w:rsidRPr="00BB6C45">
        <w:rPr>
          <w:rStyle w:val="StyleBoldUnderline"/>
          <w:rFonts w:asciiTheme="minorHAnsi" w:hAnsiTheme="minorHAnsi"/>
        </w:rPr>
        <w:t>secretary of state for Strategy and Multilateral Affairs, said no country was solely responsible for escalating tension in the region</w:t>
      </w:r>
      <w:r w:rsidRPr="00BB6C45">
        <w:rPr>
          <w:rFonts w:asciiTheme="minorHAnsi" w:hAnsiTheme="minorHAnsi"/>
          <w:sz w:val="16"/>
        </w:rPr>
        <w:t xml:space="preserve">. But he reiterated the U.S. view that </w:t>
      </w:r>
      <w:r w:rsidRPr="00BB6C45">
        <w:rPr>
          <w:rStyle w:val="StyleBoldUnderline"/>
          <w:rFonts w:asciiTheme="minorHAnsi" w:hAnsiTheme="minorHAnsi"/>
        </w:rPr>
        <w:t>"provocative and unilateral" behaviour by China had raised questions</w:t>
      </w:r>
      <w:r w:rsidRPr="00BB6C45">
        <w:rPr>
          <w:rFonts w:asciiTheme="minorHAnsi" w:hAnsiTheme="minorHAnsi"/>
          <w:sz w:val="16"/>
        </w:rPr>
        <w:t xml:space="preserve"> </w:t>
      </w:r>
      <w:r w:rsidRPr="00BB6C45">
        <w:rPr>
          <w:rStyle w:val="StyleBoldUnderline"/>
          <w:rFonts w:asciiTheme="minorHAnsi" w:hAnsiTheme="minorHAnsi"/>
        </w:rPr>
        <w:t>about its willingness to abide by international law</w:t>
      </w:r>
      <w:r w:rsidRPr="00BB6C45">
        <w:rPr>
          <w:rFonts w:asciiTheme="minorHAnsi" w:hAnsiTheme="minorHAnsi"/>
          <w:sz w:val="16"/>
        </w:rPr>
        <w:t xml:space="preserve">. </w:t>
      </w:r>
      <w:r w:rsidRPr="00BB6C45">
        <w:rPr>
          <w:rStyle w:val="StyleBoldUnderline"/>
          <w:rFonts w:asciiTheme="minorHAnsi" w:hAnsiTheme="minorHAnsi"/>
        </w:rPr>
        <w:t>China claims 90 percent of the South China Sea</w:t>
      </w:r>
      <w:r w:rsidRPr="00BB6C45">
        <w:rPr>
          <w:rFonts w:asciiTheme="minorHAnsi" w:hAnsiTheme="minorHAnsi"/>
          <w:sz w:val="16"/>
        </w:rPr>
        <w:t xml:space="preserve">, which </w:t>
      </w:r>
      <w:r w:rsidRPr="00BB6C45">
        <w:rPr>
          <w:rStyle w:val="StyleBoldUnderline"/>
          <w:rFonts w:asciiTheme="minorHAnsi" w:hAnsiTheme="minorHAnsi"/>
        </w:rPr>
        <w:t>is believed to contain oil and gas deposits and has rich fishery resources. Brunei, Malaysia, the Philippines, Vietnam and Taiwan also lay claim to parts of the sea, where about $5 trillion of ship-borne trade passes</w:t>
      </w:r>
      <w:r w:rsidRPr="00BB6C45">
        <w:rPr>
          <w:rFonts w:asciiTheme="minorHAnsi" w:hAnsiTheme="minorHAnsi"/>
          <w:sz w:val="16"/>
        </w:rPr>
        <w:t xml:space="preserve"> every year. China's Foreign Ministry repeated that it had irrefutable sovereignty over the Spratly Islands, where most of the competing claims overlap, and that </w:t>
      </w:r>
      <w:r w:rsidRPr="00BB6C45">
        <w:rPr>
          <w:rStyle w:val="StyleBoldUnderline"/>
          <w:rFonts w:asciiTheme="minorHAnsi" w:hAnsiTheme="minorHAnsi"/>
        </w:rPr>
        <w:t>China</w:t>
      </w:r>
      <w:r w:rsidRPr="00BB6C45">
        <w:rPr>
          <w:rFonts w:asciiTheme="minorHAnsi" w:hAnsiTheme="minorHAnsi"/>
          <w:sz w:val="16"/>
        </w:rPr>
        <w:t xml:space="preserve"> continued </w:t>
      </w:r>
      <w:r w:rsidRPr="00BB6C45">
        <w:rPr>
          <w:rStyle w:val="StyleBoldUnderline"/>
          <w:rFonts w:asciiTheme="minorHAnsi" w:hAnsiTheme="minorHAnsi"/>
        </w:rPr>
        <w:t>to demand</w:t>
      </w:r>
      <w:r w:rsidRPr="00BB6C45">
        <w:rPr>
          <w:rFonts w:asciiTheme="minorHAnsi" w:hAnsiTheme="minorHAnsi"/>
          <w:sz w:val="16"/>
        </w:rPr>
        <w:t xml:space="preserve"> </w:t>
      </w:r>
      <w:r w:rsidRPr="00BB6C45">
        <w:rPr>
          <w:rStyle w:val="StyleBoldUnderline"/>
          <w:rFonts w:asciiTheme="minorHAnsi" w:hAnsiTheme="minorHAnsi"/>
        </w:rPr>
        <w:t xml:space="preserve">the immediate withdrawal of personnel and equipment of countries which were "illegally occupying" China's islands. </w:t>
      </w:r>
      <w:r w:rsidRPr="00BB6C45">
        <w:rPr>
          <w:rFonts w:asciiTheme="minorHAnsi" w:hAnsiTheme="minorHAnsi"/>
          <w:sz w:val="16"/>
        </w:rPr>
        <w:t xml:space="preserve">"What is regretful is that </w:t>
      </w:r>
      <w:r w:rsidRPr="00BB6C45">
        <w:rPr>
          <w:rStyle w:val="StyleBoldUnderline"/>
          <w:rFonts w:asciiTheme="minorHAnsi" w:hAnsiTheme="minorHAnsi"/>
        </w:rPr>
        <w:t>certain countries have in recent years have strengthened their illegal presence through construction and increased arms build up</w:t>
      </w:r>
      <w:r w:rsidRPr="00BB6C45">
        <w:rPr>
          <w:rFonts w:asciiTheme="minorHAnsi" w:hAnsiTheme="minorHAnsi"/>
          <w:sz w:val="16"/>
        </w:rPr>
        <w:t>," the ministry said in a statement</w:t>
      </w:r>
      <w:r w:rsidRPr="00BB6C45">
        <w:rPr>
          <w:rStyle w:val="StyleBoldUnderline"/>
          <w:rFonts w:asciiTheme="minorHAnsi" w:hAnsiTheme="minorHAnsi"/>
        </w:rPr>
        <w:t xml:space="preserve">. China would resolutely protect its sovereignty and maritime rights </w:t>
      </w:r>
      <w:r w:rsidRPr="00BB6C45">
        <w:rPr>
          <w:rFonts w:asciiTheme="minorHAnsi" w:hAnsiTheme="minorHAnsi"/>
          <w:sz w:val="16"/>
        </w:rPr>
        <w:t>and had always upheld resolving the issue based on direct talks with the countries involved "on the basis of respecting historical facts and international law", it added</w:t>
      </w:r>
      <w:r w:rsidRPr="00BB6C45">
        <w:rPr>
          <w:rStyle w:val="StyleBoldUnderline"/>
          <w:rFonts w:asciiTheme="minorHAnsi" w:hAnsiTheme="minorHAnsi"/>
        </w:rPr>
        <w:t>. China</w:t>
      </w:r>
      <w:r w:rsidRPr="00BB6C45">
        <w:rPr>
          <w:rFonts w:asciiTheme="minorHAnsi" w:hAnsiTheme="minorHAnsi"/>
          <w:sz w:val="16"/>
        </w:rPr>
        <w:t xml:space="preserve"> "</w:t>
      </w:r>
      <w:r w:rsidRPr="00BB6C45">
        <w:rPr>
          <w:rStyle w:val="StyleBoldUnderline"/>
          <w:rFonts w:asciiTheme="minorHAnsi" w:hAnsiTheme="minorHAnsi"/>
        </w:rPr>
        <w:t xml:space="preserve">hopes that countries outside the region </w:t>
      </w:r>
      <w:r w:rsidRPr="00BB6C45">
        <w:rPr>
          <w:rFonts w:asciiTheme="minorHAnsi" w:hAnsiTheme="minorHAnsi"/>
          <w:sz w:val="16"/>
        </w:rPr>
        <w:t xml:space="preserve">strictly </w:t>
      </w:r>
      <w:r w:rsidRPr="00BB6C45">
        <w:rPr>
          <w:rStyle w:val="StyleBoldUnderline"/>
          <w:rFonts w:asciiTheme="minorHAnsi" w:hAnsiTheme="minorHAnsi"/>
        </w:rPr>
        <w:t>maintain</w:t>
      </w:r>
      <w:r w:rsidRPr="00BB6C45">
        <w:rPr>
          <w:rFonts w:asciiTheme="minorHAnsi" w:hAnsiTheme="minorHAnsi"/>
          <w:sz w:val="16"/>
        </w:rPr>
        <w:t xml:space="preserve"> their </w:t>
      </w:r>
      <w:r w:rsidRPr="00BB6C45">
        <w:rPr>
          <w:rStyle w:val="StyleBoldUnderline"/>
          <w:rFonts w:asciiTheme="minorHAnsi" w:hAnsiTheme="minorHAnsi"/>
        </w:rPr>
        <w:t>neutrality</w:t>
      </w:r>
      <w:r w:rsidRPr="00BB6C45">
        <w:rPr>
          <w:rFonts w:asciiTheme="minorHAnsi" w:hAnsiTheme="minorHAnsi"/>
          <w:sz w:val="16"/>
        </w:rPr>
        <w:t>, clearly distinguish right from wrong and earnestly respect the joint efforts of countries in the region to maintain regional peace and stability", it added</w:t>
      </w:r>
      <w:r w:rsidRPr="00BB6C45">
        <w:rPr>
          <w:rStyle w:val="StyleBoldUnderline"/>
          <w:rFonts w:asciiTheme="minorHAnsi" w:hAnsiTheme="minorHAnsi"/>
        </w:rPr>
        <w:t>, in reference to the United States</w:t>
      </w:r>
      <w:r w:rsidRPr="00BB6C45">
        <w:rPr>
          <w:rFonts w:asciiTheme="minorHAnsi" w:hAnsiTheme="minorHAnsi"/>
          <w:sz w:val="16"/>
        </w:rPr>
        <w:t xml:space="preserve">. Recent months have seen flare-ups in disputes over rival offshore claims. </w:t>
      </w:r>
      <w:r w:rsidRPr="00BB6C45">
        <w:rPr>
          <w:rStyle w:val="StyleBoldUnderline"/>
          <w:rFonts w:asciiTheme="minorHAnsi" w:hAnsiTheme="minorHAnsi"/>
        </w:rPr>
        <w:t xml:space="preserve">Anti-Chinese riots erupted in Vietnam </w:t>
      </w:r>
      <w:r w:rsidRPr="00BB6C45">
        <w:rPr>
          <w:rFonts w:asciiTheme="minorHAnsi" w:hAnsiTheme="minorHAnsi"/>
          <w:sz w:val="16"/>
        </w:rPr>
        <w:t xml:space="preserve">in May after China's state oil company </w:t>
      </w:r>
      <w:r w:rsidRPr="00BB6C45">
        <w:rPr>
          <w:rStyle w:val="StyleBoldUnderline"/>
          <w:rFonts w:asciiTheme="minorHAnsi" w:hAnsiTheme="minorHAnsi"/>
        </w:rPr>
        <w:t>CNOOC deployed an oil rig in waters also claimed by Vietnam</w:t>
      </w:r>
      <w:r w:rsidRPr="00BB6C45">
        <w:rPr>
          <w:rFonts w:asciiTheme="minorHAnsi" w:hAnsiTheme="minorHAnsi"/>
          <w:sz w:val="16"/>
        </w:rPr>
        <w:t xml:space="preserve">, which has also accused China of harassing its fishermen China's official Xinhua news agency said authorities had on Tuesday deported 13 Vietnamese fishermen and released one of two trawlers seized recently for illegally fishing close Sanya on the southern tip of China's Hainan island. Relations between China and the Philippines have also been tested in recent months by their dispute over a different area. A Foreign Ministry spokesman in Manila said the Philippines strongly supported the U.S. call for all sides to stop aggravating the tension. </w:t>
      </w:r>
      <w:r w:rsidRPr="00BB6C45">
        <w:rPr>
          <w:rStyle w:val="StyleBoldUnderline"/>
          <w:rFonts w:asciiTheme="minorHAnsi" w:hAnsiTheme="minorHAnsi"/>
        </w:rPr>
        <w:t>The United States wants the 10-nation</w:t>
      </w:r>
      <w:r w:rsidRPr="00BB6C45">
        <w:rPr>
          <w:rFonts w:asciiTheme="minorHAnsi" w:hAnsiTheme="minorHAnsi"/>
          <w:sz w:val="16"/>
        </w:rPr>
        <w:t xml:space="preserve"> Association of South East Asian Nations (</w:t>
      </w:r>
      <w:r w:rsidRPr="00BB6C45">
        <w:rPr>
          <w:rStyle w:val="StyleBoldUnderline"/>
          <w:rFonts w:asciiTheme="minorHAnsi" w:hAnsiTheme="minorHAnsi"/>
        </w:rPr>
        <w:t>ASEAN)</w:t>
      </w:r>
      <w:r w:rsidRPr="00BB6C45">
        <w:rPr>
          <w:rFonts w:asciiTheme="minorHAnsi" w:hAnsiTheme="minorHAnsi"/>
          <w:sz w:val="16"/>
        </w:rPr>
        <w:t xml:space="preserve"> and </w:t>
      </w:r>
      <w:r w:rsidRPr="00BB6C45">
        <w:rPr>
          <w:rStyle w:val="StyleBoldUnderline"/>
          <w:rFonts w:asciiTheme="minorHAnsi" w:hAnsiTheme="minorHAnsi"/>
        </w:rPr>
        <w:t>China to have "a real and substantive discussion</w:t>
      </w:r>
      <w:r w:rsidRPr="00BB6C45">
        <w:rPr>
          <w:rFonts w:asciiTheme="minorHAnsi" w:hAnsiTheme="minorHAnsi"/>
          <w:sz w:val="16"/>
        </w:rPr>
        <w:t>" to flesh out a call for self-restraint contained in a Declaration of Conduct they agreed to in 2002, with a view to signing a formal maritime Code of Conduct, Fuchs said. A U.S. official said the issue was raised again last week with China at an annual Strategic and Economic Dialogue, a bilateral forum that seeks to manage an increasingly complex and at times testy relationship. China's Foreign Ministry said that it and ASEAN were carrying out the Declaration of Conduct and "steadily pushing forward" talks on the Code of Conduct.</w:t>
      </w:r>
    </w:p>
    <w:p w14:paraId="5DA1DD6C" w14:textId="77777777" w:rsidR="00BE1751" w:rsidRPr="00BB6C45" w:rsidRDefault="00BE1751" w:rsidP="00BE1751">
      <w:pPr>
        <w:pStyle w:val="Heading4"/>
        <w:rPr>
          <w:rFonts w:asciiTheme="minorHAnsi" w:hAnsiTheme="minorHAnsi"/>
        </w:rPr>
      </w:pPr>
      <w:r w:rsidRPr="00BB6C45">
        <w:rPr>
          <w:rFonts w:asciiTheme="minorHAnsi" w:hAnsiTheme="minorHAnsi"/>
        </w:rPr>
        <w:t>The Plan places OTEC in the South China Sea – best temperature differential</w:t>
      </w:r>
    </w:p>
    <w:p w14:paraId="25B863AF" w14:textId="77777777" w:rsidR="00BE1751" w:rsidRPr="00BB6C45" w:rsidRDefault="00BE1751" w:rsidP="00BE1751">
      <w:pPr>
        <w:rPr>
          <w:rFonts w:asciiTheme="minorHAnsi" w:hAnsiTheme="minorHAnsi"/>
          <w:sz w:val="16"/>
          <w:szCs w:val="16"/>
        </w:rPr>
      </w:pPr>
      <w:r w:rsidRPr="00BB6C45">
        <w:rPr>
          <w:rFonts w:asciiTheme="minorHAnsi" w:hAnsiTheme="minorHAnsi"/>
          <w:b/>
          <w:sz w:val="26"/>
          <w:szCs w:val="26"/>
        </w:rPr>
        <w:t xml:space="preserve">UTM, 13 </w:t>
      </w:r>
      <w:r w:rsidRPr="00BB6C45">
        <w:rPr>
          <w:rFonts w:asciiTheme="minorHAnsi" w:hAnsiTheme="minorHAnsi"/>
          <w:sz w:val="16"/>
          <w:szCs w:val="16"/>
        </w:rPr>
        <w:t xml:space="preserve">(Universiti Teknologi Malaysia, “OTEC potential OCEAN THERMAL ENERGY DEVELOPMENT IN MALAYSIA”, 1/3/13, </w:t>
      </w:r>
      <w:hyperlink r:id="rId33" w:history="1">
        <w:r w:rsidRPr="00BB6C45">
          <w:rPr>
            <w:rStyle w:val="Hyperlink"/>
            <w:rFonts w:asciiTheme="minorHAnsi" w:hAnsiTheme="minorHAnsi"/>
            <w:sz w:val="16"/>
            <w:szCs w:val="16"/>
          </w:rPr>
          <w:t>http://utmotec.wordpress.com/about/</w:t>
        </w:r>
      </w:hyperlink>
      <w:r w:rsidRPr="00BB6C45">
        <w:rPr>
          <w:rFonts w:asciiTheme="minorHAnsi" w:hAnsiTheme="minorHAnsi"/>
          <w:sz w:val="16"/>
          <w:szCs w:val="16"/>
        </w:rPr>
        <w:t>) j.shack</w:t>
      </w:r>
    </w:p>
    <w:p w14:paraId="2DD4F62F"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rPr>
        <w:t xml:space="preserve">Malaysia is not yet on any global map showing the areas with the potential of generating ocean-thermal energy. However, with the completion of a recent </w:t>
      </w:r>
      <w:r w:rsidRPr="00BB6C45">
        <w:rPr>
          <w:rStyle w:val="StyleBoldUnderline"/>
          <w:rFonts w:asciiTheme="minorHAnsi" w:hAnsiTheme="minorHAnsi"/>
        </w:rPr>
        <w:t>marine survey in the South China Sea</w:t>
      </w:r>
      <w:r w:rsidRPr="00BB6C45">
        <w:rPr>
          <w:rFonts w:asciiTheme="minorHAnsi" w:hAnsiTheme="minorHAnsi"/>
          <w:sz w:val="16"/>
        </w:rPr>
        <w:t xml:space="preserve"> during the period 2006-08 (MyMRS), it has </w:t>
      </w:r>
      <w:r w:rsidRPr="00BB6C45">
        <w:rPr>
          <w:rStyle w:val="StyleBoldUnderline"/>
          <w:rFonts w:asciiTheme="minorHAnsi" w:hAnsiTheme="minorHAnsi"/>
        </w:rPr>
        <w:t>been confirmed that indeed the temperature</w:t>
      </w:r>
      <w:r w:rsidRPr="00BB6C45">
        <w:rPr>
          <w:rFonts w:asciiTheme="minorHAnsi" w:hAnsiTheme="minorHAnsi"/>
          <w:sz w:val="16"/>
        </w:rPr>
        <w:t xml:space="preserve"> at the bottom of the North-Borneo Trough (and also known as “Sabah Tough</w:t>
      </w:r>
      <w:r w:rsidRPr="00BB6C45">
        <w:rPr>
          <w:rStyle w:val="StyleBoldUnderline"/>
          <w:rFonts w:asciiTheme="minorHAnsi" w:hAnsiTheme="minorHAnsi"/>
        </w:rPr>
        <w:t>”) at a water depth of 2900 metres</w:t>
      </w:r>
      <w:r w:rsidRPr="00BB6C45">
        <w:rPr>
          <w:rFonts w:asciiTheme="minorHAnsi" w:hAnsiTheme="minorHAnsi"/>
          <w:sz w:val="16"/>
        </w:rPr>
        <w:t xml:space="preserve"> (m)</w:t>
      </w:r>
      <w:r w:rsidRPr="00BB6C45">
        <w:rPr>
          <w:rStyle w:val="StyleBoldUnderline"/>
          <w:rFonts w:asciiTheme="minorHAnsi" w:hAnsiTheme="minorHAnsi"/>
        </w:rPr>
        <w:t xml:space="preserve"> is</w:t>
      </w:r>
      <w:r w:rsidRPr="00BB6C45">
        <w:rPr>
          <w:rFonts w:asciiTheme="minorHAnsi" w:hAnsiTheme="minorHAnsi"/>
          <w:sz w:val="16"/>
        </w:rPr>
        <w:t xml:space="preserve"> about </w:t>
      </w:r>
      <w:r w:rsidRPr="00BB6C45">
        <w:rPr>
          <w:rStyle w:val="StyleBoldUnderline"/>
          <w:rFonts w:asciiTheme="minorHAnsi" w:hAnsiTheme="minorHAnsi"/>
        </w:rPr>
        <w:t>3°C, compared to that of the surface at about 29º C.</w:t>
      </w:r>
      <w:r w:rsidRPr="00BB6C45">
        <w:rPr>
          <w:rFonts w:asciiTheme="minorHAnsi" w:hAnsiTheme="minorHAnsi"/>
          <w:sz w:val="16"/>
        </w:rPr>
        <w:t xml:space="preserve"> According to the popular scientific literature</w:t>
      </w:r>
      <w:r w:rsidRPr="00BB6C45">
        <w:rPr>
          <w:rStyle w:val="StyleBoldUnderline"/>
          <w:rFonts w:asciiTheme="minorHAnsi" w:hAnsiTheme="minorHAnsi"/>
        </w:rPr>
        <w:t>, any area with such a temperature-differential of over 22º C has the potential generating not only renewable energy but also freshwater. O</w:t>
      </w:r>
      <w:r w:rsidRPr="00BB6C45">
        <w:rPr>
          <w:rFonts w:asciiTheme="minorHAnsi" w:hAnsiTheme="minorHAnsi"/>
          <w:sz w:val="16"/>
        </w:rPr>
        <w:t xml:space="preserve">cean </w:t>
      </w:r>
      <w:r w:rsidRPr="00BB6C45">
        <w:rPr>
          <w:rStyle w:val="StyleBoldUnderline"/>
          <w:rFonts w:asciiTheme="minorHAnsi" w:hAnsiTheme="minorHAnsi"/>
        </w:rPr>
        <w:t>t</w:t>
      </w:r>
      <w:r w:rsidRPr="00BB6C45">
        <w:rPr>
          <w:rFonts w:asciiTheme="minorHAnsi" w:hAnsiTheme="minorHAnsi"/>
          <w:sz w:val="16"/>
        </w:rPr>
        <w:t xml:space="preserve">hermal </w:t>
      </w:r>
      <w:r w:rsidRPr="00BB6C45">
        <w:rPr>
          <w:rStyle w:val="StyleBoldUnderline"/>
          <w:rFonts w:asciiTheme="minorHAnsi" w:hAnsiTheme="minorHAnsi"/>
        </w:rPr>
        <w:t>e</w:t>
      </w:r>
      <w:r w:rsidRPr="00BB6C45">
        <w:rPr>
          <w:rFonts w:asciiTheme="minorHAnsi" w:hAnsiTheme="minorHAnsi"/>
          <w:sz w:val="16"/>
        </w:rPr>
        <w:t xml:space="preserve">nergy </w:t>
      </w:r>
      <w:r w:rsidRPr="00BB6C45">
        <w:rPr>
          <w:rStyle w:val="StyleBoldUnderline"/>
          <w:rFonts w:asciiTheme="minorHAnsi" w:hAnsiTheme="minorHAnsi"/>
        </w:rPr>
        <w:t>c</w:t>
      </w:r>
      <w:r w:rsidRPr="00BB6C45">
        <w:rPr>
          <w:rFonts w:asciiTheme="minorHAnsi" w:hAnsiTheme="minorHAnsi"/>
          <w:sz w:val="16"/>
        </w:rPr>
        <w:t>onversion</w:t>
      </w:r>
      <w:r w:rsidRPr="00BB6C45">
        <w:rPr>
          <w:rStyle w:val="StyleBoldUnderline"/>
          <w:rFonts w:asciiTheme="minorHAnsi" w:hAnsiTheme="minorHAnsi"/>
        </w:rPr>
        <w:t xml:space="preserve"> relies on the fact that water near the surface is heated by sunlight while seawater deep in the dark is much colder. OTEC plants use warm surface water to heat ammonia or some other fluid that boils at a low temperature</w:t>
      </w:r>
      <w:r w:rsidRPr="00BB6C45">
        <w:rPr>
          <w:rFonts w:asciiTheme="minorHAnsi" w:hAnsiTheme="minorHAnsi"/>
          <w:sz w:val="16"/>
        </w:rPr>
        <w:t xml:space="preserve">. The resulting gas is used to drive turbines that produce electricity. The gas is then cooled by </w:t>
      </w:r>
      <w:r w:rsidRPr="00BB6C45">
        <w:rPr>
          <w:rStyle w:val="StyleBoldUnderline"/>
          <w:rFonts w:asciiTheme="minorHAnsi" w:hAnsiTheme="minorHAnsi"/>
        </w:rPr>
        <w:t>cold water pumped up from the ocean depths and the resulting fluid is recycled to help generate power</w:t>
      </w:r>
      <w:r w:rsidRPr="00BB6C45">
        <w:rPr>
          <w:rFonts w:asciiTheme="minorHAnsi" w:hAnsiTheme="minorHAnsi"/>
          <w:sz w:val="16"/>
        </w:rPr>
        <w:t>. In other words “OTEC is a power plant to use warm surface seawater to evaporate working fluid of ammonia-water, and then the ammonia vapor drives turbines to generate electricity. The ammonia vapor is cooled by cold deep seawater to be condensed and the re-liquefied ammonia-water is recycled as the working fluid.” Sabah Trough It is located just some 100 kilometres off the Sabah coast</w:t>
      </w:r>
      <w:r w:rsidRPr="00BB6C45">
        <w:rPr>
          <w:rStyle w:val="StyleBoldUnderline"/>
          <w:rFonts w:asciiTheme="minorHAnsi" w:hAnsiTheme="minorHAnsi"/>
        </w:rPr>
        <w:t>. Look for it in Google maps and a red blimp marks its watery location in the South China Sea.</w:t>
      </w:r>
      <w:r w:rsidRPr="00BB6C45">
        <w:rPr>
          <w:rFonts w:asciiTheme="minorHAnsi" w:hAnsiTheme="minorHAnsi"/>
          <w:sz w:val="16"/>
        </w:rPr>
        <w:t xml:space="preserve"> Above water, there’s nothing to see, which is just as well, as the action only takes place about 2,900 metres down. And to understand the significance of the Sabah Trough, you must know that between 2006 and 2008, a marine survey would show a 4°C reading of the bottom temperature while the surface reading fell close to 29°C. For the uninitiated, </w:t>
      </w:r>
      <w:r w:rsidRPr="00BB6C45">
        <w:rPr>
          <w:rStyle w:val="StyleBoldUnderline"/>
          <w:rFonts w:asciiTheme="minorHAnsi" w:hAnsiTheme="minorHAnsi"/>
        </w:rPr>
        <w:t>this is a remarkable find in the field of science as any area with a temperature-differential of over 22°C not only has the potential to generate fresh water, but renewable energy as well.</w:t>
      </w:r>
    </w:p>
    <w:p w14:paraId="5DF53919" w14:textId="77777777" w:rsidR="00BE1751" w:rsidRPr="00BB6C45" w:rsidRDefault="00BE1751" w:rsidP="00BE1751">
      <w:pPr>
        <w:rPr>
          <w:rFonts w:asciiTheme="minorHAnsi" w:hAnsiTheme="minorHAnsi"/>
        </w:rPr>
      </w:pPr>
    </w:p>
    <w:p w14:paraId="239C4DA0" w14:textId="77777777" w:rsidR="00BE1751" w:rsidRPr="00BB6C45" w:rsidRDefault="00BE1751" w:rsidP="00BE1751">
      <w:pPr>
        <w:pStyle w:val="Heading4"/>
        <w:rPr>
          <w:rFonts w:asciiTheme="minorHAnsi" w:hAnsiTheme="minorHAnsi"/>
        </w:rPr>
      </w:pPr>
      <w:r w:rsidRPr="00BB6C45">
        <w:rPr>
          <w:rFonts w:asciiTheme="minorHAnsi" w:hAnsiTheme="minorHAnsi"/>
        </w:rPr>
        <w:t>A Southern China Sea war goes nuclear</w:t>
      </w:r>
    </w:p>
    <w:p w14:paraId="3E5AA8ED" w14:textId="77777777" w:rsidR="00BE1751" w:rsidRPr="00BB6C45" w:rsidRDefault="00BE1751" w:rsidP="00BE1751">
      <w:pPr>
        <w:rPr>
          <w:rFonts w:asciiTheme="minorHAnsi" w:hAnsiTheme="minorHAnsi"/>
          <w:sz w:val="16"/>
          <w:szCs w:val="16"/>
        </w:rPr>
      </w:pPr>
      <w:r w:rsidRPr="00BB6C45">
        <w:rPr>
          <w:rFonts w:asciiTheme="minorHAnsi" w:hAnsiTheme="minorHAnsi"/>
          <w:b/>
          <w:sz w:val="26"/>
          <w:szCs w:val="26"/>
        </w:rPr>
        <w:t xml:space="preserve">Rehmen 13 </w:t>
      </w:r>
      <w:r w:rsidRPr="00BB6C45">
        <w:rPr>
          <w:rFonts w:asciiTheme="minorHAnsi" w:hAnsiTheme="minorHAnsi"/>
          <w:sz w:val="16"/>
          <w:szCs w:val="16"/>
        </w:rPr>
        <w:t xml:space="preserve">(Iskander Rehmen, an associate in the Nuclear Policy Program at the Carnegie Endowment and a Stanton Nuclear Security Fellow. His research focuses on security and crisis stability in Asia, specifically the geopolitical ramifications of naval nuclearization in the Indian Ocean, “Dragon in a Bathtub: Chinese Nuclear Submarines and the South China Sea”, March 19, 2013, </w:t>
      </w:r>
      <w:hyperlink r:id="rId34" w:history="1">
        <w:r w:rsidRPr="00BB6C45">
          <w:rPr>
            <w:rStyle w:val="Hyperlink"/>
            <w:rFonts w:asciiTheme="minorHAnsi" w:hAnsiTheme="minorHAnsi"/>
            <w:sz w:val="16"/>
            <w:szCs w:val="16"/>
          </w:rPr>
          <w:t>http://carnegieendowment.org/2013/03/09/dragon-in-bathtub-chinese-nuclear-submarines-and-south-china-sea/fpjl</w:t>
        </w:r>
      </w:hyperlink>
      <w:r w:rsidRPr="00BB6C45">
        <w:rPr>
          <w:rFonts w:asciiTheme="minorHAnsi" w:hAnsiTheme="minorHAnsi"/>
          <w:sz w:val="16"/>
          <w:szCs w:val="16"/>
        </w:rPr>
        <w:t xml:space="preserve"> ds)</w:t>
      </w:r>
    </w:p>
    <w:p w14:paraId="370F4F9C" w14:textId="77777777" w:rsidR="00BE1751" w:rsidRPr="00BB6C45" w:rsidRDefault="00BE1751" w:rsidP="00BE1751">
      <w:pPr>
        <w:rPr>
          <w:rFonts w:asciiTheme="minorHAnsi" w:hAnsiTheme="minorHAnsi"/>
          <w:b/>
          <w:sz w:val="26"/>
          <w:szCs w:val="26"/>
        </w:rPr>
      </w:pPr>
    </w:p>
    <w:p w14:paraId="616DE066"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Despite America’s</w:t>
      </w:r>
      <w:r w:rsidRPr="00BB6C45">
        <w:rPr>
          <w:rFonts w:asciiTheme="minorHAnsi" w:hAnsiTheme="minorHAnsi"/>
          <w:sz w:val="16"/>
        </w:rPr>
        <w:t xml:space="preserve"> best </w:t>
      </w:r>
      <w:r w:rsidRPr="00BB6C45">
        <w:rPr>
          <w:rStyle w:val="StyleBoldUnderline"/>
          <w:rFonts w:asciiTheme="minorHAnsi" w:hAnsiTheme="minorHAnsi"/>
        </w:rPr>
        <w:t>efforts to construct stronger ties with China,</w:t>
      </w:r>
      <w:r w:rsidRPr="00BB6C45">
        <w:rPr>
          <w:rFonts w:asciiTheme="minorHAnsi" w:hAnsiTheme="minorHAnsi"/>
          <w:sz w:val="16"/>
        </w:rPr>
        <w:t xml:space="preserve"> </w:t>
      </w:r>
      <w:r w:rsidRPr="00BB6C45">
        <w:rPr>
          <w:rStyle w:val="StyleBoldUnderline"/>
          <w:rFonts w:asciiTheme="minorHAnsi" w:hAnsiTheme="minorHAnsi"/>
        </w:rPr>
        <w:t>relations in-between both countries have been repeatedly buffeted by a series of tensions and misunderstandings</w:t>
      </w:r>
      <w:r w:rsidRPr="00BB6C45">
        <w:rPr>
          <w:rFonts w:asciiTheme="minorHAnsi" w:hAnsiTheme="minorHAnsi"/>
          <w:sz w:val="16"/>
        </w:rPr>
        <w:t>. Many of these frictions appear to have resulted from a more assertive Chinese posture in the South China Sea. Almost every week, Asian headlines seem to be dominated by reports of jingoistic statements over disputed islets, or of a renewed bout of aggressive maneuvering by boats from one of Beijings numerous maritime agencies. When attempting to explain this upsurge in Chinese pugnacity, analysts have pointed to the rising power's selective interpretation of the law of the sea and growing unwillingness to compromise over what it calls its “blue national soil”, particularly when confronted with an increasingly intransigent domestic populace. Others have pointed to the more immediately tangible benefits to be derived from the presence of numerous offshore oil and gas deposits within contested waters. Strangely enough, however</w:t>
      </w:r>
      <w:r w:rsidRPr="00BB6C45">
        <w:rPr>
          <w:rStyle w:val="StyleBoldUnderline"/>
          <w:rFonts w:asciiTheme="minorHAnsi" w:hAnsiTheme="minorHAnsi"/>
        </w:rPr>
        <w:t>, one of the principal explanations for China’s increased prickliness towards foreign military presence within its maritime backyard has yet to be clearly articulated</w:t>
      </w:r>
      <w:r w:rsidRPr="00BB6C45">
        <w:rPr>
          <w:rFonts w:asciiTheme="minorHAnsi" w:hAnsiTheme="minorHAnsi"/>
          <w:sz w:val="16"/>
        </w:rPr>
        <w:t xml:space="preserve">. Indeed, </w:t>
      </w:r>
      <w:r w:rsidRPr="00BB6C45">
        <w:rPr>
          <w:rStyle w:val="StyleBoldUnderline"/>
          <w:rFonts w:asciiTheme="minorHAnsi" w:hAnsiTheme="minorHAnsi"/>
        </w:rPr>
        <w:t>not only is the South China Sea one of the world’s busiest trade thoroughfares, it also happens to be the roaming pen of China’s emerging ballistic missile submarine fleet,</w:t>
      </w:r>
      <w:r w:rsidRPr="00BB6C45">
        <w:rPr>
          <w:rFonts w:asciiTheme="minorHAnsi" w:hAnsiTheme="minorHAnsi"/>
          <w:sz w:val="16"/>
        </w:rPr>
        <w:t xml:space="preserve"> which is stationed at Sanya, on the tropical Island of Hainan. </w:t>
      </w:r>
      <w:r w:rsidRPr="00BB6C45">
        <w:rPr>
          <w:rStyle w:val="StyleBoldUnderline"/>
          <w:rFonts w:asciiTheme="minorHAnsi" w:hAnsiTheme="minorHAnsi"/>
        </w:rPr>
        <w:t>The United States</w:t>
      </w:r>
      <w:r w:rsidRPr="00BB6C45">
        <w:rPr>
          <w:rFonts w:asciiTheme="minorHAnsi" w:hAnsiTheme="minorHAnsi"/>
          <w:sz w:val="16"/>
        </w:rPr>
        <w:t xml:space="preserve">, with its array of advanced anti-submarine warfare assets and hydrographic research vessels deployed throughout the region, </w:t>
      </w:r>
      <w:r w:rsidRPr="00BB6C45">
        <w:rPr>
          <w:rStyle w:val="StyleBoldUnderline"/>
          <w:rFonts w:asciiTheme="minorHAnsi" w:hAnsiTheme="minorHAnsi"/>
        </w:rPr>
        <w:t>gives Beijing the unwelcome impression that Uncle Sam can’t stop peering into its nuclear nursery.</w:t>
      </w:r>
      <w:r w:rsidRPr="00BB6C45">
        <w:rPr>
          <w:rFonts w:asciiTheme="minorHAnsi" w:hAnsiTheme="minorHAnsi"/>
          <w:sz w:val="16"/>
        </w:rPr>
        <w:t xml:space="preserve"> When Chinese naval strategists discuss their maritime environs, the sentiment they convey is one of perpetual embattlement. Pointing to the US’s extended network of allies in the Indo-Pacific region, and to their own relative isolation, Chinese strategists fear that Beijing’s growing navy could be ensnared within the first island chain-a region which they describe as stretching from Japan all the way to the Indonesian archipelago. Applying this maritime siege mentality to naval planning; they fret that the US Navy could locate and neutralize their fledgling undersea deterrent in the very first phases of conflict, before it even manages to slip through the chinks of first island chain. This concern helps explain China's growing intolerance to foreign military activities in the South China Sea. Tellingly, some of the most nerve-wracking standoffs involving US and Chinese forces have unfolded in close proximity to Hainan. The infamous Ep-3 crisis, during which a US spy plane entered into collision with a Chinese fighter jet, occurred while the plane’s crew was attempting to collect intelligence on naval infrastructure development. Similarly, the USNS Impeccable incident, during which a US hydrographic vessel was dangerously harassed by five Chinese ships, took place approximately seventy miles to the south of Hainan. During the confrontation, Chinese sailors reportedly attempted to unhook the Impeccable’s towed acoustic array sonars. In public, China's protests over foreign military activities are couched in territorial terms. In private, however, </w:t>
      </w:r>
      <w:r w:rsidRPr="00BB6C45">
        <w:rPr>
          <w:rStyle w:val="StyleBoldUnderline"/>
          <w:rFonts w:asciiTheme="minorHAnsi" w:hAnsiTheme="minorHAnsi"/>
        </w:rPr>
        <w:t>Chinese policymakers readily acknowledge the centrality of the nuclear dimension.</w:t>
      </w:r>
      <w:r w:rsidRPr="00BB6C45">
        <w:rPr>
          <w:rFonts w:asciiTheme="minorHAnsi" w:hAnsiTheme="minorHAnsi"/>
          <w:sz w:val="16"/>
        </w:rPr>
        <w:t xml:space="preserve"> Thus in the course of a discussion with a former Chinese official, I was told that “even though territorial issues are of importance, our major concern is the sanctity of our future sea-based deterrent.” He then went on to describe, with a flicker of amusement, how fishermen off the coast of Hainan regularly snag US sonars in their nets, and are encouraged to sell them back to the local authorities in exchange for financial compensation. Of course, such cat and mouse games are nothing new-and are perfectly legal- provided they occur within international waters or airspace. During the Cold War, American and Soviet ships would frequently conduct forward intelligence gathering missions, sometimes in very close proximity to each others’ shores. At the time, American thinkers cautioned that such risky behavior could potentially lead to misinterpretation and nuclear disaster. Unlike the Soviets, however, who could confine the movements of their boomers to the frigid, lonely waters of the Barents and Okhotsk seas, the </w:t>
      </w:r>
      <w:r w:rsidRPr="00BB6C45">
        <w:rPr>
          <w:rStyle w:val="StyleBoldUnderline"/>
          <w:rFonts w:asciiTheme="minorHAnsi" w:hAnsiTheme="minorHAnsi"/>
        </w:rPr>
        <w:t>Chinese have chosen to erect their nuclear submarine base smack-bang in the middle of one of the world’s busiest maritime highways.</w:t>
      </w:r>
      <w:r w:rsidRPr="00BB6C45">
        <w:rPr>
          <w:rFonts w:asciiTheme="minorHAnsi" w:hAnsiTheme="minorHAnsi"/>
          <w:sz w:val="16"/>
        </w:rPr>
        <w:t xml:space="preserve"> Needless to say</w:t>
      </w:r>
      <w:r w:rsidRPr="00BB6C45">
        <w:rPr>
          <w:rStyle w:val="StyleBoldUnderline"/>
          <w:rFonts w:asciiTheme="minorHAnsi" w:hAnsiTheme="minorHAnsi"/>
        </w:rPr>
        <w:t>, this location is hardly ideal</w:t>
      </w:r>
      <w:r w:rsidRPr="00BB6C45">
        <w:rPr>
          <w:rFonts w:asciiTheme="minorHAnsi" w:hAnsiTheme="minorHAnsi"/>
          <w:sz w:val="16"/>
        </w:rPr>
        <w:t xml:space="preserve">. When it comes to picking strategic real-estate in their near seas, the Chinese have but a limited roster of options. After all, their maritime backyard is girded by a sturdy palisade of states which increasingly view China’s meteoric rise, and attendant truculence at sea, with a mixture of alarm and dismay. Like a dragon caught floundering in a bathtub, China’s naval ambitions are simply too broad and grandiose for its constricted maritime geography. This perceived lack of strategic depth provides a partial explanation to Beijing’s increased obduracy over territorial disputes in the South China Sea. In order to better protect its valuable subsurface assets, </w:t>
      </w:r>
      <w:r w:rsidRPr="00BB6C45">
        <w:rPr>
          <w:rStyle w:val="StyleBoldUnderline"/>
          <w:rFonts w:asciiTheme="minorHAnsi" w:hAnsiTheme="minorHAnsi"/>
        </w:rPr>
        <w:t>China aims to establish a ring of maritime watch towers or bastions around Hainan</w:t>
      </w:r>
      <w:r w:rsidRPr="00BB6C45">
        <w:rPr>
          <w:rFonts w:asciiTheme="minorHAnsi" w:hAnsiTheme="minorHAnsi"/>
          <w:sz w:val="16"/>
        </w:rPr>
        <w:t xml:space="preserve">. Absolute control over the remote Spratly islands, in addition to the more proximate Paracels, would greatly facilitate this concentric defensive configuration. Until not long ago, China’s strategic submarine force wasn’t really taken seriously. Their lone 0-92 Xia class boat was deemed too antiquated-and noisy-to be anything more than a symbol of Beijing’s desire for great power status. Some observers had ventured that China would be content to rely almost exclusively on its rapidly modernizing land-based missile system for its deterrent. Recent developments, however, suggest that this may be about to change. In its latest report to Congress, the US-China Economic and Security Review Commission stated that China could soon equip its new class of Jin submarines with the JL-2 ballistic missile, which has a range of approximately 4 600 miles. </w:t>
      </w:r>
      <w:r w:rsidRPr="00BB6C45">
        <w:rPr>
          <w:rStyle w:val="StyleBoldUnderline"/>
          <w:rFonts w:asciiTheme="minorHAnsi" w:hAnsiTheme="minorHAnsi"/>
        </w:rPr>
        <w:t>This would enable Beijing,</w:t>
      </w:r>
      <w:r w:rsidRPr="00BB6C45">
        <w:rPr>
          <w:rFonts w:asciiTheme="minorHAnsi" w:hAnsiTheme="minorHAnsi"/>
          <w:sz w:val="16"/>
        </w:rPr>
        <w:t xml:space="preserve"> the report adds, </w:t>
      </w:r>
      <w:r w:rsidRPr="00BB6C45">
        <w:rPr>
          <w:rStyle w:val="StyleBoldUnderline"/>
          <w:rFonts w:asciiTheme="minorHAnsi" w:hAnsiTheme="minorHAnsi"/>
        </w:rPr>
        <w:t>to establish a “near-continuous at-sea strategic deterrent</w:t>
      </w:r>
      <w:r w:rsidRPr="00BB6C45">
        <w:rPr>
          <w:rFonts w:asciiTheme="minorHAnsi" w:hAnsiTheme="minorHAnsi"/>
          <w:sz w:val="16"/>
        </w:rPr>
        <w:t xml:space="preserve">”. In all likelihood this force will be berthed at Hainan. The second </w:t>
      </w:r>
      <w:r w:rsidRPr="00BB6C45">
        <w:rPr>
          <w:rStyle w:val="StyleBoldUnderline"/>
          <w:rFonts w:asciiTheme="minorHAnsi" w:hAnsiTheme="minorHAnsi"/>
        </w:rPr>
        <w:t>Obama Administration will therefore have the unenviable task of dealing with tensions in a region which is not only riddled with territorial divisions, but is also rapidly morphing into one of the world’s most sensitive nuclear hotspots.</w:t>
      </w:r>
    </w:p>
    <w:p w14:paraId="4F4682E5" w14:textId="0DA99B9F" w:rsidR="00BE1751" w:rsidRPr="00BB6C45" w:rsidRDefault="00BE1751" w:rsidP="00750AF9">
      <w:pPr>
        <w:pStyle w:val="Heading3"/>
        <w:rPr>
          <w:rFonts w:asciiTheme="minorHAnsi" w:hAnsiTheme="minorHAnsi"/>
        </w:rPr>
      </w:pPr>
      <w:r w:rsidRPr="00BB6C45">
        <w:rPr>
          <w:rFonts w:asciiTheme="minorHAnsi" w:hAnsiTheme="minorHAnsi"/>
        </w:rPr>
        <w:t>REM 1NC</w:t>
      </w:r>
    </w:p>
    <w:p w14:paraId="5F185CDD" w14:textId="77777777" w:rsidR="00BE1751" w:rsidRPr="00BB6C45" w:rsidRDefault="00BE1751" w:rsidP="00BE1751">
      <w:pPr>
        <w:pStyle w:val="Heading4"/>
        <w:rPr>
          <w:rFonts w:asciiTheme="minorHAnsi" w:hAnsiTheme="minorHAnsi"/>
        </w:rPr>
      </w:pPr>
      <w:r w:rsidRPr="00BB6C45">
        <w:rPr>
          <w:rFonts w:asciiTheme="minorHAnsi" w:hAnsiTheme="minorHAnsi"/>
        </w:rPr>
        <w:t>China is a leader in the REM industry now – Looking to further its control</w:t>
      </w:r>
    </w:p>
    <w:p w14:paraId="44AF63AD" w14:textId="77777777" w:rsidR="00BE1751" w:rsidRPr="00BB6C45" w:rsidRDefault="00BE1751" w:rsidP="00BE1751">
      <w:pPr>
        <w:rPr>
          <w:rFonts w:asciiTheme="minorHAnsi" w:hAnsiTheme="minorHAnsi"/>
        </w:rPr>
      </w:pPr>
      <w:r w:rsidRPr="00BB6C45">
        <w:rPr>
          <w:rFonts w:asciiTheme="minorHAnsi" w:hAnsiTheme="minorHAnsi"/>
          <w:b/>
          <w:sz w:val="26"/>
          <w:szCs w:val="26"/>
        </w:rPr>
        <w:t>Johnson, 6/19/14</w:t>
      </w:r>
      <w:r w:rsidRPr="00BB6C45">
        <w:rPr>
          <w:rFonts w:asciiTheme="minorHAnsi" w:hAnsiTheme="minorHAnsi"/>
        </w:rPr>
        <w:t xml:space="preserve"> </w:t>
      </w:r>
      <w:r w:rsidRPr="00BB6C45">
        <w:rPr>
          <w:rFonts w:asciiTheme="minorHAnsi" w:hAnsiTheme="minorHAnsi"/>
          <w:sz w:val="16"/>
          <w:szCs w:val="16"/>
        </w:rPr>
        <w:t xml:space="preserve">(Eric Johnson, Journalist with 30+ years of experience, “China Ramping Up Rare Earths Output to Highest Level in 5 Years”, The Street, June 19, 2014, </w:t>
      </w:r>
      <w:hyperlink r:id="rId35" w:history="1">
        <w:r w:rsidRPr="00BB6C45">
          <w:rPr>
            <w:rStyle w:val="Hyperlink"/>
            <w:rFonts w:asciiTheme="minorHAnsi" w:hAnsiTheme="minorHAnsi"/>
            <w:sz w:val="16"/>
            <w:szCs w:val="16"/>
          </w:rPr>
          <w:t>http://www.thestreet.com/story/12750759/1/china-ramping-up-rare-earths-output-to-highest-level-in-5-years.html 7/16/14</w:t>
        </w:r>
      </w:hyperlink>
      <w:r w:rsidRPr="00BB6C45">
        <w:rPr>
          <w:rFonts w:asciiTheme="minorHAnsi" w:hAnsiTheme="minorHAnsi"/>
          <w:sz w:val="16"/>
          <w:szCs w:val="16"/>
        </w:rPr>
        <w:t>, ds)</w:t>
      </w:r>
    </w:p>
    <w:p w14:paraId="178FB213"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szCs w:val="16"/>
        </w:rPr>
        <w:t>BEIJING (TheStreet) --</w:t>
      </w:r>
      <w:r w:rsidRPr="00BB6C45">
        <w:rPr>
          <w:rFonts w:asciiTheme="minorHAnsi" w:hAnsiTheme="minorHAnsi"/>
        </w:rPr>
        <w:t xml:space="preserve"> </w:t>
      </w:r>
      <w:r w:rsidRPr="00BB6C45">
        <w:rPr>
          <w:rStyle w:val="StyleBoldUnderline"/>
          <w:rFonts w:asciiTheme="minorHAnsi" w:hAnsiTheme="minorHAnsi"/>
        </w:rPr>
        <w:t>China's mining companies were told</w:t>
      </w:r>
      <w:r w:rsidRPr="00BB6C45">
        <w:rPr>
          <w:rFonts w:asciiTheme="minorHAnsi" w:hAnsiTheme="minorHAnsi"/>
        </w:rPr>
        <w:t xml:space="preserve"> </w:t>
      </w:r>
      <w:r w:rsidRPr="00BB6C45">
        <w:rPr>
          <w:rFonts w:asciiTheme="minorHAnsi" w:hAnsiTheme="minorHAnsi"/>
          <w:sz w:val="16"/>
          <w:szCs w:val="16"/>
        </w:rPr>
        <w:t>Thursday</w:t>
      </w:r>
      <w:r w:rsidRPr="00BB6C45">
        <w:rPr>
          <w:rFonts w:asciiTheme="minorHAnsi" w:hAnsiTheme="minorHAnsi"/>
        </w:rPr>
        <w:t xml:space="preserve"> </w:t>
      </w:r>
      <w:r w:rsidRPr="00BB6C45">
        <w:rPr>
          <w:rStyle w:val="StyleBoldUnderline"/>
          <w:rFonts w:asciiTheme="minorHAnsi" w:hAnsiTheme="minorHAnsi"/>
        </w:rPr>
        <w:t xml:space="preserve">to boost their combined output of rare earths to the highest level in five years. </w:t>
      </w:r>
      <w:r w:rsidRPr="00BB6C45">
        <w:rPr>
          <w:rStyle w:val="StyleBoldUnderline"/>
          <w:rFonts w:asciiTheme="minorHAnsi" w:hAnsiTheme="minorHAnsi"/>
          <w:sz w:val="16"/>
          <w:szCs w:val="16"/>
        </w:rPr>
        <w:t>The government order to</w:t>
      </w:r>
      <w:r w:rsidRPr="00BB6C45">
        <w:rPr>
          <w:rFonts w:asciiTheme="minorHAnsi" w:hAnsiTheme="minorHAnsi"/>
          <w:b/>
        </w:rPr>
        <w:t xml:space="preserve"> </w:t>
      </w:r>
      <w:r w:rsidRPr="00BB6C45">
        <w:rPr>
          <w:rStyle w:val="StyleBoldUnderline"/>
          <w:rFonts w:asciiTheme="minorHAnsi" w:hAnsiTheme="minorHAnsi"/>
        </w:rPr>
        <w:t>increase production 13% from last year</w:t>
      </w:r>
      <w:r w:rsidRPr="00BB6C45">
        <w:rPr>
          <w:rFonts w:asciiTheme="minorHAnsi" w:hAnsiTheme="minorHAnsi"/>
          <w:sz w:val="16"/>
          <w:szCs w:val="16"/>
        </w:rPr>
        <w:t xml:space="preserve">'s level is likely to hold down near-term prices for the hard-to-find metals used in all sorts of high-tech gear, from lasers to hybrid cars. But the latest annual rare earths quota affecting state-owned mining companies such as China Minmetals, Baotou Steel Rare Earth and Aluminum Corp. of China (ACH_) has put more pressure on their global competitors such as America's Molycorp (MCP_) and Australia's Lynas (LYSCF_). </w:t>
      </w:r>
      <w:r w:rsidRPr="00BB6C45">
        <w:rPr>
          <w:rStyle w:val="StyleBoldUnderline"/>
          <w:rFonts w:asciiTheme="minorHAnsi" w:hAnsiTheme="minorHAnsi"/>
        </w:rPr>
        <w:t>China's</w:t>
      </w:r>
      <w:r w:rsidRPr="00BB6C45">
        <w:rPr>
          <w:rFonts w:asciiTheme="minorHAnsi" w:hAnsiTheme="minorHAnsi"/>
          <w:sz w:val="16"/>
          <w:szCs w:val="16"/>
        </w:rPr>
        <w:t xml:space="preserve"> mines churn out most of the world's 17 types of rare earth metals. Estimates of the country's </w:t>
      </w:r>
      <w:r w:rsidRPr="00BB6C45">
        <w:rPr>
          <w:rStyle w:val="StyleBoldUnderline"/>
          <w:rFonts w:asciiTheme="minorHAnsi" w:hAnsiTheme="minorHAnsi"/>
        </w:rPr>
        <w:t>global market share in recent years have ranged from 60% to 90%</w:t>
      </w:r>
      <w:r w:rsidRPr="00BB6C45">
        <w:rPr>
          <w:rFonts w:asciiTheme="minorHAnsi" w:hAnsiTheme="minorHAnsi"/>
        </w:rPr>
        <w:t xml:space="preserve">. </w:t>
      </w:r>
      <w:r w:rsidRPr="00BB6C45">
        <w:rPr>
          <w:rFonts w:asciiTheme="minorHAnsi" w:hAnsiTheme="minorHAnsi"/>
          <w:sz w:val="16"/>
          <w:szCs w:val="16"/>
        </w:rPr>
        <w:t xml:space="preserve">This dominance sparked a dispute with other countries over quotas and export limits imposed by Beijing in 2010. The row ended with a World Trade Organization ruling in March against China. </w:t>
      </w:r>
      <w:r w:rsidRPr="00BB6C45">
        <w:rPr>
          <w:rStyle w:val="StyleBoldUnderline"/>
          <w:rFonts w:asciiTheme="minorHAnsi" w:hAnsiTheme="minorHAnsi"/>
        </w:rPr>
        <w:t>Most of these metals</w:t>
      </w:r>
      <w:r w:rsidRPr="00BB6C45">
        <w:rPr>
          <w:rFonts w:asciiTheme="minorHAnsi" w:hAnsiTheme="minorHAnsi"/>
        </w:rPr>
        <w:t xml:space="preserve"> </w:t>
      </w:r>
      <w:r w:rsidRPr="00BB6C45">
        <w:rPr>
          <w:rFonts w:asciiTheme="minorHAnsi" w:hAnsiTheme="minorHAnsi"/>
          <w:sz w:val="16"/>
          <w:szCs w:val="16"/>
        </w:rPr>
        <w:t>with quirky names such as ytterbium and</w:t>
      </w:r>
      <w:r w:rsidRPr="00BB6C45">
        <w:rPr>
          <w:rFonts w:asciiTheme="minorHAnsi" w:hAnsiTheme="minorHAnsi"/>
        </w:rPr>
        <w:t xml:space="preserve"> </w:t>
      </w:r>
      <w:r w:rsidRPr="00BB6C45">
        <w:rPr>
          <w:rStyle w:val="StyleBoldUnderline"/>
          <w:rFonts w:asciiTheme="minorHAnsi" w:hAnsiTheme="minorHAnsi"/>
          <w:sz w:val="16"/>
          <w:szCs w:val="16"/>
        </w:rPr>
        <w:t>europium</w:t>
      </w:r>
      <w:r w:rsidRPr="00BB6C45">
        <w:rPr>
          <w:rStyle w:val="StyleBoldUnderline"/>
          <w:rFonts w:asciiTheme="minorHAnsi" w:hAnsiTheme="minorHAnsi"/>
        </w:rPr>
        <w:t xml:space="preserve"> are sold to China-based manufacturers</w:t>
      </w:r>
      <w:r w:rsidRPr="00BB6C45">
        <w:rPr>
          <w:rFonts w:asciiTheme="minorHAnsi" w:hAnsiTheme="minorHAnsi"/>
          <w:sz w:val="16"/>
          <w:szCs w:val="16"/>
        </w:rPr>
        <w:t>, including multinationals</w:t>
      </w:r>
      <w:r w:rsidRPr="00BB6C45">
        <w:rPr>
          <w:rStyle w:val="StyleBoldUnderline"/>
          <w:rFonts w:asciiTheme="minorHAnsi" w:hAnsiTheme="minorHAnsi"/>
        </w:rPr>
        <w:t>. But</w:t>
      </w:r>
      <w:r w:rsidRPr="00BB6C45">
        <w:rPr>
          <w:rFonts w:asciiTheme="minorHAnsi" w:hAnsiTheme="minorHAnsi"/>
        </w:rPr>
        <w:t xml:space="preserve"> </w:t>
      </w:r>
      <w:r w:rsidRPr="00BB6C45">
        <w:rPr>
          <w:rStyle w:val="StyleBoldUnderline"/>
          <w:rFonts w:asciiTheme="minorHAnsi" w:hAnsiTheme="minorHAnsi"/>
        </w:rPr>
        <w:t>exports are apparently increasing</w:t>
      </w:r>
      <w:r w:rsidRPr="00BB6C45">
        <w:rPr>
          <w:rFonts w:asciiTheme="minorHAnsi" w:hAnsiTheme="minorHAnsi"/>
        </w:rPr>
        <w:t xml:space="preserve">. </w:t>
      </w:r>
      <w:r w:rsidRPr="00BB6C45">
        <w:rPr>
          <w:rFonts w:asciiTheme="minorHAnsi" w:hAnsiTheme="minorHAnsi"/>
          <w:sz w:val="16"/>
          <w:szCs w:val="16"/>
        </w:rPr>
        <w:t>The industry data provider</w:t>
      </w:r>
      <w:r w:rsidRPr="00BB6C45">
        <w:rPr>
          <w:rFonts w:asciiTheme="minorHAnsi" w:hAnsiTheme="minorHAnsi"/>
        </w:rPr>
        <w:t xml:space="preserve"> </w:t>
      </w:r>
      <w:r w:rsidRPr="00BB6C45">
        <w:rPr>
          <w:rStyle w:val="StyleBoldUnderline"/>
          <w:rFonts w:asciiTheme="minorHAnsi" w:hAnsiTheme="minorHAnsi"/>
        </w:rPr>
        <w:t>Chinese Rare Earth Information Net reported a 19% year-on-year jump in rare earth export licenses to about 800 awarded to Shanghai companies between January and May</w:t>
      </w:r>
      <w:r w:rsidRPr="00BB6C45">
        <w:rPr>
          <w:rFonts w:asciiTheme="minorHAnsi" w:hAnsiTheme="minorHAnsi"/>
        </w:rPr>
        <w:t xml:space="preserve">. </w:t>
      </w:r>
      <w:r w:rsidRPr="00BB6C45">
        <w:rPr>
          <w:rFonts w:asciiTheme="minorHAnsi" w:hAnsiTheme="minorHAnsi"/>
          <w:sz w:val="16"/>
          <w:szCs w:val="16"/>
        </w:rPr>
        <w:t>On Thursday, the Ministry of Land and Resources set the 2014 nationwide rare earths quota at 105,000 metric tons, up from 93,800 last year. The ministry also set breakout quotas for individual provinces. Also, it announced mine output quotas for other limited-use metals such as tungsten and antimony. Citing concerns over environmental damage, illegal exports and mining sector overcapacity, the government slashed the national rare earth quota in 2012 to 46,900 metric tons from 93,000 the year before and 89,000 in 2010. It also cut export quotas, sparking expansions at Molycorp and Lynas but rattling buyers of rare earths worldwide. To further control the industry, since 2012 the government has been forcing small mines to close or consolidate with major players. Baotou, for example, said in January it had taken control of nine smaller companies. Shuttered companies and laid-off workers have been eligible for government financial support. A moratorium on new rare earth mines was ordered until at least June 2015.</w:t>
      </w:r>
      <w:r w:rsidRPr="00BB6C45">
        <w:rPr>
          <w:rFonts w:asciiTheme="minorHAnsi" w:hAnsiTheme="minorHAnsi"/>
        </w:rPr>
        <w:t xml:space="preserve"> </w:t>
      </w:r>
      <w:r w:rsidRPr="00BB6C45">
        <w:rPr>
          <w:rStyle w:val="StyleBoldUnderline"/>
          <w:rFonts w:asciiTheme="minorHAnsi" w:hAnsiTheme="minorHAnsi"/>
        </w:rPr>
        <w:t>China's biggest miners</w:t>
      </w:r>
      <w:r w:rsidRPr="00BB6C45">
        <w:rPr>
          <w:rFonts w:asciiTheme="minorHAnsi" w:hAnsiTheme="minorHAnsi"/>
        </w:rPr>
        <w:t xml:space="preserve"> </w:t>
      </w:r>
      <w:r w:rsidRPr="00BB6C45">
        <w:rPr>
          <w:rFonts w:asciiTheme="minorHAnsi" w:hAnsiTheme="minorHAnsi"/>
          <w:sz w:val="16"/>
          <w:szCs w:val="16"/>
        </w:rPr>
        <w:t>have thus gotten bigger. The largest, Shanghai-listed Baotou, has huge reserves of rare earths and can</w:t>
      </w:r>
      <w:r w:rsidRPr="00BB6C45">
        <w:rPr>
          <w:rFonts w:asciiTheme="minorHAnsi" w:hAnsiTheme="minorHAnsi"/>
        </w:rPr>
        <w:t xml:space="preserve"> </w:t>
      </w:r>
      <w:r w:rsidRPr="00BB6C45">
        <w:rPr>
          <w:rStyle w:val="StyleBoldUnderline"/>
          <w:rFonts w:asciiTheme="minorHAnsi" w:hAnsiTheme="minorHAnsi"/>
        </w:rPr>
        <w:t>process about 54,000 metric tons annually. It's also</w:t>
      </w:r>
      <w:r w:rsidRPr="00BB6C45">
        <w:rPr>
          <w:rFonts w:asciiTheme="minorHAnsi" w:hAnsiTheme="minorHAnsi"/>
        </w:rPr>
        <w:t xml:space="preserve"> </w:t>
      </w:r>
      <w:r w:rsidRPr="00BB6C45">
        <w:rPr>
          <w:rFonts w:asciiTheme="minorHAnsi" w:hAnsiTheme="minorHAnsi"/>
          <w:sz w:val="16"/>
          <w:szCs w:val="16"/>
        </w:rPr>
        <w:t>reportedly</w:t>
      </w:r>
      <w:r w:rsidRPr="00BB6C45">
        <w:rPr>
          <w:rFonts w:asciiTheme="minorHAnsi" w:hAnsiTheme="minorHAnsi"/>
        </w:rPr>
        <w:t xml:space="preserve"> </w:t>
      </w:r>
      <w:r w:rsidRPr="00BB6C45">
        <w:rPr>
          <w:rStyle w:val="StyleBoldUnderline"/>
          <w:rFonts w:asciiTheme="minorHAnsi" w:hAnsiTheme="minorHAnsi"/>
        </w:rPr>
        <w:t xml:space="preserve">storing about 80,000 metric tons. </w:t>
      </w:r>
    </w:p>
    <w:p w14:paraId="7EAF4EA7" w14:textId="77777777" w:rsidR="00BE1751" w:rsidRPr="00BB6C45" w:rsidRDefault="00BE1751" w:rsidP="00BE1751">
      <w:pPr>
        <w:pStyle w:val="Heading4"/>
        <w:rPr>
          <w:rFonts w:asciiTheme="minorHAnsi" w:hAnsiTheme="minorHAnsi"/>
        </w:rPr>
      </w:pPr>
      <w:r w:rsidRPr="00BB6C45">
        <w:rPr>
          <w:rFonts w:asciiTheme="minorHAnsi" w:hAnsiTheme="minorHAnsi"/>
        </w:rPr>
        <w:t>The REM industry is a zero sum game</w:t>
      </w:r>
    </w:p>
    <w:p w14:paraId="26694F03" w14:textId="77777777" w:rsidR="00BE1751" w:rsidRPr="00BB6C45" w:rsidRDefault="00BE1751" w:rsidP="00BE1751">
      <w:pPr>
        <w:rPr>
          <w:rFonts w:asciiTheme="minorHAnsi" w:hAnsiTheme="minorHAnsi"/>
        </w:rPr>
      </w:pPr>
      <w:r w:rsidRPr="00BB6C45">
        <w:rPr>
          <w:rFonts w:asciiTheme="minorHAnsi" w:hAnsiTheme="minorHAnsi"/>
          <w:b/>
          <w:sz w:val="26"/>
          <w:szCs w:val="26"/>
        </w:rPr>
        <w:t>Herberg 10</w:t>
      </w:r>
      <w:r w:rsidRPr="00BB6C45">
        <w:rPr>
          <w:rFonts w:asciiTheme="minorHAnsi" w:hAnsiTheme="minorHAnsi"/>
        </w:rPr>
        <w:t xml:space="preserve"> </w:t>
      </w:r>
      <w:r w:rsidRPr="00BB6C45">
        <w:rPr>
          <w:rFonts w:asciiTheme="minorHAnsi" w:hAnsiTheme="minorHAnsi"/>
          <w:sz w:val="16"/>
          <w:szCs w:val="16"/>
        </w:rPr>
        <w:t xml:space="preserve">(Mikkal E. Herberg, Senior Lecturer in the Graduate School of International Relations and Pacific Studies at the University of California–San Diego, and Research Director on Asian energy security at The National Bureau of Asian Research, “Asia’s rising power and America’s Continued Purpose” 2010, </w:t>
      </w:r>
      <w:hyperlink r:id="rId36" w:history="1">
        <w:r w:rsidRPr="00BB6C45">
          <w:rPr>
            <w:rStyle w:val="Hyperlink"/>
            <w:rFonts w:asciiTheme="minorHAnsi" w:hAnsiTheme="minorHAnsi"/>
            <w:sz w:val="16"/>
            <w:szCs w:val="16"/>
          </w:rPr>
          <w:t>http://www.nbr.org/publications/strategic_asia/pdf/Preview/SA10/SA10_Energy_preview.pdf</w:t>
        </w:r>
      </w:hyperlink>
      <w:r w:rsidRPr="00BB6C45">
        <w:rPr>
          <w:rFonts w:asciiTheme="minorHAnsi" w:hAnsiTheme="minorHAnsi"/>
          <w:sz w:val="16"/>
          <w:szCs w:val="16"/>
        </w:rPr>
        <w:t xml:space="preserve"> ds)</w:t>
      </w:r>
    </w:p>
    <w:p w14:paraId="3108E0C3" w14:textId="77777777" w:rsidR="00BE1751" w:rsidRPr="00BB6C45" w:rsidRDefault="00BE1751" w:rsidP="00BE1751">
      <w:pPr>
        <w:rPr>
          <w:rStyle w:val="StyleBoldUnderline"/>
          <w:rFonts w:asciiTheme="minorHAnsi" w:hAnsiTheme="minorHAnsi"/>
        </w:rPr>
      </w:pPr>
      <w:r w:rsidRPr="00BB6C45">
        <w:rPr>
          <w:rFonts w:asciiTheme="minorHAnsi" w:hAnsiTheme="minorHAnsi"/>
          <w:sz w:val="16"/>
        </w:rPr>
        <w:t xml:space="preserve">Energy and resource security have become critical issues on the economic and strategic agenda in Asia as demand and dependence on imported supplies grow. Regional powers, most notably China, have responded with nationalistic strategies to secure control over energy and commodity supplies. China, India, and other countries in the region are also becoming major energy investors in Iran, Sudan, Myanmar, and other pariah states. </w:t>
      </w:r>
      <w:r w:rsidRPr="00BB6C45">
        <w:rPr>
          <w:rStyle w:val="StyleBoldUnderline"/>
          <w:rFonts w:asciiTheme="minorHAnsi" w:hAnsiTheme="minorHAnsi"/>
        </w:rPr>
        <w:t xml:space="preserve">The zero-sum energy and resource atmosphere in the region is feeding geopolitical rivalries </w:t>
      </w:r>
      <w:r w:rsidRPr="00BB6C45">
        <w:rPr>
          <w:rFonts w:asciiTheme="minorHAnsi" w:hAnsiTheme="minorHAnsi"/>
          <w:sz w:val="16"/>
        </w:rPr>
        <w:t xml:space="preserve">among China, the U.S., India, Japan, and Korea, and </w:t>
      </w:r>
      <w:r w:rsidRPr="00BB6C45">
        <w:rPr>
          <w:rStyle w:val="StyleBoldUnderline"/>
          <w:rFonts w:asciiTheme="minorHAnsi" w:hAnsiTheme="minorHAnsi"/>
        </w:rPr>
        <w:t xml:space="preserve">this competition is now extending to rare earth minerals, which have increasingly important defense and energy applications. </w:t>
      </w:r>
      <w:r w:rsidRPr="00BB6C45">
        <w:rPr>
          <w:rFonts w:asciiTheme="minorHAnsi" w:hAnsiTheme="minorHAnsi"/>
          <w:sz w:val="16"/>
        </w:rPr>
        <w:t xml:space="preserve">policy implications: • The U.S. has major stakes in the impact of Asia’s energy security strategies on regional stability, security, and prosperity. The region needs to find collective ways to build trust, manage the impulse toward energy competition, work together on new supplies, and build new energy infrastructure. • Regionally, the U.S. and China must lead the development of a strategic regional energy dialogue on common energy security concerns. This dialogue should be aimed at confidence-building and improving trust in each country’s energy policies. • The U.S., Japan, and Korea should try harder to involve China and India more directly in the global institutions for managing oil market disruptions, such as the International Energy Agency (IEA).© 2010 The National Bureau of Asian Research Energy The Rise of Energy and Resource Nationalism in Asia Mikkal E. Herberg Over the past decade, Asia has emerged at the center of global energy and commodity markets as demand for these commodities has accelerated due to the region’s rapid economic growth. This trend is particularly salient in the case of energy. Rapid industrialization, a massive scale of urbanization, rising per capita income, and increased levels of transportation and motorization have all stimulated demand for oil, natural gas, coal, and electricity. Although the boom in energy has been centered in China, regional demand for other raw materials and commodities, including iron ore, copper, aluminum, and rare earth minerals essential for a range of high-tech products and defense applications, has also skyrocketed. Owing to Asia’s relatively limited resource base in many of these raw materials, the region’s import dependence for critical energy and industrial inputs is rising dramatically. Moreover, the geographic distribution of resources Asia needs to fuel economic growth is highly uneven, particularly in the case of energy. A rapidly rising share of Asia’s petroleum will need to be imported long distances from the Persian Gulf and Africa, historically unstable regions of the world. Consequently, there is a profound and growing sense of insecurity across the region over the reliability of future energy supplies and fears that shortages or disruptions could become severe bottlenecks to continued economic growth and political stability. For most Asian governments, particularly in China, economic performance and job creation are seen as ensuring the bedrock for political legitimacy and stability. Similar anxieties Mikkal E. Herberg is a Senior Lecturer in the Graduate School of International Relations and Pacific Studies at the University of California–San Diego, and Research Director on Asian energy security at The National Bureau of Asian Research. He can be reached at &lt;mherberg@ucsd.edu&gt;.© 2010 The National Bureau of Asian Research 114 • StrategicAsia 2010–11 are beginning to affect markets for and investments in other key raw materials. For example, </w:t>
      </w:r>
      <w:r w:rsidRPr="00BB6C45">
        <w:rPr>
          <w:rStyle w:val="StyleBoldUnderline"/>
          <w:rFonts w:asciiTheme="minorHAnsi" w:hAnsiTheme="minorHAnsi"/>
        </w:rPr>
        <w:t xml:space="preserve">concerns over supplies of rare earth minerals have begun to intensify competition </w:t>
      </w:r>
      <w:r w:rsidRPr="00BB6C45">
        <w:rPr>
          <w:rFonts w:asciiTheme="minorHAnsi" w:hAnsiTheme="minorHAnsi"/>
          <w:sz w:val="16"/>
        </w:rPr>
        <w:t>to lead the way in high-tech clean energy products</w:t>
      </w:r>
      <w:r w:rsidRPr="00BB6C45">
        <w:rPr>
          <w:rStyle w:val="StyleBoldUnderline"/>
          <w:rFonts w:asciiTheme="minorHAnsi" w:hAnsiTheme="minorHAnsi"/>
        </w:rPr>
        <w:t xml:space="preserve"> while heightening the potential national security consequences of shortages of materials necessary</w:t>
      </w:r>
      <w:r w:rsidRPr="00BB6C45">
        <w:rPr>
          <w:rFonts w:asciiTheme="minorHAnsi" w:hAnsiTheme="minorHAnsi"/>
          <w:sz w:val="16"/>
        </w:rPr>
        <w:t xml:space="preserve"> for critical military applications</w:t>
      </w:r>
      <w:r w:rsidRPr="00BB6C45">
        <w:rPr>
          <w:rStyle w:val="StyleBoldUnderline"/>
          <w:rFonts w:asciiTheme="minorHAnsi" w:hAnsiTheme="minorHAnsi"/>
        </w:rPr>
        <w:t>. Consequently, energy security and security of supplies of other key raw materials have increasingly become a matter of the “high politics” of national security rather than just the “low politics” of domestic energy and economic policy.1</w:t>
      </w:r>
    </w:p>
    <w:p w14:paraId="3CA354EF" w14:textId="77777777" w:rsidR="00BE1751" w:rsidRPr="00BB6C45" w:rsidRDefault="00BE1751" w:rsidP="00BE1751">
      <w:pPr>
        <w:rPr>
          <w:rFonts w:asciiTheme="minorHAnsi" w:hAnsiTheme="minorHAnsi"/>
        </w:rPr>
      </w:pPr>
    </w:p>
    <w:p w14:paraId="60FE2239" w14:textId="77777777" w:rsidR="00BE1751" w:rsidRPr="00BB6C45" w:rsidRDefault="00BE1751" w:rsidP="00750AF9">
      <w:pPr>
        <w:pStyle w:val="Heading4"/>
        <w:rPr>
          <w:rFonts w:asciiTheme="minorHAnsi" w:hAnsiTheme="minorHAnsi"/>
        </w:rPr>
      </w:pPr>
      <w:r w:rsidRPr="00BB6C45">
        <w:rPr>
          <w:rFonts w:asciiTheme="minorHAnsi" w:hAnsiTheme="minorHAnsi"/>
        </w:rPr>
        <w:t>US getting involved in the REM industry leads to conflict with China</w:t>
      </w:r>
    </w:p>
    <w:p w14:paraId="1073D6E7" w14:textId="77777777" w:rsidR="00BE1751" w:rsidRPr="00BB6C45" w:rsidRDefault="00BE1751" w:rsidP="00BE1751">
      <w:pPr>
        <w:rPr>
          <w:rFonts w:asciiTheme="minorHAnsi" w:hAnsiTheme="minorHAnsi"/>
        </w:rPr>
      </w:pPr>
      <w:proofErr w:type="spellStart"/>
      <w:r w:rsidRPr="00BB6C45">
        <w:rPr>
          <w:rFonts w:asciiTheme="minorHAnsi" w:hAnsiTheme="minorHAnsi"/>
          <w:b/>
          <w:sz w:val="26"/>
          <w:szCs w:val="26"/>
        </w:rPr>
        <w:t>Herberg</w:t>
      </w:r>
      <w:proofErr w:type="spellEnd"/>
      <w:r w:rsidRPr="00BB6C45">
        <w:rPr>
          <w:rFonts w:asciiTheme="minorHAnsi" w:hAnsiTheme="minorHAnsi"/>
          <w:b/>
          <w:sz w:val="26"/>
          <w:szCs w:val="26"/>
        </w:rPr>
        <w:t xml:space="preserve"> 10</w:t>
      </w:r>
      <w:r w:rsidRPr="00BB6C45">
        <w:rPr>
          <w:rFonts w:asciiTheme="minorHAnsi" w:hAnsiTheme="minorHAnsi"/>
        </w:rPr>
        <w:t xml:space="preserve"> </w:t>
      </w:r>
      <w:r w:rsidRPr="00BB6C45">
        <w:rPr>
          <w:rFonts w:asciiTheme="minorHAnsi" w:hAnsiTheme="minorHAnsi"/>
          <w:sz w:val="16"/>
          <w:szCs w:val="16"/>
        </w:rPr>
        <w:t>(</w:t>
      </w:r>
      <w:proofErr w:type="spellStart"/>
      <w:r w:rsidRPr="00BB6C45">
        <w:rPr>
          <w:rFonts w:asciiTheme="minorHAnsi" w:hAnsiTheme="minorHAnsi"/>
          <w:sz w:val="16"/>
          <w:szCs w:val="16"/>
        </w:rPr>
        <w:t>Mikkal</w:t>
      </w:r>
      <w:proofErr w:type="spellEnd"/>
      <w:r w:rsidRPr="00BB6C45">
        <w:rPr>
          <w:rFonts w:asciiTheme="minorHAnsi" w:hAnsiTheme="minorHAnsi"/>
          <w:sz w:val="16"/>
          <w:szCs w:val="16"/>
        </w:rPr>
        <w:t xml:space="preserve"> E. Herberg, Senior Lecturer in the Graduate School of International Relations and Pacific Studies at the University of California–San Diego, and Research Director on Asian energy security at The National Bureau of Asian Research, “Asia’s rising power and America’s Continued Purpose” 2010, </w:t>
      </w:r>
      <w:hyperlink r:id="rId37" w:history="1">
        <w:r w:rsidRPr="00BB6C45">
          <w:rPr>
            <w:rStyle w:val="Hyperlink"/>
            <w:rFonts w:asciiTheme="minorHAnsi" w:hAnsiTheme="minorHAnsi"/>
            <w:sz w:val="16"/>
            <w:szCs w:val="16"/>
          </w:rPr>
          <w:t>http://www.nbr.org/publications/strategic_asia/pdf/Preview/SA10/SA10_Energy_preview.pdf</w:t>
        </w:r>
      </w:hyperlink>
      <w:r w:rsidRPr="00BB6C45">
        <w:rPr>
          <w:rFonts w:asciiTheme="minorHAnsi" w:hAnsiTheme="minorHAnsi"/>
          <w:sz w:val="16"/>
          <w:szCs w:val="16"/>
        </w:rPr>
        <w:t xml:space="preserve"> ds)</w:t>
      </w:r>
    </w:p>
    <w:p w14:paraId="47080880" w14:textId="77777777" w:rsidR="00BE1751" w:rsidRPr="00BB6C45" w:rsidRDefault="00BE1751" w:rsidP="00BE1751">
      <w:pPr>
        <w:spacing w:before="100" w:beforeAutospacing="1" w:after="100" w:afterAutospacing="1"/>
        <w:rPr>
          <w:rFonts w:asciiTheme="minorHAnsi" w:eastAsia="Times New Roman" w:hAnsiTheme="minorHAnsi" w:cs="Arial"/>
          <w:color w:val="000000"/>
          <w:sz w:val="16"/>
          <w:szCs w:val="18"/>
        </w:rPr>
      </w:pPr>
      <w:r w:rsidRPr="00BB6C45">
        <w:rPr>
          <w:rStyle w:val="StyleBoldUnderline"/>
          <w:rFonts w:asciiTheme="minorHAnsi" w:hAnsiTheme="minorHAnsi"/>
        </w:rPr>
        <w:t xml:space="preserve">Energy and national resource security are now vital concerns on the strategic </w:t>
      </w:r>
      <w:r w:rsidRPr="00BB6C45">
        <w:rPr>
          <w:rFonts w:asciiTheme="minorHAnsi" w:eastAsia="Times New Roman" w:hAnsiTheme="minorHAnsi" w:cs="Arial"/>
          <w:color w:val="000000"/>
          <w:sz w:val="16"/>
          <w:szCs w:val="18"/>
        </w:rPr>
        <w:t xml:space="preserve">and economic </w:t>
      </w:r>
      <w:r w:rsidRPr="00BB6C45">
        <w:rPr>
          <w:rStyle w:val="StyleBoldUnderline"/>
          <w:rFonts w:asciiTheme="minorHAnsi" w:hAnsiTheme="minorHAnsi"/>
        </w:rPr>
        <w:t>agendas of all the major</w:t>
      </w:r>
      <w:r w:rsidRPr="00BB6C45">
        <w:rPr>
          <w:rFonts w:asciiTheme="minorHAnsi" w:eastAsia="Times New Roman" w:hAnsiTheme="minorHAnsi" w:cs="Arial"/>
          <w:color w:val="000000"/>
          <w:sz w:val="16"/>
          <w:szCs w:val="18"/>
        </w:rPr>
        <w:t xml:space="preserve"> Asia-Pacific </w:t>
      </w:r>
      <w:r w:rsidRPr="00BB6C45">
        <w:rPr>
          <w:rStyle w:val="StyleBoldUnderline"/>
          <w:rFonts w:asciiTheme="minorHAnsi" w:hAnsiTheme="minorHAnsi"/>
        </w:rPr>
        <w:t>powers</w:t>
      </w:r>
      <w:r w:rsidRPr="00BB6C45">
        <w:rPr>
          <w:rFonts w:asciiTheme="minorHAnsi" w:eastAsia="Times New Roman" w:hAnsiTheme="minorHAnsi" w:cs="Arial"/>
          <w:color w:val="000000"/>
          <w:sz w:val="16"/>
          <w:szCs w:val="18"/>
        </w:rPr>
        <w:t>. Although</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energy</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security</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has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been</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a critical</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issue</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since</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the</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oil</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shocks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 xml:space="preserve">of the 1970s, today’s anxieties have been further fed by the extraordinary run-up in prices for energy and industrial commodities beginning in 2003 and culminating in 2008. The global energy and raw materials sector was gripped by what many called a “super-cycle” of long-term secular commodity price increases.2 The onset of a severe global recession led to a collapse in energy and raw material prices in 2009, but rising prices and supply insecurity have re-emerged as major economic concerns in 2010 as the global recovery, led by Asia (and, in particular, China), drives a resumption of the super-cycle.3 </w:t>
      </w:r>
      <w:r w:rsidRPr="00BB6C45">
        <w:rPr>
          <w:rStyle w:val="StyleBoldUnderline"/>
          <w:rFonts w:asciiTheme="minorHAnsi" w:hAnsiTheme="minorHAnsi"/>
        </w:rPr>
        <w:t>While major</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regional</w:t>
      </w:r>
      <w:r w:rsidRPr="00BB6C45">
        <w:rPr>
          <w:rFonts w:asciiTheme="minorHAnsi" w:eastAsia="Times New Roman" w:hAnsiTheme="minorHAnsi" w:cs="Arial"/>
          <w:color w:val="000000"/>
          <w:sz w:val="16"/>
        </w:rPr>
        <w:t xml:space="preserve"> </w:t>
      </w:r>
      <w:r w:rsidRPr="00BB6C45">
        <w:rPr>
          <w:rStyle w:val="StyleBoldUnderline"/>
          <w:rFonts w:asciiTheme="minorHAnsi" w:hAnsiTheme="minorHAnsi"/>
        </w:rPr>
        <w:t xml:space="preserve">powers seek to ensure access to key commodity supplies, energy and resource nationalism and a “zero-sum” atmosphere over controlling future oil, energy, and commodity supplies have become a source of regional rivalry, tensions, and </w:t>
      </w:r>
      <w:r w:rsidRPr="00BB6C45">
        <w:rPr>
          <w:rFonts w:asciiTheme="minorHAnsi" w:hAnsiTheme="minorHAnsi"/>
          <w:sz w:val="16"/>
        </w:rPr>
        <w:t>potential</w:t>
      </w:r>
      <w:r w:rsidRPr="00BB6C45">
        <w:rPr>
          <w:rStyle w:val="StyleBoldUnderline"/>
          <w:rFonts w:asciiTheme="minorHAnsi" w:hAnsiTheme="minorHAnsi"/>
        </w:rPr>
        <w:t xml:space="preserve"> conflict</w:t>
      </w:r>
      <w:r w:rsidRPr="00BB6C45">
        <w:rPr>
          <w:rFonts w:asciiTheme="minorHAnsi" w:eastAsia="Times New Roman" w:hAnsiTheme="minorHAnsi" w:cs="Arial"/>
          <w:color w:val="000000"/>
          <w:sz w:val="16"/>
          <w:szCs w:val="18"/>
        </w:rPr>
        <w:t xml:space="preserve">. </w:t>
      </w:r>
      <w:r w:rsidRPr="00BB6C45">
        <w:rPr>
          <w:rStyle w:val="StyleBoldUnderline"/>
          <w:rFonts w:asciiTheme="minorHAnsi" w:hAnsiTheme="minorHAnsi"/>
        </w:rPr>
        <w:t xml:space="preserve">Competition and national suspicion over control of energy and other resources is spilling over and affecting </w:t>
      </w:r>
      <w:r w:rsidRPr="00BB6C45">
        <w:rPr>
          <w:rFonts w:asciiTheme="minorHAnsi" w:hAnsiTheme="minorHAnsi"/>
          <w:sz w:val="16"/>
        </w:rPr>
        <w:t>the tenor of the region’s most important strategic rivalries— most importantly,</w:t>
      </w:r>
      <w:r w:rsidRPr="00BB6C45">
        <w:rPr>
          <w:rStyle w:val="StyleBoldUnderline"/>
          <w:rFonts w:asciiTheme="minorHAnsi" w:hAnsiTheme="minorHAnsi"/>
        </w:rPr>
        <w:t xml:space="preserve"> the rivalry between the United States and China</w:t>
      </w:r>
      <w:r w:rsidRPr="00BB6C45">
        <w:rPr>
          <w:rFonts w:asciiTheme="minorHAnsi" w:eastAsia="Times New Roman" w:hAnsiTheme="minorHAnsi" w:cs="Arial"/>
          <w:color w:val="000000"/>
          <w:sz w:val="16"/>
          <w:szCs w:val="18"/>
        </w:rPr>
        <w:t>. There have been some efforts to improve regional and multilateral cooperation in order</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to</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maintain</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open</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markets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and access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to</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energy</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and</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 xml:space="preserve">resource supplies, but for the most part </w:t>
      </w:r>
      <w:r w:rsidRPr="00BB6C45">
        <w:rPr>
          <w:rStyle w:val="StyleBoldUnderline"/>
          <w:rFonts w:asciiTheme="minorHAnsi" w:hAnsiTheme="minorHAnsi"/>
        </w:rPr>
        <w:t xml:space="preserve">cooperation has been in relatively short supply </w:t>
      </w:r>
      <w:r w:rsidRPr="00BB6C45">
        <w:rPr>
          <w:rFonts w:asciiTheme="minorHAnsi" w:eastAsia="Times New Roman" w:hAnsiTheme="minorHAnsi" w:cs="Arial"/>
          <w:color w:val="000000"/>
          <w:sz w:val="16"/>
          <w:szCs w:val="18"/>
        </w:rPr>
        <w:t>The United States, as the traditional hub and guarantor of stability in Asia</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and</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the</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key</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energy-exporting regions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of</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the</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world,</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has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major stakes</w:t>
      </w:r>
      <w:r w:rsidRPr="00BB6C45">
        <w:rPr>
          <w:rFonts w:asciiTheme="minorHAnsi" w:eastAsia="Times New Roman" w:hAnsiTheme="minorHAnsi" w:cs="Arial"/>
          <w:color w:val="000000"/>
          <w:sz w:val="16"/>
        </w:rPr>
        <w:t xml:space="preserve"> </w:t>
      </w:r>
      <w:r w:rsidRPr="00BB6C45">
        <w:rPr>
          <w:rFonts w:asciiTheme="minorHAnsi" w:eastAsia="Times New Roman" w:hAnsiTheme="minorHAnsi" w:cs="Arial"/>
          <w:color w:val="000000"/>
          <w:sz w:val="16"/>
          <w:szCs w:val="18"/>
        </w:rPr>
        <w:t xml:space="preserve">in how Asia and China respond to energy and resource insecurities. Driven by needs for energy and raw materials, China is destined to become a significant </w:t>
      </w:r>
      <w:r w:rsidRPr="00BB6C45">
        <w:rPr>
          <w:rFonts w:asciiTheme="minorHAnsi" w:eastAsia="Times New Roman" w:hAnsiTheme="minorHAnsi" w:cs="Arial"/>
          <w:color w:val="000000"/>
          <w:sz w:val="16"/>
        </w:rPr>
        <w:t>player in key energy- and resource-exporting regions, such as the Middle East, Central Asia, Africa, and Latin America. India is also rapidly becoming</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an important investor in these regions. China’s and India’s new involvement</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in these regions could have a powerful impact on U.S. diplomatic,</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nonproliferation, human rights, and strategic goals. Moreover, given that</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 xml:space="preserve">Asia lacks a regional architecture and the institutions to manage conflict, </w:t>
      </w:r>
      <w:r w:rsidRPr="00BB6C45">
        <w:rPr>
          <w:rStyle w:val="StyleBoldUnderline"/>
          <w:rFonts w:asciiTheme="minorHAnsi" w:hAnsiTheme="minorHAnsi"/>
        </w:rPr>
        <w:t>such competition has the potential to destabilize the region</w:t>
      </w:r>
      <w:r w:rsidRPr="00BB6C45">
        <w:rPr>
          <w:rFonts w:asciiTheme="minorHAnsi" w:eastAsia="Times New Roman" w:hAnsiTheme="minorHAnsi" w:cs="Arial"/>
          <w:color w:val="000000"/>
          <w:sz w:val="16"/>
        </w:rPr>
        <w:t xml:space="preserve">. </w:t>
      </w:r>
      <w:r w:rsidRPr="00BB6C45">
        <w:rPr>
          <w:rStyle w:val="StyleBoldUnderline"/>
          <w:rFonts w:asciiTheme="minorHAnsi" w:hAnsiTheme="minorHAnsi"/>
        </w:rPr>
        <w:t>Asian stability is central to U.S. prosperity and security; thus,</w:t>
      </w:r>
      <w:r w:rsidRPr="00BB6C45">
        <w:rPr>
          <w:rFonts w:asciiTheme="minorHAnsi" w:hAnsiTheme="minorHAnsi"/>
          <w:sz w:val="16"/>
        </w:rPr>
        <w:t xml:space="preserve"> the potential for </w:t>
      </w:r>
      <w:r w:rsidRPr="00BB6C45">
        <w:rPr>
          <w:rStyle w:val="StyleBoldUnderline"/>
          <w:rFonts w:asciiTheme="minorHAnsi" w:hAnsiTheme="minorHAnsi"/>
        </w:rPr>
        <w:t>conflict driven by energy competition</w:t>
      </w:r>
      <w:r w:rsidRPr="00BB6C45">
        <w:rPr>
          <w:rFonts w:asciiTheme="minorHAnsi" w:eastAsia="Times New Roman" w:hAnsiTheme="minorHAnsi" w:cs="Arial"/>
          <w:color w:val="000000"/>
          <w:sz w:val="16"/>
        </w:rPr>
        <w:t xml:space="preserve"> and resource insecurity must become a conscious and</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carefully crafted dimension of Washington’s regional strategy.</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The goal of this chapter is to analyze Asia’s energy and resource security</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challenges and their impacts on U.S. geopolitical and energy security</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interests. The discussion will be divided into four sections. The first section</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will focus on Asia’s energy prospects and the energy security dilemmas</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that condition the behavior of the major Asian powers. The second section</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will discuss how the key Asian countries are addressing their energy security concerns, the roots of their energy strategies, and the impact of</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these strategies on regional relations. The third section will examine the</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implications of Asia’s energy security challenges for the United States and</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will consider what must be done to try to shape Asia’s competitive energy</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security dynamics into more cooperative channels that would contribute</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to, rather than undermine, regional stability and economic security. The</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fourth section will discuss another resource security issue emerging in Asia</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that could affect regional rivalries—namely, the growing controversy over</w:t>
      </w:r>
      <w:r w:rsidRPr="00BB6C45">
        <w:rPr>
          <w:rFonts w:asciiTheme="minorHAnsi" w:eastAsia="Times New Roman" w:hAnsiTheme="minorHAnsi" w:cs="Arial"/>
          <w:color w:val="000000"/>
          <w:sz w:val="16"/>
          <w:szCs w:val="18"/>
        </w:rPr>
        <w:t xml:space="preserve"> </w:t>
      </w:r>
      <w:r w:rsidRPr="00BB6C45">
        <w:rPr>
          <w:rFonts w:asciiTheme="minorHAnsi" w:eastAsia="Times New Roman" w:hAnsiTheme="minorHAnsi" w:cs="Arial"/>
          <w:color w:val="000000"/>
          <w:sz w:val="16"/>
        </w:rPr>
        <w:t>control of rare earth minerals.</w:t>
      </w:r>
    </w:p>
    <w:p w14:paraId="1A3AF344" w14:textId="77777777" w:rsidR="00BE1751" w:rsidRPr="00BB6C45" w:rsidRDefault="00BE1751" w:rsidP="00BE1751">
      <w:pPr>
        <w:pStyle w:val="Heading4"/>
        <w:rPr>
          <w:rFonts w:asciiTheme="minorHAnsi" w:hAnsiTheme="minorHAnsi"/>
        </w:rPr>
      </w:pPr>
      <w:r w:rsidRPr="00BB6C45">
        <w:rPr>
          <w:rFonts w:asciiTheme="minorHAnsi" w:hAnsiTheme="minorHAnsi"/>
        </w:rPr>
        <w:t>US-China war goes nuclear</w:t>
      </w:r>
    </w:p>
    <w:p w14:paraId="6293263B" w14:textId="77777777" w:rsidR="00BE1751" w:rsidRPr="00BB6C45" w:rsidRDefault="00BE1751" w:rsidP="00BE1751">
      <w:pPr>
        <w:rPr>
          <w:rFonts w:asciiTheme="minorHAnsi" w:hAnsiTheme="minorHAnsi"/>
          <w:sz w:val="16"/>
          <w:szCs w:val="16"/>
        </w:rPr>
      </w:pPr>
      <w:r w:rsidRPr="00BB6C45">
        <w:rPr>
          <w:rFonts w:asciiTheme="minorHAnsi" w:hAnsiTheme="minorHAnsi"/>
          <w:b/>
          <w:sz w:val="26"/>
          <w:szCs w:val="26"/>
        </w:rPr>
        <w:t xml:space="preserve">Rehmen 13 </w:t>
      </w:r>
      <w:r w:rsidRPr="00BB6C45">
        <w:rPr>
          <w:rFonts w:asciiTheme="minorHAnsi" w:hAnsiTheme="minorHAnsi"/>
          <w:sz w:val="16"/>
          <w:szCs w:val="16"/>
        </w:rPr>
        <w:t xml:space="preserve">(Iskander Rehmen, an associate in the Nuclear Policy Program at the Carnegie Endowment and a Stanton Nuclear Security Fellow. His research focuses on security and crisis stability in Asia, specifically the geopolitical ramifications of naval nuclearization in the Indian Ocean, “Dragon in a Bathtub: Chinese Nuclear Submarines and the South China Sea”, March 19, 2013, </w:t>
      </w:r>
      <w:hyperlink r:id="rId38" w:history="1">
        <w:r w:rsidRPr="00BB6C45">
          <w:rPr>
            <w:rStyle w:val="Hyperlink"/>
            <w:rFonts w:asciiTheme="minorHAnsi" w:hAnsiTheme="minorHAnsi"/>
            <w:sz w:val="16"/>
            <w:szCs w:val="16"/>
          </w:rPr>
          <w:t>http://carnegieendowment.org/2013/03/09/dragon-in-bathtub-chinese-nuclear-submarines-and-south-china-sea/fpjl</w:t>
        </w:r>
      </w:hyperlink>
      <w:r w:rsidRPr="00BB6C45">
        <w:rPr>
          <w:rFonts w:asciiTheme="minorHAnsi" w:hAnsiTheme="minorHAnsi"/>
          <w:sz w:val="16"/>
          <w:szCs w:val="16"/>
        </w:rPr>
        <w:t xml:space="preserve"> ds)</w:t>
      </w:r>
    </w:p>
    <w:p w14:paraId="422E9DEB" w14:textId="77777777" w:rsidR="00BE1751" w:rsidRPr="00BB6C45" w:rsidRDefault="00BE1751" w:rsidP="00BE1751">
      <w:pPr>
        <w:rPr>
          <w:rFonts w:asciiTheme="minorHAnsi" w:hAnsiTheme="minorHAnsi"/>
          <w:b/>
          <w:sz w:val="26"/>
          <w:szCs w:val="26"/>
        </w:rPr>
      </w:pPr>
    </w:p>
    <w:p w14:paraId="116D1D36" w14:textId="77777777" w:rsidR="00BE1751" w:rsidRPr="00BB6C45" w:rsidRDefault="00BE1751" w:rsidP="00BE1751">
      <w:pPr>
        <w:rPr>
          <w:rStyle w:val="StyleBoldUnderline"/>
          <w:rFonts w:asciiTheme="minorHAnsi" w:hAnsiTheme="minorHAnsi"/>
        </w:rPr>
      </w:pPr>
      <w:r w:rsidRPr="00BB6C45">
        <w:rPr>
          <w:rStyle w:val="StyleBoldUnderline"/>
          <w:rFonts w:asciiTheme="minorHAnsi" w:hAnsiTheme="minorHAnsi"/>
        </w:rPr>
        <w:t>Despite America’s</w:t>
      </w:r>
      <w:r w:rsidRPr="00BB6C45">
        <w:rPr>
          <w:rFonts w:asciiTheme="minorHAnsi" w:hAnsiTheme="minorHAnsi"/>
          <w:sz w:val="16"/>
        </w:rPr>
        <w:t xml:space="preserve"> best </w:t>
      </w:r>
      <w:r w:rsidRPr="00BB6C45">
        <w:rPr>
          <w:rStyle w:val="StyleBoldUnderline"/>
          <w:rFonts w:asciiTheme="minorHAnsi" w:hAnsiTheme="minorHAnsi"/>
        </w:rPr>
        <w:t>efforts to construct stronger ties with China,</w:t>
      </w:r>
      <w:r w:rsidRPr="00BB6C45">
        <w:rPr>
          <w:rFonts w:asciiTheme="minorHAnsi" w:hAnsiTheme="minorHAnsi"/>
          <w:sz w:val="16"/>
        </w:rPr>
        <w:t xml:space="preserve"> </w:t>
      </w:r>
      <w:r w:rsidRPr="00BB6C45">
        <w:rPr>
          <w:rStyle w:val="StyleBoldUnderline"/>
          <w:rFonts w:asciiTheme="minorHAnsi" w:hAnsiTheme="minorHAnsi"/>
        </w:rPr>
        <w:t>relations in-between both countries have been repeatedly buffeted by a series of tensions and misunderstandings</w:t>
      </w:r>
      <w:r w:rsidRPr="00BB6C45">
        <w:rPr>
          <w:rFonts w:asciiTheme="minorHAnsi" w:hAnsiTheme="minorHAnsi"/>
          <w:sz w:val="16"/>
        </w:rPr>
        <w:t>. Many of these frictions appear to have resulted from a more assertive Chinese posture in the South China Sea. Almost every week, Asian headlines seem to be dominated by reports of jingoistic statements over disputed islets, or of a renewed bout of aggressive maneuvering by boats from one of Beijings numerous maritime agencies. When attempting to explain this upsurge in Chinese pugnacity, analysts have pointed to the rising power's selective interpretation of the law of the sea and growing unwillingness to compromise over what it calls its “blue national soil”, particularly when confronted with an increasingly intransigent domestic populace. Others have pointed to the more immediately tangible benefits to be derived from the presence of numerous offshore oil and gas deposits within contested waters. Strangely enough, however</w:t>
      </w:r>
      <w:r w:rsidRPr="00BB6C45">
        <w:rPr>
          <w:rStyle w:val="StyleBoldUnderline"/>
          <w:rFonts w:asciiTheme="minorHAnsi" w:hAnsiTheme="minorHAnsi"/>
        </w:rPr>
        <w:t>, one of the principal explanations for China’s increased prickliness towards foreign military presence within its maritime backyard has yet to be clearly articulated</w:t>
      </w:r>
      <w:r w:rsidRPr="00BB6C45">
        <w:rPr>
          <w:rFonts w:asciiTheme="minorHAnsi" w:hAnsiTheme="minorHAnsi"/>
          <w:sz w:val="16"/>
        </w:rPr>
        <w:t xml:space="preserve">. Indeed, </w:t>
      </w:r>
      <w:r w:rsidRPr="00BB6C45">
        <w:rPr>
          <w:rStyle w:val="StyleBoldUnderline"/>
          <w:rFonts w:asciiTheme="minorHAnsi" w:hAnsiTheme="minorHAnsi"/>
        </w:rPr>
        <w:t>not only is the South China Sea one of the world’s busiest trade thoroughfares, it also happens to be the roaming pen of China’s emerging ballistic missile submarine fleet,</w:t>
      </w:r>
      <w:r w:rsidRPr="00BB6C45">
        <w:rPr>
          <w:rFonts w:asciiTheme="minorHAnsi" w:hAnsiTheme="minorHAnsi"/>
          <w:sz w:val="16"/>
        </w:rPr>
        <w:t xml:space="preserve"> which is stationed at Sanya, on the tropical Island of Hainan. </w:t>
      </w:r>
      <w:r w:rsidRPr="00BB6C45">
        <w:rPr>
          <w:rStyle w:val="StyleBoldUnderline"/>
          <w:rFonts w:asciiTheme="minorHAnsi" w:hAnsiTheme="minorHAnsi"/>
        </w:rPr>
        <w:t>The United States</w:t>
      </w:r>
      <w:r w:rsidRPr="00BB6C45">
        <w:rPr>
          <w:rFonts w:asciiTheme="minorHAnsi" w:hAnsiTheme="minorHAnsi"/>
          <w:sz w:val="16"/>
        </w:rPr>
        <w:t xml:space="preserve">, with its array of advanced anti-submarine warfare assets and hydrographic research vessels deployed throughout the region, </w:t>
      </w:r>
      <w:r w:rsidRPr="00BB6C45">
        <w:rPr>
          <w:rStyle w:val="StyleBoldUnderline"/>
          <w:rFonts w:asciiTheme="minorHAnsi" w:hAnsiTheme="minorHAnsi"/>
        </w:rPr>
        <w:t>gives Beijing the unwelcome impression that Uncle Sam can’t stop peering into its nuclear nursery.</w:t>
      </w:r>
      <w:r w:rsidRPr="00BB6C45">
        <w:rPr>
          <w:rFonts w:asciiTheme="minorHAnsi" w:hAnsiTheme="minorHAnsi"/>
          <w:sz w:val="16"/>
        </w:rPr>
        <w:t xml:space="preserve"> When Chinese naval strategists discuss their maritime environs, the sentiment they convey is one of perpetual embattlement. Pointing to the US’s extended network of allies in the Indo-Pacific region, and to their own relative isolation, Chinese strategists fear that Beijing’s growing navy could be ensnared within the first island chain-a region which they describe as stretching from Japan all the way to the Indonesian archipelago. Applying this maritime siege mentality to naval planning; they fret that the US Navy could locate and neutralize their fledgling undersea deterrent in the very first phases of conflict, before it even manages to slip through the chinks of first island chain. This concern helps explain China's growing intolerance to foreign military activities in the South China Sea. Tellingly, some of the most nerve-wracking standoffs involving US and Chinese forces have unfolded in close proximity to Hainan. The infamous Ep-3 crisis, during which a US spy plane entered into collision with a Chinese fighter jet, occurred while the plane’s crew was attempting to collect intelligence on naval infrastructure development. Similarly, the USNS Impeccable incident, during which a US hydrographic vessel was dangerously harassed by five Chinese ships, took place approximately seventy miles to the south of Hainan. During the confrontation, Chinese sailors reportedly attempted to unhook the Impeccable’s towed acoustic array sonars. In public, China's protests over foreign military activities are couched in territorial terms. In private, however, </w:t>
      </w:r>
      <w:r w:rsidRPr="00BB6C45">
        <w:rPr>
          <w:rStyle w:val="StyleBoldUnderline"/>
          <w:rFonts w:asciiTheme="minorHAnsi" w:hAnsiTheme="minorHAnsi"/>
        </w:rPr>
        <w:t>Chinese policymakers readily acknowledge the centrality of the nuclear dimension.</w:t>
      </w:r>
      <w:r w:rsidRPr="00BB6C45">
        <w:rPr>
          <w:rFonts w:asciiTheme="minorHAnsi" w:hAnsiTheme="minorHAnsi"/>
          <w:sz w:val="16"/>
        </w:rPr>
        <w:t xml:space="preserve"> Thus in the course of a discussion with a former Chinese official, I was told that “even though territorial issues are of importance, our major concern is the sanctity of our future sea-based deterrent.” He then went on to describe, with a flicker of amusement, how fishermen off the coast of Hainan regularly snag US sonars in their nets, and are encouraged to sell them back to the local authorities in exchange for financial compensation. Of course, such cat and mouse games are nothing new-and are perfectly legal- provided they occur within international waters or airspace. During the Cold War, American and Soviet ships would frequently conduct forward intelligence gathering missions, sometimes in very close proximity to each others’ shores. At the time, American thinkers cautioned that such risky behavior could potentially lead to misinterpretation and nuclear disaster. Unlike the Soviets, however, who could confine the movements of their boomers to the frigid, lonely waters of the Barents and Okhotsk seas, the </w:t>
      </w:r>
      <w:r w:rsidRPr="00BB6C45">
        <w:rPr>
          <w:rStyle w:val="StyleBoldUnderline"/>
          <w:rFonts w:asciiTheme="minorHAnsi" w:hAnsiTheme="minorHAnsi"/>
        </w:rPr>
        <w:t>Chinese have chosen to erect their nuclear submarine base smack-bang in the middle of one of the world’s busiest maritime highways.</w:t>
      </w:r>
      <w:r w:rsidRPr="00BB6C45">
        <w:rPr>
          <w:rFonts w:asciiTheme="minorHAnsi" w:hAnsiTheme="minorHAnsi"/>
          <w:sz w:val="16"/>
        </w:rPr>
        <w:t xml:space="preserve"> Needless to say</w:t>
      </w:r>
      <w:r w:rsidRPr="00BB6C45">
        <w:rPr>
          <w:rStyle w:val="StyleBoldUnderline"/>
          <w:rFonts w:asciiTheme="minorHAnsi" w:hAnsiTheme="minorHAnsi"/>
        </w:rPr>
        <w:t>, this location is hardly ideal</w:t>
      </w:r>
      <w:r w:rsidRPr="00BB6C45">
        <w:rPr>
          <w:rFonts w:asciiTheme="minorHAnsi" w:hAnsiTheme="minorHAnsi"/>
          <w:sz w:val="16"/>
        </w:rPr>
        <w:t xml:space="preserve">. When it comes to picking strategic real-estate in their near seas, the Chinese have but a limited roster of options. After all, their maritime backyard is girded by a sturdy palisade of states which increasingly view China’s meteoric rise, and attendant truculence at sea, with a mixture of alarm and dismay. Like a dragon caught floundering in a bathtub, China’s naval ambitions are simply too broad and grandiose for its constricted maritime geography. This perceived lack of strategic depth provides a partial explanation to Beijing’s increased obduracy over territorial disputes in the South China Sea. In order to better protect its valuable subsurface assets, </w:t>
      </w:r>
      <w:r w:rsidRPr="00BB6C45">
        <w:rPr>
          <w:rStyle w:val="StyleBoldUnderline"/>
          <w:rFonts w:asciiTheme="minorHAnsi" w:hAnsiTheme="minorHAnsi"/>
        </w:rPr>
        <w:t>China aims to establish a ring of maritime watch towers or bastions around Hainan</w:t>
      </w:r>
      <w:r w:rsidRPr="00BB6C45">
        <w:rPr>
          <w:rFonts w:asciiTheme="minorHAnsi" w:hAnsiTheme="minorHAnsi"/>
          <w:sz w:val="16"/>
        </w:rPr>
        <w:t xml:space="preserve">. Absolute control over the remote Spratly islands, in addition to the more proximate Paracels, would greatly facilitate this concentric defensive configuration. Until not long ago, China’s strategic submarine force wasn’t really taken seriously. Their lone 0-92 Xia class boat was deemed too antiquated-and noisy-to be anything more than a symbol of Beijing’s desire for great power status. Some observers had ventured that China would be content to rely almost exclusively on its rapidly modernizing land-based missile system for its deterrent. Recent developments, however, suggest that this may be about to change. In its latest report to Congress, the US-China Economic and Security Review Commission stated that China could soon equip its new class of Jin submarines with the JL-2 ballistic missile, which has a range of approximately 4 600 miles. </w:t>
      </w:r>
      <w:r w:rsidRPr="00BB6C45">
        <w:rPr>
          <w:rStyle w:val="StyleBoldUnderline"/>
          <w:rFonts w:asciiTheme="minorHAnsi" w:hAnsiTheme="minorHAnsi"/>
        </w:rPr>
        <w:t>This would enable Beijing,</w:t>
      </w:r>
      <w:r w:rsidRPr="00BB6C45">
        <w:rPr>
          <w:rFonts w:asciiTheme="minorHAnsi" w:hAnsiTheme="minorHAnsi"/>
          <w:sz w:val="16"/>
        </w:rPr>
        <w:t xml:space="preserve"> the report adds, </w:t>
      </w:r>
      <w:r w:rsidRPr="00BB6C45">
        <w:rPr>
          <w:rStyle w:val="StyleBoldUnderline"/>
          <w:rFonts w:asciiTheme="minorHAnsi" w:hAnsiTheme="minorHAnsi"/>
        </w:rPr>
        <w:t>to establish a “near-continuous at-sea strategic deterrent</w:t>
      </w:r>
      <w:r w:rsidRPr="00BB6C45">
        <w:rPr>
          <w:rFonts w:asciiTheme="minorHAnsi" w:hAnsiTheme="minorHAnsi"/>
          <w:sz w:val="16"/>
        </w:rPr>
        <w:t xml:space="preserve">”. In all likelihood this force will be berthed at Hainan. The second </w:t>
      </w:r>
      <w:r w:rsidRPr="00BB6C45">
        <w:rPr>
          <w:rStyle w:val="StyleBoldUnderline"/>
          <w:rFonts w:asciiTheme="minorHAnsi" w:hAnsiTheme="minorHAnsi"/>
        </w:rPr>
        <w:t>Obama Administration will therefore have the unenviable task of dealing with tensions in a region which is not only riddled with territorial divisions, but is also rapidly morphing into one of the world’s most sensitive nuclear hotspots.</w:t>
      </w:r>
    </w:p>
    <w:p w14:paraId="6C9E95DC" w14:textId="7A2DDF3D" w:rsidR="00750AF9" w:rsidRPr="00BB6C45" w:rsidRDefault="00750AF9" w:rsidP="00750AF9">
      <w:pPr>
        <w:pStyle w:val="Heading2"/>
        <w:rPr>
          <w:rFonts w:asciiTheme="minorHAnsi" w:hAnsiTheme="minorHAnsi"/>
        </w:rPr>
      </w:pPr>
      <w:r w:rsidRPr="00BB6C45">
        <w:rPr>
          <w:rFonts w:asciiTheme="minorHAnsi" w:hAnsiTheme="minorHAnsi"/>
        </w:rPr>
        <w:t>Uniqueness</w:t>
      </w:r>
    </w:p>
    <w:p w14:paraId="1AE80832" w14:textId="77777777" w:rsidR="00750AF9" w:rsidRPr="00BB6C45" w:rsidRDefault="00750AF9" w:rsidP="00750AF9">
      <w:pPr>
        <w:pStyle w:val="Heading3"/>
        <w:rPr>
          <w:rFonts w:asciiTheme="minorHAnsi" w:hAnsiTheme="minorHAnsi"/>
        </w:rPr>
      </w:pPr>
      <w:r w:rsidRPr="00BB6C45">
        <w:rPr>
          <w:rFonts w:asciiTheme="minorHAnsi" w:hAnsiTheme="minorHAnsi"/>
        </w:rPr>
        <w:t>Generic</w:t>
      </w:r>
    </w:p>
    <w:p w14:paraId="528F1B23" w14:textId="77777777" w:rsidR="00750AF9" w:rsidRPr="00BB6C45" w:rsidRDefault="00750AF9" w:rsidP="00750AF9">
      <w:pPr>
        <w:pStyle w:val="Heading4"/>
        <w:rPr>
          <w:rFonts w:asciiTheme="minorHAnsi" w:hAnsiTheme="minorHAnsi"/>
        </w:rPr>
      </w:pPr>
      <w:r w:rsidRPr="00BB6C45">
        <w:rPr>
          <w:rFonts w:asciiTheme="minorHAnsi" w:hAnsiTheme="minorHAnsi"/>
        </w:rPr>
        <w:t>US can’t garner any influence in Pacific Ocean till 2015- China moving in</w:t>
      </w:r>
    </w:p>
    <w:p w14:paraId="5710F7AA" w14:textId="77777777" w:rsidR="00750AF9" w:rsidRPr="00BB6C45" w:rsidRDefault="00750AF9" w:rsidP="00750AF9">
      <w:pPr>
        <w:rPr>
          <w:rFonts w:asciiTheme="minorHAnsi" w:hAnsiTheme="minorHAnsi"/>
        </w:rPr>
      </w:pPr>
      <w:r w:rsidRPr="00BB6C45">
        <w:rPr>
          <w:rFonts w:asciiTheme="minorHAnsi" w:hAnsiTheme="minorHAnsi"/>
          <w:b/>
          <w:sz w:val="26"/>
          <w:szCs w:val="26"/>
        </w:rPr>
        <w:t>Press Release, 7/15</w:t>
      </w:r>
      <w:r w:rsidRPr="00BB6C45">
        <w:rPr>
          <w:rFonts w:asciiTheme="minorHAnsi" w:hAnsiTheme="minorHAnsi"/>
        </w:rPr>
        <w:t xml:space="preserve"> </w:t>
      </w:r>
      <w:r w:rsidRPr="00BB6C45">
        <w:rPr>
          <w:rFonts w:asciiTheme="minorHAnsi" w:hAnsiTheme="minorHAnsi"/>
          <w:sz w:val="16"/>
          <w:szCs w:val="16"/>
        </w:rPr>
        <w:t xml:space="preserve">(“AFT Holdings Voices Concern </w:t>
      </w:r>
      <w:proofErr w:type="gramStart"/>
      <w:r w:rsidRPr="00BB6C45">
        <w:rPr>
          <w:rFonts w:asciiTheme="minorHAnsi" w:hAnsiTheme="minorHAnsi"/>
          <w:sz w:val="16"/>
          <w:szCs w:val="16"/>
        </w:rPr>
        <w:t>Over</w:t>
      </w:r>
      <w:proofErr w:type="gramEnd"/>
      <w:r w:rsidRPr="00BB6C45">
        <w:rPr>
          <w:rFonts w:asciiTheme="minorHAnsi" w:hAnsiTheme="minorHAnsi"/>
          <w:sz w:val="16"/>
          <w:szCs w:val="16"/>
        </w:rPr>
        <w:t xml:space="preserve"> Waning U.S. Interest in Pacific Ocean Fisheries”, 7/15/14, </w:t>
      </w:r>
      <w:hyperlink r:id="rId39" w:history="1">
        <w:r w:rsidRPr="00BB6C45">
          <w:rPr>
            <w:rStyle w:val="Hyperlink"/>
            <w:rFonts w:asciiTheme="minorHAnsi" w:hAnsiTheme="minorHAnsi"/>
            <w:sz w:val="16"/>
            <w:szCs w:val="16"/>
          </w:rPr>
          <w:t>http://www.prweb.com/releases/2014/07/prweb12021564.htm</w:t>
        </w:r>
      </w:hyperlink>
      <w:r w:rsidRPr="00BB6C45">
        <w:rPr>
          <w:rFonts w:asciiTheme="minorHAnsi" w:hAnsiTheme="minorHAnsi"/>
          <w:sz w:val="16"/>
          <w:szCs w:val="16"/>
        </w:rPr>
        <w:t>) j.shack</w:t>
      </w:r>
    </w:p>
    <w:p w14:paraId="40FA0874" w14:textId="77777777" w:rsidR="00750AF9" w:rsidRPr="00BB6C45" w:rsidRDefault="00750AF9" w:rsidP="00750AF9">
      <w:pPr>
        <w:rPr>
          <w:rFonts w:asciiTheme="minorHAnsi" w:hAnsiTheme="minorHAnsi"/>
          <w:sz w:val="16"/>
        </w:rPr>
      </w:pPr>
      <w:r w:rsidRPr="00BB6C45">
        <w:rPr>
          <w:rStyle w:val="StyleBoldUnderline"/>
          <w:rFonts w:asciiTheme="minorHAnsi" w:hAnsiTheme="minorHAnsi"/>
        </w:rPr>
        <w:t>American treaty negotiations with the Pacific Island Nations concluded</w:t>
      </w:r>
      <w:r w:rsidRPr="00BB6C45">
        <w:rPr>
          <w:rFonts w:asciiTheme="minorHAnsi" w:hAnsiTheme="minorHAnsi"/>
          <w:sz w:val="16"/>
        </w:rPr>
        <w:t xml:space="preserve"> Saturday in Auckland, New Zealand, </w:t>
      </w:r>
      <w:r w:rsidRPr="00BB6C45">
        <w:rPr>
          <w:rStyle w:val="StyleBoldUnderline"/>
          <w:rFonts w:asciiTheme="minorHAnsi" w:hAnsiTheme="minorHAnsi"/>
        </w:rPr>
        <w:t>with a “No Deal” conclusion, leaving the United States Tuna Fleet without fishing access to the Pacific Ocean in 2015</w:t>
      </w:r>
      <w:r w:rsidRPr="00BB6C45">
        <w:rPr>
          <w:rFonts w:asciiTheme="minorHAnsi" w:hAnsiTheme="minorHAnsi"/>
          <w:sz w:val="16"/>
        </w:rPr>
        <w:t xml:space="preserve">. Proposed closure in U.S. territories in the Pacific currently under review by the Administration to revise the status to Protected Monument Marine Parks, without consultation with </w:t>
      </w:r>
      <w:r w:rsidRPr="00BB6C45">
        <w:rPr>
          <w:rStyle w:val="StyleBoldUnderline"/>
          <w:rFonts w:asciiTheme="minorHAnsi" w:hAnsiTheme="minorHAnsi"/>
        </w:rPr>
        <w:t>Industry or science, has created an environment of increased pressure to secure fishing access within the remaining ocean.</w:t>
      </w:r>
      <w:r w:rsidRPr="00BB6C45">
        <w:rPr>
          <w:rFonts w:asciiTheme="minorHAnsi" w:hAnsiTheme="minorHAnsi"/>
          <w:sz w:val="16"/>
        </w:rPr>
        <w:t xml:space="preserve"> </w:t>
      </w:r>
      <w:r w:rsidRPr="00BB6C45">
        <w:rPr>
          <w:rStyle w:val="StyleBoldUnderline"/>
          <w:rFonts w:asciiTheme="minorHAnsi" w:hAnsiTheme="minorHAnsi"/>
        </w:rPr>
        <w:t>AFT Holdings</w:t>
      </w:r>
      <w:r w:rsidRPr="00BB6C45">
        <w:rPr>
          <w:rFonts w:asciiTheme="minorHAnsi" w:hAnsiTheme="minorHAnsi"/>
          <w:sz w:val="16"/>
        </w:rPr>
        <w:t xml:space="preserve">, Inc. is </w:t>
      </w:r>
      <w:r w:rsidRPr="00BB6C45">
        <w:rPr>
          <w:rStyle w:val="StyleBoldUnderline"/>
          <w:rFonts w:asciiTheme="minorHAnsi" w:hAnsiTheme="minorHAnsi"/>
        </w:rPr>
        <w:t>a shareholder of Ocean Global and Sea Global, the largest US Tuna Fleet,</w:t>
      </w:r>
      <w:r w:rsidRPr="00BB6C45">
        <w:rPr>
          <w:rFonts w:asciiTheme="minorHAnsi" w:hAnsiTheme="minorHAnsi"/>
          <w:sz w:val="16"/>
        </w:rPr>
        <w:t xml:space="preserve"> which operates 12 purse seine vessels navigating the Pacific. </w:t>
      </w:r>
      <w:r w:rsidRPr="00BB6C45">
        <w:rPr>
          <w:rStyle w:val="StyleBoldUnderline"/>
          <w:rFonts w:asciiTheme="minorHAnsi" w:hAnsiTheme="minorHAnsi"/>
        </w:rPr>
        <w:t xml:space="preserve">The vessels provide more than 100,000 tons of fish per year serving the U.S. canned market. </w:t>
      </w:r>
      <w:r w:rsidRPr="00BB6C45">
        <w:rPr>
          <w:rFonts w:asciiTheme="minorHAnsi" w:hAnsiTheme="minorHAnsi"/>
          <w:sz w:val="16"/>
        </w:rPr>
        <w:t xml:space="preserve">Representatives of Ocean Global and Sea Global participated in the recent treaty negotiations, along with other tuna Industry members, U.S. State and National Marine Fisheries representatives, and noted their extreme disappointment in the outcome. “The value offered for 2015 access represented a 38% increase over 2014 with 100% of the proposed increase coming from Industry,” said J. Douglas Hines, chairman and general partner of AFT Holdings, Inc. “With an unprecedented 57% increase alone from the U.S, Fleet over 2014 levels, the value for access considering the price of tuna collapsed from 2013 to 2014 makes economics difficult to bear." "Although we do hope and expect to have an agreement in the next couple weeks it will not be without extreme apprehension and real cost.” Hines further commented that there is a real concern by stakeholders representing U.S. commercial interest that the U.S. government is not showing a commitment to the Country’s distant water fisheries in the Pacific region. One feared consequence is </w:t>
      </w:r>
      <w:r w:rsidRPr="00BB6C45">
        <w:rPr>
          <w:rStyle w:val="StyleBoldUnderline"/>
          <w:rFonts w:asciiTheme="minorHAnsi" w:hAnsiTheme="minorHAnsi"/>
        </w:rPr>
        <w:t xml:space="preserve">that </w:t>
      </w:r>
      <w:r w:rsidRPr="00BB6C45">
        <w:rPr>
          <w:rStyle w:val="Emphasis"/>
          <w:rFonts w:asciiTheme="minorHAnsi" w:hAnsiTheme="minorHAnsi"/>
        </w:rPr>
        <w:t>China and other nations will further expand their influence</w:t>
      </w:r>
      <w:r w:rsidRPr="00BB6C45">
        <w:rPr>
          <w:rStyle w:val="StyleBoldUnderline"/>
          <w:rFonts w:asciiTheme="minorHAnsi" w:hAnsiTheme="minorHAnsi"/>
        </w:rPr>
        <w:t xml:space="preserve"> through fishing and other commercial interest in the region</w:t>
      </w:r>
      <w:r w:rsidRPr="00BB6C45">
        <w:rPr>
          <w:rFonts w:asciiTheme="minorHAnsi" w:hAnsiTheme="minorHAnsi"/>
          <w:sz w:val="16"/>
        </w:rPr>
        <w:t>. AFT Holdings and its stakeholders are now contacting U.S. Government agencies and Congressional leadership—specifically Hawaiian Senators Schatz and Hirono—in an effort to update and search for bipartisan support that will ensure a future for the United States fleet in the Pacific region. “The loss of our Country’s influence in the Pacific fisheries has a direct impact on thousands of Americans—from Samoa to Hawaii onto the Mainland in California and even Georgia—who rely on raw tuna material for jobs, as well as a consistent supply for the American consumer,” Hines said. “Over the past 30 years, from Oceans to shore, many have worked tirelessly to preserve the development and expansion of the U.S.-Pacific interest by working closely with great Americans leaders such as the late Hawaiian Senator Daniel Inouye, and Alaska Senator Stevens. Over the years, thru bipartisan efforts we were successful in maintaining this Country’s presence in the Pacific. Now, to see our hard earned effort ceded to other nations is difficult to accept, which is why our industry remains committed to this fight.</w:t>
      </w:r>
    </w:p>
    <w:p w14:paraId="53231FDC" w14:textId="77777777" w:rsidR="00750AF9" w:rsidRPr="00BB6C45" w:rsidRDefault="00750AF9" w:rsidP="00750AF9">
      <w:pPr>
        <w:rPr>
          <w:rFonts w:asciiTheme="minorHAnsi" w:hAnsiTheme="minorHAnsi"/>
          <w:sz w:val="16"/>
        </w:rPr>
      </w:pPr>
    </w:p>
    <w:p w14:paraId="058A0CF9" w14:textId="77777777" w:rsidR="00750AF9" w:rsidRPr="00BB6C45" w:rsidRDefault="00750AF9" w:rsidP="00750AF9">
      <w:pPr>
        <w:pStyle w:val="Heading3"/>
        <w:rPr>
          <w:rFonts w:asciiTheme="minorHAnsi" w:hAnsiTheme="minorHAnsi"/>
        </w:rPr>
      </w:pPr>
      <w:r w:rsidRPr="00BB6C45">
        <w:rPr>
          <w:rFonts w:asciiTheme="minorHAnsi" w:hAnsiTheme="minorHAnsi"/>
        </w:rPr>
        <w:t>REM</w:t>
      </w:r>
    </w:p>
    <w:p w14:paraId="1C205BF7" w14:textId="77777777" w:rsidR="00750AF9" w:rsidRPr="00BB6C45" w:rsidRDefault="00750AF9" w:rsidP="00BB6C45">
      <w:pPr>
        <w:pStyle w:val="Heading4"/>
        <w:rPr>
          <w:rFonts w:asciiTheme="minorHAnsi" w:hAnsiTheme="minorHAnsi"/>
        </w:rPr>
      </w:pPr>
      <w:r w:rsidRPr="00BB6C45">
        <w:rPr>
          <w:rFonts w:asciiTheme="minorHAnsi" w:hAnsiTheme="minorHAnsi"/>
        </w:rPr>
        <w:t>China leading the REM industry now</w:t>
      </w:r>
    </w:p>
    <w:p w14:paraId="2074CC5A" w14:textId="77777777" w:rsidR="00750AF9" w:rsidRPr="00BB6C45" w:rsidRDefault="00750AF9" w:rsidP="00750AF9">
      <w:pPr>
        <w:rPr>
          <w:rFonts w:asciiTheme="minorHAnsi" w:hAnsiTheme="minorHAnsi"/>
          <w:sz w:val="16"/>
          <w:szCs w:val="16"/>
        </w:rPr>
      </w:pPr>
      <w:r w:rsidRPr="00BB6C45">
        <w:rPr>
          <w:rStyle w:val="StyleStyleBold12pt"/>
          <w:rFonts w:asciiTheme="minorHAnsi" w:hAnsiTheme="minorHAnsi"/>
        </w:rPr>
        <w:t>Wharton 13</w:t>
      </w:r>
      <w:r w:rsidRPr="00BB6C45">
        <w:rPr>
          <w:rFonts w:asciiTheme="minorHAnsi" w:hAnsiTheme="minorHAnsi"/>
          <w:sz w:val="16"/>
          <w:szCs w:val="16"/>
        </w:rPr>
        <w:t xml:space="preserve"> (Wharton, University of Pennsylvania, “Catch 22: Rare Earths Trade Poses Challenges for China and Japan” June 19, 2013, </w:t>
      </w:r>
      <w:hyperlink r:id="rId40" w:history="1">
        <w:r w:rsidRPr="00BB6C45">
          <w:rPr>
            <w:rStyle w:val="Hyperlink"/>
            <w:rFonts w:asciiTheme="minorHAnsi" w:hAnsiTheme="minorHAnsi"/>
            <w:sz w:val="16"/>
            <w:szCs w:val="16"/>
          </w:rPr>
          <w:t>http://knowledge.wharton.upenn.edu/article/catch-22-rare-earths-trade-poses-challenges-for-china-and-japan/</w:t>
        </w:r>
      </w:hyperlink>
      <w:r w:rsidRPr="00BB6C45">
        <w:rPr>
          <w:rFonts w:asciiTheme="minorHAnsi" w:hAnsiTheme="minorHAnsi"/>
          <w:sz w:val="16"/>
          <w:szCs w:val="16"/>
        </w:rPr>
        <w:t xml:space="preserve"> ds)</w:t>
      </w:r>
    </w:p>
    <w:p w14:paraId="3BD06652" w14:textId="77777777" w:rsidR="00750AF9" w:rsidRPr="00BB6C45" w:rsidRDefault="00750AF9" w:rsidP="00750AF9">
      <w:pPr>
        <w:rPr>
          <w:rStyle w:val="StyleBoldUnderline"/>
          <w:rFonts w:asciiTheme="minorHAnsi" w:hAnsiTheme="minorHAnsi"/>
          <w:b w:val="0"/>
          <w:sz w:val="16"/>
        </w:rPr>
      </w:pPr>
      <w:r w:rsidRPr="00BB6C45">
        <w:rPr>
          <w:rStyle w:val="StyleBoldUnderline"/>
          <w:rFonts w:asciiTheme="minorHAnsi" w:hAnsiTheme="minorHAnsi"/>
        </w:rPr>
        <w:t>China’s virtual monopoly on</w:t>
      </w:r>
      <w:r w:rsidRPr="00BB6C45">
        <w:rPr>
          <w:rStyle w:val="StyleBoldUnderline"/>
          <w:rFonts w:asciiTheme="minorHAnsi" w:hAnsiTheme="minorHAnsi"/>
          <w:sz w:val="16"/>
        </w:rPr>
        <w:t xml:space="preserve"> supplies of rare earth metals used in many high-tech applications is drawing much less attention now than it did several years ago, when Beijing unilaterally halted shipments to Japan, the biggest consumer of the metals. In the meantime, Japan has maneuvered to diversify its supply base, sought to develop reserves of its own and increased its use of recycled rare earths, while big non-Chinese producers like Lynas of Australia and Molycorp of the U.S. have stepped up their own projects. Despite these developments, industry experts say Japan is as dependent as ever on Chinese supplies. They question, however, whether China is able or likely to manipulate its control over the supply chain for political ends. </w:t>
      </w:r>
      <w:r w:rsidRPr="00BB6C45">
        <w:rPr>
          <w:rStyle w:val="StyleBoldUnderline"/>
          <w:rFonts w:asciiTheme="minorHAnsi" w:hAnsiTheme="minorHAnsi"/>
        </w:rPr>
        <w:t>Rare earths include 17 elements used in most high tech goods, from advanced military technology to mobile phones.</w:t>
      </w:r>
      <w:r w:rsidRPr="00BB6C45">
        <w:rPr>
          <w:rStyle w:val="StyleBoldUnderline"/>
          <w:rFonts w:asciiTheme="minorHAnsi" w:hAnsiTheme="minorHAnsi"/>
          <w:sz w:val="16"/>
        </w:rPr>
        <w:t xml:space="preserve"> Total world output was 110,000 tons in 2012, down from 111,000 tons in 2011. Although the metals actually are not rare, </w:t>
      </w:r>
      <w:r w:rsidRPr="00BB6C45">
        <w:rPr>
          <w:rStyle w:val="StyleBoldUnderline"/>
          <w:rFonts w:asciiTheme="minorHAnsi" w:hAnsiTheme="minorHAnsi"/>
        </w:rPr>
        <w:t>China’s unique ability to produce them at low cost has won it a 90% share of the world market.</w:t>
      </w:r>
      <w:r w:rsidRPr="00BB6C45">
        <w:rPr>
          <w:rStyle w:val="StyleBoldUnderline"/>
          <w:rFonts w:asciiTheme="minorHAnsi" w:hAnsiTheme="minorHAnsi"/>
          <w:sz w:val="16"/>
        </w:rPr>
        <w:t xml:space="preserve"> As a leading manufacturer of electronic devices, sophisticated vehicles and other advanced technology, Japan is the biggest market for rare earths. Brought up short by Beijing’s de facto embargo in 2010, Tokyo has sought to expand access to rare earth reserves in Mongolia, India and other producing countries. But while its direct imports from China have fallen from more than 80% before 2010 to below 60% of the total last year, the original supplier for most rare earths sold to Japan still is China. Ministry of Finance figures show that in 2012, Japan bought 17% of its rare earth imports from France; 9.9% from Vietnam; 4.9% from South Korea; 6.8% from Estonia and 2.4% from the U.S. “The statistics are misleading, </w:t>
      </w:r>
      <w:r w:rsidRPr="00BB6C45">
        <w:rPr>
          <w:rStyle w:val="StyleBoldUnderline"/>
          <w:rFonts w:asciiTheme="minorHAnsi" w:hAnsiTheme="minorHAnsi"/>
        </w:rPr>
        <w:t>because France, South Korea and Vietnam rare earths are all coming from China, since they do not produce them themselves</w:t>
      </w:r>
      <w:r w:rsidRPr="00BB6C45">
        <w:rPr>
          <w:rStyle w:val="StyleBoldUnderline"/>
          <w:rFonts w:asciiTheme="minorHAnsi" w:hAnsiTheme="minorHAnsi"/>
          <w:sz w:val="16"/>
        </w:rPr>
        <w:t xml:space="preserve">. So counting both indirect and direct imports, </w:t>
      </w:r>
      <w:r w:rsidRPr="00BB6C45">
        <w:rPr>
          <w:rStyle w:val="StyleBoldUnderline"/>
          <w:rFonts w:asciiTheme="minorHAnsi" w:hAnsiTheme="minorHAnsi"/>
        </w:rPr>
        <w:t>Japan</w:t>
      </w:r>
      <w:r w:rsidRPr="00BB6C45">
        <w:rPr>
          <w:rStyle w:val="StyleBoldUnderline"/>
          <w:rFonts w:asciiTheme="minorHAnsi" w:hAnsiTheme="minorHAnsi"/>
          <w:sz w:val="16"/>
        </w:rPr>
        <w:t xml:space="preserve"> still</w:t>
      </w:r>
      <w:r w:rsidRPr="00BB6C45">
        <w:rPr>
          <w:rStyle w:val="StyleBoldUnderline"/>
          <w:rFonts w:asciiTheme="minorHAnsi" w:hAnsiTheme="minorHAnsi"/>
        </w:rPr>
        <w:t xml:space="preserve"> buys more than 80% of its supplies from China,</w:t>
      </w:r>
      <w:r w:rsidRPr="00BB6C45">
        <w:rPr>
          <w:rStyle w:val="StyleBoldUnderline"/>
          <w:rFonts w:asciiTheme="minorHAnsi" w:hAnsiTheme="minorHAnsi"/>
          <w:sz w:val="16"/>
        </w:rPr>
        <w:t xml:space="preserve">” says Konosuke Takegami, a professor at Takushoku University in Tokyo and specialist in resource economics. A look at production figures bears that out: According to the U.S. Geological Survey’s Mineral Commodity Summaries, France, South Korea and Estonia produced no rare earths in 2011 or 2012. </w:t>
      </w:r>
      <w:r w:rsidRPr="00BB6C45">
        <w:rPr>
          <w:rStyle w:val="StyleBoldUnderline"/>
          <w:rFonts w:asciiTheme="minorHAnsi" w:hAnsiTheme="minorHAnsi"/>
        </w:rPr>
        <w:t>China produced 95,000 tons in 2012,</w:t>
      </w:r>
      <w:r w:rsidRPr="00BB6C45">
        <w:rPr>
          <w:rStyle w:val="StyleBoldUnderline"/>
          <w:rFonts w:asciiTheme="minorHAnsi" w:hAnsiTheme="minorHAnsi"/>
          <w:sz w:val="16"/>
        </w:rPr>
        <w:t xml:space="preserve"> followed by the U.S. at 7,000 tons, Australia at 4,000 tons, Brazil at 300 tons, India at 2,800 tons and Malaysia at 350 tons. “It is completely a mistake to say Japan is now much less dependent on China,” says Toru H. Okabe, a rare earth specialist and professor at the Institute of Industrial Science at the University of Tokyo. </w:t>
      </w:r>
    </w:p>
    <w:p w14:paraId="44F23886" w14:textId="77777777" w:rsidR="00750AF9" w:rsidRPr="00BB6C45" w:rsidRDefault="00750AF9" w:rsidP="00750AF9">
      <w:pPr>
        <w:rPr>
          <w:rStyle w:val="StyleBoldUnderline"/>
          <w:rFonts w:asciiTheme="minorHAnsi" w:hAnsiTheme="minorHAnsi"/>
        </w:rPr>
      </w:pPr>
    </w:p>
    <w:p w14:paraId="1B6F3344" w14:textId="77777777" w:rsidR="00750AF9" w:rsidRPr="00BB6C45" w:rsidRDefault="00750AF9" w:rsidP="00750AF9">
      <w:pPr>
        <w:pStyle w:val="Heading3"/>
        <w:rPr>
          <w:rFonts w:asciiTheme="minorHAnsi" w:hAnsiTheme="minorHAnsi"/>
        </w:rPr>
      </w:pPr>
      <w:r w:rsidRPr="00BB6C45">
        <w:rPr>
          <w:rFonts w:asciiTheme="minorHAnsi" w:hAnsiTheme="minorHAnsi"/>
        </w:rPr>
        <w:t>Offshore Drilling</w:t>
      </w:r>
    </w:p>
    <w:p w14:paraId="140E6F3A" w14:textId="77777777" w:rsidR="00750AF9" w:rsidRPr="00BB6C45" w:rsidRDefault="00750AF9" w:rsidP="00750AF9">
      <w:pPr>
        <w:pStyle w:val="Heading4"/>
        <w:rPr>
          <w:rFonts w:asciiTheme="minorHAnsi" w:hAnsiTheme="minorHAnsi"/>
        </w:rPr>
      </w:pPr>
      <w:r w:rsidRPr="00BB6C45">
        <w:rPr>
          <w:rFonts w:asciiTheme="minorHAnsi" w:hAnsiTheme="minorHAnsi"/>
        </w:rPr>
        <w:t>China dominating the offshore drilling industry</w:t>
      </w:r>
    </w:p>
    <w:p w14:paraId="08CDCE67" w14:textId="77777777" w:rsidR="00750AF9" w:rsidRPr="00BB6C45" w:rsidRDefault="00750AF9" w:rsidP="00750AF9">
      <w:pPr>
        <w:rPr>
          <w:rFonts w:asciiTheme="minorHAnsi" w:hAnsiTheme="minorHAnsi"/>
        </w:rPr>
      </w:pPr>
      <w:r w:rsidRPr="00BB6C45">
        <w:rPr>
          <w:rStyle w:val="StyleStyleBold12pt"/>
          <w:rFonts w:asciiTheme="minorHAnsi" w:hAnsiTheme="minorHAnsi"/>
        </w:rPr>
        <w:t>Odell 7/17/14</w:t>
      </w:r>
      <w:r w:rsidRPr="00BB6C45">
        <w:rPr>
          <w:rFonts w:asciiTheme="minorHAnsi" w:hAnsiTheme="minorHAnsi"/>
        </w:rPr>
        <w:t xml:space="preserve"> </w:t>
      </w:r>
      <w:r w:rsidRPr="00BB6C45">
        <w:rPr>
          <w:rFonts w:asciiTheme="minorHAnsi" w:hAnsiTheme="minorHAnsi"/>
          <w:sz w:val="16"/>
          <w:szCs w:val="16"/>
        </w:rPr>
        <w:t xml:space="preserve">(Cinnamon Odell, Senior Rig Market Reporter for ODS-Petrodata, Offshore Mag, “Offshore rig building boom continues”, July 17, 2014, </w:t>
      </w:r>
      <w:hyperlink r:id="rId41" w:history="1">
        <w:r w:rsidRPr="00BB6C45">
          <w:rPr>
            <w:rStyle w:val="Hyperlink"/>
            <w:rFonts w:asciiTheme="minorHAnsi" w:hAnsiTheme="minorHAnsi"/>
            <w:sz w:val="16"/>
            <w:szCs w:val="16"/>
          </w:rPr>
          <w:t>http://www.offshore-mag.com/articles/print/volume-74/issue-7/rig-report/offshore-rig-building-boom-continues.html</w:t>
        </w:r>
      </w:hyperlink>
      <w:r w:rsidRPr="00BB6C45">
        <w:rPr>
          <w:rFonts w:asciiTheme="minorHAnsi" w:hAnsiTheme="minorHAnsi"/>
          <w:sz w:val="16"/>
          <w:szCs w:val="16"/>
        </w:rPr>
        <w:t xml:space="preserve"> ds)</w:t>
      </w:r>
    </w:p>
    <w:p w14:paraId="5A740016" w14:textId="77777777" w:rsidR="00750AF9" w:rsidRPr="00BB6C45" w:rsidRDefault="00750AF9" w:rsidP="00750AF9">
      <w:pPr>
        <w:rPr>
          <w:rFonts w:asciiTheme="minorHAnsi" w:hAnsiTheme="minorHAnsi"/>
          <w:sz w:val="16"/>
        </w:rPr>
      </w:pPr>
      <w:r w:rsidRPr="00BB6C45">
        <w:rPr>
          <w:rFonts w:asciiTheme="minorHAnsi" w:hAnsiTheme="minorHAnsi"/>
          <w:sz w:val="16"/>
        </w:rPr>
        <w:t xml:space="preserve">Despite growing concerns about a possible offshore drilling rig oversupply, owners continue to place orders to build more jackups, semisubmersibles, drillships, and tender-assisted rigs. Since last year, 103 additional rigs have been ordered. By far, the most new orders have been for jackups, which accounted for 77 of the total. Drillships were next with 18 new orders, followed by six semis and two tender-assisted rigs. The latest data can be seen in this year's worldwide MODU construction/new order survey. </w:t>
      </w:r>
      <w:r w:rsidRPr="00BB6C45">
        <w:rPr>
          <w:rStyle w:val="StyleBoldUnderline"/>
          <w:rFonts w:asciiTheme="minorHAnsi" w:hAnsiTheme="minorHAnsi"/>
        </w:rPr>
        <w:t>The bulk of the new rig order awards have gone to Chinese shipyards, which is a testament to the country's pursuit of an increased slice of the offshore rig-building pie by using its attractive rig-financing offers</w:t>
      </w:r>
      <w:r w:rsidRPr="00BB6C45">
        <w:rPr>
          <w:rFonts w:asciiTheme="minorHAnsi" w:hAnsiTheme="minorHAnsi"/>
          <w:sz w:val="16"/>
        </w:rPr>
        <w:t xml:space="preserve">. As expected, Singapore and South Korea remain popular spots to build rigs. Meanwhile, the United Arab Emirates is growing its rig-building business as well, having achieved seven new orders in the past year. Construction has begun on 38 of the 103 orders. Accounting for those currently under construction or being rebuilt as of June 3, 101 are jackups, 35 are drillships, 18 are semis, and 7 are tender-assist rigs, for a total of 161 units; plus the semi Ocean Apex, which is being rebuilt. Around this time last year, 131 rigs were under construction or being rebuilt. Since then, 61 rigs have been delivered. Throughout the remainder of this year, 51 rigs are scheduled for delivery. However, the past year has seen slippage due to delivery delays of third-party supplied equipment, so it is likely that some of the units scheduled for shipyard delivery late in the year will be pushed into early next year. The rest of the currently under-construction rigs have anticipated due dates out to 3Q 2017. Focusing on the shipyards themselves, </w:t>
      </w:r>
      <w:r w:rsidRPr="00BB6C45">
        <w:rPr>
          <w:rStyle w:val="StyleBoldUnderline"/>
          <w:rFonts w:asciiTheme="minorHAnsi" w:hAnsiTheme="minorHAnsi"/>
        </w:rPr>
        <w:t>the majority of rigs are being built in either the Far East or Southeast Asia. This is in line with last year's survey, when 77 were under construction in the Far East and another 38 in Southeast Asia.</w:t>
      </w:r>
      <w:r w:rsidRPr="00BB6C45">
        <w:rPr>
          <w:rFonts w:asciiTheme="minorHAnsi" w:hAnsiTheme="minorHAnsi"/>
          <w:sz w:val="16"/>
        </w:rPr>
        <w:t xml:space="preserve"> Notably, the Far East has increased the gap this year, with 98 offshore rigs under construction versus 43 in Southeast Asia</w:t>
      </w:r>
      <w:r w:rsidRPr="00BB6C45">
        <w:rPr>
          <w:rStyle w:val="StyleBoldUnderline"/>
          <w:rFonts w:asciiTheme="minorHAnsi" w:hAnsiTheme="minorHAnsi"/>
        </w:rPr>
        <w:t>. The increase is almost solely concentrated in China, which raised its number of units under construction by more than 60% from this time last year,</w:t>
      </w:r>
      <w:r w:rsidRPr="00BB6C45">
        <w:rPr>
          <w:rFonts w:asciiTheme="minorHAnsi" w:hAnsiTheme="minorHAnsi"/>
          <w:sz w:val="16"/>
        </w:rPr>
        <w:t xml:space="preserve"> while the other two powerhouses of rig-building, Singapore and South Korea, varied from last year by less than five units each. China and Singapore are building predominately jackups, whereas South Korea's main projects are drillships. South Korea is also responsible for building nearly half of the 19 semis currently under construction. Of the seven tender-assist rigs being built, five are under construction in China and two in Malaysia. Only 26 of the rigs under construction were not built on a speculative basis. Rather, they were ordered with a firm drilling contract already in hand. That leaves 135 rigs ordered without contracts that need to find work prior to delivery in order to avoid zero-rate idle time. So far, 25 of them have secured assignments. However, some of the other 110 rigs are actually being built with a specific target market or customer in mind, such as the jackups being built for Mexico's Grupo R, Oro Negro, Perforadora Central, and Perforadora Mexico. All of the rigs are aimed at the Mexican market, namely state-owned operator PEMEX. The further the delivery date is in the future, the less aggressively the rig is likely to be marketed, especially when day rates seem to be making a market correction and either slowing their growth rate, or in some cases trending lower. Contractors would prefer to wait it out in the hopes of catching the next upward wave rather than locking in a rate during a plateau or decline. Rig owners continue to prefer higher-specification rigs. This is a direct result of their desire to remain competitive in a market in which oil companies are focusing on prospects that are increasingly difficult to drill. Looking at the 35 drillships currently under construction, all but two are ultra-deepwater (&gt;7,500 ft/2,286 m) rigs. Many of these drillships are being built either with two BOP stacks or with the capacity to add a second stack should the operator require it. The number of rams on each stack has also been trending up since the April 2010 Macondo accident put the spotlight on BOPs. Presently, the majority of the ultra-deepwater drillships under construction will have either six- or seven-ram stacks. Before Macondo, the highest-specification rigs typically had five or six rams. Derrick capacity is another important spec that is trending up, with many units now being built with 2.5 MMlb capacity derricks. Additionally, as rigs are working in deeper waters farther from shore, the need for increased free deck space grows. New ultra-deepwater drillships are generally being built with variable deckload capacities upwards of 20,000 tons. The push toward higher-specification units also exists within the jackup segment. Of the 101 currently under construction, only 12 will be rated for water depths less than 350 ft (107 m). The most popular water depth rating for under-construction jackups is 400 ft (122 m). In addition, four units are being built with a rated water depth capability of 492 ft (150 m), three for Maersk Drilling and one for Noble Corp. The higher-spec jackups are mostly being marketed to the North Sea and Norwegian markets, while the lowest-spec units are primarily targeted at operations in the Middle East and offshore China. Finally, this building boom does not involve only the major rig contractors. Nearly 40 different companies are building rigs.</w:t>
      </w:r>
      <w:r w:rsidRPr="00BB6C45">
        <w:rPr>
          <w:rStyle w:val="StyleBoldUnderline"/>
          <w:rFonts w:asciiTheme="minorHAnsi" w:hAnsiTheme="minorHAnsi"/>
        </w:rPr>
        <w:t xml:space="preserve"> Only one company has double-digit rigs under construction.</w:t>
      </w:r>
      <w:r w:rsidRPr="00BB6C45">
        <w:rPr>
          <w:rFonts w:asciiTheme="minorHAnsi" w:hAnsiTheme="minorHAnsi"/>
          <w:sz w:val="16"/>
        </w:rPr>
        <w:t xml:space="preserve"> Seadrill has 11 units being built, comprised of four jackups, two semis, and five drillships. The next most active rig contractor is Ensco with six, followed by Grupo R and Maersk with five each. Notably, the largest offshore rig contractor, Transocean, only has three units currently under construction.</w:t>
      </w:r>
    </w:p>
    <w:p w14:paraId="39AF205A" w14:textId="77777777" w:rsidR="00750AF9" w:rsidRPr="00BB6C45" w:rsidRDefault="00750AF9" w:rsidP="00750AF9">
      <w:pPr>
        <w:pStyle w:val="Heading2"/>
        <w:rPr>
          <w:rFonts w:asciiTheme="minorHAnsi" w:hAnsiTheme="minorHAnsi"/>
          <w:b w:val="0"/>
          <w:bCs/>
          <w:szCs w:val="44"/>
        </w:rPr>
      </w:pPr>
      <w:r w:rsidRPr="00BB6C45">
        <w:rPr>
          <w:rStyle w:val="StyleBoldUnderline"/>
          <w:rFonts w:asciiTheme="minorHAnsi" w:hAnsiTheme="minorHAnsi"/>
          <w:szCs w:val="44"/>
        </w:rPr>
        <w:t>Link</w:t>
      </w:r>
    </w:p>
    <w:p w14:paraId="0E78F9E9" w14:textId="77777777" w:rsidR="00750AF9" w:rsidRPr="00BB6C45" w:rsidRDefault="00750AF9" w:rsidP="00750AF9">
      <w:pPr>
        <w:rPr>
          <w:rFonts w:asciiTheme="minorHAnsi" w:hAnsiTheme="minorHAnsi"/>
        </w:rPr>
      </w:pPr>
    </w:p>
    <w:p w14:paraId="52181D16" w14:textId="77777777" w:rsidR="00750AF9" w:rsidRPr="00BB6C45" w:rsidRDefault="00750AF9" w:rsidP="00750AF9">
      <w:pPr>
        <w:pStyle w:val="Heading4"/>
        <w:rPr>
          <w:rFonts w:asciiTheme="minorHAnsi" w:hAnsiTheme="minorHAnsi"/>
        </w:rPr>
      </w:pPr>
      <w:r w:rsidRPr="00BB6C45">
        <w:rPr>
          <w:rFonts w:asciiTheme="minorHAnsi" w:hAnsiTheme="minorHAnsi"/>
        </w:rPr>
        <w:t>China is defensive of its waters – no tolerance for US moving in</w:t>
      </w:r>
    </w:p>
    <w:p w14:paraId="0220ACBD" w14:textId="77777777" w:rsidR="00750AF9" w:rsidRPr="00BB6C45" w:rsidRDefault="00750AF9" w:rsidP="00750AF9">
      <w:pPr>
        <w:rPr>
          <w:rFonts w:asciiTheme="minorHAnsi" w:hAnsiTheme="minorHAnsi"/>
          <w:b/>
          <w:sz w:val="26"/>
          <w:szCs w:val="26"/>
        </w:rPr>
      </w:pPr>
      <w:r w:rsidRPr="00BB6C45">
        <w:rPr>
          <w:rFonts w:asciiTheme="minorHAnsi" w:hAnsiTheme="minorHAnsi"/>
          <w:b/>
          <w:sz w:val="26"/>
          <w:szCs w:val="26"/>
        </w:rPr>
        <w:t xml:space="preserve">Want China Times 7/7/14 </w:t>
      </w:r>
      <w:r w:rsidRPr="00BB6C45">
        <w:rPr>
          <w:rFonts w:asciiTheme="minorHAnsi" w:hAnsiTheme="minorHAnsi"/>
          <w:sz w:val="16"/>
          <w:szCs w:val="16"/>
        </w:rPr>
        <w:t xml:space="preserve">(Want China Times, “US aircraft detected over Chinese oil rigs off Paracels”, July 7, 2014, </w:t>
      </w:r>
      <w:hyperlink r:id="rId42" w:history="1">
        <w:r w:rsidRPr="00BB6C45">
          <w:rPr>
            <w:rStyle w:val="Hyperlink"/>
            <w:rFonts w:asciiTheme="minorHAnsi" w:hAnsiTheme="minorHAnsi"/>
            <w:sz w:val="16"/>
            <w:szCs w:val="16"/>
          </w:rPr>
          <w:t>http://www.wantchinatimes.com/news-subclass-cnt.aspx?id=20140707000078&amp;cid=1101</w:t>
        </w:r>
      </w:hyperlink>
      <w:r w:rsidRPr="00BB6C45">
        <w:rPr>
          <w:rFonts w:asciiTheme="minorHAnsi" w:hAnsiTheme="minorHAnsi"/>
          <w:sz w:val="16"/>
          <w:szCs w:val="16"/>
        </w:rPr>
        <w:t xml:space="preserve"> ds)</w:t>
      </w:r>
    </w:p>
    <w:p w14:paraId="3A8F76AC" w14:textId="77777777" w:rsidR="00750AF9" w:rsidRPr="00BB6C45" w:rsidRDefault="00750AF9" w:rsidP="00750AF9">
      <w:pPr>
        <w:rPr>
          <w:rStyle w:val="StyleBoldUnderline"/>
          <w:rFonts w:asciiTheme="minorHAnsi" w:hAnsiTheme="minorHAnsi"/>
        </w:rPr>
      </w:pPr>
      <w:r w:rsidRPr="00BB6C45">
        <w:rPr>
          <w:rStyle w:val="StyleBoldUnderline"/>
          <w:rFonts w:asciiTheme="minorHAnsi" w:hAnsiTheme="minorHAnsi"/>
        </w:rPr>
        <w:t>US recon</w:t>
      </w:r>
      <w:r w:rsidRPr="00BB6C45">
        <w:rPr>
          <w:rFonts w:asciiTheme="minorHAnsi" w:hAnsiTheme="minorHAnsi" w:cs="Arial"/>
          <w:color w:val="000000"/>
          <w:sz w:val="16"/>
        </w:rPr>
        <w:t xml:space="preserve">naissance aircraft were </w:t>
      </w:r>
      <w:r w:rsidRPr="00BB6C45">
        <w:rPr>
          <w:rStyle w:val="StyleBoldUnderline"/>
          <w:rFonts w:asciiTheme="minorHAnsi" w:hAnsiTheme="minorHAnsi"/>
        </w:rPr>
        <w:t>detected only 200 kilometers from Chinese oil rigs in</w:t>
      </w:r>
      <w:r w:rsidRPr="00BB6C45">
        <w:rPr>
          <w:rFonts w:asciiTheme="minorHAnsi" w:hAnsiTheme="minorHAnsi"/>
          <w:sz w:val="16"/>
        </w:rPr>
        <w:t xml:space="preserve"> the </w:t>
      </w:r>
      <w:r w:rsidRPr="00BB6C45">
        <w:rPr>
          <w:rStyle w:val="StyleBoldUnderline"/>
          <w:rFonts w:asciiTheme="minorHAnsi" w:hAnsiTheme="minorHAnsi"/>
        </w:rPr>
        <w:t>disputed waters</w:t>
      </w:r>
      <w:r w:rsidRPr="00BB6C45">
        <w:rPr>
          <w:rFonts w:asciiTheme="minorHAnsi" w:hAnsiTheme="minorHAnsi" w:cs="Arial"/>
          <w:color w:val="000000"/>
          <w:sz w:val="16"/>
        </w:rPr>
        <w:t xml:space="preserve"> around the Xisha (Paracel) islands </w:t>
      </w:r>
      <w:r w:rsidRPr="00BB6C45">
        <w:rPr>
          <w:rStyle w:val="StyleBoldUnderline"/>
          <w:rFonts w:asciiTheme="minorHAnsi" w:hAnsiTheme="minorHAnsi"/>
        </w:rPr>
        <w:t>twice</w:t>
      </w:r>
      <w:r w:rsidRPr="00BB6C45">
        <w:rPr>
          <w:rFonts w:asciiTheme="minorHAnsi" w:hAnsiTheme="minorHAnsi" w:cs="Arial"/>
          <w:color w:val="000000"/>
          <w:sz w:val="16"/>
        </w:rPr>
        <w:t xml:space="preserve"> on June 30 and July 2, according to officials of the Vietnam Coast Guard interviewed by the state-run Vietnam Television. </w:t>
      </w:r>
      <w:r w:rsidRPr="00BB6C45">
        <w:rPr>
          <w:rStyle w:val="StyleBoldUnderline"/>
          <w:rFonts w:asciiTheme="minorHAnsi" w:hAnsiTheme="minorHAnsi"/>
        </w:rPr>
        <w:t>A US aircraft</w:t>
      </w:r>
      <w:r w:rsidRPr="00BB6C45">
        <w:rPr>
          <w:rFonts w:asciiTheme="minorHAnsi" w:hAnsiTheme="minorHAnsi" w:cs="Arial"/>
          <w:color w:val="000000"/>
          <w:sz w:val="16"/>
        </w:rPr>
        <w:t xml:space="preserve">, apparently a P-8A Poseidon of the United States Navy, </w:t>
      </w:r>
      <w:r w:rsidRPr="00BB6C45">
        <w:rPr>
          <w:rStyle w:val="StyleBoldUnderline"/>
          <w:rFonts w:asciiTheme="minorHAnsi" w:hAnsiTheme="minorHAnsi"/>
        </w:rPr>
        <w:t>was reported flying low over the Haiyang Shiyou 981 oil rig</w:t>
      </w:r>
      <w:r w:rsidRPr="00BB6C45">
        <w:rPr>
          <w:rFonts w:asciiTheme="minorHAnsi" w:hAnsiTheme="minorHAnsi" w:cs="Arial"/>
          <w:color w:val="000000"/>
          <w:sz w:val="16"/>
        </w:rPr>
        <w:t xml:space="preserve"> on June 29. A Y-8T electronic aircraft equipped with the Gaoxin-4 Communications, Command, Control and Intelligence system was soon dispatched to the air space to confront the US patrol plane. Three more appeared over the Haiyang Shiyou 981 again on July 2. </w:t>
      </w:r>
      <w:r w:rsidRPr="00BB6C45">
        <w:rPr>
          <w:rStyle w:val="StyleBoldUnderline"/>
          <w:rFonts w:asciiTheme="minorHAnsi" w:hAnsiTheme="minorHAnsi"/>
        </w:rPr>
        <w:t>The incident then escalated again the next day when a Vietnamese fishing boat with six crews aboard was seized by a Chinese maritime security vessel.</w:t>
      </w:r>
      <w:r w:rsidRPr="00BB6C45">
        <w:rPr>
          <w:rFonts w:asciiTheme="minorHAnsi" w:hAnsiTheme="minorHAnsi" w:cs="Arial"/>
          <w:color w:val="000000"/>
          <w:sz w:val="16"/>
        </w:rPr>
        <w:t xml:space="preserve"> The state-run Global Times said that maritime security vessels from both </w:t>
      </w:r>
      <w:r w:rsidRPr="00BB6C45">
        <w:rPr>
          <w:rStyle w:val="StyleBoldUnderline"/>
          <w:rFonts w:asciiTheme="minorHAnsi" w:hAnsiTheme="minorHAnsi"/>
        </w:rPr>
        <w:t>China</w:t>
      </w:r>
      <w:r w:rsidRPr="00BB6C45">
        <w:rPr>
          <w:rFonts w:asciiTheme="minorHAnsi" w:hAnsiTheme="minorHAnsi" w:cs="Arial"/>
          <w:color w:val="000000"/>
          <w:sz w:val="16"/>
        </w:rPr>
        <w:t xml:space="preserve"> and Vietnam have </w:t>
      </w:r>
      <w:r w:rsidRPr="00BB6C45">
        <w:rPr>
          <w:rStyle w:val="StyleBoldUnderline"/>
          <w:rFonts w:asciiTheme="minorHAnsi" w:hAnsiTheme="minorHAnsi"/>
        </w:rPr>
        <w:t>exchanged water cannon volleys</w:t>
      </w:r>
      <w:r w:rsidRPr="00BB6C45">
        <w:rPr>
          <w:rFonts w:asciiTheme="minorHAnsi" w:hAnsiTheme="minorHAnsi" w:cs="Arial"/>
          <w:color w:val="000000"/>
          <w:sz w:val="16"/>
        </w:rPr>
        <w:t xml:space="preserve"> over 70 times since May. Nguyen Phu Trong, the general secretary of the Communist Party of Vietnam, told the Hanoi-based Tuoi Tre newspaper that the nation is ready for a war with China. </w:t>
      </w:r>
      <w:r w:rsidRPr="00BB6C45">
        <w:rPr>
          <w:rStyle w:val="StyleBoldUnderline"/>
          <w:rFonts w:asciiTheme="minorHAnsi" w:hAnsiTheme="minorHAnsi"/>
        </w:rPr>
        <w:t>If China and the United States come to armed conflict in the South China Sea, the Chinese economy will be damaged severely</w:t>
      </w:r>
      <w:r w:rsidRPr="00BB6C45">
        <w:rPr>
          <w:rFonts w:asciiTheme="minorHAnsi" w:hAnsiTheme="minorHAnsi" w:cs="Arial"/>
          <w:color w:val="000000"/>
          <w:sz w:val="16"/>
        </w:rPr>
        <w:t xml:space="preserve">, according to the Tokyo-based Sankei Shimbun. The </w:t>
      </w:r>
      <w:r w:rsidRPr="00BB6C45">
        <w:rPr>
          <w:rStyle w:val="StyleBoldUnderline"/>
          <w:rFonts w:asciiTheme="minorHAnsi" w:hAnsiTheme="minorHAnsi"/>
        </w:rPr>
        <w:t>United States</w:t>
      </w:r>
      <w:r w:rsidRPr="00BB6C45">
        <w:rPr>
          <w:rFonts w:asciiTheme="minorHAnsi" w:hAnsiTheme="minorHAnsi" w:cs="Arial"/>
          <w:color w:val="000000"/>
          <w:sz w:val="16"/>
        </w:rPr>
        <w:t xml:space="preserve"> would be likely to launch its Offshore Strategy, which would crush major shipping waterways in the Western Pacific Ocean, Indian Ocean and the South China Sea. Such a strategy </w:t>
      </w:r>
      <w:r w:rsidRPr="00BB6C45">
        <w:rPr>
          <w:rStyle w:val="StyleBoldUnderline"/>
          <w:rFonts w:asciiTheme="minorHAnsi" w:hAnsiTheme="minorHAnsi"/>
        </w:rPr>
        <w:t xml:space="preserve">would cripple the Chinese economy before actual military confrontation began. </w:t>
      </w:r>
    </w:p>
    <w:p w14:paraId="058B5C15" w14:textId="31C0AF0D" w:rsidR="00750AF9" w:rsidRPr="00BB6C45" w:rsidRDefault="00750AF9" w:rsidP="00750AF9">
      <w:pPr>
        <w:pStyle w:val="Heading2"/>
        <w:rPr>
          <w:rFonts w:asciiTheme="minorHAnsi" w:hAnsiTheme="minorHAnsi"/>
        </w:rPr>
      </w:pPr>
      <w:r w:rsidRPr="00BB6C45">
        <w:rPr>
          <w:rFonts w:asciiTheme="minorHAnsi" w:hAnsiTheme="minorHAnsi"/>
        </w:rPr>
        <w:t>Internal Link</w:t>
      </w:r>
    </w:p>
    <w:p w14:paraId="4E5855E3" w14:textId="77777777" w:rsidR="00750AF9" w:rsidRPr="00BB6C45" w:rsidRDefault="00750AF9" w:rsidP="00750AF9">
      <w:pPr>
        <w:rPr>
          <w:rFonts w:asciiTheme="minorHAnsi" w:hAnsiTheme="minorHAnsi"/>
        </w:rPr>
      </w:pPr>
    </w:p>
    <w:p w14:paraId="2DE3D183" w14:textId="77777777" w:rsidR="00750AF9" w:rsidRPr="00BB6C45" w:rsidRDefault="00750AF9" w:rsidP="00750AF9">
      <w:pPr>
        <w:pStyle w:val="Heading4"/>
        <w:rPr>
          <w:rFonts w:asciiTheme="minorHAnsi" w:hAnsiTheme="minorHAnsi"/>
        </w:rPr>
      </w:pPr>
      <w:r w:rsidRPr="00BB6C45">
        <w:rPr>
          <w:rFonts w:asciiTheme="minorHAnsi" w:hAnsiTheme="minorHAnsi"/>
        </w:rPr>
        <w:t>China will use military force to keep Taiwan</w:t>
      </w:r>
    </w:p>
    <w:p w14:paraId="17E96596" w14:textId="77777777" w:rsidR="00750AF9" w:rsidRPr="00BB6C45" w:rsidRDefault="00750AF9" w:rsidP="00750AF9">
      <w:pPr>
        <w:rPr>
          <w:rFonts w:asciiTheme="minorHAnsi" w:hAnsiTheme="minorHAnsi"/>
          <w:sz w:val="16"/>
          <w:szCs w:val="16"/>
        </w:rPr>
      </w:pPr>
      <w:r w:rsidRPr="00BB6C45">
        <w:rPr>
          <w:rFonts w:asciiTheme="minorHAnsi" w:hAnsiTheme="minorHAnsi"/>
          <w:b/>
          <w:sz w:val="26"/>
          <w:szCs w:val="26"/>
        </w:rPr>
        <w:t xml:space="preserve">Eckholm, 2001 </w:t>
      </w:r>
      <w:r w:rsidRPr="00BB6C45">
        <w:rPr>
          <w:rFonts w:asciiTheme="minorHAnsi" w:hAnsiTheme="minorHAnsi"/>
          <w:sz w:val="16"/>
          <w:szCs w:val="16"/>
        </w:rPr>
        <w:t xml:space="preserve">(Erik Eckholm, Beijing bureau chief of The New York Times, “Interview Erik Eckholm”, autumn 2001, </w:t>
      </w:r>
      <w:hyperlink r:id="rId43" w:history="1">
        <w:r w:rsidRPr="00BB6C45">
          <w:rPr>
            <w:rStyle w:val="Hyperlink"/>
            <w:rFonts w:asciiTheme="minorHAnsi" w:hAnsiTheme="minorHAnsi"/>
            <w:sz w:val="16"/>
            <w:szCs w:val="16"/>
          </w:rPr>
          <w:t>http://www.pbs.org/wgbh/pages/frontline/shows/china/interviews/eckholm.html</w:t>
        </w:r>
      </w:hyperlink>
      <w:r w:rsidRPr="00BB6C45">
        <w:rPr>
          <w:rFonts w:asciiTheme="minorHAnsi" w:hAnsiTheme="minorHAnsi"/>
          <w:sz w:val="16"/>
          <w:szCs w:val="16"/>
        </w:rPr>
        <w:t>) j.shack</w:t>
      </w:r>
    </w:p>
    <w:p w14:paraId="6FEADA8B" w14:textId="77777777" w:rsidR="00750AF9" w:rsidRPr="00BB6C45" w:rsidRDefault="00750AF9" w:rsidP="00750AF9">
      <w:pPr>
        <w:rPr>
          <w:rFonts w:asciiTheme="minorHAnsi" w:hAnsiTheme="minorHAnsi"/>
          <w:sz w:val="16"/>
        </w:rPr>
      </w:pPr>
      <w:r w:rsidRPr="00BB6C45">
        <w:rPr>
          <w:rFonts w:asciiTheme="minorHAnsi" w:hAnsiTheme="minorHAnsi"/>
          <w:sz w:val="16"/>
        </w:rPr>
        <w:t>So when Bush first goes to China as president the end of October 2001, do you think that he has really worked out his policy? And do you think the Chinese are gonna be content with what they discover? I can't predict what he is going to do. Every word is gonna be watched very carefully in Beijing. This is much more important to China than it may seem to Americans. The relationship with the United States is the number one foreign policy issue, right now, for the Chinese government I think. And - and they are very anxious to find a way to have smoother relations and put the negative things a little bit to the side if they can. What are these issues</w:t>
      </w:r>
      <w:r w:rsidRPr="00BB6C45">
        <w:rPr>
          <w:rStyle w:val="StyleBoldUnderline"/>
          <w:rFonts w:asciiTheme="minorHAnsi" w:hAnsiTheme="minorHAnsi"/>
        </w:rPr>
        <w:t>? The Chinese</w:t>
      </w:r>
      <w:r w:rsidRPr="00BB6C45">
        <w:rPr>
          <w:rFonts w:asciiTheme="minorHAnsi" w:hAnsiTheme="minorHAnsi"/>
          <w:sz w:val="16"/>
        </w:rPr>
        <w:t xml:space="preserve"> leadership is far more preoccupied with their domestic situation. And economic progress than they are with foreign policy ventures. Taiwan is the big thorny issue in the middle of this. They </w:t>
      </w:r>
      <w:r w:rsidRPr="00BB6C45">
        <w:rPr>
          <w:rStyle w:val="StyleBoldUnderline"/>
          <w:rFonts w:asciiTheme="minorHAnsi" w:hAnsiTheme="minorHAnsi"/>
        </w:rPr>
        <w:t>can't give up Taiwan</w:t>
      </w:r>
      <w:r w:rsidRPr="00BB6C45">
        <w:rPr>
          <w:rFonts w:asciiTheme="minorHAnsi" w:hAnsiTheme="minorHAnsi"/>
          <w:sz w:val="16"/>
        </w:rPr>
        <w:t>. That's sort of central to their national identity, their political identity. But, they don't want that to blow up in their faces either. They need Western technology, investment. They want to become a partner in the advanced nations of the world. And they can't do that if they are in a cold war with the United States. So, from their point of view, they are putting up with quite a bit of questionable criticism and intrusion on things like their human rights policies. Or other domestic issues. They are willing to live with some of that if we can have overall friendly relations. Now, with Taiwan, at the end of the day, it really depends on what the Taiwan people and Taiwan government decide for their future. If they ever claim independence, how do you think China would react? I think</w:t>
      </w:r>
      <w:r w:rsidRPr="00BB6C45">
        <w:rPr>
          <w:rStyle w:val="StyleBoldUnderline"/>
          <w:rFonts w:asciiTheme="minorHAnsi" w:hAnsiTheme="minorHAnsi"/>
        </w:rPr>
        <w:t xml:space="preserve"> if they just outright declared independence there is no question that China would have a military action and it could cause quite a conflagration</w:t>
      </w:r>
      <w:r w:rsidRPr="00BB6C45">
        <w:rPr>
          <w:rFonts w:asciiTheme="minorHAnsi" w:hAnsiTheme="minorHAnsi"/>
          <w:sz w:val="16"/>
        </w:rPr>
        <w:t xml:space="preserve">. I mean the United States is not formally committed to defending Taiwan. But </w:t>
      </w:r>
      <w:r w:rsidRPr="00BB6C45">
        <w:rPr>
          <w:rStyle w:val="StyleBoldUnderline"/>
          <w:rFonts w:asciiTheme="minorHAnsi" w:hAnsiTheme="minorHAnsi"/>
        </w:rPr>
        <w:t>certainly if it comes under attack from China the United States will take very serious action.</w:t>
      </w:r>
      <w:r w:rsidRPr="00BB6C45">
        <w:rPr>
          <w:rFonts w:asciiTheme="minorHAnsi" w:hAnsiTheme="minorHAnsi"/>
          <w:sz w:val="16"/>
        </w:rPr>
        <w:t xml:space="preserve"> And who knows what the consequences will be? To some degree both the United States and China are a hostage to what the Taiwanese people decide. But on the other hand, both sides have a great deal of leverage and the Taiwanese people, whatever their true beliefs might be if they were unencumbered by the threat of mainland China next to them, so far they have been pretty pragmatic. Even when </w:t>
      </w:r>
      <w:r w:rsidRPr="00BB6C45">
        <w:rPr>
          <w:rStyle w:val="StyleBoldUnderline"/>
          <w:rFonts w:asciiTheme="minorHAnsi" w:hAnsiTheme="minorHAnsi"/>
        </w:rPr>
        <w:t>they elected a president last year whose party theoretically was dedicated to independence. He very quickly back-tracked to sort of a central position in Taiwan. If they can just preserve the status quo</w:t>
      </w:r>
      <w:r w:rsidRPr="00BB6C45">
        <w:rPr>
          <w:rFonts w:asciiTheme="minorHAnsi" w:hAnsiTheme="minorHAnsi"/>
          <w:sz w:val="16"/>
        </w:rPr>
        <w:t>, preserve in a way their ambiguous status and see how things developed</w:t>
      </w:r>
      <w:r w:rsidRPr="00BB6C45">
        <w:rPr>
          <w:rStyle w:val="StyleBoldUnderline"/>
          <w:rFonts w:asciiTheme="minorHAnsi" w:hAnsiTheme="minorHAnsi"/>
        </w:rPr>
        <w:t>, they</w:t>
      </w:r>
      <w:r w:rsidRPr="00BB6C45">
        <w:rPr>
          <w:rFonts w:asciiTheme="minorHAnsi" w:hAnsiTheme="minorHAnsi"/>
          <w:sz w:val="16"/>
        </w:rPr>
        <w:t xml:space="preserve"> probably </w:t>
      </w:r>
      <w:r w:rsidRPr="00BB6C45">
        <w:rPr>
          <w:rStyle w:val="StyleBoldUnderline"/>
          <w:rFonts w:asciiTheme="minorHAnsi" w:hAnsiTheme="minorHAnsi"/>
        </w:rPr>
        <w:t xml:space="preserve">can live with that. And, </w:t>
      </w:r>
      <w:r w:rsidRPr="00BB6C45">
        <w:rPr>
          <w:rFonts w:asciiTheme="minorHAnsi" w:hAnsiTheme="minorHAnsi"/>
          <w:sz w:val="16"/>
        </w:rPr>
        <w:t>in fact, I think</w:t>
      </w:r>
      <w:r w:rsidRPr="00BB6C45">
        <w:rPr>
          <w:rStyle w:val="StyleBoldUnderline"/>
          <w:rFonts w:asciiTheme="minorHAnsi" w:hAnsiTheme="minorHAnsi"/>
        </w:rPr>
        <w:t xml:space="preserve"> the Chinese can live with that too.</w:t>
      </w:r>
      <w:r w:rsidRPr="00BB6C45">
        <w:rPr>
          <w:rFonts w:asciiTheme="minorHAnsi" w:hAnsiTheme="minorHAnsi"/>
          <w:sz w:val="16"/>
        </w:rPr>
        <w:t xml:space="preserve"> What the </w:t>
      </w:r>
      <w:r w:rsidRPr="00BB6C45">
        <w:rPr>
          <w:rStyle w:val="StyleBoldUnderline"/>
          <w:rFonts w:asciiTheme="minorHAnsi" w:hAnsiTheme="minorHAnsi"/>
        </w:rPr>
        <w:t>Chinese are most afraid of is a real movement toward independence. Which they have to stop. They have to continually warn Taiwan - and the United States - that "hey, don't push us too far. Or we will be forced to react militarily.</w:t>
      </w:r>
      <w:r w:rsidRPr="00BB6C45">
        <w:rPr>
          <w:rFonts w:asciiTheme="minorHAnsi" w:hAnsiTheme="minorHAnsi"/>
          <w:sz w:val="16"/>
        </w:rPr>
        <w:t>" That doesn't mean they want to invade Taiwan. They have a short timetable. The number one principle</w:t>
      </w:r>
      <w:r w:rsidRPr="00BB6C45">
        <w:rPr>
          <w:rStyle w:val="StyleBoldUnderline"/>
          <w:rFonts w:asciiTheme="minorHAnsi" w:hAnsiTheme="minorHAnsi"/>
        </w:rPr>
        <w:t xml:space="preserve">--if you are a Chinese leader--is not that you have to regain Taiwan in the next five years. It's that you can't lose Taiwan. </w:t>
      </w:r>
      <w:r w:rsidRPr="00BB6C45">
        <w:rPr>
          <w:rFonts w:asciiTheme="minorHAnsi" w:hAnsiTheme="minorHAnsi"/>
          <w:sz w:val="16"/>
        </w:rPr>
        <w:t>Why do they worry about a small island, like this? It's their unfinished civil war. It just looms very large in the in the history and mythology of the People's Republic of China. They fought a civil war with this nationalist government. They essentially defeated them. The nationalists escaped to an island which they consider an integral part of China. And then, because of American support and other intervening factors, they never finished. And I think especially for the military, this is the main reason for being. Is to prevent Taiwanese independence and some day retake Taiwan. ... I think preventing Taiwanese independence is sort of a core principle of politics here. And no politician could go against that. ...</w:t>
      </w:r>
    </w:p>
    <w:p w14:paraId="1FCF0966" w14:textId="77777777" w:rsidR="00750AF9" w:rsidRPr="00BB6C45" w:rsidRDefault="00750AF9" w:rsidP="00750AF9">
      <w:pPr>
        <w:rPr>
          <w:rFonts w:asciiTheme="minorHAnsi" w:hAnsiTheme="minorHAnsi"/>
          <w:sz w:val="16"/>
        </w:rPr>
      </w:pPr>
    </w:p>
    <w:p w14:paraId="64A84E1E" w14:textId="77777777" w:rsidR="00750AF9" w:rsidRPr="00BB6C45" w:rsidRDefault="00750AF9" w:rsidP="00750AF9">
      <w:pPr>
        <w:pStyle w:val="Heading4"/>
        <w:rPr>
          <w:rFonts w:asciiTheme="minorHAnsi" w:hAnsiTheme="minorHAnsi"/>
        </w:rPr>
      </w:pPr>
      <w:r w:rsidRPr="00BB6C45">
        <w:rPr>
          <w:rFonts w:asciiTheme="minorHAnsi" w:hAnsiTheme="minorHAnsi"/>
        </w:rPr>
        <w:t>Nuclear war between China and US is possible and near</w:t>
      </w:r>
    </w:p>
    <w:p w14:paraId="27C9BA5A" w14:textId="77777777" w:rsidR="00750AF9" w:rsidRPr="00BB6C45" w:rsidRDefault="00750AF9" w:rsidP="00750AF9">
      <w:pPr>
        <w:rPr>
          <w:rFonts w:asciiTheme="minorHAnsi" w:hAnsiTheme="minorHAnsi"/>
        </w:rPr>
      </w:pPr>
      <w:r w:rsidRPr="00BB6C45">
        <w:rPr>
          <w:rFonts w:asciiTheme="minorHAnsi" w:hAnsiTheme="minorHAnsi"/>
          <w:b/>
          <w:sz w:val="26"/>
          <w:szCs w:val="26"/>
        </w:rPr>
        <w:t>Lulko, 13</w:t>
      </w:r>
      <w:r w:rsidRPr="00BB6C45">
        <w:rPr>
          <w:rFonts w:asciiTheme="minorHAnsi" w:hAnsiTheme="minorHAnsi"/>
          <w:sz w:val="16"/>
          <w:szCs w:val="16"/>
        </w:rPr>
        <w:t xml:space="preserve"> (Lyuba Lulko, “USA considers scenario of war with China”, 1/28/13, </w:t>
      </w:r>
      <w:hyperlink r:id="rId44" w:history="1">
        <w:r w:rsidRPr="00BB6C45">
          <w:rPr>
            <w:rStyle w:val="Hyperlink"/>
            <w:rFonts w:asciiTheme="minorHAnsi" w:hAnsiTheme="minorHAnsi"/>
            <w:sz w:val="16"/>
            <w:szCs w:val="16"/>
          </w:rPr>
          <w:t>http://english.pravda.ru/world/asia/28-01-2013/123594-usa_china_war-0/</w:t>
        </w:r>
      </w:hyperlink>
      <w:r w:rsidRPr="00BB6C45">
        <w:rPr>
          <w:rFonts w:asciiTheme="minorHAnsi" w:hAnsiTheme="minorHAnsi"/>
          <w:sz w:val="16"/>
          <w:szCs w:val="16"/>
        </w:rPr>
        <w:t>) j.shack</w:t>
      </w:r>
    </w:p>
    <w:p w14:paraId="00FEE64A" w14:textId="77777777" w:rsidR="00750AF9" w:rsidRPr="00BB6C45" w:rsidRDefault="00750AF9" w:rsidP="00750AF9">
      <w:pPr>
        <w:rPr>
          <w:rFonts w:asciiTheme="minorHAnsi" w:hAnsiTheme="minorHAnsi"/>
          <w:sz w:val="16"/>
        </w:rPr>
      </w:pPr>
      <w:r w:rsidRPr="00BB6C45">
        <w:rPr>
          <w:rFonts w:asciiTheme="minorHAnsi" w:hAnsiTheme="minorHAnsi"/>
          <w:sz w:val="16"/>
        </w:rPr>
        <w:t>The fact that the</w:t>
      </w:r>
      <w:r w:rsidRPr="00BB6C45">
        <w:rPr>
          <w:rStyle w:val="StyleBoldUnderline"/>
          <w:rFonts w:asciiTheme="minorHAnsi" w:hAnsiTheme="minorHAnsi"/>
        </w:rPr>
        <w:t xml:space="preserve"> relations between China and the U.S. have been slipping into a confrontation similar to the Cold War</w:t>
      </w:r>
      <w:r w:rsidRPr="00BB6C45">
        <w:rPr>
          <w:rFonts w:asciiTheme="minorHAnsi" w:hAnsiTheme="minorHAnsi"/>
          <w:sz w:val="16"/>
        </w:rPr>
        <w:t xml:space="preserve"> has been discussed by media for two years, but for the first time these allegations began to take practical shape</w:t>
      </w:r>
      <w:r w:rsidRPr="00BB6C45">
        <w:rPr>
          <w:rStyle w:val="StyleBoldUnderline"/>
          <w:rFonts w:asciiTheme="minorHAnsi" w:hAnsiTheme="minorHAnsi"/>
        </w:rPr>
        <w:t>. Obama called China a "rival" and instructed to study the degree of nuclear threat posed by the country</w:t>
      </w:r>
      <w:r w:rsidRPr="00BB6C45">
        <w:rPr>
          <w:rFonts w:asciiTheme="minorHAnsi" w:hAnsiTheme="minorHAnsi"/>
          <w:sz w:val="16"/>
        </w:rPr>
        <w:t xml:space="preserve">. </w:t>
      </w:r>
      <w:r w:rsidRPr="00BB6C45">
        <w:rPr>
          <w:rStyle w:val="StyleBoldUnderline"/>
          <w:rFonts w:asciiTheme="minorHAnsi" w:hAnsiTheme="minorHAnsi"/>
        </w:rPr>
        <w:t>The U.S. began redeploying its fleet in the Pacific Rim</w:t>
      </w:r>
      <w:r w:rsidRPr="00BB6C45">
        <w:rPr>
          <w:rFonts w:asciiTheme="minorHAnsi" w:hAnsiTheme="minorHAnsi"/>
          <w:sz w:val="16"/>
        </w:rPr>
        <w:t>. The</w:t>
      </w:r>
      <w:r w:rsidRPr="00BB6C45">
        <w:rPr>
          <w:rStyle w:val="StyleBoldUnderline"/>
          <w:rFonts w:asciiTheme="minorHAnsi" w:hAnsiTheme="minorHAnsi"/>
        </w:rPr>
        <w:t xml:space="preserve"> reasons behind</w:t>
      </w:r>
      <w:r w:rsidRPr="00BB6C45">
        <w:rPr>
          <w:rFonts w:asciiTheme="minorHAnsi" w:hAnsiTheme="minorHAnsi"/>
          <w:sz w:val="16"/>
        </w:rPr>
        <w:t xml:space="preserve"> the </w:t>
      </w:r>
      <w:r w:rsidRPr="00BB6C45">
        <w:rPr>
          <w:rStyle w:val="StyleBoldUnderline"/>
          <w:rFonts w:asciiTheme="minorHAnsi" w:hAnsiTheme="minorHAnsi"/>
        </w:rPr>
        <w:t>confrontation are both economic and political. China is</w:t>
      </w:r>
      <w:r w:rsidRPr="00BB6C45">
        <w:rPr>
          <w:rFonts w:asciiTheme="minorHAnsi" w:hAnsiTheme="minorHAnsi"/>
          <w:sz w:val="16"/>
        </w:rPr>
        <w:t xml:space="preserve"> the world's only </w:t>
      </w:r>
      <w:r w:rsidRPr="00BB6C45">
        <w:rPr>
          <w:rStyle w:val="StyleBoldUnderline"/>
          <w:rFonts w:asciiTheme="minorHAnsi" w:hAnsiTheme="minorHAnsi"/>
        </w:rPr>
        <w:t>country capable of leaving the U.S. behind in terms of GDP in the near future</w:t>
      </w:r>
      <w:r w:rsidRPr="00BB6C45">
        <w:rPr>
          <w:rFonts w:asciiTheme="minorHAnsi" w:hAnsiTheme="minorHAnsi"/>
          <w:sz w:val="16"/>
        </w:rPr>
        <w:t xml:space="preserve"> (according to experts </w:t>
      </w:r>
      <w:r w:rsidRPr="00BB6C45">
        <w:rPr>
          <w:rStyle w:val="StyleBoldUnderline"/>
          <w:rFonts w:asciiTheme="minorHAnsi" w:hAnsiTheme="minorHAnsi"/>
        </w:rPr>
        <w:t>- 8 years from now). America is experiencing economic recession, high unemployment and a threat of a default. China is growing steadily, artificially maintaining low exchange rate of the yuan, which stimulates domestic production and exports</w:t>
      </w:r>
      <w:r w:rsidRPr="00BB6C45">
        <w:rPr>
          <w:rFonts w:asciiTheme="minorHAnsi" w:hAnsiTheme="minorHAnsi"/>
          <w:sz w:val="16"/>
        </w:rPr>
        <w:t xml:space="preserve">. In addition, in recent years </w:t>
      </w:r>
      <w:r w:rsidRPr="00BB6C45">
        <w:rPr>
          <w:rStyle w:val="StyleBoldUnderline"/>
          <w:rFonts w:asciiTheme="minorHAnsi" w:hAnsiTheme="minorHAnsi"/>
        </w:rPr>
        <w:t>China has been withdrawing U.S. dollars from its foreign exchange reserves and investing them in gold, euros, and raw materials</w:t>
      </w:r>
      <w:r w:rsidRPr="00BB6C45">
        <w:rPr>
          <w:rFonts w:asciiTheme="minorHAnsi" w:hAnsiTheme="minorHAnsi"/>
          <w:sz w:val="16"/>
        </w:rPr>
        <w:t xml:space="preserve">. The trend is clear </w:t>
      </w:r>
      <w:r w:rsidRPr="00BB6C45">
        <w:rPr>
          <w:rStyle w:val="StyleBoldUnderline"/>
          <w:rFonts w:asciiTheme="minorHAnsi" w:hAnsiTheme="minorHAnsi"/>
        </w:rPr>
        <w:t>- China no longer wants to be a creditor of the U.S</w:t>
      </w:r>
      <w:r w:rsidRPr="00BB6C45">
        <w:rPr>
          <w:rFonts w:asciiTheme="minorHAnsi" w:hAnsiTheme="minorHAnsi"/>
          <w:sz w:val="16"/>
        </w:rPr>
        <w:t>. The U.S. is concerned and trying to work through international institutions. For example</w:t>
      </w:r>
      <w:r w:rsidRPr="00BB6C45">
        <w:rPr>
          <w:rStyle w:val="StyleBoldUnderline"/>
          <w:rFonts w:asciiTheme="minorHAnsi" w:hAnsiTheme="minorHAnsi"/>
        </w:rPr>
        <w:t>, Obama</w:t>
      </w:r>
      <w:r w:rsidRPr="00BB6C45">
        <w:rPr>
          <w:rFonts w:asciiTheme="minorHAnsi" w:hAnsiTheme="minorHAnsi"/>
          <w:sz w:val="16"/>
        </w:rPr>
        <w:t xml:space="preserve"> signed a claim to the WTO, </w:t>
      </w:r>
      <w:r w:rsidRPr="00BB6C45">
        <w:rPr>
          <w:rStyle w:val="StyleBoldUnderline"/>
          <w:rFonts w:asciiTheme="minorHAnsi" w:hAnsiTheme="minorHAnsi"/>
        </w:rPr>
        <w:t>accusing the Chinese government of offering subsidies for Chinese auto companies</w:t>
      </w:r>
      <w:r w:rsidRPr="00BB6C45">
        <w:rPr>
          <w:rFonts w:asciiTheme="minorHAnsi" w:hAnsiTheme="minorHAnsi"/>
          <w:sz w:val="16"/>
        </w:rPr>
        <w:t xml:space="preserve">. </w:t>
      </w:r>
      <w:r w:rsidRPr="00BB6C45">
        <w:rPr>
          <w:rStyle w:val="StyleBoldUnderline"/>
          <w:rFonts w:asciiTheme="minorHAnsi" w:hAnsiTheme="minorHAnsi"/>
        </w:rPr>
        <w:t>The U.S.</w:t>
      </w:r>
      <w:r w:rsidRPr="00BB6C45">
        <w:rPr>
          <w:rFonts w:asciiTheme="minorHAnsi" w:hAnsiTheme="minorHAnsi"/>
          <w:sz w:val="16"/>
        </w:rPr>
        <w:t xml:space="preserve"> lawmakers have actually </w:t>
      </w:r>
      <w:r w:rsidRPr="00BB6C45">
        <w:rPr>
          <w:rStyle w:val="StyleBoldUnderline"/>
          <w:rFonts w:asciiTheme="minorHAnsi" w:hAnsiTheme="minorHAnsi"/>
        </w:rPr>
        <w:t>recognized China as a manipulator in the currency pair yuan-dollar, and the U.S. imposed trade tariffs on twenty Chinese goods</w:t>
      </w:r>
      <w:r w:rsidRPr="00BB6C45">
        <w:rPr>
          <w:rFonts w:asciiTheme="minorHAnsi" w:hAnsiTheme="minorHAnsi"/>
          <w:sz w:val="16"/>
        </w:rPr>
        <w:t>. However</w:t>
      </w:r>
      <w:r w:rsidRPr="00BB6C45">
        <w:rPr>
          <w:rStyle w:val="StyleBoldUnderline"/>
          <w:rFonts w:asciiTheme="minorHAnsi" w:hAnsiTheme="minorHAnsi"/>
        </w:rPr>
        <w:t>, this is a drop in the ocean</w:t>
      </w:r>
      <w:r w:rsidRPr="00BB6C45">
        <w:rPr>
          <w:rFonts w:asciiTheme="minorHAnsi" w:hAnsiTheme="minorHAnsi"/>
          <w:sz w:val="16"/>
        </w:rPr>
        <w:t xml:space="preserve">. Actions similar to "Jason-Vanik" amendment are nowhere in sight. Why? Because the </w:t>
      </w:r>
      <w:r w:rsidRPr="00BB6C45">
        <w:rPr>
          <w:rStyle w:val="StyleBoldUnderline"/>
          <w:rFonts w:asciiTheme="minorHAnsi" w:hAnsiTheme="minorHAnsi"/>
        </w:rPr>
        <w:t>U.S. dependence on the Chinese economy is so high that by introducing such sanctions the United States would destroy its own industry that is being rapidly brought to China</w:t>
      </w:r>
      <w:r w:rsidRPr="00BB6C45">
        <w:rPr>
          <w:rFonts w:asciiTheme="minorHAnsi" w:hAnsiTheme="minorHAnsi"/>
          <w:sz w:val="16"/>
        </w:rPr>
        <w:t xml:space="preserve">. From a political point of view, first of all, these are two completely different systems. On the one hand - communist, collective, but isolated China, on the other - neo-liberal, individualistic U.S. Second, the </w:t>
      </w:r>
      <w:r w:rsidRPr="00BB6C45">
        <w:rPr>
          <w:rStyle w:val="StyleBoldUnderline"/>
          <w:rFonts w:asciiTheme="minorHAnsi" w:hAnsiTheme="minorHAnsi"/>
        </w:rPr>
        <w:t>political relations worsened after the adoption</w:t>
      </w:r>
      <w:r w:rsidRPr="00BB6C45">
        <w:rPr>
          <w:rFonts w:asciiTheme="minorHAnsi" w:hAnsiTheme="minorHAnsi"/>
          <w:sz w:val="16"/>
        </w:rPr>
        <w:t xml:space="preserve"> in January of </w:t>
      </w:r>
      <w:r w:rsidRPr="00BB6C45">
        <w:rPr>
          <w:rStyle w:val="StyleBoldUnderline"/>
          <w:rFonts w:asciiTheme="minorHAnsi" w:hAnsiTheme="minorHAnsi"/>
        </w:rPr>
        <w:t>2012 of a new U.S. military doctrine, according to which the main area of its military presence has become the Asia-Pacific Region (APR</w:t>
      </w:r>
      <w:r w:rsidRPr="00BB6C45">
        <w:rPr>
          <w:rFonts w:asciiTheme="minorHAnsi" w:hAnsiTheme="minorHAnsi"/>
          <w:sz w:val="16"/>
        </w:rPr>
        <w:t xml:space="preserve">). The </w:t>
      </w:r>
      <w:r w:rsidRPr="00BB6C45">
        <w:rPr>
          <w:rStyle w:val="StyleBoldUnderline"/>
          <w:rFonts w:asciiTheme="minorHAnsi" w:hAnsiTheme="minorHAnsi"/>
        </w:rPr>
        <w:t>tense relations between China and Japan over territorial claims may lead the U.S. to a tough choice of joining the military conflict on the side of its ally</w:t>
      </w:r>
      <w:r w:rsidRPr="00BB6C45">
        <w:rPr>
          <w:rFonts w:asciiTheme="minorHAnsi" w:hAnsiTheme="minorHAnsi"/>
          <w:sz w:val="16"/>
        </w:rPr>
        <w:t>. The same can be said with regard to the Philippines, with which the United States has a mutual defense treaty</w:t>
      </w:r>
      <w:r w:rsidRPr="00BB6C45">
        <w:rPr>
          <w:rStyle w:val="StyleBoldUnderline"/>
          <w:rFonts w:asciiTheme="minorHAnsi" w:hAnsiTheme="minorHAnsi"/>
        </w:rPr>
        <w:t>. China is</w:t>
      </w:r>
      <w:r w:rsidRPr="00BB6C45">
        <w:rPr>
          <w:rFonts w:asciiTheme="minorHAnsi" w:hAnsiTheme="minorHAnsi"/>
          <w:sz w:val="16"/>
        </w:rPr>
        <w:t xml:space="preserve"> flexing its muscles, staging military exercises in the Asia-Pacific region (including those shared with Russia</w:t>
      </w:r>
      <w:r w:rsidRPr="00BB6C45">
        <w:rPr>
          <w:rStyle w:val="StyleBoldUnderline"/>
          <w:rFonts w:asciiTheme="minorHAnsi" w:hAnsiTheme="minorHAnsi"/>
        </w:rPr>
        <w:t>), conducting cyber-attacks against the U.S., and bringing people into the streets at unprecedented anti-Japanese protests</w:t>
      </w:r>
      <w:r w:rsidRPr="00BB6C45">
        <w:rPr>
          <w:rFonts w:asciiTheme="minorHAnsi" w:hAnsiTheme="minorHAnsi"/>
          <w:sz w:val="16"/>
        </w:rPr>
        <w:t xml:space="preserve">. In response, the Americans are conducting their exercises, trying to play a role of the arbiter in maritime </w:t>
      </w:r>
      <w:r w:rsidRPr="00BB6C45">
        <w:rPr>
          <w:rStyle w:val="StyleBoldUnderline"/>
          <w:rFonts w:asciiTheme="minorHAnsi" w:hAnsiTheme="minorHAnsi"/>
        </w:rPr>
        <w:t>disputes between China and its neighbor</w:t>
      </w:r>
      <w:r w:rsidRPr="00BB6C45">
        <w:rPr>
          <w:rFonts w:asciiTheme="minorHAnsi" w:hAnsiTheme="minorHAnsi"/>
          <w:sz w:val="16"/>
        </w:rPr>
        <w:t>s</w:t>
      </w:r>
      <w:r w:rsidRPr="00BB6C45">
        <w:rPr>
          <w:rStyle w:val="StyleBoldUnderline"/>
          <w:rFonts w:asciiTheme="minorHAnsi" w:hAnsiTheme="minorHAnsi"/>
        </w:rPr>
        <w:t>, entering into an agreement on the development of ballistic missiles with South Korea, creating a military base in Australia,</w:t>
      </w:r>
      <w:r w:rsidRPr="00BB6C45">
        <w:rPr>
          <w:rFonts w:asciiTheme="minorHAnsi" w:hAnsiTheme="minorHAnsi"/>
          <w:sz w:val="16"/>
        </w:rPr>
        <w:t xml:space="preserve"> etc. The situation is deteriorating, and the </w:t>
      </w:r>
      <w:r w:rsidRPr="00BB6C45">
        <w:rPr>
          <w:rStyle w:val="StyleBoldUnderline"/>
          <w:rFonts w:asciiTheme="minorHAnsi" w:hAnsiTheme="minorHAnsi"/>
        </w:rPr>
        <w:t>USA is considering possible scenarios of a war with China, and even nuclear conflict</w:t>
      </w:r>
      <w:r w:rsidRPr="00BB6C45">
        <w:rPr>
          <w:rFonts w:asciiTheme="minorHAnsi" w:hAnsiTheme="minorHAnsi"/>
          <w:sz w:val="16"/>
        </w:rPr>
        <w:t xml:space="preserve">. On January 2nd, </w:t>
      </w:r>
      <w:r w:rsidRPr="00BB6C45">
        <w:rPr>
          <w:rStyle w:val="StyleBoldUnderline"/>
          <w:rFonts w:asciiTheme="minorHAnsi" w:hAnsiTheme="minorHAnsi"/>
        </w:rPr>
        <w:t>Obama signed into law a new concept of national security, which ordered the U.S. Strategic Command</w:t>
      </w:r>
      <w:r w:rsidRPr="00BB6C45">
        <w:rPr>
          <w:rFonts w:asciiTheme="minorHAnsi" w:hAnsiTheme="minorHAnsi"/>
          <w:sz w:val="16"/>
        </w:rPr>
        <w:t xml:space="preserve"> (STRATCOM) by August 15th </w:t>
      </w:r>
      <w:r w:rsidRPr="00BB6C45">
        <w:rPr>
          <w:rStyle w:val="StyleBoldUnderline"/>
          <w:rFonts w:asciiTheme="minorHAnsi" w:hAnsiTheme="minorHAnsi"/>
        </w:rPr>
        <w:t>to submit a report on the underground network of tunnels in China and the U.S. capabilities to use conventional and nuclear forces to neutralize and destroy these tunnels.</w:t>
      </w:r>
      <w:r w:rsidRPr="00BB6C45">
        <w:rPr>
          <w:rFonts w:asciiTheme="minorHAnsi" w:hAnsiTheme="minorHAnsi"/>
          <w:sz w:val="16"/>
        </w:rPr>
        <w:t xml:space="preserve"> Director of the Nuclear Information Project at the Federation of American Scientists Hans Kristensen said that the lack of transparency in the intentions of both countries increases the risk of a war between China and the U.S. He said that the two countries are dancing a dangerous dance that increases military tension and could potentially lead to a small war in the Pacific. Ian Bremmer, an American political scientist and president of Eurasia Group, said in an interview with Time that the current strategic relations between the two countries are very similar to the Cold War. He said that the U.S. ideology has not changed, although it is not as powerful as before. Its main provisions are individual freedom, democracy, and free enterprise. But in recent years it has been hit hard, both by the financial crisis and the violation of human rights in Guantanamo and Abu Ghraib, as well as huge interest of corporations in the elections. Old institutions like the G-20 are no longer working. Bremmer acknowledged that the country was poorly prepared for the challenges of the Cold War. In the end, experts said, if the U.S. wants to establish productive relations with China, it should create a strong foundation in the form of organizations that China is interested in joining. Ultimately, a club that the Chinese would want to join needs to be created, Bremer said. However, he provided no explanation on what this "club" would be like. A club against Russia? Quite the contrary, the Shanghai Cooperation Organization (SCO) where the United States is not present has been already established in Asia. Or is it a club where all Asia-Pacific countries will be playing against China? This is unlikely, because at the last summit of another regional association - the Association of South East Asian Nations (ASEAN) (which does not include China) in July of 2012 with U.S. Secretary of State Hillary Clinton, a strategy against China's actions in the disputed archipelago South China Sea has not been developed. Chinese allies are obvious - Cambodia, Thailand and Myanmar with which China has a powerful financial leverage. Bremmer may be talking about an Agreement on Trans-Pacific Partnership that is seen in the U.S. as an instrument of the "return to Asia" and is intended to replace the APEC (that includes Russia and China). But China would not join an organization where the rules are dictated by the U.S. This means that creation of the said "club" is not realistic.</w:t>
      </w:r>
    </w:p>
    <w:p w14:paraId="4DD56552" w14:textId="77777777" w:rsidR="00750AF9" w:rsidRPr="00BB6C45" w:rsidRDefault="00750AF9" w:rsidP="00750AF9">
      <w:pPr>
        <w:pStyle w:val="Heading4"/>
        <w:rPr>
          <w:rFonts w:asciiTheme="minorHAnsi" w:hAnsiTheme="minorHAnsi"/>
        </w:rPr>
      </w:pPr>
      <w:r w:rsidRPr="00BB6C45">
        <w:rPr>
          <w:rFonts w:asciiTheme="minorHAnsi" w:hAnsiTheme="minorHAnsi"/>
        </w:rPr>
        <w:t>China’s Military capabilities exceedes the US- Confrontation problematic</w:t>
      </w:r>
    </w:p>
    <w:p w14:paraId="0E9CDCBA" w14:textId="77777777" w:rsidR="00750AF9" w:rsidRPr="00BB6C45" w:rsidRDefault="00750AF9" w:rsidP="00750AF9">
      <w:pPr>
        <w:rPr>
          <w:rFonts w:asciiTheme="minorHAnsi" w:hAnsiTheme="minorHAnsi"/>
          <w:sz w:val="16"/>
          <w:szCs w:val="16"/>
        </w:rPr>
      </w:pPr>
      <w:r w:rsidRPr="00BB6C45">
        <w:rPr>
          <w:rFonts w:asciiTheme="minorHAnsi" w:hAnsiTheme="minorHAnsi"/>
          <w:b/>
          <w:sz w:val="26"/>
          <w:szCs w:val="26"/>
        </w:rPr>
        <w:t xml:space="preserve">Snyder, 13 </w:t>
      </w:r>
      <w:r w:rsidRPr="00BB6C45">
        <w:rPr>
          <w:rFonts w:asciiTheme="minorHAnsi" w:hAnsiTheme="minorHAnsi"/>
          <w:sz w:val="16"/>
          <w:szCs w:val="16"/>
        </w:rPr>
        <w:t xml:space="preserve">( Michael Snyder, “WHY THE NEXT WAR WITH CHINA COULD GO VERY BADLY FOR THE UNITED STATES”, 5/29/13, </w:t>
      </w:r>
      <w:hyperlink r:id="rId45" w:history="1">
        <w:r w:rsidRPr="00BB6C45">
          <w:rPr>
            <w:rStyle w:val="Hyperlink"/>
            <w:rFonts w:asciiTheme="minorHAnsi" w:hAnsiTheme="minorHAnsi"/>
            <w:sz w:val="16"/>
            <w:szCs w:val="16"/>
          </w:rPr>
          <w:t>http://www.infowars.com/why-the-next-war-with-china-could-go-very-badly-for-the-united-states/</w:t>
        </w:r>
      </w:hyperlink>
      <w:r w:rsidRPr="00BB6C45">
        <w:rPr>
          <w:rFonts w:asciiTheme="minorHAnsi" w:hAnsiTheme="minorHAnsi"/>
          <w:sz w:val="16"/>
          <w:szCs w:val="16"/>
        </w:rPr>
        <w:t>) j.shack</w:t>
      </w:r>
    </w:p>
    <w:p w14:paraId="32CC73A8" w14:textId="77777777" w:rsidR="00750AF9" w:rsidRPr="00BB6C45" w:rsidRDefault="00750AF9" w:rsidP="00750AF9">
      <w:pPr>
        <w:rPr>
          <w:rFonts w:asciiTheme="minorHAnsi" w:hAnsiTheme="minorHAnsi"/>
        </w:rPr>
      </w:pPr>
      <w:r w:rsidRPr="00BB6C45">
        <w:rPr>
          <w:rFonts w:asciiTheme="minorHAnsi" w:hAnsiTheme="minorHAnsi"/>
          <w:sz w:val="16"/>
        </w:rPr>
        <w:t xml:space="preserve">Most Americans assume that the U.S. military is so vastly superior to everyone else that no other nation would ever dream of fighting a full-scale war against us. Unfortunately, that assumption is dead wrong. </w:t>
      </w:r>
      <w:r w:rsidRPr="00BB6C45">
        <w:rPr>
          <w:rStyle w:val="StyleBoldUnderline"/>
          <w:rFonts w:asciiTheme="minorHAnsi" w:hAnsiTheme="minorHAnsi"/>
        </w:rPr>
        <w:t>In recent years, the once mammoth technological gap between the U.S. military and the Chinese military has been closing at a frightening pace</w:t>
      </w:r>
      <w:r w:rsidRPr="00BB6C45">
        <w:rPr>
          <w:rFonts w:asciiTheme="minorHAnsi" w:hAnsiTheme="minorHAnsi"/>
          <w:sz w:val="16"/>
        </w:rPr>
        <w:t xml:space="preserve">. China has been accomplishing this by brazenly </w:t>
      </w:r>
      <w:r w:rsidRPr="00BB6C45">
        <w:rPr>
          <w:rStyle w:val="StyleBoldUnderline"/>
          <w:rFonts w:asciiTheme="minorHAnsi" w:hAnsiTheme="minorHAnsi"/>
        </w:rPr>
        <w:t>stealing our technology and hacking into our computer systems</w:t>
      </w:r>
      <w:r w:rsidRPr="00BB6C45">
        <w:rPr>
          <w:rFonts w:asciiTheme="minorHAnsi" w:hAnsiTheme="minorHAnsi"/>
          <w:sz w:val="16"/>
        </w:rPr>
        <w:t xml:space="preserve">. The Pentagon and the Obama administration know all about this, but they don’t do anything about it. Perhaps the fact that China owns about a trillion dollars of our national debt has something to do with that. </w:t>
      </w:r>
      <w:r w:rsidRPr="00BB6C45">
        <w:rPr>
          <w:rFonts w:asciiTheme="minorHAnsi" w:hAnsiTheme="minorHAnsi"/>
        </w:rPr>
        <w:t>In any event</w:t>
      </w:r>
      <w:r w:rsidRPr="00BB6C45">
        <w:rPr>
          <w:rStyle w:val="StyleBoldUnderline"/>
          <w:rFonts w:asciiTheme="minorHAnsi" w:hAnsiTheme="minorHAnsi"/>
        </w:rPr>
        <w:t>, today China has the largest military in the world and the second largest military budget in the world. They have stolen plans for our most advanced jets, helicopters, ships and missile systems</w:t>
      </w:r>
      <w:r w:rsidRPr="00BB6C45">
        <w:rPr>
          <w:rFonts w:asciiTheme="minorHAnsi" w:hAnsiTheme="minorHAnsi"/>
        </w:rPr>
        <w:t>. It is estimated that stealing our technology has saved China about 25 years of research and development. In addition</w:t>
      </w:r>
      <w:r w:rsidRPr="00BB6C45">
        <w:rPr>
          <w:rStyle w:val="StyleBoldUnderline"/>
          <w:rFonts w:asciiTheme="minorHAnsi" w:hAnsiTheme="minorHAnsi"/>
        </w:rPr>
        <w:t>, China is rapidly developing a new generation of strategic weapons that could potentially enable it to actually win a future war against the United States</w:t>
      </w:r>
      <w:r w:rsidRPr="00BB6C45">
        <w:rPr>
          <w:rFonts w:asciiTheme="minorHAnsi" w:hAnsiTheme="minorHAnsi"/>
        </w:rPr>
        <w:t xml:space="preserve">. </w:t>
      </w:r>
      <w:r w:rsidRPr="00BB6C45">
        <w:rPr>
          <w:rStyle w:val="StyleBoldUnderline"/>
          <w:rFonts w:asciiTheme="minorHAnsi" w:hAnsiTheme="minorHAnsi"/>
        </w:rPr>
        <w:t xml:space="preserve">At one time such a notion would have been unthinkable, but as you will see below, the next war with China could go very badly for the United States. </w:t>
      </w:r>
      <w:r w:rsidRPr="00BB6C45">
        <w:rPr>
          <w:rFonts w:asciiTheme="minorHAnsi" w:hAnsiTheme="minorHAnsi"/>
        </w:rPr>
        <w:t xml:space="preserve">The Washington Post is reporting on a confidential report that was prepared for the Pentagon, and what this report says about the extent of Chinese cyber espionage is absolutely startling. Will China know ALL of our secrets at some point? The following is a brief excerpt from the Washington Post articleabout the theft of our military technology by China. It turns out that </w:t>
      </w:r>
      <w:r w:rsidRPr="00BB6C45">
        <w:rPr>
          <w:rStyle w:val="StyleBoldUnderline"/>
          <w:rFonts w:asciiTheme="minorHAnsi" w:hAnsiTheme="minorHAnsi"/>
        </w:rPr>
        <w:t xml:space="preserve">Chinese hackers have gotten their hands on plans for almost all of the new cutting edge weapons systems that we have been developing… </w:t>
      </w:r>
      <w:r w:rsidRPr="00BB6C45">
        <w:rPr>
          <w:rFonts w:asciiTheme="minorHAnsi" w:hAnsiTheme="minorHAnsi"/>
        </w:rPr>
        <w:t>Some of the weapons form the backbone of the Pentagon’s regional missile defense for Asia, Europe and the Persian Gulf. The designs included those for the advanced Patriot missile system, known as PAC-3; an Army system for shooting down ballistic missiles, known as the Terminal High Altitude Area Defense, or THAAD; and the Navy’s Aegis ballistic-missile defense system.</w:t>
      </w:r>
    </w:p>
    <w:p w14:paraId="687DD4B0" w14:textId="77777777" w:rsidR="00750AF9" w:rsidRPr="00BB6C45" w:rsidRDefault="00750AF9" w:rsidP="00750AF9">
      <w:pPr>
        <w:pStyle w:val="Heading4"/>
        <w:rPr>
          <w:rFonts w:asciiTheme="minorHAnsi" w:hAnsiTheme="minorHAnsi"/>
        </w:rPr>
      </w:pPr>
      <w:r w:rsidRPr="00BB6C45">
        <w:rPr>
          <w:rFonts w:asciiTheme="minorHAnsi" w:hAnsiTheme="minorHAnsi"/>
        </w:rPr>
        <w:t>US depends on China for economic stainability- Nuclear war Over South China Sea hurts US economy</w:t>
      </w:r>
    </w:p>
    <w:p w14:paraId="3E5549EA" w14:textId="77777777" w:rsidR="00750AF9" w:rsidRPr="00BB6C45" w:rsidRDefault="00750AF9" w:rsidP="00750AF9">
      <w:pPr>
        <w:rPr>
          <w:rFonts w:asciiTheme="minorHAnsi" w:hAnsiTheme="minorHAnsi"/>
          <w:sz w:val="16"/>
          <w:szCs w:val="16"/>
        </w:rPr>
      </w:pPr>
      <w:r w:rsidRPr="00BB6C45">
        <w:rPr>
          <w:rFonts w:asciiTheme="minorHAnsi" w:hAnsiTheme="minorHAnsi"/>
          <w:b/>
          <w:sz w:val="26"/>
          <w:szCs w:val="26"/>
        </w:rPr>
        <w:t xml:space="preserve">Lampton, 2001 </w:t>
      </w:r>
      <w:r w:rsidRPr="00BB6C45">
        <w:rPr>
          <w:rFonts w:asciiTheme="minorHAnsi" w:hAnsiTheme="minorHAnsi"/>
          <w:sz w:val="16"/>
          <w:szCs w:val="16"/>
        </w:rPr>
        <w:t xml:space="preserve">(David Lampton, director of China studies at Johns Hopkins School of Advanced International Studies, “Interview David </w:t>
      </w:r>
      <w:proofErr w:type="spellStart"/>
      <w:r w:rsidRPr="00BB6C45">
        <w:rPr>
          <w:rFonts w:asciiTheme="minorHAnsi" w:hAnsiTheme="minorHAnsi"/>
          <w:sz w:val="16"/>
          <w:szCs w:val="16"/>
        </w:rPr>
        <w:t>Lampton</w:t>
      </w:r>
      <w:proofErr w:type="spellEnd"/>
      <w:r w:rsidRPr="00BB6C45">
        <w:rPr>
          <w:rFonts w:asciiTheme="minorHAnsi" w:hAnsiTheme="minorHAnsi"/>
          <w:sz w:val="16"/>
          <w:szCs w:val="16"/>
        </w:rPr>
        <w:t xml:space="preserve">”, autumn 2001,  </w:t>
      </w:r>
      <w:hyperlink r:id="rId46" w:history="1">
        <w:r w:rsidRPr="00BB6C45">
          <w:rPr>
            <w:rStyle w:val="Hyperlink"/>
            <w:rFonts w:asciiTheme="minorHAnsi" w:hAnsiTheme="minorHAnsi"/>
            <w:sz w:val="16"/>
            <w:szCs w:val="16"/>
          </w:rPr>
          <w:t>http://www.pbs.org/wgbh/pages/frontline/shows/china/interviews/lampton.html</w:t>
        </w:r>
      </w:hyperlink>
      <w:r w:rsidRPr="00BB6C45">
        <w:rPr>
          <w:rFonts w:asciiTheme="minorHAnsi" w:hAnsiTheme="minorHAnsi"/>
          <w:sz w:val="16"/>
          <w:szCs w:val="16"/>
        </w:rPr>
        <w:t xml:space="preserve"> ) </w:t>
      </w:r>
      <w:proofErr w:type="spellStart"/>
      <w:r w:rsidRPr="00BB6C45">
        <w:rPr>
          <w:rFonts w:asciiTheme="minorHAnsi" w:hAnsiTheme="minorHAnsi"/>
          <w:sz w:val="16"/>
          <w:szCs w:val="16"/>
        </w:rPr>
        <w:t>j.shack</w:t>
      </w:r>
      <w:proofErr w:type="spellEnd"/>
    </w:p>
    <w:p w14:paraId="69017803" w14:textId="77777777" w:rsidR="00750AF9" w:rsidRPr="00BB6C45" w:rsidRDefault="00750AF9" w:rsidP="00750AF9">
      <w:pPr>
        <w:rPr>
          <w:rFonts w:asciiTheme="minorHAnsi" w:hAnsiTheme="minorHAnsi"/>
          <w:sz w:val="14"/>
        </w:rPr>
      </w:pPr>
      <w:r w:rsidRPr="00BB6C45">
        <w:rPr>
          <w:rFonts w:asciiTheme="minorHAnsi" w:hAnsiTheme="minorHAnsi"/>
          <w:sz w:val="14"/>
        </w:rPr>
        <w:t>How important is the economy at the moment? How important is that in the relationship with China? It's potentially very important. First of all</w:t>
      </w:r>
      <w:r w:rsidRPr="00BB6C45">
        <w:rPr>
          <w:rStyle w:val="StyleBoldUnderline"/>
          <w:rFonts w:asciiTheme="minorHAnsi" w:hAnsiTheme="minorHAnsi"/>
        </w:rPr>
        <w:t>, China</w:t>
      </w:r>
      <w:r w:rsidRPr="00BB6C45">
        <w:rPr>
          <w:rFonts w:asciiTheme="minorHAnsi" w:hAnsiTheme="minorHAnsi"/>
          <w:sz w:val="14"/>
        </w:rPr>
        <w:t>, unknown to many Americans</w:t>
      </w:r>
      <w:r w:rsidRPr="00BB6C45">
        <w:rPr>
          <w:rStyle w:val="StyleBoldUnderline"/>
          <w:rFonts w:asciiTheme="minorHAnsi" w:hAnsiTheme="minorHAnsi"/>
        </w:rPr>
        <w:t xml:space="preserve">, is our fourth-largest trade partner. There are </w:t>
      </w:r>
      <w:r w:rsidRPr="00BB6C45">
        <w:rPr>
          <w:rStyle w:val="StyleBoldUnderline"/>
          <w:rFonts w:asciiTheme="minorHAnsi" w:hAnsiTheme="minorHAnsi"/>
          <w:sz w:val="14"/>
        </w:rPr>
        <w:t xml:space="preserve">certainly probably 300,000, 400,000, </w:t>
      </w:r>
      <w:r w:rsidRPr="00BB6C45">
        <w:rPr>
          <w:rStyle w:val="StyleBoldUnderline"/>
          <w:rFonts w:asciiTheme="minorHAnsi" w:hAnsiTheme="minorHAnsi"/>
        </w:rPr>
        <w:t>500,000 American jobs that are directly dependent to exports to China,</w:t>
      </w:r>
      <w:r w:rsidRPr="00BB6C45">
        <w:rPr>
          <w:rFonts w:asciiTheme="minorHAnsi" w:hAnsiTheme="minorHAnsi"/>
          <w:sz w:val="14"/>
        </w:rPr>
        <w:t xml:space="preserve"> and there are some of our most competitive high tech sector. Obviously, given the state of our own economy, we don't need more unemployment. ... But</w:t>
      </w:r>
      <w:r w:rsidRPr="00BB6C45">
        <w:rPr>
          <w:rStyle w:val="StyleBoldUnderline"/>
          <w:rFonts w:asciiTheme="minorHAnsi" w:hAnsiTheme="minorHAnsi"/>
        </w:rPr>
        <w:t xml:space="preserve"> China's economic importance -- particularly to the United States, but the global econom</w:t>
      </w:r>
      <w:r w:rsidRPr="00BB6C45">
        <w:rPr>
          <w:rFonts w:asciiTheme="minorHAnsi" w:hAnsiTheme="minorHAnsi"/>
          <w:sz w:val="14"/>
        </w:rPr>
        <w:t xml:space="preserve">y -- hasn't been recognized in another way, and that is inter-dependence. Let me just give you a fact that I think is just demonstrative of a larger reality. </w:t>
      </w:r>
      <w:r w:rsidRPr="00BB6C45">
        <w:rPr>
          <w:rStyle w:val="StyleBoldUnderline"/>
          <w:rFonts w:asciiTheme="minorHAnsi" w:hAnsiTheme="minorHAnsi"/>
        </w:rPr>
        <w:t>Eighty-seven percent of the motherboards of computers in the world are made in Taiwan. And of that 87 percent of the brains of a computer, the motherboards made in Taiwan, 50 percent are now made in the PRC,</w:t>
      </w:r>
      <w:r w:rsidRPr="00BB6C45">
        <w:rPr>
          <w:rFonts w:asciiTheme="minorHAnsi" w:hAnsiTheme="minorHAnsi"/>
          <w:sz w:val="14"/>
        </w:rPr>
        <w:t xml:space="preserve"> and that industry is even moving more rapidly towards the PRC. So in certain key areas, China's component manufacturing is absolutely key to a strategic global industry. So whether you look at it narrowly, or in terms of jobs, </w:t>
      </w:r>
      <w:r w:rsidRPr="00BB6C45">
        <w:rPr>
          <w:rStyle w:val="StyleBoldUnderline"/>
          <w:rFonts w:asciiTheme="minorHAnsi" w:hAnsiTheme="minorHAnsi"/>
        </w:rPr>
        <w:t xml:space="preserve">China is essential. Also, China is the most rapidly growing major economy in the world today. And heaven knows, with Japan lagging and Europe's economy stagnating and the Americans hovering near a recession, the world needs all the center of growth that it can get. So I think we are going to recognize that we have a very great interest in China's prosperity. </w:t>
      </w:r>
      <w:r w:rsidRPr="00BB6C45">
        <w:rPr>
          <w:rFonts w:asciiTheme="minorHAnsi" w:hAnsiTheme="minorHAnsi"/>
          <w:sz w:val="14"/>
        </w:rPr>
        <w:t xml:space="preserve">And is that important to President Bush? I think its essential to President Bush. He remembers that his father won the Gulf War, but in fact lost the election, largely because of what was perceived to be a fading U.S. economy during his father's second run for a second term. I think the son has learned the lessons of the father, and knows that in the end, you can win a war and lose an election if you don't have a good economy. So that's one reason to get on with China? I think the president now has both strategic military reasons to try to have a decent, productive relationship with China. He has economic reasons and, frankly, we have great cultural reasons. Some of the most innovative intelligent students in American universities today come from abroad, and many of those come from China. So we have cultural reasons, economic reasons and military reasons. Does that suddenly mean that China is no longer a threat? ... You can't predict how China is going to behave in the future. But I think what we can say for now, and for the next ten years is, all Chinese I'm familiar with -- except a few modest interest groups -- are devoted to the proposition that the Chinese first need to economically modernize. The challenge to America is to make it clear to the Chinese people that the world is supportive of them becoming more prosperous and having a more dignified place in the world; that the United States does not stand in the way of that; and create an environment that's going to create the incentives where the Chinese want to play by the rules, where they feel like they're a member of the club. The odds are very great that, if China is able to continue to move in the direction it's going and that we are basically receptive to the aspirations of the Chinese people... I think we'll always have difficulty in dealing with China. But it need not be the kind of experience we faced with the rise of Japan or Germany. At the start of President Bush's administration, there was the crisis over the U.S. surveillance plane. The tone seemed very belligerent. Why do you think that was? First of all, new American administrations always come in and feel bound and determined to prove they're not the previous administration. They, in effect, have to say, "We're not the same as Bill Clinton," and Bill Clinton came in and said, "I'm not the same as George Bush One." So there's this compulsion to differentiate yourself from your predecessor. That leads to policy reviews, and it usually leads to an initial reflex to reject the policies of your predecessor. And then, over time, you find, "Well, maybe my predecessor wasn't quite as stupid or ignorant as I thought. Maybe there were some sound national interest reasons that we had this policy." That's the first thing that leads to this impulse to differentiate yourself. But there are other things, and that is that this administration came and believed that the Bush administration, that the Clinton administration had not treated our allies -- in particular, Japan -- with sufficient dignity in the past. And they came in and wanted to build our relations with our traditional allies, rather than emphasizing China as such a central player in Asia. And finally, I think they came in with their mindset that, as big countries become great powers, they tend to want to exercise more power and influence in the world; that rising powers are troublemakers. China is certainly a big country. It was rising, and I think it was their basic view that China was destined to be a troublemaker like Japan and Germany. In fact, the situation is quite different in a number of respects. You have a civilian elite now in China that's dedicated to economic development. China still has tens of millions of people that are desperately poor. And when you talk to China's leaders, that's what they would prefer to talk about -- how they're moving their country ahead in economic terms. So I think they came in with the wrong mindset, and I must say, I think the president had a clearer, more constructive vision of China policy than many of his subordinates. But at the beginning, they didn't even express regret for the death of a pilot. Of course, you can go back in time. We bombed the Chinese Embassy in Belgrade in 1999. We didn't handle the fact that Chinese had casualties there with great skill and acumen, either. One reason I think the Chinese got so distressed that we didn't acknowledge immediately the death of a Chinese pilot was that it was exacerbated because we had made effectively the same mistake with the bombing of the Chinese Embassy in 1999. The basic Chinese mindset is that the United States now is an unchallenged superpower, and has [assumed] a kind of global policeman role. That basic perception makes them nervous about signing on to this coalition, no matter how justified we may think it is, and no matter how much they recognize that they face the same terrorist threat that we do. There does seem to be an anti-American feeling in China? The way I would put it, there's a deep ambivalence about Americans. Chinese leaders send their sons and daughters in great numbers here to study. Many of their sons and daughters are living long term in the United States, opening businesses. I think there's great respect for American technological and financial wizardry, great admiration. The Chinese characters for the United States are the "Beautiful Country." The traditional name for San Francisco is "Old Gold Mountain." There's this image of the United States as a beautiful, powerful, clever nation and I think that's the dominant sentiment -- for the United States, in a sense, to be a role model for China. But when the Chinese define you as a teacher or a role model, they expect the teacher to be deferential and considerate of the student. And so, often, Chinese people see the United States acting in what they believe is an arrogant, thoughtless way that basically is designed to keep China down. So there's this admiration that competes with this sense of victimhood, this sense of "You don't respect us," sort of what we call the Rodney Dangerfield-"I-don't-get-no-respect" kind of view of the United States. So I think it's deeply ambivalent. But, on balance, the prevailing sentiment is very positive.How dangerous is the Taiwan issue? ... prior to the World Trade Center bombing and its aftermath, if you asked where in the world could two major nuclear powers come into conflict, I would have said that the only probable place -- and it is probably still the only probable place -- </w:t>
      </w:r>
      <w:r w:rsidRPr="00BB6C45">
        <w:rPr>
          <w:rStyle w:val="StyleBoldUnderline"/>
          <w:rFonts w:asciiTheme="minorHAnsi" w:hAnsiTheme="minorHAnsi"/>
        </w:rPr>
        <w:t>where two big nuclear powers could come into conflict would be the Taiwan Strait.</w:t>
      </w:r>
      <w:r w:rsidRPr="00BB6C45">
        <w:rPr>
          <w:rFonts w:asciiTheme="minorHAnsi" w:hAnsiTheme="minorHAnsi"/>
          <w:sz w:val="14"/>
        </w:rPr>
        <w:t xml:space="preserve"> In effect, the prevention of</w:t>
      </w:r>
      <w:r w:rsidRPr="00BB6C45">
        <w:rPr>
          <w:rStyle w:val="StyleBoldUnderline"/>
          <w:rFonts w:asciiTheme="minorHAnsi" w:hAnsiTheme="minorHAnsi"/>
        </w:rPr>
        <w:t xml:space="preserve"> Taiwan</w:t>
      </w:r>
      <w:r w:rsidRPr="00BB6C45">
        <w:rPr>
          <w:rFonts w:asciiTheme="minorHAnsi" w:hAnsiTheme="minorHAnsi"/>
          <w:sz w:val="14"/>
        </w:rPr>
        <w:t xml:space="preserve"> going </w:t>
      </w:r>
      <w:r w:rsidRPr="00BB6C45">
        <w:rPr>
          <w:rStyle w:val="StyleBoldUnderline"/>
          <w:rFonts w:asciiTheme="minorHAnsi" w:hAnsiTheme="minorHAnsi"/>
        </w:rPr>
        <w:t>independent is absolutely critical to the legitimacy of the Chinese communist regime</w:t>
      </w:r>
      <w:r w:rsidRPr="00BB6C45">
        <w:rPr>
          <w:rFonts w:asciiTheme="minorHAnsi" w:hAnsiTheme="minorHAnsi"/>
          <w:sz w:val="14"/>
        </w:rPr>
        <w:t>. Chinese leaders believe that</w:t>
      </w:r>
      <w:r w:rsidRPr="00BB6C45">
        <w:rPr>
          <w:rStyle w:val="StyleBoldUnderline"/>
          <w:rFonts w:asciiTheme="minorHAnsi" w:hAnsiTheme="minorHAnsi"/>
        </w:rPr>
        <w:t>, if they were to let Taiwan go independent and not respond, they would probably be overthrown by their own nationalistic people</w:t>
      </w:r>
      <w:r w:rsidRPr="00BB6C45">
        <w:rPr>
          <w:rFonts w:asciiTheme="minorHAnsi" w:hAnsiTheme="minorHAnsi"/>
          <w:sz w:val="14"/>
        </w:rPr>
        <w:t xml:space="preserve">. Therefore, I think </w:t>
      </w:r>
      <w:r w:rsidRPr="00BB6C45">
        <w:rPr>
          <w:rStyle w:val="StyleBoldUnderline"/>
          <w:rFonts w:asciiTheme="minorHAnsi" w:hAnsiTheme="minorHAnsi"/>
        </w:rPr>
        <w:t>they would be willing to engage in what we might call "self-defeating military adventures" in order to prevent that result, even if they knew they were going to lose</w:t>
      </w:r>
      <w:r w:rsidRPr="00BB6C45">
        <w:rPr>
          <w:rFonts w:asciiTheme="minorHAnsi" w:hAnsiTheme="minorHAnsi"/>
          <w:sz w:val="14"/>
        </w:rPr>
        <w:t xml:space="preserve">. So in my view, the key problem for the United States is how to deter the PRC from using force against Taiwan. We have to be very clear about that, because I think the </w:t>
      </w:r>
      <w:r w:rsidRPr="00BB6C45">
        <w:rPr>
          <w:rStyle w:val="StyleBoldUnderline"/>
          <w:rFonts w:asciiTheme="minorHAnsi" w:hAnsiTheme="minorHAnsi"/>
        </w:rPr>
        <w:t>United States would intervene if force were used under most circumstances</w:t>
      </w:r>
      <w:r w:rsidRPr="00BB6C45">
        <w:rPr>
          <w:rFonts w:asciiTheme="minorHAnsi" w:hAnsiTheme="minorHAnsi"/>
          <w:sz w:val="14"/>
        </w:rPr>
        <w:t xml:space="preserve"> I can imagine. But on the other hand</w:t>
      </w:r>
      <w:r w:rsidRPr="00BB6C45">
        <w:rPr>
          <w:rStyle w:val="StyleBoldUnderline"/>
          <w:rFonts w:asciiTheme="minorHAnsi" w:hAnsiTheme="minorHAnsi"/>
        </w:rPr>
        <w:t>, we have to deter Taiwan from engaging in such risky behavior that they precipitate an attack that will be destabilizing to Asia, destroy the Taiwan economy and drag the United States into a regional conflict</w:t>
      </w:r>
      <w:r w:rsidRPr="00BB6C45">
        <w:rPr>
          <w:rFonts w:asciiTheme="minorHAnsi" w:hAnsiTheme="minorHAnsi"/>
          <w:sz w:val="14"/>
        </w:rPr>
        <w:t xml:space="preserve">. And </w:t>
      </w:r>
      <w:r w:rsidRPr="00BB6C45">
        <w:rPr>
          <w:rStyle w:val="StyleBoldUnderline"/>
          <w:rFonts w:asciiTheme="minorHAnsi" w:hAnsiTheme="minorHAnsi"/>
        </w:rPr>
        <w:t>what would provoke</w:t>
      </w:r>
      <w:r w:rsidRPr="00BB6C45">
        <w:rPr>
          <w:rFonts w:asciiTheme="minorHAnsi" w:hAnsiTheme="minorHAnsi"/>
          <w:sz w:val="14"/>
        </w:rPr>
        <w:t xml:space="preserve"> this -- for</w:t>
      </w:r>
      <w:r w:rsidRPr="00BB6C45">
        <w:rPr>
          <w:rStyle w:val="StyleBoldUnderline"/>
          <w:rFonts w:asciiTheme="minorHAnsi" w:hAnsiTheme="minorHAnsi"/>
        </w:rPr>
        <w:t xml:space="preserve"> China</w:t>
      </w:r>
      <w:r w:rsidRPr="00BB6C45">
        <w:rPr>
          <w:rFonts w:asciiTheme="minorHAnsi" w:hAnsiTheme="minorHAnsi"/>
          <w:sz w:val="14"/>
        </w:rPr>
        <w:t>? They have a list of things that would provoke, but basically, certainly</w:t>
      </w:r>
      <w:r w:rsidRPr="00BB6C45">
        <w:rPr>
          <w:rStyle w:val="StyleBoldUnderline"/>
          <w:rFonts w:asciiTheme="minorHAnsi" w:hAnsiTheme="minorHAnsi"/>
        </w:rPr>
        <w:t xml:space="preserve"> a</w:t>
      </w:r>
      <w:r w:rsidRPr="00BB6C45">
        <w:rPr>
          <w:rFonts w:asciiTheme="minorHAnsi" w:hAnsiTheme="minorHAnsi"/>
          <w:sz w:val="14"/>
        </w:rPr>
        <w:t xml:space="preserve"> </w:t>
      </w:r>
      <w:r w:rsidRPr="00BB6C45">
        <w:rPr>
          <w:rStyle w:val="StyleBoldUnderline"/>
          <w:rFonts w:asciiTheme="minorHAnsi" w:hAnsiTheme="minorHAnsi"/>
        </w:rPr>
        <w:t>... declaration of independence would be one of those things</w:t>
      </w:r>
      <w:r w:rsidRPr="00BB6C45">
        <w:rPr>
          <w:rFonts w:asciiTheme="minorHAnsi" w:hAnsiTheme="minorHAnsi"/>
          <w:sz w:val="14"/>
        </w:rPr>
        <w:t>. I would think</w:t>
      </w:r>
      <w:r w:rsidRPr="00BB6C45">
        <w:rPr>
          <w:rStyle w:val="StyleBoldUnderline"/>
          <w:rFonts w:asciiTheme="minorHAnsi" w:hAnsiTheme="minorHAnsi"/>
        </w:rPr>
        <w:t xml:space="preserve"> it would</w:t>
      </w:r>
      <w:r w:rsidRPr="00BB6C45">
        <w:rPr>
          <w:rFonts w:asciiTheme="minorHAnsi" w:hAnsiTheme="minorHAnsi"/>
          <w:sz w:val="14"/>
        </w:rPr>
        <w:t xml:space="preserve"> probably </w:t>
      </w:r>
      <w:r w:rsidRPr="00BB6C45">
        <w:rPr>
          <w:rStyle w:val="StyleBoldUnderline"/>
          <w:rFonts w:asciiTheme="minorHAnsi" w:hAnsiTheme="minorHAnsi"/>
        </w:rPr>
        <w:t>mean war. It would certainly mean some form of military conflict or economic embargo or an attempt by the PRC to destabilize Taiwan's economy</w:t>
      </w:r>
      <w:r w:rsidRPr="00BB6C45">
        <w:rPr>
          <w:rFonts w:asciiTheme="minorHAnsi" w:hAnsiTheme="minorHAnsi"/>
          <w:sz w:val="14"/>
        </w:rPr>
        <w:t>. But let's put it this way</w:t>
      </w:r>
      <w:r w:rsidRPr="00BB6C45">
        <w:rPr>
          <w:rStyle w:val="StyleBoldUnderline"/>
          <w:rFonts w:asciiTheme="minorHAnsi" w:hAnsiTheme="minorHAnsi"/>
        </w:rPr>
        <w:t>: It would mean a substantial escalation of conflict</w:t>
      </w:r>
      <w:r w:rsidRPr="00BB6C45">
        <w:rPr>
          <w:rFonts w:asciiTheme="minorHAnsi" w:hAnsiTheme="minorHAnsi"/>
          <w:sz w:val="14"/>
        </w:rPr>
        <w:t xml:space="preserve"> ... the inevitable result of that... So how long is China prepared to wait to make sure that Taiwan becomes part of China? ...As long as they have confidence that Taiwan is not going to go independent and that the forces of economic integration are gradually pulling Taiwan towards the mainland, I think they can be very patient; and by "very patient," I mean decades. Why do they have this extraordinary military buildup of missiles opposite Taiwan? I'm not quite sure that the word "extraordinary" is justified. But it is significant. </w:t>
      </w:r>
      <w:r w:rsidRPr="00BB6C45">
        <w:rPr>
          <w:rStyle w:val="StyleBoldUnderline"/>
          <w:rFonts w:asciiTheme="minorHAnsi" w:hAnsiTheme="minorHAnsi"/>
        </w:rPr>
        <w:t>They'r</w:t>
      </w:r>
      <w:r w:rsidRPr="00BB6C45">
        <w:rPr>
          <w:rFonts w:asciiTheme="minorHAnsi" w:hAnsiTheme="minorHAnsi"/>
          <w:sz w:val="14"/>
        </w:rPr>
        <w:t xml:space="preserve">e probably </w:t>
      </w:r>
      <w:r w:rsidRPr="00BB6C45">
        <w:rPr>
          <w:rStyle w:val="StyleBoldUnderline"/>
          <w:rFonts w:asciiTheme="minorHAnsi" w:hAnsiTheme="minorHAnsi"/>
        </w:rPr>
        <w:t>adding maybe</w:t>
      </w:r>
      <w:r w:rsidRPr="00BB6C45">
        <w:rPr>
          <w:rFonts w:asciiTheme="minorHAnsi" w:hAnsiTheme="minorHAnsi"/>
          <w:sz w:val="14"/>
        </w:rPr>
        <w:t xml:space="preserve"> </w:t>
      </w:r>
      <w:r w:rsidRPr="00BB6C45">
        <w:rPr>
          <w:rStyle w:val="StyleBoldUnderline"/>
          <w:rFonts w:asciiTheme="minorHAnsi" w:hAnsiTheme="minorHAnsi"/>
        </w:rPr>
        <w:t>50 a year short-range and medium-range ballistic missiles in the area of the Taiwan Strait in coastal China, and that's a significant threat</w:t>
      </w:r>
      <w:r w:rsidRPr="00BB6C45">
        <w:rPr>
          <w:rFonts w:asciiTheme="minorHAnsi" w:hAnsiTheme="minorHAnsi"/>
          <w:sz w:val="14"/>
        </w:rPr>
        <w:t>. But in the end, these missiles are, in effect, just large bombs. And if you start using those missiles against the people of Taiwan, does anyone seriously think this is going to increase the willingness of the people of Taiwan to join in any significant political union with the PRC? ...So my general advice to the PRC is find more positive reasons that the people of Taiwan should want to be in some closer political association with you. You might be able to prevent them declaring independence with military force, but you will never achieve reunification with those means. Does America have an obligation to defend Taiwan if it's attacked? We no longer have a treaty obligation to come to the defense of Taiwan. What we have is what's called</w:t>
      </w:r>
      <w:r w:rsidRPr="00BB6C45">
        <w:rPr>
          <w:rStyle w:val="StyleBoldUnderline"/>
          <w:rFonts w:asciiTheme="minorHAnsi" w:hAnsiTheme="minorHAnsi"/>
        </w:rPr>
        <w:t xml:space="preserve"> the Taiwan Relations Act of 1979</w:t>
      </w:r>
      <w:r w:rsidRPr="00BB6C45">
        <w:rPr>
          <w:rFonts w:asciiTheme="minorHAnsi" w:hAnsiTheme="minorHAnsi"/>
          <w:sz w:val="14"/>
        </w:rPr>
        <w:t xml:space="preserve">. </w:t>
      </w:r>
      <w:r w:rsidRPr="00BB6C45">
        <w:rPr>
          <w:rStyle w:val="StyleBoldUnderline"/>
          <w:rFonts w:asciiTheme="minorHAnsi" w:hAnsiTheme="minorHAnsi"/>
        </w:rPr>
        <w:t>This obligates the United States to sell weapons of a defensive character to Taiwan. It obligates us to be concerned about the situation in Taiwan and the region</w:t>
      </w:r>
      <w:r w:rsidRPr="00BB6C45">
        <w:rPr>
          <w:rFonts w:asciiTheme="minorHAnsi" w:hAnsiTheme="minorHAnsi"/>
          <w:sz w:val="14"/>
        </w:rPr>
        <w:t>. And it obligates the president of the United States to consult with Congress about what to do. So, in a sense, we are obligated to be concerned and give Taiwan the means by which it can defend itself, but we are not obligated to come to the direct rescue.</w:t>
      </w:r>
    </w:p>
    <w:p w14:paraId="7865FB67" w14:textId="77777777" w:rsidR="00750AF9" w:rsidRPr="00BB6C45" w:rsidRDefault="00750AF9" w:rsidP="00750AF9">
      <w:pPr>
        <w:pStyle w:val="Heading4"/>
        <w:rPr>
          <w:rFonts w:asciiTheme="minorHAnsi" w:hAnsiTheme="minorHAnsi"/>
        </w:rPr>
      </w:pPr>
      <w:r w:rsidRPr="00BB6C45">
        <w:rPr>
          <w:rFonts w:asciiTheme="minorHAnsi" w:hAnsiTheme="minorHAnsi"/>
        </w:rPr>
        <w:t>US and China engage in Nuclear conflict if tensions rise any longer</w:t>
      </w:r>
    </w:p>
    <w:p w14:paraId="7B6AA955" w14:textId="77777777" w:rsidR="00750AF9" w:rsidRPr="00BB6C45" w:rsidRDefault="00750AF9" w:rsidP="00750AF9">
      <w:pPr>
        <w:rPr>
          <w:rFonts w:asciiTheme="minorHAnsi" w:hAnsiTheme="minorHAnsi"/>
          <w:sz w:val="16"/>
          <w:szCs w:val="16"/>
        </w:rPr>
      </w:pPr>
      <w:proofErr w:type="spellStart"/>
      <w:r w:rsidRPr="00BB6C45">
        <w:rPr>
          <w:rStyle w:val="StyleStyleBold12pt"/>
          <w:rFonts w:asciiTheme="minorHAnsi" w:hAnsiTheme="minorHAnsi"/>
        </w:rPr>
        <w:t>Jiechi</w:t>
      </w:r>
      <w:proofErr w:type="spellEnd"/>
      <w:r w:rsidRPr="00BB6C45">
        <w:rPr>
          <w:rStyle w:val="StyleStyleBold12pt"/>
          <w:rFonts w:asciiTheme="minorHAnsi" w:hAnsiTheme="minorHAnsi"/>
        </w:rPr>
        <w:t>, 2001</w:t>
      </w:r>
      <w:r w:rsidRPr="00BB6C45">
        <w:rPr>
          <w:rFonts w:asciiTheme="minorHAnsi" w:hAnsiTheme="minorHAnsi"/>
        </w:rPr>
        <w:t xml:space="preserve"> </w:t>
      </w:r>
      <w:r w:rsidRPr="00BB6C45">
        <w:rPr>
          <w:rFonts w:asciiTheme="minorHAnsi" w:hAnsiTheme="minorHAnsi"/>
          <w:sz w:val="16"/>
          <w:szCs w:val="16"/>
        </w:rPr>
        <w:t xml:space="preserve">(Yang </w:t>
      </w:r>
      <w:proofErr w:type="spellStart"/>
      <w:r w:rsidRPr="00BB6C45">
        <w:rPr>
          <w:rFonts w:asciiTheme="minorHAnsi" w:hAnsiTheme="minorHAnsi"/>
          <w:sz w:val="16"/>
          <w:szCs w:val="16"/>
        </w:rPr>
        <w:t>Jiechi</w:t>
      </w:r>
      <w:proofErr w:type="spellEnd"/>
      <w:r w:rsidRPr="00BB6C45">
        <w:rPr>
          <w:rFonts w:asciiTheme="minorHAnsi" w:hAnsiTheme="minorHAnsi"/>
          <w:sz w:val="16"/>
          <w:szCs w:val="16"/>
        </w:rPr>
        <w:t xml:space="preserve">, China's ambassador to the United States, “Why is Taiwan so dangerous”, autumn 2001, </w:t>
      </w:r>
      <w:hyperlink r:id="rId47" w:history="1">
        <w:r w:rsidRPr="00BB6C45">
          <w:rPr>
            <w:rStyle w:val="Hyperlink"/>
            <w:rFonts w:asciiTheme="minorHAnsi" w:hAnsiTheme="minorHAnsi"/>
            <w:sz w:val="16"/>
            <w:szCs w:val="16"/>
          </w:rPr>
          <w:t>http://www.pbs.org/wgbh/pages/frontline/shows/china/experts/taiwan.html</w:t>
        </w:r>
      </w:hyperlink>
      <w:r w:rsidRPr="00BB6C45">
        <w:rPr>
          <w:rFonts w:asciiTheme="minorHAnsi" w:hAnsiTheme="minorHAnsi"/>
          <w:sz w:val="16"/>
          <w:szCs w:val="16"/>
        </w:rPr>
        <w:t>) j</w:t>
      </w:r>
      <w:proofErr w:type="gramStart"/>
      <w:r w:rsidRPr="00BB6C45">
        <w:rPr>
          <w:rFonts w:asciiTheme="minorHAnsi" w:hAnsiTheme="minorHAnsi"/>
          <w:sz w:val="16"/>
          <w:szCs w:val="16"/>
        </w:rPr>
        <w:t>,shack</w:t>
      </w:r>
      <w:proofErr w:type="gramEnd"/>
    </w:p>
    <w:p w14:paraId="45EF1917" w14:textId="77777777" w:rsidR="00750AF9" w:rsidRPr="00BB6C45" w:rsidRDefault="00750AF9" w:rsidP="00750AF9">
      <w:pPr>
        <w:rPr>
          <w:rFonts w:asciiTheme="minorHAnsi" w:hAnsiTheme="minorHAnsi"/>
          <w:sz w:val="14"/>
        </w:rPr>
      </w:pPr>
      <w:r w:rsidRPr="00BB6C45">
        <w:rPr>
          <w:rFonts w:asciiTheme="minorHAnsi" w:hAnsiTheme="minorHAnsi"/>
          <w:sz w:val="14"/>
        </w:rPr>
        <w:t xml:space="preserve">Why does China feel so strongly that Taiwan independence would be an act of war by Taiwan? Because </w:t>
      </w:r>
      <w:r w:rsidRPr="00BB6C45">
        <w:rPr>
          <w:rStyle w:val="StyleBoldUnderline"/>
          <w:rFonts w:asciiTheme="minorHAnsi" w:hAnsiTheme="minorHAnsi"/>
        </w:rPr>
        <w:t>Taiwan is part of China. It has been part of China since ancient times</w:t>
      </w:r>
      <w:r w:rsidRPr="00BB6C45">
        <w:rPr>
          <w:rFonts w:asciiTheme="minorHAnsi" w:hAnsiTheme="minorHAnsi"/>
          <w:sz w:val="14"/>
        </w:rPr>
        <w:t xml:space="preserve">, and it's just because of some of the separatist attempts of certain people on Taiwan and the interference from foreign forces that Taiwan is still separated from the motherland. I think that people can understand that </w:t>
      </w:r>
      <w:r w:rsidRPr="00BB6C45">
        <w:rPr>
          <w:rStyle w:val="StyleBoldUnderline"/>
          <w:rFonts w:asciiTheme="minorHAnsi" w:hAnsiTheme="minorHAnsi"/>
        </w:rPr>
        <w:t>when a country is divided its people will like to see the country reunite, especially in the case of China</w:t>
      </w:r>
      <w:r w:rsidRPr="00BB6C45">
        <w:rPr>
          <w:rFonts w:asciiTheme="minorHAnsi" w:hAnsiTheme="minorHAnsi"/>
          <w:sz w:val="14"/>
        </w:rPr>
        <w:t>, which has suffered so much in the past. So I believe that what we are doing has the support of the peace-loving people in the world and we are seeking peaceful unification -- one country, two systems, is our basic policy.s. Of course, we will not make a commitment to go to the use of force. We do not make this kind of commitment precisely because we want to see the peaceful reunification of the country. And there are some events in</w:t>
      </w:r>
      <w:r w:rsidRPr="00BB6C45">
        <w:rPr>
          <w:rStyle w:val="StyleBoldUnderline"/>
          <w:rFonts w:asciiTheme="minorHAnsi" w:hAnsiTheme="minorHAnsi"/>
        </w:rPr>
        <w:t xml:space="preserve"> Taiwan </w:t>
      </w:r>
      <w:r w:rsidRPr="00BB6C45">
        <w:rPr>
          <w:rFonts w:asciiTheme="minorHAnsi" w:hAnsiTheme="minorHAnsi"/>
          <w:sz w:val="14"/>
        </w:rPr>
        <w:t xml:space="preserve">which really cause us grave concern. Some people are openly campaigning for Taiwan independence and, of course, we have also been concerned by U.S. arms sales to Taiwan and other things. We have urged </w:t>
      </w:r>
      <w:r w:rsidRPr="00BB6C45">
        <w:rPr>
          <w:rStyle w:val="StyleBoldUnderline"/>
          <w:rFonts w:asciiTheme="minorHAnsi" w:hAnsiTheme="minorHAnsi"/>
        </w:rPr>
        <w:t>the American side to abide by the three joint communiqués between the two countries and to stop selling weapons to Taiwan</w:t>
      </w:r>
      <w:r w:rsidRPr="00BB6C45">
        <w:rPr>
          <w:rFonts w:asciiTheme="minorHAnsi" w:hAnsiTheme="minorHAnsi"/>
          <w:sz w:val="14"/>
        </w:rPr>
        <w:t xml:space="preserve">. </w:t>
      </w:r>
      <w:r w:rsidRPr="00BB6C45">
        <w:rPr>
          <w:rStyle w:val="StyleBoldUnderline"/>
          <w:rFonts w:asciiTheme="minorHAnsi" w:hAnsiTheme="minorHAnsi"/>
        </w:rPr>
        <w:t>Taiwanese authorities say openly Taiwan is an independent nation</w:t>
      </w:r>
      <w:r w:rsidRPr="00BB6C45">
        <w:rPr>
          <w:rFonts w:asciiTheme="minorHAnsi" w:hAnsiTheme="minorHAnsi"/>
          <w:sz w:val="14"/>
        </w:rPr>
        <w:t xml:space="preserve">, or a sovereign nation. In your view, is that a very dangerous statement for Taiwanese authorities to make? It is a very dangerous statement.... And the overwhelming majority of the people in </w:t>
      </w:r>
      <w:r w:rsidRPr="00BB6C45">
        <w:rPr>
          <w:rStyle w:val="StyleBoldUnderline"/>
          <w:rFonts w:asciiTheme="minorHAnsi" w:hAnsiTheme="minorHAnsi"/>
        </w:rPr>
        <w:t>Taiwa</w:t>
      </w:r>
      <w:r w:rsidRPr="00BB6C45">
        <w:rPr>
          <w:rFonts w:asciiTheme="minorHAnsi" w:hAnsiTheme="minorHAnsi"/>
          <w:sz w:val="14"/>
        </w:rPr>
        <w:t xml:space="preserve">n now have come to understand that precisely because of this kind of a </w:t>
      </w:r>
      <w:r w:rsidRPr="00BB6C45">
        <w:rPr>
          <w:rStyle w:val="StyleBoldUnderline"/>
          <w:rFonts w:asciiTheme="minorHAnsi" w:hAnsiTheme="minorHAnsi"/>
        </w:rPr>
        <w:t>statement and corresponding action</w:t>
      </w:r>
      <w:r w:rsidRPr="00BB6C45">
        <w:rPr>
          <w:rFonts w:asciiTheme="minorHAnsi" w:hAnsiTheme="minorHAnsi"/>
          <w:sz w:val="14"/>
        </w:rPr>
        <w:t xml:space="preserve">s, they have </w:t>
      </w:r>
      <w:r w:rsidRPr="00BB6C45">
        <w:rPr>
          <w:rStyle w:val="StyleBoldUnderline"/>
          <w:rFonts w:asciiTheme="minorHAnsi" w:hAnsiTheme="minorHAnsi"/>
        </w:rPr>
        <w:t>caused instability across the Taiwan Strait and instability in Taiwan.</w:t>
      </w:r>
      <w:r w:rsidRPr="00BB6C45">
        <w:rPr>
          <w:rFonts w:asciiTheme="minorHAnsi" w:hAnsiTheme="minorHAnsi"/>
          <w:sz w:val="14"/>
        </w:rPr>
        <w:t xml:space="preserve"> And people have lots of complaints about this policy. Can I ask you, then, why has there been a missile build-up on China's southern coast pointing towards Taiwan? The kind of defensive measures that we take on the mainland are really for our national security and territorial entirety. If people look at the text of the three joint communiqués, [Editor's Note: see FRONTLINE's chronology] according to the August 17 communiqué, the </w:t>
      </w:r>
      <w:r w:rsidRPr="00BB6C45">
        <w:rPr>
          <w:rStyle w:val="StyleBoldUnderline"/>
          <w:rFonts w:asciiTheme="minorHAnsi" w:hAnsiTheme="minorHAnsi"/>
        </w:rPr>
        <w:t>United States has pledged to the Chinese side that it does not seek to carry out long-term policy of arms sales to Taiwan and its arms sales to Taiwan will not exceed the level of those in recent years since the establishment of diplomatic relations between China and the United States... and then the United States will reduce its arms sales to Taiwan over the period leading to a final resolution</w:t>
      </w:r>
      <w:r w:rsidRPr="00BB6C45">
        <w:rPr>
          <w:rFonts w:asciiTheme="minorHAnsi" w:hAnsiTheme="minorHAnsi"/>
          <w:sz w:val="14"/>
        </w:rPr>
        <w:t xml:space="preserve">. So you can see that the </w:t>
      </w:r>
      <w:r w:rsidRPr="00BB6C45">
        <w:rPr>
          <w:rStyle w:val="StyleBoldUnderline"/>
          <w:rFonts w:asciiTheme="minorHAnsi" w:hAnsiTheme="minorHAnsi"/>
        </w:rPr>
        <w:t>United States has not really abided by its own pledge</w:t>
      </w:r>
      <w:r w:rsidRPr="00BB6C45">
        <w:rPr>
          <w:rFonts w:asciiTheme="minorHAnsi" w:hAnsiTheme="minorHAnsi"/>
          <w:sz w:val="14"/>
        </w:rPr>
        <w:t xml:space="preserve">. We have made very strong representation to the American side for these acts. We think that these acts should not have happened... </w:t>
      </w:r>
    </w:p>
    <w:p w14:paraId="00A260E6" w14:textId="77777777" w:rsidR="00750AF9" w:rsidRPr="00BB6C45" w:rsidRDefault="00750AF9" w:rsidP="00750AF9">
      <w:pPr>
        <w:pStyle w:val="Heading4"/>
        <w:rPr>
          <w:rFonts w:asciiTheme="minorHAnsi" w:hAnsiTheme="minorHAnsi"/>
        </w:rPr>
      </w:pPr>
      <w:r w:rsidRPr="00BB6C45">
        <w:rPr>
          <w:rFonts w:asciiTheme="minorHAnsi" w:hAnsiTheme="minorHAnsi"/>
        </w:rPr>
        <w:t>US China war is more likely than the Cold War</w:t>
      </w:r>
    </w:p>
    <w:p w14:paraId="706C0D5A" w14:textId="77777777" w:rsidR="00750AF9" w:rsidRPr="00BB6C45" w:rsidRDefault="00750AF9" w:rsidP="00750AF9">
      <w:pPr>
        <w:rPr>
          <w:rFonts w:asciiTheme="minorHAnsi" w:hAnsiTheme="minorHAnsi"/>
          <w:sz w:val="16"/>
          <w:szCs w:val="16"/>
        </w:rPr>
      </w:pPr>
      <w:r w:rsidRPr="00BB6C45">
        <w:rPr>
          <w:rFonts w:asciiTheme="minorHAnsi" w:hAnsiTheme="minorHAnsi"/>
          <w:b/>
          <w:sz w:val="26"/>
          <w:szCs w:val="26"/>
        </w:rPr>
        <w:t>Keck, 14</w:t>
      </w:r>
      <w:r w:rsidRPr="00BB6C45">
        <w:rPr>
          <w:rFonts w:asciiTheme="minorHAnsi" w:hAnsiTheme="minorHAnsi"/>
        </w:rPr>
        <w:t xml:space="preserve"> </w:t>
      </w:r>
      <w:r w:rsidRPr="00BB6C45">
        <w:rPr>
          <w:rFonts w:asciiTheme="minorHAnsi" w:hAnsiTheme="minorHAnsi"/>
          <w:sz w:val="16"/>
          <w:szCs w:val="16"/>
        </w:rPr>
        <w:t xml:space="preserve">(Zachary Keck, Managing Editor of The Diplomat, “US-China Rivalry More Dangerous Than Cold War? Mearsheimer says a war between the US and China will be more likely than a US-Soviet one was during the Cold War.”, 1/28/14, </w:t>
      </w:r>
      <w:hyperlink r:id="rId48" w:history="1">
        <w:r w:rsidRPr="00BB6C45">
          <w:rPr>
            <w:rStyle w:val="Hyperlink"/>
            <w:rFonts w:asciiTheme="minorHAnsi" w:hAnsiTheme="minorHAnsi"/>
            <w:sz w:val="16"/>
            <w:szCs w:val="16"/>
          </w:rPr>
          <w:t>http://thediplomat.com/2014/01/us-china-rivalry-more-dangerous-than-cold-war/</w:t>
        </w:r>
      </w:hyperlink>
      <w:r w:rsidRPr="00BB6C45">
        <w:rPr>
          <w:rFonts w:asciiTheme="minorHAnsi" w:hAnsiTheme="minorHAnsi"/>
          <w:sz w:val="16"/>
          <w:szCs w:val="16"/>
        </w:rPr>
        <w:t>) j.shack</w:t>
      </w:r>
    </w:p>
    <w:p w14:paraId="7C491F91" w14:textId="77777777" w:rsidR="00750AF9" w:rsidRPr="00BB6C45" w:rsidRDefault="00750AF9" w:rsidP="00750AF9">
      <w:pPr>
        <w:rPr>
          <w:rStyle w:val="StyleBoldUnderline"/>
          <w:rFonts w:asciiTheme="minorHAnsi" w:hAnsiTheme="minorHAnsi"/>
          <w:sz w:val="16"/>
        </w:rPr>
      </w:pPr>
      <w:r w:rsidRPr="00BB6C45">
        <w:rPr>
          <w:rFonts w:asciiTheme="minorHAnsi" w:hAnsiTheme="minorHAnsi"/>
          <w:sz w:val="16"/>
        </w:rPr>
        <w:t xml:space="preserve">The prominent realist international relations scholar John Mearsheimer says there is a greater possibility </w:t>
      </w:r>
      <w:r w:rsidRPr="00BB6C45">
        <w:rPr>
          <w:rStyle w:val="StyleBoldUnderline"/>
          <w:rFonts w:asciiTheme="minorHAnsi" w:hAnsiTheme="minorHAnsi"/>
        </w:rPr>
        <w:t>of the U.S. and China going to war in the future than there was of a Soviet-NATO general war during the Cold War.</w:t>
      </w:r>
      <w:r w:rsidRPr="00BB6C45">
        <w:rPr>
          <w:rStyle w:val="StyleBoldUnderline"/>
          <w:rFonts w:asciiTheme="minorHAnsi" w:hAnsiTheme="minorHAnsi"/>
          <w:sz w:val="16"/>
        </w:rPr>
        <w:t xml:space="preserve"> </w:t>
      </w:r>
      <w:r w:rsidRPr="00BB6C45">
        <w:rPr>
          <w:rStyle w:val="StyleBoldUnderline"/>
          <w:rFonts w:asciiTheme="minorHAnsi" w:hAnsiTheme="minorHAnsi"/>
        </w:rPr>
        <w:t>Mearsheimer made the comments at a lunch hosted by the Center for the National Interest in Washington</w:t>
      </w:r>
      <w:r w:rsidRPr="00BB6C45">
        <w:rPr>
          <w:rStyle w:val="StyleBoldUnderline"/>
          <w:rFonts w:asciiTheme="minorHAnsi" w:hAnsiTheme="minorHAnsi"/>
          <w:sz w:val="16"/>
        </w:rPr>
        <w:t xml:space="preserve">, DC on Monday. </w:t>
      </w:r>
      <w:r w:rsidRPr="00BB6C45">
        <w:rPr>
          <w:rStyle w:val="StyleBoldUnderline"/>
          <w:rFonts w:asciiTheme="minorHAnsi" w:hAnsiTheme="minorHAnsi"/>
        </w:rPr>
        <w:t>The lunch was held to discuss Mearsheimer’s recent article in The National Interest on U</w:t>
      </w:r>
      <w:r w:rsidRPr="00BB6C45">
        <w:rPr>
          <w:rStyle w:val="StyleBoldUnderline"/>
          <w:rFonts w:asciiTheme="minorHAnsi" w:hAnsiTheme="minorHAnsi"/>
          <w:sz w:val="16"/>
        </w:rPr>
        <w:t xml:space="preserve">.S. </w:t>
      </w:r>
      <w:r w:rsidRPr="00BB6C45">
        <w:rPr>
          <w:rStyle w:val="StyleBoldUnderline"/>
          <w:rFonts w:asciiTheme="minorHAnsi" w:hAnsiTheme="minorHAnsi"/>
        </w:rPr>
        <w:t>foreign policy towards the Middle East</w:t>
      </w:r>
      <w:r w:rsidRPr="00BB6C45">
        <w:rPr>
          <w:rStyle w:val="StyleBoldUnderline"/>
          <w:rFonts w:asciiTheme="minorHAnsi" w:hAnsiTheme="minorHAnsi"/>
          <w:sz w:val="16"/>
        </w:rPr>
        <w:t xml:space="preserve">. However, </w:t>
      </w:r>
      <w:r w:rsidRPr="00BB6C45">
        <w:rPr>
          <w:rStyle w:val="StyleBoldUnderline"/>
          <w:rFonts w:asciiTheme="minorHAnsi" w:hAnsiTheme="minorHAnsi"/>
        </w:rPr>
        <w:t>much of the conversation during the Q&amp;A session focused on U</w:t>
      </w:r>
      <w:r w:rsidRPr="00BB6C45">
        <w:rPr>
          <w:rStyle w:val="StyleBoldUnderline"/>
          <w:rFonts w:asciiTheme="minorHAnsi" w:hAnsiTheme="minorHAnsi"/>
          <w:sz w:val="16"/>
        </w:rPr>
        <w:t xml:space="preserve">.S. policy towards Asia amid China’s rise, a topic that Mearsheimer addresses in greater length in the updated edition of his classic treatise, </w:t>
      </w:r>
      <w:r w:rsidRPr="00BB6C45">
        <w:rPr>
          <w:rStyle w:val="StyleBoldUnderline"/>
          <w:rFonts w:asciiTheme="minorHAnsi" w:hAnsiTheme="minorHAnsi"/>
        </w:rPr>
        <w:t>The Tragedy of Great Power Politics</w:t>
      </w:r>
      <w:r w:rsidRPr="00BB6C45">
        <w:rPr>
          <w:rStyle w:val="StyleBoldUnderline"/>
          <w:rFonts w:asciiTheme="minorHAnsi" w:hAnsiTheme="minorHAnsi"/>
          <w:sz w:val="16"/>
        </w:rPr>
        <w:t xml:space="preserve">, </w:t>
      </w:r>
      <w:r w:rsidRPr="00BB6C45">
        <w:rPr>
          <w:rStyle w:val="StyleBoldUnderline"/>
          <w:rFonts w:asciiTheme="minorHAnsi" w:hAnsiTheme="minorHAnsi"/>
        </w:rPr>
        <w:t>which is due out this April</w:t>
      </w:r>
      <w:r w:rsidRPr="00BB6C45">
        <w:rPr>
          <w:rStyle w:val="StyleBoldUnderline"/>
          <w:rFonts w:asciiTheme="minorHAnsi" w:hAnsiTheme="minorHAnsi"/>
          <w:sz w:val="16"/>
        </w:rPr>
        <w:t xml:space="preserve">. </w:t>
      </w:r>
      <w:r w:rsidRPr="00BB6C45">
        <w:rPr>
          <w:rStyle w:val="StyleBoldUnderline"/>
          <w:rFonts w:asciiTheme="minorHAnsi" w:hAnsiTheme="minorHAnsi"/>
        </w:rPr>
        <w:t>In contrast to the Middle East</w:t>
      </w:r>
      <w:r w:rsidRPr="00BB6C45">
        <w:rPr>
          <w:rStyle w:val="StyleBoldUnderline"/>
          <w:rFonts w:asciiTheme="minorHAnsi" w:hAnsiTheme="minorHAnsi"/>
          <w:sz w:val="16"/>
        </w:rPr>
        <w:t xml:space="preserve">, which he characterizes as posing little threat to the United States, </w:t>
      </w:r>
      <w:r w:rsidRPr="00BB6C45">
        <w:rPr>
          <w:rStyle w:val="StyleBoldUnderline"/>
          <w:rFonts w:asciiTheme="minorHAnsi" w:hAnsiTheme="minorHAnsi"/>
        </w:rPr>
        <w:t>Mearsheimer said that the U.S. will face a tremendous challenge in Asia should China continue to rise economically</w:t>
      </w:r>
      <w:r w:rsidRPr="00BB6C45">
        <w:rPr>
          <w:rStyle w:val="StyleBoldUnderline"/>
          <w:rFonts w:asciiTheme="minorHAnsi" w:hAnsiTheme="minorHAnsi"/>
          <w:sz w:val="16"/>
        </w:rPr>
        <w:t xml:space="preserve">. </w:t>
      </w:r>
      <w:r w:rsidRPr="00BB6C45">
        <w:rPr>
          <w:rStyle w:val="StyleBoldUnderline"/>
          <w:rFonts w:asciiTheme="minorHAnsi" w:hAnsiTheme="minorHAnsi"/>
        </w:rPr>
        <w:t>The University of Chicago professor said that in such a scenario it is inevitable that the U.S. and China will engage in an intense strategic competition, much like the Soviet-American rivalry during the Cold War.</w:t>
      </w:r>
      <w:r w:rsidRPr="00BB6C45">
        <w:rPr>
          <w:rStyle w:val="StyleBoldUnderline"/>
          <w:rFonts w:asciiTheme="minorHAnsi" w:hAnsiTheme="minorHAnsi"/>
          <w:sz w:val="16"/>
        </w:rPr>
        <w:t xml:space="preserve"> </w:t>
      </w:r>
      <w:r w:rsidRPr="00BB6C45">
        <w:rPr>
          <w:rStyle w:val="StyleBoldUnderline"/>
          <w:rFonts w:asciiTheme="minorHAnsi" w:hAnsiTheme="minorHAnsi"/>
        </w:rPr>
        <w:t>While stressing that he didn’t believe a shooting war between the U</w:t>
      </w:r>
      <w:r w:rsidRPr="00BB6C45">
        <w:rPr>
          <w:rStyle w:val="StyleBoldUnderline"/>
          <w:rFonts w:asciiTheme="minorHAnsi" w:hAnsiTheme="minorHAnsi"/>
          <w:sz w:val="16"/>
        </w:rPr>
        <w:t xml:space="preserve">.S. </w:t>
      </w:r>
      <w:r w:rsidRPr="00BB6C45">
        <w:rPr>
          <w:rStyle w:val="StyleBoldUnderline"/>
          <w:rFonts w:asciiTheme="minorHAnsi" w:hAnsiTheme="minorHAnsi"/>
        </w:rPr>
        <w:t>and China is inevitable</w:t>
      </w:r>
      <w:r w:rsidRPr="00BB6C45">
        <w:rPr>
          <w:rStyle w:val="StyleBoldUnderline"/>
          <w:rFonts w:asciiTheme="minorHAnsi" w:hAnsiTheme="minorHAnsi"/>
          <w:sz w:val="16"/>
        </w:rPr>
        <w:t xml:space="preserve">, Mearsheimer said that he believes a </w:t>
      </w:r>
      <w:r w:rsidRPr="00BB6C45">
        <w:rPr>
          <w:rStyle w:val="StyleBoldUnderline"/>
          <w:rFonts w:asciiTheme="minorHAnsi" w:hAnsiTheme="minorHAnsi"/>
        </w:rPr>
        <w:t>U.S.-China Cold War will be much less stable than the previous American-Soviet one.</w:t>
      </w:r>
      <w:r w:rsidRPr="00BB6C45">
        <w:rPr>
          <w:rStyle w:val="StyleBoldUnderline"/>
          <w:rFonts w:asciiTheme="minorHAnsi" w:hAnsiTheme="minorHAnsi"/>
          <w:sz w:val="16"/>
        </w:rPr>
        <w:t xml:space="preserve"> His reasoning was based on geography and its interaction with nuclear weapons. Specifically, </w:t>
      </w:r>
      <w:r w:rsidRPr="00BB6C45">
        <w:rPr>
          <w:rStyle w:val="StyleBoldUnderline"/>
          <w:rFonts w:asciiTheme="minorHAnsi" w:hAnsiTheme="minorHAnsi"/>
        </w:rPr>
        <w:t>the center of gravity of the U</w:t>
      </w:r>
      <w:r w:rsidRPr="00BB6C45">
        <w:rPr>
          <w:rStyle w:val="StyleBoldUnderline"/>
          <w:rFonts w:asciiTheme="minorHAnsi" w:hAnsiTheme="minorHAnsi"/>
          <w:sz w:val="16"/>
        </w:rPr>
        <w:t>.</w:t>
      </w:r>
      <w:r w:rsidRPr="00BB6C45">
        <w:rPr>
          <w:rStyle w:val="StyleBoldUnderline"/>
          <w:rFonts w:asciiTheme="minorHAnsi" w:hAnsiTheme="minorHAnsi"/>
        </w:rPr>
        <w:t>S.-Soviet competition was the central European landmass</w:t>
      </w:r>
      <w:r w:rsidRPr="00BB6C45">
        <w:rPr>
          <w:rStyle w:val="StyleBoldUnderline"/>
          <w:rFonts w:asciiTheme="minorHAnsi" w:hAnsiTheme="minorHAnsi"/>
          <w:sz w:val="16"/>
        </w:rPr>
        <w:t xml:space="preserve">. This created a rather stable situation as, according to Mearsheimer, </w:t>
      </w:r>
      <w:r w:rsidRPr="00BB6C45">
        <w:rPr>
          <w:rStyle w:val="StyleBoldUnderline"/>
          <w:rFonts w:asciiTheme="minorHAnsi" w:hAnsiTheme="minorHAnsi"/>
        </w:rPr>
        <w:t>anyone that war gamed a NATO-Warsaw conflict over Central Europe understood that it would quickly turn nuclear</w:t>
      </w:r>
      <w:r w:rsidRPr="00BB6C45">
        <w:rPr>
          <w:rStyle w:val="StyleBoldUnderline"/>
          <w:rFonts w:asciiTheme="minorHAnsi" w:hAnsiTheme="minorHAnsi"/>
          <w:sz w:val="16"/>
        </w:rPr>
        <w:t xml:space="preserve">. </w:t>
      </w:r>
      <w:r w:rsidRPr="00BB6C45">
        <w:rPr>
          <w:rStyle w:val="StyleBoldUnderline"/>
          <w:rFonts w:asciiTheme="minorHAnsi" w:hAnsiTheme="minorHAnsi"/>
        </w:rPr>
        <w:t>This gave both sides a powerful incentive to avoid a general conflict in Central Europe as a nuclear war would make it very likely that both the U</w:t>
      </w:r>
      <w:r w:rsidRPr="00BB6C45">
        <w:rPr>
          <w:rStyle w:val="StyleBoldUnderline"/>
          <w:rFonts w:asciiTheme="minorHAnsi" w:hAnsiTheme="minorHAnsi"/>
          <w:sz w:val="16"/>
        </w:rPr>
        <w:t xml:space="preserve">.S. </w:t>
      </w:r>
      <w:r w:rsidRPr="00BB6C45">
        <w:rPr>
          <w:rStyle w:val="StyleBoldUnderline"/>
          <w:rFonts w:asciiTheme="minorHAnsi" w:hAnsiTheme="minorHAnsi"/>
        </w:rPr>
        <w:t>and Soviet Union would be “vaporized.” The U</w:t>
      </w:r>
      <w:r w:rsidRPr="00BB6C45">
        <w:rPr>
          <w:rFonts w:asciiTheme="minorHAnsi" w:hAnsiTheme="minorHAnsi"/>
          <w:sz w:val="16"/>
        </w:rPr>
        <w:t>.</w:t>
      </w:r>
      <w:r w:rsidRPr="00BB6C45">
        <w:rPr>
          <w:rStyle w:val="StyleBoldUnderline"/>
          <w:rFonts w:asciiTheme="minorHAnsi" w:hAnsiTheme="minorHAnsi"/>
        </w:rPr>
        <w:t>S.-China strategic rivalry lacks this singular center of gravity</w:t>
      </w:r>
      <w:r w:rsidRPr="00BB6C45">
        <w:rPr>
          <w:rStyle w:val="StyleBoldUnderline"/>
          <w:rFonts w:asciiTheme="minorHAnsi" w:hAnsiTheme="minorHAnsi"/>
          <w:sz w:val="16"/>
        </w:rPr>
        <w:t xml:space="preserve">. Instead, </w:t>
      </w:r>
      <w:r w:rsidRPr="00BB6C45">
        <w:rPr>
          <w:rStyle w:val="StyleBoldUnderline"/>
          <w:rFonts w:asciiTheme="minorHAnsi" w:hAnsiTheme="minorHAnsi"/>
        </w:rPr>
        <w:t>Mearsheimer identified four potential hotspots over which he believes the U.S. and China might find themselves at war: the Korean Peninsula, the Taiwan Strait and the South and East China Seas.</w:t>
      </w:r>
      <w:r w:rsidRPr="00BB6C45">
        <w:rPr>
          <w:rStyle w:val="StyleBoldUnderline"/>
          <w:rFonts w:asciiTheme="minorHAnsi" w:hAnsiTheme="minorHAnsi"/>
          <w:sz w:val="16"/>
        </w:rPr>
        <w:t xml:space="preserve"> </w:t>
      </w:r>
      <w:r w:rsidRPr="00BB6C45">
        <w:rPr>
          <w:rStyle w:val="StyleBoldUnderline"/>
          <w:rFonts w:asciiTheme="minorHAnsi" w:hAnsiTheme="minorHAnsi"/>
        </w:rPr>
        <w:t>Besides featuring more hotspots than the U</w:t>
      </w:r>
      <w:r w:rsidRPr="00BB6C45">
        <w:rPr>
          <w:rStyle w:val="StyleBoldUnderline"/>
          <w:rFonts w:asciiTheme="minorHAnsi" w:hAnsiTheme="minorHAnsi"/>
          <w:sz w:val="16"/>
        </w:rPr>
        <w:t>.</w:t>
      </w:r>
      <w:r w:rsidRPr="00BB6C45">
        <w:rPr>
          <w:rStyle w:val="StyleBoldUnderline"/>
          <w:rFonts w:asciiTheme="minorHAnsi" w:hAnsiTheme="minorHAnsi"/>
        </w:rPr>
        <w:t>S.-Soviet conflict</w:t>
      </w:r>
      <w:r w:rsidRPr="00BB6C45">
        <w:rPr>
          <w:rStyle w:val="StyleBoldUnderline"/>
          <w:rFonts w:asciiTheme="minorHAnsi" w:hAnsiTheme="minorHAnsi"/>
          <w:sz w:val="16"/>
        </w:rPr>
        <w:t xml:space="preserve">, </w:t>
      </w:r>
      <w:r w:rsidRPr="00BB6C45">
        <w:rPr>
          <w:rStyle w:val="StyleBoldUnderline"/>
          <w:rFonts w:asciiTheme="minorHAnsi" w:hAnsiTheme="minorHAnsi"/>
        </w:rPr>
        <w:t>Mearsheimer implied that he felt that decision-makers in Beijing and Washington might be more confident that they could engage in a shooting war over one of these areas without it escalating to the nuclear threshold</w:t>
      </w:r>
      <w:r w:rsidRPr="00BB6C45">
        <w:rPr>
          <w:rStyle w:val="StyleBoldUnderline"/>
          <w:rFonts w:asciiTheme="minorHAnsi" w:hAnsiTheme="minorHAnsi"/>
          <w:sz w:val="16"/>
        </w:rPr>
        <w:t xml:space="preserve">. For instance, </w:t>
      </w:r>
      <w:r w:rsidRPr="00BB6C45">
        <w:rPr>
          <w:rStyle w:val="StyleBoldUnderline"/>
          <w:rFonts w:asciiTheme="minorHAnsi" w:hAnsiTheme="minorHAnsi"/>
        </w:rPr>
        <w:t>he singled out the Sino-Japanese dispute over the Senkaku/Diaoyu Islands</w:t>
      </w:r>
      <w:r w:rsidRPr="00BB6C45">
        <w:rPr>
          <w:rStyle w:val="StyleBoldUnderline"/>
          <w:rFonts w:asciiTheme="minorHAnsi" w:hAnsiTheme="minorHAnsi"/>
          <w:sz w:val="16"/>
        </w:rPr>
        <w:t xml:space="preserve">, </w:t>
      </w:r>
      <w:r w:rsidRPr="00BB6C45">
        <w:rPr>
          <w:rStyle w:val="StyleBoldUnderline"/>
          <w:rFonts w:asciiTheme="minorHAnsi" w:hAnsiTheme="minorHAnsi"/>
        </w:rPr>
        <w:t>of which he said there was a very real possibility that Japan and China could find themselves in a shooting war sometime in the next five years</w:t>
      </w:r>
      <w:r w:rsidRPr="00BB6C45">
        <w:rPr>
          <w:rStyle w:val="StyleBoldUnderline"/>
          <w:rFonts w:asciiTheme="minorHAnsi" w:hAnsiTheme="minorHAnsi"/>
          <w:sz w:val="16"/>
        </w:rPr>
        <w:t xml:space="preserve">. </w:t>
      </w:r>
      <w:r w:rsidRPr="00BB6C45">
        <w:rPr>
          <w:rStyle w:val="StyleBoldUnderline"/>
          <w:rFonts w:asciiTheme="minorHAnsi" w:hAnsiTheme="minorHAnsi"/>
        </w:rPr>
        <w:t>Should a shooting war break out between China and Japan in the East China Sea</w:t>
      </w:r>
      <w:r w:rsidRPr="00BB6C45">
        <w:rPr>
          <w:rStyle w:val="StyleBoldUnderline"/>
          <w:rFonts w:asciiTheme="minorHAnsi" w:hAnsiTheme="minorHAnsi"/>
          <w:sz w:val="16"/>
        </w:rPr>
        <w:t xml:space="preserve">, </w:t>
      </w:r>
      <w:r w:rsidRPr="00BB6C45">
        <w:rPr>
          <w:rStyle w:val="StyleBoldUnderline"/>
          <w:rFonts w:asciiTheme="minorHAnsi" w:hAnsiTheme="minorHAnsi"/>
        </w:rPr>
        <w:t>Mearsheimer said he believes the U</w:t>
      </w:r>
      <w:r w:rsidRPr="00BB6C45">
        <w:rPr>
          <w:rStyle w:val="StyleBoldUnderline"/>
          <w:rFonts w:asciiTheme="minorHAnsi" w:hAnsiTheme="minorHAnsi"/>
          <w:sz w:val="16"/>
        </w:rPr>
        <w:t xml:space="preserve">.S. will have two options: first, </w:t>
      </w:r>
      <w:r w:rsidRPr="00BB6C45">
        <w:rPr>
          <w:rStyle w:val="StyleBoldUnderline"/>
          <w:rFonts w:asciiTheme="minorHAnsi" w:hAnsiTheme="minorHAnsi"/>
        </w:rPr>
        <w:t>to act as an umpire in trying to separate the two sides and return to the status quo ante</w:t>
      </w:r>
      <w:r w:rsidRPr="00BB6C45">
        <w:rPr>
          <w:rStyle w:val="StyleBoldUnderline"/>
          <w:rFonts w:asciiTheme="minorHAnsi" w:hAnsiTheme="minorHAnsi"/>
          <w:sz w:val="16"/>
        </w:rPr>
        <w:t xml:space="preserve">; second, </w:t>
      </w:r>
      <w:r w:rsidRPr="00BB6C45">
        <w:rPr>
          <w:rStyle w:val="StyleBoldUnderline"/>
          <w:rFonts w:asciiTheme="minorHAnsi" w:hAnsiTheme="minorHAnsi"/>
        </w:rPr>
        <w:t>to enter the conflict on the side of Japan</w:t>
      </w:r>
      <w:r w:rsidRPr="00BB6C45">
        <w:rPr>
          <w:rStyle w:val="StyleBoldUnderline"/>
          <w:rFonts w:asciiTheme="minorHAnsi" w:hAnsiTheme="minorHAnsi"/>
          <w:sz w:val="16"/>
        </w:rPr>
        <w:t xml:space="preserve">. </w:t>
      </w:r>
      <w:r w:rsidRPr="00BB6C45">
        <w:rPr>
          <w:rStyle w:val="StyleBoldUnderline"/>
          <w:rFonts w:asciiTheme="minorHAnsi" w:hAnsiTheme="minorHAnsi"/>
        </w:rPr>
        <w:t>Mearsheimer said that he thinks it’s more likely the U</w:t>
      </w:r>
      <w:r w:rsidRPr="00BB6C45">
        <w:rPr>
          <w:rStyle w:val="StyleBoldUnderline"/>
          <w:rFonts w:asciiTheme="minorHAnsi" w:hAnsiTheme="minorHAnsi"/>
          <w:sz w:val="16"/>
        </w:rPr>
        <w:t xml:space="preserve">.S. would opt for the second option because a failure to do so would weaken U.S. </w:t>
      </w:r>
      <w:r w:rsidRPr="00BB6C45">
        <w:rPr>
          <w:rStyle w:val="StyleBoldUnderline"/>
          <w:rFonts w:asciiTheme="minorHAnsi" w:hAnsiTheme="minorHAnsi"/>
        </w:rPr>
        <w:t>credibility in the eyes of its Asian allies</w:t>
      </w:r>
      <w:r w:rsidRPr="00BB6C45">
        <w:rPr>
          <w:rStyle w:val="StyleBoldUnderline"/>
          <w:rFonts w:asciiTheme="minorHAnsi" w:hAnsiTheme="minorHAnsi"/>
          <w:sz w:val="16"/>
        </w:rPr>
        <w:t xml:space="preserve">. In particular, he believes that America trying to act as a mediator would badly undermine Japanese and South Korean policymakers’ faith in America’s extended deterrence. </w:t>
      </w:r>
      <w:r w:rsidRPr="00BB6C45">
        <w:rPr>
          <w:rStyle w:val="StyleBoldUnderline"/>
          <w:rFonts w:asciiTheme="minorHAnsi" w:hAnsiTheme="minorHAnsi"/>
        </w:rPr>
        <w:t>Since the U</w:t>
      </w:r>
      <w:r w:rsidRPr="00BB6C45">
        <w:rPr>
          <w:rStyle w:val="StyleBoldUnderline"/>
          <w:rFonts w:asciiTheme="minorHAnsi" w:hAnsiTheme="minorHAnsi"/>
          <w:sz w:val="16"/>
        </w:rPr>
        <w:t xml:space="preserve">.S. does not want Japan or South Korea to build their own nuclear weapons, </w:t>
      </w:r>
      <w:r w:rsidRPr="00BB6C45">
        <w:rPr>
          <w:rStyle w:val="StyleBoldUnderline"/>
          <w:rFonts w:asciiTheme="minorHAnsi" w:hAnsiTheme="minorHAnsi"/>
        </w:rPr>
        <w:t>Washington would be hesitant to not come out decisively on the side of the Japanese in any war between Tokyo and Beijing</w:t>
      </w:r>
      <w:r w:rsidRPr="00BB6C45">
        <w:rPr>
          <w:rStyle w:val="StyleBoldUnderline"/>
          <w:rFonts w:asciiTheme="minorHAnsi" w:hAnsiTheme="minorHAnsi"/>
          <w:sz w:val="16"/>
        </w:rPr>
        <w:t xml:space="preserve">. </w:t>
      </w:r>
      <w:r w:rsidRPr="00BB6C45">
        <w:rPr>
          <w:rStyle w:val="StyleBoldUnderline"/>
          <w:rFonts w:asciiTheme="minorHAnsi" w:hAnsiTheme="minorHAnsi"/>
        </w:rPr>
        <w:t>Mearsheimer did add that the U</w:t>
      </w:r>
      <w:r w:rsidRPr="00BB6C45">
        <w:rPr>
          <w:rStyle w:val="StyleBoldUnderline"/>
          <w:rFonts w:asciiTheme="minorHAnsi" w:hAnsiTheme="minorHAnsi"/>
          <w:sz w:val="16"/>
        </w:rPr>
        <w:t xml:space="preserve">.S. </w:t>
      </w:r>
      <w:r w:rsidRPr="00BB6C45">
        <w:rPr>
          <w:rStyle w:val="StyleBoldUnderline"/>
          <w:rFonts w:asciiTheme="minorHAnsi" w:hAnsiTheme="minorHAnsi"/>
        </w:rPr>
        <w:t>is in the early stages of dealing with a rising China</w:t>
      </w:r>
      <w:r w:rsidRPr="00BB6C45">
        <w:rPr>
          <w:rStyle w:val="StyleBoldUnderline"/>
          <w:rFonts w:asciiTheme="minorHAnsi" w:hAnsiTheme="minorHAnsi"/>
          <w:sz w:val="16"/>
        </w:rPr>
        <w:t xml:space="preserve">, and the full threat would not materialize for at least another ten years. He also stressed that his arguments assumed that China will be able to maintain rapid economic growth. Were China’s growth rates to streamline or even turn negative, </w:t>
      </w:r>
      <w:r w:rsidRPr="00BB6C45">
        <w:rPr>
          <w:rStyle w:val="StyleBoldUnderline"/>
          <w:rFonts w:asciiTheme="minorHAnsi" w:hAnsiTheme="minorHAnsi"/>
        </w:rPr>
        <w:t>then the U</w:t>
      </w:r>
      <w:r w:rsidRPr="00BB6C45">
        <w:rPr>
          <w:rStyle w:val="StyleBoldUnderline"/>
          <w:rFonts w:asciiTheme="minorHAnsi" w:hAnsiTheme="minorHAnsi"/>
          <w:sz w:val="16"/>
        </w:rPr>
        <w:t xml:space="preserve">.S. </w:t>
      </w:r>
      <w:r w:rsidRPr="00BB6C45">
        <w:rPr>
          <w:rStyle w:val="StyleBoldUnderline"/>
          <w:rFonts w:asciiTheme="minorHAnsi" w:hAnsiTheme="minorHAnsi"/>
        </w:rPr>
        <w:t>would remain the preponderant power in the world and actually see its relative power grow through 2050</w:t>
      </w:r>
      <w:r w:rsidRPr="00BB6C45">
        <w:rPr>
          <w:rStyle w:val="StyleBoldUnderline"/>
          <w:rFonts w:asciiTheme="minorHAnsi" w:hAnsiTheme="minorHAnsi"/>
          <w:sz w:val="16"/>
        </w:rPr>
        <w:t xml:space="preserve">. In characteristically blunt fashion, Mearsheimer said that he hopes that China’s economy falters or collapses, as this would eliminate a potentially immense security threat for the United States and its allies. Indeed, Mearsheimer said he was flabbergasted by Americans and people in allied states who profess wanting to see China continue to grow economically. </w:t>
      </w:r>
      <w:r w:rsidRPr="00BB6C45">
        <w:rPr>
          <w:rStyle w:val="StyleBoldUnderline"/>
          <w:rFonts w:asciiTheme="minorHAnsi" w:hAnsiTheme="minorHAnsi"/>
        </w:rPr>
        <w:t>He reminded the audience that at the peak of its power the Soviet Union possessed a much smaller GDP than the United States</w:t>
      </w:r>
      <w:r w:rsidRPr="00BB6C45">
        <w:rPr>
          <w:rStyle w:val="StyleBoldUnderline"/>
          <w:rFonts w:asciiTheme="minorHAnsi" w:hAnsiTheme="minorHAnsi"/>
          <w:sz w:val="16"/>
        </w:rPr>
        <w:t xml:space="preserve">. </w:t>
      </w:r>
      <w:r w:rsidRPr="00BB6C45">
        <w:rPr>
          <w:rStyle w:val="StyleBoldUnderline"/>
          <w:rFonts w:asciiTheme="minorHAnsi" w:hAnsiTheme="minorHAnsi"/>
        </w:rPr>
        <w:t>Given that China has a population size over four times larger than America’s</w:t>
      </w:r>
      <w:r w:rsidRPr="00BB6C45">
        <w:rPr>
          <w:rStyle w:val="StyleBoldUnderline"/>
          <w:rFonts w:asciiTheme="minorHAnsi" w:hAnsiTheme="minorHAnsi"/>
          <w:sz w:val="16"/>
        </w:rPr>
        <w:t xml:space="preserve">, should it reach a GDP per capita that is comparable to Taiwan or Hong Kong today, </w:t>
      </w:r>
      <w:r w:rsidRPr="00BB6C45">
        <w:rPr>
          <w:rStyle w:val="StyleBoldUnderline"/>
          <w:rFonts w:asciiTheme="minorHAnsi" w:hAnsiTheme="minorHAnsi"/>
        </w:rPr>
        <w:t>it will be a greater potential threat to the United States than anything America has previously dealt with</w:t>
      </w:r>
      <w:r w:rsidRPr="00BB6C45">
        <w:rPr>
          <w:rStyle w:val="StyleBoldUnderline"/>
          <w:rFonts w:asciiTheme="minorHAnsi" w:hAnsiTheme="minorHAnsi"/>
          <w:sz w:val="16"/>
        </w:rPr>
        <w:t>.</w:t>
      </w:r>
    </w:p>
    <w:p w14:paraId="1C4CFC62" w14:textId="77777777" w:rsidR="00750AF9" w:rsidRPr="00BB6C45" w:rsidRDefault="00750AF9" w:rsidP="00750AF9">
      <w:pPr>
        <w:rPr>
          <w:rFonts w:asciiTheme="minorHAnsi" w:hAnsiTheme="minorHAnsi"/>
        </w:rPr>
      </w:pPr>
    </w:p>
    <w:p w14:paraId="507AF512" w14:textId="77777777" w:rsidR="00750AF9" w:rsidRPr="00BB6C45" w:rsidRDefault="00750AF9" w:rsidP="00750AF9">
      <w:pPr>
        <w:rPr>
          <w:rFonts w:asciiTheme="minorHAnsi" w:hAnsiTheme="minorHAnsi"/>
          <w:sz w:val="14"/>
        </w:rPr>
      </w:pPr>
    </w:p>
    <w:p w14:paraId="5D014B7A" w14:textId="77777777" w:rsidR="00750AF9" w:rsidRPr="00BB6C45" w:rsidRDefault="00750AF9" w:rsidP="00750AF9">
      <w:pPr>
        <w:pStyle w:val="Heading2"/>
        <w:rPr>
          <w:rFonts w:asciiTheme="minorHAnsi" w:hAnsiTheme="minorHAnsi"/>
        </w:rPr>
      </w:pPr>
      <w:r w:rsidRPr="00BB6C45">
        <w:rPr>
          <w:rFonts w:asciiTheme="minorHAnsi" w:hAnsiTheme="minorHAnsi"/>
        </w:rPr>
        <w:t>Impact</w:t>
      </w:r>
    </w:p>
    <w:p w14:paraId="15B96C1A" w14:textId="77777777" w:rsidR="00750AF9" w:rsidRPr="00BB6C45" w:rsidRDefault="00750AF9" w:rsidP="00BB6C45">
      <w:pPr>
        <w:pStyle w:val="Heading4"/>
        <w:rPr>
          <w:rFonts w:asciiTheme="minorHAnsi" w:hAnsiTheme="minorHAnsi"/>
        </w:rPr>
      </w:pPr>
      <w:r w:rsidRPr="00BB6C45">
        <w:rPr>
          <w:rFonts w:asciiTheme="minorHAnsi" w:hAnsiTheme="minorHAnsi"/>
        </w:rPr>
        <w:t xml:space="preserve">US China war highly possible- leads to extinction  </w:t>
      </w:r>
    </w:p>
    <w:p w14:paraId="0574E0B0" w14:textId="77777777" w:rsidR="00750AF9" w:rsidRPr="00BB6C45" w:rsidRDefault="00750AF9" w:rsidP="00750AF9">
      <w:pPr>
        <w:tabs>
          <w:tab w:val="left" w:pos="14233"/>
        </w:tabs>
        <w:rPr>
          <w:rFonts w:asciiTheme="minorHAnsi" w:hAnsiTheme="minorHAnsi"/>
          <w:sz w:val="16"/>
          <w:szCs w:val="16"/>
        </w:rPr>
      </w:pPr>
      <w:r w:rsidRPr="00BB6C45">
        <w:rPr>
          <w:rFonts w:asciiTheme="minorHAnsi" w:hAnsiTheme="minorHAnsi"/>
          <w:b/>
          <w:sz w:val="26"/>
          <w:szCs w:val="26"/>
        </w:rPr>
        <w:t>Wittner, 11</w:t>
      </w:r>
      <w:r w:rsidRPr="00BB6C45">
        <w:rPr>
          <w:rFonts w:asciiTheme="minorHAnsi" w:hAnsiTheme="minorHAnsi"/>
        </w:rPr>
        <w:t xml:space="preserve"> </w:t>
      </w:r>
      <w:r w:rsidRPr="00BB6C45">
        <w:rPr>
          <w:rFonts w:asciiTheme="minorHAnsi" w:hAnsiTheme="minorHAnsi"/>
          <w:sz w:val="16"/>
          <w:szCs w:val="16"/>
        </w:rPr>
        <w:t>(Lawrence S. Wittner, “COMMENTARY: Is a Nuclear War with China Possible?</w:t>
      </w:r>
      <w:proofErr w:type="gramStart"/>
      <w:r w:rsidRPr="00BB6C45">
        <w:rPr>
          <w:rFonts w:asciiTheme="minorHAnsi" w:hAnsiTheme="minorHAnsi"/>
          <w:sz w:val="16"/>
          <w:szCs w:val="16"/>
        </w:rPr>
        <w:t>”,</w:t>
      </w:r>
      <w:proofErr w:type="gramEnd"/>
      <w:r w:rsidRPr="00BB6C45">
        <w:rPr>
          <w:rFonts w:asciiTheme="minorHAnsi" w:hAnsiTheme="minorHAnsi"/>
          <w:sz w:val="16"/>
          <w:szCs w:val="16"/>
        </w:rPr>
        <w:t xml:space="preserve"> 11/28/11, </w:t>
      </w:r>
      <w:hyperlink r:id="rId49" w:history="1">
        <w:r w:rsidRPr="00BB6C45">
          <w:rPr>
            <w:rStyle w:val="Hyperlink"/>
            <w:rFonts w:asciiTheme="minorHAnsi" w:hAnsiTheme="minorHAnsi"/>
            <w:sz w:val="16"/>
            <w:szCs w:val="16"/>
          </w:rPr>
          <w:t>http://www.huntingtonnews.net/14446</w:t>
        </w:r>
      </w:hyperlink>
      <w:r w:rsidRPr="00BB6C45">
        <w:rPr>
          <w:rFonts w:asciiTheme="minorHAnsi" w:hAnsiTheme="minorHAnsi"/>
          <w:sz w:val="16"/>
          <w:szCs w:val="16"/>
        </w:rPr>
        <w:t>) j.shack</w:t>
      </w:r>
      <w:r w:rsidRPr="00BB6C45">
        <w:rPr>
          <w:rFonts w:asciiTheme="minorHAnsi" w:hAnsiTheme="minorHAnsi"/>
          <w:sz w:val="16"/>
          <w:szCs w:val="16"/>
        </w:rPr>
        <w:tab/>
      </w:r>
    </w:p>
    <w:p w14:paraId="6FDC7F19" w14:textId="77777777" w:rsidR="00750AF9" w:rsidRPr="00BB6C45" w:rsidRDefault="00750AF9" w:rsidP="00750AF9">
      <w:pPr>
        <w:rPr>
          <w:rFonts w:asciiTheme="minorHAnsi" w:hAnsiTheme="minorHAnsi"/>
          <w:sz w:val="16"/>
        </w:rPr>
      </w:pPr>
      <w:r w:rsidRPr="00BB6C45">
        <w:rPr>
          <w:rStyle w:val="StyleBoldUnderline"/>
          <w:rFonts w:asciiTheme="minorHAnsi" w:hAnsiTheme="minorHAnsi"/>
        </w:rPr>
        <w:t>While nuclear weapons exist, there remains a danger that they will be used.</w:t>
      </w:r>
      <w:r w:rsidRPr="00BB6C45">
        <w:rPr>
          <w:rFonts w:asciiTheme="minorHAnsi" w:hAnsiTheme="minorHAnsi"/>
          <w:sz w:val="16"/>
        </w:rPr>
        <w:t xml:space="preserve"> After all, </w:t>
      </w:r>
      <w:r w:rsidRPr="00BB6C45">
        <w:rPr>
          <w:rStyle w:val="StyleBoldUnderline"/>
          <w:rFonts w:asciiTheme="minorHAnsi" w:hAnsiTheme="minorHAnsi"/>
        </w:rPr>
        <w:t>for centuries national conflicts have led to wars, with nations employing their deadliest weapons.</w:t>
      </w:r>
      <w:r w:rsidRPr="00BB6C45">
        <w:rPr>
          <w:rFonts w:asciiTheme="minorHAnsi" w:hAnsiTheme="minorHAnsi"/>
          <w:sz w:val="16"/>
        </w:rPr>
        <w:t xml:space="preserve"> </w:t>
      </w:r>
      <w:r w:rsidRPr="00BB6C45">
        <w:rPr>
          <w:rStyle w:val="StyleBoldUnderline"/>
          <w:rFonts w:asciiTheme="minorHAnsi" w:hAnsiTheme="minorHAnsi"/>
        </w:rPr>
        <w:t>The current deterioration of U.S. relations with China might end up providing us with yet another example of this phenomenon</w:t>
      </w:r>
      <w:r w:rsidRPr="00BB6C45">
        <w:rPr>
          <w:rFonts w:asciiTheme="minorHAnsi" w:hAnsiTheme="minorHAnsi"/>
          <w:sz w:val="16"/>
        </w:rPr>
        <w:t xml:space="preserve">. The gathering tension between the United States and China is clear enough. </w:t>
      </w:r>
      <w:r w:rsidRPr="00BB6C45">
        <w:rPr>
          <w:rStyle w:val="StyleBoldUnderline"/>
          <w:rFonts w:asciiTheme="minorHAnsi" w:hAnsiTheme="minorHAnsi"/>
        </w:rPr>
        <w:t>Disturbed by China’s growing economic and military strength, the U.S. government recently challenged China’s claims in the South China Sea, increased the U.S. military presence in Australia, and deepened U.S. military ties</w:t>
      </w:r>
      <w:r w:rsidRPr="00BB6C45">
        <w:rPr>
          <w:rFonts w:asciiTheme="minorHAnsi" w:hAnsiTheme="minorHAnsi"/>
          <w:sz w:val="16"/>
        </w:rPr>
        <w:t xml:space="preserve"> with other nations in the Pacific region. According to Secretary of State Hillary Clinton, the United States was “asserting our own position as a Pacific power.” But need this lead to nuclear war? Not necessarily. And yet, there are signs that it could. After all, both </w:t>
      </w:r>
      <w:r w:rsidRPr="00BB6C45">
        <w:rPr>
          <w:rStyle w:val="StyleBoldUnderline"/>
          <w:rFonts w:asciiTheme="minorHAnsi" w:hAnsiTheme="minorHAnsi"/>
        </w:rPr>
        <w:t>the United States and China possess large numbers of nuclear weapons. The U.S. government threatened to attack China with nuclear weapons during the Korean War and, later, during the conflict over the future of China’s offshore islands</w:t>
      </w:r>
      <w:r w:rsidRPr="00BB6C45">
        <w:rPr>
          <w:rFonts w:asciiTheme="minorHAnsi" w:hAnsiTheme="minorHAnsi"/>
          <w:sz w:val="16"/>
        </w:rPr>
        <w:t>,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w:t>
      </w:r>
      <w:r w:rsidRPr="00BB6C45">
        <w:rPr>
          <w:rStyle w:val="StyleBoldUnderline"/>
          <w:rFonts w:asciiTheme="minorHAnsi" w:hAnsiTheme="minorHAnsi"/>
        </w:rPr>
        <w:t>, it is estimated that the U.S. government possesses over five thousand nuclear warheads, while the Chinese government has a total inventory of roughly three hundred. Moreover, only about forty of these Chinese nuclear weapons can reach the United States</w:t>
      </w:r>
      <w:r w:rsidRPr="00BB6C45">
        <w:rPr>
          <w:rFonts w:asciiTheme="minorHAnsi" w:hAnsiTheme="minorHAnsi"/>
          <w:sz w:val="16"/>
        </w:rPr>
        <w:t xml:space="preserve">. Surely the United States would “win” any nuclear war with China. But what would that “victory” entail? </w:t>
      </w:r>
      <w:r w:rsidRPr="00BB6C45">
        <w:rPr>
          <w:rStyle w:val="StyleBoldUnderline"/>
          <w:rFonts w:asciiTheme="minorHAnsi" w:hAnsiTheme="minorHAnsi"/>
        </w:rPr>
        <w:t>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w:t>
      </w:r>
      <w:r w:rsidRPr="00BB6C45">
        <w:rPr>
          <w:rFonts w:asciiTheme="minorHAnsi" w:hAnsiTheme="minorHAnsi"/>
          <w:sz w:val="16"/>
        </w:rPr>
        <w:t xml:space="preserve">. Moreover, in another decade the extent of this catastrophe would be far worse. </w:t>
      </w:r>
      <w:r w:rsidRPr="00BB6C45">
        <w:rPr>
          <w:rStyle w:val="StyleBoldUnderline"/>
          <w:rFonts w:asciiTheme="minorHAnsi" w:hAnsiTheme="minorHAnsi"/>
        </w:rPr>
        <w:t>The Chinese government is currently expanding its nuclear arsenal,</w:t>
      </w:r>
      <w:r w:rsidRPr="00BB6C45">
        <w:rPr>
          <w:rFonts w:asciiTheme="minorHAnsi" w:hAnsiTheme="minorHAnsi"/>
          <w:sz w:val="16"/>
        </w:rPr>
        <w:t xml:space="preserve"> </w:t>
      </w:r>
      <w:r w:rsidRPr="00BB6C45">
        <w:rPr>
          <w:rStyle w:val="StyleBoldUnderline"/>
          <w:rFonts w:asciiTheme="minorHAnsi" w:hAnsiTheme="minorHAnsi"/>
        </w:rPr>
        <w:t>and by the year 2020 it is expected to more than double its number of nuclear weapons that can hit the United States.</w:t>
      </w:r>
      <w:r w:rsidRPr="00BB6C45">
        <w:rPr>
          <w:rFonts w:asciiTheme="minorHAnsi" w:hAnsiTheme="minorHAnsi"/>
          <w:sz w:val="16"/>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 </w:t>
      </w:r>
    </w:p>
    <w:p w14:paraId="7904E700" w14:textId="77777777" w:rsidR="00750AF9" w:rsidRPr="00BB6C45" w:rsidRDefault="00750AF9" w:rsidP="00750AF9">
      <w:pPr>
        <w:pStyle w:val="Heading4"/>
        <w:rPr>
          <w:rFonts w:asciiTheme="minorHAnsi" w:hAnsiTheme="minorHAnsi"/>
        </w:rPr>
      </w:pPr>
      <w:r w:rsidRPr="00BB6C45">
        <w:rPr>
          <w:rFonts w:asciiTheme="minorHAnsi" w:hAnsiTheme="minorHAnsi"/>
        </w:rPr>
        <w:t>Nuclear war ends in extinction</w:t>
      </w:r>
    </w:p>
    <w:p w14:paraId="4C1EF431" w14:textId="77777777" w:rsidR="00750AF9" w:rsidRPr="00BB6C45" w:rsidRDefault="00750AF9" w:rsidP="00750AF9">
      <w:pPr>
        <w:rPr>
          <w:rFonts w:asciiTheme="minorHAnsi" w:hAnsiTheme="minorHAnsi"/>
          <w:sz w:val="16"/>
        </w:rPr>
      </w:pPr>
      <w:r w:rsidRPr="00BB6C45">
        <w:rPr>
          <w:rFonts w:asciiTheme="minorHAnsi" w:hAnsiTheme="minorHAnsi"/>
          <w:b/>
          <w:sz w:val="26"/>
          <w:szCs w:val="26"/>
        </w:rPr>
        <w:t>Germanos 13</w:t>
      </w:r>
      <w:r w:rsidRPr="00BB6C45">
        <w:rPr>
          <w:rFonts w:asciiTheme="minorHAnsi" w:hAnsiTheme="minorHAnsi"/>
          <w:sz w:val="16"/>
        </w:rPr>
        <w:t xml:space="preserve"> (Andrea Germanos, staff writer, Common Dreams, “Nuclear War Could Mean 'Extinction of the Human Race'”, December 10, 2013, </w:t>
      </w:r>
      <w:hyperlink r:id="rId50" w:history="1">
        <w:r w:rsidRPr="00BB6C45">
          <w:rPr>
            <w:rStyle w:val="Hyperlink"/>
            <w:rFonts w:asciiTheme="minorHAnsi" w:hAnsiTheme="minorHAnsi"/>
            <w:sz w:val="16"/>
          </w:rPr>
          <w:t>http://www.commondreams.org/headline/2013/12/10-2</w:t>
        </w:r>
      </w:hyperlink>
      <w:r w:rsidRPr="00BB6C45">
        <w:rPr>
          <w:rFonts w:asciiTheme="minorHAnsi" w:hAnsiTheme="minorHAnsi"/>
          <w:sz w:val="16"/>
        </w:rPr>
        <w:t xml:space="preserve"> ds)</w:t>
      </w:r>
    </w:p>
    <w:p w14:paraId="5A8AEC1E" w14:textId="77777777" w:rsidR="00750AF9" w:rsidRPr="00BB6C45" w:rsidRDefault="00750AF9" w:rsidP="00750AF9">
      <w:pPr>
        <w:rPr>
          <w:rFonts w:asciiTheme="minorHAnsi" w:hAnsiTheme="minorHAnsi"/>
          <w:sz w:val="16"/>
        </w:rPr>
      </w:pPr>
      <w:r w:rsidRPr="00BB6C45">
        <w:rPr>
          <w:rFonts w:asciiTheme="minorHAnsi" w:hAnsiTheme="minorHAnsi"/>
          <w:sz w:val="16"/>
        </w:rPr>
        <w:t xml:space="preserve">A war using even a small percentage of the world's nuclear weapons threatens the lives of two billion people, a new report warns. </w:t>
      </w:r>
      <w:r w:rsidRPr="00BB6C45">
        <w:rPr>
          <w:rStyle w:val="StyleBoldUnderline"/>
          <w:rFonts w:asciiTheme="minorHAnsi" w:hAnsiTheme="minorHAnsi"/>
        </w:rPr>
        <w:t>"A nuclear war using only a fraction of existing arsenals would produce massive casualties on a global scale—far more than we had previously believed</w:t>
      </w:r>
      <w:r w:rsidRPr="00BB6C45">
        <w:rPr>
          <w:rFonts w:asciiTheme="minorHAnsi" w:hAnsiTheme="minorHAnsi"/>
          <w:sz w:val="16"/>
        </w:rPr>
        <w:t xml:space="preserve">," said Dr. Ira Helfand. The findings in the report issued by International Physicians for Prevention of Nuclear War (IPPNW) and Physicians for Social Responsibility (PSR) are based on studies by climate scientists that show how </w:t>
      </w:r>
      <w:r w:rsidRPr="00BB6C45">
        <w:rPr>
          <w:rStyle w:val="StyleBoldUnderline"/>
          <w:rFonts w:asciiTheme="minorHAnsi" w:hAnsiTheme="minorHAnsi"/>
        </w:rPr>
        <w:t>nuclear war would alter the climate and agriculture, thereby threatening</w:t>
      </w:r>
      <w:r w:rsidRPr="00BB6C45">
        <w:rPr>
          <w:rFonts w:asciiTheme="minorHAnsi" w:hAnsiTheme="minorHAnsi"/>
          <w:sz w:val="16"/>
        </w:rPr>
        <w:t xml:space="preserve"> one quarter of </w:t>
      </w:r>
      <w:r w:rsidRPr="00BB6C45">
        <w:rPr>
          <w:rStyle w:val="StyleBoldUnderline"/>
          <w:rFonts w:asciiTheme="minorHAnsi" w:hAnsiTheme="minorHAnsi"/>
        </w:rPr>
        <w:t xml:space="preserve">the world's population with famine. </w:t>
      </w:r>
      <w:r w:rsidRPr="00BB6C45">
        <w:rPr>
          <w:rFonts w:asciiTheme="minorHAnsi" w:hAnsiTheme="minorHAnsi"/>
          <w:sz w:val="16"/>
        </w:rPr>
        <w:t xml:space="preserve">Nuclear Famine: Two Billion People at Risk? offers an updated edition to the groups' April of 2012 report, which the groups say "may have seriously underestimated the consequences of a limited nuclear war." </w:t>
      </w:r>
      <w:r w:rsidRPr="00BB6C45">
        <w:rPr>
          <w:rStyle w:val="StyleBoldUnderline"/>
          <w:rFonts w:asciiTheme="minorHAnsi" w:hAnsiTheme="minorHAnsi"/>
        </w:rPr>
        <w:t>"A nuclear war using only a fraction of existing arsenals would produce massive casualties on a global scale—far more than we had previously believed</w:t>
      </w:r>
      <w:r w:rsidRPr="00BB6C45">
        <w:rPr>
          <w:rFonts w:asciiTheme="minorHAnsi" w:hAnsiTheme="minorHAnsi"/>
          <w:sz w:val="16"/>
        </w:rPr>
        <w:t xml:space="preserve">," Dr. Ira Helfand,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 The updated report adds that Chinese winter wheat production would plummet if such a war broke out.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sidRPr="00BB6C45">
        <w:rPr>
          <w:rStyle w:val="StyleBoldUnderline"/>
          <w:rFonts w:asciiTheme="minorHAnsi" w:hAnsiTheme="minorHAnsi"/>
        </w:rPr>
        <w:t>The crops would be impacted</w:t>
      </w:r>
      <w:r w:rsidRPr="00BB6C45">
        <w:rPr>
          <w:rFonts w:asciiTheme="minorHAnsi" w:hAnsiTheme="minorHAnsi"/>
          <w:sz w:val="16"/>
        </w:rPr>
        <w:t>, the report explains, citing previous studies</w:t>
      </w:r>
      <w:r w:rsidRPr="00BB6C45">
        <w:rPr>
          <w:rStyle w:val="StyleBoldUnderline"/>
          <w:rFonts w:asciiTheme="minorHAnsi" w:hAnsiTheme="minorHAnsi"/>
        </w:rPr>
        <w:t>, because of the black carbon particles that would be released, causing widespread changes like cooling temperatures, decreased precipitation and decline in solar radiation. In this scenario of famine, epidemics of infectious diseases would be likely, the report states, and could lead to armed conflict</w:t>
      </w:r>
      <w:r w:rsidRPr="00BB6C45">
        <w:rPr>
          <w:rFonts w:asciiTheme="minorHAnsi" w:hAnsiTheme="minorHAnsi"/>
          <w:sz w:val="16"/>
        </w:rPr>
        <w:t xml:space="preserve">. From the report: </w:t>
      </w:r>
      <w:r w:rsidRPr="00BB6C45">
        <w:rPr>
          <w:rStyle w:val="StyleBoldUnderline"/>
          <w:rFonts w:asciiTheme="minorHAnsi" w:hAnsiTheme="minorHAnsi"/>
        </w:rPr>
        <w:t>Within nations where famine is widespread, there would almost certainly be food riots, and competition for limited food resources might well exacerbate ethnic and regional animosities</w:t>
      </w:r>
      <w:r w:rsidRPr="00BB6C45">
        <w:rPr>
          <w:rFonts w:asciiTheme="minorHAnsi" w:hAnsiTheme="minorHAnsi"/>
          <w:sz w:val="16"/>
        </w:rPr>
        <w:t xml:space="preserve">. Among nations, </w:t>
      </w:r>
      <w:r w:rsidRPr="00BB6C45">
        <w:rPr>
          <w:rStyle w:val="StyleBoldUnderline"/>
          <w:rFonts w:asciiTheme="minorHAnsi" w:hAnsiTheme="minorHAnsi"/>
        </w:rPr>
        <w:t xml:space="preserve">armed conflict would be a very real possibility as states dependent on imports attempted to maintain access to food supplies. </w:t>
      </w:r>
      <w:r w:rsidRPr="00BB6C45">
        <w:rPr>
          <w:rFonts w:asciiTheme="minorHAnsi" w:hAnsiTheme="minorHAnsi"/>
          <w:sz w:val="16"/>
        </w:rPr>
        <w:t>While a limited nuclear war would bring dire circumstances, the impacts if the world's biggest nuclear arms holders were involved would be even worse. "</w:t>
      </w:r>
      <w:r w:rsidRPr="00BB6C45">
        <w:rPr>
          <w:rStyle w:val="StyleBoldUnderline"/>
          <w:rFonts w:asciiTheme="minorHAnsi" w:hAnsiTheme="minorHAnsi"/>
        </w:rPr>
        <w:t>With a large war</w:t>
      </w:r>
      <w:r w:rsidRPr="00BB6C45">
        <w:rPr>
          <w:rFonts w:asciiTheme="minorHAnsi" w:hAnsiTheme="minorHAnsi"/>
          <w:sz w:val="16"/>
        </w:rPr>
        <w:t xml:space="preserve"> between the United States and Russia, </w:t>
      </w:r>
      <w:r w:rsidRPr="00BB6C45">
        <w:rPr>
          <w:rStyle w:val="StyleBoldUnderline"/>
          <w:rFonts w:asciiTheme="minorHAnsi" w:hAnsiTheme="minorHAnsi"/>
        </w:rPr>
        <w:t>we are talking about the</w:t>
      </w:r>
      <w:r w:rsidRPr="00BB6C45">
        <w:rPr>
          <w:rFonts w:asciiTheme="minorHAnsi" w:hAnsiTheme="minorHAnsi"/>
          <w:sz w:val="16"/>
        </w:rPr>
        <w:t xml:space="preserve"> possible —not certain, but possible—</w:t>
      </w:r>
      <w:r w:rsidRPr="00BB6C45">
        <w:rPr>
          <w:rStyle w:val="StyleBoldUnderline"/>
          <w:rFonts w:asciiTheme="minorHAnsi" w:hAnsiTheme="minorHAnsi"/>
        </w:rPr>
        <w:t>extinction of the human race</w:t>
      </w:r>
      <w:r w:rsidRPr="00BB6C45">
        <w:rPr>
          <w:rFonts w:asciiTheme="minorHAnsi" w:hAnsiTheme="minorHAnsi"/>
          <w:sz w:val="16"/>
        </w:rPr>
        <w:t>," Helfand told Agence-France Presse.</w:t>
      </w:r>
    </w:p>
    <w:p w14:paraId="18759CE3" w14:textId="77777777" w:rsidR="00750AF9" w:rsidRPr="00BB6C45" w:rsidRDefault="00750AF9" w:rsidP="00750AF9">
      <w:pPr>
        <w:pStyle w:val="Heading2"/>
        <w:rPr>
          <w:rFonts w:asciiTheme="minorHAnsi" w:hAnsiTheme="minorHAnsi"/>
        </w:rPr>
      </w:pPr>
      <w:r w:rsidRPr="00BB6C45">
        <w:rPr>
          <w:rFonts w:asciiTheme="minorHAnsi" w:hAnsiTheme="minorHAnsi"/>
        </w:rPr>
        <w:t>AFF Answers</w:t>
      </w:r>
    </w:p>
    <w:p w14:paraId="7310668F" w14:textId="77777777" w:rsidR="00750AF9" w:rsidRPr="00BB6C45" w:rsidRDefault="00750AF9" w:rsidP="00750AF9">
      <w:pPr>
        <w:pStyle w:val="Heading3"/>
        <w:rPr>
          <w:rFonts w:asciiTheme="minorHAnsi" w:hAnsiTheme="minorHAnsi"/>
        </w:rPr>
      </w:pPr>
      <w:r w:rsidRPr="00BB6C45">
        <w:rPr>
          <w:rFonts w:asciiTheme="minorHAnsi" w:hAnsiTheme="minorHAnsi"/>
        </w:rPr>
        <w:t>No Link</w:t>
      </w:r>
    </w:p>
    <w:p w14:paraId="573B81B2" w14:textId="77777777" w:rsidR="00750AF9" w:rsidRPr="00BB6C45" w:rsidRDefault="00750AF9" w:rsidP="00750AF9">
      <w:pPr>
        <w:pStyle w:val="Heading4"/>
        <w:rPr>
          <w:rFonts w:asciiTheme="minorHAnsi" w:hAnsiTheme="minorHAnsi"/>
        </w:rPr>
      </w:pPr>
      <w:r w:rsidRPr="00BB6C45">
        <w:rPr>
          <w:rFonts w:asciiTheme="minorHAnsi" w:hAnsiTheme="minorHAnsi"/>
        </w:rPr>
        <w:t>China wants peaceful ocean development</w:t>
      </w:r>
    </w:p>
    <w:p w14:paraId="20EB6C59" w14:textId="77777777" w:rsidR="00750AF9" w:rsidRPr="00BB6C45" w:rsidRDefault="00750AF9" w:rsidP="00750AF9">
      <w:pPr>
        <w:rPr>
          <w:rFonts w:asciiTheme="minorHAnsi" w:hAnsiTheme="minorHAnsi"/>
        </w:rPr>
      </w:pPr>
      <w:r w:rsidRPr="00BB6C45">
        <w:rPr>
          <w:rFonts w:asciiTheme="minorHAnsi" w:hAnsiTheme="minorHAnsi"/>
          <w:b/>
          <w:sz w:val="26"/>
          <w:szCs w:val="26"/>
        </w:rPr>
        <w:t>Jourdan and Blanchard 6/20/14</w:t>
      </w:r>
      <w:r w:rsidRPr="00BB6C45">
        <w:rPr>
          <w:rFonts w:asciiTheme="minorHAnsi" w:hAnsiTheme="minorHAnsi"/>
        </w:rPr>
        <w:t xml:space="preserve"> </w:t>
      </w:r>
      <w:r w:rsidRPr="00BB6C45">
        <w:rPr>
          <w:rFonts w:asciiTheme="minorHAnsi" w:hAnsiTheme="minorHAnsi"/>
          <w:sz w:val="16"/>
          <w:szCs w:val="16"/>
        </w:rPr>
        <w:t xml:space="preserve">(Adam Jourdan and Ben Blanchard, Reuters, “China urges peaceful development of seas, says conflict leads to "disaster"”, June 20,2014, </w:t>
      </w:r>
      <w:hyperlink r:id="rId51" w:history="1">
        <w:r w:rsidRPr="00BB6C45">
          <w:rPr>
            <w:rStyle w:val="Hyperlink"/>
            <w:rFonts w:asciiTheme="minorHAnsi" w:hAnsiTheme="minorHAnsi"/>
            <w:sz w:val="16"/>
            <w:szCs w:val="16"/>
          </w:rPr>
          <w:t>http://www.reuters.com/article/2014/06/21/us-southchinasea-china-idUSKBN0EW07L20140621</w:t>
        </w:r>
      </w:hyperlink>
      <w:r w:rsidRPr="00BB6C45">
        <w:rPr>
          <w:rFonts w:asciiTheme="minorHAnsi" w:hAnsiTheme="minorHAnsi"/>
          <w:sz w:val="16"/>
          <w:szCs w:val="16"/>
        </w:rPr>
        <w:t xml:space="preserve"> ds)</w:t>
      </w:r>
    </w:p>
    <w:p w14:paraId="02A84E47" w14:textId="77777777" w:rsidR="00750AF9" w:rsidRPr="00BB6C45" w:rsidRDefault="00750AF9" w:rsidP="00750AF9">
      <w:pPr>
        <w:rPr>
          <w:rFonts w:asciiTheme="minorHAnsi" w:hAnsiTheme="minorHAnsi"/>
          <w:b/>
          <w:bCs/>
          <w:u w:val="single"/>
        </w:rPr>
      </w:pPr>
      <w:r w:rsidRPr="00BB6C45">
        <w:rPr>
          <w:rFonts w:asciiTheme="minorHAnsi" w:hAnsiTheme="minorHAnsi"/>
          <w:sz w:val="16"/>
        </w:rPr>
        <w:t xml:space="preserve">(Reuters) - </w:t>
      </w:r>
      <w:r w:rsidRPr="00BB6C45">
        <w:rPr>
          <w:rStyle w:val="StyleBoldUnderline"/>
          <w:rFonts w:asciiTheme="minorHAnsi" w:hAnsiTheme="minorHAnsi"/>
        </w:rPr>
        <w:t>China</w:t>
      </w:r>
      <w:r w:rsidRPr="00BB6C45">
        <w:rPr>
          <w:rFonts w:asciiTheme="minorHAnsi" w:hAnsiTheme="minorHAnsi"/>
          <w:sz w:val="16"/>
        </w:rPr>
        <w:t xml:space="preserve">, involved in a growing dispute with its neighbors over the energy-rich South China Sea, </w:t>
      </w:r>
      <w:r w:rsidRPr="00BB6C45">
        <w:rPr>
          <w:rStyle w:val="StyleBoldUnderline"/>
          <w:rFonts w:asciiTheme="minorHAnsi" w:hAnsiTheme="minorHAnsi"/>
        </w:rPr>
        <w:t>wants to promote peaceful development of the oceans</w:t>
      </w:r>
      <w:r w:rsidRPr="00BB6C45">
        <w:rPr>
          <w:rFonts w:asciiTheme="minorHAnsi" w:hAnsiTheme="minorHAnsi"/>
          <w:sz w:val="16"/>
        </w:rPr>
        <w:t xml:space="preserve">, Premier Li Keqiang said, </w:t>
      </w:r>
      <w:r w:rsidRPr="00BB6C45">
        <w:rPr>
          <w:rStyle w:val="StyleBoldUnderline"/>
          <w:rFonts w:asciiTheme="minorHAnsi" w:hAnsiTheme="minorHAnsi"/>
        </w:rPr>
        <w:t>warning conflicts in the past had only brought "disaster for humanity". China claims almost the entire ocean</w:t>
      </w:r>
      <w:r w:rsidRPr="00BB6C45">
        <w:rPr>
          <w:rFonts w:asciiTheme="minorHAnsi" w:hAnsiTheme="minorHAnsi"/>
          <w:sz w:val="16"/>
        </w:rPr>
        <w:t>, rejecting rival claims to parts of it from Vietnam, the Philippines, Taiwan, Malaysia and Brunei in one of Asia's most intractable disputes and a possible flashpoint. It also has a long-running dispute with Japan in the East China Sea. "</w:t>
      </w:r>
      <w:r w:rsidRPr="00BB6C45">
        <w:rPr>
          <w:rStyle w:val="StyleBoldUnderline"/>
          <w:rFonts w:asciiTheme="minorHAnsi" w:hAnsiTheme="minorHAnsi"/>
        </w:rPr>
        <w:t>China will unswervingly follow the path of peaceful development and firmly oppose any act of hegemony in maritime affairs</w:t>
      </w:r>
      <w:r w:rsidRPr="00BB6C45">
        <w:rPr>
          <w:rFonts w:asciiTheme="minorHAnsi" w:hAnsiTheme="minorHAnsi"/>
          <w:sz w:val="16"/>
        </w:rPr>
        <w:t>," Li said at a maritime summit in Greece on Friday in comments carried by China's Foreign Ministry website on Saturday. "</w:t>
      </w:r>
      <w:r w:rsidRPr="00BB6C45">
        <w:rPr>
          <w:rStyle w:val="StyleBoldUnderline"/>
          <w:rFonts w:asciiTheme="minorHAnsi" w:hAnsiTheme="minorHAnsi"/>
        </w:rPr>
        <w:t xml:space="preserve">Developing the oceans through cooperation has helped many nations flourish, while resorting to conflict to fight over the sea has only brought disaster for humanity." </w:t>
      </w:r>
      <w:r w:rsidRPr="00BB6C45">
        <w:rPr>
          <w:rFonts w:asciiTheme="minorHAnsi" w:hAnsiTheme="minorHAnsi"/>
          <w:sz w:val="16"/>
        </w:rPr>
        <w:t xml:space="preserve">Concern over China's motives has risen in the region after China sent four more oil rigs into the South China Sea, less than two months after it positioned a giant drilling platform in waters claimed by Vietnam around the Paracel Islands. The lack of any breakthrough in the dispute suggests China and Vietnam are far from resolving one of the worst breakdowns in relations since they fought a brief war in 1979. Among the obstacles is Beijing's demand for compensation for anti-Chinese riots that erupted in Vietnam after the drilling platform was deployed at the beginning of May. Speaking at a forum in Beijing on Saturday, China's top diplomat, State Councillor Yang Jiechi, who visited Vietnam this week to discuss the rig dispute, said China </w:t>
      </w:r>
      <w:r w:rsidRPr="00BB6C45">
        <w:rPr>
          <w:rStyle w:val="StyleBoldUnderline"/>
          <w:rFonts w:asciiTheme="minorHAnsi" w:hAnsiTheme="minorHAnsi"/>
        </w:rPr>
        <w:t>had both the patience and sincerity to</w:t>
      </w:r>
      <w:r w:rsidRPr="00BB6C45">
        <w:rPr>
          <w:rFonts w:asciiTheme="minorHAnsi" w:hAnsiTheme="minorHAnsi"/>
          <w:sz w:val="16"/>
        </w:rPr>
        <w:t xml:space="preserve"> </w:t>
      </w:r>
      <w:r w:rsidRPr="00BB6C45">
        <w:rPr>
          <w:rStyle w:val="StyleBoldUnderline"/>
          <w:rFonts w:asciiTheme="minorHAnsi" w:hAnsiTheme="minorHAnsi"/>
        </w:rPr>
        <w:t>push for talks to</w:t>
      </w:r>
      <w:r w:rsidRPr="00BB6C45">
        <w:rPr>
          <w:rFonts w:asciiTheme="minorHAnsi" w:hAnsiTheme="minorHAnsi"/>
          <w:sz w:val="16"/>
        </w:rPr>
        <w:t xml:space="preserve"> </w:t>
      </w:r>
      <w:r w:rsidRPr="00BB6C45">
        <w:rPr>
          <w:rStyle w:val="StyleBoldUnderline"/>
          <w:rFonts w:asciiTheme="minorHAnsi" w:hAnsiTheme="minorHAnsi"/>
        </w:rPr>
        <w:t>resolve</w:t>
      </w:r>
      <w:r w:rsidRPr="00BB6C45">
        <w:rPr>
          <w:rFonts w:asciiTheme="minorHAnsi" w:hAnsiTheme="minorHAnsi"/>
          <w:sz w:val="16"/>
        </w:rPr>
        <w:t xml:space="preserve"> such spats. But China would not sacrifice its sovereignty, he added. "China will not trade its core interests and will not swallow the bitter pill of harming China's sovereignty, security and development interests," said Yang, who outranks the foreign minister. China's state news agency Xinhua, in a report late on Friday, accused Vietnam of encouraging trawlers to fish in disputed waters around the Paracel Islands by using financial incentives, saying the problem was rampant. "Vietnamese seized by Chinese law enforcement authorities for illegal fishing confessed that they were given large subsidies by the Vietnamese government to fish in </w:t>
      </w:r>
      <w:r w:rsidRPr="00BB6C45">
        <w:rPr>
          <w:rStyle w:val="StyleBoldUnderline"/>
          <w:rFonts w:asciiTheme="minorHAnsi" w:hAnsiTheme="minorHAnsi"/>
        </w:rPr>
        <w:t>'disputed waters'</w:t>
      </w:r>
      <w:r w:rsidRPr="00BB6C45">
        <w:rPr>
          <w:rFonts w:asciiTheme="minorHAnsi" w:hAnsiTheme="minorHAnsi"/>
          <w:sz w:val="16"/>
        </w:rPr>
        <w:t xml:space="preserve">," Xinhua said in the English-language report. "In addition, armed Vietnamese fishing vessels have repeatedly looted Chinese fishing boats, posing a serious threat to the safety of Chinese fishermen's lives and property," it added. The Philippines said this week it will ask an international arbitration tribunal in the Hague to make a speedy ruling on its dispute with China over exploiting waters in the South China Sea after Beijing refused to take part in the proceedings. </w:t>
      </w:r>
    </w:p>
    <w:p w14:paraId="0DCFB943" w14:textId="77777777" w:rsidR="00750AF9" w:rsidRPr="00BB6C45" w:rsidRDefault="00750AF9" w:rsidP="00BB6C45">
      <w:pPr>
        <w:pStyle w:val="Heading4"/>
        <w:rPr>
          <w:rFonts w:asciiTheme="minorHAnsi" w:hAnsiTheme="minorHAnsi"/>
        </w:rPr>
      </w:pPr>
      <w:r w:rsidRPr="00BB6C45">
        <w:rPr>
          <w:rFonts w:asciiTheme="minorHAnsi" w:hAnsiTheme="minorHAnsi"/>
        </w:rPr>
        <w:t>China and the US working together regarding the ocean – not a zero-sum game</w:t>
      </w:r>
    </w:p>
    <w:p w14:paraId="7502ED0C" w14:textId="77777777" w:rsidR="00750AF9" w:rsidRPr="00BB6C45" w:rsidRDefault="00750AF9" w:rsidP="00750AF9">
      <w:pPr>
        <w:rPr>
          <w:rFonts w:asciiTheme="minorHAnsi" w:hAnsiTheme="minorHAnsi"/>
        </w:rPr>
      </w:pPr>
      <w:proofErr w:type="spellStart"/>
      <w:r w:rsidRPr="00BB6C45">
        <w:rPr>
          <w:rStyle w:val="StyleStyleBold12pt"/>
          <w:rFonts w:asciiTheme="minorHAnsi" w:hAnsiTheme="minorHAnsi"/>
        </w:rPr>
        <w:t>Klapper</w:t>
      </w:r>
      <w:proofErr w:type="spellEnd"/>
      <w:r w:rsidRPr="00BB6C45">
        <w:rPr>
          <w:rStyle w:val="StyleStyleBold12pt"/>
          <w:rFonts w:asciiTheme="minorHAnsi" w:hAnsiTheme="minorHAnsi"/>
        </w:rPr>
        <w:t xml:space="preserve"> 7/9/14</w:t>
      </w:r>
      <w:r w:rsidRPr="00BB6C45">
        <w:rPr>
          <w:rFonts w:asciiTheme="minorHAnsi" w:hAnsiTheme="minorHAnsi"/>
        </w:rPr>
        <w:t xml:space="preserve"> </w:t>
      </w:r>
      <w:r w:rsidRPr="00BB6C45">
        <w:rPr>
          <w:rFonts w:asciiTheme="minorHAnsi" w:hAnsiTheme="minorHAnsi"/>
          <w:sz w:val="16"/>
          <w:szCs w:val="16"/>
        </w:rPr>
        <w:t xml:space="preserve">(Bradley </w:t>
      </w:r>
      <w:proofErr w:type="spellStart"/>
      <w:r w:rsidRPr="00BB6C45">
        <w:rPr>
          <w:rFonts w:asciiTheme="minorHAnsi" w:hAnsiTheme="minorHAnsi"/>
          <w:sz w:val="16"/>
          <w:szCs w:val="16"/>
        </w:rPr>
        <w:t>Klapper</w:t>
      </w:r>
      <w:proofErr w:type="spellEnd"/>
      <w:r w:rsidRPr="00BB6C45">
        <w:rPr>
          <w:rFonts w:asciiTheme="minorHAnsi" w:hAnsiTheme="minorHAnsi"/>
          <w:sz w:val="16"/>
          <w:szCs w:val="16"/>
        </w:rPr>
        <w:t xml:space="preserve">, Associated Press, “US, CHINA VOW TO IMPROVE COOPERATION”, July 9, 2014, </w:t>
      </w:r>
      <w:hyperlink r:id="rId52" w:history="1">
        <w:r w:rsidRPr="00BB6C45">
          <w:rPr>
            <w:rStyle w:val="Hyperlink"/>
            <w:rFonts w:asciiTheme="minorHAnsi" w:hAnsiTheme="minorHAnsi"/>
            <w:sz w:val="16"/>
            <w:szCs w:val="16"/>
          </w:rPr>
          <w:t>http://bigstory.ap.org/article/us-china-strategic-talks-get-test-week</w:t>
        </w:r>
      </w:hyperlink>
      <w:r w:rsidRPr="00BB6C45">
        <w:rPr>
          <w:rFonts w:asciiTheme="minorHAnsi" w:hAnsiTheme="minorHAnsi"/>
          <w:sz w:val="16"/>
          <w:szCs w:val="16"/>
        </w:rPr>
        <w:t xml:space="preserve"> ds)</w:t>
      </w:r>
    </w:p>
    <w:p w14:paraId="0C4CCE90" w14:textId="77777777" w:rsidR="00750AF9" w:rsidRPr="00BB6C45" w:rsidRDefault="00750AF9" w:rsidP="00750AF9">
      <w:pPr>
        <w:rPr>
          <w:rStyle w:val="StyleBoldUnderline"/>
          <w:rFonts w:asciiTheme="minorHAnsi" w:hAnsiTheme="minorHAnsi"/>
        </w:rPr>
      </w:pPr>
      <w:r w:rsidRPr="00BB6C45">
        <w:rPr>
          <w:rStyle w:val="StyleBoldUnderline"/>
          <w:rFonts w:asciiTheme="minorHAnsi" w:hAnsiTheme="minorHAnsi"/>
        </w:rPr>
        <w:t>The United States and China vowed</w:t>
      </w:r>
      <w:r w:rsidRPr="00BB6C45">
        <w:rPr>
          <w:rFonts w:asciiTheme="minorHAnsi" w:hAnsiTheme="minorHAnsi"/>
          <w:sz w:val="16"/>
        </w:rPr>
        <w:t xml:space="preserve"> Wednesday </w:t>
      </w:r>
      <w:r w:rsidRPr="00BB6C45">
        <w:rPr>
          <w:rStyle w:val="StyleBoldUnderline"/>
          <w:rFonts w:asciiTheme="minorHAnsi" w:hAnsiTheme="minorHAnsi"/>
        </w:rPr>
        <w:t>to</w:t>
      </w:r>
      <w:r w:rsidRPr="00BB6C45">
        <w:rPr>
          <w:rFonts w:asciiTheme="minorHAnsi" w:hAnsiTheme="minorHAnsi"/>
          <w:sz w:val="16"/>
        </w:rPr>
        <w:t xml:space="preserve"> </w:t>
      </w:r>
      <w:r w:rsidRPr="00BB6C45">
        <w:rPr>
          <w:rStyle w:val="StyleBoldUnderline"/>
          <w:rFonts w:asciiTheme="minorHAnsi" w:hAnsiTheme="minorHAnsi"/>
        </w:rPr>
        <w:t>improve their</w:t>
      </w:r>
      <w:r w:rsidRPr="00BB6C45">
        <w:rPr>
          <w:rFonts w:asciiTheme="minorHAnsi" w:hAnsiTheme="minorHAnsi"/>
          <w:sz w:val="16"/>
        </w:rPr>
        <w:t xml:space="preserve"> economic and security </w:t>
      </w:r>
      <w:r w:rsidRPr="00BB6C45">
        <w:rPr>
          <w:rStyle w:val="StyleBoldUnderline"/>
          <w:rFonts w:asciiTheme="minorHAnsi" w:hAnsiTheme="minorHAnsi"/>
        </w:rPr>
        <w:t>cooperation, saying they wouldn't let persistent differences over maritime claims</w:t>
      </w:r>
      <w:r w:rsidRPr="00BB6C45">
        <w:rPr>
          <w:rFonts w:asciiTheme="minorHAnsi" w:hAnsiTheme="minorHAnsi"/>
          <w:sz w:val="16"/>
        </w:rPr>
        <w:t xml:space="preserve">, cyberhacking and currency </w:t>
      </w:r>
      <w:r w:rsidRPr="00BB6C45">
        <w:rPr>
          <w:rStyle w:val="StyleBoldUnderline"/>
          <w:rFonts w:asciiTheme="minorHAnsi" w:hAnsiTheme="minorHAnsi"/>
        </w:rPr>
        <w:t>hamper a relationship critical to global peace and prosperity</w:t>
      </w:r>
      <w:r w:rsidRPr="00BB6C45">
        <w:rPr>
          <w:rFonts w:asciiTheme="minorHAnsi" w:hAnsiTheme="minorHAnsi"/>
          <w:sz w:val="16"/>
        </w:rPr>
        <w:t xml:space="preserve">. Opening this year's "Strategic and Economic Dialogue," </w:t>
      </w:r>
      <w:r w:rsidRPr="00BB6C45">
        <w:rPr>
          <w:rStyle w:val="StyleBoldUnderline"/>
          <w:rFonts w:asciiTheme="minorHAnsi" w:hAnsiTheme="minorHAnsi"/>
        </w:rPr>
        <w:t xml:space="preserve">Chinese President Xi Jinping stressed the need to avoid confrontation between nations accounting for a quarter of the world's people and a third of the global economy. </w:t>
      </w:r>
      <w:r w:rsidRPr="00BB6C45">
        <w:rPr>
          <w:rFonts w:asciiTheme="minorHAnsi" w:hAnsiTheme="minorHAnsi"/>
          <w:sz w:val="16"/>
        </w:rPr>
        <w:t xml:space="preserve">His theme was largely echoed by Secretary of State John Kerry and Treasury Secretary Jack Lew, leaders of an American delegation that also included Federal Reserve chair Janet Yellen and three other Obama administration Cabinet members. Nevertheless, the next two days are a test of whether the annual high-level talks can produce tough compromises or just serve as a venue to talk about greater cooperation. </w:t>
      </w:r>
      <w:r w:rsidRPr="00BB6C45">
        <w:rPr>
          <w:rStyle w:val="StyleBoldUnderline"/>
          <w:rFonts w:asciiTheme="minorHAnsi" w:hAnsiTheme="minorHAnsi"/>
        </w:rPr>
        <w:t>Washington hopes to secure closer coordination with China against climate change,</w:t>
      </w:r>
      <w:r w:rsidRPr="00BB6C45">
        <w:rPr>
          <w:rFonts w:asciiTheme="minorHAnsi" w:hAnsiTheme="minorHAnsi"/>
          <w:sz w:val="16"/>
        </w:rPr>
        <w:t xml:space="preserve"> an end to Chinese industrial cyberespionage against American companies </w:t>
      </w:r>
      <w:r w:rsidRPr="00BB6C45">
        <w:rPr>
          <w:rStyle w:val="StyleBoldUnderline"/>
          <w:rFonts w:asciiTheme="minorHAnsi" w:hAnsiTheme="minorHAnsi"/>
        </w:rPr>
        <w:t>and stricter rules governing territorial claims in Asia's contested, resource-rich seas</w:t>
      </w:r>
      <w:r w:rsidRPr="00BB6C45">
        <w:rPr>
          <w:rFonts w:asciiTheme="minorHAnsi" w:hAnsiTheme="minorHAnsi"/>
          <w:sz w:val="16"/>
        </w:rPr>
        <w:t xml:space="preserve">. Xi made clear China wouldn't be pushed around. </w:t>
      </w:r>
      <w:r w:rsidRPr="00BB6C45">
        <w:rPr>
          <w:rStyle w:val="StyleBoldUnderline"/>
          <w:rFonts w:asciiTheme="minorHAnsi" w:hAnsiTheme="minorHAnsi"/>
        </w:rPr>
        <w:t>"The vast Pacific Ocean has ample space to accommodate our two great nations,</w:t>
      </w:r>
      <w:r w:rsidRPr="00BB6C45">
        <w:rPr>
          <w:rFonts w:asciiTheme="minorHAnsi" w:hAnsiTheme="minorHAnsi"/>
          <w:sz w:val="16"/>
        </w:rPr>
        <w:t xml:space="preserve">" he said through an interpreter. </w:t>
      </w:r>
      <w:r w:rsidRPr="00BB6C45">
        <w:rPr>
          <w:rStyle w:val="StyleBoldUnderline"/>
          <w:rFonts w:asciiTheme="minorHAnsi" w:hAnsiTheme="minorHAnsi"/>
        </w:rPr>
        <w:t>Differences between the U.S. and China, he said, were "natural</w:t>
      </w:r>
      <w:r w:rsidRPr="00BB6C45">
        <w:rPr>
          <w:rFonts w:asciiTheme="minorHAnsi" w:hAnsiTheme="minorHAnsi"/>
          <w:sz w:val="16"/>
        </w:rPr>
        <w:t>." Yet he said the only path forward was respect for each other's sovereignty and to "refrain from imposing your will or model on other side." And in a reference to China's territorial disputes with its neighbors, he said the U.S. must respect Chinese "territorial integrity." American allies Japan and the Philippines, as well as Vietnam, have become increasingly worried by Chinese efforts to drill for oil or assert authority in waters they consider their own. China also has tried to enforce control over contested airspace. For its part, the U.S. says it takes no sides on whose claims are valid. But its effort to establish rules for settling the disputes has gained no ground with Beijing. From Washington, President Barack Obama released a statement hailing the 35th anniversary of U.S.-Chinese diplomatic relations and referenced a pledge he made with Xi at a summit last year in California to establish a "new model" of superpower cooperation. In Beijing, in the Diaoyutai guest house where former Secretary of State Henry Kissinger's secret talks in the 1970s laid the groundwork for today's relationship, Kerry emphasized "</w:t>
      </w:r>
      <w:r w:rsidRPr="00BB6C45">
        <w:rPr>
          <w:rStyle w:val="StyleBoldUnderline"/>
          <w:rFonts w:asciiTheme="minorHAnsi" w:hAnsiTheme="minorHAnsi"/>
        </w:rPr>
        <w:t>a new model is not defined in words." "It is defined in actions</w:t>
      </w:r>
      <w:r w:rsidRPr="00BB6C45">
        <w:rPr>
          <w:rFonts w:asciiTheme="minorHAnsi" w:hAnsiTheme="minorHAnsi"/>
          <w:sz w:val="16"/>
        </w:rPr>
        <w:t>," Kerry said. "</w:t>
      </w:r>
      <w:r w:rsidRPr="00BB6C45">
        <w:rPr>
          <w:rStyle w:val="StyleBoldUnderline"/>
          <w:rFonts w:asciiTheme="minorHAnsi" w:hAnsiTheme="minorHAnsi"/>
        </w:rPr>
        <w:t>The new model will be defined by the choices we can make together."</w:t>
      </w:r>
    </w:p>
    <w:p w14:paraId="799D1EAF" w14:textId="77777777" w:rsidR="00750AF9" w:rsidRPr="00BB6C45" w:rsidRDefault="00750AF9" w:rsidP="00750AF9">
      <w:pPr>
        <w:pStyle w:val="Heading4"/>
        <w:rPr>
          <w:rFonts w:asciiTheme="minorHAnsi" w:hAnsiTheme="minorHAnsi"/>
        </w:rPr>
      </w:pPr>
      <w:r w:rsidRPr="00BB6C45">
        <w:rPr>
          <w:rFonts w:asciiTheme="minorHAnsi" w:hAnsiTheme="minorHAnsi"/>
        </w:rPr>
        <w:t>United States and China looking for cooperation – both can be in the ocean</w:t>
      </w:r>
    </w:p>
    <w:p w14:paraId="1BAF1E81" w14:textId="77777777" w:rsidR="00750AF9" w:rsidRPr="00BB6C45" w:rsidRDefault="00750AF9" w:rsidP="00750AF9">
      <w:pPr>
        <w:rPr>
          <w:rFonts w:asciiTheme="minorHAnsi" w:hAnsiTheme="minorHAnsi"/>
          <w:sz w:val="16"/>
          <w:szCs w:val="16"/>
        </w:rPr>
      </w:pPr>
      <w:r w:rsidRPr="00BB6C45">
        <w:rPr>
          <w:rStyle w:val="StyleStyleBold12pt"/>
          <w:rFonts w:asciiTheme="minorHAnsi" w:hAnsiTheme="minorHAnsi"/>
        </w:rPr>
        <w:t>Deyner 7/9/14</w:t>
      </w:r>
      <w:r w:rsidRPr="00BB6C45">
        <w:rPr>
          <w:rFonts w:asciiTheme="minorHAnsi" w:hAnsiTheme="minorHAnsi"/>
        </w:rPr>
        <w:t xml:space="preserve"> </w:t>
      </w:r>
      <w:r w:rsidRPr="00BB6C45">
        <w:rPr>
          <w:rFonts w:asciiTheme="minorHAnsi" w:hAnsiTheme="minorHAnsi"/>
          <w:sz w:val="16"/>
          <w:szCs w:val="16"/>
        </w:rPr>
        <w:t xml:space="preserve">(Simon Deyner, Bureau Chief for Washington Post, Washington Post, “U.S., China try to emphasize potential for cooperation”, July 9, 2014, </w:t>
      </w:r>
      <w:hyperlink r:id="rId53" w:history="1">
        <w:r w:rsidRPr="00BB6C45">
          <w:rPr>
            <w:rStyle w:val="Hyperlink"/>
            <w:rFonts w:asciiTheme="minorHAnsi" w:hAnsiTheme="minorHAnsi"/>
            <w:sz w:val="16"/>
            <w:szCs w:val="16"/>
          </w:rPr>
          <w:t>http://www.washingtonpost.com/world/us-china-try-to-emphasize-potential-for-cooperation-at-high-level-talks/2014/07/09/dcb6e0d8-e007-491a-abde-c2d2e6d60e19_story.html</w:t>
        </w:r>
      </w:hyperlink>
      <w:r w:rsidRPr="00BB6C45">
        <w:rPr>
          <w:rFonts w:asciiTheme="minorHAnsi" w:hAnsiTheme="minorHAnsi"/>
          <w:sz w:val="16"/>
          <w:szCs w:val="16"/>
        </w:rPr>
        <w:t xml:space="preserve"> ds)</w:t>
      </w:r>
    </w:p>
    <w:p w14:paraId="28320951" w14:textId="77777777" w:rsidR="00750AF9" w:rsidRPr="00BB6C45" w:rsidRDefault="00750AF9" w:rsidP="00750AF9">
      <w:pPr>
        <w:rPr>
          <w:rStyle w:val="StyleBoldUnderline"/>
          <w:rFonts w:asciiTheme="minorHAnsi" w:hAnsiTheme="minorHAnsi"/>
        </w:rPr>
      </w:pPr>
      <w:r w:rsidRPr="00BB6C45">
        <w:rPr>
          <w:rFonts w:asciiTheme="minorHAnsi" w:hAnsiTheme="minorHAnsi"/>
          <w:sz w:val="16"/>
        </w:rPr>
        <w:t xml:space="preserve">BEIJING — </w:t>
      </w:r>
      <w:r w:rsidRPr="00BB6C45">
        <w:rPr>
          <w:rStyle w:val="StyleBoldUnderline"/>
          <w:rFonts w:asciiTheme="minorHAnsi" w:hAnsiTheme="minorHAnsi"/>
        </w:rPr>
        <w:t>The United States and China said</w:t>
      </w:r>
      <w:r w:rsidRPr="00BB6C45">
        <w:rPr>
          <w:rFonts w:asciiTheme="minorHAnsi" w:hAnsiTheme="minorHAnsi"/>
          <w:sz w:val="16"/>
        </w:rPr>
        <w:t xml:space="preserve"> Wednesday </w:t>
      </w:r>
      <w:r w:rsidRPr="00BB6C45">
        <w:rPr>
          <w:rStyle w:val="StyleBoldUnderline"/>
          <w:rFonts w:asciiTheme="minorHAnsi" w:hAnsiTheme="minorHAnsi"/>
        </w:rPr>
        <w:t>that they are determined to avoid conflict and maintain peace with each other</w:t>
      </w:r>
      <w:r w:rsidRPr="00BB6C45">
        <w:rPr>
          <w:rFonts w:asciiTheme="minorHAnsi" w:hAnsiTheme="minorHAnsi"/>
          <w:sz w:val="16"/>
        </w:rPr>
        <w:t xml:space="preserve">, but deep differences over maritime security and mutual recriminations over cyber-espionage continued to loom as high-level annual talks between the two governments began here. Relations between the two sides have been on a downward spiral this year, but as the sixth round of the Strategic and Economic Dialogue got underway in Beijing, the </w:t>
      </w:r>
      <w:r w:rsidRPr="00BB6C45">
        <w:rPr>
          <w:rStyle w:val="StyleBoldUnderline"/>
          <w:rFonts w:asciiTheme="minorHAnsi" w:hAnsiTheme="minorHAnsi"/>
        </w:rPr>
        <w:t>United States and China were trying to calm fears about a further deterioration in ties and stressing the potential for cooperation on a broad range of issues. “Confrontation between China and the United States would definitely spell disaster for the two countries and for the wider world</w:t>
      </w:r>
      <w:r w:rsidRPr="00BB6C45">
        <w:rPr>
          <w:rFonts w:asciiTheme="minorHAnsi" w:hAnsiTheme="minorHAnsi"/>
          <w:sz w:val="16"/>
        </w:rPr>
        <w:t>,” Chinese President Xi Jinping told delegates as he opened the two-day talks. He added that the countries need to respect each other’s sovereignty and territorial integrity, strengthen dialogue and promote cooperation. “The immense sea allows fish to leap at liberty, the vast sky lets birds fly freely,” he said. “</w:t>
      </w:r>
      <w:r w:rsidRPr="00BB6C45">
        <w:rPr>
          <w:rStyle w:val="StyleBoldUnderline"/>
          <w:rFonts w:asciiTheme="minorHAnsi" w:hAnsiTheme="minorHAnsi"/>
        </w:rPr>
        <w:t xml:space="preserve">The broad Pacific Ocean has ample space to accommodate our two great nations.” </w:t>
      </w:r>
      <w:r w:rsidRPr="00BB6C45">
        <w:rPr>
          <w:rFonts w:asciiTheme="minorHAnsi" w:hAnsiTheme="minorHAnsi"/>
          <w:sz w:val="16"/>
        </w:rPr>
        <w:t xml:space="preserve">The talks took place in the same complex of villas in western Beijing where President Richard M. Nixon met Chinese leader Mao Zedong on a historic visit in 1972. Secretary of State John F. Kerry said the two countries have a profound stake in each other’s success but need actions — not words — to avoid </w:t>
      </w:r>
      <w:r w:rsidRPr="00BB6C45">
        <w:rPr>
          <w:rStyle w:val="StyleBoldUnderline"/>
          <w:rFonts w:asciiTheme="minorHAnsi" w:hAnsiTheme="minorHAnsi"/>
        </w:rPr>
        <w:t>tension</w:t>
      </w:r>
      <w:r w:rsidRPr="00BB6C45">
        <w:rPr>
          <w:rFonts w:asciiTheme="minorHAnsi" w:hAnsiTheme="minorHAnsi"/>
          <w:sz w:val="16"/>
        </w:rPr>
        <w:t xml:space="preserve">. “It is not lost on any of us that throughout history there has been a pattern of strategic rivalry between rising and established powers,” he said. But such rivalry was not preordained, he added. “It </w:t>
      </w:r>
      <w:r w:rsidRPr="00BB6C45">
        <w:rPr>
          <w:rStyle w:val="StyleBoldUnderline"/>
          <w:rFonts w:asciiTheme="minorHAnsi" w:hAnsiTheme="minorHAnsi"/>
        </w:rPr>
        <w:t>is not inevitable; it is a choice</w:t>
      </w:r>
      <w:r w:rsidRPr="00BB6C45">
        <w:rPr>
          <w:rFonts w:asciiTheme="minorHAnsi" w:hAnsiTheme="minorHAnsi"/>
          <w:sz w:val="16"/>
        </w:rPr>
        <w:t>,” he said. “</w:t>
      </w:r>
      <w:r w:rsidRPr="00BB6C45">
        <w:rPr>
          <w:rStyle w:val="StyleBoldUnderline"/>
          <w:rFonts w:asciiTheme="minorHAnsi" w:hAnsiTheme="minorHAnsi"/>
        </w:rPr>
        <w:t>I can tell you that we are determined to choose the path of peace and prosperity and cooperation and</w:t>
      </w:r>
      <w:r w:rsidRPr="00BB6C45">
        <w:rPr>
          <w:rFonts w:asciiTheme="minorHAnsi" w:hAnsiTheme="minorHAnsi"/>
          <w:sz w:val="16"/>
        </w:rPr>
        <w:t xml:space="preserve">, yes, even competition, </w:t>
      </w:r>
      <w:r w:rsidRPr="00BB6C45">
        <w:rPr>
          <w:rStyle w:val="StyleBoldUnderline"/>
          <w:rFonts w:asciiTheme="minorHAnsi" w:hAnsiTheme="minorHAnsi"/>
        </w:rPr>
        <w:t>but not conflict.”</w:t>
      </w:r>
    </w:p>
    <w:p w14:paraId="229C22B9" w14:textId="77777777" w:rsidR="00750AF9" w:rsidRPr="00BB6C45" w:rsidRDefault="00750AF9" w:rsidP="00BB6C45">
      <w:pPr>
        <w:pStyle w:val="Heading4"/>
        <w:rPr>
          <w:rFonts w:asciiTheme="minorHAnsi" w:hAnsiTheme="minorHAnsi"/>
        </w:rPr>
      </w:pPr>
      <w:r w:rsidRPr="00BB6C45">
        <w:rPr>
          <w:rFonts w:asciiTheme="minorHAnsi" w:hAnsiTheme="minorHAnsi"/>
        </w:rPr>
        <w:t xml:space="preserve">China will make sure that the Pacific Ocean is big enough to accommodate the US </w:t>
      </w:r>
    </w:p>
    <w:p w14:paraId="5AECD2D2" w14:textId="77777777" w:rsidR="00750AF9" w:rsidRPr="00BB6C45" w:rsidRDefault="00750AF9" w:rsidP="00750AF9">
      <w:pPr>
        <w:rPr>
          <w:rFonts w:asciiTheme="minorHAnsi" w:hAnsiTheme="minorHAnsi"/>
        </w:rPr>
      </w:pPr>
      <w:r w:rsidRPr="00BB6C45">
        <w:rPr>
          <w:rFonts w:asciiTheme="minorHAnsi" w:hAnsiTheme="minorHAnsi"/>
          <w:b/>
          <w:sz w:val="26"/>
          <w:szCs w:val="26"/>
        </w:rPr>
        <w:t xml:space="preserve">People’s Daily, 7/14 </w:t>
      </w:r>
      <w:r w:rsidRPr="00BB6C45">
        <w:rPr>
          <w:rFonts w:asciiTheme="minorHAnsi" w:hAnsiTheme="minorHAnsi"/>
          <w:sz w:val="16"/>
          <w:szCs w:val="16"/>
        </w:rPr>
        <w:t xml:space="preserve">(People’s daily, “China and the U.S. should promote their new model major-country relationship”, 7/14/14, </w:t>
      </w:r>
      <w:hyperlink r:id="rId54" w:history="1">
        <w:r w:rsidRPr="00BB6C45">
          <w:rPr>
            <w:rStyle w:val="Hyperlink"/>
            <w:rFonts w:asciiTheme="minorHAnsi" w:hAnsiTheme="minorHAnsi"/>
            <w:sz w:val="16"/>
            <w:szCs w:val="16"/>
          </w:rPr>
          <w:t>http://english.people.com.cn/n/2014/0714/c98649-8755064.html</w:t>
        </w:r>
      </w:hyperlink>
      <w:r w:rsidRPr="00BB6C45">
        <w:rPr>
          <w:rFonts w:asciiTheme="minorHAnsi" w:hAnsiTheme="minorHAnsi"/>
          <w:sz w:val="16"/>
          <w:szCs w:val="16"/>
        </w:rPr>
        <w:t>) j.shack</w:t>
      </w:r>
      <w:r w:rsidRPr="00BB6C45">
        <w:rPr>
          <w:rFonts w:asciiTheme="minorHAnsi" w:hAnsiTheme="minorHAnsi"/>
        </w:rPr>
        <w:t xml:space="preserve"> </w:t>
      </w:r>
    </w:p>
    <w:p w14:paraId="4A60A44C" w14:textId="77777777" w:rsidR="00750AF9" w:rsidRPr="00BB6C45" w:rsidRDefault="00750AF9" w:rsidP="00750AF9">
      <w:pPr>
        <w:rPr>
          <w:rFonts w:asciiTheme="minorHAnsi" w:hAnsiTheme="minorHAnsi"/>
          <w:sz w:val="16"/>
        </w:rPr>
      </w:pPr>
      <w:r w:rsidRPr="00BB6C45">
        <w:rPr>
          <w:rStyle w:val="StyleBoldUnderline"/>
          <w:rFonts w:asciiTheme="minorHAnsi" w:hAnsiTheme="minorHAnsi"/>
        </w:rPr>
        <w:t>Chinese president</w:t>
      </w:r>
      <w:r w:rsidRPr="00BB6C45">
        <w:rPr>
          <w:rFonts w:asciiTheme="minorHAnsi" w:hAnsiTheme="minorHAnsi"/>
          <w:sz w:val="16"/>
        </w:rPr>
        <w:t xml:space="preserve"> Xi Jinping addressed the joint opening ceremony of the Sixth Round of China-U.S. Strategic and Economic Dialogue and the Fifth Round of China-U.S. High-Level Consultation on People-to-People Exchange. His speech shows China's confidence in the continued development of China-US relations. </w:t>
      </w:r>
      <w:r w:rsidRPr="00BB6C45">
        <w:rPr>
          <w:rStyle w:val="StyleBoldUnderline"/>
          <w:rFonts w:asciiTheme="minorHAnsi" w:hAnsiTheme="minorHAnsi"/>
        </w:rPr>
        <w:t>“I always maintain that the Pacific Ocean is big enough to accommodate both the United States and China,” Xi said in the speech.</w:t>
      </w:r>
      <w:r w:rsidRPr="00BB6C45">
        <w:rPr>
          <w:rFonts w:asciiTheme="minorHAnsi" w:hAnsiTheme="minorHAnsi"/>
          <w:sz w:val="16"/>
        </w:rPr>
        <w:t xml:space="preserve"> </w:t>
      </w:r>
      <w:r w:rsidRPr="00BB6C45">
        <w:rPr>
          <w:rStyle w:val="StyleBoldUnderline"/>
          <w:rFonts w:asciiTheme="minorHAnsi" w:hAnsiTheme="minorHAnsi"/>
        </w:rPr>
        <w:t xml:space="preserve">Xi won approval from both Chinese and foreign media with a speech which provided guidance on the development of the current China-US relations, and called on both sides to stick to cooperation and avoid confrontation, to the benefit of both countries and to the world as a whole. </w:t>
      </w:r>
      <w:r w:rsidRPr="00BB6C45">
        <w:rPr>
          <w:rFonts w:asciiTheme="minorHAnsi" w:hAnsiTheme="minorHAnsi"/>
          <w:sz w:val="16"/>
        </w:rPr>
        <w:t>Over the past 35 years China-US relations have become deeply intertwined. They have witnessed historical development through highs and lows. Today, China and the United States are joining together in an effort to promote their new model major-country relationship.</w:t>
      </w:r>
    </w:p>
    <w:p w14:paraId="788BC18F" w14:textId="77777777" w:rsidR="00750AF9" w:rsidRPr="00BB6C45" w:rsidRDefault="00750AF9" w:rsidP="00750AF9">
      <w:pPr>
        <w:rPr>
          <w:rStyle w:val="StyleBoldUnderline"/>
          <w:rFonts w:asciiTheme="minorHAnsi" w:hAnsiTheme="minorHAnsi"/>
        </w:rPr>
      </w:pPr>
    </w:p>
    <w:p w14:paraId="248D95DE" w14:textId="77777777" w:rsidR="00750AF9" w:rsidRPr="00BB6C45" w:rsidRDefault="00750AF9" w:rsidP="00750AF9">
      <w:pPr>
        <w:rPr>
          <w:rFonts w:asciiTheme="minorHAnsi" w:hAnsiTheme="minorHAnsi"/>
        </w:rPr>
      </w:pPr>
    </w:p>
    <w:p w14:paraId="66BB367E" w14:textId="77777777" w:rsidR="00750AF9" w:rsidRPr="00BB6C45" w:rsidRDefault="00750AF9" w:rsidP="00750AF9">
      <w:pPr>
        <w:pStyle w:val="Heading3"/>
        <w:rPr>
          <w:rFonts w:asciiTheme="minorHAnsi" w:hAnsiTheme="minorHAnsi"/>
        </w:rPr>
      </w:pPr>
      <w:r w:rsidRPr="00BB6C45">
        <w:rPr>
          <w:rFonts w:asciiTheme="minorHAnsi" w:hAnsiTheme="minorHAnsi"/>
        </w:rPr>
        <w:t>No Impact</w:t>
      </w:r>
    </w:p>
    <w:p w14:paraId="37267F9A" w14:textId="77777777" w:rsidR="00750AF9" w:rsidRPr="00BB6C45" w:rsidRDefault="00750AF9" w:rsidP="00750AF9">
      <w:pPr>
        <w:pStyle w:val="Heading4"/>
        <w:rPr>
          <w:rFonts w:asciiTheme="minorHAnsi" w:hAnsiTheme="minorHAnsi"/>
        </w:rPr>
      </w:pPr>
      <w:r w:rsidRPr="00BB6C45">
        <w:rPr>
          <w:rFonts w:asciiTheme="minorHAnsi" w:hAnsiTheme="minorHAnsi"/>
        </w:rPr>
        <w:t>China and US aren’t interested in going to war</w:t>
      </w:r>
    </w:p>
    <w:p w14:paraId="5AFA0C23" w14:textId="77777777" w:rsidR="00750AF9" w:rsidRPr="00BB6C45" w:rsidRDefault="00750AF9" w:rsidP="00750AF9">
      <w:pPr>
        <w:rPr>
          <w:rFonts w:asciiTheme="minorHAnsi" w:hAnsiTheme="minorHAnsi"/>
          <w:sz w:val="16"/>
          <w:szCs w:val="16"/>
        </w:rPr>
      </w:pPr>
      <w:r w:rsidRPr="00BB6C45">
        <w:rPr>
          <w:rFonts w:asciiTheme="minorHAnsi" w:hAnsiTheme="minorHAnsi"/>
          <w:b/>
          <w:sz w:val="26"/>
          <w:szCs w:val="26"/>
        </w:rPr>
        <w:t>Keck, 13</w:t>
      </w:r>
      <w:r w:rsidRPr="00BB6C45">
        <w:rPr>
          <w:rFonts w:asciiTheme="minorHAnsi" w:hAnsiTheme="minorHAnsi"/>
        </w:rPr>
        <w:t xml:space="preserve"> </w:t>
      </w:r>
      <w:r w:rsidRPr="00BB6C45">
        <w:rPr>
          <w:rFonts w:asciiTheme="minorHAnsi" w:hAnsiTheme="minorHAnsi"/>
          <w:sz w:val="16"/>
          <w:szCs w:val="16"/>
        </w:rPr>
        <w:t xml:space="preserve">(Zachary Keck, Managing Editor of The Diplomat, “Why China and the US (Probably) Won’t Go to War Geography and nuclear weapons make it virtually unthinkable that Beijing and Washington will clash.”, 7/12/13, </w:t>
      </w:r>
      <w:hyperlink r:id="rId55" w:history="1">
        <w:r w:rsidRPr="00BB6C45">
          <w:rPr>
            <w:rStyle w:val="Hyperlink"/>
            <w:rFonts w:asciiTheme="minorHAnsi" w:hAnsiTheme="minorHAnsi"/>
            <w:sz w:val="16"/>
            <w:szCs w:val="16"/>
          </w:rPr>
          <w:t>http://thediplomat.com/2013/07/why-china-and-the-us-probably-wont-go-to-war/</w:t>
        </w:r>
      </w:hyperlink>
      <w:r w:rsidRPr="00BB6C45">
        <w:rPr>
          <w:rFonts w:asciiTheme="minorHAnsi" w:hAnsiTheme="minorHAnsi"/>
          <w:sz w:val="16"/>
          <w:szCs w:val="16"/>
        </w:rPr>
        <w:t>) j.shack</w:t>
      </w:r>
    </w:p>
    <w:p w14:paraId="45B088B6" w14:textId="77777777" w:rsidR="00750AF9" w:rsidRPr="00BB6C45" w:rsidRDefault="00750AF9" w:rsidP="00750AF9">
      <w:pPr>
        <w:rPr>
          <w:rStyle w:val="StyleBoldUnderline"/>
          <w:rFonts w:asciiTheme="minorHAnsi" w:hAnsiTheme="minorHAnsi"/>
        </w:rPr>
      </w:pPr>
      <w:r w:rsidRPr="00BB6C45">
        <w:rPr>
          <w:rFonts w:asciiTheme="minorHAnsi" w:hAnsiTheme="minorHAnsi"/>
          <w:sz w:val="16"/>
        </w:rPr>
        <w:t xml:space="preserve">As I noted earlier in the week, the diplomatic summits between </w:t>
      </w:r>
      <w:r w:rsidRPr="00BB6C45">
        <w:rPr>
          <w:rStyle w:val="StyleBoldUnderline"/>
          <w:rFonts w:asciiTheme="minorHAnsi" w:hAnsiTheme="minorHAnsi"/>
        </w:rPr>
        <w:t>China and the U.S</w:t>
      </w:r>
      <w:r w:rsidRPr="00BB6C45">
        <w:rPr>
          <w:rFonts w:asciiTheme="minorHAnsi" w:hAnsiTheme="minorHAnsi"/>
          <w:sz w:val="16"/>
        </w:rPr>
        <w:t xml:space="preserve">. over the past month has renewed conversation on whether Beijing and Washington, as rising and established power, </w:t>
      </w:r>
      <w:r w:rsidRPr="00BB6C45">
        <w:rPr>
          <w:rStyle w:val="StyleBoldUnderline"/>
          <w:rFonts w:asciiTheme="minorHAnsi" w:hAnsiTheme="minorHAnsi"/>
        </w:rPr>
        <w:t>can defy history by not going to war.</w:t>
      </w:r>
      <w:r w:rsidRPr="00BB6C45">
        <w:rPr>
          <w:rFonts w:asciiTheme="minorHAnsi" w:hAnsiTheme="minorHAnsi"/>
          <w:sz w:val="16"/>
        </w:rPr>
        <w:t xml:space="preserve"> Xinhua was the latest to weigh in on this question ahead of the Strategic and Economic Dialogue this week, in an article titled, “China, U.S. Can Avoid ‘Thucydides Trap.’” Like many others, Xinhua’s argument that a </w:t>
      </w:r>
      <w:r w:rsidRPr="00BB6C45">
        <w:rPr>
          <w:rStyle w:val="StyleBoldUnderline"/>
          <w:rFonts w:asciiTheme="minorHAnsi" w:hAnsiTheme="minorHAnsi"/>
        </w:rPr>
        <w:t>U.S.-China war can be avoided is based largely on their strong economic relationship.</w:t>
      </w:r>
      <w:r w:rsidRPr="00BB6C45">
        <w:rPr>
          <w:rFonts w:asciiTheme="minorHAnsi" w:hAnsiTheme="minorHAnsi"/>
          <w:sz w:val="16"/>
        </w:rPr>
        <w:t xml:space="preserve">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Close trading ties can raise the cost of war for each side,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 But while trade cannot be relied upon to keep the peace</w:t>
      </w:r>
      <w:r w:rsidRPr="00BB6C45">
        <w:rPr>
          <w:rStyle w:val="StyleBoldUnderline"/>
          <w:rFonts w:asciiTheme="minorHAnsi" w:hAnsiTheme="minorHAnsi"/>
        </w:rPr>
        <w:t>, a U.S.-China war is virtually unthinkable because of two other factors: nuclear weapons and geography. The fact that both the U.S. and China have nuclear weapons is the most obvious reasons why they won’t clash, even if they remain fiercely competitive. This is because war is the continuation of politics by other means, and nuclear weapons make war extremely bad politics. Put differently, war is fought in pursuit of policy ends, which cannot be achieved through a total war between nuclear-armed states. This is not only because of nuclear weapons destructive power.</w:t>
      </w:r>
      <w:r w:rsidRPr="00BB6C45">
        <w:rPr>
          <w:rFonts w:asciiTheme="minorHAnsi" w:hAnsiTheme="minorHAnsi"/>
          <w:sz w:val="16"/>
        </w:rPr>
        <w:t xml:space="preserve">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BB6C45">
        <w:rPr>
          <w:rStyle w:val="StyleBoldUnderline"/>
          <w:rFonts w:asciiTheme="minorHAnsi" w:hAnsiTheme="minorHAnsi"/>
        </w:rPr>
        <w:t>What makes nuclear weapons different, then, is not just their destructive power but also the certainty and immediacy of it.</w:t>
      </w:r>
      <w:r w:rsidRPr="00BB6C45">
        <w:rPr>
          <w:rFonts w:asciiTheme="minorHAnsi" w:hAnsiTheme="minorHAnsi"/>
          <w:sz w:val="16"/>
        </w:rPr>
        <w:t xml:space="preserve"> While extremely ambitious or desperate leaders can delude themselves into believing they can prevail in a conventional conflict with a stronger adversary because of any number of factors—superior will, superior doctrine, the weather etc.— none of this matters in nuclear war</w:t>
      </w:r>
      <w:r w:rsidRPr="00BB6C45">
        <w:rPr>
          <w:rStyle w:val="StyleBoldUnderline"/>
          <w:rFonts w:asciiTheme="minorHAnsi" w:hAnsiTheme="minorHAnsi"/>
        </w:rPr>
        <w:t>.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sidRPr="00BB6C45">
        <w:rPr>
          <w:rFonts w:asciiTheme="minorHAnsi" w:hAnsiTheme="minorHAnsi"/>
          <w:sz w:val="16"/>
        </w:rPr>
        <w:t xml:space="preserve"> Since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Geography is the less appreciated factor that will mitigate the chances of a U.S.-China war, but it could be nearly as important as nuclear weapons. Indeed, geography has a history of allowing countries to avoid the Thucydides Trap, and works against a U.S.-China war in a couple of ways. First, both the United States and China are immensely large countries—according to the Central Intelligence Agency, the U.S. and China are the third and fourth largest countries in the world by area, at 9,826,675 and 9,596,961 square km respectively. They also have difficult topographical features and complex populations. As such, they are virtually unconquerable by another power. 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w:t>
      </w:r>
      <w:r w:rsidRPr="00BB6C45">
        <w:rPr>
          <w:rStyle w:val="StyleBoldUnderline"/>
          <w:rFonts w:asciiTheme="minorHAnsi" w:hAnsiTheme="minorHAnsi"/>
        </w:rPr>
        <w:t>. Neither China nor the U.S. has to realistically entertain such fears, and this will lessen their insecurity and therefore the security dilemma they operate within. Besides being immensely large countries, China and the U.S. are also separated by the Pacific Ocean, which will also weaken their sense of insecurity and threat perception towards one another.</w:t>
      </w:r>
      <w:r w:rsidRPr="00BB6C45">
        <w:rPr>
          <w:rFonts w:asciiTheme="minorHAnsi" w:hAnsiTheme="minorHAnsi"/>
          <w:sz w:val="16"/>
        </w:rPr>
        <w:t xml:space="preserve">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 T</w:t>
      </w:r>
      <w:r w:rsidRPr="00BB6C45">
        <w:rPr>
          <w:rStyle w:val="StyleBoldUnderline"/>
          <w:rFonts w:asciiTheme="minorHAnsi" w:hAnsiTheme="minorHAnsi"/>
        </w:rPr>
        <w:t xml:space="preserve">hus, while every effort should be made to avoid a U.S.-China war, it is nearly unthinkable one will occur. </w:t>
      </w:r>
    </w:p>
    <w:p w14:paraId="20797A79" w14:textId="77777777" w:rsidR="00750AF9" w:rsidRPr="00BB6C45" w:rsidRDefault="00750AF9" w:rsidP="00750AF9">
      <w:pPr>
        <w:pStyle w:val="Heading4"/>
        <w:rPr>
          <w:rFonts w:asciiTheme="minorHAnsi" w:hAnsiTheme="minorHAnsi"/>
        </w:rPr>
      </w:pPr>
      <w:r w:rsidRPr="00BB6C45">
        <w:rPr>
          <w:rFonts w:asciiTheme="minorHAnsi" w:hAnsiTheme="minorHAnsi"/>
        </w:rPr>
        <w:t>US and China not going to go to war</w:t>
      </w:r>
    </w:p>
    <w:p w14:paraId="6F5C2AF4" w14:textId="77777777" w:rsidR="00750AF9" w:rsidRPr="00BB6C45" w:rsidRDefault="00750AF9" w:rsidP="00750AF9">
      <w:pPr>
        <w:rPr>
          <w:rFonts w:asciiTheme="minorHAnsi" w:hAnsiTheme="minorHAnsi"/>
        </w:rPr>
      </w:pPr>
      <w:r w:rsidRPr="00BB6C45">
        <w:rPr>
          <w:rFonts w:asciiTheme="minorHAnsi" w:hAnsiTheme="minorHAnsi"/>
          <w:b/>
          <w:sz w:val="26"/>
          <w:szCs w:val="26"/>
        </w:rPr>
        <w:t>Thayer 13</w:t>
      </w:r>
      <w:r w:rsidRPr="00BB6C45">
        <w:rPr>
          <w:rFonts w:asciiTheme="minorHAnsi" w:hAnsiTheme="minorHAnsi"/>
        </w:rPr>
        <w:t xml:space="preserve"> </w:t>
      </w:r>
      <w:r w:rsidRPr="00BB6C45">
        <w:rPr>
          <w:rFonts w:asciiTheme="minorHAnsi" w:hAnsiTheme="minorHAnsi"/>
          <w:sz w:val="16"/>
          <w:szCs w:val="16"/>
        </w:rPr>
        <w:t xml:space="preserve">(Carlyle A. Thayer, Emeritus Professor at the University of New South Wales, Australian Defence Force Academy, Canberra, “Why China and the US won’t go to war over the South China Sea”, May 13, 2013, </w:t>
      </w:r>
      <w:hyperlink r:id="rId56" w:history="1">
        <w:r w:rsidRPr="00BB6C45">
          <w:rPr>
            <w:rStyle w:val="Hyperlink"/>
            <w:rFonts w:asciiTheme="minorHAnsi" w:hAnsiTheme="minorHAnsi"/>
            <w:sz w:val="16"/>
            <w:szCs w:val="16"/>
          </w:rPr>
          <w:t>http://www.eastasiaforum.org/2013/05/13/why-china-and-the-us-wont-go-to-war-over-the-south-china-sea/</w:t>
        </w:r>
      </w:hyperlink>
      <w:r w:rsidRPr="00BB6C45">
        <w:rPr>
          <w:rFonts w:asciiTheme="minorHAnsi" w:hAnsiTheme="minorHAnsi"/>
          <w:sz w:val="16"/>
          <w:szCs w:val="16"/>
        </w:rPr>
        <w:t xml:space="preserve"> ds)</w:t>
      </w:r>
    </w:p>
    <w:p w14:paraId="3DE8B8EB" w14:textId="77777777" w:rsidR="00750AF9" w:rsidRPr="00BB6C45" w:rsidRDefault="00750AF9" w:rsidP="00750AF9">
      <w:pPr>
        <w:rPr>
          <w:rFonts w:asciiTheme="minorHAnsi" w:hAnsiTheme="minorHAnsi"/>
          <w:sz w:val="16"/>
        </w:rPr>
      </w:pPr>
      <w:r w:rsidRPr="00BB6C45">
        <w:rPr>
          <w:rFonts w:asciiTheme="minorHAnsi" w:hAnsiTheme="minorHAnsi"/>
          <w:sz w:val="16"/>
        </w:rPr>
        <w:t xml:space="preserve">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 Since then, the United States has deployed Combat Littoral Ships to Singapore and is negotiating new arrangements for greater military access to the Philippines. But these developments do not presage armed conflict between China and the United States. The People’s Liberation Army Navy has been circumspect in its involvement in South China Sea territorial disputes, and </w:t>
      </w:r>
      <w:r w:rsidRPr="00BB6C45">
        <w:rPr>
          <w:rStyle w:val="StyleBoldUnderline"/>
          <w:rFonts w:asciiTheme="minorHAnsi" w:hAnsiTheme="minorHAnsi"/>
        </w:rPr>
        <w:t xml:space="preserve">the United States has been careful to avoid being entrapped by regional allies in their territorial disputes with China. Armed conflict between China and the United States in the South China Sea appears unlikely. </w:t>
      </w:r>
      <w:r w:rsidRPr="00BB6C45">
        <w:rPr>
          <w:rFonts w:asciiTheme="minorHAnsi" w:hAnsiTheme="minorHAnsi"/>
          <w:sz w:val="16"/>
        </w:rPr>
        <w:t xml:space="preserve">Another, more probable, scenario is that both countries will find a modus vivendi enabling them to collaborate to maintain security in the South China Sea. The Obama administration has repeatedly emphasised that its policy of rebalancing to Asia is not directed at containing China. For example, Admiral Samuel J. Locklear III, Commander of the US Pacific Command, recently stated, ‘there has also been criticism that the Rebalance is a strategy of containment. This is not the case … it is a strategy of collaboration and cooperation’.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third scenario is more likely than the previous two: that </w:t>
      </w:r>
      <w:r w:rsidRPr="00BB6C45">
        <w:rPr>
          <w:rStyle w:val="StyleBoldUnderline"/>
          <w:rFonts w:asciiTheme="minorHAnsi" w:hAnsiTheme="minorHAnsi"/>
        </w:rPr>
        <w:t>China and the United States will maintain a relationship of cooperation and friction</w:t>
      </w:r>
      <w:r w:rsidRPr="00BB6C45">
        <w:rPr>
          <w:rFonts w:asciiTheme="minorHAnsi" w:hAnsiTheme="minorHAnsi"/>
          <w:sz w:val="16"/>
        </w:rPr>
        <w:t xml:space="preserve">. In this scenario, </w:t>
      </w:r>
      <w:r w:rsidRPr="00BB6C45">
        <w:rPr>
          <w:rStyle w:val="StyleBoldUnderline"/>
          <w:rFonts w:asciiTheme="minorHAnsi" w:hAnsiTheme="minorHAnsi"/>
        </w:rPr>
        <w:t>both countries work separately to secure their interests through multilateral institutions</w:t>
      </w:r>
      <w:r w:rsidRPr="00BB6C45">
        <w:rPr>
          <w:rFonts w:asciiTheme="minorHAnsi" w:hAnsiTheme="minorHAnsi"/>
          <w:sz w:val="16"/>
        </w:rPr>
        <w:t xml:space="preserve"> such as the East Asia Summit, the ASEAN Defence Ministers’ Meeting Plus and the Enlarged ASEAN Maritime Forum. But </w:t>
      </w:r>
      <w:r w:rsidRPr="00BB6C45">
        <w:rPr>
          <w:rStyle w:val="StyleBoldUnderline"/>
          <w:rFonts w:asciiTheme="minorHAnsi" w:hAnsiTheme="minorHAnsi"/>
        </w:rPr>
        <w:t>they also continue to engage each other on points of mutual interest</w:t>
      </w:r>
      <w:r w:rsidRPr="00BB6C45">
        <w:rPr>
          <w:rFonts w:asciiTheme="minorHAnsi" w:hAnsiTheme="minorHAnsi"/>
          <w:sz w:val="16"/>
        </w:rPr>
        <w:t xml:space="preserve">. </w:t>
      </w:r>
      <w:r w:rsidRPr="00BB6C45">
        <w:rPr>
          <w:rStyle w:val="StyleBoldUnderline"/>
          <w:rFonts w:asciiTheme="minorHAnsi" w:hAnsiTheme="minorHAnsi"/>
        </w:rPr>
        <w:t>The Pentagon has consistently sought to keep channels of communication open with China through</w:t>
      </w:r>
      <w:r w:rsidRPr="00BB6C45">
        <w:rPr>
          <w:rFonts w:asciiTheme="minorHAnsi" w:hAnsiTheme="minorHAnsi"/>
          <w:sz w:val="16"/>
        </w:rPr>
        <w:t xml:space="preserve"> three established bilateral mechanisms: Defense </w:t>
      </w:r>
      <w:r w:rsidRPr="00BB6C45">
        <w:rPr>
          <w:rStyle w:val="StyleBoldUnderline"/>
          <w:rFonts w:asciiTheme="minorHAnsi" w:hAnsiTheme="minorHAnsi"/>
        </w:rPr>
        <w:t xml:space="preserve">Consultative Talks, the Military Maritime Consultative Agreement (MMCA), and the Defense Policy Coordination Talks. </w:t>
      </w:r>
      <w:r w:rsidRPr="00BB6C45">
        <w:rPr>
          <w:rFonts w:asciiTheme="minorHAnsi" w:hAnsiTheme="minorHAnsi"/>
          <w:sz w:val="16"/>
        </w:rPr>
        <w:t xml:space="preserve">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the channels have accomplished the following: continuing exchange visits by high-level defence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So the bottom line is that, </w:t>
      </w:r>
      <w:r w:rsidRPr="00BB6C45">
        <w:rPr>
          <w:rStyle w:val="StyleBoldUnderline"/>
          <w:rFonts w:asciiTheme="minorHAnsi" w:hAnsiTheme="minorHAnsi"/>
        </w:rPr>
        <w:t>despite ongoing frictions in their relationship, the United States and China will continue engaging with each other</w:t>
      </w:r>
      <w:r w:rsidRPr="00BB6C45">
        <w:rPr>
          <w:rFonts w:asciiTheme="minorHAnsi" w:hAnsiTheme="minorHAnsi"/>
          <w:sz w:val="16"/>
        </w:rPr>
        <w:t xml:space="preserve">. Both sides understand that military-to-military contacts are a critical component of bilateral engagement.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 Sino-American </w:t>
      </w:r>
      <w:r w:rsidRPr="00BB6C45">
        <w:rPr>
          <w:rStyle w:val="StyleBoldUnderline"/>
          <w:rFonts w:asciiTheme="minorHAnsi" w:hAnsiTheme="minorHAnsi"/>
        </w:rPr>
        <w:t>relations in the South China Sea are more likely to be characterised by cooperation and friction</w:t>
      </w:r>
      <w:r w:rsidRPr="00BB6C45">
        <w:rPr>
          <w:rFonts w:asciiTheme="minorHAnsi" w:hAnsiTheme="minorHAnsi"/>
          <w:sz w:val="16"/>
        </w:rPr>
        <w:t xml:space="preserve"> </w:t>
      </w:r>
      <w:r w:rsidRPr="00BB6C45">
        <w:rPr>
          <w:rStyle w:val="StyleBoldUnderline"/>
          <w:rFonts w:asciiTheme="minorHAnsi" w:hAnsiTheme="minorHAnsi"/>
        </w:rPr>
        <w:t>than</w:t>
      </w:r>
      <w:r w:rsidRPr="00BB6C45">
        <w:rPr>
          <w:rFonts w:asciiTheme="minorHAnsi" w:hAnsiTheme="minorHAnsi"/>
          <w:sz w:val="16"/>
        </w:rPr>
        <w:t xml:space="preserve"> a modus vivendi of collaboration or, a worst-case scenario, </w:t>
      </w:r>
      <w:r w:rsidRPr="00BB6C45">
        <w:rPr>
          <w:rStyle w:val="StyleBoldUnderline"/>
          <w:rFonts w:asciiTheme="minorHAnsi" w:hAnsiTheme="minorHAnsi"/>
        </w:rPr>
        <w:t>armed conflict.</w:t>
      </w:r>
    </w:p>
    <w:p w14:paraId="240AE6F7" w14:textId="77777777" w:rsidR="00750AF9" w:rsidRPr="00BB6C45" w:rsidRDefault="00750AF9" w:rsidP="00750AF9">
      <w:pPr>
        <w:rPr>
          <w:rFonts w:asciiTheme="minorHAnsi" w:hAnsiTheme="minorHAnsi"/>
          <w:sz w:val="16"/>
        </w:rPr>
      </w:pPr>
    </w:p>
    <w:p w14:paraId="514B522B" w14:textId="77777777" w:rsidR="00750AF9" w:rsidRPr="00BB6C45" w:rsidRDefault="00750AF9" w:rsidP="00750AF9">
      <w:pPr>
        <w:rPr>
          <w:rFonts w:asciiTheme="minorHAnsi" w:hAnsiTheme="minorHAnsi"/>
        </w:rPr>
      </w:pPr>
    </w:p>
    <w:p w14:paraId="48DE91F5" w14:textId="6198C28A" w:rsidR="00BD06CF" w:rsidRPr="00BB6C45" w:rsidRDefault="00B7521C" w:rsidP="004B3E17">
      <w:pPr>
        <w:pStyle w:val="Heading1"/>
        <w:rPr>
          <w:rStyle w:val="npauthor"/>
          <w:rFonts w:asciiTheme="minorHAnsi" w:hAnsiTheme="minorHAnsi" w:cs="Times New Roman"/>
        </w:rPr>
      </w:pPr>
      <w:bookmarkStart w:id="0" w:name="_GoBack"/>
      <w:bookmarkEnd w:id="0"/>
      <w:r w:rsidRPr="00BB6C45">
        <w:rPr>
          <w:rStyle w:val="npauthor"/>
          <w:rFonts w:asciiTheme="minorHAnsi" w:hAnsiTheme="minorHAnsi" w:cs="Times New Roman"/>
        </w:rPr>
        <w:t xml:space="preserve">Russia SOI </w:t>
      </w:r>
      <w:r w:rsidR="00BE1751" w:rsidRPr="00BB6C45">
        <w:rPr>
          <w:rStyle w:val="npauthor"/>
          <w:rFonts w:asciiTheme="minorHAnsi" w:hAnsiTheme="minorHAnsi" w:cs="Times New Roman"/>
        </w:rPr>
        <w:t>DA</w:t>
      </w:r>
    </w:p>
    <w:p w14:paraId="0CD46ABB" w14:textId="77777777" w:rsidR="00CB26B6" w:rsidRPr="00BB6C45" w:rsidRDefault="00CB26B6" w:rsidP="00750AF9">
      <w:pPr>
        <w:pStyle w:val="Heading2"/>
        <w:rPr>
          <w:rStyle w:val="npauthor"/>
          <w:rFonts w:asciiTheme="minorHAnsi" w:hAnsiTheme="minorHAnsi"/>
        </w:rPr>
      </w:pPr>
      <w:r w:rsidRPr="00BB6C45">
        <w:rPr>
          <w:rStyle w:val="npauthor"/>
          <w:rFonts w:asciiTheme="minorHAnsi" w:hAnsiTheme="minorHAnsi"/>
        </w:rPr>
        <w:t>1NC</w:t>
      </w:r>
    </w:p>
    <w:p w14:paraId="4C0F5256" w14:textId="77777777" w:rsidR="00CB26B6" w:rsidRPr="00BB6C45" w:rsidRDefault="00CB26B6" w:rsidP="00CB26B6">
      <w:pPr>
        <w:rPr>
          <w:rFonts w:asciiTheme="minorHAnsi" w:hAnsiTheme="minorHAnsi" w:cs="Times New Roman"/>
        </w:rPr>
      </w:pPr>
    </w:p>
    <w:p w14:paraId="02D6953F" w14:textId="77777777" w:rsidR="00CB26B6" w:rsidRPr="00BB6C45" w:rsidRDefault="00CB26B6" w:rsidP="00CB26B6">
      <w:pPr>
        <w:pStyle w:val="Heading4"/>
        <w:spacing w:before="0"/>
        <w:rPr>
          <w:rFonts w:asciiTheme="minorHAnsi" w:hAnsiTheme="minorHAnsi" w:cs="Times New Roman"/>
        </w:rPr>
      </w:pPr>
      <w:r w:rsidRPr="00BB6C45">
        <w:rPr>
          <w:rFonts w:asciiTheme="minorHAnsi" w:hAnsiTheme="minorHAnsi" w:cs="Times New Roman"/>
        </w:rPr>
        <w:t>Russia is expanding and US movement upset this expansion</w:t>
      </w:r>
    </w:p>
    <w:p w14:paraId="7D2849DB" w14:textId="4355D9C1" w:rsidR="00CB26B6" w:rsidRPr="00BB6C45" w:rsidRDefault="00CB26B6" w:rsidP="00CB26B6">
      <w:pPr>
        <w:pStyle w:val="NoSpacing"/>
        <w:rPr>
          <w:rFonts w:cs="Times New Roman"/>
          <w:color w:val="000000" w:themeColor="text1"/>
          <w:sz w:val="16"/>
          <w:szCs w:val="16"/>
        </w:rPr>
      </w:pPr>
      <w:r w:rsidRPr="00BB6C45">
        <w:rPr>
          <w:rStyle w:val="StyleStyleBold12pt"/>
          <w:b w:val="0"/>
          <w:bCs w:val="0"/>
          <w:sz w:val="22"/>
        </w:rPr>
        <w:t xml:space="preserve">URI </w:t>
      </w:r>
      <w:r w:rsidRPr="00BB6C45">
        <w:rPr>
          <w:rStyle w:val="StyleStyleBold12pt"/>
        </w:rPr>
        <w:t>FRIEDMANMAR</w:t>
      </w:r>
      <w:r w:rsidRPr="00BB6C45">
        <w:rPr>
          <w:rStyle w:val="Date1"/>
          <w:rFonts w:cs="Times New Roman"/>
          <w:caps/>
          <w:color w:val="000000" w:themeColor="text1"/>
          <w:spacing w:val="8"/>
          <w:sz w:val="16"/>
          <w:szCs w:val="16"/>
          <w:shd w:val="clear" w:color="auto" w:fill="FFFFFF"/>
        </w:rPr>
        <w:t xml:space="preserve"> 28 </w:t>
      </w:r>
      <w:r w:rsidRPr="00BB6C45">
        <w:rPr>
          <w:rStyle w:val="StyleStyleBold12pt"/>
        </w:rPr>
        <w:t>2014</w:t>
      </w:r>
      <w:r w:rsidRPr="00BB6C45">
        <w:rPr>
          <w:rStyle w:val="Date1"/>
          <w:rFonts w:cs="Times New Roman"/>
          <w:caps/>
          <w:color w:val="000000" w:themeColor="text1"/>
          <w:spacing w:val="8"/>
          <w:sz w:val="16"/>
          <w:szCs w:val="16"/>
          <w:shd w:val="clear" w:color="auto" w:fill="FFFFFF"/>
        </w:rPr>
        <w:t>, 6:53 PM ET</w:t>
      </w:r>
      <w:r w:rsidRPr="00BB6C45">
        <w:rPr>
          <w:rFonts w:cs="Times New Roman"/>
          <w:color w:val="000000" w:themeColor="text1"/>
          <w:sz w:val="16"/>
          <w:szCs w:val="16"/>
        </w:rPr>
        <w:t xml:space="preserve"> “The Arctic: Where the U.S. and Russia Could Square Off Next”</w:t>
      </w:r>
    </w:p>
    <w:p w14:paraId="0DA64AB4" w14:textId="77777777" w:rsidR="00CB26B6" w:rsidRPr="00BB6C45" w:rsidRDefault="004B3E17" w:rsidP="00CB26B6">
      <w:pPr>
        <w:pStyle w:val="NoSpacing"/>
        <w:rPr>
          <w:rFonts w:cs="Times New Roman"/>
          <w:color w:val="000000" w:themeColor="text1"/>
          <w:sz w:val="16"/>
          <w:szCs w:val="16"/>
        </w:rPr>
      </w:pPr>
      <w:hyperlink r:id="rId57" w:history="1">
        <w:r w:rsidR="00CB26B6" w:rsidRPr="00BB6C45">
          <w:rPr>
            <w:rStyle w:val="Hyperlink"/>
            <w:rFonts w:cs="Times New Roman"/>
            <w:color w:val="000000" w:themeColor="text1"/>
            <w:sz w:val="16"/>
            <w:szCs w:val="16"/>
          </w:rPr>
          <w:t>http://www.theatlantic.com/international/archive/2014/03/the-arctic-where-the-us-and-russia-could-square-off-next/359543/</w:t>
        </w:r>
      </w:hyperlink>
    </w:p>
    <w:p w14:paraId="3F8C9469" w14:textId="77777777" w:rsidR="00CB26B6" w:rsidRPr="00BB6C45" w:rsidRDefault="00CB26B6" w:rsidP="00CB26B6">
      <w:pPr>
        <w:pStyle w:val="NoSpacing"/>
        <w:rPr>
          <w:rFonts w:cs="Times New Roman"/>
          <w:color w:val="000000" w:themeColor="text1"/>
          <w:sz w:val="16"/>
          <w:szCs w:val="16"/>
        </w:rPr>
      </w:pPr>
    </w:p>
    <w:p w14:paraId="0F2662C1" w14:textId="00FB8EB8" w:rsidR="00CB26B6" w:rsidRPr="00BB6C45" w:rsidRDefault="00CB26B6" w:rsidP="00CB26B6">
      <w:pPr>
        <w:pStyle w:val="NormalWeb"/>
        <w:shd w:val="clear" w:color="auto" w:fill="FFFFFF"/>
        <w:spacing w:before="0" w:beforeAutospacing="0" w:after="0" w:afterAutospacing="0"/>
        <w:rPr>
          <w:rFonts w:asciiTheme="minorHAnsi" w:hAnsiTheme="minorHAnsi"/>
          <w:color w:val="000000" w:themeColor="text1"/>
          <w:sz w:val="16"/>
          <w:szCs w:val="16"/>
        </w:rPr>
      </w:pPr>
      <w:r w:rsidRPr="00BB6C45">
        <w:rPr>
          <w:rFonts w:asciiTheme="minorHAnsi" w:hAnsiTheme="minorHAnsi"/>
          <w:color w:val="000000" w:themeColor="text1"/>
          <w:sz w:val="16"/>
          <w:szCs w:val="16"/>
        </w:rPr>
        <w:t>In mid-March, around the same time that Russia annexed Crimea, Russian officials announced another territorial coup: 52,000 square kilometers in the Sea of Okhotsk, a splotch of Pacific Ocean known as the "</w:t>
      </w:r>
      <w:hyperlink r:id="rId58" w:history="1">
        <w:r w:rsidRPr="00BB6C45">
          <w:rPr>
            <w:rStyle w:val="Hyperlink"/>
            <w:rFonts w:asciiTheme="minorHAnsi" w:hAnsiTheme="minorHAnsi"/>
            <w:color w:val="000000" w:themeColor="text1"/>
            <w:sz w:val="16"/>
            <w:szCs w:val="16"/>
          </w:rPr>
          <w:t>Peanut Hole</w:t>
        </w:r>
      </w:hyperlink>
      <w:r w:rsidRPr="00BB6C45">
        <w:rPr>
          <w:rFonts w:asciiTheme="minorHAnsi" w:hAnsiTheme="minorHAnsi"/>
          <w:color w:val="000000" w:themeColor="text1"/>
          <w:sz w:val="16"/>
          <w:szCs w:val="16"/>
        </w:rPr>
        <w:t xml:space="preserve">" and believed to be rich in oil and gas. A UN commission had recognized the maritime territory as part of Russia's continental shelf, </w:t>
      </w:r>
      <w:r w:rsidRPr="00BB6C45">
        <w:rPr>
          <w:rStyle w:val="Emphasis"/>
          <w:rFonts w:asciiTheme="minorHAnsi" w:hAnsiTheme="minorHAnsi"/>
        </w:rPr>
        <w:t>Russia's minister of natural resources</w:t>
      </w:r>
      <w:r w:rsidRPr="00BB6C45">
        <w:rPr>
          <w:rFonts w:asciiTheme="minorHAnsi" w:hAnsiTheme="minorHAnsi"/>
          <w:color w:val="000000" w:themeColor="text1"/>
          <w:sz w:val="16"/>
          <w:szCs w:val="16"/>
        </w:rPr>
        <w:t xml:space="preserve"> and environment</w:t>
      </w:r>
      <w:r w:rsidR="00BB6C45">
        <w:rPr>
          <w:rStyle w:val="apple-converted-space"/>
          <w:rFonts w:asciiTheme="minorHAnsi" w:hAnsiTheme="minorHAnsi"/>
          <w:color w:val="000000" w:themeColor="text1"/>
          <w:sz w:val="16"/>
          <w:szCs w:val="16"/>
        </w:rPr>
        <w:t xml:space="preserve"> </w:t>
      </w:r>
      <w:hyperlink r:id="rId59" w:history="1">
        <w:r w:rsidRPr="00BB6C45">
          <w:rPr>
            <w:rStyle w:val="Hyperlink"/>
            <w:rFonts w:asciiTheme="minorHAnsi" w:hAnsiTheme="minorHAnsi"/>
            <w:color w:val="000000" w:themeColor="text1"/>
            <w:sz w:val="16"/>
            <w:szCs w:val="16"/>
          </w:rPr>
          <w:t xml:space="preserve">proudly </w:t>
        </w:r>
        <w:r w:rsidRPr="00BB6C45">
          <w:rPr>
            <w:rStyle w:val="Emphasis"/>
            <w:rFonts w:asciiTheme="minorHAnsi" w:hAnsiTheme="minorHAnsi"/>
          </w:rPr>
          <w:t>announced</w:t>
        </w:r>
      </w:hyperlink>
      <w:r w:rsidRPr="00BB6C45">
        <w:rPr>
          <w:rFonts w:asciiTheme="minorHAnsi" w:hAnsiTheme="minorHAnsi"/>
          <w:color w:val="000000" w:themeColor="text1"/>
          <w:sz w:val="16"/>
          <w:szCs w:val="16"/>
        </w:rPr>
        <w:t xml:space="preserve">, and </w:t>
      </w:r>
      <w:r w:rsidRPr="00BB6C45">
        <w:rPr>
          <w:rStyle w:val="Emphasis"/>
          <w:rFonts w:asciiTheme="minorHAnsi" w:hAnsiTheme="minorHAnsi"/>
        </w:rPr>
        <w:t>the decision would only advance the territorial claims in the Arctic</w:t>
      </w:r>
      <w:r w:rsidRPr="00BB6C45">
        <w:rPr>
          <w:rFonts w:asciiTheme="minorHAnsi" w:hAnsiTheme="minorHAnsi"/>
          <w:color w:val="000000" w:themeColor="text1"/>
          <w:sz w:val="16"/>
          <w:szCs w:val="16"/>
        </w:rPr>
        <w:t xml:space="preserve"> that Russia had pending before the same committee. After a decade and a half of painstaking petitioning, the Peanut Hole was Russia's. Common </w:t>
      </w:r>
      <w:r w:rsidRPr="00BB6C45">
        <w:rPr>
          <w:rFonts w:asciiTheme="minorHAnsi" w:hAnsiTheme="minorHAnsi"/>
          <w:color w:val="000000" w:themeColor="text1"/>
          <w:sz w:val="16"/>
          <w:szCs w:val="16"/>
          <w:shd w:val="clear" w:color="auto" w:fill="FFFFFF"/>
        </w:rPr>
        <w:t>Russian officials were getting a bit ahead of themselves. Technically, the UN commission had</w:t>
      </w:r>
      <w:r w:rsidR="00BB6C45">
        <w:rPr>
          <w:rStyle w:val="apple-converted-space"/>
          <w:rFonts w:asciiTheme="minorHAnsi" w:hAnsiTheme="minorHAnsi"/>
          <w:color w:val="000000" w:themeColor="text1"/>
          <w:sz w:val="16"/>
          <w:szCs w:val="16"/>
          <w:shd w:val="clear" w:color="auto" w:fill="FFFFFF"/>
        </w:rPr>
        <w:t xml:space="preserve"> </w:t>
      </w:r>
      <w:hyperlink r:id="rId60" w:history="1">
        <w:r w:rsidRPr="00BB6C45">
          <w:rPr>
            <w:rStyle w:val="Hyperlink"/>
            <w:rFonts w:asciiTheme="minorHAnsi" w:hAnsiTheme="minorHAnsi"/>
            <w:color w:val="000000" w:themeColor="text1"/>
            <w:sz w:val="16"/>
            <w:szCs w:val="16"/>
            <w:shd w:val="clear" w:color="auto" w:fill="FFFFFF"/>
          </w:rPr>
          <w:t>approved Russia's recommendations</w:t>
        </w:r>
      </w:hyperlink>
      <w:r w:rsidR="00BB6C45">
        <w:rPr>
          <w:rStyle w:val="apple-converted-space"/>
          <w:rFonts w:asciiTheme="minorHAnsi" w:hAnsiTheme="minorHAnsi"/>
          <w:color w:val="000000" w:themeColor="text1"/>
          <w:sz w:val="16"/>
          <w:szCs w:val="16"/>
          <w:shd w:val="clear" w:color="auto" w:fill="FFFFFF"/>
        </w:rPr>
        <w:t xml:space="preserve"> </w:t>
      </w:r>
      <w:r w:rsidRPr="00BB6C45">
        <w:rPr>
          <w:rFonts w:asciiTheme="minorHAnsi" w:hAnsiTheme="minorHAnsi"/>
          <w:color w:val="000000" w:themeColor="text1"/>
          <w:sz w:val="16"/>
          <w:szCs w:val="16"/>
          <w:shd w:val="clear" w:color="auto" w:fill="FFFFFF"/>
        </w:rPr>
        <w:t>on the outer limits of its continental shelf—and only when Russia acts on these suggestions is its control of the Sea of Okhotsk "</w:t>
      </w:r>
      <w:hyperlink r:id="rId61" w:history="1">
        <w:r w:rsidRPr="00BB6C45">
          <w:rPr>
            <w:rStyle w:val="Hyperlink"/>
            <w:rFonts w:asciiTheme="minorHAnsi" w:hAnsiTheme="minorHAnsi"/>
            <w:color w:val="000000" w:themeColor="text1"/>
            <w:sz w:val="16"/>
            <w:szCs w:val="16"/>
            <w:shd w:val="clear" w:color="auto" w:fill="FFFFFF"/>
          </w:rPr>
          <w:t>final and binding</w:t>
        </w:r>
      </w:hyperlink>
      <w:r w:rsidRPr="00BB6C45">
        <w:rPr>
          <w:rFonts w:asciiTheme="minorHAnsi" w:hAnsiTheme="minorHAnsi"/>
          <w:color w:val="000000" w:themeColor="text1"/>
          <w:sz w:val="16"/>
          <w:szCs w:val="16"/>
          <w:shd w:val="clear" w:color="auto" w:fill="FFFFFF"/>
        </w:rPr>
        <w:t xml:space="preserve">." </w:t>
      </w:r>
      <w:r w:rsidRPr="00BB6C45">
        <w:rPr>
          <w:rFonts w:asciiTheme="minorHAnsi" w:hAnsiTheme="minorHAnsi"/>
          <w:color w:val="000000" w:themeColor="text1"/>
          <w:sz w:val="16"/>
          <w:szCs w:val="16"/>
        </w:rPr>
        <w:t xml:space="preserve">Still, these technicalities shouldn't obscure the larger point: </w:t>
      </w:r>
      <w:r w:rsidRPr="00BB6C45">
        <w:rPr>
          <w:rStyle w:val="Emphasis"/>
          <w:rFonts w:asciiTheme="minorHAnsi" w:hAnsiTheme="minorHAnsi"/>
        </w:rPr>
        <w:t>Russia isn't only pursuing its territorial ambitions in Ukraine and other former Soviet states. It's particularly active in the Arctic Circle</w:t>
      </w:r>
      <w:r w:rsidRPr="00BB6C45">
        <w:rPr>
          <w:rFonts w:asciiTheme="minorHAnsi" w:hAnsiTheme="minorHAnsi"/>
          <w:color w:val="000000" w:themeColor="text1"/>
          <w:sz w:val="16"/>
          <w:szCs w:val="16"/>
        </w:rPr>
        <w:t>, and, until recently, these efforts engendered international cooperation, not conflict. But the Crimean crisis has complicated matters. Take Hillary Clinton's</w:t>
      </w:r>
      <w:r w:rsidR="00BB6C45">
        <w:rPr>
          <w:rStyle w:val="apple-converted-space"/>
          <w:rFonts w:asciiTheme="minorHAnsi" w:hAnsiTheme="minorHAnsi"/>
          <w:color w:val="000000" w:themeColor="text1"/>
          <w:sz w:val="16"/>
          <w:szCs w:val="16"/>
        </w:rPr>
        <w:t xml:space="preserve"> </w:t>
      </w:r>
      <w:hyperlink r:id="rId62" w:history="1">
        <w:r w:rsidRPr="00BB6C45">
          <w:rPr>
            <w:rStyle w:val="Hyperlink"/>
            <w:rFonts w:asciiTheme="minorHAnsi" w:hAnsiTheme="minorHAnsi"/>
            <w:color w:val="000000" w:themeColor="text1"/>
            <w:sz w:val="16"/>
            <w:szCs w:val="16"/>
          </w:rPr>
          <w:t>call</w:t>
        </w:r>
      </w:hyperlink>
      <w:r w:rsidR="00BB6C45">
        <w:rPr>
          <w:rStyle w:val="apple-converted-space"/>
          <w:rFonts w:asciiTheme="minorHAnsi" w:hAnsiTheme="minorHAnsi"/>
          <w:color w:val="000000" w:themeColor="text1"/>
          <w:sz w:val="16"/>
          <w:szCs w:val="16"/>
        </w:rPr>
        <w:t xml:space="preserve"> </w:t>
      </w:r>
      <w:r w:rsidRPr="00BB6C45">
        <w:rPr>
          <w:rFonts w:asciiTheme="minorHAnsi" w:hAnsiTheme="minorHAnsi"/>
          <w:color w:val="000000" w:themeColor="text1"/>
          <w:sz w:val="16"/>
          <w:szCs w:val="16"/>
        </w:rPr>
        <w:t xml:space="preserve">last week for Canada and </w:t>
      </w:r>
      <w:r w:rsidRPr="00BB6C45">
        <w:rPr>
          <w:rStyle w:val="Emphasis"/>
          <w:rFonts w:asciiTheme="minorHAnsi" w:hAnsiTheme="minorHAnsi"/>
        </w:rPr>
        <w:t>the United States to form a "united front" in response to Russia "aggressively reopening military bases” in the Arctic</w:t>
      </w:r>
      <w:r w:rsidRPr="00BB6C45">
        <w:rPr>
          <w:rFonts w:asciiTheme="minorHAnsi" w:hAnsiTheme="minorHAnsi"/>
          <w:color w:val="000000" w:themeColor="text1"/>
          <w:sz w:val="16"/>
          <w:szCs w:val="16"/>
        </w:rPr>
        <w:t>. Or the</w:t>
      </w:r>
      <w:r w:rsidR="00BB6C45">
        <w:rPr>
          <w:rStyle w:val="apple-converted-space"/>
          <w:rFonts w:asciiTheme="minorHAnsi" w:hAnsiTheme="minorHAnsi"/>
          <w:color w:val="000000" w:themeColor="text1"/>
          <w:sz w:val="16"/>
          <w:szCs w:val="16"/>
        </w:rPr>
        <w:t xml:space="preserve"> </w:t>
      </w:r>
      <w:hyperlink r:id="rId63" w:history="1">
        <w:proofErr w:type="spellStart"/>
        <w:r w:rsidRPr="00BB6C45">
          <w:rPr>
            <w:rStyle w:val="Hyperlink"/>
            <w:rFonts w:asciiTheme="minorHAnsi" w:hAnsiTheme="minorHAnsi"/>
            <w:color w:val="000000" w:themeColor="text1"/>
            <w:sz w:val="16"/>
            <w:szCs w:val="16"/>
          </w:rPr>
          <w:t>difficulties</w:t>
        </w:r>
      </w:hyperlink>
      <w:r w:rsidRPr="00BB6C45">
        <w:rPr>
          <w:rFonts w:asciiTheme="minorHAnsi" w:hAnsiTheme="minorHAnsi"/>
          <w:color w:val="000000" w:themeColor="text1"/>
          <w:sz w:val="16"/>
          <w:szCs w:val="16"/>
        </w:rPr>
        <w:t>U.S</w:t>
      </w:r>
      <w:proofErr w:type="spellEnd"/>
      <w:r w:rsidRPr="00BB6C45">
        <w:rPr>
          <w:rFonts w:asciiTheme="minorHAnsi" w:hAnsiTheme="minorHAnsi"/>
          <w:color w:val="000000" w:themeColor="text1"/>
          <w:sz w:val="16"/>
          <w:szCs w:val="16"/>
        </w:rPr>
        <w:t>. officials are having in designing sanctions against Russia that won't harm Western oil companies like Exxon Mobil, which are engaged in oil-and-gas exploration with their Russian counterparts in parts of the Russian Arctic. In a dispatch from "beneath the Arctic ocean" this week,</w:t>
      </w:r>
      <w:r w:rsidR="00BB6C45">
        <w:rPr>
          <w:rStyle w:val="apple-converted-space"/>
          <w:rFonts w:asciiTheme="minorHAnsi" w:hAnsiTheme="minorHAnsi"/>
          <w:color w:val="000000" w:themeColor="text1"/>
          <w:sz w:val="16"/>
          <w:szCs w:val="16"/>
        </w:rPr>
        <w:t xml:space="preserve"> </w:t>
      </w:r>
      <w:hyperlink r:id="rId64" w:history="1">
        <w:r w:rsidRPr="00BB6C45">
          <w:rPr>
            <w:rStyle w:val="Emphasis"/>
            <w:rFonts w:asciiTheme="minorHAnsi" w:hAnsiTheme="minorHAnsi"/>
            <w:color w:val="000000" w:themeColor="text1"/>
            <w:sz w:val="16"/>
            <w:szCs w:val="16"/>
          </w:rPr>
          <w:t>The Wall Street Journal</w:t>
        </w:r>
      </w:hyperlink>
      <w:r w:rsidR="00BB6C45">
        <w:rPr>
          <w:rStyle w:val="apple-converted-space"/>
          <w:rFonts w:asciiTheme="minorHAnsi" w:hAnsiTheme="minorHAnsi"/>
          <w:color w:val="000000" w:themeColor="text1"/>
          <w:sz w:val="16"/>
          <w:szCs w:val="16"/>
        </w:rPr>
        <w:t xml:space="preserve"> </w:t>
      </w:r>
      <w:r w:rsidRPr="00BB6C45">
        <w:rPr>
          <w:rFonts w:asciiTheme="minorHAnsi" w:hAnsiTheme="minorHAnsi"/>
          <w:color w:val="000000" w:themeColor="text1"/>
          <w:sz w:val="16"/>
          <w:szCs w:val="16"/>
        </w:rPr>
        <w:t xml:space="preserve">reported on </w:t>
      </w:r>
      <w:r w:rsidRPr="00BB6C45">
        <w:rPr>
          <w:rStyle w:val="Emphasis"/>
          <w:rFonts w:asciiTheme="minorHAnsi" w:hAnsiTheme="minorHAnsi"/>
        </w:rPr>
        <w:t>a U.S. navy exercise</w:t>
      </w:r>
      <w:r w:rsidRPr="00BB6C45">
        <w:rPr>
          <w:rFonts w:asciiTheme="minorHAnsi" w:hAnsiTheme="minorHAnsi"/>
          <w:color w:val="000000" w:themeColor="text1"/>
          <w:sz w:val="16"/>
          <w:szCs w:val="16"/>
        </w:rPr>
        <w:t xml:space="preserve">, scheduled before the crisis in </w:t>
      </w:r>
      <w:proofErr w:type="gramStart"/>
      <w:r w:rsidRPr="00BB6C45">
        <w:rPr>
          <w:rFonts w:asciiTheme="minorHAnsi" w:hAnsiTheme="minorHAnsi"/>
          <w:color w:val="000000" w:themeColor="text1"/>
          <w:sz w:val="16"/>
          <w:szCs w:val="16"/>
        </w:rPr>
        <w:t>Ukraine, that</w:t>
      </w:r>
      <w:proofErr w:type="gramEnd"/>
      <w:r w:rsidRPr="00BB6C45">
        <w:rPr>
          <w:rFonts w:asciiTheme="minorHAnsi" w:hAnsiTheme="minorHAnsi"/>
          <w:color w:val="000000" w:themeColor="text1"/>
          <w:sz w:val="16"/>
          <w:szCs w:val="16"/>
        </w:rPr>
        <w:t xml:space="preserve"> included a </w:t>
      </w:r>
      <w:r w:rsidRPr="00BB6C45">
        <w:rPr>
          <w:rStyle w:val="Emphasis"/>
          <w:rFonts w:asciiTheme="minorHAnsi" w:hAnsiTheme="minorHAnsi"/>
        </w:rPr>
        <w:t>simulated attack on a Russian submarine</w:t>
      </w:r>
      <w:r w:rsidRPr="00BB6C45">
        <w:rPr>
          <w:rFonts w:asciiTheme="minorHAnsi" w:hAnsiTheme="minorHAnsi"/>
          <w:color w:val="000000" w:themeColor="text1"/>
          <w:sz w:val="16"/>
          <w:szCs w:val="16"/>
        </w:rPr>
        <w:t>. The U.S. has now canceled a joint naval exercise with Russia in the region and put various other partnerships there on hold. This week, the Council on Foreign Relations published a</w:t>
      </w:r>
      <w:r w:rsidR="00BB6C45">
        <w:rPr>
          <w:rStyle w:val="apple-converted-space"/>
          <w:rFonts w:asciiTheme="minorHAnsi" w:hAnsiTheme="minorHAnsi"/>
          <w:color w:val="000000" w:themeColor="text1"/>
          <w:sz w:val="16"/>
          <w:szCs w:val="16"/>
        </w:rPr>
        <w:t xml:space="preserve"> </w:t>
      </w:r>
      <w:hyperlink r:id="rId65" w:anchor="!/" w:history="1">
        <w:r w:rsidRPr="00BB6C45">
          <w:rPr>
            <w:rStyle w:val="Hyperlink"/>
            <w:rFonts w:asciiTheme="minorHAnsi" w:hAnsiTheme="minorHAnsi"/>
            <w:color w:val="000000" w:themeColor="text1"/>
            <w:sz w:val="16"/>
            <w:szCs w:val="16"/>
          </w:rPr>
          <w:t>very helpful guide</w:t>
        </w:r>
      </w:hyperlink>
      <w:r w:rsidR="00BB6C45">
        <w:rPr>
          <w:rStyle w:val="apple-converted-space"/>
          <w:rFonts w:asciiTheme="minorHAnsi" w:hAnsiTheme="minorHAnsi"/>
          <w:color w:val="000000" w:themeColor="text1"/>
          <w:sz w:val="16"/>
          <w:szCs w:val="16"/>
        </w:rPr>
        <w:t xml:space="preserve"> </w:t>
      </w:r>
      <w:r w:rsidRPr="00BB6C45">
        <w:rPr>
          <w:rFonts w:asciiTheme="minorHAnsi" w:hAnsiTheme="minorHAnsi"/>
          <w:color w:val="000000" w:themeColor="text1"/>
          <w:sz w:val="16"/>
          <w:szCs w:val="16"/>
        </w:rPr>
        <w:t>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w:t>
      </w:r>
      <w:r w:rsidR="00BB6C45">
        <w:rPr>
          <w:rStyle w:val="apple-converted-space"/>
          <w:rFonts w:asciiTheme="minorHAnsi" w:hAnsiTheme="minorHAnsi"/>
          <w:color w:val="000000" w:themeColor="text1"/>
          <w:sz w:val="16"/>
          <w:szCs w:val="16"/>
        </w:rPr>
        <w:t xml:space="preserve"> </w:t>
      </w:r>
      <w:hyperlink r:id="rId66" w:history="1">
        <w:r w:rsidRPr="00BB6C45">
          <w:rPr>
            <w:rStyle w:val="Hyperlink"/>
            <w:rFonts w:asciiTheme="minorHAnsi" w:hAnsiTheme="minorHAnsi"/>
            <w:color w:val="000000" w:themeColor="text1"/>
            <w:sz w:val="16"/>
            <w:szCs w:val="16"/>
          </w:rPr>
          <w:t>generally agreed</w:t>
        </w:r>
      </w:hyperlink>
      <w:r w:rsidR="00BB6C45">
        <w:rPr>
          <w:rStyle w:val="apple-converted-space"/>
          <w:rFonts w:asciiTheme="minorHAnsi" w:hAnsiTheme="minorHAnsi"/>
          <w:color w:val="000000" w:themeColor="text1"/>
          <w:sz w:val="16"/>
          <w:szCs w:val="16"/>
        </w:rPr>
        <w:t xml:space="preserve"> </w:t>
      </w:r>
      <w:r w:rsidRPr="00BB6C45">
        <w:rPr>
          <w:rFonts w:asciiTheme="minorHAnsi" w:hAnsiTheme="minorHAnsi"/>
          <w:color w:val="000000" w:themeColor="text1"/>
          <w:sz w:val="16"/>
          <w:szCs w:val="16"/>
        </w:rPr>
        <w:t xml:space="preserve">to work together to resolve territorial and environmental issues. But some sovereignty </w:t>
      </w:r>
      <w:r w:rsidRPr="00BB6C45">
        <w:rPr>
          <w:rStyle w:val="Emphasis"/>
          <w:rFonts w:asciiTheme="minorHAnsi" w:hAnsiTheme="minorHAnsi"/>
        </w:rPr>
        <w:t>disputes persist</w:t>
      </w:r>
      <w:r w:rsidRPr="00BB6C45">
        <w:rPr>
          <w:rFonts w:asciiTheme="minorHAnsi" w:hAnsiTheme="minorHAnsi"/>
          <w:color w:val="000000" w:themeColor="text1"/>
          <w:sz w:val="16"/>
          <w:szCs w:val="16"/>
        </w:rPr>
        <w:t xml:space="preserve">, including </w:t>
      </w:r>
      <w:r w:rsidRPr="00BB6C45">
        <w:rPr>
          <w:rStyle w:val="Emphasis"/>
          <w:rFonts w:asciiTheme="minorHAnsi" w:hAnsiTheme="minorHAnsi"/>
        </w:rPr>
        <w:t>American opposition to Russia's claims to parts of the Northern Sea Route above Siberia</w:t>
      </w:r>
      <w:r w:rsidRPr="00BB6C45">
        <w:rPr>
          <w:rFonts w:asciiTheme="minorHAnsi" w:hAnsiTheme="minorHAnsi"/>
          <w:color w:val="000000" w:themeColor="text1"/>
          <w:sz w:val="16"/>
          <w:szCs w:val="16"/>
        </w:rPr>
        <w:t>. Here's CFR's infographic on where the Arctic's shipping and natural-resource potential is, and where the "Arctic Five" are most at odds with each other (you can even layer summer sea ice onto the map!): “</w:t>
      </w:r>
      <w:r w:rsidRPr="00BB6C45">
        <w:rPr>
          <w:rStyle w:val="Emphasis"/>
          <w:rFonts w:asciiTheme="minorHAnsi" w:hAnsiTheme="minorHAnsi"/>
        </w:rPr>
        <w:t>Few countries have been as keen to invest in the Arctic as Russia</w:t>
      </w:r>
      <w:r w:rsidRPr="00BB6C45">
        <w:rPr>
          <w:rFonts w:asciiTheme="minorHAnsi" w:hAnsiTheme="minorHAnsi"/>
          <w:color w:val="000000" w:themeColor="text1"/>
          <w:sz w:val="16"/>
          <w:szCs w:val="16"/>
        </w:rPr>
        <w:t>, whose economy and federal budget rely heavily on hydrocarbons," CFR writes. "Of the nearly sixty large oil and natural-gas fields discovered in the Arctic, there are forty-three in Russia, eleven in Canada, six in Alaska, and one in Norway, according to a 2009 U.S. Department of Energy report."</w:t>
      </w:r>
      <w:r w:rsidRPr="00BB6C45">
        <w:rPr>
          <w:rStyle w:val="Emphasis"/>
          <w:rFonts w:asciiTheme="minorHAnsi" w:hAnsiTheme="minorHAnsi"/>
        </w:rPr>
        <w:t>Russia</w:t>
      </w:r>
      <w:r w:rsidRPr="00BB6C45">
        <w:rPr>
          <w:rFonts w:asciiTheme="minorHAnsi" w:hAnsiTheme="minorHAnsi"/>
          <w:color w:val="000000" w:themeColor="text1"/>
          <w:sz w:val="16"/>
          <w:szCs w:val="16"/>
        </w:rPr>
        <w:t xml:space="preserve">, the only non-NATO littoral Arctic state, </w:t>
      </w:r>
      <w:r w:rsidRPr="00BB6C45">
        <w:rPr>
          <w:rStyle w:val="Emphasis"/>
          <w:rFonts w:asciiTheme="minorHAnsi" w:hAnsiTheme="minorHAnsi"/>
        </w:rPr>
        <w:t>has made a military buildup in the Arctic a strategic priority</w:t>
      </w:r>
      <w:r w:rsidRPr="00BB6C45">
        <w:rPr>
          <w:rFonts w:asciiTheme="minorHAnsi" w:hAnsiTheme="minorHAnsi"/>
          <w:color w:val="000000" w:themeColor="text1"/>
          <w:sz w:val="16"/>
          <w:szCs w:val="16"/>
        </w:rPr>
        <w:t xml:space="preserve">, restoring Soviet-era airfields and ports and marshaling naval assets," the guide adds.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 </w:t>
      </w:r>
      <w:r w:rsidRPr="00BB6C45">
        <w:rPr>
          <w:rFonts w:asciiTheme="minorHAnsi" w:hAnsiTheme="minorHAnsi"/>
          <w:color w:val="000000" w:themeColor="text1"/>
          <w:sz w:val="16"/>
          <w:szCs w:val="16"/>
          <w:shd w:val="clear" w:color="auto" w:fill="FFFFFF"/>
        </w:rPr>
        <w:t>Ultimately, the remarkable international cooperation we've seen in the North Pole may continue even amid the standoff in Ukraine. This week, for instance, government officials from the eight members of the</w:t>
      </w:r>
      <w:r w:rsidR="00BB6C45">
        <w:rPr>
          <w:rStyle w:val="apple-converted-space"/>
          <w:rFonts w:asciiTheme="minorHAnsi" w:eastAsiaTheme="majorEastAsia" w:hAnsiTheme="minorHAnsi"/>
          <w:color w:val="000000" w:themeColor="text1"/>
          <w:sz w:val="16"/>
          <w:szCs w:val="16"/>
          <w:shd w:val="clear" w:color="auto" w:fill="FFFFFF"/>
        </w:rPr>
        <w:t xml:space="preserve"> </w:t>
      </w:r>
      <w:hyperlink r:id="rId67" w:history="1">
        <w:r w:rsidRPr="00BB6C45">
          <w:rPr>
            <w:rStyle w:val="Hyperlink"/>
            <w:rFonts w:asciiTheme="minorHAnsi" w:hAnsiTheme="minorHAnsi"/>
            <w:color w:val="000000" w:themeColor="text1"/>
            <w:sz w:val="16"/>
            <w:szCs w:val="16"/>
            <w:shd w:val="clear" w:color="auto" w:fill="FFFFFF"/>
          </w:rPr>
          <w:t>Arctic Council</w:t>
        </w:r>
      </w:hyperlink>
      <w:r w:rsidRPr="00BB6C45">
        <w:rPr>
          <w:rFonts w:asciiTheme="minorHAnsi" w:hAnsiTheme="minorHAnsi"/>
          <w:color w:val="000000" w:themeColor="text1"/>
          <w:sz w:val="16"/>
          <w:szCs w:val="16"/>
          <w:shd w:val="clear" w:color="auto" w:fill="FFFFFF"/>
        </w:rPr>
        <w:t>, including Russia and the United States, went ahead with a summit in Canada. "The Russians have been quite cooperative in the Arctic during the past decade," international-law professor Michael Byers told</w:t>
      </w:r>
      <w:r w:rsidR="00BB6C45">
        <w:rPr>
          <w:rStyle w:val="apple-converted-space"/>
          <w:rFonts w:asciiTheme="minorHAnsi" w:eastAsiaTheme="majorEastAsia" w:hAnsiTheme="minorHAnsi"/>
          <w:color w:val="000000" w:themeColor="text1"/>
          <w:sz w:val="16"/>
          <w:szCs w:val="16"/>
          <w:shd w:val="clear" w:color="auto" w:fill="FFFFFF"/>
        </w:rPr>
        <w:t xml:space="preserve"> </w:t>
      </w:r>
      <w:hyperlink r:id="rId68" w:history="1">
        <w:r w:rsidRPr="00BB6C45">
          <w:rPr>
            <w:rStyle w:val="Hyperlink"/>
            <w:rFonts w:asciiTheme="minorHAnsi" w:hAnsiTheme="minorHAnsi"/>
            <w:color w:val="000000" w:themeColor="text1"/>
            <w:sz w:val="16"/>
            <w:szCs w:val="16"/>
            <w:shd w:val="clear" w:color="auto" w:fill="FFFFFF"/>
          </w:rPr>
          <w:t>The Canadian Press</w:t>
        </w:r>
      </w:hyperlink>
      <w:r w:rsidRPr="00BB6C45">
        <w:rPr>
          <w:rFonts w:asciiTheme="minorHAnsi" w:hAnsiTheme="minorHAnsi"/>
          <w:color w:val="000000" w:themeColor="text1"/>
          <w:sz w:val="16"/>
          <w:szCs w:val="16"/>
          <w:shd w:val="clear" w:color="auto" w:fill="FFFFFF"/>
        </w:rPr>
        <w:t>, "probably because they realize how expensive it would be to take another approach, especially one involving militarization."</w:t>
      </w:r>
    </w:p>
    <w:p w14:paraId="4EA73B16" w14:textId="77777777" w:rsidR="00CB26B6" w:rsidRPr="00BB6C45" w:rsidRDefault="00CB26B6" w:rsidP="00CB26B6">
      <w:pPr>
        <w:pStyle w:val="Heading4"/>
        <w:spacing w:before="0"/>
        <w:rPr>
          <w:rFonts w:asciiTheme="minorHAnsi" w:hAnsiTheme="minorHAnsi" w:cs="Times New Roman"/>
        </w:rPr>
      </w:pPr>
      <w:r w:rsidRPr="00BB6C45">
        <w:rPr>
          <w:rFonts w:asciiTheme="minorHAnsi" w:hAnsiTheme="minorHAnsi" w:cs="Times New Roman"/>
        </w:rPr>
        <w:t>Russia is willing to go to war with the US in SOI conflicts</w:t>
      </w:r>
    </w:p>
    <w:p w14:paraId="0092A4F2" w14:textId="77777777" w:rsidR="00CB26B6" w:rsidRPr="00BB6C45" w:rsidRDefault="00CB26B6" w:rsidP="00CB26B6">
      <w:pPr>
        <w:rPr>
          <w:rStyle w:val="StyleStyleBold12pt"/>
          <w:rFonts w:asciiTheme="minorHAnsi" w:hAnsiTheme="minorHAnsi" w:cs="Times New Roman"/>
        </w:rPr>
      </w:pPr>
      <w:r w:rsidRPr="00BB6C45">
        <w:rPr>
          <w:rFonts w:asciiTheme="minorHAnsi" w:hAnsiTheme="minorHAnsi" w:cs="Times New Roman"/>
          <w:sz w:val="16"/>
        </w:rPr>
        <w:t xml:space="preserve"> </w:t>
      </w:r>
      <w:r w:rsidRPr="00BB6C45">
        <w:rPr>
          <w:rStyle w:val="StyleStyleBold12pt"/>
          <w:rFonts w:asciiTheme="minorHAnsi" w:hAnsiTheme="minorHAnsi" w:cs="Times New Roman"/>
        </w:rPr>
        <w:t>Durden</w:t>
      </w:r>
      <w:r w:rsidRPr="00BB6C45">
        <w:rPr>
          <w:rFonts w:asciiTheme="minorHAnsi" w:hAnsiTheme="minorHAnsi" w:cs="Times New Roman"/>
          <w:sz w:val="16"/>
        </w:rPr>
        <w:t xml:space="preserve"> </w:t>
      </w:r>
      <w:r w:rsidRPr="00BB6C45">
        <w:rPr>
          <w:rStyle w:val="StyleStyleBold12pt"/>
          <w:rFonts w:asciiTheme="minorHAnsi" w:hAnsiTheme="minorHAnsi" w:cs="Times New Roman"/>
        </w:rPr>
        <w:t>14</w:t>
      </w:r>
    </w:p>
    <w:p w14:paraId="14CE8540" w14:textId="77777777" w:rsidR="00CB26B6" w:rsidRPr="00BB6C45" w:rsidRDefault="00CB26B6" w:rsidP="00CB26B6">
      <w:pPr>
        <w:rPr>
          <w:rFonts w:asciiTheme="minorHAnsi" w:hAnsiTheme="minorHAnsi" w:cs="Times New Roman"/>
          <w:sz w:val="16"/>
        </w:rPr>
      </w:pPr>
      <w:r w:rsidRPr="00BB6C45">
        <w:rPr>
          <w:rFonts w:asciiTheme="minorHAnsi" w:hAnsiTheme="minorHAnsi" w:cs="Times New Roman"/>
          <w:sz w:val="16"/>
        </w:rPr>
        <w:t>Tyler Durden, “Russia Prepared To Fight War Over Ukraine, Senior Government Official Admits”</w:t>
      </w:r>
      <w:r w:rsidRPr="00BB6C45">
        <w:rPr>
          <w:rStyle w:val="submitted"/>
          <w:rFonts w:asciiTheme="minorHAnsi" w:hAnsiTheme="minorHAnsi" w:cs="Times New Roman"/>
          <w:sz w:val="16"/>
        </w:rPr>
        <w:t xml:space="preserve"> </w:t>
      </w:r>
      <w:r w:rsidRPr="00BB6C45">
        <w:rPr>
          <w:rStyle w:val="submitted"/>
          <w:rFonts w:asciiTheme="minorHAnsi" w:eastAsia="Times New Roman" w:hAnsiTheme="minorHAnsi" w:cs="Times New Roman"/>
          <w:sz w:val="16"/>
          <w:szCs w:val="16"/>
        </w:rPr>
        <w:t>02/21/2014</w:t>
      </w:r>
      <w:r w:rsidRPr="00BB6C45">
        <w:rPr>
          <w:rFonts w:asciiTheme="minorHAnsi" w:hAnsiTheme="minorHAnsi" w:cs="Times New Roman"/>
          <w:sz w:val="16"/>
        </w:rPr>
        <w:t xml:space="preserve"> , Zerohedge, http://www.zerohedge.com/news/2014-02-21/russia-prepared-fight-war-over-ukraine-senior-government-official-admits)</w:t>
      </w:r>
    </w:p>
    <w:p w14:paraId="51DA979B" w14:textId="77777777" w:rsidR="00CB26B6" w:rsidRPr="00BB6C45" w:rsidRDefault="00CB26B6" w:rsidP="00CB26B6">
      <w:pPr>
        <w:rPr>
          <w:rFonts w:asciiTheme="minorHAnsi" w:hAnsiTheme="minorHAnsi" w:cs="Times New Roman"/>
          <w:sz w:val="16"/>
        </w:rPr>
      </w:pPr>
      <w:r w:rsidRPr="00BB6C45">
        <w:rPr>
          <w:rFonts w:asciiTheme="minorHAnsi" w:hAnsiTheme="minorHAnsi" w:cs="Times New Roman"/>
          <w:sz w:val="16"/>
        </w:rPr>
        <w:t xml:space="preserve">"If Ukraine breaks apart, it will trigger a war," warns a senior Russian government official. The FT reports </w:t>
      </w:r>
      <w:r w:rsidRPr="00BB6C45">
        <w:rPr>
          <w:rStyle w:val="StyleBoldUnderline"/>
          <w:rFonts w:asciiTheme="minorHAnsi" w:hAnsiTheme="minorHAnsi" w:cs="Times New Roman"/>
        </w:rPr>
        <w:t>Russia is prepared to fight a war</w:t>
      </w:r>
      <w:r w:rsidRPr="00BB6C45">
        <w:rPr>
          <w:rFonts w:asciiTheme="minorHAnsi" w:hAnsiTheme="minorHAnsi" w:cs="Times New Roman"/>
          <w:sz w:val="16"/>
        </w:rPr>
        <w:t xml:space="preserve"> over the Ukrainian territory of Crimea (where the largest ethnic Russian population lives and they have a military base). Conjuring images of the 2008 Russian invasion of Georgia, the official told the FT, "they will lose Crimea first [because] we will go in and protect [it], just as we did in Georgia." </w:t>
      </w:r>
      <w:r w:rsidRPr="00BB6C45">
        <w:rPr>
          <w:rStyle w:val="StyleBoldUnderline"/>
          <w:rFonts w:asciiTheme="minorHAnsi" w:hAnsiTheme="minorHAnsi" w:cs="Times New Roman"/>
        </w:rPr>
        <w:t xml:space="preserve">The Kremlin regards the Georgian conflict as the biggest stand-off between Russia and the west since the end of the Cold War and it has fed determination in Moscow to push back against what it believes to be western attempts </w:t>
      </w:r>
      <w:r w:rsidRPr="00BB6C45">
        <w:rPr>
          <w:rFonts w:asciiTheme="minorHAnsi" w:hAnsiTheme="minorHAnsi" w:cs="Times New Roman"/>
          <w:sz w:val="16"/>
        </w:rPr>
        <w:t xml:space="preserve">to contain Russia. Via The FT, “If Ukraine breaks apart, it will trigger a war,” the official said. “They will lose Crimea first [because] we will go in and protect [it], just as we did in Georgia.” In August 2008, Russian troops invaded Georgia after the Georgian military launched a surprise attack on the separatist region of South Ossetia in an effort to establish its dominance over the republic. ... The brief conflict with </w:t>
      </w:r>
      <w:r w:rsidRPr="00BB6C45">
        <w:rPr>
          <w:rStyle w:val="StyleBoldUnderline"/>
          <w:rFonts w:asciiTheme="minorHAnsi" w:hAnsiTheme="minorHAnsi" w:cs="Times New Roman"/>
        </w:rPr>
        <w:t>Georgia pitted Russia indirectly against the US</w:t>
      </w:r>
      <w:r w:rsidRPr="00BB6C45">
        <w:rPr>
          <w:rFonts w:asciiTheme="minorHAnsi" w:hAnsiTheme="minorHAnsi" w:cs="Times New Roman"/>
          <w:sz w:val="16"/>
        </w:rPr>
        <w:t xml:space="preserve"> and Nato, which had earlier tried to put Georgia on a path to Nato membership. The Kremlin regards the Georgian conflict as the biggest stand-off between Russia and the west since the end of the Cold War and </w:t>
      </w:r>
      <w:r w:rsidRPr="00BB6C45">
        <w:rPr>
          <w:rStyle w:val="StyleBoldUnderline"/>
          <w:rFonts w:asciiTheme="minorHAnsi" w:hAnsiTheme="minorHAnsi" w:cs="Times New Roman"/>
        </w:rPr>
        <w:t>it has fed determination in Moscow to push back against what it believes to be western attempts to contain Russia</w:t>
      </w:r>
      <w:r w:rsidRPr="00BB6C45">
        <w:rPr>
          <w:rFonts w:asciiTheme="minorHAnsi" w:hAnsiTheme="minorHAnsi" w:cs="Times New Roman"/>
          <w:sz w:val="16"/>
        </w:rPr>
        <w:t xml:space="preserve">. ... The warning of a similar scenario comes because Ukraine’s civil conflict has fanned tension in Crimea. On the peninsula, located on the northern coast of the Black Sea where Russia’s Black Sea Fleet is stationed, ethnic Russians make up almost 60 per cent of the population, with Ukrainians and Crimean Tatars accounting for the rest. ... Volodymyr Konstantinov, speaker of Crimea’s parliament, said on Thursday that the region might try to secede from Ukraine if the country split. “It is possible, if the country breaks apart,” he told the Russian news agency Interfax. “And everything is moving towards that.” Russian media also quoted him as saying Crimeans might turn to Russia for protection. ... The Kremlin has been eager to stress that it is not interfering in Ukraine. ... However, </w:t>
      </w:r>
      <w:r w:rsidRPr="00BB6C45">
        <w:rPr>
          <w:rStyle w:val="StyleBoldUnderline"/>
          <w:rFonts w:asciiTheme="minorHAnsi" w:hAnsiTheme="minorHAnsi" w:cs="Times New Roman"/>
        </w:rPr>
        <w:t>many government officials say in private that Ukraine falls inside Russia’s sphere of influence</w:t>
      </w:r>
      <w:r w:rsidRPr="00BB6C45">
        <w:rPr>
          <w:rFonts w:asciiTheme="minorHAnsi" w:hAnsiTheme="minorHAnsi" w:cs="Times New Roman"/>
          <w:sz w:val="16"/>
        </w:rPr>
        <w:t>. “</w:t>
      </w:r>
      <w:r w:rsidRPr="00BB6C45">
        <w:rPr>
          <w:rStyle w:val="StyleBoldUnderline"/>
          <w:rFonts w:asciiTheme="minorHAnsi" w:hAnsiTheme="minorHAnsi" w:cs="Times New Roman"/>
        </w:rPr>
        <w:t>We will not allow Europe and the US to take Ukraine from us</w:t>
      </w:r>
      <w:r w:rsidRPr="00BB6C45">
        <w:rPr>
          <w:rFonts w:asciiTheme="minorHAnsi" w:hAnsiTheme="minorHAnsi" w:cs="Times New Roman"/>
          <w:sz w:val="16"/>
        </w:rPr>
        <w:t>. The states of the former Soviet Union, we are one family,” said a foreign policy official. “They think Russia is still as weak as in the early 1990s but we are not.” So while some suggest the "agreement" today is great news, we suspect it solves absolutely nothing as the corruption at the core remains and the push-pull of East-West tensions remains as the only thing that matters - it sadly appears - is who controls the pipelines.</w:t>
      </w:r>
    </w:p>
    <w:p w14:paraId="49F6F2DB" w14:textId="77777777" w:rsidR="00CB26B6" w:rsidRPr="00BB6C45" w:rsidRDefault="00CB26B6" w:rsidP="00CB26B6">
      <w:pPr>
        <w:rPr>
          <w:rFonts w:asciiTheme="minorHAnsi" w:hAnsiTheme="minorHAnsi" w:cs="Times New Roman"/>
          <w:sz w:val="16"/>
        </w:rPr>
      </w:pPr>
    </w:p>
    <w:p w14:paraId="21CFA01D" w14:textId="77777777" w:rsidR="00CB26B6" w:rsidRPr="00BB6C45" w:rsidRDefault="00CB26B6" w:rsidP="00CB26B6">
      <w:pPr>
        <w:pStyle w:val="Heading4"/>
        <w:spacing w:before="0"/>
        <w:rPr>
          <w:rFonts w:asciiTheme="minorHAnsi" w:hAnsiTheme="minorHAnsi" w:cs="Times New Roman"/>
        </w:rPr>
      </w:pPr>
      <w:r w:rsidRPr="00BB6C45">
        <w:rPr>
          <w:rFonts w:asciiTheme="minorHAnsi" w:hAnsiTheme="minorHAnsi" w:cs="Times New Roman"/>
        </w:rPr>
        <w:t>Russia is banking on oceanic development as a source of economic growth- US oceanic expansion leads to conflict</w:t>
      </w:r>
    </w:p>
    <w:p w14:paraId="353E493C" w14:textId="77777777" w:rsidR="00CB26B6" w:rsidRPr="00BB6C45" w:rsidRDefault="00CB26B6" w:rsidP="00CB26B6">
      <w:pPr>
        <w:rPr>
          <w:rFonts w:asciiTheme="minorHAnsi" w:hAnsiTheme="minorHAnsi" w:cs="Times New Roman"/>
          <w:sz w:val="16"/>
        </w:rPr>
      </w:pPr>
      <w:r w:rsidRPr="00BB6C45">
        <w:rPr>
          <w:rStyle w:val="StyleStyleBold12pt"/>
          <w:rFonts w:asciiTheme="minorHAnsi" w:hAnsiTheme="minorHAnsi" w:cs="Times New Roman"/>
        </w:rPr>
        <w:t>Gorenburg</w:t>
      </w:r>
      <w:r w:rsidRPr="00BB6C45">
        <w:rPr>
          <w:rFonts w:asciiTheme="minorHAnsi" w:hAnsiTheme="minorHAnsi" w:cs="Times New Roman"/>
          <w:sz w:val="16"/>
        </w:rPr>
        <w:t xml:space="preserve"> </w:t>
      </w:r>
      <w:r w:rsidRPr="00BB6C45">
        <w:rPr>
          <w:rStyle w:val="StyleStyleBold12pt"/>
          <w:rFonts w:asciiTheme="minorHAnsi" w:hAnsiTheme="minorHAnsi" w:cs="Times New Roman"/>
        </w:rPr>
        <w:t>14</w:t>
      </w:r>
    </w:p>
    <w:p w14:paraId="318C4E53" w14:textId="77777777" w:rsidR="00CB26B6" w:rsidRPr="00BB6C45" w:rsidRDefault="00CB26B6" w:rsidP="00CB26B6">
      <w:pPr>
        <w:rPr>
          <w:rFonts w:asciiTheme="minorHAnsi" w:hAnsiTheme="minorHAnsi" w:cs="Times New Roman"/>
          <w:sz w:val="16"/>
        </w:rPr>
      </w:pPr>
      <w:r w:rsidRPr="00BB6C45">
        <w:rPr>
          <w:rFonts w:asciiTheme="minorHAnsi" w:hAnsiTheme="minorHAnsi" w:cs="Times New Roman"/>
          <w:sz w:val="16"/>
        </w:rPr>
        <w:t>(Dmitry Gorenburg, Ph.D. is a senior research scientist with Center for Naval Analysis Corporation's Strategic Studies division. His areas of expertise include security issues, military affairs, and ethnic politics in Russia, “How to understand Russia’s Arctic strategy,” The Washington Post, February 12 2014, http://www.washingtonpost.com/blogs/monkey-cage/wp/2014/02/12/how-to-understand-russias-arctic-strategy/)</w:t>
      </w:r>
    </w:p>
    <w:p w14:paraId="6EA5A396" w14:textId="77777777" w:rsidR="00CB26B6" w:rsidRPr="00BB6C45" w:rsidRDefault="00CB26B6" w:rsidP="00CB26B6">
      <w:pPr>
        <w:rPr>
          <w:rStyle w:val="StyleBoldUnderline"/>
          <w:rFonts w:asciiTheme="minorHAnsi" w:hAnsiTheme="minorHAnsi" w:cs="Times New Roman"/>
        </w:rPr>
      </w:pPr>
      <w:r w:rsidRPr="00BB6C45">
        <w:rPr>
          <w:rFonts w:asciiTheme="minorHAnsi" w:hAnsiTheme="minorHAnsi" w:cs="Times New Roman"/>
          <w:sz w:val="16"/>
        </w:rPr>
        <w:t xml:space="preserve">Joshua Tucker: As the Sochi Olympics continue, so does our companion Monkey Cage series of Russian politics-related posts. Today we bring you political scientist Dmitry Gorenburg of Harvard University’s Davis Center for Russian and East European Studies to discuss Russia’s Arctic strategy. ***** During most of the late 20th century, </w:t>
      </w:r>
      <w:r w:rsidRPr="00BB6C45">
        <w:rPr>
          <w:rStyle w:val="StyleBoldUnderline"/>
          <w:rFonts w:asciiTheme="minorHAnsi" w:hAnsiTheme="minorHAnsi" w:cs="Times New Roman"/>
        </w:rPr>
        <w:t>the Arctic region</w:t>
      </w:r>
      <w:r w:rsidRPr="00BB6C45">
        <w:rPr>
          <w:rFonts w:asciiTheme="minorHAnsi" w:hAnsiTheme="minorHAnsi" w:cs="Times New Roman"/>
          <w:sz w:val="16"/>
        </w:rPr>
        <w:t xml:space="preserve"> was primarily </w:t>
      </w:r>
      <w:r w:rsidRPr="00BB6C45">
        <w:rPr>
          <w:rStyle w:val="StyleBoldUnderline"/>
          <w:rFonts w:asciiTheme="minorHAnsi" w:hAnsiTheme="minorHAnsi" w:cs="Times New Roman"/>
        </w:rPr>
        <w:t>a zone of</w:t>
      </w:r>
      <w:r w:rsidRPr="00BB6C45">
        <w:rPr>
          <w:rFonts w:asciiTheme="minorHAnsi" w:hAnsiTheme="minorHAnsi" w:cs="Times New Roman"/>
          <w:sz w:val="16"/>
        </w:rPr>
        <w:t xml:space="preserve"> military </w:t>
      </w:r>
      <w:r w:rsidRPr="00BB6C45">
        <w:rPr>
          <w:rStyle w:val="StyleBoldUnderline"/>
          <w:rFonts w:asciiTheme="minorHAnsi" w:hAnsiTheme="minorHAnsi" w:cs="Times New Roman"/>
        </w:rPr>
        <w:t>interests</w:t>
      </w:r>
      <w:r w:rsidRPr="00BB6C45">
        <w:rPr>
          <w:rFonts w:asciiTheme="minorHAnsi" w:hAnsiTheme="minorHAnsi" w:cs="Times New Roman"/>
          <w:sz w:val="16"/>
        </w:rPr>
        <w:t xml:space="preserve">, used by both NATO and Soviet </w:t>
      </w:r>
      <w:r w:rsidRPr="00BB6C45">
        <w:rPr>
          <w:rStyle w:val="StyleBoldUnderline"/>
          <w:rFonts w:asciiTheme="minorHAnsi" w:hAnsiTheme="minorHAnsi" w:cs="Times New Roman"/>
        </w:rPr>
        <w:t>strategic</w:t>
      </w:r>
      <w:r w:rsidRPr="00BB6C45">
        <w:rPr>
          <w:rFonts w:asciiTheme="minorHAnsi" w:hAnsiTheme="minorHAnsi" w:cs="Times New Roman"/>
          <w:sz w:val="16"/>
        </w:rPr>
        <w:t xml:space="preserve"> forces as </w:t>
      </w:r>
      <w:r w:rsidRPr="00BB6C45">
        <w:rPr>
          <w:rStyle w:val="StyleBoldUnderline"/>
          <w:rFonts w:asciiTheme="minorHAnsi" w:hAnsiTheme="minorHAnsi" w:cs="Times New Roman"/>
        </w:rPr>
        <w:t>bases</w:t>
      </w:r>
      <w:r w:rsidRPr="00BB6C45">
        <w:rPr>
          <w:rFonts w:asciiTheme="minorHAnsi" w:hAnsiTheme="minorHAnsi" w:cs="Times New Roman"/>
          <w:sz w:val="16"/>
        </w:rPr>
        <w:t xml:space="preserve"> for their nuclear submarines and as </w:t>
      </w:r>
      <w:r w:rsidRPr="00BB6C45">
        <w:rPr>
          <w:rStyle w:val="StyleBoldUnderline"/>
          <w:rFonts w:asciiTheme="minorHAnsi" w:hAnsiTheme="minorHAnsi" w:cs="Times New Roman"/>
        </w:rPr>
        <w:t>testing grounds</w:t>
      </w:r>
      <w:r w:rsidRPr="00BB6C45">
        <w:rPr>
          <w:rFonts w:asciiTheme="minorHAnsi" w:hAnsiTheme="minorHAnsi" w:cs="Times New Roman"/>
          <w:sz w:val="16"/>
        </w:rPr>
        <w:t xml:space="preserve"> for intercontinental ballistic missiles. With the end of the Cold War, the Arctic initially lost its strategic significance. </w:t>
      </w:r>
      <w:r w:rsidRPr="00BB6C45">
        <w:rPr>
          <w:rStyle w:val="StyleBoldUnderline"/>
          <w:rFonts w:asciiTheme="minorHAnsi" w:hAnsiTheme="minorHAnsi" w:cs="Times New Roman"/>
        </w:rPr>
        <w:t>In the last decade</w:t>
      </w:r>
      <w:r w:rsidRPr="00BB6C45">
        <w:rPr>
          <w:rFonts w:asciiTheme="minorHAnsi" w:hAnsiTheme="minorHAnsi" w:cs="Times New Roman"/>
          <w:sz w:val="16"/>
        </w:rPr>
        <w:t>, however</w:t>
      </w:r>
      <w:r w:rsidRPr="00BB6C45">
        <w:rPr>
          <w:rStyle w:val="StyleBoldUnderline"/>
          <w:rFonts w:asciiTheme="minorHAnsi" w:hAnsiTheme="minorHAnsi" w:cs="Times New Roman"/>
        </w:rPr>
        <w:t>, thanks to a combination of accelerating climate change and a rapid increase in energy prices</w:t>
      </w:r>
      <w:r w:rsidRPr="00BB6C45">
        <w:rPr>
          <w:rFonts w:asciiTheme="minorHAnsi" w:hAnsiTheme="minorHAnsi" w:cs="Times New Roman"/>
          <w:sz w:val="16"/>
        </w:rPr>
        <w:t xml:space="preserve">, </w:t>
      </w:r>
      <w:r w:rsidRPr="00BB6C45">
        <w:rPr>
          <w:rStyle w:val="StyleBoldUnderline"/>
          <w:rFonts w:asciiTheme="minorHAnsi" w:hAnsiTheme="minorHAnsi" w:cs="Times New Roman"/>
        </w:rPr>
        <w:t>it has become a key zone of strategic competition</w:t>
      </w:r>
      <w:r w:rsidRPr="00BB6C45">
        <w:rPr>
          <w:rFonts w:asciiTheme="minorHAnsi" w:hAnsiTheme="minorHAnsi" w:cs="Times New Roman"/>
          <w:sz w:val="16"/>
        </w:rPr>
        <w:t xml:space="preserve"> among a range of regional actors and outside powers. </w:t>
      </w:r>
      <w:r w:rsidRPr="00BB6C45">
        <w:rPr>
          <w:rStyle w:val="StyleBoldUnderline"/>
          <w:rFonts w:asciiTheme="minorHAnsi" w:hAnsiTheme="minorHAnsi" w:cs="Times New Roman"/>
        </w:rPr>
        <w:t>Russia has become</w:t>
      </w:r>
      <w:r w:rsidRPr="00BB6C45">
        <w:rPr>
          <w:rFonts w:asciiTheme="minorHAnsi" w:hAnsiTheme="minorHAnsi" w:cs="Times New Roman"/>
          <w:sz w:val="16"/>
        </w:rPr>
        <w:t xml:space="preserve"> </w:t>
      </w:r>
      <w:r w:rsidRPr="00BB6C45">
        <w:rPr>
          <w:rStyle w:val="Emphasis"/>
          <w:rFonts w:asciiTheme="minorHAnsi" w:hAnsiTheme="minorHAnsi" w:cs="Times New Roman"/>
        </w:rPr>
        <w:t>heavily involved</w:t>
      </w:r>
      <w:r w:rsidRPr="00BB6C45">
        <w:rPr>
          <w:rFonts w:asciiTheme="minorHAnsi" w:hAnsiTheme="minorHAnsi" w:cs="Times New Roman"/>
          <w:sz w:val="16"/>
        </w:rPr>
        <w:t xml:space="preserve"> </w:t>
      </w:r>
      <w:r w:rsidRPr="00BB6C45">
        <w:rPr>
          <w:rStyle w:val="StyleBoldUnderline"/>
          <w:rFonts w:asciiTheme="minorHAnsi" w:hAnsiTheme="minorHAnsi" w:cs="Times New Roman"/>
        </w:rPr>
        <w:t>in</w:t>
      </w:r>
      <w:r w:rsidRPr="00BB6C45">
        <w:rPr>
          <w:rFonts w:asciiTheme="minorHAnsi" w:hAnsiTheme="minorHAnsi" w:cs="Times New Roman"/>
          <w:sz w:val="16"/>
        </w:rPr>
        <w:t xml:space="preserve"> these fledgling efforts to develop </w:t>
      </w:r>
      <w:r w:rsidRPr="00BB6C45">
        <w:rPr>
          <w:rStyle w:val="StyleBoldUnderline"/>
          <w:rFonts w:asciiTheme="minorHAnsi" w:hAnsiTheme="minorHAnsi" w:cs="Times New Roman"/>
        </w:rPr>
        <w:t>the Arctic</w:t>
      </w:r>
      <w:r w:rsidRPr="00BB6C45">
        <w:rPr>
          <w:rFonts w:asciiTheme="minorHAnsi" w:hAnsiTheme="minorHAnsi" w:cs="Times New Roman"/>
          <w:sz w:val="16"/>
        </w:rPr>
        <w:t xml:space="preserve">. </w:t>
      </w:r>
      <w:r w:rsidRPr="00BB6C45">
        <w:rPr>
          <w:rStyle w:val="StyleBoldUnderline"/>
          <w:rFonts w:asciiTheme="minorHAnsi" w:hAnsiTheme="minorHAnsi" w:cs="Times New Roman"/>
        </w:rPr>
        <w:t>Russian leaders</w:t>
      </w:r>
      <w:r w:rsidRPr="00BB6C45">
        <w:rPr>
          <w:rFonts w:asciiTheme="minorHAnsi" w:hAnsiTheme="minorHAnsi" w:cs="Times New Roman"/>
          <w:sz w:val="16"/>
        </w:rPr>
        <w:t xml:space="preserve"> now primarily </w:t>
      </w:r>
      <w:r w:rsidRPr="00BB6C45">
        <w:rPr>
          <w:rStyle w:val="StyleBoldUnderline"/>
          <w:rFonts w:asciiTheme="minorHAnsi" w:hAnsiTheme="minorHAnsi" w:cs="Times New Roman"/>
        </w:rPr>
        <w:t>see the Arctic as a</w:t>
      </w:r>
      <w:r w:rsidRPr="00BB6C45">
        <w:rPr>
          <w:rFonts w:asciiTheme="minorHAnsi" w:hAnsiTheme="minorHAnsi" w:cs="Times New Roman"/>
          <w:sz w:val="16"/>
        </w:rPr>
        <w:t xml:space="preserve"> potential </w:t>
      </w:r>
      <w:r w:rsidRPr="00BB6C45">
        <w:rPr>
          <w:rStyle w:val="StyleBoldUnderline"/>
          <w:rFonts w:asciiTheme="minorHAnsi" w:hAnsiTheme="minorHAnsi" w:cs="Times New Roman"/>
        </w:rPr>
        <w:t>source of economic growth</w:t>
      </w:r>
      <w:r w:rsidRPr="00BB6C45">
        <w:rPr>
          <w:rFonts w:asciiTheme="minorHAnsi" w:hAnsiTheme="minorHAnsi" w:cs="Times New Roman"/>
          <w:sz w:val="16"/>
        </w:rPr>
        <w:t xml:space="preserve"> for the country, both as </w:t>
      </w:r>
      <w:r w:rsidRPr="00BB6C45">
        <w:rPr>
          <w:rStyle w:val="StyleBoldUnderline"/>
          <w:rFonts w:asciiTheme="minorHAnsi" w:hAnsiTheme="minorHAnsi" w:cs="Times New Roman"/>
        </w:rPr>
        <w:t>a strategic resource base</w:t>
      </w:r>
      <w:r w:rsidRPr="00BB6C45">
        <w:rPr>
          <w:rFonts w:asciiTheme="minorHAnsi" w:hAnsiTheme="minorHAnsi" w:cs="Times New Roman"/>
          <w:sz w:val="16"/>
        </w:rPr>
        <w:t xml:space="preserve"> for the future </w:t>
      </w:r>
      <w:r w:rsidRPr="00BB6C45">
        <w:rPr>
          <w:rStyle w:val="StyleBoldUnderline"/>
          <w:rFonts w:asciiTheme="minorHAnsi" w:hAnsiTheme="minorHAnsi" w:cs="Times New Roman"/>
        </w:rPr>
        <w:t>and</w:t>
      </w:r>
      <w:r w:rsidRPr="00BB6C45">
        <w:rPr>
          <w:rFonts w:asciiTheme="minorHAnsi" w:hAnsiTheme="minorHAnsi" w:cs="Times New Roman"/>
          <w:sz w:val="16"/>
        </w:rPr>
        <w:t xml:space="preserve"> </w:t>
      </w:r>
      <w:r w:rsidRPr="00BB6C45">
        <w:rPr>
          <w:rStyle w:val="StyleBoldUnderline"/>
          <w:rFonts w:asciiTheme="minorHAnsi" w:hAnsiTheme="minorHAnsi" w:cs="Times New Roman"/>
        </w:rPr>
        <w:t xml:space="preserve">a </w:t>
      </w:r>
      <w:r w:rsidRPr="00BB6C45">
        <w:rPr>
          <w:rFonts w:asciiTheme="minorHAnsi" w:hAnsiTheme="minorHAnsi" w:cs="Times New Roman"/>
          <w:sz w:val="16"/>
        </w:rPr>
        <w:t xml:space="preserve">potential maritime </w:t>
      </w:r>
      <w:r w:rsidRPr="00BB6C45">
        <w:rPr>
          <w:rStyle w:val="StyleBoldUnderline"/>
          <w:rFonts w:asciiTheme="minorHAnsi" w:hAnsiTheme="minorHAnsi" w:cs="Times New Roman"/>
        </w:rPr>
        <w:t>trade route.</w:t>
      </w:r>
      <w:r w:rsidRPr="00BB6C45">
        <w:rPr>
          <w:rFonts w:asciiTheme="minorHAnsi" w:hAnsiTheme="minorHAnsi" w:cs="Times New Roman"/>
          <w:sz w:val="16"/>
        </w:rPr>
        <w:t xml:space="preserve"> Russian actions in the Arctic are governed by a combination of factors. The highest priority is undoubtedly economic development of Russia’s Arctic region. </w:t>
      </w:r>
      <w:r w:rsidRPr="00BB6C45">
        <w:rPr>
          <w:rStyle w:val="StyleBoldUnderline"/>
          <w:rFonts w:asciiTheme="minorHAnsi" w:hAnsiTheme="minorHAnsi" w:cs="Times New Roman"/>
        </w:rPr>
        <w:t>Russia’s natural resources ministry has stated that the parts of the Arctic Ocean claimed by Russia may hold more petroleum deposits than those currently held by Saudi Arabia</w:t>
      </w:r>
      <w:r w:rsidRPr="00BB6C45">
        <w:rPr>
          <w:rFonts w:asciiTheme="minorHAnsi" w:hAnsiTheme="minorHAnsi" w:cs="Times New Roman"/>
          <w:sz w:val="16"/>
        </w:rPr>
        <w:t xml:space="preserve">. </w:t>
      </w:r>
      <w:r w:rsidRPr="00BB6C45">
        <w:rPr>
          <w:rStyle w:val="StyleBoldUnderline"/>
          <w:rFonts w:asciiTheme="minorHAnsi" w:hAnsiTheme="minorHAnsi" w:cs="Times New Roman"/>
        </w:rPr>
        <w:t>Russia has</w:t>
      </w:r>
      <w:r w:rsidRPr="00BB6C45">
        <w:rPr>
          <w:rFonts w:asciiTheme="minorHAnsi" w:hAnsiTheme="minorHAnsi" w:cs="Times New Roman"/>
          <w:sz w:val="16"/>
        </w:rPr>
        <w:t xml:space="preserve"> already put in place </w:t>
      </w:r>
      <w:r w:rsidRPr="00BB6C45">
        <w:rPr>
          <w:rStyle w:val="StyleBoldUnderline"/>
          <w:rFonts w:asciiTheme="minorHAnsi" w:hAnsiTheme="minorHAnsi" w:cs="Times New Roman"/>
        </w:rPr>
        <w:t>plans to exploit resources in this region</w:t>
      </w:r>
      <w:r w:rsidRPr="00BB6C45">
        <w:rPr>
          <w:rFonts w:asciiTheme="minorHAnsi" w:hAnsiTheme="minorHAnsi" w:cs="Times New Roman"/>
          <w:sz w:val="16"/>
        </w:rPr>
        <w:t xml:space="preserve">, beginning with deposits on the Yamal Peninsula and adjacent offshore areas. The first offshore </w:t>
      </w:r>
      <w:r w:rsidRPr="00BB6C45">
        <w:rPr>
          <w:rStyle w:val="StyleBoldUnderline"/>
          <w:rFonts w:asciiTheme="minorHAnsi" w:hAnsiTheme="minorHAnsi" w:cs="Times New Roman"/>
        </w:rPr>
        <w:t>development</w:t>
      </w:r>
      <w:r w:rsidRPr="00BB6C45">
        <w:rPr>
          <w:rFonts w:asciiTheme="minorHAnsi" w:hAnsiTheme="minorHAnsi" w:cs="Times New Roman"/>
          <w:sz w:val="16"/>
        </w:rPr>
        <w:t xml:space="preserve"> is the Prirazlomnoye oil field south of Novaia Zemlia, which </w:t>
      </w:r>
      <w:r w:rsidRPr="00BB6C45">
        <w:rPr>
          <w:rStyle w:val="StyleBoldUnderline"/>
          <w:rFonts w:asciiTheme="minorHAnsi" w:hAnsiTheme="minorHAnsi" w:cs="Times New Roman"/>
        </w:rPr>
        <w:t>started production in December 2013</w:t>
      </w:r>
      <w:r w:rsidRPr="00BB6C45">
        <w:rPr>
          <w:rFonts w:asciiTheme="minorHAnsi" w:hAnsiTheme="minorHAnsi" w:cs="Times New Roman"/>
          <w:sz w:val="16"/>
        </w:rPr>
        <w:t xml:space="preserve">. Russian companies face several challenges in developing these oil and gas resources. Because most of these deposits are offshore in the Arctic Ocean, where extraction platforms will be subject to severe storms and the danger of sea ice, the exploitation of these resources will require significant investment and in some cases the development of new technology, and will only be economically feasible if prices for oil and natural gas remain high. The future economic potential of the region is not limited to the extraction of natural resources. In recent decades, it has become clear that </w:t>
      </w:r>
      <w:r w:rsidRPr="00BB6C45">
        <w:rPr>
          <w:rStyle w:val="StyleBoldUnderline"/>
          <w:rFonts w:asciiTheme="minorHAnsi" w:hAnsiTheme="minorHAnsi" w:cs="Times New Roman"/>
        </w:rPr>
        <w:t>climate change</w:t>
      </w:r>
      <w:r w:rsidRPr="00BB6C45">
        <w:rPr>
          <w:rFonts w:asciiTheme="minorHAnsi" w:hAnsiTheme="minorHAnsi" w:cs="Times New Roman"/>
          <w:sz w:val="16"/>
        </w:rPr>
        <w:t xml:space="preserve"> is leading to the rapid melting of the polar ice cap, which </w:t>
      </w:r>
      <w:r w:rsidRPr="00BB6C45">
        <w:rPr>
          <w:rStyle w:val="StyleBoldUnderline"/>
          <w:rFonts w:asciiTheme="minorHAnsi" w:hAnsiTheme="minorHAnsi" w:cs="Times New Roman"/>
        </w:rPr>
        <w:t>has already improved access to the Russian Arctic</w:t>
      </w:r>
      <w:r w:rsidRPr="00BB6C45">
        <w:rPr>
          <w:rFonts w:asciiTheme="minorHAnsi" w:hAnsiTheme="minorHAnsi" w:cs="Times New Roman"/>
          <w:sz w:val="16"/>
        </w:rPr>
        <w:t xml:space="preserve">. </w:t>
      </w:r>
      <w:r w:rsidRPr="00BB6C45">
        <w:rPr>
          <w:rStyle w:val="StyleBoldUnderline"/>
          <w:rFonts w:asciiTheme="minorHAnsi" w:hAnsiTheme="minorHAnsi" w:cs="Times New Roman"/>
        </w:rPr>
        <w:t>Russian planners are banking on the relatively rapid development of the Northern Sea Route</w:t>
      </w:r>
      <w:r w:rsidRPr="00BB6C45">
        <w:rPr>
          <w:rFonts w:asciiTheme="minorHAnsi" w:hAnsiTheme="minorHAnsi" w:cs="Times New Roman"/>
          <w:sz w:val="16"/>
        </w:rPr>
        <w:t xml:space="preserve"> (NSR), which they hope might compete with the Suez Canal route for commercial maritime traffic. </w:t>
      </w:r>
      <w:r w:rsidRPr="00BB6C45">
        <w:rPr>
          <w:rStyle w:val="StyleBoldUnderline"/>
          <w:rFonts w:asciiTheme="minorHAnsi" w:hAnsiTheme="minorHAnsi" w:cs="Times New Roman"/>
        </w:rPr>
        <w:t xml:space="preserve">This will require a serious investment in icebreakers, new and expanded port facilities, places of refuge and other services. </w:t>
      </w:r>
      <w:r w:rsidRPr="00BB6C45">
        <w:rPr>
          <w:rFonts w:asciiTheme="minorHAnsi" w:hAnsiTheme="minorHAnsi" w:cs="Times New Roman"/>
          <w:sz w:val="16"/>
        </w:rPr>
        <w:t xml:space="preserve">While much of the recent increase in attention paid to the region and investment in it is the result of perceptions of the Arctic’s economic potential, </w:t>
      </w:r>
      <w:r w:rsidRPr="00BB6C45">
        <w:rPr>
          <w:rStyle w:val="StyleBoldUnderline"/>
          <w:rFonts w:asciiTheme="minorHAnsi" w:hAnsiTheme="minorHAnsi" w:cs="Times New Roman"/>
        </w:rPr>
        <w:t xml:space="preserve">Russian leaders also see the Arctic as a location where they can assert Russia’s status as a major international power. This is done by </w:t>
      </w:r>
      <w:r w:rsidRPr="00BB6C45">
        <w:rPr>
          <w:rStyle w:val="Emphasis"/>
          <w:rFonts w:asciiTheme="minorHAnsi" w:hAnsiTheme="minorHAnsi" w:cs="Times New Roman"/>
        </w:rPr>
        <w:t>claiming sovereignty</w:t>
      </w:r>
      <w:r w:rsidRPr="00BB6C45">
        <w:rPr>
          <w:rStyle w:val="StyleBoldUnderline"/>
          <w:rFonts w:asciiTheme="minorHAnsi" w:hAnsiTheme="minorHAnsi" w:cs="Times New Roman"/>
        </w:rPr>
        <w:t xml:space="preserve"> over Arctic territory and through steps to </w:t>
      </w:r>
      <w:r w:rsidRPr="00BB6C45">
        <w:rPr>
          <w:rStyle w:val="Emphasis"/>
          <w:rFonts w:asciiTheme="minorHAnsi" w:hAnsiTheme="minorHAnsi" w:cs="Times New Roman"/>
        </w:rPr>
        <w:t>assure Russian security</w:t>
      </w:r>
      <w:r w:rsidRPr="00BB6C45">
        <w:rPr>
          <w:rStyle w:val="StyleBoldUnderline"/>
          <w:rFonts w:asciiTheme="minorHAnsi" w:hAnsiTheme="minorHAnsi" w:cs="Times New Roman"/>
        </w:rPr>
        <w:t xml:space="preserve"> in the region</w:t>
      </w:r>
      <w:r w:rsidRPr="00BB6C45">
        <w:rPr>
          <w:rFonts w:asciiTheme="minorHAnsi" w:hAnsiTheme="minorHAnsi" w:cs="Times New Roman"/>
          <w:sz w:val="16"/>
        </w:rPr>
        <w:t xml:space="preserve">. Many of the </w:t>
      </w:r>
      <w:r w:rsidRPr="00BB6C45">
        <w:rPr>
          <w:rStyle w:val="StyleBoldUnderline"/>
          <w:rFonts w:asciiTheme="minorHAnsi" w:hAnsiTheme="minorHAnsi" w:cs="Times New Roman"/>
        </w:rPr>
        <w:t>actions</w:t>
      </w:r>
      <w:r w:rsidRPr="00BB6C45">
        <w:rPr>
          <w:rFonts w:asciiTheme="minorHAnsi" w:hAnsiTheme="minorHAnsi" w:cs="Times New Roman"/>
          <w:sz w:val="16"/>
        </w:rPr>
        <w:t xml:space="preserve"> designed </w:t>
      </w:r>
      <w:r w:rsidRPr="00BB6C45">
        <w:rPr>
          <w:rStyle w:val="StyleBoldUnderline"/>
          <w:rFonts w:asciiTheme="minorHAnsi" w:hAnsiTheme="minorHAnsi" w:cs="Times New Roman"/>
        </w:rPr>
        <w:t>to promote Russian sovereignty</w:t>
      </w:r>
      <w:r w:rsidRPr="00BB6C45">
        <w:rPr>
          <w:rFonts w:asciiTheme="minorHAnsi" w:hAnsiTheme="minorHAnsi" w:cs="Times New Roman"/>
          <w:sz w:val="16"/>
        </w:rPr>
        <w:t xml:space="preserve"> claims to the Arctic have been </w:t>
      </w:r>
      <w:r w:rsidRPr="00BB6C45">
        <w:rPr>
          <w:rStyle w:val="StyleBoldUnderline"/>
          <w:rFonts w:asciiTheme="minorHAnsi" w:hAnsiTheme="minorHAnsi" w:cs="Times New Roman"/>
        </w:rPr>
        <w:t>highly symbolic</w:t>
      </w:r>
      <w:r w:rsidRPr="00BB6C45">
        <w:rPr>
          <w:rFonts w:asciiTheme="minorHAnsi" w:hAnsiTheme="minorHAnsi" w:cs="Times New Roman"/>
          <w:sz w:val="16"/>
        </w:rPr>
        <w:t xml:space="preserve"> in nature. The </w:t>
      </w:r>
      <w:r w:rsidRPr="00BB6C45">
        <w:rPr>
          <w:rStyle w:val="StyleBoldUnderline"/>
          <w:rFonts w:asciiTheme="minorHAnsi" w:hAnsiTheme="minorHAnsi" w:cs="Times New Roman"/>
        </w:rPr>
        <w:t xml:space="preserve">planting </w:t>
      </w:r>
      <w:r w:rsidRPr="00BB6C45">
        <w:rPr>
          <w:rFonts w:asciiTheme="minorHAnsi" w:hAnsiTheme="minorHAnsi" w:cs="Times New Roman"/>
          <w:sz w:val="16"/>
        </w:rPr>
        <w:t xml:space="preserve">of </w:t>
      </w:r>
      <w:r w:rsidRPr="00BB6C45">
        <w:rPr>
          <w:rStyle w:val="StyleBoldUnderline"/>
          <w:rFonts w:asciiTheme="minorHAnsi" w:hAnsiTheme="minorHAnsi" w:cs="Times New Roman"/>
        </w:rPr>
        <w:t>a titanium flag on</w:t>
      </w:r>
      <w:r w:rsidRPr="00BB6C45">
        <w:rPr>
          <w:rFonts w:asciiTheme="minorHAnsi" w:hAnsiTheme="minorHAnsi" w:cs="Times New Roman"/>
          <w:sz w:val="16"/>
        </w:rPr>
        <w:t xml:space="preserve"> </w:t>
      </w:r>
      <w:r w:rsidRPr="00BB6C45">
        <w:rPr>
          <w:rStyle w:val="StyleBoldUnderline"/>
          <w:rFonts w:asciiTheme="minorHAnsi" w:hAnsiTheme="minorHAnsi" w:cs="Times New Roman"/>
        </w:rPr>
        <w:t>the sea floor at the North</w:t>
      </w:r>
      <w:r w:rsidRPr="00BB6C45">
        <w:rPr>
          <w:rFonts w:asciiTheme="minorHAnsi" w:hAnsiTheme="minorHAnsi" w:cs="Times New Roman"/>
          <w:sz w:val="16"/>
        </w:rPr>
        <w:t xml:space="preserve"> </w:t>
      </w:r>
      <w:r w:rsidRPr="00BB6C45">
        <w:rPr>
          <w:rStyle w:val="StyleBoldUnderline"/>
          <w:rFonts w:asciiTheme="minorHAnsi" w:hAnsiTheme="minorHAnsi" w:cs="Times New Roman"/>
        </w:rPr>
        <w:t>Pole</w:t>
      </w:r>
      <w:r w:rsidRPr="00BB6C45">
        <w:rPr>
          <w:rFonts w:asciiTheme="minorHAnsi" w:hAnsiTheme="minorHAnsi" w:cs="Times New Roman"/>
          <w:sz w:val="16"/>
        </w:rPr>
        <w:t xml:space="preserve"> in 2007 is typical of these types of actions, as are the </w:t>
      </w:r>
      <w:r w:rsidRPr="00BB6C45">
        <w:rPr>
          <w:rStyle w:val="StyleBoldUnderline"/>
          <w:rFonts w:asciiTheme="minorHAnsi" w:hAnsiTheme="minorHAnsi" w:cs="Times New Roman"/>
        </w:rPr>
        <w:t>highly publicized</w:t>
      </w:r>
      <w:r w:rsidRPr="00BB6C45">
        <w:rPr>
          <w:rFonts w:asciiTheme="minorHAnsi" w:hAnsiTheme="minorHAnsi" w:cs="Times New Roman"/>
          <w:sz w:val="16"/>
        </w:rPr>
        <w:t xml:space="preserve"> occasional </w:t>
      </w:r>
      <w:r w:rsidRPr="00BB6C45">
        <w:rPr>
          <w:rStyle w:val="StyleBoldUnderline"/>
          <w:rFonts w:asciiTheme="minorHAnsi" w:hAnsiTheme="minorHAnsi" w:cs="Times New Roman"/>
        </w:rPr>
        <w:t>air patrols</w:t>
      </w:r>
      <w:r w:rsidRPr="00BB6C45">
        <w:rPr>
          <w:rFonts w:asciiTheme="minorHAnsi" w:hAnsiTheme="minorHAnsi" w:cs="Times New Roman"/>
          <w:sz w:val="16"/>
        </w:rPr>
        <w:t xml:space="preserve"> along the Norwegian, Canadian and Alaskan coastlines. The recent action against Greenpeace protesters who sought to scale the Prirazlomnoye offshore oil rig is also highly symbolic in nature. While an almost identical protest in 2012 resulted in nothing more than the protesters being removed from the platform and their ship escorted out of Russian territory, the 2013 incident resulted in Russia </w:t>
      </w:r>
      <w:r w:rsidRPr="00BB6C45">
        <w:rPr>
          <w:rStyle w:val="StyleBoldUnderline"/>
          <w:rFonts w:asciiTheme="minorHAnsi" w:hAnsiTheme="minorHAnsi" w:cs="Times New Roman"/>
        </w:rPr>
        <w:t>impounding the Greenpeace ship</w:t>
      </w:r>
      <w:r w:rsidRPr="00BB6C45">
        <w:rPr>
          <w:rFonts w:asciiTheme="minorHAnsi" w:hAnsiTheme="minorHAnsi" w:cs="Times New Roman"/>
          <w:sz w:val="16"/>
        </w:rPr>
        <w:t xml:space="preserve"> </w:t>
      </w:r>
      <w:r w:rsidRPr="00BB6C45">
        <w:rPr>
          <w:rStyle w:val="StyleBoldUnderline"/>
          <w:rFonts w:asciiTheme="minorHAnsi" w:hAnsiTheme="minorHAnsi" w:cs="Times New Roman"/>
        </w:rPr>
        <w:t>and highly charged statements</w:t>
      </w:r>
      <w:r w:rsidRPr="00BB6C45">
        <w:rPr>
          <w:rFonts w:asciiTheme="minorHAnsi" w:hAnsiTheme="minorHAnsi" w:cs="Times New Roman"/>
          <w:sz w:val="16"/>
        </w:rPr>
        <w:t xml:space="preserve"> by Russian officials accusing the protesters of engaging in piracy. </w:t>
      </w:r>
      <w:r w:rsidRPr="00BB6C45">
        <w:rPr>
          <w:rStyle w:val="StyleBoldUnderline"/>
          <w:rFonts w:asciiTheme="minorHAnsi" w:hAnsiTheme="minorHAnsi" w:cs="Times New Roman"/>
        </w:rPr>
        <w:t>These actions are indicative of an effort by the country’s leadership to ensure</w:t>
      </w:r>
      <w:r w:rsidRPr="00BB6C45">
        <w:rPr>
          <w:rFonts w:asciiTheme="minorHAnsi" w:hAnsiTheme="minorHAnsi" w:cs="Times New Roman"/>
          <w:sz w:val="16"/>
        </w:rPr>
        <w:t xml:space="preserve"> that the Russian public perceives </w:t>
      </w:r>
      <w:r w:rsidRPr="00BB6C45">
        <w:rPr>
          <w:rStyle w:val="StyleBoldUnderline"/>
          <w:rFonts w:asciiTheme="minorHAnsi" w:hAnsiTheme="minorHAnsi" w:cs="Times New Roman"/>
        </w:rPr>
        <w:t xml:space="preserve">Russian sovereignty over the Arctic as uncontested. </w:t>
      </w:r>
      <w:r w:rsidRPr="00BB6C45">
        <w:rPr>
          <w:rFonts w:asciiTheme="minorHAnsi" w:hAnsiTheme="minorHAnsi" w:cs="Times New Roman"/>
          <w:sz w:val="16"/>
        </w:rPr>
        <w:t xml:space="preserve">Russian policy is thus pursued on two divergent tracks. The first track seeks international cooperation to ensure the development of the region’s resources. This includes efforts to settle maritime border disputes and other conflicts of interest in the region. The second track uses bellicose rhetoric to highlight Russia’s sovereignty over the largest portion of the Arctic. This is combined with declarations of a coming military buildup in the region. This second track is primarily aimed at shoring up support among a domestic audience. Managing the lack of alignment between these strategic and policy positions, and their potential for counter-productiveness, is an important challenge for Russia’s leadership. On the whole, Russia seeks cooperative international relationships in the Arctic. Although Russian leaders’ rhetoric is at times confrontational, it is primarily targeted at maintaining their popularity with their domestic base. Bellicose statements by President Putin and his subordinates about ensuring Russian sovereignty in the Arctic should not be treated as indicators of an expansionist or militarist agenda in the region. Although Russia is planning to improve its military and border patrol capabilities in the Arctic, these improvements are primarily focused on areas such as protection of coastlines and offshore energy extraction installations, search-and-rescue operations and icebreaker capabilities, and should therefore not be viewed as inherently threatening to other Arctic states. In observing Russian activities in the Arctic, </w:t>
      </w:r>
      <w:r w:rsidRPr="00BB6C45">
        <w:rPr>
          <w:rStyle w:val="Emphasis"/>
          <w:rFonts w:asciiTheme="minorHAnsi" w:hAnsiTheme="minorHAnsi" w:cs="Times New Roman"/>
        </w:rPr>
        <w:t>the U.S. government needs to be careful</w:t>
      </w:r>
      <w:r w:rsidRPr="00BB6C45">
        <w:rPr>
          <w:rFonts w:asciiTheme="minorHAnsi" w:hAnsiTheme="minorHAnsi" w:cs="Times New Roman"/>
          <w:sz w:val="16"/>
        </w:rPr>
        <w:t xml:space="preserve"> to avoid assuming that provocative statements intended primarily for a domestic audience are signals of belligerent intent in the region. Instead, </w:t>
      </w:r>
      <w:r w:rsidRPr="00BB6C45">
        <w:rPr>
          <w:rStyle w:val="StyleBoldUnderline"/>
          <w:rFonts w:asciiTheme="minorHAnsi" w:hAnsiTheme="minorHAnsi" w:cs="Times New Roman"/>
        </w:rPr>
        <w:t xml:space="preserve">U.S. policymakers need to watch for </w:t>
      </w:r>
      <w:r w:rsidRPr="00BB6C45">
        <w:rPr>
          <w:rFonts w:asciiTheme="minorHAnsi" w:hAnsiTheme="minorHAnsi" w:cs="Times New Roman"/>
          <w:sz w:val="16"/>
        </w:rPr>
        <w:t xml:space="preserve">more subtle signals of </w:t>
      </w:r>
      <w:r w:rsidRPr="00BB6C45">
        <w:rPr>
          <w:rStyle w:val="StyleBoldUnderline"/>
          <w:rFonts w:asciiTheme="minorHAnsi" w:hAnsiTheme="minorHAnsi" w:cs="Times New Roman"/>
        </w:rPr>
        <w:t>Russian intent</w:t>
      </w:r>
      <w:r w:rsidRPr="00BB6C45">
        <w:rPr>
          <w:rFonts w:asciiTheme="minorHAnsi" w:hAnsiTheme="minorHAnsi" w:cs="Times New Roman"/>
          <w:sz w:val="16"/>
        </w:rPr>
        <w:t xml:space="preserve">. While statements of Russian intent to build up military capacity should not cause much worry, actions such as placing and deploying expeditionary forces would be far more provocative. </w:t>
      </w:r>
      <w:r w:rsidRPr="00BB6C45">
        <w:rPr>
          <w:rStyle w:val="StyleBoldUnderline"/>
          <w:rFonts w:asciiTheme="minorHAnsi" w:hAnsiTheme="minorHAnsi" w:cs="Times New Roman"/>
        </w:rPr>
        <w:t>Russian refusal to recognize the decisions or authority of international organizations in the Arctic, or its withdrawal from such organizations, should be considered a strong signal that Russia is</w:t>
      </w:r>
      <w:r w:rsidRPr="00BB6C45">
        <w:rPr>
          <w:rFonts w:asciiTheme="minorHAnsi" w:hAnsiTheme="minorHAnsi" w:cs="Times New Roman"/>
          <w:sz w:val="16"/>
        </w:rPr>
        <w:t xml:space="preserve"> truly shifting from a cooperative to a </w:t>
      </w:r>
      <w:r w:rsidRPr="00BB6C45">
        <w:rPr>
          <w:rStyle w:val="StyleBoldUnderline"/>
          <w:rFonts w:asciiTheme="minorHAnsi" w:hAnsiTheme="minorHAnsi" w:cs="Times New Roman"/>
        </w:rPr>
        <w:t>confrontational</w:t>
      </w:r>
      <w:r w:rsidRPr="00BB6C45">
        <w:rPr>
          <w:rFonts w:asciiTheme="minorHAnsi" w:hAnsiTheme="minorHAnsi" w:cs="Times New Roman"/>
          <w:sz w:val="16"/>
        </w:rPr>
        <w:t xml:space="preserve"> posture </w:t>
      </w:r>
      <w:r w:rsidRPr="00BB6C45">
        <w:rPr>
          <w:rStyle w:val="StyleBoldUnderline"/>
          <w:rFonts w:asciiTheme="minorHAnsi" w:hAnsiTheme="minorHAnsi" w:cs="Times New Roman"/>
        </w:rPr>
        <w:t>in the Arctic.</w:t>
      </w:r>
    </w:p>
    <w:p w14:paraId="63819EBC" w14:textId="77777777" w:rsidR="00CB26B6" w:rsidRPr="00BB6C45" w:rsidRDefault="00CB26B6" w:rsidP="00CB26B6">
      <w:pPr>
        <w:rPr>
          <w:rStyle w:val="StyleBoldUnderline"/>
          <w:rFonts w:asciiTheme="minorHAnsi" w:hAnsiTheme="minorHAnsi" w:cs="Times New Roman"/>
        </w:rPr>
      </w:pPr>
    </w:p>
    <w:p w14:paraId="7EB38C34" w14:textId="77777777" w:rsidR="00CB26B6" w:rsidRPr="00BB6C45" w:rsidRDefault="00CB26B6" w:rsidP="00CB26B6">
      <w:pPr>
        <w:shd w:val="clear" w:color="auto" w:fill="FFFFFF"/>
        <w:rPr>
          <w:rFonts w:asciiTheme="minorHAnsi" w:eastAsia="Times New Roman" w:hAnsiTheme="minorHAnsi" w:cs="Times New Roman"/>
          <w:color w:val="000000" w:themeColor="text1"/>
          <w:sz w:val="16"/>
          <w:szCs w:val="16"/>
        </w:rPr>
      </w:pPr>
    </w:p>
    <w:p w14:paraId="49169509" w14:textId="77777777" w:rsidR="00CB26B6" w:rsidRPr="00BB6C45" w:rsidRDefault="00CB26B6" w:rsidP="00BB6C45">
      <w:pPr>
        <w:pStyle w:val="Heading4"/>
      </w:pPr>
      <w:r w:rsidRPr="00BB6C45">
        <w:t>Oceanic Territorial tensions escalate to armed conflict</w:t>
      </w:r>
    </w:p>
    <w:p w14:paraId="026054B6" w14:textId="77777777" w:rsidR="00CB26B6" w:rsidRPr="00BB6C45" w:rsidRDefault="00CB26B6" w:rsidP="00CB26B6">
      <w:pPr>
        <w:rPr>
          <w:rStyle w:val="StyleStyleBold12pt"/>
          <w:rFonts w:asciiTheme="minorHAnsi" w:hAnsiTheme="minorHAnsi" w:cs="Times New Roman"/>
        </w:rPr>
      </w:pPr>
      <w:proofErr w:type="spellStart"/>
      <w:r w:rsidRPr="00BB6C45">
        <w:rPr>
          <w:rStyle w:val="StyleStyleBold12pt"/>
          <w:rFonts w:asciiTheme="minorHAnsi" w:hAnsiTheme="minorHAnsi" w:cs="Times New Roman"/>
        </w:rPr>
        <w:t>Topychkanov</w:t>
      </w:r>
      <w:proofErr w:type="spellEnd"/>
      <w:r w:rsidRPr="00BB6C45">
        <w:rPr>
          <w:rStyle w:val="StyleStyleBold12pt"/>
          <w:rFonts w:asciiTheme="minorHAnsi" w:hAnsiTheme="minorHAnsi" w:cs="Times New Roman"/>
        </w:rPr>
        <w:t xml:space="preserve"> 7/17</w:t>
      </w:r>
    </w:p>
    <w:p w14:paraId="449E86CF" w14:textId="77777777" w:rsidR="00CB26B6" w:rsidRPr="00BB6C45" w:rsidRDefault="00CB26B6" w:rsidP="00CB26B6">
      <w:pPr>
        <w:rPr>
          <w:rStyle w:val="StyleBoldUnderline"/>
          <w:rFonts w:asciiTheme="minorHAnsi" w:hAnsiTheme="minorHAnsi" w:cs="Times New Roman"/>
          <w:sz w:val="16"/>
        </w:rPr>
      </w:pPr>
      <w:r w:rsidRPr="00BB6C45">
        <w:rPr>
          <w:rStyle w:val="StyleBoldUnderline"/>
          <w:rFonts w:asciiTheme="minorHAnsi" w:hAnsiTheme="minorHAnsi" w:cs="Times New Roman"/>
          <w:sz w:val="16"/>
        </w:rPr>
        <w:t>Petr Topychkanov, “Why territorial disputes in Asia-Pacific should worry Russia,” Russia Direct, July 17, 2014, http://www.russia-direct.org/content/why-territorial-disputes-asia-pacific-should-worry-russia)</w:t>
      </w:r>
    </w:p>
    <w:p w14:paraId="10A691FD" w14:textId="77777777" w:rsidR="00CB26B6" w:rsidRPr="00BB6C45" w:rsidRDefault="00CB26B6" w:rsidP="00CB26B6">
      <w:pPr>
        <w:rPr>
          <w:rStyle w:val="StyleBoldUnderline"/>
          <w:rFonts w:asciiTheme="minorHAnsi" w:hAnsiTheme="minorHAnsi" w:cs="Times New Roman"/>
          <w:sz w:val="16"/>
        </w:rPr>
      </w:pPr>
      <w:r w:rsidRPr="00BB6C45">
        <w:rPr>
          <w:rStyle w:val="StyleBoldUnderline"/>
          <w:rFonts w:asciiTheme="minorHAnsi" w:hAnsiTheme="minorHAnsi" w:cs="Times New Roman"/>
        </w:rPr>
        <w:t>The Asia-Pacific region often attracts the attention of Russia and the United States</w:t>
      </w:r>
      <w:r w:rsidRPr="00BB6C45">
        <w:rPr>
          <w:rStyle w:val="StyleBoldUnderline"/>
          <w:rFonts w:asciiTheme="minorHAnsi" w:hAnsiTheme="minorHAnsi" w:cs="Times New Roman"/>
          <w:sz w:val="16"/>
        </w:rPr>
        <w:t xml:space="preserve">, mainly because of the presence of the central power in the region – China – and that government’s relations with its neighbors. Tensions between China and Japan, as a result of territorial disputes, continue to increase concern in the region and beyond. In this regard, two possible scenarios cause the greatest concerns. First of all, there is a concern that </w:t>
      </w:r>
      <w:r w:rsidRPr="00BB6C45">
        <w:rPr>
          <w:rStyle w:val="Emphasis"/>
          <w:rFonts w:asciiTheme="minorHAnsi" w:hAnsiTheme="minorHAnsi" w:cs="Times New Roman"/>
        </w:rPr>
        <w:t>this tension could escalate into an armed conflict</w:t>
      </w:r>
      <w:r w:rsidRPr="00BB6C45">
        <w:rPr>
          <w:rStyle w:val="StyleBoldUnderline"/>
          <w:rFonts w:asciiTheme="minorHAnsi" w:hAnsiTheme="minorHAnsi" w:cs="Times New Roman"/>
          <w:sz w:val="16"/>
        </w:rPr>
        <w:t xml:space="preserve">. Second, in order to protect itself from the Chinese threat, Japan may decide to develop its own nuclear weapons. Both the first and second scenarios are characterized by great ambiguity. The first question relates to the role of the United States. If this conflict should escalate, how would the U.S. behave? Beijing knows that Washington has made firm commitments to Tokyo, implying the use of force (including nuclear weapons) in case of any aggression against Japan. Undoubtedly, for China this serves as a deterrent, while in Tokyo, they certainly understand that the U.S. has not always acted in accordance with its undertaken obligations. For example, during the Pakistan-India war in 1971, the U.S., contrary to the Mutual Defense Assistance Agreement signed in 1954, did not provide assistance to Pakistan. Moreover, the Americans imposed an arms embargo on both India and Pakistan. Given their close economic interdependence today, would the U.S. risk aggravating its relations with China for the sake of their obligations to Japan? This question has no simple answer. There has been talk in Japanese expert circles to the effect that, in response to the growing Chinese threat, Japan will use appropriate means. If all the usual (conventional) means cannot stop the aggression of China, then a decision will have to be made as to the creation of nuclear weapons. This approach has its fair share of uncertainties and unknowns. First, it is not a foregone conclusion that China will increase its threats against Japan. It is obvious that Beijing is interested in using the territorial dispute with Japan to put pressure on that country, and also to mobilize the masses inside China under nationalist slogans. However, is it really in the interest of China to engage in a full-scale armed conflict with Japan? Hardly. Second, if we imagine an apocalyptic scenario, in which China and Japan, which would have acquired a nuclear arsenal, exchange nuclear strikes against each other’s territories, it is clear that China will have a chance to survive this, but Japan has absolutely no way to emerge from such a conflict. Third, in Japan there are many people who, remembering the disaster of Hiroshima and Nagasaki, continue to strongly oppose the creation of nuclear weapons. An important obstacle to the escalation of </w:t>
      </w:r>
      <w:r w:rsidRPr="00BB6C45">
        <w:rPr>
          <w:rFonts w:asciiTheme="minorHAnsi" w:hAnsiTheme="minorHAnsi" w:cs="Times New Roman"/>
          <w:sz w:val="16"/>
        </w:rPr>
        <w:t>tensions in the Asia-Pacific region</w:t>
      </w:r>
      <w:r w:rsidRPr="00BB6C45">
        <w:rPr>
          <w:rStyle w:val="StyleBoldUnderline"/>
          <w:rFonts w:asciiTheme="minorHAnsi" w:hAnsiTheme="minorHAnsi" w:cs="Times New Roman"/>
          <w:sz w:val="16"/>
        </w:rPr>
        <w:t xml:space="preserve"> is the position of third-party countries, including Russia, which is interested in developing relations with China and also its neighbors. </w:t>
      </w:r>
      <w:r w:rsidRPr="00BB6C45">
        <w:rPr>
          <w:rStyle w:val="StyleBoldUnderline"/>
          <w:rFonts w:asciiTheme="minorHAnsi" w:hAnsiTheme="minorHAnsi" w:cs="Times New Roman"/>
        </w:rPr>
        <w:t xml:space="preserve">Escalation of conflicts in the region, interruption of trade and economic relations between regional countries – all this goes against Russia’s interests. </w:t>
      </w:r>
      <w:r w:rsidRPr="00BB6C45">
        <w:rPr>
          <w:rStyle w:val="StyleBoldUnderline"/>
          <w:rFonts w:asciiTheme="minorHAnsi" w:hAnsiTheme="minorHAnsi" w:cs="Times New Roman"/>
          <w:sz w:val="16"/>
        </w:rPr>
        <w:t xml:space="preserve">In its relations with countries in the Asia-Pacific region, Russia mainly focuses on the economic aspects, avoiding emphasis on political issues. In such a way, Russia avoids getting involved in regional disputes between countries. It is unlikely that there is any other acceptable alternative to this approach for Russia. This does not mean that Moscow will be turning a blind eye to the dangerous trends developing in the region. First of all, a cause for concern is the situation on the Korean Peninsula and North Korea’s attempts to acquire nuclear weapons (Pyongyang is trying to convince everyone that it has already become a nuclear power, but its missile and nuclear tests put these claims to doubt). </w:t>
      </w:r>
      <w:r w:rsidRPr="00BB6C45">
        <w:rPr>
          <w:rStyle w:val="StyleBoldUnderline"/>
          <w:rFonts w:asciiTheme="minorHAnsi" w:hAnsiTheme="minorHAnsi" w:cs="Times New Roman"/>
        </w:rPr>
        <w:t>No one in Russia supports</w:t>
      </w:r>
      <w:r w:rsidRPr="00BB6C45">
        <w:rPr>
          <w:rStyle w:val="StyleBoldUnderline"/>
          <w:rFonts w:asciiTheme="minorHAnsi" w:hAnsiTheme="minorHAnsi" w:cs="Times New Roman"/>
          <w:sz w:val="16"/>
        </w:rPr>
        <w:t xml:space="preserve"> those forces in </w:t>
      </w:r>
      <w:r w:rsidRPr="00BB6C45">
        <w:rPr>
          <w:rStyle w:val="StyleBoldUnderline"/>
          <w:rFonts w:asciiTheme="minorHAnsi" w:hAnsiTheme="minorHAnsi" w:cs="Times New Roman"/>
        </w:rPr>
        <w:t>Japan and South Korea</w:t>
      </w:r>
      <w:r w:rsidRPr="00BB6C45">
        <w:rPr>
          <w:rStyle w:val="StyleBoldUnderline"/>
          <w:rFonts w:asciiTheme="minorHAnsi" w:hAnsiTheme="minorHAnsi" w:cs="Times New Roman"/>
          <w:sz w:val="16"/>
        </w:rPr>
        <w:t xml:space="preserve"> that are seeking the creation of nuclear weapons. In addition, </w:t>
      </w:r>
      <w:r w:rsidRPr="00BB6C45">
        <w:rPr>
          <w:rStyle w:val="StyleBoldUnderline"/>
          <w:rFonts w:asciiTheme="minorHAnsi" w:hAnsiTheme="minorHAnsi" w:cs="Times New Roman"/>
        </w:rPr>
        <w:t>Russia is interested in greater transparency</w:t>
      </w:r>
      <w:r w:rsidRPr="00BB6C45">
        <w:rPr>
          <w:rStyle w:val="StyleBoldUnderline"/>
          <w:rFonts w:asciiTheme="minorHAnsi" w:hAnsiTheme="minorHAnsi" w:cs="Times New Roman"/>
          <w:sz w:val="16"/>
        </w:rPr>
        <w:t xml:space="preserve"> in China’s nuclear arsenal. These clear positions can of course be adjusted under the influence of immediate needs of Russia. Thus, after the escalation of the crisis in Ukraine and Crimea joining Russia, Moscow needed the support of Beijing and was ready to pay any price for it. Chinese officials made a number of statements in support of Russia’s position. China condemned the sanctions imposed against Russia. Probably, at this stage, Russia will not be focusing on the need for greater openness in China’s nuclear policy. Russia will refrain from taking any steps that might displease China. However, we should not perceive this as a long-term strategy for Russia in the Asia-Pacific region. This is a temporary strategy that Moscow was forced to adopt in light of recent events. In the long term, relations with China cannot be regarded as problem-free. That is why, while Russia holds regular military exercises with China, it is also gradually increasing the numbers of troops stationed in the eastern part of the country. Therefore, we can see that Russia is actively developing good relations not only with China, but also with the countries that are wary of China – Vietnam, India, South Korea and Japan. Russia is helping India acquire a nuclear submarine fleet, whose main goal is to contain China in the Indian Ocean. Taking a long-term perspective, Russia could find common ground with the United States when it comes to China. However, in the short term, </w:t>
      </w:r>
      <w:r w:rsidRPr="00BB6C45">
        <w:rPr>
          <w:rStyle w:val="StyleBoldUnderline"/>
          <w:rFonts w:asciiTheme="minorHAnsi" w:hAnsiTheme="minorHAnsi" w:cs="Times New Roman"/>
        </w:rPr>
        <w:t>Moscow and Washington are hardly ready</w:t>
      </w:r>
      <w:r w:rsidRPr="00BB6C45">
        <w:rPr>
          <w:rStyle w:val="StyleBoldUnderline"/>
          <w:rFonts w:asciiTheme="minorHAnsi" w:hAnsiTheme="minorHAnsi" w:cs="Times New Roman"/>
          <w:sz w:val="16"/>
        </w:rPr>
        <w:t xml:space="preserve"> for this. The opinion of the author may not necessarily reflect the position of Russia Direct or its staff.</w:t>
      </w:r>
    </w:p>
    <w:p w14:paraId="613B58C5" w14:textId="77777777" w:rsidR="00CB26B6" w:rsidRPr="00BB6C45" w:rsidRDefault="00CB26B6" w:rsidP="00BB6C45">
      <w:pPr>
        <w:pStyle w:val="Heading4"/>
      </w:pPr>
      <w:r w:rsidRPr="00BB6C45">
        <w:t>Conflict quickly goes to nuclear</w:t>
      </w:r>
    </w:p>
    <w:p w14:paraId="3CC970CE" w14:textId="77777777" w:rsidR="00CB26B6" w:rsidRPr="00BB6C45" w:rsidRDefault="00CB26B6" w:rsidP="00CB26B6">
      <w:pPr>
        <w:rPr>
          <w:rStyle w:val="StyleStyleBold12pt"/>
          <w:rFonts w:asciiTheme="minorHAnsi" w:hAnsiTheme="minorHAnsi" w:cs="Times New Roman"/>
        </w:rPr>
      </w:pPr>
      <w:r w:rsidRPr="00BB6C45">
        <w:rPr>
          <w:rStyle w:val="StyleStyleBold12pt"/>
          <w:rFonts w:asciiTheme="minorHAnsi" w:hAnsiTheme="minorHAnsi" w:cs="Times New Roman"/>
        </w:rPr>
        <w:t>Saunders</w:t>
      </w:r>
      <w:r w:rsidRPr="00BB6C45">
        <w:rPr>
          <w:rFonts w:asciiTheme="minorHAnsi" w:hAnsiTheme="minorHAnsi" w:cs="Times New Roman"/>
        </w:rPr>
        <w:t xml:space="preserve"> </w:t>
      </w:r>
      <w:r w:rsidRPr="00BB6C45">
        <w:rPr>
          <w:rStyle w:val="StyleStyleBold12pt"/>
          <w:rFonts w:asciiTheme="minorHAnsi" w:hAnsiTheme="minorHAnsi" w:cs="Times New Roman"/>
        </w:rPr>
        <w:t>14</w:t>
      </w:r>
    </w:p>
    <w:p w14:paraId="16F9769D" w14:textId="77777777" w:rsidR="00CB26B6" w:rsidRPr="00BB6C45" w:rsidRDefault="00CB26B6" w:rsidP="00CB26B6">
      <w:pPr>
        <w:rPr>
          <w:rFonts w:asciiTheme="minorHAnsi" w:hAnsiTheme="minorHAnsi" w:cs="Times New Roman"/>
        </w:rPr>
      </w:pPr>
      <w:r w:rsidRPr="00BB6C45">
        <w:rPr>
          <w:rFonts w:asciiTheme="minorHAnsi" w:hAnsiTheme="minorHAnsi" w:cs="Times New Roman"/>
        </w:rPr>
        <w:t>(Paul J. Saunders was a State Department Senior Advisor in the George W. Bush Administration, April 3, 2014, “No War with Russia? Don't Be So Sure,”  The National Interest, http://nationalinterest.org/commentary/no-war-russia-dont-be-so-sure-10177?page=2)</w:t>
      </w:r>
    </w:p>
    <w:p w14:paraId="7B482E76" w14:textId="77777777" w:rsidR="00CB26B6" w:rsidRPr="00BB6C45" w:rsidRDefault="00CB26B6" w:rsidP="00CB26B6">
      <w:pPr>
        <w:rPr>
          <w:rFonts w:asciiTheme="minorHAnsi" w:hAnsiTheme="minorHAnsi" w:cs="Times New Roman"/>
        </w:rPr>
      </w:pPr>
    </w:p>
    <w:p w14:paraId="1B2B655F" w14:textId="77777777" w:rsidR="00CB26B6" w:rsidRPr="00BB6C45" w:rsidRDefault="00CB26B6" w:rsidP="00CB26B6">
      <w:pPr>
        <w:rPr>
          <w:rFonts w:asciiTheme="minorHAnsi" w:eastAsia="Times New Roman" w:hAnsiTheme="minorHAnsi" w:cs="Times New Roman"/>
          <w:sz w:val="14"/>
        </w:rPr>
      </w:pPr>
      <w:r w:rsidRPr="00BB6C45">
        <w:rPr>
          <w:rFonts w:asciiTheme="minorHAnsi" w:hAnsiTheme="minorHAnsi" w:cs="Times New Roman"/>
          <w:sz w:val="14"/>
        </w:rPr>
        <w:t xml:space="preserve">Though Moscow now appears willing to talk about Ukraine, it is far from clear that Russia’s terms will be acceptable to the United States—or, more important, to Kiev. Meanwhile, according to NATO’s commanding General Philip Breedlove, Russia’s troops could seize southern and eastern Ukraine within three to five days. With such high stakes, it’s time to reexamine some of our fundamental assumptions about war. Nineteenth-century American humorist Josh Billings—a contemporary and rival of Mark Twain—is credited as the originator of the often-cited warning that “it ain’t what you don’t know that gets you into trouble, it’s what you know for sure that just ain’t so.” Unfortunately, after two decades of sole-superpowerdom, our president, politicians and pundits seem to know a great deal that ain’t so about wars. Thus as Washington debates its response to Russia’s annexation of Crimea, all sides agree on only one thing: America will not go to war with Russia. Unfortunately, their </w:t>
      </w:r>
      <w:r w:rsidRPr="00BB6C45">
        <w:rPr>
          <w:rStyle w:val="StyleBoldUnderline"/>
          <w:rFonts w:asciiTheme="minorHAnsi" w:hAnsiTheme="minorHAnsi" w:cs="Times New Roman"/>
          <w:highlight w:val="cyan"/>
        </w:rPr>
        <w:t>certainty may rest upon</w:t>
      </w:r>
      <w:r w:rsidRPr="00BB6C45">
        <w:rPr>
          <w:rStyle w:val="StyleBoldUnderline"/>
          <w:rFonts w:asciiTheme="minorHAnsi" w:hAnsiTheme="minorHAnsi" w:cs="Times New Roman"/>
        </w:rPr>
        <w:t xml:space="preserve"> a series of </w:t>
      </w:r>
      <w:r w:rsidRPr="00BB6C45">
        <w:rPr>
          <w:rStyle w:val="StyleBoldUnderline"/>
          <w:rFonts w:asciiTheme="minorHAnsi" w:hAnsiTheme="minorHAnsi" w:cs="Times New Roman"/>
          <w:highlight w:val="cyan"/>
        </w:rPr>
        <w:t>dangerously false assumptions</w:t>
      </w:r>
      <w:r w:rsidRPr="00BB6C45">
        <w:rPr>
          <w:rFonts w:asciiTheme="minorHAnsi" w:hAnsiTheme="minorHAnsi" w:cs="Times New Roman"/>
          <w:sz w:val="14"/>
        </w:rPr>
        <w:t xml:space="preserve">. </w:t>
      </w:r>
      <w:r w:rsidRPr="00BB6C45">
        <w:rPr>
          <w:rStyle w:val="StyleBoldUnderline"/>
          <w:rFonts w:asciiTheme="minorHAnsi" w:hAnsiTheme="minorHAnsi" w:cs="Times New Roman"/>
          <w:highlight w:val="cyan"/>
        </w:rPr>
        <w:t>Most assume</w:t>
      </w:r>
      <w:r w:rsidRPr="00BB6C45">
        <w:rPr>
          <w:rFonts w:asciiTheme="minorHAnsi" w:hAnsiTheme="minorHAnsi" w:cs="Times New Roman"/>
          <w:sz w:val="14"/>
        </w:rPr>
        <w:t xml:space="preserve"> that as the world’s preeminent military power, </w:t>
      </w:r>
      <w:r w:rsidRPr="00BB6C45">
        <w:rPr>
          <w:rStyle w:val="StyleBoldUnderline"/>
          <w:rFonts w:asciiTheme="minorHAnsi" w:hAnsiTheme="minorHAnsi" w:cs="Times New Roman"/>
          <w:highlight w:val="cyan"/>
        </w:rPr>
        <w:t>the U</w:t>
      </w:r>
      <w:r w:rsidRPr="00BB6C45">
        <w:rPr>
          <w:rFonts w:asciiTheme="minorHAnsi" w:hAnsiTheme="minorHAnsi" w:cs="Times New Roman"/>
          <w:sz w:val="14"/>
        </w:rPr>
        <w:t xml:space="preserve">nited </w:t>
      </w:r>
      <w:r w:rsidRPr="00BB6C45">
        <w:rPr>
          <w:rStyle w:val="StyleBoldUnderline"/>
          <w:rFonts w:asciiTheme="minorHAnsi" w:hAnsiTheme="minorHAnsi" w:cs="Times New Roman"/>
          <w:highlight w:val="cyan"/>
        </w:rPr>
        <w:t>S</w:t>
      </w:r>
      <w:r w:rsidRPr="00BB6C45">
        <w:rPr>
          <w:rFonts w:asciiTheme="minorHAnsi" w:hAnsiTheme="minorHAnsi" w:cs="Times New Roman"/>
          <w:sz w:val="14"/>
        </w:rPr>
        <w:t xml:space="preserve">tates </w:t>
      </w:r>
      <w:r w:rsidRPr="00BB6C45">
        <w:rPr>
          <w:rStyle w:val="StyleBoldUnderline"/>
          <w:rFonts w:asciiTheme="minorHAnsi" w:hAnsiTheme="minorHAnsi" w:cs="Times New Roman"/>
          <w:highlight w:val="cyan"/>
        </w:rPr>
        <w:t>gets to choose</w:t>
      </w:r>
      <w:r w:rsidRPr="00BB6C45">
        <w:rPr>
          <w:rStyle w:val="StyleBoldUnderline"/>
          <w:rFonts w:asciiTheme="minorHAnsi" w:hAnsiTheme="minorHAnsi" w:cs="Times New Roman"/>
        </w:rPr>
        <w:t xml:space="preserve"> whether it goes to </w:t>
      </w:r>
      <w:r w:rsidRPr="00BB6C45">
        <w:rPr>
          <w:rStyle w:val="StyleBoldUnderline"/>
          <w:rFonts w:asciiTheme="minorHAnsi" w:hAnsiTheme="minorHAnsi" w:cs="Times New Roman"/>
          <w:highlight w:val="cyan"/>
        </w:rPr>
        <w:t>war or not</w:t>
      </w:r>
      <w:r w:rsidRPr="00BB6C45">
        <w:rPr>
          <w:rStyle w:val="StyleBoldUnderline"/>
          <w:rFonts w:asciiTheme="minorHAnsi" w:hAnsiTheme="minorHAnsi" w:cs="Times New Roman"/>
        </w:rPr>
        <w:t xml:space="preserve">. </w:t>
      </w:r>
      <w:r w:rsidRPr="00BB6C45">
        <w:rPr>
          <w:rFonts w:asciiTheme="minorHAnsi" w:hAnsiTheme="minorHAnsi" w:cs="Times New Roman"/>
          <w:sz w:val="14"/>
        </w:rPr>
        <w:t xml:space="preserve">After two major wars in Afghanistan and Iraq, plus interventions in the Balkans and Libya and a decision to skip Syria, Americans have become accustomed to the idea that we can comfortably discuss our military options while others wait because none would dare challenge us. Though Leon Trotsky was wrong about everything else, policymakers should remember his statement that “you may not be interested in war, but war is interested in you.” Would Russia directly attack U.S. forces or other targets? This is unlikely, as America’s military is far more powerful than Moscow’s—something Russian officials admit. Nevertheless, the fact that Russia’s President Vladimir </w:t>
      </w:r>
      <w:r w:rsidRPr="00BB6C45">
        <w:rPr>
          <w:rStyle w:val="StyleBoldUnderline"/>
          <w:rFonts w:asciiTheme="minorHAnsi" w:hAnsiTheme="minorHAnsi" w:cs="Times New Roman"/>
          <w:highlight w:val="cyan"/>
        </w:rPr>
        <w:t>Putin has correctly calculated that the U</w:t>
      </w:r>
      <w:r w:rsidRPr="00BB6C45">
        <w:rPr>
          <w:rStyle w:val="StyleBoldUnderline"/>
          <w:rFonts w:asciiTheme="minorHAnsi" w:hAnsiTheme="minorHAnsi" w:cs="Times New Roman"/>
        </w:rPr>
        <w:t xml:space="preserve">nited </w:t>
      </w:r>
      <w:r w:rsidRPr="00BB6C45">
        <w:rPr>
          <w:rStyle w:val="StyleBoldUnderline"/>
          <w:rFonts w:asciiTheme="minorHAnsi" w:hAnsiTheme="minorHAnsi" w:cs="Times New Roman"/>
          <w:highlight w:val="cyan"/>
        </w:rPr>
        <w:t>S</w:t>
      </w:r>
      <w:r w:rsidRPr="00BB6C45">
        <w:rPr>
          <w:rStyle w:val="StyleBoldUnderline"/>
          <w:rFonts w:asciiTheme="minorHAnsi" w:hAnsiTheme="minorHAnsi" w:cs="Times New Roman"/>
        </w:rPr>
        <w:t xml:space="preserve">tates </w:t>
      </w:r>
      <w:r w:rsidRPr="00BB6C45">
        <w:rPr>
          <w:rStyle w:val="StyleBoldUnderline"/>
          <w:rFonts w:asciiTheme="minorHAnsi" w:hAnsiTheme="minorHAnsi" w:cs="Times New Roman"/>
          <w:highlight w:val="cyan"/>
        </w:rPr>
        <w:t>would not respond militarily to his actions so far</w:t>
      </w:r>
      <w:r w:rsidRPr="00BB6C45">
        <w:rPr>
          <w:rStyle w:val="StyleBoldUnderline"/>
          <w:rFonts w:asciiTheme="minorHAnsi" w:hAnsiTheme="minorHAnsi" w:cs="Times New Roman"/>
        </w:rPr>
        <w:t xml:space="preserve"> </w:t>
      </w:r>
      <w:r w:rsidRPr="00BB6C45">
        <w:rPr>
          <w:rStyle w:val="Emphasis"/>
          <w:rFonts w:asciiTheme="minorHAnsi" w:hAnsiTheme="minorHAnsi" w:cs="Times New Roman"/>
          <w:highlight w:val="cyan"/>
        </w:rPr>
        <w:t>does not mean</w:t>
      </w:r>
      <w:r w:rsidRPr="00BB6C45">
        <w:rPr>
          <w:rStyle w:val="StyleBoldUnderline"/>
          <w:rFonts w:asciiTheme="minorHAnsi" w:hAnsiTheme="minorHAnsi" w:cs="Times New Roman"/>
        </w:rPr>
        <w:t xml:space="preserve"> that </w:t>
      </w:r>
      <w:r w:rsidRPr="00BB6C45">
        <w:rPr>
          <w:rStyle w:val="StyleBoldUnderline"/>
          <w:rFonts w:asciiTheme="minorHAnsi" w:hAnsiTheme="minorHAnsi" w:cs="Times New Roman"/>
          <w:highlight w:val="cyan"/>
        </w:rPr>
        <w:t>he will continue to be correct</w:t>
      </w:r>
      <w:r w:rsidRPr="00BB6C45">
        <w:rPr>
          <w:rStyle w:val="StyleBoldUnderline"/>
          <w:rFonts w:asciiTheme="minorHAnsi" w:hAnsiTheme="minorHAnsi" w:cs="Times New Roman"/>
        </w:rPr>
        <w:t xml:space="preserve"> indefinitely </w:t>
      </w:r>
      <w:r w:rsidRPr="00BB6C45">
        <w:rPr>
          <w:rStyle w:val="StyleBoldUnderline"/>
          <w:rFonts w:asciiTheme="minorHAnsi" w:hAnsiTheme="minorHAnsi" w:cs="Times New Roman"/>
          <w:highlight w:val="cyan"/>
        </w:rPr>
        <w:t>in judging how far he can go</w:t>
      </w:r>
      <w:r w:rsidRPr="00BB6C45">
        <w:rPr>
          <w:rFonts w:asciiTheme="minorHAnsi" w:hAnsiTheme="minorHAnsi" w:cs="Times New Roman"/>
          <w:sz w:val="14"/>
        </w:rPr>
        <w:t xml:space="preserve">. He knows more than a little that isn’t so himself. This connects directly to a second assumption: that we, Putin, the European Union, Ukraine’s new government and Crimean leaders can collectively control or manage events. The collapse of the February 21 agreement between ousted Ukrainian president Viktor Yanukovych and his opponents-turned-successors demonstrates unmistakably that this is untrue—the deal fell apart because protestors on the Maidan demanded Yanukovych’s immediate removal when the U.S., the EU and the leaders of the Ukrainian opposition were all on board with the agreement and when Putin and Crimea’s leaders would have reluctantly accepted it. Yanukovych fled Kiev and Ukraine because he feared the mob, not establishment opposition leaders. The relative absence of violence in Crimea has been remarkable. Conditions in eastern and southern Ukraine have been more troubling, and could get worse. How long can the current relative calm last? If demonstrations and counterdemonstrations devolve into violence, might Russia intervene elsewhere in Ukraine? What would NATO do if Ukraine’s weak army and paramilitary groups resisted? Where is the border between eastern Ukraine and western Ukraine? Would Russia’s general staff knowingly create a Pakistan-style haven for irregular fighters in western Ukraine by stopping their advance at that arbitrary point? Might Moscow attack the arms shipments some advocate or escalate in other ways? Carl von Clausewitz noted that once a war starts, it has its own logic of relentless escalation to extremes. We forget this at our peril. Many prefer “crippling” sanctions, arguing that draconian economic measures could force Moscow to change course, or just inflict a devastating cost, while avoiding armed conflict. This popular view rests on a third assumption: that sanctions are an alternative to war rather than a prelude to it. Iran, Iraq, North Korea and some others have been prepared to absorb sanctions without attempting armed retaliation—but none is a major power. The last time the United States imposed crippling sanctions on another major power was in 1940–41, when Washington ratcheted up restrictions on trade with Imperial Japan, culminating in a de facto oil embargo and including bans on exports of iron, steel, copper and other metals as well as aviation fuel. Though President Franklin Delano Roosevelt was concerned about provoking Japan, U.S. officials thought that it would be irrational for Tokyo to attack the United States. Japanese leaders saw giving in to Washington as a greater danger. How would Putin respond to similar pressures? Some take comfort in a critical difference between 1941 and 2014—the United States and Russia are nuclear superpowers. They assume that since nuclear deterrence succeeded in preventing U.S.-Soviet conflict during the Cold War it will do so again. But </w:t>
      </w:r>
      <w:r w:rsidRPr="00BB6C45">
        <w:rPr>
          <w:rStyle w:val="StyleBoldUnderline"/>
          <w:rFonts w:asciiTheme="minorHAnsi" w:hAnsiTheme="minorHAnsi" w:cs="Times New Roman"/>
          <w:highlight w:val="cyan"/>
        </w:rPr>
        <w:t>are</w:t>
      </w:r>
      <w:r w:rsidRPr="00BB6C45">
        <w:rPr>
          <w:rStyle w:val="StyleBoldUnderline"/>
          <w:rFonts w:asciiTheme="minorHAnsi" w:hAnsiTheme="minorHAnsi" w:cs="Times New Roman"/>
        </w:rPr>
        <w:t xml:space="preserve"> Barack </w:t>
      </w:r>
      <w:r w:rsidRPr="00BB6C45">
        <w:rPr>
          <w:rStyle w:val="StyleBoldUnderline"/>
          <w:rFonts w:asciiTheme="minorHAnsi" w:hAnsiTheme="minorHAnsi" w:cs="Times New Roman"/>
          <w:highlight w:val="cyan"/>
        </w:rPr>
        <w:t>Obama</w:t>
      </w:r>
      <w:r w:rsidRPr="00BB6C45">
        <w:rPr>
          <w:rStyle w:val="StyleBoldUnderline"/>
          <w:rFonts w:asciiTheme="minorHAnsi" w:hAnsiTheme="minorHAnsi" w:cs="Times New Roman"/>
        </w:rPr>
        <w:t xml:space="preserve"> </w:t>
      </w:r>
      <w:r w:rsidRPr="00BB6C45">
        <w:rPr>
          <w:rStyle w:val="StyleBoldUnderline"/>
          <w:rFonts w:asciiTheme="minorHAnsi" w:hAnsiTheme="minorHAnsi" w:cs="Times New Roman"/>
          <w:highlight w:val="cyan"/>
        </w:rPr>
        <w:t>and</w:t>
      </w:r>
      <w:r w:rsidRPr="00BB6C45">
        <w:rPr>
          <w:rStyle w:val="StyleBoldUnderline"/>
          <w:rFonts w:asciiTheme="minorHAnsi" w:hAnsiTheme="minorHAnsi" w:cs="Times New Roman"/>
        </w:rPr>
        <w:t xml:space="preserve"> Vladimir </w:t>
      </w:r>
      <w:r w:rsidRPr="00BB6C45">
        <w:rPr>
          <w:rStyle w:val="StyleBoldUnderline"/>
          <w:rFonts w:asciiTheme="minorHAnsi" w:hAnsiTheme="minorHAnsi" w:cs="Times New Roman"/>
          <w:highlight w:val="cyan"/>
        </w:rPr>
        <w:t>Putin</w:t>
      </w:r>
      <w:r w:rsidRPr="00BB6C45">
        <w:rPr>
          <w:rStyle w:val="StyleBoldUnderline"/>
          <w:rFonts w:asciiTheme="minorHAnsi" w:hAnsiTheme="minorHAnsi" w:cs="Times New Roman"/>
        </w:rPr>
        <w:t xml:space="preserve"> </w:t>
      </w:r>
      <w:r w:rsidRPr="00BB6C45">
        <w:rPr>
          <w:rStyle w:val="StyleBoldUnderline"/>
          <w:rFonts w:asciiTheme="minorHAnsi" w:hAnsiTheme="minorHAnsi" w:cs="Times New Roman"/>
          <w:highlight w:val="cyan"/>
        </w:rPr>
        <w:t>prepared to use nuclear weapons</w:t>
      </w:r>
      <w:r w:rsidRPr="00BB6C45">
        <w:rPr>
          <w:rFonts w:asciiTheme="minorHAnsi" w:hAnsiTheme="minorHAnsi" w:cs="Times New Roman"/>
          <w:sz w:val="14"/>
        </w:rPr>
        <w:t xml:space="preserve">? More important, </w:t>
      </w:r>
      <w:r w:rsidRPr="00BB6C45">
        <w:rPr>
          <w:rStyle w:val="StyleBoldUnderline"/>
          <w:rFonts w:asciiTheme="minorHAnsi" w:hAnsiTheme="minorHAnsi" w:cs="Times New Roman"/>
          <w:highlight w:val="cyan"/>
        </w:rPr>
        <w:t>does each believe that the other could use nuclear weapons</w:t>
      </w:r>
      <w:r w:rsidRPr="00BB6C45">
        <w:rPr>
          <w:rStyle w:val="StyleBoldUnderline"/>
          <w:rFonts w:asciiTheme="minorHAnsi" w:hAnsiTheme="minorHAnsi" w:cs="Times New Roman"/>
        </w:rPr>
        <w:t xml:space="preserve"> in an escalating </w:t>
      </w:r>
      <w:r w:rsidRPr="00BB6C45">
        <w:rPr>
          <w:rFonts w:asciiTheme="minorHAnsi" w:hAnsiTheme="minorHAnsi" w:cs="Times New Roman"/>
          <w:sz w:val="14"/>
        </w:rPr>
        <w:t>conventional</w:t>
      </w:r>
      <w:r w:rsidRPr="00BB6C45">
        <w:rPr>
          <w:rStyle w:val="StyleBoldUnderline"/>
          <w:rFonts w:asciiTheme="minorHAnsi" w:hAnsiTheme="minorHAnsi" w:cs="Times New Roman"/>
        </w:rPr>
        <w:t xml:space="preserve"> conflict </w:t>
      </w:r>
      <w:r w:rsidRPr="00BB6C45">
        <w:rPr>
          <w:rFonts w:asciiTheme="minorHAnsi" w:hAnsiTheme="minorHAnsi" w:cs="Times New Roman"/>
          <w:sz w:val="14"/>
        </w:rPr>
        <w:t>over</w:t>
      </w:r>
      <w:r w:rsidRPr="00BB6C45">
        <w:rPr>
          <w:rFonts w:asciiTheme="minorHAnsi" w:hAnsiTheme="minorHAnsi" w:cs="Times New Roman"/>
        </w:rPr>
        <w:t xml:space="preserve"> </w:t>
      </w:r>
      <w:r w:rsidRPr="00BB6C45">
        <w:rPr>
          <w:rFonts w:asciiTheme="minorHAnsi" w:hAnsiTheme="minorHAnsi" w:cs="Times New Roman"/>
          <w:sz w:val="14"/>
        </w:rPr>
        <w:t xml:space="preserve">Ukraine? </w:t>
      </w:r>
      <w:r w:rsidRPr="00BB6C45">
        <w:rPr>
          <w:rStyle w:val="StyleBoldUnderline"/>
          <w:rFonts w:asciiTheme="minorHAnsi" w:hAnsiTheme="minorHAnsi" w:cs="Times New Roman"/>
          <w:highlight w:val="cyan"/>
        </w:rPr>
        <w:t>If either</w:t>
      </w:r>
      <w:r w:rsidRPr="00BB6C45">
        <w:rPr>
          <w:rStyle w:val="StyleBoldUnderline"/>
          <w:rFonts w:asciiTheme="minorHAnsi" w:hAnsiTheme="minorHAnsi" w:cs="Times New Roman"/>
        </w:rPr>
        <w:t xml:space="preserve"> leader </w:t>
      </w:r>
      <w:r w:rsidRPr="00BB6C45">
        <w:rPr>
          <w:rStyle w:val="StyleBoldUnderline"/>
          <w:rFonts w:asciiTheme="minorHAnsi" w:hAnsiTheme="minorHAnsi" w:cs="Times New Roman"/>
          <w:highlight w:val="cyan"/>
        </w:rPr>
        <w:t>believes</w:t>
      </w:r>
      <w:r w:rsidRPr="00BB6C45">
        <w:rPr>
          <w:rStyle w:val="StyleBoldUnderline"/>
          <w:rFonts w:asciiTheme="minorHAnsi" w:hAnsiTheme="minorHAnsi" w:cs="Times New Roman"/>
        </w:rPr>
        <w:t xml:space="preserve"> that </w:t>
      </w:r>
      <w:r w:rsidRPr="00BB6C45">
        <w:rPr>
          <w:rStyle w:val="StyleBoldUnderline"/>
          <w:rFonts w:asciiTheme="minorHAnsi" w:hAnsiTheme="minorHAnsi" w:cs="Times New Roman"/>
          <w:highlight w:val="cyan"/>
        </w:rPr>
        <w:t>the other will flinch</w:t>
      </w:r>
      <w:r w:rsidRPr="00BB6C45">
        <w:rPr>
          <w:rStyle w:val="StyleBoldUnderline"/>
          <w:rFonts w:asciiTheme="minorHAnsi" w:hAnsiTheme="minorHAnsi" w:cs="Times New Roman"/>
        </w:rPr>
        <w:t xml:space="preserve">, </w:t>
      </w:r>
      <w:r w:rsidRPr="00BB6C45">
        <w:rPr>
          <w:rStyle w:val="StyleBoldUnderline"/>
          <w:rFonts w:asciiTheme="minorHAnsi" w:hAnsiTheme="minorHAnsi" w:cs="Times New Roman"/>
          <w:highlight w:val="cyan"/>
        </w:rPr>
        <w:t>nuclear deterrence</w:t>
      </w:r>
      <w:r w:rsidRPr="00BB6C45">
        <w:rPr>
          <w:rStyle w:val="StyleBoldUnderline"/>
          <w:rFonts w:asciiTheme="minorHAnsi" w:hAnsiTheme="minorHAnsi" w:cs="Times New Roman"/>
        </w:rPr>
        <w:t xml:space="preserve"> </w:t>
      </w:r>
      <w:r w:rsidRPr="00BB6C45">
        <w:rPr>
          <w:rStyle w:val="StyleBoldUnderline"/>
          <w:rFonts w:asciiTheme="minorHAnsi" w:hAnsiTheme="minorHAnsi" w:cs="Times New Roman"/>
          <w:highlight w:val="cyan"/>
        </w:rPr>
        <w:t>of</w:t>
      </w:r>
      <w:r w:rsidRPr="00BB6C45">
        <w:rPr>
          <w:rStyle w:val="StyleBoldUnderline"/>
          <w:rFonts w:asciiTheme="minorHAnsi" w:hAnsiTheme="minorHAnsi" w:cs="Times New Roman"/>
        </w:rPr>
        <w:t xml:space="preserve"> conventional </w:t>
      </w:r>
      <w:r w:rsidRPr="00BB6C45">
        <w:rPr>
          <w:rStyle w:val="StyleBoldUnderline"/>
          <w:rFonts w:asciiTheme="minorHAnsi" w:hAnsiTheme="minorHAnsi" w:cs="Times New Roman"/>
          <w:highlight w:val="cyan"/>
        </w:rPr>
        <w:t>war</w:t>
      </w:r>
      <w:r w:rsidRPr="00BB6C45">
        <w:rPr>
          <w:rStyle w:val="StyleBoldUnderline"/>
          <w:rFonts w:asciiTheme="minorHAnsi" w:hAnsiTheme="minorHAnsi" w:cs="Times New Roman"/>
        </w:rPr>
        <w:t xml:space="preserve"> </w:t>
      </w:r>
      <w:r w:rsidRPr="00BB6C45">
        <w:rPr>
          <w:rStyle w:val="StyleBoldUnderline"/>
          <w:rFonts w:asciiTheme="minorHAnsi" w:hAnsiTheme="minorHAnsi" w:cs="Times New Roman"/>
          <w:highlight w:val="cyan"/>
        </w:rPr>
        <w:t>could suddenly fail.</w:t>
      </w:r>
      <w:r w:rsidRPr="00BB6C45">
        <w:rPr>
          <w:rFonts w:asciiTheme="minorHAnsi" w:hAnsiTheme="minorHAnsi" w:cs="Times New Roman"/>
          <w:sz w:val="14"/>
        </w:rPr>
        <w:t xml:space="preserve"> </w:t>
      </w:r>
      <w:r w:rsidRPr="00BB6C45">
        <w:rPr>
          <w:rStyle w:val="StyleBoldUnderline"/>
          <w:rFonts w:asciiTheme="minorHAnsi" w:hAnsiTheme="minorHAnsi" w:cs="Times New Roman"/>
          <w:highlight w:val="cyan"/>
        </w:rPr>
        <w:t>Nuclear deterrence of conventional escalation could also fail</w:t>
      </w:r>
      <w:r w:rsidRPr="00BB6C45">
        <w:rPr>
          <w:rFonts w:asciiTheme="minorHAnsi" w:hAnsiTheme="minorHAnsi" w:cs="Times New Roman"/>
          <w:sz w:val="14"/>
        </w:rPr>
        <w:t xml:space="preserve">. </w:t>
      </w:r>
      <w:r w:rsidRPr="00BB6C45">
        <w:rPr>
          <w:rStyle w:val="StyleBoldUnderline"/>
          <w:rFonts w:asciiTheme="minorHAnsi" w:hAnsiTheme="minorHAnsi" w:cs="Times New Roman"/>
          <w:highlight w:val="cyan"/>
        </w:rPr>
        <w:t>Moscow</w:t>
      </w:r>
      <w:r w:rsidRPr="00BB6C45">
        <w:rPr>
          <w:rStyle w:val="StyleBoldUnderline"/>
          <w:rFonts w:asciiTheme="minorHAnsi" w:hAnsiTheme="minorHAnsi" w:cs="Times New Roman"/>
        </w:rPr>
        <w:t xml:space="preserve"> has </w:t>
      </w:r>
      <w:r w:rsidRPr="00BB6C45">
        <w:rPr>
          <w:rStyle w:val="StyleBoldUnderline"/>
          <w:rFonts w:asciiTheme="minorHAnsi" w:hAnsiTheme="minorHAnsi" w:cs="Times New Roman"/>
          <w:highlight w:val="cyan"/>
        </w:rPr>
        <w:t>already</w:t>
      </w:r>
      <w:r w:rsidRPr="00BB6C45">
        <w:rPr>
          <w:rStyle w:val="StyleBoldUnderline"/>
          <w:rFonts w:asciiTheme="minorHAnsi" w:hAnsiTheme="minorHAnsi" w:cs="Times New Roman"/>
        </w:rPr>
        <w:t xml:space="preserve"> been </w:t>
      </w:r>
      <w:r w:rsidRPr="00BB6C45">
        <w:rPr>
          <w:rStyle w:val="StyleBoldUnderline"/>
          <w:rFonts w:asciiTheme="minorHAnsi" w:hAnsiTheme="minorHAnsi" w:cs="Times New Roman"/>
          <w:highlight w:val="cyan"/>
        </w:rPr>
        <w:t>waving its nuclear card</w:t>
      </w:r>
      <w:r w:rsidRPr="00BB6C45">
        <w:rPr>
          <w:rStyle w:val="StyleBoldUnderline"/>
          <w:rFonts w:asciiTheme="minorHAnsi" w:hAnsiTheme="minorHAnsi" w:cs="Times New Roman"/>
        </w:rPr>
        <w:t>.</w:t>
      </w:r>
      <w:r w:rsidRPr="00BB6C45">
        <w:rPr>
          <w:rFonts w:asciiTheme="minorHAnsi" w:eastAsia="Times New Roman" w:hAnsiTheme="minorHAnsi" w:cs="Times New Roman"/>
          <w:sz w:val="14"/>
        </w:rPr>
        <w:t xml:space="preserve"> Avoiding a war while resolutely defending U.S. national interests—and deterring Russia’s further intervention in Ukraine—requires a policy starkly different from the Obama administration’s. Greater resolve is essential, but there is also a fine balance between deterrence and provocation. President Barack Obama’s statement in Europe that Russia cannot be “deterred from further escalation by military force” is especially dangerous because it abandons a central foundation of post-World War II American strategy—the idea that U.S. dominance at each stage in a potential escalation chain deters conflict. From this perspective, Mr. Obama may be our first true post-Cold War president. Too bad that neither America nor the rest of the world may be quite ready for him.</w:t>
      </w:r>
    </w:p>
    <w:p w14:paraId="6ADCB4C4" w14:textId="77777777" w:rsidR="00CB26B6" w:rsidRPr="00BB6C45" w:rsidRDefault="00CB26B6" w:rsidP="00CB26B6">
      <w:pPr>
        <w:rPr>
          <w:rStyle w:val="StyleBoldUnderline"/>
          <w:rFonts w:asciiTheme="minorHAnsi" w:hAnsiTheme="minorHAnsi" w:cs="Times New Roman"/>
          <w:sz w:val="16"/>
        </w:rPr>
      </w:pPr>
    </w:p>
    <w:p w14:paraId="300FB971" w14:textId="77777777" w:rsidR="00CB26B6" w:rsidRPr="00BB6C45" w:rsidRDefault="00CB26B6" w:rsidP="00BB6C45">
      <w:pPr>
        <w:pStyle w:val="Heading4"/>
      </w:pPr>
      <w:r w:rsidRPr="00BB6C45">
        <w:t>Nuclear war eliminates all life with a combination of explosions, ecological consequences, and famine</w:t>
      </w:r>
    </w:p>
    <w:p w14:paraId="6649EFCD" w14:textId="77777777" w:rsidR="00CB26B6" w:rsidRPr="00BB6C45" w:rsidRDefault="00CB26B6" w:rsidP="00CB26B6">
      <w:pPr>
        <w:rPr>
          <w:rStyle w:val="StyleBoldUnderline"/>
          <w:rFonts w:asciiTheme="minorHAnsi" w:hAnsiTheme="minorHAnsi"/>
          <w:sz w:val="16"/>
          <w:u w:val="none"/>
        </w:rPr>
      </w:pPr>
      <w:proofErr w:type="spellStart"/>
      <w:r w:rsidRPr="00BB6C45">
        <w:rPr>
          <w:rStyle w:val="StyleStyleBold12pt"/>
          <w:rFonts w:asciiTheme="minorHAnsi" w:hAnsiTheme="minorHAnsi"/>
        </w:rPr>
        <w:t>PressTV</w:t>
      </w:r>
      <w:proofErr w:type="spellEnd"/>
      <w:r w:rsidRPr="00BB6C45">
        <w:rPr>
          <w:rStyle w:val="StyleBoldUnderline"/>
          <w:rFonts w:asciiTheme="minorHAnsi" w:hAnsiTheme="minorHAnsi"/>
          <w:sz w:val="16"/>
          <w:u w:val="none"/>
        </w:rPr>
        <w:t xml:space="preserve"> </w:t>
      </w:r>
      <w:r w:rsidRPr="00BB6C45">
        <w:rPr>
          <w:rStyle w:val="StyleStyleBold12pt"/>
          <w:rFonts w:asciiTheme="minorHAnsi" w:hAnsiTheme="minorHAnsi"/>
        </w:rPr>
        <w:t>13</w:t>
      </w:r>
    </w:p>
    <w:p w14:paraId="3D817DD0" w14:textId="77777777" w:rsidR="00CB26B6" w:rsidRPr="00BB6C45" w:rsidRDefault="00CB26B6" w:rsidP="00CB26B6">
      <w:pPr>
        <w:rPr>
          <w:rStyle w:val="StyleBoldUnderline"/>
          <w:rFonts w:asciiTheme="minorHAnsi" w:hAnsiTheme="minorHAnsi"/>
          <w:sz w:val="16"/>
          <w:u w:val="none"/>
        </w:rPr>
      </w:pPr>
      <w:r w:rsidRPr="00BB6C45">
        <w:rPr>
          <w:rStyle w:val="StyleBoldUnderline"/>
          <w:rFonts w:asciiTheme="minorHAnsi" w:hAnsiTheme="minorHAnsi"/>
          <w:sz w:val="16"/>
          <w:u w:val="none"/>
        </w:rPr>
        <w:t>(PressTV“US-Russia nuclear war to end human race: Study” Press TV, Dec 10, 2013, http://www.presstv.ir/detail/2013/12/10/339285/usrussia-nuclear-war-to-extinct-human-race/)</w:t>
      </w:r>
    </w:p>
    <w:p w14:paraId="2BC47572" w14:textId="77777777" w:rsidR="00CB26B6" w:rsidRPr="00BB6C45" w:rsidRDefault="00CB26B6" w:rsidP="00CB26B6">
      <w:pPr>
        <w:rPr>
          <w:rStyle w:val="StyleBoldUnderline"/>
          <w:rFonts w:asciiTheme="minorHAnsi" w:hAnsiTheme="minorHAnsi"/>
          <w:sz w:val="16"/>
          <w:u w:val="none"/>
        </w:rPr>
      </w:pPr>
      <w:r w:rsidRPr="00BB6C45">
        <w:rPr>
          <w:rStyle w:val="StyleBoldUnderline"/>
          <w:rFonts w:asciiTheme="minorHAnsi" w:hAnsiTheme="minorHAnsi"/>
          <w:sz w:val="16"/>
          <w:u w:val="none"/>
        </w:rPr>
        <w:t xml:space="preserve">American </w:t>
      </w:r>
      <w:r w:rsidRPr="00BB6C45">
        <w:rPr>
          <w:rStyle w:val="StyleBoldUnderline"/>
          <w:rFonts w:asciiTheme="minorHAnsi" w:hAnsiTheme="minorHAnsi"/>
        </w:rPr>
        <w:t>nuclear scientist</w:t>
      </w:r>
      <w:r w:rsidRPr="00BB6C45">
        <w:rPr>
          <w:rStyle w:val="StyleBoldUnderline"/>
          <w:rFonts w:asciiTheme="minorHAnsi" w:hAnsiTheme="minorHAnsi"/>
          <w:sz w:val="16"/>
          <w:u w:val="none"/>
        </w:rPr>
        <w:t xml:space="preserve"> Ira </w:t>
      </w:r>
      <w:r w:rsidRPr="00BB6C45">
        <w:rPr>
          <w:rStyle w:val="StyleBoldUnderline"/>
          <w:rFonts w:asciiTheme="minorHAnsi" w:hAnsiTheme="minorHAnsi"/>
        </w:rPr>
        <w:t xml:space="preserve">Helfand </w:t>
      </w:r>
      <w:r w:rsidRPr="00BB6C45">
        <w:rPr>
          <w:rStyle w:val="StyleBoldUnderline"/>
          <w:rFonts w:asciiTheme="minorHAnsi" w:hAnsiTheme="minorHAnsi"/>
          <w:sz w:val="16"/>
          <w:u w:val="none"/>
        </w:rPr>
        <w:t xml:space="preserve">has </w:t>
      </w:r>
      <w:r w:rsidRPr="00BB6C45">
        <w:rPr>
          <w:rStyle w:val="StyleBoldUnderline"/>
          <w:rFonts w:asciiTheme="minorHAnsi" w:hAnsiTheme="minorHAnsi"/>
        </w:rPr>
        <w:t>warned</w:t>
      </w:r>
      <w:r w:rsidRPr="00BB6C45">
        <w:rPr>
          <w:rStyle w:val="StyleBoldUnderline"/>
          <w:rFonts w:asciiTheme="minorHAnsi" w:hAnsiTheme="minorHAnsi"/>
          <w:sz w:val="16"/>
          <w:u w:val="none"/>
        </w:rPr>
        <w:t xml:space="preserve"> that a </w:t>
      </w:r>
      <w:r w:rsidRPr="00BB6C45">
        <w:rPr>
          <w:rStyle w:val="StyleBoldUnderline"/>
          <w:rFonts w:asciiTheme="minorHAnsi" w:hAnsiTheme="minorHAnsi"/>
        </w:rPr>
        <w:t>nuclear war between the U</w:t>
      </w:r>
      <w:r w:rsidRPr="00BB6C45">
        <w:rPr>
          <w:rStyle w:val="StyleBoldUnderline"/>
          <w:rFonts w:asciiTheme="minorHAnsi" w:hAnsiTheme="minorHAnsi"/>
          <w:sz w:val="16"/>
          <w:u w:val="none"/>
        </w:rPr>
        <w:t xml:space="preserve">nited </w:t>
      </w:r>
      <w:r w:rsidRPr="00BB6C45">
        <w:rPr>
          <w:rStyle w:val="StyleBoldUnderline"/>
          <w:rFonts w:asciiTheme="minorHAnsi" w:hAnsiTheme="minorHAnsi"/>
        </w:rPr>
        <w:t>S</w:t>
      </w:r>
      <w:r w:rsidRPr="00BB6C45">
        <w:rPr>
          <w:rStyle w:val="StyleBoldUnderline"/>
          <w:rFonts w:asciiTheme="minorHAnsi" w:hAnsiTheme="minorHAnsi"/>
          <w:sz w:val="16"/>
          <w:u w:val="none"/>
        </w:rPr>
        <w:t xml:space="preserve">tates </w:t>
      </w:r>
      <w:r w:rsidRPr="00BB6C45">
        <w:rPr>
          <w:rStyle w:val="StyleBoldUnderline"/>
          <w:rFonts w:asciiTheme="minorHAnsi" w:hAnsiTheme="minorHAnsi"/>
        </w:rPr>
        <w:t>and Russia could lead to</w:t>
      </w:r>
      <w:r w:rsidRPr="00BB6C45">
        <w:rPr>
          <w:rStyle w:val="StyleBoldUnderline"/>
          <w:rFonts w:asciiTheme="minorHAnsi" w:hAnsiTheme="minorHAnsi"/>
          <w:sz w:val="16"/>
          <w:u w:val="none"/>
        </w:rPr>
        <w:t xml:space="preserve"> the </w:t>
      </w:r>
      <w:r w:rsidRPr="00BB6C45">
        <w:rPr>
          <w:rStyle w:val="StyleBoldUnderline"/>
          <w:rFonts w:asciiTheme="minorHAnsi" w:hAnsiTheme="minorHAnsi"/>
        </w:rPr>
        <w:t>extinction</w:t>
      </w:r>
      <w:r w:rsidRPr="00BB6C45">
        <w:rPr>
          <w:rStyle w:val="StyleBoldUnderline"/>
          <w:rFonts w:asciiTheme="minorHAnsi" w:hAnsiTheme="minorHAnsi"/>
          <w:sz w:val="16"/>
          <w:u w:val="none"/>
        </w:rPr>
        <w:t xml:space="preserve"> of the human race. "With a large war between the United States and Russia, we are talking about the possible -- not certain, but possible -- extinction of the human race,” Helfand, the co-president of International Physicians for the Prevention of Nuclear War, said in a report released on Tuesday. "In this kind of war, biologically there are going to be people surviving somewhere on the planet but </w:t>
      </w:r>
      <w:r w:rsidRPr="00BB6C45">
        <w:rPr>
          <w:rStyle w:val="StyleBoldUnderline"/>
          <w:rFonts w:asciiTheme="minorHAnsi" w:hAnsiTheme="minorHAnsi"/>
        </w:rPr>
        <w:t>the chaos that would result from this will dwarf anything we've ever seen</w:t>
      </w:r>
      <w:r w:rsidRPr="00BB6C45">
        <w:rPr>
          <w:rStyle w:val="StyleBoldUnderline"/>
          <w:rFonts w:asciiTheme="minorHAnsi" w:hAnsiTheme="minorHAnsi"/>
          <w:sz w:val="16"/>
          <w:u w:val="none"/>
        </w:rPr>
        <w:t xml:space="preserve">," he added. There are currently </w:t>
      </w:r>
      <w:r w:rsidRPr="00BB6C45">
        <w:rPr>
          <w:rStyle w:val="StyleBoldUnderline"/>
          <w:rFonts w:asciiTheme="minorHAnsi" w:hAnsiTheme="minorHAnsi"/>
        </w:rPr>
        <w:t>more than 17,000 nuclear warheads</w:t>
      </w:r>
      <w:r w:rsidRPr="00BB6C45">
        <w:rPr>
          <w:rStyle w:val="StyleBoldUnderline"/>
          <w:rFonts w:asciiTheme="minorHAnsi" w:hAnsiTheme="minorHAnsi"/>
          <w:sz w:val="16"/>
          <w:u w:val="none"/>
        </w:rPr>
        <w:t xml:space="preserve"> which have been ignored since the Cold War ended in 1991, according to the study called “Nuclear Famine: Two Billion People at Risk?" Helfand said </w:t>
      </w:r>
      <w:r w:rsidRPr="00BB6C45">
        <w:rPr>
          <w:rStyle w:val="StyleBoldUnderline"/>
          <w:rFonts w:asciiTheme="minorHAnsi" w:hAnsiTheme="minorHAnsi"/>
        </w:rPr>
        <w:t>modern nuclear weapons</w:t>
      </w:r>
      <w:r w:rsidRPr="00BB6C45">
        <w:rPr>
          <w:rStyle w:val="StyleBoldUnderline"/>
          <w:rFonts w:asciiTheme="minorHAnsi" w:hAnsiTheme="minorHAnsi"/>
          <w:sz w:val="16"/>
          <w:u w:val="none"/>
        </w:rPr>
        <w:t xml:space="preserve"> </w:t>
      </w:r>
      <w:r w:rsidRPr="00BB6C45">
        <w:rPr>
          <w:rStyle w:val="StyleBoldUnderline"/>
          <w:rFonts w:asciiTheme="minorHAnsi" w:hAnsiTheme="minorHAnsi"/>
        </w:rPr>
        <w:t>are far more powerful than the atomic bombs the US used against Japan in 1945</w:t>
      </w:r>
      <w:r w:rsidRPr="00BB6C45">
        <w:rPr>
          <w:rStyle w:val="StyleBoldUnderline"/>
          <w:rFonts w:asciiTheme="minorHAnsi" w:hAnsiTheme="minorHAnsi"/>
          <w:sz w:val="16"/>
          <w:u w:val="none"/>
        </w:rPr>
        <w:t xml:space="preserve"> which killed more than 200,000 people. The scientist warned that </w:t>
      </w:r>
      <w:r w:rsidRPr="00BB6C45">
        <w:rPr>
          <w:rStyle w:val="StyleBoldUnderline"/>
          <w:rFonts w:asciiTheme="minorHAnsi" w:hAnsiTheme="minorHAnsi"/>
        </w:rPr>
        <w:t>even a limited nuclear war</w:t>
      </w:r>
      <w:r w:rsidRPr="00BB6C45">
        <w:rPr>
          <w:rStyle w:val="StyleBoldUnderline"/>
          <w:rFonts w:asciiTheme="minorHAnsi" w:hAnsiTheme="minorHAnsi"/>
          <w:sz w:val="16"/>
          <w:u w:val="none"/>
        </w:rPr>
        <w:t xml:space="preserve">-- involving just less than 0.5 percent of the world's nuclear arsenal-- </w:t>
      </w:r>
      <w:r w:rsidRPr="00BB6C45">
        <w:rPr>
          <w:rStyle w:val="Emphasis"/>
          <w:rFonts w:asciiTheme="minorHAnsi" w:hAnsiTheme="minorHAnsi"/>
        </w:rPr>
        <w:t>would put 2 billion lives at grave risk</w:t>
      </w:r>
      <w:r w:rsidRPr="00BB6C45">
        <w:rPr>
          <w:rStyle w:val="StyleBoldUnderline"/>
          <w:rFonts w:asciiTheme="minorHAnsi" w:hAnsiTheme="minorHAnsi"/>
          <w:sz w:val="16"/>
          <w:u w:val="none"/>
        </w:rPr>
        <w:t xml:space="preserve"> with more than 20 million people losing their lives within the first week of the explosions. The </w:t>
      </w:r>
      <w:r w:rsidRPr="00BB6C45">
        <w:rPr>
          <w:rStyle w:val="StyleBoldUnderline"/>
          <w:rFonts w:asciiTheme="minorHAnsi" w:hAnsiTheme="minorHAnsi"/>
        </w:rPr>
        <w:t>ecological consequences of a nuclear war would put the survival of the entire planet at risk,</w:t>
      </w:r>
      <w:r w:rsidRPr="00BB6C45">
        <w:rPr>
          <w:rStyle w:val="StyleBoldUnderline"/>
          <w:rFonts w:asciiTheme="minorHAnsi" w:hAnsiTheme="minorHAnsi"/>
          <w:sz w:val="16"/>
          <w:u w:val="none"/>
        </w:rPr>
        <w:t xml:space="preserve"> according to the study. </w:t>
      </w:r>
      <w:r w:rsidRPr="00BB6C45">
        <w:rPr>
          <w:rStyle w:val="StyleBoldUnderline"/>
          <w:rFonts w:asciiTheme="minorHAnsi" w:hAnsiTheme="minorHAnsi"/>
        </w:rPr>
        <w:t>The firestorms caused by such a war</w:t>
      </w:r>
      <w:r w:rsidRPr="00BB6C45">
        <w:rPr>
          <w:rStyle w:val="StyleBoldUnderline"/>
          <w:rFonts w:asciiTheme="minorHAnsi" w:hAnsiTheme="minorHAnsi"/>
          <w:sz w:val="16"/>
          <w:u w:val="none"/>
        </w:rPr>
        <w:t xml:space="preserve"> would </w:t>
      </w:r>
      <w:r w:rsidRPr="00BB6C45">
        <w:rPr>
          <w:rStyle w:val="StyleBoldUnderline"/>
          <w:rFonts w:asciiTheme="minorHAnsi" w:hAnsiTheme="minorHAnsi"/>
        </w:rPr>
        <w:t>send</w:t>
      </w:r>
      <w:r w:rsidRPr="00BB6C45">
        <w:rPr>
          <w:rStyle w:val="StyleBoldUnderline"/>
          <w:rFonts w:asciiTheme="minorHAnsi" w:hAnsiTheme="minorHAnsi"/>
          <w:sz w:val="16"/>
          <w:u w:val="none"/>
        </w:rPr>
        <w:t xml:space="preserve"> approximately </w:t>
      </w:r>
      <w:r w:rsidRPr="00BB6C45">
        <w:rPr>
          <w:rStyle w:val="StyleBoldUnderline"/>
          <w:rFonts w:asciiTheme="minorHAnsi" w:hAnsiTheme="minorHAnsi"/>
        </w:rPr>
        <w:t xml:space="preserve">5 million tons of soot into the atmosphere, blocking out sunlight and dropping temperatures across the planet. </w:t>
      </w:r>
      <w:r w:rsidRPr="00BB6C45">
        <w:rPr>
          <w:rStyle w:val="StyleBoldUnderline"/>
          <w:rFonts w:asciiTheme="minorHAnsi" w:hAnsiTheme="minorHAnsi"/>
          <w:sz w:val="16"/>
          <w:u w:val="none"/>
        </w:rPr>
        <w:t xml:space="preserve">Helfand painted a scenario where </w:t>
      </w:r>
      <w:r w:rsidRPr="00BB6C45">
        <w:rPr>
          <w:rStyle w:val="StyleBoldUnderline"/>
          <w:rFonts w:asciiTheme="minorHAnsi" w:hAnsiTheme="minorHAnsi"/>
        </w:rPr>
        <w:t>this climate hazard would cause “</w:t>
      </w:r>
      <w:r w:rsidRPr="00BB6C45">
        <w:rPr>
          <w:rStyle w:val="Emphasis"/>
          <w:rFonts w:asciiTheme="minorHAnsi" w:hAnsiTheme="minorHAnsi"/>
        </w:rPr>
        <w:t>a nuclear famine</w:t>
      </w:r>
      <w:r w:rsidRPr="00BB6C45">
        <w:rPr>
          <w:rStyle w:val="StyleBoldUnderline"/>
          <w:rFonts w:asciiTheme="minorHAnsi" w:hAnsiTheme="minorHAnsi"/>
          <w:sz w:val="16"/>
          <w:u w:val="none"/>
        </w:rPr>
        <w:t xml:space="preserve">” </w:t>
      </w:r>
      <w:r w:rsidRPr="00BB6C45">
        <w:rPr>
          <w:rStyle w:val="StyleBoldUnderline"/>
          <w:rFonts w:asciiTheme="minorHAnsi" w:hAnsiTheme="minorHAnsi"/>
        </w:rPr>
        <w:t>across the world.</w:t>
      </w:r>
      <w:r w:rsidRPr="00BB6C45">
        <w:rPr>
          <w:rStyle w:val="StyleBoldUnderline"/>
          <w:rFonts w:asciiTheme="minorHAnsi" w:hAnsiTheme="minorHAnsi"/>
          <w:sz w:val="16"/>
          <w:u w:val="none"/>
        </w:rPr>
        <w:t xml:space="preserve"> Hundreds of millions of </w:t>
      </w:r>
      <w:r w:rsidRPr="00BB6C45">
        <w:rPr>
          <w:rStyle w:val="StyleBoldUnderline"/>
          <w:rFonts w:asciiTheme="minorHAnsi" w:hAnsiTheme="minorHAnsi"/>
        </w:rPr>
        <w:t xml:space="preserve">people would face severe food shortages </w:t>
      </w:r>
      <w:r w:rsidRPr="00BB6C45">
        <w:rPr>
          <w:rStyle w:val="Emphasis"/>
          <w:rFonts w:asciiTheme="minorHAnsi" w:hAnsiTheme="minorHAnsi"/>
        </w:rPr>
        <w:t>for</w:t>
      </w:r>
      <w:r w:rsidRPr="00BB6C45">
        <w:rPr>
          <w:rStyle w:val="StyleBoldUnderline"/>
          <w:rFonts w:asciiTheme="minorHAnsi" w:hAnsiTheme="minorHAnsi"/>
        </w:rPr>
        <w:t xml:space="preserve"> </w:t>
      </w:r>
      <w:r w:rsidRPr="00BB6C45">
        <w:rPr>
          <w:rStyle w:val="Emphasis"/>
          <w:rFonts w:asciiTheme="minorHAnsi" w:hAnsiTheme="minorHAnsi"/>
        </w:rPr>
        <w:t>years</w:t>
      </w:r>
      <w:r w:rsidRPr="00BB6C45">
        <w:rPr>
          <w:rStyle w:val="StyleBoldUnderline"/>
          <w:rFonts w:asciiTheme="minorHAnsi" w:hAnsiTheme="minorHAnsi"/>
          <w:sz w:val="16"/>
          <w:u w:val="none"/>
        </w:rPr>
        <w:t>. Nine countries are believed to possess nuclear weapons, with Russia and the United States holding the vast majority of them. Israel is the Middle East's sole possessor of nuclear weapons. In 2009, Washington pledged to work toward the abolition of its nuclear weapons, but said it would keep them so long as others keep theirs. In May 2012, seventeen nations issued a joint statement called for the total elimination of nuclear weapons. By this fall the number rose to 125 nations.</w:t>
      </w:r>
    </w:p>
    <w:p w14:paraId="2ADA6AEF" w14:textId="77777777" w:rsidR="00CB26B6" w:rsidRPr="00BB6C45" w:rsidRDefault="00CB26B6" w:rsidP="00CB26B6">
      <w:pPr>
        <w:rPr>
          <w:rFonts w:asciiTheme="minorHAnsi" w:hAnsiTheme="minorHAnsi" w:cs="Times New Roman"/>
        </w:rPr>
      </w:pPr>
    </w:p>
    <w:p w14:paraId="18452878" w14:textId="77777777" w:rsidR="00CB26B6" w:rsidRPr="00BB6C45" w:rsidRDefault="00CB26B6" w:rsidP="00CB26B6">
      <w:pPr>
        <w:rPr>
          <w:rFonts w:asciiTheme="minorHAnsi" w:hAnsiTheme="minorHAnsi"/>
        </w:rPr>
      </w:pPr>
    </w:p>
    <w:p w14:paraId="302E4EAC" w14:textId="77777777" w:rsidR="00BD06CF" w:rsidRPr="00BB6C45" w:rsidRDefault="00BD06CF" w:rsidP="00750AF9">
      <w:pPr>
        <w:pStyle w:val="Heading2"/>
        <w:rPr>
          <w:rStyle w:val="npauthor"/>
          <w:rFonts w:asciiTheme="minorHAnsi" w:hAnsiTheme="minorHAnsi"/>
        </w:rPr>
      </w:pPr>
      <w:r w:rsidRPr="00BB6C45">
        <w:rPr>
          <w:rStyle w:val="npauthor"/>
          <w:rFonts w:asciiTheme="minorHAnsi" w:hAnsiTheme="minorHAnsi"/>
        </w:rPr>
        <w:t>Uniqueness</w:t>
      </w:r>
    </w:p>
    <w:p w14:paraId="7B8CF678" w14:textId="77777777" w:rsidR="0098074E" w:rsidRPr="00BB6C45" w:rsidRDefault="0098074E" w:rsidP="0098074E">
      <w:pPr>
        <w:pStyle w:val="Heading4"/>
        <w:spacing w:before="0"/>
        <w:rPr>
          <w:rFonts w:asciiTheme="minorHAnsi" w:hAnsiTheme="minorHAnsi" w:cs="Times New Roman"/>
        </w:rPr>
      </w:pPr>
      <w:r w:rsidRPr="00BB6C45">
        <w:rPr>
          <w:rFonts w:asciiTheme="minorHAnsi" w:hAnsiTheme="minorHAnsi" w:cs="Times New Roman"/>
        </w:rPr>
        <w:t>US and Russia stir up political tensions over Arctic</w:t>
      </w:r>
    </w:p>
    <w:p w14:paraId="69D85F90" w14:textId="77777777" w:rsidR="0098074E" w:rsidRPr="00BB6C45" w:rsidRDefault="004B3E17" w:rsidP="0098074E">
      <w:pPr>
        <w:pStyle w:val="NoSpacing"/>
        <w:rPr>
          <w:rFonts w:cs="Times New Roman"/>
          <w:color w:val="000000" w:themeColor="text1"/>
          <w:sz w:val="16"/>
          <w:szCs w:val="16"/>
        </w:rPr>
      </w:pPr>
      <w:hyperlink r:id="rId69" w:history="1">
        <w:r w:rsidR="0098074E" w:rsidRPr="00BB6C45">
          <w:rPr>
            <w:rStyle w:val="StyleStyleBold12pt"/>
          </w:rPr>
          <w:t>The Guardian</w:t>
        </w:r>
      </w:hyperlink>
      <w:r w:rsidR="0098074E" w:rsidRPr="00BB6C45">
        <w:rPr>
          <w:rFonts w:cs="Times New Roman"/>
          <w:color w:val="000000" w:themeColor="text1"/>
          <w:sz w:val="16"/>
          <w:szCs w:val="16"/>
          <w:shd w:val="clear" w:color="auto" w:fill="FFFFFF"/>
        </w:rPr>
        <w:t>,</w:t>
      </w:r>
      <w:r w:rsidR="0098074E" w:rsidRPr="00BB6C45">
        <w:rPr>
          <w:rStyle w:val="apple-converted-space"/>
          <w:rFonts w:cs="Times New Roman"/>
          <w:color w:val="000000" w:themeColor="text1"/>
          <w:sz w:val="16"/>
          <w:szCs w:val="16"/>
          <w:shd w:val="clear" w:color="auto" w:fill="FFFFFF"/>
        </w:rPr>
        <w:t> </w:t>
      </w:r>
      <w:r w:rsidR="0098074E" w:rsidRPr="00BB6C45">
        <w:rPr>
          <w:rFonts w:cs="Times New Roman"/>
          <w:color w:val="000000" w:themeColor="text1"/>
          <w:sz w:val="16"/>
          <w:szCs w:val="16"/>
        </w:rPr>
        <w:t>Wednesday 6 July</w:t>
      </w:r>
      <w:r w:rsidR="0098074E" w:rsidRPr="00BB6C45">
        <w:rPr>
          <w:rStyle w:val="StyleStyleBold12pt"/>
        </w:rPr>
        <w:t xml:space="preserve"> 2011</w:t>
      </w:r>
      <w:r w:rsidR="0098074E" w:rsidRPr="00BB6C45">
        <w:rPr>
          <w:rFonts w:cs="Times New Roman"/>
          <w:color w:val="000000" w:themeColor="text1"/>
          <w:sz w:val="16"/>
          <w:szCs w:val="16"/>
        </w:rPr>
        <w:t xml:space="preserve"> “</w:t>
      </w:r>
      <w:proofErr w:type="gramStart"/>
      <w:r w:rsidR="0098074E" w:rsidRPr="00BB6C45">
        <w:rPr>
          <w:rFonts w:cs="Times New Roman"/>
          <w:color w:val="000000" w:themeColor="text1"/>
          <w:sz w:val="16"/>
          <w:szCs w:val="16"/>
        </w:rPr>
        <w:t>US</w:t>
      </w:r>
      <w:proofErr w:type="gramEnd"/>
      <w:r w:rsidR="0098074E" w:rsidRPr="00BB6C45">
        <w:rPr>
          <w:rFonts w:cs="Times New Roman"/>
          <w:color w:val="000000" w:themeColor="text1"/>
          <w:sz w:val="16"/>
          <w:szCs w:val="16"/>
        </w:rPr>
        <w:t xml:space="preserve"> and Russia stir up political tensions over Arctic”</w:t>
      </w:r>
    </w:p>
    <w:p w14:paraId="2CD70ED3" w14:textId="77777777" w:rsidR="0098074E" w:rsidRPr="00BB6C45" w:rsidRDefault="004B3E17" w:rsidP="0098074E">
      <w:pPr>
        <w:pStyle w:val="NoSpacing"/>
        <w:rPr>
          <w:rFonts w:cs="Times New Roman"/>
          <w:color w:val="000000" w:themeColor="text1"/>
          <w:sz w:val="16"/>
          <w:szCs w:val="16"/>
        </w:rPr>
      </w:pPr>
      <w:hyperlink r:id="rId70" w:history="1">
        <w:r w:rsidR="0098074E" w:rsidRPr="00BB6C45">
          <w:rPr>
            <w:rStyle w:val="Hyperlink"/>
            <w:rFonts w:cs="Times New Roman"/>
            <w:color w:val="000000" w:themeColor="text1"/>
            <w:sz w:val="16"/>
            <w:szCs w:val="16"/>
          </w:rPr>
          <w:t>http://www.theguardian.com/world/2011/jul/06/us-russia-political-tensions-arctic</w:t>
        </w:r>
      </w:hyperlink>
    </w:p>
    <w:p w14:paraId="516083A0" w14:textId="77777777" w:rsidR="0098074E" w:rsidRPr="00BB6C45" w:rsidRDefault="0098074E" w:rsidP="0098074E">
      <w:pPr>
        <w:pStyle w:val="NoSpacing"/>
        <w:rPr>
          <w:rFonts w:cs="Times New Roman"/>
          <w:color w:val="000000" w:themeColor="text1"/>
          <w:sz w:val="16"/>
          <w:szCs w:val="16"/>
        </w:rPr>
      </w:pPr>
    </w:p>
    <w:p w14:paraId="7EA67C32" w14:textId="77777777" w:rsidR="0098074E" w:rsidRPr="00BB6C45" w:rsidRDefault="0098074E" w:rsidP="00BB6C45">
      <w:pPr>
        <w:pStyle w:val="NormalWeb"/>
        <w:shd w:val="clear" w:color="auto" w:fill="FFFFFF"/>
        <w:spacing w:before="0" w:beforeAutospacing="0" w:after="0" w:afterAutospacing="0" w:line="240" w:lineRule="auto"/>
        <w:contextualSpacing/>
        <w:rPr>
          <w:rFonts w:asciiTheme="minorHAnsi" w:hAnsiTheme="minorHAnsi"/>
          <w:color w:val="000000" w:themeColor="text1"/>
          <w:sz w:val="16"/>
          <w:szCs w:val="16"/>
        </w:rPr>
      </w:pPr>
      <w:r w:rsidRPr="00BB6C45">
        <w:rPr>
          <w:rFonts w:asciiTheme="minorHAnsi" w:hAnsiTheme="minorHAnsi"/>
          <w:color w:val="000000" w:themeColor="text1"/>
          <w:sz w:val="16"/>
          <w:szCs w:val="16"/>
        </w:rPr>
        <w:t>The seventh ministerial meeting of the</w:t>
      </w:r>
      <w:r w:rsidRPr="00BB6C45">
        <w:rPr>
          <w:rStyle w:val="apple-converted-space"/>
          <w:rFonts w:asciiTheme="minorHAnsi" w:hAnsiTheme="minorHAnsi"/>
          <w:color w:val="000000" w:themeColor="text1"/>
          <w:sz w:val="16"/>
          <w:szCs w:val="16"/>
        </w:rPr>
        <w:t> </w:t>
      </w:r>
      <w:hyperlink r:id="rId71" w:tooltip="More from the Guardian on Arctic" w:history="1">
        <w:r w:rsidRPr="00BB6C45">
          <w:rPr>
            <w:rStyle w:val="Hyperlink"/>
            <w:rFonts w:asciiTheme="minorHAnsi" w:hAnsiTheme="minorHAnsi"/>
            <w:color w:val="000000" w:themeColor="text1"/>
            <w:sz w:val="16"/>
            <w:szCs w:val="16"/>
          </w:rPr>
          <w:t>Arctic</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Council in May looked set be a mundane affair, with its focus on signing a new search-and-rescue agreement and handover of the chairmanship to Sweden. But the atmosphere in Nuuk, the capital of</w:t>
      </w:r>
      <w:r w:rsidRPr="00BB6C45">
        <w:rPr>
          <w:rStyle w:val="apple-converted-space"/>
          <w:rFonts w:asciiTheme="minorHAnsi" w:hAnsiTheme="minorHAnsi"/>
          <w:color w:val="000000" w:themeColor="text1"/>
          <w:sz w:val="16"/>
          <w:szCs w:val="16"/>
        </w:rPr>
        <w:t> </w:t>
      </w:r>
      <w:hyperlink r:id="rId72" w:tooltip="More from the Guardian on Greenland" w:history="1">
        <w:r w:rsidRPr="00BB6C45">
          <w:rPr>
            <w:rStyle w:val="Hyperlink"/>
            <w:rFonts w:asciiTheme="minorHAnsi" w:hAnsiTheme="minorHAnsi"/>
            <w:color w:val="000000" w:themeColor="text1"/>
            <w:sz w:val="16"/>
            <w:szCs w:val="16"/>
          </w:rPr>
          <w:t>Greenland</w:t>
        </w:r>
      </w:hyperlink>
      <w:r w:rsidRPr="00BB6C45">
        <w:rPr>
          <w:rFonts w:asciiTheme="minorHAnsi" w:hAnsiTheme="minorHAnsi"/>
          <w:color w:val="000000" w:themeColor="text1"/>
          <w:sz w:val="16"/>
          <w:szCs w:val="16"/>
        </w:rPr>
        <w:t>, was electrified by the first visit to such a forum by the</w:t>
      </w:r>
      <w:r w:rsidRPr="00BB6C45">
        <w:rPr>
          <w:rStyle w:val="apple-converted-space"/>
          <w:rFonts w:asciiTheme="minorHAnsi" w:hAnsiTheme="minorHAnsi"/>
          <w:color w:val="000000" w:themeColor="text1"/>
          <w:sz w:val="16"/>
          <w:szCs w:val="16"/>
        </w:rPr>
        <w:t> </w:t>
      </w:r>
      <w:hyperlink r:id="rId73" w:tooltip="More from the Guardian on United States" w:history="1">
        <w:r w:rsidRPr="00BB6C45">
          <w:rPr>
            <w:rStyle w:val="Hyperlink"/>
            <w:rFonts w:asciiTheme="minorHAnsi" w:hAnsiTheme="minorHAnsi"/>
            <w:color w:val="000000" w:themeColor="text1"/>
            <w:sz w:val="16"/>
            <w:szCs w:val="16"/>
          </w:rPr>
          <w:t>United States</w:t>
        </w:r>
      </w:hyperlink>
      <w:r w:rsidRPr="00BB6C45">
        <w:rPr>
          <w:rFonts w:asciiTheme="minorHAnsi" w:hAnsiTheme="minorHAnsi"/>
          <w:color w:val="000000" w:themeColor="text1"/>
          <w:sz w:val="16"/>
          <w:szCs w:val="16"/>
        </w:rPr>
        <w:t>, courtesy of the secretary of state, Hillary Clinton, secretary of the interior Ken Salazar, and a host of other heavy-hitters. The message was clear:</w:t>
      </w:r>
      <w:r w:rsidRPr="00BB6C45">
        <w:rPr>
          <w:rFonts w:asciiTheme="minorHAnsi" w:hAnsiTheme="minorHAnsi"/>
          <w:color w:val="000000" w:themeColor="text1"/>
          <w:sz w:val="22"/>
          <w:szCs w:val="22"/>
        </w:rPr>
        <w:t xml:space="preserve"> </w:t>
      </w:r>
      <w:r w:rsidRPr="00BB6C45">
        <w:rPr>
          <w:rStyle w:val="Emphasis"/>
          <w:rFonts w:asciiTheme="minorHAnsi" w:hAnsiTheme="minorHAnsi"/>
        </w:rPr>
        <w:t>the US is putting itself at the centre of the debate about the future of the far north at a time when a new </w:t>
      </w:r>
      <w:hyperlink r:id="rId74" w:history="1">
        <w:r w:rsidRPr="00BB6C45">
          <w:rPr>
            <w:rStyle w:val="Emphasis"/>
            <w:rFonts w:asciiTheme="minorHAnsi" w:hAnsiTheme="minorHAnsi"/>
          </w:rPr>
          <w:t>oil and mineral "cold rush"</w:t>
        </w:r>
      </w:hyperlink>
      <w:r w:rsidRPr="00BB6C45">
        <w:rPr>
          <w:rStyle w:val="Emphasis"/>
          <w:rFonts w:asciiTheme="minorHAnsi" w:hAnsiTheme="minorHAnsi"/>
        </w:rPr>
        <w:t> is under way as global warming makes extraction more easy</w:t>
      </w:r>
      <w:r w:rsidRPr="00BB6C45">
        <w:rPr>
          <w:rFonts w:asciiTheme="minorHAnsi" w:hAnsiTheme="minorHAnsi"/>
          <w:color w:val="000000" w:themeColor="text1"/>
          <w:sz w:val="22"/>
          <w:szCs w:val="22"/>
        </w:rPr>
        <w:t>.</w:t>
      </w:r>
      <w:r w:rsidRPr="00BB6C45">
        <w:rPr>
          <w:rFonts w:asciiTheme="minorHAnsi" w:hAnsiTheme="minorHAnsi"/>
          <w:color w:val="000000" w:themeColor="text1"/>
          <w:sz w:val="16"/>
          <w:szCs w:val="16"/>
        </w:rPr>
        <w:t xml:space="preserve"> And being the US, the soft diplomacy was backed up with a bit of symbolic hardware. A few weeks earlier two nuclear-powered submarines were sent to patrol 150 miles north of Prudhoe Bay, Alaska. Meanwhile</w:t>
      </w:r>
      <w:r w:rsidRPr="00BB6C45">
        <w:rPr>
          <w:rStyle w:val="apple-converted-space"/>
          <w:rFonts w:asciiTheme="minorHAnsi" w:hAnsiTheme="minorHAnsi"/>
          <w:color w:val="000000" w:themeColor="text1"/>
          <w:sz w:val="16"/>
          <w:szCs w:val="16"/>
        </w:rPr>
        <w:t> </w:t>
      </w:r>
      <w:hyperlink r:id="rId75" w:tooltip="More from the Guardian on Russia" w:history="1">
        <w:r w:rsidRPr="00BB6C45">
          <w:rPr>
            <w:rStyle w:val="Hyperlink"/>
            <w:rFonts w:asciiTheme="minorHAnsi" w:hAnsiTheme="minorHAnsi"/>
            <w:color w:val="000000" w:themeColor="text1"/>
            <w:sz w:val="16"/>
            <w:szCs w:val="16"/>
          </w:rPr>
          <w:t>Russia</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also on the eight-nation</w:t>
      </w:r>
      <w:r w:rsidRPr="00BB6C45">
        <w:rPr>
          <w:rStyle w:val="apple-converted-space"/>
          <w:rFonts w:asciiTheme="minorHAnsi" w:hAnsiTheme="minorHAnsi"/>
          <w:color w:val="000000" w:themeColor="text1"/>
          <w:sz w:val="16"/>
          <w:szCs w:val="16"/>
        </w:rPr>
        <w:t> </w:t>
      </w:r>
      <w:hyperlink r:id="rId76" w:history="1">
        <w:r w:rsidRPr="00BB6C45">
          <w:rPr>
            <w:rStyle w:val="Hyperlink"/>
            <w:rFonts w:asciiTheme="minorHAnsi" w:hAnsiTheme="minorHAnsi"/>
            <w:color w:val="000000" w:themeColor="text1"/>
            <w:sz w:val="16"/>
            <w:szCs w:val="16"/>
          </w:rPr>
          <w:t>council</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was happy to push off the agenda any idea that countries such as China could gain observer status.</w:t>
      </w:r>
      <w:r w:rsidRPr="00BB6C45">
        <w:rPr>
          <w:rFonts w:asciiTheme="minorHAnsi" w:hAnsiTheme="minorHAnsi"/>
          <w:color w:val="000000" w:themeColor="text1"/>
          <w:sz w:val="22"/>
          <w:szCs w:val="22"/>
        </w:rPr>
        <w:t xml:space="preserve"> </w:t>
      </w:r>
      <w:r w:rsidRPr="00BB6C45">
        <w:rPr>
          <w:rStyle w:val="Emphasis"/>
          <w:rFonts w:asciiTheme="minorHAnsi" w:hAnsiTheme="minorHAnsi"/>
        </w:rPr>
        <w:t>The US navy move comes as Russia is said to have increased missile testing in the region and Norway has moved its main military base to the far north.</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Meanwhile China has started to woo countries such as Greenland, which are rich in rare earth minerals needed for mobile phones and other hi-tech equipment. The competing commercial interests in the Arctic are complicated by the lack of a comprehensive agreement on who owns what. Many countries are in the process of submitting competing land claims to the UN as part of its</w:t>
      </w:r>
      <w:r w:rsidRPr="00BB6C45">
        <w:rPr>
          <w:rStyle w:val="apple-converted-space"/>
          <w:rFonts w:asciiTheme="minorHAnsi" w:hAnsiTheme="minorHAnsi"/>
          <w:color w:val="000000" w:themeColor="text1"/>
          <w:sz w:val="16"/>
          <w:szCs w:val="16"/>
        </w:rPr>
        <w:t> </w:t>
      </w:r>
      <w:hyperlink r:id="rId77" w:history="1">
        <w:r w:rsidRPr="00BB6C45">
          <w:rPr>
            <w:rStyle w:val="Hyperlink"/>
            <w:rFonts w:asciiTheme="minorHAnsi" w:hAnsiTheme="minorHAnsi"/>
            <w:color w:val="000000" w:themeColor="text1"/>
            <w:sz w:val="16"/>
            <w:szCs w:val="16"/>
          </w:rPr>
          <w:t>Law of the Sea Convention</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xml:space="preserve">– a treaty as yet unsigned by the US. </w:t>
      </w:r>
      <w:hyperlink r:id="rId78" w:tooltip="More from the Guardian on Canada" w:history="1">
        <w:r w:rsidRPr="00BB6C45">
          <w:rPr>
            <w:rStyle w:val="Hyperlink"/>
            <w:rFonts w:asciiTheme="minorHAnsi" w:hAnsiTheme="minorHAnsi"/>
            <w:color w:val="000000" w:themeColor="text1"/>
            <w:sz w:val="16"/>
            <w:szCs w:val="16"/>
          </w:rPr>
          <w:t>Canada</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and others were also disturbed when Artur Chilingarov, a veteran Russian polar explorer,</w:t>
      </w:r>
      <w:r w:rsidRPr="00BB6C45">
        <w:rPr>
          <w:rStyle w:val="apple-converted-space"/>
          <w:rFonts w:asciiTheme="minorHAnsi" w:hAnsiTheme="minorHAnsi"/>
          <w:color w:val="000000" w:themeColor="text1"/>
          <w:sz w:val="16"/>
          <w:szCs w:val="16"/>
        </w:rPr>
        <w:t> </w:t>
      </w:r>
      <w:hyperlink r:id="rId79" w:history="1">
        <w:r w:rsidRPr="00BB6C45">
          <w:rPr>
            <w:rStyle w:val="Hyperlink"/>
            <w:rFonts w:asciiTheme="minorHAnsi" w:hAnsiTheme="minorHAnsi"/>
            <w:color w:val="000000" w:themeColor="text1"/>
            <w:sz w:val="16"/>
            <w:szCs w:val="16"/>
          </w:rPr>
          <w:t>placed a flag on the Arctic seabed in 2007</w:t>
        </w:r>
      </w:hyperlink>
      <w:r w:rsidRPr="00BB6C45">
        <w:rPr>
          <w:rFonts w:asciiTheme="minorHAnsi" w:hAnsiTheme="minorHAnsi"/>
          <w:color w:val="000000" w:themeColor="text1"/>
          <w:sz w:val="16"/>
          <w:szCs w:val="16"/>
        </w:rPr>
        <w:t>. He told reporters his mission was to show the Arctic was Russian, adding: "We must prove the north pole is an extension of the Russian landmass." Canada took exception to the Russian move, seeing it as provocative, but Moscow dismissed the furore, insisting it was a theatrical gesture by a scientist hired by private companies to make the descent. But it is telling that the following year Chilingarov – also a member of the state parliament – was awarded a new title, Hero of the Russian Federation.</w:t>
      </w:r>
      <w:r w:rsidRPr="00BB6C45">
        <w:rPr>
          <w:rFonts w:asciiTheme="minorHAnsi" w:hAnsiTheme="minorHAnsi"/>
          <w:color w:val="000000" w:themeColor="text1"/>
          <w:sz w:val="22"/>
          <w:szCs w:val="22"/>
        </w:rPr>
        <w:t xml:space="preserve"> </w:t>
      </w:r>
      <w:r w:rsidRPr="00BB6C45">
        <w:rPr>
          <w:rStyle w:val="Emphasis"/>
          <w:rFonts w:asciiTheme="minorHAnsi" w:hAnsiTheme="minorHAnsi"/>
        </w:rPr>
        <w:t>Concerns about a new cold war</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if not just a</w:t>
      </w:r>
      <w:r w:rsidRPr="00BB6C45">
        <w:rPr>
          <w:rStyle w:val="apple-converted-space"/>
          <w:rFonts w:asciiTheme="minorHAnsi" w:hAnsiTheme="minorHAnsi"/>
          <w:color w:val="000000" w:themeColor="text1"/>
          <w:sz w:val="16"/>
          <w:szCs w:val="16"/>
        </w:rPr>
        <w:t> </w:t>
      </w:r>
      <w:hyperlink r:id="rId80" w:history="1">
        <w:r w:rsidRPr="00BB6C45">
          <w:rPr>
            <w:rStyle w:val="Hyperlink"/>
            <w:rFonts w:asciiTheme="minorHAnsi" w:hAnsiTheme="minorHAnsi"/>
            <w:color w:val="000000" w:themeColor="text1"/>
            <w:sz w:val="16"/>
            <w:szCs w:val="16"/>
          </w:rPr>
          <w:t>cold rush</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have led academics such as</w:t>
      </w:r>
      <w:r w:rsidRPr="00BB6C45">
        <w:rPr>
          <w:rStyle w:val="apple-converted-space"/>
          <w:rFonts w:asciiTheme="minorHAnsi" w:hAnsiTheme="minorHAnsi"/>
          <w:color w:val="000000" w:themeColor="text1"/>
          <w:sz w:val="16"/>
          <w:szCs w:val="16"/>
        </w:rPr>
        <w:t> </w:t>
      </w:r>
      <w:hyperlink r:id="rId81" w:history="1">
        <w:r w:rsidRPr="00BB6C45">
          <w:rPr>
            <w:rStyle w:val="Hyperlink"/>
            <w:rFonts w:asciiTheme="minorHAnsi" w:hAnsiTheme="minorHAnsi"/>
            <w:color w:val="000000" w:themeColor="text1"/>
            <w:sz w:val="16"/>
            <w:szCs w:val="16"/>
          </w:rPr>
          <w:t>Rob Huebert, a professor of political science at the University of Calgary</w:t>
        </w:r>
      </w:hyperlink>
      <w:r w:rsidRPr="00BB6C45">
        <w:rPr>
          <w:rFonts w:asciiTheme="minorHAnsi" w:hAnsiTheme="minorHAnsi"/>
          <w:color w:val="000000" w:themeColor="text1"/>
          <w:sz w:val="16"/>
          <w:szCs w:val="16"/>
        </w:rPr>
        <w:t>, to</w:t>
      </w:r>
      <w:r w:rsidRPr="00BB6C45">
        <w:rPr>
          <w:rFonts w:asciiTheme="minorHAnsi" w:hAnsiTheme="minorHAnsi"/>
          <w:color w:val="000000" w:themeColor="text1"/>
          <w:sz w:val="22"/>
          <w:szCs w:val="22"/>
        </w:rPr>
        <w:t xml:space="preserve"> warn </w:t>
      </w:r>
      <w:r w:rsidRPr="00BB6C45">
        <w:rPr>
          <w:rFonts w:asciiTheme="minorHAnsi" w:hAnsiTheme="minorHAnsi"/>
          <w:color w:val="000000" w:themeColor="text1"/>
          <w:sz w:val="16"/>
          <w:szCs w:val="16"/>
        </w:rPr>
        <w:t>in a</w:t>
      </w:r>
      <w:r w:rsidRPr="00BB6C45">
        <w:rPr>
          <w:rStyle w:val="apple-converted-space"/>
          <w:rFonts w:asciiTheme="minorHAnsi" w:hAnsiTheme="minorHAnsi"/>
          <w:color w:val="000000" w:themeColor="text1"/>
          <w:sz w:val="16"/>
          <w:szCs w:val="16"/>
        </w:rPr>
        <w:t> </w:t>
      </w:r>
      <w:hyperlink r:id="rId82" w:history="1">
        <w:r w:rsidRPr="00BB6C45">
          <w:rPr>
            <w:rStyle w:val="Hyperlink"/>
            <w:rFonts w:asciiTheme="minorHAnsi" w:hAnsiTheme="minorHAnsi"/>
            <w:color w:val="000000" w:themeColor="text1"/>
            <w:sz w:val="16"/>
            <w:szCs w:val="16"/>
          </w:rPr>
          <w:t>recent paper</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prepared for the Canadian Defence and Foreign Affairs Institute that "</w:t>
      </w:r>
      <w:r w:rsidRPr="00BB6C45">
        <w:rPr>
          <w:rStyle w:val="Emphasis"/>
          <w:rFonts w:asciiTheme="minorHAnsi" w:hAnsiTheme="minorHAnsi"/>
        </w:rPr>
        <w:t>an arms race may be beginning</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xml:space="preserve">Huebert says he has heard the Russian prime minister, Vladimir Putin, talking of the need to establish a "zone of peace" in the Arctic but sees contrary actions as well. "Not withstanding the public statements of peace and co-operation in the Arctic issued by the Arctic states, tThe strategic value of the region is growing. As this value grows, </w:t>
      </w:r>
      <w:r w:rsidRPr="00BB6C45">
        <w:rPr>
          <w:rStyle w:val="Emphasis"/>
          <w:rFonts w:asciiTheme="minorHAnsi" w:hAnsiTheme="minorHAnsi"/>
        </w:rPr>
        <w:t>each state will attach a greater value to their own national interests in the region. The</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Arctic</w:t>
      </w:r>
      <w:r w:rsidRPr="00BB6C45">
        <w:rPr>
          <w:rFonts w:asciiTheme="minorHAnsi" w:hAnsiTheme="minorHAnsi"/>
          <w:color w:val="000000" w:themeColor="text1"/>
          <w:sz w:val="22"/>
          <w:szCs w:val="22"/>
        </w:rPr>
        <w:t xml:space="preserve"> sta</w:t>
      </w:r>
      <w:r w:rsidRPr="00BB6C45">
        <w:rPr>
          <w:rStyle w:val="Emphasis"/>
          <w:rFonts w:asciiTheme="minorHAnsi" w:hAnsiTheme="minorHAnsi"/>
        </w:rPr>
        <w:t>tes may be talking co-operation, but they are preparing for conflict."</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Meanwhile Admiral James Stavridis, Nato's supreme allied commander in Europe, in a foreword to a recent Whitehall Ppaper published by the Royal United Services Institute for Defence and Security Studies in London, argued: "For now, the disputes in the north have been dealt with peacefully, but</w:t>
      </w:r>
      <w:r w:rsidRPr="00BB6C45">
        <w:rPr>
          <w:rStyle w:val="apple-converted-space"/>
          <w:rFonts w:asciiTheme="minorHAnsi" w:hAnsiTheme="minorHAnsi"/>
          <w:color w:val="000000" w:themeColor="text1"/>
          <w:sz w:val="16"/>
          <w:szCs w:val="16"/>
        </w:rPr>
        <w:t> </w:t>
      </w:r>
      <w:hyperlink r:id="rId83" w:tooltip="More from the Guardian on Climate change" w:history="1">
        <w:r w:rsidRPr="00BB6C45">
          <w:rPr>
            <w:rStyle w:val="Hyperlink"/>
            <w:rFonts w:asciiTheme="minorHAnsi" w:hAnsiTheme="minorHAnsi"/>
            <w:color w:val="000000" w:themeColor="text1"/>
            <w:sz w:val="16"/>
            <w:szCs w:val="16"/>
          </w:rPr>
          <w:t>climate change</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could alter the equilibrium over the coming years in the race of temptation for exploitation of more readily accessible natural resources." Stavridis believes military assets, such as coastguards, have an important role to play with international co-ordination in the area – but mainly for specialist assistance around commercial and other interests. He added: "The cascading interests and broad implications stemming from the effects of climate change should cause today's global leaders to take stock, and unify their efforts to ensure the Arctic remains a zone of co-operation – rather than proceed down the icy slope</w:t>
      </w:r>
      <w:r w:rsidRPr="00BB6C45">
        <w:rPr>
          <w:rFonts w:asciiTheme="minorHAnsi" w:hAnsiTheme="minorHAnsi"/>
          <w:color w:val="000000" w:themeColor="text1"/>
          <w:sz w:val="22"/>
          <w:szCs w:val="22"/>
        </w:rPr>
        <w:t xml:space="preserve"> </w:t>
      </w:r>
      <w:r w:rsidRPr="00BB6C45">
        <w:rPr>
          <w:rStyle w:val="Emphasis"/>
          <w:rFonts w:asciiTheme="minorHAnsi" w:hAnsiTheme="minorHAnsi"/>
        </w:rPr>
        <w:t>towards a zone of competition, or worse a zone of conflict."</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Huebert points out that as well as opening a new ultra-hi-tech operations centre inside a mountain at Reitan, in the far north of Norway, Oslo is also</w:t>
      </w:r>
      <w:r w:rsidRPr="00BB6C45">
        <w:rPr>
          <w:rFonts w:asciiTheme="minorHAnsi" w:hAnsiTheme="minorHAnsi"/>
          <w:color w:val="000000" w:themeColor="text1"/>
          <w:sz w:val="22"/>
          <w:szCs w:val="22"/>
        </w:rPr>
        <w:t xml:space="preserve"> </w:t>
      </w:r>
      <w:r w:rsidRPr="00BB6C45">
        <w:rPr>
          <w:rStyle w:val="Emphasis"/>
          <w:rFonts w:asciiTheme="minorHAnsi" w:hAnsiTheme="minorHAnsi"/>
        </w:rPr>
        <w:t>spending unprecedented money on new military hardware</w:t>
      </w:r>
      <w:r w:rsidRPr="00BB6C45">
        <w:rPr>
          <w:rFonts w:asciiTheme="minorHAnsi" w:hAnsiTheme="minorHAnsi"/>
          <w:color w:val="000000" w:themeColor="text1"/>
          <w:sz w:val="16"/>
          <w:szCs w:val="16"/>
        </w:rPr>
        <w:t>, not least five top-of-the-range frigates. The class of vessel is called Fridtjof Nansen, after the famous polar explorer, which perhaps indicates where the navy plans to deploy them. Meanwhile Canada's then foreign minister, Lawrence Cannon, voiced confidence his nation would win the territory.</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xml:space="preserve">"We will exercise sovereignty in the Arctic," he told his Russian counterpart in talks in Moscow. But optimists say the fears are exaggerated and point to positive developments, not least Norway and Russia agreeing a mutually acceptable boundary line dividing up the Barents Sea. A partnership between Russia, Norway, the US and Britain has been quietly and successfully working away at decommissioning nuclear submarines and tackling other radioactive waste problems in the Kola Peninsula and Arkhangelsk regions. One former foreign minister told the Guardian: </w:t>
      </w:r>
      <w:r w:rsidRPr="00BB6C45">
        <w:rPr>
          <w:rStyle w:val="Emphasis"/>
          <w:rFonts w:asciiTheme="minorHAnsi" w:hAnsiTheme="minorHAnsi"/>
        </w:rPr>
        <w:t xml:space="preserve">"We want to avoid complacency </w:t>
      </w:r>
      <w:r w:rsidRPr="00BB6C45">
        <w:rPr>
          <w:rFonts w:asciiTheme="minorHAnsi" w:hAnsiTheme="minorHAnsi"/>
          <w:color w:val="000000" w:themeColor="text1"/>
          <w:sz w:val="16"/>
          <w:szCs w:val="16"/>
        </w:rPr>
        <w:t>but all this alarmist talk of meltdown should be shunned. The Arctic is quite pacific. It is not a place of turmoil but an area of low tension." However, Paul Berkman, director of the Arctic Ocean geopolitics programme at the Scott Polar Research Institute, believes the deluge of books and features highlighting potential problems cannot be dismissed as melodrama. "You have to ask why are these alarming and alarmist headlines being written and</w:t>
      </w:r>
      <w:r w:rsidRPr="00BB6C45">
        <w:rPr>
          <w:rFonts w:asciiTheme="minorHAnsi" w:hAnsiTheme="minorHAnsi"/>
          <w:color w:val="000000" w:themeColor="text1"/>
          <w:sz w:val="22"/>
          <w:szCs w:val="22"/>
        </w:rPr>
        <w:t xml:space="preserve"> </w:t>
      </w:r>
      <w:r w:rsidRPr="00BB6C45">
        <w:rPr>
          <w:rStyle w:val="Emphasis"/>
          <w:rFonts w:asciiTheme="minorHAnsi" w:hAnsiTheme="minorHAnsi"/>
        </w:rPr>
        <w:t>it may be there is unfinished business from the Cold War."</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Whether hype or not, he argues that it is necessary to both promote cooperation and prevent conflict. "There is no room for complacency and while tensions are low there is opportunity to address the risks of political, economic and cultural instabilities that are inherent consequences of the environmental state-change in the Arctic Ocean." Inuit</w:t>
      </w:r>
      <w:r w:rsidRPr="00BB6C45">
        <w:rPr>
          <w:rStyle w:val="apple-converted-space"/>
          <w:rFonts w:asciiTheme="minorHAnsi" w:hAnsiTheme="minorHAnsi"/>
          <w:color w:val="000000" w:themeColor="text1"/>
          <w:sz w:val="16"/>
          <w:szCs w:val="16"/>
        </w:rPr>
        <w:t> </w:t>
      </w:r>
      <w:hyperlink r:id="rId84" w:history="1">
        <w:r w:rsidRPr="00BB6C45">
          <w:rPr>
            <w:rStyle w:val="Hyperlink"/>
            <w:rFonts w:asciiTheme="minorHAnsi" w:hAnsiTheme="minorHAnsi"/>
            <w:color w:val="000000" w:themeColor="text1"/>
            <w:sz w:val="16"/>
            <w:szCs w:val="16"/>
          </w:rPr>
          <w:t>leaders are already concerned</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that the talk of industrialisation and mineral wealth in the Arctic will increase tension. Aqqaluk Lynge, former chairman of the indigenous peoples' forum, the Inuit Circumpolar Council, described himself as "nervous" about current developments. "</w:t>
      </w:r>
      <w:r w:rsidRPr="00BB6C45">
        <w:rPr>
          <w:rStyle w:val="Emphasis"/>
          <w:rFonts w:asciiTheme="minorHAnsi" w:hAnsiTheme="minorHAnsi"/>
        </w:rPr>
        <w:t>There is a military build-up and an increase in megaphone diplomacy … We do not want a return to the cold war</w:t>
      </w:r>
      <w:r w:rsidRPr="00BB6C45">
        <w:rPr>
          <w:rFonts w:asciiTheme="minorHAnsi" w:hAnsiTheme="minorHAnsi"/>
          <w:color w:val="000000" w:themeColor="text1"/>
          <w:sz w:val="16"/>
          <w:szCs w:val="16"/>
        </w:rPr>
        <w:t>," he said. This article was amended on 6 July 2011 to make clear that Lawrence Cannon is no longer the Canadian foreign minister.</w:t>
      </w:r>
    </w:p>
    <w:p w14:paraId="53F779A8" w14:textId="77777777" w:rsidR="0098074E" w:rsidRPr="00BB6C45" w:rsidRDefault="0098074E" w:rsidP="0098074E">
      <w:pPr>
        <w:rPr>
          <w:rFonts w:asciiTheme="minorHAnsi" w:hAnsiTheme="minorHAnsi"/>
        </w:rPr>
      </w:pPr>
    </w:p>
    <w:p w14:paraId="580306A9" w14:textId="77777777" w:rsidR="00CB26B6" w:rsidRPr="00BB6C45" w:rsidRDefault="00CB26B6" w:rsidP="00CB26B6">
      <w:pPr>
        <w:pStyle w:val="Heading4"/>
        <w:rPr>
          <w:rFonts w:asciiTheme="minorHAnsi" w:hAnsiTheme="minorHAnsi"/>
        </w:rPr>
      </w:pPr>
      <w:r w:rsidRPr="00BB6C45">
        <w:rPr>
          <w:rFonts w:asciiTheme="minorHAnsi" w:hAnsiTheme="minorHAnsi"/>
        </w:rPr>
        <w:t>Russia’s rapid development of their military in the arctic shows they’re wary of US Oceanic Expansion</w:t>
      </w:r>
    </w:p>
    <w:p w14:paraId="07235910" w14:textId="77777777" w:rsidR="00CB26B6" w:rsidRPr="00BB6C45" w:rsidRDefault="00CB26B6" w:rsidP="00CB26B6">
      <w:pPr>
        <w:rPr>
          <w:rFonts w:asciiTheme="minorHAnsi" w:eastAsia="Times New Roman" w:hAnsiTheme="minorHAnsi" w:cs="Times New Roman"/>
          <w:sz w:val="14"/>
        </w:rPr>
      </w:pPr>
      <w:r w:rsidRPr="00BB6C45">
        <w:rPr>
          <w:rStyle w:val="StyleStyleBold12pt"/>
          <w:rFonts w:asciiTheme="minorHAnsi" w:hAnsiTheme="minorHAnsi"/>
        </w:rPr>
        <w:t>Friedman</w:t>
      </w:r>
      <w:r w:rsidRPr="00BB6C45">
        <w:rPr>
          <w:rFonts w:asciiTheme="minorHAnsi" w:eastAsia="Times New Roman" w:hAnsiTheme="minorHAnsi" w:cs="Times New Roman"/>
          <w:sz w:val="14"/>
        </w:rPr>
        <w:t xml:space="preserve"> </w:t>
      </w:r>
      <w:r w:rsidRPr="00BB6C45">
        <w:rPr>
          <w:rStyle w:val="StyleStyleBold12pt"/>
          <w:rFonts w:asciiTheme="minorHAnsi" w:hAnsiTheme="minorHAnsi"/>
        </w:rPr>
        <w:t>14</w:t>
      </w:r>
    </w:p>
    <w:p w14:paraId="4ABC7C27" w14:textId="6BF3708A" w:rsidR="00CB26B6" w:rsidRPr="00BB6C45" w:rsidRDefault="00CB26B6" w:rsidP="00BB6C45">
      <w:r w:rsidRPr="00BB6C45">
        <w:t xml:space="preserve">Uri Friedman, “The Arctic: Where the U.S. and Russia Could Square </w:t>
      </w:r>
      <w:proofErr w:type="gramStart"/>
      <w:r w:rsidRPr="00BB6C45">
        <w:t>Off</w:t>
      </w:r>
      <w:proofErr w:type="gramEnd"/>
      <w:r w:rsidRPr="00BB6C45">
        <w:t xml:space="preserve"> Next A closer look at Moscow's claims in the northern seas,” The Atlantic,</w:t>
      </w:r>
      <w:r w:rsidR="00BB6C45">
        <w:t xml:space="preserve"> </w:t>
      </w:r>
      <w:r w:rsidRPr="00BB6C45">
        <w:t xml:space="preserve">Mar 28 2014, </w:t>
      </w:r>
      <w:hyperlink r:id="rId85" w:history="1">
        <w:r w:rsidRPr="00BB6C45">
          <w:rPr>
            <w:rStyle w:val="Hyperlink"/>
          </w:rPr>
          <w:t>http://www.theatlantic.com/international/archive/2014/03/the-arctic-where-the-us-and-russia-could-square-off-next/359543/</w:t>
        </w:r>
      </w:hyperlink>
      <w:r w:rsidRPr="00BB6C45">
        <w:t>)</w:t>
      </w:r>
    </w:p>
    <w:p w14:paraId="3BF3CDE4" w14:textId="77777777" w:rsidR="00CB26B6" w:rsidRPr="00BB6C45" w:rsidRDefault="00CB26B6" w:rsidP="00CB26B6">
      <w:pPr>
        <w:rPr>
          <w:rFonts w:asciiTheme="minorHAnsi" w:eastAsia="Times New Roman" w:hAnsiTheme="minorHAnsi" w:cs="Times New Roman"/>
          <w:sz w:val="14"/>
        </w:rPr>
      </w:pPr>
    </w:p>
    <w:p w14:paraId="132E88FC" w14:textId="77777777" w:rsidR="00CB26B6" w:rsidRPr="00BB6C45" w:rsidRDefault="00CB26B6" w:rsidP="00CB26B6">
      <w:pPr>
        <w:rPr>
          <w:rFonts w:asciiTheme="minorHAnsi" w:hAnsiTheme="minorHAnsi"/>
          <w:sz w:val="16"/>
        </w:rPr>
      </w:pPr>
      <w:r w:rsidRPr="00BB6C45">
        <w:rPr>
          <w:rFonts w:asciiTheme="minorHAnsi" w:hAnsiTheme="minorHAnsi"/>
          <w:sz w:val="16"/>
        </w:rPr>
        <w:t xml:space="preserve">In mid-March, around the same time that Russia annexed Crimea, </w:t>
      </w:r>
      <w:r w:rsidRPr="00BB6C45">
        <w:rPr>
          <w:rStyle w:val="StyleBoldUnderline"/>
          <w:rFonts w:asciiTheme="minorHAnsi" w:hAnsiTheme="minorHAnsi"/>
        </w:rPr>
        <w:t>Russian officials announced</w:t>
      </w:r>
      <w:r w:rsidRPr="00BB6C45">
        <w:rPr>
          <w:rFonts w:asciiTheme="minorHAnsi" w:hAnsiTheme="minorHAnsi"/>
          <w:sz w:val="16"/>
        </w:rPr>
        <w:t xml:space="preserve"> </w:t>
      </w:r>
      <w:r w:rsidRPr="00BB6C45">
        <w:rPr>
          <w:rStyle w:val="StyleBoldUnderline"/>
          <w:rFonts w:asciiTheme="minorHAnsi" w:hAnsiTheme="minorHAnsi"/>
        </w:rPr>
        <w:t>another territorial coup</w:t>
      </w:r>
      <w:r w:rsidRPr="00BB6C45">
        <w:rPr>
          <w:rFonts w:asciiTheme="minorHAnsi" w:hAnsiTheme="minorHAnsi"/>
          <w:sz w:val="16"/>
        </w:rPr>
        <w:t xml:space="preserve">: 52,000 square kilometers in </w:t>
      </w:r>
      <w:r w:rsidRPr="00BB6C45">
        <w:rPr>
          <w:rStyle w:val="StyleBoldUnderline"/>
          <w:rFonts w:asciiTheme="minorHAnsi" w:hAnsiTheme="minorHAnsi"/>
        </w:rPr>
        <w:t>the Sea of Okhotsk</w:t>
      </w:r>
      <w:r w:rsidRPr="00BB6C45">
        <w:rPr>
          <w:rFonts w:asciiTheme="minorHAnsi" w:hAnsiTheme="minorHAnsi"/>
          <w:sz w:val="16"/>
        </w:rPr>
        <w:t xml:space="preserve">, a splotch of Pacific Ocean known as the "Peanut Hole" and </w:t>
      </w:r>
      <w:r w:rsidRPr="00BB6C45">
        <w:rPr>
          <w:rStyle w:val="StyleBoldUnderline"/>
          <w:rFonts w:asciiTheme="minorHAnsi" w:hAnsiTheme="minorHAnsi"/>
        </w:rPr>
        <w:t>believed to be rich in oil and gas</w:t>
      </w:r>
      <w:r w:rsidRPr="00BB6C45">
        <w:rPr>
          <w:rFonts w:asciiTheme="minorHAnsi" w:hAnsiTheme="minorHAnsi"/>
          <w:sz w:val="16"/>
        </w:rPr>
        <w:t xml:space="preserve">.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 After a decade and a half of painstaking petitioning, the Peanut Hole was Russia's. </w:t>
      </w:r>
      <w:r w:rsidRPr="00BB6C45">
        <w:rPr>
          <w:rStyle w:val="StyleBoldUnderline"/>
          <w:rFonts w:asciiTheme="minorHAnsi" w:hAnsiTheme="minorHAnsi"/>
        </w:rPr>
        <w:t>Russian officials</w:t>
      </w:r>
      <w:r w:rsidRPr="00BB6C45">
        <w:rPr>
          <w:rFonts w:asciiTheme="minorHAnsi" w:hAnsiTheme="minorHAnsi"/>
          <w:sz w:val="16"/>
        </w:rPr>
        <w:t xml:space="preserve"> were getting a bit </w:t>
      </w:r>
      <w:r w:rsidRPr="00BB6C45">
        <w:rPr>
          <w:rStyle w:val="StyleBoldUnderline"/>
          <w:rFonts w:asciiTheme="minorHAnsi" w:hAnsiTheme="minorHAnsi"/>
        </w:rPr>
        <w:t>ahead of themselves</w:t>
      </w:r>
      <w:r w:rsidRPr="00BB6C45">
        <w:rPr>
          <w:rFonts w:asciiTheme="minorHAnsi" w:hAnsiTheme="minorHAnsi"/>
          <w:sz w:val="16"/>
        </w:rPr>
        <w:t xml:space="preserve">. 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BB6C45">
        <w:rPr>
          <w:rStyle w:val="StyleBoldUnderline"/>
          <w:rFonts w:asciiTheme="minorHAnsi" w:hAnsiTheme="minorHAnsi"/>
        </w:rPr>
        <w:t>Russia isn't only pursuing its territorial ambitions in Ukraine</w:t>
      </w:r>
      <w:r w:rsidRPr="00BB6C45">
        <w:rPr>
          <w:rFonts w:asciiTheme="minorHAnsi" w:hAnsiTheme="minorHAnsi"/>
          <w:sz w:val="16"/>
        </w:rPr>
        <w:t xml:space="preserve"> and other former Soviet states. </w:t>
      </w:r>
      <w:r w:rsidRPr="00BB6C45">
        <w:rPr>
          <w:rStyle w:val="Emphasis"/>
          <w:rFonts w:asciiTheme="minorHAnsi" w:hAnsiTheme="minorHAnsi"/>
        </w:rPr>
        <w:t xml:space="preserve">It's particularly </w:t>
      </w:r>
      <w:r w:rsidRPr="00BB6C45">
        <w:rPr>
          <w:rStyle w:val="StyleBoldUnderline"/>
          <w:rFonts w:asciiTheme="minorHAnsi" w:hAnsiTheme="minorHAnsi"/>
        </w:rPr>
        <w:t xml:space="preserve">active in the Arctic </w:t>
      </w:r>
      <w:r w:rsidRPr="00BB6C45">
        <w:rPr>
          <w:rFonts w:asciiTheme="minorHAnsi" w:hAnsiTheme="minorHAnsi"/>
          <w:sz w:val="16"/>
        </w:rPr>
        <w:t xml:space="preserve">Circle, and, until recently, these efforts engendered international cooperation, not conflict. But the Crimean crisis has complicated matters. Take Hillary Clinton's call last week for Canada and the United States to form a "united front" in response to </w:t>
      </w:r>
      <w:r w:rsidRPr="00BB6C45">
        <w:rPr>
          <w:rStyle w:val="StyleBoldUnderline"/>
          <w:rFonts w:asciiTheme="minorHAnsi" w:hAnsiTheme="minorHAnsi"/>
        </w:rPr>
        <w:t>Russia "aggressively reopening military bases” in the Arctic</w:t>
      </w:r>
      <w:r w:rsidRPr="00BB6C45">
        <w:rPr>
          <w:rFonts w:asciiTheme="minorHAnsi" w:hAnsiTheme="minorHAnsi"/>
          <w:sz w:val="16"/>
        </w:rPr>
        <w:t xml:space="preserve">.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The Wall Street Journal reported on a U.S. navy exercise, scheduled before the crisis in Ukraine, that included a simulated attack on a Russian submarine. The U.S. has now canceled a joint naval exercise with Russia in the region and put various other partnerships there on hold. 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some </w:t>
      </w:r>
      <w:r w:rsidRPr="00BB6C45">
        <w:rPr>
          <w:rStyle w:val="StyleBoldUnderline"/>
          <w:rFonts w:asciiTheme="minorHAnsi" w:hAnsiTheme="minorHAnsi"/>
        </w:rPr>
        <w:t>sovereignty disputes persist, including American opposition to Russia's claims to parts of the Northern Sea Route above Siberia.</w:t>
      </w:r>
      <w:r w:rsidRPr="00BB6C45">
        <w:rPr>
          <w:rFonts w:asciiTheme="minorHAnsi" w:hAnsiTheme="minorHAnsi"/>
          <w:sz w:val="16"/>
        </w:rPr>
        <w:t xml:space="preserve"> Here's CFR's infographic on where the Arctic's shipping and natural-resource potential is, and where the "Arctic Five" are most at odds with each other (you can even layer summer sea ice onto the map!): "</w:t>
      </w:r>
      <w:r w:rsidRPr="00BB6C45">
        <w:rPr>
          <w:rStyle w:val="StyleBoldUnderline"/>
          <w:rFonts w:asciiTheme="minorHAnsi" w:hAnsiTheme="minorHAnsi"/>
        </w:rPr>
        <w:t>Few countries have been as keen to invest in the Arctic as Russia</w:t>
      </w:r>
      <w:r w:rsidRPr="00BB6C45">
        <w:rPr>
          <w:rFonts w:asciiTheme="minorHAnsi" w:hAnsiTheme="minorHAnsi"/>
          <w:sz w:val="16"/>
        </w:rPr>
        <w:t xml:space="preserve">, </w:t>
      </w:r>
      <w:r w:rsidRPr="00BB6C45">
        <w:rPr>
          <w:rStyle w:val="StyleBoldUnderline"/>
          <w:rFonts w:asciiTheme="minorHAnsi" w:hAnsiTheme="minorHAnsi"/>
        </w:rPr>
        <w:t xml:space="preserve">whose </w:t>
      </w:r>
      <w:r w:rsidRPr="00BB6C45">
        <w:rPr>
          <w:rStyle w:val="Emphasis"/>
          <w:rFonts w:asciiTheme="minorHAnsi" w:hAnsiTheme="minorHAnsi"/>
        </w:rPr>
        <w:t>economy and federal budget rely heavily</w:t>
      </w:r>
      <w:r w:rsidRPr="00BB6C45">
        <w:rPr>
          <w:rStyle w:val="StyleBoldUnderline"/>
          <w:rFonts w:asciiTheme="minorHAnsi" w:hAnsiTheme="minorHAnsi"/>
        </w:rPr>
        <w:t xml:space="preserve"> on hydrocarbons,</w:t>
      </w:r>
      <w:r w:rsidRPr="00BB6C45">
        <w:rPr>
          <w:rFonts w:asciiTheme="minorHAnsi" w:hAnsiTheme="minorHAnsi"/>
          <w:sz w:val="16"/>
        </w:rPr>
        <w:t>" CFR writes. "Of the nearly sixty large oil and natural-gas fields discovered in the Arctic, there are forty-three in Russia, eleven in Canada, six in Alaska, and one in Norway, according to a 2009 U.S. Department of Energy report." "</w:t>
      </w:r>
      <w:r w:rsidRPr="00BB6C45">
        <w:rPr>
          <w:rStyle w:val="StyleBoldUnderline"/>
          <w:rFonts w:asciiTheme="minorHAnsi" w:hAnsiTheme="minorHAnsi"/>
        </w:rPr>
        <w:t>Russia</w:t>
      </w:r>
      <w:r w:rsidRPr="00BB6C45">
        <w:rPr>
          <w:rFonts w:asciiTheme="minorHAnsi" w:hAnsiTheme="minorHAnsi"/>
          <w:sz w:val="16"/>
        </w:rPr>
        <w:t xml:space="preserve">, the only non-NATO littoral Arctic state, </w:t>
      </w:r>
      <w:r w:rsidRPr="00BB6C45">
        <w:rPr>
          <w:rStyle w:val="StyleBoldUnderline"/>
          <w:rFonts w:asciiTheme="minorHAnsi" w:hAnsiTheme="minorHAnsi"/>
        </w:rPr>
        <w:t>has made a military buildup in the Arctic</w:t>
      </w:r>
      <w:r w:rsidRPr="00BB6C45">
        <w:rPr>
          <w:rFonts w:asciiTheme="minorHAnsi" w:hAnsiTheme="minorHAnsi"/>
          <w:sz w:val="16"/>
        </w:rPr>
        <w:t xml:space="preserve"> a strategic priority, restoring Soviet-era airfields and ports and marshaling naval assets," the guide adds. "In late 2013, President Vladimir </w:t>
      </w:r>
      <w:r w:rsidRPr="00BB6C45">
        <w:rPr>
          <w:rStyle w:val="StyleBoldUnderline"/>
          <w:rFonts w:asciiTheme="minorHAnsi" w:hAnsiTheme="minorHAnsi"/>
        </w:rPr>
        <w:t>Putin instructed</w:t>
      </w:r>
      <w:r w:rsidRPr="00BB6C45">
        <w:rPr>
          <w:rFonts w:asciiTheme="minorHAnsi" w:hAnsiTheme="minorHAnsi"/>
          <w:sz w:val="16"/>
        </w:rPr>
        <w:t xml:space="preserve"> his military leadership to pay </w:t>
      </w:r>
      <w:r w:rsidRPr="00BB6C45">
        <w:rPr>
          <w:rStyle w:val="StyleBoldUnderline"/>
          <w:rFonts w:asciiTheme="minorHAnsi" w:hAnsiTheme="minorHAnsi"/>
        </w:rPr>
        <w:t>particular attention to the Arctic</w:t>
      </w:r>
      <w:r w:rsidRPr="00BB6C45">
        <w:rPr>
          <w:rFonts w:asciiTheme="minorHAnsi" w:hAnsiTheme="minorHAnsi"/>
          <w:sz w:val="16"/>
        </w:rPr>
        <w:t xml:space="preserve">, </w:t>
      </w:r>
      <w:r w:rsidRPr="00BB6C45">
        <w:rPr>
          <w:rStyle w:val="StyleBoldUnderline"/>
          <w:rFonts w:asciiTheme="minorHAnsi" w:hAnsiTheme="minorHAnsi"/>
        </w:rPr>
        <w:t>saying</w:t>
      </w:r>
      <w:r w:rsidRPr="00BB6C45">
        <w:rPr>
          <w:rFonts w:asciiTheme="minorHAnsi" w:hAnsiTheme="minorHAnsi"/>
          <w:sz w:val="16"/>
        </w:rPr>
        <w:t xml:space="preserve"> </w:t>
      </w:r>
      <w:r w:rsidRPr="00BB6C45">
        <w:rPr>
          <w:rStyle w:val="StyleBoldUnderline"/>
          <w:rFonts w:asciiTheme="minorHAnsi" w:hAnsiTheme="minorHAnsi"/>
        </w:rPr>
        <w:t>Russia needed 'every lever for the protection of its security and national interests</w:t>
      </w:r>
      <w:r w:rsidRPr="00BB6C45">
        <w:rPr>
          <w:rFonts w:asciiTheme="minorHAnsi" w:hAnsiTheme="minorHAnsi"/>
          <w:sz w:val="16"/>
        </w:rPr>
        <w:t xml:space="preserve"> there.' </w:t>
      </w:r>
      <w:r w:rsidRPr="00BB6C45">
        <w:rPr>
          <w:rStyle w:val="StyleBoldUnderline"/>
          <w:rFonts w:asciiTheme="minorHAnsi" w:hAnsiTheme="minorHAnsi"/>
        </w:rPr>
        <w:t xml:space="preserve">He also ordered the creation of a new strategic military command in the Russian Arctic by the end of 2014." </w:t>
      </w:r>
      <w:r w:rsidRPr="00BB6C45">
        <w:rPr>
          <w:rFonts w:asciiTheme="minorHAnsi" w:hAnsiTheme="minorHAnsi"/>
          <w:sz w:val="16"/>
        </w:rPr>
        <w:t>Ultimately, the remarkable international cooperation we've seen in the North Pole may continue even amid the standoff in Ukraine. This week, for instance, government officials from the eight members of the Arctic Council, including Russia and the United States, went ahead with a summit in Canada. "The Russians have been quite cooperative in the Arctic during the past decade," international-law professor Michael Byers told The Canadian Press, "probably because they realize how expensive it would be to take another approach, especially one involving militarization."</w:t>
      </w:r>
    </w:p>
    <w:p w14:paraId="7B49E743" w14:textId="77777777" w:rsidR="00CB26B6" w:rsidRPr="00BB6C45" w:rsidRDefault="00CB26B6" w:rsidP="00CB26B6">
      <w:pPr>
        <w:rPr>
          <w:rFonts w:asciiTheme="minorHAnsi" w:hAnsiTheme="minorHAnsi"/>
        </w:rPr>
      </w:pPr>
    </w:p>
    <w:p w14:paraId="5D39ECA0" w14:textId="77777777" w:rsidR="00CB26B6" w:rsidRPr="00BB6C45" w:rsidRDefault="00CB26B6" w:rsidP="00CB26B6">
      <w:pPr>
        <w:pStyle w:val="Heading4"/>
        <w:rPr>
          <w:rFonts w:asciiTheme="minorHAnsi" w:hAnsiTheme="minorHAnsi"/>
        </w:rPr>
      </w:pPr>
      <w:r w:rsidRPr="00BB6C45">
        <w:rPr>
          <w:rFonts w:asciiTheme="minorHAnsi" w:hAnsiTheme="minorHAnsi"/>
        </w:rPr>
        <w:t>US and Russia stir up political tensions over Arctic</w:t>
      </w:r>
    </w:p>
    <w:p w14:paraId="12379690" w14:textId="77777777" w:rsidR="00CB26B6" w:rsidRPr="00BB6C45" w:rsidRDefault="004B3E17" w:rsidP="00CB26B6">
      <w:pPr>
        <w:pStyle w:val="NoSpacing"/>
        <w:rPr>
          <w:rFonts w:cs="Times New Roman"/>
          <w:color w:val="000000" w:themeColor="text1"/>
          <w:sz w:val="16"/>
          <w:szCs w:val="16"/>
        </w:rPr>
      </w:pPr>
      <w:hyperlink r:id="rId86" w:history="1">
        <w:r w:rsidR="00CB26B6" w:rsidRPr="00BB6C45">
          <w:rPr>
            <w:rStyle w:val="Hyperlink"/>
            <w:rFonts w:ascii="Calibri" w:eastAsiaTheme="majorEastAsia" w:hAnsi="Calibri" w:cstheme="majorBidi"/>
            <w:b/>
            <w:iCs/>
            <w:color w:val="000000" w:themeColor="text1"/>
            <w:sz w:val="26"/>
            <w:szCs w:val="16"/>
            <w:shd w:val="clear" w:color="auto" w:fill="FFFFFF"/>
          </w:rPr>
          <w:t>The Guardian</w:t>
        </w:r>
      </w:hyperlink>
      <w:r w:rsidR="00CB26B6" w:rsidRPr="00BB6C45">
        <w:rPr>
          <w:rFonts w:cs="Times New Roman"/>
          <w:color w:val="000000" w:themeColor="text1"/>
          <w:sz w:val="16"/>
          <w:szCs w:val="16"/>
          <w:shd w:val="clear" w:color="auto" w:fill="FFFFFF"/>
        </w:rPr>
        <w:t>,</w:t>
      </w:r>
      <w:r w:rsidR="00CB26B6" w:rsidRPr="00BB6C45">
        <w:rPr>
          <w:rStyle w:val="apple-converted-space"/>
          <w:rFonts w:cs="Times New Roman"/>
          <w:color w:val="000000" w:themeColor="text1"/>
          <w:sz w:val="16"/>
          <w:szCs w:val="16"/>
          <w:shd w:val="clear" w:color="auto" w:fill="FFFFFF"/>
        </w:rPr>
        <w:t> </w:t>
      </w:r>
      <w:r w:rsidR="00CB26B6" w:rsidRPr="00BB6C45">
        <w:rPr>
          <w:rFonts w:cs="Times New Roman"/>
          <w:color w:val="000000" w:themeColor="text1"/>
          <w:sz w:val="16"/>
          <w:szCs w:val="16"/>
        </w:rPr>
        <w:t xml:space="preserve">Wednesday 6 July </w:t>
      </w:r>
      <w:r w:rsidR="00CB26B6" w:rsidRPr="00BB6C45">
        <w:rPr>
          <w:rFonts w:ascii="Calibri" w:eastAsiaTheme="majorEastAsia" w:hAnsi="Calibri" w:cstheme="majorBidi"/>
          <w:b/>
          <w:iCs/>
          <w:sz w:val="26"/>
        </w:rPr>
        <w:t>2011</w:t>
      </w:r>
      <w:r w:rsidR="00CB26B6" w:rsidRPr="00BB6C45">
        <w:rPr>
          <w:rFonts w:cs="Times New Roman"/>
          <w:color w:val="000000" w:themeColor="text1"/>
          <w:sz w:val="16"/>
          <w:szCs w:val="16"/>
        </w:rPr>
        <w:t xml:space="preserve"> “</w:t>
      </w:r>
      <w:proofErr w:type="gramStart"/>
      <w:r w:rsidR="00CB26B6" w:rsidRPr="00BB6C45">
        <w:rPr>
          <w:rFonts w:cs="Times New Roman"/>
          <w:color w:val="000000" w:themeColor="text1"/>
          <w:sz w:val="16"/>
          <w:szCs w:val="16"/>
        </w:rPr>
        <w:t>US</w:t>
      </w:r>
      <w:proofErr w:type="gramEnd"/>
      <w:r w:rsidR="00CB26B6" w:rsidRPr="00BB6C45">
        <w:rPr>
          <w:rFonts w:cs="Times New Roman"/>
          <w:color w:val="000000" w:themeColor="text1"/>
          <w:sz w:val="16"/>
          <w:szCs w:val="16"/>
        </w:rPr>
        <w:t xml:space="preserve"> and Russia stir up political tensions over Arctic”</w:t>
      </w:r>
    </w:p>
    <w:p w14:paraId="7997BD05" w14:textId="77777777" w:rsidR="00CB26B6" w:rsidRPr="00BB6C45" w:rsidRDefault="004B3E17" w:rsidP="00CB26B6">
      <w:pPr>
        <w:pStyle w:val="NoSpacing"/>
        <w:rPr>
          <w:rFonts w:cs="Times New Roman"/>
          <w:color w:val="000000" w:themeColor="text1"/>
          <w:sz w:val="16"/>
          <w:szCs w:val="16"/>
        </w:rPr>
      </w:pPr>
      <w:hyperlink r:id="rId87" w:history="1">
        <w:r w:rsidR="00CB26B6" w:rsidRPr="00BB6C45">
          <w:rPr>
            <w:rStyle w:val="Hyperlink"/>
            <w:rFonts w:cs="Times New Roman"/>
            <w:color w:val="000000" w:themeColor="text1"/>
            <w:sz w:val="16"/>
            <w:szCs w:val="16"/>
          </w:rPr>
          <w:t>http://www.theguardian.com/world/2011/jul/06/us-russia-political-tensions-arctic</w:t>
        </w:r>
      </w:hyperlink>
    </w:p>
    <w:p w14:paraId="4D3B572F" w14:textId="77777777" w:rsidR="00CB26B6" w:rsidRPr="00BB6C45" w:rsidRDefault="00CB26B6" w:rsidP="00CB26B6">
      <w:pPr>
        <w:pStyle w:val="NoSpacing"/>
        <w:rPr>
          <w:rFonts w:cs="Times New Roman"/>
          <w:color w:val="000000" w:themeColor="text1"/>
          <w:sz w:val="16"/>
          <w:szCs w:val="16"/>
        </w:rPr>
      </w:pPr>
    </w:p>
    <w:p w14:paraId="788C9557" w14:textId="77777777" w:rsidR="00CB26B6" w:rsidRPr="00BB6C45" w:rsidRDefault="00CB26B6" w:rsidP="00CB26B6">
      <w:pPr>
        <w:pStyle w:val="NormalWeb"/>
        <w:shd w:val="clear" w:color="auto" w:fill="FFFFFF"/>
        <w:spacing w:before="0" w:beforeAutospacing="0" w:after="0" w:afterAutospacing="0"/>
        <w:rPr>
          <w:rFonts w:asciiTheme="minorHAnsi" w:hAnsiTheme="minorHAnsi"/>
          <w:color w:val="000000" w:themeColor="text1"/>
          <w:sz w:val="16"/>
          <w:szCs w:val="16"/>
        </w:rPr>
      </w:pPr>
      <w:r w:rsidRPr="00BB6C45">
        <w:rPr>
          <w:rFonts w:asciiTheme="minorHAnsi" w:hAnsiTheme="minorHAnsi"/>
          <w:color w:val="000000" w:themeColor="text1"/>
          <w:sz w:val="16"/>
          <w:szCs w:val="16"/>
        </w:rPr>
        <w:t>The seventh ministerial meeting of the</w:t>
      </w:r>
      <w:r w:rsidRPr="00BB6C45">
        <w:rPr>
          <w:rStyle w:val="apple-converted-space"/>
          <w:rFonts w:asciiTheme="minorHAnsi" w:hAnsiTheme="minorHAnsi"/>
          <w:color w:val="000000" w:themeColor="text1"/>
          <w:sz w:val="16"/>
          <w:szCs w:val="16"/>
        </w:rPr>
        <w:t> </w:t>
      </w:r>
      <w:hyperlink r:id="rId88" w:tooltip="More from the Guardian on Arctic" w:history="1">
        <w:r w:rsidRPr="00BB6C45">
          <w:rPr>
            <w:rStyle w:val="Hyperlink"/>
            <w:rFonts w:asciiTheme="minorHAnsi" w:hAnsiTheme="minorHAnsi"/>
            <w:color w:val="000000" w:themeColor="text1"/>
            <w:sz w:val="16"/>
            <w:szCs w:val="16"/>
          </w:rPr>
          <w:t>Arctic</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Council in May looked set be a mundane affair, with its focus on signing a new search-and-rescue agreement and handover of the chairmanship to Sweden. But the atmosphere in Nuuk, the capital of</w:t>
      </w:r>
      <w:r w:rsidRPr="00BB6C45">
        <w:rPr>
          <w:rStyle w:val="apple-converted-space"/>
          <w:rFonts w:asciiTheme="minorHAnsi" w:hAnsiTheme="minorHAnsi"/>
          <w:color w:val="000000" w:themeColor="text1"/>
          <w:sz w:val="16"/>
          <w:szCs w:val="16"/>
        </w:rPr>
        <w:t> </w:t>
      </w:r>
      <w:hyperlink r:id="rId89" w:tooltip="More from the Guardian on Greenland" w:history="1">
        <w:r w:rsidRPr="00BB6C45">
          <w:rPr>
            <w:rStyle w:val="Hyperlink"/>
            <w:rFonts w:asciiTheme="minorHAnsi" w:hAnsiTheme="minorHAnsi"/>
            <w:color w:val="000000" w:themeColor="text1"/>
            <w:sz w:val="16"/>
            <w:szCs w:val="16"/>
          </w:rPr>
          <w:t>Greenland</w:t>
        </w:r>
      </w:hyperlink>
      <w:r w:rsidRPr="00BB6C45">
        <w:rPr>
          <w:rFonts w:asciiTheme="minorHAnsi" w:hAnsiTheme="minorHAnsi"/>
          <w:color w:val="000000" w:themeColor="text1"/>
          <w:sz w:val="16"/>
          <w:szCs w:val="16"/>
        </w:rPr>
        <w:t>, was electrified by the first visit to such a forum by the</w:t>
      </w:r>
      <w:r w:rsidRPr="00BB6C45">
        <w:rPr>
          <w:rStyle w:val="apple-converted-space"/>
          <w:rFonts w:asciiTheme="minorHAnsi" w:hAnsiTheme="minorHAnsi"/>
          <w:color w:val="000000" w:themeColor="text1"/>
          <w:sz w:val="16"/>
          <w:szCs w:val="16"/>
        </w:rPr>
        <w:t> </w:t>
      </w:r>
      <w:hyperlink r:id="rId90" w:tooltip="More from the Guardian on United States" w:history="1">
        <w:r w:rsidRPr="00BB6C45">
          <w:rPr>
            <w:rStyle w:val="Hyperlink"/>
            <w:rFonts w:asciiTheme="minorHAnsi" w:hAnsiTheme="minorHAnsi"/>
            <w:color w:val="000000" w:themeColor="text1"/>
            <w:sz w:val="16"/>
            <w:szCs w:val="16"/>
          </w:rPr>
          <w:t>United States</w:t>
        </w:r>
      </w:hyperlink>
      <w:r w:rsidRPr="00BB6C45">
        <w:rPr>
          <w:rFonts w:asciiTheme="minorHAnsi" w:hAnsiTheme="minorHAnsi"/>
          <w:color w:val="000000" w:themeColor="text1"/>
          <w:sz w:val="16"/>
          <w:szCs w:val="16"/>
        </w:rPr>
        <w:t>, courtesy of the secretary of state, Hillary Clinton, secretary of the interior Ken Salazar, and a host of other heavy-hitters. The message was clear:</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the US is putting itself at the centre of the debate about the future of the far north at a time when a new </w:t>
      </w:r>
      <w:hyperlink r:id="rId91" w:history="1">
        <w:r w:rsidRPr="00BB6C45">
          <w:rPr>
            <w:rStyle w:val="Emphasis"/>
            <w:rFonts w:asciiTheme="minorHAnsi" w:eastAsiaTheme="majorEastAsia" w:hAnsiTheme="minorHAnsi"/>
          </w:rPr>
          <w:t>oil and mineral "cold rush"</w:t>
        </w:r>
      </w:hyperlink>
      <w:r w:rsidRPr="00BB6C45">
        <w:rPr>
          <w:rStyle w:val="Emphasis"/>
          <w:rFonts w:asciiTheme="minorHAnsi" w:eastAsiaTheme="majorEastAsia" w:hAnsiTheme="minorHAnsi"/>
        </w:rPr>
        <w:t> is under way as global warming makes extraction more easy</w:t>
      </w:r>
      <w:r w:rsidRPr="00BB6C45">
        <w:rPr>
          <w:rFonts w:asciiTheme="minorHAnsi" w:hAnsiTheme="minorHAnsi"/>
          <w:color w:val="000000" w:themeColor="text1"/>
          <w:sz w:val="22"/>
          <w:szCs w:val="22"/>
        </w:rPr>
        <w:t>.</w:t>
      </w:r>
      <w:r w:rsidRPr="00BB6C45">
        <w:rPr>
          <w:rFonts w:asciiTheme="minorHAnsi" w:hAnsiTheme="minorHAnsi"/>
          <w:color w:val="000000" w:themeColor="text1"/>
          <w:sz w:val="16"/>
          <w:szCs w:val="16"/>
        </w:rPr>
        <w:t xml:space="preserve"> And being the US, the soft diplomacy was backed up with a bit of symbolic hardware. A few weeks earlier two nuclear-powered submarines were sent to patrol 150 miles north of Prudhoe Bay, Alaska. Meanwhile</w:t>
      </w:r>
      <w:r w:rsidRPr="00BB6C45">
        <w:rPr>
          <w:rStyle w:val="apple-converted-space"/>
          <w:rFonts w:asciiTheme="minorHAnsi" w:hAnsiTheme="minorHAnsi"/>
          <w:color w:val="000000" w:themeColor="text1"/>
          <w:sz w:val="16"/>
          <w:szCs w:val="16"/>
        </w:rPr>
        <w:t> </w:t>
      </w:r>
      <w:hyperlink r:id="rId92" w:tooltip="More from the Guardian on Russia" w:history="1">
        <w:r w:rsidRPr="00BB6C45">
          <w:rPr>
            <w:rStyle w:val="Hyperlink"/>
            <w:rFonts w:asciiTheme="minorHAnsi" w:hAnsiTheme="minorHAnsi"/>
            <w:color w:val="000000" w:themeColor="text1"/>
            <w:sz w:val="16"/>
            <w:szCs w:val="16"/>
          </w:rPr>
          <w:t>Russia</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also on the eight-nation</w:t>
      </w:r>
      <w:r w:rsidRPr="00BB6C45">
        <w:rPr>
          <w:rStyle w:val="apple-converted-space"/>
          <w:rFonts w:asciiTheme="minorHAnsi" w:hAnsiTheme="minorHAnsi"/>
          <w:color w:val="000000" w:themeColor="text1"/>
          <w:sz w:val="16"/>
          <w:szCs w:val="16"/>
        </w:rPr>
        <w:t> </w:t>
      </w:r>
      <w:hyperlink r:id="rId93" w:history="1">
        <w:r w:rsidRPr="00BB6C45">
          <w:rPr>
            <w:rStyle w:val="Hyperlink"/>
            <w:rFonts w:asciiTheme="minorHAnsi" w:hAnsiTheme="minorHAnsi"/>
            <w:color w:val="000000" w:themeColor="text1"/>
            <w:sz w:val="16"/>
            <w:szCs w:val="16"/>
          </w:rPr>
          <w:t>council</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was happy to push off the agenda any idea that countries such as China could gain observer status.</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The US navy move comes as Russia is said to have increased missile testing in the region and Norway has moved its main military base to the far north.</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Meanwhile China has started to woo countries such as Greenland, which are rich in rare earth minerals needed for mobile phones and other hi-tech equipment. The competing commercial interests in the Arctic are complicated by the lack of a comprehensive agreement on who owns what. Many countries are in the process of submitting competing land claims to the UN as part of its</w:t>
      </w:r>
      <w:r w:rsidRPr="00BB6C45">
        <w:rPr>
          <w:rStyle w:val="apple-converted-space"/>
          <w:rFonts w:asciiTheme="minorHAnsi" w:hAnsiTheme="minorHAnsi"/>
          <w:color w:val="000000" w:themeColor="text1"/>
          <w:sz w:val="16"/>
          <w:szCs w:val="16"/>
        </w:rPr>
        <w:t> </w:t>
      </w:r>
      <w:hyperlink r:id="rId94" w:history="1">
        <w:r w:rsidRPr="00BB6C45">
          <w:rPr>
            <w:rStyle w:val="Hyperlink"/>
            <w:rFonts w:asciiTheme="minorHAnsi" w:hAnsiTheme="minorHAnsi"/>
            <w:color w:val="000000" w:themeColor="text1"/>
            <w:sz w:val="16"/>
            <w:szCs w:val="16"/>
          </w:rPr>
          <w:t>Law of the Sea Convention</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xml:space="preserve">– a treaty as yet unsigned by the US. </w:t>
      </w:r>
      <w:hyperlink r:id="rId95" w:tooltip="More from the Guardian on Canada" w:history="1">
        <w:r w:rsidRPr="00BB6C45">
          <w:rPr>
            <w:rStyle w:val="Hyperlink"/>
            <w:rFonts w:asciiTheme="minorHAnsi" w:hAnsiTheme="minorHAnsi"/>
            <w:color w:val="000000" w:themeColor="text1"/>
            <w:sz w:val="16"/>
            <w:szCs w:val="16"/>
          </w:rPr>
          <w:t>Canada</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and others were also disturbed when Artur Chilingarov, a veteran Russian polar explorer,</w:t>
      </w:r>
      <w:r w:rsidRPr="00BB6C45">
        <w:rPr>
          <w:rStyle w:val="apple-converted-space"/>
          <w:rFonts w:asciiTheme="minorHAnsi" w:hAnsiTheme="minorHAnsi"/>
          <w:color w:val="000000" w:themeColor="text1"/>
          <w:sz w:val="16"/>
          <w:szCs w:val="16"/>
        </w:rPr>
        <w:t> </w:t>
      </w:r>
      <w:hyperlink r:id="rId96" w:history="1">
        <w:r w:rsidRPr="00BB6C45">
          <w:rPr>
            <w:rStyle w:val="Hyperlink"/>
            <w:rFonts w:asciiTheme="minorHAnsi" w:hAnsiTheme="minorHAnsi"/>
            <w:color w:val="000000" w:themeColor="text1"/>
            <w:sz w:val="16"/>
            <w:szCs w:val="16"/>
          </w:rPr>
          <w:t>placed a flag on the Arctic seabed in 2007</w:t>
        </w:r>
      </w:hyperlink>
      <w:r w:rsidRPr="00BB6C45">
        <w:rPr>
          <w:rFonts w:asciiTheme="minorHAnsi" w:hAnsiTheme="minorHAnsi"/>
          <w:color w:val="000000" w:themeColor="text1"/>
          <w:sz w:val="16"/>
          <w:szCs w:val="16"/>
        </w:rPr>
        <w:t>. He told reporters his mission was to show the Arctic was Russian, adding: "We must prove the north pole is an extension of the Russian landmass." Canada took exception to the Russian move, seeing it as provocative, but Moscow dismissed the furore, insisting it was a theatrical gesture by a scientist hired by private companies to make the descent. But it is telling that the following year Chilingarov – also a member of the state parliament – was awarded a new title, Hero of the Russian Federation.</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Concerns about a new cold war</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if not just a</w:t>
      </w:r>
      <w:r w:rsidRPr="00BB6C45">
        <w:rPr>
          <w:rStyle w:val="apple-converted-space"/>
          <w:rFonts w:asciiTheme="minorHAnsi" w:hAnsiTheme="minorHAnsi"/>
          <w:color w:val="000000" w:themeColor="text1"/>
          <w:sz w:val="16"/>
          <w:szCs w:val="16"/>
        </w:rPr>
        <w:t> </w:t>
      </w:r>
      <w:hyperlink r:id="rId97" w:history="1">
        <w:r w:rsidRPr="00BB6C45">
          <w:rPr>
            <w:rStyle w:val="Hyperlink"/>
            <w:rFonts w:asciiTheme="minorHAnsi" w:hAnsiTheme="minorHAnsi"/>
            <w:color w:val="000000" w:themeColor="text1"/>
            <w:sz w:val="16"/>
            <w:szCs w:val="16"/>
          </w:rPr>
          <w:t>cold rush</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 have led academics such as</w:t>
      </w:r>
      <w:r w:rsidRPr="00BB6C45">
        <w:rPr>
          <w:rStyle w:val="apple-converted-space"/>
          <w:rFonts w:asciiTheme="minorHAnsi" w:hAnsiTheme="minorHAnsi"/>
          <w:color w:val="000000" w:themeColor="text1"/>
          <w:sz w:val="16"/>
          <w:szCs w:val="16"/>
        </w:rPr>
        <w:t> </w:t>
      </w:r>
      <w:hyperlink r:id="rId98" w:history="1">
        <w:r w:rsidRPr="00BB6C45">
          <w:rPr>
            <w:rStyle w:val="Hyperlink"/>
            <w:rFonts w:asciiTheme="minorHAnsi" w:hAnsiTheme="minorHAnsi"/>
            <w:color w:val="000000" w:themeColor="text1"/>
            <w:sz w:val="16"/>
            <w:szCs w:val="16"/>
          </w:rPr>
          <w:t>Rob Huebert, a professor of political science at the University of Calgary</w:t>
        </w:r>
      </w:hyperlink>
      <w:r w:rsidRPr="00BB6C45">
        <w:rPr>
          <w:rFonts w:asciiTheme="minorHAnsi" w:hAnsiTheme="minorHAnsi"/>
          <w:color w:val="000000" w:themeColor="text1"/>
          <w:sz w:val="16"/>
          <w:szCs w:val="16"/>
        </w:rPr>
        <w:t>, to</w:t>
      </w:r>
      <w:r w:rsidRPr="00BB6C45">
        <w:rPr>
          <w:rFonts w:asciiTheme="minorHAnsi" w:hAnsiTheme="minorHAnsi"/>
          <w:color w:val="000000" w:themeColor="text1"/>
          <w:sz w:val="22"/>
          <w:szCs w:val="22"/>
        </w:rPr>
        <w:t xml:space="preserve"> warn </w:t>
      </w:r>
      <w:r w:rsidRPr="00BB6C45">
        <w:rPr>
          <w:rFonts w:asciiTheme="minorHAnsi" w:hAnsiTheme="minorHAnsi"/>
          <w:color w:val="000000" w:themeColor="text1"/>
          <w:sz w:val="16"/>
          <w:szCs w:val="16"/>
        </w:rPr>
        <w:t>in a</w:t>
      </w:r>
      <w:r w:rsidRPr="00BB6C45">
        <w:rPr>
          <w:rStyle w:val="apple-converted-space"/>
          <w:rFonts w:asciiTheme="minorHAnsi" w:hAnsiTheme="minorHAnsi"/>
          <w:color w:val="000000" w:themeColor="text1"/>
          <w:sz w:val="16"/>
          <w:szCs w:val="16"/>
        </w:rPr>
        <w:t> </w:t>
      </w:r>
      <w:hyperlink r:id="rId99" w:history="1">
        <w:r w:rsidRPr="00BB6C45">
          <w:rPr>
            <w:rStyle w:val="Hyperlink"/>
            <w:rFonts w:asciiTheme="minorHAnsi" w:hAnsiTheme="minorHAnsi"/>
            <w:color w:val="000000" w:themeColor="text1"/>
            <w:sz w:val="16"/>
            <w:szCs w:val="16"/>
          </w:rPr>
          <w:t>recent paper</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prepared for the Canadian Defence and Foreign Affairs Institute that "</w:t>
      </w:r>
      <w:r w:rsidRPr="00BB6C45">
        <w:rPr>
          <w:rStyle w:val="Emphasis"/>
          <w:rFonts w:asciiTheme="minorHAnsi" w:eastAsiaTheme="majorEastAsia" w:hAnsiTheme="minorHAnsi"/>
        </w:rPr>
        <w:t>an arms race may be beginning</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xml:space="preserve">Huebert says he has heard the Russian prime minister, Vladimir Putin, talking of the need to establish a "zone of peace" in the Arctic but sees contrary actions as well. "Not withstanding the public statements of peace and co-operation in the Arctic issued by the Arctic states, tThe strategic value of the region is growing. As this value grows, </w:t>
      </w:r>
      <w:r w:rsidRPr="00BB6C45">
        <w:rPr>
          <w:rStyle w:val="Emphasis"/>
          <w:rFonts w:asciiTheme="minorHAnsi" w:eastAsiaTheme="majorEastAsia" w:hAnsiTheme="minorHAnsi"/>
        </w:rPr>
        <w:t>each state will attach a greater value to their own national interests in the region. The</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Arctic</w:t>
      </w:r>
      <w:r w:rsidRPr="00BB6C45">
        <w:rPr>
          <w:rFonts w:asciiTheme="minorHAnsi" w:hAnsiTheme="minorHAnsi"/>
          <w:color w:val="000000" w:themeColor="text1"/>
          <w:sz w:val="22"/>
          <w:szCs w:val="22"/>
        </w:rPr>
        <w:t xml:space="preserve"> sta</w:t>
      </w:r>
      <w:r w:rsidRPr="00BB6C45">
        <w:rPr>
          <w:rStyle w:val="Emphasis"/>
          <w:rFonts w:asciiTheme="minorHAnsi" w:eastAsiaTheme="majorEastAsia" w:hAnsiTheme="minorHAnsi"/>
        </w:rPr>
        <w:t>tes may be talking co-operation, but they are preparing for conflict."</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Meanwhile Admiral James Stavridis, Nato's supreme allied commander in Europe, in a foreword to a recent Whitehall Ppaper published by the Royal United Services Institute for Defence and Security Studies in London, argued: "For now, the disputes in the north have been dealt with peacefully, but</w:t>
      </w:r>
      <w:r w:rsidRPr="00BB6C45">
        <w:rPr>
          <w:rStyle w:val="apple-converted-space"/>
          <w:rFonts w:asciiTheme="minorHAnsi" w:hAnsiTheme="minorHAnsi"/>
          <w:color w:val="000000" w:themeColor="text1"/>
          <w:sz w:val="16"/>
          <w:szCs w:val="16"/>
        </w:rPr>
        <w:t> </w:t>
      </w:r>
      <w:hyperlink r:id="rId100" w:tooltip="More from the Guardian on Climate change" w:history="1">
        <w:r w:rsidRPr="00BB6C45">
          <w:rPr>
            <w:rStyle w:val="Hyperlink"/>
            <w:rFonts w:asciiTheme="minorHAnsi" w:hAnsiTheme="minorHAnsi"/>
            <w:color w:val="000000" w:themeColor="text1"/>
            <w:sz w:val="16"/>
            <w:szCs w:val="16"/>
          </w:rPr>
          <w:t>climate change</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could alter the equilibrium over the coming years in the race of temptation for exploitation of more readily accessible natural resources." Stavridis believes military assets, such as coastguards, have an important role to play with international co-ordination in the area – but mainly for specialist assistance around commercial and other interests. He added: "The cascading interests and broad implications stemming from the effects of climate change should cause today's global leaders to take stock, and unify their efforts to ensure the Arctic remains a zone of co-operation – rather than proceed down the icy slope</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towards a zone of competition, or worse a zone of conflict."</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Huebert points out that as well as opening a new ultra-hi-tech operations centre inside a mountain at Reitan, in the far north of Norway, Oslo is also</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spending unprecedented money on new military hardware</w:t>
      </w:r>
      <w:r w:rsidRPr="00BB6C45">
        <w:rPr>
          <w:rFonts w:asciiTheme="minorHAnsi" w:hAnsiTheme="minorHAnsi"/>
          <w:color w:val="000000" w:themeColor="text1"/>
          <w:sz w:val="16"/>
          <w:szCs w:val="16"/>
        </w:rPr>
        <w:t>, not least five top-of-the-range frigates. The class of vessel is called Fridtjof Nansen, after the famous polar explorer, which perhaps indicates where the navy plans to deploy them. Meanwhile Canada's then foreign minister, Lawrence Cannon, voiced confidence his nation would win the territory.</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 xml:space="preserve">"We will exercise sovereignty in the Arctic," he told his Russian counterpart in talks in Moscow. But optimists say the fears are exaggerated and point to positive developments, not least Norway and Russia agreeing a mutually acceptable boundary line dividing up the Barents Sea. A partnership between Russia, Norway, the US and Britain has been quietly and successfully working away at decommissioning nuclear submarines and tackling other radioactive waste problems in the Kola Peninsula and Arkhangelsk regions. One former foreign minister told the Guardian: </w:t>
      </w:r>
      <w:r w:rsidRPr="00BB6C45">
        <w:rPr>
          <w:rStyle w:val="Emphasis"/>
          <w:rFonts w:asciiTheme="minorHAnsi" w:eastAsiaTheme="majorEastAsia" w:hAnsiTheme="minorHAnsi"/>
        </w:rPr>
        <w:t xml:space="preserve">"We want to avoid complacency </w:t>
      </w:r>
      <w:r w:rsidRPr="00BB6C45">
        <w:rPr>
          <w:rFonts w:asciiTheme="minorHAnsi" w:hAnsiTheme="minorHAnsi"/>
          <w:color w:val="000000" w:themeColor="text1"/>
          <w:sz w:val="16"/>
          <w:szCs w:val="16"/>
        </w:rPr>
        <w:t>but all this alarmist talk of meltdown should be shunned. The Arctic is quite pacific. It is not a place of turmoil but an area of low tension." However, Paul Berkman, director of the Arctic Ocean geopolitics programme at the Scott Polar Research Institute, believes the deluge of books and features highlighting potential problems cannot be dismissed as melodrama. "You have to ask why are these alarming and alarmist headlines being written and</w:t>
      </w:r>
      <w:r w:rsidRPr="00BB6C45">
        <w:rPr>
          <w:rFonts w:asciiTheme="minorHAnsi" w:hAnsiTheme="minorHAnsi"/>
          <w:color w:val="000000" w:themeColor="text1"/>
          <w:sz w:val="22"/>
          <w:szCs w:val="22"/>
        </w:rPr>
        <w:t xml:space="preserve"> </w:t>
      </w:r>
      <w:r w:rsidRPr="00BB6C45">
        <w:rPr>
          <w:rStyle w:val="Emphasis"/>
          <w:rFonts w:asciiTheme="minorHAnsi" w:eastAsiaTheme="majorEastAsia" w:hAnsiTheme="minorHAnsi"/>
        </w:rPr>
        <w:t>it may be there is unfinished business from the Cold War."</w:t>
      </w:r>
      <w:r w:rsidRPr="00BB6C45">
        <w:rPr>
          <w:rFonts w:asciiTheme="minorHAnsi" w:hAnsiTheme="minorHAnsi"/>
          <w:color w:val="000000" w:themeColor="text1"/>
          <w:sz w:val="22"/>
          <w:szCs w:val="22"/>
        </w:rPr>
        <w:t xml:space="preserve"> </w:t>
      </w:r>
      <w:r w:rsidRPr="00BB6C45">
        <w:rPr>
          <w:rFonts w:asciiTheme="minorHAnsi" w:hAnsiTheme="minorHAnsi"/>
          <w:color w:val="000000" w:themeColor="text1"/>
          <w:sz w:val="16"/>
          <w:szCs w:val="16"/>
        </w:rPr>
        <w:t>Whether hype or not, he argues that it is necessary to both promote cooperation and prevent conflict. "There is no room for complacency and while tensions are low there is opportunity to address the risks of political, economic and cultural instabilities that are inherent consequences of the environmental state-change in the Arctic Ocean." Inuit</w:t>
      </w:r>
      <w:r w:rsidRPr="00BB6C45">
        <w:rPr>
          <w:rStyle w:val="apple-converted-space"/>
          <w:rFonts w:asciiTheme="minorHAnsi" w:hAnsiTheme="minorHAnsi"/>
          <w:color w:val="000000" w:themeColor="text1"/>
          <w:sz w:val="16"/>
          <w:szCs w:val="16"/>
        </w:rPr>
        <w:t> </w:t>
      </w:r>
      <w:hyperlink r:id="rId101" w:history="1">
        <w:r w:rsidRPr="00BB6C45">
          <w:rPr>
            <w:rStyle w:val="Hyperlink"/>
            <w:rFonts w:asciiTheme="minorHAnsi" w:hAnsiTheme="minorHAnsi"/>
            <w:color w:val="000000" w:themeColor="text1"/>
            <w:sz w:val="16"/>
            <w:szCs w:val="16"/>
          </w:rPr>
          <w:t>leaders are already concerned</w:t>
        </w:r>
      </w:hyperlink>
      <w:r w:rsidRPr="00BB6C45">
        <w:rPr>
          <w:rStyle w:val="apple-converted-space"/>
          <w:rFonts w:asciiTheme="minorHAnsi" w:hAnsiTheme="minorHAnsi"/>
          <w:color w:val="000000" w:themeColor="text1"/>
          <w:sz w:val="16"/>
          <w:szCs w:val="16"/>
        </w:rPr>
        <w:t> </w:t>
      </w:r>
      <w:r w:rsidRPr="00BB6C45">
        <w:rPr>
          <w:rFonts w:asciiTheme="minorHAnsi" w:hAnsiTheme="minorHAnsi"/>
          <w:color w:val="000000" w:themeColor="text1"/>
          <w:sz w:val="16"/>
          <w:szCs w:val="16"/>
        </w:rPr>
        <w:t>that the talk of industrialisation and mineral wealth in the Arctic will increase tension. Aqqaluk Lynge, former chairman of the indigenous peoples' forum, the Inuit Circumpolar Council, described himself as "nervous" about current developments. "</w:t>
      </w:r>
      <w:r w:rsidRPr="00BB6C45">
        <w:rPr>
          <w:rStyle w:val="Emphasis"/>
          <w:rFonts w:asciiTheme="minorHAnsi" w:eastAsiaTheme="majorEastAsia" w:hAnsiTheme="minorHAnsi"/>
        </w:rPr>
        <w:t>There is a military build-up and an increase in megaphone diplomacy … We do not want a return to the cold war</w:t>
      </w:r>
      <w:r w:rsidRPr="00BB6C45">
        <w:rPr>
          <w:rFonts w:asciiTheme="minorHAnsi" w:hAnsiTheme="minorHAnsi"/>
          <w:color w:val="000000" w:themeColor="text1"/>
          <w:sz w:val="16"/>
          <w:szCs w:val="16"/>
        </w:rPr>
        <w:t>," he said. This article was amended on 6 July 2011 to make clear that Lawrence Cannon is no longer the Canadian foreign minister.</w:t>
      </w:r>
    </w:p>
    <w:p w14:paraId="444A20B1" w14:textId="77777777" w:rsidR="00BD06CF" w:rsidRPr="00BB6C45" w:rsidRDefault="00BD06CF" w:rsidP="00750AF9">
      <w:pPr>
        <w:pStyle w:val="Heading2"/>
        <w:rPr>
          <w:rFonts w:asciiTheme="minorHAnsi" w:hAnsiTheme="minorHAnsi"/>
        </w:rPr>
      </w:pPr>
      <w:r w:rsidRPr="00BB6C45">
        <w:rPr>
          <w:rFonts w:asciiTheme="minorHAnsi" w:hAnsiTheme="minorHAnsi"/>
        </w:rPr>
        <w:t>Link</w:t>
      </w:r>
    </w:p>
    <w:p w14:paraId="6AD50A54" w14:textId="77777777" w:rsidR="00CB26B6" w:rsidRPr="00BB6C45" w:rsidRDefault="00CB26B6" w:rsidP="00CB26B6">
      <w:pPr>
        <w:pStyle w:val="Heading4"/>
        <w:rPr>
          <w:rStyle w:val="npauthor"/>
          <w:rFonts w:asciiTheme="minorHAnsi" w:hAnsiTheme="minorHAnsi"/>
        </w:rPr>
      </w:pPr>
      <w:r w:rsidRPr="00BB6C45">
        <w:rPr>
          <w:rStyle w:val="npauthor"/>
          <w:rFonts w:asciiTheme="minorHAnsi" w:hAnsiTheme="minorHAnsi"/>
        </w:rPr>
        <w:t>Russia steps up military in artic to counter expansion</w:t>
      </w:r>
    </w:p>
    <w:p w14:paraId="09FA252A" w14:textId="77777777" w:rsidR="00CB26B6" w:rsidRPr="00BB6C45" w:rsidRDefault="004B3E17" w:rsidP="00BB6C45">
      <w:hyperlink r:id="rId102" w:history="1">
        <w:r w:rsidR="00CB26B6" w:rsidRPr="00BB6C45">
          <w:rPr>
            <w:rStyle w:val="Hyperlink"/>
            <w:rFonts w:eastAsiaTheme="majorEastAsia" w:cstheme="majorBidi"/>
            <w:b/>
            <w:iCs/>
            <w:sz w:val="26"/>
          </w:rPr>
          <w:t>National Post Wire Services</w:t>
        </w:r>
      </w:hyperlink>
      <w:r w:rsidR="00CB26B6" w:rsidRPr="00BB6C45">
        <w:t xml:space="preserve"> | December 10, </w:t>
      </w:r>
      <w:r w:rsidR="00CB26B6" w:rsidRPr="00BB6C45">
        <w:rPr>
          <w:rFonts w:eastAsiaTheme="majorEastAsia" w:cstheme="majorBidi"/>
          <w:b/>
          <w:iCs/>
          <w:sz w:val="26"/>
        </w:rPr>
        <w:t>2013</w:t>
      </w:r>
      <w:r w:rsidR="00CB26B6" w:rsidRPr="00BB6C45">
        <w:t xml:space="preserve"> “Russia steps up Arctic military presence just a day after Canada extends territorial claim all the way to the North Pole” http://news.nationalpost.com/2013/12/10/russia-steps-up-arctic-military-presence-just-a-day-after-canada-extends-territorial-claim-all-the-way-to-the-north-pole/</w:t>
      </w:r>
    </w:p>
    <w:p w14:paraId="5C707E6B" w14:textId="77777777" w:rsidR="00CB26B6" w:rsidRPr="00BB6C45" w:rsidRDefault="00CB26B6" w:rsidP="00CB26B6">
      <w:pPr>
        <w:shd w:val="clear" w:color="auto" w:fill="FFFFFF"/>
        <w:rPr>
          <w:rFonts w:asciiTheme="minorHAnsi" w:eastAsia="Times New Roman" w:hAnsiTheme="minorHAnsi" w:cs="Times New Roman"/>
          <w:color w:val="000000" w:themeColor="text1"/>
          <w:sz w:val="24"/>
          <w:szCs w:val="24"/>
        </w:rPr>
      </w:pPr>
    </w:p>
    <w:p w14:paraId="62AEB79E" w14:textId="77777777" w:rsidR="00CB26B6" w:rsidRPr="00BB6C45" w:rsidRDefault="00CB26B6" w:rsidP="00CB26B6">
      <w:pPr>
        <w:shd w:val="clear" w:color="auto" w:fill="FFFFFF"/>
        <w:rPr>
          <w:rFonts w:asciiTheme="minorHAnsi" w:eastAsia="Times New Roman" w:hAnsiTheme="minorHAnsi" w:cs="Times New Roman"/>
          <w:color w:val="000000" w:themeColor="text1"/>
          <w:sz w:val="16"/>
          <w:szCs w:val="16"/>
        </w:rPr>
      </w:pPr>
      <w:r w:rsidRPr="00BB6C45">
        <w:rPr>
          <w:rStyle w:val="Emphasis"/>
          <w:rFonts w:asciiTheme="minorHAnsi" w:hAnsiTheme="minorHAnsi"/>
        </w:rPr>
        <w:t>The race for the Arctic and its potentially rich resource deposits has intensified after Russia announced</w:t>
      </w:r>
      <w:r w:rsidRPr="00BB6C45">
        <w:rPr>
          <w:rFonts w:asciiTheme="minorHAnsi" w:eastAsia="Times New Roman" w:hAnsiTheme="minorHAnsi" w:cs="Times New Roman"/>
          <w:color w:val="000000" w:themeColor="text1"/>
          <w:sz w:val="16"/>
          <w:szCs w:val="16"/>
        </w:rPr>
        <w:t xml:space="preserve"> it is </w:t>
      </w:r>
      <w:r w:rsidRPr="00BB6C45">
        <w:rPr>
          <w:rStyle w:val="Emphasis"/>
          <w:rFonts w:asciiTheme="minorHAnsi" w:hAnsiTheme="minorHAnsi"/>
        </w:rPr>
        <w:t>expanding its military presence in the region</w:t>
      </w:r>
      <w:r w:rsidRPr="00BB6C45">
        <w:rPr>
          <w:rFonts w:asciiTheme="minorHAnsi" w:eastAsia="Times New Roman" w:hAnsiTheme="minorHAnsi" w:cs="Times New Roman"/>
          <w:color w:val="000000" w:themeColor="text1"/>
          <w:sz w:val="16"/>
          <w:szCs w:val="16"/>
        </w:rPr>
        <w:t xml:space="preserve">. President Vladimir </w:t>
      </w:r>
      <w:r w:rsidRPr="00BB6C45">
        <w:rPr>
          <w:rStyle w:val="Emphasis"/>
          <w:rFonts w:asciiTheme="minorHAnsi" w:hAnsiTheme="minorHAnsi"/>
        </w:rPr>
        <w:t>Putin made the announcement</w:t>
      </w:r>
      <w:r w:rsidRPr="00BB6C45">
        <w:rPr>
          <w:rFonts w:asciiTheme="minorHAnsi" w:eastAsia="Times New Roman" w:hAnsiTheme="minorHAnsi" w:cs="Times New Roman"/>
          <w:color w:val="000000" w:themeColor="text1"/>
          <w:sz w:val="16"/>
          <w:szCs w:val="16"/>
        </w:rPr>
        <w:t xml:space="preserve"> just a day after Canada </w:t>
      </w:r>
      <w:r w:rsidRPr="00BB6C45">
        <w:rPr>
          <w:rStyle w:val="Emphasis"/>
          <w:rFonts w:asciiTheme="minorHAnsi" w:hAnsiTheme="minorHAnsi"/>
        </w:rPr>
        <w:t>said it will try to extend its territorial claims in the Arctic</w:t>
      </w:r>
      <w:r w:rsidRPr="00BB6C45">
        <w:rPr>
          <w:rFonts w:asciiTheme="minorHAnsi" w:eastAsia="Times New Roman" w:hAnsiTheme="minorHAnsi" w:cs="Times New Roman"/>
          <w:color w:val="000000" w:themeColor="text1"/>
          <w:sz w:val="16"/>
          <w:szCs w:val="16"/>
        </w:rPr>
        <w:t xml:space="preserve"> all the way to the North Pole. Speaking at a meeting with the top military brass, Putin said that </w:t>
      </w:r>
      <w:r w:rsidRPr="00BB6C45">
        <w:rPr>
          <w:rStyle w:val="Emphasis"/>
          <w:rFonts w:asciiTheme="minorHAnsi" w:hAnsiTheme="minorHAnsi"/>
        </w:rPr>
        <w:t>Russia is “intensifying the development of that promising region” and needs to have “every lever for the protection of its security and national interests there.”</w:t>
      </w:r>
      <w:r w:rsidRPr="00BB6C45">
        <w:rPr>
          <w:rFonts w:asciiTheme="minorHAnsi" w:eastAsia="Times New Roman" w:hAnsiTheme="minorHAnsi" w:cs="Times New Roman"/>
          <w:color w:val="000000" w:themeColor="text1"/>
          <w:sz w:val="16"/>
          <w:szCs w:val="16"/>
        </w:rPr>
        <w:t xml:space="preserve"> He emphasized the importance of the Soviet-era base at the New Siberian Islands in Russia’s northeast, which the military started to overhaul this year. Russian officials have described </w:t>
      </w:r>
      <w:r w:rsidRPr="00BB6C45">
        <w:rPr>
          <w:rStyle w:val="Emphasis"/>
          <w:rFonts w:asciiTheme="minorHAnsi" w:hAnsiTheme="minorHAnsi"/>
        </w:rPr>
        <w:t>the facility as key for protecting shipping routes that link Europe with the Pacific region across the Arctic Ocean</w:t>
      </w:r>
      <w:r w:rsidRPr="00BB6C45">
        <w:rPr>
          <w:rFonts w:asciiTheme="minorHAnsi" w:eastAsia="Times New Roman" w:hAnsiTheme="minorHAnsi" w:cs="Times New Roman"/>
          <w:color w:val="000000" w:themeColor="text1"/>
          <w:sz w:val="16"/>
          <w:szCs w:val="16"/>
        </w:rPr>
        <w:t xml:space="preserve">. Putin also said that </w:t>
      </w:r>
      <w:r w:rsidRPr="00BB6C45">
        <w:rPr>
          <w:rStyle w:val="Emphasis"/>
          <w:rFonts w:asciiTheme="minorHAnsi" w:hAnsiTheme="minorHAnsi"/>
        </w:rPr>
        <w:t>Russia will restore a number of Arctic military air bases</w:t>
      </w:r>
      <w:r w:rsidRPr="00BB6C45">
        <w:rPr>
          <w:rFonts w:asciiTheme="minorHAnsi" w:eastAsia="Times New Roman" w:hAnsiTheme="minorHAnsi" w:cs="Times New Roman"/>
          <w:color w:val="000000" w:themeColor="text1"/>
          <w:sz w:val="16"/>
          <w:szCs w:val="16"/>
        </w:rPr>
        <w:t xml:space="preserve"> that fell into neglect after the 1991 collapse of the Soviet Union. </w:t>
      </w:r>
      <w:r w:rsidRPr="00BB6C45">
        <w:rPr>
          <w:rStyle w:val="Emphasis"/>
          <w:rFonts w:asciiTheme="minorHAnsi" w:hAnsiTheme="minorHAnsi"/>
        </w:rPr>
        <w:t>Russia</w:t>
      </w:r>
      <w:r w:rsidRPr="00BB6C45">
        <w:rPr>
          <w:rFonts w:asciiTheme="minorHAnsi" w:eastAsia="Times New Roman" w:hAnsiTheme="minorHAnsi" w:cs="Times New Roman"/>
          <w:color w:val="000000" w:themeColor="text1"/>
          <w:sz w:val="16"/>
          <w:szCs w:val="16"/>
        </w:rPr>
        <w:t xml:space="preserve">, Canada, </w:t>
      </w:r>
      <w:r w:rsidRPr="00BB6C45">
        <w:rPr>
          <w:rStyle w:val="Emphasis"/>
          <w:rFonts w:asciiTheme="minorHAnsi" w:hAnsiTheme="minorHAnsi"/>
        </w:rPr>
        <w:t>the United States</w:t>
      </w:r>
      <w:r w:rsidRPr="00BB6C45">
        <w:rPr>
          <w:rFonts w:asciiTheme="minorHAnsi" w:eastAsia="Times New Roman" w:hAnsiTheme="minorHAnsi" w:cs="Times New Roman"/>
          <w:color w:val="000000" w:themeColor="text1"/>
          <w:sz w:val="16"/>
          <w:szCs w:val="16"/>
        </w:rPr>
        <w:t xml:space="preserve">, Denmark and Norway </w:t>
      </w:r>
      <w:r w:rsidRPr="00BB6C45">
        <w:rPr>
          <w:rStyle w:val="Emphasis"/>
          <w:rFonts w:asciiTheme="minorHAnsi" w:hAnsiTheme="minorHAnsi"/>
        </w:rPr>
        <w:t>have all been trying to assert jurisdiction over parts of the Arctic</w:t>
      </w:r>
      <w:r w:rsidRPr="00BB6C45">
        <w:rPr>
          <w:rFonts w:asciiTheme="minorHAnsi" w:eastAsia="Times New Roman" w:hAnsiTheme="minorHAnsi" w:cs="Times New Roman"/>
          <w:color w:val="000000" w:themeColor="text1"/>
          <w:sz w:val="16"/>
          <w:szCs w:val="16"/>
        </w:rPr>
        <w:t xml:space="preserve">, </w:t>
      </w:r>
      <w:r w:rsidRPr="00BB6C45">
        <w:rPr>
          <w:rStyle w:val="Emphasis"/>
          <w:rFonts w:asciiTheme="minorHAnsi" w:hAnsiTheme="minorHAnsi"/>
        </w:rPr>
        <w:t>which</w:t>
      </w:r>
      <w:r w:rsidRPr="00BB6C45">
        <w:rPr>
          <w:rFonts w:asciiTheme="minorHAnsi" w:eastAsia="Times New Roman" w:hAnsiTheme="minorHAnsi" w:cs="Times New Roman"/>
          <w:color w:val="000000" w:themeColor="text1"/>
          <w:sz w:val="16"/>
          <w:szCs w:val="16"/>
        </w:rPr>
        <w:t xml:space="preserve"> is believed to </w:t>
      </w:r>
      <w:r w:rsidRPr="00BB6C45">
        <w:rPr>
          <w:rStyle w:val="Emphasis"/>
          <w:rFonts w:asciiTheme="minorHAnsi" w:hAnsiTheme="minorHAnsi"/>
        </w:rPr>
        <w:t>hold up to a quarter of the planet’s</w:t>
      </w:r>
      <w:r w:rsidRPr="00BB6C45">
        <w:rPr>
          <w:rFonts w:asciiTheme="minorHAnsi" w:eastAsia="Times New Roman" w:hAnsiTheme="minorHAnsi" w:cs="Times New Roman"/>
          <w:color w:val="000000" w:themeColor="text1"/>
          <w:sz w:val="16"/>
          <w:szCs w:val="16"/>
        </w:rPr>
        <w:t xml:space="preserve"> undiscovered </w:t>
      </w:r>
      <w:r w:rsidRPr="00BB6C45">
        <w:rPr>
          <w:rStyle w:val="Emphasis"/>
          <w:rFonts w:asciiTheme="minorHAnsi" w:hAnsiTheme="minorHAnsi"/>
        </w:rPr>
        <w:t>oil and gas</w:t>
      </w:r>
      <w:r w:rsidRPr="00BB6C45">
        <w:rPr>
          <w:rFonts w:asciiTheme="minorHAnsi" w:eastAsia="Times New Roman" w:hAnsiTheme="minorHAnsi" w:cs="Times New Roman"/>
          <w:color w:val="000000" w:themeColor="text1"/>
          <w:sz w:val="16"/>
          <w:szCs w:val="16"/>
        </w:rPr>
        <w:t>. In 2007, Russia staked a symbolic claim to the Arctic seabed by dropping a canister containing the Russian flag on the ocean floor from a small submarine at the North Pole Russia’s move comes after Foreign Affairs Minister John Baird announced Monday that federal scientists have been told to do additional work following a 10-year exercise in mapping the continental shelf. A formal scientific submission was made to the United Nations Commission on the Limits of the Continental Shelf last week covering territorial claims in the Atlantic, but the government says the material submitted for the Arctic Ocean is only preliminary. “That’s why we’ve asked our officials and scientists to do additional and necessary work to ensure that a submission for the full extent of the continental shelf in the Arctic includes Canada’s claim to the North Pole,” said Baird. Baird did not dispute published reports that Prime Minister Stephen Harper stepped in at the last minute to insist that the North Pole be included in Canada’s claim after the scientific assessment put the boundary just south of the pole.</w:t>
      </w:r>
    </w:p>
    <w:p w14:paraId="63C7260D" w14:textId="77777777" w:rsidR="00CB26B6" w:rsidRPr="00BB6C45" w:rsidRDefault="00CB26B6" w:rsidP="00CB26B6">
      <w:pPr>
        <w:rPr>
          <w:rFonts w:asciiTheme="minorHAnsi" w:hAnsiTheme="minorHAnsi"/>
        </w:rPr>
      </w:pPr>
    </w:p>
    <w:p w14:paraId="6A0BB203" w14:textId="77777777" w:rsidR="00CB26B6" w:rsidRPr="00BB6C45" w:rsidRDefault="00CB26B6" w:rsidP="00BB6C45">
      <w:pPr>
        <w:pStyle w:val="Heading4"/>
      </w:pPr>
      <w:r w:rsidRPr="00BB6C45">
        <w:t>Tensions between the US and Russia are high after Malaysia 17</w:t>
      </w:r>
    </w:p>
    <w:p w14:paraId="5DB90F81"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Hennessey</w:t>
      </w:r>
      <w:r w:rsidRPr="00BB6C45">
        <w:rPr>
          <w:rStyle w:val="StyleBoldUnderline"/>
          <w:rFonts w:asciiTheme="minorHAnsi" w:hAnsiTheme="minorHAnsi"/>
          <w:sz w:val="16"/>
          <w:szCs w:val="16"/>
          <w:u w:val="none"/>
        </w:rPr>
        <w:t xml:space="preserve"> </w:t>
      </w:r>
      <w:r w:rsidRPr="00BB6C45">
        <w:rPr>
          <w:rStyle w:val="StyleStyleBold12pt"/>
          <w:rFonts w:asciiTheme="minorHAnsi" w:hAnsiTheme="minorHAnsi"/>
        </w:rPr>
        <w:t>7/18</w:t>
      </w:r>
    </w:p>
    <w:p w14:paraId="1F94AFB7" w14:textId="77777777" w:rsidR="00CB26B6" w:rsidRPr="00BB6C45" w:rsidRDefault="00CB26B6" w:rsidP="00CB26B6">
      <w:pPr>
        <w:rPr>
          <w:rStyle w:val="StyleBoldUnderline"/>
          <w:rFonts w:asciiTheme="minorHAnsi" w:hAnsiTheme="minorHAnsi"/>
          <w:sz w:val="16"/>
          <w:szCs w:val="16"/>
          <w:u w:val="none"/>
        </w:rPr>
      </w:pPr>
      <w:r w:rsidRPr="00BB6C45">
        <w:rPr>
          <w:rStyle w:val="StyleBoldUnderline"/>
          <w:rFonts w:asciiTheme="minorHAnsi" w:hAnsiTheme="minorHAnsi"/>
          <w:sz w:val="16"/>
          <w:szCs w:val="16"/>
          <w:u w:val="none"/>
        </w:rPr>
        <w:t>Kathleen Hennessey is a reporter for the LA Times, “Obama: Downing of Malaysia flight 'wake-up call' on Ukraine conflict,” The LA Times, July 18</w:t>
      </w:r>
      <w:r w:rsidRPr="00BB6C45">
        <w:rPr>
          <w:rStyle w:val="StyleBoldUnderline"/>
          <w:rFonts w:asciiTheme="minorHAnsi" w:hAnsiTheme="minorHAnsi"/>
          <w:sz w:val="16"/>
          <w:szCs w:val="16"/>
          <w:u w:val="none"/>
          <w:vertAlign w:val="superscript"/>
        </w:rPr>
        <w:t>th</w:t>
      </w:r>
      <w:r w:rsidRPr="00BB6C45">
        <w:rPr>
          <w:rStyle w:val="StyleBoldUnderline"/>
          <w:rFonts w:asciiTheme="minorHAnsi" w:hAnsiTheme="minorHAnsi"/>
          <w:sz w:val="16"/>
          <w:szCs w:val="16"/>
          <w:u w:val="none"/>
        </w:rPr>
        <w:t>, 2014 http://www.latimes.com/world/europe/la-fg-obama-malaysia-flight-20140718-story.html)</w:t>
      </w:r>
    </w:p>
    <w:p w14:paraId="2625CFE1" w14:textId="77777777" w:rsidR="00CB26B6" w:rsidRPr="00BB6C45" w:rsidRDefault="00CB26B6" w:rsidP="00CB26B6">
      <w:pPr>
        <w:rPr>
          <w:rStyle w:val="StyleBoldUnderline"/>
          <w:rFonts w:asciiTheme="minorHAnsi" w:hAnsiTheme="minorHAnsi"/>
          <w:sz w:val="16"/>
          <w:u w:val="none"/>
        </w:rPr>
      </w:pPr>
      <w:r w:rsidRPr="00BB6C45">
        <w:rPr>
          <w:rStyle w:val="StyleBoldUnderline"/>
          <w:rFonts w:asciiTheme="minorHAnsi" w:hAnsiTheme="minorHAnsi"/>
        </w:rPr>
        <w:t>In</w:t>
      </w:r>
      <w:r w:rsidRPr="00BB6C45">
        <w:rPr>
          <w:rStyle w:val="StyleBoldUnderline"/>
          <w:rFonts w:asciiTheme="minorHAnsi" w:hAnsiTheme="minorHAnsi"/>
          <w:sz w:val="16"/>
          <w:u w:val="none"/>
        </w:rPr>
        <w:t xml:space="preserve"> his first extended </w:t>
      </w:r>
      <w:r w:rsidRPr="00BB6C45">
        <w:rPr>
          <w:rStyle w:val="StyleBoldUnderline"/>
          <w:rFonts w:asciiTheme="minorHAnsi" w:hAnsiTheme="minorHAnsi"/>
        </w:rPr>
        <w:t>remarks on the</w:t>
      </w:r>
      <w:r w:rsidRPr="00BB6C45">
        <w:rPr>
          <w:rStyle w:val="StyleBoldUnderline"/>
          <w:rFonts w:asciiTheme="minorHAnsi" w:hAnsiTheme="minorHAnsi"/>
          <w:sz w:val="16"/>
          <w:u w:val="none"/>
        </w:rPr>
        <w:t xml:space="preserve"> fiery </w:t>
      </w:r>
      <w:r w:rsidRPr="00BB6C45">
        <w:rPr>
          <w:rStyle w:val="StyleBoldUnderline"/>
          <w:rFonts w:asciiTheme="minorHAnsi" w:hAnsiTheme="minorHAnsi"/>
        </w:rPr>
        <w:t>crash of a Malaysian airliner</w:t>
      </w:r>
      <w:r w:rsidRPr="00BB6C45">
        <w:rPr>
          <w:rStyle w:val="StyleBoldUnderline"/>
          <w:rFonts w:asciiTheme="minorHAnsi" w:hAnsiTheme="minorHAnsi"/>
          <w:sz w:val="16"/>
          <w:u w:val="none"/>
        </w:rPr>
        <w:t xml:space="preserve">, </w:t>
      </w:r>
      <w:r w:rsidRPr="00BB6C45">
        <w:rPr>
          <w:rStyle w:val="StyleBoldUnderline"/>
          <w:rFonts w:asciiTheme="minorHAnsi" w:hAnsiTheme="minorHAnsi"/>
        </w:rPr>
        <w:t>President Obama confirmed</w:t>
      </w:r>
      <w:r w:rsidRPr="00BB6C45">
        <w:rPr>
          <w:rStyle w:val="StyleBoldUnderline"/>
          <w:rFonts w:asciiTheme="minorHAnsi" w:hAnsiTheme="minorHAnsi"/>
          <w:sz w:val="16"/>
          <w:u w:val="none"/>
        </w:rPr>
        <w:t xml:space="preserve"> Friday that </w:t>
      </w:r>
      <w:r w:rsidRPr="00BB6C45">
        <w:rPr>
          <w:rStyle w:val="StyleBoldUnderline"/>
          <w:rFonts w:asciiTheme="minorHAnsi" w:hAnsiTheme="minorHAnsi"/>
        </w:rPr>
        <w:t>at least one U.S. citizen was killed in a global tragedy</w:t>
      </w:r>
      <w:r w:rsidRPr="00BB6C45">
        <w:rPr>
          <w:rStyle w:val="StyleBoldUnderline"/>
          <w:rFonts w:asciiTheme="minorHAnsi" w:hAnsiTheme="minorHAnsi"/>
          <w:sz w:val="16"/>
          <w:u w:val="none"/>
        </w:rPr>
        <w:t xml:space="preserve"> he said should serve as “wake-up call” to end the conflict in Ukraine. The president said Quinn Schansman, a Dutch and U.S. dual citizen, was traveling on Malaysia Airlines Flight 17, which left Amsterdam Thursday and ended in a field near Ukraine's eastern border with Russia. Schansman was one of 298 people killed when a missile struck the aircraft. We don't have time for propaganda. We don't have time for games. We need to know exactly what happened. - President Obama discussing the crash of Malaysia Airlines Flight 17 "</w:t>
      </w:r>
      <w:r w:rsidRPr="00BB6C45">
        <w:rPr>
          <w:rStyle w:val="StyleBoldUnderline"/>
          <w:rFonts w:asciiTheme="minorHAnsi" w:hAnsiTheme="minorHAnsi"/>
        </w:rPr>
        <w:t>Their deaths are an outrage of unspeakable proportions," the president said</w:t>
      </w:r>
      <w:r w:rsidRPr="00BB6C45">
        <w:rPr>
          <w:rStyle w:val="StyleBoldUnderline"/>
          <w:rFonts w:asciiTheme="minorHAnsi" w:hAnsiTheme="minorHAnsi"/>
          <w:sz w:val="16"/>
          <w:u w:val="none"/>
        </w:rPr>
        <w:t xml:space="preserve">. In a preliminary assessment, U.S. intelligence agencies have concluded that a missile fired from territory controlled by pro-Russian separatists in eastern Ukraine brought down the passenger jet. "A surface-to-air missile was fired, and that's what brought the jet down,” Obama said in remarks made at the White House. “That shot was taken in a territory controlled by the Russian separatists.” lRelated The crash of Malaysia Airlines Flight 17 Europe The crash of Malaysia Airlines Flight 17 But </w:t>
      </w:r>
      <w:r w:rsidRPr="00BB6C45">
        <w:rPr>
          <w:rStyle w:val="StyleBoldUnderline"/>
          <w:rFonts w:asciiTheme="minorHAnsi" w:hAnsiTheme="minorHAnsi"/>
        </w:rPr>
        <w:t>Obama</w:t>
      </w:r>
      <w:r w:rsidRPr="00BB6C45">
        <w:rPr>
          <w:rStyle w:val="StyleBoldUnderline"/>
          <w:rFonts w:asciiTheme="minorHAnsi" w:hAnsiTheme="minorHAnsi"/>
          <w:sz w:val="16"/>
          <w:u w:val="none"/>
        </w:rPr>
        <w:t xml:space="preserve"> also </w:t>
      </w:r>
      <w:r w:rsidRPr="00BB6C45">
        <w:rPr>
          <w:rStyle w:val="StyleBoldUnderline"/>
          <w:rFonts w:asciiTheme="minorHAnsi" w:hAnsiTheme="minorHAnsi"/>
        </w:rPr>
        <w:t>laid responsibility for the disaster on Moscow, saying that the separatists have received a “a steady flow” of heavy artillery from Russia for months</w:t>
      </w:r>
      <w:r w:rsidRPr="00BB6C45">
        <w:rPr>
          <w:rStyle w:val="StyleBoldUnderline"/>
          <w:rFonts w:asciiTheme="minorHAnsi" w:hAnsiTheme="minorHAnsi"/>
          <w:sz w:val="16"/>
          <w:u w:val="none"/>
        </w:rPr>
        <w:t xml:space="preserve">. Obama noted the insurgents, who are seeking to join Russia, have recently shot down Ukrainian military aircraft in that region. </w:t>
      </w:r>
      <w:r w:rsidRPr="00BB6C45">
        <w:rPr>
          <w:rStyle w:val="StyleBoldUnderline"/>
          <w:rFonts w:asciiTheme="minorHAnsi" w:hAnsiTheme="minorHAnsi"/>
        </w:rPr>
        <w:t xml:space="preserve">Obama said the tragedy was the consequence of months of violent conflict fueled by Russian arms and assistance. </w:t>
      </w:r>
      <w:r w:rsidRPr="00BB6C45">
        <w:rPr>
          <w:rStyle w:val="StyleBoldUnderline"/>
          <w:rFonts w:asciiTheme="minorHAnsi" w:hAnsiTheme="minorHAnsi"/>
          <w:sz w:val="16"/>
          <w:u w:val="none"/>
        </w:rPr>
        <w:t>U.S. agencies are examining to what extent the Russian government may have been involved in the incident but have reached no conclusions, a U.S. official told the Los Angeles Times on Friday. But even as Obama outlined the preliminary evidence, he generally took a measured tone toward Russian President Vladimir Putin, whom he called on to assist in securing the crash site for investigators. “So now is, I think, a somber and appropriate time for all of us to step back and take a hard look at what has happened," Obama said. "</w:t>
      </w:r>
      <w:r w:rsidRPr="00BB6C45">
        <w:rPr>
          <w:rStyle w:val="StyleBoldUnderline"/>
          <w:rFonts w:asciiTheme="minorHAnsi" w:hAnsiTheme="minorHAnsi"/>
        </w:rPr>
        <w:t>Violence and conflict inevitably lead to unforeseen consequences.</w:t>
      </w:r>
      <w:r w:rsidRPr="00BB6C45">
        <w:rPr>
          <w:rStyle w:val="StyleBoldUnderline"/>
          <w:rFonts w:asciiTheme="minorHAnsi" w:hAnsiTheme="minorHAnsi"/>
          <w:sz w:val="16"/>
          <w:u w:val="none"/>
        </w:rPr>
        <w:t xml:space="preserve"> Russia, these separatists and Ukraine all have the capacity to put an end to the fighting.” The </w:t>
      </w:r>
      <w:r w:rsidRPr="00BB6C45">
        <w:rPr>
          <w:rStyle w:val="StyleBoldUnderline"/>
          <w:rFonts w:asciiTheme="minorHAnsi" w:hAnsiTheme="minorHAnsi"/>
        </w:rPr>
        <w:t>president later said that his patience would be short</w:t>
      </w:r>
      <w:r w:rsidRPr="00BB6C45">
        <w:rPr>
          <w:rStyle w:val="StyleBoldUnderline"/>
          <w:rFonts w:asciiTheme="minorHAnsi" w:hAnsiTheme="minorHAnsi"/>
          <w:sz w:val="16"/>
          <w:u w:val="none"/>
        </w:rPr>
        <w:t xml:space="preserve">. “This should snap everybody's heads to attention and make sure that </w:t>
      </w:r>
      <w:r w:rsidRPr="00BB6C45">
        <w:rPr>
          <w:rStyle w:val="StyleBoldUnderline"/>
          <w:rFonts w:asciiTheme="minorHAnsi" w:hAnsiTheme="minorHAnsi"/>
        </w:rPr>
        <w:t>we don't have time for propaganda. We don't have time for games</w:t>
      </w:r>
      <w:r w:rsidRPr="00BB6C45">
        <w:rPr>
          <w:rStyle w:val="StyleBoldUnderline"/>
          <w:rFonts w:asciiTheme="minorHAnsi" w:hAnsiTheme="minorHAnsi"/>
          <w:sz w:val="16"/>
          <w:u w:val="none"/>
        </w:rPr>
        <w:t xml:space="preserve">. We need to know exactly what happened, and everybody needs to make sure that we're holding accountable those who -- who committed this outrage,” he said. </w:t>
      </w:r>
      <w:r w:rsidRPr="00BB6C45">
        <w:rPr>
          <w:rStyle w:val="StyleBoldUnderline"/>
          <w:rFonts w:asciiTheme="minorHAnsi" w:hAnsiTheme="minorHAnsi"/>
        </w:rPr>
        <w:t>Obama</w:t>
      </w:r>
      <w:r w:rsidRPr="00BB6C45">
        <w:rPr>
          <w:rStyle w:val="StyleBoldUnderline"/>
          <w:rFonts w:asciiTheme="minorHAnsi" w:hAnsiTheme="minorHAnsi"/>
          <w:sz w:val="16"/>
          <w:u w:val="none"/>
        </w:rPr>
        <w:t xml:space="preserve"> </w:t>
      </w:r>
      <w:r w:rsidRPr="00BB6C45">
        <w:rPr>
          <w:rStyle w:val="StyleBoldUnderline"/>
          <w:rFonts w:asciiTheme="minorHAnsi" w:hAnsiTheme="minorHAnsi"/>
        </w:rPr>
        <w:t>suggested</w:t>
      </w:r>
      <w:r w:rsidRPr="00BB6C45">
        <w:rPr>
          <w:rStyle w:val="StyleBoldUnderline"/>
          <w:rFonts w:asciiTheme="minorHAnsi" w:hAnsiTheme="minorHAnsi"/>
          <w:sz w:val="16"/>
          <w:u w:val="none"/>
        </w:rPr>
        <w:t xml:space="preserve"> Russia could expect </w:t>
      </w:r>
      <w:r w:rsidRPr="00BB6C45">
        <w:rPr>
          <w:rStyle w:val="StyleBoldUnderline"/>
          <w:rFonts w:asciiTheme="minorHAnsi" w:hAnsiTheme="minorHAnsi"/>
        </w:rPr>
        <w:t>more</w:t>
      </w:r>
      <w:r w:rsidRPr="00BB6C45">
        <w:rPr>
          <w:rStyle w:val="StyleBoldUnderline"/>
          <w:rFonts w:asciiTheme="minorHAnsi" w:hAnsiTheme="minorHAnsi"/>
          <w:sz w:val="16"/>
          <w:u w:val="none"/>
        </w:rPr>
        <w:t xml:space="preserve"> </w:t>
      </w:r>
      <w:r w:rsidRPr="00BB6C45">
        <w:rPr>
          <w:rFonts w:asciiTheme="minorHAnsi" w:hAnsiTheme="minorHAnsi"/>
          <w:sz w:val="16"/>
        </w:rPr>
        <w:t>economic</w:t>
      </w:r>
      <w:r w:rsidRPr="00BB6C45">
        <w:rPr>
          <w:rStyle w:val="StyleBoldUnderline"/>
          <w:rFonts w:asciiTheme="minorHAnsi" w:hAnsiTheme="minorHAnsi"/>
        </w:rPr>
        <w:t xml:space="preserve"> sanctions</w:t>
      </w:r>
      <w:r w:rsidRPr="00BB6C45">
        <w:rPr>
          <w:rStyle w:val="StyleBoldUnderline"/>
          <w:rFonts w:asciiTheme="minorHAnsi" w:hAnsiTheme="minorHAnsi"/>
          <w:sz w:val="16"/>
          <w:u w:val="none"/>
        </w:rPr>
        <w:t xml:space="preserve"> if it did not deescalate the crisis. And to Europe, which has been more reluctant to impose tough penalties, Obama said the tragedy should serve to strengthen the resolve to increase sanctions.</w:t>
      </w:r>
    </w:p>
    <w:p w14:paraId="13A4C0C2" w14:textId="77777777" w:rsidR="00CB26B6" w:rsidRPr="00BB6C45" w:rsidRDefault="00CB26B6" w:rsidP="00CB26B6">
      <w:pPr>
        <w:pStyle w:val="Heading4"/>
        <w:rPr>
          <w:rFonts w:asciiTheme="minorHAnsi" w:hAnsiTheme="minorHAnsi"/>
        </w:rPr>
      </w:pPr>
      <w:r w:rsidRPr="00BB6C45">
        <w:rPr>
          <w:rFonts w:asciiTheme="minorHAnsi" w:hAnsiTheme="minorHAnsi"/>
        </w:rPr>
        <w:t>Russia is watching the US for all actions</w:t>
      </w:r>
    </w:p>
    <w:p w14:paraId="32839A09"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Aljazeera international 7/4</w:t>
      </w:r>
    </w:p>
    <w:p w14:paraId="7DB910A6" w14:textId="77777777" w:rsidR="00CB26B6" w:rsidRPr="00BB6C45" w:rsidRDefault="00CB26B6" w:rsidP="00CB26B6">
      <w:pPr>
        <w:rPr>
          <w:rFonts w:asciiTheme="minorHAnsi" w:hAnsiTheme="minorHAnsi"/>
          <w:sz w:val="16"/>
        </w:rPr>
      </w:pPr>
      <w:r w:rsidRPr="00BB6C45">
        <w:rPr>
          <w:rFonts w:asciiTheme="minorHAnsi" w:hAnsiTheme="minorHAnsi"/>
          <w:sz w:val="16"/>
        </w:rPr>
        <w:t>(“Putin sends Obama an Independence Day message, says he wants better ties,”July 4, 2014, Aljazeera, http://america.aljazeera.com/articles/2014/7/4/putin-obama-russia.html)</w:t>
      </w:r>
    </w:p>
    <w:p w14:paraId="3FC0B826" w14:textId="77777777" w:rsidR="00CB26B6" w:rsidRPr="00BB6C45" w:rsidRDefault="00CB26B6" w:rsidP="00CB26B6">
      <w:pPr>
        <w:rPr>
          <w:rFonts w:asciiTheme="minorHAnsi" w:hAnsiTheme="minorHAnsi"/>
          <w:sz w:val="14"/>
        </w:rPr>
      </w:pPr>
      <w:r w:rsidRPr="00BB6C45">
        <w:rPr>
          <w:rFonts w:asciiTheme="minorHAnsi" w:hAnsiTheme="minorHAnsi"/>
          <w:sz w:val="14"/>
        </w:rPr>
        <w:t xml:space="preserve">Russian President Vladimir Putin told Barack Obama in an Independence Day message Friday that he hopes the two countries can improve relations, and he urged Washington to treat Moscow as an equal partner. In the message published on the Kremlin website, Putin said that "regardless of difficulties and disagreements" he hoped Russia and the United States could "successfully develop relations on pragmatic and equal grounds." "The head of the Russian state expressed hope that ... ties between the two countries will develop successfully on the basis of pragmatism and equality despite difficulties and disagreements," the Kremlin said in a statement, outlining a telegram it said was sent to Obama on the July 4 holiday. "Vladimir Putin also highlighted that Russia and the United States, as countries carrying exceptional responsibility for safeguarding international stability and security, should cooperate not only in the interests of their own nations but also the whole world," it said. </w:t>
      </w:r>
      <w:r w:rsidRPr="00BB6C45">
        <w:rPr>
          <w:rStyle w:val="StyleBoldUnderline"/>
          <w:rFonts w:asciiTheme="minorHAnsi" w:hAnsiTheme="minorHAnsi"/>
        </w:rPr>
        <w:t xml:space="preserve">Relations between Russia and the U.S. have deteriorated as the two countries have struggled to find common ground in Ukraine, where Russia annexed the Black Sea region of Crimea in March and a conflict in the east of the country has claimed more than 400 lives. The U.S. reacted by imposing sanctions on some of Putin's associates, and has threatened to take further action. </w:t>
      </w:r>
      <w:r w:rsidRPr="00BB6C45">
        <w:rPr>
          <w:rFonts w:asciiTheme="minorHAnsi" w:hAnsiTheme="minorHAnsi"/>
          <w:sz w:val="14"/>
        </w:rPr>
        <w:t xml:space="preserve">The telegram underlined a message </w:t>
      </w:r>
      <w:r w:rsidRPr="00BB6C45">
        <w:rPr>
          <w:rStyle w:val="StyleBoldUnderline"/>
          <w:rFonts w:asciiTheme="minorHAnsi" w:hAnsiTheme="minorHAnsi"/>
        </w:rPr>
        <w:t>Putin has made central</w:t>
      </w:r>
      <w:r w:rsidRPr="00BB6C45">
        <w:rPr>
          <w:rFonts w:asciiTheme="minorHAnsi" w:hAnsiTheme="minorHAnsi"/>
          <w:sz w:val="14"/>
        </w:rPr>
        <w:t xml:space="preserve"> to his third term as president: </w:t>
      </w:r>
      <w:r w:rsidRPr="00BB6C45">
        <w:rPr>
          <w:rStyle w:val="StyleBoldUnderline"/>
          <w:rFonts w:asciiTheme="minorHAnsi" w:hAnsiTheme="minorHAnsi"/>
        </w:rPr>
        <w:t>that</w:t>
      </w:r>
      <w:r w:rsidRPr="00BB6C45">
        <w:rPr>
          <w:rFonts w:asciiTheme="minorHAnsi" w:hAnsiTheme="minorHAnsi"/>
          <w:sz w:val="14"/>
        </w:rPr>
        <w:t xml:space="preserve"> </w:t>
      </w:r>
      <w:r w:rsidRPr="00BB6C45">
        <w:rPr>
          <w:rStyle w:val="StyleBoldUnderline"/>
          <w:rFonts w:asciiTheme="minorHAnsi" w:hAnsiTheme="minorHAnsi"/>
        </w:rPr>
        <w:t>Russia</w:t>
      </w:r>
      <w:r w:rsidRPr="00BB6C45">
        <w:rPr>
          <w:rFonts w:asciiTheme="minorHAnsi" w:hAnsiTheme="minorHAnsi"/>
          <w:sz w:val="14"/>
        </w:rPr>
        <w:t xml:space="preserve">, like the U.S. a veto-wielding member of the U.N. Security Council, </w:t>
      </w:r>
      <w:r w:rsidRPr="00BB6C45">
        <w:rPr>
          <w:rStyle w:val="StyleBoldUnderline"/>
          <w:rFonts w:asciiTheme="minorHAnsi" w:hAnsiTheme="minorHAnsi"/>
        </w:rPr>
        <w:t xml:space="preserve">must be treated as a world power and on an equal footing two decades after the fall of the Soviet Union. </w:t>
      </w:r>
      <w:r w:rsidRPr="00BB6C45">
        <w:rPr>
          <w:rFonts w:asciiTheme="minorHAnsi" w:hAnsiTheme="minorHAnsi"/>
          <w:sz w:val="14"/>
        </w:rPr>
        <w:t xml:space="preserve">The Kremlin statement made no reference to the sanctions that Washington imposed on Moscow, or to other differences between the two former Cold War enemies. But the call for "pragmatism and equality" in relations suggested Putin put the onus on Obama to improve ties. </w:t>
      </w:r>
      <w:r w:rsidRPr="00BB6C45">
        <w:rPr>
          <w:rStyle w:val="StyleBoldUnderline"/>
          <w:rFonts w:asciiTheme="minorHAnsi" w:hAnsiTheme="minorHAnsi"/>
        </w:rPr>
        <w:t xml:space="preserve">Less upbeat than last year </w:t>
      </w:r>
      <w:r w:rsidRPr="00BB6C45">
        <w:rPr>
          <w:rFonts w:asciiTheme="minorHAnsi" w:hAnsiTheme="minorHAnsi"/>
          <w:sz w:val="14"/>
        </w:rPr>
        <w:t xml:space="preserve">The language was less upbeat than in last year’s Independence Day telegram, in which Putin expressed “certainty” that Moscow and Washington would be able to work out solutions to various issues “regardless of the fact that not all approaches of the sides concur.” The telegram sent on July 4, 2012 – at the height of the Syria conflict but long before the Ukraine crisis – was also more positive, referring to an improvement in preceding years and presenting an optimistic outlook for the future. Russia annexed Crimea after massive pro-Western protests forced out Ukrainian President Viktor Yanukovich, who had spurned a trade pact with the European Union in favor of better ties with Moscow. Russia accused the U.S. of supporting protests against Putin before his re-election in 2012, and Washington has accused Moscow of suppression of his opponents and of opposing gay rights. </w:t>
      </w:r>
      <w:r w:rsidRPr="00BB6C45">
        <w:rPr>
          <w:rStyle w:val="StyleBoldUnderline"/>
          <w:rFonts w:asciiTheme="minorHAnsi" w:hAnsiTheme="minorHAnsi"/>
        </w:rPr>
        <w:t>Putin reiterated complaints</w:t>
      </w:r>
      <w:r w:rsidRPr="00BB6C45">
        <w:rPr>
          <w:rFonts w:asciiTheme="minorHAnsi" w:hAnsiTheme="minorHAnsi"/>
          <w:sz w:val="14"/>
        </w:rPr>
        <w:t xml:space="preserve"> this week </w:t>
      </w:r>
      <w:r w:rsidRPr="00BB6C45">
        <w:rPr>
          <w:rStyle w:val="StyleBoldUnderline"/>
          <w:rFonts w:asciiTheme="minorHAnsi" w:hAnsiTheme="minorHAnsi"/>
        </w:rPr>
        <w:t>that the U.S. was trying to "contain" Russia, using a term from the Cold War era. Other Russian officials have also taken a tough line this week, deflecting Western accusations that Moscow did not do enough to ensure pro-Russian separatists who have risen up in eastern Ukraine stuck to a ceasefire last week.</w:t>
      </w:r>
      <w:r w:rsidRPr="00BB6C45">
        <w:rPr>
          <w:rFonts w:asciiTheme="minorHAnsi" w:hAnsiTheme="minorHAnsi"/>
          <w:sz w:val="14"/>
        </w:rPr>
        <w:t xml:space="preserve"> "In fact, </w:t>
      </w:r>
      <w:r w:rsidRPr="00BB6C45">
        <w:rPr>
          <w:rStyle w:val="StyleBoldUnderline"/>
          <w:rFonts w:asciiTheme="minorHAnsi" w:hAnsiTheme="minorHAnsi"/>
        </w:rPr>
        <w:t>we are dealing with a new offensive type of weapon," Deputy Foreign Minister</w:t>
      </w:r>
      <w:r w:rsidRPr="00BB6C45">
        <w:rPr>
          <w:rFonts w:asciiTheme="minorHAnsi" w:hAnsiTheme="minorHAnsi"/>
          <w:sz w:val="14"/>
        </w:rPr>
        <w:t xml:space="preserve"> Sergei </w:t>
      </w:r>
      <w:r w:rsidRPr="00BB6C45">
        <w:rPr>
          <w:rStyle w:val="StyleBoldUnderline"/>
          <w:rFonts w:asciiTheme="minorHAnsi" w:hAnsiTheme="minorHAnsi"/>
        </w:rPr>
        <w:t>Ryabkov</w:t>
      </w:r>
      <w:r w:rsidRPr="00BB6C45">
        <w:rPr>
          <w:rFonts w:asciiTheme="minorHAnsi" w:hAnsiTheme="minorHAnsi"/>
          <w:sz w:val="14"/>
        </w:rPr>
        <w:t xml:space="preserve"> </w:t>
      </w:r>
      <w:r w:rsidRPr="00BB6C45">
        <w:rPr>
          <w:rStyle w:val="StyleBoldUnderline"/>
          <w:rFonts w:asciiTheme="minorHAnsi" w:hAnsiTheme="minorHAnsi"/>
        </w:rPr>
        <w:t>told</w:t>
      </w:r>
      <w:r w:rsidRPr="00BB6C45">
        <w:rPr>
          <w:rFonts w:asciiTheme="minorHAnsi" w:hAnsiTheme="minorHAnsi"/>
          <w:sz w:val="14"/>
        </w:rPr>
        <w:t xml:space="preserve"> Kommersant newspaper in a reference to the U.S. sanctions, which impose visa bans and asset freezes on a number of Russian firms and officials. </w:t>
      </w:r>
      <w:r w:rsidRPr="00BB6C45">
        <w:rPr>
          <w:rStyle w:val="StyleBoldUnderline"/>
          <w:rFonts w:asciiTheme="minorHAnsi" w:hAnsiTheme="minorHAnsi"/>
        </w:rPr>
        <w:t xml:space="preserve">Another senior official challenged the U.S. over what he called its former domination of world affairs. </w:t>
      </w:r>
      <w:r w:rsidRPr="00BB6C45">
        <w:rPr>
          <w:rFonts w:asciiTheme="minorHAnsi" w:hAnsiTheme="minorHAnsi"/>
          <w:sz w:val="14"/>
        </w:rPr>
        <w:t>"</w:t>
      </w:r>
      <w:r w:rsidRPr="00BB6C45">
        <w:rPr>
          <w:rStyle w:val="StyleBoldUnderline"/>
          <w:rFonts w:asciiTheme="minorHAnsi" w:hAnsiTheme="minorHAnsi"/>
        </w:rPr>
        <w:t>The hegemony of the U.S. on the world stage is over,"</w:t>
      </w:r>
      <w:r w:rsidRPr="00BB6C45">
        <w:rPr>
          <w:rFonts w:asciiTheme="minorHAnsi" w:hAnsiTheme="minorHAnsi"/>
          <w:sz w:val="14"/>
        </w:rPr>
        <w:t xml:space="preserve"> Yevgeny L</w:t>
      </w:r>
      <w:r w:rsidRPr="00BB6C45">
        <w:rPr>
          <w:rStyle w:val="StyleBoldUnderline"/>
          <w:rFonts w:asciiTheme="minorHAnsi" w:hAnsiTheme="minorHAnsi"/>
        </w:rPr>
        <w:t>ukyanov, deputy head of the Russian Security Counci</w:t>
      </w:r>
      <w:r w:rsidRPr="00BB6C45">
        <w:rPr>
          <w:rFonts w:asciiTheme="minorHAnsi" w:hAnsiTheme="minorHAnsi"/>
          <w:sz w:val="14"/>
        </w:rPr>
        <w:t xml:space="preserve">l comprising defense and security officials, told RIA news agency. Personal relations between Obama and Putin appear cool as efforts continue to end the violence in east Ukraine. Putin is now weighing whether to engage more with Obama on Ukraine or risk more sanctions that could undermine Russia's economy, already on the verge of recession. Wire services </w:t>
      </w:r>
    </w:p>
    <w:p w14:paraId="5F656FC8" w14:textId="77777777" w:rsidR="00CB26B6" w:rsidRPr="00BB6C45" w:rsidRDefault="00CB26B6" w:rsidP="00CB26B6">
      <w:pPr>
        <w:pStyle w:val="Heading4"/>
        <w:rPr>
          <w:rFonts w:asciiTheme="minorHAnsi" w:hAnsiTheme="minorHAnsi"/>
        </w:rPr>
      </w:pPr>
      <w:r w:rsidRPr="00BB6C45">
        <w:rPr>
          <w:rFonts w:asciiTheme="minorHAnsi" w:hAnsiTheme="minorHAnsi"/>
        </w:rPr>
        <w:t>Sanctions mean Russia is closely watching the US: looking to retaliate</w:t>
      </w:r>
    </w:p>
    <w:p w14:paraId="517E2DA9"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Levs And Labott 14</w:t>
      </w:r>
    </w:p>
    <w:p w14:paraId="70AA9CB6" w14:textId="77777777" w:rsidR="00CB26B6" w:rsidRPr="00BB6C45" w:rsidRDefault="00CB26B6" w:rsidP="00CB26B6">
      <w:pPr>
        <w:rPr>
          <w:rFonts w:asciiTheme="minorHAnsi" w:hAnsiTheme="minorHAnsi"/>
          <w:sz w:val="16"/>
        </w:rPr>
      </w:pPr>
      <w:r w:rsidRPr="00BB6C45">
        <w:rPr>
          <w:rFonts w:asciiTheme="minorHAnsi" w:hAnsiTheme="minorHAnsi"/>
          <w:sz w:val="16"/>
        </w:rPr>
        <w:t>(Josh Levs is an American broadcast journalist based in Atlanta, Georgia, who reports for the CNN new and Elise Labott is a CNN Foreign Affairs Reporter, “Russia vows 'painful' response to new U.S. sanctions over Ukraine,” CNN World, Wed May 7, 2014, http://www.cnn.com/2014/04/27/world/europe/russia-ukraine-sanctions/)</w:t>
      </w:r>
    </w:p>
    <w:p w14:paraId="5C4AD6AB" w14:textId="77777777" w:rsidR="00CB26B6" w:rsidRPr="00BB6C45" w:rsidRDefault="00CB26B6" w:rsidP="00CB26B6">
      <w:pPr>
        <w:rPr>
          <w:rFonts w:asciiTheme="minorHAnsi" w:hAnsiTheme="minorHAnsi"/>
          <w:sz w:val="16"/>
        </w:rPr>
      </w:pPr>
      <w:r w:rsidRPr="00BB6C45">
        <w:rPr>
          <w:rFonts w:asciiTheme="minorHAnsi" w:hAnsiTheme="minorHAnsi"/>
          <w:sz w:val="16"/>
        </w:rPr>
        <w:t xml:space="preserve">(CNN) -- The United States expanded its sanctions against Russia on Monday, targeting members of President Vladimir Putin's "inner circle" and technology that could be useful to Russia's military. President Barack Obama said the "targeted" sanctions are in response to Russia's actions in Ukraine. "The United States has taken further action today in response to Russia's continued illegal intervention in Ukraine and provocative acts that undermine Ukraine's democracy and threaten its peace, security, stability, sovereignty, and territorial integrity," the White House said in a statement. Since a meeting in Geneva, Switzerland, on April 17, Russia "has done nothing" to meet its commitments "and in fact has further escalated the crisis," the White House said in a statement. "The Department of the Treasury is imposing sanctions on seven Russian government officials, including two members of President Putin's inner circle, who will be subject to an asset freeze and a U.S. visa ban, and 17 companies linked to Putin's inner circle, which will be subject to an asset freeze. Russia's president annexes ... words Russian billionaires avoid new sanctions Donetsk besieged by violence, protesters Occupations run with military precision "In addition, the Department of Commerce has imposed additional restrictions on 13 of those companies by imposing a license requirement with a presumption of denial for the export, re-export or other foreign transfer of U.S.-origin items to the companies." Also, the departments of Commerce and State are tightening their "policy to deny export license applications for any high-technology items that could contribute to Russia's military capabilities. Those Departments also will revoke any existing export licenses that meet these conditions," the White House said. Russia: The U.S. won't 'impress its cronies' Sergey </w:t>
      </w:r>
      <w:r w:rsidRPr="00BB6C45">
        <w:rPr>
          <w:rStyle w:val="StyleBoldUnderline"/>
          <w:rFonts w:asciiTheme="minorHAnsi" w:hAnsiTheme="minorHAnsi"/>
        </w:rPr>
        <w:t xml:space="preserve">Ryabkov, Russia's deputy minister for foreign relations, called the sanctions "meaningless, shameful, and disgusting." </w:t>
      </w:r>
      <w:r w:rsidRPr="00BB6C45">
        <w:rPr>
          <w:rFonts w:asciiTheme="minorHAnsi" w:hAnsiTheme="minorHAnsi"/>
          <w:sz w:val="16"/>
        </w:rPr>
        <w:t>"</w:t>
      </w:r>
      <w:r w:rsidRPr="00BB6C45">
        <w:rPr>
          <w:rStyle w:val="StyleBoldUnderline"/>
          <w:rFonts w:asciiTheme="minorHAnsi" w:hAnsiTheme="minorHAnsi"/>
        </w:rPr>
        <w:t>It will only intensify all the processes</w:t>
      </w:r>
      <w:r w:rsidRPr="00BB6C45">
        <w:rPr>
          <w:rFonts w:asciiTheme="minorHAnsi" w:hAnsiTheme="minorHAnsi"/>
          <w:sz w:val="16"/>
        </w:rPr>
        <w:t xml:space="preserve"> in Ukraine which it intends to change or stop," Ryabkov told CNN, speaking English. </w:t>
      </w:r>
      <w:r w:rsidRPr="00BB6C45">
        <w:rPr>
          <w:rStyle w:val="StyleBoldUnderline"/>
          <w:rFonts w:asciiTheme="minorHAnsi" w:hAnsiTheme="minorHAnsi"/>
        </w:rPr>
        <w:t>"It is yet another sign of a reckless behavior of the U.S. administration.</w:t>
      </w:r>
      <w:r w:rsidRPr="00BB6C45">
        <w:rPr>
          <w:rFonts w:asciiTheme="minorHAnsi" w:hAnsiTheme="minorHAnsi"/>
          <w:sz w:val="16"/>
        </w:rPr>
        <w:t xml:space="preserve"> No lessons are learned from the past. The U.S. does literally nothing to impress its cronies and clients in Kiev on whom there is full responsibility for constant deterioration of the situation in Ukraine. This is what needs to be changed and not the policy of Russia. "</w:t>
      </w:r>
      <w:r w:rsidRPr="00BB6C45">
        <w:rPr>
          <w:rStyle w:val="StyleBoldUnderline"/>
          <w:rFonts w:asciiTheme="minorHAnsi" w:hAnsiTheme="minorHAnsi"/>
        </w:rPr>
        <w:t>A response of Moscow will follow, and it will be painfully felt in Washington D.C</w:t>
      </w:r>
      <w:r w:rsidRPr="00BB6C45">
        <w:rPr>
          <w:rFonts w:asciiTheme="minorHAnsi" w:hAnsiTheme="minorHAnsi"/>
          <w:sz w:val="16"/>
        </w:rPr>
        <w:t xml:space="preserve">." A senior Ukrainian government official called the new sanctions "a very good step, but we hope it's not the final step. Sector sanctions would be the really painful measure." The sanctioned include a Putin 'trusted ally' The seven officials named are: -- Oleg Belavantsev, Russia's envoy to Crimea. -- Sergei Chemezov, who oversees Russia's high-tech sector as head of state-owned corporation Rostec and is "a trusted ally of Putin," according to the White House. -- Dmitry Kozak, deputy prime minister. Photos: Crisis in Ukraine Photos: Crisis in Ukraine Observers detained in eastern Ukraine Living on the edge in eastern Ukraine 'Chaotic' situation unfolding in Ukraine -- Evgeniy Murov, director of Russia's Federal Protective Service. -- Aleksei Pushkov, deputy of the State Duma. -- Igor Sechin, president of Russia's leading petroleum company, Rosneft. -- Vyacheslav Volodin, Putin's first deputy chief of staff, one of the advisers who encouraged Putin to move into Crimea, according to the White House. Obama: This isn't personal Earlier, speaking to reporters in Manila, Philippines, Obama praised the Ukrainian government for abiding by its agreements made in Geneva and operating "in good faith." </w:t>
      </w:r>
      <w:r w:rsidRPr="00BB6C45">
        <w:rPr>
          <w:rStyle w:val="StyleBoldUnderline"/>
          <w:rFonts w:asciiTheme="minorHAnsi" w:hAnsiTheme="minorHAnsi"/>
        </w:rPr>
        <w:t>The goal of the new sanctions</w:t>
      </w:r>
      <w:r w:rsidRPr="00BB6C45">
        <w:rPr>
          <w:rFonts w:asciiTheme="minorHAnsi" w:hAnsiTheme="minorHAnsi"/>
          <w:sz w:val="16"/>
        </w:rPr>
        <w:t xml:space="preserve">, he said, </w:t>
      </w:r>
      <w:r w:rsidRPr="00BB6C45">
        <w:rPr>
          <w:rStyle w:val="StyleBoldUnderline"/>
          <w:rFonts w:asciiTheme="minorHAnsi" w:hAnsiTheme="minorHAnsi"/>
        </w:rPr>
        <w:t>is not to go after Putin</w:t>
      </w:r>
      <w:r w:rsidRPr="00BB6C45">
        <w:rPr>
          <w:rFonts w:asciiTheme="minorHAnsi" w:hAnsiTheme="minorHAnsi"/>
          <w:sz w:val="16"/>
        </w:rPr>
        <w:t xml:space="preserve"> personally, </w:t>
      </w:r>
      <w:r w:rsidRPr="00BB6C45">
        <w:rPr>
          <w:rStyle w:val="StyleBoldUnderline"/>
          <w:rFonts w:asciiTheme="minorHAnsi" w:hAnsiTheme="minorHAnsi"/>
        </w:rPr>
        <w:t>but "to change his calculus with respect to how the current actions</w:t>
      </w:r>
      <w:r w:rsidRPr="00BB6C45">
        <w:rPr>
          <w:rFonts w:asciiTheme="minorHAnsi" w:hAnsiTheme="minorHAnsi"/>
          <w:sz w:val="16"/>
        </w:rPr>
        <w:t xml:space="preserve"> that he's engaging in in Ukraine could </w:t>
      </w:r>
      <w:r w:rsidRPr="00BB6C45">
        <w:rPr>
          <w:rStyle w:val="StyleBoldUnderline"/>
          <w:rFonts w:asciiTheme="minorHAnsi" w:hAnsiTheme="minorHAnsi"/>
        </w:rPr>
        <w:t>have an adverse impact on</w:t>
      </w:r>
      <w:r w:rsidRPr="00BB6C45">
        <w:rPr>
          <w:rFonts w:asciiTheme="minorHAnsi" w:hAnsiTheme="minorHAnsi"/>
          <w:sz w:val="16"/>
        </w:rPr>
        <w:t xml:space="preserve"> the </w:t>
      </w:r>
      <w:r w:rsidRPr="00BB6C45">
        <w:rPr>
          <w:rStyle w:val="StyleBoldUnderline"/>
          <w:rFonts w:asciiTheme="minorHAnsi" w:hAnsiTheme="minorHAnsi"/>
        </w:rPr>
        <w:t>Russia</w:t>
      </w:r>
      <w:r w:rsidRPr="00BB6C45">
        <w:rPr>
          <w:rFonts w:asciiTheme="minorHAnsi" w:hAnsiTheme="minorHAnsi"/>
          <w:sz w:val="16"/>
        </w:rPr>
        <w:t>n economy over the long haul -- and to encourage him to actually walk the walk and not just talk the talk when it comes to diplomatically resolving the crisis." "There are specific steps that Russia can take. And if it takes those steps, then you can see an election taking place in Ukraine; you can see the rights of all people inside of Ukraine respected." If the latest round of sanctions don't work, the next phase could target sectors such as banking, Obama said. EU sanctions coming The European Union also is expected to impose sanctions Monday on about 15 Russian officials who are believed to be undermining democracy and creating chaos in Ukraine, according to Western diplomats. The sanctions will include asset freezes and travel bans. The EU is not expected to impose sanctions on Putin associates in part because the European judiciary system has a much higher bar in terms of applying the law, the diplomats said. Judges are not able to look at intelligence to sign off on the sanctions, they said. One Western diplomat said there was also some division within the EU as to whether sanctions against Putin's cronies should be imposed. Several European countries are also concerned that their economic interests would be greatly affected by such sanctions. Additionally, some countries feel more space should be given to diplomacy before such measures are considered, the diplomat said. Neither the United States nor EU is ready to impose sanctions on Russian industries, like the energy sector, both U.S. officials and Western diplomats said. "Today's targeted actions, taken in close coordination with the EU, will increase the impact we have already begun to see on Russia's own economy as a result of Russia's actions in Ukraine and from U.S. and international sanctions," U.S.Treasury Secretary Jack Lew said in a statement. "Russian economic growth forecasts have dropped sharply, capital flight has accelerated and higher borrowing costs reflect declining confidence in the market outlook."</w:t>
      </w:r>
    </w:p>
    <w:p w14:paraId="3E1A5555" w14:textId="77777777" w:rsidR="00CB26B6" w:rsidRPr="00BB6C45" w:rsidRDefault="00CB26B6" w:rsidP="00CB26B6">
      <w:pPr>
        <w:pStyle w:val="Heading4"/>
        <w:rPr>
          <w:rFonts w:asciiTheme="minorHAnsi" w:hAnsiTheme="minorHAnsi"/>
        </w:rPr>
      </w:pPr>
      <w:r w:rsidRPr="00BB6C45">
        <w:rPr>
          <w:rFonts w:asciiTheme="minorHAnsi" w:hAnsiTheme="minorHAnsi"/>
        </w:rPr>
        <w:t>Sanctions have put Russia on high alert of any US action</w:t>
      </w:r>
    </w:p>
    <w:p w14:paraId="13487759"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Russia Beyond the Headlines, 7/17/2014,</w:t>
      </w:r>
    </w:p>
    <w:p w14:paraId="5E174029" w14:textId="77777777" w:rsidR="00CB26B6" w:rsidRPr="00BB6C45" w:rsidRDefault="00CB26B6" w:rsidP="00CB26B6">
      <w:pPr>
        <w:rPr>
          <w:rFonts w:asciiTheme="minorHAnsi" w:eastAsia="Times New Roman" w:hAnsiTheme="minorHAnsi" w:cs="Times New Roman"/>
        </w:rPr>
      </w:pPr>
      <w:r w:rsidRPr="00BB6C45">
        <w:rPr>
          <w:rFonts w:asciiTheme="minorHAnsi" w:eastAsia="Times New Roman" w:hAnsiTheme="minorHAnsi" w:cs="Times New Roman"/>
        </w:rPr>
        <w:t xml:space="preserve"> “Sanctions drive Russia-U.S. relations into corner, says Putin” July 17, 2014, Interfax, Russia Beyond the Headlines, </w:t>
      </w:r>
      <w:hyperlink r:id="rId103" w:history="1">
        <w:r w:rsidRPr="00BB6C45">
          <w:rPr>
            <w:rStyle w:val="Hyperlink"/>
            <w:rFonts w:asciiTheme="minorHAnsi" w:eastAsia="Times New Roman" w:hAnsiTheme="minorHAnsi" w:cs="Times New Roman"/>
          </w:rPr>
          <w:t>http://rbth.com/international/2014/07/17/sanctions_drive_russia-us_relations_into_corner_says_putin_38281.html</w:t>
        </w:r>
      </w:hyperlink>
      <w:r w:rsidRPr="00BB6C45">
        <w:rPr>
          <w:rFonts w:asciiTheme="minorHAnsi" w:eastAsia="Times New Roman" w:hAnsiTheme="minorHAnsi" w:cs="Times New Roman"/>
        </w:rPr>
        <w:t>)</w:t>
      </w:r>
    </w:p>
    <w:p w14:paraId="3D0552E4" w14:textId="77777777" w:rsidR="00CB26B6" w:rsidRPr="00BB6C45" w:rsidRDefault="00CB26B6" w:rsidP="00CB26B6">
      <w:pPr>
        <w:rPr>
          <w:rFonts w:asciiTheme="minorHAnsi" w:hAnsiTheme="minorHAnsi"/>
          <w:sz w:val="16"/>
        </w:rPr>
      </w:pPr>
    </w:p>
    <w:p w14:paraId="1049C12F" w14:textId="77777777" w:rsidR="00CB26B6" w:rsidRPr="00BB6C45" w:rsidRDefault="00CB26B6" w:rsidP="00CB26B6">
      <w:pPr>
        <w:rPr>
          <w:rFonts w:asciiTheme="minorHAnsi" w:hAnsiTheme="minorHAnsi"/>
          <w:sz w:val="16"/>
        </w:rPr>
      </w:pPr>
      <w:r w:rsidRPr="00BB6C45">
        <w:rPr>
          <w:rStyle w:val="StyleBoldUnderline"/>
          <w:rFonts w:asciiTheme="minorHAnsi" w:hAnsiTheme="minorHAnsi"/>
        </w:rPr>
        <w:t xml:space="preserve">Sanctions are </w:t>
      </w:r>
      <w:r w:rsidRPr="00BB6C45">
        <w:rPr>
          <w:rStyle w:val="Emphasis"/>
          <w:rFonts w:asciiTheme="minorHAnsi" w:hAnsiTheme="minorHAnsi"/>
        </w:rPr>
        <w:t>driving</w:t>
      </w:r>
      <w:r w:rsidRPr="00BB6C45">
        <w:rPr>
          <w:rStyle w:val="StyleBoldUnderline"/>
          <w:rFonts w:asciiTheme="minorHAnsi" w:hAnsiTheme="minorHAnsi"/>
        </w:rPr>
        <w:t xml:space="preserve"> Russia-U.S. relations into a corner</w:t>
      </w:r>
      <w:r w:rsidRPr="00BB6C45">
        <w:rPr>
          <w:rFonts w:asciiTheme="minorHAnsi" w:hAnsiTheme="minorHAnsi"/>
          <w:sz w:val="16"/>
        </w:rPr>
        <w:t xml:space="preserve">, Russian President Vladimir </w:t>
      </w:r>
      <w:r w:rsidRPr="00BB6C45">
        <w:rPr>
          <w:rStyle w:val="StyleBoldUnderline"/>
          <w:rFonts w:asciiTheme="minorHAnsi" w:hAnsiTheme="minorHAnsi"/>
        </w:rPr>
        <w:t>Putin said</w:t>
      </w:r>
      <w:r w:rsidRPr="00BB6C45">
        <w:rPr>
          <w:rFonts w:asciiTheme="minorHAnsi" w:hAnsiTheme="minorHAnsi"/>
          <w:sz w:val="16"/>
        </w:rPr>
        <w:t xml:space="preserve">, </w:t>
      </w:r>
      <w:r w:rsidRPr="00BB6C45">
        <w:rPr>
          <w:rStyle w:val="StyleBoldUnderline"/>
          <w:rFonts w:asciiTheme="minorHAnsi" w:hAnsiTheme="minorHAnsi"/>
        </w:rPr>
        <w:t>following</w:t>
      </w:r>
      <w:r w:rsidRPr="00BB6C45">
        <w:rPr>
          <w:rFonts w:asciiTheme="minorHAnsi" w:hAnsiTheme="minorHAnsi"/>
          <w:sz w:val="16"/>
        </w:rPr>
        <w:t xml:space="preserve"> </w:t>
      </w:r>
      <w:r w:rsidRPr="00BB6C45">
        <w:rPr>
          <w:rStyle w:val="StyleBoldUnderline"/>
          <w:rFonts w:asciiTheme="minorHAnsi" w:hAnsiTheme="minorHAnsi"/>
        </w:rPr>
        <w:t>the</w:t>
      </w:r>
      <w:r w:rsidRPr="00BB6C45">
        <w:rPr>
          <w:rFonts w:asciiTheme="minorHAnsi" w:hAnsiTheme="minorHAnsi"/>
          <w:sz w:val="16"/>
        </w:rPr>
        <w:t xml:space="preserve"> imposition of a third wave of </w:t>
      </w:r>
      <w:r w:rsidRPr="00BB6C45">
        <w:rPr>
          <w:rStyle w:val="StyleBoldUnderline"/>
          <w:rFonts w:asciiTheme="minorHAnsi" w:hAnsiTheme="minorHAnsi"/>
        </w:rPr>
        <w:t>sanctions against Russia by the United States on July 16</w:t>
      </w:r>
      <w:r w:rsidRPr="00BB6C45">
        <w:rPr>
          <w:rFonts w:asciiTheme="minorHAnsi" w:hAnsiTheme="minorHAnsi"/>
          <w:sz w:val="16"/>
        </w:rPr>
        <w:t xml:space="preserve">. Yet he told Russian journalists in Brasilia that the door was still open for negotiations with Washington. The new U.S. sanctions levied on Russia "disagree with the national interests of the United States itself," Putin opined. "The actions of the U.S. administration do harm to their own biggest companies," the Russian president stated, adding that Moscow would look into the sanctions without haste. "As to </w:t>
      </w:r>
      <w:r w:rsidRPr="00BB6C45">
        <w:rPr>
          <w:rStyle w:val="StyleBoldUnderline"/>
          <w:rFonts w:asciiTheme="minorHAnsi" w:hAnsiTheme="minorHAnsi"/>
        </w:rPr>
        <w:t>the sanctions</w:t>
      </w:r>
      <w:r w:rsidRPr="00BB6C45">
        <w:rPr>
          <w:rFonts w:asciiTheme="minorHAnsi" w:hAnsiTheme="minorHAnsi"/>
          <w:sz w:val="16"/>
        </w:rPr>
        <w:t xml:space="preserve">, they regularly have a boomerang effect and, </w:t>
      </w:r>
      <w:r w:rsidRPr="00BB6C45">
        <w:rPr>
          <w:rStyle w:val="StyleBoldUnderline"/>
          <w:rFonts w:asciiTheme="minorHAnsi" w:hAnsiTheme="minorHAnsi"/>
        </w:rPr>
        <w:t>no doubt, will drive Russia-U.S. relations into a corner and do a lot of harm</w:t>
      </w:r>
      <w:r w:rsidRPr="00BB6C45">
        <w:rPr>
          <w:rFonts w:asciiTheme="minorHAnsi" w:hAnsiTheme="minorHAnsi"/>
          <w:sz w:val="16"/>
        </w:rPr>
        <w:t xml:space="preserve">; </w:t>
      </w:r>
      <w:r w:rsidRPr="00BB6C45">
        <w:rPr>
          <w:rStyle w:val="StyleBoldUnderline"/>
          <w:rFonts w:asciiTheme="minorHAnsi" w:hAnsiTheme="minorHAnsi"/>
        </w:rPr>
        <w:t>I am confident they will</w:t>
      </w:r>
      <w:r w:rsidRPr="00BB6C45">
        <w:rPr>
          <w:rFonts w:asciiTheme="minorHAnsi" w:hAnsiTheme="minorHAnsi"/>
          <w:sz w:val="16"/>
        </w:rPr>
        <w:t xml:space="preserve"> </w:t>
      </w:r>
      <w:r w:rsidRPr="00BB6C45">
        <w:rPr>
          <w:rStyle w:val="StyleBoldUnderline"/>
          <w:rFonts w:asciiTheme="minorHAnsi" w:hAnsiTheme="minorHAnsi"/>
        </w:rPr>
        <w:t>be</w:t>
      </w:r>
      <w:r w:rsidRPr="00BB6C45">
        <w:rPr>
          <w:rFonts w:asciiTheme="minorHAnsi" w:hAnsiTheme="minorHAnsi"/>
          <w:sz w:val="16"/>
        </w:rPr>
        <w:t xml:space="preserve"> </w:t>
      </w:r>
      <w:r w:rsidRPr="00BB6C45">
        <w:rPr>
          <w:rStyle w:val="StyleBoldUnderline"/>
          <w:rFonts w:asciiTheme="minorHAnsi" w:hAnsiTheme="minorHAnsi"/>
        </w:rPr>
        <w:t>damaging</w:t>
      </w:r>
      <w:r w:rsidRPr="00BB6C45">
        <w:rPr>
          <w:rFonts w:asciiTheme="minorHAnsi" w:hAnsiTheme="minorHAnsi"/>
          <w:sz w:val="16"/>
        </w:rPr>
        <w:t xml:space="preserve"> to the long-term national </w:t>
      </w:r>
      <w:r w:rsidRPr="00BB6C45">
        <w:rPr>
          <w:rStyle w:val="StyleBoldUnderline"/>
          <w:rFonts w:asciiTheme="minorHAnsi" w:hAnsiTheme="minorHAnsi"/>
        </w:rPr>
        <w:t>interests of the American state and people</w:t>
      </w:r>
      <w:r w:rsidRPr="00BB6C45">
        <w:rPr>
          <w:rFonts w:asciiTheme="minorHAnsi" w:hAnsiTheme="minorHAnsi"/>
          <w:sz w:val="16"/>
        </w:rPr>
        <w:t>," Putin told reporters on Thursday. Can Russia sue the U.S. and the EU via the WTO over sanctions? Can Russia sue the U.S. and the EU via the WTO over sanctions? Earlier, the U.S. Department of the Treasury imposed more sanctions on a number of Russian companies and individuals. The U.S. introduced sanctions that prohibit U.S. citizens from providing new financing to two Russian banks, Gazprombank and Vnesheconombank, and two Russian energy firms, Novatek and Rosneft, limiting their access to U.S. capital markets, a statement on the U.S. Department of the Treasury website reads. Putin said that he regretted that his U.S. partners had chosen this path. "But our door is still open for negotiations, to a search for a way out of this standoff. Hopefully common sense and the wish to resolve all problems by peaceful and diplomatic methods will win," Putin said. "For instance, big companies wish to work in Russia but certain restrictions will make them less competitive than energy companies from elsewhere in the world," Putin said. "We have given the largest U.S. [oil] company an opportunity to develop the shelf. Doesn't the U.S. want it to work there? It is damaging its own oil majors and for what? For making one mistake and insisting on making another?" Putin asked. He added that such policy was unprofessional, to say the least. "</w:t>
      </w:r>
      <w:r w:rsidRPr="00BB6C45">
        <w:rPr>
          <w:rStyle w:val="StyleBoldUnderline"/>
          <w:rFonts w:asciiTheme="minorHAnsi" w:hAnsiTheme="minorHAnsi"/>
        </w:rPr>
        <w:t>Sooner or later these methods of resolving international problems will have to change and the</w:t>
      </w:r>
      <w:r w:rsidRPr="00BB6C45">
        <w:rPr>
          <w:rFonts w:asciiTheme="minorHAnsi" w:hAnsiTheme="minorHAnsi"/>
          <w:sz w:val="16"/>
        </w:rPr>
        <w:t xml:space="preserve"> </w:t>
      </w:r>
      <w:r w:rsidRPr="00BB6C45">
        <w:rPr>
          <w:rStyle w:val="StyleBoldUnderline"/>
          <w:rFonts w:asciiTheme="minorHAnsi" w:hAnsiTheme="minorHAnsi"/>
        </w:rPr>
        <w:t>losses will be suffered by those who use them</w:t>
      </w:r>
      <w:r w:rsidRPr="00BB6C45">
        <w:rPr>
          <w:rFonts w:asciiTheme="minorHAnsi" w:hAnsiTheme="minorHAnsi"/>
          <w:sz w:val="16"/>
        </w:rPr>
        <w:t xml:space="preserve">," </w:t>
      </w:r>
      <w:r w:rsidRPr="00BB6C45">
        <w:rPr>
          <w:rStyle w:val="StyleBoldUnderline"/>
          <w:rFonts w:asciiTheme="minorHAnsi" w:hAnsiTheme="minorHAnsi"/>
        </w:rPr>
        <w:t>Putin pointed out</w:t>
      </w:r>
      <w:r w:rsidRPr="00BB6C45">
        <w:rPr>
          <w:rFonts w:asciiTheme="minorHAnsi" w:hAnsiTheme="minorHAnsi"/>
          <w:sz w:val="16"/>
        </w:rPr>
        <w:t xml:space="preserve">. The sanctions will also affect eight Russian armaments firms, including Almaz-Antey, the Bazalt Federal State Unitary Enterprise State Research and Production Enterprise, the Sozvezdie Concern, NPO Mashinostroyenia, the Kalashnikov Concern, the KBP Instrument Design Bureau, Radio-Electronic Technologies, and Uralvagonzavod. According to the statement, the companies "are responsible for the production of a range of materiel that includes small arms, mortar shells, and tanks." Ryabkov on Russian-U.S. relations: ‘We will not respond symmetrically’ Ryabkov on Russian-U.S. relations: </w:t>
      </w:r>
      <w:r w:rsidRPr="00BB6C45">
        <w:rPr>
          <w:rStyle w:val="StyleBoldUnderline"/>
          <w:rFonts w:asciiTheme="minorHAnsi" w:hAnsiTheme="minorHAnsi"/>
        </w:rPr>
        <w:t>‘We will not respond symmetrically’</w:t>
      </w:r>
      <w:r w:rsidRPr="00BB6C45">
        <w:rPr>
          <w:rFonts w:asciiTheme="minorHAnsi" w:hAnsiTheme="minorHAnsi"/>
          <w:sz w:val="16"/>
        </w:rPr>
        <w:t xml:space="preserve"> The prime minister of the self-proclaimed Donetsk People's Republic also fell under the U.S. sanctions for "threatening the peace, security, stability, sovereignty, and territorial integrity of Ukraine," the statement reads. According to the statement, The Department of the Treasury also designated Feodosiya Enterprises and four Russian government officials, including Sergei Beseda of the Federal Security Service (FSB), Russian Minister for Crimean Affairs Oleg Savelyov, State Duma Deputy Chairman Sergei Neverov, and Russian presidential aide Igor Shchyogolev. The European Union has also made the same move and brought its own sanctions against Russia “with a view to targeting entities, including from the Russian Federation, that are materially or financially supporting actions undermining or threatening Ukraine's sovereignty, territorial integrity and independence," conclusions adopted at the special meeting of the European Council read. The European Council also requested that the European Investment Bank suspend the signing of new financing operations in the Russian Federation. EU member states will also coordinate their positions within the EBRD Board of Directors with a view to also suspending financing of new operations, the conclusions read. "The European Council invites the Commission to reassess EU-Russia cooperation programs with a view to taking a decision, on a case by case basis, on the suspension of the implementation of EU bilateral and regional cooperation programs," the conclusions read. This however, according to them, will not affect projects dealing exclusively with cross-border cooperation and civil society.</w:t>
      </w:r>
    </w:p>
    <w:p w14:paraId="7884DF12" w14:textId="77777777" w:rsidR="00CB26B6" w:rsidRPr="00BB6C45" w:rsidRDefault="00CB26B6" w:rsidP="00CB26B6">
      <w:pPr>
        <w:rPr>
          <w:rFonts w:asciiTheme="minorHAnsi" w:hAnsiTheme="minorHAnsi"/>
        </w:rPr>
      </w:pPr>
      <w:r w:rsidRPr="00BB6C45">
        <w:rPr>
          <w:rFonts w:asciiTheme="minorHAnsi" w:hAnsiTheme="minorHAnsi"/>
        </w:rPr>
        <w:t>Source: Russia Beyond the Headlines - http://rbth.com/international/2014/07/17/sanctions_drive_russia-us_relations_into_corner_says_putin_38281.html)</w:t>
      </w:r>
    </w:p>
    <w:p w14:paraId="1C6E9BD2" w14:textId="77777777" w:rsidR="00CB26B6" w:rsidRPr="00BB6C45" w:rsidRDefault="00CB26B6" w:rsidP="00CB26B6">
      <w:pPr>
        <w:rPr>
          <w:rFonts w:asciiTheme="minorHAnsi" w:hAnsiTheme="minorHAnsi"/>
        </w:rPr>
      </w:pPr>
    </w:p>
    <w:p w14:paraId="5A5C7884" w14:textId="77777777" w:rsidR="00CB26B6" w:rsidRPr="00BB6C45" w:rsidRDefault="00CB26B6" w:rsidP="00CB26B6">
      <w:pPr>
        <w:rPr>
          <w:rFonts w:asciiTheme="minorHAnsi" w:hAnsiTheme="minorHAnsi"/>
        </w:rPr>
      </w:pPr>
    </w:p>
    <w:p w14:paraId="288846C2" w14:textId="77777777" w:rsidR="00BD06CF" w:rsidRPr="00BB6C45" w:rsidRDefault="00BD06CF" w:rsidP="00750AF9">
      <w:pPr>
        <w:pStyle w:val="Heading2"/>
        <w:rPr>
          <w:rFonts w:asciiTheme="minorHAnsi" w:hAnsiTheme="minorHAnsi"/>
        </w:rPr>
      </w:pPr>
      <w:r w:rsidRPr="00BB6C45">
        <w:rPr>
          <w:rFonts w:asciiTheme="minorHAnsi" w:hAnsiTheme="minorHAnsi"/>
        </w:rPr>
        <w:t>Internal Link</w:t>
      </w:r>
    </w:p>
    <w:p w14:paraId="0F0F3C0C" w14:textId="77777777" w:rsidR="00CB26B6" w:rsidRPr="00BB6C45" w:rsidRDefault="00CB26B6" w:rsidP="00CB26B6">
      <w:pPr>
        <w:pStyle w:val="Heading4"/>
        <w:rPr>
          <w:rFonts w:asciiTheme="minorHAnsi" w:hAnsiTheme="minorHAnsi"/>
        </w:rPr>
      </w:pPr>
      <w:r w:rsidRPr="00BB6C45">
        <w:rPr>
          <w:rFonts w:asciiTheme="minorHAnsi" w:hAnsiTheme="minorHAnsi"/>
        </w:rPr>
        <w:t>Russia steps up military activity in the pacific</w:t>
      </w:r>
    </w:p>
    <w:p w14:paraId="567F5B58" w14:textId="77777777" w:rsidR="00CB26B6" w:rsidRPr="00BB6C45" w:rsidRDefault="00CB26B6" w:rsidP="00BB6C45">
      <w:pPr>
        <w:rPr>
          <w:rStyle w:val="StyleStyleBold12pt"/>
        </w:rPr>
      </w:pPr>
      <w:r w:rsidRPr="00BB6C45">
        <w:rPr>
          <w:rStyle w:val="StyleStyleBold12pt"/>
        </w:rPr>
        <w:t>CNN ‘14</w:t>
      </w:r>
    </w:p>
    <w:p w14:paraId="6EE027A4" w14:textId="77777777" w:rsidR="00CB26B6" w:rsidRPr="00BB6C45" w:rsidRDefault="00CB26B6" w:rsidP="00CB26B6">
      <w:pPr>
        <w:pStyle w:val="NoSpacing"/>
        <w:rPr>
          <w:rFonts w:cs="Times New Roman"/>
          <w:color w:val="000000" w:themeColor="text1"/>
          <w:sz w:val="16"/>
          <w:szCs w:val="16"/>
        </w:rPr>
      </w:pPr>
      <w:r w:rsidRPr="00BB6C45">
        <w:rPr>
          <w:rFonts w:cs="Times New Roman"/>
          <w:color w:val="000000" w:themeColor="text1"/>
          <w:sz w:val="16"/>
          <w:szCs w:val="16"/>
        </w:rPr>
        <w:t xml:space="preserve">By Brad </w:t>
      </w:r>
      <w:proofErr w:type="spellStart"/>
      <w:r w:rsidRPr="00BB6C45">
        <w:rPr>
          <w:rFonts w:cs="Times New Roman"/>
          <w:color w:val="000000" w:themeColor="text1"/>
          <w:sz w:val="16"/>
          <w:szCs w:val="16"/>
        </w:rPr>
        <w:t>Lendon</w:t>
      </w:r>
      <w:proofErr w:type="spellEnd"/>
      <w:r w:rsidRPr="00BB6C45">
        <w:rPr>
          <w:rFonts w:cs="Times New Roman"/>
          <w:color w:val="000000" w:themeColor="text1"/>
          <w:sz w:val="16"/>
          <w:szCs w:val="16"/>
        </w:rPr>
        <w:t>, CNN “Russia increases military flights in Pacific, U.S. general says”</w:t>
      </w:r>
    </w:p>
    <w:p w14:paraId="285DB544" w14:textId="77777777" w:rsidR="00CB26B6" w:rsidRPr="00BB6C45" w:rsidRDefault="00CB26B6" w:rsidP="00CB26B6">
      <w:pPr>
        <w:pStyle w:val="NoSpacing"/>
        <w:rPr>
          <w:rFonts w:cs="Times New Roman"/>
          <w:color w:val="000000" w:themeColor="text1"/>
          <w:sz w:val="16"/>
          <w:szCs w:val="16"/>
        </w:rPr>
      </w:pPr>
      <w:r w:rsidRPr="00BB6C45">
        <w:rPr>
          <w:rFonts w:cs="Times New Roman"/>
          <w:color w:val="000000" w:themeColor="text1"/>
          <w:sz w:val="16"/>
          <w:szCs w:val="16"/>
        </w:rPr>
        <w:t xml:space="preserve">updated 10:33 AM EDT, Wed May 7, 2014 </w:t>
      </w:r>
      <w:hyperlink r:id="rId104" w:history="1">
        <w:r w:rsidRPr="00BB6C45">
          <w:rPr>
            <w:rStyle w:val="Hyperlink"/>
            <w:rFonts w:cs="Times New Roman"/>
            <w:sz w:val="16"/>
            <w:szCs w:val="16"/>
          </w:rPr>
          <w:t>http://www.cnn.com/2014/05/06/world/asia/russian-bomber-flights/</w:t>
        </w:r>
      </w:hyperlink>
    </w:p>
    <w:p w14:paraId="2DFFC0C1" w14:textId="77777777" w:rsidR="00CB26B6" w:rsidRPr="00BB6C45" w:rsidRDefault="00CB26B6" w:rsidP="00CB26B6">
      <w:pPr>
        <w:pStyle w:val="NoSpacing"/>
        <w:rPr>
          <w:rFonts w:cs="Times New Roman"/>
          <w:color w:val="000000" w:themeColor="text1"/>
          <w:sz w:val="16"/>
          <w:szCs w:val="16"/>
        </w:rPr>
      </w:pPr>
    </w:p>
    <w:p w14:paraId="479277CA" w14:textId="77777777" w:rsidR="00CB26B6" w:rsidRPr="00BB6C45" w:rsidRDefault="00CB26B6" w:rsidP="00CB26B6">
      <w:pPr>
        <w:pStyle w:val="NoSpacing"/>
        <w:rPr>
          <w:rFonts w:cs="Times New Roman"/>
          <w:color w:val="000000" w:themeColor="text1"/>
          <w:sz w:val="16"/>
          <w:szCs w:val="16"/>
        </w:rPr>
      </w:pPr>
      <w:r w:rsidRPr="00BB6C45">
        <w:rPr>
          <w:rFonts w:cs="Times New Roman"/>
          <w:color w:val="000000" w:themeColor="text1"/>
          <w:sz w:val="16"/>
          <w:szCs w:val="16"/>
        </w:rPr>
        <w:t xml:space="preserve">(CNN) -- </w:t>
      </w:r>
      <w:r w:rsidRPr="00BB6C45">
        <w:rPr>
          <w:rStyle w:val="Emphasis"/>
          <w:rFonts w:asciiTheme="minorHAnsi" w:hAnsiTheme="minorHAnsi"/>
        </w:rPr>
        <w:t>Russia has stepped up military activity in the Pacific</w:t>
      </w:r>
      <w:r w:rsidRPr="00BB6C45">
        <w:rPr>
          <w:rFonts w:cs="Times New Roman"/>
          <w:color w:val="000000" w:themeColor="text1"/>
          <w:sz w:val="16"/>
          <w:szCs w:val="16"/>
        </w:rPr>
        <w:t xml:space="preserve">, including sending long-range bombers on flights </w:t>
      </w:r>
      <w:r w:rsidRPr="00BB6C45">
        <w:rPr>
          <w:rStyle w:val="Emphasis"/>
          <w:rFonts w:asciiTheme="minorHAnsi" w:hAnsiTheme="minorHAnsi"/>
        </w:rPr>
        <w:t>off the coast of California</w:t>
      </w:r>
      <w:r w:rsidRPr="00BB6C45">
        <w:rPr>
          <w:rFonts w:cs="Times New Roman"/>
          <w:color w:val="000000" w:themeColor="text1"/>
          <w:sz w:val="16"/>
          <w:szCs w:val="16"/>
        </w:rPr>
        <w:t xml:space="preserve"> and around the island of Guam, as tensions have risen in Ukraine, a top U.S. Air Force general said Monday. "What Russia is doing in Ukraine and Crimea has a direct effect on what's happening in the Asia Pacific," Gen. Herbert "Hawk" Carlisle said in a presentation to the Center for Strategic and International Studies in Washington.  Russia's president annexes ... words Heavy clashes reported in Ukraine Analysis: </w:t>
      </w:r>
      <w:r w:rsidRPr="00BB6C45">
        <w:rPr>
          <w:rStyle w:val="Emphasis"/>
          <w:rFonts w:asciiTheme="minorHAnsi" w:hAnsiTheme="minorHAnsi"/>
        </w:rPr>
        <w:t xml:space="preserve">Putin has already gone too far Pro-Russian militants gain ground </w:t>
      </w:r>
      <w:r w:rsidRPr="00BB6C45">
        <w:rPr>
          <w:rFonts w:cs="Times New Roman"/>
          <w:color w:val="000000" w:themeColor="text1"/>
          <w:sz w:val="16"/>
          <w:szCs w:val="16"/>
        </w:rPr>
        <w:t xml:space="preserve">"They've come with their long-range aviation </w:t>
      </w:r>
      <w:r w:rsidRPr="00BB6C45">
        <w:rPr>
          <w:rStyle w:val="Emphasis"/>
          <w:rFonts w:asciiTheme="minorHAnsi" w:hAnsiTheme="minorHAnsi"/>
        </w:rPr>
        <w:t>off the coast of California</w:t>
      </w:r>
      <w:r w:rsidRPr="00BB6C45">
        <w:rPr>
          <w:rFonts w:cs="Times New Roman"/>
          <w:color w:val="000000" w:themeColor="text1"/>
          <w:sz w:val="16"/>
          <w:szCs w:val="16"/>
        </w:rPr>
        <w:t xml:space="preserve">; they circumnavigated Guam," Carlisle said, showing a picture of a U.S. F-15 fighter "intercepting" a Russian Tu-95 "Bear" bomber off the Pacific island. Guam is home to Andersen Air Force Base, which has been used by the U.S. military for flights of B-2 and B-52 bombers across the Pacific. Flights around Japan and the Korean peninsula have also "increased drastically," as well as naval activity in that area, Carlisle said. The </w:t>
      </w:r>
      <w:r w:rsidRPr="00BB6C45">
        <w:rPr>
          <w:rStyle w:val="Emphasis"/>
          <w:rFonts w:asciiTheme="minorHAnsi" w:hAnsiTheme="minorHAnsi"/>
        </w:rPr>
        <w:t>Russian planes have stayed in international airspace</w:t>
      </w:r>
      <w:r w:rsidRPr="00BB6C45">
        <w:rPr>
          <w:rFonts w:cs="Times New Roman"/>
          <w:color w:val="000000" w:themeColor="text1"/>
          <w:sz w:val="16"/>
          <w:szCs w:val="16"/>
        </w:rPr>
        <w:t xml:space="preserve">, and such flights are not unusual, </w:t>
      </w:r>
      <w:r w:rsidRPr="00BB6C45">
        <w:rPr>
          <w:rStyle w:val="Emphasis"/>
          <w:rFonts w:asciiTheme="minorHAnsi" w:hAnsiTheme="minorHAnsi"/>
        </w:rPr>
        <w:t>but the increase has U.S. commanders keeping a wary eye.</w:t>
      </w:r>
      <w:r w:rsidRPr="00BB6C45">
        <w:rPr>
          <w:rFonts w:cs="Times New Roman"/>
          <w:color w:val="000000" w:themeColor="text1"/>
          <w:sz w:val="16"/>
          <w:szCs w:val="16"/>
        </w:rPr>
        <w:t xml:space="preserve"> "It's to demonstrate their capability to do it; it's to gather intel" from U.S. military exercises with allies in the region, Carlisle said of the reasons for the Russian activity. "We relate a lot of that to what's going on in the Ukraine," he said. Pro-Russian separatists have taken control over swaths of Ukraine near its borders with Russia. Ukraine's government and many in the West believe that the separatists are backed by Russia and fear that Russian President Vladimir Putin is fomenting trouble to increase his influence in the region. Unrest has simmered in Ukraine since street protests forced out pro-Moscow President Viktor Yanukovych in February. The interim government scheduled presidential elections this month, but pro-Russian activists in the eastern part of the country refuse to accept Kiev's authority. Russia annexed Crimea from Ukraine this year after sending troops into the region. Since the Ukraine crisis began, the U.S. and its NATO allies have moved some troops, aircraft and ships closer to the area as a signal of alliance solidarity. The Russian bomber flights are not unique to the Asia Pacific region. In late April, fighter jets from the Netherlands intercepted two Tu-95s that had flown a half-mile into Dutch airspace. The Dutch F-16s escorted the Russian aircraft out of Dutch airspace without incident.</w:t>
      </w:r>
    </w:p>
    <w:p w14:paraId="590A6BC1" w14:textId="77777777" w:rsidR="00CB26B6" w:rsidRPr="00BB6C45" w:rsidRDefault="00CB26B6" w:rsidP="00CB26B6">
      <w:pPr>
        <w:pStyle w:val="Heading4"/>
        <w:rPr>
          <w:rFonts w:asciiTheme="minorHAnsi" w:hAnsiTheme="minorHAnsi"/>
        </w:rPr>
      </w:pPr>
      <w:r w:rsidRPr="00BB6C45">
        <w:rPr>
          <w:rFonts w:asciiTheme="minorHAnsi" w:hAnsiTheme="minorHAnsi"/>
        </w:rPr>
        <w:t>Russian actions in Ukraine shows Putin is eager to use military to gain power- they’re looking for any excuse to go to war</w:t>
      </w:r>
    </w:p>
    <w:p w14:paraId="7FD4B01D"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Motyl 14</w:t>
      </w:r>
    </w:p>
    <w:p w14:paraId="1D75430C" w14:textId="77777777" w:rsidR="00CB26B6" w:rsidRPr="00BB6C45" w:rsidRDefault="00CB26B6" w:rsidP="00CB26B6">
      <w:pPr>
        <w:rPr>
          <w:rFonts w:asciiTheme="minorHAnsi" w:hAnsiTheme="minorHAnsi"/>
          <w:sz w:val="14"/>
        </w:rPr>
      </w:pPr>
      <w:r w:rsidRPr="00BB6C45">
        <w:rPr>
          <w:rFonts w:asciiTheme="minorHAnsi" w:hAnsiTheme="minorHAnsi"/>
          <w:sz w:val="14"/>
        </w:rPr>
        <w:t>Alexander J. Motyl  is a Professor of political science at Rutgers University, “How Far Will Putin Go?,” Foreign Policy, MARCH 1, 2014, http://www.foreignpolicy.com/articles/2014/03/01/putin_russia_ukraine_intervention_war)</w:t>
      </w:r>
    </w:p>
    <w:p w14:paraId="3699D63D" w14:textId="77777777" w:rsidR="00CB26B6" w:rsidRPr="00BB6C45" w:rsidRDefault="00CB26B6" w:rsidP="00CB26B6">
      <w:pPr>
        <w:rPr>
          <w:rFonts w:asciiTheme="minorHAnsi" w:hAnsiTheme="minorHAnsi"/>
          <w:sz w:val="16"/>
        </w:rPr>
      </w:pPr>
      <w:r w:rsidRPr="00BB6C45">
        <w:rPr>
          <w:rFonts w:asciiTheme="minorHAnsi" w:hAnsiTheme="minorHAnsi"/>
          <w:sz w:val="16"/>
        </w:rPr>
        <w:t xml:space="preserve">What began as a localized crisis in Crimea has now become a de facto state of war between Russia and Ukraine. After pro-Russian forces seized control of the Crimean parliament and government last week, Russian troops began occupying strategic sites throughout the autonomous republic on Friday and Saturday. On March 1, President Vladimir Putin escalated the conflict by submitting the following appeal to the Russian parliament: In connection with the extraordinary situation that has developed in Ukraine and the threat to citizens of the Russian Federation... I hereby appeal to the Council of Federation of the Federal Assembly of the Russian Federation to use the Armed Forces of the Russian Federation on the territory of Ukraine until the social and political situation in that country is normalised. Needless to say, the </w:t>
      </w:r>
      <w:r w:rsidRPr="00BB6C45">
        <w:rPr>
          <w:rStyle w:val="StyleBoldUnderline"/>
          <w:rFonts w:asciiTheme="minorHAnsi" w:hAnsiTheme="minorHAnsi"/>
        </w:rPr>
        <w:t>Council of the Federation gave</w:t>
      </w:r>
      <w:r w:rsidRPr="00BB6C45">
        <w:rPr>
          <w:rFonts w:asciiTheme="minorHAnsi" w:hAnsiTheme="minorHAnsi"/>
          <w:sz w:val="16"/>
        </w:rPr>
        <w:t xml:space="preserve"> its approval immediately. The extraordinary aspect of this request is that it gives </w:t>
      </w:r>
      <w:r w:rsidRPr="00BB6C45">
        <w:rPr>
          <w:rStyle w:val="StyleBoldUnderline"/>
          <w:rFonts w:asciiTheme="minorHAnsi" w:hAnsiTheme="minorHAnsi"/>
        </w:rPr>
        <w:t>Putin carte blanche to deploy Russian troops</w:t>
      </w:r>
      <w:r w:rsidRPr="00BB6C45">
        <w:rPr>
          <w:rFonts w:asciiTheme="minorHAnsi" w:hAnsiTheme="minorHAnsi"/>
          <w:sz w:val="16"/>
        </w:rPr>
        <w:t xml:space="preserve">, not just in Crimea, where "citizens of the Russian Federation" are supposedly under threat, but "on the territory of Ukraine" -- that is to say, anywhere "citizens" might be under threat. Insofar as actual or alleged Russian citizens can be found everywhere in Ukraine, Putin has now arrogated to himself the right to deploy Russian troops in, and in effect occupy, all of Ukraine. And since he will be the one to define when "the social and political situation in that country is normalised," that occupation could last as long as he likes -- possibly resulting in permanent annexation. Adding fuel to the fire is the fact that pro-Russian forces have seized administrative buildings and called for Russian assistance in a variety of Ukraine's southern and eastern provinces: Kharkiv, Luhansk, Donetsk, Mykolaiv, and Dnipropetrovsk. Whether they represent anyone beside themselves is unclear, but there is no doubt that pro-Russian sentiment does exist among many ethnic Ukrainians and ethnic Russians in these provinces. More often than not, locals want an expansion of their regional powers and more cultural-linguistic autonomy. These are the normal demands made by regions and minorities in most contemporary states. If Putin were not a factor, authorities in Kiev should be able to hammer out some deal that would satisfy the rebellious provinces. If, however, Putin decides to intervene militarily in Ukraine's southeast, the tussle between Kiev and the provinces automatically will become a question of separation, dismemberment, and Russian aggression. Both Moscow and Kiev know that Russia's military is superior to Ukraine's. Russian armed forces number about 750,000 troops; Ukraine's about 150,000. Russia has been aggressively spending on its military in the last decade, while Ukraine has actually been cutting back. In any armed conflict, Russia would win. Ukraine's only hope would be to threaten to inflict enough casualties to affect Putin's calculation of costs and benefits. And the farther Russian troops march into Ukraine, the more popular resistance they will encounter -- and therefore the more civilian casualties they will inflict. Is Putin willing to start a war over all or most of Ukraine, or will he confine himself to annexing Crimea or, say, a few southeastern provinces? The costs of a military incursion beyond Crimea would rise with the extent of the incursion. Annexing Crimea would outrage the Ukrainians and Central Europeans, but might, with some finessing, escape the ire of Brussels, Berlin, and Washington. Invading Ukraine's southeast would be a naked imperial land-grab that would probably usher in a new cold war and shut off Russia from the international community. Launching a full-scale war with numerous civilian casualties, massive human rights violations, and possible ethnic cleansing of Ukrainians from the southeast would transform Putin into a pariah and earn him the reputation of a war criminal. Russia, meanwhile, would be completely isolated and possibly subjected to increasing claims on its own territory, by non-Russians within the country and by large powers (such as China) on its borders. </w:t>
      </w:r>
      <w:r w:rsidRPr="00BB6C45">
        <w:rPr>
          <w:rStyle w:val="StyleBoldUnderline"/>
          <w:rFonts w:asciiTheme="minorHAnsi" w:hAnsiTheme="minorHAnsi"/>
        </w:rPr>
        <w:t>If one considers Russia's interests, none of this</w:t>
      </w:r>
      <w:r w:rsidRPr="00BB6C45">
        <w:rPr>
          <w:rFonts w:asciiTheme="minorHAnsi" w:hAnsiTheme="minorHAnsi"/>
          <w:sz w:val="16"/>
        </w:rPr>
        <w:t xml:space="preserve"> -- the </w:t>
      </w:r>
      <w:r w:rsidRPr="00BB6C45">
        <w:rPr>
          <w:rStyle w:val="StyleBoldUnderline"/>
          <w:rFonts w:asciiTheme="minorHAnsi" w:hAnsiTheme="minorHAnsi"/>
        </w:rPr>
        <w:t>armed intervention in Crimea</w:t>
      </w:r>
      <w:r w:rsidRPr="00BB6C45">
        <w:rPr>
          <w:rFonts w:asciiTheme="minorHAnsi" w:hAnsiTheme="minorHAnsi"/>
          <w:sz w:val="16"/>
        </w:rPr>
        <w:t xml:space="preserve">, the claimed right to intervene anywhere in Ukraine -- </w:t>
      </w:r>
      <w:r w:rsidRPr="00BB6C45">
        <w:rPr>
          <w:rStyle w:val="StyleBoldUnderline"/>
          <w:rFonts w:asciiTheme="minorHAnsi" w:hAnsiTheme="minorHAnsi"/>
        </w:rPr>
        <w:t>makes sense</w:t>
      </w:r>
      <w:r w:rsidRPr="00BB6C45">
        <w:rPr>
          <w:rFonts w:asciiTheme="minorHAnsi" w:hAnsiTheme="minorHAnsi"/>
          <w:sz w:val="16"/>
        </w:rPr>
        <w:t xml:space="preserve">. Putin's arguments simply do not hold water. As </w:t>
      </w:r>
      <w:r w:rsidRPr="00BB6C45">
        <w:rPr>
          <w:rStyle w:val="StyleBoldUnderline"/>
          <w:rFonts w:asciiTheme="minorHAnsi" w:hAnsiTheme="minorHAnsi"/>
        </w:rPr>
        <w:t>objective observers</w:t>
      </w:r>
      <w:r w:rsidRPr="00BB6C45">
        <w:rPr>
          <w:rFonts w:asciiTheme="minorHAnsi" w:hAnsiTheme="minorHAnsi"/>
          <w:sz w:val="16"/>
        </w:rPr>
        <w:t xml:space="preserve"> will </w:t>
      </w:r>
      <w:r w:rsidRPr="00BB6C45">
        <w:rPr>
          <w:rStyle w:val="StyleBoldUnderline"/>
          <w:rFonts w:asciiTheme="minorHAnsi" w:hAnsiTheme="minorHAnsi"/>
        </w:rPr>
        <w:t>confirm</w:t>
      </w:r>
      <w:r w:rsidRPr="00BB6C45">
        <w:rPr>
          <w:rFonts w:asciiTheme="minorHAnsi" w:hAnsiTheme="minorHAnsi"/>
          <w:sz w:val="16"/>
        </w:rPr>
        <w:t xml:space="preserve">, </w:t>
      </w:r>
      <w:r w:rsidRPr="00BB6C45">
        <w:rPr>
          <w:rStyle w:val="StyleBoldUnderline"/>
          <w:rFonts w:asciiTheme="minorHAnsi" w:hAnsiTheme="minorHAnsi"/>
        </w:rPr>
        <w:t>there is absolutely no threat to Russian citizens</w:t>
      </w:r>
      <w:r w:rsidRPr="00BB6C45">
        <w:rPr>
          <w:rFonts w:asciiTheme="minorHAnsi" w:hAnsiTheme="minorHAnsi"/>
          <w:sz w:val="16"/>
        </w:rPr>
        <w:t xml:space="preserve"> anywhere in Ukraine. There may have been a diminution of overall law and order following the collapse of Viktor Yanukovich's regime, but that affects all Ukrainian residents equally. Nor is the Kremlin's claim that putative "fascists" from Western Ukraine are about to descend on Crimea and the southeast even remotely true. By the same token, intervention, war, international isolation, and the like will not enhance Russians' living standards or their sense of well-being. There may be a temporary spurt of excitement at seeing the Russian tricolor hoisted in Donetsk, but that enthusiasm will quickly fade when Russians realize that these regions will impose an enormous economic liability. And, finally, there is no way that a truncated Ukraine's transformation into a hostile anti-Russian state and a permanent occupation by Russian troops of potentially rebellious provinces -- after all, there are also large numbers of pro-Western Ukrainians in the southeast -- could possibly serve Russia's interests. </w:t>
      </w:r>
      <w:r w:rsidRPr="00BB6C45">
        <w:rPr>
          <w:rStyle w:val="StyleBoldUnderline"/>
          <w:rFonts w:asciiTheme="minorHAnsi" w:hAnsiTheme="minorHAnsi"/>
        </w:rPr>
        <w:t>There is only one reason Putin has embarked on</w:t>
      </w:r>
      <w:r w:rsidRPr="00BB6C45">
        <w:rPr>
          <w:rFonts w:asciiTheme="minorHAnsi" w:hAnsiTheme="minorHAnsi"/>
          <w:sz w:val="16"/>
        </w:rPr>
        <w:t xml:space="preserve"> what Russian democratic opposition leader Boris Nemtsov calls "</w:t>
      </w:r>
      <w:r w:rsidRPr="00BB6C45">
        <w:rPr>
          <w:rStyle w:val="StyleBoldUnderline"/>
          <w:rFonts w:asciiTheme="minorHAnsi" w:hAnsiTheme="minorHAnsi"/>
        </w:rPr>
        <w:t>folly</w:t>
      </w:r>
      <w:r w:rsidRPr="00BB6C45">
        <w:rPr>
          <w:rFonts w:asciiTheme="minorHAnsi" w:hAnsiTheme="minorHAnsi"/>
          <w:sz w:val="16"/>
        </w:rPr>
        <w:t xml:space="preserve">": </w:t>
      </w:r>
      <w:r w:rsidRPr="00BB6C45">
        <w:rPr>
          <w:rStyle w:val="StyleBoldUnderline"/>
          <w:rFonts w:asciiTheme="minorHAnsi" w:hAnsiTheme="minorHAnsi"/>
        </w:rPr>
        <w:t>flexing</w:t>
      </w:r>
      <w:r w:rsidRPr="00BB6C45">
        <w:rPr>
          <w:rFonts w:asciiTheme="minorHAnsi" w:hAnsiTheme="minorHAnsi"/>
          <w:sz w:val="16"/>
        </w:rPr>
        <w:t xml:space="preserve"> </w:t>
      </w:r>
      <w:r w:rsidRPr="00BB6C45">
        <w:rPr>
          <w:rStyle w:val="StyleBoldUnderline"/>
          <w:rFonts w:asciiTheme="minorHAnsi" w:hAnsiTheme="minorHAnsi"/>
        </w:rPr>
        <w:t>his military muscle enhances Putin's authority as a strongman who will reestablish Russia's grandeur and brook no people-power in former Soviet states</w:t>
      </w:r>
      <w:r w:rsidRPr="00BB6C45">
        <w:rPr>
          <w:rFonts w:asciiTheme="minorHAnsi" w:hAnsiTheme="minorHAnsi"/>
          <w:sz w:val="16"/>
        </w:rPr>
        <w:t xml:space="preserve">. Putin's incursion suggests that he must fear Ukraine -- so much so that he is willing to risk Russia's prosperity and stability. Putin the rational Bismarckian geostrategist has clearly given way to Putin the irrational and impulsive leader -- possibly as a result of the triumph of the democratic revolution in Ukraine. This may be the only ray of light in an otherwise catastrophic picture. </w:t>
      </w:r>
      <w:r w:rsidRPr="00BB6C45">
        <w:rPr>
          <w:rStyle w:val="StyleBoldUnderline"/>
          <w:rFonts w:asciiTheme="minorHAnsi" w:hAnsiTheme="minorHAnsi"/>
        </w:rPr>
        <w:t>Bad leaders make bad mistakes</w:t>
      </w:r>
      <w:r w:rsidRPr="00BB6C45">
        <w:rPr>
          <w:rFonts w:asciiTheme="minorHAnsi" w:hAnsiTheme="minorHAnsi"/>
          <w:sz w:val="16"/>
        </w:rPr>
        <w:t xml:space="preserve"> and, when they do, their power often disintegrates. Unfortunately, </w:t>
      </w:r>
      <w:r w:rsidRPr="00BB6C45">
        <w:rPr>
          <w:rStyle w:val="StyleBoldUnderline"/>
          <w:rFonts w:asciiTheme="minorHAnsi" w:hAnsiTheme="minorHAnsi"/>
        </w:rPr>
        <w:t>thousands</w:t>
      </w:r>
      <w:r w:rsidRPr="00BB6C45">
        <w:rPr>
          <w:rFonts w:asciiTheme="minorHAnsi" w:hAnsiTheme="minorHAnsi"/>
          <w:sz w:val="16"/>
        </w:rPr>
        <w:t xml:space="preserve"> of Ukrainians and Russians may have to </w:t>
      </w:r>
      <w:r w:rsidRPr="00BB6C45">
        <w:rPr>
          <w:rStyle w:val="StyleBoldUnderline"/>
          <w:rFonts w:asciiTheme="minorHAnsi" w:hAnsiTheme="minorHAnsi"/>
        </w:rPr>
        <w:t>die</w:t>
      </w:r>
      <w:r w:rsidRPr="00BB6C45">
        <w:rPr>
          <w:rFonts w:asciiTheme="minorHAnsi" w:hAnsiTheme="minorHAnsi"/>
          <w:sz w:val="16"/>
        </w:rPr>
        <w:t xml:space="preserve"> before that happens.</w:t>
      </w:r>
    </w:p>
    <w:p w14:paraId="46BCA273" w14:textId="77777777" w:rsidR="00CB26B6" w:rsidRPr="00BB6C45" w:rsidRDefault="00CB26B6" w:rsidP="00CB26B6">
      <w:pPr>
        <w:rPr>
          <w:rFonts w:asciiTheme="minorHAnsi" w:hAnsiTheme="minorHAnsi"/>
          <w:sz w:val="16"/>
        </w:rPr>
      </w:pPr>
    </w:p>
    <w:p w14:paraId="4DB0E9C5" w14:textId="7531514B" w:rsidR="00CB26B6" w:rsidRPr="00BB6C45" w:rsidRDefault="00CB26B6" w:rsidP="00CB26B6">
      <w:pPr>
        <w:pStyle w:val="Heading4"/>
        <w:rPr>
          <w:rFonts w:asciiTheme="minorHAnsi" w:hAnsiTheme="minorHAnsi"/>
        </w:rPr>
      </w:pPr>
      <w:r w:rsidRPr="00BB6C45">
        <w:rPr>
          <w:rFonts w:asciiTheme="minorHAnsi" w:hAnsiTheme="minorHAnsi"/>
        </w:rPr>
        <w:t>US provoking Russia to arms race</w:t>
      </w:r>
    </w:p>
    <w:p w14:paraId="17051C29" w14:textId="77777777" w:rsidR="00CB26B6" w:rsidRPr="00BB6C45" w:rsidRDefault="00CB26B6" w:rsidP="00CB26B6">
      <w:pPr>
        <w:rPr>
          <w:rFonts w:asciiTheme="minorHAnsi" w:hAnsiTheme="minorHAnsi" w:cs="Times New Roman"/>
          <w:color w:val="000000" w:themeColor="text1"/>
          <w:sz w:val="16"/>
          <w:szCs w:val="16"/>
        </w:rPr>
      </w:pPr>
      <w:r w:rsidRPr="00BB6C45">
        <w:rPr>
          <w:rStyle w:val="StyleStyleBold12pt"/>
        </w:rPr>
        <w:t>The Voice of Russia</w:t>
      </w:r>
      <w:r w:rsidRPr="00BB6C45">
        <w:rPr>
          <w:rFonts w:asciiTheme="minorHAnsi" w:hAnsiTheme="minorHAnsi" w:cs="Times New Roman"/>
          <w:noProof/>
          <w:color w:val="000000" w:themeColor="text1"/>
          <w:sz w:val="16"/>
          <w:szCs w:val="16"/>
          <w:bdr w:val="none" w:sz="0" w:space="0" w:color="auto" w:frame="1"/>
          <w:shd w:val="clear" w:color="auto" w:fill="FFFFFF"/>
        </w:rPr>
        <w:t xml:space="preserve">  </w:t>
      </w:r>
      <w:r w:rsidRPr="00BB6C45">
        <w:rPr>
          <w:rFonts w:asciiTheme="minorHAnsi" w:hAnsiTheme="minorHAnsi" w:cs="Times New Roman"/>
          <w:color w:val="000000" w:themeColor="text1"/>
          <w:sz w:val="16"/>
          <w:szCs w:val="16"/>
          <w:shd w:val="clear" w:color="auto" w:fill="FFFFFF"/>
        </w:rPr>
        <w:t xml:space="preserve"> February 4th </w:t>
      </w:r>
      <w:r w:rsidRPr="00BB6C45">
        <w:rPr>
          <w:rStyle w:val="StyleStyleBold12pt"/>
        </w:rPr>
        <w:t>‘14</w:t>
      </w:r>
      <w:r w:rsidRPr="00BB6C45">
        <w:rPr>
          <w:rFonts w:asciiTheme="minorHAnsi" w:hAnsiTheme="minorHAnsi" w:cs="Times New Roman"/>
          <w:color w:val="000000" w:themeColor="text1"/>
          <w:sz w:val="16"/>
          <w:szCs w:val="16"/>
          <w:shd w:val="clear" w:color="auto" w:fill="FFFFFF"/>
        </w:rPr>
        <w:t xml:space="preserve"> </w:t>
      </w:r>
      <w:r w:rsidRPr="00BB6C45">
        <w:rPr>
          <w:rFonts w:asciiTheme="minorHAnsi" w:hAnsiTheme="minorHAnsi" w:cs="Times New Roman"/>
          <w:color w:val="000000" w:themeColor="text1"/>
          <w:sz w:val="16"/>
          <w:szCs w:val="16"/>
          <w:bdr w:val="none" w:sz="0" w:space="0" w:color="auto" w:frame="1"/>
        </w:rPr>
        <w:t>“</w:t>
      </w:r>
      <w:r w:rsidRPr="00BB6C45">
        <w:rPr>
          <w:rFonts w:asciiTheme="minorHAnsi" w:hAnsiTheme="minorHAnsi" w:cs="Times New Roman"/>
          <w:color w:val="000000" w:themeColor="text1"/>
          <w:sz w:val="16"/>
          <w:szCs w:val="16"/>
        </w:rPr>
        <w:t>US provoking Russia to arms race, experts say”</w:t>
      </w:r>
    </w:p>
    <w:p w14:paraId="3A161275" w14:textId="77777777" w:rsidR="00CB26B6" w:rsidRPr="00BB6C45" w:rsidRDefault="00CB26B6" w:rsidP="00CB26B6">
      <w:pPr>
        <w:rPr>
          <w:rFonts w:asciiTheme="minorHAnsi" w:hAnsiTheme="minorHAnsi" w:cs="Times New Roman"/>
          <w:color w:val="000000" w:themeColor="text1"/>
          <w:sz w:val="16"/>
          <w:szCs w:val="16"/>
          <w:shd w:val="clear" w:color="auto" w:fill="FFFFFF"/>
        </w:rPr>
      </w:pPr>
      <w:r w:rsidRPr="00BB6C45">
        <w:rPr>
          <w:rFonts w:asciiTheme="minorHAnsi" w:hAnsiTheme="minorHAnsi" w:cs="Times New Roman"/>
          <w:color w:val="000000" w:themeColor="text1"/>
          <w:sz w:val="16"/>
          <w:szCs w:val="16"/>
          <w:shd w:val="clear" w:color="auto" w:fill="FFFFFF"/>
        </w:rPr>
        <w:t>http://voiceofrussia.com/2014_02_04/US-provoking-Russia-to-arms-race-experts-say-1104/</w:t>
      </w:r>
    </w:p>
    <w:p w14:paraId="7BCEE9DE" w14:textId="77777777" w:rsidR="00CB26B6" w:rsidRPr="00BB6C45" w:rsidRDefault="00CB26B6" w:rsidP="00CB26B6">
      <w:pPr>
        <w:pStyle w:val="NoSpacing"/>
        <w:rPr>
          <w:rFonts w:cs="Times New Roman"/>
          <w:color w:val="000000" w:themeColor="text1"/>
          <w:sz w:val="16"/>
          <w:szCs w:val="16"/>
          <w:bdr w:val="none" w:sz="0" w:space="0" w:color="auto" w:frame="1"/>
        </w:rPr>
      </w:pPr>
    </w:p>
    <w:p w14:paraId="4BEEE1E8" w14:textId="77777777" w:rsidR="00CB26B6" w:rsidRPr="00BB6C45" w:rsidRDefault="00CB26B6" w:rsidP="00CB26B6">
      <w:pPr>
        <w:pStyle w:val="NoSpacing"/>
        <w:rPr>
          <w:rFonts w:cs="Times New Roman"/>
          <w:color w:val="000000" w:themeColor="text1"/>
          <w:sz w:val="16"/>
          <w:szCs w:val="16"/>
          <w:bdr w:val="none" w:sz="0" w:space="0" w:color="auto" w:frame="1"/>
        </w:rPr>
      </w:pPr>
    </w:p>
    <w:p w14:paraId="265D6FA7" w14:textId="77777777" w:rsidR="00CB26B6" w:rsidRPr="00BB6C45" w:rsidRDefault="00CB26B6" w:rsidP="00CB26B6">
      <w:pPr>
        <w:pStyle w:val="NoSpacing"/>
        <w:rPr>
          <w:rFonts w:cs="Times New Roman"/>
          <w:color w:val="000000" w:themeColor="text1"/>
          <w:sz w:val="16"/>
          <w:szCs w:val="16"/>
          <w:bdr w:val="none" w:sz="0" w:space="0" w:color="auto" w:frame="1"/>
        </w:rPr>
      </w:pPr>
      <w:r w:rsidRPr="00BB6C45">
        <w:rPr>
          <w:rStyle w:val="Emphasis"/>
          <w:rFonts w:asciiTheme="minorHAnsi" w:hAnsiTheme="minorHAnsi"/>
        </w:rPr>
        <w:t>The US has stepped up the development of the missile defence system</w:t>
      </w:r>
      <w:r w:rsidRPr="00BB6C45">
        <w:rPr>
          <w:rFonts w:cs="Times New Roman"/>
          <w:color w:val="000000" w:themeColor="text1"/>
          <w:sz w:val="16"/>
          <w:szCs w:val="16"/>
          <w:bdr w:val="none" w:sz="0" w:space="0" w:color="auto" w:frame="1"/>
        </w:rPr>
        <w:t xml:space="preserve"> in Europe. </w:t>
      </w:r>
      <w:r w:rsidRPr="00BB6C45">
        <w:rPr>
          <w:rStyle w:val="Emphasis"/>
          <w:rFonts w:asciiTheme="minorHAnsi" w:hAnsiTheme="minorHAnsi"/>
        </w:rPr>
        <w:t>Washington is seriously concerned over the modernization of the Russian Armed Forces</w:t>
      </w:r>
      <w:r w:rsidRPr="00BB6C45">
        <w:rPr>
          <w:rFonts w:cs="Times New Roman"/>
          <w:color w:val="000000" w:themeColor="text1"/>
          <w:sz w:val="16"/>
          <w:szCs w:val="16"/>
          <w:bdr w:val="none" w:sz="0" w:space="0" w:color="auto" w:frame="1"/>
        </w:rPr>
        <w:t xml:space="preserve">. Four US missile destroyers will be deployed in Europe’s waters in the coming two years to protect it from a missile attack. Some days ago one of them, Donald Cook, equipped with the Aegis missile system, set sail for the Naval Station Rota in Spain. </w:t>
      </w:r>
      <w:r w:rsidRPr="00BB6C45">
        <w:rPr>
          <w:rFonts w:cs="Times New Roman"/>
          <w:color w:val="000000" w:themeColor="text1"/>
          <w:sz w:val="16"/>
          <w:szCs w:val="16"/>
        </w:rPr>
        <w:t>After the Pentagon’s head Chuck Hagel broke this news at the Munich Security Conference (MSC), he said two days before that happened he provided assurances to Poland that</w:t>
      </w:r>
      <w:r w:rsidRPr="00BB6C45">
        <w:rPr>
          <w:rStyle w:val="Emphasis"/>
          <w:rFonts w:asciiTheme="minorHAnsi" w:hAnsiTheme="minorHAnsi"/>
        </w:rPr>
        <w:t xml:space="preserve"> the US is ready to deploy the elements of its missile defence there</w:t>
      </w:r>
      <w:r w:rsidRPr="00BB6C45">
        <w:rPr>
          <w:rFonts w:cs="Times New Roman"/>
          <w:color w:val="000000" w:themeColor="text1"/>
          <w:sz w:val="16"/>
          <w:szCs w:val="16"/>
        </w:rPr>
        <w:t xml:space="preserve">. Europe and the US are facing the necessity to respond to challenges coming from the Middle East and North Korea. And under the aggravating circumstances – such as the above-mentioned, Chuck Hagel said, </w:t>
      </w:r>
      <w:r w:rsidRPr="00BB6C45">
        <w:rPr>
          <w:rStyle w:val="Emphasis"/>
          <w:rFonts w:asciiTheme="minorHAnsi" w:hAnsiTheme="minorHAnsi"/>
        </w:rPr>
        <w:t>China and Russia are modernizing their armed forces, thus, sending a challenge to the defence partnerships around the world.And the fact that the deployment of the US missile defence system in Europe has been an object of serious concern for Russia for a long time now</w:t>
      </w:r>
      <w:r w:rsidRPr="00BB6C45">
        <w:rPr>
          <w:rFonts w:cs="Times New Roman"/>
          <w:color w:val="000000" w:themeColor="text1"/>
          <w:sz w:val="16"/>
          <w:szCs w:val="16"/>
        </w:rPr>
        <w:t xml:space="preserve"> - for which it has serious grounds though – was hushed up by Chuck Hagel. A missile defence system is kind of a "holy cow" for the US, Deputy Director of the Institute for the US and Canadian Studies Pavel Zolotaryov says. The missile defence-related problems are giving a boost to the development of science at the fundamental and applied level. According to Zolotaryov, any attraction of budgetary funds to the field of missile defence is bearing fruit. However, what is meant here is not a statement to the effect that it is possible to create an effective system of missile defence. It is unreal, the Russian expert says. They are well aware of that and do not aim to create a missile defence system that would be able to repulse a massive missile strike. As an example, let’s take the first stage of the Star Wars Programme that came into being under Reagan and made it possible to bring the Internet to the global level. It is very difficult to say at the moment what new technologies may appear today. But in order to maintain its technological superiority over all others the US must rationally invest in the missile defence system. And for this, it is necessary to find a reason to persuade its voters to invest in the missile defence system. Therefore, had Iran and North Korea been non-existent, it would have been necessary to invent them. And one more thing here. Finances taken from the budget, due to be invested in the missile defence system - in other words, in the advanced branches of science and technology, are being capitalized. Businessmen are getting involved in military projects as well. Hence, it is rather doubtful that the missile defence system will ruin the US, Pavel Zolotaryov says.</w:t>
      </w:r>
      <w:r w:rsidRPr="00BB6C45">
        <w:rPr>
          <w:rFonts w:cs="Times New Roman"/>
          <w:color w:val="000000" w:themeColor="text1"/>
          <w:sz w:val="16"/>
          <w:szCs w:val="16"/>
          <w:bdr w:val="none" w:sz="0" w:space="0" w:color="auto" w:frame="1"/>
        </w:rPr>
        <w:t xml:space="preserve"> </w:t>
      </w:r>
      <w:r w:rsidRPr="00BB6C45">
        <w:rPr>
          <w:rFonts w:cs="Times New Roman"/>
          <w:color w:val="000000" w:themeColor="text1"/>
          <w:sz w:val="16"/>
          <w:szCs w:val="16"/>
        </w:rPr>
        <w:t>Besides, for the European Union, which is part of NATO, the programme of missile defence is also of military and practical significance for the formation of a multi-purpose system of anti-aircraft and anti-missile defence. Such a system will make it possible to deploy, in case of need, mobile Patriot systems and their sea-based analogs wherever it is necessary. The system of control is the main thing here, Pavel Zolotaryov says.</w:t>
      </w:r>
      <w:r w:rsidRPr="00BB6C45">
        <w:rPr>
          <w:rFonts w:cs="Times New Roman"/>
          <w:color w:val="000000" w:themeColor="text1"/>
          <w:sz w:val="16"/>
          <w:szCs w:val="16"/>
          <w:bdr w:val="none" w:sz="0" w:space="0" w:color="auto" w:frame="1"/>
        </w:rPr>
        <w:t xml:space="preserve"> </w:t>
      </w:r>
      <w:r w:rsidRPr="00BB6C45">
        <w:rPr>
          <w:rFonts w:cs="Times New Roman"/>
          <w:color w:val="000000" w:themeColor="text1"/>
          <w:sz w:val="16"/>
          <w:szCs w:val="16"/>
        </w:rPr>
        <w:t>The US global system of missile defence is not in conformity with Europe as an intended purpose, Director of the Centre for Public and Political Studies Vladimir Yevseyev says. Because neither Iran nor North Korea are in possession of missiles, which could pose a real threat to Europe and the US today. The Islamic Republic of Iran is armed with missiles of the Ghadr -1 and Shahab – 3M type. Their range is not more than 1,600 kilometres. Such missiles pose no threat to the European states. Work on the development of the solid -fuelled Sejil missile is currently under way in Iran. But it is not yet clear when it will be adopted by the Iranian Armed Forces. And it is rather doubtful that this will happen soon.</w:t>
      </w:r>
    </w:p>
    <w:p w14:paraId="6991227F" w14:textId="77777777" w:rsidR="00CB26B6" w:rsidRPr="00BB6C45" w:rsidRDefault="00CB26B6" w:rsidP="00CB26B6">
      <w:pPr>
        <w:pStyle w:val="NoSpacing"/>
        <w:rPr>
          <w:rFonts w:cs="Times New Roman"/>
          <w:color w:val="000000" w:themeColor="text1"/>
          <w:sz w:val="16"/>
          <w:szCs w:val="16"/>
        </w:rPr>
      </w:pPr>
      <w:r w:rsidRPr="00BB6C45">
        <w:rPr>
          <w:rFonts w:cs="Times New Roman"/>
          <w:color w:val="000000" w:themeColor="text1"/>
          <w:sz w:val="16"/>
          <w:szCs w:val="16"/>
        </w:rPr>
        <w:t xml:space="preserve">Under such conditions, it is clear that the US is deploying a system of missile defence in Europe, possibly, to deter the strategic nuclear forces of the Russian Federation, Vladimir Yevseyev says. Navy-guided destroyers, which are being deployed on the military bases in Europe today, </w:t>
      </w:r>
      <w:r w:rsidRPr="00BB6C45">
        <w:rPr>
          <w:rStyle w:val="Emphasis"/>
          <w:rFonts w:asciiTheme="minorHAnsi" w:hAnsiTheme="minorHAnsi"/>
        </w:rPr>
        <w:t>are creating a potential threat for intercepting Russian ground</w:t>
      </w:r>
      <w:r w:rsidRPr="00BB6C45">
        <w:rPr>
          <w:rFonts w:cs="Times New Roman"/>
          <w:color w:val="000000" w:themeColor="text1"/>
          <w:sz w:val="16"/>
          <w:szCs w:val="16"/>
        </w:rPr>
        <w:t xml:space="preserve">- and sea-based inter-continental ballistic missiles, the expert says. At first, Moscow showed restraint while reacting to the US programme of missile defence in Europe and put into operation new radar stations of the Voronezh DM type. But today Russia is facing the necessity to develop a new heavy missile, a combat railway missile system, and to increase the arsenal of the intercontinental ballistic missile systems of the Topol-M and Yars type. As it turns out, the US and NATO are urging Russia to adopt military and technical measures – in this case, to deter the West. </w:t>
      </w:r>
      <w:r w:rsidRPr="00BB6C45">
        <w:rPr>
          <w:rStyle w:val="Emphasis"/>
          <w:rFonts w:asciiTheme="minorHAnsi" w:hAnsiTheme="minorHAnsi"/>
        </w:rPr>
        <w:t>This is how the arms race is unfolding</w:t>
      </w:r>
      <w:r w:rsidRPr="00BB6C45">
        <w:rPr>
          <w:rFonts w:cs="Times New Roman"/>
          <w:color w:val="000000" w:themeColor="text1"/>
          <w:sz w:val="16"/>
          <w:szCs w:val="16"/>
        </w:rPr>
        <w:t xml:space="preserve">, Vladimir Yevseyev says in conclusion. </w:t>
      </w:r>
      <w:r w:rsidRPr="00BB6C45">
        <w:rPr>
          <w:rStyle w:val="Emphasis"/>
          <w:rFonts w:asciiTheme="minorHAnsi" w:hAnsiTheme="minorHAnsi"/>
        </w:rPr>
        <w:t>Until the West does not regard Russia as an equal partner, it will be impossible to speak about the development of a common security system</w:t>
      </w:r>
      <w:r w:rsidRPr="00BB6C45">
        <w:rPr>
          <w:rFonts w:cs="Times New Roman"/>
          <w:color w:val="000000" w:themeColor="text1"/>
          <w:sz w:val="16"/>
          <w:szCs w:val="16"/>
        </w:rPr>
        <w:t xml:space="preserve"> between Russia and NATO. Meanwhile, Russia’s Foreign Ministry has commented on the promotion of the European Missile Defence Programme. As you might remember, Head of the Department at the Russian Foreign Ministry Mikhail Ulyanov did not rule out that the further development of the missile defence system might urge Russia to use its right of opting out of the Treaty on Strategic Offensive Arms. The chance to avoid this scenario is dependent on the political will of the US. </w:t>
      </w:r>
    </w:p>
    <w:p w14:paraId="7FE55140" w14:textId="77777777" w:rsidR="00CB26B6" w:rsidRPr="00BB6C45" w:rsidRDefault="00CB26B6" w:rsidP="00CB26B6">
      <w:pPr>
        <w:rPr>
          <w:rFonts w:asciiTheme="minorHAnsi" w:hAnsiTheme="minorHAnsi"/>
        </w:rPr>
      </w:pPr>
    </w:p>
    <w:p w14:paraId="1B6B12C4" w14:textId="77777777" w:rsidR="00BD06CF" w:rsidRPr="00BB6C45" w:rsidRDefault="00BD06CF" w:rsidP="00750AF9">
      <w:pPr>
        <w:pStyle w:val="Heading2"/>
        <w:rPr>
          <w:rFonts w:asciiTheme="minorHAnsi" w:hAnsiTheme="minorHAnsi"/>
        </w:rPr>
      </w:pPr>
      <w:r w:rsidRPr="00BB6C45">
        <w:rPr>
          <w:rFonts w:asciiTheme="minorHAnsi" w:hAnsiTheme="minorHAnsi"/>
        </w:rPr>
        <w:t>Brink</w:t>
      </w:r>
    </w:p>
    <w:p w14:paraId="75BBAF42" w14:textId="77777777" w:rsidR="00CB26B6" w:rsidRPr="00BB6C45" w:rsidRDefault="00CB26B6" w:rsidP="00BB6C45">
      <w:pPr>
        <w:pStyle w:val="Heading4"/>
      </w:pPr>
      <w:r w:rsidRPr="00BB6C45">
        <w:t>Russia is getting increasingly upset at the US: will retaliate</w:t>
      </w:r>
    </w:p>
    <w:p w14:paraId="3C3F70CF" w14:textId="77777777" w:rsidR="00CB26B6" w:rsidRPr="00BB6C45" w:rsidRDefault="00CB26B6" w:rsidP="00CB26B6">
      <w:pPr>
        <w:rPr>
          <w:rStyle w:val="StyleStyleBold12pt"/>
          <w:rFonts w:asciiTheme="minorHAnsi" w:hAnsiTheme="minorHAnsi"/>
        </w:rPr>
      </w:pPr>
      <w:proofErr w:type="spellStart"/>
      <w:r w:rsidRPr="00BB6C45">
        <w:rPr>
          <w:rStyle w:val="StyleStyleBold12pt"/>
          <w:rFonts w:asciiTheme="minorHAnsi" w:hAnsiTheme="minorHAnsi"/>
        </w:rPr>
        <w:t>Ostroukh</w:t>
      </w:r>
      <w:proofErr w:type="spellEnd"/>
      <w:r w:rsidRPr="00BB6C45">
        <w:rPr>
          <w:rStyle w:val="StyleStyleBold12pt"/>
          <w:rFonts w:asciiTheme="minorHAnsi" w:hAnsiTheme="minorHAnsi"/>
        </w:rPr>
        <w:t xml:space="preserve"> and </w:t>
      </w:r>
      <w:proofErr w:type="spellStart"/>
      <w:r w:rsidRPr="00BB6C45">
        <w:rPr>
          <w:rStyle w:val="StyleStyleBold12pt"/>
          <w:rFonts w:asciiTheme="minorHAnsi" w:hAnsiTheme="minorHAnsi"/>
        </w:rPr>
        <w:t>Kolyandr</w:t>
      </w:r>
      <w:proofErr w:type="spellEnd"/>
      <w:r w:rsidRPr="00BB6C45">
        <w:rPr>
          <w:rStyle w:val="StyleStyleBold12pt"/>
          <w:rFonts w:asciiTheme="minorHAnsi" w:hAnsiTheme="minorHAnsi"/>
        </w:rPr>
        <w:t xml:space="preserve"> 7/17</w:t>
      </w:r>
    </w:p>
    <w:p w14:paraId="68D79C86" w14:textId="77777777" w:rsidR="00CB26B6" w:rsidRPr="00BB6C45" w:rsidRDefault="00CB26B6" w:rsidP="00CB26B6">
      <w:pPr>
        <w:rPr>
          <w:rFonts w:asciiTheme="minorHAnsi" w:hAnsiTheme="minorHAnsi"/>
          <w:sz w:val="16"/>
          <w:szCs w:val="16"/>
        </w:rPr>
      </w:pPr>
      <w:r w:rsidRPr="00BB6C45">
        <w:rPr>
          <w:rFonts w:asciiTheme="minorHAnsi" w:hAnsiTheme="minorHAnsi"/>
          <w:sz w:val="16"/>
          <w:szCs w:val="16"/>
        </w:rPr>
        <w:t>(Andrey Ostroukh And Alexander Kolyandr, reporters for the WSJ, “Russia Reacts Angrily to U.S. Sanctions Over Ukraine,” The Wall Street Journal, July 17</w:t>
      </w:r>
      <w:r w:rsidRPr="00BB6C45">
        <w:rPr>
          <w:rFonts w:asciiTheme="minorHAnsi" w:hAnsiTheme="minorHAnsi"/>
          <w:sz w:val="16"/>
          <w:szCs w:val="16"/>
          <w:vertAlign w:val="superscript"/>
        </w:rPr>
        <w:t>th</w:t>
      </w:r>
      <w:r w:rsidRPr="00BB6C45">
        <w:rPr>
          <w:rFonts w:asciiTheme="minorHAnsi" w:hAnsiTheme="minorHAnsi"/>
          <w:sz w:val="16"/>
          <w:szCs w:val="16"/>
        </w:rPr>
        <w:t>, 2014, http://online.wsj.com/articles/russia-reacts-angrily-to-u-s-sanctions-over-ukraine-1405589347)</w:t>
      </w:r>
    </w:p>
    <w:p w14:paraId="329CAD07" w14:textId="77777777" w:rsidR="00CB26B6" w:rsidRPr="00BB6C45" w:rsidRDefault="00CB26B6" w:rsidP="00CB26B6">
      <w:pPr>
        <w:rPr>
          <w:rFonts w:asciiTheme="minorHAnsi" w:hAnsiTheme="minorHAnsi"/>
          <w:sz w:val="14"/>
        </w:rPr>
      </w:pPr>
      <w:r w:rsidRPr="00BB6C45">
        <w:rPr>
          <w:rFonts w:asciiTheme="minorHAnsi" w:hAnsiTheme="minorHAnsi"/>
          <w:sz w:val="14"/>
        </w:rPr>
        <w:t>MOSCOW—</w:t>
      </w:r>
      <w:r w:rsidRPr="00BB6C45">
        <w:rPr>
          <w:rStyle w:val="StyleBoldUnderline"/>
          <w:rFonts w:asciiTheme="minorHAnsi" w:hAnsiTheme="minorHAnsi"/>
        </w:rPr>
        <w:t>Russia reacted angrily</w:t>
      </w:r>
      <w:r w:rsidRPr="00BB6C45">
        <w:rPr>
          <w:rFonts w:asciiTheme="minorHAnsi" w:hAnsiTheme="minorHAnsi"/>
          <w:sz w:val="14"/>
        </w:rPr>
        <w:t xml:space="preserve"> Thursday </w:t>
      </w:r>
      <w:r w:rsidRPr="00BB6C45">
        <w:rPr>
          <w:rStyle w:val="StyleBoldUnderline"/>
          <w:rFonts w:asciiTheme="minorHAnsi" w:hAnsiTheme="minorHAnsi"/>
        </w:rPr>
        <w:t>to a new round of U.S. sanctions</w:t>
      </w:r>
      <w:r w:rsidRPr="00BB6C45">
        <w:rPr>
          <w:rFonts w:asciiTheme="minorHAnsi" w:hAnsiTheme="minorHAnsi"/>
          <w:sz w:val="14"/>
        </w:rPr>
        <w:t xml:space="preserve"> imposed over the Ukraine conflict, </w:t>
      </w:r>
      <w:r w:rsidRPr="00BB6C45">
        <w:rPr>
          <w:rStyle w:val="StyleBoldUnderline"/>
          <w:rFonts w:asciiTheme="minorHAnsi" w:hAnsiTheme="minorHAnsi"/>
        </w:rPr>
        <w:t>saying the penalties would</w:t>
      </w:r>
      <w:r w:rsidRPr="00BB6C45">
        <w:rPr>
          <w:rFonts w:asciiTheme="minorHAnsi" w:hAnsiTheme="minorHAnsi"/>
          <w:sz w:val="14"/>
        </w:rPr>
        <w:t xml:space="preserve"> also </w:t>
      </w:r>
      <w:r w:rsidRPr="00BB6C45">
        <w:rPr>
          <w:rStyle w:val="Emphasis"/>
          <w:rFonts w:asciiTheme="minorHAnsi" w:hAnsiTheme="minorHAnsi"/>
        </w:rPr>
        <w:t>hit American interests</w:t>
      </w:r>
      <w:r w:rsidRPr="00BB6C45">
        <w:rPr>
          <w:rFonts w:asciiTheme="minorHAnsi" w:hAnsiTheme="minorHAnsi"/>
          <w:sz w:val="14"/>
        </w:rPr>
        <w:t xml:space="preserve"> and </w:t>
      </w:r>
      <w:r w:rsidRPr="00BB6C45">
        <w:rPr>
          <w:rStyle w:val="StyleBoldUnderline"/>
          <w:rFonts w:asciiTheme="minorHAnsi" w:hAnsiTheme="minorHAnsi"/>
        </w:rPr>
        <w:t xml:space="preserve">warning it has a right to </w:t>
      </w:r>
      <w:r w:rsidRPr="00BB6C45">
        <w:rPr>
          <w:rStyle w:val="Emphasis"/>
          <w:rFonts w:asciiTheme="minorHAnsi" w:hAnsiTheme="minorHAnsi"/>
        </w:rPr>
        <w:t>retaliate</w:t>
      </w:r>
      <w:r w:rsidRPr="00BB6C45">
        <w:rPr>
          <w:rStyle w:val="StyleBoldUnderline"/>
          <w:rFonts w:asciiTheme="minorHAnsi" w:hAnsiTheme="minorHAnsi"/>
        </w:rPr>
        <w:t xml:space="preserve">. </w:t>
      </w:r>
      <w:r w:rsidRPr="00BB6C45">
        <w:rPr>
          <w:rFonts w:asciiTheme="minorHAnsi" w:hAnsiTheme="minorHAnsi"/>
          <w:sz w:val="14"/>
        </w:rPr>
        <w:t xml:space="preserve">The sanctions ripped into Russia's markets. Moscow's MICEX index slid 3%, with investors interpreting the measures as more likely to hold back the Russian economy than previous sanctions. The ruble fell 1.7% against the dollar to trade at 35, its weakest level since the start of June. The White House escalated its sanctions Wednesday and imposed penalties against the country's top commodity companies, state-run banks and arms producers. Hours later, President Vladimir </w:t>
      </w:r>
      <w:r w:rsidRPr="00BB6C45">
        <w:rPr>
          <w:rStyle w:val="StyleBoldUnderline"/>
          <w:rFonts w:asciiTheme="minorHAnsi" w:hAnsiTheme="minorHAnsi"/>
        </w:rPr>
        <w:t xml:space="preserve">Putin said they would have a "boomerang effect" that would harm the U.S. </w:t>
      </w:r>
      <w:r w:rsidRPr="00BB6C45">
        <w:rPr>
          <w:rFonts w:asciiTheme="minorHAnsi" w:hAnsiTheme="minorHAnsi"/>
          <w:sz w:val="14"/>
        </w:rPr>
        <w:t xml:space="preserve">The move came following weeks of threats from the West that Russia would face repercussions unless it helped defuse the crisis in eastern Ukraine, where pro-Russia separatists have been fighting the Ukrainian government for months. </w:t>
      </w:r>
      <w:r w:rsidRPr="00BB6C45">
        <w:rPr>
          <w:rStyle w:val="StyleBoldUnderline"/>
          <w:rFonts w:asciiTheme="minorHAnsi" w:hAnsiTheme="minorHAnsi"/>
        </w:rPr>
        <w:t>Russian officials</w:t>
      </w:r>
      <w:r w:rsidRPr="00BB6C45">
        <w:rPr>
          <w:rFonts w:asciiTheme="minorHAnsi" w:hAnsiTheme="minorHAnsi"/>
          <w:sz w:val="14"/>
        </w:rPr>
        <w:t xml:space="preserve"> have previously mostly shrugged off sanctions, saying that they wouldn't impact the economy, but they </w:t>
      </w:r>
      <w:r w:rsidRPr="00BB6C45">
        <w:rPr>
          <w:rStyle w:val="StyleBoldUnderline"/>
          <w:rFonts w:asciiTheme="minorHAnsi" w:hAnsiTheme="minorHAnsi"/>
        </w:rPr>
        <w:t>appeared to take a tougher stance</w:t>
      </w:r>
      <w:r w:rsidRPr="00BB6C45">
        <w:rPr>
          <w:rFonts w:asciiTheme="minorHAnsi" w:hAnsiTheme="minorHAnsi"/>
          <w:sz w:val="14"/>
        </w:rPr>
        <w:t xml:space="preserve"> on Thursday. </w:t>
      </w:r>
      <w:r w:rsidRPr="00BB6C45">
        <w:rPr>
          <w:rStyle w:val="StyleBoldUnderline"/>
          <w:rFonts w:asciiTheme="minorHAnsi" w:hAnsiTheme="minorHAnsi"/>
        </w:rPr>
        <w:t>Prime Minister</w:t>
      </w:r>
      <w:r w:rsidRPr="00BB6C45">
        <w:rPr>
          <w:rFonts w:asciiTheme="minorHAnsi" w:hAnsiTheme="minorHAnsi"/>
          <w:sz w:val="14"/>
        </w:rPr>
        <w:t xml:space="preserve"> Dmitry </w:t>
      </w:r>
      <w:r w:rsidRPr="00BB6C45">
        <w:rPr>
          <w:rStyle w:val="StyleBoldUnderline"/>
          <w:rFonts w:asciiTheme="minorHAnsi" w:hAnsiTheme="minorHAnsi"/>
        </w:rPr>
        <w:t>Medvedev warned</w:t>
      </w:r>
      <w:r w:rsidRPr="00BB6C45">
        <w:rPr>
          <w:rFonts w:asciiTheme="minorHAnsi" w:hAnsiTheme="minorHAnsi"/>
          <w:sz w:val="14"/>
        </w:rPr>
        <w:t xml:space="preserve"> that "reciprocal measures against foreign companies and individuals" could be introduced, but he didn't provide details. He warned </w:t>
      </w:r>
      <w:r w:rsidRPr="00BB6C45">
        <w:rPr>
          <w:rStyle w:val="StyleBoldUnderline"/>
          <w:rFonts w:asciiTheme="minorHAnsi" w:hAnsiTheme="minorHAnsi"/>
        </w:rPr>
        <w:t xml:space="preserve">that the sanctions would force Russia to reconsider its budgetary policy with "more attention given to defense and security spending." </w:t>
      </w:r>
      <w:r w:rsidRPr="00BB6C45">
        <w:rPr>
          <w:rFonts w:asciiTheme="minorHAnsi" w:hAnsiTheme="minorHAnsi"/>
          <w:sz w:val="14"/>
        </w:rPr>
        <w:t xml:space="preserve">"Any sanctions are evil. They don't add optimism either to the economy or to the people, and they never lead to obvious success," he said, </w:t>
      </w:r>
      <w:r w:rsidRPr="00BB6C45">
        <w:rPr>
          <w:rStyle w:val="StyleBoldUnderline"/>
          <w:rFonts w:asciiTheme="minorHAnsi" w:hAnsiTheme="minorHAnsi"/>
        </w:rPr>
        <w:t xml:space="preserve">adding that they will increase anti-Western sentiment. </w:t>
      </w:r>
      <w:r w:rsidRPr="00BB6C45">
        <w:rPr>
          <w:rFonts w:asciiTheme="minorHAnsi" w:hAnsiTheme="minorHAnsi"/>
          <w:sz w:val="14"/>
        </w:rPr>
        <w:t>Russia's foreign ministry warned that sanctions are a "double-edged tool" that will also affect American businesses. "If Washington has decided to ruin Russia-U.S. relations, then it will be on its own head," the ministry said in a statement. "We do not intend to tolerate blackmail and we reserve the right for retaliatory measures." U.S. business groups worry American companies are vulnerable to Russian reprisals if Washington puts tougher sanctions on Moscow than the European Union. The largest companies sanctioned are the state-controlled Rosneft, ROSN.MZ -0.83% Russia's biggest oil producer; OAO Novatek, NVTK.MZ -1.03% the second-biggest gas company; OAO Gazprombank, the bank connected with the country's gas-export monopoly; and Vneshekonombank, or VEB, a state-owned development lender that provided much of the backing for the Sochi Olympics construction project. For the four major Russian companies, the Treasury Department will now limit their access to equity financing and medium- and long-term debt coming from investors and lenders with ties to the U.S. The Treasury didn't block the assets of these companies or prevent U.S. citizens and U.S.-related firms from doing ordinary business with them. The sanctions "tighten the screws on Russia," said Viktor Szabo, a portfolio manager at Aberdeen Asset Management. ADN.LN -0.11% "The weak point of the Russian economy is investment. For investment you need financing and this makes it more expensive for Russian companies in general," he said. But Gazprombank said Thursday that the restrictions "do not affect [its] operations and the bank is operating in a normal regime." A few Russian banks faced disruptions with bank-card payments with Visa V +1.06% and MasterCard MA +1.45% in March this year, after the U.S. enforced sanctions in response to Russia's annexation of Crimea. To prevent it happening again the Russian parliament passed a law forcing the two companies to keep hundreds of millions of dollars at the Bank of Russia as collateral against any future freeze. The card companies said the latest package didn't affect their operations. European leaders meeting in Brussels agreed to further sanctions against Russia on Wednesday. The decision should allow Europe to cast its sanctions net wider, although the specific names to be added their list have yet to be decided</w:t>
      </w:r>
    </w:p>
    <w:p w14:paraId="3FA6B20C" w14:textId="77777777" w:rsidR="00CB26B6" w:rsidRPr="00BB6C45" w:rsidRDefault="00CB26B6" w:rsidP="00CB26B6">
      <w:pPr>
        <w:pStyle w:val="Heading4"/>
        <w:rPr>
          <w:rFonts w:asciiTheme="minorHAnsi" w:hAnsiTheme="minorHAnsi"/>
        </w:rPr>
      </w:pPr>
      <w:r w:rsidRPr="00BB6C45">
        <w:rPr>
          <w:rFonts w:asciiTheme="minorHAnsi" w:hAnsiTheme="minorHAnsi"/>
        </w:rPr>
        <w:t>Russia will go to war if the US increases its hegemonic policy</w:t>
      </w:r>
    </w:p>
    <w:p w14:paraId="79093B4A"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Dr</w:t>
      </w:r>
      <w:r w:rsidRPr="00BB6C45">
        <w:rPr>
          <w:rFonts w:asciiTheme="minorHAnsi" w:hAnsiTheme="minorHAnsi"/>
          <w:sz w:val="16"/>
        </w:rPr>
        <w:t xml:space="preserve"> </w:t>
      </w:r>
      <w:r w:rsidRPr="00BB6C45">
        <w:rPr>
          <w:rStyle w:val="StyleStyleBold12pt"/>
          <w:rFonts w:asciiTheme="minorHAnsi" w:hAnsiTheme="minorHAnsi"/>
        </w:rPr>
        <w:t>Roberts</w:t>
      </w:r>
      <w:r w:rsidRPr="00BB6C45">
        <w:rPr>
          <w:rFonts w:asciiTheme="minorHAnsi" w:hAnsiTheme="minorHAnsi"/>
          <w:sz w:val="16"/>
        </w:rPr>
        <w:t xml:space="preserve"> </w:t>
      </w:r>
      <w:r w:rsidRPr="00BB6C45">
        <w:rPr>
          <w:rStyle w:val="StyleStyleBold12pt"/>
          <w:rFonts w:asciiTheme="minorHAnsi" w:hAnsiTheme="minorHAnsi"/>
        </w:rPr>
        <w:t>14</w:t>
      </w:r>
    </w:p>
    <w:p w14:paraId="72348A47" w14:textId="77777777" w:rsidR="00CB26B6" w:rsidRPr="00BB6C45" w:rsidRDefault="00CB26B6" w:rsidP="00CB26B6">
      <w:pPr>
        <w:rPr>
          <w:rFonts w:asciiTheme="minorHAnsi" w:hAnsiTheme="minorHAnsi"/>
          <w:sz w:val="16"/>
        </w:rPr>
      </w:pPr>
      <w:r w:rsidRPr="00BB6C45">
        <w:rPr>
          <w:rFonts w:asciiTheme="minorHAnsi" w:hAnsiTheme="minorHAnsi"/>
          <w:sz w:val="16"/>
        </w:rPr>
        <w:t>(Dr Paul Craig Roberts was Assistant Secretary of the Treasury for Economic Policy and associate editor of the Wall Street Journal. “US hegemonic drive makes war with Russia/China inevitable,” May 26, 2014 PressTV, http://www.presstv.com/detail/2014/05/26/364229/why-war-is-inevitable/)</w:t>
      </w:r>
    </w:p>
    <w:p w14:paraId="64A9C47F" w14:textId="77777777" w:rsidR="00CB26B6" w:rsidRPr="00BB6C45" w:rsidRDefault="00CB26B6" w:rsidP="00CB26B6">
      <w:pPr>
        <w:rPr>
          <w:rFonts w:asciiTheme="minorHAnsi" w:hAnsiTheme="minorHAnsi"/>
          <w:sz w:val="16"/>
        </w:rPr>
      </w:pPr>
      <w:r w:rsidRPr="00BB6C45">
        <w:rPr>
          <w:rFonts w:asciiTheme="minorHAnsi" w:hAnsiTheme="minorHAnsi"/>
          <w:sz w:val="16"/>
        </w:rPr>
        <w:t xml:space="preserve">Memorial Day is when we commemorate our war dead. Like the Fourth of July, Memorial Day is being turned into a celebration of war. Those who lose family members and dear friends to war don’t want the deaths to have been in vain. Consequently, wars become glorious deeds performed by noble soldiers fighting for truth, justice, and the American way. Patriotic speeches tell us how much we owe to those who gave their lives so that America could remain free. The speeches are well-intentioned, but the speeches create a false reality that supports ever more wars. None of America’s wars had anything to do with keeping America free. To the contrary, the wars swept away our civil liberties, making us unfree. President Lincoln issued an executive order for the arrest and imprisonment of northern newspaper reporters and editors. He shut down 300 northern newspapers and held 14,000 political prisoners. Lincoln arrested war critic US Representative Clement Vallandigham from Ohio and exiled him to the Confederacy. President Woodrow Wilson used WWI to suppress free speech, and President Franklin D. Roosevelt used WWII to intern 120,000 US citizens of Japanese descent on the grounds that race made them suspect. Professor Samuel Walker concluded that President George W. Bush used the “war on terror” for an across the board assault on US civil liberty, making the Bush regime the greatest danger American liberty has ever faced. Lincoln forever destroyed states’ rights, but the suspension of habeas corpus and free speech that went hand in hand with America’s three largest wars was lifted at war’s end. However, President George W. Bush’s repeal of the Constitution has been expanded by President Obama and codified by Congress and executive orders into law. Far from defending our liberties, our soldiers who died in “the war on terror” died so that the president can indefinitely detain US citizens without due process of law and murder US citizens on suspicion alone without any accountability to law or the Constitution. The conclusion is unavoidable that America’s wars have not protected our liberty but, instead, destroyed liberty. As Alexander Solzhenitsyn said, “A state of war only serves as an excuse for domestic tyranny.” Southern secession did pose a threat to Washington’s empire, but not to the American people. Neither the Germans of WWI vintage nor the Germans and Japanese of WWII vintage posed any threat to the US. As historians have made completely clear, Germany did not start WWI and did not go to war for the purpose of territorial expansion. Japan’s ambitions were in Asia. Hitler did not want war with England and France.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 Certainly the countries ravaged by Bush and Obama in the 21st century–Iraq, Afghanistan, Libya, Somalia, Syria, Pakistan, and Yemen posed no military threat to the US. Indeed, these were wars used by a tyrannical executive branch to establish the basis of the Stasi State that now exists in the US. The truth is hard to bear, but the facts are clear. America’s wars have been fought in order to advance Washington’s power, the profits of bankers and armaments industries, and the fortunes of US companies. Marine General Smedley Butler said, “I served in all commissioned ranks from a second Lieutenant to a Major General. And during that time, I spent most of my time being a high-class muscle man for Big Business, for Wall Street, and for the bankers. In short, I was a racketeer for capitalism.” It is more or less impossible to commemorate the war dead without glorifying them, and it is impossible to glorify them without glorifying their wars. For the entirety of the 21st century the US has been at war, not war against massed armies or threats to American freedom, but wars against civilians, against women, children, and village elders, and wars against our own liberty. Elites with a vested interest in these wars tell us that the wars will have to go on for another 20 to 30 years before we defeat “the terrorist threat.” This, of course, is nonsense. There was no terrorist threat until Washington began trying to create terrorists by military attacks, justified by lies, on Muslim populations. Washington succeeded with its war lies to the point that Washington’s audacity and hubris have outgrown Washington’s judgment. By overthrowing the democratically elected government in Ukraine, Washington has brought the United States into confrontation with Russia. This is a confrontation that could end badly, perhaps for Washington and perhaps for the entire world. </w:t>
      </w:r>
      <w:r w:rsidRPr="00BB6C45">
        <w:rPr>
          <w:rStyle w:val="StyleBoldUnderline"/>
          <w:rFonts w:asciiTheme="minorHAnsi" w:hAnsiTheme="minorHAnsi"/>
        </w:rPr>
        <w:t xml:space="preserve">If Gaddafi and Assad would not roll over for Washington, why does Washington think Russia will? </w:t>
      </w:r>
      <w:r w:rsidRPr="00BB6C45">
        <w:rPr>
          <w:rFonts w:asciiTheme="minorHAnsi" w:hAnsiTheme="minorHAnsi"/>
          <w:sz w:val="16"/>
        </w:rPr>
        <w:t xml:space="preserve">The Bush and Obama regimes have destroyed America’s reputation with their incessant lies and violence against other peoples. The world sees Washington as the prime threat. Worldwide polls consistently show that people around the world regard the US and Israel as posing the greatest threat to peace. (see here and here) The countries that Washington’s propaganda declares to be “rogue states” and the “axis of evil,” such as Iran and North Korea, are far down the list when the peoples in the world are consulted. It could not be more clear that the world does not believe Washington’s self-serving propaganda. The world sees the US and Israel as the rogue elements. The US and Israel are the only two in the world that are in the grip of ideologies. </w:t>
      </w:r>
      <w:r w:rsidRPr="00BB6C45">
        <w:rPr>
          <w:rStyle w:val="StyleBoldUnderline"/>
          <w:rFonts w:asciiTheme="minorHAnsi" w:hAnsiTheme="minorHAnsi"/>
        </w:rPr>
        <w:t xml:space="preserve">The US is in the grip of the Neoconservative ideology which has declared the US to be the “exceptional, indispensable country” chosen by history to exercise hegemony </w:t>
      </w:r>
      <w:r w:rsidRPr="00BB6C45">
        <w:rPr>
          <w:rFonts w:asciiTheme="minorHAnsi" w:hAnsiTheme="minorHAnsi"/>
          <w:sz w:val="16"/>
        </w:rPr>
        <w:t xml:space="preserve">over all others. This ideology is buttressed by the Brzezinski and Wolfowitz doctrines that are the basis of US foreign policy. The Israeli government is in the grip of the Zionist ideology that declares a “greater Israel” from the Nile to the Euphrates. Many Israelis themselves do not accept this ideology, but it is the ideology of the “settlers” and those who control the Israeli government. </w:t>
      </w:r>
      <w:r w:rsidRPr="00BB6C45">
        <w:rPr>
          <w:rStyle w:val="StyleBoldUnderline"/>
          <w:rFonts w:asciiTheme="minorHAnsi" w:hAnsiTheme="minorHAnsi"/>
        </w:rPr>
        <w:t>Ideologies are important causes of war</w:t>
      </w:r>
      <w:r w:rsidRPr="00BB6C45">
        <w:rPr>
          <w:rFonts w:asciiTheme="minorHAnsi" w:hAnsiTheme="minorHAnsi"/>
          <w:sz w:val="16"/>
        </w:rPr>
        <w:t xml:space="preserve">. Just as the Hitlerian ideology of German superiority is mirrored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Washington’s and Israel’s doctrines of superiority over others do not sit very well with the “others.” When Obama declared in a speech that Americans are the exceptional people, Russia’s President Putin responded, “God created us all equal.” To the detriment of its population, the Israeli government has made endless enemies. Israel has effectively isolated itself in the world. Israel’s continued existence depends entirely on the willingness and ability of Washington to protect Israel. This means that Israel’s power is derivative of Washington’s power. Washington’s power is a different story. As the only economy standing after WWII, the US dollar became the world money. This role for the dollar has given Washington financial hegemony over the world, the main source of Washington’s power. </w:t>
      </w:r>
      <w:r w:rsidRPr="00BB6C45">
        <w:rPr>
          <w:rStyle w:val="StyleBoldUnderline"/>
          <w:rFonts w:asciiTheme="minorHAnsi" w:hAnsiTheme="minorHAnsi"/>
        </w:rPr>
        <w:t xml:space="preserve">As other countries rise, Washington’s hegemony is imperiled. </w:t>
      </w:r>
      <w:r w:rsidRPr="00BB6C45">
        <w:rPr>
          <w:rFonts w:asciiTheme="minorHAnsi" w:hAnsiTheme="minorHAnsi"/>
          <w:sz w:val="16"/>
        </w:rPr>
        <w:t xml:space="preserve">To prevent other countries from rising, Washington invokes the Brzezinski and Wolfowitz doctrines. To be brief, the Brzezinski doctrine says that in order to remain the only superpower, Washington must control the Eurasian land mass.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 Brzezinski propounded “a geo-strategy for Eurasia.” In Brzezinski’s strategy, China and “a confederated Russia” are part of a “transcontinental security framework,” managed by Washington in order to perpetuate the role of the US as the world’s only superpower.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w:t>
      </w:r>
      <w:r w:rsidRPr="00BB6C45">
        <w:rPr>
          <w:rStyle w:val="StyleBoldUnderline"/>
          <w:rFonts w:asciiTheme="minorHAnsi" w:hAnsiTheme="minorHAnsi"/>
        </w:rPr>
        <w:t>Prevailing over others is the only foreign policy that Washington knows.</w:t>
      </w:r>
      <w:r w:rsidRPr="00BB6C45">
        <w:rPr>
          <w:rFonts w:asciiTheme="minorHAnsi" w:hAnsiTheme="minorHAnsi"/>
          <w:sz w:val="16"/>
        </w:rPr>
        <w:t xml:space="preserve"> </w:t>
      </w:r>
      <w:r w:rsidRPr="00BB6C45">
        <w:rPr>
          <w:rStyle w:val="StyleBoldUnderline"/>
          <w:rFonts w:asciiTheme="minorHAnsi" w:hAnsiTheme="minorHAnsi"/>
        </w:rPr>
        <w:t>The mindset</w:t>
      </w:r>
      <w:r w:rsidRPr="00BB6C45">
        <w:rPr>
          <w:rFonts w:asciiTheme="minorHAnsi" w:hAnsiTheme="minorHAnsi"/>
          <w:sz w:val="16"/>
        </w:rPr>
        <w:t xml:space="preserve"> that America must prevail set the stage for the Neoconservatives and their 21st century wars, which, with Washington’s overthrow of the democratically elected government of Ukraine, </w:t>
      </w:r>
      <w:r w:rsidRPr="00BB6C45">
        <w:rPr>
          <w:rStyle w:val="StyleBoldUnderline"/>
          <w:rFonts w:asciiTheme="minorHAnsi" w:hAnsiTheme="minorHAnsi"/>
        </w:rPr>
        <w:t>has resulted in a crisis that has brought Washington into direct conflict with Russia</w:t>
      </w:r>
      <w:r w:rsidRPr="00BB6C45">
        <w:rPr>
          <w:rFonts w:asciiTheme="minorHAnsi" w:hAnsiTheme="minorHAnsi"/>
          <w:sz w:val="16"/>
        </w:rPr>
        <w:t xml:space="preserve">. I know the strategic institutes that serve Washington. I was the occupant of the William E.Simon Chair in Political Economy, Center for Strategic and International Studies, for a dozen years. The idea is prevalent that Washington must prevail over Russia in Ukraine or Washington will lose prestige and its superpower status. </w:t>
      </w:r>
      <w:r w:rsidRPr="00BB6C45">
        <w:rPr>
          <w:rStyle w:val="StyleBoldUnderline"/>
          <w:rFonts w:asciiTheme="minorHAnsi" w:hAnsiTheme="minorHAnsi"/>
        </w:rPr>
        <w:t xml:space="preserve">The idea of prevailing always leads to war once one power thinks it has prevailed. </w:t>
      </w:r>
      <w:r w:rsidRPr="00BB6C45">
        <w:rPr>
          <w:rFonts w:asciiTheme="minorHAnsi" w:hAnsiTheme="minorHAnsi"/>
          <w:sz w:val="16"/>
        </w:rPr>
        <w:t xml:space="preserve">The path to war is reinforced by the Wolfowitz Doctrine. Paul Wolfowitz, the neoconservative intellectual who formulated US military and foreign policy doctrine, wrote among many similar passages: “Our first objective is to prevent the re-emergence of a new rival, either on the territory of the former Soviet Union or elsewhere [China] that poses a threat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In the Wolfowitz Doctrine, any other strong country is defined as a threat and a power hostile to the US regardless of how willing that country is to get along with the US for mutual benefit. 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NGOs and even terrorist organizations. Neither the US nor Israel is embarrassed by their worldwide reputations as posing the greatest threat. In fact, both are proud to be recognized as the greatest threats. The foreign policy of both is devoid of any diplomacy. US and Israeli foreign policy rests on violence alone. Washington tells countries to do as Washington says or be “bombed into the stone age.”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 </w:t>
      </w:r>
      <w:r w:rsidRPr="00BB6C45">
        <w:rPr>
          <w:rStyle w:val="StyleBoldUnderline"/>
          <w:rFonts w:asciiTheme="minorHAnsi" w:hAnsiTheme="minorHAnsi"/>
        </w:rPr>
        <w:t>“We don’t need no stinking diplomacy. We got power.” This</w:t>
      </w:r>
      <w:r w:rsidRPr="00BB6C45">
        <w:rPr>
          <w:rFonts w:asciiTheme="minorHAnsi" w:hAnsiTheme="minorHAnsi"/>
          <w:sz w:val="16"/>
        </w:rPr>
        <w:t xml:space="preserve"> is the attitude that </w:t>
      </w:r>
      <w:r w:rsidRPr="00BB6C45">
        <w:rPr>
          <w:rStyle w:val="StyleBoldUnderline"/>
          <w:rFonts w:asciiTheme="minorHAnsi" w:hAnsiTheme="minorHAnsi"/>
        </w:rPr>
        <w:t>guarantees war</w:t>
      </w:r>
      <w:r w:rsidRPr="00BB6C45">
        <w:rPr>
          <w:rFonts w:asciiTheme="minorHAnsi" w:hAnsiTheme="minorHAnsi"/>
          <w:sz w:val="16"/>
        </w:rPr>
        <w:t xml:space="preserve">, and that is where the US is taking the world. The prime minister of Britain, the chancellor of Germany, and the president of France are Washington’s enablers. They provide the cover for Washington. Instead of war crimes, Washington has “coalitions of the willing” and military invasions that bring “democracy and women’s rights” to non-compliant countries. China gets much the same treatment. A country with four times the US population but a smaller prison population, China is constantly criticized by Washington as an “authoritarian state.” China is accused of human rights abuses while US police brutalize the US population. The problem for humanity is that </w:t>
      </w:r>
      <w:r w:rsidRPr="00BB6C45">
        <w:rPr>
          <w:rStyle w:val="StyleBoldUnderline"/>
          <w:rFonts w:asciiTheme="minorHAnsi" w:hAnsiTheme="minorHAnsi"/>
        </w:rPr>
        <w:t>Russia</w:t>
      </w:r>
      <w:r w:rsidRPr="00BB6C45">
        <w:rPr>
          <w:rFonts w:asciiTheme="minorHAnsi" w:hAnsiTheme="minorHAnsi"/>
          <w:sz w:val="16"/>
        </w:rPr>
        <w:t xml:space="preserve"> and China are </w:t>
      </w:r>
      <w:r w:rsidRPr="00BB6C45">
        <w:rPr>
          <w:rStyle w:val="StyleBoldUnderline"/>
          <w:rFonts w:asciiTheme="minorHAnsi" w:hAnsiTheme="minorHAnsi"/>
        </w:rPr>
        <w:t>not Libya and Iraq</w:t>
      </w:r>
      <w:r w:rsidRPr="00BB6C45">
        <w:rPr>
          <w:rFonts w:asciiTheme="minorHAnsi" w:hAnsiTheme="minorHAnsi"/>
          <w:sz w:val="16"/>
        </w:rPr>
        <w:t xml:space="preserve">. These two countries </w:t>
      </w:r>
      <w:r w:rsidRPr="00BB6C45">
        <w:rPr>
          <w:rStyle w:val="StyleBoldUnderline"/>
          <w:rFonts w:asciiTheme="minorHAnsi" w:hAnsiTheme="minorHAnsi"/>
        </w:rPr>
        <w:t>possess strategic nuclear weapons</w:t>
      </w:r>
      <w:r w:rsidRPr="00BB6C45">
        <w:rPr>
          <w:rFonts w:asciiTheme="minorHAnsi" w:hAnsiTheme="minorHAnsi"/>
          <w:sz w:val="16"/>
        </w:rPr>
        <w:t xml:space="preserve">. Their </w:t>
      </w:r>
      <w:r w:rsidRPr="00BB6C45">
        <w:rPr>
          <w:rStyle w:val="StyleBoldUnderline"/>
          <w:rFonts w:asciiTheme="minorHAnsi" w:hAnsiTheme="minorHAnsi"/>
        </w:rPr>
        <w:t>land mass greatly exceeds that of the US.</w:t>
      </w:r>
      <w:r w:rsidRPr="00BB6C45">
        <w:rPr>
          <w:rFonts w:asciiTheme="minorHAnsi" w:hAnsiTheme="minorHAnsi"/>
          <w:sz w:val="16"/>
        </w:rPr>
        <w:t xml:space="preserve"> </w:t>
      </w:r>
      <w:r w:rsidRPr="00BB6C45">
        <w:rPr>
          <w:rStyle w:val="StyleBoldUnderline"/>
          <w:rFonts w:asciiTheme="minorHAnsi" w:hAnsiTheme="minorHAnsi"/>
        </w:rPr>
        <w:t>The US</w:t>
      </w:r>
      <w:r w:rsidRPr="00BB6C45">
        <w:rPr>
          <w:rFonts w:asciiTheme="minorHAnsi" w:hAnsiTheme="minorHAnsi"/>
          <w:sz w:val="16"/>
        </w:rPr>
        <w:t xml:space="preserve">, which was </w:t>
      </w:r>
      <w:r w:rsidRPr="00BB6C45">
        <w:rPr>
          <w:rStyle w:val="StyleBoldUnderline"/>
          <w:rFonts w:asciiTheme="minorHAnsi" w:hAnsiTheme="minorHAnsi"/>
        </w:rPr>
        <w:t>unable to successfully occupy Baghdad</w:t>
      </w:r>
      <w:r w:rsidRPr="00BB6C45">
        <w:rPr>
          <w:rFonts w:asciiTheme="minorHAnsi" w:hAnsiTheme="minorHAnsi"/>
          <w:sz w:val="16"/>
        </w:rPr>
        <w:t xml:space="preserve"> or Afghanistan, </w:t>
      </w:r>
      <w:r w:rsidRPr="00BB6C45">
        <w:rPr>
          <w:rStyle w:val="StyleBoldUnderline"/>
          <w:rFonts w:asciiTheme="minorHAnsi" w:hAnsiTheme="minorHAnsi"/>
        </w:rPr>
        <w:t>has no prospect of prevailing against Russia</w:t>
      </w:r>
      <w:r w:rsidRPr="00BB6C45">
        <w:rPr>
          <w:rFonts w:asciiTheme="minorHAnsi" w:hAnsiTheme="minorHAnsi"/>
          <w:sz w:val="16"/>
        </w:rPr>
        <w:t xml:space="preserve"> and China in conventional warfare. </w:t>
      </w:r>
      <w:r w:rsidRPr="00BB6C45">
        <w:rPr>
          <w:rStyle w:val="StyleBoldUnderline"/>
          <w:rFonts w:asciiTheme="minorHAnsi" w:hAnsiTheme="minorHAnsi"/>
        </w:rPr>
        <w:t>Washington will push the nuclear button</w:t>
      </w:r>
      <w:r w:rsidRPr="00BB6C45">
        <w:rPr>
          <w:rFonts w:asciiTheme="minorHAnsi" w:hAnsiTheme="minorHAnsi"/>
          <w:sz w:val="16"/>
        </w:rPr>
        <w:t xml:space="preserve">. What else can we expect from a government devoid of morality? The world has never experienced rogue elements comparable to </w:t>
      </w:r>
      <w:r w:rsidRPr="00BB6C45">
        <w:rPr>
          <w:rStyle w:val="StyleBoldUnderline"/>
          <w:rFonts w:asciiTheme="minorHAnsi" w:hAnsiTheme="minorHAnsi"/>
        </w:rPr>
        <w:t>Washington</w:t>
      </w:r>
      <w:r w:rsidRPr="00BB6C45">
        <w:rPr>
          <w:rFonts w:asciiTheme="minorHAnsi" w:hAnsiTheme="minorHAnsi"/>
          <w:sz w:val="16"/>
        </w:rPr>
        <w:t xml:space="preserve"> and Israel. Both governments are </w:t>
      </w:r>
      <w:r w:rsidRPr="00BB6C45">
        <w:rPr>
          <w:rStyle w:val="StyleBoldUnderline"/>
          <w:rFonts w:asciiTheme="minorHAnsi" w:hAnsiTheme="minorHAnsi"/>
        </w:rPr>
        <w:t>prepared to murder anyone and everyone</w:t>
      </w:r>
      <w:r w:rsidRPr="00BB6C45">
        <w:rPr>
          <w:rFonts w:asciiTheme="minorHAnsi" w:hAnsiTheme="minorHAnsi"/>
          <w:sz w:val="16"/>
        </w:rPr>
        <w:t xml:space="preserve">. 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w:t>
      </w:r>
      <w:r w:rsidRPr="00BB6C45">
        <w:rPr>
          <w:rStyle w:val="StyleBoldUnderline"/>
          <w:rFonts w:asciiTheme="minorHAnsi" w:hAnsiTheme="minorHAnsi"/>
        </w:rPr>
        <w:t>Putin spoke of the crisis that Washington had brought to Russia</w:t>
      </w:r>
      <w:r w:rsidRPr="00BB6C45">
        <w:rPr>
          <w:rFonts w:asciiTheme="minorHAnsi" w:hAnsiTheme="minorHAnsi"/>
          <w:sz w:val="16"/>
        </w:rPr>
        <w:t xml:space="preserve">, and he criticized </w:t>
      </w:r>
      <w:r w:rsidRPr="00BB6C45">
        <w:rPr>
          <w:rStyle w:val="StyleBoldUnderline"/>
          <w:rFonts w:asciiTheme="minorHAnsi" w:hAnsiTheme="minorHAnsi"/>
        </w:rPr>
        <w:t>Europe</w:t>
      </w:r>
      <w:r w:rsidRPr="00BB6C45">
        <w:rPr>
          <w:rFonts w:asciiTheme="minorHAnsi" w:hAnsiTheme="minorHAnsi"/>
          <w:sz w:val="16"/>
        </w:rPr>
        <w:t xml:space="preserve"> for being Washington’s vassals for </w:t>
      </w:r>
      <w:r w:rsidRPr="00BB6C45">
        <w:rPr>
          <w:rStyle w:val="StyleBoldUnderline"/>
          <w:rFonts w:asciiTheme="minorHAnsi" w:hAnsiTheme="minorHAnsi"/>
        </w:rPr>
        <w:t xml:space="preserve">supporting Washington’s propaganda against Russia and Washington’s interference in vital Russian interests. </w:t>
      </w:r>
      <w:r w:rsidRPr="00BB6C45">
        <w:rPr>
          <w:rFonts w:asciiTheme="minorHAnsi" w:hAnsiTheme="minorHAnsi"/>
          <w:sz w:val="16"/>
        </w:rPr>
        <w:t xml:space="preserve">Putin was diplomatic in his language, but </w:t>
      </w:r>
      <w:r w:rsidRPr="00BB6C45">
        <w:rPr>
          <w:rStyle w:val="StyleBoldUnderline"/>
          <w:rFonts w:asciiTheme="minorHAnsi" w:hAnsiTheme="minorHAnsi"/>
        </w:rPr>
        <w:t>the message that powerful economic interests from the US and Europe received is that it will lead to trouble if Washington</w:t>
      </w:r>
      <w:r w:rsidRPr="00BB6C45">
        <w:rPr>
          <w:rFonts w:asciiTheme="minorHAnsi" w:hAnsiTheme="minorHAnsi"/>
          <w:sz w:val="16"/>
        </w:rPr>
        <w:t xml:space="preserve"> and European governments </w:t>
      </w:r>
      <w:r w:rsidRPr="00BB6C45">
        <w:rPr>
          <w:rStyle w:val="StyleBoldUnderline"/>
          <w:rFonts w:asciiTheme="minorHAnsi" w:hAnsiTheme="minorHAnsi"/>
        </w:rPr>
        <w:t xml:space="preserve">continue to ignore Russia’s concerns and continue to act as if they can interfere in Russia’s vital interests as if Russia did not exist. </w:t>
      </w:r>
      <w:r w:rsidRPr="00BB6C45">
        <w:rPr>
          <w:rFonts w:asciiTheme="minorHAnsi" w:hAnsiTheme="minorHAnsi"/>
          <w:sz w:val="16"/>
        </w:rPr>
        <w:t xml:space="preserve">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that Western military bases in Ukraine are unacceptable. </w:t>
      </w:r>
      <w:r w:rsidRPr="00BB6C45">
        <w:rPr>
          <w:rStyle w:val="StyleBoldUnderline"/>
          <w:rFonts w:asciiTheme="minorHAnsi" w:hAnsiTheme="minorHAnsi"/>
        </w:rPr>
        <w:t>Washington</w:t>
      </w:r>
      <w:r w:rsidRPr="00BB6C45">
        <w:rPr>
          <w:rFonts w:asciiTheme="minorHAnsi" w:hAnsiTheme="minorHAnsi"/>
          <w:sz w:val="16"/>
        </w:rPr>
        <w:t xml:space="preserve"> </w:t>
      </w:r>
      <w:r w:rsidRPr="00BB6C45">
        <w:rPr>
          <w:rStyle w:val="StyleBoldUnderline"/>
          <w:rFonts w:asciiTheme="minorHAnsi" w:hAnsiTheme="minorHAnsi"/>
        </w:rPr>
        <w:t>will</w:t>
      </w:r>
      <w:r w:rsidRPr="00BB6C45">
        <w:rPr>
          <w:rFonts w:asciiTheme="minorHAnsi" w:hAnsiTheme="minorHAnsi"/>
          <w:sz w:val="16"/>
        </w:rPr>
        <w:t xml:space="preserve"> continue to </w:t>
      </w:r>
      <w:r w:rsidRPr="00BB6C45">
        <w:rPr>
          <w:rStyle w:val="StyleBoldUnderline"/>
          <w:rFonts w:asciiTheme="minorHAnsi" w:hAnsiTheme="minorHAnsi"/>
        </w:rPr>
        <w:t>ignore Russia</w:t>
      </w:r>
      <w:r w:rsidRPr="00BB6C45">
        <w:rPr>
          <w:rFonts w:asciiTheme="minorHAnsi" w:hAnsiTheme="minorHAnsi"/>
          <w:sz w:val="16"/>
        </w:rPr>
        <w:t xml:space="preserve">.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w:t>
      </w:r>
      <w:r w:rsidRPr="00BB6C45">
        <w:rPr>
          <w:rStyle w:val="StyleBoldUnderline"/>
          <w:rFonts w:asciiTheme="minorHAnsi" w:hAnsiTheme="minorHAnsi"/>
        </w:rPr>
        <w:t>If Washington in its overbearing arrogance and hubris forces Putin to write off the West, the Russian/Chinese strategic alliance,</w:t>
      </w:r>
      <w:r w:rsidRPr="00BB6C45">
        <w:rPr>
          <w:rFonts w:asciiTheme="minorHAnsi" w:hAnsiTheme="minorHAnsi"/>
          <w:sz w:val="16"/>
        </w:rPr>
        <w:t xml:space="preserve"> which is </w:t>
      </w:r>
      <w:r w:rsidRPr="00BB6C45">
        <w:rPr>
          <w:rStyle w:val="StyleBoldUnderline"/>
          <w:rFonts w:asciiTheme="minorHAnsi" w:hAnsiTheme="minorHAnsi"/>
        </w:rPr>
        <w:t>forming to counteract Washington’s hostile policy</w:t>
      </w:r>
      <w:r w:rsidRPr="00BB6C45">
        <w:rPr>
          <w:rFonts w:asciiTheme="minorHAnsi" w:hAnsiTheme="minorHAnsi"/>
          <w:sz w:val="16"/>
        </w:rPr>
        <w:t xml:space="preserve"> of surrounding both countries with military bases, </w:t>
      </w:r>
      <w:r w:rsidRPr="00BB6C45">
        <w:rPr>
          <w:rStyle w:val="StyleBoldUnderline"/>
          <w:rFonts w:asciiTheme="minorHAnsi" w:hAnsiTheme="minorHAnsi"/>
        </w:rPr>
        <w:t xml:space="preserve">will harden into preparation for the inevitable war. </w:t>
      </w:r>
      <w:r w:rsidRPr="00BB6C45">
        <w:rPr>
          <w:rFonts w:asciiTheme="minorHAnsi" w:hAnsiTheme="minorHAnsi"/>
          <w:sz w:val="16"/>
        </w:rPr>
        <w:t xml:space="preserve">The survivors, if any, can thank the Neoconservatives, the Wolfowitz doctrine, and the Brzezinski strategy for the destruction of life on earth. The American public contains a large number of misinformed people who think they know everything. These people have been programmed by US and Israeli propaganda. They are led to believe that Islam, a religion, is a militarist doctrine that calls for the overthrow of Western civilization, as if anything remains of Western civilization. Many believe this propaganda. The US has departed Iraq, but the carnage today is as high as or higher than during the US invasion and occupation. The daily death tolls from the conflict are extraordinary. </w:t>
      </w:r>
      <w:r w:rsidRPr="00BB6C45">
        <w:rPr>
          <w:rStyle w:val="StyleBoldUnderline"/>
          <w:rFonts w:asciiTheme="minorHAnsi" w:hAnsiTheme="minorHAnsi"/>
        </w:rPr>
        <w:t>The West has overthrown itself.</w:t>
      </w:r>
      <w:r w:rsidRPr="00BB6C45">
        <w:rPr>
          <w:rFonts w:asciiTheme="minorHAnsi" w:hAnsiTheme="minorHAnsi"/>
          <w:sz w:val="16"/>
        </w:rPr>
        <w:t xml:space="preserve"> In the US the Constitution has been murdered by the Bush and Obama regimes. Nothing remains. As the US is the Constitution, what was once the United States no longer exists. A different entity has taken its place. Europe died with the European Union, which requires the termination of sovereignty of all member countries. A few unaccountable bureaucrats in Brussels have become superior to the wills of the French, German, British, Italian, Dutch, Spanish, Greek, and Portuguese peoples. Western civilization is a skeleton. It still stands, barely, but there is no life in it. 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 Despite all of Washington’s efforts with its well funded fifth columns known as NGOs to destabilize Russia and China, both the Russian and Chinese governments have far more support from their people than do the US and Europe. In the 20th century Russia and China learned what tyranny is, and they have rejected it. In the US tyranny has entered under the guise of the “war on terror,” a hoax used to scare the sheeple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 Putin is hoping that the interests of European countries will prevail over subservience to Washington. This is Putin’s current bet. This is the reason Putin remains unprovoked by Washington’s provocations in Ukraine. If Europe fails Russia, </w:t>
      </w:r>
      <w:r w:rsidRPr="00BB6C45">
        <w:rPr>
          <w:rStyle w:val="StyleBoldUnderline"/>
          <w:rFonts w:asciiTheme="minorHAnsi" w:hAnsiTheme="minorHAnsi"/>
        </w:rPr>
        <w:t xml:space="preserve">Putin and China will prepare for the war </w:t>
      </w:r>
      <w:r w:rsidRPr="00BB6C45">
        <w:rPr>
          <w:rFonts w:asciiTheme="minorHAnsi" w:hAnsiTheme="minorHAnsi"/>
          <w:sz w:val="16"/>
        </w:rPr>
        <w:t xml:space="preserve">that </w:t>
      </w:r>
      <w:r w:rsidRPr="00BB6C45">
        <w:rPr>
          <w:rStyle w:val="StyleBoldUnderline"/>
          <w:rFonts w:asciiTheme="minorHAnsi" w:hAnsiTheme="minorHAnsi"/>
        </w:rPr>
        <w:t>Washington’s drive for hegemony makes inevitable</w:t>
      </w:r>
      <w:r w:rsidRPr="00BB6C45">
        <w:rPr>
          <w:rFonts w:asciiTheme="minorHAnsi" w:hAnsiTheme="minorHAnsi"/>
          <w:sz w:val="16"/>
        </w:rPr>
        <w:t>. PCR/HMV</w:t>
      </w:r>
    </w:p>
    <w:p w14:paraId="5FE41BF8" w14:textId="77777777" w:rsidR="00CB26B6" w:rsidRPr="00BB6C45" w:rsidRDefault="00CB26B6" w:rsidP="00CB26B6">
      <w:pPr>
        <w:rPr>
          <w:rFonts w:asciiTheme="minorHAnsi" w:hAnsiTheme="minorHAnsi"/>
        </w:rPr>
      </w:pPr>
    </w:p>
    <w:p w14:paraId="4D11DF25" w14:textId="77777777" w:rsidR="00BD06CF" w:rsidRPr="00BB6C45" w:rsidRDefault="00BD06CF" w:rsidP="00750AF9">
      <w:pPr>
        <w:pStyle w:val="Heading2"/>
        <w:rPr>
          <w:rFonts w:asciiTheme="minorHAnsi" w:hAnsiTheme="minorHAnsi"/>
        </w:rPr>
      </w:pPr>
      <w:r w:rsidRPr="00BB6C45">
        <w:rPr>
          <w:rFonts w:asciiTheme="minorHAnsi" w:hAnsiTheme="minorHAnsi"/>
        </w:rPr>
        <w:t>Impacts</w:t>
      </w:r>
    </w:p>
    <w:p w14:paraId="41AA776B" w14:textId="77777777" w:rsidR="00CB26B6" w:rsidRPr="00BB6C45" w:rsidRDefault="00CB26B6" w:rsidP="00CB26B6">
      <w:pPr>
        <w:pStyle w:val="Heading4"/>
        <w:rPr>
          <w:rFonts w:asciiTheme="minorHAnsi" w:hAnsiTheme="minorHAnsi"/>
        </w:rPr>
      </w:pPr>
      <w:r w:rsidRPr="00BB6C45">
        <w:rPr>
          <w:rFonts w:asciiTheme="minorHAnsi" w:hAnsiTheme="minorHAnsi"/>
        </w:rPr>
        <w:t xml:space="preserve">War between US and Russia would quickly escalate to nuclear Armageddon </w:t>
      </w:r>
    </w:p>
    <w:p w14:paraId="43B409B4" w14:textId="77777777" w:rsidR="00CB26B6" w:rsidRPr="00BB6C45" w:rsidRDefault="00CB26B6" w:rsidP="00CB26B6">
      <w:pPr>
        <w:rPr>
          <w:rStyle w:val="StyleStyleBold12pt"/>
          <w:rFonts w:asciiTheme="minorHAnsi" w:hAnsiTheme="minorHAnsi"/>
        </w:rPr>
      </w:pPr>
      <w:r w:rsidRPr="00BB6C45">
        <w:rPr>
          <w:rStyle w:val="StyleStyleBold12pt"/>
          <w:rFonts w:asciiTheme="minorHAnsi" w:hAnsiTheme="minorHAnsi"/>
        </w:rPr>
        <w:t>Weber 14</w:t>
      </w:r>
    </w:p>
    <w:p w14:paraId="6CE52351" w14:textId="77777777" w:rsidR="00CB26B6" w:rsidRPr="00BB6C45" w:rsidRDefault="00CB26B6" w:rsidP="00CB26B6">
      <w:pPr>
        <w:rPr>
          <w:rFonts w:asciiTheme="minorHAnsi" w:hAnsiTheme="minorHAnsi"/>
        </w:rPr>
      </w:pPr>
      <w:r w:rsidRPr="00BB6C45">
        <w:rPr>
          <w:rFonts w:asciiTheme="minorHAnsi" w:hAnsiTheme="minorHAnsi"/>
        </w:rPr>
        <w:t xml:space="preserve">(Peter Weber Is a senior </w:t>
      </w:r>
      <w:r w:rsidRPr="00BB6C45">
        <w:rPr>
          <w:rFonts w:asciiTheme="minorHAnsi" w:eastAsia="Times New Roman" w:hAnsiTheme="minorHAnsi" w:cs="Times New Roman"/>
        </w:rPr>
        <w:t>editor at </w:t>
      </w:r>
      <w:r w:rsidRPr="00BB6C45">
        <w:rPr>
          <w:rFonts w:asciiTheme="minorHAnsi" w:eastAsia="Times New Roman" w:hAnsiTheme="minorHAnsi" w:cs="Times New Roman"/>
          <w:i/>
          <w:iCs/>
        </w:rPr>
        <w:t>TheWeek.com</w:t>
      </w:r>
      <w:r w:rsidRPr="00BB6C45">
        <w:rPr>
          <w:rFonts w:asciiTheme="minorHAnsi" w:eastAsia="Times New Roman" w:hAnsiTheme="minorHAnsi" w:cs="Times New Roman"/>
          <w:iCs/>
        </w:rPr>
        <w:t>, “What would a U.S.-Russia war look like?,” March 5</w:t>
      </w:r>
      <w:r w:rsidRPr="00BB6C45">
        <w:rPr>
          <w:rFonts w:asciiTheme="minorHAnsi" w:eastAsia="Times New Roman" w:hAnsiTheme="minorHAnsi" w:cs="Times New Roman"/>
          <w:iCs/>
          <w:vertAlign w:val="superscript"/>
        </w:rPr>
        <w:t>th</w:t>
      </w:r>
      <w:r w:rsidRPr="00BB6C45">
        <w:rPr>
          <w:rFonts w:asciiTheme="minorHAnsi" w:eastAsia="Times New Roman" w:hAnsiTheme="minorHAnsi" w:cs="Times New Roman"/>
          <w:iCs/>
        </w:rPr>
        <w:t>, 2014, http://theweek.com/article/index/257406/what-would-a-us-russia-war-look-like)</w:t>
      </w:r>
    </w:p>
    <w:p w14:paraId="2D88CDF7" w14:textId="77777777" w:rsidR="00CB26B6" w:rsidRPr="00BB6C45" w:rsidRDefault="00CB26B6" w:rsidP="00CB26B6">
      <w:pPr>
        <w:rPr>
          <w:rFonts w:asciiTheme="minorHAnsi" w:hAnsiTheme="minorHAnsi"/>
          <w:sz w:val="16"/>
        </w:rPr>
      </w:pPr>
      <w:r w:rsidRPr="00BB6C45">
        <w:rPr>
          <w:rFonts w:asciiTheme="minorHAnsi" w:hAnsiTheme="minorHAnsi"/>
          <w:sz w:val="16"/>
        </w:rPr>
        <w:t xml:space="preserve">The chances that the U.S. and Russia will clash militarily over Moscow's invasion of Ukraine are very, very slim. Ukraine isn't a member of NATO, and President Obama isn't likely to volunteer for another war. But many of Ukraine's neighbors are NATO members, including Poland, Romania, Slovakia, and Hungary. And so are the the Baltic states — Lithuania, Latvia, and Estonia — further north and right on Russia's border. If any of those countries come to Ukraine's aid and find themselves in a war with Russia, NATO is obliged to intervene. That's also true if Russia comes up with some pretext to invade any of those countries, unlikely as that seems. If we learned anything from World War I, it's that huge, bloody conflicts can start with tiny skirmishes, especially in Eastern Europe. Again, the U.S. and Russia almost certainly won't come to blows over Ukraine. But what if they did? If you asked that question during the Cold War it would be like those fanciful Godzilla vs. King Kong, or Batman vs. Superman match-ups: Which superpower would prevail in all-out battle? But Russia isn't the Soviet Union, and military technology didn't stop in 1991. Here, for example, is a look at U.S. versus Russian/USSR defense spending since the end of the Cold War, from Mother Jones. The U.S. is much wealthier than Russia and spends a lot more on its military. That doesn't mean a war would be easy for the U.S. to win, though, or even guarantee a victory: As Napoleon and Hitler learned the hard way, Russia will sacrifice a lot to win its wars, especially on its home turf. So, what would a war between the U.S. and Russia look like? Here are a few scenarios, from awful to merely bad: </w:t>
      </w:r>
      <w:r w:rsidRPr="00BB6C45">
        <w:rPr>
          <w:rStyle w:val="StyleBoldUnderline"/>
          <w:rFonts w:asciiTheme="minorHAnsi" w:hAnsiTheme="minorHAnsi"/>
        </w:rPr>
        <w:t xml:space="preserve">Nuclear Armageddon </w:t>
      </w:r>
      <w:r w:rsidRPr="00BB6C45">
        <w:rPr>
          <w:rFonts w:asciiTheme="minorHAnsi" w:hAnsiTheme="minorHAnsi"/>
          <w:sz w:val="16"/>
        </w:rPr>
        <w:t xml:space="preserve">Even with the slow mutual nuclear disarmament since the end of the Cold War, </w:t>
      </w:r>
      <w:r w:rsidRPr="00BB6C45">
        <w:rPr>
          <w:rStyle w:val="StyleBoldUnderline"/>
          <w:rFonts w:asciiTheme="minorHAnsi" w:hAnsiTheme="minorHAnsi"/>
        </w:rPr>
        <w:t>the U.S. and Russia each have thousands of nuclear warheads</w:t>
      </w:r>
      <w:r w:rsidRPr="00BB6C45">
        <w:rPr>
          <w:rFonts w:asciiTheme="minorHAnsi" w:hAnsiTheme="minorHAnsi"/>
          <w:sz w:val="16"/>
        </w:rPr>
        <w:t xml:space="preserve"> at the ready. As Eugene Chow noted earlier this year, </w:t>
      </w:r>
      <w:r w:rsidRPr="00BB6C45">
        <w:rPr>
          <w:rStyle w:val="StyleBoldUnderline"/>
          <w:rFonts w:asciiTheme="minorHAnsi" w:hAnsiTheme="minorHAnsi"/>
        </w:rPr>
        <w:t>the entire stockpile of U.S. intercontinental ballistic missiles</w:t>
      </w:r>
      <w:r w:rsidRPr="00BB6C45">
        <w:rPr>
          <w:rFonts w:asciiTheme="minorHAnsi" w:hAnsiTheme="minorHAnsi"/>
          <w:sz w:val="16"/>
        </w:rPr>
        <w:t xml:space="preserve"> (ICBMs) — 448 active — </w:t>
      </w:r>
      <w:r w:rsidRPr="00BB6C45">
        <w:rPr>
          <w:rStyle w:val="StyleBoldUnderline"/>
          <w:rFonts w:asciiTheme="minorHAnsi" w:hAnsiTheme="minorHAnsi"/>
        </w:rPr>
        <w:t>is essentially aimed squarely at Russia</w:t>
      </w:r>
      <w:r w:rsidRPr="00BB6C45">
        <w:rPr>
          <w:rFonts w:asciiTheme="minorHAnsi" w:hAnsiTheme="minorHAnsi"/>
          <w:sz w:val="16"/>
        </w:rPr>
        <w:t xml:space="preserve">. </w:t>
      </w:r>
      <w:r w:rsidRPr="00BB6C45">
        <w:rPr>
          <w:rStyle w:val="StyleBoldUnderline"/>
          <w:rFonts w:asciiTheme="minorHAnsi" w:hAnsiTheme="minorHAnsi"/>
        </w:rPr>
        <w:t>Russia's hundreds</w:t>
      </w:r>
      <w:r w:rsidRPr="00BB6C45">
        <w:rPr>
          <w:rFonts w:asciiTheme="minorHAnsi" w:hAnsiTheme="minorHAnsi"/>
          <w:sz w:val="16"/>
        </w:rPr>
        <w:t xml:space="preserve"> of ICBMs </w:t>
      </w:r>
      <w:r w:rsidRPr="00BB6C45">
        <w:rPr>
          <w:rStyle w:val="StyleBoldUnderline"/>
          <w:rFonts w:asciiTheme="minorHAnsi" w:hAnsiTheme="minorHAnsi"/>
        </w:rPr>
        <w:t xml:space="preserve">are probably returning the favor. </w:t>
      </w:r>
      <w:r w:rsidRPr="00BB6C45">
        <w:rPr>
          <w:rFonts w:asciiTheme="minorHAnsi" w:hAnsiTheme="minorHAnsi"/>
          <w:sz w:val="16"/>
        </w:rPr>
        <w:t xml:space="preserve">In all, the U.S. has about 7,700 nuclear warheads, including 1,950 warheads ready to deploy via ICBM, submarine, and airplane, plus thousands more in mothballs or waiting to be dismantled, according to the latest tally by the Federation of American Scientists. Russia has slightly more warheads overall — about 8,500 — but a slightly fewer 1,800 of them operational. China, in comparison, has about 250 nuclear warheads, a bit less that France (300) and a bit more than Britain (225). Nuclear war with Russia is still mutually assured destruction. Hopefully, that's still deterrent enough. </w:t>
      </w:r>
      <w:r w:rsidRPr="00BB6C45">
        <w:rPr>
          <w:rStyle w:val="StyleBoldUnderline"/>
          <w:rFonts w:asciiTheme="minorHAnsi" w:hAnsiTheme="minorHAnsi"/>
        </w:rPr>
        <w:t xml:space="preserve">A conventional war in Eastern Europe </w:t>
      </w:r>
      <w:r w:rsidRPr="00BB6C45">
        <w:rPr>
          <w:rFonts w:asciiTheme="minorHAnsi" w:hAnsiTheme="minorHAnsi"/>
          <w:sz w:val="16"/>
        </w:rPr>
        <w:t xml:space="preserve">This is the other scenario that never happened in the Cold War. Now, the possibility of scenario one (nuclear Armageddon) makes this one almost equally unlikely. But for the sake of argument, let's assume this hypothetical U.S.-Russia war breaks out in Ukraine, and that other NATO forces are supplementing U.S. troops, ships, and aircraft. Unlike in the Asia-Pacific, where the U.S. keeps China in check (and vice versa, as Eugene Chow explained), NATO provides the United States with a robust military alliance set up specifically to take on Soviet Russia. The first dynamic is that Russia would have home field advantage: The Russian navy has long called Crimea its home, and whatever troops Russia doesn't already have in Ukraine are right next door, one border-crossing away. The other big starting point is that the U.S. and its NATO allies have Russia effectively surrounded. By its own public count, the U.S. has 598 military facilities in 40 countries, along with the 4,461 bases in the U.S. and U.S. territories. Along with its large number of bases in Germany, the U.S. has major military installations in Qatar and the Diego Garcia atoll to Russia's south and Japan and South Korea to its east. NATO allies France and Britain are even closer, as this map from Britain's The Telegraph shows: On top of that, NATO has bases around Russia's western perimeter and in Turkey, right across the Black Sea from Ukraine. What about Russia? "They have a presence in Cuba," more a way station than a base, NYU professor Mark Galeotti tells The Washington Post. And Russia has a naval base in Tartus, Syria. But otherwise "they have no bases outside the former Soviet Union." </w:t>
      </w:r>
      <w:r w:rsidRPr="00BB6C45">
        <w:rPr>
          <w:rStyle w:val="StyleBoldUnderline"/>
          <w:rFonts w:asciiTheme="minorHAnsi" w:hAnsiTheme="minorHAnsi"/>
        </w:rPr>
        <w:t>Russia has an estimated 845,000 active-duty troops</w:t>
      </w:r>
      <w:r w:rsidRPr="00BB6C45">
        <w:rPr>
          <w:rFonts w:asciiTheme="minorHAnsi" w:hAnsiTheme="minorHAnsi"/>
          <w:sz w:val="16"/>
        </w:rPr>
        <w:t xml:space="preserve">, </w:t>
      </w:r>
      <w:r w:rsidRPr="00BB6C45">
        <w:rPr>
          <w:rStyle w:val="StyleBoldUnderline"/>
          <w:rFonts w:asciiTheme="minorHAnsi" w:hAnsiTheme="minorHAnsi"/>
        </w:rPr>
        <w:t>with</w:t>
      </w:r>
      <w:r w:rsidRPr="00BB6C45">
        <w:rPr>
          <w:rFonts w:asciiTheme="minorHAnsi" w:hAnsiTheme="minorHAnsi"/>
          <w:sz w:val="16"/>
        </w:rPr>
        <w:t xml:space="preserve"> as many as </w:t>
      </w:r>
      <w:r w:rsidRPr="00BB6C45">
        <w:rPr>
          <w:rStyle w:val="StyleBoldUnderline"/>
          <w:rFonts w:asciiTheme="minorHAnsi" w:hAnsiTheme="minorHAnsi"/>
        </w:rPr>
        <w:t>2.5 million more in reserve</w:t>
      </w:r>
      <w:r w:rsidRPr="00BB6C45">
        <w:rPr>
          <w:rFonts w:asciiTheme="minorHAnsi" w:hAnsiTheme="minorHAnsi"/>
          <w:sz w:val="16"/>
        </w:rPr>
        <w:t xml:space="preserve">. NYU's Galeotti isn't very impressed. Russia's military is "moderately competent," he tells The Washington Post. "It's not at the level of the American or British or German military, but it's better than in the 1990s." The Russian troops, especially the Spetsnaz special forces, are "good at bullying small neighbors, but it would not be effective against NATO. It would not be able to defeat China." Galeotti is even more brutal about Russia's Crimea-based Black Sea Fleet: As a war-fighting force, it's not particularly impressive. Its main vessel was basically built to fight other ships and so is only useful in fighting a naval war. It's got the Moskva, an aging guided-missile cruiser; a large anti-submarine warfare cruiser — very dated; a destroyer and two frigates, which are more versatile; landing ships; and a diesel attack submarine. It's not a particularly powerful force. The Italian navy alone could easily destroy it. [Washington Post] The U.S. military's </w:t>
      </w:r>
      <w:r w:rsidRPr="00BB6C45">
        <w:rPr>
          <w:rStyle w:val="StyleBoldUnderline"/>
          <w:rFonts w:asciiTheme="minorHAnsi" w:hAnsiTheme="minorHAnsi"/>
        </w:rPr>
        <w:t>1.4 million active duty troops and 850,000 reservists, but it can't just throw all of them at Russia</w:t>
      </w:r>
      <w:r w:rsidRPr="00BB6C45">
        <w:rPr>
          <w:rFonts w:asciiTheme="minorHAnsi" w:hAnsiTheme="minorHAnsi"/>
          <w:sz w:val="16"/>
        </w:rPr>
        <w:t xml:space="preserve"> — somebody has to maintain those 598 bases around the world, as well as defend the U.S. NATO's Response Force (NRF), which would probably be the first armed unit to engage the Russians, has 13,000 troops at the ready and thousands more in reserve. Here's NATO describing its first-response team, right before NRF war games last fall: If </w:t>
      </w:r>
      <w:r w:rsidRPr="00BB6C45">
        <w:rPr>
          <w:rStyle w:val="StyleBoldUnderline"/>
          <w:rFonts w:asciiTheme="minorHAnsi" w:hAnsiTheme="minorHAnsi"/>
        </w:rPr>
        <w:t>Russia would have the advantage at</w:t>
      </w:r>
      <w:r w:rsidRPr="00BB6C45">
        <w:rPr>
          <w:rFonts w:asciiTheme="minorHAnsi" w:hAnsiTheme="minorHAnsi"/>
          <w:sz w:val="16"/>
        </w:rPr>
        <w:t xml:space="preserve"> </w:t>
      </w:r>
      <w:r w:rsidRPr="00BB6C45">
        <w:rPr>
          <w:rStyle w:val="StyleBoldUnderline"/>
          <w:rFonts w:asciiTheme="minorHAnsi" w:hAnsiTheme="minorHAnsi"/>
        </w:rPr>
        <w:t>sea</w:t>
      </w:r>
      <w:r w:rsidRPr="00BB6C45">
        <w:rPr>
          <w:rFonts w:asciiTheme="minorHAnsi" w:hAnsiTheme="minorHAnsi"/>
          <w:sz w:val="16"/>
        </w:rPr>
        <w:t xml:space="preserve"> — </w:t>
      </w:r>
      <w:r w:rsidRPr="00BB6C45">
        <w:rPr>
          <w:rStyle w:val="StyleBoldUnderline"/>
          <w:rFonts w:asciiTheme="minorHAnsi" w:hAnsiTheme="minorHAnsi"/>
        </w:rPr>
        <w:t>Sevastopol is its home port</w:t>
      </w:r>
      <w:r w:rsidRPr="00BB6C45">
        <w:rPr>
          <w:rFonts w:asciiTheme="minorHAnsi" w:hAnsiTheme="minorHAnsi"/>
          <w:sz w:val="16"/>
        </w:rPr>
        <w:t xml:space="preserve">, and the U.S./NATO would have to dislodge its navy — the </w:t>
      </w:r>
      <w:r w:rsidRPr="00BB6C45">
        <w:rPr>
          <w:rStyle w:val="StyleBoldUnderline"/>
          <w:rFonts w:asciiTheme="minorHAnsi" w:hAnsiTheme="minorHAnsi"/>
        </w:rPr>
        <w:t>U.S. would have an edge in the skies</w:t>
      </w:r>
      <w:r w:rsidRPr="00BB6C45">
        <w:rPr>
          <w:rFonts w:asciiTheme="minorHAnsi" w:hAnsiTheme="minorHAnsi"/>
          <w:sz w:val="16"/>
        </w:rPr>
        <w:t xml:space="preserve">, mostly. "The U.S. planes have better radar, missiles, and electronic warfare equipment, while the Russian planes are judged to have superior handling and thrust-to-weight ratio, which would give them an edge in a classic dogfight," says Charles Clover at the Financial Times. But classic dogfights are at least as dated as Top Gun, Russian defense analyst Ruslan Pukhov tells FT. "Ever since Soviet days we have been lagging behind the U.S. in military aviation." Because of that gap, he adds, Soviet and Russian military planners have invested heavily in air defense systems, and the S-300 and S-400 systems are the best in the world. "It's like boxing," Pukhov says. "If you have a weak right arm, you need to compensate by a strong left arm. </w:t>
      </w:r>
      <w:r w:rsidRPr="00BB6C45">
        <w:rPr>
          <w:rStyle w:val="StyleBoldUnderline"/>
          <w:rFonts w:asciiTheme="minorHAnsi" w:hAnsiTheme="minorHAnsi"/>
        </w:rPr>
        <w:t>Soviet strategists made up for a weakness in aviation by investing heavily in air defense systems."</w:t>
      </w:r>
      <w:r w:rsidRPr="00BB6C45">
        <w:rPr>
          <w:rFonts w:asciiTheme="minorHAnsi" w:hAnsiTheme="minorHAnsi"/>
          <w:sz w:val="16"/>
        </w:rPr>
        <w:t xml:space="preserve"> </w:t>
      </w:r>
      <w:r w:rsidRPr="00BB6C45">
        <w:rPr>
          <w:rStyle w:val="StyleBoldUnderline"/>
          <w:rFonts w:asciiTheme="minorHAnsi" w:hAnsiTheme="minorHAnsi"/>
        </w:rPr>
        <w:t>A U.S.-Russia war</w:t>
      </w:r>
      <w:r w:rsidRPr="00BB6C45">
        <w:rPr>
          <w:rFonts w:asciiTheme="minorHAnsi" w:hAnsiTheme="minorHAnsi"/>
          <w:sz w:val="16"/>
        </w:rPr>
        <w:t xml:space="preserve"> probably wouldn't end up a draw, but it </w:t>
      </w:r>
      <w:r w:rsidRPr="00BB6C45">
        <w:rPr>
          <w:rStyle w:val="StyleBoldUnderline"/>
          <w:rFonts w:asciiTheme="minorHAnsi" w:hAnsiTheme="minorHAnsi"/>
        </w:rPr>
        <w:t>would be a bloody mess</w:t>
      </w:r>
      <w:r w:rsidRPr="00BB6C45">
        <w:rPr>
          <w:rFonts w:asciiTheme="minorHAnsi" w:hAnsiTheme="minorHAnsi"/>
          <w:sz w:val="16"/>
        </w:rPr>
        <w:t xml:space="preserve">. The site Global Firepower ranks the </w:t>
      </w:r>
      <w:r w:rsidRPr="00BB6C45">
        <w:rPr>
          <w:rStyle w:val="StyleBoldUnderline"/>
          <w:rFonts w:asciiTheme="minorHAnsi" w:hAnsiTheme="minorHAnsi"/>
        </w:rPr>
        <w:t>U.S. the most powerful conventional military in the world</w:t>
      </w:r>
      <w:r w:rsidRPr="00BB6C45">
        <w:rPr>
          <w:rFonts w:asciiTheme="minorHAnsi" w:hAnsiTheme="minorHAnsi"/>
          <w:sz w:val="16"/>
        </w:rPr>
        <w:t xml:space="preserve">, and that's without NATO, </w:t>
      </w:r>
      <w:r w:rsidRPr="00BB6C45">
        <w:rPr>
          <w:rStyle w:val="StyleBoldUnderline"/>
          <w:rFonts w:asciiTheme="minorHAnsi" w:hAnsiTheme="minorHAnsi"/>
        </w:rPr>
        <w:t>but Russia is a pretty close second</w:t>
      </w:r>
      <w:r w:rsidRPr="00BB6C45">
        <w:rPr>
          <w:rFonts w:asciiTheme="minorHAnsi" w:hAnsiTheme="minorHAnsi"/>
          <w:sz w:val="16"/>
        </w:rPr>
        <w:t xml:space="preserve"> (here it differs with Galeotti). If you look down the list of military assets, the U.S. beats Russia in almost every category — Russia has more tanks, ground artillery, and mine warfare craft. There's a wild card, though: Since 2010, the U.S. and Russian militaries have been increasingly cooperating, including engaging in joint military exercises. Unlike in Soviet times, or even the 1990s, U.S. and Russian military commanders know one another and are familiar with each other's armaments and strategies. Until the U.S. put all U.S.-Russian military engagements on hold Monday, the relationship was good and improving. There's "a very robust, cooperative effort between our militaries," Rear Admiral Mark C. Montgomery, deputy director for plans, policy, and strategy at U.S. European Command (EUCOM), told Foreign Policy in 2012, as Russian officers were in NORAD headquarters in Colorado, practicing counterinsurgency tactics. The naval exercises "tend to be fairly deep in their level of technical engagement," Montgomery said, "where say, the ground ones and [special operations forces] ones are still fairly young exercises that do a lot more walk-thru than detailed exercising. But as they go year to year, they get more complicated." A proxy war Short of a negotiated peace with no casualties, this is the best of the bad options. The U.S. and Russia have already fought a string of proxy wars, the big ones being Vietnam to Afghanistan. In this scenario, the U.S. might finance Ukrainian forces to fight Russian soldiers, with the probable goal of driving them out of Ukrainian territory. Or, should the U.S. or NATO back the Ukrainian army, Russia might fund pro-Moscow separatist movements in Ukraine against it. Russia helped the North Vietnamese beat the U.S. in Southeast Asia, and the U.S. helped the Mujahideen defeat the Soviets in Afghanistan. If that pattern holds, and Ukraine is the battleground, then it's bad news for the occupying army. Advantage: America.</w:t>
      </w:r>
    </w:p>
    <w:p w14:paraId="74525A2A" w14:textId="77777777" w:rsidR="00BD06CF" w:rsidRPr="00BB6C45" w:rsidRDefault="00BD06CF" w:rsidP="00BD06CF">
      <w:pPr>
        <w:rPr>
          <w:rFonts w:asciiTheme="minorHAnsi" w:hAnsiTheme="minorHAnsi" w:cs="Times New Roman"/>
          <w:sz w:val="16"/>
        </w:rPr>
      </w:pPr>
    </w:p>
    <w:p w14:paraId="1659EA82" w14:textId="4E1B41E5" w:rsidR="00BD06CF" w:rsidRPr="00BB6C45" w:rsidRDefault="00BD06CF" w:rsidP="00BD06CF">
      <w:pPr>
        <w:pStyle w:val="Heading2"/>
        <w:rPr>
          <w:rFonts w:asciiTheme="minorHAnsi" w:eastAsia="Times New Roman" w:hAnsiTheme="minorHAnsi"/>
        </w:rPr>
      </w:pPr>
      <w:r w:rsidRPr="00BB6C45">
        <w:rPr>
          <w:rFonts w:asciiTheme="minorHAnsi" w:eastAsia="Times New Roman" w:hAnsiTheme="minorHAnsi"/>
        </w:rPr>
        <w:t>AFF</w:t>
      </w:r>
      <w:r w:rsidR="00750AF9" w:rsidRPr="00BB6C45">
        <w:rPr>
          <w:rFonts w:asciiTheme="minorHAnsi" w:eastAsia="Times New Roman" w:hAnsiTheme="minorHAnsi"/>
        </w:rPr>
        <w:t xml:space="preserve"> answers </w:t>
      </w:r>
    </w:p>
    <w:p w14:paraId="12862A69" w14:textId="77777777" w:rsidR="00BD06CF" w:rsidRPr="00BB6C45" w:rsidRDefault="00BD06CF" w:rsidP="00BD06CF">
      <w:pPr>
        <w:pStyle w:val="Heading4"/>
        <w:rPr>
          <w:rFonts w:asciiTheme="minorHAnsi" w:eastAsia="Times New Roman" w:hAnsiTheme="minorHAnsi"/>
        </w:rPr>
      </w:pPr>
      <w:r w:rsidRPr="00BB6C45">
        <w:rPr>
          <w:rFonts w:asciiTheme="minorHAnsi" w:eastAsia="Times New Roman" w:hAnsiTheme="minorHAnsi"/>
        </w:rPr>
        <w:t>Successful teamwork means US and Russia don’t quarrel in the Ocean.</w:t>
      </w:r>
    </w:p>
    <w:p w14:paraId="4015C5ED" w14:textId="77777777" w:rsidR="00BD06CF" w:rsidRPr="00BB6C45" w:rsidRDefault="00BD06CF" w:rsidP="00BD06CF">
      <w:pPr>
        <w:spacing w:before="100" w:beforeAutospacing="1" w:after="100" w:afterAutospacing="1"/>
        <w:rPr>
          <w:rStyle w:val="StyleStyleBold12pt"/>
          <w:rFonts w:asciiTheme="minorHAnsi" w:hAnsiTheme="minorHAnsi"/>
        </w:rPr>
      </w:pPr>
      <w:r w:rsidRPr="00BB6C45">
        <w:rPr>
          <w:rStyle w:val="StyleStyleBold12pt"/>
          <w:rFonts w:asciiTheme="minorHAnsi" w:hAnsiTheme="minorHAnsi"/>
        </w:rPr>
        <w:t>Pacific Area International Affairs ‘12</w:t>
      </w:r>
    </w:p>
    <w:p w14:paraId="1E56EF63" w14:textId="77777777" w:rsidR="00BD06CF" w:rsidRPr="00BB6C45" w:rsidRDefault="00BD06CF" w:rsidP="00BD06CF">
      <w:pPr>
        <w:spacing w:before="100" w:beforeAutospacing="1" w:after="100" w:afterAutospacing="1"/>
        <w:rPr>
          <w:rFonts w:asciiTheme="minorHAnsi" w:eastAsia="Times New Roman" w:hAnsiTheme="minorHAnsi" w:cs="Times New Roman"/>
          <w:sz w:val="24"/>
          <w:szCs w:val="24"/>
        </w:rPr>
      </w:pPr>
      <w:r w:rsidRPr="00BB6C45">
        <w:rPr>
          <w:rFonts w:asciiTheme="minorHAnsi" w:eastAsia="Times New Roman" w:hAnsiTheme="minorHAnsi" w:cs="Times New Roman"/>
          <w:sz w:val="24"/>
          <w:szCs w:val="24"/>
        </w:rPr>
        <w:t xml:space="preserve">(Pacific Area International Affairs, “North Pacific Partnerships,” Posted by LT Stephanie Young, Coast Guard Compass, April 18, 2012, </w:t>
      </w:r>
      <w:hyperlink r:id="rId105" w:history="1">
        <w:r w:rsidRPr="00BB6C45">
          <w:rPr>
            <w:rStyle w:val="Hyperlink"/>
            <w:rFonts w:asciiTheme="minorHAnsi" w:eastAsia="Times New Roman" w:hAnsiTheme="minorHAnsi" w:cs="Times New Roman"/>
            <w:sz w:val="24"/>
            <w:szCs w:val="24"/>
          </w:rPr>
          <w:t>http://coastguard.dodlive.mil/2012/04/north-pacific-partnerships/</w:t>
        </w:r>
      </w:hyperlink>
      <w:r w:rsidRPr="00BB6C45">
        <w:rPr>
          <w:rFonts w:asciiTheme="minorHAnsi" w:eastAsia="Times New Roman" w:hAnsiTheme="minorHAnsi" w:cs="Times New Roman"/>
          <w:sz w:val="24"/>
          <w:szCs w:val="24"/>
        </w:rPr>
        <w:t>)</w:t>
      </w:r>
    </w:p>
    <w:p w14:paraId="082A7E16" w14:textId="3FF77C28" w:rsidR="00BD06CF" w:rsidRPr="00BB6C45" w:rsidRDefault="00BD06CF" w:rsidP="00BD06CF">
      <w:pPr>
        <w:spacing w:before="100" w:beforeAutospacing="1" w:after="100" w:afterAutospacing="1"/>
        <w:rPr>
          <w:rFonts w:asciiTheme="minorHAnsi" w:eastAsia="Times New Roman" w:hAnsiTheme="minorHAnsi" w:cs="Times New Roman"/>
          <w:sz w:val="16"/>
          <w:szCs w:val="24"/>
        </w:rPr>
      </w:pPr>
      <w:r w:rsidRPr="00BB6C45">
        <w:rPr>
          <w:rFonts w:asciiTheme="minorHAnsi" w:eastAsia="Times New Roman" w:hAnsiTheme="minorHAnsi" w:cs="Times New Roman"/>
          <w:sz w:val="16"/>
          <w:szCs w:val="24"/>
        </w:rPr>
        <w:t xml:space="preserve">The safety and economic security of maritime nations depends substantially upon the secure use of the world’s oceans. </w:t>
      </w:r>
      <w:r w:rsidRPr="00BB6C45">
        <w:rPr>
          <w:rStyle w:val="StyleBoldUnderline"/>
          <w:rFonts w:asciiTheme="minorHAnsi" w:hAnsiTheme="minorHAnsi"/>
        </w:rPr>
        <w:t>By securing our world’s oceans we maintain</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vibrant</w:t>
      </w:r>
      <w:r w:rsidRPr="00BB6C45">
        <w:rPr>
          <w:rFonts w:asciiTheme="minorHAnsi" w:eastAsia="Times New Roman" w:hAnsiTheme="minorHAnsi" w:cs="Times New Roman"/>
          <w:sz w:val="16"/>
          <w:szCs w:val="24"/>
        </w:rPr>
        <w:t xml:space="preserve"> maritime </w:t>
      </w:r>
      <w:r w:rsidRPr="00BB6C45">
        <w:rPr>
          <w:rStyle w:val="StyleBoldUnderline"/>
          <w:rFonts w:asciiTheme="minorHAnsi" w:hAnsiTheme="minorHAnsi"/>
        </w:rPr>
        <w:t>commerce</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and</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the ability to counter threats</w:t>
      </w:r>
      <w:r w:rsidRPr="00BB6C45">
        <w:rPr>
          <w:rFonts w:asciiTheme="minorHAnsi" w:eastAsia="Times New Roman" w:hAnsiTheme="minorHAnsi" w:cs="Times New Roman"/>
          <w:sz w:val="16"/>
          <w:szCs w:val="24"/>
        </w:rPr>
        <w:t xml:space="preserve"> from terrorists, transnational criminals and other dangerous elements.</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Threats to our nation can originate from abroad, and in many cases use the wide open expanses of the ocean as shelter for illicit and illegal activity. The Pacific is one of these areas, stretching from the coast of Chile to the Arctic, and seaward for hundreds of miles. </w:t>
      </w:r>
      <w:r w:rsidRPr="00BB6C45">
        <w:rPr>
          <w:rStyle w:val="StyleBoldUnderline"/>
          <w:rFonts w:asciiTheme="minorHAnsi" w:hAnsiTheme="minorHAnsi"/>
        </w:rPr>
        <w:t>To combat these threats</w:t>
      </w:r>
      <w:r w:rsidRPr="00BB6C45">
        <w:rPr>
          <w:rFonts w:asciiTheme="minorHAnsi" w:eastAsia="Times New Roman" w:hAnsiTheme="minorHAnsi" w:cs="Times New Roman"/>
          <w:sz w:val="16"/>
          <w:szCs w:val="24"/>
        </w:rPr>
        <w:t xml:space="preserve"> in the North Pacific, </w:t>
      </w:r>
      <w:r w:rsidRPr="00BB6C45">
        <w:rPr>
          <w:rStyle w:val="StyleBoldUnderline"/>
          <w:rFonts w:asciiTheme="minorHAnsi" w:hAnsiTheme="minorHAnsi"/>
        </w:rPr>
        <w:t>the U.S. Coast Guard partners with maritime nations</w:t>
      </w:r>
      <w:r w:rsidRPr="00BB6C45">
        <w:rPr>
          <w:rFonts w:asciiTheme="minorHAnsi" w:eastAsia="Times New Roman" w:hAnsiTheme="minorHAnsi" w:cs="Times New Roman"/>
          <w:sz w:val="16"/>
          <w:szCs w:val="24"/>
        </w:rPr>
        <w:t xml:space="preserve"> with mutual interests in keeping our oceans secure </w:t>
      </w:r>
      <w:r w:rsidRPr="00BB6C45">
        <w:rPr>
          <w:rStyle w:val="StyleBoldUnderline"/>
          <w:rFonts w:asciiTheme="minorHAnsi" w:hAnsiTheme="minorHAnsi"/>
        </w:rPr>
        <w:t xml:space="preserve">with the </w:t>
      </w:r>
      <w:hyperlink r:id="rId106" w:tgtFrame="_blank" w:history="1">
        <w:r w:rsidRPr="00BB6C45">
          <w:rPr>
            <w:rStyle w:val="StyleBoldUnderline"/>
            <w:rFonts w:asciiTheme="minorHAnsi" w:hAnsiTheme="minorHAnsi"/>
          </w:rPr>
          <w:t>North Pacific Coast Guard Forum</w:t>
        </w:r>
      </w:hyperlink>
      <w:r w:rsidRPr="00BB6C45">
        <w:rPr>
          <w:rStyle w:val="StyleBoldUnderline"/>
          <w:rFonts w:asciiTheme="minorHAnsi" w:hAnsiTheme="minorHAnsi"/>
        </w:rPr>
        <w:t>.</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The</w:t>
      </w:r>
      <w:r w:rsidRPr="00BB6C45">
        <w:rPr>
          <w:rFonts w:asciiTheme="minorHAnsi" w:eastAsia="Times New Roman" w:hAnsiTheme="minorHAnsi" w:cs="Times New Roman"/>
          <w:sz w:val="16"/>
          <w:szCs w:val="24"/>
        </w:rPr>
        <w:t xml:space="preserve"> North Pacific Coast Guard </w:t>
      </w:r>
      <w:r w:rsidRPr="00BB6C45">
        <w:rPr>
          <w:rStyle w:val="StyleBoldUnderline"/>
          <w:rFonts w:asciiTheme="minorHAnsi" w:hAnsiTheme="minorHAnsi"/>
        </w:rPr>
        <w:t>Forum brings together</w:t>
      </w:r>
      <w:r w:rsidRPr="00BB6C45">
        <w:rPr>
          <w:rFonts w:asciiTheme="minorHAnsi" w:hAnsiTheme="minorHAnsi"/>
          <w:sz w:val="16"/>
        </w:rPr>
        <w:t xml:space="preserve"> six countries – </w:t>
      </w:r>
      <w:r w:rsidRPr="00BB6C45">
        <w:rPr>
          <w:rStyle w:val="StyleBoldUnderline"/>
          <w:rFonts w:asciiTheme="minorHAnsi" w:hAnsiTheme="minorHAnsi"/>
        </w:rPr>
        <w:t xml:space="preserve">the </w:t>
      </w:r>
      <w:r w:rsidRPr="00BB6C45">
        <w:rPr>
          <w:rStyle w:val="Emphasis"/>
          <w:rFonts w:asciiTheme="minorHAnsi" w:hAnsiTheme="minorHAnsi"/>
        </w:rPr>
        <w:t>U</w:t>
      </w:r>
      <w:r w:rsidRPr="00BB6C45">
        <w:rPr>
          <w:rFonts w:asciiTheme="minorHAnsi" w:hAnsiTheme="minorHAnsi"/>
          <w:sz w:val="16"/>
        </w:rPr>
        <w:t xml:space="preserve">nited </w:t>
      </w:r>
      <w:r w:rsidRPr="00BB6C45">
        <w:rPr>
          <w:rStyle w:val="Emphasis"/>
          <w:rFonts w:asciiTheme="minorHAnsi" w:hAnsiTheme="minorHAnsi"/>
        </w:rPr>
        <w:t>S</w:t>
      </w:r>
      <w:r w:rsidRPr="00BB6C45">
        <w:rPr>
          <w:rFonts w:asciiTheme="minorHAnsi" w:hAnsiTheme="minorHAnsi"/>
          <w:sz w:val="16"/>
        </w:rPr>
        <w:t xml:space="preserve">tates, </w:t>
      </w:r>
      <w:r w:rsidRPr="00BB6C45">
        <w:rPr>
          <w:rStyle w:val="StyleBoldUnderline"/>
          <w:rFonts w:asciiTheme="minorHAnsi" w:hAnsiTheme="minorHAnsi"/>
        </w:rPr>
        <w:t>Canada</w:t>
      </w:r>
      <w:r w:rsidRPr="00BB6C45">
        <w:rPr>
          <w:rFonts w:asciiTheme="minorHAnsi" w:hAnsiTheme="minorHAnsi"/>
          <w:sz w:val="16"/>
        </w:rPr>
        <w:t xml:space="preserve">, The People’s Republic of </w:t>
      </w:r>
      <w:r w:rsidRPr="00BB6C45">
        <w:rPr>
          <w:rStyle w:val="Emphasis"/>
          <w:rFonts w:asciiTheme="minorHAnsi" w:hAnsiTheme="minorHAnsi"/>
        </w:rPr>
        <w:t>China</w:t>
      </w:r>
      <w:r w:rsidRPr="00BB6C45">
        <w:rPr>
          <w:rFonts w:asciiTheme="minorHAnsi" w:hAnsiTheme="minorHAnsi"/>
          <w:sz w:val="16"/>
        </w:rPr>
        <w:t xml:space="preserve">, </w:t>
      </w:r>
      <w:r w:rsidRPr="00BB6C45">
        <w:rPr>
          <w:rStyle w:val="StyleBoldUnderline"/>
          <w:rFonts w:asciiTheme="minorHAnsi" w:hAnsiTheme="minorHAnsi"/>
        </w:rPr>
        <w:t>Japan</w:t>
      </w:r>
      <w:r w:rsidRPr="00BB6C45">
        <w:rPr>
          <w:rFonts w:asciiTheme="minorHAnsi" w:hAnsiTheme="minorHAnsi"/>
          <w:sz w:val="16"/>
        </w:rPr>
        <w:t>, Republic</w:t>
      </w:r>
      <w:r w:rsidRPr="00BB6C45">
        <w:rPr>
          <w:rFonts w:asciiTheme="minorHAnsi" w:eastAsia="Times New Roman" w:hAnsiTheme="minorHAnsi" w:cs="Times New Roman"/>
          <w:sz w:val="16"/>
          <w:szCs w:val="24"/>
        </w:rPr>
        <w:t xml:space="preserve"> of </w:t>
      </w:r>
      <w:r w:rsidRPr="00BB6C45">
        <w:rPr>
          <w:rStyle w:val="StyleBoldUnderline"/>
          <w:rFonts w:asciiTheme="minorHAnsi" w:hAnsiTheme="minorHAnsi"/>
        </w:rPr>
        <w:t>Korea</w:t>
      </w:r>
      <w:r w:rsidRPr="00BB6C45">
        <w:rPr>
          <w:rFonts w:asciiTheme="minorHAnsi" w:eastAsia="Times New Roman" w:hAnsiTheme="minorHAnsi" w:cs="Times New Roman"/>
          <w:sz w:val="16"/>
          <w:szCs w:val="24"/>
        </w:rPr>
        <w:t xml:space="preserve"> </w:t>
      </w:r>
      <w:r w:rsidRPr="00BB6C45">
        <w:rPr>
          <w:rStyle w:val="Emphasis"/>
          <w:rFonts w:asciiTheme="minorHAnsi" w:hAnsiTheme="minorHAnsi"/>
        </w:rPr>
        <w:t>and Russia</w:t>
      </w:r>
      <w:r w:rsidRPr="00BB6C45">
        <w:rPr>
          <w:rFonts w:asciiTheme="minorHAnsi" w:eastAsia="Times New Roman" w:hAnsiTheme="minorHAnsi" w:cs="Times New Roman"/>
          <w:sz w:val="16"/>
          <w:szCs w:val="24"/>
        </w:rPr>
        <w:t xml:space="preserve">. With the forum, </w:t>
      </w:r>
      <w:r w:rsidRPr="00BB6C45">
        <w:rPr>
          <w:rStyle w:val="Emphasis"/>
          <w:rFonts w:asciiTheme="minorHAnsi" w:hAnsiTheme="minorHAnsi"/>
        </w:rPr>
        <w:t>heads</w:t>
      </w:r>
      <w:r w:rsidRPr="00BB6C45">
        <w:rPr>
          <w:rFonts w:asciiTheme="minorHAnsi" w:eastAsia="Times New Roman" w:hAnsiTheme="minorHAnsi" w:cs="Times New Roman"/>
          <w:sz w:val="16"/>
          <w:szCs w:val="24"/>
        </w:rPr>
        <w:t xml:space="preserve"> of coast guards </w:t>
      </w:r>
      <w:r w:rsidRPr="00BB6C45">
        <w:rPr>
          <w:rStyle w:val="Emphasis"/>
          <w:rFonts w:asciiTheme="minorHAnsi" w:hAnsiTheme="minorHAnsi"/>
        </w:rPr>
        <w:t>embrace a common vision</w:t>
      </w:r>
      <w:r w:rsidRPr="00BB6C45">
        <w:rPr>
          <w:rFonts w:asciiTheme="minorHAnsi" w:eastAsia="Times New Roman" w:hAnsiTheme="minorHAnsi" w:cs="Times New Roman"/>
          <w:sz w:val="16"/>
          <w:szCs w:val="24"/>
        </w:rPr>
        <w:t xml:space="preserve"> focused on practical, operational outcomes.</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Numerous bi-lateral and multi-lateral operations and exercises have been conducted focusing on key issues related to maritime security including: piracy and armed robbery against ships, drug interdiction, migrant interdiction, information sharing and marine safety and environmental protection.</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Rear </w:t>
      </w:r>
      <w:r w:rsidRPr="00BB6C45">
        <w:rPr>
          <w:rStyle w:val="StyleBoldUnderline"/>
          <w:rFonts w:asciiTheme="minorHAnsi" w:hAnsiTheme="minorHAnsi"/>
        </w:rPr>
        <w:t>Adm</w:t>
      </w:r>
      <w:r w:rsidRPr="00BB6C45">
        <w:rPr>
          <w:rFonts w:asciiTheme="minorHAnsi" w:eastAsia="Times New Roman" w:hAnsiTheme="minorHAnsi" w:cs="Times New Roman"/>
          <w:sz w:val="16"/>
          <w:szCs w:val="24"/>
        </w:rPr>
        <w:t xml:space="preserve">. </w:t>
      </w:r>
      <w:hyperlink r:id="rId107" w:tgtFrame="_blank" w:history="1">
        <w:r w:rsidRPr="00BB6C45">
          <w:rPr>
            <w:rStyle w:val="Hyperlink"/>
            <w:rFonts w:asciiTheme="minorHAnsi" w:hAnsiTheme="minorHAnsi"/>
            <w:sz w:val="16"/>
          </w:rPr>
          <w:t xml:space="preserve">Joseph </w:t>
        </w:r>
        <w:r w:rsidRPr="00BB6C45">
          <w:rPr>
            <w:rStyle w:val="StyleBoldUnderline"/>
            <w:rFonts w:asciiTheme="minorHAnsi" w:hAnsiTheme="minorHAnsi"/>
            <w:sz w:val="16"/>
          </w:rPr>
          <w:t>Castillo</w:t>
        </w:r>
      </w:hyperlink>
      <w:r w:rsidRPr="00BB6C45">
        <w:rPr>
          <w:rFonts w:asciiTheme="minorHAnsi" w:eastAsia="Times New Roman" w:hAnsiTheme="minorHAnsi" w:cs="Times New Roman"/>
          <w:sz w:val="16"/>
          <w:szCs w:val="24"/>
        </w:rPr>
        <w:t xml:space="preserve">, </w:t>
      </w:r>
      <w:hyperlink r:id="rId108" w:tgtFrame="_blank" w:history="1">
        <w:r w:rsidRPr="00BB6C45">
          <w:rPr>
            <w:rStyle w:val="Hyperlink"/>
            <w:sz w:val="16"/>
          </w:rPr>
          <w:t>11th Coast Guard District</w:t>
        </w:r>
      </w:hyperlink>
      <w:r w:rsidRPr="00BB6C45">
        <w:rPr>
          <w:sz w:val="16"/>
        </w:rPr>
        <w:t xml:space="preserve"> c</w:t>
      </w:r>
      <w:r w:rsidRPr="00BB6C45">
        <w:rPr>
          <w:rFonts w:asciiTheme="minorHAnsi" w:eastAsia="Times New Roman" w:hAnsiTheme="minorHAnsi" w:cs="Times New Roman"/>
          <w:sz w:val="16"/>
          <w:szCs w:val="24"/>
        </w:rPr>
        <w:t xml:space="preserve">ommander, attended the last experts meeting held in Xiamen, China. At the conclusion, he </w:t>
      </w:r>
      <w:r w:rsidRPr="00BB6C45">
        <w:rPr>
          <w:rStyle w:val="StyleBoldUnderline"/>
          <w:rFonts w:asciiTheme="minorHAnsi" w:hAnsiTheme="minorHAnsi"/>
        </w:rPr>
        <w:t>said</w:t>
      </w:r>
      <w:r w:rsidRPr="00BB6C45">
        <w:rPr>
          <w:rFonts w:asciiTheme="minorHAnsi" w:eastAsia="Times New Roman" w:hAnsiTheme="minorHAnsi" w:cs="Times New Roman"/>
          <w:sz w:val="16"/>
          <w:szCs w:val="24"/>
        </w:rPr>
        <w:t>: “</w:t>
      </w:r>
      <w:r w:rsidRPr="00BB6C45">
        <w:rPr>
          <w:rStyle w:val="StyleBoldUnderline"/>
          <w:rFonts w:asciiTheme="minorHAnsi" w:hAnsiTheme="minorHAnsi"/>
        </w:rPr>
        <w:t>Our shared interest</w:t>
      </w:r>
      <w:r w:rsidRPr="00BB6C45">
        <w:rPr>
          <w:rFonts w:asciiTheme="minorHAnsi" w:eastAsia="Times New Roman" w:hAnsiTheme="minorHAnsi" w:cs="Times New Roman"/>
          <w:sz w:val="16"/>
          <w:szCs w:val="24"/>
        </w:rPr>
        <w:t xml:space="preserve"> in maritime safety and security in the Pacific </w:t>
      </w:r>
      <w:r w:rsidRPr="00BB6C45">
        <w:rPr>
          <w:rStyle w:val="StyleBoldUnderline"/>
          <w:rFonts w:asciiTheme="minorHAnsi" w:hAnsiTheme="minorHAnsi"/>
        </w:rPr>
        <w:t>brings</w:t>
      </w:r>
      <w:r w:rsidRPr="00BB6C45">
        <w:rPr>
          <w:rFonts w:asciiTheme="minorHAnsi" w:eastAsia="Times New Roman" w:hAnsiTheme="minorHAnsi" w:cs="Times New Roman"/>
          <w:sz w:val="16"/>
          <w:szCs w:val="24"/>
        </w:rPr>
        <w:t xml:space="preserve"> these six </w:t>
      </w:r>
      <w:r w:rsidRPr="00BB6C45">
        <w:rPr>
          <w:rStyle w:val="StyleBoldUnderline"/>
          <w:rFonts w:asciiTheme="minorHAnsi" w:hAnsiTheme="minorHAnsi"/>
        </w:rPr>
        <w:t>nations together</w:t>
      </w:r>
      <w:r w:rsidRPr="00BB6C45">
        <w:rPr>
          <w:rFonts w:asciiTheme="minorHAnsi" w:eastAsia="Times New Roman" w:hAnsiTheme="minorHAnsi" w:cs="Times New Roman"/>
          <w:sz w:val="16"/>
          <w:szCs w:val="24"/>
        </w:rPr>
        <w:t xml:space="preserve"> to accomplish what one singular nation could not on its own; </w:t>
      </w:r>
      <w:r w:rsidRPr="00BB6C45">
        <w:rPr>
          <w:rStyle w:val="StyleBoldUnderline"/>
          <w:rFonts w:asciiTheme="minorHAnsi" w:hAnsiTheme="minorHAnsi"/>
        </w:rPr>
        <w:t>the North Pacific Coast Guard Forum</w:t>
      </w:r>
      <w:r w:rsidRPr="00BB6C45">
        <w:rPr>
          <w:rStyle w:val="Emphasis"/>
          <w:rFonts w:asciiTheme="minorHAnsi" w:hAnsiTheme="minorHAnsi"/>
        </w:rPr>
        <w:t xml:space="preserve"> is tremendously effective</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in this respect</w:t>
      </w:r>
      <w:r w:rsidRPr="00BB6C45">
        <w:rPr>
          <w:rFonts w:asciiTheme="minorHAnsi" w:eastAsia="Times New Roman" w:hAnsiTheme="minorHAnsi" w:cs="Times New Roman"/>
          <w:sz w:val="16"/>
          <w:szCs w:val="24"/>
        </w:rPr>
        <w:t>.”</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w:t>
      </w:r>
      <w:proofErr w:type="gramStart"/>
      <w:r w:rsidRPr="00BB6C45">
        <w:rPr>
          <w:rFonts w:asciiTheme="minorHAnsi" w:eastAsia="Times New Roman" w:hAnsiTheme="minorHAnsi" w:cs="Times New Roman"/>
          <w:sz w:val="16"/>
          <w:szCs w:val="24"/>
        </w:rPr>
        <w:t>An</w:t>
      </w:r>
      <w:proofErr w:type="gramEnd"/>
      <w:r w:rsidRPr="00BB6C45">
        <w:rPr>
          <w:rFonts w:asciiTheme="minorHAnsi" w:eastAsia="Times New Roman" w:hAnsiTheme="minorHAnsi" w:cs="Times New Roman"/>
          <w:sz w:val="16"/>
          <w:szCs w:val="24"/>
        </w:rPr>
        <w:t xml:space="preserve"> example of a direct result of the relationships developed between the nations was the case </w:t>
      </w:r>
      <w:r w:rsidRPr="00BB6C45">
        <w:rPr>
          <w:sz w:val="16"/>
        </w:rPr>
        <w:t xml:space="preserve">of the </w:t>
      </w:r>
      <w:proofErr w:type="spellStart"/>
      <w:r w:rsidRPr="00BB6C45">
        <w:rPr>
          <w:sz w:val="16"/>
        </w:rPr>
        <w:t>Bangun</w:t>
      </w:r>
      <w:proofErr w:type="spellEnd"/>
      <w:r w:rsidRPr="00BB6C45">
        <w:rPr>
          <w:sz w:val="16"/>
        </w:rPr>
        <w:t xml:space="preserve"> Perkasa. In September 2011, the U.S. Coast Guard received a report from Japanese officials stating one of their aircraft had sighted two high seas </w:t>
      </w:r>
      <w:hyperlink r:id="rId109" w:tgtFrame="_blank" w:history="1">
        <w:r w:rsidRPr="00BB6C45">
          <w:rPr>
            <w:rStyle w:val="Hyperlink"/>
            <w:sz w:val="16"/>
          </w:rPr>
          <w:t>driftnet vessels</w:t>
        </w:r>
      </w:hyperlink>
      <w:r w:rsidRPr="00BB6C45">
        <w:rPr>
          <w:sz w:val="16"/>
        </w:rPr>
        <w:t xml:space="preserve"> engaged in illegal driftnet fish. </w:t>
      </w:r>
      <w:r w:rsidR="00BB6C45" w:rsidRPr="00BB6C45">
        <w:rPr>
          <w:sz w:val="12"/>
        </w:rPr>
        <w:t>¶</w:t>
      </w:r>
      <w:r w:rsidRPr="00BB6C45">
        <w:rPr>
          <w:sz w:val="16"/>
        </w:rPr>
        <w:t xml:space="preserve"> </w:t>
      </w:r>
      <w:proofErr w:type="gramStart"/>
      <w:r w:rsidRPr="00BB6C45">
        <w:rPr>
          <w:sz w:val="16"/>
        </w:rPr>
        <w:t>The</w:t>
      </w:r>
      <w:proofErr w:type="gramEnd"/>
      <w:r w:rsidRPr="00BB6C45">
        <w:rPr>
          <w:sz w:val="16"/>
        </w:rPr>
        <w:t xml:space="preserve"> crew of the </w:t>
      </w:r>
      <w:proofErr w:type="spellStart"/>
      <w:r w:rsidRPr="00BB6C45">
        <w:rPr>
          <w:sz w:val="16"/>
        </w:rPr>
        <w:t>Bangun</w:t>
      </w:r>
      <w:proofErr w:type="spellEnd"/>
      <w:r w:rsidRPr="00BB6C45">
        <w:rPr>
          <w:sz w:val="16"/>
        </w:rPr>
        <w:t xml:space="preserve"> Perkasa tend to fishing nets prior to a Coast Guard Cutter Munro law enforcement boarding. The Coast Guard actively participates with partner nations in the international cooperative efforts against large-scale high-seas drift net fishing. U.S. Coast Guard photo.</w:t>
      </w:r>
      <w:r w:rsidR="00BB6C45" w:rsidRPr="00BB6C45">
        <w:rPr>
          <w:sz w:val="12"/>
        </w:rPr>
        <w:t>¶</w:t>
      </w:r>
      <w:r w:rsidRPr="00BB6C45">
        <w:rPr>
          <w:sz w:val="16"/>
        </w:rPr>
        <w:t xml:space="preserve"> Photographs captured two Indonesian flagged vessels, the </w:t>
      </w:r>
      <w:proofErr w:type="spellStart"/>
      <w:r w:rsidRPr="00BB6C45">
        <w:rPr>
          <w:sz w:val="16"/>
        </w:rPr>
        <w:t>Bangun</w:t>
      </w:r>
      <w:proofErr w:type="spellEnd"/>
      <w:r w:rsidRPr="00BB6C45">
        <w:rPr>
          <w:sz w:val="16"/>
        </w:rPr>
        <w:t xml:space="preserve"> Perkasa and the Shun Li No. 6, actively fishing in a conservation area. In response, </w:t>
      </w:r>
      <w:hyperlink r:id="rId110" w:tgtFrame="_blank" w:history="1">
        <w:r w:rsidRPr="00BB6C45">
          <w:rPr>
            <w:rStyle w:val="Hyperlink"/>
            <w:sz w:val="16"/>
          </w:rPr>
          <w:t>Coast Guard Cutter Munro</w:t>
        </w:r>
      </w:hyperlink>
      <w:r w:rsidRPr="00BB6C45">
        <w:rPr>
          <w:sz w:val="16"/>
        </w:rPr>
        <w:t xml:space="preserve"> was deployed and boarded the </w:t>
      </w:r>
      <w:proofErr w:type="spellStart"/>
      <w:r w:rsidRPr="00BB6C45">
        <w:rPr>
          <w:sz w:val="16"/>
        </w:rPr>
        <w:t>Bangun</w:t>
      </w:r>
      <w:proofErr w:type="spellEnd"/>
      <w:r w:rsidRPr="00BB6C45">
        <w:rPr>
          <w:sz w:val="16"/>
        </w:rPr>
        <w:t xml:space="preserve"> Perkasa. This was done so under the authority of the Western and Central Pacific Fisheries Commission Boarding and Inspection </w:t>
      </w:r>
      <w:hyperlink r:id="rId111" w:tgtFrame="_blank" w:history="1">
        <w:r w:rsidRPr="00BB6C45">
          <w:rPr>
            <w:rStyle w:val="Hyperlink"/>
            <w:sz w:val="16"/>
          </w:rPr>
          <w:t>scheme</w:t>
        </w:r>
      </w:hyperlink>
      <w:r w:rsidRPr="00BB6C45">
        <w:rPr>
          <w:sz w:val="16"/>
        </w:rPr>
        <w:t xml:space="preserve"> as Indonesia</w:t>
      </w:r>
      <w:r w:rsidRPr="00BB6C45">
        <w:rPr>
          <w:rFonts w:asciiTheme="minorHAnsi" w:eastAsia="Times New Roman" w:hAnsiTheme="minorHAnsi" w:cs="Times New Roman"/>
          <w:sz w:val="16"/>
          <w:szCs w:val="24"/>
        </w:rPr>
        <w:t xml:space="preserve"> is a cooperating non-member and the Bangun Perkasa was in clear violation of conservation and management measures prohibiting large-scale pelagic driftnet fishing.</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Munro’s crew also sighted Shun Li No. 6 actively engaged in high seas driftnet fishing, but was unable to intercept and conduct a boarding. However, the interception of the Bangun Perkasa, as well as the detection and deterrence of Shun Li No. 6, demonstrates the increasingly successful communication and interaction between the countries involved with the forum.</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Ultimately, the N</w:t>
      </w:r>
      <w:r w:rsidRPr="00BB6C45">
        <w:rPr>
          <w:rFonts w:asciiTheme="minorHAnsi" w:eastAsia="Times New Roman" w:hAnsiTheme="minorHAnsi" w:cs="Times New Roman"/>
          <w:sz w:val="16"/>
          <w:szCs w:val="24"/>
        </w:rPr>
        <w:t xml:space="preserve">orth </w:t>
      </w:r>
      <w:r w:rsidRPr="00BB6C45">
        <w:rPr>
          <w:rStyle w:val="StyleBoldUnderline"/>
          <w:rFonts w:asciiTheme="minorHAnsi" w:hAnsiTheme="minorHAnsi"/>
        </w:rPr>
        <w:t>P</w:t>
      </w:r>
      <w:r w:rsidRPr="00BB6C45">
        <w:rPr>
          <w:rFonts w:asciiTheme="minorHAnsi" w:eastAsia="Times New Roman" w:hAnsiTheme="minorHAnsi" w:cs="Times New Roman"/>
          <w:sz w:val="16"/>
          <w:szCs w:val="24"/>
        </w:rPr>
        <w:t xml:space="preserve">acific </w:t>
      </w:r>
      <w:r w:rsidRPr="00BB6C45">
        <w:rPr>
          <w:rStyle w:val="StyleBoldUnderline"/>
          <w:rFonts w:asciiTheme="minorHAnsi" w:hAnsiTheme="minorHAnsi"/>
        </w:rPr>
        <w:t>C</w:t>
      </w:r>
      <w:r w:rsidRPr="00BB6C45">
        <w:rPr>
          <w:rFonts w:asciiTheme="minorHAnsi" w:eastAsia="Times New Roman" w:hAnsiTheme="minorHAnsi" w:cs="Times New Roman"/>
          <w:sz w:val="16"/>
          <w:szCs w:val="24"/>
        </w:rPr>
        <w:t xml:space="preserve">oast </w:t>
      </w:r>
      <w:r w:rsidRPr="00BB6C45">
        <w:rPr>
          <w:rStyle w:val="StyleBoldUnderline"/>
          <w:rFonts w:asciiTheme="minorHAnsi" w:hAnsiTheme="minorHAnsi"/>
        </w:rPr>
        <w:t>G</w:t>
      </w:r>
      <w:r w:rsidRPr="00BB6C45">
        <w:rPr>
          <w:rFonts w:asciiTheme="minorHAnsi" w:eastAsia="Times New Roman" w:hAnsiTheme="minorHAnsi" w:cs="Times New Roman"/>
          <w:sz w:val="16"/>
          <w:szCs w:val="24"/>
        </w:rPr>
        <w:t xml:space="preserve">uard </w:t>
      </w:r>
      <w:r w:rsidRPr="00BB6C45">
        <w:rPr>
          <w:rStyle w:val="StyleBoldUnderline"/>
          <w:rFonts w:asciiTheme="minorHAnsi" w:hAnsiTheme="minorHAnsi"/>
        </w:rPr>
        <w:t>F</w:t>
      </w:r>
      <w:r w:rsidRPr="00BB6C45">
        <w:rPr>
          <w:rFonts w:asciiTheme="minorHAnsi" w:eastAsia="Times New Roman" w:hAnsiTheme="minorHAnsi" w:cs="Times New Roman"/>
          <w:sz w:val="16"/>
          <w:szCs w:val="24"/>
        </w:rPr>
        <w:t xml:space="preserve">orum </w:t>
      </w:r>
      <w:r w:rsidRPr="00BB6C45">
        <w:rPr>
          <w:rStyle w:val="StyleBoldUnderline"/>
          <w:rFonts w:asciiTheme="minorHAnsi" w:hAnsiTheme="minorHAnsi"/>
        </w:rPr>
        <w:t>is about</w:t>
      </w:r>
      <w:r w:rsidRPr="00BB6C45">
        <w:rPr>
          <w:rFonts w:asciiTheme="minorHAnsi" w:eastAsia="Times New Roman" w:hAnsiTheme="minorHAnsi" w:cs="Times New Roman"/>
          <w:sz w:val="16"/>
          <w:szCs w:val="24"/>
        </w:rPr>
        <w:t xml:space="preserve"> economy of force and </w:t>
      </w:r>
      <w:r w:rsidRPr="00BB6C45">
        <w:rPr>
          <w:rStyle w:val="Emphasis"/>
          <w:rFonts w:asciiTheme="minorHAnsi" w:hAnsiTheme="minorHAnsi"/>
        </w:rPr>
        <w:t>securing</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cooperation</w:t>
      </w:r>
      <w:r w:rsidRPr="00BB6C45">
        <w:rPr>
          <w:rFonts w:asciiTheme="minorHAnsi" w:eastAsia="Times New Roman" w:hAnsiTheme="minorHAnsi" w:cs="Times New Roman"/>
          <w:sz w:val="16"/>
          <w:szCs w:val="24"/>
        </w:rPr>
        <w:t xml:space="preserve"> that helps promote collaboration with maritime operations in the vast expanse of the Pacific. </w:t>
      </w:r>
      <w:r w:rsidRPr="00BB6C45">
        <w:rPr>
          <w:rStyle w:val="StyleBoldUnderline"/>
          <w:rFonts w:asciiTheme="minorHAnsi" w:hAnsiTheme="minorHAnsi"/>
        </w:rPr>
        <w:t>Each</w:t>
      </w:r>
      <w:r w:rsidRPr="00BB6C45">
        <w:rPr>
          <w:rFonts w:asciiTheme="minorHAnsi" w:eastAsia="Times New Roman" w:hAnsiTheme="minorHAnsi" w:cs="Times New Roman"/>
          <w:sz w:val="16"/>
          <w:szCs w:val="24"/>
        </w:rPr>
        <w:t xml:space="preserve"> of these maritime </w:t>
      </w:r>
      <w:r w:rsidRPr="00BB6C45">
        <w:rPr>
          <w:rStyle w:val="StyleBoldUnderline"/>
          <w:rFonts w:asciiTheme="minorHAnsi" w:hAnsiTheme="minorHAnsi"/>
        </w:rPr>
        <w:t>nation</w:t>
      </w:r>
      <w:r w:rsidRPr="00BB6C45">
        <w:rPr>
          <w:rFonts w:asciiTheme="minorHAnsi" w:eastAsia="Times New Roman" w:hAnsiTheme="minorHAnsi" w:cs="Times New Roman"/>
          <w:sz w:val="16"/>
          <w:szCs w:val="24"/>
        </w:rPr>
        <w:t xml:space="preserve">s </w:t>
      </w:r>
      <w:r w:rsidRPr="00BB6C45">
        <w:rPr>
          <w:rStyle w:val="StyleBoldUnderline"/>
          <w:rFonts w:asciiTheme="minorHAnsi" w:hAnsiTheme="minorHAnsi"/>
        </w:rPr>
        <w:t>benefits</w:t>
      </w:r>
      <w:r w:rsidRPr="00BB6C45">
        <w:rPr>
          <w:rFonts w:asciiTheme="minorHAnsi" w:eastAsia="Times New Roman" w:hAnsiTheme="minorHAnsi" w:cs="Times New Roman"/>
          <w:sz w:val="16"/>
          <w:szCs w:val="24"/>
        </w:rPr>
        <w:t xml:space="preserve"> from the secure use of the oceans and also bears a common responsibility for maintaining maritime security and countering threats in this region. </w:t>
      </w:r>
      <w:r w:rsidRPr="00BB6C45">
        <w:rPr>
          <w:rStyle w:val="StyleBoldUnderline"/>
          <w:rFonts w:asciiTheme="minorHAnsi" w:hAnsiTheme="minorHAnsi"/>
        </w:rPr>
        <w:t>Success</w:t>
      </w:r>
      <w:r w:rsidRPr="00BB6C45">
        <w:rPr>
          <w:rFonts w:asciiTheme="minorHAnsi" w:eastAsia="Times New Roman" w:hAnsiTheme="minorHAnsi" w:cs="Times New Roman"/>
          <w:sz w:val="16"/>
          <w:szCs w:val="24"/>
        </w:rPr>
        <w:t xml:space="preserve"> </w:t>
      </w:r>
      <w:r w:rsidRPr="00BB6C45">
        <w:rPr>
          <w:rStyle w:val="Emphasis"/>
          <w:rFonts w:asciiTheme="minorHAnsi" w:hAnsiTheme="minorHAnsi"/>
        </w:rPr>
        <w:t>cannot be achieved</w:t>
      </w:r>
      <w:r w:rsidRPr="00BB6C45">
        <w:rPr>
          <w:rFonts w:asciiTheme="minorHAnsi" w:eastAsia="Times New Roman" w:hAnsiTheme="minorHAnsi" w:cs="Times New Roman"/>
          <w:sz w:val="16"/>
          <w:szCs w:val="24"/>
        </w:rPr>
        <w:t xml:space="preserve"> </w:t>
      </w:r>
      <w:r w:rsidRPr="00BB6C45">
        <w:rPr>
          <w:rStyle w:val="StyleBoldUnderline"/>
          <w:rFonts w:asciiTheme="minorHAnsi" w:hAnsiTheme="minorHAnsi"/>
        </w:rPr>
        <w:t>by any one country</w:t>
      </w:r>
      <w:r w:rsidRPr="00BB6C45">
        <w:rPr>
          <w:rFonts w:asciiTheme="minorHAnsi" w:eastAsia="Times New Roman" w:hAnsiTheme="minorHAnsi" w:cs="Times New Roman"/>
          <w:sz w:val="16"/>
          <w:szCs w:val="24"/>
        </w:rPr>
        <w:t xml:space="preserve"> acting unilaterally, but requires a coalition of nations maintaining a strong, united international front.</w:t>
      </w:r>
      <w:r w:rsidR="00BB6C45" w:rsidRPr="00BB6C45">
        <w:rPr>
          <w:rFonts w:asciiTheme="minorHAnsi" w:eastAsia="Times New Roman" w:hAnsiTheme="minorHAnsi" w:cs="Times New Roman"/>
          <w:sz w:val="12"/>
          <w:szCs w:val="24"/>
        </w:rPr>
        <w:t>¶</w:t>
      </w:r>
      <w:r w:rsidRPr="00BB6C45">
        <w:rPr>
          <w:rFonts w:asciiTheme="minorHAnsi" w:eastAsia="Times New Roman" w:hAnsiTheme="minorHAnsi" w:cs="Times New Roman"/>
          <w:sz w:val="16"/>
          <w:szCs w:val="24"/>
        </w:rPr>
        <w:t xml:space="preserve"> - See more at: http://coastguard.dodlive.mil/2012/04/north-pacific-partnerships/#sthash.1q43hb1W.dpuf</w:t>
      </w:r>
    </w:p>
    <w:p w14:paraId="6133D2A7" w14:textId="77777777" w:rsidR="00BD06CF" w:rsidRPr="00BB6C45" w:rsidRDefault="00BD06CF" w:rsidP="00BD06CF">
      <w:pPr>
        <w:rPr>
          <w:rFonts w:asciiTheme="minorHAnsi" w:hAnsiTheme="minorHAnsi"/>
        </w:rPr>
      </w:pPr>
    </w:p>
    <w:p w14:paraId="1C254782" w14:textId="77777777" w:rsidR="00BD06CF" w:rsidRPr="00BB6C45" w:rsidRDefault="00BD06CF" w:rsidP="00BD06CF">
      <w:pPr>
        <w:rPr>
          <w:rFonts w:asciiTheme="minorHAnsi" w:hAnsiTheme="minorHAnsi"/>
        </w:rPr>
      </w:pPr>
    </w:p>
    <w:p w14:paraId="5D34FCD9" w14:textId="77777777" w:rsidR="00BD06CF" w:rsidRPr="00BB6C45" w:rsidRDefault="00BD06CF" w:rsidP="00BD06CF">
      <w:pPr>
        <w:rPr>
          <w:rFonts w:asciiTheme="minorHAnsi" w:hAnsiTheme="minorHAnsi"/>
        </w:rPr>
      </w:pPr>
    </w:p>
    <w:p w14:paraId="54D4FAA1" w14:textId="77777777" w:rsidR="00F925C5" w:rsidRPr="00BB6C45" w:rsidRDefault="00F925C5" w:rsidP="00F925C5">
      <w:pPr>
        <w:pStyle w:val="Heading4"/>
        <w:rPr>
          <w:rFonts w:asciiTheme="minorHAnsi" w:hAnsiTheme="minorHAnsi"/>
        </w:rPr>
      </w:pPr>
      <w:r w:rsidRPr="00BB6C45">
        <w:rPr>
          <w:rFonts w:asciiTheme="minorHAnsi" w:hAnsiTheme="minorHAnsi"/>
        </w:rPr>
        <w:t xml:space="preserve">They have it backward; Russia is playing by the rules to increase relations in the Artic. </w:t>
      </w:r>
    </w:p>
    <w:p w14:paraId="099FDE9D" w14:textId="77777777" w:rsidR="00F925C5" w:rsidRPr="00BB6C45" w:rsidRDefault="00F925C5" w:rsidP="00F925C5">
      <w:pPr>
        <w:pStyle w:val="NormalWeb"/>
        <w:rPr>
          <w:rStyle w:val="StyleStyleBold12pt"/>
          <w:rFonts w:asciiTheme="minorHAnsi" w:eastAsiaTheme="majorEastAsia" w:hAnsiTheme="minorHAnsi"/>
        </w:rPr>
      </w:pPr>
      <w:r w:rsidRPr="00BB6C45">
        <w:rPr>
          <w:rStyle w:val="StyleStyleBold12pt"/>
          <w:rFonts w:asciiTheme="minorHAnsi" w:eastAsiaTheme="majorEastAsia" w:hAnsiTheme="minorHAnsi"/>
        </w:rPr>
        <w:t>Bernstein 14</w:t>
      </w:r>
    </w:p>
    <w:p w14:paraId="552BE4A2" w14:textId="77777777" w:rsidR="00F925C5" w:rsidRPr="00BB6C45" w:rsidRDefault="00F925C5" w:rsidP="00F925C5">
      <w:pPr>
        <w:pStyle w:val="NormalWeb"/>
        <w:rPr>
          <w:rFonts w:asciiTheme="minorHAnsi" w:hAnsiTheme="minorHAnsi"/>
        </w:rPr>
      </w:pPr>
      <w:r w:rsidRPr="00BB6C45">
        <w:rPr>
          <w:rFonts w:asciiTheme="minorHAnsi" w:hAnsiTheme="minorHAnsi"/>
        </w:rPr>
        <w:t>(Leandra Bernstein, Editor at LaRouche PAC, “Arctic Cooperation May Ease Russia-US Tensions – Analyst,“ RIA Novosti, May 22, 2014, http://en.ria.ru/world/20140522/190037278/Arctic-Cooperation-May-Ease-Russia-US-Tensions--Analyst.html)</w:t>
      </w:r>
    </w:p>
    <w:p w14:paraId="0FEEEC27" w14:textId="77777777" w:rsidR="00F925C5" w:rsidRPr="00BB6C45" w:rsidRDefault="00F925C5" w:rsidP="00F925C5">
      <w:pPr>
        <w:pStyle w:val="NormalWeb"/>
        <w:rPr>
          <w:rFonts w:asciiTheme="minorHAnsi" w:hAnsiTheme="minorHAnsi"/>
          <w:sz w:val="16"/>
        </w:rPr>
      </w:pPr>
      <w:r w:rsidRPr="00BB6C45">
        <w:rPr>
          <w:rFonts w:asciiTheme="minorHAnsi" w:hAnsiTheme="minorHAnsi"/>
          <w:sz w:val="16"/>
        </w:rPr>
        <w:t xml:space="preserve">WASHINGTON, May 22 (RIA Novosti), Leandra Bernstein – Tense </w:t>
      </w:r>
      <w:r w:rsidRPr="00BB6C45">
        <w:rPr>
          <w:rStyle w:val="StyleBoldUnderline"/>
          <w:rFonts w:asciiTheme="minorHAnsi" w:hAnsiTheme="minorHAnsi"/>
        </w:rPr>
        <w:t>relations</w:t>
      </w:r>
      <w:r w:rsidRPr="00BB6C45">
        <w:rPr>
          <w:rFonts w:asciiTheme="minorHAnsi" w:hAnsiTheme="minorHAnsi"/>
          <w:sz w:val="16"/>
        </w:rPr>
        <w:t xml:space="preserve"> between Russia and the US and NATO could potentially be </w:t>
      </w:r>
      <w:r w:rsidRPr="00BB6C45">
        <w:rPr>
          <w:rStyle w:val="StyleBoldUnderline"/>
          <w:rFonts w:asciiTheme="minorHAnsi" w:hAnsiTheme="minorHAnsi"/>
        </w:rPr>
        <w:t>cooled through Arctic cooperation</w:t>
      </w:r>
      <w:r w:rsidRPr="00BB6C45">
        <w:rPr>
          <w:rFonts w:asciiTheme="minorHAnsi" w:hAnsiTheme="minorHAnsi"/>
          <w:sz w:val="16"/>
        </w:rPr>
        <w:t xml:space="preserve">, </w:t>
      </w:r>
      <w:r w:rsidRPr="00BB6C45">
        <w:rPr>
          <w:rStyle w:val="StyleBoldUnderline"/>
          <w:rFonts w:asciiTheme="minorHAnsi" w:hAnsiTheme="minorHAnsi"/>
        </w:rPr>
        <w:t>according to the program director at the George Washington Institute for European, Russian, and Eurasian Studies.</w:t>
      </w:r>
      <w:r w:rsidRPr="00BB6C45">
        <w:rPr>
          <w:rStyle w:val="StyleBoldUnderline"/>
          <w:rFonts w:asciiTheme="minorHAnsi" w:hAnsiTheme="minorHAnsi"/>
          <w:sz w:val="12"/>
        </w:rPr>
        <w:t xml:space="preserve">¶ </w:t>
      </w:r>
      <w:r w:rsidRPr="00BB6C45">
        <w:rPr>
          <w:rFonts w:asciiTheme="minorHAnsi" w:hAnsiTheme="minorHAnsi"/>
          <w:sz w:val="16"/>
        </w:rPr>
        <w:t xml:space="preserve">“I think </w:t>
      </w:r>
      <w:r w:rsidRPr="00BB6C45">
        <w:rPr>
          <w:rStyle w:val="StyleBoldUnderline"/>
          <w:rFonts w:asciiTheme="minorHAnsi" w:hAnsiTheme="minorHAnsi"/>
        </w:rPr>
        <w:t>the Arctic is</w:t>
      </w:r>
      <w:r w:rsidRPr="00BB6C45">
        <w:rPr>
          <w:rFonts w:asciiTheme="minorHAnsi" w:hAnsiTheme="minorHAnsi"/>
          <w:sz w:val="16"/>
        </w:rPr>
        <w:t xml:space="preserve">, today at least, </w:t>
      </w:r>
      <w:r w:rsidRPr="00BB6C45">
        <w:rPr>
          <w:rStyle w:val="StyleBoldUnderline"/>
          <w:rFonts w:asciiTheme="minorHAnsi" w:hAnsiTheme="minorHAnsi"/>
        </w:rPr>
        <w:t>one of the last places for cooperation with Russia following</w:t>
      </w:r>
      <w:r w:rsidRPr="00BB6C45">
        <w:rPr>
          <w:rFonts w:asciiTheme="minorHAnsi" w:hAnsiTheme="minorHAnsi"/>
          <w:sz w:val="16"/>
        </w:rPr>
        <w:t xml:space="preserve"> the </w:t>
      </w:r>
      <w:r w:rsidRPr="00BB6C45">
        <w:rPr>
          <w:rStyle w:val="StyleBoldUnderline"/>
          <w:rFonts w:asciiTheme="minorHAnsi" w:hAnsiTheme="minorHAnsi"/>
        </w:rPr>
        <w:t>Ukrainian</w:t>
      </w:r>
      <w:r w:rsidRPr="00BB6C45">
        <w:rPr>
          <w:rFonts w:asciiTheme="minorHAnsi" w:hAnsiTheme="minorHAnsi"/>
          <w:sz w:val="16"/>
        </w:rPr>
        <w:t xml:space="preserve"> </w:t>
      </w:r>
      <w:r w:rsidRPr="00BB6C45">
        <w:rPr>
          <w:rStyle w:val="StyleBoldUnderline"/>
          <w:rFonts w:asciiTheme="minorHAnsi" w:hAnsiTheme="minorHAnsi"/>
        </w:rPr>
        <w:t>crisis</w:t>
      </w:r>
      <w:r w:rsidRPr="00BB6C45">
        <w:rPr>
          <w:rFonts w:asciiTheme="minorHAnsi" w:hAnsiTheme="minorHAnsi"/>
          <w:sz w:val="16"/>
        </w:rPr>
        <w:t xml:space="preserve">,” Marlene </w:t>
      </w:r>
      <w:r w:rsidRPr="00BB6C45">
        <w:rPr>
          <w:rStyle w:val="StyleBoldUnderline"/>
          <w:rFonts w:asciiTheme="minorHAnsi" w:hAnsiTheme="minorHAnsi"/>
        </w:rPr>
        <w:t>Laruelle said</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“US-Russia [Arctic</w:t>
      </w:r>
      <w:r w:rsidRPr="00BB6C45">
        <w:rPr>
          <w:rStyle w:val="StyleBoldUnderline"/>
          <w:rFonts w:asciiTheme="minorHAnsi" w:hAnsiTheme="minorHAnsi"/>
        </w:rPr>
        <w:t xml:space="preserve">] </w:t>
      </w:r>
      <w:r w:rsidRPr="00BB6C45">
        <w:rPr>
          <w:rFonts w:asciiTheme="minorHAnsi" w:hAnsiTheme="minorHAnsi"/>
          <w:sz w:val="16"/>
        </w:rPr>
        <w:t>cooperation will probably be less directed to cooperation on security issues because of the Ukrainian crisis,” she specified, “but there are several other elements that are still open for discussion.”</w:t>
      </w:r>
      <w:r w:rsidRPr="00BB6C45">
        <w:rPr>
          <w:rFonts w:asciiTheme="minorHAnsi" w:hAnsiTheme="minorHAnsi"/>
          <w:sz w:val="12"/>
        </w:rPr>
        <w:t>¶</w:t>
      </w:r>
      <w:r w:rsidRPr="00BB6C45">
        <w:rPr>
          <w:rFonts w:asciiTheme="minorHAnsi" w:hAnsiTheme="minorHAnsi"/>
          <w:sz w:val="16"/>
        </w:rPr>
        <w:t xml:space="preserve"> Since 2011 </w:t>
      </w:r>
      <w:r w:rsidRPr="00BB6C45">
        <w:rPr>
          <w:rStyle w:val="StyleBoldUnderline"/>
          <w:rFonts w:asciiTheme="minorHAnsi" w:hAnsiTheme="minorHAnsi"/>
        </w:rPr>
        <w:t>the US has increased its stake</w:t>
      </w:r>
      <w:r w:rsidRPr="00BB6C45">
        <w:rPr>
          <w:rFonts w:asciiTheme="minorHAnsi" w:hAnsiTheme="minorHAnsi"/>
          <w:sz w:val="16"/>
        </w:rPr>
        <w:t xml:space="preserve"> in Arctic security and development and </w:t>
      </w:r>
      <w:r w:rsidRPr="00BB6C45">
        <w:rPr>
          <w:rStyle w:val="StyleBoldUnderline"/>
          <w:rFonts w:asciiTheme="minorHAnsi" w:hAnsiTheme="minorHAnsi"/>
        </w:rPr>
        <w:t>currently holds the chairmanship for the Arctic Council</w:t>
      </w:r>
      <w:r w:rsidRPr="00BB6C45">
        <w:rPr>
          <w:rFonts w:asciiTheme="minorHAnsi" w:hAnsiTheme="minorHAnsi"/>
          <w:sz w:val="16"/>
        </w:rPr>
        <w:t xml:space="preserve">. </w:t>
      </w:r>
      <w:r w:rsidRPr="00BB6C45">
        <w:rPr>
          <w:rStyle w:val="StyleBoldUnderline"/>
          <w:rFonts w:asciiTheme="minorHAnsi" w:hAnsiTheme="minorHAnsi"/>
        </w:rPr>
        <w:t>The US is planning to invest $1.5 billion</w:t>
      </w:r>
      <w:r w:rsidRPr="00BB6C45">
        <w:rPr>
          <w:rFonts w:asciiTheme="minorHAnsi" w:hAnsiTheme="minorHAnsi"/>
          <w:sz w:val="16"/>
        </w:rPr>
        <w:t xml:space="preserve"> focusing on the Arctic, according to former State Department official Heather Conley.</w:t>
      </w:r>
      <w:r w:rsidRPr="00BB6C45">
        <w:rPr>
          <w:rFonts w:asciiTheme="minorHAnsi" w:hAnsiTheme="minorHAnsi"/>
          <w:sz w:val="12"/>
        </w:rPr>
        <w:t>¶</w:t>
      </w:r>
      <w:r w:rsidRPr="00BB6C45">
        <w:rPr>
          <w:rFonts w:asciiTheme="minorHAnsi" w:hAnsiTheme="minorHAnsi"/>
          <w:sz w:val="16"/>
        </w:rPr>
        <w:t xml:space="preserve"> However, US assets in the region are limited and they rely on dated technology and borrowed equipment from other Arctic nations. Russia is currently the only country employing nuclear-powered icebreakers.</w:t>
      </w:r>
      <w:r w:rsidRPr="00BB6C45">
        <w:rPr>
          <w:rFonts w:asciiTheme="minorHAnsi" w:hAnsiTheme="minorHAnsi"/>
          <w:sz w:val="12"/>
        </w:rPr>
        <w:t>¶</w:t>
      </w:r>
      <w:r w:rsidRPr="00BB6C45">
        <w:rPr>
          <w:rFonts w:asciiTheme="minorHAnsi" w:hAnsiTheme="minorHAnsi"/>
          <w:sz w:val="16"/>
        </w:rPr>
        <w:t xml:space="preserve"> “The securitization trend we see </w:t>
      </w:r>
      <w:r w:rsidRPr="00BB6C45">
        <w:rPr>
          <w:rStyle w:val="StyleBoldUnderline"/>
          <w:rFonts w:asciiTheme="minorHAnsi" w:hAnsiTheme="minorHAnsi"/>
        </w:rPr>
        <w:t>in the Arctic</w:t>
      </w:r>
      <w:r w:rsidRPr="00BB6C45">
        <w:rPr>
          <w:rFonts w:asciiTheme="minorHAnsi" w:hAnsiTheme="minorHAnsi"/>
          <w:sz w:val="16"/>
        </w:rPr>
        <w:t xml:space="preserve"> from </w:t>
      </w:r>
      <w:r w:rsidRPr="00BB6C45">
        <w:rPr>
          <w:rStyle w:val="StyleBoldUnderline"/>
          <w:rFonts w:asciiTheme="minorHAnsi" w:hAnsiTheme="minorHAnsi"/>
        </w:rPr>
        <w:t>the Russian side is</w:t>
      </w:r>
      <w:r w:rsidRPr="00BB6C45">
        <w:rPr>
          <w:rFonts w:asciiTheme="minorHAnsi" w:hAnsiTheme="minorHAnsi"/>
          <w:sz w:val="16"/>
        </w:rPr>
        <w:t xml:space="preserve"> mostly </w:t>
      </w:r>
      <w:r w:rsidRPr="00BB6C45">
        <w:rPr>
          <w:rStyle w:val="StyleBoldUnderline"/>
          <w:rFonts w:asciiTheme="minorHAnsi" w:hAnsiTheme="minorHAnsi"/>
        </w:rPr>
        <w:t>not an issue of military aggressiveness, but it is a business issue</w:t>
      </w:r>
      <w:r w:rsidRPr="00BB6C45">
        <w:rPr>
          <w:rFonts w:asciiTheme="minorHAnsi" w:hAnsiTheme="minorHAnsi"/>
          <w:sz w:val="16"/>
        </w:rPr>
        <w:t xml:space="preserve">,” </w:t>
      </w:r>
      <w:r w:rsidRPr="00BB6C45">
        <w:rPr>
          <w:rStyle w:val="StyleBoldUnderline"/>
          <w:rFonts w:asciiTheme="minorHAnsi" w:hAnsiTheme="minorHAnsi"/>
        </w:rPr>
        <w:t>Laruelle said</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Concerning Russia’s delimitation of its continental shelf and control over the North Sea Pass, Laruelle said “</w:t>
      </w:r>
      <w:r w:rsidRPr="00BB6C45">
        <w:rPr>
          <w:rStyle w:val="Emphasis"/>
          <w:rFonts w:asciiTheme="minorHAnsi" w:hAnsiTheme="minorHAnsi"/>
        </w:rPr>
        <w:t>Russia is playing by the rules</w:t>
      </w:r>
      <w:r w:rsidRPr="00BB6C45">
        <w:rPr>
          <w:rFonts w:asciiTheme="minorHAnsi" w:hAnsiTheme="minorHAnsi"/>
          <w:sz w:val="16"/>
        </w:rPr>
        <w:t>.” The demarcation of national and international waterways is contested within the Arctic Council, but the first voyage of a Chinese merchant ship, Hong Xing, through the North Sea Pass last year set a precedent when the ship adhered to all Russian requirements for passage.</w:t>
      </w:r>
      <w:r w:rsidRPr="00BB6C45">
        <w:rPr>
          <w:rFonts w:asciiTheme="minorHAnsi" w:hAnsiTheme="minorHAnsi"/>
          <w:sz w:val="12"/>
        </w:rPr>
        <w:t>¶</w:t>
      </w:r>
      <w:r w:rsidRPr="00BB6C45">
        <w:rPr>
          <w:rFonts w:asciiTheme="minorHAnsi" w:hAnsiTheme="minorHAnsi"/>
          <w:sz w:val="16"/>
        </w:rPr>
        <w:t xml:space="preserve"> There are hopes that increased trade will take place through Arctic routes. The route is expected to see between ten and twelve commercial trips this year.</w:t>
      </w:r>
      <w:r w:rsidRPr="00BB6C45">
        <w:rPr>
          <w:rFonts w:asciiTheme="minorHAnsi" w:hAnsiTheme="minorHAnsi"/>
          <w:sz w:val="12"/>
        </w:rPr>
        <w:t>¶</w:t>
      </w:r>
      <w:r w:rsidRPr="00BB6C45">
        <w:rPr>
          <w:rFonts w:asciiTheme="minorHAnsi" w:hAnsiTheme="minorHAnsi"/>
          <w:sz w:val="16"/>
        </w:rPr>
        <w:t xml:space="preserve"> Laruelle’s remarks were part of a panel discussion at the Wilson Center on the interests of the Arctic nations, and the increasing participation in the region by non-Arctic players, particularly China, Japan, Korea, and Singapore.</w:t>
      </w:r>
    </w:p>
    <w:p w14:paraId="5BE64AB7" w14:textId="77777777" w:rsidR="00BD06CF" w:rsidRPr="00BB6C45" w:rsidRDefault="00BD06CF" w:rsidP="00BD06CF">
      <w:pPr>
        <w:pStyle w:val="Heading4"/>
        <w:rPr>
          <w:rFonts w:asciiTheme="minorHAnsi" w:hAnsiTheme="minorHAnsi"/>
        </w:rPr>
      </w:pPr>
      <w:r w:rsidRPr="00BB6C45">
        <w:rPr>
          <w:rFonts w:asciiTheme="minorHAnsi" w:hAnsiTheme="minorHAnsi"/>
        </w:rPr>
        <w:t>US Russia War can’t happen- Political economic shift prevents</w:t>
      </w:r>
    </w:p>
    <w:p w14:paraId="2CCD3150" w14:textId="77777777" w:rsidR="00BD06CF" w:rsidRPr="00BB6C45" w:rsidRDefault="00BD06CF" w:rsidP="00BD06CF">
      <w:pPr>
        <w:rPr>
          <w:rStyle w:val="StyleStyleBold12pt"/>
          <w:rFonts w:asciiTheme="minorHAnsi" w:hAnsiTheme="minorHAnsi"/>
        </w:rPr>
      </w:pPr>
      <w:r w:rsidRPr="00BB6C45">
        <w:rPr>
          <w:rStyle w:val="StyleStyleBold12pt"/>
          <w:rFonts w:asciiTheme="minorHAnsi" w:hAnsiTheme="minorHAnsi"/>
        </w:rPr>
        <w:t>Karlin 14</w:t>
      </w:r>
    </w:p>
    <w:p w14:paraId="56E993F1" w14:textId="77777777" w:rsidR="00BD06CF" w:rsidRPr="00BB6C45" w:rsidRDefault="00BD06CF" w:rsidP="00BD06CF">
      <w:pPr>
        <w:rPr>
          <w:rFonts w:asciiTheme="minorHAnsi" w:hAnsiTheme="minorHAnsi"/>
        </w:rPr>
      </w:pPr>
      <w:r w:rsidRPr="00BB6C45">
        <w:rPr>
          <w:rFonts w:asciiTheme="minorHAnsi" w:hAnsiTheme="minorHAnsi"/>
        </w:rPr>
        <w:t xml:space="preserve">(MARK KARLIN, editor of Buzzflash at Truthout, “The Major Reason There Will Be No War With Russia: They Are Rasputin Capitalists Now,” Truthout, March 27, 2014, http://www.truth-out.org/buzzflash/commentary/the-major-reason-there-will-be-no-war-with-russia-they-are-shady-capitalists-now/18564-the-major-reason-there-will-be-no-war-with-russia-they-are-shady-capitalists-now) </w:t>
      </w:r>
    </w:p>
    <w:p w14:paraId="59DD6223" w14:textId="77777777" w:rsidR="00BD06CF" w:rsidRPr="00BB6C45" w:rsidRDefault="00BD06CF" w:rsidP="00BD06CF">
      <w:pPr>
        <w:rPr>
          <w:rStyle w:val="StyleBoldUnderline"/>
          <w:rFonts w:asciiTheme="minorHAnsi" w:hAnsiTheme="minorHAnsi"/>
        </w:rPr>
      </w:pPr>
    </w:p>
    <w:p w14:paraId="1D0AAD89" w14:textId="77777777" w:rsidR="00BD06CF" w:rsidRPr="00BB6C45" w:rsidRDefault="00BD06CF" w:rsidP="00BD06CF">
      <w:pPr>
        <w:rPr>
          <w:rFonts w:asciiTheme="minorHAnsi" w:hAnsiTheme="minorHAnsi"/>
          <w:sz w:val="16"/>
        </w:rPr>
      </w:pPr>
      <w:r w:rsidRPr="00BB6C45">
        <w:rPr>
          <w:rStyle w:val="StyleBoldUnderline"/>
          <w:rFonts w:asciiTheme="minorHAnsi" w:hAnsiTheme="minorHAnsi"/>
        </w:rPr>
        <w:t>All this talk</w:t>
      </w:r>
      <w:r w:rsidRPr="00BB6C45">
        <w:rPr>
          <w:rFonts w:asciiTheme="minorHAnsi" w:hAnsiTheme="minorHAnsi"/>
          <w:sz w:val="16"/>
        </w:rPr>
        <w:t xml:space="preserve"> of a new cold war </w:t>
      </w:r>
      <w:r w:rsidRPr="00BB6C45">
        <w:rPr>
          <w:rStyle w:val="StyleBoldUnderline"/>
          <w:rFonts w:asciiTheme="minorHAnsi" w:hAnsiTheme="minorHAnsi"/>
        </w:rPr>
        <w:t>is just a lot of political blather</w:t>
      </w:r>
      <w:r w:rsidRPr="00BB6C45">
        <w:rPr>
          <w:rFonts w:asciiTheme="minorHAnsi" w:hAnsiTheme="minorHAnsi"/>
          <w:sz w:val="16"/>
        </w:rPr>
        <w:t xml:space="preserve"> coming out of DC due to the re-emergence of the neocons.</w:t>
      </w:r>
      <w:r w:rsidRPr="00BB6C45">
        <w:rPr>
          <w:rFonts w:asciiTheme="minorHAnsi" w:hAnsiTheme="minorHAnsi"/>
          <w:sz w:val="12"/>
        </w:rPr>
        <w:t>¶</w:t>
      </w:r>
      <w:r w:rsidRPr="00BB6C45">
        <w:rPr>
          <w:rFonts w:asciiTheme="minorHAnsi" w:hAnsiTheme="minorHAnsi"/>
          <w:sz w:val="16"/>
        </w:rPr>
        <w:t xml:space="preserve"> The reality is that </w:t>
      </w:r>
      <w:r w:rsidRPr="00BB6C45">
        <w:rPr>
          <w:rStyle w:val="StyleBoldUnderline"/>
          <w:rFonts w:asciiTheme="minorHAnsi" w:hAnsiTheme="minorHAnsi"/>
        </w:rPr>
        <w:t>there will be no war</w:t>
      </w:r>
      <w:r w:rsidRPr="00BB6C45">
        <w:rPr>
          <w:rFonts w:asciiTheme="minorHAnsi" w:hAnsiTheme="minorHAnsi"/>
          <w:sz w:val="16"/>
        </w:rPr>
        <w:t xml:space="preserve"> with the Russian Federation because </w:t>
      </w:r>
      <w:r w:rsidRPr="00BB6C45">
        <w:rPr>
          <w:rStyle w:val="StyleBoldUnderline"/>
          <w:rFonts w:asciiTheme="minorHAnsi" w:hAnsiTheme="minorHAnsi"/>
        </w:rPr>
        <w:t>Russia is now</w:t>
      </w:r>
      <w:r w:rsidRPr="00BB6C45">
        <w:rPr>
          <w:rFonts w:asciiTheme="minorHAnsi" w:hAnsiTheme="minorHAnsi"/>
          <w:sz w:val="16"/>
        </w:rPr>
        <w:t xml:space="preserve"> a raffish </w:t>
      </w:r>
      <w:r w:rsidRPr="00BB6C45">
        <w:rPr>
          <w:rStyle w:val="StyleBoldUnderline"/>
          <w:rFonts w:asciiTheme="minorHAnsi" w:hAnsiTheme="minorHAnsi"/>
        </w:rPr>
        <w:t>capitalist</w:t>
      </w:r>
      <w:r w:rsidRPr="00BB6C45">
        <w:rPr>
          <w:rFonts w:asciiTheme="minorHAnsi" w:hAnsiTheme="minorHAnsi"/>
          <w:sz w:val="16"/>
        </w:rPr>
        <w:t xml:space="preserve"> nation. Let us just remember Vladimir Putin was a lieutenant colonel in the KGB (for 16 years) at a time that they might have surpassed the CIA for lacking scruples, although probably not by much.</w:t>
      </w:r>
      <w:r w:rsidRPr="00BB6C45">
        <w:rPr>
          <w:rFonts w:asciiTheme="minorHAnsi" w:hAnsiTheme="minorHAnsi"/>
          <w:sz w:val="12"/>
        </w:rPr>
        <w:t>¶</w:t>
      </w:r>
      <w:r w:rsidRPr="00BB6C45">
        <w:rPr>
          <w:rFonts w:asciiTheme="minorHAnsi" w:hAnsiTheme="minorHAnsi"/>
          <w:sz w:val="16"/>
        </w:rPr>
        <w:t xml:space="preserve"> Since Putin assumed power in Russia in 2000, he has served as either president or prime minister of the Russian Federation, effectively being the most powerful man in the nation for the past 13 years.</w:t>
      </w:r>
      <w:r w:rsidRPr="00BB6C45">
        <w:rPr>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There is no ideological conflict with Russia</w:t>
      </w:r>
      <w:r w:rsidRPr="00BB6C45">
        <w:rPr>
          <w:rFonts w:asciiTheme="minorHAnsi" w:hAnsiTheme="minorHAnsi"/>
          <w:sz w:val="16"/>
        </w:rPr>
        <w:t xml:space="preserve"> now, no wall to bring to down, no communism to overthrow. Under Putin, </w:t>
      </w:r>
      <w:r w:rsidRPr="00BB6C45">
        <w:rPr>
          <w:rStyle w:val="StyleBoldUnderline"/>
          <w:rFonts w:asciiTheme="minorHAnsi" w:hAnsiTheme="minorHAnsi"/>
        </w:rPr>
        <w:t>the Russian Federation has become</w:t>
      </w:r>
      <w:r w:rsidRPr="00BB6C45">
        <w:rPr>
          <w:rFonts w:asciiTheme="minorHAnsi" w:hAnsiTheme="minorHAnsi"/>
          <w:sz w:val="16"/>
        </w:rPr>
        <w:t xml:space="preserve"> </w:t>
      </w:r>
      <w:r w:rsidRPr="00BB6C45">
        <w:rPr>
          <w:rStyle w:val="StyleBoldUnderline"/>
          <w:rFonts w:asciiTheme="minorHAnsi" w:hAnsiTheme="minorHAnsi"/>
        </w:rPr>
        <w:t>a full-fledged member of the global capitalist system</w:t>
      </w:r>
      <w:r w:rsidRPr="00BB6C45">
        <w:rPr>
          <w:rFonts w:asciiTheme="minorHAnsi" w:hAnsiTheme="minorHAnsi"/>
          <w:sz w:val="16"/>
        </w:rPr>
        <w:t>, only with the sleight variation that the Russian mafia plays an open role in the free market system. Instead of bankers crushing people with financial maneuverings, the Russian oligarchs allegedly prefer using their friends "Smith and Wesson" to resolve business disputes.</w:t>
      </w:r>
      <w:r w:rsidRPr="00BB6C45">
        <w:rPr>
          <w:rFonts w:asciiTheme="minorHAnsi" w:hAnsiTheme="minorHAnsi"/>
          <w:sz w:val="12"/>
        </w:rPr>
        <w:t>¶</w:t>
      </w:r>
      <w:r w:rsidRPr="00BB6C45">
        <w:rPr>
          <w:rFonts w:asciiTheme="minorHAnsi" w:hAnsiTheme="minorHAnsi"/>
          <w:sz w:val="16"/>
        </w:rPr>
        <w:t xml:space="preserve"> Who better to oversee the full emergence of Russian capitalism -- mafia style -- than the shirtless former KGB agent, Vladimir Putin?</w:t>
      </w:r>
      <w:r w:rsidRPr="00BB6C45">
        <w:rPr>
          <w:rFonts w:asciiTheme="minorHAnsi" w:hAnsiTheme="minorHAnsi"/>
          <w:sz w:val="12"/>
        </w:rPr>
        <w:t>¶</w:t>
      </w:r>
      <w:r w:rsidRPr="00BB6C45">
        <w:rPr>
          <w:rFonts w:asciiTheme="minorHAnsi" w:hAnsiTheme="minorHAnsi"/>
          <w:sz w:val="16"/>
        </w:rPr>
        <w:t xml:space="preserve"> There is much speculation that Putin assumed control of Crimea (where it is speculated that most residents identify with Russia more than the Ukraine) after NATO overreached by offering Ukraine membership in 2008. Ukraine never became a NATO member due to internal political upheaval. Yet, with the latest unrest and overthrow of pro-Russian leadership in Ukraine, Putin no doubt assumed that new Ukrainian leadership might turn to NATO as a way to intidimidate Putin.</w:t>
      </w:r>
      <w:r w:rsidRPr="00BB6C45">
        <w:rPr>
          <w:rFonts w:asciiTheme="minorHAnsi" w:hAnsiTheme="minorHAnsi"/>
          <w:sz w:val="12"/>
        </w:rPr>
        <w:t>¶</w:t>
      </w:r>
      <w:r w:rsidRPr="00BB6C45">
        <w:rPr>
          <w:rFonts w:asciiTheme="minorHAnsi" w:hAnsiTheme="minorHAnsi"/>
          <w:sz w:val="16"/>
        </w:rPr>
        <w:t xml:space="preserve"> During the confusion over the power shift in Ukraine this year, Putin sent Russian troops into the Crimea as a likely warning to the US and NATO that he was not going to let US and Europe get any closer to the Russian border. He was, in essence, protecting his turf, just as a drug dealer might do.</w:t>
      </w:r>
      <w:r w:rsidRPr="00BB6C45">
        <w:rPr>
          <w:rFonts w:asciiTheme="minorHAnsi" w:hAnsiTheme="minorHAnsi"/>
          <w:sz w:val="12"/>
        </w:rPr>
        <w:t>¶</w:t>
      </w:r>
      <w:r w:rsidRPr="00BB6C45">
        <w:rPr>
          <w:rFonts w:asciiTheme="minorHAnsi" w:hAnsiTheme="minorHAnsi"/>
          <w:sz w:val="16"/>
        </w:rPr>
        <w:t xml:space="preserve"> This is not a confrontation over ideology; it is a turf war for hegemony.</w:t>
      </w:r>
      <w:r w:rsidRPr="00BB6C45">
        <w:rPr>
          <w:rFonts w:asciiTheme="minorHAnsi" w:hAnsiTheme="minorHAnsi"/>
          <w:sz w:val="12"/>
        </w:rPr>
        <w:t>¶</w:t>
      </w:r>
      <w:r w:rsidRPr="00BB6C45">
        <w:rPr>
          <w:rFonts w:asciiTheme="minorHAnsi" w:hAnsiTheme="minorHAnsi"/>
          <w:sz w:val="16"/>
        </w:rPr>
        <w:t xml:space="preserve"> Russia isn't reversing its global capitalism course, but there are natural resources, economic markets and the fear of further encroachment by US-Europe into Russia's backyard. </w:t>
      </w:r>
      <w:r w:rsidRPr="00BB6C45">
        <w:rPr>
          <w:rFonts w:asciiTheme="minorHAnsi" w:hAnsiTheme="minorHAnsi"/>
          <w:sz w:val="12"/>
        </w:rPr>
        <w:t>¶</w:t>
      </w:r>
      <w:r w:rsidRPr="00BB6C45">
        <w:rPr>
          <w:rFonts w:asciiTheme="minorHAnsi" w:hAnsiTheme="minorHAnsi"/>
          <w:sz w:val="16"/>
        </w:rPr>
        <w:t xml:space="preserve"> As an example of how capitalism is entrenched by both sides in this standoff, the website Wall Street on Parade reports an unprecedented warning by White House Press Secretaty Jay Carney to try and discourage investment in Russian equities:</w:t>
      </w:r>
      <w:r w:rsidRPr="00BB6C45">
        <w:rPr>
          <w:rFonts w:asciiTheme="minorHAnsi" w:hAnsiTheme="minorHAnsi"/>
          <w:sz w:val="12"/>
        </w:rPr>
        <w:t>¶</w:t>
      </w:r>
      <w:r w:rsidRPr="00BB6C45">
        <w:rPr>
          <w:rFonts w:asciiTheme="minorHAnsi" w:hAnsiTheme="minorHAnsi"/>
          <w:sz w:val="16"/>
        </w:rPr>
        <w:t xml:space="preserve"> Now, once again, it seems that common sense has escaped the Masters of the Universe on Wall Street. Last Tuesday, Jay Carney, the Press Secretary of the Commander in Chief of the United States, told an assembly of reporters that he would not recommend investing in Russian equities right now, unless they were going to short them....</w:t>
      </w:r>
      <w:r w:rsidRPr="00BB6C45">
        <w:rPr>
          <w:rFonts w:asciiTheme="minorHAnsi" w:hAnsiTheme="minorHAnsi"/>
          <w:sz w:val="12"/>
        </w:rPr>
        <w:t>¶</w:t>
      </w:r>
      <w:r w:rsidRPr="00BB6C45">
        <w:rPr>
          <w:rFonts w:asciiTheme="minorHAnsi" w:hAnsiTheme="minorHAnsi"/>
          <w:sz w:val="16"/>
        </w:rPr>
        <w:t xml:space="preserve"> Carney was responding to a question from a reporter about the fact that the Russian stock market had seen a bounce over the past few days. Carney responded:</w:t>
      </w:r>
      <w:r w:rsidRPr="00BB6C45">
        <w:rPr>
          <w:rFonts w:asciiTheme="minorHAnsi" w:hAnsiTheme="minorHAnsi"/>
          <w:sz w:val="12"/>
        </w:rPr>
        <w:t>¶</w:t>
      </w:r>
      <w:r w:rsidRPr="00BB6C45">
        <w:rPr>
          <w:rFonts w:asciiTheme="minorHAnsi" w:hAnsiTheme="minorHAnsi"/>
          <w:sz w:val="16"/>
        </w:rPr>
        <w:t xml:space="preserve"> “I think it’s down for the year, and I think the ruble has lost its value, and I think that the long-term effect of actions taken by the Russian government in clear violation of the United Nations charter, in clear violation of its treaty commitments, that are destabilizing — and illegal — will have an impact on their economy all by themselves. They will also incur costs because of the sanctions that we and the EU have imposed, and there will be more actions taken under the authorities that exist with the two executive orders that the president has signed. So I wouldn’t — I wouldn’t, if I were you, invest in Russian equities right now, I think the… unless you’re going short.”</w:t>
      </w:r>
      <w:r w:rsidRPr="00BB6C45">
        <w:rPr>
          <w:rFonts w:asciiTheme="minorHAnsi" w:hAnsiTheme="minorHAnsi"/>
          <w:sz w:val="12"/>
        </w:rPr>
        <w:t>¶</w:t>
      </w:r>
      <w:r w:rsidRPr="00BB6C45">
        <w:rPr>
          <w:rFonts w:asciiTheme="minorHAnsi" w:hAnsiTheme="minorHAnsi"/>
          <w:sz w:val="16"/>
        </w:rPr>
        <w:t xml:space="preserve"> It’s pretty much unprecedented for White House Press Secretaries to gratuitously dole out stock advice and likely violates a whole raft of securities laws to recommend the dangerous idea of shorting stock to a room full of strangers, some of whom may be late on their mortgage payment — especially when you don’t even hold a securities license. </w:t>
      </w:r>
      <w:r w:rsidRPr="00BB6C45">
        <w:rPr>
          <w:rFonts w:asciiTheme="minorHAnsi" w:hAnsiTheme="minorHAnsi"/>
          <w:sz w:val="12"/>
        </w:rPr>
        <w:t>¶</w:t>
      </w:r>
      <w:r w:rsidRPr="00BB6C45">
        <w:rPr>
          <w:rFonts w:asciiTheme="minorHAnsi" w:hAnsiTheme="minorHAnsi"/>
          <w:sz w:val="16"/>
        </w:rPr>
        <w:t xml:space="preserve"> But US capitalist masters of the universe struck back at Carney's attempted intervention in the global equity market, according to Wall Street on Parade:</w:t>
      </w:r>
      <w:r w:rsidRPr="00BB6C45">
        <w:rPr>
          <w:rFonts w:asciiTheme="minorHAnsi" w:hAnsiTheme="minorHAnsi"/>
          <w:sz w:val="12"/>
        </w:rPr>
        <w:t>¶</w:t>
      </w:r>
      <w:r w:rsidRPr="00BB6C45">
        <w:rPr>
          <w:rFonts w:asciiTheme="minorHAnsi" w:hAnsiTheme="minorHAnsi"/>
          <w:sz w:val="16"/>
        </w:rPr>
        <w:t xml:space="preserve"> Exactly one week later, </w:t>
      </w:r>
      <w:r w:rsidRPr="00BB6C45">
        <w:rPr>
          <w:rStyle w:val="StyleBoldUnderline"/>
          <w:rFonts w:asciiTheme="minorHAnsi" w:hAnsiTheme="minorHAnsi"/>
        </w:rPr>
        <w:t>Morgan Stanley</w:t>
      </w:r>
      <w:r w:rsidRPr="00BB6C45">
        <w:rPr>
          <w:rFonts w:asciiTheme="minorHAnsi" w:hAnsiTheme="minorHAnsi"/>
          <w:sz w:val="16"/>
        </w:rPr>
        <w:t xml:space="preserve">, </w:t>
      </w:r>
      <w:r w:rsidRPr="00BB6C45">
        <w:rPr>
          <w:rStyle w:val="StyleBoldUnderline"/>
          <w:rFonts w:asciiTheme="minorHAnsi" w:hAnsiTheme="minorHAnsi"/>
        </w:rPr>
        <w:t>which boasts of “$1.7 trillion</w:t>
      </w:r>
      <w:r w:rsidRPr="00BB6C45">
        <w:rPr>
          <w:rFonts w:asciiTheme="minorHAnsi" w:hAnsiTheme="minorHAnsi"/>
          <w:sz w:val="16"/>
        </w:rPr>
        <w:t xml:space="preserve"> in client assets, nearly 17,000 Financial Advisors and 740 locations,” </w:t>
      </w:r>
      <w:r w:rsidRPr="00BB6C45">
        <w:rPr>
          <w:rStyle w:val="StyleBoldUnderline"/>
          <w:rFonts w:asciiTheme="minorHAnsi" w:hAnsiTheme="minorHAnsi"/>
        </w:rPr>
        <w:t>reinstated its “Buy” rating on Russian equities</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What could possibly account for </w:t>
      </w:r>
      <w:r w:rsidRPr="00BB6C45">
        <w:rPr>
          <w:rStyle w:val="StyleBoldUnderline"/>
          <w:rFonts w:asciiTheme="minorHAnsi" w:hAnsiTheme="minorHAnsi"/>
        </w:rPr>
        <w:t>Morgan Stanley</w:t>
      </w:r>
      <w:r w:rsidRPr="00BB6C45">
        <w:rPr>
          <w:rFonts w:asciiTheme="minorHAnsi" w:hAnsiTheme="minorHAnsi"/>
          <w:sz w:val="16"/>
        </w:rPr>
        <w:t xml:space="preserve"> taking such a radical position against the world’s only super power? According to Morgan Stanley’s web site, since 1994 the company </w:t>
      </w:r>
      <w:r w:rsidRPr="00BB6C45">
        <w:rPr>
          <w:rStyle w:val="StyleBoldUnderline"/>
          <w:rFonts w:asciiTheme="minorHAnsi" w:hAnsiTheme="minorHAnsi"/>
        </w:rPr>
        <w:t>has been “building relationships and expanding its product offerings in Russia</w:t>
      </w:r>
      <w:r w:rsidRPr="00BB6C45">
        <w:rPr>
          <w:rFonts w:asciiTheme="minorHAnsi" w:hAnsiTheme="minorHAnsi"/>
          <w:sz w:val="16"/>
        </w:rPr>
        <w:t xml:space="preserve">. Morgan Stanley did not leave Russia after the 1998 financial crisis, and its uninterrupted presence has </w:t>
      </w:r>
      <w:r w:rsidRPr="00BB6C45">
        <w:rPr>
          <w:rStyle w:val="StyleBoldUnderline"/>
          <w:rFonts w:asciiTheme="minorHAnsi" w:hAnsiTheme="minorHAnsi"/>
        </w:rPr>
        <w:t>fostered trust and credibility with key governmental and corporate decision makers.”</w:t>
      </w:r>
      <w:r w:rsidRPr="00BB6C45">
        <w:rPr>
          <w:rStyle w:val="StyleBoldUnderline"/>
          <w:rFonts w:asciiTheme="minorHAnsi" w:hAnsiTheme="minorHAnsi"/>
          <w:sz w:val="12"/>
        </w:rPr>
        <w:t>¶</w:t>
      </w:r>
      <w:r w:rsidRPr="00BB6C45">
        <w:rPr>
          <w:rFonts w:asciiTheme="minorHAnsi" w:hAnsiTheme="minorHAnsi"/>
          <w:sz w:val="16"/>
        </w:rPr>
        <w:t xml:space="preserve"> In addition, says the company, it has recently established “a local trading platform and opened a Russian subsidiary bank in October 2005 allowing it to provide a full suite of financial services to its clients in Russia” and it has “</w:t>
      </w:r>
      <w:r w:rsidRPr="00BB6C45">
        <w:rPr>
          <w:rStyle w:val="StyleBoldUnderline"/>
          <w:rFonts w:asciiTheme="minorHAnsi" w:hAnsiTheme="minorHAnsi"/>
        </w:rPr>
        <w:t>managed most of the highest profile and most successful transactions in equity, mergers and acquisitions and debt in the Russian market</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Perhaps unbeknownst to Press Secretary Carney, when one recommends shorting Russian equities, one may be imperiling a chunk of the U.S. stock market as a goodly number of Russian ETFs (Exchange Traded Funds) and outright Russian equities have been afforded entrance to our stock markets by our own Federal regulators.</w:t>
      </w:r>
      <w:r w:rsidRPr="00BB6C45">
        <w:rPr>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In short, Russian capitalism is so integrated into world capitalism, including investors in the US</w:t>
      </w:r>
      <w:r w:rsidRPr="00BB6C45">
        <w:rPr>
          <w:rFonts w:asciiTheme="minorHAnsi" w:hAnsiTheme="minorHAnsi"/>
          <w:sz w:val="16"/>
        </w:rPr>
        <w:t xml:space="preserve">, that Carney is suggesting - if you accept the Wall Street outlook - that financiers bite off their nose to spite their face. </w:t>
      </w:r>
      <w:r w:rsidRPr="00BB6C45">
        <w:rPr>
          <w:rFonts w:asciiTheme="minorHAnsi" w:hAnsiTheme="minorHAnsi"/>
          <w:sz w:val="12"/>
        </w:rPr>
        <w:t>¶</w:t>
      </w:r>
      <w:r w:rsidRPr="00BB6C45">
        <w:rPr>
          <w:rFonts w:asciiTheme="minorHAnsi" w:hAnsiTheme="minorHAnsi"/>
          <w:sz w:val="16"/>
        </w:rPr>
        <w:t xml:space="preserve"> I was visiting the Bill Moyers office and studios last summer and my host took me out for lunch. He pointed to </w:t>
      </w:r>
      <w:r w:rsidRPr="00BB6C45">
        <w:rPr>
          <w:rStyle w:val="StyleBoldUnderline"/>
          <w:rFonts w:asciiTheme="minorHAnsi" w:hAnsiTheme="minorHAnsi"/>
        </w:rPr>
        <w:t>a very tall skyscraper being erected midtown</w:t>
      </w:r>
      <w:r w:rsidRPr="00BB6C45">
        <w:rPr>
          <w:rFonts w:asciiTheme="minorHAnsi" w:hAnsiTheme="minorHAnsi"/>
          <w:sz w:val="16"/>
        </w:rPr>
        <w:t xml:space="preserve"> and told me it is nicknamed the "Russian mafia tower" because it was being </w:t>
      </w:r>
      <w:r w:rsidRPr="00BB6C45">
        <w:rPr>
          <w:rStyle w:val="StyleBoldUnderline"/>
          <w:rFonts w:asciiTheme="minorHAnsi" w:hAnsiTheme="minorHAnsi"/>
        </w:rPr>
        <w:t>built with investment funds from the Putin-affiliated Russian oligarchy</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So with </w:t>
      </w:r>
      <w:r w:rsidRPr="00BB6C45">
        <w:rPr>
          <w:rStyle w:val="StyleBoldUnderline"/>
          <w:rFonts w:asciiTheme="minorHAnsi" w:hAnsiTheme="minorHAnsi"/>
        </w:rPr>
        <w:t>Russia investing in real estate in Manhattan</w:t>
      </w:r>
      <w:r w:rsidRPr="00BB6C45">
        <w:rPr>
          <w:rFonts w:asciiTheme="minorHAnsi" w:hAnsiTheme="minorHAnsi"/>
          <w:sz w:val="16"/>
        </w:rPr>
        <w:t xml:space="preserve">, </w:t>
      </w:r>
      <w:r w:rsidRPr="00BB6C45">
        <w:rPr>
          <w:rStyle w:val="StyleBoldUnderline"/>
          <w:rFonts w:asciiTheme="minorHAnsi" w:hAnsiTheme="minorHAnsi"/>
        </w:rPr>
        <w:t>and Wall Street barons investing in Russia</w:t>
      </w:r>
      <w:r w:rsidRPr="00BB6C45">
        <w:rPr>
          <w:rFonts w:asciiTheme="minorHAnsi" w:hAnsiTheme="minorHAnsi"/>
          <w:sz w:val="16"/>
        </w:rPr>
        <w:t xml:space="preserve"> despite clumsy White House warnings, </w:t>
      </w:r>
      <w:r w:rsidRPr="00BB6C45">
        <w:rPr>
          <w:rStyle w:val="StyleBoldUnderline"/>
          <w:rFonts w:asciiTheme="minorHAnsi" w:hAnsiTheme="minorHAnsi"/>
        </w:rPr>
        <w:t>don't expect a military war with Russia anytime soon. It is one big capitalist family now.</w:t>
      </w:r>
      <w:r w:rsidRPr="00BB6C45">
        <w:rPr>
          <w:rStyle w:val="StyleBoldUnderline"/>
          <w:rFonts w:asciiTheme="minorHAnsi" w:hAnsiTheme="minorHAnsi"/>
          <w:sz w:val="12"/>
        </w:rPr>
        <w:t>¶</w:t>
      </w:r>
      <w:r w:rsidRPr="00BB6C45">
        <w:rPr>
          <w:rFonts w:asciiTheme="minorHAnsi" w:hAnsiTheme="minorHAnsi"/>
          <w:sz w:val="16"/>
        </w:rPr>
        <w:t xml:space="preserve"> The US and Europe just have to remember that Putin has a thuggish ego and doesn't like the Russian Federation feeling cramped or bulllied.</w:t>
      </w:r>
      <w:r w:rsidRPr="00BB6C45">
        <w:rPr>
          <w:rFonts w:asciiTheme="minorHAnsi" w:hAnsiTheme="minorHAnsi"/>
          <w:sz w:val="12"/>
        </w:rPr>
        <w:t>¶</w:t>
      </w:r>
      <w:r w:rsidRPr="00BB6C45">
        <w:rPr>
          <w:rFonts w:asciiTheme="minorHAnsi" w:hAnsiTheme="minorHAnsi"/>
          <w:sz w:val="16"/>
        </w:rPr>
        <w:t xml:space="preserve"> Once that is settled, capitalism will continue blooming between US-Europe and Russia. It hasn't effectively stopped. </w:t>
      </w:r>
      <w:r w:rsidRPr="00BB6C45">
        <w:rPr>
          <w:rFonts w:asciiTheme="minorHAnsi" w:hAnsiTheme="minorHAnsi"/>
          <w:sz w:val="12"/>
        </w:rPr>
        <w:t>¶</w:t>
      </w:r>
      <w:r w:rsidRPr="00BB6C45">
        <w:rPr>
          <w:rFonts w:asciiTheme="minorHAnsi" w:hAnsiTheme="minorHAnsi"/>
          <w:sz w:val="16"/>
        </w:rPr>
        <w:t xml:space="preserve"> Russia isn't an adversary; it is a growing partner with the crooks on Wall Street.</w:t>
      </w:r>
    </w:p>
    <w:p w14:paraId="3DB02BEC" w14:textId="77777777" w:rsidR="00BD06CF" w:rsidRPr="00BB6C45" w:rsidRDefault="00BD06CF" w:rsidP="00BD06CF">
      <w:pPr>
        <w:rPr>
          <w:rFonts w:asciiTheme="minorHAnsi" w:hAnsiTheme="minorHAnsi"/>
          <w:sz w:val="16"/>
        </w:rPr>
      </w:pPr>
    </w:p>
    <w:p w14:paraId="2A91DDB1" w14:textId="77777777" w:rsidR="00F925C5" w:rsidRPr="00BB6C45" w:rsidRDefault="00F925C5" w:rsidP="00F925C5">
      <w:pPr>
        <w:keepNext/>
        <w:keepLines/>
        <w:spacing w:before="200"/>
        <w:outlineLvl w:val="3"/>
        <w:rPr>
          <w:rFonts w:asciiTheme="minorHAnsi" w:eastAsiaTheme="majorEastAsia" w:hAnsiTheme="minorHAnsi" w:cstheme="majorBidi"/>
          <w:b/>
          <w:iCs/>
        </w:rPr>
      </w:pPr>
      <w:r w:rsidRPr="00BB6C45">
        <w:rPr>
          <w:rFonts w:asciiTheme="minorHAnsi" w:eastAsiaTheme="majorEastAsia" w:hAnsiTheme="minorHAnsi" w:cstheme="majorBidi"/>
          <w:b/>
          <w:iCs/>
        </w:rPr>
        <w:t>Interests in the Artic have lead the US and Russia to agree; they don’t fight there.</w:t>
      </w:r>
    </w:p>
    <w:p w14:paraId="38F2AACA" w14:textId="77777777" w:rsidR="00F925C5" w:rsidRPr="00BB6C45" w:rsidRDefault="00F925C5" w:rsidP="00F925C5">
      <w:pPr>
        <w:spacing w:before="100" w:beforeAutospacing="1" w:after="100" w:afterAutospacing="1"/>
        <w:rPr>
          <w:rFonts w:asciiTheme="minorHAnsi" w:eastAsia="Times New Roman" w:hAnsiTheme="minorHAnsi" w:cs="Times New Roman"/>
          <w:bCs/>
        </w:rPr>
      </w:pPr>
      <w:r w:rsidRPr="00BB6C45">
        <w:rPr>
          <w:rFonts w:asciiTheme="minorHAnsi" w:eastAsia="Times New Roman" w:hAnsiTheme="minorHAnsi" w:cs="Times New Roman"/>
          <w:b/>
          <w:bCs/>
        </w:rPr>
        <w:t>McCormack</w:t>
      </w:r>
      <w:r w:rsidRPr="00BB6C45">
        <w:rPr>
          <w:rFonts w:asciiTheme="minorHAnsi" w:eastAsia="Times New Roman" w:hAnsiTheme="minorHAnsi" w:cs="Times New Roman"/>
          <w:bCs/>
        </w:rPr>
        <w:t xml:space="preserve"> </w:t>
      </w:r>
      <w:r w:rsidRPr="00BB6C45">
        <w:rPr>
          <w:rFonts w:asciiTheme="minorHAnsi" w:eastAsia="Times New Roman" w:hAnsiTheme="minorHAnsi" w:cs="Times New Roman"/>
          <w:b/>
          <w:bCs/>
        </w:rPr>
        <w:t>13</w:t>
      </w:r>
    </w:p>
    <w:p w14:paraId="508ED8E7" w14:textId="77777777" w:rsidR="00F925C5" w:rsidRPr="00BB6C45" w:rsidRDefault="00F925C5" w:rsidP="00F925C5">
      <w:pPr>
        <w:spacing w:before="100" w:beforeAutospacing="1" w:after="100" w:afterAutospacing="1"/>
        <w:rPr>
          <w:rFonts w:asciiTheme="minorHAnsi" w:eastAsia="Times New Roman" w:hAnsiTheme="minorHAnsi" w:cs="Times New Roman"/>
          <w:bCs/>
          <w:szCs w:val="24"/>
        </w:rPr>
      </w:pPr>
      <w:r w:rsidRPr="00BB6C45">
        <w:rPr>
          <w:rFonts w:asciiTheme="minorHAnsi" w:eastAsia="Times New Roman" w:hAnsiTheme="minorHAnsi" w:cs="Times New Roman"/>
          <w:bCs/>
          <w:szCs w:val="24"/>
        </w:rPr>
        <w:t>(</w:t>
      </w:r>
      <w:r w:rsidRPr="00BB6C45">
        <w:rPr>
          <w:rFonts w:asciiTheme="minorHAnsi" w:eastAsia="Times New Roman" w:hAnsiTheme="minorHAnsi" w:cs="Times New Roman"/>
          <w:bCs/>
          <w:sz w:val="20"/>
          <w:szCs w:val="20"/>
        </w:rPr>
        <w:t>Michael McCormack  is a Ph.D. candidate in international relations at Florida International University. His dissertation research focuses on the security and strategic implications of climate change in the Arctic Ocean. “The Arctic can defrost icy U.S.-Russia relations,” Russia Direct, Nov 26, 2013, http://www.russia-direct.org/content/arctic-can-defrost-icy-us-russia-relations)</w:t>
      </w:r>
      <w:r w:rsidRPr="00BB6C45">
        <w:rPr>
          <w:rFonts w:asciiTheme="minorHAnsi" w:eastAsia="Times New Roman" w:hAnsiTheme="minorHAnsi" w:cs="Times New Roman"/>
          <w:bCs/>
          <w:szCs w:val="24"/>
        </w:rPr>
        <w:t xml:space="preserve"> </w:t>
      </w:r>
    </w:p>
    <w:p w14:paraId="132407BD" w14:textId="77777777" w:rsidR="00F925C5" w:rsidRPr="00BB6C45" w:rsidRDefault="00F925C5" w:rsidP="00F925C5">
      <w:pPr>
        <w:spacing w:before="100" w:beforeAutospacing="1" w:after="100" w:afterAutospacing="1"/>
        <w:rPr>
          <w:rFonts w:asciiTheme="minorHAnsi" w:eastAsia="Times New Roman" w:hAnsiTheme="minorHAnsi" w:cs="Times New Roman"/>
          <w:bCs/>
          <w:szCs w:val="24"/>
          <w:u w:val="single"/>
        </w:rPr>
      </w:pPr>
      <w:r w:rsidRPr="00BB6C45">
        <w:rPr>
          <w:rFonts w:asciiTheme="minorHAnsi" w:eastAsia="Times New Roman" w:hAnsiTheme="minorHAnsi" w:cs="Times New Roman"/>
          <w:bCs/>
          <w:sz w:val="16"/>
          <w:szCs w:val="24"/>
        </w:rPr>
        <w:t>Reflecting on the American purchase of the present-day state of Alaska from Russia in 1867, it is quite intriguing to realize how the territory has played a significant role in the two countries’ relationship over the last century.</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During the Cold War, Alaska’s proximity to the Soviet Union forced Moscow to remain vigilant over its eastern territory in addition to the European region to which it was historically oriented. Conversely, shared economic and cultural interests on either side of the Bering Strait helped to facilitate a number of positive initiatives in Russian-American relations immediately following the Cold War era.</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At present, </w:t>
      </w:r>
      <w:r w:rsidRPr="00BB6C45">
        <w:rPr>
          <w:rFonts w:asciiTheme="minorHAnsi" w:eastAsia="Times New Roman" w:hAnsiTheme="minorHAnsi" w:cs="Times New Roman"/>
          <w:bCs/>
          <w:szCs w:val="24"/>
          <w:u w:val="single"/>
        </w:rPr>
        <w:t>Alaska’s geographic location gives the United States a direct stake in the issue of climate change in the Arctic Ocean, an issue in which Russian territory is also directly affected</w:t>
      </w:r>
      <w:r w:rsidRPr="00BB6C45">
        <w:rPr>
          <w:rFonts w:asciiTheme="minorHAnsi" w:eastAsia="Times New Roman" w:hAnsiTheme="minorHAnsi" w:cs="Times New Roman"/>
          <w:bCs/>
          <w:sz w:val="16"/>
          <w:szCs w:val="24"/>
        </w:rPr>
        <w:t xml:space="preserve">. </w:t>
      </w:r>
      <w:r w:rsidRPr="00BB6C45">
        <w:rPr>
          <w:rFonts w:asciiTheme="minorHAnsi" w:eastAsia="Times New Roman" w:hAnsiTheme="minorHAnsi" w:cs="Times New Roman"/>
          <w:bCs/>
          <w:szCs w:val="24"/>
          <w:u w:val="single"/>
        </w:rPr>
        <w:t>While public attention toward this issue has focused on the perceived rivalry</w:t>
      </w:r>
      <w:r w:rsidRPr="00BB6C45">
        <w:rPr>
          <w:rFonts w:asciiTheme="minorHAnsi" w:eastAsia="Times New Roman" w:hAnsiTheme="minorHAnsi" w:cs="Times New Roman"/>
          <w:bCs/>
          <w:sz w:val="16"/>
          <w:szCs w:val="24"/>
        </w:rPr>
        <w:t xml:space="preserve"> between countries </w:t>
      </w:r>
      <w:r w:rsidRPr="00BB6C45">
        <w:rPr>
          <w:rFonts w:asciiTheme="minorHAnsi" w:eastAsia="Times New Roman" w:hAnsiTheme="minorHAnsi" w:cs="Times New Roman"/>
          <w:bCs/>
          <w:szCs w:val="24"/>
          <w:u w:val="single"/>
        </w:rPr>
        <w:t>in</w:t>
      </w:r>
      <w:r w:rsidRPr="00BB6C45">
        <w:rPr>
          <w:rFonts w:asciiTheme="minorHAnsi" w:eastAsia="Times New Roman" w:hAnsiTheme="minorHAnsi" w:cs="Times New Roman"/>
          <w:bCs/>
          <w:sz w:val="16"/>
          <w:szCs w:val="24"/>
        </w:rPr>
        <w:t xml:space="preserve"> </w:t>
      </w:r>
      <w:r w:rsidRPr="00BB6C45">
        <w:rPr>
          <w:rFonts w:asciiTheme="minorHAnsi" w:eastAsia="Times New Roman" w:hAnsiTheme="minorHAnsi" w:cs="Times New Roman"/>
          <w:bCs/>
          <w:szCs w:val="24"/>
          <w:u w:val="single"/>
        </w:rPr>
        <w:t>seeking</w:t>
      </w:r>
      <w:r w:rsidRPr="00BB6C45">
        <w:rPr>
          <w:rFonts w:asciiTheme="minorHAnsi" w:eastAsia="Times New Roman" w:hAnsiTheme="minorHAnsi" w:cs="Times New Roman"/>
          <w:bCs/>
          <w:sz w:val="16"/>
          <w:szCs w:val="24"/>
        </w:rPr>
        <w:t xml:space="preserve"> out the Arctic’s potentially vast </w:t>
      </w:r>
      <w:r w:rsidRPr="00BB6C45">
        <w:rPr>
          <w:rFonts w:asciiTheme="minorHAnsi" w:eastAsia="Times New Roman" w:hAnsiTheme="minorHAnsi" w:cs="Times New Roman"/>
          <w:bCs/>
          <w:szCs w:val="24"/>
          <w:u w:val="single"/>
        </w:rPr>
        <w:t>natural resources</w:t>
      </w:r>
      <w:r w:rsidRPr="00BB6C45">
        <w:rPr>
          <w:rFonts w:asciiTheme="minorHAnsi" w:eastAsia="Times New Roman" w:hAnsiTheme="minorHAnsi" w:cs="Times New Roman"/>
          <w:bCs/>
          <w:sz w:val="16"/>
          <w:szCs w:val="24"/>
        </w:rPr>
        <w:t>—an implication that largely grew from a 2007 incident in which Russian researchers planted a Russian flag on the North Pole seabed—</w:t>
      </w:r>
      <w:r w:rsidRPr="00BB6C45">
        <w:rPr>
          <w:rFonts w:asciiTheme="minorHAnsi" w:eastAsia="Times New Roman" w:hAnsiTheme="minorHAnsi" w:cs="Times New Roman"/>
          <w:bCs/>
          <w:szCs w:val="24"/>
          <w:u w:val="single"/>
        </w:rPr>
        <w:t>the Arctic may actually prove to be a vehicle for positive cooperation between Russia and the United States</w:t>
      </w:r>
      <w:r w:rsidRPr="00BB6C45">
        <w:rPr>
          <w:rFonts w:asciiTheme="minorHAnsi" w:eastAsia="Times New Roman" w:hAnsiTheme="minorHAnsi" w:cs="Times New Roman"/>
          <w:bCs/>
          <w:sz w:val="16"/>
          <w:szCs w:val="24"/>
        </w:rPr>
        <w:t>.</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As Russia and the United States remain at odds over many other global issues of note, </w:t>
      </w:r>
      <w:r w:rsidRPr="00BB6C45">
        <w:rPr>
          <w:rFonts w:asciiTheme="minorHAnsi" w:eastAsia="Times New Roman" w:hAnsiTheme="minorHAnsi" w:cs="Times New Roman"/>
          <w:bCs/>
          <w:szCs w:val="24"/>
          <w:u w:val="single"/>
        </w:rPr>
        <w:t xml:space="preserve">there is reason to be optimistic </w:t>
      </w:r>
      <w:r w:rsidRPr="00BB6C45">
        <w:rPr>
          <w:rFonts w:asciiTheme="minorHAnsi" w:eastAsia="Times New Roman" w:hAnsiTheme="minorHAnsi" w:cs="Times New Roman"/>
          <w:bCs/>
          <w:sz w:val="16"/>
          <w:szCs w:val="24"/>
        </w:rPr>
        <w:t>that the two countries can find common ground in developing a positive response to Arctic climate change.</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Aside from the Arctic’s potential natural resource wealth, </w:t>
      </w:r>
      <w:r w:rsidRPr="00BB6C45">
        <w:rPr>
          <w:rFonts w:asciiTheme="minorHAnsi" w:eastAsia="Times New Roman" w:hAnsiTheme="minorHAnsi" w:cs="Times New Roman"/>
          <w:bCs/>
          <w:szCs w:val="24"/>
          <w:u w:val="single"/>
        </w:rPr>
        <w:t>another pressing issue is the impact of melting ice</w:t>
      </w:r>
      <w:r w:rsidRPr="00BB6C45">
        <w:rPr>
          <w:rFonts w:asciiTheme="minorHAnsi" w:eastAsia="Times New Roman" w:hAnsiTheme="minorHAnsi" w:cs="Times New Roman"/>
          <w:bCs/>
          <w:sz w:val="16"/>
          <w:szCs w:val="24"/>
        </w:rPr>
        <w:t xml:space="preserve"> on global shipping routes: As the general amount of ice in the Arctic Ocean has gradually decreased over the past few decades, </w:t>
      </w:r>
      <w:r w:rsidRPr="00BB6C45">
        <w:rPr>
          <w:rFonts w:asciiTheme="minorHAnsi" w:eastAsia="Times New Roman" w:hAnsiTheme="minorHAnsi" w:cs="Times New Roman"/>
          <w:bCs/>
          <w:szCs w:val="24"/>
          <w:u w:val="single"/>
        </w:rPr>
        <w:t>the viability of using the Arctic Ocean for marine shipping is expected to increase tremendously</w:t>
      </w:r>
      <w:r w:rsidRPr="00BB6C45">
        <w:rPr>
          <w:rFonts w:asciiTheme="minorHAnsi" w:eastAsia="Times New Roman" w:hAnsiTheme="minorHAnsi" w:cs="Times New Roman"/>
          <w:bCs/>
          <w:sz w:val="16"/>
          <w:szCs w:val="24"/>
        </w:rPr>
        <w:t xml:space="preserve"> in the coming years. </w:t>
      </w:r>
      <w:r w:rsidRPr="00BB6C45">
        <w:rPr>
          <w:rFonts w:asciiTheme="minorHAnsi" w:eastAsia="Times New Roman" w:hAnsiTheme="minorHAnsi" w:cs="Times New Roman"/>
          <w:bCs/>
          <w:szCs w:val="24"/>
          <w:u w:val="single"/>
        </w:rPr>
        <w:t>Along with Canada, Denmark, and Norway, the U.S. and Russia</w:t>
      </w:r>
      <w:r w:rsidRPr="00BB6C45">
        <w:rPr>
          <w:rFonts w:asciiTheme="minorHAnsi" w:eastAsia="Times New Roman" w:hAnsiTheme="minorHAnsi" w:cs="Times New Roman"/>
          <w:bCs/>
          <w:sz w:val="16"/>
          <w:szCs w:val="24"/>
        </w:rPr>
        <w:t xml:space="preserve"> (collectively </w:t>
      </w:r>
      <w:r w:rsidRPr="00BB6C45">
        <w:rPr>
          <w:rFonts w:asciiTheme="minorHAnsi" w:eastAsia="Times New Roman" w:hAnsiTheme="minorHAnsi" w:cs="Times New Roman"/>
          <w:bCs/>
          <w:szCs w:val="24"/>
          <w:u w:val="single"/>
        </w:rPr>
        <w:t>known as the “Arctic Five</w:t>
      </w:r>
      <w:r w:rsidRPr="00BB6C45">
        <w:rPr>
          <w:rFonts w:asciiTheme="minorHAnsi" w:eastAsia="Times New Roman" w:hAnsiTheme="minorHAnsi" w:cs="Times New Roman"/>
          <w:bCs/>
          <w:sz w:val="16"/>
          <w:szCs w:val="24"/>
        </w:rPr>
        <w:t xml:space="preserve">”) </w:t>
      </w:r>
      <w:r w:rsidRPr="00BB6C45">
        <w:rPr>
          <w:rFonts w:asciiTheme="minorHAnsi" w:eastAsia="Times New Roman" w:hAnsiTheme="minorHAnsi" w:cs="Times New Roman"/>
          <w:bCs/>
          <w:szCs w:val="24"/>
          <w:u w:val="single"/>
        </w:rPr>
        <w:t>have increased their attention to Arctic issues through institutions such as the Arctic Council.</w:t>
      </w:r>
      <w:r w:rsidRPr="00BB6C45">
        <w:rPr>
          <w:rFonts w:asciiTheme="minorHAnsi" w:eastAsia="Times New Roman" w:hAnsiTheme="minorHAnsi" w:cs="Times New Roman"/>
          <w:bCs/>
          <w:sz w:val="16"/>
          <w:szCs w:val="24"/>
        </w:rPr>
        <w:t xml:space="preserve"> Given the expected increase in marine traffic in the Arctic Ocean in the next two decades, Arctic states have considered upgrading port facilities to handle larger ships that will have gained the ability to operate in the region.</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Another significant concern along these lines is the ability of search-and-rescue forces to respond to increased activity. In January 2013, </w:t>
      </w:r>
      <w:r w:rsidRPr="00BB6C45">
        <w:rPr>
          <w:rFonts w:asciiTheme="minorHAnsi" w:eastAsia="Times New Roman" w:hAnsiTheme="minorHAnsi" w:cs="Times New Roman"/>
          <w:bCs/>
          <w:szCs w:val="24"/>
          <w:u w:val="single"/>
        </w:rPr>
        <w:t>the Arctic Search and Rescue Agreement</w:t>
      </w:r>
      <w:r w:rsidRPr="00BB6C45">
        <w:rPr>
          <w:rFonts w:asciiTheme="minorHAnsi" w:eastAsia="Times New Roman" w:hAnsiTheme="minorHAnsi" w:cs="Times New Roman"/>
          <w:bCs/>
          <w:sz w:val="16"/>
          <w:szCs w:val="24"/>
        </w:rPr>
        <w:t xml:space="preserve">—which </w:t>
      </w:r>
      <w:r w:rsidRPr="00BB6C45">
        <w:rPr>
          <w:rFonts w:asciiTheme="minorHAnsi" w:eastAsia="Times New Roman" w:hAnsiTheme="minorHAnsi" w:cs="Times New Roman"/>
          <w:bCs/>
          <w:szCs w:val="24"/>
          <w:u w:val="single"/>
        </w:rPr>
        <w:t>was</w:t>
      </w:r>
      <w:r w:rsidRPr="00BB6C45">
        <w:rPr>
          <w:rFonts w:asciiTheme="minorHAnsi" w:eastAsia="Times New Roman" w:hAnsiTheme="minorHAnsi" w:cs="Times New Roman"/>
          <w:bCs/>
          <w:sz w:val="16"/>
          <w:szCs w:val="24"/>
        </w:rPr>
        <w:t xml:space="preserve"> </w:t>
      </w:r>
      <w:r w:rsidRPr="00BB6C45">
        <w:rPr>
          <w:rFonts w:asciiTheme="minorHAnsi" w:eastAsia="Times New Roman" w:hAnsiTheme="minorHAnsi" w:cs="Times New Roman"/>
          <w:bCs/>
          <w:szCs w:val="24"/>
          <w:u w:val="single"/>
        </w:rPr>
        <w:t>signed by Arctic Council members in</w:t>
      </w:r>
      <w:r w:rsidRPr="00BB6C45">
        <w:rPr>
          <w:rFonts w:asciiTheme="minorHAnsi" w:eastAsia="Times New Roman" w:hAnsiTheme="minorHAnsi" w:cs="Times New Roman"/>
          <w:bCs/>
          <w:sz w:val="16"/>
          <w:szCs w:val="24"/>
        </w:rPr>
        <w:t xml:space="preserve"> May </w:t>
      </w:r>
      <w:r w:rsidRPr="00BB6C45">
        <w:rPr>
          <w:rFonts w:asciiTheme="minorHAnsi" w:eastAsia="Times New Roman" w:hAnsiTheme="minorHAnsi" w:cs="Times New Roman"/>
          <w:bCs/>
          <w:szCs w:val="24"/>
          <w:u w:val="single"/>
        </w:rPr>
        <w:t>2011</w:t>
      </w:r>
      <w:r w:rsidRPr="00BB6C45">
        <w:rPr>
          <w:rFonts w:asciiTheme="minorHAnsi" w:eastAsia="Times New Roman" w:hAnsiTheme="minorHAnsi" w:cs="Times New Roman"/>
          <w:bCs/>
          <w:sz w:val="16"/>
          <w:szCs w:val="24"/>
        </w:rPr>
        <w:t xml:space="preserve">—came into force. </w:t>
      </w:r>
      <w:r w:rsidRPr="00BB6C45">
        <w:rPr>
          <w:rFonts w:asciiTheme="minorHAnsi" w:eastAsia="Times New Roman" w:hAnsiTheme="minorHAnsi"/>
          <w:b/>
          <w:iCs/>
          <w:szCs w:val="24"/>
          <w:u w:val="single"/>
          <w:bdr w:val="single" w:sz="18" w:space="0" w:color="auto"/>
        </w:rPr>
        <w:t xml:space="preserve">This was a significant </w:t>
      </w:r>
      <w:r w:rsidRPr="00BB6C45">
        <w:rPr>
          <w:rFonts w:asciiTheme="minorHAnsi" w:eastAsia="Times New Roman" w:hAnsiTheme="minorHAnsi" w:cs="Times New Roman"/>
          <w:bCs/>
          <w:szCs w:val="24"/>
          <w:u w:val="single"/>
        </w:rPr>
        <w:t>step toward establishing concrete measures in which Arctic states can collaborate and remain positively engaged on issues of mutual interest in the Arctic</w:t>
      </w:r>
      <w:r w:rsidRPr="00BB6C45">
        <w:rPr>
          <w:rFonts w:asciiTheme="minorHAnsi" w:eastAsia="Times New Roman" w:hAnsiTheme="minorHAnsi" w:cs="Times New Roman"/>
          <w:bCs/>
          <w:sz w:val="16"/>
          <w:szCs w:val="24"/>
        </w:rPr>
        <w:t xml:space="preserve"> Ocean.</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w:t>
      </w:r>
      <w:r w:rsidRPr="00BB6C45">
        <w:rPr>
          <w:rFonts w:asciiTheme="minorHAnsi" w:eastAsia="Times New Roman" w:hAnsiTheme="minorHAnsi" w:cs="Times New Roman"/>
          <w:sz w:val="16"/>
          <w:szCs w:val="24"/>
        </w:rPr>
        <w:t>A second issue has been to determine territorial rights</w:t>
      </w:r>
      <w:r w:rsidRPr="00BB6C45">
        <w:rPr>
          <w:rFonts w:asciiTheme="minorHAnsi" w:eastAsia="Times New Roman" w:hAnsiTheme="minorHAnsi" w:cs="Times New Roman"/>
          <w:bCs/>
          <w:sz w:val="16"/>
          <w:szCs w:val="24"/>
        </w:rPr>
        <w:t xml:space="preserve"> in the Arctic’s northernmost fringe. A major obstacle to this process has been the failure of the United States Congress to ratify the United Nations Convention on the Law of the Sea (UNCLOS), even despite the support of the last three U.S. administrations. Until the U.S. ratifies the UNCLOS, it has less of a voice in any future negotiation over the delineation of Arctic territorial rights. Additionally, the U.S. remains at odds with Canada over the two countries’ maritime border in the Beaufort Sea. On a more promising note, however, </w:t>
      </w:r>
      <w:r w:rsidRPr="00BB6C45">
        <w:rPr>
          <w:rFonts w:asciiTheme="minorHAnsi" w:eastAsia="Times New Roman" w:hAnsiTheme="minorHAnsi" w:cs="Times New Roman"/>
          <w:bCs/>
          <w:szCs w:val="24"/>
          <w:u w:val="single"/>
        </w:rPr>
        <w:t>Russia and Norway came to agreement to end a longstanding maritime border dispute in 2010</w:t>
      </w:r>
      <w:r w:rsidRPr="00BB6C45">
        <w:rPr>
          <w:rFonts w:asciiTheme="minorHAnsi" w:eastAsia="Times New Roman" w:hAnsiTheme="minorHAnsi" w:cs="Times New Roman"/>
          <w:bCs/>
          <w:sz w:val="16"/>
          <w:szCs w:val="24"/>
        </w:rPr>
        <w:t>.</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Certainly, one cannot dismiss the realpolitik that does exist in the minds of Arctic states when building a strategy for a changing Arctic. The recent Russian arrest of Greenpeace activists protesting oil drilling on Russia’s Arctic coast—and subsequent heavy-handed charge of piracy that was initially levied against the activists before being reduced to a lesser charge of hooliganism after international outcry—demonstrates Moscow’s continually disproportionate sensitivity to political dissent.</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Russia and Canada have also made public commitments to bolster their military presence in their Arctic regions in the near future, while Denmark has committed to do the same in enforcing its sovereignty over Greenland (interestingly enough, the United States cancelled the 2013 iteration of its Northern Edge military exercise in Alaska due to budget constraints). There is also increasing concern that China will attempt to establish a presence in the region in order to tap into its resource potential, which may throw a wrench into the generally positive dynamic that has developed between the Arctic states in recent years.</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In order to prevent potential rivalry from developing in the Arctic region, the United States and Russia must take an active role in continuing to build positive cooperation through such institutions as the Arctic Council. With the recent addition of six observer states to the organization—including China—it is imperative that Arctic states do not waste the opportunity to increase international awareness of the tangible effects of Arctic climate change.</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Although the next logical step in this process would be to move toward serious negotiations on an international framework to manage Arctic territorial disputes and resource extraction, what must come first is U.S. ratification of the UNCLOS. In doing this, the United States will be able to regain an influential position on oceanic matters within international institutions.</w:t>
      </w:r>
      <w:r w:rsidRPr="00BB6C45">
        <w:rPr>
          <w:rFonts w:asciiTheme="minorHAnsi" w:eastAsia="Times New Roman" w:hAnsiTheme="minorHAnsi" w:cs="Times New Roman"/>
          <w:bCs/>
          <w:sz w:val="12"/>
          <w:szCs w:val="24"/>
        </w:rPr>
        <w:t>¶</w:t>
      </w:r>
      <w:r w:rsidRPr="00BB6C45">
        <w:rPr>
          <w:rFonts w:asciiTheme="minorHAnsi" w:eastAsia="Times New Roman" w:hAnsiTheme="minorHAnsi" w:cs="Times New Roman"/>
          <w:bCs/>
          <w:sz w:val="16"/>
          <w:szCs w:val="24"/>
        </w:rPr>
        <w:t xml:space="preserve"> One must be realistic, of course, about the current nature of U.S.-Russian relations: On the whole, we cannot expect the two sides to reach mutual agreement on many strategic matters in the near future. Nonetheless, </w:t>
      </w:r>
      <w:r w:rsidRPr="00BB6C45">
        <w:rPr>
          <w:rFonts w:asciiTheme="minorHAnsi" w:eastAsia="Times New Roman" w:hAnsiTheme="minorHAnsi" w:cs="Times New Roman"/>
          <w:bCs/>
          <w:szCs w:val="24"/>
          <w:u w:val="single"/>
        </w:rPr>
        <w:t>multinational efforts in responding to Arctic climate change in recent years—as well as structures being created for the near future—have given reason to hope that this is an issue where the two sides can build lasting cooperation.</w:t>
      </w:r>
    </w:p>
    <w:p w14:paraId="68498DC3" w14:textId="77777777" w:rsidR="00BD06CF" w:rsidRPr="00BB6C45" w:rsidRDefault="00BD06CF" w:rsidP="00BD06CF">
      <w:pPr>
        <w:pStyle w:val="NormalWeb"/>
        <w:rPr>
          <w:rStyle w:val="StyleBoldUnderline"/>
          <w:rFonts w:asciiTheme="minorHAnsi" w:hAnsiTheme="minorHAnsi"/>
        </w:rPr>
      </w:pPr>
    </w:p>
    <w:p w14:paraId="68D06334" w14:textId="77777777" w:rsidR="00BD06CF" w:rsidRPr="00BB6C45" w:rsidRDefault="00BD06CF" w:rsidP="00BB6C45">
      <w:pPr>
        <w:pStyle w:val="Heading4"/>
      </w:pPr>
      <w:r w:rsidRPr="00BB6C45">
        <w:t xml:space="preserve">There is no war- Our evidence assumes theirs and shows there are no deep rooted, fundamental issues of conflict. </w:t>
      </w:r>
    </w:p>
    <w:p w14:paraId="1D7ABB47" w14:textId="77777777" w:rsidR="00BD06CF" w:rsidRPr="00BB6C45" w:rsidRDefault="00BD06CF" w:rsidP="00BD06CF">
      <w:pPr>
        <w:rPr>
          <w:rFonts w:asciiTheme="minorHAnsi" w:hAnsiTheme="minorHAnsi"/>
        </w:rPr>
      </w:pPr>
      <w:r w:rsidRPr="00BB6C45">
        <w:rPr>
          <w:rStyle w:val="StyleStyleBold12pt"/>
          <w:rFonts w:asciiTheme="minorHAnsi" w:hAnsiTheme="minorHAnsi"/>
        </w:rPr>
        <w:t>Bridge</w:t>
      </w:r>
      <w:r w:rsidRPr="00BB6C45">
        <w:rPr>
          <w:rFonts w:asciiTheme="minorHAnsi" w:hAnsiTheme="minorHAnsi"/>
        </w:rPr>
        <w:t xml:space="preserve"> </w:t>
      </w:r>
      <w:r w:rsidRPr="00BB6C45">
        <w:rPr>
          <w:rStyle w:val="StyleStyleBold12pt"/>
          <w:rFonts w:asciiTheme="minorHAnsi" w:hAnsiTheme="minorHAnsi"/>
        </w:rPr>
        <w:t>13</w:t>
      </w:r>
    </w:p>
    <w:p w14:paraId="086F502A" w14:textId="77777777" w:rsidR="00BD06CF" w:rsidRPr="00BB6C45" w:rsidRDefault="00BD06CF" w:rsidP="00BD06CF">
      <w:pPr>
        <w:rPr>
          <w:rFonts w:asciiTheme="minorHAnsi" w:hAnsiTheme="minorHAnsi"/>
        </w:rPr>
      </w:pPr>
      <w:r w:rsidRPr="00BB6C45">
        <w:rPr>
          <w:rFonts w:asciiTheme="minorHAnsi" w:hAnsiTheme="minorHAnsi"/>
        </w:rPr>
        <w:t>(Robert Bridge, Former Editor-in-chief of The Moscow News, “No grounds for new Cold War with US – Medvedev“, RT, February 26, 2013, http://rt.com/politics/medvedev-us-russia-cold-war-interview-451/)</w:t>
      </w:r>
    </w:p>
    <w:p w14:paraId="316305AB" w14:textId="77777777" w:rsidR="00BD06CF" w:rsidRPr="00BB6C45" w:rsidRDefault="00BD06CF" w:rsidP="00BD06CF">
      <w:pPr>
        <w:pStyle w:val="NormalWeb"/>
        <w:rPr>
          <w:rFonts w:asciiTheme="minorHAnsi" w:hAnsiTheme="minorHAnsi"/>
          <w:sz w:val="16"/>
          <w:szCs w:val="22"/>
        </w:rPr>
      </w:pPr>
      <w:r w:rsidRPr="00BB6C45">
        <w:rPr>
          <w:rStyle w:val="StyleBoldUnderline"/>
          <w:rFonts w:asciiTheme="minorHAnsi" w:hAnsiTheme="minorHAnsi"/>
        </w:rPr>
        <w:t>Prime Minister</w:t>
      </w:r>
      <w:r w:rsidRPr="00BB6C45">
        <w:rPr>
          <w:rFonts w:asciiTheme="minorHAnsi" w:hAnsiTheme="minorHAnsi"/>
          <w:sz w:val="16"/>
          <w:szCs w:val="22"/>
        </w:rPr>
        <w:t xml:space="preserve"> Dmitry </w:t>
      </w:r>
      <w:r w:rsidRPr="00BB6C45">
        <w:rPr>
          <w:rStyle w:val="StyleBoldUnderline"/>
          <w:rFonts w:asciiTheme="minorHAnsi" w:hAnsiTheme="minorHAnsi"/>
        </w:rPr>
        <w:t>Medvedev</w:t>
      </w:r>
      <w:r w:rsidRPr="00BB6C45">
        <w:rPr>
          <w:rFonts w:asciiTheme="minorHAnsi" w:hAnsiTheme="minorHAnsi"/>
          <w:sz w:val="16"/>
          <w:szCs w:val="22"/>
        </w:rPr>
        <w:t xml:space="preserve"> has </w:t>
      </w:r>
      <w:r w:rsidRPr="00BB6C45">
        <w:rPr>
          <w:rStyle w:val="StyleBoldUnderline"/>
          <w:rFonts w:asciiTheme="minorHAnsi" w:hAnsiTheme="minorHAnsi"/>
        </w:rPr>
        <w:t>denied</w:t>
      </w:r>
      <w:r w:rsidRPr="00BB6C45">
        <w:rPr>
          <w:rFonts w:asciiTheme="minorHAnsi" w:hAnsiTheme="minorHAnsi"/>
          <w:sz w:val="16"/>
          <w:szCs w:val="22"/>
        </w:rPr>
        <w:t xml:space="preserve"> the </w:t>
      </w:r>
      <w:r w:rsidRPr="00BB6C45">
        <w:rPr>
          <w:rStyle w:val="StyleBoldUnderline"/>
          <w:rFonts w:asciiTheme="minorHAnsi" w:hAnsiTheme="minorHAnsi"/>
        </w:rPr>
        <w:t>existence of</w:t>
      </w:r>
      <w:r w:rsidRPr="00BB6C45">
        <w:rPr>
          <w:rFonts w:asciiTheme="minorHAnsi" w:hAnsiTheme="minorHAnsi"/>
          <w:sz w:val="16"/>
          <w:szCs w:val="22"/>
        </w:rPr>
        <w:t xml:space="preserve"> </w:t>
      </w:r>
      <w:r w:rsidRPr="00BB6C45">
        <w:rPr>
          <w:rStyle w:val="StyleBoldUnderline"/>
          <w:rFonts w:asciiTheme="minorHAnsi" w:hAnsiTheme="minorHAnsi"/>
        </w:rPr>
        <w:t>any</w:t>
      </w:r>
      <w:r w:rsidRPr="00BB6C45">
        <w:rPr>
          <w:rFonts w:asciiTheme="minorHAnsi" w:hAnsiTheme="minorHAnsi"/>
          <w:sz w:val="16"/>
          <w:szCs w:val="22"/>
        </w:rPr>
        <w:t xml:space="preserve"> serious </w:t>
      </w:r>
      <w:r w:rsidRPr="00BB6C45">
        <w:rPr>
          <w:rStyle w:val="StyleBoldUnderline"/>
          <w:rFonts w:asciiTheme="minorHAnsi" w:hAnsiTheme="minorHAnsi"/>
        </w:rPr>
        <w:t xml:space="preserve">reasons for </w:t>
      </w:r>
      <w:r w:rsidRPr="00BB6C45">
        <w:rPr>
          <w:rFonts w:asciiTheme="minorHAnsi" w:hAnsiTheme="minorHAnsi"/>
          <w:sz w:val="16"/>
          <w:szCs w:val="22"/>
        </w:rPr>
        <w:t xml:space="preserve">the possible start of a "cold </w:t>
      </w:r>
      <w:r w:rsidRPr="00BB6C45">
        <w:rPr>
          <w:rStyle w:val="StyleBoldUnderline"/>
          <w:rFonts w:asciiTheme="minorHAnsi" w:hAnsiTheme="minorHAnsi"/>
        </w:rPr>
        <w:t>war" between Russia and the United States</w:t>
      </w:r>
      <w:r w:rsidRPr="00BB6C45">
        <w:rPr>
          <w:rFonts w:asciiTheme="minorHAnsi" w:hAnsiTheme="minorHAnsi"/>
          <w:sz w:val="16"/>
          <w:szCs w:val="22"/>
        </w:rPr>
        <w:t>.</w:t>
      </w:r>
      <w:r w:rsidRPr="00BB6C45">
        <w:rPr>
          <w:rFonts w:asciiTheme="minorHAnsi" w:hAnsiTheme="minorHAnsi"/>
          <w:sz w:val="12"/>
          <w:szCs w:val="22"/>
        </w:rPr>
        <w:t>¶</w:t>
      </w:r>
      <w:r w:rsidRPr="00BB6C45">
        <w:rPr>
          <w:rFonts w:asciiTheme="minorHAnsi" w:hAnsiTheme="minorHAnsi"/>
          <w:sz w:val="16"/>
          <w:szCs w:val="22"/>
        </w:rPr>
        <w:t xml:space="preserve"> "There is no cold war and </w:t>
      </w:r>
      <w:r w:rsidRPr="00BB6C45">
        <w:rPr>
          <w:rStyle w:val="StyleBoldUnderline"/>
          <w:rFonts w:asciiTheme="minorHAnsi" w:hAnsiTheme="minorHAnsi"/>
        </w:rPr>
        <w:t>there are no conditions for it,”</w:t>
      </w:r>
      <w:r w:rsidRPr="00BB6C45">
        <w:rPr>
          <w:rFonts w:asciiTheme="minorHAnsi" w:hAnsiTheme="minorHAnsi"/>
          <w:sz w:val="16"/>
          <w:szCs w:val="22"/>
        </w:rPr>
        <w:t xml:space="preserve"> Medvedev bluntly said in an interview with Brazil’s TV Globo. </w:t>
      </w:r>
      <w:r w:rsidRPr="00BB6C45">
        <w:rPr>
          <w:rFonts w:asciiTheme="minorHAnsi" w:hAnsiTheme="minorHAnsi"/>
          <w:sz w:val="12"/>
          <w:szCs w:val="22"/>
        </w:rPr>
        <w:t>¶</w:t>
      </w:r>
      <w:r w:rsidRPr="00BB6C45">
        <w:rPr>
          <w:rFonts w:asciiTheme="minorHAnsi" w:hAnsiTheme="minorHAnsi"/>
          <w:sz w:val="16"/>
          <w:szCs w:val="22"/>
        </w:rPr>
        <w:t xml:space="preserve"> While </w:t>
      </w:r>
      <w:r w:rsidRPr="00BB6C45">
        <w:rPr>
          <w:rStyle w:val="StyleBoldUnderline"/>
          <w:rFonts w:asciiTheme="minorHAnsi" w:hAnsiTheme="minorHAnsi"/>
        </w:rPr>
        <w:t>admitting relations between Russian and the United States</w:t>
      </w:r>
      <w:r w:rsidRPr="00BB6C45">
        <w:rPr>
          <w:rFonts w:asciiTheme="minorHAnsi" w:hAnsiTheme="minorHAnsi"/>
          <w:sz w:val="16"/>
          <w:szCs w:val="22"/>
        </w:rPr>
        <w:t xml:space="preserve"> can and </w:t>
      </w:r>
      <w:r w:rsidRPr="00BB6C45">
        <w:rPr>
          <w:rStyle w:val="StyleBoldUnderline"/>
          <w:rFonts w:asciiTheme="minorHAnsi" w:hAnsiTheme="minorHAnsi"/>
        </w:rPr>
        <w:t>do become tense from time to time</w:t>
      </w:r>
      <w:r w:rsidRPr="00BB6C45">
        <w:rPr>
          <w:rFonts w:asciiTheme="minorHAnsi" w:hAnsiTheme="minorHAnsi"/>
          <w:sz w:val="16"/>
          <w:szCs w:val="22"/>
        </w:rPr>
        <w:t xml:space="preserve">, the Russian </w:t>
      </w:r>
      <w:r w:rsidRPr="00BB6C45">
        <w:rPr>
          <w:rFonts w:asciiTheme="minorHAnsi" w:hAnsiTheme="minorHAnsi"/>
          <w:sz w:val="16"/>
        </w:rPr>
        <w:t>PM</w:t>
      </w:r>
      <w:r w:rsidRPr="00BB6C45">
        <w:rPr>
          <w:rFonts w:asciiTheme="minorHAnsi" w:hAnsiTheme="minorHAnsi"/>
          <w:sz w:val="16"/>
          <w:szCs w:val="22"/>
        </w:rPr>
        <w:t xml:space="preserve"> believes the situation ultimately depends on the administration and the government teams that are in power on both sides. </w:t>
      </w:r>
      <w:r w:rsidRPr="00BB6C45">
        <w:rPr>
          <w:rFonts w:asciiTheme="minorHAnsi" w:hAnsiTheme="minorHAnsi"/>
          <w:sz w:val="12"/>
          <w:szCs w:val="22"/>
        </w:rPr>
        <w:t>¶</w:t>
      </w:r>
      <w:r w:rsidRPr="00BB6C45">
        <w:rPr>
          <w:rFonts w:asciiTheme="minorHAnsi" w:hAnsiTheme="minorHAnsi"/>
          <w:sz w:val="16"/>
          <w:szCs w:val="22"/>
        </w:rPr>
        <w:t xml:space="preserve"> </w:t>
      </w:r>
      <w:r w:rsidRPr="00BB6C45">
        <w:rPr>
          <w:rStyle w:val="StyleBoldUnderline"/>
          <w:rFonts w:asciiTheme="minorHAnsi" w:hAnsiTheme="minorHAnsi"/>
        </w:rPr>
        <w:t xml:space="preserve">He also noted that bilateral relations are influenced by legislation “pursued by lawmakers.” </w:t>
      </w:r>
      <w:r w:rsidRPr="00BB6C45">
        <w:rPr>
          <w:rStyle w:val="StyleBoldUnderline"/>
          <w:rFonts w:asciiTheme="minorHAnsi" w:hAnsiTheme="minorHAnsi"/>
          <w:sz w:val="12"/>
        </w:rPr>
        <w:t xml:space="preserve">¶ </w:t>
      </w:r>
      <w:r w:rsidRPr="00BB6C45">
        <w:rPr>
          <w:rFonts w:asciiTheme="minorHAnsi" w:hAnsiTheme="minorHAnsi"/>
          <w:sz w:val="16"/>
          <w:szCs w:val="22"/>
        </w:rPr>
        <w:t>To prove his point, Medvedev cited Washington’s passage of the so-called Magnitsky Act, which the premier criticized as an “anti-Russian” document.</w:t>
      </w:r>
      <w:r w:rsidRPr="00BB6C45">
        <w:rPr>
          <w:rFonts w:asciiTheme="minorHAnsi" w:hAnsiTheme="minorHAnsi"/>
          <w:sz w:val="12"/>
          <w:szCs w:val="22"/>
        </w:rPr>
        <w:t>¶</w:t>
      </w:r>
      <w:r w:rsidRPr="00BB6C45">
        <w:rPr>
          <w:rFonts w:asciiTheme="minorHAnsi" w:hAnsiTheme="minorHAnsi"/>
          <w:sz w:val="16"/>
          <w:szCs w:val="22"/>
        </w:rPr>
        <w:t xml:space="preserve"> "This subject has been totally politicized and contrived,” Medvedev said. “It is a situation where a previously document, an anti-Soviet document [the Jackson-Vanik amendment], has been replaced by a document of an obviously anti-Russian nature."</w:t>
      </w:r>
      <w:r w:rsidRPr="00BB6C45">
        <w:rPr>
          <w:rFonts w:asciiTheme="minorHAnsi" w:hAnsiTheme="minorHAnsi"/>
          <w:sz w:val="12"/>
          <w:szCs w:val="22"/>
        </w:rPr>
        <w:t>¶</w:t>
      </w:r>
      <w:r w:rsidRPr="00BB6C45">
        <w:rPr>
          <w:rFonts w:asciiTheme="minorHAnsi" w:hAnsiTheme="minorHAnsi"/>
          <w:sz w:val="16"/>
          <w:szCs w:val="22"/>
        </w:rPr>
        <w:t xml:space="preserve"> The Russian PM lamented the fact that a small group of “individual adventurers” in the United States were able to take advantage of an unfortunate incident in one person’s life in order to pursue their political and commercial ambitions. </w:t>
      </w:r>
      <w:r w:rsidRPr="00BB6C45">
        <w:rPr>
          <w:rFonts w:asciiTheme="minorHAnsi" w:hAnsiTheme="minorHAnsi"/>
          <w:sz w:val="12"/>
          <w:szCs w:val="22"/>
        </w:rPr>
        <w:t>¶</w:t>
      </w:r>
      <w:r w:rsidRPr="00BB6C45">
        <w:rPr>
          <w:rFonts w:asciiTheme="minorHAnsi" w:hAnsiTheme="minorHAnsi"/>
          <w:sz w:val="16"/>
          <w:szCs w:val="22"/>
        </w:rPr>
        <w:t xml:space="preserve"> “It has nothing to do with us personally, but, to my regret, it puts a strain on our relations with the U.S., which we would not like to have happened," he said.</w:t>
      </w:r>
      <w:r w:rsidRPr="00BB6C45">
        <w:rPr>
          <w:rFonts w:asciiTheme="minorHAnsi" w:hAnsiTheme="minorHAnsi"/>
          <w:sz w:val="12"/>
          <w:szCs w:val="22"/>
        </w:rPr>
        <w:t>¶</w:t>
      </w:r>
      <w:r w:rsidRPr="00BB6C45">
        <w:rPr>
          <w:rFonts w:asciiTheme="minorHAnsi" w:hAnsiTheme="minorHAnsi"/>
          <w:sz w:val="16"/>
          <w:szCs w:val="22"/>
        </w:rPr>
        <w:t xml:space="preserve"> The Magnitsky Act, which US President Barack Obama signed into law in December, makes it possible to deny American visas and freeze the assets of Russian nationals who US officials say are complicit in the death of Sergey Magnitsky, the former accountant from Hermitage Capital who died in prison in 2009 while being investigated in a massive tax fraud case.</w:t>
      </w:r>
      <w:r w:rsidRPr="00BB6C45">
        <w:rPr>
          <w:rFonts w:asciiTheme="minorHAnsi" w:hAnsiTheme="minorHAnsi"/>
          <w:sz w:val="12"/>
          <w:szCs w:val="22"/>
        </w:rPr>
        <w:t>¶</w:t>
      </w:r>
      <w:r w:rsidRPr="00BB6C45">
        <w:rPr>
          <w:rFonts w:asciiTheme="minorHAnsi" w:hAnsiTheme="minorHAnsi"/>
          <w:sz w:val="16"/>
          <w:szCs w:val="22"/>
        </w:rPr>
        <w:t xml:space="preserve"> Meanwhile, </w:t>
      </w:r>
      <w:r w:rsidRPr="00BB6C45">
        <w:rPr>
          <w:rStyle w:val="StyleBoldUnderline"/>
          <w:rFonts w:asciiTheme="minorHAnsi" w:hAnsiTheme="minorHAnsi"/>
        </w:rPr>
        <w:t xml:space="preserve">there </w:t>
      </w:r>
      <w:r w:rsidRPr="00BB6C45">
        <w:rPr>
          <w:rStyle w:val="Emphasis"/>
          <w:rFonts w:asciiTheme="minorHAnsi" w:hAnsiTheme="minorHAnsi"/>
        </w:rPr>
        <w:t>are other issues</w:t>
      </w:r>
      <w:r w:rsidRPr="00BB6C45">
        <w:rPr>
          <w:rStyle w:val="StyleBoldUnderline"/>
          <w:rFonts w:asciiTheme="minorHAnsi" w:hAnsiTheme="minorHAnsi"/>
        </w:rPr>
        <w:t xml:space="preserve"> that continue to hamper Russia-US relations</w:t>
      </w:r>
      <w:r w:rsidRPr="00BB6C45">
        <w:rPr>
          <w:rFonts w:asciiTheme="minorHAnsi" w:hAnsiTheme="minorHAnsi"/>
          <w:sz w:val="16"/>
          <w:szCs w:val="22"/>
        </w:rPr>
        <w:t>, including the welfare of Russian orphans who have been adopted into American families, some of who have met with a tragic fate.</w:t>
      </w:r>
      <w:r w:rsidRPr="00BB6C45">
        <w:rPr>
          <w:rFonts w:asciiTheme="minorHAnsi" w:hAnsiTheme="minorHAnsi"/>
          <w:sz w:val="12"/>
          <w:szCs w:val="22"/>
        </w:rPr>
        <w:t>¶</w:t>
      </w:r>
      <w:r w:rsidRPr="00BB6C45">
        <w:rPr>
          <w:rFonts w:asciiTheme="minorHAnsi" w:hAnsiTheme="minorHAnsi"/>
          <w:sz w:val="16"/>
          <w:szCs w:val="22"/>
        </w:rPr>
        <w:t xml:space="preserve"> In December, President Putin signed the Dima Yakovlev Law, which imposes a ban on the adoption of Russian children by US parents. </w:t>
      </w:r>
      <w:r w:rsidRPr="00BB6C45">
        <w:rPr>
          <w:rFonts w:asciiTheme="minorHAnsi" w:hAnsiTheme="minorHAnsi"/>
          <w:sz w:val="12"/>
          <w:szCs w:val="22"/>
        </w:rPr>
        <w:t>¶</w:t>
      </w:r>
      <w:r w:rsidRPr="00BB6C45">
        <w:rPr>
          <w:rFonts w:asciiTheme="minorHAnsi" w:hAnsiTheme="minorHAnsi"/>
          <w:sz w:val="16"/>
          <w:szCs w:val="22"/>
        </w:rPr>
        <w:t xml:space="preserve"> Russia has also toughened laws regulating the activities of non-governmental organizations that receive their financial support from abroad.</w:t>
      </w:r>
      <w:r w:rsidRPr="00BB6C45">
        <w:rPr>
          <w:rFonts w:asciiTheme="minorHAnsi" w:hAnsiTheme="minorHAnsi"/>
          <w:sz w:val="12"/>
          <w:szCs w:val="22"/>
        </w:rPr>
        <w:t>¶</w:t>
      </w:r>
      <w:r w:rsidRPr="00BB6C45">
        <w:rPr>
          <w:rFonts w:asciiTheme="minorHAnsi" w:hAnsiTheme="minorHAnsi"/>
          <w:sz w:val="16"/>
          <w:szCs w:val="22"/>
        </w:rPr>
        <w:t xml:space="preserve"> There also remains the question of a US missile defense system being built in Europe. Moscow says that without Russia’s cooperation in the project, the strategic balance will be destroyed and “another arms race” will be inevitable.</w:t>
      </w:r>
      <w:r w:rsidRPr="00BB6C45">
        <w:rPr>
          <w:rFonts w:asciiTheme="minorHAnsi" w:hAnsiTheme="minorHAnsi"/>
          <w:sz w:val="12"/>
          <w:szCs w:val="22"/>
        </w:rPr>
        <w:t>¶</w:t>
      </w:r>
      <w:r w:rsidRPr="00BB6C45">
        <w:rPr>
          <w:rFonts w:asciiTheme="minorHAnsi" w:hAnsiTheme="minorHAnsi"/>
          <w:sz w:val="16"/>
          <w:szCs w:val="22"/>
        </w:rPr>
        <w:t xml:space="preserve"> </w:t>
      </w:r>
      <w:r w:rsidRPr="00BB6C45">
        <w:rPr>
          <w:rStyle w:val="Emphasis"/>
          <w:rFonts w:asciiTheme="minorHAnsi" w:hAnsiTheme="minorHAnsi"/>
        </w:rPr>
        <w:t>Despite these</w:t>
      </w:r>
      <w:r w:rsidRPr="00BB6C45">
        <w:rPr>
          <w:rFonts w:asciiTheme="minorHAnsi" w:hAnsiTheme="minorHAnsi"/>
          <w:sz w:val="16"/>
          <w:szCs w:val="22"/>
        </w:rPr>
        <w:t xml:space="preserve"> challenges, </w:t>
      </w:r>
      <w:r w:rsidRPr="00BB6C45">
        <w:rPr>
          <w:rStyle w:val="Emphasis"/>
          <w:rFonts w:asciiTheme="minorHAnsi" w:hAnsiTheme="minorHAnsi"/>
        </w:rPr>
        <w:t>Medvedev is confident</w:t>
      </w:r>
      <w:r w:rsidRPr="00BB6C45">
        <w:rPr>
          <w:rFonts w:asciiTheme="minorHAnsi" w:hAnsiTheme="minorHAnsi"/>
          <w:sz w:val="16"/>
          <w:szCs w:val="22"/>
        </w:rPr>
        <w:t xml:space="preserve"> that </w:t>
      </w:r>
      <w:r w:rsidRPr="00BB6C45">
        <w:rPr>
          <w:rStyle w:val="StyleBoldUnderline"/>
          <w:rFonts w:asciiTheme="minorHAnsi" w:hAnsiTheme="minorHAnsi"/>
        </w:rPr>
        <w:t>Moscow and Washington</w:t>
      </w:r>
      <w:r w:rsidRPr="00BB6C45">
        <w:rPr>
          <w:rFonts w:asciiTheme="minorHAnsi" w:hAnsiTheme="minorHAnsi"/>
          <w:sz w:val="16"/>
          <w:szCs w:val="22"/>
        </w:rPr>
        <w:t xml:space="preserve"> </w:t>
      </w:r>
      <w:r w:rsidRPr="00BB6C45">
        <w:rPr>
          <w:rStyle w:val="StyleBoldUnderline"/>
          <w:rFonts w:asciiTheme="minorHAnsi" w:hAnsiTheme="minorHAnsi"/>
        </w:rPr>
        <w:t>will</w:t>
      </w:r>
      <w:r w:rsidRPr="00BB6C45">
        <w:rPr>
          <w:rFonts w:asciiTheme="minorHAnsi" w:hAnsiTheme="minorHAnsi"/>
          <w:sz w:val="16"/>
          <w:szCs w:val="22"/>
        </w:rPr>
        <w:t xml:space="preserve"> find the political will to </w:t>
      </w:r>
      <w:r w:rsidRPr="00BB6C45">
        <w:rPr>
          <w:rStyle w:val="StyleBoldUnderline"/>
          <w:rFonts w:asciiTheme="minorHAnsi" w:hAnsiTheme="minorHAnsi"/>
        </w:rPr>
        <w:t>keep bilateral relations on track</w:t>
      </w:r>
      <w:r w:rsidRPr="00BB6C45">
        <w:rPr>
          <w:rFonts w:asciiTheme="minorHAnsi" w:hAnsiTheme="minorHAnsi"/>
          <w:sz w:val="16"/>
          <w:szCs w:val="22"/>
        </w:rPr>
        <w:t>.</w:t>
      </w:r>
      <w:r w:rsidRPr="00BB6C45">
        <w:rPr>
          <w:rFonts w:asciiTheme="minorHAnsi" w:hAnsiTheme="minorHAnsi"/>
          <w:sz w:val="12"/>
          <w:szCs w:val="22"/>
        </w:rPr>
        <w:t>¶</w:t>
      </w:r>
      <w:r w:rsidRPr="00BB6C45">
        <w:rPr>
          <w:rFonts w:asciiTheme="minorHAnsi" w:hAnsiTheme="minorHAnsi"/>
          <w:sz w:val="16"/>
          <w:szCs w:val="22"/>
        </w:rPr>
        <w:t xml:space="preserve"> “</w:t>
      </w:r>
      <w:r w:rsidRPr="00BB6C45">
        <w:rPr>
          <w:rStyle w:val="StyleBoldUnderline"/>
          <w:rFonts w:asciiTheme="minorHAnsi" w:hAnsiTheme="minorHAnsi"/>
        </w:rPr>
        <w:t>There are no</w:t>
      </w:r>
      <w:r w:rsidRPr="00BB6C45">
        <w:rPr>
          <w:rFonts w:asciiTheme="minorHAnsi" w:hAnsiTheme="minorHAnsi"/>
          <w:sz w:val="16"/>
          <w:szCs w:val="22"/>
        </w:rPr>
        <w:t xml:space="preserve"> </w:t>
      </w:r>
      <w:r w:rsidRPr="00BB6C45">
        <w:rPr>
          <w:rStyle w:val="Emphasis"/>
          <w:rFonts w:asciiTheme="minorHAnsi" w:hAnsiTheme="minorHAnsi"/>
        </w:rPr>
        <w:t>deeply-rooted, fundamental reasons</w:t>
      </w:r>
      <w:r w:rsidRPr="00BB6C45">
        <w:rPr>
          <w:rFonts w:asciiTheme="minorHAnsi" w:hAnsiTheme="minorHAnsi"/>
          <w:sz w:val="16"/>
          <w:szCs w:val="22"/>
        </w:rPr>
        <w:t xml:space="preserve"> </w:t>
      </w:r>
      <w:r w:rsidRPr="00BB6C45">
        <w:rPr>
          <w:rStyle w:val="StyleBoldUnderline"/>
          <w:rFonts w:asciiTheme="minorHAnsi" w:hAnsiTheme="minorHAnsi"/>
        </w:rPr>
        <w:t>for</w:t>
      </w:r>
      <w:r w:rsidRPr="00BB6C45">
        <w:rPr>
          <w:rFonts w:asciiTheme="minorHAnsi" w:hAnsiTheme="minorHAnsi"/>
          <w:sz w:val="16"/>
          <w:szCs w:val="22"/>
        </w:rPr>
        <w:t xml:space="preserve"> a ‘Cold </w:t>
      </w:r>
      <w:r w:rsidRPr="00BB6C45">
        <w:rPr>
          <w:rStyle w:val="StyleBoldUnderline"/>
          <w:rFonts w:asciiTheme="minorHAnsi" w:hAnsiTheme="minorHAnsi"/>
        </w:rPr>
        <w:t>War</w:t>
      </w:r>
      <w:r w:rsidRPr="00BB6C45">
        <w:rPr>
          <w:rFonts w:asciiTheme="minorHAnsi" w:hAnsiTheme="minorHAnsi"/>
          <w:sz w:val="16"/>
          <w:szCs w:val="22"/>
        </w:rPr>
        <w:t xml:space="preserve">,’ " the Prime Minster reiterated. “On the contrary, </w:t>
      </w:r>
      <w:r w:rsidRPr="00BB6C45">
        <w:rPr>
          <w:rStyle w:val="StyleBoldUnderline"/>
          <w:rFonts w:asciiTheme="minorHAnsi" w:hAnsiTheme="minorHAnsi"/>
        </w:rPr>
        <w:t>we are capable of mutually tackling a large variety of issues in many areas.”</w:t>
      </w:r>
      <w:r w:rsidRPr="00BB6C45">
        <w:rPr>
          <w:rFonts w:asciiTheme="minorHAnsi" w:hAnsiTheme="minorHAnsi"/>
          <w:sz w:val="12"/>
          <w:szCs w:val="22"/>
        </w:rPr>
        <w:t>¶</w:t>
      </w:r>
      <w:r w:rsidRPr="00BB6C45">
        <w:rPr>
          <w:rFonts w:asciiTheme="minorHAnsi" w:hAnsiTheme="minorHAnsi"/>
          <w:sz w:val="16"/>
          <w:szCs w:val="22"/>
        </w:rPr>
        <w:t xml:space="preserve"> In wrapping up his comments, Medvedev encouraged his listeners to visit Russia for themselves in order to form their opinion of the country.</w:t>
      </w:r>
      <w:r w:rsidRPr="00BB6C45">
        <w:rPr>
          <w:rFonts w:asciiTheme="minorHAnsi" w:hAnsiTheme="minorHAnsi"/>
          <w:sz w:val="12"/>
          <w:szCs w:val="22"/>
        </w:rPr>
        <w:t>¶</w:t>
      </w:r>
      <w:r w:rsidRPr="00BB6C45">
        <w:rPr>
          <w:rFonts w:asciiTheme="minorHAnsi" w:hAnsiTheme="minorHAnsi"/>
          <w:sz w:val="16"/>
          <w:szCs w:val="22"/>
        </w:rPr>
        <w:t xml:space="preserve"> "I advise you not to form your opinion on events in Russia judging only by newspaper articles, TV reports or news on the Internet,” Medvedev emphasized. “You should come and see for yourselves what is happening in our country, what tendencies prevail there: whether one can say anything he wants, whether any problems exist with freedom of speech or any other freedoms."</w:t>
      </w:r>
    </w:p>
    <w:p w14:paraId="3EDD439E" w14:textId="77777777" w:rsidR="00BD06CF" w:rsidRPr="00BB6C45" w:rsidRDefault="00BD06CF" w:rsidP="00BD06CF">
      <w:pPr>
        <w:pStyle w:val="Heading4"/>
        <w:rPr>
          <w:rFonts w:asciiTheme="minorHAnsi" w:hAnsiTheme="minorHAnsi"/>
        </w:rPr>
      </w:pPr>
      <w:r w:rsidRPr="00BB6C45">
        <w:rPr>
          <w:rFonts w:asciiTheme="minorHAnsi" w:hAnsiTheme="minorHAnsi"/>
        </w:rPr>
        <w:t>Even if their conflict happens, nuclear war is out of the question</w:t>
      </w:r>
    </w:p>
    <w:p w14:paraId="4977DDB6" w14:textId="77777777" w:rsidR="00BD06CF" w:rsidRPr="00BB6C45" w:rsidRDefault="00BD06CF" w:rsidP="00BD06CF">
      <w:pPr>
        <w:pStyle w:val="NormalWeb"/>
        <w:rPr>
          <w:rFonts w:asciiTheme="minorHAnsi" w:hAnsiTheme="minorHAnsi"/>
        </w:rPr>
      </w:pPr>
      <w:r w:rsidRPr="00BB6C45">
        <w:rPr>
          <w:rStyle w:val="StyleStyleBold12pt"/>
          <w:rFonts w:asciiTheme="minorHAnsi" w:eastAsiaTheme="majorEastAsia" w:hAnsiTheme="minorHAnsi"/>
        </w:rPr>
        <w:t>Reif</w:t>
      </w:r>
      <w:r w:rsidRPr="00BB6C45">
        <w:rPr>
          <w:rFonts w:asciiTheme="minorHAnsi" w:hAnsiTheme="minorHAnsi"/>
        </w:rPr>
        <w:t xml:space="preserve"> </w:t>
      </w:r>
      <w:r w:rsidRPr="00BB6C45">
        <w:rPr>
          <w:rStyle w:val="StyleStyleBold12pt"/>
          <w:rFonts w:asciiTheme="minorHAnsi" w:eastAsiaTheme="majorEastAsia" w:hAnsiTheme="minorHAnsi"/>
        </w:rPr>
        <w:t>13</w:t>
      </w:r>
    </w:p>
    <w:p w14:paraId="16817CBD" w14:textId="77777777" w:rsidR="00BD06CF" w:rsidRPr="00BB6C45" w:rsidRDefault="00BD06CF" w:rsidP="00BD06CF">
      <w:pPr>
        <w:pStyle w:val="NormalWeb"/>
        <w:rPr>
          <w:rFonts w:asciiTheme="minorHAnsi" w:hAnsiTheme="minorHAnsi"/>
        </w:rPr>
      </w:pPr>
      <w:r w:rsidRPr="00BB6C45">
        <w:rPr>
          <w:rFonts w:asciiTheme="minorHAnsi" w:hAnsiTheme="minorHAnsi"/>
        </w:rPr>
        <w:t>(Kingston Reif is the director of nuclear nonproliferation at the Center for Arms Control and Non-Proliferation. Received a Marshall Scholarship, and a Scoville Peace Fellowship, “Would the United States ever actually use nuclear weapons?,” Bulletin of the Atomic Scientists, 09/17/2013, http://thebulletin.org/would-united-states-ever-actually-use-nuclear-weapons)</w:t>
      </w:r>
    </w:p>
    <w:p w14:paraId="009B2E8A" w14:textId="77777777" w:rsidR="00BD06CF" w:rsidRPr="00BB6C45" w:rsidRDefault="00BD06CF" w:rsidP="00BD06CF">
      <w:pPr>
        <w:pStyle w:val="NormalWeb"/>
        <w:rPr>
          <w:rFonts w:asciiTheme="minorHAnsi" w:hAnsiTheme="minorHAnsi"/>
          <w:sz w:val="16"/>
        </w:rPr>
      </w:pPr>
      <w:r w:rsidRPr="00BB6C45">
        <w:rPr>
          <w:rFonts w:asciiTheme="minorHAnsi" w:hAnsiTheme="minorHAnsi"/>
          <w:sz w:val="16"/>
        </w:rPr>
        <w:t>How much is enough? According to the latest estimates, the United States maintains an active stockpile of approximately 4,650 nuclear warheads, the vast majority of which are 10 to 50 times more powerful than the bombs that were dropped on Hiroshima and Nagasaki at the end of World War II. It is impossible to conjure up a believable scenario whereby the United States would use 500 of these weapons, let alone nearly 5,000.</w:t>
      </w:r>
      <w:r w:rsidRPr="00BB6C45">
        <w:rPr>
          <w:rFonts w:asciiTheme="minorHAnsi" w:hAnsiTheme="minorHAnsi"/>
          <w:sz w:val="12"/>
        </w:rPr>
        <w:t>¶</w:t>
      </w:r>
      <w:r w:rsidRPr="00BB6C45">
        <w:rPr>
          <w:rFonts w:asciiTheme="minorHAnsi" w:hAnsiTheme="minorHAnsi"/>
          <w:sz w:val="16"/>
        </w:rPr>
        <w:t xml:space="preserve"> Of the three states against which the United States would consider using nuclear weapons, only Russia possesses a nuclear arsenal that numbers in the thousands. Together the two countries hold nearly 95 percent of nuclear warheads on the planet, with no other country believed to possess more than 300. </w:t>
      </w:r>
      <w:r w:rsidRPr="00BB6C45">
        <w:rPr>
          <w:rStyle w:val="Emphasis"/>
          <w:rFonts w:asciiTheme="minorHAnsi" w:hAnsiTheme="minorHAnsi"/>
        </w:rPr>
        <w:t>The only rationale</w:t>
      </w:r>
      <w:r w:rsidRPr="00BB6C45">
        <w:rPr>
          <w:rFonts w:asciiTheme="minorHAnsi" w:hAnsiTheme="minorHAnsi"/>
          <w:sz w:val="16"/>
        </w:rPr>
        <w:t xml:space="preserve"> </w:t>
      </w:r>
      <w:r w:rsidRPr="00BB6C45">
        <w:rPr>
          <w:rStyle w:val="StyleBoldUnderline"/>
          <w:rFonts w:asciiTheme="minorHAnsi" w:hAnsiTheme="minorHAnsi"/>
        </w:rPr>
        <w:t xml:space="preserve">for </w:t>
      </w:r>
      <w:r w:rsidRPr="00BB6C45">
        <w:rPr>
          <w:rFonts w:asciiTheme="minorHAnsi" w:hAnsiTheme="minorHAnsi"/>
          <w:sz w:val="16"/>
        </w:rPr>
        <w:t>such</w:t>
      </w:r>
      <w:r w:rsidRPr="00BB6C45">
        <w:rPr>
          <w:rStyle w:val="StyleBoldUnderline"/>
          <w:rFonts w:asciiTheme="minorHAnsi" w:hAnsiTheme="minorHAnsi"/>
        </w:rPr>
        <w:t xml:space="preserve"> large US and Russian arsenals is to target the other’s nuclear forces. Yet even though Washington and Moscow continue to deploy their forces</w:t>
      </w:r>
      <w:r w:rsidRPr="00BB6C45">
        <w:rPr>
          <w:rFonts w:asciiTheme="minorHAnsi" w:hAnsiTheme="minorHAnsi"/>
          <w:sz w:val="16"/>
        </w:rPr>
        <w:t xml:space="preserve"> </w:t>
      </w:r>
      <w:r w:rsidRPr="00BB6C45">
        <w:rPr>
          <w:rStyle w:val="Emphasis"/>
          <w:rFonts w:asciiTheme="minorHAnsi" w:hAnsiTheme="minorHAnsi"/>
        </w:rPr>
        <w:t>as if</w:t>
      </w:r>
      <w:r w:rsidRPr="00BB6C45">
        <w:rPr>
          <w:rFonts w:asciiTheme="minorHAnsi" w:hAnsiTheme="minorHAnsi"/>
          <w:sz w:val="16"/>
        </w:rPr>
        <w:t xml:space="preserve"> </w:t>
      </w:r>
      <w:r w:rsidRPr="00BB6C45">
        <w:rPr>
          <w:rStyle w:val="StyleBoldUnderline"/>
          <w:rFonts w:asciiTheme="minorHAnsi" w:hAnsiTheme="minorHAnsi"/>
        </w:rPr>
        <w:t>the threat of global thermonuclear war were a distinct possibility</w:t>
      </w:r>
      <w:r w:rsidRPr="00BB6C45">
        <w:rPr>
          <w:rFonts w:asciiTheme="minorHAnsi" w:hAnsiTheme="minorHAnsi"/>
          <w:sz w:val="16"/>
        </w:rPr>
        <w:t xml:space="preserve">, </w:t>
      </w:r>
      <w:r w:rsidRPr="00BB6C45">
        <w:rPr>
          <w:rStyle w:val="Emphasis"/>
          <w:rFonts w:asciiTheme="minorHAnsi" w:hAnsiTheme="minorHAnsi"/>
        </w:rPr>
        <w:t>the reality is that such a conflagration is highly unlikely</w:t>
      </w:r>
      <w:r w:rsidRPr="00BB6C45">
        <w:rPr>
          <w:rFonts w:asciiTheme="minorHAnsi" w:hAnsiTheme="minorHAnsi"/>
          <w:sz w:val="16"/>
        </w:rPr>
        <w:t xml:space="preserve">. </w:t>
      </w:r>
      <w:r w:rsidRPr="00BB6C45">
        <w:rPr>
          <w:rStyle w:val="StyleBoldUnderline"/>
          <w:rFonts w:asciiTheme="minorHAnsi" w:hAnsiTheme="minorHAnsi"/>
        </w:rPr>
        <w:t>The current downturn in relations over issues</w:t>
      </w:r>
      <w:r w:rsidRPr="00BB6C45">
        <w:rPr>
          <w:rFonts w:asciiTheme="minorHAnsi" w:hAnsiTheme="minorHAnsi"/>
          <w:sz w:val="16"/>
        </w:rPr>
        <w:t xml:space="preserve"> like Syria and National Security Agency leaker Edward Snowden </w:t>
      </w:r>
      <w:r w:rsidRPr="00BB6C45">
        <w:rPr>
          <w:rStyle w:val="StyleBoldUnderline"/>
          <w:rFonts w:asciiTheme="minorHAnsi" w:hAnsiTheme="minorHAnsi"/>
        </w:rPr>
        <w:t>may scuttle hopes for another formal arms control agreement</w:t>
      </w:r>
      <w:r w:rsidRPr="00BB6C45">
        <w:rPr>
          <w:rFonts w:asciiTheme="minorHAnsi" w:hAnsiTheme="minorHAnsi"/>
          <w:sz w:val="16"/>
        </w:rPr>
        <w:t xml:space="preserve">, </w:t>
      </w:r>
      <w:r w:rsidRPr="00BB6C45">
        <w:rPr>
          <w:rStyle w:val="Emphasis"/>
          <w:rFonts w:asciiTheme="minorHAnsi" w:hAnsiTheme="minorHAnsi"/>
        </w:rPr>
        <w:t>but the two countries are not enemies like they were during the Cold War.</w:t>
      </w:r>
      <w:r w:rsidRPr="00BB6C45">
        <w:rPr>
          <w:rStyle w:val="Emphasis"/>
          <w:rFonts w:asciiTheme="minorHAnsi" w:hAnsiTheme="minorHAnsi"/>
          <w:sz w:val="12"/>
          <w:u w:val="none"/>
        </w:rPr>
        <w:t>¶</w:t>
      </w:r>
      <w:r w:rsidRPr="00BB6C45">
        <w:rPr>
          <w:rFonts w:asciiTheme="minorHAnsi" w:hAnsiTheme="minorHAnsi"/>
          <w:sz w:val="16"/>
        </w:rPr>
        <w:t xml:space="preserve"> While </w:t>
      </w:r>
      <w:r w:rsidRPr="00BB6C45">
        <w:rPr>
          <w:rStyle w:val="StyleBoldUnderline"/>
          <w:rFonts w:asciiTheme="minorHAnsi" w:hAnsiTheme="minorHAnsi"/>
        </w:rPr>
        <w:t xml:space="preserve">direct Russian aggression against the United States </w:t>
      </w:r>
      <w:r w:rsidRPr="00BB6C45">
        <w:rPr>
          <w:rStyle w:val="Emphasis"/>
          <w:rFonts w:asciiTheme="minorHAnsi" w:hAnsiTheme="minorHAnsi"/>
        </w:rPr>
        <w:t>is highly improbable</w:t>
      </w:r>
      <w:r w:rsidRPr="00BB6C45">
        <w:rPr>
          <w:rFonts w:asciiTheme="minorHAnsi" w:hAnsiTheme="minorHAnsi"/>
          <w:sz w:val="16"/>
        </w:rPr>
        <w:t xml:space="preserve">, some argue that America should retain the ability to threaten using nuclear weapons to deter a Russian conventional attack against a NATO ally, such as one of the Baltic states. The dubious effectiveness of such a threat aside, the best the United States could do with nuclear weapons if Moscow decided to invade, say, Lithuania, would be to repel the aggression and attempt to deter Russia from future conventional or nuclear attacks. But </w:t>
      </w:r>
      <w:r w:rsidRPr="00BB6C45">
        <w:rPr>
          <w:rStyle w:val="StyleBoldUnderline"/>
          <w:rFonts w:asciiTheme="minorHAnsi" w:hAnsiTheme="minorHAnsi"/>
        </w:rPr>
        <w:t xml:space="preserve">Washington would not be able to use nuclear weapons to eliminate Russia’s arsenal or change the regime in Moscow without inviting </w:t>
      </w:r>
      <w:r w:rsidRPr="00BB6C45">
        <w:rPr>
          <w:rStyle w:val="Emphasis"/>
          <w:rFonts w:asciiTheme="minorHAnsi" w:hAnsiTheme="minorHAnsi"/>
        </w:rPr>
        <w:t>unacceptable damage in return</w:t>
      </w:r>
      <w:r w:rsidRPr="00BB6C45">
        <w:rPr>
          <w:rFonts w:asciiTheme="minorHAnsi" w:hAnsiTheme="minorHAnsi"/>
          <w:sz w:val="16"/>
        </w:rPr>
        <w:t>. Thus, drastically fewer than the 1,550 strategic warheads the United States and Russia are each allowed to deploy under the New Strategic Arms Reduction Treaty would be sufficient to defeat the immediate aggression against an ally and attempt to deter further escalation.</w:t>
      </w:r>
      <w:r w:rsidRPr="00BB6C45">
        <w:rPr>
          <w:rFonts w:asciiTheme="minorHAnsi" w:hAnsiTheme="minorHAnsi"/>
          <w:sz w:val="12"/>
        </w:rPr>
        <w:t>¶</w:t>
      </w:r>
      <w:r w:rsidRPr="00BB6C45">
        <w:rPr>
          <w:rFonts w:asciiTheme="minorHAnsi" w:hAnsiTheme="minorHAnsi"/>
          <w:sz w:val="16"/>
        </w:rPr>
        <w:t xml:space="preserve"> And what of China, which is believed to have fewer than 300 nuclear warheads, and North Korea, which has fewer than ten warheads and—as of now—an uncertain ability to deliver them? It is difficult to imagine the United States using nuclear weapons against either country. In the case of China, security dilemmas involving Beijing and US allies over the status of Taiwan and the disputed islands in the South and East China Seas are potential flashpoints, but all the parties have a strong interest in avoiding military escalation. In the case of North Korea, Washington could destroy what few valuable targets the regime has using conventional weapons.</w:t>
      </w:r>
      <w:r w:rsidRPr="00BB6C45">
        <w:rPr>
          <w:rFonts w:asciiTheme="minorHAnsi" w:hAnsiTheme="minorHAnsi"/>
          <w:sz w:val="12"/>
        </w:rPr>
        <w:t>¶</w:t>
      </w:r>
      <w:r w:rsidRPr="00BB6C45">
        <w:rPr>
          <w:rFonts w:asciiTheme="minorHAnsi" w:hAnsiTheme="minorHAnsi"/>
          <w:sz w:val="16"/>
        </w:rPr>
        <w:t xml:space="preserve"> Nevertheless it is possible to imagine scenarios, however unlikely, in which the US government might consider using nuclear weapons against either country. It might retaliate against first use, retaliate against a major conventional attack that threatens the existence of a US ally, or launch a decapitating first strike in a deep crisis. But given the relatively small Chinese and North Korean nuclear arsenals and the potency of US conventional forces, the quantity of US nuclear weapons required would number not in the hundreds but the dozens. There are simply not enough plausible targets for anything more than that.</w:t>
      </w:r>
      <w:r w:rsidRPr="00BB6C45">
        <w:rPr>
          <w:rFonts w:asciiTheme="minorHAnsi" w:hAnsiTheme="minorHAnsi"/>
          <w:sz w:val="12"/>
        </w:rPr>
        <w:t>¶</w:t>
      </w:r>
      <w:r w:rsidRPr="00BB6C45">
        <w:rPr>
          <w:rFonts w:asciiTheme="minorHAnsi" w:hAnsiTheme="minorHAnsi"/>
          <w:sz w:val="16"/>
        </w:rPr>
        <w:t xml:space="preserve"> Critics of this line of reasoning are likely to argue that while a limited number of nuclear weapons may be sufficient to achieve war aims, many more are necessary to deter adversaries from attacking either the United States or its allies. Yet what threats now deterred by an arsenal of nearly 5,000 warheads couldn’t be deterred by many fewer weapons? And if a country couldn’t be deterred by a level half the size of the current US stockpile, what logic presumes it would be deterred by the current level? Impractical and costly. The fact is, </w:t>
      </w:r>
      <w:r w:rsidRPr="00BB6C45">
        <w:rPr>
          <w:rStyle w:val="StyleBoldUnderline"/>
          <w:rFonts w:asciiTheme="minorHAnsi" w:hAnsiTheme="minorHAnsi"/>
        </w:rPr>
        <w:t>nuclear weapons are of diminishing strategic and military use to the United</w:t>
      </w:r>
      <w:r w:rsidRPr="00BB6C45">
        <w:rPr>
          <w:rFonts w:asciiTheme="minorHAnsi" w:hAnsiTheme="minorHAnsi"/>
          <w:sz w:val="16"/>
        </w:rPr>
        <w:t xml:space="preserve"> </w:t>
      </w:r>
      <w:r w:rsidRPr="00BB6C45">
        <w:rPr>
          <w:rStyle w:val="StyleBoldUnderline"/>
          <w:rFonts w:asciiTheme="minorHAnsi" w:hAnsiTheme="minorHAnsi"/>
        </w:rPr>
        <w:t>States</w:t>
      </w:r>
      <w:r w:rsidRPr="00BB6C45">
        <w:rPr>
          <w:rFonts w:asciiTheme="minorHAnsi" w:hAnsiTheme="minorHAnsi"/>
          <w:sz w:val="16"/>
        </w:rPr>
        <w:t xml:space="preserve">, as the debate about whether to use military force in Syria demonstrates. As </w:t>
      </w:r>
      <w:r w:rsidRPr="00BB6C45">
        <w:rPr>
          <w:rStyle w:val="StyleBoldUnderline"/>
          <w:rFonts w:asciiTheme="minorHAnsi" w:hAnsiTheme="minorHAnsi"/>
        </w:rPr>
        <w:t>nuclear security</w:t>
      </w:r>
      <w:r w:rsidRPr="00BB6C45">
        <w:rPr>
          <w:rFonts w:asciiTheme="minorHAnsi" w:hAnsiTheme="minorHAnsi"/>
          <w:sz w:val="16"/>
        </w:rPr>
        <w:t xml:space="preserve"> and nonproliferation </w:t>
      </w:r>
      <w:r w:rsidRPr="00BB6C45">
        <w:rPr>
          <w:rStyle w:val="StyleBoldUnderline"/>
          <w:rFonts w:asciiTheme="minorHAnsi" w:hAnsiTheme="minorHAnsi"/>
        </w:rPr>
        <w:t>expert</w:t>
      </w:r>
      <w:r w:rsidRPr="00BB6C45">
        <w:rPr>
          <w:rFonts w:asciiTheme="minorHAnsi" w:hAnsiTheme="minorHAnsi"/>
          <w:sz w:val="16"/>
        </w:rPr>
        <w:t xml:space="preserve"> James </w:t>
      </w:r>
      <w:r w:rsidRPr="00BB6C45">
        <w:rPr>
          <w:rStyle w:val="StyleBoldUnderline"/>
          <w:rFonts w:asciiTheme="minorHAnsi" w:hAnsiTheme="minorHAnsi"/>
        </w:rPr>
        <w:t>Doyle points out</w:t>
      </w:r>
      <w:r w:rsidRPr="00BB6C45">
        <w:rPr>
          <w:rFonts w:asciiTheme="minorHAnsi" w:hAnsiTheme="minorHAnsi"/>
          <w:sz w:val="16"/>
        </w:rPr>
        <w:t xml:space="preserve">, with the possible exception of North Korea, </w:t>
      </w:r>
      <w:r w:rsidRPr="00BB6C45">
        <w:rPr>
          <w:rStyle w:val="StyleBoldUnderline"/>
          <w:rFonts w:asciiTheme="minorHAnsi" w:hAnsiTheme="minorHAnsi"/>
        </w:rPr>
        <w:t>no</w:t>
      </w:r>
      <w:r w:rsidRPr="00BB6C45">
        <w:rPr>
          <w:rFonts w:asciiTheme="minorHAnsi" w:hAnsiTheme="minorHAnsi"/>
          <w:sz w:val="16"/>
        </w:rPr>
        <w:t xml:space="preserve"> other nuclear </w:t>
      </w:r>
      <w:r w:rsidRPr="00BB6C45">
        <w:rPr>
          <w:rStyle w:val="StyleBoldUnderline"/>
          <w:rFonts w:asciiTheme="minorHAnsi" w:hAnsiTheme="minorHAnsi"/>
        </w:rPr>
        <w:t>power</w:t>
      </w:r>
      <w:r w:rsidRPr="00BB6C45">
        <w:rPr>
          <w:rFonts w:asciiTheme="minorHAnsi" w:hAnsiTheme="minorHAnsi"/>
          <w:sz w:val="16"/>
        </w:rPr>
        <w:t xml:space="preserve"> “</w:t>
      </w:r>
      <w:r w:rsidRPr="00BB6C45">
        <w:rPr>
          <w:rStyle w:val="StyleBoldUnderline"/>
          <w:rFonts w:asciiTheme="minorHAnsi" w:hAnsiTheme="minorHAnsi"/>
        </w:rPr>
        <w:t>has state goals or conducts a foreign policy fundamentally hostile to the interests of the United States</w:t>
      </w:r>
      <w:r w:rsidRPr="00BB6C45">
        <w:rPr>
          <w:rFonts w:asciiTheme="minorHAnsi" w:hAnsiTheme="minorHAnsi"/>
          <w:sz w:val="16"/>
        </w:rPr>
        <w:t xml:space="preserve">.” </w:t>
      </w:r>
      <w:r w:rsidRPr="00BB6C45">
        <w:rPr>
          <w:rStyle w:val="StyleBoldUnderline"/>
          <w:rFonts w:asciiTheme="minorHAnsi" w:hAnsiTheme="minorHAnsi"/>
        </w:rPr>
        <w:t>The</w:t>
      </w:r>
      <w:r w:rsidRPr="00BB6C45">
        <w:rPr>
          <w:rFonts w:asciiTheme="minorHAnsi" w:hAnsiTheme="minorHAnsi"/>
          <w:sz w:val="16"/>
        </w:rPr>
        <w:t xml:space="preserve"> nonnuclear </w:t>
      </w:r>
      <w:r w:rsidRPr="00BB6C45">
        <w:rPr>
          <w:rStyle w:val="StyleBoldUnderline"/>
          <w:rFonts w:asciiTheme="minorHAnsi" w:hAnsiTheme="minorHAnsi"/>
        </w:rPr>
        <w:t>threats</w:t>
      </w:r>
      <w:r w:rsidRPr="00BB6C45">
        <w:rPr>
          <w:rFonts w:asciiTheme="minorHAnsi" w:hAnsiTheme="minorHAnsi"/>
          <w:sz w:val="16"/>
        </w:rPr>
        <w:t xml:space="preserve"> </w:t>
      </w:r>
      <w:r w:rsidRPr="00BB6C45">
        <w:rPr>
          <w:rStyle w:val="StyleBoldUnderline"/>
          <w:rFonts w:asciiTheme="minorHAnsi" w:hAnsiTheme="minorHAnsi"/>
        </w:rPr>
        <w:t>that currently face the United States</w:t>
      </w:r>
      <w:r w:rsidRPr="00BB6C45">
        <w:rPr>
          <w:rFonts w:asciiTheme="minorHAnsi" w:hAnsiTheme="minorHAnsi"/>
          <w:sz w:val="16"/>
        </w:rPr>
        <w:t xml:space="preserve"> and its allies </w:t>
      </w:r>
      <w:r w:rsidRPr="00BB6C45">
        <w:rPr>
          <w:rStyle w:val="StyleBoldUnderline"/>
          <w:rFonts w:asciiTheme="minorHAnsi" w:hAnsiTheme="minorHAnsi"/>
        </w:rPr>
        <w:t>do not rise to the level of requiring a nuclear response</w:t>
      </w:r>
      <w:r w:rsidRPr="00BB6C45">
        <w:rPr>
          <w:rFonts w:asciiTheme="minorHAnsi" w:hAnsiTheme="minorHAnsi"/>
          <w:sz w:val="16"/>
        </w:rPr>
        <w:t xml:space="preserve">. US </w:t>
      </w:r>
      <w:r w:rsidRPr="00BB6C45">
        <w:rPr>
          <w:rStyle w:val="StyleBoldUnderline"/>
          <w:rFonts w:asciiTheme="minorHAnsi" w:hAnsiTheme="minorHAnsi"/>
        </w:rPr>
        <w:t>conventional forces are unrivaled</w:t>
      </w:r>
      <w:r w:rsidRPr="00BB6C45">
        <w:rPr>
          <w:rFonts w:asciiTheme="minorHAnsi" w:hAnsiTheme="minorHAnsi"/>
          <w:sz w:val="16"/>
        </w:rPr>
        <w:t xml:space="preserve">, </w:t>
      </w:r>
      <w:r w:rsidRPr="00BB6C45">
        <w:rPr>
          <w:rStyle w:val="StyleBoldUnderline"/>
          <w:rFonts w:asciiTheme="minorHAnsi" w:hAnsiTheme="minorHAnsi"/>
        </w:rPr>
        <w:t>which gives Washington the capacity to achieve almost every conceivable war aim without using nuclear weapons</w:t>
      </w:r>
      <w:r w:rsidRPr="00BB6C45">
        <w:rPr>
          <w:rFonts w:asciiTheme="minorHAnsi" w:hAnsiTheme="minorHAnsi"/>
          <w:sz w:val="16"/>
        </w:rPr>
        <w:t>. Consequently, it is nearly impossible to imagine a situation where the first use of nuclear weapons wouldn’t greatly undermine US power and standing in the world.</w:t>
      </w:r>
      <w:r w:rsidRPr="00BB6C45">
        <w:rPr>
          <w:rFonts w:asciiTheme="minorHAnsi" w:hAnsiTheme="minorHAnsi"/>
          <w:sz w:val="12"/>
        </w:rPr>
        <w:t xml:space="preserve">¶ </w:t>
      </w:r>
      <w:r w:rsidRPr="00BB6C45">
        <w:rPr>
          <w:rFonts w:asciiTheme="minorHAnsi" w:hAnsiTheme="minorHAnsi"/>
          <w:sz w:val="16"/>
        </w:rPr>
        <w:t>Given the decreasing role that nuclear weapons play in US security policy, the arsenal is undoubtedly far too big. But in addition to working towards reducing the size of the arsenal, the United States should further circumscribe the scenarios under which it would consider using nuclear weapons. It can do this by transitioning from a posture that is still heavily based on first use to one more focused on retaliation. Ensuring that the tradition of nuclear non-use continues depends on it.</w:t>
      </w:r>
    </w:p>
    <w:p w14:paraId="5C55095F" w14:textId="77777777" w:rsidR="00BD06CF" w:rsidRPr="00BB6C45" w:rsidRDefault="00BD06CF" w:rsidP="00BD06CF">
      <w:pPr>
        <w:pStyle w:val="Heading4"/>
        <w:rPr>
          <w:rFonts w:asciiTheme="minorHAnsi" w:hAnsiTheme="minorHAnsi"/>
        </w:rPr>
      </w:pPr>
      <w:r w:rsidRPr="00BB6C45">
        <w:rPr>
          <w:rFonts w:asciiTheme="minorHAnsi" w:hAnsiTheme="minorHAnsi"/>
        </w:rPr>
        <w:t>There are 5 reasons why Russia won’t start war</w:t>
      </w:r>
    </w:p>
    <w:p w14:paraId="455565EB" w14:textId="77777777" w:rsidR="00BD06CF" w:rsidRPr="00BB6C45" w:rsidRDefault="00BD06CF" w:rsidP="00BD06CF">
      <w:pPr>
        <w:rPr>
          <w:rStyle w:val="StyleStyleBold12pt"/>
          <w:rFonts w:asciiTheme="minorHAnsi" w:hAnsiTheme="minorHAnsi"/>
          <w:b w:val="0"/>
        </w:rPr>
      </w:pPr>
      <w:r w:rsidRPr="00BB6C45">
        <w:rPr>
          <w:rStyle w:val="StyleStyleBold12pt"/>
          <w:rFonts w:asciiTheme="minorHAnsi" w:hAnsiTheme="minorHAnsi"/>
        </w:rPr>
        <w:t>Margossian 14</w:t>
      </w:r>
    </w:p>
    <w:p w14:paraId="7833B698" w14:textId="77777777" w:rsidR="00BD06CF" w:rsidRPr="00BB6C45" w:rsidRDefault="00BD06CF" w:rsidP="00BD06CF">
      <w:pPr>
        <w:rPr>
          <w:rFonts w:asciiTheme="minorHAnsi" w:hAnsiTheme="minorHAnsi"/>
          <w:sz w:val="16"/>
        </w:rPr>
      </w:pPr>
      <w:r w:rsidRPr="00BB6C45">
        <w:rPr>
          <w:rFonts w:asciiTheme="minorHAnsi" w:hAnsiTheme="minorHAnsi"/>
          <w:sz w:val="16"/>
        </w:rPr>
        <w:t>(Maral Margossian, “Five reasons why Russia won’t start World War III,” Dailycollegian, March 27, 2014, http://dailycollegian.com/2014/03/27/five-reasons-why-russia-wont-start-world-war-iii/)</w:t>
      </w:r>
    </w:p>
    <w:p w14:paraId="72F0D755" w14:textId="77777777" w:rsidR="00BD06CF" w:rsidRPr="00BB6C45" w:rsidRDefault="00BD06CF" w:rsidP="00BD06CF">
      <w:pPr>
        <w:rPr>
          <w:rFonts w:asciiTheme="minorHAnsi" w:hAnsiTheme="minorHAnsi"/>
          <w:sz w:val="16"/>
        </w:rPr>
      </w:pPr>
      <w:r w:rsidRPr="00BB6C45">
        <w:rPr>
          <w:rFonts w:asciiTheme="minorHAnsi" w:hAnsiTheme="minorHAnsi"/>
          <w:sz w:val="16"/>
        </w:rPr>
        <w:t>The recent events in Eastern Europe involving Russia and Ukraine have spawned, at their most extreme, apocalyptic claims. Here are five reasons why Russia won’t start World War III, or any other war for that matter:</w:t>
      </w:r>
      <w:r w:rsidRPr="00BB6C45">
        <w:rPr>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1.</w:t>
      </w:r>
      <w:r w:rsidRPr="00BB6C45">
        <w:rPr>
          <w:rFonts w:asciiTheme="minorHAnsi" w:hAnsiTheme="minorHAnsi"/>
          <w:sz w:val="16"/>
        </w:rPr>
        <w:t xml:space="preserve"> The world is </w:t>
      </w:r>
      <w:r w:rsidRPr="00BB6C45">
        <w:rPr>
          <w:rStyle w:val="Emphasis"/>
          <w:rFonts w:asciiTheme="minorHAnsi" w:hAnsiTheme="minorHAnsi"/>
        </w:rPr>
        <w:t>MAD</w:t>
      </w:r>
      <w:r w:rsidRPr="00BB6C45">
        <w:rPr>
          <w:rFonts w:asciiTheme="minorHAnsi" w:hAnsiTheme="minorHAnsi"/>
          <w:sz w:val="16"/>
        </w:rPr>
        <w:t xml:space="preserve">. The end of World War II ushered the world into a precarious </w:t>
      </w:r>
      <w:r w:rsidRPr="00BB6C45">
        <w:rPr>
          <w:rStyle w:val="StyleBoldUnderline"/>
          <w:rFonts w:asciiTheme="minorHAnsi" w:hAnsiTheme="minorHAnsi"/>
        </w:rPr>
        <w:t>atomic age</w:t>
      </w:r>
      <w:r w:rsidRPr="00BB6C45">
        <w:rPr>
          <w:rFonts w:asciiTheme="minorHAnsi" w:hAnsiTheme="minorHAnsi"/>
          <w:sz w:val="16"/>
        </w:rPr>
        <w:t xml:space="preserve"> that characterized the international atmosphere during the Cold War. Luckily, </w:t>
      </w:r>
      <w:r w:rsidRPr="00BB6C45">
        <w:rPr>
          <w:rStyle w:val="StyleBoldUnderline"/>
          <w:rFonts w:asciiTheme="minorHAnsi" w:hAnsiTheme="minorHAnsi"/>
        </w:rPr>
        <w:t>the Cold War never escalated to nuclear war</w:t>
      </w:r>
      <w:r w:rsidRPr="00BB6C45">
        <w:rPr>
          <w:rFonts w:asciiTheme="minorHAnsi" w:hAnsiTheme="minorHAnsi"/>
          <w:sz w:val="16"/>
        </w:rPr>
        <w:t xml:space="preserve">. Why? </w:t>
      </w:r>
      <w:r w:rsidRPr="00BB6C45">
        <w:rPr>
          <w:rStyle w:val="StyleBoldUnderline"/>
          <w:rFonts w:asciiTheme="minorHAnsi" w:hAnsiTheme="minorHAnsi"/>
        </w:rPr>
        <w:t>Because of mutually assured destruction</w:t>
      </w:r>
      <w:r w:rsidRPr="00BB6C45">
        <w:rPr>
          <w:rFonts w:asciiTheme="minorHAnsi" w:hAnsiTheme="minorHAnsi"/>
          <w:sz w:val="16"/>
        </w:rPr>
        <w:t xml:space="preserve"> (or MAD). </w:t>
      </w:r>
      <w:r w:rsidRPr="00BB6C45">
        <w:rPr>
          <w:rStyle w:val="StyleBoldUnderline"/>
          <w:rFonts w:asciiTheme="minorHAnsi" w:hAnsiTheme="minorHAnsi"/>
        </w:rPr>
        <w:t>Russia knows</w:t>
      </w:r>
      <w:r w:rsidRPr="00BB6C45">
        <w:rPr>
          <w:rFonts w:asciiTheme="minorHAnsi" w:hAnsiTheme="minorHAnsi"/>
          <w:sz w:val="16"/>
        </w:rPr>
        <w:t xml:space="preserve"> that </w:t>
      </w:r>
      <w:r w:rsidRPr="00BB6C45">
        <w:rPr>
          <w:rStyle w:val="StyleBoldUnderline"/>
          <w:rFonts w:asciiTheme="minorHAnsi" w:hAnsiTheme="minorHAnsi"/>
        </w:rPr>
        <w:t>if it pushes that big red button, we have our own</w:t>
      </w:r>
      <w:r w:rsidRPr="00BB6C45">
        <w:rPr>
          <w:rFonts w:asciiTheme="minorHAnsi" w:hAnsiTheme="minorHAnsi"/>
          <w:sz w:val="16"/>
        </w:rPr>
        <w:t xml:space="preserve"> even bigger, redder button </w:t>
      </w:r>
      <w:r w:rsidRPr="00BB6C45">
        <w:rPr>
          <w:rStyle w:val="StyleBoldUnderline"/>
          <w:rFonts w:asciiTheme="minorHAnsi" w:hAnsiTheme="minorHAnsi"/>
        </w:rPr>
        <w:t>to push in retaliation</w:t>
      </w:r>
      <w:r w:rsidRPr="00BB6C45">
        <w:rPr>
          <w:rFonts w:asciiTheme="minorHAnsi" w:hAnsiTheme="minorHAnsi"/>
          <w:sz w:val="16"/>
        </w:rPr>
        <w:t>. The odds of a nuclear war with Russia are extremely unlikely.</w:t>
      </w:r>
      <w:r w:rsidRPr="00BB6C45">
        <w:rPr>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2.</w:t>
      </w:r>
      <w:r w:rsidRPr="00BB6C45">
        <w:rPr>
          <w:rFonts w:asciiTheme="minorHAnsi" w:hAnsiTheme="minorHAnsi"/>
          <w:sz w:val="16"/>
        </w:rPr>
        <w:t xml:space="preserve"> The </w:t>
      </w:r>
      <w:r w:rsidRPr="00BB6C45">
        <w:rPr>
          <w:rStyle w:val="StyleBoldUnderline"/>
          <w:rFonts w:asciiTheme="minorHAnsi" w:hAnsiTheme="minorHAnsi"/>
        </w:rPr>
        <w:t>impact</w:t>
      </w:r>
      <w:r w:rsidRPr="00BB6C45">
        <w:rPr>
          <w:rFonts w:asciiTheme="minorHAnsi" w:hAnsiTheme="minorHAnsi"/>
          <w:sz w:val="16"/>
        </w:rPr>
        <w:t xml:space="preserve"> </w:t>
      </w:r>
      <w:r w:rsidRPr="00BB6C45">
        <w:rPr>
          <w:rStyle w:val="StyleBoldUnderline"/>
          <w:rFonts w:asciiTheme="minorHAnsi" w:hAnsiTheme="minorHAnsi"/>
        </w:rPr>
        <w:t>of</w:t>
      </w:r>
      <w:r w:rsidRPr="00BB6C45">
        <w:rPr>
          <w:rFonts w:asciiTheme="minorHAnsi" w:hAnsiTheme="minorHAnsi"/>
          <w:sz w:val="16"/>
        </w:rPr>
        <w:t xml:space="preserve"> economic </w:t>
      </w:r>
      <w:r w:rsidRPr="00BB6C45">
        <w:rPr>
          <w:rStyle w:val="StyleBoldUnderline"/>
          <w:rFonts w:asciiTheme="minorHAnsi" w:hAnsiTheme="minorHAnsi"/>
        </w:rPr>
        <w:t>sanctions</w:t>
      </w:r>
      <w:r w:rsidRPr="00BB6C45">
        <w:rPr>
          <w:rFonts w:asciiTheme="minorHAnsi" w:hAnsiTheme="minorHAnsi"/>
          <w:sz w:val="16"/>
        </w:rPr>
        <w:t xml:space="preserve"> on the Russian economy is far </w:t>
      </w:r>
      <w:r w:rsidRPr="00BB6C45">
        <w:rPr>
          <w:rStyle w:val="StyleBoldUnderline"/>
          <w:rFonts w:asciiTheme="minorHAnsi" w:hAnsiTheme="minorHAnsi"/>
        </w:rPr>
        <w:t>too crippling for Russia to fund a war</w:t>
      </w:r>
      <w:r w:rsidRPr="00BB6C45">
        <w:rPr>
          <w:rFonts w:asciiTheme="minorHAnsi" w:hAnsiTheme="minorHAnsi"/>
          <w:sz w:val="16"/>
        </w:rPr>
        <w:t xml:space="preserve">. As a part of a globalized world, economic sanctions are more than mere slaps on the wrist. Already </w:t>
      </w:r>
      <w:r w:rsidRPr="00BB6C45">
        <w:rPr>
          <w:rStyle w:val="StyleBoldUnderline"/>
          <w:rFonts w:asciiTheme="minorHAnsi" w:hAnsiTheme="minorHAnsi"/>
        </w:rPr>
        <w:t>the sanctions imposed on Russia have begun to</w:t>
      </w:r>
      <w:r w:rsidRPr="00BB6C45">
        <w:rPr>
          <w:rFonts w:asciiTheme="minorHAnsi" w:hAnsiTheme="minorHAnsi"/>
          <w:sz w:val="16"/>
        </w:rPr>
        <w:t xml:space="preserve"> </w:t>
      </w:r>
      <w:r w:rsidRPr="00BB6C45">
        <w:rPr>
          <w:rStyle w:val="StyleBoldUnderline"/>
          <w:rFonts w:asciiTheme="minorHAnsi" w:hAnsiTheme="minorHAnsi"/>
        </w:rPr>
        <w:t>take their toll</w:t>
      </w:r>
      <w:r w:rsidRPr="00BB6C45">
        <w:rPr>
          <w:rFonts w:asciiTheme="minorHAnsi" w:hAnsiTheme="minorHAnsi"/>
          <w:sz w:val="16"/>
        </w:rPr>
        <w:t xml:space="preserve">. </w:t>
      </w:r>
      <w:r w:rsidRPr="00BB6C45">
        <w:rPr>
          <w:rStyle w:val="StyleBoldUnderline"/>
          <w:rFonts w:asciiTheme="minorHAnsi" w:hAnsiTheme="minorHAnsi"/>
        </w:rPr>
        <w:t>The West has yet to attack Russia’s strongest economic assets, but</w:t>
      </w:r>
      <w:r w:rsidRPr="00BB6C45">
        <w:rPr>
          <w:rFonts w:asciiTheme="minorHAnsi" w:hAnsiTheme="minorHAnsi"/>
          <w:sz w:val="16"/>
        </w:rPr>
        <w:t xml:space="preserve"> </w:t>
      </w:r>
      <w:r w:rsidRPr="00BB6C45">
        <w:rPr>
          <w:rStyle w:val="StyleBoldUnderline"/>
          <w:rFonts w:asciiTheme="minorHAnsi" w:hAnsiTheme="minorHAnsi"/>
        </w:rPr>
        <w:t>the</w:t>
      </w:r>
      <w:r w:rsidRPr="00BB6C45">
        <w:rPr>
          <w:rFonts w:asciiTheme="minorHAnsi" w:hAnsiTheme="minorHAnsi"/>
          <w:sz w:val="16"/>
        </w:rPr>
        <w:t xml:space="preserve"> </w:t>
      </w:r>
      <w:r w:rsidRPr="00BB6C45">
        <w:rPr>
          <w:rStyle w:val="StyleBoldUnderline"/>
          <w:rFonts w:asciiTheme="minorHAnsi" w:hAnsiTheme="minorHAnsi"/>
        </w:rPr>
        <w:t>declining</w:t>
      </w:r>
      <w:r w:rsidRPr="00BB6C45">
        <w:rPr>
          <w:rFonts w:asciiTheme="minorHAnsi" w:hAnsiTheme="minorHAnsi"/>
          <w:sz w:val="16"/>
        </w:rPr>
        <w:t xml:space="preserve"> strength of the </w:t>
      </w:r>
      <w:r w:rsidRPr="00BB6C45">
        <w:rPr>
          <w:rStyle w:val="StyleBoldUnderline"/>
          <w:rFonts w:asciiTheme="minorHAnsi" w:hAnsiTheme="minorHAnsi"/>
        </w:rPr>
        <w:t>Russian economy puts Putin far from a position to wage</w:t>
      </w:r>
      <w:r w:rsidRPr="00BB6C45">
        <w:rPr>
          <w:rFonts w:asciiTheme="minorHAnsi" w:hAnsiTheme="minorHAnsi"/>
          <w:sz w:val="16"/>
        </w:rPr>
        <w:t xml:space="preserve"> a world </w:t>
      </w:r>
      <w:r w:rsidRPr="00BB6C45">
        <w:rPr>
          <w:rStyle w:val="StyleBoldUnderline"/>
          <w:rFonts w:asciiTheme="minorHAnsi" w:hAnsiTheme="minorHAnsi"/>
        </w:rPr>
        <w:t>war</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3.</w:t>
      </w:r>
      <w:r w:rsidRPr="00BB6C45">
        <w:rPr>
          <w:rFonts w:asciiTheme="minorHAnsi" w:hAnsiTheme="minorHAnsi"/>
          <w:sz w:val="16"/>
        </w:rPr>
        <w:t xml:space="preserve"> Putin’s actions demonstrate his longing for Russia’s glory days before the fall of the Soviet Union. </w:t>
      </w:r>
      <w:r w:rsidRPr="00BB6C45">
        <w:rPr>
          <w:rStyle w:val="StyleBoldUnderline"/>
          <w:rFonts w:asciiTheme="minorHAnsi" w:hAnsiTheme="minorHAnsi"/>
        </w:rPr>
        <w:t>His annexation of Crimea is</w:t>
      </w:r>
      <w:r w:rsidRPr="00BB6C45">
        <w:rPr>
          <w:rFonts w:asciiTheme="minorHAnsi" w:hAnsiTheme="minorHAnsi"/>
          <w:sz w:val="16"/>
        </w:rPr>
        <w:t xml:space="preserve"> more </w:t>
      </w:r>
      <w:r w:rsidRPr="00BB6C45">
        <w:rPr>
          <w:rStyle w:val="StyleBoldUnderline"/>
          <w:rFonts w:asciiTheme="minorHAnsi" w:hAnsiTheme="minorHAnsi"/>
        </w:rPr>
        <w:t>out of fear</w:t>
      </w:r>
      <w:r w:rsidRPr="00BB6C45">
        <w:rPr>
          <w:rFonts w:asciiTheme="minorHAnsi" w:hAnsiTheme="minorHAnsi"/>
          <w:sz w:val="16"/>
        </w:rPr>
        <w:t xml:space="preserve"> than strength. </w:t>
      </w:r>
      <w:r w:rsidRPr="00BB6C45">
        <w:rPr>
          <w:rStyle w:val="StyleBoldUnderline"/>
          <w:rFonts w:asciiTheme="minorHAnsi" w:hAnsiTheme="minorHAnsi"/>
        </w:rPr>
        <w:t>Putin feels threatened by Russia’s changing role in world affairs and is using Crimea to tell the world that Russia still matters.</w:t>
      </w:r>
      <w:r w:rsidRPr="00BB6C45">
        <w:rPr>
          <w:rStyle w:val="StyleBoldUnderline"/>
          <w:rFonts w:asciiTheme="minorHAnsi" w:hAnsiTheme="minorHAnsi"/>
          <w:sz w:val="12"/>
        </w:rPr>
        <w:t>¶</w:t>
      </w:r>
      <w:r w:rsidRPr="00BB6C45">
        <w:rPr>
          <w:rFonts w:asciiTheme="minorHAnsi" w:hAnsiTheme="minorHAnsi"/>
          <w:sz w:val="16"/>
        </w:rPr>
        <w:t xml:space="preserve"> </w:t>
      </w:r>
      <w:r w:rsidRPr="00BB6C45">
        <w:rPr>
          <w:rStyle w:val="StyleBoldUnderline"/>
          <w:rFonts w:asciiTheme="minorHAnsi" w:hAnsiTheme="minorHAnsi"/>
        </w:rPr>
        <w:t>4.</w:t>
      </w:r>
      <w:r w:rsidRPr="00BB6C45">
        <w:rPr>
          <w:rFonts w:asciiTheme="minorHAnsi" w:hAnsiTheme="minorHAnsi"/>
          <w:sz w:val="16"/>
        </w:rPr>
        <w:t xml:space="preserve"> Russia is already seen as the “big bad wolf” of Europe. Though Putin may have been nominated for the Nobel Peace Prize for his involvement in the Syrian chemical weapons deal, </w:t>
      </w:r>
      <w:r w:rsidRPr="00BB6C45">
        <w:rPr>
          <w:rStyle w:val="StyleBoldUnderline"/>
          <w:rFonts w:asciiTheme="minorHAnsi" w:hAnsiTheme="minorHAnsi"/>
        </w:rPr>
        <w:t>Russia’s popularity among many Western countries is not very high</w:t>
      </w:r>
      <w:r w:rsidRPr="00BB6C45">
        <w:rPr>
          <w:rFonts w:asciiTheme="minorHAnsi" w:hAnsiTheme="minorHAnsi"/>
          <w:sz w:val="16"/>
        </w:rPr>
        <w:t xml:space="preserve">. </w:t>
      </w:r>
      <w:r w:rsidRPr="00BB6C45">
        <w:rPr>
          <w:rStyle w:val="StyleBoldUnderline"/>
          <w:rFonts w:asciiTheme="minorHAnsi" w:hAnsiTheme="minorHAnsi"/>
        </w:rPr>
        <w:t>The recent suspension of Russia from the G8 group is a symbolic action that demonstrates that Russia will have to face a united front of world powers if it chooses</w:t>
      </w:r>
      <w:r w:rsidRPr="00BB6C45">
        <w:rPr>
          <w:rFonts w:asciiTheme="minorHAnsi" w:hAnsiTheme="minorHAnsi"/>
          <w:sz w:val="16"/>
        </w:rPr>
        <w:t xml:space="preserve"> to start a </w:t>
      </w:r>
      <w:r w:rsidRPr="00BB6C45">
        <w:rPr>
          <w:rStyle w:val="StyleBoldUnderline"/>
          <w:rFonts w:asciiTheme="minorHAnsi" w:hAnsiTheme="minorHAnsi"/>
        </w:rPr>
        <w:t>war</w:t>
      </w:r>
      <w:r w:rsidRPr="00BB6C45">
        <w:rPr>
          <w:rFonts w:asciiTheme="minorHAnsi" w:hAnsiTheme="minorHAnsi"/>
          <w:sz w:val="16"/>
        </w:rPr>
        <w:t>.</w:t>
      </w:r>
      <w:r w:rsidRPr="00BB6C45">
        <w:rPr>
          <w:rFonts w:asciiTheme="minorHAnsi" w:hAnsiTheme="minorHAnsi"/>
          <w:sz w:val="12"/>
        </w:rPr>
        <w:t>¶</w:t>
      </w:r>
      <w:r w:rsidRPr="00BB6C45">
        <w:rPr>
          <w:rFonts w:asciiTheme="minorHAnsi" w:hAnsiTheme="minorHAnsi"/>
          <w:sz w:val="16"/>
        </w:rPr>
        <w:t xml:space="preserve"> </w:t>
      </w:r>
      <w:r w:rsidRPr="00BB6C45">
        <w:rPr>
          <w:rStyle w:val="Emphasis"/>
          <w:rFonts w:asciiTheme="minorHAnsi" w:hAnsiTheme="minorHAnsi"/>
        </w:rPr>
        <w:t>5. There is just too much at stake</w:t>
      </w:r>
      <w:r w:rsidRPr="00BB6C45">
        <w:rPr>
          <w:rFonts w:asciiTheme="minorHAnsi" w:hAnsiTheme="minorHAnsi"/>
          <w:sz w:val="16"/>
        </w:rPr>
        <w:t xml:space="preserve">. War between Ukraine and Russia is one thing; Russia’s military is large enough and strong enough to easily defeat Ukraine. However, </w:t>
      </w:r>
      <w:r w:rsidRPr="00BB6C45">
        <w:rPr>
          <w:rStyle w:val="StyleBoldUnderline"/>
          <w:rFonts w:asciiTheme="minorHAnsi" w:hAnsiTheme="minorHAnsi"/>
        </w:rPr>
        <w:t>if Russia</w:t>
      </w:r>
      <w:r w:rsidRPr="00BB6C45">
        <w:rPr>
          <w:rFonts w:asciiTheme="minorHAnsi" w:hAnsiTheme="minorHAnsi"/>
          <w:sz w:val="16"/>
        </w:rPr>
        <w:t xml:space="preserve"> </w:t>
      </w:r>
      <w:r w:rsidRPr="00BB6C45">
        <w:rPr>
          <w:rStyle w:val="StyleBoldUnderline"/>
          <w:rFonts w:asciiTheme="minorHAnsi" w:hAnsiTheme="minorHAnsi"/>
        </w:rPr>
        <w:t>decides to take</w:t>
      </w:r>
      <w:r w:rsidRPr="00BB6C45">
        <w:rPr>
          <w:rFonts w:asciiTheme="minorHAnsi" w:hAnsiTheme="minorHAnsi"/>
          <w:sz w:val="16"/>
        </w:rPr>
        <w:t xml:space="preserve"> further </w:t>
      </w:r>
      <w:r w:rsidRPr="00BB6C45">
        <w:rPr>
          <w:rStyle w:val="StyleBoldUnderline"/>
          <w:rFonts w:asciiTheme="minorHAnsi" w:hAnsiTheme="minorHAnsi"/>
        </w:rPr>
        <w:t>aggressive action</w:t>
      </w:r>
      <w:r w:rsidRPr="00BB6C45">
        <w:rPr>
          <w:rFonts w:asciiTheme="minorHAnsi" w:hAnsiTheme="minorHAnsi"/>
          <w:sz w:val="16"/>
        </w:rPr>
        <w:t xml:space="preserve">, </w:t>
      </w:r>
      <w:r w:rsidRPr="00BB6C45">
        <w:rPr>
          <w:rStyle w:val="StyleBoldUnderline"/>
          <w:rFonts w:asciiTheme="minorHAnsi" w:hAnsiTheme="minorHAnsi"/>
        </w:rPr>
        <w:t>it must also contend with</w:t>
      </w:r>
      <w:r w:rsidRPr="00BB6C45">
        <w:rPr>
          <w:rFonts w:asciiTheme="minorHAnsi" w:hAnsiTheme="minorHAnsi"/>
          <w:sz w:val="16"/>
        </w:rPr>
        <w:t xml:space="preserve"> surrounding </w:t>
      </w:r>
      <w:r w:rsidRPr="00BB6C45">
        <w:rPr>
          <w:rStyle w:val="StyleBoldUnderline"/>
          <w:rFonts w:asciiTheme="minorHAnsi" w:hAnsiTheme="minorHAnsi"/>
        </w:rPr>
        <w:t>E</w:t>
      </w:r>
      <w:r w:rsidRPr="00BB6C45">
        <w:rPr>
          <w:rFonts w:asciiTheme="minorHAnsi" w:hAnsiTheme="minorHAnsi"/>
          <w:sz w:val="16"/>
        </w:rPr>
        <w:t xml:space="preserve">uropean </w:t>
      </w:r>
      <w:r w:rsidRPr="00BB6C45">
        <w:rPr>
          <w:rStyle w:val="StyleBoldUnderline"/>
          <w:rFonts w:asciiTheme="minorHAnsi" w:hAnsiTheme="minorHAnsi"/>
        </w:rPr>
        <w:t>U</w:t>
      </w:r>
      <w:r w:rsidRPr="00BB6C45">
        <w:rPr>
          <w:rFonts w:asciiTheme="minorHAnsi" w:hAnsiTheme="minorHAnsi"/>
          <w:sz w:val="16"/>
        </w:rPr>
        <w:t xml:space="preserve">nion member </w:t>
      </w:r>
      <w:r w:rsidRPr="00BB6C45">
        <w:rPr>
          <w:rStyle w:val="StyleBoldUnderline"/>
          <w:rFonts w:asciiTheme="minorHAnsi" w:hAnsiTheme="minorHAnsi"/>
        </w:rPr>
        <w:t>nations</w:t>
      </w:r>
      <w:r w:rsidRPr="00BB6C45">
        <w:rPr>
          <w:rFonts w:asciiTheme="minorHAnsi" w:hAnsiTheme="minorHAnsi"/>
          <w:sz w:val="16"/>
        </w:rPr>
        <w:t xml:space="preserve"> and their potential involvement in the war. </w:t>
      </w:r>
      <w:r w:rsidRPr="00BB6C45">
        <w:rPr>
          <w:rStyle w:val="StyleBoldUnderline"/>
          <w:rFonts w:asciiTheme="minorHAnsi" w:hAnsiTheme="minorHAnsi"/>
        </w:rPr>
        <w:t>Moreover, Russia’s involvement in other international affairs will be affected</w:t>
      </w:r>
      <w:r w:rsidRPr="00BB6C45">
        <w:rPr>
          <w:rFonts w:asciiTheme="minorHAnsi" w:hAnsiTheme="minorHAnsi"/>
          <w:sz w:val="16"/>
        </w:rPr>
        <w:t xml:space="preserve">. For example, </w:t>
      </w:r>
      <w:r w:rsidRPr="00BB6C45">
        <w:rPr>
          <w:rStyle w:val="StyleBoldUnderline"/>
          <w:rFonts w:asciiTheme="minorHAnsi" w:hAnsiTheme="minorHAnsi"/>
        </w:rPr>
        <w:t>the ongoing effort to normalize relations between Iran and the rest of the world will be jeopardized</w:t>
      </w:r>
      <w:r w:rsidRPr="00BB6C45">
        <w:rPr>
          <w:rFonts w:asciiTheme="minorHAnsi" w:hAnsiTheme="minorHAnsi"/>
          <w:sz w:val="16"/>
        </w:rPr>
        <w:t>, considering Russia is involved in those efforts. Crimea may have symbolic meaning close to the hearts of Russians, but it isn’t worth risking the domino effect of events that can potentially occur.</w:t>
      </w:r>
      <w:r w:rsidRPr="00BB6C45">
        <w:rPr>
          <w:rFonts w:asciiTheme="minorHAnsi" w:hAnsiTheme="minorHAnsi"/>
          <w:sz w:val="12"/>
        </w:rPr>
        <w:t>¶</w:t>
      </w:r>
      <w:r w:rsidRPr="00BB6C45">
        <w:rPr>
          <w:rFonts w:asciiTheme="minorHAnsi" w:hAnsiTheme="minorHAnsi"/>
          <w:sz w:val="16"/>
        </w:rPr>
        <w:t xml:space="preserve"> So, those of you who feel abnormally unsettled by the recent turn of events can </w:t>
      </w:r>
      <w:r w:rsidRPr="00BB6C45">
        <w:rPr>
          <w:rStyle w:val="StyleBoldUnderline"/>
          <w:rFonts w:asciiTheme="minorHAnsi" w:hAnsiTheme="minorHAnsi"/>
        </w:rPr>
        <w:t>rest easy.</w:t>
      </w:r>
      <w:r w:rsidRPr="00BB6C45">
        <w:rPr>
          <w:rFonts w:asciiTheme="minorHAnsi" w:hAnsiTheme="minorHAnsi"/>
          <w:sz w:val="16"/>
        </w:rPr>
        <w:t xml:space="preserve"> While Russia’s actions can’t be brushed aside and should be taken seriously, </w:t>
      </w:r>
      <w:r w:rsidRPr="00BB6C45">
        <w:rPr>
          <w:rStyle w:val="StyleBoldUnderline"/>
          <w:rFonts w:asciiTheme="minorHAnsi" w:hAnsiTheme="minorHAnsi"/>
        </w:rPr>
        <w:t>the</w:t>
      </w:r>
      <w:r w:rsidRPr="00BB6C45">
        <w:rPr>
          <w:rFonts w:asciiTheme="minorHAnsi" w:hAnsiTheme="minorHAnsi"/>
          <w:sz w:val="16"/>
        </w:rPr>
        <w:t xml:space="preserve"> </w:t>
      </w:r>
      <w:r w:rsidRPr="00BB6C45">
        <w:rPr>
          <w:rStyle w:val="StyleBoldUnderline"/>
          <w:rFonts w:asciiTheme="minorHAnsi" w:hAnsiTheme="minorHAnsi"/>
        </w:rPr>
        <w:t>chances</w:t>
      </w:r>
      <w:r w:rsidRPr="00BB6C45">
        <w:rPr>
          <w:rFonts w:asciiTheme="minorHAnsi" w:hAnsiTheme="minorHAnsi"/>
          <w:sz w:val="16"/>
        </w:rPr>
        <w:t xml:space="preserve"> </w:t>
      </w:r>
      <w:r w:rsidRPr="00BB6C45">
        <w:rPr>
          <w:rStyle w:val="StyleBoldUnderline"/>
          <w:rFonts w:asciiTheme="minorHAnsi" w:hAnsiTheme="minorHAnsi"/>
        </w:rPr>
        <w:t>of</w:t>
      </w:r>
      <w:r w:rsidRPr="00BB6C45">
        <w:rPr>
          <w:rFonts w:asciiTheme="minorHAnsi" w:hAnsiTheme="minorHAnsi"/>
          <w:sz w:val="16"/>
        </w:rPr>
        <w:t xml:space="preserve"> this </w:t>
      </w:r>
      <w:r w:rsidRPr="00BB6C45">
        <w:rPr>
          <w:rStyle w:val="StyleBoldUnderline"/>
          <w:rFonts w:asciiTheme="minorHAnsi" w:hAnsiTheme="minorHAnsi"/>
        </w:rPr>
        <w:t>confrontation</w:t>
      </w:r>
      <w:r w:rsidRPr="00BB6C45">
        <w:rPr>
          <w:rFonts w:asciiTheme="minorHAnsi" w:hAnsiTheme="minorHAnsi"/>
          <w:sz w:val="16"/>
        </w:rPr>
        <w:t xml:space="preserve"> </w:t>
      </w:r>
      <w:r w:rsidRPr="00BB6C45">
        <w:rPr>
          <w:rStyle w:val="StyleBoldUnderline"/>
          <w:rFonts w:asciiTheme="minorHAnsi" w:hAnsiTheme="minorHAnsi"/>
        </w:rPr>
        <w:t>escalating to a great war are slim</w:t>
      </w:r>
      <w:r w:rsidRPr="00BB6C45">
        <w:rPr>
          <w:rFonts w:asciiTheme="minorHAnsi" w:hAnsiTheme="minorHAnsi"/>
          <w:sz w:val="16"/>
        </w:rPr>
        <w:t xml:space="preserve"> — assuming these countries act rationally.</w:t>
      </w:r>
    </w:p>
    <w:p w14:paraId="1C81CA4C" w14:textId="77777777" w:rsidR="00BD06CF" w:rsidRPr="00BB6C45" w:rsidRDefault="00BD06CF" w:rsidP="00BD06CF">
      <w:pPr>
        <w:rPr>
          <w:rFonts w:asciiTheme="minorHAnsi" w:hAnsiTheme="minorHAnsi"/>
        </w:rPr>
      </w:pPr>
    </w:p>
    <w:p w14:paraId="3A3A872C" w14:textId="77777777" w:rsidR="00BD06CF" w:rsidRPr="00BB6C45" w:rsidRDefault="00BD06CF" w:rsidP="00BD06CF">
      <w:pPr>
        <w:rPr>
          <w:rFonts w:asciiTheme="minorHAnsi" w:hAnsiTheme="minorHAnsi"/>
        </w:rPr>
      </w:pPr>
    </w:p>
    <w:p w14:paraId="72607A59" w14:textId="77777777" w:rsidR="00BD06CF" w:rsidRPr="00BB6C45" w:rsidRDefault="00BD06CF" w:rsidP="00BD06CF">
      <w:pPr>
        <w:pStyle w:val="Heading4"/>
        <w:rPr>
          <w:rFonts w:asciiTheme="minorHAnsi" w:hAnsiTheme="minorHAnsi"/>
        </w:rPr>
      </w:pPr>
      <w:r w:rsidRPr="00BB6C45">
        <w:rPr>
          <w:rFonts w:asciiTheme="minorHAnsi" w:hAnsiTheme="minorHAnsi"/>
        </w:rPr>
        <w:t>Intergovernmental agreements and committees check escalation in the Ocean</w:t>
      </w:r>
    </w:p>
    <w:p w14:paraId="7A42A097" w14:textId="77777777" w:rsidR="00BD06CF" w:rsidRPr="00BB6C45" w:rsidRDefault="00BD06CF" w:rsidP="00BD06CF">
      <w:pPr>
        <w:rPr>
          <w:rFonts w:asciiTheme="minorHAnsi" w:hAnsiTheme="minorHAnsi"/>
        </w:rPr>
      </w:pPr>
      <w:r w:rsidRPr="00BB6C45">
        <w:rPr>
          <w:rStyle w:val="StyleStyleBold12pt"/>
          <w:rFonts w:asciiTheme="minorHAnsi" w:hAnsiTheme="minorHAnsi"/>
        </w:rPr>
        <w:t>NOAA</w:t>
      </w:r>
      <w:r w:rsidRPr="00BB6C45">
        <w:rPr>
          <w:rFonts w:asciiTheme="minorHAnsi" w:hAnsiTheme="minorHAnsi"/>
        </w:rPr>
        <w:t xml:space="preserve"> </w:t>
      </w:r>
      <w:r w:rsidRPr="00BB6C45">
        <w:rPr>
          <w:rStyle w:val="StyleStyleBold12pt"/>
          <w:rFonts w:asciiTheme="minorHAnsi" w:hAnsiTheme="minorHAnsi"/>
        </w:rPr>
        <w:t>No</w:t>
      </w:r>
      <w:r w:rsidRPr="00BB6C45">
        <w:rPr>
          <w:rFonts w:asciiTheme="minorHAnsi" w:hAnsiTheme="minorHAnsi"/>
        </w:rPr>
        <w:t xml:space="preserve"> </w:t>
      </w:r>
      <w:r w:rsidRPr="00BB6C45">
        <w:rPr>
          <w:rStyle w:val="StyleStyleBold12pt"/>
          <w:rFonts w:asciiTheme="minorHAnsi" w:hAnsiTheme="minorHAnsi"/>
        </w:rPr>
        <w:t>Date</w:t>
      </w:r>
    </w:p>
    <w:p w14:paraId="6917AF39" w14:textId="77777777" w:rsidR="00BD06CF" w:rsidRPr="00BB6C45" w:rsidRDefault="00BD06CF" w:rsidP="00BD06CF">
      <w:pPr>
        <w:rPr>
          <w:rFonts w:asciiTheme="minorHAnsi" w:hAnsiTheme="minorHAnsi"/>
        </w:rPr>
      </w:pPr>
      <w:r w:rsidRPr="00BB6C45">
        <w:rPr>
          <w:rFonts w:asciiTheme="minorHAnsi" w:hAnsiTheme="minorHAnsi"/>
        </w:rPr>
        <w:t>(NOAA, “Bilateral Agreement between the United States and Russia,” Accessed 7/21/14, http://www.nmfs.noaa.gov/ia/agreements/bilateral_arrangements/russia/us_russia.html)</w:t>
      </w:r>
    </w:p>
    <w:p w14:paraId="4CAA0CFA" w14:textId="77777777" w:rsidR="00BD06CF" w:rsidRPr="00BB6C45" w:rsidRDefault="00BD06CF" w:rsidP="00BD06CF">
      <w:pPr>
        <w:rPr>
          <w:rFonts w:asciiTheme="minorHAnsi" w:hAnsiTheme="minorHAnsi"/>
        </w:rPr>
      </w:pPr>
    </w:p>
    <w:p w14:paraId="32C0A28C" w14:textId="77777777" w:rsidR="00BD06CF" w:rsidRPr="00BB6C45" w:rsidRDefault="00BD06CF" w:rsidP="00BD06CF">
      <w:pPr>
        <w:rPr>
          <w:rFonts w:asciiTheme="minorHAnsi" w:hAnsiTheme="minorHAnsi"/>
          <w:sz w:val="16"/>
        </w:rPr>
      </w:pPr>
      <w:r w:rsidRPr="00BB6C45">
        <w:rPr>
          <w:rStyle w:val="StyleBoldUnderline"/>
          <w:rFonts w:asciiTheme="minorHAnsi" w:hAnsiTheme="minorHAnsi"/>
        </w:rPr>
        <w:t>The United States and Russia share many important stocks</w:t>
      </w:r>
      <w:r w:rsidRPr="00BB6C45">
        <w:rPr>
          <w:rFonts w:asciiTheme="minorHAnsi" w:hAnsiTheme="minorHAnsi"/>
        </w:rPr>
        <w:t xml:space="preserve"> of living marine resources in the North Pacific Ocean and Bering Sea, </w:t>
      </w:r>
      <w:r w:rsidRPr="00BB6C45">
        <w:rPr>
          <w:rStyle w:val="StyleBoldUnderline"/>
          <w:rFonts w:asciiTheme="minorHAnsi" w:hAnsiTheme="minorHAnsi"/>
        </w:rPr>
        <w:t>lending importance to coordination</w:t>
      </w:r>
      <w:r w:rsidRPr="00BB6C45">
        <w:rPr>
          <w:rFonts w:asciiTheme="minorHAnsi" w:hAnsiTheme="minorHAnsi"/>
        </w:rPr>
        <w:t xml:space="preserve"> of efforts of the two countries to conserve and manage those resources. Marine resources of the Bering Sea include the Alaska pollock (</w:t>
      </w:r>
      <w:r w:rsidRPr="00BB6C45">
        <w:rPr>
          <w:rFonts w:asciiTheme="minorHAnsi" w:hAnsiTheme="minorHAnsi"/>
          <w:i/>
          <w:iCs/>
        </w:rPr>
        <w:t>Theragra chalcogramma</w:t>
      </w:r>
      <w:r w:rsidRPr="00BB6C45">
        <w:rPr>
          <w:rFonts w:asciiTheme="minorHAnsi" w:hAnsiTheme="minorHAnsi"/>
        </w:rPr>
        <w:t xml:space="preserve">), which supports one of the largest and most valuable commercial fisheries in the world. On May 31, 1988 the </w:t>
      </w:r>
      <w:r w:rsidRPr="00BB6C45">
        <w:rPr>
          <w:rStyle w:val="StyleBoldUnderline"/>
          <w:rFonts w:asciiTheme="minorHAnsi" w:hAnsiTheme="minorHAnsi"/>
        </w:rPr>
        <w:t>U</w:t>
      </w:r>
      <w:r w:rsidRPr="00BB6C45">
        <w:rPr>
          <w:rFonts w:asciiTheme="minorHAnsi" w:hAnsiTheme="minorHAnsi"/>
        </w:rPr>
        <w:t xml:space="preserve">nited </w:t>
      </w:r>
      <w:r w:rsidRPr="00BB6C45">
        <w:rPr>
          <w:rStyle w:val="StyleBoldUnderline"/>
          <w:rFonts w:asciiTheme="minorHAnsi" w:hAnsiTheme="minorHAnsi"/>
        </w:rPr>
        <w:t>S</w:t>
      </w:r>
      <w:r w:rsidRPr="00BB6C45">
        <w:rPr>
          <w:rFonts w:asciiTheme="minorHAnsi" w:hAnsiTheme="minorHAnsi"/>
        </w:rPr>
        <w:t xml:space="preserve">tates </w:t>
      </w:r>
      <w:r w:rsidRPr="00BB6C45">
        <w:rPr>
          <w:rStyle w:val="StyleBoldUnderline"/>
          <w:rFonts w:asciiTheme="minorHAnsi" w:hAnsiTheme="minorHAnsi"/>
        </w:rPr>
        <w:t>and</w:t>
      </w:r>
      <w:r w:rsidRPr="00BB6C45">
        <w:rPr>
          <w:rFonts w:asciiTheme="minorHAnsi" w:hAnsiTheme="minorHAnsi"/>
        </w:rPr>
        <w:t xml:space="preserve"> </w:t>
      </w:r>
      <w:r w:rsidRPr="00BB6C45">
        <w:rPr>
          <w:rStyle w:val="StyleBoldUnderline"/>
          <w:rFonts w:asciiTheme="minorHAnsi" w:hAnsiTheme="minorHAnsi"/>
        </w:rPr>
        <w:t>Russia</w:t>
      </w:r>
      <w:r w:rsidRPr="00BB6C45">
        <w:rPr>
          <w:rFonts w:asciiTheme="minorHAnsi" w:hAnsiTheme="minorHAnsi"/>
        </w:rPr>
        <w:t xml:space="preserve"> </w:t>
      </w:r>
      <w:r w:rsidRPr="00BB6C45">
        <w:rPr>
          <w:rStyle w:val="StyleBoldUnderline"/>
          <w:rFonts w:asciiTheme="minorHAnsi" w:hAnsiTheme="minorHAnsi"/>
        </w:rPr>
        <w:t>signed</w:t>
      </w:r>
      <w:r w:rsidRPr="00BB6C45">
        <w:rPr>
          <w:rFonts w:asciiTheme="minorHAnsi" w:hAnsiTheme="minorHAnsi"/>
        </w:rPr>
        <w:t xml:space="preserve"> the “</w:t>
      </w:r>
      <w:hyperlink r:id="rId112" w:tgtFrame="_blank" w:history="1">
        <w:r w:rsidRPr="00BB6C45">
          <w:rPr>
            <w:rStyle w:val="StyleBoldUnderline"/>
            <w:rFonts w:asciiTheme="minorHAnsi" w:hAnsiTheme="minorHAnsi"/>
          </w:rPr>
          <w:t>Agreement Between the Government of the United States of America and the Government of the Union of Soviet Socialist Republics on Mutual Fisheries Relations</w:t>
        </w:r>
      </w:hyperlink>
      <w:r w:rsidRPr="00BB6C45">
        <w:rPr>
          <w:rStyle w:val="StyleBoldUnderline"/>
          <w:rFonts w:asciiTheme="minorHAnsi" w:hAnsiTheme="minorHAnsi"/>
        </w:rPr>
        <w:t>”,</w:t>
      </w:r>
      <w:r w:rsidRPr="00BB6C45">
        <w:rPr>
          <w:rFonts w:asciiTheme="minorHAnsi" w:hAnsiTheme="minorHAnsi"/>
        </w:rPr>
        <w:t xml:space="preserve"> </w:t>
      </w:r>
      <w:r w:rsidRPr="00BB6C45">
        <w:rPr>
          <w:rStyle w:val="StyleBoldUnderline"/>
          <w:rFonts w:asciiTheme="minorHAnsi" w:hAnsiTheme="minorHAnsi"/>
        </w:rPr>
        <w:t xml:space="preserve">establishing the </w:t>
      </w:r>
      <w:hyperlink r:id="rId113" w:tgtFrame="_blank" w:history="1">
        <w:r w:rsidRPr="00BB6C45">
          <w:rPr>
            <w:rStyle w:val="StyleBoldUnderline"/>
            <w:rFonts w:asciiTheme="minorHAnsi" w:hAnsiTheme="minorHAnsi"/>
          </w:rPr>
          <w:t>U.S.-Russia Intergovernmental Consultative Committee</w:t>
        </w:r>
      </w:hyperlink>
      <w:r w:rsidRPr="00BB6C45">
        <w:rPr>
          <w:rStyle w:val="StyleBoldUnderline"/>
          <w:rFonts w:asciiTheme="minorHAnsi" w:hAnsiTheme="minorHAnsi"/>
        </w:rPr>
        <w:t>.</w:t>
      </w:r>
      <w:r w:rsidRPr="00BB6C45">
        <w:rPr>
          <w:rFonts w:asciiTheme="minorHAnsi" w:hAnsiTheme="minorHAnsi"/>
        </w:rPr>
        <w:t xml:space="preserve"> The main objective of the Agreement is to maintain a fisheries relationship that benefits both countries. The </w:t>
      </w:r>
      <w:r w:rsidRPr="00BB6C45">
        <w:rPr>
          <w:rStyle w:val="StyleBoldUnderline"/>
          <w:rFonts w:asciiTheme="minorHAnsi" w:hAnsiTheme="minorHAnsi"/>
        </w:rPr>
        <w:t>United States and Russia cooperate on scientific research</w:t>
      </w:r>
      <w:r w:rsidRPr="00BB6C45">
        <w:rPr>
          <w:rFonts w:asciiTheme="minorHAnsi" w:hAnsiTheme="minorHAnsi"/>
        </w:rPr>
        <w:t xml:space="preserve">, consul on </w:t>
      </w:r>
      <w:r w:rsidRPr="00BB6C45">
        <w:rPr>
          <w:rStyle w:val="StyleBoldUnderline"/>
          <w:rFonts w:asciiTheme="minorHAnsi" w:hAnsiTheme="minorHAnsi"/>
        </w:rPr>
        <w:t xml:space="preserve">fisheries </w:t>
      </w:r>
      <w:r w:rsidRPr="00BB6C45">
        <w:rPr>
          <w:rFonts w:asciiTheme="minorHAnsi" w:hAnsiTheme="minorHAnsi"/>
        </w:rPr>
        <w:t xml:space="preserve">matters beyond their EEZs and beyond the EEZ of any </w:t>
      </w:r>
      <w:r w:rsidRPr="00BB6C45">
        <w:rPr>
          <w:rStyle w:val="StyleBoldUnderline"/>
          <w:rFonts w:asciiTheme="minorHAnsi" w:hAnsiTheme="minorHAnsi"/>
        </w:rPr>
        <w:t>third party</w:t>
      </w:r>
      <w:r w:rsidRPr="00BB6C45">
        <w:rPr>
          <w:rFonts w:asciiTheme="minorHAnsi" w:hAnsiTheme="minorHAnsi"/>
        </w:rPr>
        <w:t xml:space="preserve"> to ensure proper </w:t>
      </w:r>
      <w:r w:rsidRPr="00BB6C45">
        <w:rPr>
          <w:rStyle w:val="StyleBoldUnderline"/>
          <w:rFonts w:asciiTheme="minorHAnsi" w:hAnsiTheme="minorHAnsi"/>
        </w:rPr>
        <w:t>conservation</w:t>
      </w:r>
      <w:r w:rsidRPr="00BB6C45">
        <w:rPr>
          <w:rFonts w:asciiTheme="minorHAnsi" w:hAnsiTheme="minorHAnsi"/>
        </w:rPr>
        <w:t xml:space="preserve"> </w:t>
      </w:r>
      <w:r w:rsidRPr="00BB6C45">
        <w:rPr>
          <w:rStyle w:val="StyleBoldUnderline"/>
          <w:rFonts w:asciiTheme="minorHAnsi" w:hAnsiTheme="minorHAnsi"/>
        </w:rPr>
        <w:t>and</w:t>
      </w:r>
      <w:r w:rsidRPr="00BB6C45">
        <w:rPr>
          <w:rFonts w:asciiTheme="minorHAnsi" w:hAnsiTheme="minorHAnsi"/>
        </w:rPr>
        <w:t xml:space="preserve"> </w:t>
      </w:r>
      <w:r w:rsidRPr="00BB6C45">
        <w:rPr>
          <w:rStyle w:val="StyleBoldUnderline"/>
          <w:rFonts w:asciiTheme="minorHAnsi" w:hAnsiTheme="minorHAnsi"/>
        </w:rPr>
        <w:t>management</w:t>
      </w:r>
      <w:r w:rsidRPr="00BB6C45">
        <w:rPr>
          <w:rFonts w:asciiTheme="minorHAnsi" w:hAnsiTheme="minorHAnsi"/>
        </w:rPr>
        <w:t xml:space="preserve">, and cooperate to </w:t>
      </w:r>
      <w:r w:rsidRPr="00BB6C45">
        <w:rPr>
          <w:rStyle w:val="StyleBoldUnderline"/>
          <w:rFonts w:asciiTheme="minorHAnsi" w:hAnsiTheme="minorHAnsi"/>
        </w:rPr>
        <w:t>address Illegal, Unreported, and Unregulated</w:t>
      </w:r>
      <w:r w:rsidRPr="00BB6C45">
        <w:rPr>
          <w:rFonts w:asciiTheme="minorHAnsi" w:hAnsiTheme="minorHAnsi"/>
        </w:rPr>
        <w:t xml:space="preserve"> (IUU) fishing </w:t>
      </w:r>
      <w:r w:rsidRPr="00BB6C45">
        <w:rPr>
          <w:rStyle w:val="StyleBoldUnderline"/>
          <w:rFonts w:asciiTheme="minorHAnsi" w:hAnsiTheme="minorHAnsi"/>
        </w:rPr>
        <w:t>activities</w:t>
      </w:r>
      <w:r w:rsidRPr="00BB6C45">
        <w:rPr>
          <w:rFonts w:asciiTheme="minorHAnsi" w:hAnsiTheme="minorHAnsi"/>
        </w:rPr>
        <w:t>.</w:t>
      </w:r>
    </w:p>
    <w:p w14:paraId="23289287" w14:textId="77777777" w:rsidR="007C6162" w:rsidRPr="00BB6C45" w:rsidRDefault="007C6162">
      <w:pPr>
        <w:rPr>
          <w:rFonts w:asciiTheme="minorHAnsi" w:hAnsiTheme="minorHAnsi"/>
        </w:rPr>
      </w:pPr>
    </w:p>
    <w:sectPr w:rsidR="007C6162" w:rsidRPr="00BB6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3254264"/>
  </w:docVars>
  <w:rsids>
    <w:rsidRoot w:val="00E37C77"/>
    <w:rsid w:val="004B3E17"/>
    <w:rsid w:val="0066741A"/>
    <w:rsid w:val="00750AF9"/>
    <w:rsid w:val="007C6162"/>
    <w:rsid w:val="0098074E"/>
    <w:rsid w:val="00B7521C"/>
    <w:rsid w:val="00BB6C45"/>
    <w:rsid w:val="00BD06CF"/>
    <w:rsid w:val="00BE1751"/>
    <w:rsid w:val="00CB26B6"/>
    <w:rsid w:val="00E37C77"/>
    <w:rsid w:val="00F92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1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B3E17"/>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B3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3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B3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B3E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3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E17"/>
  </w:style>
  <w:style w:type="character" w:customStyle="1" w:styleId="Heading4Char">
    <w:name w:val="Heading 4 Char"/>
    <w:aliases w:val="Tag Char"/>
    <w:basedOn w:val="DefaultParagraphFont"/>
    <w:link w:val="Heading4"/>
    <w:uiPriority w:val="3"/>
    <w:rsid w:val="004B3E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Debate"/>
    <w:basedOn w:val="DefaultParagraphFont"/>
    <w:uiPriority w:val="7"/>
    <w:qFormat/>
    <w:rsid w:val="004B3E17"/>
    <w:rPr>
      <w:rFonts w:ascii="Calibri" w:hAnsi="Calibri"/>
      <w:b/>
      <w:i w:val="0"/>
      <w:iCs/>
      <w:sz w:val="22"/>
      <w:u w:val="single"/>
      <w:bdr w:val="none" w:sz="0" w:space="0" w:color="auto"/>
    </w:rPr>
  </w:style>
  <w:style w:type="character" w:customStyle="1" w:styleId="StyleBoldUnderline">
    <w:name w:val="Style Bold Underline"/>
    <w:aliases w:val="Underline,Style Underline,Intense Emphasis11,Intense Emphasis111,Bo,B,Intense Emphasis1111,Heading 3 Char1 Char Char Char,Intense Emphasis4,Intense Emphasis5,apple-style-span + 6 pt,Kern at 16 pt,Bold,Intense Emphasis1,Style,ci,c"/>
    <w:basedOn w:val="DefaultParagraphFont"/>
    <w:uiPriority w:val="6"/>
    <w:qFormat/>
    <w:rsid w:val="004B3E17"/>
    <w:rPr>
      <w:b/>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
    <w:basedOn w:val="DefaultParagraphFont"/>
    <w:uiPriority w:val="5"/>
    <w:qFormat/>
    <w:rsid w:val="004B3E17"/>
    <w:rPr>
      <w:b/>
      <w:bCs/>
      <w:sz w:val="26"/>
      <w:u w:val="none"/>
    </w:rPr>
  </w:style>
  <w:style w:type="character" w:styleId="Hyperlink">
    <w:name w:val="Hyperlink"/>
    <w:basedOn w:val="DefaultParagraphFont"/>
    <w:uiPriority w:val="99"/>
    <w:unhideWhenUsed/>
    <w:rsid w:val="004B3E17"/>
    <w:rPr>
      <w:color w:val="auto"/>
      <w:u w:val="none"/>
    </w:rPr>
  </w:style>
  <w:style w:type="paragraph" w:styleId="NormalWeb">
    <w:name w:val="Normal (Web)"/>
    <w:basedOn w:val="Normal"/>
    <w:uiPriority w:val="99"/>
    <w:unhideWhenUsed/>
    <w:rsid w:val="00BD06CF"/>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4B3E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E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3E17"/>
    <w:rPr>
      <w:rFonts w:ascii="Calibri" w:eastAsiaTheme="majorEastAsia" w:hAnsi="Calibri" w:cstheme="majorBidi"/>
      <w:b/>
      <w:sz w:val="32"/>
      <w:szCs w:val="24"/>
      <w:u w:val="single"/>
    </w:rPr>
  </w:style>
  <w:style w:type="character" w:styleId="FollowedHyperlink">
    <w:name w:val="FollowedHyperlink"/>
    <w:basedOn w:val="DefaultParagraphFont"/>
    <w:uiPriority w:val="99"/>
    <w:semiHidden/>
    <w:unhideWhenUsed/>
    <w:rsid w:val="004B3E17"/>
    <w:rPr>
      <w:color w:val="auto"/>
      <w:u w:val="none"/>
    </w:rPr>
  </w:style>
  <w:style w:type="character" w:customStyle="1" w:styleId="apple-converted-space">
    <w:name w:val="apple-converted-space"/>
    <w:basedOn w:val="DefaultParagraphFont"/>
    <w:rsid w:val="00BD06CF"/>
  </w:style>
  <w:style w:type="paragraph" w:styleId="NoSpacing">
    <w:name w:val="No Spacing"/>
    <w:uiPriority w:val="1"/>
    <w:qFormat/>
    <w:rsid w:val="00BD06CF"/>
    <w:pPr>
      <w:spacing w:after="0" w:line="240" w:lineRule="auto"/>
    </w:pPr>
  </w:style>
  <w:style w:type="character" w:customStyle="1" w:styleId="Date1">
    <w:name w:val="Date1"/>
    <w:basedOn w:val="DefaultParagraphFont"/>
    <w:rsid w:val="00BD06CF"/>
  </w:style>
  <w:style w:type="character" w:customStyle="1" w:styleId="npauthor">
    <w:name w:val="npauthor"/>
    <w:basedOn w:val="DefaultParagraphFont"/>
    <w:rsid w:val="00BD06CF"/>
  </w:style>
  <w:style w:type="character" w:customStyle="1" w:styleId="submitted">
    <w:name w:val="submitted"/>
    <w:basedOn w:val="DefaultParagraphFont"/>
    <w:rsid w:val="00BD06CF"/>
  </w:style>
  <w:style w:type="character" w:customStyle="1" w:styleId="StyleBold">
    <w:name w:val="Style Bold"/>
    <w:basedOn w:val="DefaultParagraphFont"/>
    <w:uiPriority w:val="9"/>
    <w:semiHidden/>
    <w:rsid w:val="00F925C5"/>
    <w:rPr>
      <w:b/>
      <w:bCs/>
    </w:rPr>
  </w:style>
  <w:style w:type="paragraph" w:styleId="Header">
    <w:name w:val="header"/>
    <w:basedOn w:val="Normal"/>
    <w:link w:val="HeaderChar"/>
    <w:uiPriority w:val="99"/>
    <w:semiHidden/>
    <w:rsid w:val="00F925C5"/>
    <w:pPr>
      <w:tabs>
        <w:tab w:val="center" w:pos="4680"/>
        <w:tab w:val="right" w:pos="9360"/>
      </w:tabs>
    </w:pPr>
  </w:style>
  <w:style w:type="character" w:customStyle="1" w:styleId="HeaderChar">
    <w:name w:val="Header Char"/>
    <w:basedOn w:val="DefaultParagraphFont"/>
    <w:link w:val="Header"/>
    <w:uiPriority w:val="99"/>
    <w:semiHidden/>
    <w:rsid w:val="00F925C5"/>
    <w:rPr>
      <w:rFonts w:ascii="Calibri" w:hAnsi="Calibri" w:cs="Calibri"/>
    </w:rPr>
  </w:style>
  <w:style w:type="paragraph" w:styleId="Footer">
    <w:name w:val="footer"/>
    <w:basedOn w:val="Normal"/>
    <w:link w:val="FooterChar"/>
    <w:uiPriority w:val="99"/>
    <w:semiHidden/>
    <w:rsid w:val="00F925C5"/>
    <w:pPr>
      <w:tabs>
        <w:tab w:val="center" w:pos="4680"/>
        <w:tab w:val="right" w:pos="9360"/>
      </w:tabs>
    </w:pPr>
  </w:style>
  <w:style w:type="character" w:customStyle="1" w:styleId="FooterChar">
    <w:name w:val="Footer Char"/>
    <w:basedOn w:val="DefaultParagraphFont"/>
    <w:link w:val="Footer"/>
    <w:uiPriority w:val="99"/>
    <w:semiHidden/>
    <w:rsid w:val="00F925C5"/>
    <w:rPr>
      <w:rFonts w:ascii="Calibri" w:hAnsi="Calibri" w:cs="Calibri"/>
    </w:rPr>
  </w:style>
  <w:style w:type="paragraph" w:styleId="DocumentMap">
    <w:name w:val="Document Map"/>
    <w:basedOn w:val="Normal"/>
    <w:link w:val="DocumentMapChar"/>
    <w:uiPriority w:val="99"/>
    <w:semiHidden/>
    <w:unhideWhenUsed/>
    <w:rsid w:val="00B7521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7521C"/>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B3E17"/>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B3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B3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B3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B3E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3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E17"/>
  </w:style>
  <w:style w:type="character" w:customStyle="1" w:styleId="Heading4Char">
    <w:name w:val="Heading 4 Char"/>
    <w:aliases w:val="Tag Char"/>
    <w:basedOn w:val="DefaultParagraphFont"/>
    <w:link w:val="Heading4"/>
    <w:uiPriority w:val="3"/>
    <w:rsid w:val="004B3E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Debate"/>
    <w:basedOn w:val="DefaultParagraphFont"/>
    <w:uiPriority w:val="7"/>
    <w:qFormat/>
    <w:rsid w:val="004B3E17"/>
    <w:rPr>
      <w:rFonts w:ascii="Calibri" w:hAnsi="Calibri"/>
      <w:b/>
      <w:i w:val="0"/>
      <w:iCs/>
      <w:sz w:val="22"/>
      <w:u w:val="single"/>
      <w:bdr w:val="none" w:sz="0" w:space="0" w:color="auto"/>
    </w:rPr>
  </w:style>
  <w:style w:type="character" w:customStyle="1" w:styleId="StyleBoldUnderline">
    <w:name w:val="Style Bold Underline"/>
    <w:aliases w:val="Underline,Style Underline,Intense Emphasis11,Intense Emphasis111,Bo,B,Intense Emphasis1111,Heading 3 Char1 Char Char Char,Intense Emphasis4,Intense Emphasis5,apple-style-span + 6 pt,Kern at 16 pt,Bold,Intense Emphasis1,Style,ci,c"/>
    <w:basedOn w:val="DefaultParagraphFont"/>
    <w:uiPriority w:val="6"/>
    <w:qFormat/>
    <w:rsid w:val="004B3E17"/>
    <w:rPr>
      <w:b/>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
    <w:basedOn w:val="DefaultParagraphFont"/>
    <w:uiPriority w:val="5"/>
    <w:qFormat/>
    <w:rsid w:val="004B3E17"/>
    <w:rPr>
      <w:b/>
      <w:bCs/>
      <w:sz w:val="26"/>
      <w:u w:val="none"/>
    </w:rPr>
  </w:style>
  <w:style w:type="character" w:styleId="Hyperlink">
    <w:name w:val="Hyperlink"/>
    <w:basedOn w:val="DefaultParagraphFont"/>
    <w:uiPriority w:val="99"/>
    <w:unhideWhenUsed/>
    <w:rsid w:val="004B3E17"/>
    <w:rPr>
      <w:color w:val="auto"/>
      <w:u w:val="none"/>
    </w:rPr>
  </w:style>
  <w:style w:type="paragraph" w:styleId="NormalWeb">
    <w:name w:val="Normal (Web)"/>
    <w:basedOn w:val="Normal"/>
    <w:uiPriority w:val="99"/>
    <w:unhideWhenUsed/>
    <w:rsid w:val="00BD06CF"/>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4B3E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E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3E17"/>
    <w:rPr>
      <w:rFonts w:ascii="Calibri" w:eastAsiaTheme="majorEastAsia" w:hAnsi="Calibri" w:cstheme="majorBidi"/>
      <w:b/>
      <w:sz w:val="32"/>
      <w:szCs w:val="24"/>
      <w:u w:val="single"/>
    </w:rPr>
  </w:style>
  <w:style w:type="character" w:styleId="FollowedHyperlink">
    <w:name w:val="FollowedHyperlink"/>
    <w:basedOn w:val="DefaultParagraphFont"/>
    <w:uiPriority w:val="99"/>
    <w:semiHidden/>
    <w:unhideWhenUsed/>
    <w:rsid w:val="004B3E17"/>
    <w:rPr>
      <w:color w:val="auto"/>
      <w:u w:val="none"/>
    </w:rPr>
  </w:style>
  <w:style w:type="character" w:customStyle="1" w:styleId="apple-converted-space">
    <w:name w:val="apple-converted-space"/>
    <w:basedOn w:val="DefaultParagraphFont"/>
    <w:rsid w:val="00BD06CF"/>
  </w:style>
  <w:style w:type="paragraph" w:styleId="NoSpacing">
    <w:name w:val="No Spacing"/>
    <w:uiPriority w:val="1"/>
    <w:qFormat/>
    <w:rsid w:val="00BD06CF"/>
    <w:pPr>
      <w:spacing w:after="0" w:line="240" w:lineRule="auto"/>
    </w:pPr>
  </w:style>
  <w:style w:type="character" w:customStyle="1" w:styleId="Date1">
    <w:name w:val="Date1"/>
    <w:basedOn w:val="DefaultParagraphFont"/>
    <w:rsid w:val="00BD06CF"/>
  </w:style>
  <w:style w:type="character" w:customStyle="1" w:styleId="npauthor">
    <w:name w:val="npauthor"/>
    <w:basedOn w:val="DefaultParagraphFont"/>
    <w:rsid w:val="00BD06CF"/>
  </w:style>
  <w:style w:type="character" w:customStyle="1" w:styleId="submitted">
    <w:name w:val="submitted"/>
    <w:basedOn w:val="DefaultParagraphFont"/>
    <w:rsid w:val="00BD06CF"/>
  </w:style>
  <w:style w:type="character" w:customStyle="1" w:styleId="StyleBold">
    <w:name w:val="Style Bold"/>
    <w:basedOn w:val="DefaultParagraphFont"/>
    <w:uiPriority w:val="9"/>
    <w:semiHidden/>
    <w:rsid w:val="00F925C5"/>
    <w:rPr>
      <w:b/>
      <w:bCs/>
    </w:rPr>
  </w:style>
  <w:style w:type="paragraph" w:styleId="Header">
    <w:name w:val="header"/>
    <w:basedOn w:val="Normal"/>
    <w:link w:val="HeaderChar"/>
    <w:uiPriority w:val="99"/>
    <w:semiHidden/>
    <w:rsid w:val="00F925C5"/>
    <w:pPr>
      <w:tabs>
        <w:tab w:val="center" w:pos="4680"/>
        <w:tab w:val="right" w:pos="9360"/>
      </w:tabs>
    </w:pPr>
  </w:style>
  <w:style w:type="character" w:customStyle="1" w:styleId="HeaderChar">
    <w:name w:val="Header Char"/>
    <w:basedOn w:val="DefaultParagraphFont"/>
    <w:link w:val="Header"/>
    <w:uiPriority w:val="99"/>
    <w:semiHidden/>
    <w:rsid w:val="00F925C5"/>
    <w:rPr>
      <w:rFonts w:ascii="Calibri" w:hAnsi="Calibri" w:cs="Calibri"/>
    </w:rPr>
  </w:style>
  <w:style w:type="paragraph" w:styleId="Footer">
    <w:name w:val="footer"/>
    <w:basedOn w:val="Normal"/>
    <w:link w:val="FooterChar"/>
    <w:uiPriority w:val="99"/>
    <w:semiHidden/>
    <w:rsid w:val="00F925C5"/>
    <w:pPr>
      <w:tabs>
        <w:tab w:val="center" w:pos="4680"/>
        <w:tab w:val="right" w:pos="9360"/>
      </w:tabs>
    </w:pPr>
  </w:style>
  <w:style w:type="character" w:customStyle="1" w:styleId="FooterChar">
    <w:name w:val="Footer Char"/>
    <w:basedOn w:val="DefaultParagraphFont"/>
    <w:link w:val="Footer"/>
    <w:uiPriority w:val="99"/>
    <w:semiHidden/>
    <w:rsid w:val="00F925C5"/>
    <w:rPr>
      <w:rFonts w:ascii="Calibri" w:hAnsi="Calibri" w:cs="Calibri"/>
    </w:rPr>
  </w:style>
  <w:style w:type="paragraph" w:styleId="DocumentMap">
    <w:name w:val="Document Map"/>
    <w:basedOn w:val="Normal"/>
    <w:link w:val="DocumentMapChar"/>
    <w:uiPriority w:val="99"/>
    <w:semiHidden/>
    <w:unhideWhenUsed/>
    <w:rsid w:val="00B7521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7521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nationalinterest.org/commentary/us-china-drift-toward-zero-sum-8754?page=2" TargetMode="External"/><Relationship Id="rId21" Type="http://schemas.openxmlformats.org/officeDocument/2006/relationships/hyperlink" Target="http://www.nationalcenter.org/NPA534LawofSea.html" TargetMode="External"/><Relationship Id="rId42" Type="http://schemas.openxmlformats.org/officeDocument/2006/relationships/hyperlink" Target="http://www.wantchinatimes.com/news-subclass-cnt.aspx?id=20140707000078&amp;cid=1101" TargetMode="External"/><Relationship Id="rId47" Type="http://schemas.openxmlformats.org/officeDocument/2006/relationships/hyperlink" Target="http://www.pbs.org/wgbh/pages/frontline/shows/china/experts/taiwan.html" TargetMode="External"/><Relationship Id="rId63" Type="http://schemas.openxmlformats.org/officeDocument/2006/relationships/hyperlink" Target="http://www.nytimes.com/2014/03/28/business/energy-environment/potential-crackdown-on-russia-risks-also-punishing-western-oil-companies.html" TargetMode="External"/><Relationship Id="rId68" Type="http://schemas.openxmlformats.org/officeDocument/2006/relationships/hyperlink" Target="http://www.cbc.ca/news/politics/canada-continues-talks-with-russia-as-part-of-arctic-council-1.2587566" TargetMode="External"/><Relationship Id="rId84" Type="http://schemas.openxmlformats.org/officeDocument/2006/relationships/hyperlink" Target="http://www.guardian.co.uk/environment/2011/jul/04/arctic-resources-indigenous-communities" TargetMode="External"/><Relationship Id="rId89" Type="http://schemas.openxmlformats.org/officeDocument/2006/relationships/hyperlink" Target="http://www.theguardian.com/world/greenland" TargetMode="External"/><Relationship Id="rId112" Type="http://schemas.openxmlformats.org/officeDocument/2006/relationships/hyperlink" Target="http://www.nmfs.noaa.gov/ia/slider_stories/2013/04/agreement.pdf" TargetMode="External"/><Relationship Id="rId16" Type="http://schemas.openxmlformats.org/officeDocument/2006/relationships/hyperlink" Target="http://www.designntrend.com/articles/16983/20140721/researchers-simulate-the-devastating-effects-of-nuclear-war-for-the-first-time.htm" TargetMode="External"/><Relationship Id="rId107" Type="http://schemas.openxmlformats.org/officeDocument/2006/relationships/hyperlink" Target="http://www.uscg.mil/flag/d11.asp" TargetMode="External"/><Relationship Id="rId11" Type="http://schemas.openxmlformats.org/officeDocument/2006/relationships/hyperlink" Target="http://www.un.org/depts/los/convention_agreements/texts/unclos/annex3.htm" TargetMode="External"/><Relationship Id="rId32" Type="http://schemas.openxmlformats.org/officeDocument/2006/relationships/hyperlink" Target="http://www.reuters.com/article/2014/07/15/us-china-usa-asean-idUSKBN0FK0CM20140715" TargetMode="External"/><Relationship Id="rId37" Type="http://schemas.openxmlformats.org/officeDocument/2006/relationships/hyperlink" Target="http://www.nbr.org/publications/strategic_asia/pdf/Preview/SA10/SA10_Energy_preview.pdf" TargetMode="External"/><Relationship Id="rId53" Type="http://schemas.openxmlformats.org/officeDocument/2006/relationships/hyperlink" Target="http://www.washingtonpost.com/world/us-china-try-to-emphasize-potential-for-cooperation-at-high-level-talks/2014/07/09/dcb6e0d8-e007-491a-abde-c2d2e6d60e19_story.html" TargetMode="External"/><Relationship Id="rId58" Type="http://schemas.openxmlformats.org/officeDocument/2006/relationships/hyperlink" Target="http://www.americanthinker.com/2013/11/russia_through_the_peanut_hole.html" TargetMode="External"/><Relationship Id="rId74" Type="http://schemas.openxmlformats.org/officeDocument/2006/relationships/hyperlink" Target="http://www.guardian.co.uk/environment/2011/jul/05/oil-supplies-arctic" TargetMode="External"/><Relationship Id="rId79" Type="http://schemas.openxmlformats.org/officeDocument/2006/relationships/hyperlink" Target="http://www.guardian.co.uk/world/2007/aug/02/russia.arctic" TargetMode="External"/><Relationship Id="rId102" Type="http://schemas.openxmlformats.org/officeDocument/2006/relationships/hyperlink" Target="http://news.nationalpost.com/author/nationalpostwires/" TargetMode="External"/><Relationship Id="rId5" Type="http://schemas.openxmlformats.org/officeDocument/2006/relationships/webSettings" Target="webSettings.xml"/><Relationship Id="rId90" Type="http://schemas.openxmlformats.org/officeDocument/2006/relationships/hyperlink" Target="http://www.theguardian.com/world/usa" TargetMode="External"/><Relationship Id="rId95" Type="http://schemas.openxmlformats.org/officeDocument/2006/relationships/hyperlink" Target="http://www.theguardian.com/world/canada" TargetMode="External"/><Relationship Id="rId22" Type="http://schemas.openxmlformats.org/officeDocument/2006/relationships/hyperlink" Target="http://pacific.scoop.co.nz/" TargetMode="External"/><Relationship Id="rId27" Type="http://schemas.openxmlformats.org/officeDocument/2006/relationships/hyperlink" Target="http://www.washingtontimes.com/news/2014/feb/12/inside-the-ring-obama-pushback-against-china-is-pr/?page=all" TargetMode="External"/><Relationship Id="rId43" Type="http://schemas.openxmlformats.org/officeDocument/2006/relationships/hyperlink" Target="http://www.pbs.org/wgbh/pages/frontline/shows/china/interviews/eckholm.html" TargetMode="External"/><Relationship Id="rId48" Type="http://schemas.openxmlformats.org/officeDocument/2006/relationships/hyperlink" Target="http://thediplomat.com/2014/01/us-china-rivalry-more-dangerous-than-cold-war/" TargetMode="External"/><Relationship Id="rId64" Type="http://schemas.openxmlformats.org/officeDocument/2006/relationships/hyperlink" Target="http://online.wsj.com/news/articles/SB10001424052702304679404579461630946609454?mg=reno64-wsj&amp;url=http%3A%2F%2Fonline.wsj.com%2Farticle%2FSB10001424052702304679404579461630946609454.html" TargetMode="External"/><Relationship Id="rId69" Type="http://schemas.openxmlformats.org/officeDocument/2006/relationships/hyperlink" Target="http://www.guardian.co.uk/theguardian" TargetMode="External"/><Relationship Id="rId113" Type="http://schemas.openxmlformats.org/officeDocument/2006/relationships/hyperlink" Target="http://www.nmfs.noaa.gov/ia/agreements/bilateral_arrangements/russia/us_russia.pdf" TargetMode="External"/><Relationship Id="rId80" Type="http://schemas.openxmlformats.org/officeDocument/2006/relationships/hyperlink" Target="http://www.guardian.co.uk/environment/interactive/2011/jul/05/arctic-oil-exploitation-map-interactive" TargetMode="External"/><Relationship Id="rId85" Type="http://schemas.openxmlformats.org/officeDocument/2006/relationships/hyperlink" Target="http://www.theatlantic.com/international/archive/2014/03/the-arctic-where-the-us-and-russia-could-square-off-next/359543/" TargetMode="External"/><Relationship Id="rId12" Type="http://schemas.openxmlformats.org/officeDocument/2006/relationships/hyperlink" Target="http://oceanservice.noaa.gov/topics/oceans/oceanex/" TargetMode="External"/><Relationship Id="rId17" Type="http://schemas.openxmlformats.org/officeDocument/2006/relationships/hyperlink" Target="http://digitalcommons.law.msu.edu/cgi/viewcontent.cgi?article=1131&amp;context=ilr" TargetMode="External"/><Relationship Id="rId33" Type="http://schemas.openxmlformats.org/officeDocument/2006/relationships/hyperlink" Target="http://utmotec.wordpress.com/about/" TargetMode="External"/><Relationship Id="rId38" Type="http://schemas.openxmlformats.org/officeDocument/2006/relationships/hyperlink" Target="http://carnegieendowment.org/2013/03/09/dragon-in-bathtub-chinese-nuclear-submarines-and-south-china-sea/fpjl" TargetMode="External"/><Relationship Id="rId59" Type="http://schemas.openxmlformats.org/officeDocument/2006/relationships/hyperlink" Target="http://rt.com/news/okhotsk-sea-shelf-russia-038/" TargetMode="External"/><Relationship Id="rId103" Type="http://schemas.openxmlformats.org/officeDocument/2006/relationships/hyperlink" Target="http://rbth.com/international/2014/07/17/sanctions_drive_russia-us_relations_into_corner_says_putin_38281.html" TargetMode="External"/><Relationship Id="rId108" Type="http://schemas.openxmlformats.org/officeDocument/2006/relationships/hyperlink" Target="http://www.uscg.mil/d11/" TargetMode="External"/><Relationship Id="rId54" Type="http://schemas.openxmlformats.org/officeDocument/2006/relationships/hyperlink" Target="http://english.people.com.cn/n/2014/0714/c98649-8755064.html" TargetMode="External"/><Relationship Id="rId70" Type="http://schemas.openxmlformats.org/officeDocument/2006/relationships/hyperlink" Target="http://www.theguardian.com/world/2011/jul/06/us-russia-political-tensions-arctic" TargetMode="External"/><Relationship Id="rId75" Type="http://schemas.openxmlformats.org/officeDocument/2006/relationships/hyperlink" Target="http://www.theguardian.com/world/russia" TargetMode="External"/><Relationship Id="rId91" Type="http://schemas.openxmlformats.org/officeDocument/2006/relationships/hyperlink" Target="http://www.guardian.co.uk/environment/2011/jul/05/oil-supplies-arctic" TargetMode="External"/><Relationship Id="rId96" Type="http://schemas.openxmlformats.org/officeDocument/2006/relationships/hyperlink" Target="http://www.guardian.co.uk/world/2007/aug/02/russia.arctic" TargetMode="External"/><Relationship Id="rId1" Type="http://schemas.openxmlformats.org/officeDocument/2006/relationships/numbering" Target="numbering.xml"/><Relationship Id="rId6" Type="http://schemas.openxmlformats.org/officeDocument/2006/relationships/hyperlink" Target="http://csis.org/files/publication/130717_Poling_SouthChinaSea_Web.pdf%20page%203-4" TargetMode="External"/><Relationship Id="rId15" Type="http://schemas.openxmlformats.org/officeDocument/2006/relationships/hyperlink" Target="http://www.commondreams.org/headline/2013/12/10-2" TargetMode="External"/><Relationship Id="rId23" Type="http://schemas.openxmlformats.org/officeDocument/2006/relationships/hyperlink" Target="http://www.forbes.com/sites/larrybell/2012/05/20/will-u-s-sovereignty-be-lost-at-sea-obama-signs-u-n-treaty-that-redistributes-drilling-revenues/" TargetMode="External"/><Relationship Id="rId28" Type="http://schemas.openxmlformats.org/officeDocument/2006/relationships/hyperlink" Target="http://carnegieendowment.org/2013/03/09/dragon-in-bathtub-chinese-nuclear-submarines-and-south-china-sea/fpjl" TargetMode="External"/><Relationship Id="rId36" Type="http://schemas.openxmlformats.org/officeDocument/2006/relationships/hyperlink" Target="http://www.nbr.org/publications/strategic_asia/pdf/Preview/SA10/SA10_Energy_preview.pdf" TargetMode="External"/><Relationship Id="rId49" Type="http://schemas.openxmlformats.org/officeDocument/2006/relationships/hyperlink" Target="http://www.huntingtonnews.net/14446" TargetMode="External"/><Relationship Id="rId57" Type="http://schemas.openxmlformats.org/officeDocument/2006/relationships/hyperlink" Target="http://www.theatlantic.com/international/archive/2014/03/the-arctic-where-the-us-and-russia-could-square-off-next/359543/" TargetMode="External"/><Relationship Id="rId106" Type="http://schemas.openxmlformats.org/officeDocument/2006/relationships/hyperlink" Target="http://www.ccg-gcc.gc.ca/e0007869" TargetMode="External"/><Relationship Id="rId114" Type="http://schemas.openxmlformats.org/officeDocument/2006/relationships/fontTable" Target="fontTable.xml"/><Relationship Id="rId10" Type="http://schemas.openxmlformats.org/officeDocument/2006/relationships/hyperlink" Target="http://www.un.org/depts/los/convention_agreements/texts/unclos/part5.htm" TargetMode="External"/><Relationship Id="rId31" Type="http://schemas.openxmlformats.org/officeDocument/2006/relationships/hyperlink" Target="http://blogs.reuters.com/search/journalist.php?edition=us&amp;n=ben.blanchard&amp;" TargetMode="External"/><Relationship Id="rId44" Type="http://schemas.openxmlformats.org/officeDocument/2006/relationships/hyperlink" Target="http://english.pravda.ru/world/asia/28-01-2013/123594-usa_china_war-0/" TargetMode="External"/><Relationship Id="rId52" Type="http://schemas.openxmlformats.org/officeDocument/2006/relationships/hyperlink" Target="http://bigstory.ap.org/article/us-china-strategic-talks-get-test-week" TargetMode="External"/><Relationship Id="rId60" Type="http://schemas.openxmlformats.org/officeDocument/2006/relationships/hyperlink" Target="http://www.un.org/News/Press/docs/2014/sea1999.doc.htm" TargetMode="External"/><Relationship Id="rId65" Type="http://schemas.openxmlformats.org/officeDocument/2006/relationships/hyperlink" Target="http://www.cfr.org/arctic/emerging-arctic/p32620" TargetMode="External"/><Relationship Id="rId73" Type="http://schemas.openxmlformats.org/officeDocument/2006/relationships/hyperlink" Target="http://www.theguardian.com/world/usa" TargetMode="External"/><Relationship Id="rId78" Type="http://schemas.openxmlformats.org/officeDocument/2006/relationships/hyperlink" Target="http://www.theguardian.com/world/canada" TargetMode="External"/><Relationship Id="rId81" Type="http://schemas.openxmlformats.org/officeDocument/2006/relationships/hyperlink" Target="http://poli.ucalgary.ca/profiles/robert-huebert" TargetMode="External"/><Relationship Id="rId86" Type="http://schemas.openxmlformats.org/officeDocument/2006/relationships/hyperlink" Target="http://www.guardian.co.uk/theguardian" TargetMode="External"/><Relationship Id="rId94" Type="http://schemas.openxmlformats.org/officeDocument/2006/relationships/hyperlink" Target="http://www.un.org/Depts/los/convention_agreements/convention_overview_convention.htm" TargetMode="External"/><Relationship Id="rId99" Type="http://schemas.openxmlformats.org/officeDocument/2006/relationships/hyperlink" Target="http://www.cdfai.org/PDF/The%20Newly%20Emerging%20Arctic%20Security%20Environment.pdf" TargetMode="External"/><Relationship Id="rId101" Type="http://schemas.openxmlformats.org/officeDocument/2006/relationships/hyperlink" Target="http://www.guardian.co.uk/environment/2011/jul/04/arctic-resources-indigenous-communities" TargetMode="External"/><Relationship Id="rId4" Type="http://schemas.openxmlformats.org/officeDocument/2006/relationships/settings" Target="settings.xml"/><Relationship Id="rId9" Type="http://schemas.openxmlformats.org/officeDocument/2006/relationships/hyperlink" Target="http://www.betterworldcampaign.org/issues/international-security/law-of-the-sea.html" TargetMode="External"/><Relationship Id="rId13" Type="http://schemas.openxmlformats.org/officeDocument/2006/relationships/hyperlink" Target="http://www.oceanlaw.org/content/case-ratification-law-sea-treaty-andrew-langer" TargetMode="External"/><Relationship Id="rId18" Type="http://schemas.openxmlformats.org/officeDocument/2006/relationships/hyperlink" Target="http://www.arcticbiodiversity.is/the-report/chapters/marine-ecosystems" TargetMode="External"/><Relationship Id="rId39" Type="http://schemas.openxmlformats.org/officeDocument/2006/relationships/hyperlink" Target="http://www.prweb.com/releases/2014/07/prweb12021564.htm" TargetMode="External"/><Relationship Id="rId109" Type="http://schemas.openxmlformats.org/officeDocument/2006/relationships/hyperlink" Target="http://www.earthtrust.org/dnpaper/intllaw.html" TargetMode="External"/><Relationship Id="rId34" Type="http://schemas.openxmlformats.org/officeDocument/2006/relationships/hyperlink" Target="http://carnegieendowment.org/2013/03/09/dragon-in-bathtub-chinese-nuclear-submarines-and-south-china-sea/fpjl" TargetMode="External"/><Relationship Id="rId50" Type="http://schemas.openxmlformats.org/officeDocument/2006/relationships/hyperlink" Target="http://www.commondreams.org/headline/2013/12/10-2" TargetMode="External"/><Relationship Id="rId55" Type="http://schemas.openxmlformats.org/officeDocument/2006/relationships/hyperlink" Target="http://thediplomat.com/2013/07/why-china-and-the-us-probably-wont-go-to-war/" TargetMode="External"/><Relationship Id="rId76" Type="http://schemas.openxmlformats.org/officeDocument/2006/relationships/hyperlink" Target="http://www.arctic-council.org/" TargetMode="External"/><Relationship Id="rId97" Type="http://schemas.openxmlformats.org/officeDocument/2006/relationships/hyperlink" Target="http://www.guardian.co.uk/environment/interactive/2011/jul/05/arctic-oil-exploitation-map-interactive" TargetMode="External"/><Relationship Id="rId104" Type="http://schemas.openxmlformats.org/officeDocument/2006/relationships/hyperlink" Target="http://www.cnn.com/2014/05/06/world/asia/russian-bomber-flights/" TargetMode="External"/><Relationship Id="rId7" Type="http://schemas.openxmlformats.org/officeDocument/2006/relationships/hyperlink" Target="http://www.huntingtonnews.net/14446" TargetMode="External"/><Relationship Id="rId71" Type="http://schemas.openxmlformats.org/officeDocument/2006/relationships/hyperlink" Target="http://www.theguardian.com/world/arctic" TargetMode="External"/><Relationship Id="rId92" Type="http://schemas.openxmlformats.org/officeDocument/2006/relationships/hyperlink" Target="http://www.theguardian.com/world/russia" TargetMode="External"/><Relationship Id="rId2" Type="http://schemas.openxmlformats.org/officeDocument/2006/relationships/styles" Target="styles.xml"/><Relationship Id="rId29" Type="http://schemas.openxmlformats.org/officeDocument/2006/relationships/hyperlink" Target="http://www.chinadaily.com.cn/cndy/2014-07/03/content_17639033.htm" TargetMode="External"/><Relationship Id="rId24" Type="http://schemas.openxmlformats.org/officeDocument/2006/relationships/hyperlink" Target="http://www.usnews.com/opinion/blogs/peter-roff/2012/05/10/kill-the-law-of-the-sea-treaty" TargetMode="External"/><Relationship Id="rId40" Type="http://schemas.openxmlformats.org/officeDocument/2006/relationships/hyperlink" Target="http://knowledge.wharton.upenn.edu/article/catch-22-rare-earths-trade-poses-challenges-for-china-and-japan/" TargetMode="External"/><Relationship Id="rId45" Type="http://schemas.openxmlformats.org/officeDocument/2006/relationships/hyperlink" Target="http://www.infowars.com/why-the-next-war-with-china-could-go-very-badly-for-the-united-states/" TargetMode="External"/><Relationship Id="rId66" Type="http://schemas.openxmlformats.org/officeDocument/2006/relationships/hyperlink" Target="http://www.nytimes.com/2008/05/29/science/earth/29arctic.html?_r=1&amp;" TargetMode="External"/><Relationship Id="rId87" Type="http://schemas.openxmlformats.org/officeDocument/2006/relationships/hyperlink" Target="http://www.theguardian.com/world/2011/jul/06/us-russia-political-tensions-arctic" TargetMode="External"/><Relationship Id="rId110" Type="http://schemas.openxmlformats.org/officeDocument/2006/relationships/hyperlink" Target="http://www.uscg.mil/pacarea/cgcmunro/" TargetMode="External"/><Relationship Id="rId115" Type="http://schemas.openxmlformats.org/officeDocument/2006/relationships/theme" Target="theme/theme1.xml"/><Relationship Id="rId61" Type="http://schemas.openxmlformats.org/officeDocument/2006/relationships/hyperlink" Target="http://www.un.org/Depts/los/convention_agreements/texts/unclos/part6.htm" TargetMode="External"/><Relationship Id="rId82" Type="http://schemas.openxmlformats.org/officeDocument/2006/relationships/hyperlink" Target="http://www.cdfai.org/PDF/The%20Newly%20Emerging%20Arctic%20Security%20Environment.pdf" TargetMode="External"/><Relationship Id="rId19" Type="http://schemas.openxmlformats.org/officeDocument/2006/relationships/hyperlink" Target="http://www.nieindia.org/Journal/index.php/ijees/article/view/40" TargetMode="External"/><Relationship Id="rId14" Type="http://schemas.openxmlformats.org/officeDocument/2006/relationships/hyperlink" Target="http://www.worldissues360.com/index.php/to-restore-its-credibility-us-must-show-strong-and-soft-leadership-71846/" TargetMode="External"/><Relationship Id="rId30" Type="http://schemas.openxmlformats.org/officeDocument/2006/relationships/hyperlink" Target="http://nationalinterest.org/commentary/us-china-drift-toward-zero-sum-8754?page=2" TargetMode="External"/><Relationship Id="rId35" Type="http://schemas.openxmlformats.org/officeDocument/2006/relationships/hyperlink" Target="http://www.thestreet.com/story/12750759/1/china-ramping-up-rare-earths-output-to-highest-level-in-5-years.html%207/16/14" TargetMode="External"/><Relationship Id="rId56" Type="http://schemas.openxmlformats.org/officeDocument/2006/relationships/hyperlink" Target="http://www.eastasiaforum.org/2013/05/13/why-china-and-the-us-wont-go-to-war-over-the-south-china-sea/" TargetMode="External"/><Relationship Id="rId77" Type="http://schemas.openxmlformats.org/officeDocument/2006/relationships/hyperlink" Target="http://www.un.org/Depts/los/convention_agreements/convention_overview_convention.htm" TargetMode="External"/><Relationship Id="rId100" Type="http://schemas.openxmlformats.org/officeDocument/2006/relationships/hyperlink" Target="http://www.theguardian.com/environment/climate-change" TargetMode="External"/><Relationship Id="rId105" Type="http://schemas.openxmlformats.org/officeDocument/2006/relationships/hyperlink" Target="http://coastguard.dodlive.mil/2012/04/north-pacific-partnerships/" TargetMode="External"/><Relationship Id="rId8" Type="http://schemas.openxmlformats.org/officeDocument/2006/relationships/hyperlink" Target="http://www.worldwatch.org/node/5993" TargetMode="External"/><Relationship Id="rId51" Type="http://schemas.openxmlformats.org/officeDocument/2006/relationships/hyperlink" Target="http://www.reuters.com/article/2014/06/21/us-southchinasea-china-idUSKBN0EW07L20140621" TargetMode="External"/><Relationship Id="rId72" Type="http://schemas.openxmlformats.org/officeDocument/2006/relationships/hyperlink" Target="http://www.theguardian.com/world/greenland" TargetMode="External"/><Relationship Id="rId93" Type="http://schemas.openxmlformats.org/officeDocument/2006/relationships/hyperlink" Target="http://www.arctic-council.org/" TargetMode="External"/><Relationship Id="rId98" Type="http://schemas.openxmlformats.org/officeDocument/2006/relationships/hyperlink" Target="http://poli.ucalgary.ca/profiles/robert-huebert" TargetMode="External"/><Relationship Id="rId3" Type="http://schemas.microsoft.com/office/2007/relationships/stylesWithEffects" Target="stylesWithEffects.xml"/><Relationship Id="rId25" Type="http://schemas.openxmlformats.org/officeDocument/2006/relationships/hyperlink" Target="http://www.chinadaily.com.cn/cndy/2014-07/03/content_17639033.htm" TargetMode="External"/><Relationship Id="rId46" Type="http://schemas.openxmlformats.org/officeDocument/2006/relationships/hyperlink" Target="http://www.pbs.org/wgbh/pages/frontline/shows/china/interviews/lampton.html" TargetMode="External"/><Relationship Id="rId67" Type="http://schemas.openxmlformats.org/officeDocument/2006/relationships/hyperlink" Target="http://www.arctic-council.org/index.php/en/" TargetMode="External"/><Relationship Id="rId20" Type="http://schemas.openxmlformats.org/officeDocument/2006/relationships/hyperlink" Target="http://www.cato.org/publications/commentary/paper-promises-vs-real-costs" TargetMode="External"/><Relationship Id="rId41" Type="http://schemas.openxmlformats.org/officeDocument/2006/relationships/hyperlink" Target="http://www.offshore-mag.com/articles/print/volume-74/issue-7/rig-report/offshore-rig-building-boom-continues.html" TargetMode="External"/><Relationship Id="rId62" Type="http://schemas.openxmlformats.org/officeDocument/2006/relationships/hyperlink" Target="http://www.theglobeandmail.com/news/politics/clinton-warns-montreal-crowd-of-russias-increased-activity-in-arctic/article17560676/" TargetMode="External"/><Relationship Id="rId83" Type="http://schemas.openxmlformats.org/officeDocument/2006/relationships/hyperlink" Target="http://www.theguardian.com/environment/climate-change" TargetMode="External"/><Relationship Id="rId88" Type="http://schemas.openxmlformats.org/officeDocument/2006/relationships/hyperlink" Target="http://www.theguardian.com/world/arctic" TargetMode="External"/><Relationship Id="rId111" Type="http://schemas.openxmlformats.org/officeDocument/2006/relationships/hyperlink" Target="http://www.wcpfc.int/doc/cmm-2006-08/western-and-central-pacific-fisheries-commission-boarding-and-inspection-proced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29</TotalTime>
  <Pages>25</Pages>
  <Words>57180</Words>
  <Characters>325929</Characters>
  <Application>Microsoft Office Word</Application>
  <DocSecurity>0</DocSecurity>
  <Lines>2716</Lines>
  <Paragraphs>764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382345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dc:creator>
  <cp:keywords/>
  <dc:description/>
  <cp:lastModifiedBy>Tucker</cp:lastModifiedBy>
  <cp:revision>4</cp:revision>
  <dcterms:created xsi:type="dcterms:W3CDTF">2014-07-22T02:20:00Z</dcterms:created>
  <dcterms:modified xsi:type="dcterms:W3CDTF">2014-07-22T04:23:00Z</dcterms:modified>
</cp:coreProperties>
</file>