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16BE" w:rsidRPr="0037138B" w:rsidRDefault="00723DE8" w:rsidP="00723DE8">
      <w:pPr>
        <w:rPr>
          <w:i/>
        </w:rPr>
      </w:pPr>
      <w:r w:rsidRPr="0037138B">
        <w:rPr>
          <w:i/>
        </w:rPr>
        <w:t xml:space="preserve">But is the </w:t>
      </w:r>
      <w:proofErr w:type="spellStart"/>
      <w:r w:rsidRPr="0037138B">
        <w:rPr>
          <w:i/>
        </w:rPr>
        <w:t>Aff</w:t>
      </w:r>
      <w:proofErr w:type="spellEnd"/>
      <w:r w:rsidRPr="0037138B">
        <w:rPr>
          <w:i/>
        </w:rPr>
        <w:t xml:space="preserve"> really </w:t>
      </w:r>
      <w:r w:rsidR="00D116BE" w:rsidRPr="0037138B">
        <w:rPr>
          <w:i/>
        </w:rPr>
        <w:t>EXACTLY</w:t>
      </w:r>
      <w:r w:rsidRPr="0037138B">
        <w:rPr>
          <w:i/>
        </w:rPr>
        <w:t xml:space="preserve"> what Heidegger Ks?! Where does your wind link say offshore?! </w:t>
      </w:r>
    </w:p>
    <w:p w:rsidR="00D116BE" w:rsidRPr="0037138B" w:rsidRDefault="00723DE8" w:rsidP="00723DE8">
      <w:r w:rsidRPr="0037138B">
        <w:t>We need less of this and</w:t>
      </w:r>
      <w:r w:rsidR="00D116BE" w:rsidRPr="0037138B">
        <w:t xml:space="preserve"> more impact turns.</w:t>
      </w:r>
      <w:r w:rsidRPr="0037138B">
        <w:t xml:space="preserve"> </w:t>
      </w:r>
    </w:p>
    <w:p w:rsidR="00723DE8" w:rsidRPr="0037138B" w:rsidRDefault="00723DE8" w:rsidP="00723DE8">
      <w:proofErr w:type="spellStart"/>
      <w:r w:rsidRPr="0037138B">
        <w:rPr>
          <w:b/>
        </w:rPr>
        <w:t>Needz</w:t>
      </w:r>
      <w:proofErr w:type="spellEnd"/>
      <w:r w:rsidRPr="0037138B">
        <w:rPr>
          <w:b/>
        </w:rPr>
        <w:t xml:space="preserve"> more impact </w:t>
      </w:r>
      <w:proofErr w:type="spellStart"/>
      <w:r w:rsidRPr="0037138B">
        <w:rPr>
          <w:b/>
        </w:rPr>
        <w:t>turnz</w:t>
      </w:r>
      <w:proofErr w:type="spellEnd"/>
      <w:r w:rsidRPr="0037138B">
        <w:rPr>
          <w:b/>
        </w:rPr>
        <w:t>.</w:t>
      </w:r>
      <w:r w:rsidRPr="0037138B">
        <w:t xml:space="preserve"> </w:t>
      </w:r>
    </w:p>
    <w:p w:rsidR="00723DE8" w:rsidRPr="0037138B" w:rsidRDefault="00723DE8" w:rsidP="00723DE8"/>
    <w:p w:rsidR="008E462F" w:rsidRPr="0037138B" w:rsidRDefault="005317D7" w:rsidP="008E462F">
      <w:pPr>
        <w:pStyle w:val="Heading1"/>
        <w:rPr>
          <w:rFonts w:eastAsia="MS Gothic"/>
        </w:rPr>
      </w:pPr>
      <w:r w:rsidRPr="0037138B">
        <w:rPr>
          <w:rFonts w:eastAsia="MS Gothic"/>
        </w:rPr>
        <w:lastRenderedPageBreak/>
        <w:t xml:space="preserve">Environment K Answers </w:t>
      </w:r>
    </w:p>
    <w:p w:rsidR="00D116BE" w:rsidRPr="0037138B" w:rsidRDefault="00D116BE" w:rsidP="00D116BE">
      <w:pPr>
        <w:rPr>
          <w:rFonts w:eastAsia="Calibri"/>
        </w:rPr>
      </w:pPr>
    </w:p>
    <w:p w:rsidR="005317D7" w:rsidRPr="0037138B" w:rsidRDefault="00D116BE" w:rsidP="005317D7">
      <w:pPr>
        <w:pStyle w:val="Heading2"/>
      </w:pPr>
      <w:r w:rsidRPr="0037138B">
        <w:lastRenderedPageBreak/>
        <w:t>Warming v</w:t>
      </w:r>
      <w:r w:rsidR="005317D7" w:rsidRPr="0037138B">
        <w:t xml:space="preserve"> K</w:t>
      </w:r>
    </w:p>
    <w:p w:rsidR="005317D7" w:rsidRPr="0037138B" w:rsidRDefault="005317D7" w:rsidP="005317D7">
      <w:pPr>
        <w:pStyle w:val="Heading3"/>
      </w:pPr>
      <w:r w:rsidRPr="0037138B">
        <w:lastRenderedPageBreak/>
        <w:t xml:space="preserve">Market &gt; Philosophy—2ac </w:t>
      </w:r>
    </w:p>
    <w:p w:rsidR="005317D7" w:rsidRPr="0037138B" w:rsidRDefault="005317D7" w:rsidP="00797297">
      <w:pPr>
        <w:pStyle w:val="Heading4"/>
      </w:pPr>
      <w:r w:rsidRPr="0037138B">
        <w:t>Operating within the market system is necessary to solve warming – arm chair philosophizing dooms us to extinction</w:t>
      </w:r>
    </w:p>
    <w:p w:rsidR="005317D7" w:rsidRPr="0037138B" w:rsidRDefault="005317D7" w:rsidP="005317D7">
      <w:r w:rsidRPr="0037138B">
        <w:rPr>
          <w:rStyle w:val="StyleStyleBold12pt"/>
        </w:rPr>
        <w:t>Bryant 12</w:t>
      </w:r>
      <w:r w:rsidRPr="0037138B">
        <w:t xml:space="preserve">—professor of philosophy at Collin College (Levi, We’ll Never Do Better </w:t>
      </w:r>
      <w:proofErr w:type="gramStart"/>
      <w:r w:rsidRPr="0037138B">
        <w:t>Than</w:t>
      </w:r>
      <w:proofErr w:type="gramEnd"/>
      <w:r w:rsidRPr="0037138B">
        <w:t xml:space="preserve"> a Politician: Climate Change and Purity, 5/11/12, http://larvalsubjects.wordpress.com/2012/05/11/well-never-do-better-than-a-politician-climate-change-and-purity/) </w:t>
      </w:r>
    </w:p>
    <w:p w:rsidR="005317D7" w:rsidRPr="0037138B" w:rsidRDefault="005317D7" w:rsidP="005317D7">
      <w:pPr>
        <w:pStyle w:val="cardtext1"/>
        <w:ind w:left="0"/>
        <w:rPr>
          <w:sz w:val="16"/>
          <w:szCs w:val="22"/>
        </w:rPr>
      </w:pPr>
      <w:r w:rsidRPr="0037138B">
        <w:rPr>
          <w:sz w:val="16"/>
          <w:szCs w:val="22"/>
        </w:rPr>
        <w:t xml:space="preserve">Somewhere or other </w:t>
      </w:r>
      <w:proofErr w:type="spellStart"/>
      <w:r w:rsidRPr="0037138B">
        <w:rPr>
          <w:sz w:val="16"/>
          <w:szCs w:val="22"/>
        </w:rPr>
        <w:t>Latour</w:t>
      </w:r>
      <w:proofErr w:type="spellEnd"/>
      <w:r w:rsidRPr="0037138B">
        <w:rPr>
          <w:sz w:val="16"/>
          <w:szCs w:val="22"/>
        </w:rPr>
        <w:t xml:space="preserve"> makes the remark that we’ll never do better than a politician. Here it’s important to remember that for </w:t>
      </w:r>
      <w:proofErr w:type="spellStart"/>
      <w:r w:rsidRPr="0037138B">
        <w:rPr>
          <w:sz w:val="16"/>
          <w:szCs w:val="22"/>
        </w:rPr>
        <w:t>Latour</w:t>
      </w:r>
      <w:proofErr w:type="spellEnd"/>
      <w:r w:rsidRPr="0037138B">
        <w:rPr>
          <w:sz w:val="16"/>
          <w:szCs w:val="22"/>
        </w:rPr>
        <w:t xml:space="preserve">– as for </w:t>
      </w:r>
      <w:proofErr w:type="gramStart"/>
      <w:r w:rsidRPr="0037138B">
        <w:rPr>
          <w:sz w:val="16"/>
          <w:szCs w:val="22"/>
        </w:rPr>
        <w:t>myself</w:t>
      </w:r>
      <w:proofErr w:type="gramEnd"/>
      <w:r w:rsidRPr="0037138B">
        <w:rPr>
          <w:sz w:val="16"/>
          <w:szCs w:val="22"/>
        </w:rPr>
        <w:t xml:space="preserve"> –</w:t>
      </w:r>
      <w:r w:rsidRPr="0037138B">
        <w:rPr>
          <w:rStyle w:val="IntenseEmphasis"/>
          <w:rFonts w:asciiTheme="minorHAnsi" w:hAnsiTheme="minorHAnsi"/>
          <w:szCs w:val="22"/>
        </w:rPr>
        <w:t>every entity is a “politician”.</w:t>
      </w:r>
      <w:proofErr w:type="spellStart"/>
      <w:r w:rsidRPr="0037138B">
        <w:rPr>
          <w:sz w:val="16"/>
          <w:szCs w:val="22"/>
        </w:rPr>
        <w:t>Latour</w:t>
      </w:r>
      <w:proofErr w:type="spellEnd"/>
      <w:r w:rsidRPr="0037138B">
        <w:rPr>
          <w:sz w:val="16"/>
          <w:szCs w:val="22"/>
        </w:rPr>
        <w:t xml:space="preserve"> isn’t referring solely to those persons that we call “politicians”, but to all entities that exist. And if </w:t>
      </w:r>
      <w:proofErr w:type="spellStart"/>
      <w:r w:rsidRPr="0037138B">
        <w:rPr>
          <w:sz w:val="16"/>
          <w:szCs w:val="22"/>
        </w:rPr>
        <w:t>Latour</w:t>
      </w:r>
      <w:proofErr w:type="spellEnd"/>
      <w:r w:rsidRPr="0037138B">
        <w:rPr>
          <w:sz w:val="16"/>
          <w:szCs w:val="22"/>
        </w:rPr>
        <w:t xml:space="preserve"> claims that we’ll never do better than a politician, then this is </w:t>
      </w:r>
      <w:r w:rsidRPr="0037138B">
        <w:rPr>
          <w:rStyle w:val="IntenseEmphasis"/>
          <w:rFonts w:asciiTheme="minorHAnsi" w:hAnsiTheme="minorHAnsi"/>
          <w:szCs w:val="22"/>
        </w:rPr>
        <w:t xml:space="preserve">because every entity must navigate a field of relations to other entities that play a role in </w:t>
      </w:r>
      <w:r w:rsidRPr="0037138B">
        <w:rPr>
          <w:rStyle w:val="IntenseEmphasis"/>
          <w:rFonts w:asciiTheme="minorHAnsi" w:hAnsiTheme="minorHAnsi"/>
          <w:b/>
          <w:szCs w:val="22"/>
        </w:rPr>
        <w:t>what is and is not possible</w:t>
      </w:r>
      <w:r w:rsidRPr="0037138B">
        <w:rPr>
          <w:rStyle w:val="IntenseEmphasis"/>
          <w:rFonts w:asciiTheme="minorHAnsi" w:hAnsiTheme="minorHAnsi"/>
          <w:szCs w:val="22"/>
        </w:rPr>
        <w:t xml:space="preserve"> in that field</w:t>
      </w:r>
      <w:r w:rsidRPr="0037138B">
        <w:rPr>
          <w:sz w:val="16"/>
          <w:szCs w:val="22"/>
        </w:rPr>
        <w:t xml:space="preserve">. In the language of my ontology, this would be articulated as the thesis that the local manifestations of which an entity is capable are, in part, a function of the relations the entity entertains to other entities in a regime of attraction. </w:t>
      </w:r>
      <w:r w:rsidRPr="0037138B">
        <w:rPr>
          <w:rStyle w:val="IntenseEmphasis"/>
          <w:rFonts w:asciiTheme="minorHAnsi" w:hAnsiTheme="minorHAnsi"/>
          <w:szCs w:val="22"/>
        </w:rPr>
        <w:t xml:space="preserve">The world </w:t>
      </w:r>
      <w:r w:rsidRPr="0037138B">
        <w:rPr>
          <w:sz w:val="16"/>
          <w:szCs w:val="22"/>
        </w:rPr>
        <w:t>about entities</w:t>
      </w:r>
      <w:r w:rsidRPr="0037138B">
        <w:rPr>
          <w:rStyle w:val="IntenseEmphasis"/>
          <w:rFonts w:asciiTheme="minorHAnsi" w:hAnsiTheme="minorHAnsi"/>
          <w:szCs w:val="22"/>
        </w:rPr>
        <w:t xml:space="preserve"> perpetually introduces </w:t>
      </w:r>
      <w:r w:rsidRPr="0037138B">
        <w:rPr>
          <w:rStyle w:val="IntenseEmphasis"/>
          <w:rFonts w:asciiTheme="minorHAnsi" w:hAnsiTheme="minorHAnsi"/>
          <w:b/>
          <w:szCs w:val="22"/>
        </w:rPr>
        <w:t xml:space="preserve">resistances and </w:t>
      </w:r>
      <w:proofErr w:type="spellStart"/>
      <w:r w:rsidRPr="0037138B">
        <w:rPr>
          <w:rStyle w:val="IntenseEmphasis"/>
          <w:rFonts w:asciiTheme="minorHAnsi" w:hAnsiTheme="minorHAnsi"/>
          <w:b/>
          <w:szCs w:val="22"/>
        </w:rPr>
        <w:t>frictionsthat</w:t>
      </w:r>
      <w:proofErr w:type="spellEnd"/>
      <w:r w:rsidRPr="0037138B">
        <w:rPr>
          <w:rStyle w:val="IntenseEmphasis"/>
          <w:rFonts w:asciiTheme="minorHAnsi" w:hAnsiTheme="minorHAnsi"/>
          <w:b/>
          <w:szCs w:val="22"/>
        </w:rPr>
        <w:t xml:space="preserve"> play a key role </w:t>
      </w:r>
      <w:r w:rsidRPr="0037138B">
        <w:rPr>
          <w:rStyle w:val="Box0"/>
          <w:sz w:val="22"/>
          <w:szCs w:val="22"/>
        </w:rPr>
        <w:t xml:space="preserve">in what comes to be </w:t>
      </w:r>
      <w:proofErr w:type="spellStart"/>
      <w:r w:rsidRPr="0037138B">
        <w:rPr>
          <w:rStyle w:val="Box0"/>
          <w:sz w:val="22"/>
          <w:szCs w:val="22"/>
        </w:rPr>
        <w:t>actualized</w:t>
      </w:r>
      <w:r w:rsidRPr="0037138B">
        <w:rPr>
          <w:rStyle w:val="IntenseEmphasis"/>
          <w:rFonts w:asciiTheme="minorHAnsi" w:hAnsiTheme="minorHAnsi"/>
          <w:b/>
          <w:szCs w:val="22"/>
        </w:rPr>
        <w:t>.</w:t>
      </w:r>
      <w:r w:rsidRPr="0037138B">
        <w:rPr>
          <w:sz w:val="12"/>
          <w:szCs w:val="22"/>
        </w:rPr>
        <w:t>¶</w:t>
      </w:r>
      <w:r w:rsidRPr="0037138B">
        <w:rPr>
          <w:sz w:val="16"/>
          <w:szCs w:val="22"/>
        </w:rPr>
        <w:t>It</w:t>
      </w:r>
      <w:proofErr w:type="spellEnd"/>
      <w:r w:rsidRPr="0037138B">
        <w:rPr>
          <w:sz w:val="16"/>
          <w:szCs w:val="22"/>
        </w:rPr>
        <w:t xml:space="preserve"> is this aphorism that occurred to me today after a disturbing discussion with a rather militant Marxist on Facebook. I had posted a very disturbing editorial on climate change by the world renowned climate scientist James Hansen. Not only did this person completely misread the editorial, denouncing Hansen for claiming that Canada is entirely responsible for climate change (clearly he had no familiarity with Hansen or his important work), but he derided Hansen for proposing market-based solutions to climate change on the grounds that “the market is the whole source of the problem!” It’s difficult to know how to respond in this situations.</w:t>
      </w:r>
      <w:r w:rsidRPr="0037138B">
        <w:rPr>
          <w:sz w:val="12"/>
          <w:szCs w:val="22"/>
        </w:rPr>
        <w:t>¶</w:t>
      </w:r>
      <w:r w:rsidRPr="0037138B">
        <w:rPr>
          <w:sz w:val="16"/>
          <w:szCs w:val="22"/>
        </w:rPr>
        <w:t xml:space="preserve"> read on! </w:t>
      </w:r>
      <w:r w:rsidRPr="0037138B">
        <w:rPr>
          <w:sz w:val="12"/>
          <w:szCs w:val="22"/>
        </w:rPr>
        <w:t>¶</w:t>
      </w:r>
      <w:r w:rsidRPr="0037138B">
        <w:rPr>
          <w:rStyle w:val="IntenseEmphasis"/>
          <w:rFonts w:asciiTheme="minorHAnsi" w:hAnsiTheme="minorHAnsi"/>
          <w:szCs w:val="22"/>
        </w:rPr>
        <w:t>It is quite true that it is the system of global capitalism</w:t>
      </w:r>
      <w:r w:rsidRPr="0037138B">
        <w:rPr>
          <w:sz w:val="16"/>
          <w:szCs w:val="22"/>
        </w:rPr>
        <w:t xml:space="preserve"> or the market </w:t>
      </w:r>
      <w:r w:rsidRPr="0037138B">
        <w:rPr>
          <w:rStyle w:val="IntenseEmphasis"/>
          <w:rFonts w:asciiTheme="minorHAnsi" w:hAnsiTheme="minorHAnsi"/>
          <w:szCs w:val="22"/>
        </w:rPr>
        <w:t>that has created our climate problems(though</w:t>
      </w:r>
      <w:r w:rsidRPr="0037138B">
        <w:rPr>
          <w:sz w:val="16"/>
          <w:szCs w:val="22"/>
        </w:rPr>
        <w:t xml:space="preserve">, as Jared Diamond shows in Collapse, </w:t>
      </w:r>
      <w:r w:rsidRPr="0037138B">
        <w:rPr>
          <w:rStyle w:val="IntenseEmphasis"/>
          <w:rFonts w:asciiTheme="minorHAnsi" w:hAnsiTheme="minorHAnsi"/>
          <w:b/>
          <w:szCs w:val="22"/>
        </w:rPr>
        <w:t>other systems of production have also produced devastating climate problems).</w:t>
      </w:r>
      <w:r w:rsidRPr="0037138B">
        <w:rPr>
          <w:rStyle w:val="IntenseEmphasis"/>
          <w:rFonts w:asciiTheme="minorHAnsi" w:hAnsiTheme="minorHAnsi"/>
          <w:szCs w:val="22"/>
        </w:rPr>
        <w:t>In its insistence on profit</w:t>
      </w:r>
      <w:r w:rsidRPr="0037138B">
        <w:rPr>
          <w:sz w:val="16"/>
          <w:szCs w:val="22"/>
        </w:rPr>
        <w:t xml:space="preserve"> and expansion in each economic quarter, </w:t>
      </w:r>
      <w:r w:rsidRPr="0037138B">
        <w:rPr>
          <w:rStyle w:val="IntenseEmphasis"/>
          <w:rFonts w:asciiTheme="minorHAnsi" w:hAnsiTheme="minorHAnsi"/>
          <w:szCs w:val="22"/>
        </w:rPr>
        <w:t>markets as currently structured provide no brakes for environmental destructive actions.</w:t>
      </w:r>
      <w:r w:rsidRPr="0037138B">
        <w:rPr>
          <w:sz w:val="16"/>
          <w:szCs w:val="22"/>
        </w:rPr>
        <w:t xml:space="preserve"> The system is itself </w:t>
      </w:r>
      <w:proofErr w:type="spellStart"/>
      <w:r w:rsidRPr="0037138B">
        <w:rPr>
          <w:sz w:val="16"/>
          <w:szCs w:val="22"/>
        </w:rPr>
        <w:t>pathological.</w:t>
      </w:r>
      <w:r w:rsidRPr="0037138B">
        <w:rPr>
          <w:sz w:val="12"/>
          <w:szCs w:val="22"/>
        </w:rPr>
        <w:t>¶</w:t>
      </w:r>
      <w:r w:rsidRPr="0037138B">
        <w:rPr>
          <w:rStyle w:val="IntenseEmphasis"/>
          <w:rFonts w:asciiTheme="minorHAnsi" w:hAnsiTheme="minorHAnsi"/>
          <w:b/>
          <w:szCs w:val="22"/>
        </w:rPr>
        <w:t>However</w:t>
      </w:r>
      <w:proofErr w:type="spellEnd"/>
      <w:r w:rsidRPr="0037138B">
        <w:rPr>
          <w:sz w:val="16"/>
          <w:szCs w:val="22"/>
        </w:rPr>
        <w:t xml:space="preserve">, pointing this out and </w:t>
      </w:r>
      <w:r w:rsidRPr="0037138B">
        <w:rPr>
          <w:rStyle w:val="IntenseEmphasis"/>
          <w:rFonts w:asciiTheme="minorHAnsi" w:hAnsiTheme="minorHAnsi"/>
          <w:b/>
          <w:szCs w:val="22"/>
          <w:highlight w:val="yellow"/>
        </w:rPr>
        <w:t>deriding market</w:t>
      </w:r>
      <w:r w:rsidRPr="0037138B">
        <w:rPr>
          <w:rStyle w:val="IntenseEmphasis"/>
          <w:rFonts w:asciiTheme="minorHAnsi" w:hAnsiTheme="minorHAnsi"/>
          <w:b/>
          <w:szCs w:val="22"/>
        </w:rPr>
        <w:t xml:space="preserve"> based </w:t>
      </w:r>
      <w:r w:rsidRPr="0037138B">
        <w:rPr>
          <w:rStyle w:val="IntenseEmphasis"/>
          <w:rFonts w:asciiTheme="minorHAnsi" w:hAnsiTheme="minorHAnsi"/>
          <w:b/>
          <w:szCs w:val="22"/>
          <w:highlight w:val="yellow"/>
        </w:rPr>
        <w:t xml:space="preserve">solutions </w:t>
      </w:r>
      <w:r w:rsidRPr="0037138B">
        <w:rPr>
          <w:rStyle w:val="IntenseEmphasis"/>
          <w:rFonts w:asciiTheme="minorHAnsi" w:hAnsiTheme="minorHAnsi"/>
          <w:b/>
          <w:szCs w:val="22"/>
        </w:rPr>
        <w:t>doesn’t get us very far</w:t>
      </w:r>
      <w:r w:rsidRPr="0037138B">
        <w:rPr>
          <w:sz w:val="16"/>
          <w:szCs w:val="22"/>
          <w:highlight w:val="yellow"/>
        </w:rPr>
        <w:t xml:space="preserve">. </w:t>
      </w:r>
      <w:r w:rsidRPr="0037138B">
        <w:rPr>
          <w:sz w:val="16"/>
          <w:szCs w:val="22"/>
        </w:rPr>
        <w:t xml:space="preserve">In fact, </w:t>
      </w:r>
      <w:r w:rsidRPr="0037138B">
        <w:rPr>
          <w:rStyle w:val="Box0"/>
          <w:sz w:val="22"/>
          <w:szCs w:val="22"/>
        </w:rPr>
        <w:t xml:space="preserve">such a response to proposed market-based solutions </w:t>
      </w:r>
      <w:r w:rsidRPr="0037138B">
        <w:rPr>
          <w:rStyle w:val="Box0"/>
          <w:sz w:val="22"/>
          <w:szCs w:val="22"/>
          <w:highlight w:val="yellow"/>
        </w:rPr>
        <w:t>is</w:t>
      </w:r>
      <w:r w:rsidRPr="0037138B">
        <w:rPr>
          <w:rStyle w:val="Box0"/>
          <w:sz w:val="22"/>
          <w:szCs w:val="22"/>
        </w:rPr>
        <w:t xml:space="preserve"> downright </w:t>
      </w:r>
      <w:r w:rsidRPr="0037138B">
        <w:rPr>
          <w:rStyle w:val="Box0"/>
          <w:sz w:val="22"/>
          <w:szCs w:val="22"/>
          <w:highlight w:val="yellow"/>
        </w:rPr>
        <w:t>dangerous</w:t>
      </w:r>
      <w:r w:rsidRPr="0037138B">
        <w:rPr>
          <w:rStyle w:val="Box0"/>
          <w:sz w:val="22"/>
          <w:szCs w:val="22"/>
        </w:rPr>
        <w:t xml:space="preserve"> and irresponsible</w:t>
      </w:r>
      <w:r w:rsidRPr="0037138B">
        <w:rPr>
          <w:sz w:val="16"/>
          <w:szCs w:val="22"/>
        </w:rPr>
        <w:t xml:space="preserve">. </w:t>
      </w:r>
      <w:r w:rsidRPr="0037138B">
        <w:rPr>
          <w:rStyle w:val="IntenseEmphasis"/>
          <w:rFonts w:asciiTheme="minorHAnsi" w:hAnsiTheme="minorHAnsi"/>
          <w:szCs w:val="22"/>
        </w:rPr>
        <w:t>The fact</w:t>
      </w:r>
      <w:r w:rsidRPr="0037138B">
        <w:rPr>
          <w:sz w:val="16"/>
          <w:szCs w:val="22"/>
        </w:rPr>
        <w:t xml:space="preserve"> of the matter </w:t>
      </w:r>
      <w:r w:rsidRPr="0037138B">
        <w:rPr>
          <w:rStyle w:val="IntenseEmphasis"/>
          <w:rFonts w:asciiTheme="minorHAnsi" w:hAnsiTheme="minorHAnsi"/>
          <w:szCs w:val="22"/>
        </w:rPr>
        <w:t>is</w:t>
      </w:r>
      <w:r w:rsidRPr="0037138B">
        <w:rPr>
          <w:sz w:val="16"/>
          <w:szCs w:val="22"/>
        </w:rPr>
        <w:t xml:space="preserve"> that </w:t>
      </w:r>
      <w:r w:rsidRPr="0037138B">
        <w:rPr>
          <w:rStyle w:val="IntenseEmphasis"/>
          <w:rFonts w:asciiTheme="minorHAnsi" w:hAnsiTheme="minorHAnsi"/>
          <w:b/>
          <w:szCs w:val="22"/>
          <w:highlight w:val="yellow"/>
        </w:rPr>
        <w:t xml:space="preserve">1) </w:t>
      </w:r>
      <w:proofErr w:type="spellStart"/>
      <w:r w:rsidRPr="0037138B">
        <w:rPr>
          <w:rStyle w:val="IntenseEmphasis"/>
          <w:rFonts w:asciiTheme="minorHAnsi" w:hAnsiTheme="minorHAnsi"/>
          <w:b/>
          <w:szCs w:val="22"/>
          <w:highlight w:val="yellow"/>
        </w:rPr>
        <w:t>we</w:t>
      </w:r>
      <w:r w:rsidRPr="0037138B">
        <w:rPr>
          <w:sz w:val="16"/>
          <w:szCs w:val="22"/>
        </w:rPr>
        <w:t>currently</w:t>
      </w:r>
      <w:r w:rsidRPr="0037138B">
        <w:rPr>
          <w:rStyle w:val="IntenseEmphasis"/>
          <w:rFonts w:asciiTheme="minorHAnsi" w:hAnsiTheme="minorHAnsi"/>
          <w:b/>
          <w:szCs w:val="22"/>
          <w:highlight w:val="yellow"/>
        </w:rPr>
        <w:t>live</w:t>
      </w:r>
      <w:proofErr w:type="spellEnd"/>
      <w:r w:rsidRPr="0037138B">
        <w:rPr>
          <w:rStyle w:val="IntenseEmphasis"/>
          <w:rFonts w:asciiTheme="minorHAnsi" w:hAnsiTheme="minorHAnsi"/>
          <w:b/>
          <w:szCs w:val="22"/>
          <w:highlight w:val="yellow"/>
        </w:rPr>
        <w:t xml:space="preserve"> in a market based world, 2) there is not</w:t>
      </w:r>
      <w:r w:rsidRPr="0037138B">
        <w:rPr>
          <w:sz w:val="16"/>
          <w:szCs w:val="22"/>
        </w:rPr>
        <w:t xml:space="preserve">, in the foreseeable </w:t>
      </w:r>
      <w:proofErr w:type="spellStart"/>
      <w:r w:rsidRPr="0037138B">
        <w:rPr>
          <w:sz w:val="16"/>
          <w:szCs w:val="22"/>
        </w:rPr>
        <w:t>future</w:t>
      </w:r>
      <w:r w:rsidRPr="0037138B">
        <w:rPr>
          <w:rStyle w:val="IntenseEmphasis"/>
          <w:rFonts w:asciiTheme="minorHAnsi" w:hAnsiTheme="minorHAnsi"/>
          <w:b/>
          <w:szCs w:val="22"/>
          <w:highlight w:val="yellow"/>
        </w:rPr>
        <w:t>an</w:t>
      </w:r>
      <w:proofErr w:type="spellEnd"/>
      <w:r w:rsidRPr="0037138B">
        <w:rPr>
          <w:rStyle w:val="IntenseEmphasis"/>
          <w:rFonts w:asciiTheme="minorHAnsi" w:hAnsiTheme="minorHAnsi"/>
          <w:b/>
          <w:szCs w:val="22"/>
          <w:highlight w:val="yellow"/>
        </w:rPr>
        <w:t xml:space="preserve"> alternative system</w:t>
      </w:r>
      <w:r w:rsidRPr="0037138B">
        <w:rPr>
          <w:rStyle w:val="IntenseEmphasis"/>
          <w:rFonts w:asciiTheme="minorHAnsi" w:hAnsiTheme="minorHAnsi"/>
          <w:b/>
          <w:szCs w:val="22"/>
        </w:rPr>
        <w:t xml:space="preserve"> on the horizon, and </w:t>
      </w:r>
      <w:r w:rsidRPr="0037138B">
        <w:rPr>
          <w:rStyle w:val="IntenseEmphasis"/>
          <w:rFonts w:asciiTheme="minorHAnsi" w:hAnsiTheme="minorHAnsi"/>
          <w:b/>
          <w:szCs w:val="22"/>
          <w:highlight w:val="yellow"/>
        </w:rPr>
        <w:t>3),</w:t>
      </w:r>
      <w:r w:rsidRPr="0037138B">
        <w:rPr>
          <w:rStyle w:val="IntenseEmphasis"/>
          <w:rFonts w:asciiTheme="minorHAnsi" w:hAnsiTheme="minorHAnsi"/>
          <w:b/>
          <w:szCs w:val="22"/>
        </w:rPr>
        <w:t xml:space="preserve"> above all, </w:t>
      </w:r>
      <w:r w:rsidRPr="0037138B">
        <w:rPr>
          <w:rStyle w:val="Box0"/>
          <w:sz w:val="22"/>
          <w:szCs w:val="22"/>
          <w:highlight w:val="yellow"/>
        </w:rPr>
        <w:t xml:space="preserve">we need to do something </w:t>
      </w:r>
      <w:proofErr w:type="spellStart"/>
      <w:r w:rsidRPr="0037138B">
        <w:rPr>
          <w:rStyle w:val="Box0"/>
          <w:sz w:val="22"/>
          <w:szCs w:val="22"/>
          <w:highlight w:val="yellow"/>
        </w:rPr>
        <w:t>now</w:t>
      </w:r>
      <w:r w:rsidRPr="0037138B">
        <w:rPr>
          <w:rStyle w:val="IntenseEmphasis"/>
          <w:rFonts w:asciiTheme="minorHAnsi" w:hAnsiTheme="minorHAnsi"/>
          <w:b/>
          <w:szCs w:val="22"/>
        </w:rPr>
        <w:t>.</w:t>
      </w:r>
      <w:r w:rsidRPr="0037138B">
        <w:rPr>
          <w:rStyle w:val="IntenseEmphasis"/>
          <w:rFonts w:asciiTheme="minorHAnsi" w:hAnsiTheme="minorHAnsi"/>
          <w:b/>
          <w:szCs w:val="22"/>
          <w:highlight w:val="yellow"/>
        </w:rPr>
        <w:t>We</w:t>
      </w:r>
      <w:proofErr w:type="spellEnd"/>
      <w:r w:rsidRPr="0037138B">
        <w:rPr>
          <w:rStyle w:val="IntenseEmphasis"/>
          <w:rFonts w:asciiTheme="minorHAnsi" w:hAnsiTheme="minorHAnsi"/>
          <w:b/>
          <w:szCs w:val="22"/>
          <w:highlight w:val="yellow"/>
        </w:rPr>
        <w:t xml:space="preserve"> can’t</w:t>
      </w:r>
      <w:r w:rsidRPr="0037138B">
        <w:rPr>
          <w:rStyle w:val="IntenseEmphasis"/>
          <w:rFonts w:asciiTheme="minorHAnsi" w:hAnsiTheme="minorHAnsi"/>
          <w:b/>
          <w:szCs w:val="22"/>
        </w:rPr>
        <w:t xml:space="preserve"> afford to </w:t>
      </w:r>
      <w:r w:rsidRPr="0037138B">
        <w:rPr>
          <w:rStyle w:val="IntenseEmphasis"/>
          <w:rFonts w:asciiTheme="minorHAnsi" w:hAnsiTheme="minorHAnsi"/>
          <w:b/>
          <w:szCs w:val="22"/>
          <w:highlight w:val="yellow"/>
        </w:rPr>
        <w:t>reject interventions</w:t>
      </w:r>
      <w:r w:rsidRPr="0037138B">
        <w:rPr>
          <w:rStyle w:val="IntenseEmphasis"/>
          <w:rFonts w:asciiTheme="minorHAnsi" w:hAnsiTheme="minorHAnsi"/>
          <w:b/>
          <w:szCs w:val="22"/>
        </w:rPr>
        <w:t xml:space="preserve"> simply </w:t>
      </w:r>
      <w:r w:rsidRPr="0037138B">
        <w:rPr>
          <w:rStyle w:val="Box0"/>
          <w:sz w:val="22"/>
          <w:szCs w:val="22"/>
          <w:highlight w:val="yellow"/>
        </w:rPr>
        <w:t>because they don’t meet our ideal conceptions</w:t>
      </w:r>
      <w:r w:rsidRPr="0037138B">
        <w:rPr>
          <w:rStyle w:val="Box0"/>
          <w:sz w:val="22"/>
          <w:szCs w:val="22"/>
        </w:rPr>
        <w:t xml:space="preserve"> of how things should </w:t>
      </w:r>
      <w:proofErr w:type="spellStart"/>
      <w:r w:rsidRPr="0037138B">
        <w:rPr>
          <w:rStyle w:val="Box0"/>
          <w:sz w:val="22"/>
          <w:szCs w:val="22"/>
        </w:rPr>
        <w:t>be.</w:t>
      </w:r>
      <w:r w:rsidRPr="0037138B">
        <w:rPr>
          <w:rStyle w:val="IntenseEmphasis"/>
          <w:rFonts w:asciiTheme="minorHAnsi" w:hAnsiTheme="minorHAnsi"/>
          <w:b/>
          <w:szCs w:val="22"/>
        </w:rPr>
        <w:t>We</w:t>
      </w:r>
      <w:proofErr w:type="spellEnd"/>
      <w:r w:rsidRPr="0037138B">
        <w:rPr>
          <w:rStyle w:val="IntenseEmphasis"/>
          <w:rFonts w:asciiTheme="minorHAnsi" w:hAnsiTheme="minorHAnsi"/>
          <w:b/>
          <w:szCs w:val="22"/>
        </w:rPr>
        <w:t xml:space="preserve"> have to work with the world that is here, not the one that we would like to be here</w:t>
      </w:r>
      <w:r w:rsidRPr="0037138B">
        <w:rPr>
          <w:sz w:val="16"/>
          <w:szCs w:val="22"/>
        </w:rPr>
        <w:t xml:space="preserve">. And here it’s crucial to note that </w:t>
      </w:r>
      <w:r w:rsidRPr="0037138B">
        <w:rPr>
          <w:rStyle w:val="IntenseEmphasis"/>
          <w:rFonts w:asciiTheme="minorHAnsi" w:hAnsiTheme="minorHAnsi"/>
          <w:szCs w:val="22"/>
        </w:rPr>
        <w:t xml:space="preserve">pointing this out does not entail that we shouldn’t work for producing that other </w:t>
      </w:r>
      <w:proofErr w:type="spellStart"/>
      <w:r w:rsidRPr="0037138B">
        <w:rPr>
          <w:rStyle w:val="IntenseEmphasis"/>
          <w:rFonts w:asciiTheme="minorHAnsi" w:hAnsiTheme="minorHAnsi"/>
          <w:szCs w:val="22"/>
        </w:rPr>
        <w:t>world.It</w:t>
      </w:r>
      <w:proofErr w:type="spellEnd"/>
      <w:r w:rsidRPr="0037138B">
        <w:rPr>
          <w:rStyle w:val="IntenseEmphasis"/>
          <w:rFonts w:asciiTheme="minorHAnsi" w:hAnsiTheme="minorHAnsi"/>
          <w:szCs w:val="22"/>
        </w:rPr>
        <w:t xml:space="preserve"> just means that we have to grapple with the world that is actually there before us.</w:t>
      </w:r>
      <w:r w:rsidRPr="0037138B">
        <w:rPr>
          <w:sz w:val="12"/>
          <w:szCs w:val="22"/>
        </w:rPr>
        <w:t>¶</w:t>
      </w:r>
      <w:r w:rsidRPr="0037138B">
        <w:rPr>
          <w:sz w:val="16"/>
          <w:szCs w:val="22"/>
        </w:rPr>
        <w:t xml:space="preserve"> 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w:t>
      </w:r>
      <w:r w:rsidRPr="0037138B">
        <w:rPr>
          <w:rStyle w:val="IntenseEmphasis"/>
          <w:rFonts w:asciiTheme="minorHAnsi" w:hAnsiTheme="minorHAnsi"/>
          <w:szCs w:val="22"/>
        </w:rPr>
        <w:t>Obama, through his profound power of rhetoric, had</w:t>
      </w:r>
      <w:r w:rsidRPr="0037138B">
        <w:rPr>
          <w:sz w:val="16"/>
          <w:szCs w:val="22"/>
        </w:rPr>
        <w:t xml:space="preserve">, at least </w:t>
      </w:r>
      <w:r w:rsidRPr="0037138B">
        <w:rPr>
          <w:rStyle w:val="IntenseEmphasis"/>
          <w:rFonts w:asciiTheme="minorHAnsi" w:hAnsiTheme="minorHAnsi"/>
          <w:b/>
          <w:szCs w:val="22"/>
        </w:rPr>
        <w:t xml:space="preserve">the power to shift public debates and frames, opening a path to making new forms of policy and new priorities </w:t>
      </w:r>
      <w:proofErr w:type="spellStart"/>
      <w:r w:rsidRPr="0037138B">
        <w:rPr>
          <w:rStyle w:val="IntenseEmphasis"/>
          <w:rFonts w:asciiTheme="minorHAnsi" w:hAnsiTheme="minorHAnsi"/>
          <w:b/>
          <w:szCs w:val="22"/>
        </w:rPr>
        <w:t>possible.The</w:t>
      </w:r>
      <w:proofErr w:type="spellEnd"/>
      <w:r w:rsidRPr="0037138B">
        <w:rPr>
          <w:rStyle w:val="IntenseEmphasis"/>
          <w:rFonts w:asciiTheme="minorHAnsi" w:hAnsiTheme="minorHAnsi"/>
          <w:b/>
          <w:szCs w:val="22"/>
        </w:rPr>
        <w:t xml:space="preserve"> tragedy was that he didn’t use that power,</w:t>
      </w:r>
      <w:r w:rsidRPr="0037138B">
        <w:rPr>
          <w:sz w:val="16"/>
          <w:szCs w:val="22"/>
        </w:rPr>
        <w:t xml:space="preserve"> though he has gotten better.</w:t>
      </w:r>
      <w:r w:rsidRPr="0037138B">
        <w:rPr>
          <w:sz w:val="12"/>
          <w:szCs w:val="22"/>
        </w:rPr>
        <w:t>¶</w:t>
      </w:r>
      <w:r w:rsidRPr="0037138B">
        <w:rPr>
          <w:sz w:val="16"/>
          <w:szCs w:val="22"/>
        </w:rPr>
        <w:t xml:space="preserve"> I do not wish to denounce others and dismiss their claims on these sorts of grounds. </w:t>
      </w:r>
      <w:proofErr w:type="gramStart"/>
      <w:r w:rsidRPr="0037138B">
        <w:rPr>
          <w:sz w:val="16"/>
          <w:szCs w:val="22"/>
        </w:rPr>
        <w:t>As a Marxist anarchists</w:t>
      </w:r>
      <w:proofErr w:type="gramEnd"/>
      <w:r w:rsidRPr="0037138B">
        <w:rPr>
          <w:sz w:val="16"/>
          <w:szCs w:val="22"/>
        </w:rPr>
        <w:t xml:space="preserve">, </w:t>
      </w:r>
      <w:r w:rsidRPr="0037138B">
        <w:rPr>
          <w:rStyle w:val="IntenseEmphasis"/>
          <w:rFonts w:asciiTheme="minorHAnsi" w:hAnsiTheme="minorHAnsi"/>
          <w:szCs w:val="22"/>
        </w:rPr>
        <w:t>I do believe that we should fight for</w:t>
      </w:r>
      <w:r w:rsidRPr="0037138B">
        <w:rPr>
          <w:sz w:val="16"/>
          <w:szCs w:val="22"/>
        </w:rPr>
        <w:t xml:space="preserve"> the creation of </w:t>
      </w:r>
      <w:r w:rsidRPr="0037138B">
        <w:rPr>
          <w:rStyle w:val="IntenseEmphasis"/>
          <w:rFonts w:asciiTheme="minorHAnsi" w:hAnsiTheme="minorHAnsi"/>
          <w:szCs w:val="22"/>
        </w:rPr>
        <w:t>an alternative</w:t>
      </w:r>
      <w:r w:rsidRPr="0037138B">
        <w:rPr>
          <w:sz w:val="16"/>
          <w:szCs w:val="22"/>
        </w:rPr>
        <w:t xml:space="preserve"> hominid </w:t>
      </w:r>
      <w:r w:rsidRPr="0037138B">
        <w:rPr>
          <w:rStyle w:val="IntenseEmphasis"/>
          <w:rFonts w:asciiTheme="minorHAnsi" w:hAnsiTheme="minorHAnsi"/>
          <w:szCs w:val="22"/>
        </w:rPr>
        <w:t>ecology or social world.</w:t>
      </w:r>
      <w:r w:rsidRPr="0037138B">
        <w:rPr>
          <w:sz w:val="16"/>
          <w:szCs w:val="22"/>
        </w:rPr>
        <w:t xml:space="preserve"> I think that the call to commit and fight, to put alternatives on the table, has been one of the most powerful contributions of thinkers like </w:t>
      </w:r>
      <w:proofErr w:type="spellStart"/>
      <w:r w:rsidRPr="0037138B">
        <w:rPr>
          <w:sz w:val="16"/>
          <w:szCs w:val="22"/>
        </w:rPr>
        <w:t>Zizek</w:t>
      </w:r>
      <w:proofErr w:type="spellEnd"/>
      <w:r w:rsidRPr="0037138B">
        <w:rPr>
          <w:sz w:val="16"/>
          <w:szCs w:val="22"/>
        </w:rPr>
        <w:t xml:space="preserve"> and </w:t>
      </w:r>
      <w:proofErr w:type="spellStart"/>
      <w:r w:rsidRPr="0037138B">
        <w:rPr>
          <w:sz w:val="16"/>
          <w:szCs w:val="22"/>
        </w:rPr>
        <w:t>Badiou</w:t>
      </w:r>
      <w:proofErr w:type="spellEnd"/>
      <w:r w:rsidRPr="0037138B">
        <w:rPr>
          <w:sz w:val="16"/>
          <w:szCs w:val="22"/>
        </w:rPr>
        <w:t xml:space="preserve">. If we don’t commit and fight for alternatives those alternatives will never appear in the world. </w:t>
      </w:r>
      <w:r w:rsidRPr="0037138B">
        <w:rPr>
          <w:rStyle w:val="IntenseEmphasis"/>
          <w:rFonts w:asciiTheme="minorHAnsi" w:hAnsiTheme="minorHAnsi"/>
          <w:b/>
          <w:szCs w:val="22"/>
        </w:rPr>
        <w:t>Nonetheless</w:t>
      </w:r>
      <w:r w:rsidRPr="0037138B">
        <w:rPr>
          <w:rStyle w:val="IntenseEmphasis"/>
          <w:rFonts w:asciiTheme="minorHAnsi" w:hAnsiTheme="minorHAnsi"/>
          <w:b/>
          <w:szCs w:val="22"/>
          <w:highlight w:val="yellow"/>
        </w:rPr>
        <w:t>, we</w:t>
      </w:r>
      <w:r w:rsidRPr="0037138B">
        <w:rPr>
          <w:rStyle w:val="IntenseEmphasis"/>
          <w:rFonts w:asciiTheme="minorHAnsi" w:hAnsiTheme="minorHAnsi"/>
          <w:b/>
          <w:szCs w:val="22"/>
        </w:rPr>
        <w:t xml:space="preserve"> still </w:t>
      </w:r>
      <w:r w:rsidRPr="0037138B">
        <w:rPr>
          <w:rStyle w:val="IntenseEmphasis"/>
          <w:rFonts w:asciiTheme="minorHAnsi" w:hAnsiTheme="minorHAnsi"/>
          <w:b/>
          <w:szCs w:val="22"/>
          <w:highlight w:val="yellow"/>
        </w:rPr>
        <w:t>have to grapple with the world we find ourselves in</w:t>
      </w:r>
      <w:r w:rsidRPr="0037138B">
        <w:rPr>
          <w:sz w:val="16"/>
          <w:szCs w:val="22"/>
        </w:rPr>
        <w:t xml:space="preserve">. And </w:t>
      </w:r>
      <w:r w:rsidRPr="0037138B">
        <w:rPr>
          <w:rStyle w:val="IntenseEmphasis"/>
          <w:rFonts w:asciiTheme="minorHAnsi" w:hAnsiTheme="minorHAnsi"/>
          <w:szCs w:val="22"/>
        </w:rPr>
        <w:t xml:space="preserve">it is here, in my encounters with some Militant Marxists, that I sometimes find it difficult to avoid the conclusion that they are </w:t>
      </w:r>
      <w:r w:rsidRPr="0037138B">
        <w:rPr>
          <w:sz w:val="16"/>
          <w:szCs w:val="22"/>
        </w:rPr>
        <w:t xml:space="preserve">unintentionally </w:t>
      </w:r>
      <w:r w:rsidRPr="0037138B">
        <w:rPr>
          <w:rStyle w:val="IntenseEmphasis"/>
          <w:rFonts w:asciiTheme="minorHAnsi" w:hAnsiTheme="minorHAnsi"/>
          <w:b/>
          <w:szCs w:val="22"/>
        </w:rPr>
        <w:t xml:space="preserve">aiding and abetting the very things they claim to be </w:t>
      </w:r>
      <w:r w:rsidRPr="0037138B">
        <w:rPr>
          <w:rStyle w:val="IntenseEmphasis"/>
          <w:rFonts w:asciiTheme="minorHAnsi" w:hAnsiTheme="minorHAnsi"/>
          <w:b/>
          <w:szCs w:val="22"/>
        </w:rPr>
        <w:lastRenderedPageBreak/>
        <w:t>fighting</w:t>
      </w:r>
      <w:r w:rsidRPr="0037138B">
        <w:rPr>
          <w:sz w:val="16"/>
          <w:szCs w:val="22"/>
          <w:highlight w:val="yellow"/>
        </w:rPr>
        <w:t xml:space="preserve">. </w:t>
      </w:r>
      <w:r w:rsidRPr="0037138B">
        <w:rPr>
          <w:rStyle w:val="IntenseEmphasis"/>
          <w:rFonts w:asciiTheme="minorHAnsi" w:hAnsiTheme="minorHAnsi"/>
          <w:b/>
          <w:szCs w:val="22"/>
          <w:highlight w:val="yellow"/>
        </w:rPr>
        <w:t xml:space="preserve">In their refusal to </w:t>
      </w:r>
      <w:r w:rsidRPr="0037138B">
        <w:rPr>
          <w:rStyle w:val="IntenseEmphasis"/>
          <w:rFonts w:asciiTheme="minorHAnsi" w:hAnsiTheme="minorHAnsi"/>
          <w:b/>
          <w:szCs w:val="22"/>
        </w:rPr>
        <w:t xml:space="preserve">become impure, to </w:t>
      </w:r>
      <w:r w:rsidRPr="0037138B">
        <w:rPr>
          <w:rStyle w:val="IntenseEmphasis"/>
          <w:rFonts w:asciiTheme="minorHAnsi" w:hAnsiTheme="minorHAnsi"/>
          <w:b/>
          <w:szCs w:val="22"/>
          <w:highlight w:val="yellow"/>
        </w:rPr>
        <w:t>work with situations</w:t>
      </w:r>
      <w:r w:rsidRPr="0037138B">
        <w:rPr>
          <w:rStyle w:val="IntenseEmphasis"/>
          <w:rFonts w:asciiTheme="minorHAnsi" w:hAnsiTheme="minorHAnsi"/>
          <w:b/>
          <w:szCs w:val="22"/>
        </w:rPr>
        <w:t xml:space="preserve"> or assemblages </w:t>
      </w:r>
      <w:r w:rsidRPr="0037138B">
        <w:rPr>
          <w:rStyle w:val="IntenseEmphasis"/>
          <w:rFonts w:asciiTheme="minorHAnsi" w:hAnsiTheme="minorHAnsi"/>
          <w:b/>
          <w:szCs w:val="22"/>
          <w:highlight w:val="yellow"/>
        </w:rPr>
        <w:t>as we find them</w:t>
      </w:r>
      <w:r w:rsidRPr="0037138B">
        <w:rPr>
          <w:rStyle w:val="IntenseEmphasis"/>
          <w:rFonts w:asciiTheme="minorHAnsi" w:hAnsiTheme="minorHAnsi"/>
          <w:b/>
          <w:szCs w:val="22"/>
        </w:rPr>
        <w:t xml:space="preserve">, to sully their hands, </w:t>
      </w:r>
      <w:r w:rsidRPr="0037138B">
        <w:rPr>
          <w:rStyle w:val="IntenseEmphasis"/>
          <w:rFonts w:asciiTheme="minorHAnsi" w:hAnsiTheme="minorHAnsi"/>
          <w:b/>
          <w:szCs w:val="22"/>
          <w:highlight w:val="yellow"/>
        </w:rPr>
        <w:t xml:space="preserve">they end up </w:t>
      </w:r>
      <w:r w:rsidRPr="0037138B">
        <w:rPr>
          <w:rStyle w:val="Box0"/>
          <w:sz w:val="22"/>
          <w:szCs w:val="22"/>
          <w:highlight w:val="yellow"/>
        </w:rPr>
        <w:t xml:space="preserve">reproducing the </w:t>
      </w:r>
      <w:r w:rsidRPr="0037138B">
        <w:rPr>
          <w:rStyle w:val="Box0"/>
          <w:sz w:val="22"/>
          <w:szCs w:val="22"/>
        </w:rPr>
        <w:t xml:space="preserve">very </w:t>
      </w:r>
      <w:r w:rsidRPr="0037138B">
        <w:rPr>
          <w:rStyle w:val="Box0"/>
          <w:sz w:val="22"/>
          <w:szCs w:val="22"/>
          <w:highlight w:val="yellow"/>
        </w:rPr>
        <w:t>system</w:t>
      </w:r>
      <w:r w:rsidRPr="0037138B">
        <w:rPr>
          <w:rStyle w:val="Box0"/>
          <w:sz w:val="22"/>
          <w:szCs w:val="22"/>
        </w:rPr>
        <w:t xml:space="preserve"> they wish to topple and </w:t>
      </w:r>
      <w:proofErr w:type="spellStart"/>
      <w:r w:rsidRPr="0037138B">
        <w:rPr>
          <w:rStyle w:val="Box0"/>
          <w:sz w:val="22"/>
          <w:szCs w:val="22"/>
        </w:rPr>
        <w:t>change</w:t>
      </w:r>
      <w:r w:rsidRPr="0037138B">
        <w:rPr>
          <w:rStyle w:val="IntenseEmphasis"/>
          <w:rFonts w:asciiTheme="minorHAnsi" w:hAnsiTheme="minorHAnsi"/>
          <w:b/>
          <w:szCs w:val="22"/>
        </w:rPr>
        <w:t>.</w:t>
      </w:r>
      <w:r w:rsidRPr="0037138B">
        <w:rPr>
          <w:rStyle w:val="IntenseEmphasis"/>
          <w:rFonts w:asciiTheme="minorHAnsi" w:hAnsiTheme="minorHAnsi"/>
          <w:b/>
          <w:szCs w:val="22"/>
          <w:highlight w:val="yellow"/>
        </w:rPr>
        <w:t>Narcissistically</w:t>
      </w:r>
      <w:proofErr w:type="spellEnd"/>
      <w:r w:rsidRPr="0037138B">
        <w:rPr>
          <w:rStyle w:val="IntenseEmphasis"/>
          <w:rFonts w:asciiTheme="minorHAnsi" w:hAnsiTheme="minorHAnsi"/>
          <w:b/>
          <w:szCs w:val="22"/>
          <w:highlight w:val="yellow"/>
        </w:rPr>
        <w:t xml:space="preserve"> they</w:t>
      </w:r>
      <w:r w:rsidRPr="0037138B">
        <w:rPr>
          <w:rStyle w:val="IntenseEmphasis"/>
          <w:rFonts w:asciiTheme="minorHAnsi" w:hAnsiTheme="minorHAnsi"/>
          <w:b/>
          <w:szCs w:val="22"/>
        </w:rPr>
        <w:t xml:space="preserve"> get to </w:t>
      </w:r>
      <w:r w:rsidRPr="0037138B">
        <w:rPr>
          <w:rStyle w:val="IntenseEmphasis"/>
          <w:rFonts w:asciiTheme="minorHAnsi" w:hAnsiTheme="minorHAnsi"/>
          <w:b/>
          <w:szCs w:val="22"/>
          <w:highlight w:val="yellow"/>
        </w:rPr>
        <w:t xml:space="preserve">sit there, smug </w:t>
      </w:r>
      <w:r w:rsidRPr="0037138B">
        <w:rPr>
          <w:rStyle w:val="IntenseEmphasis"/>
          <w:rFonts w:asciiTheme="minorHAnsi" w:hAnsiTheme="minorHAnsi"/>
          <w:b/>
          <w:szCs w:val="22"/>
        </w:rPr>
        <w:t xml:space="preserve">in their superiority and purity, </w:t>
      </w:r>
      <w:r w:rsidRPr="0037138B">
        <w:rPr>
          <w:rStyle w:val="IntenseEmphasis"/>
          <w:rFonts w:asciiTheme="minorHAnsi" w:hAnsiTheme="minorHAnsi"/>
          <w:b/>
          <w:szCs w:val="22"/>
          <w:highlight w:val="yellow"/>
        </w:rPr>
        <w:t>while everything continues as it did</w:t>
      </w:r>
      <w:r w:rsidRPr="0037138B">
        <w:rPr>
          <w:rStyle w:val="IntenseEmphasis"/>
          <w:rFonts w:asciiTheme="minorHAnsi" w:hAnsiTheme="minorHAnsi"/>
          <w:b/>
          <w:szCs w:val="22"/>
        </w:rPr>
        <w:t xml:space="preserve"> before </w:t>
      </w:r>
      <w:r w:rsidRPr="0037138B">
        <w:rPr>
          <w:rStyle w:val="IntenseEmphasis"/>
          <w:rFonts w:asciiTheme="minorHAnsi" w:hAnsiTheme="minorHAnsi"/>
          <w:b/>
          <w:szCs w:val="22"/>
          <w:highlight w:val="yellow"/>
        </w:rPr>
        <w:t xml:space="preserve">because they’ve refused to </w:t>
      </w:r>
      <w:r w:rsidRPr="0037138B">
        <w:rPr>
          <w:rStyle w:val="IntenseEmphasis"/>
          <w:rFonts w:asciiTheme="minorHAnsi" w:hAnsiTheme="minorHAnsi"/>
          <w:b/>
          <w:szCs w:val="22"/>
        </w:rPr>
        <w:t xml:space="preserve">become politicians or </w:t>
      </w:r>
      <w:r w:rsidRPr="0037138B">
        <w:rPr>
          <w:rStyle w:val="IntenseEmphasis"/>
          <w:rFonts w:asciiTheme="minorHAnsi" w:hAnsiTheme="minorHAnsi"/>
          <w:b/>
          <w:szCs w:val="22"/>
          <w:highlight w:val="yellow"/>
        </w:rPr>
        <w:t>engage in</w:t>
      </w:r>
      <w:r w:rsidRPr="0037138B">
        <w:rPr>
          <w:rStyle w:val="IntenseEmphasis"/>
          <w:rFonts w:asciiTheme="minorHAnsi" w:hAnsiTheme="minorHAnsi"/>
          <w:b/>
          <w:szCs w:val="22"/>
        </w:rPr>
        <w:t xml:space="preserve"> the difficult </w:t>
      </w:r>
      <w:r w:rsidRPr="0037138B">
        <w:rPr>
          <w:rStyle w:val="IntenseEmphasis"/>
          <w:rFonts w:asciiTheme="minorHAnsi" w:hAnsiTheme="minorHAnsi"/>
          <w:b/>
          <w:szCs w:val="22"/>
          <w:highlight w:val="yellow"/>
        </w:rPr>
        <w:t>concrete work</w:t>
      </w:r>
      <w:r w:rsidRPr="0037138B">
        <w:rPr>
          <w:rStyle w:val="IntenseEmphasis"/>
          <w:rFonts w:asciiTheme="minorHAnsi" w:hAnsiTheme="minorHAnsi"/>
          <w:b/>
          <w:szCs w:val="22"/>
        </w:rPr>
        <w:t xml:space="preserve"> of assembling</w:t>
      </w:r>
      <w:r w:rsidRPr="0037138B">
        <w:rPr>
          <w:sz w:val="16"/>
          <w:szCs w:val="22"/>
        </w:rPr>
        <w:t xml:space="preserve"> human and nonhuman </w:t>
      </w:r>
      <w:r w:rsidRPr="0037138B">
        <w:rPr>
          <w:rStyle w:val="IntenseEmphasis"/>
          <w:rFonts w:asciiTheme="minorHAnsi" w:hAnsiTheme="minorHAnsi"/>
          <w:b/>
          <w:szCs w:val="22"/>
        </w:rPr>
        <w:t xml:space="preserve">actors </w:t>
      </w:r>
      <w:r w:rsidRPr="0037138B">
        <w:rPr>
          <w:rStyle w:val="IntenseEmphasis"/>
          <w:rFonts w:asciiTheme="minorHAnsi" w:hAnsiTheme="minorHAnsi"/>
          <w:b/>
          <w:szCs w:val="22"/>
          <w:highlight w:val="yellow"/>
        </w:rPr>
        <w:t>to render another world possible</w:t>
      </w:r>
      <w:r w:rsidRPr="0037138B">
        <w:rPr>
          <w:rStyle w:val="IntenseEmphasis"/>
          <w:rFonts w:asciiTheme="minorHAnsi" w:hAnsiTheme="minorHAnsi"/>
          <w:b/>
          <w:szCs w:val="22"/>
        </w:rPr>
        <w:t>.</w:t>
      </w:r>
      <w:r w:rsidRPr="0037138B">
        <w:rPr>
          <w:sz w:val="16"/>
          <w:szCs w:val="22"/>
        </w:rPr>
        <w:t xml:space="preserve"> As a consequence, </w:t>
      </w:r>
      <w:proofErr w:type="spellStart"/>
      <w:r w:rsidRPr="0037138B">
        <w:rPr>
          <w:rStyle w:val="IntenseEmphasis"/>
          <w:rFonts w:asciiTheme="minorHAnsi" w:hAnsiTheme="minorHAnsi"/>
          <w:szCs w:val="22"/>
        </w:rPr>
        <w:t>they</w:t>
      </w:r>
      <w:r w:rsidRPr="0037138B">
        <w:rPr>
          <w:sz w:val="16"/>
          <w:szCs w:val="22"/>
        </w:rPr>
        <w:t>occupy</w:t>
      </w:r>
      <w:proofErr w:type="spellEnd"/>
      <w:r w:rsidRPr="0037138B">
        <w:rPr>
          <w:sz w:val="16"/>
          <w:szCs w:val="22"/>
        </w:rPr>
        <w:t xml:space="preserve"> the position of Hegel’s beautiful soul </w:t>
      </w:r>
      <w:proofErr w:type="spellStart"/>
      <w:r w:rsidRPr="0037138B">
        <w:rPr>
          <w:sz w:val="16"/>
          <w:szCs w:val="22"/>
        </w:rPr>
        <w:t>that</w:t>
      </w:r>
      <w:r w:rsidRPr="0037138B">
        <w:rPr>
          <w:rStyle w:val="IntenseEmphasis"/>
          <w:rFonts w:asciiTheme="minorHAnsi" w:hAnsiTheme="minorHAnsi"/>
          <w:szCs w:val="22"/>
        </w:rPr>
        <w:t>denounces</w:t>
      </w:r>
      <w:proofErr w:type="spellEnd"/>
      <w:r w:rsidRPr="0037138B">
        <w:rPr>
          <w:rStyle w:val="IntenseEmphasis"/>
          <w:rFonts w:asciiTheme="minorHAnsi" w:hAnsiTheme="minorHAnsi"/>
          <w:szCs w:val="22"/>
        </w:rPr>
        <w:t xml:space="preserve"> the horrors of the world, celebrate the beauty of their soul, </w:t>
      </w:r>
      <w:r w:rsidRPr="0037138B">
        <w:rPr>
          <w:rStyle w:val="IntenseEmphasis"/>
          <w:rFonts w:asciiTheme="minorHAnsi" w:hAnsiTheme="minorHAnsi"/>
          <w:b/>
          <w:szCs w:val="22"/>
        </w:rPr>
        <w:t>while depending on those horrors of the world to sustain their own position</w:t>
      </w:r>
      <w:r w:rsidRPr="0037138B">
        <w:rPr>
          <w:rStyle w:val="IntenseEmphasis"/>
          <w:rFonts w:asciiTheme="minorHAnsi" w:hAnsiTheme="minorHAnsi"/>
          <w:szCs w:val="22"/>
        </w:rPr>
        <w:t xml:space="preserve">. </w:t>
      </w:r>
      <w:r w:rsidRPr="0037138B">
        <w:rPr>
          <w:rStyle w:val="IntenseEmphasis"/>
          <w:rFonts w:asciiTheme="minorHAnsi" w:hAnsiTheme="minorHAnsi"/>
          <w:sz w:val="12"/>
          <w:szCs w:val="22"/>
          <w:u w:val="none"/>
        </w:rPr>
        <w:t>¶</w:t>
      </w:r>
      <w:r w:rsidRPr="0037138B">
        <w:rPr>
          <w:sz w:val="16"/>
          <w:szCs w:val="22"/>
        </w:rPr>
        <w:t>To engage in politics is to engage in networks or ecologies of relations between humans and nonhumans. To engage in ecologies is to descend into networks of causal relations and feedback loops that you cannot completely master and that will modify your own commitments and actions. But there’s no other way, there’s no way around this, and we do need to act now.</w:t>
      </w:r>
    </w:p>
    <w:p w:rsidR="005317D7" w:rsidRPr="0037138B" w:rsidRDefault="005317D7" w:rsidP="005317D7">
      <w:pPr>
        <w:pStyle w:val="Heading3"/>
      </w:pPr>
      <w:r w:rsidRPr="0037138B">
        <w:lastRenderedPageBreak/>
        <w:t>Perm</w:t>
      </w:r>
      <w:r w:rsidRPr="0037138B">
        <w:t xml:space="preserve"> </w:t>
      </w:r>
    </w:p>
    <w:p w:rsidR="005317D7" w:rsidRPr="0037138B" w:rsidRDefault="005317D7" w:rsidP="005317D7">
      <w:pPr>
        <w:keepNext/>
        <w:keepLines/>
        <w:spacing w:before="40" w:after="0"/>
        <w:outlineLvl w:val="3"/>
        <w:rPr>
          <w:rFonts w:eastAsia="Times New Roman"/>
          <w:b/>
          <w:iCs/>
          <w:sz w:val="26"/>
        </w:rPr>
      </w:pPr>
      <w:r w:rsidRPr="0037138B">
        <w:rPr>
          <w:rFonts w:eastAsia="Times New Roman"/>
          <w:b/>
          <w:iCs/>
          <w:sz w:val="26"/>
        </w:rPr>
        <w:t xml:space="preserve">Combining policy with a diverse set of knowledge systems is </w:t>
      </w:r>
      <w:proofErr w:type="gramStart"/>
      <w:r w:rsidRPr="0037138B">
        <w:rPr>
          <w:rFonts w:eastAsia="Times New Roman"/>
          <w:b/>
          <w:iCs/>
          <w:sz w:val="26"/>
        </w:rPr>
        <w:t>key</w:t>
      </w:r>
      <w:proofErr w:type="gramEnd"/>
      <w:r w:rsidRPr="0037138B">
        <w:rPr>
          <w:rFonts w:eastAsia="Times New Roman"/>
          <w:b/>
          <w:iCs/>
          <w:sz w:val="26"/>
        </w:rPr>
        <w:t xml:space="preserve"> to solve – discourse in decision making forums key</w:t>
      </w:r>
    </w:p>
    <w:p w:rsidR="005317D7" w:rsidRPr="0037138B" w:rsidRDefault="005317D7" w:rsidP="005317D7">
      <w:pPr>
        <w:pStyle w:val="ListParagraph"/>
        <w:numPr>
          <w:ilvl w:val="0"/>
          <w:numId w:val="26"/>
        </w:numPr>
      </w:pPr>
      <w:r w:rsidRPr="0037138B">
        <w:t xml:space="preserve">Also makes an apocalyptic rhetoric good </w:t>
      </w:r>
      <w:proofErr w:type="spellStart"/>
      <w:r w:rsidRPr="0037138B">
        <w:t>arg</w:t>
      </w:r>
      <w:proofErr w:type="spellEnd"/>
    </w:p>
    <w:p w:rsidR="005317D7" w:rsidRPr="0037138B" w:rsidRDefault="005317D7" w:rsidP="005317D7">
      <w:pPr>
        <w:rPr>
          <w:rFonts w:eastAsia="Calibri"/>
        </w:rPr>
      </w:pPr>
      <w:r w:rsidRPr="0037138B">
        <w:rPr>
          <w:rFonts w:eastAsia="Calibri"/>
          <w:b/>
          <w:bCs/>
          <w:sz w:val="26"/>
        </w:rPr>
        <w:t>Field et al 3/31/14</w:t>
      </w:r>
      <w:r w:rsidRPr="0037138B">
        <w:rPr>
          <w:rFonts w:eastAsia="Calibri"/>
        </w:rPr>
        <w:t xml:space="preserve"> – Stanford Professor of Climate Science, in conjunction with other scientists in a report for the IPCC (Christopher, “Climate Change 2014: Impacts, Adaptation, and Vulnerability SUMMARY FOR POLICYMAKERS” </w:t>
      </w:r>
      <w:hyperlink r:id="rId8" w:history="1">
        <w:r w:rsidRPr="0037138B">
          <w:rPr>
            <w:rFonts w:eastAsia="Calibri"/>
          </w:rPr>
          <w:t>http://ipcc-wg2.gov/AR5/images/uploads/IPCC_WG2AR5_SPM_Approved.pdf</w:t>
        </w:r>
      </w:hyperlink>
      <w:r w:rsidRPr="0037138B">
        <w:rPr>
          <w:rFonts w:eastAsia="Calibri"/>
        </w:rPr>
        <w:t>, HW)</w:t>
      </w:r>
    </w:p>
    <w:p w:rsidR="005317D7" w:rsidRPr="0037138B" w:rsidRDefault="005317D7" w:rsidP="005317D7">
      <w:pPr>
        <w:rPr>
          <w:rFonts w:eastAsia="Calibri"/>
          <w:sz w:val="16"/>
        </w:rPr>
      </w:pPr>
      <w:r w:rsidRPr="0037138B">
        <w:rPr>
          <w:rFonts w:eastAsia="Calibri"/>
          <w:sz w:val="16"/>
        </w:rPr>
        <w:t>69</w:t>
      </w:r>
      <w:r w:rsidRPr="0037138B">
        <w:rPr>
          <w:rFonts w:eastAsia="Calibri"/>
          <w:b/>
          <w:u w:val="single"/>
        </w:rPr>
        <w:t xml:space="preserve"> </w:t>
      </w:r>
      <w:r w:rsidRPr="0037138B">
        <w:rPr>
          <w:rFonts w:eastAsia="Calibri"/>
          <w:b/>
          <w:highlight w:val="yellow"/>
          <w:u w:val="single"/>
        </w:rPr>
        <w:t xml:space="preserve">Adaptation </w:t>
      </w:r>
      <w:r w:rsidRPr="0037138B">
        <w:rPr>
          <w:rFonts w:eastAsia="Calibri"/>
          <w:b/>
          <w:u w:val="single"/>
        </w:rPr>
        <w:t xml:space="preserve">planning and implementation at all levels of governance </w:t>
      </w:r>
      <w:r w:rsidRPr="0037138B">
        <w:rPr>
          <w:rFonts w:eastAsia="Calibri"/>
          <w:b/>
          <w:highlight w:val="yellow"/>
          <w:u w:val="single"/>
        </w:rPr>
        <w:t xml:space="preserve">are contingent on </w:t>
      </w:r>
      <w:r w:rsidRPr="0037138B">
        <w:rPr>
          <w:rFonts w:eastAsia="Calibri"/>
          <w:sz w:val="12"/>
          <w:highlight w:val="yellow"/>
        </w:rPr>
        <w:t>¶</w:t>
      </w:r>
      <w:r w:rsidRPr="0037138B">
        <w:rPr>
          <w:rFonts w:eastAsia="Calibri"/>
          <w:b/>
          <w:highlight w:val="yellow"/>
          <w:u w:val="single"/>
        </w:rPr>
        <w:t xml:space="preserve"> societal values, objectives, and </w:t>
      </w:r>
      <w:r w:rsidRPr="0037138B">
        <w:rPr>
          <w:rStyle w:val="Emphasis"/>
          <w:highlight w:val="yellow"/>
        </w:rPr>
        <w:t>risk perceptions</w:t>
      </w:r>
      <w:r w:rsidRPr="0037138B">
        <w:rPr>
          <w:rFonts w:eastAsia="Calibri"/>
          <w:sz w:val="16"/>
        </w:rPr>
        <w:t xml:space="preserve"> (high confidence). </w:t>
      </w:r>
      <w:r w:rsidRPr="0037138B">
        <w:rPr>
          <w:rFonts w:eastAsia="Calibri"/>
          <w:b/>
          <w:highlight w:val="yellow"/>
          <w:u w:val="single"/>
        </w:rPr>
        <w:t>Recognition of diverse interests</w:t>
      </w:r>
      <w:r w:rsidRPr="0037138B">
        <w:rPr>
          <w:rFonts w:eastAsia="Calibri"/>
          <w:b/>
          <w:u w:val="single"/>
        </w:rPr>
        <w:t xml:space="preserve">, circumstances, social-cultural contexts, </w:t>
      </w:r>
      <w:r w:rsidRPr="0037138B">
        <w:rPr>
          <w:rFonts w:eastAsia="Calibri"/>
          <w:b/>
          <w:highlight w:val="yellow"/>
          <w:u w:val="single"/>
        </w:rPr>
        <w:t>and expectations can benefit decision making processes</w:t>
      </w:r>
      <w:r w:rsidRPr="0037138B">
        <w:rPr>
          <w:rFonts w:eastAsia="Calibri"/>
          <w:b/>
          <w:u w:val="single"/>
        </w:rPr>
        <w:t>.</w:t>
      </w:r>
      <w:r w:rsidRPr="0037138B">
        <w:rPr>
          <w:rFonts w:eastAsia="Calibri"/>
          <w:sz w:val="16"/>
        </w:rPr>
        <w:t xml:space="preserve"> </w:t>
      </w:r>
      <w:r w:rsidRPr="0037138B">
        <w:rPr>
          <w:rFonts w:eastAsia="Calibri"/>
          <w:b/>
          <w:highlight w:val="yellow"/>
          <w:u w:val="single"/>
        </w:rPr>
        <w:t>Indigenous, local, and traditional knowledge systems and practices</w:t>
      </w:r>
      <w:r w:rsidRPr="0037138B">
        <w:rPr>
          <w:rFonts w:eastAsia="Calibri"/>
          <w:b/>
          <w:u w:val="single"/>
        </w:rPr>
        <w:t xml:space="preserve">, including indigenous peoples’ holistic view of community and environment </w:t>
      </w:r>
      <w:r w:rsidRPr="0037138B">
        <w:rPr>
          <w:rFonts w:eastAsia="Calibri"/>
          <w:b/>
          <w:highlight w:val="yellow"/>
          <w:u w:val="single"/>
        </w:rPr>
        <w:t xml:space="preserve">are </w:t>
      </w:r>
      <w:r w:rsidRPr="0037138B">
        <w:rPr>
          <w:rFonts w:eastAsia="Calibri"/>
          <w:b/>
          <w:u w:val="single"/>
        </w:rPr>
        <w:t xml:space="preserve">a </w:t>
      </w:r>
      <w:r w:rsidRPr="0037138B">
        <w:rPr>
          <w:rFonts w:eastAsia="Calibri"/>
          <w:b/>
          <w:highlight w:val="yellow"/>
          <w:u w:val="single"/>
        </w:rPr>
        <w:t xml:space="preserve">major </w:t>
      </w:r>
      <w:r w:rsidRPr="0037138B">
        <w:rPr>
          <w:rFonts w:eastAsia="Calibri"/>
          <w:b/>
          <w:u w:val="single"/>
        </w:rPr>
        <w:t xml:space="preserve">resource </w:t>
      </w:r>
      <w:r w:rsidRPr="0037138B">
        <w:rPr>
          <w:rFonts w:eastAsia="Calibri"/>
          <w:b/>
          <w:highlight w:val="yellow"/>
          <w:u w:val="single"/>
        </w:rPr>
        <w:t>for adapting to climate change</w:t>
      </w:r>
      <w:r w:rsidRPr="0037138B">
        <w:rPr>
          <w:rFonts w:eastAsia="Calibri"/>
          <w:b/>
          <w:u w:val="single"/>
        </w:rPr>
        <w:t xml:space="preserve">, but these have not been used consistently in existing adaptation efforts. </w:t>
      </w:r>
      <w:r w:rsidRPr="0037138B">
        <w:rPr>
          <w:rStyle w:val="Emphasis"/>
          <w:highlight w:val="yellow"/>
        </w:rPr>
        <w:t>Integrating such forms of knowledge</w:t>
      </w:r>
      <w:r w:rsidRPr="0037138B">
        <w:rPr>
          <w:rFonts w:eastAsia="Calibri"/>
          <w:b/>
          <w:highlight w:val="yellow"/>
          <w:u w:val="single"/>
        </w:rPr>
        <w:t xml:space="preserve"> with existing practices increases the effectiveness of adaptation.</w:t>
      </w:r>
      <w:r w:rsidRPr="0037138B">
        <w:rPr>
          <w:rFonts w:eastAsia="Calibri"/>
          <w:sz w:val="16"/>
        </w:rPr>
        <w:t xml:space="preserve"> Decision support is most effective when it is sensitive to context and the diversity of </w:t>
      </w:r>
      <w:r w:rsidRPr="0037138B">
        <w:rPr>
          <w:rFonts w:eastAsia="Calibri"/>
          <w:sz w:val="12"/>
        </w:rPr>
        <w:t>¶</w:t>
      </w:r>
      <w:r w:rsidRPr="0037138B">
        <w:rPr>
          <w:rFonts w:eastAsia="Calibri"/>
          <w:sz w:val="16"/>
        </w:rPr>
        <w:t xml:space="preserve"> decision types, decision processes, and constituencies (robust evidence, high agreement). </w:t>
      </w:r>
      <w:r w:rsidRPr="0037138B">
        <w:rPr>
          <w:rFonts w:eastAsia="Calibri"/>
          <w:sz w:val="12"/>
        </w:rPr>
        <w:t>¶</w:t>
      </w:r>
      <w:r w:rsidRPr="0037138B">
        <w:rPr>
          <w:rFonts w:eastAsia="Calibri"/>
          <w:sz w:val="16"/>
        </w:rPr>
        <w:t xml:space="preserve"> </w:t>
      </w:r>
      <w:r w:rsidRPr="0037138B">
        <w:rPr>
          <w:rFonts w:eastAsia="Calibri"/>
          <w:b/>
          <w:highlight w:val="yellow"/>
          <w:u w:val="single"/>
        </w:rPr>
        <w:t>Organizations bridging science and decision-making</w:t>
      </w:r>
      <w:r w:rsidRPr="0037138B">
        <w:rPr>
          <w:rFonts w:eastAsia="Calibri"/>
          <w:b/>
          <w:u w:val="single"/>
        </w:rPr>
        <w:t xml:space="preserve">, including climate services, </w:t>
      </w:r>
      <w:r w:rsidRPr="0037138B">
        <w:rPr>
          <w:rFonts w:eastAsia="Calibri"/>
          <w:b/>
          <w:highlight w:val="yellow"/>
          <w:u w:val="single"/>
        </w:rPr>
        <w:t xml:space="preserve">play an </w:t>
      </w:r>
      <w:r w:rsidRPr="0037138B">
        <w:rPr>
          <w:rFonts w:eastAsia="Calibri"/>
          <w:sz w:val="12"/>
          <w:highlight w:val="yellow"/>
        </w:rPr>
        <w:t>¶</w:t>
      </w:r>
      <w:r w:rsidRPr="0037138B">
        <w:rPr>
          <w:rFonts w:eastAsia="Calibri"/>
          <w:b/>
          <w:highlight w:val="yellow"/>
          <w:u w:val="single"/>
        </w:rPr>
        <w:t xml:space="preserve"> important role in the communication, transfer, and development of climate-related knowledge</w:t>
      </w:r>
      <w:r w:rsidRPr="0037138B">
        <w:rPr>
          <w:rFonts w:eastAsia="Calibri"/>
          <w:b/>
          <w:u w:val="single"/>
        </w:rPr>
        <w:t xml:space="preserve">, </w:t>
      </w:r>
      <w:r w:rsidRPr="0037138B">
        <w:rPr>
          <w:rFonts w:eastAsia="Calibri"/>
          <w:sz w:val="12"/>
        </w:rPr>
        <w:t>¶</w:t>
      </w:r>
      <w:r w:rsidRPr="0037138B">
        <w:rPr>
          <w:rFonts w:eastAsia="Calibri"/>
          <w:b/>
          <w:u w:val="single"/>
        </w:rPr>
        <w:t xml:space="preserve"> </w:t>
      </w:r>
      <w:r w:rsidRPr="0037138B">
        <w:rPr>
          <w:rFonts w:eastAsia="Calibri"/>
          <w:b/>
          <w:highlight w:val="yellow"/>
          <w:u w:val="single"/>
        </w:rPr>
        <w:t>including</w:t>
      </w:r>
      <w:r w:rsidRPr="0037138B">
        <w:rPr>
          <w:rFonts w:eastAsia="Calibri"/>
          <w:b/>
          <w:u w:val="single"/>
        </w:rPr>
        <w:t xml:space="preserve"> translation, engagement, and </w:t>
      </w:r>
      <w:r w:rsidRPr="0037138B">
        <w:rPr>
          <w:rFonts w:eastAsia="Calibri"/>
          <w:b/>
          <w:highlight w:val="yellow"/>
          <w:u w:val="single"/>
        </w:rPr>
        <w:t>knowledge exchange</w:t>
      </w:r>
      <w:r w:rsidRPr="0037138B">
        <w:rPr>
          <w:rFonts w:eastAsia="Calibri"/>
          <w:sz w:val="16"/>
        </w:rPr>
        <w:t xml:space="preserve"> (medium evidence, high </w:t>
      </w:r>
      <w:r w:rsidRPr="0037138B">
        <w:rPr>
          <w:rFonts w:eastAsia="Calibri"/>
          <w:sz w:val="12"/>
        </w:rPr>
        <w:t>¶</w:t>
      </w:r>
      <w:r w:rsidRPr="0037138B">
        <w:rPr>
          <w:rFonts w:eastAsia="Calibri"/>
          <w:sz w:val="16"/>
        </w:rPr>
        <w:t xml:space="preserve"> agreement).71</w:t>
      </w:r>
    </w:p>
    <w:p w:rsidR="005317D7" w:rsidRPr="0037138B" w:rsidRDefault="005317D7" w:rsidP="005317D7">
      <w:pPr>
        <w:keepNext/>
        <w:keepLines/>
        <w:spacing w:before="40" w:after="0"/>
        <w:outlineLvl w:val="3"/>
        <w:rPr>
          <w:rFonts w:eastAsia="Times New Roman"/>
          <w:b/>
          <w:iCs/>
          <w:sz w:val="26"/>
        </w:rPr>
      </w:pPr>
      <w:r w:rsidRPr="0037138B">
        <w:rPr>
          <w:rFonts w:eastAsia="Times New Roman"/>
          <w:b/>
          <w:iCs/>
          <w:sz w:val="26"/>
        </w:rPr>
        <w:t>Combining policy and individual action is necessary to create the best forms of these actions</w:t>
      </w:r>
    </w:p>
    <w:p w:rsidR="005317D7" w:rsidRPr="0037138B" w:rsidRDefault="005317D7" w:rsidP="005317D7">
      <w:pPr>
        <w:rPr>
          <w:rFonts w:eastAsia="Calibri"/>
        </w:rPr>
      </w:pPr>
      <w:r w:rsidRPr="0037138B">
        <w:rPr>
          <w:rFonts w:eastAsia="Calibri"/>
          <w:b/>
          <w:bCs/>
          <w:sz w:val="26"/>
        </w:rPr>
        <w:t>Field et al 3/31/14</w:t>
      </w:r>
      <w:r w:rsidRPr="0037138B">
        <w:rPr>
          <w:rFonts w:eastAsia="Calibri"/>
        </w:rPr>
        <w:t xml:space="preserve"> – Stanford Professor of Climate Science, in conjunction with other scientists in a report for the IPCC (Christopher, “Climate Change 2014: Impacts, Adaptation, and Vulnerability SUMMARY FOR POLICYMAKERS” </w:t>
      </w:r>
      <w:hyperlink r:id="rId9" w:history="1">
        <w:r w:rsidRPr="0037138B">
          <w:rPr>
            <w:rFonts w:eastAsia="Calibri"/>
          </w:rPr>
          <w:t>http://ipcc-wg2.gov/AR5/images/uploads/IPCC_WG2AR5_SPM_Approved.pdf</w:t>
        </w:r>
      </w:hyperlink>
      <w:r w:rsidRPr="0037138B">
        <w:rPr>
          <w:rFonts w:eastAsia="Calibri"/>
        </w:rPr>
        <w:t>, HW)</w:t>
      </w:r>
    </w:p>
    <w:p w:rsidR="005317D7" w:rsidRPr="0037138B" w:rsidRDefault="005317D7" w:rsidP="005317D7">
      <w:pPr>
        <w:rPr>
          <w:rFonts w:eastAsia="Calibri"/>
          <w:b/>
          <w:u w:val="single"/>
        </w:rPr>
      </w:pPr>
      <w:r w:rsidRPr="0037138B">
        <w:rPr>
          <w:rFonts w:eastAsia="Calibri"/>
          <w:b/>
          <w:highlight w:val="yellow"/>
          <w:u w:val="single"/>
        </w:rPr>
        <w:t>Adaptation planning and implementation can be enhanced through complementary actions</w:t>
      </w:r>
      <w:r w:rsidRPr="0037138B">
        <w:rPr>
          <w:rFonts w:eastAsia="Calibri"/>
          <w:b/>
          <w:u w:val="single"/>
        </w:rPr>
        <w:t xml:space="preserve"> </w:t>
      </w:r>
      <w:r w:rsidRPr="0037138B">
        <w:rPr>
          <w:rFonts w:eastAsia="Calibri"/>
          <w:sz w:val="12"/>
        </w:rPr>
        <w:t>¶</w:t>
      </w:r>
      <w:r w:rsidRPr="0037138B">
        <w:rPr>
          <w:rFonts w:eastAsia="Calibri"/>
          <w:b/>
          <w:u w:val="single"/>
        </w:rPr>
        <w:t xml:space="preserve"> across levels, </w:t>
      </w:r>
      <w:r w:rsidRPr="0037138B">
        <w:rPr>
          <w:rFonts w:eastAsia="Calibri"/>
          <w:b/>
          <w:highlight w:val="yellow"/>
          <w:u w:val="single"/>
        </w:rPr>
        <w:t>from individuals to governments</w:t>
      </w:r>
      <w:r w:rsidRPr="0037138B">
        <w:rPr>
          <w:rFonts w:eastAsia="Calibri"/>
          <w:b/>
          <w:u w:val="single"/>
        </w:rPr>
        <w:t xml:space="preserve"> (high confidence).</w:t>
      </w:r>
      <w:r w:rsidRPr="0037138B">
        <w:rPr>
          <w:rFonts w:eastAsia="Calibri"/>
          <w:b/>
          <w:highlight w:val="yellow"/>
          <w:u w:val="single"/>
        </w:rPr>
        <w:t xml:space="preserve">National governments can </w:t>
      </w:r>
      <w:r w:rsidRPr="0037138B">
        <w:rPr>
          <w:rFonts w:eastAsia="Calibri"/>
          <w:sz w:val="12"/>
          <w:highlight w:val="yellow"/>
        </w:rPr>
        <w:t>¶</w:t>
      </w:r>
      <w:r w:rsidRPr="0037138B">
        <w:rPr>
          <w:rFonts w:eastAsia="Calibri"/>
          <w:b/>
          <w:highlight w:val="yellow"/>
          <w:u w:val="single"/>
        </w:rPr>
        <w:t xml:space="preserve"> coordinate adaptation efforts of</w:t>
      </w:r>
      <w:r w:rsidRPr="0037138B">
        <w:rPr>
          <w:rFonts w:eastAsia="Calibri"/>
          <w:b/>
          <w:u w:val="single"/>
        </w:rPr>
        <w:t xml:space="preserve"> local and </w:t>
      </w:r>
      <w:r w:rsidRPr="0037138B">
        <w:rPr>
          <w:rFonts w:eastAsia="Calibri"/>
          <w:b/>
          <w:highlight w:val="yellow"/>
          <w:u w:val="single"/>
        </w:rPr>
        <w:t>subnational governments</w:t>
      </w:r>
      <w:r w:rsidRPr="0037138B">
        <w:rPr>
          <w:rFonts w:eastAsia="Calibri"/>
          <w:sz w:val="16"/>
        </w:rPr>
        <w:t xml:space="preserve">, for example by protecting </w:t>
      </w:r>
      <w:r w:rsidRPr="0037138B">
        <w:rPr>
          <w:rFonts w:eastAsia="Calibri"/>
          <w:sz w:val="12"/>
        </w:rPr>
        <w:t>¶</w:t>
      </w:r>
      <w:r w:rsidRPr="0037138B">
        <w:rPr>
          <w:rFonts w:eastAsia="Calibri"/>
          <w:sz w:val="16"/>
        </w:rPr>
        <w:t xml:space="preserve"> vulnerable groups, by supporting economic diversification, and </w:t>
      </w:r>
      <w:r w:rsidRPr="0037138B">
        <w:rPr>
          <w:rFonts w:eastAsia="Calibri"/>
          <w:b/>
          <w:highlight w:val="yellow"/>
          <w:u w:val="single"/>
        </w:rPr>
        <w:t>by providing</w:t>
      </w:r>
      <w:r w:rsidRPr="0037138B">
        <w:rPr>
          <w:rFonts w:eastAsia="Calibri"/>
          <w:b/>
          <w:u w:val="single"/>
        </w:rPr>
        <w:t xml:space="preserve"> information, </w:t>
      </w:r>
      <w:r w:rsidRPr="0037138B">
        <w:rPr>
          <w:rFonts w:eastAsia="Calibri"/>
          <w:b/>
          <w:highlight w:val="yellow"/>
          <w:u w:val="single"/>
        </w:rPr>
        <w:t>policy</w:t>
      </w:r>
      <w:r w:rsidRPr="0037138B">
        <w:rPr>
          <w:rFonts w:eastAsia="Calibri"/>
          <w:b/>
          <w:u w:val="single"/>
        </w:rPr>
        <w:t xml:space="preserve"> </w:t>
      </w:r>
      <w:r w:rsidRPr="0037138B">
        <w:rPr>
          <w:rFonts w:eastAsia="Calibri"/>
          <w:sz w:val="12"/>
        </w:rPr>
        <w:t>¶</w:t>
      </w:r>
      <w:r w:rsidRPr="0037138B">
        <w:rPr>
          <w:rFonts w:eastAsia="Calibri"/>
          <w:b/>
          <w:u w:val="single"/>
        </w:rPr>
        <w:t xml:space="preserve"> and legal </w:t>
      </w:r>
      <w:r w:rsidRPr="0037138B">
        <w:rPr>
          <w:rFonts w:eastAsia="Calibri"/>
          <w:b/>
          <w:highlight w:val="yellow"/>
          <w:u w:val="single"/>
        </w:rPr>
        <w:t>frameworks, and financial support</w:t>
      </w:r>
      <w:r w:rsidRPr="0037138B">
        <w:rPr>
          <w:rFonts w:eastAsia="Calibri"/>
          <w:sz w:val="16"/>
        </w:rPr>
        <w:t xml:space="preserve"> (robust evidence, high agreement).</w:t>
      </w:r>
      <w:r w:rsidRPr="0037138B">
        <w:rPr>
          <w:rFonts w:eastAsia="Calibri"/>
          <w:b/>
          <w:u w:val="single"/>
        </w:rPr>
        <w:t xml:space="preserve">Local </w:t>
      </w:r>
      <w:r w:rsidRPr="0037138B">
        <w:rPr>
          <w:rFonts w:eastAsia="Calibri"/>
          <w:sz w:val="12"/>
        </w:rPr>
        <w:t>¶</w:t>
      </w:r>
      <w:r w:rsidRPr="0037138B">
        <w:rPr>
          <w:rFonts w:eastAsia="Calibri"/>
          <w:b/>
          <w:u w:val="single"/>
        </w:rPr>
        <w:t xml:space="preserve"> government and the private sector are increasingly recognized as critical to progress in </w:t>
      </w:r>
      <w:r w:rsidRPr="0037138B">
        <w:rPr>
          <w:rFonts w:eastAsia="Calibri"/>
          <w:sz w:val="12"/>
        </w:rPr>
        <w:t>¶</w:t>
      </w:r>
      <w:r w:rsidRPr="0037138B">
        <w:rPr>
          <w:rFonts w:eastAsia="Calibri"/>
          <w:b/>
          <w:u w:val="single"/>
        </w:rPr>
        <w:t xml:space="preserve"> adaptation, given their roles in scaling up adaptation</w:t>
      </w:r>
      <w:r w:rsidRPr="0037138B">
        <w:rPr>
          <w:rFonts w:eastAsia="Calibri"/>
          <w:sz w:val="16"/>
        </w:rPr>
        <w:t xml:space="preserve"> of communities, households, and civil </w:t>
      </w:r>
      <w:r w:rsidRPr="0037138B">
        <w:rPr>
          <w:rFonts w:eastAsia="Calibri"/>
          <w:sz w:val="12"/>
        </w:rPr>
        <w:t>¶</w:t>
      </w:r>
      <w:r w:rsidRPr="0037138B">
        <w:rPr>
          <w:rFonts w:eastAsia="Calibri"/>
          <w:sz w:val="16"/>
        </w:rPr>
        <w:t xml:space="preserve"> society and in managing risk information and financing (medium evidence, high agreement).</w:t>
      </w:r>
      <w:r w:rsidRPr="0037138B">
        <w:rPr>
          <w:rFonts w:eastAsia="Calibri"/>
          <w:sz w:val="12"/>
        </w:rPr>
        <w:t>¶</w:t>
      </w:r>
      <w:r w:rsidRPr="0037138B">
        <w:rPr>
          <w:rFonts w:eastAsia="Calibri"/>
          <w:sz w:val="16"/>
        </w:rPr>
        <w:t xml:space="preserve"> 68A first step towards adaptation to future climate change is reducing vulnerability and </w:t>
      </w:r>
      <w:r w:rsidRPr="0037138B">
        <w:rPr>
          <w:rFonts w:eastAsia="Calibri"/>
          <w:sz w:val="12"/>
        </w:rPr>
        <w:t>¶</w:t>
      </w:r>
      <w:r w:rsidRPr="0037138B">
        <w:rPr>
          <w:rFonts w:eastAsia="Calibri"/>
          <w:sz w:val="16"/>
        </w:rPr>
        <w:t xml:space="preserve"> exposure to present climate variability (high confidence). Strategies include actions with co-benefits for other objectives. </w:t>
      </w:r>
      <w:r w:rsidRPr="0037138B">
        <w:rPr>
          <w:rFonts w:eastAsia="Calibri"/>
          <w:b/>
          <w:u w:val="single"/>
        </w:rPr>
        <w:t>Available strategies and action can increase resilience across a range of possible future climates while helping to improve human health, livelihoods, social and economic well-being, and environmental quality</w:t>
      </w:r>
      <w:r w:rsidRPr="0037138B">
        <w:rPr>
          <w:rFonts w:eastAsia="Calibri"/>
          <w:sz w:val="16"/>
        </w:rPr>
        <w:t xml:space="preserve">. See Table SPM.1. </w:t>
      </w:r>
      <w:r w:rsidRPr="0037138B">
        <w:rPr>
          <w:rFonts w:eastAsia="Calibri"/>
          <w:b/>
          <w:highlight w:val="yellow"/>
          <w:u w:val="single"/>
        </w:rPr>
        <w:t xml:space="preserve">Integration of adaptation </w:t>
      </w:r>
      <w:r w:rsidRPr="0037138B">
        <w:rPr>
          <w:rFonts w:eastAsia="Calibri"/>
          <w:sz w:val="12"/>
          <w:highlight w:val="yellow"/>
        </w:rPr>
        <w:t>¶</w:t>
      </w:r>
      <w:r w:rsidRPr="0037138B">
        <w:rPr>
          <w:rFonts w:eastAsia="Calibri"/>
          <w:b/>
          <w:highlight w:val="yellow"/>
          <w:u w:val="single"/>
        </w:rPr>
        <w:t xml:space="preserve"> into planning and decision-making can promote synergies with development and disaster risk </w:t>
      </w:r>
      <w:r w:rsidRPr="0037138B">
        <w:rPr>
          <w:rFonts w:eastAsia="Calibri"/>
          <w:sz w:val="12"/>
          <w:highlight w:val="yellow"/>
        </w:rPr>
        <w:t>¶</w:t>
      </w:r>
      <w:r w:rsidRPr="0037138B">
        <w:rPr>
          <w:rFonts w:eastAsia="Calibri"/>
          <w:b/>
          <w:highlight w:val="yellow"/>
          <w:u w:val="single"/>
        </w:rPr>
        <w:t xml:space="preserve"> reduction.</w:t>
      </w:r>
    </w:p>
    <w:p w:rsidR="005317D7" w:rsidRPr="0037138B" w:rsidRDefault="005317D7" w:rsidP="005317D7">
      <w:pPr>
        <w:pStyle w:val="Heading3"/>
      </w:pPr>
      <w:r w:rsidRPr="0037138B">
        <w:lastRenderedPageBreak/>
        <w:t xml:space="preserve">Pragmatism </w:t>
      </w:r>
    </w:p>
    <w:p w:rsidR="005317D7" w:rsidRPr="0037138B" w:rsidRDefault="005317D7" w:rsidP="00797297">
      <w:pPr>
        <w:pStyle w:val="Heading4"/>
      </w:pPr>
      <w:r w:rsidRPr="0037138B">
        <w:t>Pragmatic warming policy is effective and key to prevent extinction</w:t>
      </w:r>
    </w:p>
    <w:p w:rsidR="005317D7" w:rsidRPr="0037138B" w:rsidRDefault="005317D7" w:rsidP="005317D7">
      <w:r w:rsidRPr="0037138B">
        <w:rPr>
          <w:rStyle w:val="StyleStyleBold12pt"/>
        </w:rPr>
        <w:t>Simpson 10</w:t>
      </w:r>
      <w:r w:rsidRPr="0037138B">
        <w:t xml:space="preserve"> (Francis, College of Engineering, Vanderbilt University, “Environmental Pragmatism and its Application to Climate Change The Moral Obligations of Developed and Developing Nations to Avert Climate Change as viewed through Technological Pragmatism”, Spring 2010 | Volume 6 | Number 1)</w:t>
      </w:r>
    </w:p>
    <w:p w:rsidR="005317D7" w:rsidRPr="0037138B" w:rsidRDefault="005317D7" w:rsidP="005317D7">
      <w:pPr>
        <w:pStyle w:val="cardtext1"/>
        <w:ind w:left="0"/>
        <w:rPr>
          <w:sz w:val="16"/>
          <w:szCs w:val="22"/>
        </w:rPr>
      </w:pPr>
      <w:r w:rsidRPr="0037138B">
        <w:rPr>
          <w:sz w:val="16"/>
          <w:szCs w:val="22"/>
        </w:rPr>
        <w:t xml:space="preserve">Pragmatism and </w:t>
      </w:r>
      <w:proofErr w:type="spellStart"/>
      <w:r w:rsidRPr="0037138B">
        <w:rPr>
          <w:sz w:val="16"/>
          <w:szCs w:val="22"/>
        </w:rPr>
        <w:t>Footprinting</w:t>
      </w:r>
      <w:proofErr w:type="spellEnd"/>
      <w:r w:rsidRPr="0037138B">
        <w:rPr>
          <w:sz w:val="12"/>
          <w:szCs w:val="22"/>
        </w:rPr>
        <w:t>¶</w:t>
      </w:r>
      <w:r w:rsidRPr="0037138B">
        <w:rPr>
          <w:sz w:val="16"/>
          <w:szCs w:val="22"/>
        </w:rPr>
        <w:t xml:space="preserve"> </w:t>
      </w:r>
      <w:r w:rsidRPr="0037138B">
        <w:rPr>
          <w:rStyle w:val="IntenseEmphasis"/>
          <w:rFonts w:asciiTheme="minorHAnsi" w:hAnsiTheme="minorHAnsi"/>
          <w:szCs w:val="22"/>
          <w:highlight w:val="yellow"/>
        </w:rPr>
        <w:t>Environmental pragmatism</w:t>
      </w:r>
      <w:r w:rsidRPr="0037138B">
        <w:rPr>
          <w:sz w:val="16"/>
          <w:szCs w:val="22"/>
        </w:rPr>
        <w:t xml:space="preserve"> is a relatively new field of environmental ethics that </w:t>
      </w:r>
      <w:r w:rsidRPr="0037138B">
        <w:rPr>
          <w:rStyle w:val="IntenseEmphasis"/>
          <w:rFonts w:asciiTheme="minorHAnsi" w:hAnsiTheme="minorHAnsi"/>
          <w:szCs w:val="22"/>
          <w:highlight w:val="yellow"/>
        </w:rPr>
        <w:t>seeks to move beyond</w:t>
      </w:r>
      <w:r w:rsidRPr="0037138B">
        <w:rPr>
          <w:sz w:val="16"/>
          <w:szCs w:val="22"/>
        </w:rPr>
        <w:t xml:space="preserve"> the </w:t>
      </w:r>
      <w:r w:rsidRPr="0037138B">
        <w:rPr>
          <w:rStyle w:val="IntenseEmphasis"/>
          <w:rFonts w:asciiTheme="minorHAnsi" w:hAnsiTheme="minorHAnsi"/>
          <w:szCs w:val="22"/>
        </w:rPr>
        <w:t xml:space="preserve">strictly </w:t>
      </w:r>
      <w:r w:rsidRPr="0037138B">
        <w:rPr>
          <w:rStyle w:val="IntenseEmphasis"/>
          <w:rFonts w:asciiTheme="minorHAnsi" w:hAnsiTheme="minorHAnsi"/>
          <w:szCs w:val="22"/>
          <w:highlight w:val="yellow"/>
        </w:rPr>
        <w:t>theoretical exercises</w:t>
      </w:r>
      <w:r w:rsidRPr="0037138B">
        <w:rPr>
          <w:rStyle w:val="IntenseEmphasis"/>
          <w:rFonts w:asciiTheme="minorHAnsi" w:hAnsiTheme="minorHAnsi"/>
          <w:szCs w:val="22"/>
        </w:rPr>
        <w:t xml:space="preserve"> normal in philosophy </w:t>
      </w:r>
      <w:r w:rsidRPr="0037138B">
        <w:rPr>
          <w:rStyle w:val="IntenseEmphasis"/>
          <w:rFonts w:asciiTheme="minorHAnsi" w:hAnsiTheme="minorHAnsi"/>
          <w:szCs w:val="22"/>
          <w:highlight w:val="yellow"/>
        </w:rPr>
        <w:t>and allow</w:t>
      </w:r>
      <w:r w:rsidRPr="0037138B">
        <w:rPr>
          <w:sz w:val="16"/>
          <w:szCs w:val="22"/>
        </w:rPr>
        <w:t xml:space="preserve">s </w:t>
      </w:r>
      <w:r w:rsidRPr="0037138B">
        <w:rPr>
          <w:rStyle w:val="IntenseEmphasis"/>
          <w:rFonts w:asciiTheme="minorHAnsi" w:hAnsiTheme="minorHAnsi"/>
          <w:szCs w:val="22"/>
        </w:rPr>
        <w:t>the</w:t>
      </w:r>
      <w:r w:rsidRPr="0037138B">
        <w:rPr>
          <w:sz w:val="16"/>
          <w:szCs w:val="22"/>
        </w:rPr>
        <w:t xml:space="preserve"> environmental </w:t>
      </w:r>
      <w:r w:rsidRPr="0037138B">
        <w:rPr>
          <w:rStyle w:val="IntenseEmphasis"/>
          <w:rFonts w:asciiTheme="minorHAnsi" w:hAnsiTheme="minorHAnsi"/>
          <w:szCs w:val="22"/>
        </w:rPr>
        <w:t xml:space="preserve">movement to formulate substantial </w:t>
      </w:r>
      <w:r w:rsidRPr="0037138B">
        <w:rPr>
          <w:rStyle w:val="IntenseEmphasis"/>
          <w:rFonts w:asciiTheme="minorHAnsi" w:hAnsiTheme="minorHAnsi"/>
          <w:szCs w:val="22"/>
          <w:highlight w:val="yellow"/>
        </w:rPr>
        <w:t>new policies</w:t>
      </w:r>
      <w:r w:rsidRPr="0037138B">
        <w:rPr>
          <w:sz w:val="16"/>
          <w:szCs w:val="22"/>
        </w:rPr>
        <w:t xml:space="preserve"> (Light, 1). Environmental Pragmatism was initially posited by Bryan Norton and evolved to not take a stance over the dispute between non-anthropocentric and anthropocentric ethics. Distancing himself from this dispute, he preferred to distinguish between strong and weak anthropocentricism (Light, 290-291, 298). The main philosophers involved in advancing the debate in environmental pragmatism include Eric Katz, Andrew Light, and Bryan Norton. </w:t>
      </w:r>
      <w:r w:rsidRPr="0037138B">
        <w:rPr>
          <w:rStyle w:val="IntenseEmphasis"/>
          <w:rFonts w:asciiTheme="minorHAnsi" w:hAnsiTheme="minorHAnsi"/>
          <w:b/>
          <w:szCs w:val="22"/>
          <w:highlight w:val="yellow"/>
        </w:rPr>
        <w:t>This</w:t>
      </w:r>
      <w:r w:rsidRPr="0037138B">
        <w:rPr>
          <w:rStyle w:val="IntenseEmphasis"/>
          <w:rFonts w:asciiTheme="minorHAnsi" w:hAnsiTheme="minorHAnsi"/>
          <w:b/>
          <w:szCs w:val="22"/>
        </w:rPr>
        <w:t xml:space="preserve"> particular </w:t>
      </w:r>
      <w:r w:rsidRPr="0037138B">
        <w:rPr>
          <w:rStyle w:val="IntenseEmphasis"/>
          <w:rFonts w:asciiTheme="minorHAnsi" w:hAnsiTheme="minorHAnsi"/>
          <w:b/>
          <w:szCs w:val="22"/>
          <w:highlight w:val="yellow"/>
        </w:rPr>
        <w:t xml:space="preserve">discipline </w:t>
      </w:r>
      <w:proofErr w:type="gramStart"/>
      <w:r w:rsidRPr="0037138B">
        <w:rPr>
          <w:rStyle w:val="IntenseEmphasis"/>
          <w:rFonts w:asciiTheme="minorHAnsi" w:hAnsiTheme="minorHAnsi"/>
          <w:b/>
          <w:szCs w:val="22"/>
          <w:highlight w:val="yellow"/>
        </w:rPr>
        <w:t>advocates</w:t>
      </w:r>
      <w:proofErr w:type="gramEnd"/>
      <w:r w:rsidRPr="0037138B">
        <w:rPr>
          <w:rStyle w:val="IntenseEmphasis"/>
          <w:rFonts w:asciiTheme="minorHAnsi" w:hAnsiTheme="minorHAnsi"/>
          <w:b/>
          <w:szCs w:val="22"/>
          <w:highlight w:val="yellow"/>
        </w:rPr>
        <w:t xml:space="preserve"> moral pluralism</w:t>
      </w:r>
      <w:r w:rsidRPr="0037138B">
        <w:rPr>
          <w:rStyle w:val="IntenseEmphasis"/>
          <w:rFonts w:asciiTheme="minorHAnsi" w:hAnsiTheme="minorHAnsi"/>
          <w:b/>
          <w:szCs w:val="22"/>
        </w:rPr>
        <w:t xml:space="preserve">, implying that the environmental problems being faced have multiple correct </w:t>
      </w:r>
      <w:proofErr w:type="spellStart"/>
      <w:r w:rsidRPr="0037138B">
        <w:rPr>
          <w:rStyle w:val="IntenseEmphasis"/>
          <w:rFonts w:asciiTheme="minorHAnsi" w:hAnsiTheme="minorHAnsi"/>
          <w:b/>
          <w:szCs w:val="22"/>
        </w:rPr>
        <w:t>solutions.</w:t>
      </w:r>
      <w:r w:rsidRPr="0037138B">
        <w:rPr>
          <w:rStyle w:val="IntenseEmphasis"/>
          <w:rFonts w:asciiTheme="minorHAnsi" w:hAnsiTheme="minorHAnsi"/>
          <w:szCs w:val="22"/>
        </w:rPr>
        <w:t>Light</w:t>
      </w:r>
      <w:proofErr w:type="spellEnd"/>
      <w:r w:rsidRPr="0037138B">
        <w:rPr>
          <w:rStyle w:val="IntenseEmphasis"/>
          <w:rFonts w:asciiTheme="minorHAnsi" w:hAnsiTheme="minorHAnsi"/>
          <w:szCs w:val="22"/>
        </w:rPr>
        <w:t xml:space="preserve"> argues that </w:t>
      </w:r>
      <w:r w:rsidRPr="0037138B">
        <w:rPr>
          <w:rStyle w:val="IntenseEmphasis"/>
          <w:rFonts w:asciiTheme="minorHAnsi" w:hAnsiTheme="minorHAnsi"/>
          <w:szCs w:val="22"/>
          <w:highlight w:val="yellow"/>
        </w:rPr>
        <w:t>the urgency of ecological crises requires</w:t>
      </w:r>
      <w:r w:rsidRPr="0037138B">
        <w:rPr>
          <w:rStyle w:val="IntenseEmphasis"/>
          <w:rFonts w:asciiTheme="minorHAnsi" w:hAnsiTheme="minorHAnsi"/>
          <w:szCs w:val="22"/>
        </w:rPr>
        <w:t xml:space="preserve"> that </w:t>
      </w:r>
      <w:r w:rsidRPr="0037138B">
        <w:rPr>
          <w:rStyle w:val="Box0"/>
          <w:sz w:val="22"/>
          <w:szCs w:val="22"/>
          <w:highlight w:val="yellow"/>
        </w:rPr>
        <w:t>action</w:t>
      </w:r>
      <w:r w:rsidRPr="0037138B">
        <w:rPr>
          <w:rStyle w:val="Box0"/>
          <w:sz w:val="22"/>
          <w:szCs w:val="22"/>
        </w:rPr>
        <w:t xml:space="preserve"> is necessary</w:t>
      </w:r>
      <w:r w:rsidRPr="0037138B">
        <w:rPr>
          <w:sz w:val="16"/>
          <w:szCs w:val="22"/>
        </w:rPr>
        <w:t xml:space="preserve"> through negotiation and compromise. </w:t>
      </w:r>
      <w:r w:rsidRPr="0037138B">
        <w:rPr>
          <w:rStyle w:val="IntenseEmphasis"/>
          <w:rFonts w:asciiTheme="minorHAnsi" w:hAnsiTheme="minorHAnsi"/>
          <w:szCs w:val="22"/>
          <w:highlight w:val="yellow"/>
        </w:rPr>
        <w:t xml:space="preserve">While theorists </w:t>
      </w:r>
      <w:r w:rsidRPr="0037138B">
        <w:rPr>
          <w:rStyle w:val="IntenseEmphasis"/>
          <w:rFonts w:asciiTheme="minorHAnsi" w:hAnsiTheme="minorHAnsi"/>
          <w:szCs w:val="22"/>
        </w:rPr>
        <w:t xml:space="preserve">serve to </w:t>
      </w:r>
      <w:r w:rsidRPr="0037138B">
        <w:rPr>
          <w:rStyle w:val="IntenseEmphasis"/>
          <w:rFonts w:asciiTheme="minorHAnsi" w:hAnsiTheme="minorHAnsi"/>
          <w:szCs w:val="22"/>
          <w:highlight w:val="yellow"/>
        </w:rPr>
        <w:t>further the field</w:t>
      </w:r>
      <w:r w:rsidRPr="0037138B">
        <w:rPr>
          <w:rStyle w:val="IntenseEmphasis"/>
          <w:rFonts w:asciiTheme="minorHAnsi" w:hAnsiTheme="minorHAnsi"/>
          <w:szCs w:val="22"/>
        </w:rPr>
        <w:t xml:space="preserve"> of environmental ethics and to debate the </w:t>
      </w:r>
      <w:proofErr w:type="spellStart"/>
      <w:r w:rsidRPr="0037138B">
        <w:rPr>
          <w:rStyle w:val="IntenseEmphasis"/>
          <w:rFonts w:asciiTheme="minorHAnsi" w:hAnsiTheme="minorHAnsi"/>
          <w:szCs w:val="22"/>
        </w:rPr>
        <w:t>metaethical</w:t>
      </w:r>
      <w:proofErr w:type="spellEnd"/>
      <w:r w:rsidRPr="0037138B">
        <w:rPr>
          <w:rStyle w:val="IntenseEmphasis"/>
          <w:rFonts w:asciiTheme="minorHAnsi" w:hAnsiTheme="minorHAnsi"/>
          <w:szCs w:val="22"/>
        </w:rPr>
        <w:t xml:space="preserve"> basis of various</w:t>
      </w:r>
      <w:r w:rsidRPr="0037138B">
        <w:rPr>
          <w:sz w:val="16"/>
          <w:szCs w:val="22"/>
        </w:rPr>
        <w:t xml:space="preserve"> environmental </w:t>
      </w:r>
      <w:r w:rsidRPr="0037138B">
        <w:rPr>
          <w:rStyle w:val="IntenseEmphasis"/>
          <w:rFonts w:asciiTheme="minorHAnsi" w:hAnsiTheme="minorHAnsi"/>
          <w:szCs w:val="22"/>
        </w:rPr>
        <w:t>philosophies</w:t>
      </w:r>
      <w:r w:rsidRPr="0037138B">
        <w:rPr>
          <w:rStyle w:val="IntenseEmphasis"/>
          <w:rFonts w:asciiTheme="minorHAnsi" w:hAnsiTheme="minorHAnsi"/>
          <w:b/>
          <w:szCs w:val="22"/>
        </w:rPr>
        <w:t xml:space="preserve">, </w:t>
      </w:r>
      <w:r w:rsidRPr="0037138B">
        <w:rPr>
          <w:rStyle w:val="IntenseEmphasis"/>
          <w:rFonts w:asciiTheme="minorHAnsi" w:hAnsiTheme="minorHAnsi"/>
          <w:b/>
          <w:szCs w:val="22"/>
          <w:highlight w:val="yellow"/>
        </w:rPr>
        <w:t>some answers to questions are best left to private discussion rather than taking time to argue</w:t>
      </w:r>
      <w:r w:rsidRPr="0037138B">
        <w:rPr>
          <w:rStyle w:val="IntenseEmphasis"/>
          <w:rFonts w:asciiTheme="minorHAnsi" w:hAnsiTheme="minorHAnsi"/>
          <w:b/>
          <w:szCs w:val="22"/>
        </w:rPr>
        <w:t xml:space="preserve"> about them </w:t>
      </w:r>
      <w:r w:rsidRPr="0037138B">
        <w:rPr>
          <w:rStyle w:val="IntenseEmphasis"/>
          <w:rFonts w:asciiTheme="minorHAnsi" w:hAnsiTheme="minorHAnsi"/>
          <w:b/>
          <w:szCs w:val="22"/>
          <w:highlight w:val="yellow"/>
        </w:rPr>
        <w:t>publically</w:t>
      </w:r>
      <w:r w:rsidRPr="0037138B">
        <w:rPr>
          <w:sz w:val="16"/>
          <w:szCs w:val="22"/>
        </w:rPr>
        <w:t xml:space="preserve"> (introduction of pragmatism). Pragmatism believes that if two theories are equally able to provide solutions to a given problem, then debate on which is more is argued that: “</w:t>
      </w:r>
      <w:r w:rsidRPr="0037138B">
        <w:rPr>
          <w:rStyle w:val="IntenseEmphasis"/>
          <w:rFonts w:asciiTheme="minorHAnsi" w:hAnsiTheme="minorHAnsi"/>
          <w:szCs w:val="22"/>
        </w:rPr>
        <w:t>the commitment to solving environmental problems is the only precondition for any workable and democratic political theory</w:t>
      </w:r>
      <w:r w:rsidRPr="0037138B">
        <w:rPr>
          <w:sz w:val="16"/>
          <w:szCs w:val="22"/>
        </w:rPr>
        <w:t xml:space="preserve">” (Light, 11). While the science behind a footprint is well understood, what can the synthesis of environmental pragmatism and </w:t>
      </w:r>
      <w:proofErr w:type="spellStart"/>
      <w:r w:rsidRPr="0037138B">
        <w:rPr>
          <w:sz w:val="16"/>
          <w:szCs w:val="22"/>
        </w:rPr>
        <w:t>footprinting</w:t>
      </w:r>
      <w:proofErr w:type="spellEnd"/>
      <w:r w:rsidRPr="0037138B">
        <w:rPr>
          <w:sz w:val="16"/>
          <w:szCs w:val="22"/>
        </w:rPr>
        <w:t xml:space="preserve"> tell us about the moral obligation to avert climate change? How does grounding the practice of sustainability </w:t>
      </w:r>
      <w:proofErr w:type="spellStart"/>
      <w:r w:rsidRPr="0037138B">
        <w:rPr>
          <w:sz w:val="16"/>
          <w:szCs w:val="22"/>
        </w:rPr>
        <w:t>footprinting</w:t>
      </w:r>
      <w:proofErr w:type="spellEnd"/>
      <w:r w:rsidRPr="0037138B">
        <w:rPr>
          <w:sz w:val="16"/>
          <w:szCs w:val="22"/>
        </w:rPr>
        <w:t xml:space="preserve"> in environmental pragmatism generate moral prescriptions for averting climate change?</w:t>
      </w:r>
      <w:r w:rsidRPr="0037138B">
        <w:rPr>
          <w:sz w:val="12"/>
          <w:szCs w:val="22"/>
        </w:rPr>
        <w:t>¶</w:t>
      </w:r>
      <w:r w:rsidRPr="0037138B">
        <w:rPr>
          <w:sz w:val="16"/>
          <w:szCs w:val="22"/>
        </w:rPr>
        <w:t xml:space="preserve"> Environmental Pragmatism necessitates the need for tools in engineering to be developed and applied to avert the climate change problem, since </w:t>
      </w:r>
      <w:r w:rsidRPr="0037138B">
        <w:rPr>
          <w:rStyle w:val="IntenseEmphasis"/>
          <w:rFonts w:asciiTheme="minorHAnsi" w:hAnsiTheme="minorHAnsi"/>
          <w:b/>
          <w:szCs w:val="22"/>
          <w:highlight w:val="yellow"/>
        </w:rPr>
        <w:t>pragmatism</w:t>
      </w:r>
      <w:r w:rsidRPr="0037138B">
        <w:rPr>
          <w:sz w:val="16"/>
          <w:szCs w:val="22"/>
        </w:rPr>
        <w:t xml:space="preserve"> inherently </w:t>
      </w:r>
      <w:r w:rsidRPr="0037138B">
        <w:rPr>
          <w:rStyle w:val="IntenseEmphasis"/>
          <w:rFonts w:asciiTheme="minorHAnsi" w:hAnsiTheme="minorHAnsi"/>
          <w:b/>
          <w:szCs w:val="22"/>
        </w:rPr>
        <w:t xml:space="preserve">calls for </w:t>
      </w:r>
      <w:r w:rsidRPr="0037138B">
        <w:rPr>
          <w:rStyle w:val="IntenseEmphasis"/>
          <w:rFonts w:asciiTheme="minorHAnsi" w:hAnsiTheme="minorHAnsi"/>
          <w:b/>
          <w:szCs w:val="22"/>
          <w:highlight w:val="yellow"/>
        </w:rPr>
        <w:t>bridg</w:t>
      </w:r>
      <w:r w:rsidRPr="0037138B">
        <w:rPr>
          <w:rStyle w:val="IntenseEmphasis"/>
          <w:rFonts w:asciiTheme="minorHAnsi" w:hAnsiTheme="minorHAnsi"/>
          <w:b/>
          <w:szCs w:val="22"/>
        </w:rPr>
        <w:t xml:space="preserve">ing the gap between </w:t>
      </w:r>
      <w:r w:rsidRPr="0037138B">
        <w:rPr>
          <w:rStyle w:val="IntenseEmphasis"/>
          <w:rFonts w:asciiTheme="minorHAnsi" w:hAnsiTheme="minorHAnsi"/>
          <w:b/>
          <w:szCs w:val="22"/>
          <w:highlight w:val="yellow"/>
        </w:rPr>
        <w:t>theory and policy</w:t>
      </w:r>
      <w:r w:rsidRPr="0037138B">
        <w:rPr>
          <w:rStyle w:val="IntenseEmphasis"/>
          <w:rFonts w:asciiTheme="minorHAnsi" w:hAnsiTheme="minorHAnsi"/>
          <w:b/>
          <w:szCs w:val="22"/>
        </w:rPr>
        <w:t>/ practices</w:t>
      </w:r>
      <w:r w:rsidRPr="0037138B">
        <w:rPr>
          <w:sz w:val="16"/>
          <w:szCs w:val="22"/>
        </w:rPr>
        <w:t xml:space="preserve">. With the theory of pragmatism in mind, further research and development of tools such as life-cycle analysis and </w:t>
      </w:r>
      <w:proofErr w:type="spellStart"/>
      <w:r w:rsidRPr="0037138B">
        <w:rPr>
          <w:sz w:val="16"/>
          <w:szCs w:val="22"/>
        </w:rPr>
        <w:t>footprinting</w:t>
      </w:r>
      <w:proofErr w:type="spellEnd"/>
      <w:r w:rsidRPr="0037138B">
        <w:rPr>
          <w:sz w:val="16"/>
          <w:szCs w:val="22"/>
        </w:rPr>
        <w:t xml:space="preserve"> are potential policy tools that are necessary under a pragmatist viewpoint so that informed decisions can be made by policy makers. Since the role of life-cycle analysis and </w:t>
      </w:r>
      <w:proofErr w:type="spellStart"/>
      <w:r w:rsidRPr="0037138B">
        <w:rPr>
          <w:sz w:val="16"/>
          <w:szCs w:val="22"/>
        </w:rPr>
        <w:t>footprinting</w:t>
      </w:r>
      <w:proofErr w:type="spellEnd"/>
      <w:r w:rsidRPr="0037138B">
        <w:rPr>
          <w:sz w:val="16"/>
          <w:szCs w:val="22"/>
        </w:rPr>
        <w:t xml:space="preserve"> attempt to improve the efficiency and decrease the overall environmental impact of a given process, good, or service, environmental pragmatism would call for the further development and usage of these tools so that we can continue to develop sustainably and fulfill our moral obligation to future generations. </w:t>
      </w:r>
      <w:r w:rsidRPr="0037138B">
        <w:rPr>
          <w:rStyle w:val="IntenseEmphasis"/>
          <w:rFonts w:asciiTheme="minorHAnsi" w:hAnsiTheme="minorHAnsi"/>
          <w:szCs w:val="22"/>
        </w:rPr>
        <w:t xml:space="preserve">By utilizing </w:t>
      </w:r>
      <w:proofErr w:type="spellStart"/>
      <w:r w:rsidRPr="0037138B">
        <w:rPr>
          <w:rStyle w:val="IntenseEmphasis"/>
          <w:rFonts w:asciiTheme="minorHAnsi" w:hAnsiTheme="minorHAnsi"/>
          <w:szCs w:val="22"/>
        </w:rPr>
        <w:t>footprinting</w:t>
      </w:r>
      <w:proofErr w:type="spellEnd"/>
      <w:r w:rsidRPr="0037138B">
        <w:rPr>
          <w:rStyle w:val="IntenseEmphasis"/>
          <w:rFonts w:asciiTheme="minorHAnsi" w:hAnsiTheme="minorHAnsi"/>
          <w:szCs w:val="22"/>
        </w:rPr>
        <w:t xml:space="preserve"> and life-cycle analysis, it becomes possible to make environmentally conscious decisions not only based upon a gut instinct but </w:t>
      </w:r>
      <w:r w:rsidRPr="0037138B">
        <w:rPr>
          <w:sz w:val="16"/>
          <w:szCs w:val="22"/>
        </w:rPr>
        <w:t xml:space="preserve">additionally </w:t>
      </w:r>
      <w:r w:rsidRPr="0037138B">
        <w:rPr>
          <w:rStyle w:val="IntenseEmphasis"/>
          <w:rFonts w:asciiTheme="minorHAnsi" w:hAnsiTheme="minorHAnsi"/>
          <w:szCs w:val="22"/>
        </w:rPr>
        <w:t>based on sound science</w:t>
      </w:r>
      <w:r w:rsidRPr="0037138B">
        <w:rPr>
          <w:sz w:val="16"/>
          <w:szCs w:val="22"/>
        </w:rPr>
        <w:t xml:space="preserve">. Finally, in regards to averting climate change, </w:t>
      </w:r>
      <w:proofErr w:type="spellStart"/>
      <w:r w:rsidRPr="0037138B">
        <w:rPr>
          <w:sz w:val="16"/>
          <w:szCs w:val="22"/>
        </w:rPr>
        <w:t>footprinting</w:t>
      </w:r>
      <w:proofErr w:type="spellEnd"/>
      <w:r w:rsidRPr="0037138B">
        <w:rPr>
          <w:sz w:val="16"/>
          <w:szCs w:val="22"/>
        </w:rPr>
        <w:t xml:space="preserve"> and life-cycle analysis offer another dimension to traditional cost-benefit analysis and can allow for our moral obligation to future generations to weigh into final decisions which will eventually result in policies and/ or a production of a good or service. Since traditional cost benefit analysis does not account for the environment explicitly, pragmatism would call for the application of these tools to ensure that the environment is adequately protected for future generations.</w:t>
      </w:r>
      <w:r w:rsidRPr="0037138B">
        <w:rPr>
          <w:sz w:val="12"/>
          <w:szCs w:val="22"/>
        </w:rPr>
        <w:t>¶</w:t>
      </w:r>
      <w:r w:rsidRPr="0037138B">
        <w:rPr>
          <w:sz w:val="16"/>
          <w:szCs w:val="22"/>
        </w:rPr>
        <w:t xml:space="preserve"> </w:t>
      </w:r>
      <w:r w:rsidRPr="0037138B">
        <w:rPr>
          <w:rStyle w:val="IntenseEmphasis"/>
          <w:rFonts w:asciiTheme="minorHAnsi" w:hAnsiTheme="minorHAnsi"/>
          <w:szCs w:val="22"/>
        </w:rPr>
        <w:t xml:space="preserve">Climate change modeling inherently contains </w:t>
      </w:r>
      <w:r w:rsidRPr="0037138B">
        <w:rPr>
          <w:rStyle w:val="IntenseEmphasis"/>
          <w:rFonts w:asciiTheme="minorHAnsi" w:hAnsiTheme="minorHAnsi"/>
          <w:b/>
          <w:szCs w:val="22"/>
        </w:rPr>
        <w:t xml:space="preserve">many </w:t>
      </w:r>
      <w:r w:rsidRPr="0037138B">
        <w:rPr>
          <w:rStyle w:val="IntenseEmphasis"/>
          <w:rFonts w:asciiTheme="minorHAnsi" w:hAnsiTheme="minorHAnsi"/>
          <w:b/>
          <w:szCs w:val="22"/>
          <w:highlight w:val="yellow"/>
        </w:rPr>
        <w:t>unknowns</w:t>
      </w:r>
      <w:r w:rsidRPr="0037138B">
        <w:rPr>
          <w:sz w:val="16"/>
          <w:szCs w:val="22"/>
          <w:highlight w:val="yellow"/>
        </w:rPr>
        <w:t xml:space="preserve"> </w:t>
      </w:r>
      <w:r w:rsidRPr="0037138B">
        <w:rPr>
          <w:sz w:val="16"/>
          <w:szCs w:val="22"/>
        </w:rPr>
        <w:t xml:space="preserve">in terms of future outcomes and applied simplifications, </w:t>
      </w:r>
      <w:r w:rsidRPr="0037138B">
        <w:rPr>
          <w:rStyle w:val="IntenseEmphasis"/>
          <w:rFonts w:asciiTheme="minorHAnsi" w:hAnsiTheme="minorHAnsi"/>
          <w:b/>
          <w:szCs w:val="22"/>
        </w:rPr>
        <w:t xml:space="preserve">but these factors </w:t>
      </w:r>
      <w:r w:rsidRPr="0037138B">
        <w:rPr>
          <w:rStyle w:val="IntenseEmphasis"/>
          <w:rFonts w:asciiTheme="minorHAnsi" w:hAnsiTheme="minorHAnsi"/>
          <w:b/>
          <w:szCs w:val="22"/>
          <w:highlight w:val="yellow"/>
        </w:rPr>
        <w:t xml:space="preserve">should not </w:t>
      </w:r>
      <w:r w:rsidRPr="0037138B">
        <w:rPr>
          <w:rStyle w:val="IntenseEmphasis"/>
          <w:rFonts w:asciiTheme="minorHAnsi" w:hAnsiTheme="minorHAnsi"/>
          <w:b/>
          <w:szCs w:val="22"/>
        </w:rPr>
        <w:t xml:space="preserve">be enough to </w:t>
      </w:r>
      <w:r w:rsidRPr="0037138B">
        <w:rPr>
          <w:rStyle w:val="IntenseEmphasis"/>
          <w:rFonts w:asciiTheme="minorHAnsi" w:hAnsiTheme="minorHAnsi"/>
          <w:b/>
          <w:szCs w:val="22"/>
          <w:highlight w:val="yellow"/>
        </w:rPr>
        <w:t xml:space="preserve">hold us back </w:t>
      </w:r>
      <w:r w:rsidRPr="0037138B">
        <w:rPr>
          <w:rStyle w:val="IntenseEmphasis"/>
          <w:rFonts w:asciiTheme="minorHAnsi" w:hAnsiTheme="minorHAnsi"/>
          <w:b/>
          <w:szCs w:val="22"/>
        </w:rPr>
        <w:t xml:space="preserve">from an environmental pragmatism stand point. </w:t>
      </w:r>
      <w:r w:rsidRPr="0037138B">
        <w:rPr>
          <w:rStyle w:val="Box0"/>
          <w:sz w:val="22"/>
          <w:szCs w:val="22"/>
          <w:highlight w:val="yellow"/>
        </w:rPr>
        <w:t>Rather than hiding behind</w:t>
      </w:r>
      <w:r w:rsidRPr="0037138B">
        <w:rPr>
          <w:rStyle w:val="Box0"/>
          <w:sz w:val="22"/>
          <w:szCs w:val="22"/>
        </w:rPr>
        <w:t xml:space="preserve"> a veil of </w:t>
      </w:r>
      <w:r w:rsidRPr="0037138B">
        <w:rPr>
          <w:rStyle w:val="Box0"/>
          <w:sz w:val="22"/>
          <w:szCs w:val="22"/>
          <w:highlight w:val="yellow"/>
        </w:rPr>
        <w:t>uncertainty</w:t>
      </w:r>
      <w:r w:rsidRPr="0037138B">
        <w:rPr>
          <w:rStyle w:val="IntenseEmphasis"/>
          <w:rFonts w:asciiTheme="minorHAnsi" w:hAnsiTheme="minorHAnsi"/>
          <w:b/>
          <w:szCs w:val="22"/>
        </w:rPr>
        <w:t xml:space="preserve"> with the science, the uncertainty of the </w:t>
      </w:r>
      <w:r w:rsidRPr="0037138B">
        <w:rPr>
          <w:rStyle w:val="Box0"/>
          <w:sz w:val="22"/>
          <w:szCs w:val="22"/>
          <w:highlight w:val="yellow"/>
        </w:rPr>
        <w:t>possible catastrophic outcomes demand</w:t>
      </w:r>
      <w:r w:rsidRPr="0037138B">
        <w:rPr>
          <w:rStyle w:val="Box0"/>
          <w:sz w:val="22"/>
          <w:szCs w:val="22"/>
        </w:rPr>
        <w:t>s</w:t>
      </w:r>
      <w:r w:rsidRPr="0037138B">
        <w:rPr>
          <w:rStyle w:val="Box0"/>
          <w:sz w:val="22"/>
          <w:szCs w:val="22"/>
          <w:highlight w:val="yellow"/>
        </w:rPr>
        <w:t xml:space="preserve"> action</w:t>
      </w:r>
      <w:r w:rsidRPr="0037138B">
        <w:rPr>
          <w:sz w:val="16"/>
          <w:szCs w:val="22"/>
        </w:rPr>
        <w:t xml:space="preserve"> on the part of every human individual. Environmental pragmatism could also adopt a view point like the precautionary principle where a given action has great uncertainty, but also great consequence (Haller). </w:t>
      </w:r>
      <w:r w:rsidRPr="0037138B">
        <w:rPr>
          <w:rStyle w:val="IntenseEmphasis"/>
          <w:rFonts w:asciiTheme="minorHAnsi" w:hAnsiTheme="minorHAnsi"/>
          <w:szCs w:val="22"/>
          <w:highlight w:val="yellow"/>
        </w:rPr>
        <w:t>Since we are attempting to protect human lives</w:t>
      </w:r>
      <w:r w:rsidRPr="0037138B">
        <w:rPr>
          <w:rStyle w:val="IntenseEmphasis"/>
          <w:rFonts w:asciiTheme="minorHAnsi" w:hAnsiTheme="minorHAnsi"/>
          <w:szCs w:val="22"/>
        </w:rPr>
        <w:t xml:space="preserve"> and prevent unnecessary suffering, </w:t>
      </w:r>
      <w:r w:rsidRPr="0037138B">
        <w:rPr>
          <w:rStyle w:val="IntenseEmphasis"/>
          <w:rFonts w:asciiTheme="minorHAnsi" w:hAnsiTheme="minorHAnsi"/>
          <w:b/>
          <w:szCs w:val="22"/>
        </w:rPr>
        <w:t xml:space="preserve">environmental pragmatism would dictate that </w:t>
      </w:r>
      <w:r w:rsidRPr="0037138B">
        <w:rPr>
          <w:rStyle w:val="IntenseEmphasis"/>
          <w:rFonts w:asciiTheme="minorHAnsi" w:hAnsiTheme="minorHAnsi"/>
          <w:b/>
          <w:szCs w:val="22"/>
          <w:highlight w:val="yellow"/>
        </w:rPr>
        <w:t xml:space="preserve">we should take action now and </w:t>
      </w:r>
      <w:r w:rsidRPr="0037138B">
        <w:rPr>
          <w:rStyle w:val="Box0"/>
          <w:sz w:val="22"/>
          <w:szCs w:val="22"/>
          <w:highlight w:val="yellow"/>
        </w:rPr>
        <w:t>stop debating</w:t>
      </w:r>
      <w:r w:rsidRPr="0037138B">
        <w:rPr>
          <w:rStyle w:val="Box0"/>
          <w:sz w:val="22"/>
          <w:szCs w:val="22"/>
        </w:rPr>
        <w:t xml:space="preserve"> the </w:t>
      </w:r>
      <w:r w:rsidRPr="0037138B">
        <w:rPr>
          <w:rStyle w:val="Box0"/>
          <w:sz w:val="22"/>
          <w:szCs w:val="22"/>
          <w:highlight w:val="yellow"/>
        </w:rPr>
        <w:t>theoretical aspects</w:t>
      </w:r>
      <w:r w:rsidRPr="0037138B">
        <w:rPr>
          <w:rStyle w:val="IntenseEmphasis"/>
          <w:rFonts w:asciiTheme="minorHAnsi" w:hAnsiTheme="minorHAnsi"/>
          <w:b/>
          <w:szCs w:val="22"/>
        </w:rPr>
        <w:t xml:space="preserve"> of this problem</w:t>
      </w:r>
      <w:r w:rsidRPr="0037138B">
        <w:rPr>
          <w:rStyle w:val="IntenseEmphasis"/>
          <w:rFonts w:asciiTheme="minorHAnsi" w:hAnsiTheme="minorHAnsi"/>
          <w:szCs w:val="22"/>
        </w:rPr>
        <w:t xml:space="preserve">. A moral obligation exists to protect human life, and </w:t>
      </w:r>
      <w:r w:rsidRPr="0037138B">
        <w:rPr>
          <w:rStyle w:val="IntenseEmphasis"/>
          <w:rFonts w:asciiTheme="minorHAnsi" w:hAnsiTheme="minorHAnsi"/>
          <w:szCs w:val="22"/>
          <w:highlight w:val="yellow"/>
        </w:rPr>
        <w:t>it becomes our obligation to avert climate change</w:t>
      </w:r>
      <w:r w:rsidRPr="0037138B">
        <w:rPr>
          <w:rStyle w:val="IntenseEmphasis"/>
          <w:rFonts w:asciiTheme="minorHAnsi" w:hAnsiTheme="minorHAnsi"/>
          <w:szCs w:val="22"/>
        </w:rPr>
        <w:t>.</w:t>
      </w:r>
      <w:r w:rsidRPr="0037138B">
        <w:rPr>
          <w:sz w:val="16"/>
          <w:szCs w:val="22"/>
        </w:rPr>
        <w:t xml:space="preserve"> Despite the relatively high economic costs of averting climate change, it is worth noting that the creation of green jobs and new sectors will help to stimulate the economy rather than completely hindering it. </w:t>
      </w:r>
      <w:r w:rsidRPr="0037138B">
        <w:rPr>
          <w:rStyle w:val="IntenseEmphasis"/>
          <w:rFonts w:asciiTheme="minorHAnsi" w:hAnsiTheme="minorHAnsi"/>
          <w:szCs w:val="22"/>
        </w:rPr>
        <w:lastRenderedPageBreak/>
        <w:t>People inherently fear change, and it is my opinion that averting climate change requires a drastic change</w:t>
      </w:r>
      <w:r w:rsidRPr="0037138B">
        <w:rPr>
          <w:sz w:val="16"/>
          <w:szCs w:val="22"/>
        </w:rPr>
        <w:t xml:space="preserve"> in our consumption patterns, an important reason why people are resisting averting climate change. From an environmental pragmatism viewpoint, </w:t>
      </w:r>
      <w:r w:rsidRPr="0037138B">
        <w:rPr>
          <w:rStyle w:val="IntenseEmphasis"/>
          <w:rFonts w:asciiTheme="minorHAnsi" w:hAnsiTheme="minorHAnsi"/>
          <w:szCs w:val="22"/>
        </w:rPr>
        <w:t>it is humanities responsibility to avert climate change before it is too late since we have a moral obligation to protect the future of humanity and the biosphere</w:t>
      </w:r>
      <w:r w:rsidRPr="0037138B">
        <w:rPr>
          <w:sz w:val="16"/>
          <w:szCs w:val="22"/>
        </w:rPr>
        <w:t>.</w:t>
      </w:r>
    </w:p>
    <w:p w:rsidR="005317D7" w:rsidRPr="0037138B" w:rsidRDefault="005317D7" w:rsidP="005317D7">
      <w:pPr>
        <w:pStyle w:val="Heading3"/>
      </w:pPr>
      <w:r w:rsidRPr="0037138B">
        <w:lastRenderedPageBreak/>
        <w:t xml:space="preserve">Public Policy </w:t>
      </w:r>
    </w:p>
    <w:p w:rsidR="005317D7" w:rsidRPr="0037138B" w:rsidRDefault="005317D7" w:rsidP="00797297">
      <w:pPr>
        <w:pStyle w:val="Heading4"/>
      </w:pPr>
      <w:r w:rsidRPr="0037138B">
        <w:t>Reframing warming is necessary to involve the citizens required to create and pass policy to solve it – debate is a unique opportunity to accomplish this</w:t>
      </w:r>
    </w:p>
    <w:p w:rsidR="005317D7" w:rsidRPr="0037138B" w:rsidRDefault="005317D7" w:rsidP="005317D7">
      <w:proofErr w:type="spellStart"/>
      <w:proofErr w:type="gramStart"/>
      <w:r w:rsidRPr="0037138B">
        <w:rPr>
          <w:rStyle w:val="Style13ptBold"/>
        </w:rPr>
        <w:t>Nisbet</w:t>
      </w:r>
      <w:proofErr w:type="spellEnd"/>
      <w:r w:rsidRPr="0037138B">
        <w:rPr>
          <w:rStyle w:val="Style13ptBold"/>
        </w:rPr>
        <w:t>, ‘10</w:t>
      </w:r>
      <w:r w:rsidRPr="0037138B">
        <w:t xml:space="preserve"> (Matthew, Professor of Communication, American University and AB in Government from Dartmouth College.</w:t>
      </w:r>
      <w:proofErr w:type="gramEnd"/>
      <w:r w:rsidRPr="0037138B">
        <w:t xml:space="preserve"> August, Communicating Climate Change: Why Frames Matter for Public Engagement, Environment: Science and Policy for Sustainable Development, 51:2, 12-23)</w:t>
      </w:r>
    </w:p>
    <w:p w:rsidR="005317D7" w:rsidRPr="0037138B" w:rsidRDefault="005317D7" w:rsidP="005317D7">
      <w:pPr>
        <w:rPr>
          <w:rStyle w:val="IntenseEmphasis"/>
          <w:rFonts w:asciiTheme="minorHAnsi" w:eastAsia="ヒラギノ角ゴ Pro W3" w:hAnsiTheme="minorHAnsi"/>
        </w:rPr>
      </w:pPr>
      <w:r w:rsidRPr="0037138B">
        <w:rPr>
          <w:sz w:val="16"/>
        </w:rPr>
        <w:t xml:space="preserve">U.S. presidents, especially newly elected ones, are often given discretion to pursue their preferred legislative priorities. Yet </w:t>
      </w:r>
      <w:proofErr w:type="spellStart"/>
      <w:r w:rsidRPr="0037138B">
        <w:rPr>
          <w:sz w:val="16"/>
        </w:rPr>
        <w:t>research</w:t>
      </w:r>
      <w:r w:rsidRPr="0037138B">
        <w:rPr>
          <w:sz w:val="12"/>
        </w:rPr>
        <w:t>¶</w:t>
      </w:r>
      <w:r w:rsidRPr="0037138B">
        <w:rPr>
          <w:sz w:val="16"/>
        </w:rPr>
        <w:t>shows</w:t>
      </w:r>
      <w:proofErr w:type="spellEnd"/>
      <w:r w:rsidRPr="0037138B">
        <w:rPr>
          <w:sz w:val="16"/>
        </w:rPr>
        <w:t xml:space="preserve"> that </w:t>
      </w:r>
      <w:proofErr w:type="gramStart"/>
      <w:r w:rsidRPr="0037138B">
        <w:rPr>
          <w:rStyle w:val="IntenseEmphasis"/>
          <w:rFonts w:asciiTheme="minorHAnsi" w:eastAsia="ヒラギノ角ゴ Pro W3" w:hAnsiTheme="minorHAnsi"/>
        </w:rPr>
        <w:t>presidential  popularity</w:t>
      </w:r>
      <w:proofErr w:type="gramEnd"/>
      <w:r w:rsidRPr="0037138B">
        <w:rPr>
          <w:rStyle w:val="IntenseEmphasis"/>
          <w:rFonts w:asciiTheme="minorHAnsi" w:eastAsia="ヒラギノ角ゴ Pro W3" w:hAnsiTheme="minorHAnsi"/>
        </w:rPr>
        <w:t xml:space="preserve"> is not enough</w:t>
      </w:r>
      <w:r w:rsidRPr="0037138B">
        <w:rPr>
          <w:rStyle w:val="IntenseEmphasis"/>
          <w:rFonts w:asciiTheme="minorHAnsi" w:eastAsia="ヒラギノ角ゴ Pro W3" w:hAnsiTheme="minorHAnsi"/>
          <w:b/>
          <w:sz w:val="12"/>
        </w:rPr>
        <w:t>¶</w:t>
      </w:r>
      <w:r w:rsidRPr="0037138B">
        <w:rPr>
          <w:rStyle w:val="IntenseEmphasis"/>
          <w:rFonts w:asciiTheme="minorHAnsi" w:eastAsia="ヒラギノ角ゴ Pro W3" w:hAnsiTheme="minorHAnsi"/>
        </w:rPr>
        <w:t xml:space="preserve"> to pass policy initiatives. </w:t>
      </w:r>
      <w:r w:rsidRPr="0037138B">
        <w:rPr>
          <w:rStyle w:val="IntenseEmphasis"/>
          <w:rFonts w:asciiTheme="minorHAnsi" w:eastAsia="ヒラギノ角ゴ Pro W3" w:hAnsiTheme="minorHAnsi"/>
          <w:highlight w:val="yellow"/>
        </w:rPr>
        <w:t xml:space="preserve">The efforts of recent administrations to pass </w:t>
      </w:r>
      <w:r w:rsidRPr="0037138B">
        <w:rPr>
          <w:rStyle w:val="IntenseEmphasis"/>
          <w:rFonts w:asciiTheme="minorHAnsi" w:eastAsia="ヒラギノ角ゴ Pro W3" w:hAnsiTheme="minorHAnsi"/>
        </w:rPr>
        <w:t xml:space="preserve">health care, welfare, or immigration </w:t>
      </w:r>
      <w:r w:rsidRPr="0037138B">
        <w:rPr>
          <w:rStyle w:val="IntenseEmphasis"/>
          <w:rFonts w:asciiTheme="minorHAnsi" w:eastAsia="ヒラギノ角ゴ Pro W3" w:hAnsiTheme="minorHAnsi"/>
          <w:highlight w:val="yellow"/>
        </w:rPr>
        <w:t>reforms have depended on generating widespread public support</w:t>
      </w:r>
      <w:r w:rsidRPr="0037138B">
        <w:rPr>
          <w:rStyle w:val="IntenseEmphasis"/>
          <w:rFonts w:asciiTheme="minorHAnsi" w:eastAsia="ヒラギノ角ゴ Pro W3" w:hAnsiTheme="minorHAnsi"/>
        </w:rPr>
        <w:t xml:space="preserve"> and mobilization </w:t>
      </w:r>
      <w:r w:rsidRPr="0037138B">
        <w:rPr>
          <w:rStyle w:val="IntenseEmphasis"/>
          <w:rFonts w:asciiTheme="minorHAnsi" w:eastAsia="ヒラギノ角ゴ Pro W3" w:hAnsiTheme="minorHAnsi"/>
          <w:highlight w:val="yellow"/>
        </w:rPr>
        <w:t xml:space="preserve">while effectively countering the communication efforts of opponents </w:t>
      </w:r>
      <w:r w:rsidRPr="0037138B">
        <w:rPr>
          <w:rStyle w:val="IntenseEmphasis"/>
          <w:rFonts w:asciiTheme="minorHAnsi" w:eastAsia="ヒラギノ角ゴ Pro W3" w:hAnsiTheme="minorHAnsi"/>
        </w:rPr>
        <w:t>of these reforms</w:t>
      </w:r>
      <w:r w:rsidRPr="0037138B">
        <w:rPr>
          <w:sz w:val="16"/>
        </w:rPr>
        <w:t xml:space="preserve">.1 When these conditions are not met, as in health care and immigration reforms, presidents have suffered major policy </w:t>
      </w:r>
      <w:proofErr w:type="spellStart"/>
      <w:r w:rsidRPr="0037138B">
        <w:rPr>
          <w:sz w:val="16"/>
        </w:rPr>
        <w:t>defeats.</w:t>
      </w:r>
      <w:r w:rsidRPr="0037138B">
        <w:rPr>
          <w:sz w:val="12"/>
        </w:rPr>
        <w:t>¶</w:t>
      </w:r>
      <w:r w:rsidRPr="0037138B">
        <w:rPr>
          <w:rStyle w:val="IntenseEmphasis"/>
          <w:rFonts w:asciiTheme="minorHAnsi" w:eastAsia="ヒラギノ角ゴ Pro W3" w:hAnsiTheme="minorHAnsi"/>
          <w:highlight w:val="yellow"/>
        </w:rPr>
        <w:t>There</w:t>
      </w:r>
      <w:proofErr w:type="spellEnd"/>
      <w:r w:rsidRPr="0037138B">
        <w:rPr>
          <w:rStyle w:val="IntenseEmphasis"/>
          <w:rFonts w:asciiTheme="minorHAnsi" w:eastAsia="ヒラギノ角ゴ Pro W3" w:hAnsiTheme="minorHAnsi"/>
          <w:highlight w:val="yellow"/>
        </w:rPr>
        <w:t xml:space="preserve"> is no reason to suspect that climate change policy will be any different</w:t>
      </w:r>
      <w:r w:rsidRPr="0037138B">
        <w:rPr>
          <w:rStyle w:val="IntenseEmphasis"/>
          <w:rFonts w:asciiTheme="minorHAnsi" w:eastAsia="ヒラギノ角ゴ Pro W3" w:hAnsiTheme="minorHAnsi"/>
        </w:rPr>
        <w:t>, especially given the long history of partisan gridlock in U.S. politics.</w:t>
      </w:r>
      <w:r w:rsidRPr="0037138B">
        <w:rPr>
          <w:sz w:val="16"/>
        </w:rPr>
        <w:t xml:space="preserve"> In the context of two wars and an economic cri- sis, absent a shift in the polls and a surge in input from a diversity of constituents, it is unlikely over the next four years that a strong majority in Congress will accept the political risks needed to pass mean- </w:t>
      </w:r>
      <w:proofErr w:type="spellStart"/>
      <w:r w:rsidRPr="0037138B">
        <w:rPr>
          <w:sz w:val="16"/>
        </w:rPr>
        <w:t>ingful</w:t>
      </w:r>
      <w:proofErr w:type="spellEnd"/>
      <w:r w:rsidRPr="0037138B">
        <w:rPr>
          <w:sz w:val="16"/>
        </w:rPr>
        <w:t xml:space="preserve"> policy actions such as a cap-and- trade bill, carbon tax, or new international </w:t>
      </w:r>
      <w:proofErr w:type="spellStart"/>
      <w:r w:rsidRPr="0037138B">
        <w:rPr>
          <w:sz w:val="16"/>
        </w:rPr>
        <w:t>tion</w:t>
      </w:r>
      <w:proofErr w:type="spellEnd"/>
      <w:r w:rsidRPr="0037138B">
        <w:rPr>
          <w:sz w:val="16"/>
        </w:rPr>
        <w:t xml:space="preserve"> efforts have focused on increasing the</w:t>
      </w:r>
      <w:r w:rsidRPr="0037138B">
        <w:rPr>
          <w:sz w:val="12"/>
        </w:rPr>
        <w:t>¶</w:t>
      </w:r>
      <w:r w:rsidRPr="0037138B">
        <w:rPr>
          <w:sz w:val="16"/>
        </w:rPr>
        <w:t xml:space="preserve"> climate </w:t>
      </w:r>
      <w:proofErr w:type="spellStart"/>
      <w:r w:rsidRPr="0037138B">
        <w:rPr>
          <w:sz w:val="16"/>
        </w:rPr>
        <w:t>treaty.</w:t>
      </w:r>
      <w:r w:rsidRPr="0037138B">
        <w:rPr>
          <w:sz w:val="12"/>
        </w:rPr>
        <w:t>¶</w:t>
      </w:r>
      <w:r w:rsidRPr="0037138B">
        <w:rPr>
          <w:rStyle w:val="IntenseEmphasis"/>
          <w:rFonts w:asciiTheme="minorHAnsi" w:eastAsia="ヒラギノ角ゴ Pro W3" w:hAnsiTheme="minorHAnsi"/>
        </w:rPr>
        <w:t>More</w:t>
      </w:r>
      <w:proofErr w:type="spellEnd"/>
      <w:r w:rsidRPr="0037138B">
        <w:rPr>
          <w:rStyle w:val="IntenseEmphasis"/>
          <w:rFonts w:asciiTheme="minorHAnsi" w:eastAsia="ヒラギノ角ゴ Pro W3" w:hAnsiTheme="minorHAnsi"/>
        </w:rPr>
        <w:t xml:space="preserve"> importantly, democratic principles are at stake. Policies to address climate change will bear directly on the future of Americans, impacting their pocketbooks, lifestyles, and local com- munities. </w:t>
      </w:r>
      <w:r w:rsidRPr="0037138B">
        <w:rPr>
          <w:rStyle w:val="IntenseEmphasis"/>
          <w:rFonts w:asciiTheme="minorHAnsi" w:eastAsia="ヒラギノ角ゴ Pro W3" w:hAnsiTheme="minorHAnsi"/>
          <w:highlight w:val="yellow"/>
        </w:rPr>
        <w:t xml:space="preserve">These decisions are </w:t>
      </w:r>
      <w:r w:rsidRPr="0037138B">
        <w:rPr>
          <w:rStyle w:val="IntenseEmphasis"/>
          <w:rFonts w:asciiTheme="minorHAnsi" w:eastAsia="ヒラギノ角ゴ Pro W3" w:hAnsiTheme="minorHAnsi"/>
        </w:rPr>
        <w:t xml:space="preserve">therefore </w:t>
      </w:r>
      <w:r w:rsidRPr="0037138B">
        <w:rPr>
          <w:rStyle w:val="IntenseEmphasis"/>
          <w:rFonts w:asciiTheme="minorHAnsi" w:eastAsia="ヒラギノ角ゴ Pro W3" w:hAnsiTheme="minorHAnsi"/>
          <w:highlight w:val="yellow"/>
        </w:rPr>
        <w:t>too significant to leave to just elected officials and experts; citizens need to be actively involved. Reframing the relevance of climate change</w:t>
      </w:r>
      <w:r w:rsidRPr="0037138B">
        <w:rPr>
          <w:sz w:val="16"/>
        </w:rPr>
        <w:t xml:space="preserve"> in ways that connect to a broader coalition of Americans—</w:t>
      </w:r>
      <w:r w:rsidRPr="0037138B">
        <w:rPr>
          <w:rStyle w:val="IntenseEmphasis"/>
          <w:rFonts w:asciiTheme="minorHAnsi" w:eastAsia="ヒラギノ角ゴ Pro W3" w:hAnsiTheme="minorHAnsi"/>
        </w:rPr>
        <w:t>and repeatedly communicating these new meanings</w:t>
      </w:r>
      <w:r w:rsidRPr="0037138B">
        <w:rPr>
          <w:sz w:val="16"/>
        </w:rPr>
        <w:t xml:space="preserve"> through a variety of trusted media sources</w:t>
      </w:r>
      <w:r w:rsidRPr="0037138B">
        <w:rPr>
          <w:sz w:val="12"/>
        </w:rPr>
        <w:t>¶</w:t>
      </w:r>
      <w:r w:rsidRPr="0037138B">
        <w:rPr>
          <w:sz w:val="16"/>
        </w:rPr>
        <w:t xml:space="preserve"> and opinion leaders—</w:t>
      </w:r>
      <w:r w:rsidRPr="0037138B">
        <w:rPr>
          <w:rStyle w:val="IntenseEmphasis"/>
          <w:rFonts w:asciiTheme="minorHAnsi" w:eastAsia="ヒラギノ角ゴ Pro W3" w:hAnsiTheme="minorHAnsi"/>
          <w:highlight w:val="yellow"/>
        </w:rPr>
        <w:t>can generate the level of public engagement required for policy</w:t>
      </w:r>
      <w:r w:rsidRPr="0037138B">
        <w:rPr>
          <w:rStyle w:val="IntenseEmphasis"/>
          <w:rFonts w:asciiTheme="minorHAnsi" w:eastAsia="ヒラギノ角ゴ Pro W3" w:hAnsiTheme="minorHAnsi"/>
        </w:rPr>
        <w:t xml:space="preserve"> </w:t>
      </w:r>
      <w:r w:rsidRPr="0037138B">
        <w:rPr>
          <w:sz w:val="16"/>
        </w:rPr>
        <w:t xml:space="preserve">action. Successfully </w:t>
      </w:r>
      <w:r w:rsidRPr="0037138B">
        <w:rPr>
          <w:rStyle w:val="IntenseEmphasis"/>
          <w:rFonts w:asciiTheme="minorHAnsi" w:eastAsia="ヒラギノ角ゴ Pro W3" w:hAnsiTheme="minorHAnsi"/>
          <w:highlight w:val="yellow"/>
        </w:rPr>
        <w:t>reframing</w:t>
      </w:r>
      <w:r w:rsidRPr="0037138B">
        <w:rPr>
          <w:rStyle w:val="IntenseEmphasis"/>
          <w:rFonts w:asciiTheme="minorHAnsi" w:eastAsia="ヒラギノ角ゴ Pro W3" w:hAnsiTheme="minorHAnsi"/>
        </w:rPr>
        <w:t xml:space="preserve"> climate change </w:t>
      </w:r>
      <w:r w:rsidRPr="0037138B">
        <w:rPr>
          <w:rStyle w:val="IntenseEmphasis"/>
          <w:rFonts w:asciiTheme="minorHAnsi" w:eastAsia="ヒラギノ角ゴ Pro W3" w:hAnsiTheme="minorHAnsi"/>
          <w:highlight w:val="yellow"/>
        </w:rPr>
        <w:t xml:space="preserve">means remaining true to the </w:t>
      </w:r>
      <w:r w:rsidRPr="0037138B">
        <w:rPr>
          <w:rStyle w:val="IntenseEmphasis"/>
          <w:rFonts w:asciiTheme="minorHAnsi" w:eastAsia="ヒラギノ角ゴ Pro W3" w:hAnsiTheme="minorHAnsi"/>
        </w:rPr>
        <w:t xml:space="preserve">underlying </w:t>
      </w:r>
      <w:r w:rsidRPr="0037138B">
        <w:rPr>
          <w:rStyle w:val="IntenseEmphasis"/>
          <w:rFonts w:asciiTheme="minorHAnsi" w:eastAsia="ヒラギノ角ゴ Pro W3" w:hAnsiTheme="minorHAnsi"/>
          <w:highlight w:val="yellow"/>
        </w:rPr>
        <w:t>science</w:t>
      </w:r>
      <w:r w:rsidRPr="0037138B">
        <w:rPr>
          <w:rStyle w:val="IntenseEmphasis"/>
          <w:rFonts w:asciiTheme="minorHAnsi" w:eastAsia="ヒラギノ角ゴ Pro W3" w:hAnsiTheme="minorHAnsi"/>
        </w:rPr>
        <w:t xml:space="preserve"> of the issue, </w:t>
      </w:r>
      <w:r w:rsidRPr="0037138B">
        <w:rPr>
          <w:rStyle w:val="IntenseEmphasis"/>
          <w:rFonts w:asciiTheme="minorHAnsi" w:eastAsia="ヒラギノ角ゴ Pro W3" w:hAnsiTheme="minorHAnsi"/>
          <w:highlight w:val="yellow"/>
        </w:rPr>
        <w:t xml:space="preserve">while applying </w:t>
      </w:r>
      <w:r w:rsidRPr="0037138B">
        <w:rPr>
          <w:rStyle w:val="IntenseEmphasis"/>
          <w:rFonts w:asciiTheme="minorHAnsi" w:eastAsia="ヒラギノ角ゴ Pro W3" w:hAnsiTheme="minorHAnsi"/>
        </w:rPr>
        <w:t xml:space="preserve">research from communication and other fields to tailor </w:t>
      </w:r>
      <w:r w:rsidRPr="0037138B">
        <w:rPr>
          <w:rStyle w:val="IntenseEmphasis"/>
          <w:rFonts w:asciiTheme="minorHAnsi" w:eastAsia="ヒラギノ角ゴ Pro W3" w:hAnsiTheme="minorHAnsi"/>
          <w:highlight w:val="yellow"/>
        </w:rPr>
        <w:t>messages to the</w:t>
      </w:r>
      <w:r w:rsidRPr="0037138B">
        <w:rPr>
          <w:rStyle w:val="IntenseEmphasis"/>
          <w:rFonts w:asciiTheme="minorHAnsi" w:eastAsia="ヒラギノ角ゴ Pro W3" w:hAnsiTheme="minorHAnsi"/>
        </w:rPr>
        <w:t xml:space="preserve"> existing attitudes, values, and perceptions of different </w:t>
      </w:r>
      <w:r w:rsidRPr="0037138B">
        <w:rPr>
          <w:rStyle w:val="IntenseEmphasis"/>
          <w:rFonts w:asciiTheme="minorHAnsi" w:eastAsia="ヒラギノ角ゴ Pro W3" w:hAnsiTheme="minorHAnsi"/>
          <w:highlight w:val="yellow"/>
        </w:rPr>
        <w:t>audiences</w:t>
      </w:r>
      <w:r w:rsidRPr="0037138B">
        <w:rPr>
          <w:sz w:val="16"/>
        </w:rPr>
        <w:t xml:space="preserve">, making the complex policy debate understandable, relevant, and personally important.2 </w:t>
      </w:r>
      <w:r w:rsidRPr="0037138B">
        <w:rPr>
          <w:rStyle w:val="IntenseEmphasis"/>
          <w:rFonts w:asciiTheme="minorHAnsi" w:eastAsia="ヒラギノ角ゴ Pro W3" w:hAnsiTheme="minorHAnsi"/>
        </w:rPr>
        <w:t>This approach</w:t>
      </w:r>
      <w:r w:rsidRPr="0037138B">
        <w:rPr>
          <w:sz w:val="16"/>
        </w:rPr>
        <w:t xml:space="preserve"> to public outreach, however, </w:t>
      </w:r>
      <w:r w:rsidRPr="0037138B">
        <w:rPr>
          <w:rStyle w:val="IntenseEmphasis"/>
          <w:rFonts w:asciiTheme="minorHAnsi" w:eastAsia="ヒラギノ角ゴ Pro W3" w:hAnsiTheme="minorHAnsi"/>
        </w:rPr>
        <w:t>will require a</w:t>
      </w:r>
      <w:r w:rsidRPr="0037138B">
        <w:rPr>
          <w:sz w:val="16"/>
        </w:rPr>
        <w:t xml:space="preserve"> more careful understanding of U.S. citizens’ views of climate change as well as </w:t>
      </w:r>
      <w:r w:rsidRPr="0037138B">
        <w:rPr>
          <w:rStyle w:val="IntenseEmphasis"/>
          <w:rFonts w:asciiTheme="minorHAnsi" w:eastAsia="ヒラギノ角ゴ Pro W3" w:hAnsiTheme="minorHAnsi"/>
        </w:rPr>
        <w:t>a reexamination of the assumptions that have traditionally informed climate change communication efforts.</w:t>
      </w:r>
    </w:p>
    <w:p w:rsidR="00E57F1A" w:rsidRPr="0037138B" w:rsidRDefault="00E57F1A" w:rsidP="00797297">
      <w:pPr>
        <w:pStyle w:val="Heading4"/>
        <w:rPr>
          <w:rFonts w:eastAsia="Calibri"/>
        </w:rPr>
      </w:pPr>
      <w:r w:rsidRPr="0037138B">
        <w:rPr>
          <w:rFonts w:eastAsia="Calibri"/>
        </w:rPr>
        <w:t>Public persuasion on the effects of and solutions to environmental ills is key to mobilize action – the judge should vote affirmative to ethically orient themselves toward climate solutions</w:t>
      </w:r>
    </w:p>
    <w:p w:rsidR="00E57F1A" w:rsidRPr="0037138B" w:rsidRDefault="00E57F1A" w:rsidP="00E57F1A">
      <w:pPr>
        <w:rPr>
          <w:rFonts w:eastAsia="Calibri"/>
          <w:sz w:val="16"/>
        </w:rPr>
      </w:pPr>
      <w:proofErr w:type="gramStart"/>
      <w:r w:rsidRPr="0037138B">
        <w:rPr>
          <w:rStyle w:val="Style13ptBold"/>
        </w:rPr>
        <w:t>De-</w:t>
      </w:r>
      <w:proofErr w:type="spellStart"/>
      <w:r w:rsidRPr="0037138B">
        <w:rPr>
          <w:rStyle w:val="Style13ptBold"/>
        </w:rPr>
        <w:t>Shalit</w:t>
      </w:r>
      <w:proofErr w:type="spellEnd"/>
      <w:r w:rsidRPr="0037138B">
        <w:rPr>
          <w:rStyle w:val="Style13ptBold"/>
        </w:rPr>
        <w:t>, 2000</w:t>
      </w:r>
      <w:r w:rsidRPr="0037138B">
        <w:rPr>
          <w:rFonts w:eastAsia="Calibri"/>
          <w:sz w:val="16"/>
        </w:rPr>
        <w:t>.</w:t>
      </w:r>
      <w:proofErr w:type="gramEnd"/>
      <w:r w:rsidRPr="0037138B">
        <w:rPr>
          <w:rFonts w:eastAsia="Calibri"/>
          <w:sz w:val="16"/>
        </w:rPr>
        <w:t xml:space="preserve"> </w:t>
      </w:r>
      <w:proofErr w:type="gramStart"/>
      <w:r w:rsidRPr="0037138B">
        <w:rPr>
          <w:rFonts w:eastAsia="Calibri"/>
          <w:sz w:val="16"/>
        </w:rPr>
        <w:t>Professor of Political Theory at the Hebrew University of Jerusalem and Associate Fellow at the Oxford Centre for Environment, Ethics, and Society, Mansfield College, Oxford University.</w:t>
      </w:r>
      <w:proofErr w:type="gramEnd"/>
      <w:r w:rsidRPr="0037138B">
        <w:rPr>
          <w:rFonts w:eastAsia="Calibri"/>
          <w:sz w:val="16"/>
        </w:rPr>
        <w:t xml:space="preserve"> </w:t>
      </w:r>
      <w:proofErr w:type="gramStart"/>
      <w:r w:rsidRPr="0037138B">
        <w:rPr>
          <w:rFonts w:eastAsia="Calibri"/>
          <w:sz w:val="16"/>
        </w:rPr>
        <w:t xml:space="preserve">“The Environment: Between Theory and Practice,” </w:t>
      </w:r>
      <w:proofErr w:type="spellStart"/>
      <w:r w:rsidRPr="0037138B">
        <w:rPr>
          <w:rFonts w:eastAsia="Calibri"/>
          <w:sz w:val="16"/>
        </w:rPr>
        <w:t>Avner</w:t>
      </w:r>
      <w:proofErr w:type="spellEnd"/>
      <w:r w:rsidRPr="0037138B">
        <w:rPr>
          <w:rFonts w:eastAsia="Calibri"/>
          <w:sz w:val="16"/>
        </w:rPr>
        <w:t xml:space="preserve"> p. 4-6, </w:t>
      </w:r>
      <w:proofErr w:type="spellStart"/>
      <w:r w:rsidRPr="0037138B">
        <w:rPr>
          <w:rFonts w:eastAsia="Calibri"/>
          <w:sz w:val="16"/>
        </w:rPr>
        <w:t>Questia</w:t>
      </w:r>
      <w:proofErr w:type="spellEnd"/>
      <w:r w:rsidRPr="0037138B">
        <w:rPr>
          <w:rFonts w:eastAsia="Calibri"/>
          <w:sz w:val="16"/>
        </w:rPr>
        <w:t>.</w:t>
      </w:r>
      <w:proofErr w:type="gramEnd"/>
    </w:p>
    <w:p w:rsidR="00E57F1A" w:rsidRPr="0037138B" w:rsidRDefault="00E57F1A" w:rsidP="00E57F1A">
      <w:pPr>
        <w:rPr>
          <w:rFonts w:eastAsia="Calibri"/>
          <w:sz w:val="16"/>
        </w:rPr>
      </w:pPr>
      <w:r w:rsidRPr="0037138B">
        <w:rPr>
          <w:rFonts w:eastAsia="Calibri"/>
          <w:sz w:val="16"/>
          <w:szCs w:val="12"/>
        </w:rPr>
        <w:t>However, it would be wrong, if not dangerous, to blame the 'other'. From the prophets in biblical times to the French revolutionaries and the early Fabians,</w:t>
      </w:r>
      <w:r w:rsidRPr="0037138B">
        <w:rPr>
          <w:rFonts w:eastAsia="Calibri"/>
          <w:sz w:val="16"/>
        </w:rPr>
        <w:t xml:space="preserve"> </w:t>
      </w:r>
      <w:r w:rsidRPr="0037138B">
        <w:rPr>
          <w:rFonts w:eastAsia="Calibri"/>
          <w:szCs w:val="18"/>
          <w:u w:val="single"/>
        </w:rPr>
        <w:t>history is full of examples of theorists and philosophers who abandoned all hope of persuading others through deliberation, and became impatient and hence more radical in their ideas</w:t>
      </w:r>
      <w:r w:rsidRPr="0037138B">
        <w:rPr>
          <w:rFonts w:eastAsia="Calibri"/>
          <w:sz w:val="16"/>
        </w:rPr>
        <w:t xml:space="preserve">. This explains why the shift from humanistic to misanthropic attitudes has been rapid. </w:t>
      </w:r>
      <w:r w:rsidRPr="0037138B">
        <w:rPr>
          <w:rFonts w:eastAsia="Calibri"/>
          <w:szCs w:val="18"/>
          <w:u w:val="single"/>
        </w:rPr>
        <w:t>Perhaps the 'easiest' way to solve a problem is to lose faith in a form of gradual change that can still remain respectful of humans. Such an attitude</w:t>
      </w:r>
      <w:r w:rsidRPr="0037138B">
        <w:rPr>
          <w:rFonts w:eastAsia="Calibri"/>
          <w:sz w:val="16"/>
        </w:rPr>
        <w:t xml:space="preserve">, I believe, </w:t>
      </w:r>
      <w:r w:rsidRPr="0037138B">
        <w:rPr>
          <w:rFonts w:eastAsia="Calibri"/>
          <w:szCs w:val="18"/>
          <w:u w:val="single"/>
        </w:rPr>
        <w:t>only brings about a new series of problems encompassing dictatorship, totalitarianism, and lack of personal freedom</w:t>
      </w:r>
      <w:r w:rsidRPr="0037138B">
        <w:rPr>
          <w:rFonts w:eastAsia="Calibri"/>
          <w:sz w:val="16"/>
        </w:rPr>
        <w:t xml:space="preserve">. In this book I seek to maintain the philosophical impetus, not to point the finger at the politicians or the activists. Rather, I wish to examine ourselves—the philosophers who engage in discussing the environment—to discover how we might construct a theory that is much more accessible to the activists and the general public (without relinquishing any of our goals), and which can be harnessed to the aims of political philosophy. Here, the counter-argument would go something like this: 'OK, so the argumentation supplied by </w:t>
      </w:r>
      <w:r w:rsidRPr="0037138B">
        <w:rPr>
          <w:rFonts w:eastAsia="Calibri"/>
          <w:sz w:val="16"/>
        </w:rPr>
        <w:lastRenderedPageBreak/>
        <w:t xml:space="preserve">environmental philosophers is so removed from that used by activists and governments. So what? The only outcome of this is that more arguments, or, if you like, a pluralistic set of arguments, will emerge. Some arguments are relevant to academia alone; others can be used in politics. Thus, for example, in the university we could maintain an </w:t>
      </w:r>
      <w:proofErr w:type="spellStart"/>
      <w:r w:rsidRPr="0037138B">
        <w:rPr>
          <w:rFonts w:eastAsia="Calibri"/>
          <w:sz w:val="16"/>
        </w:rPr>
        <w:t>ecocentric</w:t>
      </w:r>
      <w:proofErr w:type="spellEnd"/>
      <w:r w:rsidRPr="0037138B">
        <w:rPr>
          <w:rFonts w:eastAsia="Calibri"/>
          <w:sz w:val="16"/>
        </w:rPr>
        <w:t xml:space="preserve"> environmental philosophy, 7 whereas in politics anthropocentric 8 arguments would dominate.' In response to this, it could be argued that plurality of argument is indeed welcome. Moreover, as we saw earlier, </w:t>
      </w:r>
      <w:r w:rsidRPr="0037138B">
        <w:rPr>
          <w:rFonts w:eastAsia="Calibri"/>
          <w:szCs w:val="18"/>
          <w:highlight w:val="yellow"/>
          <w:u w:val="single"/>
        </w:rPr>
        <w:t>the divergence between</w:t>
      </w:r>
      <w:r w:rsidRPr="0037138B">
        <w:rPr>
          <w:rFonts w:eastAsia="Calibri"/>
          <w:sz w:val="16"/>
        </w:rPr>
        <w:t xml:space="preserve">, say, </w:t>
      </w:r>
      <w:proofErr w:type="spellStart"/>
      <w:r w:rsidRPr="0037138B">
        <w:rPr>
          <w:rFonts w:eastAsia="Calibri"/>
          <w:szCs w:val="18"/>
          <w:u w:val="single"/>
        </w:rPr>
        <w:t>ecocentric</w:t>
      </w:r>
      <w:proofErr w:type="spellEnd"/>
      <w:r w:rsidRPr="0037138B">
        <w:rPr>
          <w:rFonts w:eastAsia="Calibri"/>
          <w:szCs w:val="18"/>
          <w:u w:val="single"/>
        </w:rPr>
        <w:t xml:space="preserve"> </w:t>
      </w:r>
      <w:r w:rsidRPr="0037138B">
        <w:rPr>
          <w:rFonts w:eastAsia="Calibri"/>
          <w:szCs w:val="18"/>
          <w:highlight w:val="yellow"/>
          <w:u w:val="single"/>
        </w:rPr>
        <w:t>environmental philosophy</w:t>
      </w:r>
      <w:r w:rsidRPr="0037138B">
        <w:rPr>
          <w:rFonts w:eastAsia="Calibri"/>
          <w:szCs w:val="18"/>
          <w:u w:val="single"/>
        </w:rPr>
        <w:t xml:space="preserve"> and anthropocentric environmental philosophy </w:t>
      </w:r>
      <w:r w:rsidRPr="0037138B">
        <w:rPr>
          <w:rFonts w:eastAsia="Calibri"/>
          <w:szCs w:val="18"/>
          <w:highlight w:val="yellow"/>
          <w:u w:val="single"/>
        </w:rPr>
        <w:t>is not so vast in terms of the policies they recommend</w:t>
      </w:r>
      <w:r w:rsidRPr="0037138B">
        <w:rPr>
          <w:rFonts w:eastAsia="Calibri"/>
          <w:sz w:val="16"/>
        </w:rPr>
        <w:t xml:space="preserve">. In fact, </w:t>
      </w:r>
      <w:r w:rsidRPr="0037138B">
        <w:rPr>
          <w:rFonts w:eastAsia="Calibri"/>
          <w:sz w:val="16"/>
          <w:szCs w:val="18"/>
        </w:rPr>
        <w:t>as John Barry argues, 'reformed</w:t>
      </w:r>
      <w:r w:rsidRPr="0037138B">
        <w:rPr>
          <w:rFonts w:eastAsia="Calibri"/>
          <w:szCs w:val="18"/>
          <w:u w:val="single"/>
        </w:rPr>
        <w:t xml:space="preserve"> naturalistic humanism' is capable of supporting a stewardship ethics just as well</w:t>
      </w:r>
      <w:r w:rsidRPr="0037138B">
        <w:rPr>
          <w:rFonts w:eastAsia="Calibri"/>
          <w:sz w:val="16"/>
        </w:rPr>
        <w:t xml:space="preserve"> (J. Barry </w:t>
      </w:r>
      <w:proofErr w:type="gramStart"/>
      <w:r w:rsidRPr="0037138B">
        <w:rPr>
          <w:rFonts w:eastAsia="Calibri"/>
          <w:sz w:val="16"/>
        </w:rPr>
        <w:t>1999 :</w:t>
      </w:r>
      <w:proofErr w:type="gramEnd"/>
      <w:r w:rsidRPr="0037138B">
        <w:rPr>
          <w:rFonts w:eastAsia="Calibri"/>
          <w:sz w:val="16"/>
        </w:rPr>
        <w:t xml:space="preserve"> </w:t>
      </w:r>
      <w:proofErr w:type="spellStart"/>
      <w:r w:rsidRPr="0037138B">
        <w:rPr>
          <w:rFonts w:eastAsia="Calibri"/>
          <w:sz w:val="16"/>
        </w:rPr>
        <w:t>ch.</w:t>
      </w:r>
      <w:proofErr w:type="spellEnd"/>
      <w:r w:rsidRPr="0037138B">
        <w:rPr>
          <w:rFonts w:eastAsia="Calibri"/>
          <w:sz w:val="16"/>
        </w:rPr>
        <w:t xml:space="preserve"> 3). </w:t>
      </w:r>
      <w:r w:rsidRPr="0037138B">
        <w:rPr>
          <w:rFonts w:eastAsia="Calibri"/>
          <w:szCs w:val="18"/>
          <w:u w:val="single"/>
        </w:rPr>
        <w:t>But</w:t>
      </w:r>
      <w:r w:rsidRPr="0037138B">
        <w:rPr>
          <w:rFonts w:eastAsia="Calibri"/>
          <w:sz w:val="16"/>
        </w:rPr>
        <w:t xml:space="preserve"> my point is that </w:t>
      </w:r>
      <w:r w:rsidRPr="0037138B">
        <w:rPr>
          <w:rFonts w:eastAsia="Calibri"/>
          <w:szCs w:val="18"/>
          <w:highlight w:val="yellow"/>
          <w:u w:val="single"/>
        </w:rPr>
        <w:t>saving the environment is not just a matter of theory: it is an urgent political mission</w:t>
      </w:r>
      <w:r w:rsidRPr="0037138B">
        <w:rPr>
          <w:rFonts w:eastAsia="Calibri"/>
          <w:sz w:val="16"/>
        </w:rPr>
        <w:t xml:space="preserve">. In a democratic system, however, </w:t>
      </w:r>
      <w:r w:rsidRPr="0037138B">
        <w:rPr>
          <w:rFonts w:eastAsia="Calibri"/>
          <w:szCs w:val="18"/>
          <w:highlight w:val="yellow"/>
          <w:u w:val="single"/>
        </w:rPr>
        <w:t>one cannot expect policies to be decided without giving any thought to how these policies should be explained to the public, and thereby gain legitimacy</w:t>
      </w:r>
      <w:r w:rsidRPr="0037138B">
        <w:rPr>
          <w:rFonts w:eastAsia="Calibri"/>
          <w:sz w:val="16"/>
        </w:rPr>
        <w:t xml:space="preserve">. </w:t>
      </w:r>
      <w:r w:rsidRPr="0037138B">
        <w:rPr>
          <w:rFonts w:eastAsia="Calibri"/>
          <w:sz w:val="16"/>
          <w:szCs w:val="12"/>
        </w:rPr>
        <w:t>In other words, the rationale of a policy is an increasingly important, if not inseparable, part of the policy; in particular, the openness and transparency of the democratic regime makes the rationale a crucial aspect of the policy</w:t>
      </w:r>
      <w:r w:rsidRPr="0037138B">
        <w:rPr>
          <w:rFonts w:eastAsia="Calibri"/>
          <w:sz w:val="16"/>
        </w:rPr>
        <w:t xml:space="preserve">. </w:t>
      </w:r>
      <w:r w:rsidRPr="0037138B">
        <w:rPr>
          <w:rFonts w:eastAsia="Calibri"/>
          <w:szCs w:val="18"/>
          <w:u w:val="single"/>
        </w:rPr>
        <w:t>A policy whose rationale is not open to the public, or one that is believed to be arrived at through a process not open to the public, is considered a-democratic</w:t>
      </w:r>
      <w:r w:rsidRPr="0037138B">
        <w:rPr>
          <w:rFonts w:eastAsia="Calibri"/>
          <w:sz w:val="16"/>
        </w:rPr>
        <w:t xml:space="preserve"> (cf. </w:t>
      </w:r>
      <w:proofErr w:type="spellStart"/>
      <w:r w:rsidRPr="0037138B">
        <w:rPr>
          <w:rFonts w:eastAsia="Calibri"/>
          <w:sz w:val="16"/>
        </w:rPr>
        <w:t>Ezrahi</w:t>
      </w:r>
      <w:proofErr w:type="spellEnd"/>
      <w:r w:rsidRPr="0037138B">
        <w:rPr>
          <w:rFonts w:eastAsia="Calibri"/>
          <w:sz w:val="16"/>
        </w:rPr>
        <w:t xml:space="preserve"> 1990). Consequently, </w:t>
      </w:r>
      <w:r w:rsidRPr="0037138B">
        <w:rPr>
          <w:rFonts w:eastAsia="Calibri"/>
          <w:szCs w:val="18"/>
          <w:highlight w:val="yellow"/>
          <w:u w:val="single"/>
        </w:rPr>
        <w:t>a policy's legitimacy is owed</w:t>
      </w:r>
      <w:r w:rsidRPr="0037138B">
        <w:rPr>
          <w:rFonts w:eastAsia="Calibri"/>
          <w:szCs w:val="18"/>
          <w:u w:val="single"/>
        </w:rPr>
        <w:t xml:space="preserve"> not only </w:t>
      </w:r>
      <w:r w:rsidRPr="0037138B">
        <w:rPr>
          <w:rFonts w:eastAsia="Calibri"/>
          <w:szCs w:val="18"/>
          <w:highlight w:val="yellow"/>
          <w:u w:val="single"/>
        </w:rPr>
        <w:t>to its</w:t>
      </w:r>
      <w:r w:rsidRPr="0037138B">
        <w:rPr>
          <w:rFonts w:eastAsia="Calibri"/>
          <w:szCs w:val="18"/>
          <w:u w:val="single"/>
        </w:rPr>
        <w:t xml:space="preserve"> effectiveness, but also to the </w:t>
      </w:r>
      <w:r w:rsidRPr="0037138B">
        <w:rPr>
          <w:rFonts w:eastAsia="Calibri"/>
          <w:szCs w:val="18"/>
          <w:highlight w:val="yellow"/>
          <w:u w:val="single"/>
        </w:rPr>
        <w:t>degree of</w:t>
      </w:r>
      <w:r w:rsidRPr="0037138B">
        <w:rPr>
          <w:rFonts w:eastAsia="Calibri"/>
          <w:szCs w:val="18"/>
          <w:u w:val="single"/>
        </w:rPr>
        <w:t xml:space="preserve"> moral </w:t>
      </w:r>
      <w:r w:rsidRPr="0037138B">
        <w:rPr>
          <w:rFonts w:eastAsia="Calibri"/>
          <w:szCs w:val="18"/>
          <w:highlight w:val="yellow"/>
          <w:u w:val="single"/>
        </w:rPr>
        <w:t>persuasion</w:t>
      </w:r>
      <w:r w:rsidRPr="0037138B">
        <w:rPr>
          <w:rFonts w:eastAsia="Calibri"/>
          <w:szCs w:val="18"/>
          <w:u w:val="single"/>
        </w:rPr>
        <w:t xml:space="preserve"> and conviction it generates </w:t>
      </w:r>
      <w:r w:rsidRPr="0037138B">
        <w:rPr>
          <w:rFonts w:eastAsia="Calibri"/>
          <w:szCs w:val="18"/>
          <w:highlight w:val="yellow"/>
          <w:u w:val="single"/>
        </w:rPr>
        <w:t>within the public arena.</w:t>
      </w:r>
      <w:r w:rsidRPr="0037138B">
        <w:rPr>
          <w:rFonts w:eastAsia="Calibri"/>
          <w:szCs w:val="18"/>
          <w:u w:val="single"/>
        </w:rPr>
        <w:t xml:space="preserve"> So, when constructing environmental policies</w:t>
      </w:r>
      <w:r w:rsidRPr="0037138B">
        <w:rPr>
          <w:rFonts w:eastAsia="Calibri"/>
          <w:sz w:val="16"/>
        </w:rPr>
        <w:t xml:space="preserve"> in democratic regimes, </w:t>
      </w:r>
      <w:r w:rsidRPr="0037138B">
        <w:rPr>
          <w:rFonts w:eastAsia="Calibri"/>
          <w:szCs w:val="18"/>
          <w:u w:val="single"/>
        </w:rPr>
        <w:t>there is a need for a theory that can be used not only by academics, but also by politicians and activists</w:t>
      </w:r>
      <w:r w:rsidRPr="0037138B">
        <w:rPr>
          <w:rFonts w:eastAsia="Calibri"/>
          <w:sz w:val="16"/>
        </w:rPr>
        <w:t xml:space="preserve">. </w:t>
      </w:r>
      <w:r w:rsidRPr="0037138B">
        <w:rPr>
          <w:rFonts w:eastAsia="Calibri"/>
          <w:sz w:val="16"/>
          <w:szCs w:val="8"/>
        </w:rPr>
        <w:t xml:space="preserve">Hence the first question in this book is, </w:t>
      </w:r>
      <w:proofErr w:type="gramStart"/>
      <w:r w:rsidRPr="0037138B">
        <w:rPr>
          <w:rFonts w:eastAsia="Calibri"/>
          <w:sz w:val="16"/>
          <w:szCs w:val="8"/>
        </w:rPr>
        <w:t>Why</w:t>
      </w:r>
      <w:proofErr w:type="gramEnd"/>
      <w:r w:rsidRPr="0037138B">
        <w:rPr>
          <w:rFonts w:eastAsia="Calibri"/>
          <w:sz w:val="16"/>
          <w:szCs w:val="8"/>
        </w:rPr>
        <w:t xml:space="preserve"> has the major part of environmental philosophy failed to penetrate environmental policy and serve as its rationale? The first part of this book, then, discusses this question and offers two explanations in response. These explanations are based on the </w:t>
      </w:r>
      <w:proofErr w:type="spellStart"/>
      <w:r w:rsidRPr="0037138B">
        <w:rPr>
          <w:rFonts w:eastAsia="Calibri"/>
          <w:sz w:val="16"/>
          <w:szCs w:val="8"/>
        </w:rPr>
        <w:t>premiss</w:t>
      </w:r>
      <w:proofErr w:type="spellEnd"/>
      <w:r w:rsidRPr="0037138B">
        <w:rPr>
          <w:rFonts w:eastAsia="Calibri"/>
          <w:sz w:val="16"/>
          <w:szCs w:val="8"/>
        </w:rPr>
        <w:t xml:space="preserve"> that environmental ethics and political theory should be differentiated and well defined so that later on they may join hands, rather than that they should be united in a single theory. It is assumed that they answer two questions. Environmental ethics is about the moral grounds for an environment-friendly attitude. Political theory with regard to the environment relates to the institutions needed to implement and support environmental policies. Thus, the failure to distinguish properly between environmental ethics and political theory underlies the failure of the major part of environmental philosophy to penetrate environmental policy and provide its rationale. In Chapter 1 it is claimed that in a way</w:t>
      </w:r>
      <w:r w:rsidRPr="0037138B">
        <w:rPr>
          <w:rFonts w:eastAsia="Calibri"/>
          <w:sz w:val="16"/>
        </w:rPr>
        <w:t xml:space="preserve"> </w:t>
      </w:r>
      <w:r w:rsidRPr="0037138B">
        <w:rPr>
          <w:rFonts w:eastAsia="Calibri"/>
          <w:szCs w:val="18"/>
          <w:u w:val="single"/>
        </w:rPr>
        <w:t xml:space="preserve">environmental philosophers have moved too rapidly away from anthropocentrism—mainstream ethical discourses—towards biocentrism and </w:t>
      </w:r>
      <w:proofErr w:type="spellStart"/>
      <w:r w:rsidRPr="0037138B">
        <w:rPr>
          <w:rFonts w:eastAsia="Calibri"/>
          <w:szCs w:val="18"/>
          <w:u w:val="single"/>
        </w:rPr>
        <w:t>ecocentrism</w:t>
      </w:r>
      <w:proofErr w:type="spellEnd"/>
      <w:r w:rsidRPr="0037138B">
        <w:rPr>
          <w:rFonts w:eastAsia="Calibri"/>
          <w:sz w:val="16"/>
        </w:rPr>
        <w:t xml:space="preserve">. 9 My argument is that </w:t>
      </w:r>
      <w:r w:rsidRPr="0037138B">
        <w:rPr>
          <w:rFonts w:eastAsia="Calibri"/>
          <w:szCs w:val="18"/>
          <w:u w:val="single"/>
        </w:rPr>
        <w:t>the public on the whole is not ready for this, and therefore many activists and potential supporters of the environmental movement become alienated from the philosophical discourse on the environment</w:t>
      </w:r>
      <w:r w:rsidRPr="0037138B">
        <w:rPr>
          <w:rFonts w:eastAsia="Calibri"/>
          <w:szCs w:val="12"/>
          <w:u w:val="single"/>
        </w:rPr>
        <w:t>.</w:t>
      </w:r>
      <w:r w:rsidRPr="0037138B">
        <w:rPr>
          <w:rFonts w:eastAsia="Calibri"/>
          <w:sz w:val="16"/>
          <w:szCs w:val="12"/>
        </w:rPr>
        <w:t xml:space="preserve"> In addition, I suggest that the reason for the gap between on the one hand environmental philosophers and on the other activists and politicians is that</w:t>
      </w:r>
      <w:r w:rsidRPr="0037138B">
        <w:rPr>
          <w:rFonts w:eastAsia="Calibri"/>
          <w:sz w:val="16"/>
        </w:rPr>
        <w:t xml:space="preserve"> </w:t>
      </w:r>
      <w:r w:rsidRPr="0037138B">
        <w:rPr>
          <w:rFonts w:eastAsia="Calibri"/>
          <w:sz w:val="16"/>
          <w:szCs w:val="18"/>
        </w:rPr>
        <w:t>environmental philosophers have applied the wrong approach to political philosophy</w:t>
      </w:r>
      <w:r w:rsidRPr="0037138B">
        <w:rPr>
          <w:rFonts w:eastAsia="Calibri"/>
          <w:sz w:val="16"/>
        </w:rPr>
        <w:t xml:space="preserve">. I claim that </w:t>
      </w:r>
      <w:r w:rsidRPr="0037138B">
        <w:rPr>
          <w:rFonts w:eastAsia="Calibri"/>
          <w:sz w:val="16"/>
          <w:szCs w:val="18"/>
        </w:rPr>
        <w:t>all moral reasoning involves a process of reflective equilibrium between intuitions and theory. I distinguish between 'private', 'contextual', and 'public' modes of reflective equilibrium, arguing that environmental philosophers use either the first or second mode of reasoning, whereas political philosophy requires the third: the public mode of reflective equilibrium</w:t>
      </w:r>
      <w:r w:rsidRPr="0037138B">
        <w:rPr>
          <w:rFonts w:eastAsia="Calibri"/>
          <w:sz w:val="16"/>
        </w:rPr>
        <w:t xml:space="preserve">. The latter differs from the other two models in that it weighs both the intuitions and the theories put forward by activists and the general public (and not just those of professional philosophers). </w:t>
      </w:r>
      <w:proofErr w:type="gramStart"/>
      <w:r w:rsidRPr="0037138B">
        <w:rPr>
          <w:rFonts w:eastAsia="Calibri"/>
          <w:sz w:val="16"/>
        </w:rPr>
        <w:t xml:space="preserve">The argument for this being so is that </w:t>
      </w:r>
      <w:r w:rsidRPr="0037138B">
        <w:rPr>
          <w:rFonts w:eastAsia="Calibri"/>
          <w:sz w:val="16"/>
          <w:szCs w:val="18"/>
        </w:rPr>
        <w:t>reasoning about the environment needs to include political and democratic philosophy.</w:t>
      </w:r>
      <w:proofErr w:type="gramEnd"/>
      <w:r w:rsidRPr="0037138B">
        <w:rPr>
          <w:rFonts w:eastAsia="Calibri"/>
          <w:sz w:val="16"/>
          <w:szCs w:val="18"/>
        </w:rPr>
        <w:t xml:space="preserve"> And yet, most of environmental philosophers' efforts so far have focused on such questions of meta-ethics as 'intrinsic value theories' and 'biocentrism'.</w:t>
      </w:r>
      <w:r w:rsidRPr="0037138B">
        <w:rPr>
          <w:rFonts w:eastAsia="Calibri"/>
          <w:sz w:val="16"/>
        </w:rPr>
        <w:t xml:space="preserve"> Environmental philosophers have been pushed in this direction out of a genuine desire to seek out the 'good' and the truth, in an effort to ascertain the moral grounds for an environment-friendly attitude. I suggest that </w:t>
      </w:r>
      <w:r w:rsidRPr="0037138B">
        <w:rPr>
          <w:rFonts w:eastAsia="Calibri"/>
          <w:szCs w:val="18"/>
          <w:highlight w:val="yellow"/>
          <w:u w:val="single"/>
        </w:rPr>
        <w:t>environmental philosophers</w:t>
      </w:r>
      <w:r w:rsidRPr="0037138B">
        <w:rPr>
          <w:rFonts w:eastAsia="Calibri"/>
          <w:sz w:val="16"/>
        </w:rPr>
        <w:t xml:space="preserve"> should not limit themselves to discussing the moral grounds for attitudes, or to trying to reveal the good and the truth, although these are important and fascinating questions. At least some of them </w:t>
      </w:r>
      <w:r w:rsidRPr="0037138B">
        <w:rPr>
          <w:rFonts w:eastAsia="Calibri"/>
          <w:szCs w:val="18"/>
          <w:highlight w:val="yellow"/>
          <w:u w:val="single"/>
        </w:rPr>
        <w:t>should</w:t>
      </w:r>
      <w:r w:rsidRPr="0037138B">
        <w:rPr>
          <w:rFonts w:eastAsia="Calibri"/>
          <w:szCs w:val="18"/>
          <w:u w:val="single"/>
        </w:rPr>
        <w:t xml:space="preserve"> instead go beyond this and </w:t>
      </w:r>
      <w:r w:rsidRPr="0037138B">
        <w:rPr>
          <w:rFonts w:eastAsia="Calibri"/>
          <w:szCs w:val="18"/>
          <w:highlight w:val="yellow"/>
          <w:u w:val="single"/>
        </w:rPr>
        <w:t>address the matter of</w:t>
      </w:r>
      <w:r w:rsidRPr="0037138B">
        <w:rPr>
          <w:rFonts w:eastAsia="Calibri"/>
          <w:szCs w:val="18"/>
          <w:u w:val="single"/>
        </w:rPr>
        <w:t xml:space="preserve"> the necessary institutions for </w:t>
      </w:r>
      <w:r w:rsidRPr="0037138B">
        <w:rPr>
          <w:rFonts w:eastAsia="Calibri"/>
          <w:szCs w:val="18"/>
          <w:highlight w:val="yellow"/>
          <w:u w:val="single"/>
        </w:rPr>
        <w:t>implementing policies</w:t>
      </w:r>
      <w:r w:rsidRPr="0037138B">
        <w:rPr>
          <w:rFonts w:eastAsia="Calibri"/>
          <w:szCs w:val="18"/>
          <w:u w:val="single"/>
        </w:rPr>
        <w:t xml:space="preserve">, and finally, </w:t>
      </w:r>
      <w:r w:rsidRPr="0037138B">
        <w:rPr>
          <w:rFonts w:eastAsia="Calibri"/>
          <w:szCs w:val="18"/>
          <w:highlight w:val="yellow"/>
          <w:u w:val="single"/>
        </w:rPr>
        <w:t>and</w:t>
      </w:r>
      <w:r w:rsidRPr="0037138B">
        <w:rPr>
          <w:rFonts w:eastAsia="Calibri"/>
          <w:szCs w:val="18"/>
          <w:u w:val="single"/>
        </w:rPr>
        <w:t xml:space="preserve"> of no less importance, find a way to </w:t>
      </w:r>
      <w:r w:rsidRPr="0037138B">
        <w:rPr>
          <w:rFonts w:eastAsia="Calibri"/>
          <w:szCs w:val="18"/>
          <w:highlight w:val="yellow"/>
          <w:u w:val="single"/>
        </w:rPr>
        <w:t>persuade others</w:t>
      </w:r>
      <w:r w:rsidRPr="0037138B">
        <w:rPr>
          <w:rFonts w:eastAsia="Calibri"/>
          <w:szCs w:val="18"/>
          <w:u w:val="single"/>
        </w:rPr>
        <w:t xml:space="preserve"> to act on behalf of the environment</w:t>
      </w:r>
      <w:r w:rsidRPr="0037138B">
        <w:rPr>
          <w:rFonts w:eastAsia="Calibri"/>
          <w:sz w:val="16"/>
        </w:rPr>
        <w:t xml:space="preserve">. In other words, </w:t>
      </w:r>
      <w:r w:rsidRPr="0037138B">
        <w:rPr>
          <w:rFonts w:eastAsia="Calibri"/>
          <w:szCs w:val="18"/>
          <w:u w:val="single"/>
        </w:rPr>
        <w:t>while there is a place for</w:t>
      </w:r>
      <w:r w:rsidRPr="0037138B">
        <w:rPr>
          <w:rFonts w:eastAsia="Calibri"/>
          <w:sz w:val="16"/>
        </w:rPr>
        <w:t xml:space="preserve"> </w:t>
      </w:r>
      <w:r w:rsidRPr="0037138B">
        <w:rPr>
          <w:rFonts w:eastAsia="Calibri"/>
          <w:szCs w:val="18"/>
          <w:u w:val="single"/>
        </w:rPr>
        <w:t>meta-ethics</w:t>
      </w:r>
      <w:r w:rsidRPr="0037138B">
        <w:rPr>
          <w:rFonts w:eastAsia="Calibri"/>
          <w:sz w:val="16"/>
        </w:rPr>
        <w:t xml:space="preserve">, it should not be the only approach to philosophizing about the environment; </w:t>
      </w:r>
      <w:r w:rsidRPr="0037138B">
        <w:rPr>
          <w:rFonts w:eastAsia="Calibri"/>
          <w:szCs w:val="18"/>
          <w:u w:val="single"/>
        </w:rPr>
        <w:t>it should not replace political philosophy</w:t>
      </w:r>
      <w:r w:rsidRPr="0037138B">
        <w:rPr>
          <w:rFonts w:eastAsia="Calibri"/>
          <w:sz w:val="16"/>
        </w:rPr>
        <w:t>.</w:t>
      </w:r>
    </w:p>
    <w:p w:rsidR="005317D7" w:rsidRPr="0037138B" w:rsidRDefault="005317D7" w:rsidP="005317D7">
      <w:pPr>
        <w:pStyle w:val="Heading3"/>
      </w:pPr>
      <w:r w:rsidRPr="0037138B">
        <w:lastRenderedPageBreak/>
        <w:t xml:space="preserve">State Action </w:t>
      </w:r>
    </w:p>
    <w:p w:rsidR="005317D7" w:rsidRPr="0037138B" w:rsidRDefault="005317D7" w:rsidP="00797297">
      <w:pPr>
        <w:pStyle w:val="Heading4"/>
      </w:pPr>
      <w:r w:rsidRPr="0037138B">
        <w:t xml:space="preserve">The state is inevitable and an </w:t>
      </w:r>
      <w:r w:rsidRPr="0037138B">
        <w:rPr>
          <w:u w:val="single"/>
        </w:rPr>
        <w:t>indispensable</w:t>
      </w:r>
      <w:r w:rsidRPr="0037138B">
        <w:t xml:space="preserve"> part of the solution to warming </w:t>
      </w:r>
    </w:p>
    <w:p w:rsidR="005317D7" w:rsidRPr="0037138B" w:rsidRDefault="005317D7" w:rsidP="005317D7">
      <w:r w:rsidRPr="0037138B">
        <w:rPr>
          <w:rStyle w:val="StyleStyleBold12pt"/>
          <w:rFonts w:eastAsia="SimSun"/>
        </w:rPr>
        <w:t>Eckersley 4</w:t>
      </w:r>
      <w:r w:rsidRPr="0037138B">
        <w:t xml:space="preserve"> Robyn, Reader/Associate Professor in the Department of Political Science at the University of Melbourne, “The Green State: Rethinking Democracy and Sovereignty”, MIT Press, 2004, Google Books, pp. 3-8</w:t>
      </w:r>
    </w:p>
    <w:p w:rsidR="005317D7" w:rsidRPr="0037138B" w:rsidRDefault="005317D7" w:rsidP="005317D7">
      <w:pPr>
        <w:rPr>
          <w:sz w:val="8"/>
        </w:rPr>
      </w:pPr>
      <w:r w:rsidRPr="0037138B">
        <w:rPr>
          <w:sz w:val="8"/>
        </w:rPr>
        <w:t xml:space="preserve">While acknowledging the basis for this antipathy toward the nation- state, and the limitations of state-centric analyses of global ecological degradation, </w:t>
      </w:r>
      <w:r w:rsidRPr="0037138B">
        <w:rPr>
          <w:rStyle w:val="IntenseEmphasis"/>
          <w:rFonts w:asciiTheme="minorHAnsi" w:hAnsiTheme="minorHAnsi"/>
        </w:rPr>
        <w:t xml:space="preserve">I seek to </w:t>
      </w:r>
      <w:r w:rsidRPr="0037138B">
        <w:rPr>
          <w:rStyle w:val="IntenseEmphasis"/>
          <w:rFonts w:asciiTheme="minorHAnsi" w:hAnsiTheme="minorHAnsi"/>
          <w:highlight w:val="yellow"/>
        </w:rPr>
        <w:t>draw attention to the positive role</w:t>
      </w:r>
      <w:r w:rsidRPr="0037138B">
        <w:rPr>
          <w:rStyle w:val="IntenseEmphasis"/>
          <w:rFonts w:asciiTheme="minorHAnsi" w:hAnsiTheme="minorHAnsi"/>
        </w:rPr>
        <w:t xml:space="preserve"> that </w:t>
      </w:r>
      <w:r w:rsidRPr="0037138B">
        <w:rPr>
          <w:rStyle w:val="IntenseEmphasis"/>
          <w:rFonts w:asciiTheme="minorHAnsi" w:hAnsiTheme="minorHAnsi"/>
          <w:highlight w:val="yellow"/>
        </w:rPr>
        <w:t xml:space="preserve">states </w:t>
      </w:r>
      <w:r w:rsidRPr="0037138B">
        <w:rPr>
          <w:rStyle w:val="IntenseEmphasis"/>
          <w:rFonts w:asciiTheme="minorHAnsi" w:hAnsiTheme="minorHAnsi"/>
        </w:rPr>
        <w:t xml:space="preserve">have played, and might </w:t>
      </w:r>
      <w:r w:rsidRPr="0037138B">
        <w:rPr>
          <w:rStyle w:val="IntenseEmphasis"/>
          <w:rFonts w:asciiTheme="minorHAnsi" w:hAnsiTheme="minorHAnsi"/>
          <w:highlight w:val="yellow"/>
        </w:rPr>
        <w:t xml:space="preserve">increasingly play, in global and domestic </w:t>
      </w:r>
      <w:r w:rsidRPr="0037138B">
        <w:rPr>
          <w:rStyle w:val="IntenseEmphasis"/>
          <w:rFonts w:asciiTheme="minorHAnsi" w:hAnsiTheme="minorHAnsi"/>
        </w:rPr>
        <w:t>politics</w:t>
      </w:r>
      <w:r w:rsidRPr="0037138B">
        <w:rPr>
          <w:sz w:val="8"/>
        </w:rPr>
        <w:t xml:space="preserve">. Writing more than twenty years ago, Hedley </w:t>
      </w:r>
      <w:r w:rsidRPr="0037138B">
        <w:rPr>
          <w:rStyle w:val="IntenseEmphasis"/>
          <w:rFonts w:asciiTheme="minorHAnsi" w:hAnsiTheme="minorHAnsi"/>
        </w:rPr>
        <w:t>Bull</w:t>
      </w:r>
      <w:r w:rsidRPr="0037138B">
        <w:rPr>
          <w:sz w:val="8"/>
        </w:rPr>
        <w:t xml:space="preserve"> (a proto-constructivist and leading writer in the English school) </w:t>
      </w:r>
      <w:r w:rsidRPr="0037138B">
        <w:rPr>
          <w:rStyle w:val="IntenseEmphasis"/>
          <w:rFonts w:asciiTheme="minorHAnsi" w:hAnsiTheme="minorHAnsi"/>
        </w:rPr>
        <w:t xml:space="preserve">outlined the state's positive role in world </w:t>
      </w:r>
      <w:r w:rsidRPr="0037138B">
        <w:rPr>
          <w:rStyle w:val="IntenseEmphasis"/>
          <w:rFonts w:asciiTheme="minorHAnsi" w:hAnsiTheme="minorHAnsi"/>
          <w:highlight w:val="yellow"/>
        </w:rPr>
        <w:t>affairs</w:t>
      </w:r>
      <w:r w:rsidRPr="0037138B">
        <w:rPr>
          <w:rStyle w:val="IntenseEmphasis"/>
          <w:rFonts w:asciiTheme="minorHAnsi" w:hAnsiTheme="minorHAnsi"/>
        </w:rPr>
        <w:t>, and his arguments continue to provide a powerful challenge to those who somehow seek to "get beyond the state," as if such a move would provide a more lasting solution to the threat of armed conflict or nuclear war, social and economic injustice, or environmental degradation</w:t>
      </w:r>
      <w:r w:rsidRPr="0037138B">
        <w:rPr>
          <w:sz w:val="8"/>
        </w:rPr>
        <w:t xml:space="preserve">.10 As Bull argued, </w:t>
      </w:r>
      <w:r w:rsidRPr="0037138B">
        <w:rPr>
          <w:rStyle w:val="IntenseEmphasis"/>
          <w:rFonts w:asciiTheme="minorHAnsi" w:hAnsiTheme="minorHAnsi"/>
          <w:b/>
          <w:highlight w:val="yellow"/>
        </w:rPr>
        <w:t>given that the state is here to stay whether we like it or not</w:t>
      </w:r>
      <w:r w:rsidRPr="0037138B">
        <w:rPr>
          <w:rStyle w:val="IntenseEmphasis"/>
          <w:rFonts w:asciiTheme="minorHAnsi" w:hAnsiTheme="minorHAnsi"/>
          <w:highlight w:val="yellow"/>
        </w:rPr>
        <w:t>, then the call to get "beyond the state is</w:t>
      </w:r>
      <w:r w:rsidRPr="0037138B">
        <w:rPr>
          <w:rStyle w:val="IntenseEmphasis"/>
          <w:rFonts w:asciiTheme="minorHAnsi" w:hAnsiTheme="minorHAnsi"/>
        </w:rPr>
        <w:t xml:space="preserve"> a counsel of </w:t>
      </w:r>
      <w:r w:rsidRPr="0037138B">
        <w:rPr>
          <w:rStyle w:val="IntenseEmphasis"/>
          <w:rFonts w:asciiTheme="minorHAnsi" w:hAnsiTheme="minorHAnsi"/>
          <w:highlight w:val="yellow"/>
        </w:rPr>
        <w:t>despair</w:t>
      </w:r>
      <w:r w:rsidRPr="0037138B">
        <w:rPr>
          <w:rStyle w:val="IntenseEmphasis"/>
          <w:rFonts w:asciiTheme="minorHAnsi" w:hAnsiTheme="minorHAnsi"/>
        </w:rPr>
        <w:t>, at all events if it means that we have to begin by abolishing or subverting the state, rather than that there is a need to build upon it</w:t>
      </w:r>
      <w:r w:rsidRPr="0037138B">
        <w:rPr>
          <w:sz w:val="8"/>
        </w:rPr>
        <w:t>.""</w:t>
      </w:r>
      <w:r w:rsidRPr="0037138B">
        <w:rPr>
          <w:sz w:val="12"/>
        </w:rPr>
        <w:t>¶</w:t>
      </w:r>
      <w:r w:rsidRPr="0037138B">
        <w:rPr>
          <w:sz w:val="8"/>
        </w:rPr>
        <w:t xml:space="preserve"> In any event, </w:t>
      </w:r>
      <w:r w:rsidRPr="0037138B">
        <w:rPr>
          <w:rStyle w:val="IntenseEmphasis"/>
          <w:rFonts w:asciiTheme="minorHAnsi" w:hAnsiTheme="minorHAnsi"/>
          <w:highlight w:val="yellow"/>
        </w:rPr>
        <w:t>rejecting the "statist frame" of</w:t>
      </w:r>
      <w:r w:rsidRPr="0037138B">
        <w:rPr>
          <w:rStyle w:val="IntenseEmphasis"/>
          <w:rFonts w:asciiTheme="minorHAnsi" w:hAnsiTheme="minorHAnsi"/>
        </w:rPr>
        <w:t xml:space="preserve"> world </w:t>
      </w:r>
      <w:r w:rsidRPr="0037138B">
        <w:rPr>
          <w:rStyle w:val="IntenseEmphasis"/>
          <w:rFonts w:asciiTheme="minorHAnsi" w:hAnsiTheme="minorHAnsi"/>
          <w:highlight w:val="yellow"/>
        </w:rPr>
        <w:t xml:space="preserve">politics ought </w:t>
      </w:r>
      <w:proofErr w:type="gramStart"/>
      <w:r w:rsidRPr="0037138B">
        <w:rPr>
          <w:rStyle w:val="IntenseEmphasis"/>
          <w:rFonts w:asciiTheme="minorHAnsi" w:hAnsiTheme="minorHAnsi"/>
          <w:highlight w:val="yellow"/>
        </w:rPr>
        <w:t>not</w:t>
      </w:r>
      <w:proofErr w:type="gramEnd"/>
      <w:r w:rsidRPr="0037138B">
        <w:rPr>
          <w:rStyle w:val="IntenseEmphasis"/>
          <w:rFonts w:asciiTheme="minorHAnsi" w:hAnsiTheme="minorHAnsi"/>
          <w:highlight w:val="yellow"/>
        </w:rPr>
        <w:t xml:space="preserve"> prohibit an inquiry into</w:t>
      </w:r>
      <w:r w:rsidRPr="0037138B">
        <w:rPr>
          <w:rStyle w:val="IntenseEmphasis"/>
          <w:rFonts w:asciiTheme="minorHAnsi" w:hAnsiTheme="minorHAnsi"/>
        </w:rPr>
        <w:t xml:space="preserve"> the </w:t>
      </w:r>
      <w:r w:rsidRPr="0037138B">
        <w:rPr>
          <w:rStyle w:val="IntenseEmphasis"/>
          <w:rFonts w:asciiTheme="minorHAnsi" w:hAnsiTheme="minorHAnsi"/>
          <w:highlight w:val="yellow"/>
        </w:rPr>
        <w:t xml:space="preserve">emancipatory potential of the </w:t>
      </w:r>
      <w:r w:rsidRPr="0037138B">
        <w:rPr>
          <w:rStyle w:val="IntenseEmphasis"/>
          <w:rFonts w:asciiTheme="minorHAnsi" w:hAnsiTheme="minorHAnsi"/>
          <w:b/>
          <w:highlight w:val="yellow"/>
        </w:rPr>
        <w:t>state as a crucial "node" in</w:t>
      </w:r>
      <w:r w:rsidRPr="0037138B">
        <w:rPr>
          <w:rStyle w:val="IntenseEmphasis"/>
          <w:rFonts w:asciiTheme="minorHAnsi" w:hAnsiTheme="minorHAnsi"/>
          <w:b/>
        </w:rPr>
        <w:t xml:space="preserve"> any future network of </w:t>
      </w:r>
      <w:r w:rsidRPr="0037138B">
        <w:rPr>
          <w:rStyle w:val="IntenseEmphasis"/>
          <w:rFonts w:asciiTheme="minorHAnsi" w:hAnsiTheme="minorHAnsi"/>
          <w:b/>
          <w:highlight w:val="yellow"/>
        </w:rPr>
        <w:t>global ecological governance</w:t>
      </w:r>
      <w:r w:rsidRPr="0037138B">
        <w:rPr>
          <w:sz w:val="8"/>
        </w:rPr>
        <w:t xml:space="preserve">. This is especially so, given that </w:t>
      </w:r>
      <w:r w:rsidRPr="0037138B">
        <w:rPr>
          <w:rStyle w:val="IntenseEmphasis"/>
          <w:rFonts w:asciiTheme="minorHAnsi" w:hAnsiTheme="minorHAnsi"/>
        </w:rPr>
        <w:t xml:space="preserve">one can expect </w:t>
      </w:r>
      <w:r w:rsidRPr="0037138B">
        <w:rPr>
          <w:rStyle w:val="IntenseEmphasis"/>
          <w:rFonts w:asciiTheme="minorHAnsi" w:hAnsiTheme="minorHAnsi"/>
          <w:highlight w:val="yellow"/>
        </w:rPr>
        <w:t>states</w:t>
      </w:r>
      <w:r w:rsidRPr="0037138B">
        <w:rPr>
          <w:rStyle w:val="IntenseEmphasis"/>
          <w:rFonts w:asciiTheme="minorHAnsi" w:hAnsiTheme="minorHAnsi"/>
        </w:rPr>
        <w:t xml:space="preserve"> to </w:t>
      </w:r>
      <w:r w:rsidRPr="0037138B">
        <w:rPr>
          <w:rStyle w:val="IntenseEmphasis"/>
          <w:rFonts w:asciiTheme="minorHAnsi" w:hAnsiTheme="minorHAnsi"/>
          <w:highlight w:val="yellow"/>
        </w:rPr>
        <w:t>persist as major sites of</w:t>
      </w:r>
      <w:r w:rsidRPr="0037138B">
        <w:rPr>
          <w:rStyle w:val="IntenseEmphasis"/>
          <w:rFonts w:asciiTheme="minorHAnsi" w:hAnsiTheme="minorHAnsi"/>
        </w:rPr>
        <w:t xml:space="preserve"> social and political </w:t>
      </w:r>
      <w:r w:rsidRPr="0037138B">
        <w:rPr>
          <w:rStyle w:val="IntenseEmphasis"/>
          <w:rFonts w:asciiTheme="minorHAnsi" w:hAnsiTheme="minorHAnsi"/>
          <w:highlight w:val="yellow"/>
        </w:rPr>
        <w:t>power for</w:t>
      </w:r>
      <w:r w:rsidRPr="0037138B">
        <w:rPr>
          <w:rStyle w:val="IntenseEmphasis"/>
          <w:rFonts w:asciiTheme="minorHAnsi" w:hAnsiTheme="minorHAnsi"/>
        </w:rPr>
        <w:t xml:space="preserve"> at least </w:t>
      </w:r>
      <w:r w:rsidRPr="0037138B">
        <w:rPr>
          <w:rStyle w:val="IntenseEmphasis"/>
          <w:rFonts w:asciiTheme="minorHAnsi" w:hAnsiTheme="minorHAnsi"/>
          <w:highlight w:val="yellow"/>
        </w:rPr>
        <w:t>the</w:t>
      </w:r>
      <w:r w:rsidRPr="0037138B">
        <w:rPr>
          <w:rStyle w:val="IntenseEmphasis"/>
          <w:rFonts w:asciiTheme="minorHAnsi" w:hAnsiTheme="minorHAnsi"/>
        </w:rPr>
        <w:t xml:space="preserve"> foreseeable </w:t>
      </w:r>
      <w:r w:rsidRPr="0037138B">
        <w:rPr>
          <w:rStyle w:val="IntenseEmphasis"/>
          <w:rFonts w:asciiTheme="minorHAnsi" w:hAnsiTheme="minorHAnsi"/>
          <w:highlight w:val="yellow"/>
        </w:rPr>
        <w:t xml:space="preserve">future and that </w:t>
      </w:r>
      <w:r w:rsidRPr="0037138B">
        <w:rPr>
          <w:rStyle w:val="IntenseEmphasis"/>
          <w:rFonts w:asciiTheme="minorHAnsi" w:hAnsiTheme="minorHAnsi"/>
          <w:b/>
          <w:highlight w:val="yellow"/>
        </w:rPr>
        <w:t>any green transformations</w:t>
      </w:r>
      <w:r w:rsidRPr="0037138B">
        <w:rPr>
          <w:rStyle w:val="IntenseEmphasis"/>
          <w:rFonts w:asciiTheme="minorHAnsi" w:hAnsiTheme="minorHAnsi"/>
          <w:b/>
        </w:rPr>
        <w:t xml:space="preserve"> of the present political order </w:t>
      </w:r>
      <w:r w:rsidRPr="0037138B">
        <w:rPr>
          <w:rStyle w:val="IntenseEmphasis"/>
          <w:rFonts w:asciiTheme="minorHAnsi" w:hAnsiTheme="minorHAnsi"/>
          <w:b/>
          <w:highlight w:val="yellow"/>
        </w:rPr>
        <w:t>will</w:t>
      </w:r>
      <w:r w:rsidRPr="0037138B">
        <w:rPr>
          <w:rStyle w:val="IntenseEmphasis"/>
          <w:rFonts w:asciiTheme="minorHAnsi" w:hAnsiTheme="minorHAnsi"/>
          <w:b/>
        </w:rPr>
        <w:t xml:space="preserve">, short of revolution, </w:t>
      </w:r>
      <w:r w:rsidRPr="0037138B">
        <w:rPr>
          <w:rStyle w:val="IntenseEmphasis"/>
          <w:rFonts w:asciiTheme="minorHAnsi" w:hAnsiTheme="minorHAnsi"/>
          <w:b/>
          <w:highlight w:val="yellow"/>
        </w:rPr>
        <w:t>necessarily be state-dependent</w:t>
      </w:r>
      <w:r w:rsidRPr="0037138B">
        <w:rPr>
          <w:rStyle w:val="IntenseEmphasis"/>
          <w:rFonts w:asciiTheme="minorHAnsi" w:hAnsiTheme="minorHAnsi"/>
        </w:rPr>
        <w:t xml:space="preserve">. Thus, </w:t>
      </w:r>
      <w:r w:rsidRPr="0037138B">
        <w:rPr>
          <w:rStyle w:val="IntenseEmphasis"/>
          <w:rFonts w:asciiTheme="minorHAnsi" w:hAnsiTheme="minorHAnsi"/>
          <w:highlight w:val="yellow"/>
        </w:rPr>
        <w:t xml:space="preserve">like it or not, those concerned about </w:t>
      </w:r>
      <w:r w:rsidRPr="0037138B">
        <w:rPr>
          <w:rStyle w:val="IntenseEmphasis"/>
          <w:rFonts w:asciiTheme="minorHAnsi" w:hAnsiTheme="minorHAnsi"/>
          <w:b/>
          <w:highlight w:val="yellow"/>
        </w:rPr>
        <w:t>ecological destruction must contend with existing institutions</w:t>
      </w:r>
      <w:r w:rsidRPr="0037138B">
        <w:rPr>
          <w:rStyle w:val="IntenseEmphasis"/>
          <w:rFonts w:asciiTheme="minorHAnsi" w:hAnsiTheme="minorHAnsi"/>
          <w:b/>
        </w:rPr>
        <w:t xml:space="preserve"> </w:t>
      </w:r>
      <w:r w:rsidRPr="0037138B">
        <w:rPr>
          <w:rStyle w:val="IntenseEmphasis"/>
          <w:rFonts w:asciiTheme="minorHAnsi" w:hAnsiTheme="minorHAnsi"/>
        </w:rPr>
        <w:t>and</w:t>
      </w:r>
      <w:r w:rsidRPr="0037138B">
        <w:rPr>
          <w:sz w:val="8"/>
        </w:rPr>
        <w:t xml:space="preserve">, where possible, </w:t>
      </w:r>
      <w:r w:rsidRPr="0037138B">
        <w:rPr>
          <w:rStyle w:val="IntenseEmphasis"/>
          <w:rFonts w:asciiTheme="minorHAnsi" w:hAnsiTheme="minorHAnsi"/>
        </w:rPr>
        <w:t>seek to "rebuild the ship while still at sea."</w:t>
      </w:r>
      <w:r w:rsidRPr="0037138B">
        <w:rPr>
          <w:sz w:val="8"/>
        </w:rPr>
        <w:t xml:space="preserve"> And if states are so implicated in ecological destruction, then an inquiry into the potential for their transformation even their modest reform into something that is at least more conducive to ecological sustainability would seem to be compelling.</w:t>
      </w:r>
      <w:r w:rsidRPr="0037138B">
        <w:rPr>
          <w:sz w:val="12"/>
        </w:rPr>
        <w:t>¶</w:t>
      </w:r>
      <w:r w:rsidRPr="0037138B">
        <w:rPr>
          <w:sz w:val="8"/>
        </w:rPr>
        <w:t xml:space="preserve"> Of course, </w:t>
      </w:r>
      <w:r w:rsidRPr="0037138B">
        <w:rPr>
          <w:rStyle w:val="IntenseEmphasis"/>
          <w:rFonts w:asciiTheme="minorHAnsi" w:hAnsiTheme="minorHAnsi"/>
          <w:highlight w:val="yellow"/>
        </w:rPr>
        <w:t xml:space="preserve">it would be unhelpful to become singularly fixated on the redesign of the state </w:t>
      </w:r>
      <w:r w:rsidRPr="0037138B">
        <w:rPr>
          <w:rStyle w:val="IntenseEmphasis"/>
          <w:rFonts w:asciiTheme="minorHAnsi" w:hAnsiTheme="minorHAnsi"/>
        </w:rPr>
        <w:t>at the expense of other institutions of governance</w:t>
      </w:r>
      <w:r w:rsidRPr="0037138B">
        <w:rPr>
          <w:sz w:val="8"/>
        </w:rPr>
        <w:t xml:space="preserve">. States are not the only institutions that limit, condition, shape, and direct political power, and </w:t>
      </w:r>
      <w:r w:rsidRPr="0037138B">
        <w:rPr>
          <w:rStyle w:val="IntenseEmphasis"/>
          <w:rFonts w:asciiTheme="minorHAnsi" w:hAnsiTheme="minorHAnsi"/>
        </w:rPr>
        <w:t>it is necessary to keep in view the broader spectrum of formal and informal institutions of governance (e.g., local, national, regional, and international) that are implicated in global environmental change</w:t>
      </w:r>
      <w:r w:rsidRPr="0037138B">
        <w:rPr>
          <w:sz w:val="8"/>
        </w:rPr>
        <w:t xml:space="preserve">. Nonetheless, while the state constitutes only one modality of political power, it is an especially significant one because of its historical claims to exclusive rule over territory and peoples—as expressed in the principle of state sovereignty. As Gianfranco </w:t>
      </w:r>
      <w:proofErr w:type="spellStart"/>
      <w:r w:rsidRPr="0037138B">
        <w:rPr>
          <w:sz w:val="8"/>
        </w:rPr>
        <w:t>Poggi</w:t>
      </w:r>
      <w:proofErr w:type="spellEnd"/>
      <w:r w:rsidRPr="0037138B">
        <w:rPr>
          <w:sz w:val="8"/>
        </w:rPr>
        <w:t xml:space="preserve"> explains, </w:t>
      </w:r>
      <w:r w:rsidRPr="0037138B">
        <w:rPr>
          <w:rStyle w:val="IntenseEmphasis"/>
          <w:rFonts w:asciiTheme="minorHAnsi" w:hAnsiTheme="minorHAnsi"/>
          <w:highlight w:val="yellow"/>
        </w:rPr>
        <w:t>the political power concentrated in the state "is</w:t>
      </w:r>
      <w:r w:rsidRPr="0037138B">
        <w:rPr>
          <w:rStyle w:val="IntenseEmphasis"/>
          <w:rFonts w:asciiTheme="minorHAnsi" w:hAnsiTheme="minorHAnsi"/>
        </w:rPr>
        <w:t xml:space="preserve"> a momentous, </w:t>
      </w:r>
      <w:r w:rsidRPr="0037138B">
        <w:rPr>
          <w:rStyle w:val="IntenseEmphasis"/>
          <w:rFonts w:asciiTheme="minorHAnsi" w:hAnsiTheme="minorHAnsi"/>
          <w:highlight w:val="yellow"/>
        </w:rPr>
        <w:t>pervasive</w:t>
      </w:r>
      <w:r w:rsidRPr="0037138B">
        <w:rPr>
          <w:rStyle w:val="IntenseEmphasis"/>
          <w:rFonts w:asciiTheme="minorHAnsi" w:hAnsiTheme="minorHAnsi"/>
        </w:rPr>
        <w:t xml:space="preserve">, critical phenomenon. </w:t>
      </w:r>
      <w:r w:rsidRPr="0037138B">
        <w:rPr>
          <w:rStyle w:val="IntenseEmphasis"/>
          <w:rFonts w:asciiTheme="minorHAnsi" w:hAnsiTheme="minorHAnsi"/>
          <w:b/>
          <w:highlight w:val="yellow"/>
        </w:rPr>
        <w:t>Together</w:t>
      </w:r>
      <w:r w:rsidRPr="0037138B">
        <w:rPr>
          <w:rStyle w:val="IntenseEmphasis"/>
          <w:rFonts w:asciiTheme="minorHAnsi" w:hAnsiTheme="minorHAnsi"/>
          <w:b/>
        </w:rPr>
        <w:t xml:space="preserve"> with other forms of social power, </w:t>
      </w:r>
      <w:r w:rsidRPr="0037138B">
        <w:rPr>
          <w:rStyle w:val="IntenseEmphasis"/>
          <w:rFonts w:asciiTheme="minorHAnsi" w:hAnsiTheme="minorHAnsi"/>
          <w:b/>
          <w:highlight w:val="yellow"/>
        </w:rPr>
        <w:t>it constitutes an indispensable medium for</w:t>
      </w:r>
      <w:r w:rsidRPr="0037138B">
        <w:rPr>
          <w:rStyle w:val="IntenseEmphasis"/>
          <w:rFonts w:asciiTheme="minorHAnsi" w:hAnsiTheme="minorHAnsi"/>
          <w:b/>
        </w:rPr>
        <w:t xml:space="preserve"> constructing and </w:t>
      </w:r>
      <w:r w:rsidRPr="0037138B">
        <w:rPr>
          <w:rStyle w:val="IntenseEmphasis"/>
          <w:rFonts w:asciiTheme="minorHAnsi" w:hAnsiTheme="minorHAnsi"/>
          <w:b/>
          <w:highlight w:val="yellow"/>
        </w:rPr>
        <w:t>shaping larger social realities</w:t>
      </w:r>
      <w:r w:rsidRPr="0037138B">
        <w:rPr>
          <w:rStyle w:val="IntenseEmphasis"/>
          <w:rFonts w:asciiTheme="minorHAnsi" w:hAnsiTheme="minorHAnsi"/>
        </w:rPr>
        <w:t>, for establishing, shaping and maintaining all broader and more durable collectivities</w:t>
      </w:r>
      <w:r w:rsidRPr="0037138B">
        <w:rPr>
          <w:sz w:val="8"/>
        </w:rPr>
        <w:t xml:space="preserve">."12 </w:t>
      </w:r>
      <w:r w:rsidRPr="0037138B">
        <w:rPr>
          <w:rStyle w:val="IntenseEmphasis"/>
          <w:rFonts w:asciiTheme="minorHAnsi" w:hAnsiTheme="minorHAnsi"/>
        </w:rPr>
        <w:t>States play</w:t>
      </w:r>
      <w:r w:rsidRPr="0037138B">
        <w:rPr>
          <w:sz w:val="8"/>
        </w:rPr>
        <w:t xml:space="preserve">, in varying degrees, </w:t>
      </w:r>
      <w:r w:rsidRPr="0037138B">
        <w:rPr>
          <w:rStyle w:val="IntenseEmphasis"/>
          <w:rFonts w:asciiTheme="minorHAnsi" w:hAnsiTheme="minorHAnsi"/>
        </w:rPr>
        <w:t>significant roles in structuring life chances, in distributing wealth, privilege, information, and risks, in upholding civil and political rights, and in securing private property rights and providing the legal/regulatory framework for capitalism</w:t>
      </w:r>
      <w:r w:rsidRPr="0037138B">
        <w:rPr>
          <w:rStyle w:val="IntenseEmphasis"/>
          <w:rFonts w:asciiTheme="minorHAnsi" w:hAnsiTheme="minorHAnsi"/>
          <w:b/>
        </w:rPr>
        <w:t xml:space="preserve">. Every one of these dimensions of </w:t>
      </w:r>
      <w:r w:rsidRPr="0037138B">
        <w:rPr>
          <w:rStyle w:val="IntenseEmphasis"/>
          <w:rFonts w:asciiTheme="minorHAnsi" w:hAnsiTheme="minorHAnsi"/>
          <w:b/>
          <w:highlight w:val="yellow"/>
        </w:rPr>
        <w:t>state activity has</w:t>
      </w:r>
      <w:r w:rsidRPr="0037138B">
        <w:rPr>
          <w:rStyle w:val="IntenseEmphasis"/>
          <w:rFonts w:asciiTheme="minorHAnsi" w:hAnsiTheme="minorHAnsi"/>
          <w:b/>
        </w:rPr>
        <w:t xml:space="preserve">, for good or ill, </w:t>
      </w:r>
      <w:r w:rsidRPr="0037138B">
        <w:rPr>
          <w:rStyle w:val="IntenseEmphasis"/>
          <w:rFonts w:asciiTheme="minorHAnsi" w:hAnsiTheme="minorHAnsi"/>
          <w:b/>
          <w:highlight w:val="yellow"/>
        </w:rPr>
        <w:t>a significant bearing on the global environmental crisis</w:t>
      </w:r>
      <w:r w:rsidRPr="0037138B">
        <w:rPr>
          <w:rStyle w:val="IntenseEmphasis"/>
          <w:rFonts w:asciiTheme="minorHAnsi" w:hAnsiTheme="minorHAnsi"/>
        </w:rPr>
        <w:t xml:space="preserve">. Given that the green political project is one that demands far-reaching changes to both economies and societies, </w:t>
      </w:r>
      <w:r w:rsidRPr="0037138B">
        <w:rPr>
          <w:rStyle w:val="IntenseEmphasis"/>
          <w:rFonts w:asciiTheme="minorHAnsi" w:hAnsiTheme="minorHAnsi"/>
          <w:highlight w:val="yellow"/>
        </w:rPr>
        <w:t xml:space="preserve">it is difficult to imagine how </w:t>
      </w:r>
      <w:r w:rsidRPr="0037138B">
        <w:rPr>
          <w:rStyle w:val="IntenseEmphasis"/>
          <w:rFonts w:asciiTheme="minorHAnsi" w:hAnsiTheme="minorHAnsi"/>
        </w:rPr>
        <w:t xml:space="preserve">such </w:t>
      </w:r>
      <w:r w:rsidRPr="0037138B">
        <w:rPr>
          <w:rStyle w:val="IntenseEmphasis"/>
          <w:rFonts w:asciiTheme="minorHAnsi" w:hAnsiTheme="minorHAnsi"/>
          <w:highlight w:val="yellow"/>
        </w:rPr>
        <w:t>changes might occur on the</w:t>
      </w:r>
      <w:r w:rsidRPr="0037138B">
        <w:rPr>
          <w:rStyle w:val="IntenseEmphasis"/>
          <w:rFonts w:asciiTheme="minorHAnsi" w:hAnsiTheme="minorHAnsi"/>
        </w:rPr>
        <w:t xml:space="preserve"> kind of </w:t>
      </w:r>
      <w:r w:rsidRPr="0037138B">
        <w:rPr>
          <w:rStyle w:val="IntenseEmphasis"/>
          <w:rFonts w:asciiTheme="minorHAnsi" w:hAnsiTheme="minorHAnsi"/>
          <w:highlight w:val="yellow"/>
        </w:rPr>
        <w:t>scale</w:t>
      </w:r>
      <w:r w:rsidRPr="0037138B">
        <w:rPr>
          <w:rStyle w:val="IntenseEmphasis"/>
          <w:rFonts w:asciiTheme="minorHAnsi" w:hAnsiTheme="minorHAnsi"/>
        </w:rPr>
        <w:t xml:space="preserve"> that is </w:t>
      </w:r>
      <w:r w:rsidRPr="0037138B">
        <w:rPr>
          <w:rStyle w:val="IntenseEmphasis"/>
          <w:rFonts w:asciiTheme="minorHAnsi" w:hAnsiTheme="minorHAnsi"/>
          <w:highlight w:val="yellow"/>
        </w:rPr>
        <w:t xml:space="preserve">needed </w:t>
      </w:r>
      <w:r w:rsidRPr="0037138B">
        <w:rPr>
          <w:rStyle w:val="IntenseEmphasis"/>
          <w:rFonts w:asciiTheme="minorHAnsi" w:hAnsiTheme="minorHAnsi"/>
          <w:b/>
          <w:highlight w:val="yellow"/>
        </w:rPr>
        <w:t>without</w:t>
      </w:r>
      <w:r w:rsidRPr="0037138B">
        <w:rPr>
          <w:rStyle w:val="IntenseEmphasis"/>
          <w:rFonts w:asciiTheme="minorHAnsi" w:hAnsiTheme="minorHAnsi"/>
          <w:b/>
        </w:rPr>
        <w:t xml:space="preserve"> the active </w:t>
      </w:r>
      <w:r w:rsidRPr="0037138B">
        <w:rPr>
          <w:rStyle w:val="IntenseEmphasis"/>
          <w:rFonts w:asciiTheme="minorHAnsi" w:hAnsiTheme="minorHAnsi"/>
          <w:b/>
          <w:highlight w:val="yellow"/>
        </w:rPr>
        <w:t>support of states</w:t>
      </w:r>
      <w:r w:rsidRPr="0037138B">
        <w:rPr>
          <w:sz w:val="8"/>
        </w:rPr>
        <w:t xml:space="preserve">. While it is often observed that states are too big to deal with local ecological problems and too small to deal with global ones, </w:t>
      </w:r>
      <w:r w:rsidRPr="0037138B">
        <w:rPr>
          <w:rStyle w:val="IntenseEmphasis"/>
          <w:rFonts w:asciiTheme="minorHAnsi" w:hAnsiTheme="minorHAnsi"/>
        </w:rPr>
        <w:t>the state</w:t>
      </w:r>
      <w:r w:rsidRPr="0037138B">
        <w:rPr>
          <w:sz w:val="8"/>
        </w:rPr>
        <w:t xml:space="preserve"> nonetheless </w:t>
      </w:r>
      <w:r w:rsidRPr="0037138B">
        <w:rPr>
          <w:rStyle w:val="IntenseEmphasis"/>
          <w:rFonts w:asciiTheme="minorHAnsi" w:hAnsiTheme="minorHAnsi"/>
        </w:rPr>
        <w:t>holds</w:t>
      </w:r>
      <w:r w:rsidRPr="0037138B">
        <w:rPr>
          <w:sz w:val="8"/>
        </w:rPr>
        <w:t xml:space="preserve">, as </w:t>
      </w:r>
      <w:proofErr w:type="spellStart"/>
      <w:r w:rsidRPr="0037138B">
        <w:rPr>
          <w:sz w:val="8"/>
        </w:rPr>
        <w:t>LennartLundqvist</w:t>
      </w:r>
      <w:proofErr w:type="spellEnd"/>
      <w:r w:rsidRPr="0037138B">
        <w:rPr>
          <w:sz w:val="8"/>
        </w:rPr>
        <w:t xml:space="preserve"> puts it, "</w:t>
      </w:r>
      <w:r w:rsidRPr="0037138B">
        <w:rPr>
          <w:rStyle w:val="IntenseEmphasis"/>
          <w:rFonts w:asciiTheme="minorHAnsi" w:hAnsiTheme="minorHAnsi"/>
        </w:rPr>
        <w:t>a unique position in the constitutive hierarchy from individuals through villages, regions and nations all the way to global organizations. The state is inclusive of lower political and administrative levels, and exclusive in speaking for its whole territory and population in relation to the outside world</w:t>
      </w:r>
      <w:r w:rsidRPr="0037138B">
        <w:rPr>
          <w:sz w:val="8"/>
        </w:rPr>
        <w:t xml:space="preserve">."13 In short, </w:t>
      </w:r>
      <w:r w:rsidRPr="0037138B">
        <w:rPr>
          <w:rStyle w:val="IntenseEmphasis"/>
          <w:rFonts w:asciiTheme="minorHAnsi" w:hAnsiTheme="minorHAnsi"/>
          <w:highlight w:val="yellow"/>
        </w:rPr>
        <w:t>it seems</w:t>
      </w:r>
      <w:r w:rsidRPr="0037138B">
        <w:rPr>
          <w:sz w:val="8"/>
        </w:rPr>
        <w:t xml:space="preserve"> to me </w:t>
      </w:r>
      <w:r w:rsidRPr="0037138B">
        <w:rPr>
          <w:rStyle w:val="IntenseEmphasis"/>
          <w:rFonts w:asciiTheme="minorHAnsi" w:hAnsiTheme="minorHAnsi"/>
          <w:highlight w:val="yellow"/>
        </w:rPr>
        <w:t>inconceivable to advance ecological emancipation without</w:t>
      </w:r>
      <w:r w:rsidRPr="0037138B">
        <w:rPr>
          <w:rStyle w:val="IntenseEmphasis"/>
          <w:rFonts w:asciiTheme="minorHAnsi" w:hAnsiTheme="minorHAnsi"/>
        </w:rPr>
        <w:t xml:space="preserve"> also </w:t>
      </w:r>
      <w:r w:rsidRPr="0037138B">
        <w:rPr>
          <w:rStyle w:val="IntenseEmphasis"/>
          <w:rFonts w:asciiTheme="minorHAnsi" w:hAnsiTheme="minorHAnsi"/>
          <w:highlight w:val="yellow"/>
        </w:rPr>
        <w:t>engaging with</w:t>
      </w:r>
      <w:r w:rsidRPr="0037138B">
        <w:rPr>
          <w:sz w:val="8"/>
        </w:rPr>
        <w:t xml:space="preserve"> and seeking to transform </w:t>
      </w:r>
      <w:r w:rsidRPr="0037138B">
        <w:rPr>
          <w:rStyle w:val="IntenseEmphasis"/>
          <w:rFonts w:asciiTheme="minorHAnsi" w:hAnsiTheme="minorHAnsi"/>
          <w:highlight w:val="yellow"/>
        </w:rPr>
        <w:t xml:space="preserve">state </w:t>
      </w:r>
      <w:proofErr w:type="spellStart"/>
      <w:r w:rsidRPr="0037138B">
        <w:rPr>
          <w:rStyle w:val="IntenseEmphasis"/>
          <w:rFonts w:asciiTheme="minorHAnsi" w:hAnsiTheme="minorHAnsi"/>
          <w:highlight w:val="yellow"/>
        </w:rPr>
        <w:t>power</w:t>
      </w:r>
      <w:r w:rsidRPr="0037138B">
        <w:rPr>
          <w:sz w:val="8"/>
        </w:rPr>
        <w:t>.</w:t>
      </w:r>
      <w:r w:rsidRPr="0037138B">
        <w:rPr>
          <w:sz w:val="12"/>
        </w:rPr>
        <w:t>¶</w:t>
      </w:r>
      <w:r w:rsidRPr="0037138B">
        <w:rPr>
          <w:sz w:val="8"/>
          <w:szCs w:val="12"/>
        </w:rPr>
        <w:t>Of</w:t>
      </w:r>
      <w:proofErr w:type="spellEnd"/>
      <w:r w:rsidRPr="0037138B">
        <w:rPr>
          <w:sz w:val="8"/>
          <w:szCs w:val="12"/>
        </w:rPr>
        <w:t xml:space="preserve"> course, not all states are democratic states, and the green movement has long been wary of the coercive powers that all states reputedly enjoy. Coercion (and not democracy) is also central to Max Weber's classic sociological understanding of the state as "a human community that (successfully) claims the monopoly of the legitimate use of physical force within a given territory."14 Weber believed that the state could not be defined sociologically in terms of its ends* only formally as an organization in terms of the particular means that are peculiar to it.15 Moreover his concept of legitimacy was merely concerned with whether rules were accepted by subjects as valid (for whatever reason); he did not offer a normative theory as to the circumstances when particular rules ought to be accepted or whether beliefs about the validity of rules were justified. Legitimacy was a contingent fact, and in view of his understanding of politics as a struggle for power in the context of an increasingly disenchanted world, likely to become an increasingly unstable achievement.16</w:t>
      </w:r>
      <w:r w:rsidRPr="0037138B">
        <w:rPr>
          <w:sz w:val="12"/>
          <w:szCs w:val="12"/>
        </w:rPr>
        <w:t>¶</w:t>
      </w:r>
      <w:r w:rsidRPr="0037138B">
        <w:rPr>
          <w:sz w:val="8"/>
        </w:rPr>
        <w:t xml:space="preserve">In contrast to Weber, my approach to the state is explicitly normative and explicitly concerned with the purpose of states, and the democratic basis of their legitimacy. It focuses on the limitations of liberal normative theories of the state (and associated ideals of a just constitutional arrangement), and it proposes instead an alternative green theory that seeks to redress the deficiencies in liberal theory. Nor is my account as bleak as Weber's. The fact that states possess a monopoly of control over the means of coercion is a most serious matter, but it does not necessarily imply that they must have frequent recourse to that power. In any event, whether the use of the state's coercive powers is to be deplored or welcomed turns on the purposes for which that power is exercised, the manner in which it is exercised, and whether it is managed in public, transparent, and accountable ways—a judgment that must be made against a background of changing problems, practices, and under- standings. </w:t>
      </w:r>
      <w:r w:rsidRPr="0037138B">
        <w:rPr>
          <w:rStyle w:val="IntenseEmphasis"/>
          <w:rFonts w:asciiTheme="minorHAnsi" w:hAnsiTheme="minorHAnsi"/>
          <w:highlight w:val="yellow"/>
        </w:rPr>
        <w:t>The coercive arm of the state can be used to</w:t>
      </w:r>
      <w:r w:rsidRPr="0037138B">
        <w:rPr>
          <w:rStyle w:val="IntenseEmphasis"/>
          <w:rFonts w:asciiTheme="minorHAnsi" w:hAnsiTheme="minorHAnsi"/>
        </w:rPr>
        <w:t xml:space="preserve"> "bust" political demonstrations and invade privacy. </w:t>
      </w:r>
      <w:r w:rsidRPr="0037138B">
        <w:rPr>
          <w:rStyle w:val="IntenseEmphasis"/>
          <w:rFonts w:asciiTheme="minorHAnsi" w:hAnsiTheme="minorHAnsi"/>
          <w:b/>
        </w:rPr>
        <w:t xml:space="preserve">It </w:t>
      </w:r>
      <w:r w:rsidRPr="0037138B">
        <w:rPr>
          <w:rStyle w:val="IntenseEmphasis"/>
          <w:rFonts w:asciiTheme="minorHAnsi" w:hAnsiTheme="minorHAnsi"/>
          <w:b/>
        </w:rPr>
        <w:lastRenderedPageBreak/>
        <w:t xml:space="preserve">can also be used to prevent human rights abuses, curb the excesses of corporate power, and </w:t>
      </w:r>
      <w:r w:rsidRPr="0037138B">
        <w:rPr>
          <w:rStyle w:val="IntenseEmphasis"/>
          <w:rFonts w:asciiTheme="minorHAnsi" w:hAnsiTheme="minorHAnsi"/>
          <w:b/>
          <w:highlight w:val="yellow"/>
        </w:rPr>
        <w:t xml:space="preserve">protect the </w:t>
      </w:r>
      <w:proofErr w:type="spellStart"/>
      <w:r w:rsidRPr="0037138B">
        <w:rPr>
          <w:rStyle w:val="IntenseEmphasis"/>
          <w:rFonts w:asciiTheme="minorHAnsi" w:hAnsiTheme="minorHAnsi"/>
          <w:b/>
          <w:highlight w:val="yellow"/>
        </w:rPr>
        <w:t>environment</w:t>
      </w:r>
      <w:r w:rsidRPr="0037138B">
        <w:rPr>
          <w:rStyle w:val="IntenseEmphasis"/>
          <w:rFonts w:asciiTheme="minorHAnsi" w:hAnsiTheme="minorHAnsi"/>
          <w:b/>
        </w:rPr>
        <w:t>.</w:t>
      </w:r>
      <w:r w:rsidRPr="0037138B">
        <w:rPr>
          <w:rStyle w:val="IntenseEmphasis"/>
          <w:rFonts w:asciiTheme="minorHAnsi" w:hAnsiTheme="minorHAnsi"/>
          <w:sz w:val="12"/>
        </w:rPr>
        <w:t>¶</w:t>
      </w:r>
      <w:r w:rsidRPr="0037138B">
        <w:rPr>
          <w:sz w:val="8"/>
        </w:rPr>
        <w:t>In</w:t>
      </w:r>
      <w:proofErr w:type="spellEnd"/>
      <w:r w:rsidRPr="0037138B">
        <w:rPr>
          <w:sz w:val="8"/>
        </w:rPr>
        <w:t xml:space="preserve"> short, </w:t>
      </w:r>
      <w:r w:rsidRPr="0037138B">
        <w:rPr>
          <w:rStyle w:val="IntenseEmphasis"/>
          <w:rFonts w:asciiTheme="minorHAnsi" w:hAnsiTheme="minorHAnsi"/>
        </w:rPr>
        <w:t xml:space="preserve">although the political autonomy of states is widely believed to be in decline, </w:t>
      </w:r>
      <w:r w:rsidRPr="0037138B">
        <w:rPr>
          <w:rStyle w:val="IntenseEmphasis"/>
          <w:rFonts w:asciiTheme="minorHAnsi" w:hAnsiTheme="minorHAnsi"/>
          <w:b/>
          <w:highlight w:val="yellow"/>
        </w:rPr>
        <w:t>there are still few social institution that can match the</w:t>
      </w:r>
      <w:r w:rsidRPr="0037138B">
        <w:rPr>
          <w:rStyle w:val="IntenseEmphasis"/>
          <w:rFonts w:asciiTheme="minorHAnsi" w:hAnsiTheme="minorHAnsi"/>
        </w:rPr>
        <w:t xml:space="preserve"> same degree of </w:t>
      </w:r>
      <w:r w:rsidRPr="0037138B">
        <w:rPr>
          <w:rStyle w:val="IntenseEmphasis"/>
          <w:rFonts w:asciiTheme="minorHAnsi" w:hAnsiTheme="minorHAnsi"/>
          <w:highlight w:val="yellow"/>
        </w:rPr>
        <w:t>capacity and</w:t>
      </w:r>
      <w:r w:rsidRPr="0037138B">
        <w:rPr>
          <w:rStyle w:val="IntenseEmphasis"/>
          <w:rFonts w:asciiTheme="minorHAnsi" w:hAnsiTheme="minorHAnsi"/>
        </w:rPr>
        <w:t xml:space="preserve"> potential </w:t>
      </w:r>
      <w:r w:rsidRPr="0037138B">
        <w:rPr>
          <w:rStyle w:val="IntenseEmphasis"/>
          <w:rFonts w:asciiTheme="minorHAnsi" w:hAnsiTheme="minorHAnsi"/>
          <w:highlight w:val="yellow"/>
        </w:rPr>
        <w:t xml:space="preserve">legitimacy that </w:t>
      </w:r>
      <w:r w:rsidRPr="0037138B">
        <w:rPr>
          <w:rStyle w:val="IntenseEmphasis"/>
          <w:rFonts w:asciiTheme="minorHAnsi" w:hAnsiTheme="minorHAnsi"/>
          <w:b/>
          <w:highlight w:val="yellow"/>
        </w:rPr>
        <w:t>states have to redirect societies</w:t>
      </w:r>
      <w:r w:rsidRPr="0037138B">
        <w:rPr>
          <w:rStyle w:val="IntenseEmphasis"/>
          <w:rFonts w:asciiTheme="minorHAnsi" w:hAnsiTheme="minorHAnsi"/>
          <w:b/>
        </w:rPr>
        <w:t xml:space="preserve"> and economies </w:t>
      </w:r>
      <w:r w:rsidRPr="0037138B">
        <w:rPr>
          <w:rStyle w:val="IntenseEmphasis"/>
          <w:rFonts w:asciiTheme="minorHAnsi" w:hAnsiTheme="minorHAnsi"/>
          <w:b/>
          <w:highlight w:val="yellow"/>
        </w:rPr>
        <w:t>along more ecologically sustainable lines to address</w:t>
      </w:r>
      <w:r w:rsidRPr="0037138B">
        <w:rPr>
          <w:rStyle w:val="IntenseEmphasis"/>
          <w:rFonts w:asciiTheme="minorHAnsi" w:hAnsiTheme="minorHAnsi"/>
          <w:b/>
        </w:rPr>
        <w:t xml:space="preserve"> ecological </w:t>
      </w:r>
      <w:r w:rsidRPr="0037138B">
        <w:rPr>
          <w:rStyle w:val="IntenseEmphasis"/>
          <w:rFonts w:asciiTheme="minorHAnsi" w:hAnsiTheme="minorHAnsi"/>
          <w:b/>
          <w:highlight w:val="yellow"/>
        </w:rPr>
        <w:t xml:space="preserve">problems </w:t>
      </w:r>
      <w:r w:rsidRPr="0037138B">
        <w:rPr>
          <w:rStyle w:val="IntenseEmphasis"/>
          <w:rFonts w:asciiTheme="minorHAnsi" w:hAnsiTheme="minorHAnsi"/>
          <w:highlight w:val="yellow"/>
        </w:rPr>
        <w:t xml:space="preserve">such </w:t>
      </w:r>
      <w:proofErr w:type="spellStart"/>
      <w:r w:rsidRPr="0037138B">
        <w:rPr>
          <w:rStyle w:val="IntenseEmphasis"/>
          <w:rFonts w:asciiTheme="minorHAnsi" w:hAnsiTheme="minorHAnsi"/>
          <w:highlight w:val="yellow"/>
        </w:rPr>
        <w:t>as</w:t>
      </w:r>
      <w:r w:rsidRPr="0037138B">
        <w:rPr>
          <w:sz w:val="8"/>
        </w:rPr>
        <w:t>global</w:t>
      </w:r>
      <w:proofErr w:type="spellEnd"/>
      <w:r w:rsidRPr="0037138B">
        <w:rPr>
          <w:sz w:val="8"/>
        </w:rPr>
        <w:t xml:space="preserve"> </w:t>
      </w:r>
      <w:r w:rsidRPr="0037138B">
        <w:rPr>
          <w:rStyle w:val="IntenseEmphasis"/>
          <w:rFonts w:asciiTheme="minorHAnsi" w:hAnsiTheme="minorHAnsi"/>
          <w:highlight w:val="yellow"/>
        </w:rPr>
        <w:t>warming</w:t>
      </w:r>
      <w:r w:rsidRPr="0037138B">
        <w:rPr>
          <w:sz w:val="8"/>
        </w:rPr>
        <w:t xml:space="preserve"> and </w:t>
      </w:r>
      <w:r w:rsidRPr="0037138B">
        <w:rPr>
          <w:rStyle w:val="IntenseEmphasis"/>
          <w:rFonts w:asciiTheme="minorHAnsi" w:hAnsiTheme="minorHAnsi"/>
        </w:rPr>
        <w:t>pollution, the buildup of toxic and nuclear wastes and the rapid erosion of</w:t>
      </w:r>
      <w:r w:rsidRPr="0037138B">
        <w:rPr>
          <w:sz w:val="8"/>
        </w:rPr>
        <w:t xml:space="preserve"> the earth's </w:t>
      </w:r>
      <w:r w:rsidRPr="0037138B">
        <w:rPr>
          <w:rStyle w:val="IntenseEmphasis"/>
          <w:rFonts w:asciiTheme="minorHAnsi" w:hAnsiTheme="minorHAnsi"/>
        </w:rPr>
        <w:t>biodiversity</w:t>
      </w:r>
      <w:r w:rsidRPr="0037138B">
        <w:rPr>
          <w:sz w:val="8"/>
        </w:rPr>
        <w:t xml:space="preserve">. </w:t>
      </w:r>
      <w:r w:rsidRPr="0037138B">
        <w:rPr>
          <w:rStyle w:val="IntenseEmphasis"/>
          <w:rFonts w:asciiTheme="minorHAnsi" w:hAnsiTheme="minorHAnsi"/>
        </w:rPr>
        <w:t>States</w:t>
      </w:r>
      <w:r w:rsidRPr="0037138B">
        <w:rPr>
          <w:sz w:val="8"/>
        </w:rPr>
        <w:t>—particularly when they act collectively—</w:t>
      </w:r>
      <w:r w:rsidRPr="0037138B">
        <w:rPr>
          <w:rStyle w:val="IntenseEmphasis"/>
          <w:rFonts w:asciiTheme="minorHAnsi" w:hAnsiTheme="minorHAnsi"/>
        </w:rPr>
        <w:t>have the capacity to curb the socially and ecologically harmful consequences of capitalism.</w:t>
      </w:r>
      <w:r w:rsidRPr="0037138B">
        <w:rPr>
          <w:sz w:val="8"/>
        </w:rPr>
        <w:t xml:space="preserve"> They are also more amenable to democratization than </w:t>
      </w:r>
      <w:proofErr w:type="spellStart"/>
      <w:r w:rsidRPr="0037138B">
        <w:rPr>
          <w:sz w:val="8"/>
        </w:rPr>
        <w:t>cor</w:t>
      </w:r>
      <w:proofErr w:type="spellEnd"/>
      <w:r w:rsidRPr="0037138B">
        <w:rPr>
          <w:sz w:val="8"/>
        </w:rPr>
        <w:t xml:space="preserve">- </w:t>
      </w:r>
      <w:proofErr w:type="spellStart"/>
      <w:r w:rsidRPr="0037138B">
        <w:rPr>
          <w:sz w:val="8"/>
        </w:rPr>
        <w:t>porations</w:t>
      </w:r>
      <w:proofErr w:type="spellEnd"/>
      <w:r w:rsidRPr="0037138B">
        <w:rPr>
          <w:sz w:val="8"/>
        </w:rPr>
        <w:t xml:space="preserve">, notwithstanding the ascendancy of the neoliberal state in the increasingly competitive global economy. </w:t>
      </w:r>
      <w:r w:rsidRPr="0037138B">
        <w:rPr>
          <w:rStyle w:val="IntenseEmphasis"/>
          <w:rFonts w:asciiTheme="minorHAnsi" w:hAnsiTheme="minorHAnsi"/>
        </w:rPr>
        <w:t>There are therefore many good reasons why green political theorists need to think not only critically but also constructively about the state and the state system</w:t>
      </w:r>
      <w:r w:rsidRPr="0037138B">
        <w:rPr>
          <w:sz w:val="8"/>
        </w:rPr>
        <w:t xml:space="preserve">. While the state is certainly not "healthy" at the present historical juncture, in this book I nonetheless join </w:t>
      </w:r>
      <w:proofErr w:type="spellStart"/>
      <w:r w:rsidRPr="0037138B">
        <w:rPr>
          <w:sz w:val="8"/>
        </w:rPr>
        <w:t>Poggi</w:t>
      </w:r>
      <w:proofErr w:type="spellEnd"/>
      <w:r w:rsidRPr="0037138B">
        <w:rPr>
          <w:sz w:val="8"/>
        </w:rPr>
        <w:t xml:space="preserve"> by </w:t>
      </w:r>
      <w:r w:rsidRPr="0037138B">
        <w:rPr>
          <w:rStyle w:val="IntenseEmphasis"/>
          <w:rFonts w:asciiTheme="minorHAnsi" w:hAnsiTheme="minorHAnsi"/>
        </w:rPr>
        <w:t>offer</w:t>
      </w:r>
      <w:r w:rsidRPr="0037138B">
        <w:rPr>
          <w:sz w:val="8"/>
        </w:rPr>
        <w:t xml:space="preserve">ing "a timid </w:t>
      </w:r>
      <w:r w:rsidRPr="0037138B">
        <w:rPr>
          <w:rStyle w:val="IntenseEmphasis"/>
          <w:rFonts w:asciiTheme="minorHAnsi" w:hAnsiTheme="minorHAnsi"/>
        </w:rPr>
        <w:t>two cheers</w:t>
      </w:r>
      <w:r w:rsidRPr="0037138B">
        <w:rPr>
          <w:sz w:val="8"/>
        </w:rPr>
        <w:t xml:space="preserve"> for the old beast," at least </w:t>
      </w:r>
      <w:r w:rsidRPr="0037138B">
        <w:rPr>
          <w:rStyle w:val="IntenseEmphasis"/>
          <w:rFonts w:asciiTheme="minorHAnsi" w:hAnsiTheme="minorHAnsi"/>
        </w:rPr>
        <w:t>as a potentially more significant ally in the green cause</w:t>
      </w:r>
      <w:r w:rsidRPr="0037138B">
        <w:rPr>
          <w:sz w:val="8"/>
        </w:rPr>
        <w:t>.17</w:t>
      </w:r>
    </w:p>
    <w:p w:rsidR="005317D7" w:rsidRPr="0037138B" w:rsidRDefault="005317D7" w:rsidP="005317D7"/>
    <w:p w:rsidR="005317D7" w:rsidRPr="0037138B" w:rsidRDefault="005317D7" w:rsidP="005317D7">
      <w:pPr>
        <w:pStyle w:val="Heading3"/>
      </w:pPr>
      <w:r w:rsidRPr="0037138B">
        <w:lastRenderedPageBreak/>
        <w:t xml:space="preserve">Warming = </w:t>
      </w:r>
      <w:proofErr w:type="spellStart"/>
      <w:r w:rsidRPr="0037138B">
        <w:t>Struc</w:t>
      </w:r>
      <w:proofErr w:type="spellEnd"/>
      <w:r w:rsidRPr="0037138B">
        <w:t xml:space="preserve"> </w:t>
      </w:r>
      <w:proofErr w:type="spellStart"/>
      <w:r w:rsidRPr="0037138B">
        <w:t>Vio</w:t>
      </w:r>
      <w:proofErr w:type="spellEnd"/>
      <w:r w:rsidRPr="0037138B">
        <w:t>/Racism</w:t>
      </w:r>
    </w:p>
    <w:p w:rsidR="005317D7" w:rsidRPr="0037138B" w:rsidRDefault="005317D7" w:rsidP="00797297">
      <w:pPr>
        <w:pStyle w:val="Heading4"/>
      </w:pPr>
      <w:r w:rsidRPr="0037138B">
        <w:t>The global south will suffer the most devastating consequences of climate change.</w:t>
      </w:r>
    </w:p>
    <w:p w:rsidR="005317D7" w:rsidRPr="0037138B" w:rsidRDefault="005317D7" w:rsidP="005317D7">
      <w:proofErr w:type="gramStart"/>
      <w:r w:rsidRPr="0037138B">
        <w:rPr>
          <w:rStyle w:val="Style13ptBold"/>
        </w:rPr>
        <w:t>Goodman 9</w:t>
      </w:r>
      <w:r w:rsidRPr="0037138B">
        <w:rPr>
          <w:b/>
        </w:rPr>
        <w:t xml:space="preserve"> </w:t>
      </w:r>
      <w:r w:rsidRPr="0037138B">
        <w:t>(James, University of Technology (Sydney) ‘9 “From Global Justice to Climate Justice?</w:t>
      </w:r>
      <w:proofErr w:type="gramEnd"/>
      <w:r w:rsidRPr="0037138B">
        <w:t xml:space="preserve"> Justice </w:t>
      </w:r>
      <w:proofErr w:type="spellStart"/>
      <w:r w:rsidRPr="0037138B">
        <w:t>Ecologism</w:t>
      </w:r>
      <w:proofErr w:type="spellEnd"/>
      <w:r w:rsidRPr="0037138B">
        <w:t xml:space="preserve"> in an Era of Global Warming” New Political Science 31 (4) p. 501)</w:t>
      </w:r>
    </w:p>
    <w:p w:rsidR="005317D7" w:rsidRPr="0037138B" w:rsidRDefault="005317D7" w:rsidP="005317D7">
      <w:pPr>
        <w:rPr>
          <w:rFonts w:eastAsia="MS Mincho"/>
          <w:sz w:val="16"/>
        </w:rPr>
      </w:pPr>
      <w:r w:rsidRPr="0037138B">
        <w:rPr>
          <w:rFonts w:eastAsia="MS Mincho"/>
          <w:u w:val="single"/>
        </w:rPr>
        <w:t xml:space="preserve">The impact of </w:t>
      </w:r>
      <w:r w:rsidRPr="0037138B">
        <w:rPr>
          <w:rFonts w:eastAsia="MS Mincho"/>
          <w:highlight w:val="yellow"/>
          <w:u w:val="single"/>
        </w:rPr>
        <w:t>climate change has been likened to</w:t>
      </w:r>
      <w:r w:rsidRPr="0037138B">
        <w:rPr>
          <w:rFonts w:eastAsia="MS Mincho"/>
          <w:u w:val="single"/>
        </w:rPr>
        <w:t xml:space="preserve"> that of </w:t>
      </w:r>
      <w:r w:rsidRPr="0037138B">
        <w:rPr>
          <w:rFonts w:eastAsia="MS Mincho"/>
          <w:highlight w:val="yellow"/>
          <w:u w:val="single"/>
        </w:rPr>
        <w:t xml:space="preserve">a </w:t>
      </w:r>
      <w:r w:rsidRPr="0037138B">
        <w:rPr>
          <w:rFonts w:eastAsia="MS Mincho"/>
          <w:b/>
          <w:iCs/>
          <w:highlight w:val="yellow"/>
          <w:u w:val="single"/>
          <w:bdr w:val="single" w:sz="18" w:space="0" w:color="auto"/>
        </w:rPr>
        <w:t>third world war</w:t>
      </w:r>
      <w:r w:rsidRPr="0037138B">
        <w:rPr>
          <w:rFonts w:eastAsia="MS Mincho"/>
          <w:sz w:val="16"/>
        </w:rPr>
        <w:t xml:space="preserve">—at least as devastating as its predecessors. In this war </w:t>
      </w:r>
      <w:r w:rsidRPr="0037138B">
        <w:rPr>
          <w:rFonts w:eastAsia="MS Mincho"/>
          <w:u w:val="single"/>
        </w:rPr>
        <w:t xml:space="preserve">it is the </w:t>
      </w:r>
      <w:r w:rsidRPr="0037138B">
        <w:rPr>
          <w:rFonts w:eastAsia="MS Mincho"/>
          <w:highlight w:val="yellow"/>
          <w:u w:val="single"/>
        </w:rPr>
        <w:t>Global South</w:t>
      </w:r>
      <w:r w:rsidRPr="0037138B">
        <w:rPr>
          <w:rFonts w:eastAsia="MS Mincho"/>
          <w:u w:val="single"/>
        </w:rPr>
        <w:t xml:space="preserve"> that </w:t>
      </w:r>
      <w:r w:rsidRPr="0037138B">
        <w:rPr>
          <w:rFonts w:eastAsia="MS Mincho"/>
          <w:highlight w:val="yellow"/>
          <w:u w:val="single"/>
        </w:rPr>
        <w:t>is in the immediate firing line</w:t>
      </w:r>
      <w:r w:rsidRPr="0037138B">
        <w:rPr>
          <w:rFonts w:eastAsia="MS Mincho"/>
          <w:sz w:val="16"/>
        </w:rPr>
        <w:t xml:space="preserve">: </w:t>
      </w:r>
      <w:r w:rsidRPr="0037138B">
        <w:rPr>
          <w:rFonts w:eastAsia="MS Mincho"/>
          <w:u w:val="single"/>
        </w:rPr>
        <w:t xml:space="preserve">the </w:t>
      </w:r>
      <w:r w:rsidRPr="0037138B">
        <w:rPr>
          <w:rFonts w:eastAsia="MS Mincho"/>
          <w:highlight w:val="yellow"/>
          <w:u w:val="single"/>
        </w:rPr>
        <w:t>impacts</w:t>
      </w:r>
      <w:r w:rsidRPr="0037138B">
        <w:rPr>
          <w:rFonts w:eastAsia="MS Mincho"/>
          <w:u w:val="single"/>
        </w:rPr>
        <w:t xml:space="preserve"> of climate change </w:t>
      </w:r>
      <w:r w:rsidRPr="0037138B">
        <w:rPr>
          <w:rFonts w:eastAsia="MS Mincho"/>
          <w:highlight w:val="yellow"/>
          <w:u w:val="single"/>
        </w:rPr>
        <w:t>for low-income peoples are</w:t>
      </w:r>
      <w:r w:rsidRPr="0037138B">
        <w:rPr>
          <w:rFonts w:eastAsia="MS Mincho"/>
          <w:u w:val="single"/>
        </w:rPr>
        <w:t xml:space="preserve"> now predicted to be </w:t>
      </w:r>
      <w:r w:rsidRPr="0037138B">
        <w:rPr>
          <w:rFonts w:eastAsia="MS Mincho"/>
          <w:highlight w:val="yellow"/>
          <w:u w:val="single"/>
        </w:rPr>
        <w:t>disproportionate and catastrophic</w:t>
      </w:r>
      <w:r w:rsidRPr="0037138B">
        <w:rPr>
          <w:rFonts w:eastAsia="MS Mincho"/>
          <w:u w:val="single"/>
        </w:rPr>
        <w:t>.</w:t>
      </w:r>
      <w:r w:rsidRPr="0037138B">
        <w:rPr>
          <w:rFonts w:eastAsia="MS Mincho"/>
          <w:sz w:val="16"/>
        </w:rPr>
        <w:t xml:space="preserve"> In April 2007 a report issued by the Intergovernmental Panel on Climate Change (IPCC) on impacts and vulnerability stated that </w:t>
      </w:r>
      <w:r w:rsidRPr="0037138B">
        <w:rPr>
          <w:rFonts w:eastAsia="MS Mincho"/>
          <w:u w:val="single"/>
        </w:rPr>
        <w:t xml:space="preserve">it is in the South, where </w:t>
      </w:r>
      <w:r w:rsidRPr="0037138B">
        <w:rPr>
          <w:rFonts w:eastAsia="MS Mincho"/>
          <w:b/>
          <w:highlight w:val="yellow"/>
          <w:u w:val="single"/>
          <w:bdr w:val="single" w:sz="18" w:space="0" w:color="auto"/>
        </w:rPr>
        <w:t>urbanization</w:t>
      </w:r>
      <w:r w:rsidRPr="0037138B">
        <w:rPr>
          <w:rFonts w:eastAsia="MS Mincho"/>
          <w:highlight w:val="yellow"/>
          <w:u w:val="single"/>
        </w:rPr>
        <w:t xml:space="preserve"> and </w:t>
      </w:r>
      <w:r w:rsidRPr="0037138B">
        <w:rPr>
          <w:rFonts w:eastAsia="MS Mincho"/>
          <w:b/>
          <w:highlight w:val="yellow"/>
          <w:u w:val="single"/>
          <w:bdr w:val="single" w:sz="18" w:space="0" w:color="auto"/>
        </w:rPr>
        <w:t>industrialization</w:t>
      </w:r>
      <w:r w:rsidRPr="0037138B">
        <w:rPr>
          <w:rFonts w:eastAsia="MS Mincho"/>
          <w:highlight w:val="yellow"/>
          <w:u w:val="single"/>
        </w:rPr>
        <w:t xml:space="preserve"> are </w:t>
      </w:r>
      <w:r w:rsidRPr="0037138B">
        <w:rPr>
          <w:rFonts w:eastAsia="MS Mincho"/>
          <w:u w:val="single"/>
        </w:rPr>
        <w:t xml:space="preserve">already </w:t>
      </w:r>
      <w:r w:rsidRPr="0037138B">
        <w:rPr>
          <w:rFonts w:eastAsia="MS Mincho"/>
          <w:highlight w:val="yellow"/>
          <w:u w:val="single"/>
        </w:rPr>
        <w:t>putting pressure on resources</w:t>
      </w:r>
      <w:r w:rsidRPr="0037138B">
        <w:rPr>
          <w:rFonts w:eastAsia="MS Mincho"/>
          <w:u w:val="single"/>
        </w:rPr>
        <w:t xml:space="preserve"> and where </w:t>
      </w:r>
      <w:r w:rsidRPr="0037138B">
        <w:rPr>
          <w:rFonts w:eastAsia="MS Mincho"/>
          <w:b/>
          <w:highlight w:val="yellow"/>
          <w:u w:val="single"/>
          <w:bdr w:val="single" w:sz="18" w:space="0" w:color="auto"/>
        </w:rPr>
        <w:t>adaptation capacity</w:t>
      </w:r>
      <w:r w:rsidRPr="0037138B">
        <w:rPr>
          <w:rFonts w:eastAsia="MS Mincho"/>
          <w:highlight w:val="yellow"/>
          <w:u w:val="single"/>
        </w:rPr>
        <w:t xml:space="preserve"> is</w:t>
      </w:r>
      <w:r w:rsidRPr="0037138B">
        <w:rPr>
          <w:rFonts w:eastAsia="MS Mincho"/>
          <w:u w:val="single"/>
        </w:rPr>
        <w:t xml:space="preserve"> relatively </w:t>
      </w:r>
      <w:r w:rsidRPr="0037138B">
        <w:rPr>
          <w:rFonts w:eastAsia="MS Mincho"/>
          <w:highlight w:val="yellow"/>
          <w:u w:val="single"/>
        </w:rPr>
        <w:t>weak</w:t>
      </w:r>
      <w:r w:rsidRPr="0037138B">
        <w:rPr>
          <w:rFonts w:eastAsia="MS Mincho"/>
          <w:u w:val="single"/>
        </w:rPr>
        <w:t xml:space="preserve">, that climate change will have </w:t>
      </w:r>
      <w:proofErr w:type="spellStart"/>
      <w:r w:rsidRPr="0037138B">
        <w:rPr>
          <w:rFonts w:eastAsia="MS Mincho"/>
          <w:u w:val="single"/>
        </w:rPr>
        <w:t>itsmost</w:t>
      </w:r>
      <w:proofErr w:type="spellEnd"/>
      <w:r w:rsidRPr="0037138B">
        <w:rPr>
          <w:rFonts w:eastAsia="MS Mincho"/>
          <w:u w:val="single"/>
        </w:rPr>
        <w:t xml:space="preserve"> immediate negative impac</w:t>
      </w:r>
      <w:r w:rsidRPr="0037138B">
        <w:rPr>
          <w:rFonts w:eastAsia="MS Mincho"/>
          <w:sz w:val="16"/>
        </w:rPr>
        <w:t xml:space="preserve">t.10 The </w:t>
      </w:r>
      <w:r w:rsidRPr="0037138B">
        <w:rPr>
          <w:rFonts w:eastAsia="MS Mincho"/>
          <w:u w:val="single"/>
        </w:rPr>
        <w:t xml:space="preserve">report predicted </w:t>
      </w:r>
      <w:r w:rsidRPr="0037138B">
        <w:rPr>
          <w:rFonts w:eastAsia="MS Mincho"/>
          <w:highlight w:val="yellow"/>
          <w:u w:val="single"/>
        </w:rPr>
        <w:t>major water shortages</w:t>
      </w:r>
      <w:r w:rsidRPr="0037138B">
        <w:rPr>
          <w:rFonts w:eastAsia="MS Mincho"/>
          <w:u w:val="single"/>
        </w:rPr>
        <w:t xml:space="preserve"> due to climate change, with a potential </w:t>
      </w:r>
      <w:r w:rsidRPr="0037138B">
        <w:rPr>
          <w:rFonts w:eastAsia="MS Mincho"/>
          <w:highlight w:val="yellow"/>
          <w:u w:val="single"/>
        </w:rPr>
        <w:t>halvi</w:t>
      </w:r>
      <w:r w:rsidRPr="0037138B">
        <w:rPr>
          <w:rFonts w:eastAsia="MS Mincho"/>
          <w:u w:val="single"/>
        </w:rPr>
        <w:t xml:space="preserve">ng in </w:t>
      </w:r>
      <w:r w:rsidRPr="0037138B">
        <w:rPr>
          <w:rFonts w:eastAsia="MS Mincho"/>
          <w:highlight w:val="yellow"/>
          <w:u w:val="single"/>
        </w:rPr>
        <w:t>agricultural production</w:t>
      </w:r>
      <w:r w:rsidRPr="0037138B">
        <w:rPr>
          <w:rFonts w:eastAsia="MS Mincho"/>
          <w:u w:val="single"/>
        </w:rPr>
        <w:t xml:space="preserve"> in some regions of Africa by 2020, and a one-third reduction in yields in Central and South Asia by 2050</w:t>
      </w:r>
      <w:r w:rsidRPr="0037138B">
        <w:rPr>
          <w:rFonts w:eastAsia="MS Mincho"/>
          <w:sz w:val="16"/>
        </w:rPr>
        <w:t xml:space="preserve">, as well as inundation of the densely </w:t>
      </w:r>
      <w:proofErr w:type="spellStart"/>
      <w:r w:rsidRPr="0037138B">
        <w:rPr>
          <w:rFonts w:eastAsia="MS Mincho"/>
          <w:sz w:val="16"/>
        </w:rPr>
        <w:t>populatedmega</w:t>
      </w:r>
      <w:proofErr w:type="spellEnd"/>
      <w:r w:rsidRPr="0037138B">
        <w:rPr>
          <w:rFonts w:eastAsia="MS Mincho"/>
          <w:sz w:val="16"/>
        </w:rPr>
        <w:t>-deltas of South and South-</w:t>
      </w:r>
      <w:proofErr w:type="spellStart"/>
      <w:r w:rsidRPr="0037138B">
        <w:rPr>
          <w:rFonts w:eastAsia="MS Mincho"/>
          <w:sz w:val="16"/>
        </w:rPr>
        <w:t>EastAsia</w:t>
      </w:r>
      <w:proofErr w:type="spellEnd"/>
      <w:r w:rsidRPr="0037138B">
        <w:rPr>
          <w:rFonts w:eastAsia="MS Mincho"/>
          <w:sz w:val="16"/>
        </w:rPr>
        <w:t xml:space="preserve"> due to rising sea levels. Those amongst Northern and Southern elites who continue to benefit from continued accumulation do so at an immediate and measurable cost to Southern peoples. But there is a sting in the tail: as nature wreaks its revenge, a climate breakdown from which even the richest cannot insulate themselves is now only a generation away. The UN Human Development Report for 2007, “Fighting Climate Change,” underlines the point: Climate change is the defining human development challenge of the 21st century. </w:t>
      </w:r>
      <w:r w:rsidRPr="0037138B">
        <w:rPr>
          <w:rFonts w:eastAsia="MS Mincho"/>
          <w:highlight w:val="yellow"/>
          <w:u w:val="single"/>
        </w:rPr>
        <w:t>Failure to respond</w:t>
      </w:r>
      <w:r w:rsidRPr="0037138B">
        <w:rPr>
          <w:rFonts w:eastAsia="MS Mincho"/>
          <w:u w:val="single"/>
        </w:rPr>
        <w:t xml:space="preserve"> to that challenge </w:t>
      </w:r>
      <w:r w:rsidRPr="0037138B">
        <w:rPr>
          <w:rFonts w:eastAsia="MS Mincho"/>
          <w:highlight w:val="yellow"/>
          <w:u w:val="single"/>
        </w:rPr>
        <w:t>will</w:t>
      </w:r>
      <w:r w:rsidRPr="0037138B">
        <w:rPr>
          <w:rFonts w:eastAsia="MS Mincho"/>
          <w:u w:val="single"/>
        </w:rPr>
        <w:t xml:space="preserve"> stall and then </w:t>
      </w:r>
      <w:r w:rsidRPr="0037138B">
        <w:rPr>
          <w:rFonts w:eastAsia="MS Mincho"/>
          <w:highlight w:val="yellow"/>
          <w:u w:val="single"/>
        </w:rPr>
        <w:t>reverse</w:t>
      </w:r>
      <w:r w:rsidRPr="0037138B">
        <w:rPr>
          <w:rFonts w:eastAsia="MS Mincho"/>
          <w:u w:val="single"/>
        </w:rPr>
        <w:t xml:space="preserve"> international </w:t>
      </w:r>
      <w:r w:rsidRPr="0037138B">
        <w:rPr>
          <w:rFonts w:eastAsia="MS Mincho"/>
          <w:highlight w:val="yellow"/>
          <w:u w:val="single"/>
        </w:rPr>
        <w:t xml:space="preserve">efforts to </w:t>
      </w:r>
      <w:r w:rsidRPr="0037138B">
        <w:rPr>
          <w:rFonts w:eastAsia="MS Mincho"/>
          <w:b/>
          <w:highlight w:val="yellow"/>
          <w:u w:val="single"/>
          <w:bdr w:val="single" w:sz="18" w:space="0" w:color="auto"/>
        </w:rPr>
        <w:t>reduce poverty</w:t>
      </w:r>
      <w:r w:rsidRPr="0037138B">
        <w:rPr>
          <w:rFonts w:eastAsia="MS Mincho"/>
          <w:u w:val="single"/>
        </w:rPr>
        <w:t>. The poorest countries and most vulnerable citizens will suffer the earliest and most damaging setbacks, even though they have contributed least to the problem.</w:t>
      </w:r>
      <w:r w:rsidRPr="0037138B">
        <w:rPr>
          <w:rFonts w:eastAsia="MS Mincho"/>
          <w:sz w:val="16"/>
        </w:rPr>
        <w:t xml:space="preserve"> Looking to the future, no country—however wealthy or powerful— will be immune to the impact of global warming.11</w:t>
      </w:r>
    </w:p>
    <w:p w:rsidR="005317D7" w:rsidRPr="0037138B" w:rsidRDefault="005317D7" w:rsidP="005317D7">
      <w:pPr>
        <w:keepNext/>
        <w:keepLines/>
        <w:spacing w:before="40" w:after="0"/>
        <w:outlineLvl w:val="3"/>
        <w:rPr>
          <w:rFonts w:eastAsia="Times New Roman"/>
          <w:b/>
          <w:iCs/>
          <w:sz w:val="26"/>
        </w:rPr>
      </w:pPr>
      <w:r w:rsidRPr="0037138B">
        <w:rPr>
          <w:rFonts w:eastAsia="Times New Roman"/>
          <w:b/>
          <w:iCs/>
          <w:sz w:val="26"/>
        </w:rPr>
        <w:t>Warming disproportionately impacts marginalized peoples</w:t>
      </w:r>
    </w:p>
    <w:p w:rsidR="005317D7" w:rsidRPr="0037138B" w:rsidRDefault="005317D7" w:rsidP="005317D7">
      <w:pPr>
        <w:rPr>
          <w:rFonts w:eastAsia="Calibri"/>
        </w:rPr>
      </w:pPr>
      <w:r w:rsidRPr="0037138B">
        <w:rPr>
          <w:rFonts w:eastAsia="Calibri"/>
          <w:b/>
          <w:bCs/>
          <w:sz w:val="26"/>
        </w:rPr>
        <w:t>Field et al 3/31/14</w:t>
      </w:r>
      <w:r w:rsidRPr="0037138B">
        <w:rPr>
          <w:rFonts w:eastAsia="Calibri"/>
        </w:rPr>
        <w:t xml:space="preserve"> – Stanford Professor of Climate Science, in conjunction with other scientists in a report for the IPCC (Christopher, “Climate Change 2014: Impacts, Adaptation, and Vulnerability SUMMARY FOR POLICYMAKERS” </w:t>
      </w:r>
      <w:hyperlink r:id="rId10" w:history="1">
        <w:r w:rsidRPr="0037138B">
          <w:rPr>
            <w:rFonts w:eastAsia="Calibri"/>
          </w:rPr>
          <w:t>http://ipcc-wg2.gov/AR5/images/uploads/IPCC_WG2AR5_SPM_Approved.pdf</w:t>
        </w:r>
      </w:hyperlink>
      <w:r w:rsidRPr="0037138B">
        <w:rPr>
          <w:rFonts w:eastAsia="Calibri"/>
        </w:rPr>
        <w:t>, HW)</w:t>
      </w:r>
    </w:p>
    <w:p w:rsidR="005317D7" w:rsidRPr="0037138B" w:rsidRDefault="005317D7" w:rsidP="005317D7">
      <w:pPr>
        <w:rPr>
          <w:rFonts w:eastAsia="Calibri"/>
          <w:sz w:val="16"/>
        </w:rPr>
      </w:pPr>
      <w:r w:rsidRPr="0037138B">
        <w:rPr>
          <w:rFonts w:eastAsia="Calibri"/>
          <w:b/>
          <w:u w:val="single"/>
        </w:rPr>
        <w:t xml:space="preserve">Differences in vulnerability and exposure arise from non-climatic factors and from </w:t>
      </w:r>
      <w:r w:rsidRPr="0037138B">
        <w:rPr>
          <w:rFonts w:eastAsia="Calibri"/>
          <w:sz w:val="12"/>
        </w:rPr>
        <w:t>¶</w:t>
      </w:r>
      <w:r w:rsidRPr="0037138B">
        <w:rPr>
          <w:rFonts w:eastAsia="Calibri"/>
          <w:b/>
          <w:u w:val="single"/>
        </w:rPr>
        <w:t xml:space="preserve"> multidimensional inequalities often produced by uneven development processes</w:t>
      </w:r>
      <w:r w:rsidRPr="0037138B">
        <w:rPr>
          <w:rFonts w:eastAsia="Calibri"/>
          <w:sz w:val="16"/>
        </w:rPr>
        <w:t xml:space="preserve"> (very high </w:t>
      </w:r>
      <w:r w:rsidRPr="0037138B">
        <w:rPr>
          <w:rFonts w:eastAsia="Calibri"/>
          <w:sz w:val="12"/>
        </w:rPr>
        <w:t>¶</w:t>
      </w:r>
      <w:r w:rsidRPr="0037138B">
        <w:rPr>
          <w:rFonts w:eastAsia="Calibri"/>
          <w:sz w:val="16"/>
        </w:rPr>
        <w:t xml:space="preserve"> confidence). These differences shape differential risks from climate change. </w:t>
      </w:r>
      <w:proofErr w:type="gramStart"/>
      <w:r w:rsidRPr="0037138B">
        <w:rPr>
          <w:rFonts w:eastAsia="Calibri"/>
          <w:sz w:val="16"/>
        </w:rPr>
        <w:t xml:space="preserve">See Figure </w:t>
      </w:r>
      <w:r w:rsidRPr="0037138B">
        <w:rPr>
          <w:rFonts w:eastAsia="Calibri"/>
          <w:sz w:val="12"/>
        </w:rPr>
        <w:t>¶</w:t>
      </w:r>
      <w:r w:rsidRPr="0037138B">
        <w:rPr>
          <w:rFonts w:eastAsia="Calibri"/>
          <w:sz w:val="16"/>
        </w:rPr>
        <w:t xml:space="preserve"> SPM.1.</w:t>
      </w:r>
      <w:proofErr w:type="gramEnd"/>
      <w:r w:rsidRPr="0037138B">
        <w:rPr>
          <w:rFonts w:eastAsia="Calibri"/>
          <w:sz w:val="16"/>
        </w:rPr>
        <w:t xml:space="preserve"> </w:t>
      </w:r>
      <w:r w:rsidRPr="0037138B">
        <w:rPr>
          <w:rFonts w:eastAsia="Calibri"/>
          <w:b/>
          <w:highlight w:val="yellow"/>
          <w:u w:val="single"/>
        </w:rPr>
        <w:t>People who are</w:t>
      </w:r>
      <w:r w:rsidRPr="0037138B">
        <w:rPr>
          <w:rFonts w:eastAsia="Calibri"/>
          <w:b/>
          <w:u w:val="single"/>
        </w:rPr>
        <w:t xml:space="preserve"> socially, economically, culturally, politically, institutionally, or </w:t>
      </w:r>
      <w:r w:rsidRPr="0037138B">
        <w:rPr>
          <w:rFonts w:eastAsia="Calibri"/>
          <w:sz w:val="12"/>
        </w:rPr>
        <w:t>¶</w:t>
      </w:r>
      <w:r w:rsidRPr="0037138B">
        <w:rPr>
          <w:rFonts w:eastAsia="Calibri"/>
          <w:b/>
          <w:u w:val="single"/>
        </w:rPr>
        <w:t xml:space="preserve"> otherwise ma</w:t>
      </w:r>
      <w:r w:rsidRPr="0037138B">
        <w:rPr>
          <w:rFonts w:eastAsia="Calibri"/>
          <w:b/>
          <w:highlight w:val="yellow"/>
          <w:u w:val="single"/>
        </w:rPr>
        <w:t xml:space="preserve">rginalized are especially vulnerable to climate change and also to </w:t>
      </w:r>
      <w:r w:rsidRPr="0037138B">
        <w:rPr>
          <w:rFonts w:eastAsia="Calibri"/>
          <w:b/>
          <w:u w:val="single"/>
        </w:rPr>
        <w:t xml:space="preserve">some </w:t>
      </w:r>
      <w:r w:rsidRPr="0037138B">
        <w:rPr>
          <w:rFonts w:eastAsia="Calibri"/>
          <w:b/>
          <w:highlight w:val="yellow"/>
          <w:u w:val="single"/>
        </w:rPr>
        <w:t xml:space="preserve">adaptation </w:t>
      </w:r>
      <w:r w:rsidRPr="0037138B">
        <w:rPr>
          <w:rFonts w:eastAsia="Calibri"/>
          <w:sz w:val="12"/>
          <w:highlight w:val="yellow"/>
        </w:rPr>
        <w:t>¶</w:t>
      </w:r>
      <w:r w:rsidRPr="0037138B">
        <w:rPr>
          <w:rFonts w:eastAsia="Calibri"/>
          <w:b/>
          <w:highlight w:val="yellow"/>
          <w:u w:val="single"/>
        </w:rPr>
        <w:t xml:space="preserve"> and mitigation responses</w:t>
      </w:r>
      <w:r w:rsidRPr="0037138B">
        <w:rPr>
          <w:rFonts w:eastAsia="Calibri"/>
          <w:b/>
          <w:u w:val="single"/>
        </w:rPr>
        <w:t xml:space="preserve"> (medium evidence, high agreement). </w:t>
      </w:r>
      <w:r w:rsidRPr="0037138B">
        <w:rPr>
          <w:rFonts w:eastAsia="Calibri"/>
          <w:sz w:val="16"/>
        </w:rPr>
        <w:t xml:space="preserve">This heightened vulnerability is </w:t>
      </w:r>
      <w:r w:rsidRPr="0037138B">
        <w:rPr>
          <w:rFonts w:eastAsia="Calibri"/>
          <w:sz w:val="12"/>
        </w:rPr>
        <w:t>¶</w:t>
      </w:r>
      <w:r w:rsidRPr="0037138B">
        <w:rPr>
          <w:rFonts w:eastAsia="Calibri"/>
          <w:sz w:val="16"/>
        </w:rPr>
        <w:t xml:space="preserve"> rarely due to a single cause. Rather, it is the product of intersecting social processes that result in </w:t>
      </w:r>
      <w:r w:rsidRPr="0037138B">
        <w:rPr>
          <w:rFonts w:eastAsia="Calibri"/>
          <w:sz w:val="12"/>
        </w:rPr>
        <w:t>¶</w:t>
      </w:r>
      <w:r w:rsidRPr="0037138B">
        <w:rPr>
          <w:rFonts w:eastAsia="Calibri"/>
          <w:sz w:val="16"/>
        </w:rPr>
        <w:t xml:space="preserve"> inequalities in socioeconomic status and income, as well as in exposure. Such </w:t>
      </w:r>
      <w:r w:rsidRPr="0037138B">
        <w:rPr>
          <w:rFonts w:eastAsia="Calibri"/>
          <w:b/>
          <w:u w:val="single"/>
        </w:rPr>
        <w:t xml:space="preserve">social processes </w:t>
      </w:r>
      <w:r w:rsidRPr="0037138B">
        <w:rPr>
          <w:rFonts w:eastAsia="Calibri"/>
          <w:sz w:val="12"/>
        </w:rPr>
        <w:t>¶</w:t>
      </w:r>
      <w:r w:rsidRPr="0037138B">
        <w:rPr>
          <w:rFonts w:eastAsia="Calibri"/>
          <w:b/>
          <w:u w:val="single"/>
        </w:rPr>
        <w:t xml:space="preserve"> include, for example, discrimination on the basis of gender, class, ethnicity, age, and </w:t>
      </w:r>
      <w:r w:rsidRPr="0037138B">
        <w:rPr>
          <w:rFonts w:eastAsia="Calibri"/>
          <w:sz w:val="12"/>
        </w:rPr>
        <w:t>¶</w:t>
      </w:r>
      <w:r w:rsidRPr="0037138B">
        <w:rPr>
          <w:rFonts w:eastAsia="Calibri"/>
          <w:b/>
          <w:u w:val="single"/>
        </w:rPr>
        <w:t xml:space="preserve"> (dis)ability</w:t>
      </w:r>
      <w:r w:rsidRPr="0037138B">
        <w:rPr>
          <w:rFonts w:eastAsia="Calibri"/>
          <w:sz w:val="16"/>
        </w:rPr>
        <w:t xml:space="preserve">.13 </w:t>
      </w:r>
      <w:r w:rsidRPr="0037138B">
        <w:rPr>
          <w:rFonts w:eastAsia="Calibri"/>
          <w:sz w:val="12"/>
        </w:rPr>
        <w:t>¶</w:t>
      </w:r>
      <w:r w:rsidRPr="0037138B">
        <w:rPr>
          <w:rFonts w:eastAsia="Calibri"/>
          <w:sz w:val="16"/>
        </w:rPr>
        <w:t xml:space="preserve"> </w:t>
      </w:r>
      <w:r w:rsidRPr="0037138B">
        <w:rPr>
          <w:rFonts w:eastAsia="Calibri"/>
          <w:sz w:val="12"/>
        </w:rPr>
        <w:t>¶</w:t>
      </w:r>
      <w:r w:rsidRPr="0037138B">
        <w:rPr>
          <w:rFonts w:eastAsia="Calibri"/>
          <w:sz w:val="16"/>
        </w:rPr>
        <w:t xml:space="preserve"> </w:t>
      </w:r>
      <w:r w:rsidRPr="0037138B">
        <w:rPr>
          <w:rFonts w:eastAsia="Calibri"/>
          <w:b/>
          <w:highlight w:val="yellow"/>
          <w:u w:val="single"/>
        </w:rPr>
        <w:t xml:space="preserve">Impacts from recent climate-related extremes, such as heat waves, droughts, floods, </w:t>
      </w:r>
      <w:r w:rsidRPr="0037138B">
        <w:rPr>
          <w:rFonts w:eastAsia="Calibri"/>
          <w:sz w:val="12"/>
          <w:highlight w:val="yellow"/>
        </w:rPr>
        <w:t>¶</w:t>
      </w:r>
      <w:r w:rsidRPr="0037138B">
        <w:rPr>
          <w:rFonts w:eastAsia="Calibri"/>
          <w:b/>
          <w:highlight w:val="yellow"/>
          <w:u w:val="single"/>
        </w:rPr>
        <w:t xml:space="preserve"> cyclones, and wildfires, reveal significant vulnerability </w:t>
      </w:r>
      <w:r w:rsidRPr="0037138B">
        <w:rPr>
          <w:rFonts w:eastAsia="Calibri"/>
          <w:b/>
          <w:u w:val="single"/>
        </w:rPr>
        <w:t xml:space="preserve">and exposure </w:t>
      </w:r>
      <w:r w:rsidRPr="0037138B">
        <w:rPr>
          <w:rFonts w:eastAsia="Calibri"/>
          <w:b/>
          <w:highlight w:val="yellow"/>
          <w:u w:val="single"/>
        </w:rPr>
        <w:t>of some ecosystems</w:t>
      </w:r>
      <w:r w:rsidRPr="0037138B">
        <w:rPr>
          <w:rFonts w:eastAsia="Calibri"/>
          <w:b/>
          <w:u w:val="single"/>
        </w:rPr>
        <w:t xml:space="preserve"> </w:t>
      </w:r>
      <w:r w:rsidRPr="0037138B">
        <w:rPr>
          <w:rFonts w:eastAsia="Calibri"/>
          <w:sz w:val="12"/>
        </w:rPr>
        <w:t>¶</w:t>
      </w:r>
      <w:r w:rsidRPr="0037138B">
        <w:rPr>
          <w:rFonts w:eastAsia="Calibri"/>
          <w:b/>
          <w:u w:val="single"/>
        </w:rPr>
        <w:t xml:space="preserve"> and many human systems to current climate variability (very high confidence).</w:t>
      </w:r>
      <w:r w:rsidRPr="0037138B">
        <w:rPr>
          <w:rFonts w:eastAsia="Calibri"/>
          <w:sz w:val="16"/>
        </w:rPr>
        <w:t xml:space="preserve"> </w:t>
      </w:r>
      <w:r w:rsidRPr="0037138B">
        <w:rPr>
          <w:rFonts w:eastAsia="Calibri"/>
          <w:b/>
          <w:u w:val="single"/>
        </w:rPr>
        <w:t xml:space="preserve">Impacts of </w:t>
      </w:r>
      <w:r w:rsidRPr="0037138B">
        <w:rPr>
          <w:rFonts w:eastAsia="Calibri"/>
          <w:sz w:val="12"/>
        </w:rPr>
        <w:t>¶</w:t>
      </w:r>
      <w:r w:rsidRPr="0037138B">
        <w:rPr>
          <w:rFonts w:eastAsia="Calibri"/>
          <w:b/>
          <w:u w:val="single"/>
        </w:rPr>
        <w:t xml:space="preserve"> such climate-related extremes include alteration of ecosystems, disruption of food production </w:t>
      </w:r>
      <w:r w:rsidRPr="0037138B">
        <w:rPr>
          <w:rFonts w:eastAsia="Calibri"/>
          <w:sz w:val="12"/>
        </w:rPr>
        <w:t>¶</w:t>
      </w:r>
      <w:r w:rsidRPr="0037138B">
        <w:rPr>
          <w:rFonts w:eastAsia="Calibri"/>
          <w:b/>
          <w:u w:val="single"/>
        </w:rPr>
        <w:t xml:space="preserve"> and water supply, damage to infrastructure and settlements, morbidity and mortality, and </w:t>
      </w:r>
      <w:r w:rsidRPr="0037138B">
        <w:rPr>
          <w:rFonts w:eastAsia="Calibri"/>
          <w:sz w:val="12"/>
        </w:rPr>
        <w:t>¶</w:t>
      </w:r>
      <w:r w:rsidRPr="0037138B">
        <w:rPr>
          <w:rFonts w:eastAsia="Calibri"/>
          <w:b/>
          <w:u w:val="single"/>
        </w:rPr>
        <w:t xml:space="preserve"> consequences for mental health and human well-being. </w:t>
      </w:r>
      <w:r w:rsidRPr="0037138B">
        <w:rPr>
          <w:rFonts w:eastAsia="Calibri"/>
          <w:sz w:val="16"/>
        </w:rPr>
        <w:t xml:space="preserve">For countries at all levels of </w:t>
      </w:r>
      <w:r w:rsidRPr="0037138B">
        <w:rPr>
          <w:rFonts w:eastAsia="Calibri"/>
          <w:sz w:val="12"/>
        </w:rPr>
        <w:t>¶</w:t>
      </w:r>
      <w:r w:rsidRPr="0037138B">
        <w:rPr>
          <w:rFonts w:eastAsia="Calibri"/>
          <w:sz w:val="16"/>
        </w:rPr>
        <w:t xml:space="preserve"> development, these impacts are consistent with a significant lack of preparedness for current </w:t>
      </w:r>
      <w:r w:rsidRPr="0037138B">
        <w:rPr>
          <w:rFonts w:eastAsia="Calibri"/>
          <w:sz w:val="12"/>
        </w:rPr>
        <w:t>¶</w:t>
      </w:r>
      <w:r w:rsidRPr="0037138B">
        <w:rPr>
          <w:rFonts w:eastAsia="Calibri"/>
          <w:sz w:val="16"/>
        </w:rPr>
        <w:t xml:space="preserve"> climate variability in some sectors.14 </w:t>
      </w:r>
      <w:r w:rsidRPr="0037138B">
        <w:rPr>
          <w:rFonts w:eastAsia="Calibri"/>
          <w:sz w:val="12"/>
        </w:rPr>
        <w:t>¶</w:t>
      </w:r>
      <w:r w:rsidRPr="0037138B">
        <w:rPr>
          <w:rFonts w:eastAsia="Calibri"/>
          <w:sz w:val="16"/>
        </w:rPr>
        <w:t xml:space="preserve"> </w:t>
      </w:r>
      <w:r w:rsidRPr="0037138B">
        <w:rPr>
          <w:rFonts w:eastAsia="Calibri"/>
          <w:b/>
          <w:highlight w:val="yellow"/>
          <w:u w:val="single"/>
        </w:rPr>
        <w:t>Climate-related hazards exacerbate other stressors</w:t>
      </w:r>
      <w:r w:rsidRPr="0037138B">
        <w:rPr>
          <w:rFonts w:eastAsia="Calibri"/>
          <w:b/>
          <w:u w:val="single"/>
        </w:rPr>
        <w:t xml:space="preserve">, often with negative outcomes for </w:t>
      </w:r>
      <w:r w:rsidRPr="0037138B">
        <w:rPr>
          <w:rFonts w:eastAsia="Calibri"/>
          <w:sz w:val="12"/>
        </w:rPr>
        <w:t>¶</w:t>
      </w:r>
      <w:r w:rsidRPr="0037138B">
        <w:rPr>
          <w:rFonts w:eastAsia="Calibri"/>
          <w:b/>
          <w:u w:val="single"/>
        </w:rPr>
        <w:t xml:space="preserve"> livelihoods, </w:t>
      </w:r>
      <w:r w:rsidRPr="0037138B">
        <w:rPr>
          <w:rFonts w:eastAsia="Calibri"/>
          <w:b/>
          <w:highlight w:val="yellow"/>
          <w:u w:val="single"/>
        </w:rPr>
        <w:t>especially for people living in poverty</w:t>
      </w:r>
      <w:r w:rsidRPr="0037138B">
        <w:rPr>
          <w:rFonts w:eastAsia="Calibri"/>
          <w:sz w:val="16"/>
        </w:rPr>
        <w:t xml:space="preserve"> (high confidence). </w:t>
      </w:r>
      <w:r w:rsidRPr="0037138B">
        <w:rPr>
          <w:rFonts w:eastAsia="Calibri"/>
          <w:b/>
          <w:highlight w:val="yellow"/>
          <w:u w:val="single"/>
        </w:rPr>
        <w:t xml:space="preserve">Climate-related hazards </w:t>
      </w:r>
      <w:r w:rsidRPr="0037138B">
        <w:rPr>
          <w:rFonts w:eastAsia="Calibri"/>
          <w:sz w:val="12"/>
          <w:highlight w:val="yellow"/>
        </w:rPr>
        <w:t>¶</w:t>
      </w:r>
      <w:r w:rsidRPr="0037138B">
        <w:rPr>
          <w:rFonts w:eastAsia="Calibri"/>
          <w:b/>
          <w:highlight w:val="yellow"/>
          <w:u w:val="single"/>
        </w:rPr>
        <w:t xml:space="preserve"> affect poor </w:t>
      </w:r>
      <w:r w:rsidRPr="0037138B">
        <w:rPr>
          <w:rFonts w:eastAsia="Calibri"/>
          <w:b/>
          <w:highlight w:val="yellow"/>
          <w:u w:val="single"/>
        </w:rPr>
        <w:lastRenderedPageBreak/>
        <w:t xml:space="preserve">people’s lives directly through impacts on livelihoods, reductions in crop yields, or </w:t>
      </w:r>
      <w:r w:rsidRPr="0037138B">
        <w:rPr>
          <w:rFonts w:eastAsia="Calibri"/>
          <w:sz w:val="12"/>
          <w:highlight w:val="yellow"/>
        </w:rPr>
        <w:t>¶</w:t>
      </w:r>
      <w:r w:rsidRPr="0037138B">
        <w:rPr>
          <w:rFonts w:eastAsia="Calibri"/>
          <w:b/>
          <w:highlight w:val="yellow"/>
          <w:u w:val="single"/>
        </w:rPr>
        <w:t xml:space="preserve"> destruction of homes and indirectly through</w:t>
      </w:r>
      <w:r w:rsidRPr="0037138B">
        <w:rPr>
          <w:rFonts w:eastAsia="Calibri"/>
          <w:b/>
          <w:u w:val="single"/>
        </w:rPr>
        <w:t xml:space="preserve">, for example, increased </w:t>
      </w:r>
      <w:r w:rsidRPr="0037138B">
        <w:rPr>
          <w:rFonts w:eastAsia="Calibri"/>
          <w:b/>
          <w:highlight w:val="yellow"/>
          <w:u w:val="single"/>
        </w:rPr>
        <w:t xml:space="preserve">food prices and food </w:t>
      </w:r>
      <w:r w:rsidRPr="0037138B">
        <w:rPr>
          <w:rFonts w:eastAsia="Calibri"/>
          <w:sz w:val="12"/>
          <w:highlight w:val="yellow"/>
        </w:rPr>
        <w:t>¶</w:t>
      </w:r>
      <w:r w:rsidRPr="0037138B">
        <w:rPr>
          <w:rFonts w:eastAsia="Calibri"/>
          <w:b/>
          <w:highlight w:val="yellow"/>
          <w:u w:val="single"/>
        </w:rPr>
        <w:t xml:space="preserve"> insecurity</w:t>
      </w:r>
      <w:r w:rsidRPr="0037138B">
        <w:rPr>
          <w:rFonts w:eastAsia="Calibri"/>
          <w:sz w:val="16"/>
        </w:rPr>
        <w:t xml:space="preserve">. Observed positive effects for poor and marginalized people, which are limited and </w:t>
      </w:r>
      <w:r w:rsidRPr="0037138B">
        <w:rPr>
          <w:rFonts w:eastAsia="Calibri"/>
          <w:sz w:val="12"/>
        </w:rPr>
        <w:t>¶</w:t>
      </w:r>
      <w:r w:rsidRPr="0037138B">
        <w:rPr>
          <w:rFonts w:eastAsia="Calibri"/>
          <w:sz w:val="16"/>
        </w:rPr>
        <w:t xml:space="preserve"> often indirect, include examples such as diversification of social networks and of agricultural </w:t>
      </w:r>
      <w:r w:rsidRPr="0037138B">
        <w:rPr>
          <w:rFonts w:eastAsia="Calibri"/>
          <w:sz w:val="12"/>
        </w:rPr>
        <w:t>¶</w:t>
      </w:r>
      <w:r w:rsidRPr="0037138B">
        <w:rPr>
          <w:rFonts w:eastAsia="Calibri"/>
          <w:sz w:val="16"/>
        </w:rPr>
        <w:t xml:space="preserve"> practices.</w:t>
      </w:r>
      <w:r w:rsidRPr="0037138B">
        <w:rPr>
          <w:rFonts w:eastAsia="Calibri"/>
          <w:sz w:val="12"/>
        </w:rPr>
        <w:t>¶</w:t>
      </w:r>
      <w:r w:rsidRPr="0037138B">
        <w:rPr>
          <w:rFonts w:eastAsia="Calibri"/>
          <w:sz w:val="16"/>
        </w:rPr>
        <w:t xml:space="preserve"> 15</w:t>
      </w:r>
    </w:p>
    <w:p w:rsidR="005317D7" w:rsidRPr="0037138B" w:rsidRDefault="005317D7" w:rsidP="005317D7">
      <w:pPr>
        <w:keepNext/>
        <w:keepLines/>
        <w:spacing w:before="40" w:after="0"/>
        <w:outlineLvl w:val="3"/>
        <w:rPr>
          <w:rFonts w:eastAsia="Times New Roman"/>
          <w:b/>
          <w:iCs/>
          <w:sz w:val="26"/>
        </w:rPr>
      </w:pPr>
      <w:r w:rsidRPr="0037138B">
        <w:rPr>
          <w:rFonts w:eastAsia="Times New Roman"/>
          <w:b/>
          <w:iCs/>
          <w:sz w:val="26"/>
          <w:shd w:val="clear" w:color="auto" w:fill="FFFFFF"/>
        </w:rPr>
        <w:t xml:space="preserve">Global warming is a form of racism—U.S. emissions affect the Southern hemisphere significantly more than itself </w:t>
      </w:r>
    </w:p>
    <w:p w:rsidR="005317D7" w:rsidRPr="0037138B" w:rsidRDefault="005317D7" w:rsidP="005317D7">
      <w:pPr>
        <w:rPr>
          <w:rFonts w:eastAsia="Calibri"/>
          <w:szCs w:val="16"/>
          <w:shd w:val="clear" w:color="auto" w:fill="FFFFFF"/>
        </w:rPr>
      </w:pPr>
      <w:proofErr w:type="spellStart"/>
      <w:r w:rsidRPr="0037138B">
        <w:rPr>
          <w:rStyle w:val="Style13ptBold"/>
        </w:rPr>
        <w:t>Paroma</w:t>
      </w:r>
      <w:proofErr w:type="spellEnd"/>
      <w:r w:rsidRPr="0037138B">
        <w:rPr>
          <w:rStyle w:val="Style13ptBold"/>
        </w:rPr>
        <w:t> </w:t>
      </w:r>
      <w:proofErr w:type="spellStart"/>
      <w:r w:rsidRPr="0037138B">
        <w:rPr>
          <w:rStyle w:val="Style13ptBold"/>
        </w:rPr>
        <w:t>Basu</w:t>
      </w:r>
      <w:proofErr w:type="spellEnd"/>
      <w:r w:rsidRPr="0037138B">
        <w:rPr>
          <w:rFonts w:eastAsia="Calibri"/>
          <w:szCs w:val="16"/>
          <w:shd w:val="clear" w:color="auto" w:fill="FFFFFF"/>
        </w:rPr>
        <w:t>, University of Wisconsin, 11-16-‘</w:t>
      </w:r>
      <w:r w:rsidRPr="0037138B">
        <w:rPr>
          <w:rStyle w:val="Style13ptBold"/>
        </w:rPr>
        <w:t>5 </w:t>
      </w:r>
    </w:p>
    <w:p w:rsidR="005317D7" w:rsidRPr="0037138B" w:rsidRDefault="005317D7" w:rsidP="005317D7">
      <w:pPr>
        <w:rPr>
          <w:rFonts w:eastAsia="Calibri"/>
          <w:szCs w:val="16"/>
          <w:shd w:val="clear" w:color="auto" w:fill="FFFFFF"/>
        </w:rPr>
      </w:pPr>
      <w:r w:rsidRPr="0037138B">
        <w:rPr>
          <w:rFonts w:eastAsia="Calibri"/>
          <w:szCs w:val="16"/>
          <w:shd w:val="clear" w:color="auto" w:fill="FFFFFF"/>
        </w:rPr>
        <w:t>(“Third World bears brunt of global warming impacts” </w:t>
      </w:r>
      <w:hyperlink r:id="rId11" w:tgtFrame="_blank" w:history="1">
        <w:r w:rsidRPr="0037138B">
          <w:rPr>
            <w:rFonts w:eastAsia="Calibri"/>
            <w:szCs w:val="16"/>
            <w:u w:val="single"/>
            <w:shd w:val="clear" w:color="auto" w:fill="FFFFFF"/>
          </w:rPr>
          <w:t>http://www.news.wisc.edu/11878.html</w:t>
        </w:r>
      </w:hyperlink>
      <w:r w:rsidRPr="0037138B">
        <w:rPr>
          <w:rFonts w:eastAsia="Calibri"/>
          <w:szCs w:val="16"/>
          <w:shd w:val="clear" w:color="auto" w:fill="FFFFFF"/>
        </w:rPr>
        <w:t>) 7-12-13 KB</w:t>
      </w:r>
    </w:p>
    <w:p w:rsidR="005317D7" w:rsidRPr="0037138B" w:rsidRDefault="005317D7" w:rsidP="005317D7">
      <w:pPr>
        <w:rPr>
          <w:rFonts w:eastAsia="Times New Roman"/>
          <w:sz w:val="16"/>
          <w:szCs w:val="16"/>
        </w:rPr>
      </w:pPr>
      <w:r w:rsidRPr="0037138B">
        <w:rPr>
          <w:rFonts w:eastAsia="Calibri"/>
          <w:sz w:val="16"/>
          <w:szCs w:val="16"/>
        </w:rPr>
        <w:t>I</w:t>
      </w:r>
      <w:r w:rsidRPr="0037138B">
        <w:rPr>
          <w:rFonts w:eastAsia="Times New Roman"/>
          <w:sz w:val="16"/>
          <w:szCs w:val="16"/>
        </w:rPr>
        <w:t xml:space="preserve">n a recent chilling assessment, the </w:t>
      </w:r>
      <w:hyperlink r:id="rId12" w:history="1">
        <w:r w:rsidRPr="0037138B">
          <w:rPr>
            <w:rFonts w:eastAsia="Times New Roman"/>
            <w:sz w:val="16"/>
            <w:szCs w:val="16"/>
          </w:rPr>
          <w:t>World Health Organization</w:t>
        </w:r>
      </w:hyperlink>
      <w:r w:rsidRPr="0037138B">
        <w:rPr>
          <w:rFonts w:eastAsia="Times New Roman"/>
          <w:sz w:val="16"/>
          <w:szCs w:val="16"/>
        </w:rPr>
        <w:t xml:space="preserve"> </w:t>
      </w:r>
      <w:r w:rsidRPr="0037138B">
        <w:rPr>
          <w:rFonts w:eastAsia="Calibri"/>
          <w:b/>
          <w:u w:val="single"/>
        </w:rPr>
        <w:t xml:space="preserve">(WHO) reported that </w:t>
      </w:r>
      <w:r w:rsidRPr="0037138B">
        <w:rPr>
          <w:rFonts w:eastAsia="Calibri"/>
          <w:b/>
          <w:highlight w:val="yellow"/>
          <w:u w:val="single"/>
        </w:rPr>
        <w:t>human-induced changes in the Earth's climate now lead to at least 5 million cases of illness and</w:t>
      </w:r>
      <w:r w:rsidRPr="0037138B">
        <w:rPr>
          <w:rFonts w:eastAsia="Calibri"/>
          <w:b/>
          <w:u w:val="single"/>
        </w:rPr>
        <w:t xml:space="preserve"> more than </w:t>
      </w:r>
      <w:r w:rsidRPr="0037138B">
        <w:rPr>
          <w:rFonts w:eastAsia="Calibri"/>
          <w:b/>
          <w:highlight w:val="yellow"/>
          <w:u w:val="single"/>
        </w:rPr>
        <w:t>150,000 deaths every year</w:t>
      </w:r>
      <w:r w:rsidRPr="0037138B">
        <w:rPr>
          <w:rFonts w:eastAsia="Times New Roman"/>
          <w:sz w:val="16"/>
          <w:szCs w:val="16"/>
        </w:rPr>
        <w:t xml:space="preserve">. </w:t>
      </w:r>
      <w:r w:rsidRPr="0037138B">
        <w:rPr>
          <w:rFonts w:eastAsia="Calibri"/>
          <w:b/>
          <w:u w:val="single"/>
        </w:rPr>
        <w:t>Temperature fluctuations</w:t>
      </w:r>
      <w:r w:rsidRPr="0037138B">
        <w:rPr>
          <w:rFonts w:eastAsia="Times New Roman"/>
          <w:sz w:val="16"/>
          <w:szCs w:val="16"/>
        </w:rPr>
        <w:t xml:space="preserve"> may </w:t>
      </w:r>
      <w:r w:rsidRPr="0037138B">
        <w:rPr>
          <w:rFonts w:eastAsia="Calibri"/>
          <w:b/>
          <w:u w:val="single"/>
        </w:rPr>
        <w:t>sway human health</w:t>
      </w:r>
      <w:r w:rsidRPr="0037138B">
        <w:rPr>
          <w:rFonts w:eastAsia="Times New Roman"/>
          <w:sz w:val="16"/>
          <w:szCs w:val="16"/>
        </w:rPr>
        <w:t xml:space="preserve"> in a surprising number of ways, scientists have learned, from influencing the spread of infectious diseases to boosting the likelihood of illness-inducing heat waves and floods. Now, in a synthesis report featured on the cover of the journal Nature, a team of health and climate scientists at UW-Madison and WHO has shown that </w:t>
      </w:r>
      <w:r w:rsidRPr="0037138B">
        <w:rPr>
          <w:rFonts w:eastAsia="Calibri"/>
          <w:b/>
          <w:u w:val="single"/>
        </w:rPr>
        <w:t>the growing health impacts of climate change affect different regions in markedly different ways</w:t>
      </w:r>
      <w:r w:rsidRPr="0037138B">
        <w:rPr>
          <w:rFonts w:eastAsia="Times New Roman"/>
          <w:sz w:val="16"/>
          <w:szCs w:val="16"/>
        </w:rPr>
        <w:t>. Ironically</w:t>
      </w:r>
      <w:r w:rsidRPr="0037138B">
        <w:rPr>
          <w:rFonts w:eastAsia="Calibri"/>
          <w:b/>
          <w:u w:val="single"/>
        </w:rPr>
        <w:t xml:space="preserve">, </w:t>
      </w:r>
      <w:r w:rsidRPr="0037138B">
        <w:rPr>
          <w:rFonts w:eastAsia="Calibri"/>
          <w:b/>
          <w:highlight w:val="yellow"/>
          <w:u w:val="single"/>
        </w:rPr>
        <w:t>the places that have contributed the least to warming the Earth are the most vulnerable to the death and disease higher temperatures can bring. "</w:t>
      </w:r>
      <w:r w:rsidRPr="0037138B">
        <w:rPr>
          <w:rFonts w:eastAsia="Calibri"/>
          <w:b/>
          <w:u w:val="single"/>
        </w:rPr>
        <w:t>Those least able to cope and least responsible for the greenhouse gases that cause global warming are most affected</w:t>
      </w:r>
      <w:r w:rsidRPr="0037138B">
        <w:rPr>
          <w:rFonts w:eastAsia="Times New Roman"/>
          <w:sz w:val="16"/>
          <w:szCs w:val="16"/>
        </w:rPr>
        <w:t xml:space="preserve">," says lead author </w:t>
      </w:r>
      <w:hyperlink r:id="rId13" w:history="1">
        <w:r w:rsidRPr="0037138B">
          <w:rPr>
            <w:rFonts w:eastAsia="Times New Roman"/>
            <w:sz w:val="16"/>
            <w:szCs w:val="16"/>
          </w:rPr>
          <w:t xml:space="preserve">Jonathan </w:t>
        </w:r>
        <w:proofErr w:type="spellStart"/>
        <w:r w:rsidRPr="0037138B">
          <w:rPr>
            <w:rFonts w:eastAsia="Times New Roman"/>
            <w:sz w:val="16"/>
            <w:szCs w:val="16"/>
          </w:rPr>
          <w:t>Patz</w:t>
        </w:r>
        <w:proofErr w:type="spellEnd"/>
      </w:hyperlink>
      <w:r w:rsidRPr="0037138B">
        <w:rPr>
          <w:rFonts w:eastAsia="Times New Roman"/>
          <w:sz w:val="16"/>
          <w:szCs w:val="16"/>
        </w:rPr>
        <w:t>, a professor at UW-Madison's</w:t>
      </w:r>
      <w:r w:rsidRPr="0037138B">
        <w:rPr>
          <w:rFonts w:eastAsia="Calibri"/>
          <w:sz w:val="16"/>
          <w:szCs w:val="16"/>
        </w:rPr>
        <w:t xml:space="preserve"> </w:t>
      </w:r>
      <w:hyperlink r:id="rId14" w:history="1">
        <w:r w:rsidRPr="0037138B">
          <w:rPr>
            <w:rFonts w:eastAsia="Times New Roman"/>
            <w:sz w:val="16"/>
            <w:szCs w:val="16"/>
          </w:rPr>
          <w:t>Gaylord Nelson Institute for Environmental Studies</w:t>
        </w:r>
      </w:hyperlink>
      <w:r w:rsidRPr="0037138B">
        <w:rPr>
          <w:rFonts w:eastAsia="Times New Roman"/>
          <w:sz w:val="16"/>
          <w:szCs w:val="16"/>
        </w:rPr>
        <w:t>. "</w:t>
      </w:r>
      <w:r w:rsidRPr="0037138B">
        <w:rPr>
          <w:rFonts w:eastAsia="Calibri"/>
          <w:b/>
          <w:u w:val="single"/>
        </w:rPr>
        <w:t xml:space="preserve">Herein </w:t>
      </w:r>
      <w:proofErr w:type="gramStart"/>
      <w:r w:rsidRPr="0037138B">
        <w:rPr>
          <w:rFonts w:eastAsia="Calibri"/>
          <w:b/>
          <w:u w:val="single"/>
        </w:rPr>
        <w:t>lies</w:t>
      </w:r>
      <w:proofErr w:type="gramEnd"/>
      <w:r w:rsidRPr="0037138B">
        <w:rPr>
          <w:rFonts w:eastAsia="Calibri"/>
          <w:b/>
          <w:u w:val="single"/>
        </w:rPr>
        <w:t xml:space="preserve"> an enormous global ethical challenge</w:t>
      </w:r>
      <w:r w:rsidRPr="0037138B">
        <w:rPr>
          <w:rFonts w:eastAsia="Times New Roman"/>
          <w:sz w:val="16"/>
          <w:szCs w:val="16"/>
        </w:rPr>
        <w:t xml:space="preserve">." </w:t>
      </w:r>
      <w:r w:rsidRPr="0037138B">
        <w:rPr>
          <w:rFonts w:eastAsia="Calibri"/>
          <w:sz w:val="16"/>
          <w:szCs w:val="16"/>
        </w:rPr>
        <w:t xml:space="preserve">According to the Nature report, regions at </w:t>
      </w:r>
      <w:r w:rsidRPr="0037138B">
        <w:rPr>
          <w:rFonts w:eastAsia="Calibri"/>
          <w:b/>
          <w:highlight w:val="yellow"/>
          <w:u w:val="single"/>
        </w:rPr>
        <w:t>highest risk for enduring the health effects of climate change include coastlines along the Pacific</w:t>
      </w:r>
      <w:r w:rsidRPr="0037138B">
        <w:rPr>
          <w:rFonts w:eastAsia="Calibri"/>
          <w:b/>
          <w:u w:val="single"/>
        </w:rPr>
        <w:t xml:space="preserve"> and Indian oceans </w:t>
      </w:r>
      <w:r w:rsidRPr="0037138B">
        <w:rPr>
          <w:rFonts w:eastAsia="Calibri"/>
          <w:b/>
          <w:highlight w:val="yellow"/>
          <w:u w:val="single"/>
        </w:rPr>
        <w:t>and sub-Saharan Afric</w:t>
      </w:r>
      <w:r w:rsidRPr="0037138B">
        <w:rPr>
          <w:rFonts w:eastAsia="Calibri"/>
          <w:sz w:val="16"/>
          <w:szCs w:val="16"/>
          <w:highlight w:val="yellow"/>
        </w:rPr>
        <w:t>a</w:t>
      </w:r>
      <w:r w:rsidRPr="0037138B">
        <w:rPr>
          <w:rFonts w:eastAsia="Calibri"/>
          <w:sz w:val="16"/>
          <w:szCs w:val="16"/>
        </w:rPr>
        <w:t xml:space="preserve">. Large sprawling cities, with their urban "heat island" effect, are also prone to temperature-related health problems. </w:t>
      </w:r>
      <w:r w:rsidRPr="0037138B">
        <w:rPr>
          <w:rFonts w:eastAsia="Calibri"/>
          <w:b/>
          <w:highlight w:val="yellow"/>
          <w:u w:val="single"/>
        </w:rPr>
        <w:t>Africa has some of the lowest</w:t>
      </w:r>
      <w:r w:rsidRPr="0037138B">
        <w:rPr>
          <w:rFonts w:eastAsia="Calibri"/>
          <w:b/>
          <w:u w:val="single"/>
        </w:rPr>
        <w:t xml:space="preserve"> per-capita emissions of </w:t>
      </w:r>
      <w:r w:rsidRPr="0037138B">
        <w:rPr>
          <w:rFonts w:eastAsia="Calibri"/>
          <w:b/>
          <w:highlight w:val="yellow"/>
          <w:u w:val="single"/>
        </w:rPr>
        <w:t>g</w:t>
      </w:r>
      <w:r w:rsidRPr="0037138B">
        <w:rPr>
          <w:rFonts w:eastAsia="Calibri"/>
          <w:b/>
          <w:u w:val="single"/>
        </w:rPr>
        <w:t>reen</w:t>
      </w:r>
      <w:r w:rsidRPr="0037138B">
        <w:rPr>
          <w:rFonts w:eastAsia="Calibri"/>
          <w:b/>
          <w:highlight w:val="yellow"/>
          <w:u w:val="single"/>
        </w:rPr>
        <w:t>h</w:t>
      </w:r>
      <w:r w:rsidRPr="0037138B">
        <w:rPr>
          <w:rFonts w:eastAsia="Calibri"/>
          <w:b/>
          <w:u w:val="single"/>
        </w:rPr>
        <w:t xml:space="preserve">ouse </w:t>
      </w:r>
      <w:r w:rsidRPr="0037138B">
        <w:rPr>
          <w:rFonts w:eastAsia="Calibri"/>
          <w:b/>
          <w:highlight w:val="yellow"/>
          <w:u w:val="single"/>
        </w:rPr>
        <w:t>g</w:t>
      </w:r>
      <w:r w:rsidRPr="0037138B">
        <w:rPr>
          <w:rFonts w:eastAsia="Calibri"/>
          <w:b/>
          <w:u w:val="single"/>
        </w:rPr>
        <w:t>ase</w:t>
      </w:r>
      <w:r w:rsidRPr="0037138B">
        <w:rPr>
          <w:rFonts w:eastAsia="Calibri"/>
          <w:b/>
          <w:highlight w:val="yellow"/>
          <w:u w:val="single"/>
        </w:rPr>
        <w:t>s</w:t>
      </w:r>
      <w:r w:rsidRPr="0037138B">
        <w:rPr>
          <w:rFonts w:eastAsia="Calibri"/>
          <w:b/>
          <w:u w:val="single"/>
        </w:rPr>
        <w:t xml:space="preserve">. </w:t>
      </w:r>
      <w:r w:rsidRPr="0037138B">
        <w:rPr>
          <w:rFonts w:eastAsia="Calibri"/>
          <w:b/>
          <w:highlight w:val="yellow"/>
          <w:u w:val="single"/>
        </w:rPr>
        <w:t>Yet</w:t>
      </w:r>
      <w:r w:rsidRPr="0037138B">
        <w:rPr>
          <w:rFonts w:eastAsia="Calibri"/>
          <w:b/>
          <w:u w:val="single"/>
        </w:rPr>
        <w:t xml:space="preserve">, regions of </w:t>
      </w:r>
      <w:r w:rsidRPr="0037138B">
        <w:rPr>
          <w:rFonts w:eastAsia="Calibri"/>
          <w:b/>
          <w:highlight w:val="yellow"/>
          <w:u w:val="single"/>
        </w:rPr>
        <w:t>the continent are gravely at risk for warming-related disease</w:t>
      </w:r>
      <w:r w:rsidRPr="0037138B">
        <w:rPr>
          <w:rFonts w:eastAsia="Calibri"/>
          <w:sz w:val="16"/>
          <w:szCs w:val="16"/>
        </w:rPr>
        <w:t xml:space="preserve">. "Many of the most important diseases in poor countries, from malaria to diarrhea and malnutrition, are highly sensitive to climate," says co-author </w:t>
      </w:r>
      <w:proofErr w:type="spellStart"/>
      <w:r w:rsidRPr="0037138B">
        <w:rPr>
          <w:rFonts w:eastAsia="Calibri"/>
          <w:sz w:val="16"/>
          <w:szCs w:val="16"/>
        </w:rPr>
        <w:t>Diarmid</w:t>
      </w:r>
      <w:proofErr w:type="spellEnd"/>
      <w:r w:rsidRPr="0037138B">
        <w:rPr>
          <w:rFonts w:eastAsia="Calibri"/>
          <w:sz w:val="16"/>
          <w:szCs w:val="16"/>
        </w:rPr>
        <w:t xml:space="preserve"> Campbell-</w:t>
      </w:r>
      <w:proofErr w:type="spellStart"/>
      <w:r w:rsidRPr="0037138B">
        <w:rPr>
          <w:rFonts w:eastAsia="Calibri"/>
          <w:sz w:val="16"/>
          <w:szCs w:val="16"/>
        </w:rPr>
        <w:t>Lendrum</w:t>
      </w:r>
      <w:proofErr w:type="spellEnd"/>
      <w:r w:rsidRPr="0037138B">
        <w:rPr>
          <w:rFonts w:eastAsia="Calibri"/>
          <w:sz w:val="16"/>
          <w:szCs w:val="16"/>
        </w:rPr>
        <w:t xml:space="preserve"> of WHO. "The health sector is already struggling to control these diseases and climate change threatens to undermine these efforts."</w:t>
      </w:r>
      <w:r w:rsidRPr="0037138B">
        <w:rPr>
          <w:rFonts w:eastAsia="Calibri"/>
          <w:sz w:val="16"/>
        </w:rPr>
        <w:t xml:space="preserve"> </w:t>
      </w:r>
      <w:r w:rsidRPr="0037138B">
        <w:rPr>
          <w:rFonts w:eastAsia="Calibri"/>
          <w:sz w:val="16"/>
          <w:szCs w:val="16"/>
        </w:rPr>
        <w:t>"</w:t>
      </w:r>
      <w:r w:rsidRPr="0037138B">
        <w:rPr>
          <w:rFonts w:eastAsia="Calibri"/>
          <w:b/>
          <w:u w:val="single"/>
        </w:rPr>
        <w:t>Recent extreme climatic events have underscored the risks to human health and survival</w:t>
      </w:r>
      <w:r w:rsidRPr="0037138B">
        <w:rPr>
          <w:rFonts w:eastAsia="Calibri"/>
          <w:sz w:val="16"/>
          <w:szCs w:val="16"/>
        </w:rPr>
        <w:t>," adds Tony McMichael, director of the National Centre for Epidemiology and Population Health at the Australian National University. "This synthesizing paper points the way to strategic research that better assesses the risks to health from global climate change."</w:t>
      </w:r>
      <w:r w:rsidRPr="0037138B">
        <w:rPr>
          <w:rFonts w:eastAsia="Calibri"/>
          <w:sz w:val="12"/>
          <w:szCs w:val="16"/>
        </w:rPr>
        <w:t>¶</w:t>
      </w:r>
      <w:r w:rsidRPr="0037138B">
        <w:rPr>
          <w:rFonts w:eastAsia="Calibri"/>
          <w:sz w:val="16"/>
          <w:szCs w:val="16"/>
        </w:rPr>
        <w:t xml:space="preserve"> </w:t>
      </w:r>
      <w:r w:rsidRPr="0037138B">
        <w:rPr>
          <w:rFonts w:eastAsia="Times New Roman"/>
          <w:sz w:val="16"/>
          <w:szCs w:val="16"/>
        </w:rPr>
        <w:t xml:space="preserve">The UW-Madison and WHO assessment appears only weeks before global leaders convene in Montreal during the first meeting of the Conference of Parties to the Kyoto Protocol, which came into effect in February 2005. </w:t>
      </w:r>
      <w:proofErr w:type="spellStart"/>
      <w:r w:rsidRPr="0037138B">
        <w:rPr>
          <w:rFonts w:eastAsia="Times New Roman"/>
          <w:sz w:val="16"/>
          <w:szCs w:val="16"/>
        </w:rPr>
        <w:t>Patz</w:t>
      </w:r>
      <w:proofErr w:type="spellEnd"/>
      <w:r w:rsidRPr="0037138B">
        <w:rPr>
          <w:rFonts w:eastAsia="Times New Roman"/>
          <w:sz w:val="16"/>
          <w:szCs w:val="16"/>
        </w:rPr>
        <w:t xml:space="preserve"> will also deliver the keynote address at a parallel WHO/Health Canada event.</w:t>
      </w:r>
      <w:r w:rsidRPr="0037138B">
        <w:rPr>
          <w:rFonts w:eastAsia="Times New Roman"/>
          <w:sz w:val="12"/>
          <w:szCs w:val="16"/>
        </w:rPr>
        <w:t>¶</w:t>
      </w:r>
      <w:r w:rsidRPr="0037138B">
        <w:rPr>
          <w:rFonts w:eastAsia="Times New Roman"/>
          <w:sz w:val="16"/>
          <w:szCs w:val="16"/>
        </w:rPr>
        <w:t xml:space="preserve"> </w:t>
      </w:r>
      <w:r w:rsidRPr="0037138B">
        <w:rPr>
          <w:rFonts w:eastAsia="Calibri"/>
          <w:b/>
          <w:u w:val="single"/>
        </w:rPr>
        <w:t xml:space="preserve">The United States - the world's top emitter of greenhouse gases - has yet to ratify the Kyoto treaty. </w:t>
      </w:r>
      <w:proofErr w:type="spellStart"/>
      <w:r w:rsidRPr="0037138B">
        <w:rPr>
          <w:rFonts w:eastAsia="Calibri"/>
          <w:b/>
          <w:u w:val="single"/>
        </w:rPr>
        <w:t>Patz</w:t>
      </w:r>
      <w:proofErr w:type="spellEnd"/>
      <w:r w:rsidRPr="0037138B">
        <w:rPr>
          <w:rFonts w:eastAsia="Calibri"/>
          <w:b/>
          <w:u w:val="single"/>
        </w:rPr>
        <w:t xml:space="preserve"> and his colleagues say </w:t>
      </w:r>
      <w:r w:rsidRPr="0037138B">
        <w:rPr>
          <w:rFonts w:eastAsia="Calibri"/>
          <w:b/>
          <w:highlight w:val="yellow"/>
          <w:u w:val="single"/>
        </w:rPr>
        <w:t>the</w:t>
      </w:r>
      <w:r w:rsidRPr="0037138B">
        <w:rPr>
          <w:rFonts w:eastAsia="Calibri"/>
          <w:b/>
          <w:u w:val="single"/>
        </w:rPr>
        <w:t xml:space="preserve">ir </w:t>
      </w:r>
      <w:r w:rsidRPr="0037138B">
        <w:rPr>
          <w:rFonts w:eastAsia="Calibri"/>
          <w:b/>
          <w:highlight w:val="yellow"/>
          <w:u w:val="single"/>
        </w:rPr>
        <w:t>work demonstrates the moral obligation of countries with high per-capita emissions</w:t>
      </w:r>
      <w:r w:rsidRPr="0037138B">
        <w:rPr>
          <w:rFonts w:eastAsia="Calibri"/>
          <w:b/>
          <w:u w:val="single"/>
        </w:rPr>
        <w:t xml:space="preserve">, such as the U.S. and European nations, </w:t>
      </w:r>
      <w:r w:rsidRPr="0037138B">
        <w:rPr>
          <w:rFonts w:eastAsia="Calibri"/>
          <w:b/>
          <w:highlight w:val="yellow"/>
          <w:u w:val="single"/>
        </w:rPr>
        <w:t>to adopt a leadership role in reducing the health threats of global warming</w:t>
      </w:r>
      <w:r w:rsidRPr="0037138B">
        <w:rPr>
          <w:rFonts w:eastAsia="Times New Roman"/>
          <w:sz w:val="16"/>
          <w:szCs w:val="16"/>
        </w:rPr>
        <w:t>. It also highlights the need for large, fast-growing economies, such as China and India, to develop sustainable energy policies.</w:t>
      </w:r>
      <w:r w:rsidRPr="0037138B">
        <w:rPr>
          <w:rFonts w:eastAsia="Times New Roman"/>
          <w:sz w:val="12"/>
          <w:szCs w:val="16"/>
        </w:rPr>
        <w:t>¶</w:t>
      </w:r>
      <w:r w:rsidRPr="0037138B">
        <w:rPr>
          <w:rFonts w:eastAsia="Times New Roman"/>
          <w:sz w:val="16"/>
          <w:szCs w:val="16"/>
        </w:rPr>
        <w:t xml:space="preserve"> "The political resolve of policy-makers will play a big role in harnessing the man-made forces of climate change," says </w:t>
      </w:r>
      <w:proofErr w:type="spellStart"/>
      <w:r w:rsidRPr="0037138B">
        <w:rPr>
          <w:rFonts w:eastAsia="Times New Roman"/>
          <w:sz w:val="16"/>
          <w:szCs w:val="16"/>
        </w:rPr>
        <w:t>Patz</w:t>
      </w:r>
      <w:proofErr w:type="spellEnd"/>
      <w:r w:rsidRPr="0037138B">
        <w:rPr>
          <w:rFonts w:eastAsia="Times New Roman"/>
          <w:sz w:val="16"/>
          <w:szCs w:val="16"/>
        </w:rPr>
        <w:t>, who also holds a joint appointment with the UW-Madison department of Population Health Sciences.</w:t>
      </w:r>
      <w:r w:rsidRPr="0037138B">
        <w:rPr>
          <w:rFonts w:eastAsia="Times New Roman"/>
          <w:sz w:val="12"/>
          <w:szCs w:val="16"/>
        </w:rPr>
        <w:t>¶</w:t>
      </w:r>
      <w:r w:rsidRPr="0037138B">
        <w:rPr>
          <w:rFonts w:eastAsia="Times New Roman"/>
          <w:sz w:val="16"/>
          <w:szCs w:val="16"/>
        </w:rPr>
        <w:t xml:space="preserve"> Scientists believe that greenhouse gases will increase the global average temperature by approximately 6 degrees Fahrenheit by the end of the century. Extreme floods, droughts and heat waves, such as </w:t>
      </w:r>
      <w:hyperlink r:id="rId15" w:history="1">
        <w:r w:rsidRPr="0037138B">
          <w:rPr>
            <w:rFonts w:eastAsia="Times New Roman"/>
            <w:sz w:val="16"/>
            <w:szCs w:val="16"/>
          </w:rPr>
          <w:t>Europe's 2003 heat wave</w:t>
        </w:r>
      </w:hyperlink>
      <w:r w:rsidRPr="0037138B">
        <w:rPr>
          <w:rFonts w:eastAsia="Times New Roman"/>
          <w:sz w:val="16"/>
          <w:szCs w:val="16"/>
        </w:rPr>
        <w:t>, are likely to strike with increasing frequency. Other factors such as irrigation and deforestation can also affect local temperatures and humidity.</w:t>
      </w:r>
    </w:p>
    <w:p w:rsidR="00D116BE" w:rsidRPr="0037138B" w:rsidRDefault="00D116BE" w:rsidP="00D116BE">
      <w:pPr>
        <w:pStyle w:val="Heading2"/>
      </w:pPr>
      <w:r w:rsidRPr="0037138B">
        <w:lastRenderedPageBreak/>
        <w:t xml:space="preserve">Warming v Racism </w:t>
      </w:r>
    </w:p>
    <w:p w:rsidR="00D116BE" w:rsidRPr="0037138B" w:rsidRDefault="00D116BE" w:rsidP="00D116BE">
      <w:pPr>
        <w:pStyle w:val="Heading3"/>
      </w:pPr>
      <w:r w:rsidRPr="0037138B">
        <w:lastRenderedPageBreak/>
        <w:t>Identity bad</w:t>
      </w:r>
    </w:p>
    <w:p w:rsidR="00D116BE" w:rsidRPr="0037138B" w:rsidRDefault="00D116BE" w:rsidP="00797297">
      <w:pPr>
        <w:pStyle w:val="Heading4"/>
      </w:pPr>
      <w:r w:rsidRPr="0037138B">
        <w:t xml:space="preserve">Global warming movements are coming now thanks to a decline in identity politics --- their strategy crushes those movements --- causes extinction </w:t>
      </w:r>
    </w:p>
    <w:p w:rsidR="00D116BE" w:rsidRPr="0037138B" w:rsidRDefault="00D116BE" w:rsidP="00D116BE">
      <w:pPr>
        <w:rPr>
          <w:rStyle w:val="Style13ptBold"/>
        </w:rPr>
      </w:pPr>
      <w:proofErr w:type="spellStart"/>
      <w:r w:rsidRPr="0037138B">
        <w:rPr>
          <w:rStyle w:val="Style13ptBold"/>
        </w:rPr>
        <w:t>Monbiot</w:t>
      </w:r>
      <w:proofErr w:type="spellEnd"/>
      <w:r w:rsidRPr="0037138B">
        <w:rPr>
          <w:rStyle w:val="Style13ptBold"/>
        </w:rPr>
        <w:t xml:space="preserve"> 8</w:t>
      </w:r>
    </w:p>
    <w:p w:rsidR="00D116BE" w:rsidRPr="0037138B" w:rsidRDefault="00D116BE" w:rsidP="00D116BE">
      <w:r w:rsidRPr="0037138B">
        <w:t xml:space="preserve">George </w:t>
      </w:r>
      <w:proofErr w:type="spellStart"/>
      <w:r w:rsidRPr="0037138B">
        <w:rPr>
          <w:rStyle w:val="StyleStyleBold12pt"/>
          <w:bCs w:val="0"/>
          <w:sz w:val="22"/>
          <w:lang w:val="x-none" w:eastAsia="x-none"/>
        </w:rPr>
        <w:t>Monbiot</w:t>
      </w:r>
      <w:proofErr w:type="spellEnd"/>
      <w:r w:rsidRPr="0037138B">
        <w:t>, English Writer and Environmental and Political Activist, 9-4-</w:t>
      </w:r>
      <w:r w:rsidRPr="0037138B">
        <w:rPr>
          <w:rStyle w:val="StyleStyleBold12pt"/>
          <w:bCs w:val="0"/>
          <w:sz w:val="22"/>
          <w:lang w:val="x-none" w:eastAsia="x-none"/>
        </w:rPr>
        <w:t>2008</w:t>
      </w:r>
      <w:r w:rsidRPr="0037138B">
        <w:t>, “Identity Politics in Climate Change Hell,” http://www.celsias.com/article/identity-politics-climate-change-hell/</w:t>
      </w:r>
    </w:p>
    <w:p w:rsidR="00D116BE" w:rsidRPr="0037138B" w:rsidRDefault="00D116BE" w:rsidP="00D116BE">
      <w:pPr>
        <w:tabs>
          <w:tab w:val="left" w:pos="630"/>
        </w:tabs>
        <w:rPr>
          <w:rStyle w:val="StyleUnderline"/>
        </w:rPr>
      </w:pPr>
      <w:r w:rsidRPr="0037138B">
        <w:rPr>
          <w:rStyle w:val="StyleUnderline"/>
        </w:rPr>
        <w:t xml:space="preserve">If you want a glimpse of how </w:t>
      </w:r>
      <w:r w:rsidRPr="0037138B">
        <w:rPr>
          <w:rStyle w:val="StyleUnderline"/>
          <w:highlight w:val="yellow"/>
        </w:rPr>
        <w:t>the movement against climate change could crumble</w:t>
      </w:r>
      <w:r w:rsidRPr="0037138B">
        <w:rPr>
          <w:rStyle w:val="StyleUnderline"/>
        </w:rPr>
        <w:t xml:space="preserve"> faster than a summer snowflake, read</w:t>
      </w:r>
      <w:r w:rsidRPr="0037138B">
        <w:rPr>
          <w:sz w:val="14"/>
        </w:rPr>
        <w:t xml:space="preserve"> </w:t>
      </w:r>
      <w:proofErr w:type="spellStart"/>
      <w:r w:rsidRPr="0037138B">
        <w:rPr>
          <w:sz w:val="14"/>
        </w:rPr>
        <w:t>Ewa</w:t>
      </w:r>
      <w:proofErr w:type="spellEnd"/>
      <w:r w:rsidRPr="0037138B">
        <w:rPr>
          <w:sz w:val="14"/>
        </w:rPr>
        <w:t xml:space="preserve"> </w:t>
      </w:r>
      <w:proofErr w:type="spellStart"/>
      <w:r w:rsidRPr="0037138B">
        <w:rPr>
          <w:sz w:val="14"/>
        </w:rPr>
        <w:t>Jasiewicz’s</w:t>
      </w:r>
      <w:proofErr w:type="spellEnd"/>
      <w:r w:rsidRPr="0037138B">
        <w:rPr>
          <w:sz w:val="14"/>
        </w:rPr>
        <w:t xml:space="preserve"> </w:t>
      </w:r>
      <w:proofErr w:type="gramStart"/>
      <w:r w:rsidRPr="0037138B">
        <w:rPr>
          <w:sz w:val="14"/>
        </w:rPr>
        <w:t>article ,</w:t>
      </w:r>
      <w:proofErr w:type="gramEnd"/>
      <w:r w:rsidRPr="0037138B">
        <w:rPr>
          <w:sz w:val="14"/>
        </w:rPr>
        <w:t xml:space="preserve"> published on the Guardian’s Comment is Free site. It </w:t>
      </w:r>
      <w:r w:rsidRPr="0037138B">
        <w:rPr>
          <w:rStyle w:val="StyleUnderline"/>
        </w:rPr>
        <w:t>is a fine example of the</w:t>
      </w:r>
      <w:r w:rsidRPr="0037138B">
        <w:rPr>
          <w:rStyle w:val="StyleUnderline"/>
          <w:highlight w:val="yellow"/>
        </w:rPr>
        <w:t xml:space="preserve"> identity politics</w:t>
      </w:r>
      <w:r w:rsidRPr="0037138B">
        <w:rPr>
          <w:rStyle w:val="StyleUnderline"/>
        </w:rPr>
        <w:t xml:space="preserve"> that </w:t>
      </w:r>
      <w:r w:rsidRPr="0037138B">
        <w:rPr>
          <w:rStyle w:val="StyleUnderline"/>
          <w:highlight w:val="yellow"/>
        </w:rPr>
        <w:t>plagued direct action movements during the</w:t>
      </w:r>
      <w:r w:rsidRPr="0037138B">
        <w:rPr>
          <w:rStyle w:val="StyleUnderline"/>
        </w:rPr>
        <w:t xml:space="preserve"> </w:t>
      </w:r>
      <w:r w:rsidRPr="0037138B">
        <w:rPr>
          <w:sz w:val="14"/>
        </w:rPr>
        <w:t>19</w:t>
      </w:r>
      <w:r w:rsidRPr="0037138B">
        <w:rPr>
          <w:rStyle w:val="StyleUnderline"/>
          <w:highlight w:val="yellow"/>
        </w:rPr>
        <w:t>90s</w:t>
      </w:r>
      <w:r w:rsidRPr="0037138B">
        <w:rPr>
          <w:rStyle w:val="StyleUnderline"/>
        </w:rPr>
        <w:t xml:space="preserve">, </w:t>
      </w:r>
      <w:r w:rsidRPr="0037138B">
        <w:rPr>
          <w:rStyle w:val="StyleUnderline"/>
          <w:highlight w:val="yellow"/>
        </w:rPr>
        <w:t>and from which the new generation of activists has so far been mercifully free</w:t>
      </w:r>
      <w:r w:rsidRPr="0037138B">
        <w:rPr>
          <w:rStyle w:val="StyleUnderline"/>
        </w:rPr>
        <w:t xml:space="preserve">. </w:t>
      </w:r>
      <w:proofErr w:type="spellStart"/>
      <w:r w:rsidRPr="0037138B">
        <w:rPr>
          <w:rStyle w:val="StyleUnderline"/>
        </w:rPr>
        <w:t>Ewa</w:t>
      </w:r>
      <w:proofErr w:type="spellEnd"/>
      <w:r w:rsidRPr="0037138B">
        <w:rPr>
          <w:rStyle w:val="StyleUnderline"/>
        </w:rPr>
        <w:t xml:space="preserve"> rightly celebrates the leaderless, autonomous model of </w:t>
      </w:r>
      <w:proofErr w:type="spellStart"/>
      <w:r w:rsidRPr="0037138B">
        <w:rPr>
          <w:rStyle w:val="StyleUnderline"/>
        </w:rPr>
        <w:t>organising</w:t>
      </w:r>
      <w:proofErr w:type="spellEnd"/>
      <w:r w:rsidRPr="0037138B">
        <w:rPr>
          <w:rStyle w:val="StyleUnderline"/>
        </w:rPr>
        <w:t xml:space="preserve"> that has made this movement so effective. The two climate camps I have attended – this year and last – were among the most inspiring events</w:t>
      </w:r>
      <w:r w:rsidRPr="0037138B">
        <w:rPr>
          <w:sz w:val="14"/>
        </w:rPr>
        <w:t xml:space="preserve"> I’ve ever witnessed. </w:t>
      </w:r>
      <w:r w:rsidRPr="0037138B">
        <w:rPr>
          <w:rStyle w:val="StyleUnderline"/>
        </w:rPr>
        <w:t xml:space="preserve">I am awed by the people who </w:t>
      </w:r>
      <w:proofErr w:type="spellStart"/>
      <w:r w:rsidRPr="0037138B">
        <w:rPr>
          <w:rStyle w:val="StyleUnderline"/>
        </w:rPr>
        <w:t>organised</w:t>
      </w:r>
      <w:proofErr w:type="spellEnd"/>
      <w:r w:rsidRPr="0037138B">
        <w:rPr>
          <w:rStyle w:val="StyleUnderline"/>
        </w:rPr>
        <w:t xml:space="preserve"> them, who managed to create, under extraordinary pressure, safe, functioning, delightful spaces in which we could debate the issues and plan the actions</w:t>
      </w:r>
      <w:r w:rsidRPr="0037138B">
        <w:rPr>
          <w:sz w:val="14"/>
        </w:rPr>
        <w:t xml:space="preserve"> which thrust Heathrow and </w:t>
      </w:r>
      <w:proofErr w:type="spellStart"/>
      <w:r w:rsidRPr="0037138B">
        <w:rPr>
          <w:sz w:val="14"/>
        </w:rPr>
        <w:t>Kingsnorth</w:t>
      </w:r>
      <w:proofErr w:type="spellEnd"/>
      <w:r w:rsidRPr="0037138B">
        <w:rPr>
          <w:sz w:val="14"/>
        </w:rPr>
        <w:t xml:space="preserve"> into the public eye. Climate camp is a tribute to the anarchist politics that </w:t>
      </w:r>
      <w:proofErr w:type="spellStart"/>
      <w:r w:rsidRPr="0037138B">
        <w:rPr>
          <w:rStyle w:val="StyleUnderline"/>
        </w:rPr>
        <w:t>Jasiewicz</w:t>
      </w:r>
      <w:proofErr w:type="spellEnd"/>
      <w:r w:rsidRPr="0037138B">
        <w:rPr>
          <w:rStyle w:val="StyleUnderline"/>
        </w:rPr>
        <w:t xml:space="preserve"> supports. But in seeking to extrapolate from this experience to a wider social plan, she makes two grave errors. The first is to confuse ends and means. She claims to want to stop global warming, but she makes that task 100 times harder by rejecting </w:t>
      </w:r>
      <w:proofErr w:type="spellStart"/>
      <w:r w:rsidRPr="0037138B">
        <w:rPr>
          <w:rStyle w:val="StyleUnderline"/>
        </w:rPr>
        <w:t>allstate</w:t>
      </w:r>
      <w:proofErr w:type="spellEnd"/>
      <w:r w:rsidRPr="0037138B">
        <w:rPr>
          <w:rStyle w:val="StyleUnderline"/>
        </w:rPr>
        <w:t xml:space="preserve"> and corporate solutions. It seems to me that what she really wants to do is to create an anarchist utopia, and use climate change as an excuse to engineer it. </w:t>
      </w:r>
      <w:r w:rsidRPr="0037138B">
        <w:rPr>
          <w:rStyle w:val="StyleUnderline"/>
          <w:highlight w:val="yellow"/>
        </w:rPr>
        <w:t>Stopping</w:t>
      </w:r>
      <w:r w:rsidRPr="0037138B">
        <w:rPr>
          <w:rStyle w:val="StyleUnderline"/>
        </w:rPr>
        <w:t xml:space="preserve"> runaway </w:t>
      </w:r>
      <w:r w:rsidRPr="0037138B">
        <w:rPr>
          <w:rStyle w:val="StyleUnderline"/>
          <w:highlight w:val="yellow"/>
        </w:rPr>
        <w:t>climate change must take precedence over every other aim</w:t>
      </w:r>
      <w:r w:rsidRPr="0037138B">
        <w:rPr>
          <w:rStyle w:val="StyleUnderline"/>
        </w:rPr>
        <w:t xml:space="preserve">. Everyone in this movement knows that there is very little time: </w:t>
      </w:r>
      <w:r w:rsidRPr="0037138B">
        <w:rPr>
          <w:rStyle w:val="StyleUnderline"/>
          <w:highlight w:val="yellow"/>
        </w:rPr>
        <w:t>the window of opportunity in which we can prevent two degrees of warming is closing fast</w:t>
      </w:r>
      <w:r w:rsidRPr="0037138B">
        <w:rPr>
          <w:rStyle w:val="StyleUnderline"/>
        </w:rPr>
        <w:t xml:space="preserve">. </w:t>
      </w:r>
      <w:r w:rsidRPr="0037138B">
        <w:rPr>
          <w:sz w:val="14"/>
        </w:rPr>
        <w:t xml:space="preserve">We have to use all the resources we can lay hands on, and these must include both governments and corporations. Or perhaps she intends to build the installations required to turn the energy economy around - wind farms, wave machines, solar thermal plants in the Sahara, new grid connections and public transport systems - herself? </w:t>
      </w:r>
      <w:r w:rsidRPr="0037138B">
        <w:rPr>
          <w:rStyle w:val="StyleUnderline"/>
        </w:rPr>
        <w:t xml:space="preserve">Her article is a </w:t>
      </w:r>
      <w:proofErr w:type="spellStart"/>
      <w:r w:rsidRPr="0037138B">
        <w:rPr>
          <w:rStyle w:val="StyleUnderline"/>
        </w:rPr>
        <w:t>terryifying</w:t>
      </w:r>
      <w:proofErr w:type="spellEnd"/>
      <w:r w:rsidRPr="0037138B">
        <w:rPr>
          <w:rStyle w:val="StyleUnderline"/>
        </w:rPr>
        <w:t xml:space="preserve"> example of the ability some </w:t>
      </w:r>
      <w:r w:rsidRPr="0037138B">
        <w:rPr>
          <w:rStyle w:val="StyleUnderline"/>
          <w:highlight w:val="yellow"/>
        </w:rPr>
        <w:t>people have to put politics first and facts second</w:t>
      </w:r>
      <w:r w:rsidRPr="0037138B">
        <w:rPr>
          <w:rStyle w:val="StyleUnderline"/>
        </w:rPr>
        <w:t xml:space="preserve"> when confronting the greatest challenge humanity now faces. The facts are as </w:t>
      </w:r>
      <w:proofErr w:type="spellStart"/>
      <w:r w:rsidRPr="0037138B">
        <w:rPr>
          <w:rStyle w:val="StyleUnderline"/>
        </w:rPr>
        <w:t>follows.Runaway</w:t>
      </w:r>
      <w:proofErr w:type="spellEnd"/>
      <w:r w:rsidRPr="0037138B">
        <w:rPr>
          <w:rStyle w:val="StyleUnderline"/>
        </w:rPr>
        <w:t xml:space="preserve"> </w:t>
      </w:r>
      <w:proofErr w:type="spellStart"/>
      <w:r w:rsidRPr="0037138B">
        <w:rPr>
          <w:rStyle w:val="StyleUnderline"/>
        </w:rPr>
        <w:t>climatechange</w:t>
      </w:r>
      <w:proofErr w:type="spellEnd"/>
      <w:r w:rsidRPr="0037138B">
        <w:rPr>
          <w:rStyle w:val="StyleUnderline"/>
        </w:rPr>
        <w:t xml:space="preserve"> is bearing down on us fast. We require a massive political </w:t>
      </w:r>
      <w:proofErr w:type="gramStart"/>
      <w:r w:rsidRPr="0037138B">
        <w:rPr>
          <w:rStyle w:val="StyleUnderline"/>
        </w:rPr>
        <w:t>and</w:t>
      </w:r>
      <w:proofErr w:type="gramEnd"/>
      <w:r w:rsidRPr="0037138B">
        <w:rPr>
          <w:rStyle w:val="StyleUnderline"/>
        </w:rPr>
        <w:t xml:space="preserve"> economic response to prevent it. </w:t>
      </w:r>
      <w:proofErr w:type="gramStart"/>
      <w:r w:rsidRPr="0037138B">
        <w:rPr>
          <w:rStyle w:val="StyleUnderline"/>
          <w:highlight w:val="yellow"/>
        </w:rPr>
        <w:t>Governments and corporations</w:t>
      </w:r>
      <w:r w:rsidRPr="0037138B">
        <w:rPr>
          <w:rStyle w:val="StyleUnderline"/>
        </w:rPr>
        <w:t xml:space="preserve">, </w:t>
      </w:r>
      <w:r w:rsidRPr="0037138B">
        <w:rPr>
          <w:rStyle w:val="StyleUnderline"/>
          <w:highlight w:val="yellow"/>
        </w:rPr>
        <w:t>whether we like it or not, currently control both money and power.</w:t>
      </w:r>
      <w:proofErr w:type="gramEnd"/>
      <w:r w:rsidRPr="0037138B">
        <w:rPr>
          <w:rStyle w:val="StyleUnderline"/>
          <w:highlight w:val="yellow"/>
        </w:rPr>
        <w:t xml:space="preserve"> Unless we manage to </w:t>
      </w:r>
      <w:proofErr w:type="spellStart"/>
      <w:r w:rsidRPr="0037138B">
        <w:rPr>
          <w:rStyle w:val="StyleUnderline"/>
          <w:highlight w:val="yellow"/>
        </w:rPr>
        <w:t>mobilise</w:t>
      </w:r>
      <w:proofErr w:type="spellEnd"/>
      <w:r w:rsidRPr="0037138B">
        <w:rPr>
          <w:rStyle w:val="StyleUnderline"/>
          <w:highlight w:val="yellow"/>
        </w:rPr>
        <w:t xml:space="preserve"> them, we stand a snowball’s chance in climate hell</w:t>
      </w:r>
      <w:r w:rsidRPr="0037138B">
        <w:rPr>
          <w:rStyle w:val="StyleUnderline"/>
        </w:rPr>
        <w:t xml:space="preserve"> of stopping the collapse of the biosphere.</w:t>
      </w:r>
      <w:r w:rsidRPr="0037138B">
        <w:rPr>
          <w:sz w:val="14"/>
        </w:rPr>
        <w:t xml:space="preserve"> </w:t>
      </w:r>
      <w:proofErr w:type="spellStart"/>
      <w:r w:rsidRPr="0037138B">
        <w:rPr>
          <w:sz w:val="14"/>
        </w:rPr>
        <w:t>Jasiewicz</w:t>
      </w:r>
      <w:proofErr w:type="spellEnd"/>
      <w:r w:rsidRPr="0037138B">
        <w:rPr>
          <w:sz w:val="14"/>
        </w:rPr>
        <w:t xml:space="preserve"> would ignore all these inconvenient truths because they conflict with her politics. </w:t>
      </w:r>
      <w:r w:rsidRPr="0037138B">
        <w:rPr>
          <w:rStyle w:val="StyleUnderline"/>
        </w:rPr>
        <w:t>“Changing our sources of energy without changing our sources of economic and political power”, she asserts, “will not make a difference. Neither coal nor nuclear are the “solution”, we need a revolution.” So before we are allowed to begin cutting greenhouse gas emissions, we must first overthrow all political structures</w:t>
      </w:r>
      <w:r w:rsidRPr="0037138B">
        <w:rPr>
          <w:sz w:val="14"/>
        </w:rPr>
        <w:t xml:space="preserve"> and replace them with autonomous communities of happy campers. All this must take place within a couple of months, as there is so little time in which we could prevent two degrees of warming. This is magical thinking of the most desperate kind. If I were an executive of </w:t>
      </w:r>
      <w:proofErr w:type="spellStart"/>
      <w:r w:rsidRPr="0037138B">
        <w:rPr>
          <w:sz w:val="14"/>
        </w:rPr>
        <w:t>E.On</w:t>
      </w:r>
      <w:proofErr w:type="spellEnd"/>
      <w:r w:rsidRPr="0037138B">
        <w:rPr>
          <w:sz w:val="14"/>
        </w:rPr>
        <w:t xml:space="preserve"> or Exxon, I would be delighted by </w:t>
      </w:r>
      <w:r w:rsidRPr="0037138B">
        <w:rPr>
          <w:rStyle w:val="StyleUnderline"/>
        </w:rPr>
        <w:t xml:space="preserve">this political posturing, as it provides a </w:t>
      </w:r>
      <w:proofErr w:type="spellStart"/>
      <w:r w:rsidRPr="0037138B">
        <w:rPr>
          <w:rStyle w:val="StyleUnderline"/>
        </w:rPr>
        <w:t>marvellous</w:t>
      </w:r>
      <w:proofErr w:type="spellEnd"/>
      <w:r w:rsidRPr="0037138B">
        <w:rPr>
          <w:rStyle w:val="StyleUnderline"/>
        </w:rPr>
        <w:t xml:space="preserve"> distraction from our real aims</w:t>
      </w:r>
      <w:r w:rsidRPr="0037138B">
        <w:rPr>
          <w:rStyle w:val="IntenseEmphasis"/>
          <w:rFonts w:asciiTheme="minorHAnsi" w:eastAsia="ヒラギノ角ゴ Pro W3" w:hAnsiTheme="minorHAnsi"/>
          <w:sz w:val="14"/>
        </w:rPr>
        <w:t xml:space="preserve">. </w:t>
      </w:r>
      <w:r w:rsidRPr="0037138B">
        <w:rPr>
          <w:sz w:val="14"/>
        </w:rPr>
        <w:t xml:space="preserve">To support her argument, </w:t>
      </w:r>
      <w:proofErr w:type="spellStart"/>
      <w:r w:rsidRPr="0037138B">
        <w:rPr>
          <w:sz w:val="14"/>
        </w:rPr>
        <w:t>Jasiewicz</w:t>
      </w:r>
      <w:proofErr w:type="spellEnd"/>
      <w:r w:rsidRPr="0037138B">
        <w:rPr>
          <w:sz w:val="14"/>
        </w:rPr>
        <w:t xml:space="preserve"> misrepresents what I said at climate camp. She claims that I “confessed not knowing where to turn next to solve the issues of how to generate the changes necessary to shift our sources of energy, production and consumption”. I confessed nothing of the kind. In my book Heat I spell out what is required to bring about a 90% cut in emissions by 2030. Instead I confessed that I don’t know how to solve the problem of capitalism without resorting to totalitarianism. The issue is that capitalism involves lending money at interest. If you lend at 5%, then one of two things must happen. Either the money supply must increase by 5% or the velocity of circulation must increase by 5%. In either case, if this growth is not met by a concomitant increase in the supply of goods and services, it becomes inflationary and the system collapses. But a perpetual increase in the supply of goods and services will eventually destroy the biosphere. So how do we stall this process? Even when usurers were put to death and condemned to perpetual damnation, the practice couldn’t be stamped out. Only the communist states managed it, through the extreme use of the state control </w:t>
      </w:r>
      <w:proofErr w:type="spellStart"/>
      <w:r w:rsidRPr="0037138B">
        <w:rPr>
          <w:sz w:val="14"/>
        </w:rPr>
        <w:t>Ewa</w:t>
      </w:r>
      <w:proofErr w:type="spellEnd"/>
      <w:r w:rsidRPr="0037138B">
        <w:rPr>
          <w:sz w:val="14"/>
        </w:rPr>
        <w:t xml:space="preserve"> professes to hate. I don’t yet have an answer to this conundrum. Does she? </w:t>
      </w:r>
      <w:r w:rsidRPr="0037138B">
        <w:rPr>
          <w:rStyle w:val="StyleUnderline"/>
        </w:rPr>
        <w:t xml:space="preserve">Yes, let us fight both corporate power and the undemocratic tendencies of the state. Yes, let us try to crack the problem of capitalism and then fight for a different system. But let us not confuse this task with the immediate need to stop two degrees of warming, or allow it to interfere </w:t>
      </w:r>
      <w:r w:rsidRPr="0037138B">
        <w:rPr>
          <w:rStyle w:val="StyleUnderline"/>
        </w:rPr>
        <w:lastRenderedPageBreak/>
        <w:t xml:space="preserve">with the carbon cuts that have to begin now. </w:t>
      </w:r>
      <w:proofErr w:type="spellStart"/>
      <w:r w:rsidRPr="0037138B">
        <w:rPr>
          <w:rStyle w:val="StyleUnderline"/>
        </w:rPr>
        <w:t>Ewa’s</w:t>
      </w:r>
      <w:proofErr w:type="spellEnd"/>
      <w:r w:rsidRPr="0037138B">
        <w:rPr>
          <w:rStyle w:val="StyleUnderline"/>
        </w:rPr>
        <w:t xml:space="preserve"> second grave error is to imagine that society could be turned into a giant climate camp. </w:t>
      </w:r>
      <w:r w:rsidRPr="0037138B">
        <w:rPr>
          <w:sz w:val="14"/>
        </w:rPr>
        <w:t xml:space="preserve">Anarchism is a great means of </w:t>
      </w:r>
      <w:proofErr w:type="spellStart"/>
      <w:r w:rsidRPr="0037138B">
        <w:rPr>
          <w:sz w:val="14"/>
        </w:rPr>
        <w:t>organising</w:t>
      </w:r>
      <w:proofErr w:type="spellEnd"/>
      <w:r w:rsidRPr="0037138B">
        <w:rPr>
          <w:sz w:val="14"/>
        </w:rPr>
        <w:t xml:space="preserve"> a self-elected community of like-minded people. It is a disastrous means of </w:t>
      </w:r>
      <w:proofErr w:type="spellStart"/>
      <w:r w:rsidRPr="0037138B">
        <w:rPr>
          <w:sz w:val="14"/>
        </w:rPr>
        <w:t>organising</w:t>
      </w:r>
      <w:proofErr w:type="spellEnd"/>
      <w:r w:rsidRPr="0037138B">
        <w:rPr>
          <w:sz w:val="14"/>
        </w:rPr>
        <w:t xml:space="preserve"> a planet. Most anarchists envisage their system as the means by which the oppressed can free </w:t>
      </w:r>
      <w:proofErr w:type="gramStart"/>
      <w:r w:rsidRPr="0037138B">
        <w:rPr>
          <w:sz w:val="14"/>
        </w:rPr>
        <w:t>themselves</w:t>
      </w:r>
      <w:proofErr w:type="gramEnd"/>
      <w:r w:rsidRPr="0037138B">
        <w:rPr>
          <w:sz w:val="14"/>
        </w:rPr>
        <w:t xml:space="preserve"> from persecution. But </w:t>
      </w:r>
      <w:r w:rsidRPr="0037138B">
        <w:rPr>
          <w:rStyle w:val="StyleUnderline"/>
          <w:highlight w:val="yellow"/>
        </w:rPr>
        <w:t>if everyone is to be free from the coercive power of the state, this must apply to the oppressors as well as the oppressed</w:t>
      </w:r>
      <w:r w:rsidRPr="0037138B">
        <w:rPr>
          <w:rStyle w:val="StyleUnderline"/>
        </w:rPr>
        <w:t>. The richest and most powerful communities on earth - be they geographical communities or communities of interest - will be as unrestrained by external forces as the poorest and weakest.</w:t>
      </w:r>
      <w:r w:rsidRPr="0037138B">
        <w:rPr>
          <w:sz w:val="14"/>
        </w:rPr>
        <w:t xml:space="preserve"> As a friend of mine put it, “when the anarchist utopia arrives, the first thing that will happen is that every Daily Mail reader in the country will pick up a gun and go and kill the nearest hippy.” This is why, though both sides furiously deny it, the outcome of both market fundamentalism and anarchism, if applied universally, is identical. The anarchists associate with the oppressed, the market fundamentalists with the oppressors. But by eliminating the state, both remove such restraints as prevent the strong from crushing the weak. Ours is not a choice between government and no government. It is a choice between government and the mafia. </w:t>
      </w:r>
      <w:r w:rsidRPr="0037138B">
        <w:rPr>
          <w:rStyle w:val="StyleUnderline"/>
        </w:rPr>
        <w:t xml:space="preserve">Over the past year I have been working with groups of climate protesters who have changed my view of what could be achieved. Most of them are under 30, and they bring to this issue </w:t>
      </w:r>
      <w:proofErr w:type="gramStart"/>
      <w:r w:rsidRPr="0037138B">
        <w:rPr>
          <w:rStyle w:val="StyleUnderline"/>
        </w:rPr>
        <w:t>a clear</w:t>
      </w:r>
      <w:proofErr w:type="gramEnd"/>
      <w:r w:rsidRPr="0037138B">
        <w:rPr>
          <w:rStyle w:val="StyleUnderline"/>
        </w:rPr>
        <w:t xml:space="preserve">-headedness and pragmatism that I have never encountered in direct action movements before. They are prepared to take extraordinary risks to try to defend the biosphere from the corporations, governments and social trends which threaten to make it uninhabitable. They do so for one reason only: that they love the world and fear for its future. It would be </w:t>
      </w:r>
      <w:proofErr w:type="gramStart"/>
      <w:r w:rsidRPr="0037138B">
        <w:rPr>
          <w:rStyle w:val="StyleUnderline"/>
        </w:rPr>
        <w:t xml:space="preserve">a tragedy if, through the efforts of people like </w:t>
      </w:r>
      <w:proofErr w:type="spellStart"/>
      <w:r w:rsidRPr="0037138B">
        <w:rPr>
          <w:rStyle w:val="StyleUnderline"/>
        </w:rPr>
        <w:t>Ewa</w:t>
      </w:r>
      <w:proofErr w:type="spellEnd"/>
      <w:r w:rsidRPr="0037138B">
        <w:rPr>
          <w:rStyle w:val="StyleUnderline"/>
        </w:rPr>
        <w:t>, they were to be diverted from this urgent task</w:t>
      </w:r>
      <w:proofErr w:type="gramEnd"/>
      <w:r w:rsidRPr="0037138B">
        <w:rPr>
          <w:rStyle w:val="StyleUnderline"/>
        </w:rPr>
        <w:t xml:space="preserve"> into the </w:t>
      </w:r>
      <w:r w:rsidRPr="0037138B">
        <w:rPr>
          <w:rStyle w:val="StyleUnderline"/>
          <w:highlight w:val="yellow"/>
        </w:rPr>
        <w:t>identity politics</w:t>
      </w:r>
      <w:r w:rsidRPr="0037138B">
        <w:rPr>
          <w:rStyle w:val="StyleUnderline"/>
        </w:rPr>
        <w:t xml:space="preserve"> that </w:t>
      </w:r>
      <w:r w:rsidRPr="0037138B">
        <w:rPr>
          <w:rStyle w:val="StyleUnderline"/>
          <w:highlight w:val="yellow"/>
        </w:rPr>
        <w:t>have wrecked</w:t>
      </w:r>
      <w:r w:rsidRPr="0037138B">
        <w:rPr>
          <w:rStyle w:val="StyleUnderline"/>
        </w:rPr>
        <w:t xml:space="preserve"> so </w:t>
      </w:r>
      <w:r w:rsidRPr="0037138B">
        <w:rPr>
          <w:rStyle w:val="StyleUnderline"/>
          <w:highlight w:val="yellow"/>
        </w:rPr>
        <w:t>many movements.</w:t>
      </w:r>
    </w:p>
    <w:p w:rsidR="00D116BE" w:rsidRPr="0037138B" w:rsidRDefault="00D116BE" w:rsidP="00797297">
      <w:pPr>
        <w:pStyle w:val="Heading4"/>
      </w:pPr>
      <w:r w:rsidRPr="0037138B">
        <w:t xml:space="preserve">Taking </w:t>
      </w:r>
      <w:r w:rsidRPr="0037138B">
        <w:rPr>
          <w:u w:val="single"/>
        </w:rPr>
        <w:t>action</w:t>
      </w:r>
      <w:r w:rsidRPr="0037138B">
        <w:t xml:space="preserve"> against warming represents an opportunity to rebuild progressive politics for a more just society, but only if we set aside traditional differences founded around identity in favor of a broad-based coalition</w:t>
      </w:r>
    </w:p>
    <w:p w:rsidR="00D116BE" w:rsidRPr="0037138B" w:rsidRDefault="00D116BE" w:rsidP="00D116BE">
      <w:r w:rsidRPr="0037138B">
        <w:rPr>
          <w:rStyle w:val="Style13ptBold"/>
        </w:rPr>
        <w:t>Smith 10</w:t>
      </w:r>
      <w:r w:rsidRPr="0037138B">
        <w:t xml:space="preserve"> </w:t>
      </w:r>
    </w:p>
    <w:p w:rsidR="00D116BE" w:rsidRPr="0037138B" w:rsidRDefault="00D116BE" w:rsidP="00D116BE">
      <w:r w:rsidRPr="0037138B">
        <w:t>Brendan, co-founder of Labor Network for Sustainability, 11-23, “Fighting Doom: The New Politics of Climate Change,” Common Dreams, http://www.commondreams.org/view/2010/11/23-1</w:t>
      </w:r>
    </w:p>
    <w:p w:rsidR="00D116BE" w:rsidRPr="0037138B" w:rsidRDefault="00D116BE" w:rsidP="00D116BE">
      <w:pPr>
        <w:rPr>
          <w:rStyle w:val="StyleUnderline"/>
        </w:rPr>
      </w:pPr>
      <w:r w:rsidRPr="0037138B">
        <w:rPr>
          <w:sz w:val="10"/>
        </w:rPr>
        <w:t xml:space="preserve">I admit I have arrived late to the party. Only recently have I begun to realize what others have known for decades: </w:t>
      </w:r>
      <w:r w:rsidRPr="0037138B">
        <w:rPr>
          <w:rStyle w:val="StyleUnderline"/>
          <w:highlight w:val="yellow"/>
        </w:rPr>
        <w:t>The climate crisis</w:t>
      </w:r>
      <w:r w:rsidRPr="0037138B">
        <w:rPr>
          <w:rStyle w:val="StyleUnderline"/>
        </w:rPr>
        <w:t xml:space="preserve"> is not, at its core, an environmental issue. In fact it is not an "issue" at all; it </w:t>
      </w:r>
      <w:r w:rsidRPr="0037138B">
        <w:rPr>
          <w:rStyle w:val="StyleUnderline"/>
          <w:highlight w:val="yellow"/>
        </w:rPr>
        <w:t>is an existential threat to every human and community</w:t>
      </w:r>
      <w:r w:rsidRPr="0037138B">
        <w:rPr>
          <w:rStyle w:val="StyleUnderline"/>
        </w:rPr>
        <w:t xml:space="preserve"> on the planet.</w:t>
      </w:r>
      <w:r w:rsidRPr="0037138B">
        <w:rPr>
          <w:sz w:val="10"/>
        </w:rPr>
        <w:t xml:space="preserve"> It threatens every job, every economy in the world. It threatens the health of our children. It threatens our food and water supply. Climate change will continue to alter the world our species has known for the past three thousand years. As an oyster farmer and longtime political activist, </w:t>
      </w:r>
      <w:r w:rsidRPr="0037138B">
        <w:rPr>
          <w:rStyle w:val="StyleUnderline"/>
          <w:highlight w:val="yellow"/>
        </w:rPr>
        <w:t>the effects of climate change</w:t>
      </w:r>
      <w:r w:rsidRPr="0037138B">
        <w:rPr>
          <w:sz w:val="10"/>
        </w:rPr>
        <w:t xml:space="preserve"> on my life </w:t>
      </w:r>
      <w:r w:rsidRPr="0037138B">
        <w:rPr>
          <w:rStyle w:val="StyleUnderline"/>
          <w:highlight w:val="yellow"/>
        </w:rPr>
        <w:t>will be neither distant nor impersonal.</w:t>
      </w:r>
      <w:r w:rsidRPr="0037138B">
        <w:rPr>
          <w:sz w:val="10"/>
        </w:rPr>
        <w:t xml:space="preserve"> Rising greenhouse gases and ocean temperatures may well force me to abandon my 60-acre farm within the next forty years. From France to Washington </w:t>
      </w:r>
      <w:proofErr w:type="gramStart"/>
      <w:r w:rsidRPr="0037138B">
        <w:rPr>
          <w:sz w:val="10"/>
        </w:rPr>
        <w:t>state</w:t>
      </w:r>
      <w:proofErr w:type="gramEnd"/>
      <w:r w:rsidRPr="0037138B">
        <w:rPr>
          <w:sz w:val="10"/>
        </w:rPr>
        <w:t xml:space="preserve">, oystermen are already seeing massive die-offs of seed oysters and the thinning shells science has long predicted. I can see the storm clouds and they are foretelling doom. But my political alter ego is oddly less pessimistic. Rather than triggering gloom, the climate crisis has surprisingly stirred up more hope than I have felt in twenty years as a progressive activist. After decades of progressive retreat it is a strange feeling. But I am haunted by the suspicion that </w:t>
      </w:r>
      <w:r w:rsidRPr="0037138B">
        <w:rPr>
          <w:rStyle w:val="StyleUnderline"/>
          <w:highlight w:val="yellow"/>
        </w:rPr>
        <w:t>this coming crisis may be the first opportunity</w:t>
      </w:r>
      <w:r w:rsidRPr="0037138B">
        <w:rPr>
          <w:rStyle w:val="StyleUnderline"/>
        </w:rPr>
        <w:t xml:space="preserve"> we have had in generations </w:t>
      </w:r>
      <w:r w:rsidRPr="0037138B">
        <w:rPr>
          <w:rStyle w:val="StyleUnderline"/>
          <w:highlight w:val="yellow"/>
        </w:rPr>
        <w:t>to radically re-shape the political landscape and build a more just and sustainable society.</w:t>
      </w:r>
      <w:r w:rsidRPr="0037138B">
        <w:rPr>
          <w:rStyle w:val="StyleUnderline"/>
        </w:rPr>
        <w:t xml:space="preserve"> The Power of Doom </w:t>
      </w:r>
      <w:r w:rsidRPr="0037138B">
        <w:rPr>
          <w:rStyle w:val="StyleUnderline"/>
          <w:highlight w:val="yellow"/>
        </w:rPr>
        <w:t>The modern progressive movement in the U.S. has</w:t>
      </w:r>
      <w:r w:rsidRPr="0037138B">
        <w:rPr>
          <w:rStyle w:val="StyleUnderline"/>
        </w:rPr>
        <w:t xml:space="preserve"> traditionally </w:t>
      </w:r>
      <w:r w:rsidRPr="0037138B">
        <w:rPr>
          <w:rStyle w:val="StyleUnderline"/>
          <w:highlight w:val="yellow"/>
        </w:rPr>
        <w:t>grounded</w:t>
      </w:r>
      <w:r w:rsidRPr="0037138B">
        <w:rPr>
          <w:rStyle w:val="StyleUnderline"/>
        </w:rPr>
        <w:t xml:space="preserve"> its organizing </w:t>
      </w:r>
      <w:r w:rsidRPr="0037138B">
        <w:rPr>
          <w:rStyle w:val="StyleUnderline"/>
          <w:highlight w:val="yellow"/>
        </w:rPr>
        <w:t>in the politics of identity and altruism</w:t>
      </w:r>
      <w:r w:rsidRPr="0037138B">
        <w:rPr>
          <w:rStyle w:val="StyleUnderline"/>
        </w:rPr>
        <w:t xml:space="preserve">. Organize an affected group </w:t>
      </w:r>
      <w:r w:rsidRPr="0037138B">
        <w:rPr>
          <w:rStyle w:val="StyleUnderline"/>
          <w:highlight w:val="yellow"/>
        </w:rPr>
        <w:t>-- minorities, gays, janitors or women</w:t>
      </w:r>
      <w:r w:rsidRPr="0037138B">
        <w:rPr>
          <w:rStyle w:val="StyleUnderline"/>
        </w:rPr>
        <w:t xml:space="preserve"> -- and </w:t>
      </w:r>
      <w:r w:rsidRPr="0037138B">
        <w:rPr>
          <w:rStyle w:val="StyleUnderline"/>
          <w:highlight w:val="yellow"/>
        </w:rPr>
        <w:t>then ask the public</w:t>
      </w:r>
      <w:r w:rsidRPr="0037138B">
        <w:rPr>
          <w:rStyle w:val="StyleUnderline"/>
        </w:rPr>
        <w:t xml:space="preserve"> at large </w:t>
      </w:r>
      <w:r w:rsidRPr="0037138B">
        <w:rPr>
          <w:rStyle w:val="StyleUnderline"/>
          <w:highlight w:val="yellow"/>
        </w:rPr>
        <w:t>to support the cause</w:t>
      </w:r>
      <w:r w:rsidRPr="0037138B">
        <w:rPr>
          <w:rStyle w:val="StyleUnderline"/>
        </w:rPr>
        <w:t xml:space="preserve"> </w:t>
      </w:r>
      <w:r w:rsidRPr="0037138B">
        <w:rPr>
          <w:sz w:val="10"/>
        </w:rPr>
        <w:t xml:space="preserve">-- prison reform, gay marriage, labor rights, or abortion -- based on some cocktail of good will, liberal guilt, and moral persuasion. This strategy has been effective at times. But </w:t>
      </w:r>
      <w:r w:rsidRPr="0037138B">
        <w:rPr>
          <w:rStyle w:val="StyleUnderline"/>
          <w:highlight w:val="yellow"/>
        </w:rPr>
        <w:t xml:space="preserve">we have failed to bring these mini-movements together into a force powerful enough to enact broad-based social reform. </w:t>
      </w:r>
      <w:r w:rsidRPr="0037138B">
        <w:rPr>
          <w:rStyle w:val="StyleUnderline"/>
        </w:rPr>
        <w:t xml:space="preserve">It takes a lot of people to change society and our current strategy has left us small in numbers and weak in </w:t>
      </w:r>
      <w:proofErr w:type="spellStart"/>
      <w:r w:rsidRPr="0037138B">
        <w:rPr>
          <w:rStyle w:val="StyleUnderline"/>
        </w:rPr>
        <w:t>power.The</w:t>
      </w:r>
      <w:proofErr w:type="spellEnd"/>
      <w:r w:rsidRPr="0037138B">
        <w:rPr>
          <w:rStyle w:val="StyleUnderline"/>
        </w:rPr>
        <w:t xml:space="preserve"> highlights of my political life -- as opposed to </w:t>
      </w:r>
      <w:proofErr w:type="spellStart"/>
      <w:r w:rsidRPr="0037138B">
        <w:rPr>
          <w:rStyle w:val="StyleUnderline"/>
        </w:rPr>
        <w:t>oystering</w:t>
      </w:r>
      <w:proofErr w:type="spellEnd"/>
      <w:r w:rsidRPr="0037138B">
        <w:rPr>
          <w:rStyle w:val="StyleUnderline"/>
        </w:rPr>
        <w:t xml:space="preserve"> -- have been marked by </w:t>
      </w:r>
      <w:r w:rsidRPr="0037138B">
        <w:rPr>
          <w:rStyle w:val="StyleUnderline"/>
          <w:highlight w:val="yellow"/>
        </w:rPr>
        <w:t>winning narrow</w:t>
      </w:r>
      <w:r w:rsidRPr="0037138B">
        <w:rPr>
          <w:rStyle w:val="StyleUnderline"/>
        </w:rPr>
        <w:t xml:space="preserve">, often temporary, </w:t>
      </w:r>
      <w:r w:rsidRPr="0037138B">
        <w:rPr>
          <w:rStyle w:val="StyleUnderline"/>
          <w:highlight w:val="yellow"/>
        </w:rPr>
        <w:t>battles, but</w:t>
      </w:r>
      <w:r w:rsidRPr="0037138B">
        <w:rPr>
          <w:rStyle w:val="StyleUnderline"/>
        </w:rPr>
        <w:t xml:space="preserve"> perennially </w:t>
      </w:r>
      <w:r w:rsidRPr="0037138B">
        <w:rPr>
          <w:rStyle w:val="StyleUnderline"/>
          <w:highlight w:val="yellow"/>
        </w:rPr>
        <w:t>losing the</w:t>
      </w:r>
      <w:r w:rsidRPr="0037138B">
        <w:rPr>
          <w:rStyle w:val="StyleUnderline"/>
        </w:rPr>
        <w:t xml:space="preserve"> larger </w:t>
      </w:r>
      <w:r w:rsidRPr="0037138B">
        <w:rPr>
          <w:rStyle w:val="StyleUnderline"/>
          <w:highlight w:val="yellow"/>
        </w:rPr>
        <w:t>war</w:t>
      </w:r>
      <w:r w:rsidRPr="0037138B">
        <w:rPr>
          <w:rStyle w:val="StyleUnderline"/>
        </w:rPr>
        <w:t>.</w:t>
      </w:r>
      <w:r w:rsidRPr="0037138B">
        <w:rPr>
          <w:sz w:val="10"/>
        </w:rPr>
        <w:t xml:space="preserve"> I see the results in every direction I look: growing poverty and unemployment, two wars, the rise of the right, declining unionization, </w:t>
      </w:r>
      <w:proofErr w:type="gramStart"/>
      <w:r w:rsidRPr="0037138B">
        <w:rPr>
          <w:sz w:val="10"/>
        </w:rPr>
        <w:t>the</w:t>
      </w:r>
      <w:proofErr w:type="gramEnd"/>
      <w:r w:rsidRPr="0037138B">
        <w:rPr>
          <w:sz w:val="10"/>
        </w:rPr>
        <w:t xml:space="preserve"> failure of the Senate's climate legislation and of Copenhagen, the wholesale domination of corporate interests. The list goes on and on. We have lost; it's time to admit our strategy has been too tepid and begin charting anew. This time can be different. </w:t>
      </w:r>
      <w:r w:rsidRPr="0037138B">
        <w:rPr>
          <w:rStyle w:val="StyleUnderline"/>
        </w:rPr>
        <w:t xml:space="preserve">What is so promising about </w:t>
      </w:r>
      <w:r w:rsidRPr="0037138B">
        <w:rPr>
          <w:rStyle w:val="StyleUnderline"/>
          <w:highlight w:val="yellow"/>
        </w:rPr>
        <w:t>the climate crisis</w:t>
      </w:r>
      <w:r w:rsidRPr="0037138B">
        <w:rPr>
          <w:rStyle w:val="StyleUnderline"/>
        </w:rPr>
        <w:t xml:space="preserve"> is that because it </w:t>
      </w:r>
      <w:r w:rsidRPr="0037138B">
        <w:rPr>
          <w:rStyle w:val="StyleUnderline"/>
          <w:highlight w:val="yellow"/>
        </w:rPr>
        <w:t>is not an "issue"</w:t>
      </w:r>
      <w:r w:rsidRPr="0037138B">
        <w:rPr>
          <w:rStyle w:val="StyleUnderline"/>
        </w:rPr>
        <w:t xml:space="preserve"> experienced </w:t>
      </w:r>
      <w:r w:rsidRPr="0037138B">
        <w:rPr>
          <w:rStyle w:val="StyleUnderline"/>
          <w:highlight w:val="yellow"/>
        </w:rPr>
        <w:t>by one disenfranchised segment</w:t>
      </w:r>
      <w:r w:rsidRPr="0037138B">
        <w:rPr>
          <w:rStyle w:val="StyleUnderline"/>
        </w:rPr>
        <w:t xml:space="preserve"> of the population, </w:t>
      </w:r>
      <w:r w:rsidRPr="0037138B">
        <w:rPr>
          <w:rStyle w:val="StyleUnderline"/>
          <w:highlight w:val="yellow"/>
        </w:rPr>
        <w:t>it opens the opportunity for a new organizing calculus for progressives.</w:t>
      </w:r>
      <w:r w:rsidRPr="0037138B">
        <w:rPr>
          <w:rStyle w:val="StyleUnderline"/>
        </w:rPr>
        <w:t xml:space="preserve"> Except for nuclear annihilation, </w:t>
      </w:r>
      <w:r w:rsidRPr="0037138B">
        <w:rPr>
          <w:rStyle w:val="StyleUnderline"/>
          <w:highlight w:val="yellow"/>
        </w:rPr>
        <w:lastRenderedPageBreak/>
        <w:t>humanity has never faced so universal a threat</w:t>
      </w:r>
      <w:r w:rsidRPr="0037138B">
        <w:rPr>
          <w:rStyle w:val="StyleUnderline"/>
        </w:rPr>
        <w:t xml:space="preserve"> where all our futures are bound inextricably together. </w:t>
      </w:r>
      <w:r w:rsidRPr="0037138B">
        <w:rPr>
          <w:rStyle w:val="StyleUnderline"/>
          <w:highlight w:val="yellow"/>
        </w:rPr>
        <w:t>This universality provides the mortar of common interest</w:t>
      </w:r>
      <w:r w:rsidRPr="0037138B">
        <w:rPr>
          <w:rStyle w:val="StyleUnderline"/>
        </w:rPr>
        <w:t xml:space="preserve"> required </w:t>
      </w:r>
      <w:r w:rsidRPr="0037138B">
        <w:rPr>
          <w:rStyle w:val="StyleUnderline"/>
          <w:highlight w:val="yellow"/>
        </w:rPr>
        <w:t>for movement building</w:t>
      </w:r>
      <w:r w:rsidRPr="0037138B">
        <w:rPr>
          <w:rStyle w:val="StyleUnderline"/>
        </w:rPr>
        <w:t>. We could literally knock on every door on the planet and find someone</w:t>
      </w:r>
      <w:r w:rsidRPr="0037138B">
        <w:rPr>
          <w:sz w:val="10"/>
        </w:rPr>
        <w:t xml:space="preserve"> -- whether they know it or not -- </w:t>
      </w:r>
      <w:r w:rsidRPr="0037138B">
        <w:rPr>
          <w:rStyle w:val="StyleUnderline"/>
        </w:rPr>
        <w:t>who has a vital self-interest in averting the climate crisis</w:t>
      </w:r>
      <w:r w:rsidRPr="0037138B">
        <w:rPr>
          <w:sz w:val="10"/>
        </w:rPr>
        <w:t xml:space="preserve"> by joining a movement for sustainability. With all of humanity facing doom, we can finally gather under one banner and count our future members not in the thousands but in the millions, even billions. But as former White House "Green Jobs Czar" Van Jones told the New Yorker in 2009, "The challenge is making this an everybody movement, so your main icons are Joe Six-Pack, Joe the Plumber, becoming Joe the Solar Guy, or that kid on the street corner putting down his handgun, picking up a caulk gun." The climate crisis is carrying us into uncharted waters </w:t>
      </w:r>
      <w:r w:rsidRPr="0037138B">
        <w:rPr>
          <w:rStyle w:val="StyleUnderline"/>
        </w:rPr>
        <w:t>and our political strategy needs to be directed toward making the climate movement an "everybody movement.</w:t>
      </w:r>
      <w:r w:rsidRPr="0037138B">
        <w:rPr>
          <w:sz w:val="10"/>
        </w:rPr>
        <w:t xml:space="preserve">" Let me use a personal example. As an oysterman on Long Island Sound my way of life is threatened by rising greenhouse gases and ocean temperatures. If the climate crisis is not averted my oysters will die and my farm will be shuttered. Saving my livelihood requires that I politically engage at some level. Normally I would gather together my fellow oyster farmers to lobby state and federal officials and hold a protest or two. Maybe I would find a few coalitions to join. But we would remain small in number, wield little power, and our complaints about job loss would fall on largely unsympathetic ears in the face of so many suffering in so many ways. And what would we even petition our government to do about the problem? </w:t>
      </w:r>
      <w:proofErr w:type="gramStart"/>
      <w:r w:rsidRPr="0037138B">
        <w:rPr>
          <w:sz w:val="10"/>
        </w:rPr>
        <w:t>Buyouts and unemployment benefits?</w:t>
      </w:r>
      <w:proofErr w:type="gramEnd"/>
      <w:r w:rsidRPr="0037138B">
        <w:rPr>
          <w:sz w:val="10"/>
        </w:rPr>
        <w:t xml:space="preserve"> Re-training classes? Our oysters will still die and we will still lose our farms. </w:t>
      </w:r>
      <w:r w:rsidRPr="0037138B">
        <w:rPr>
          <w:rStyle w:val="StyleUnderline"/>
        </w:rPr>
        <w:t>To save our lives and livelihood we need to burrow down to the root of the problem: halting greenhouse gas emissions. And halting emissions requires joining a movement with the requisite power to</w:t>
      </w:r>
      <w:r w:rsidRPr="0037138B">
        <w:rPr>
          <w:sz w:val="10"/>
        </w:rPr>
        <w:t xml:space="preserve"> dismantle the fossil fuel economy while </w:t>
      </w:r>
      <w:r w:rsidRPr="0037138B">
        <w:rPr>
          <w:rStyle w:val="StyleUnderline"/>
        </w:rPr>
        <w:t>building a green economy</w:t>
      </w:r>
      <w:r w:rsidRPr="0037138B">
        <w:rPr>
          <w:rStyle w:val="IntenseEmphasis"/>
          <w:rFonts w:asciiTheme="minorHAnsi" w:hAnsiTheme="minorHAnsi"/>
        </w:rPr>
        <w:t>.</w:t>
      </w:r>
      <w:r w:rsidRPr="0037138B">
        <w:rPr>
          <w:sz w:val="10"/>
        </w:rPr>
        <w:t xml:space="preserve"> To tackle such a large target requires my support for every nook and cranny effort to halt greenhouse gases and transition to a green economy. </w:t>
      </w:r>
      <w:r w:rsidRPr="0037138B">
        <w:rPr>
          <w:rStyle w:val="StyleUnderline"/>
        </w:rPr>
        <w:t>I need to gather up my fellow oyster farmers and link arms with students blocking new coal-fired power plants while fighting for just transition for coal workers; I need to join forces with other green workers around the country to demand government funding for green energy jobs, not more bank and corporate bailouts; I need to support labor movement efforts in China and elsewhere to climb out of poverty by going "green not dirty."</w:t>
      </w:r>
      <w:r w:rsidRPr="0037138B">
        <w:rPr>
          <w:sz w:val="10"/>
        </w:rPr>
        <w:t xml:space="preserve"> I have a stake in these disparate battles not out of political altruism, but because my livelihood and community depend on stopping greenhouse gases and climate change. In other words, the hidden jewel of the climate crisis is that I need others and others need me. We are bound together by the same story of crisis and struggle. Some in the sustainability movement have been taking advantage of the "power of doom" by weaving together novel narratives and alliances around climate change. Groups in Kentucky are complementing their anti-mountain top removal efforts by organizing members of rural electrical co-ops into "New Power" campaigns to force a transition from fossil fuels to renewable power -- and create jobs in the process. Police unions in Canada, recognizing their members will be first responders as climate disasters hit, have reached out to unions in New Orleans to ensure the tragedies that followed Katrina are not repeated. Artists, chefs, farmers, bike mechanics, designers, and others are coalescing into a "green artisan movement" focused on building vibrant sustainable communities. </w:t>
      </w:r>
      <w:r w:rsidRPr="0037138B">
        <w:rPr>
          <w:rStyle w:val="StyleUnderline"/>
        </w:rPr>
        <w:t xml:space="preserve">Immigrant organizers, worried about the very real possibility of ever-worsening racial tensions triggered by millions of environmental refugees flooding in from neighboring countries, are educating their membership about why the climate crisis </w:t>
      </w:r>
      <w:proofErr w:type="spellStart"/>
      <w:r w:rsidRPr="0037138B">
        <w:rPr>
          <w:rStyle w:val="StyleUnderline"/>
        </w:rPr>
        <w:t>matters.</w:t>
      </w:r>
      <w:r w:rsidRPr="0037138B">
        <w:rPr>
          <w:sz w:val="10"/>
        </w:rPr>
        <w:t>My</w:t>
      </w:r>
      <w:proofErr w:type="spellEnd"/>
      <w:r w:rsidRPr="0037138B">
        <w:rPr>
          <w:sz w:val="10"/>
        </w:rPr>
        <w:t xml:space="preserve"> hope is that over the coming years we will be able to catalog increasing numbers of these tributaries of the climate crisis. Our power will not stem from a long list of issue concerns or sponsors at events -- we have tried that as recently as the October 2nd Washington D.C. "One Nation Working Together" march with little impact. Nor, with the rise of do-it-yourself organizing, will our power spring from top-down political parties of decades past. Instead oystermen like me, driven by the need to save our lives and livelihood, will storm the barricades with others facing the effects of the climate crisis. </w:t>
      </w:r>
      <w:r w:rsidRPr="0037138B">
        <w:rPr>
          <w:rStyle w:val="StyleUnderline"/>
          <w:highlight w:val="yellow"/>
        </w:rPr>
        <w:t>We will merge our mini-movements under a banner of common crisis</w:t>
      </w:r>
      <w:r w:rsidRPr="0037138B">
        <w:rPr>
          <w:rStyle w:val="StyleUnderline"/>
        </w:rPr>
        <w:t xml:space="preserve">, common vision and common struggle. We will be in this fight together and emerge as force not to be trifled with. </w:t>
      </w:r>
      <w:r w:rsidRPr="0037138B">
        <w:rPr>
          <w:sz w:val="10"/>
        </w:rPr>
        <w:t xml:space="preserve">This Time We Have an Alternative I am also guardedly optimistic because </w:t>
      </w:r>
      <w:r w:rsidRPr="0037138B">
        <w:rPr>
          <w:rStyle w:val="Emphasis"/>
          <w:highlight w:val="yellow"/>
        </w:rPr>
        <w:t>this time we have an alternative</w:t>
      </w:r>
      <w:r w:rsidRPr="0037138B">
        <w:rPr>
          <w:sz w:val="10"/>
        </w:rPr>
        <w:t xml:space="preserve">. My generation came of age after the fall of communism, and as a result, we have been raised in the midst of one-sided debate. We recognize that neoliberalism has ravaged society, but besides nostalgic calls for socialism, what has been the alternative? As globalization swept the globe, we demanded livable wages and better housing for the poorest in our communities; we fought sweatshops in China; we lobbied for new campaign finance and corporate governance laws. But these are mere patchwork reforms that fail to add up to a full-blown alternative to our current anti-government, free-market system. </w:t>
      </w:r>
      <w:proofErr w:type="gramStart"/>
      <w:r w:rsidRPr="0037138B">
        <w:rPr>
          <w:sz w:val="10"/>
        </w:rPr>
        <w:t>Never being able to fully picture the progressive alternative left me not fully trusting that progressive answers were viable solutions.</w:t>
      </w:r>
      <w:proofErr w:type="gramEnd"/>
      <w:r w:rsidRPr="0037138B">
        <w:rPr>
          <w:sz w:val="10"/>
        </w:rPr>
        <w:t xml:space="preserve"> But when I hear the proposed solutions to the climate crisis, the fog lifts. I can track the logic and envision the machinery of our alternative. And it sounds surprisingly like a common sense rebuttal to the current free-market mayhem: We face a global emergency of catastrophic proportions. Market fundamentalism will worsen rather than solve the crisis. Instead </w:t>
      </w:r>
      <w:r w:rsidRPr="0037138B">
        <w:rPr>
          <w:rStyle w:val="StyleUnderline"/>
        </w:rPr>
        <w:t xml:space="preserve">we need to re-direct our institutions and economic resources toward solving the crisis by replacing our carbon-based economy with a green sustainable economy. </w:t>
      </w:r>
      <w:r w:rsidRPr="0037138B">
        <w:rPr>
          <w:sz w:val="10"/>
        </w:rPr>
        <w:t xml:space="preserve">And by definition, for an economy to be sustainable it must </w:t>
      </w:r>
      <w:proofErr w:type="gramStart"/>
      <w:r w:rsidRPr="0037138B">
        <w:rPr>
          <w:sz w:val="10"/>
        </w:rPr>
        <w:t>addresses</w:t>
      </w:r>
      <w:proofErr w:type="gramEnd"/>
      <w:r w:rsidRPr="0037138B">
        <w:rPr>
          <w:sz w:val="10"/>
        </w:rPr>
        <w:t xml:space="preserve"> the longstanding suffering ordinary people face in their lives, ranging from unemployment and poverty to housing and healthcare. For years I have tossed from campaign to campaign, but the framework of our new progressive answer to </w:t>
      </w:r>
      <w:r w:rsidRPr="0037138B">
        <w:rPr>
          <w:rStyle w:val="Emphasis"/>
        </w:rPr>
        <w:t>the climate crisis now provides a roadmap for my political strategy</w:t>
      </w:r>
      <w:r w:rsidRPr="0037138B">
        <w:rPr>
          <w:sz w:val="10"/>
        </w:rPr>
        <w:t xml:space="preserve">. It helps chart my opponents -- coal companies and their political minions, for example -- as well as my diverse range of allies. It lays out my policy agenda, ranging from creating millions of new green jobs to building affordable green housing in low-income communities. I finally feel confident enough in my bearings to set sail. The Era of Crisis Politics While building a new green economy makes sense on </w:t>
      </w:r>
      <w:proofErr w:type="gramStart"/>
      <w:r w:rsidRPr="0037138B">
        <w:rPr>
          <w:sz w:val="10"/>
        </w:rPr>
        <w:t>paper,</w:t>
      </w:r>
      <w:proofErr w:type="gramEnd"/>
      <w:r w:rsidRPr="0037138B">
        <w:rPr>
          <w:sz w:val="10"/>
        </w:rPr>
        <w:t xml:space="preserve"> it is hard to imagine our entrenched political system yielding even modest progressive reform, let alone the wholesale re-formatting of the carbon economy. But I suspect this will change in the coming years, with our future governed by cascading political crises, rather than political stasis. We are likely entering an era of crisis politics whereby each escalating environmental disaster -- ranging from water shortages and hurricanes to wildfires and disease outbreaks -- will expose the impotence of our existing political institutions and economic system. In the next 40 years alone, scientists predict a state of permanent drought throughout the Southwest US and climate-linked disease deaths to double. As Danny Thompson, secretary-treasurer of the Nevada AFL-CIO, told the Las Vegas Review Journal, the ever-worsening water crisis could be "the end of the world" that could "turn us upside down, and I don't know how you recover from that." As if that is not enough, these crises will be played out in the context of a global economy spiraling out of control. Each hurricane, drought or recession will send opinion polls and politicians lurching from right to left and vice versa. Think of how quickly, however momentarily, the political debate pivoted in the wake of Katrina, the BP disaster, and the financial crisis. As White House chief of staff Rahm Emanuel famously said "Never let a serious crisis go to waste...It's an opportunity to do things you couldn't do before." While addressing the climate crisis requires radical solutions that cannot be broached in today's political climate, each disaster opens an opportunity to advance alternative agendas -- both for the left and right. While politicians debate modest technical fixes, ordinary people left desperate by floods, fires, droughts and other disasters will increasingly -- and angrily -- demand more fundamental reforms. While our current policy choices appear limited by polls and election results, </w:t>
      </w:r>
      <w:r w:rsidRPr="0037138B">
        <w:rPr>
          <w:rStyle w:val="StyleUnderline"/>
        </w:rPr>
        <w:t xml:space="preserve">in an era of crisis politics what appears unrealistic and radical before a storm may well appear as common sense reform in its wake. My generation has been raised in the politics of eternal dusk. Except for a passing ray of hope during the Obama campaign, our years have been marked by the failure of every political force in society -- whether it be political elites or social movement leaders -- to address the problems we face as a nation and world. They have left us spinning towards disaster. We can forge a better future. Climate-generated disasters will bring our doomed future into focus. The failure of political elites to adequately respond to these cascading </w:t>
      </w:r>
      <w:r w:rsidRPr="0037138B">
        <w:rPr>
          <w:rStyle w:val="StyleUnderline"/>
          <w:highlight w:val="yellow"/>
        </w:rPr>
        <w:t>crises will</w:t>
      </w:r>
      <w:r w:rsidRPr="0037138B">
        <w:rPr>
          <w:rStyle w:val="StyleUnderline"/>
        </w:rPr>
        <w:t xml:space="preserve"> transform our political landscape and </w:t>
      </w:r>
      <w:r w:rsidRPr="0037138B">
        <w:rPr>
          <w:rStyle w:val="StyleUnderline"/>
          <w:highlight w:val="yellow"/>
        </w:rPr>
        <w:t>seed the ground for social movements</w:t>
      </w:r>
      <w:r w:rsidRPr="0037138B">
        <w:rPr>
          <w:rStyle w:val="StyleUnderline"/>
        </w:rPr>
        <w:t xml:space="preserve">. And if we prepare for </w:t>
      </w:r>
      <w:r w:rsidRPr="0037138B">
        <w:rPr>
          <w:rStyle w:val="StyleUnderline"/>
        </w:rPr>
        <w:lastRenderedPageBreak/>
        <w:t xml:space="preserve">the chaos and long battle ahead, our alternative vision will become a necessity rather than </w:t>
      </w:r>
      <w:proofErr w:type="gramStart"/>
      <w:r w:rsidRPr="0037138B">
        <w:rPr>
          <w:rStyle w:val="StyleUnderline"/>
        </w:rPr>
        <w:t>an impossibility</w:t>
      </w:r>
      <w:proofErr w:type="gramEnd"/>
      <w:r w:rsidRPr="0037138B">
        <w:rPr>
          <w:rStyle w:val="StyleUnderline"/>
        </w:rPr>
        <w:t>. As a friend recently said to me, "God help us, I hope you're right."</w:t>
      </w:r>
    </w:p>
    <w:p w:rsidR="00D116BE" w:rsidRPr="0037138B" w:rsidRDefault="00D116BE" w:rsidP="00D116BE">
      <w:pPr>
        <w:pStyle w:val="Heading3"/>
        <w:rPr>
          <w:rStyle w:val="BoldUnderline"/>
          <w:rFonts w:asciiTheme="minorHAnsi" w:hAnsiTheme="minorHAnsi"/>
          <w:b/>
        </w:rPr>
      </w:pPr>
      <w:r w:rsidRPr="0037138B">
        <w:lastRenderedPageBreak/>
        <w:t xml:space="preserve">Narratives Fail </w:t>
      </w:r>
    </w:p>
    <w:p w:rsidR="00D116BE" w:rsidRPr="0037138B" w:rsidRDefault="00D116BE" w:rsidP="00797297">
      <w:pPr>
        <w:pStyle w:val="Heading4"/>
      </w:pPr>
      <w:r w:rsidRPr="0037138B">
        <w:t>Focusing on the global, existential threat of climate change solves global violence—the alternative cannot access this because narratives rely on a uniquely individual perspective</w:t>
      </w:r>
    </w:p>
    <w:p w:rsidR="00D116BE" w:rsidRPr="0037138B" w:rsidRDefault="00D116BE" w:rsidP="00D116BE">
      <w:pPr>
        <w:rPr>
          <w:rStyle w:val="Style13ptBold"/>
        </w:rPr>
      </w:pPr>
      <w:r w:rsidRPr="0037138B">
        <w:rPr>
          <w:rStyle w:val="Style13ptBold"/>
        </w:rPr>
        <w:t>Vail et al ‘12</w:t>
      </w:r>
    </w:p>
    <w:p w:rsidR="00D116BE" w:rsidRPr="0037138B" w:rsidRDefault="00D116BE" w:rsidP="00D116BE">
      <w:pPr>
        <w:rPr>
          <w:sz w:val="16"/>
        </w:rPr>
      </w:pPr>
      <w:r w:rsidRPr="0037138B">
        <w:rPr>
          <w:sz w:val="16"/>
        </w:rPr>
        <w:t xml:space="preserve">TOM PYSZCZYNSKI is Distinguished Professor of Psychology at the University of Colorado at Colorado Springs. His research is concerned with the role of existential concerns in human behavior, recently with particular focus on intergroup conflict, war, terrorism, and morality. MATT MOTYL is a Doctoral Candidate in Social Psychology at the University of Virginia. His research focuses on understanding and ameliorating intergroup conflicts when sacred values are at stake. He is also Co-Director of CivilPolitics.org, a nonprofit academic website that brings together research and scholars from many disciplines to try to foster improved communication between groups in conflict. JAMIE ARNDT received his PhD from the University of Arizona in 1999 and is the Frederick A. </w:t>
      </w:r>
      <w:proofErr w:type="spellStart"/>
      <w:r w:rsidRPr="0037138B">
        <w:rPr>
          <w:sz w:val="16"/>
        </w:rPr>
        <w:t>Middlebush</w:t>
      </w:r>
      <w:proofErr w:type="spellEnd"/>
      <w:r w:rsidRPr="0037138B">
        <w:rPr>
          <w:sz w:val="16"/>
        </w:rPr>
        <w:t xml:space="preserve"> Professor of Psychological Sciences at the University of Missouri. His research explores motivational and existential dynamics of the human condition, and how these interface with various forms of social and health behavior. KENNETH E. VAIL, III is a PhD student at the University of Missouri who received his M.A. in 2010, and his BA from the University of Colorado at Colorado Springs in 2008. His research has focused on such questions as how peoples’ management of existential concerns influences geopolitical affairs, religion, and motivations for authenticity and self-determination. GILAD HIRSCHBERGER is associate professor of psychology at the Interdisciplinary Center (IDC) </w:t>
      </w:r>
      <w:proofErr w:type="spellStart"/>
      <w:r w:rsidRPr="0037138B">
        <w:rPr>
          <w:sz w:val="16"/>
        </w:rPr>
        <w:t>Herzliya</w:t>
      </w:r>
      <w:proofErr w:type="spellEnd"/>
      <w:r w:rsidRPr="0037138B">
        <w:rPr>
          <w:sz w:val="16"/>
        </w:rPr>
        <w:t xml:space="preserve">, Israel. His main research interests are interpersonal and intergroup conflict, prosocial motivation, and terror management theory. PELIN KESEBIR is a post-doctoral researcher at the University of Colorado, Colorado Springs. Her research explores different aspects of existential motivation. CORRESPONDENCE CONCERNING THIS ARTICLE should be addressed to Tom </w:t>
      </w:r>
      <w:proofErr w:type="spellStart"/>
      <w:r w:rsidRPr="0037138B">
        <w:rPr>
          <w:sz w:val="16"/>
        </w:rPr>
        <w:t>Pyszczynski</w:t>
      </w:r>
      <w:proofErr w:type="spellEnd"/>
      <w:r w:rsidRPr="0037138B">
        <w:rPr>
          <w:sz w:val="16"/>
        </w:rPr>
        <w:t xml:space="preserve">, University of Colorado at Colorado Springs. E-mail: </w:t>
      </w:r>
      <w:hyperlink r:id="rId16" w:history="1">
        <w:r w:rsidRPr="0037138B">
          <w:rPr>
            <w:rStyle w:val="Hyperlink"/>
            <w:sz w:val="16"/>
          </w:rPr>
          <w:t>tpyszczy@uccs.edu</w:t>
        </w:r>
      </w:hyperlink>
      <w:r w:rsidRPr="0037138B">
        <w:rPr>
          <w:sz w:val="16"/>
        </w:rPr>
        <w:t>, “Drawing Attention to Global Climate Change Decreases</w:t>
      </w:r>
    </w:p>
    <w:p w:rsidR="00D116BE" w:rsidRPr="0037138B" w:rsidRDefault="00D116BE" w:rsidP="00D116BE">
      <w:pPr>
        <w:rPr>
          <w:sz w:val="16"/>
        </w:rPr>
      </w:pPr>
      <w:r w:rsidRPr="0037138B">
        <w:rPr>
          <w:sz w:val="16"/>
        </w:rPr>
        <w:t>Support for War,” AM</w:t>
      </w:r>
    </w:p>
    <w:p w:rsidR="00D116BE" w:rsidRPr="0037138B" w:rsidRDefault="00D116BE" w:rsidP="00D116BE">
      <w:pPr>
        <w:rPr>
          <w:rStyle w:val="BoldUnderline"/>
          <w:rFonts w:asciiTheme="minorHAnsi" w:hAnsiTheme="minorHAnsi"/>
          <w:b w:val="0"/>
          <w:sz w:val="16"/>
        </w:rPr>
      </w:pPr>
      <w:r w:rsidRPr="0037138B">
        <w:rPr>
          <w:rStyle w:val="IntenseEmphasis"/>
          <w:rFonts w:asciiTheme="minorHAnsi" w:hAnsiTheme="minorHAnsi"/>
          <w:highlight w:val="yellow"/>
        </w:rPr>
        <w:t>Today’s world remains locked in violent conflicts while facing</w:t>
      </w:r>
      <w:r w:rsidRPr="0037138B">
        <w:rPr>
          <w:rStyle w:val="IntenseEmphasis"/>
          <w:rFonts w:asciiTheme="minorHAnsi" w:hAnsiTheme="minorHAnsi"/>
        </w:rPr>
        <w:t xml:space="preserve"> a multitude of other problems, such as</w:t>
      </w:r>
      <w:r w:rsidRPr="0037138B">
        <w:rPr>
          <w:rStyle w:val="BoldUnderline"/>
          <w:rFonts w:asciiTheme="minorHAnsi" w:hAnsiTheme="minorHAnsi"/>
          <w:b w:val="0"/>
          <w:sz w:val="16"/>
        </w:rPr>
        <w:t xml:space="preserve"> economic </w:t>
      </w:r>
      <w:r w:rsidRPr="0037138B">
        <w:rPr>
          <w:rStyle w:val="IntenseEmphasis"/>
          <w:rFonts w:asciiTheme="minorHAnsi" w:hAnsiTheme="minorHAnsi"/>
        </w:rPr>
        <w:t>recession and</w:t>
      </w:r>
      <w:r w:rsidRPr="0037138B">
        <w:rPr>
          <w:rStyle w:val="BoldUnderline"/>
          <w:rFonts w:asciiTheme="minorHAnsi" w:hAnsiTheme="minorHAnsi"/>
          <w:b w:val="0"/>
          <w:sz w:val="16"/>
        </w:rPr>
        <w:t xml:space="preserve"> global </w:t>
      </w:r>
      <w:r w:rsidRPr="0037138B">
        <w:rPr>
          <w:rStyle w:val="BoldUnderline"/>
          <w:rFonts w:asciiTheme="minorHAnsi" w:hAnsiTheme="minorHAnsi"/>
          <w:highlight w:val="yellow"/>
        </w:rPr>
        <w:t>climate change</w:t>
      </w:r>
      <w:r w:rsidRPr="0037138B">
        <w:rPr>
          <w:rStyle w:val="BoldUnderline"/>
          <w:rFonts w:asciiTheme="minorHAnsi" w:hAnsiTheme="minorHAnsi"/>
          <w:b w:val="0"/>
          <w:sz w:val="16"/>
        </w:rPr>
        <w:t xml:space="preserve">. How might these different types of challenges influence one another? </w:t>
      </w:r>
      <w:r w:rsidRPr="0037138B">
        <w:rPr>
          <w:rStyle w:val="IntenseEmphasis"/>
          <w:rFonts w:asciiTheme="minorHAnsi" w:hAnsiTheme="minorHAnsi"/>
        </w:rPr>
        <w:t>On</w:t>
      </w:r>
      <w:r w:rsidRPr="0037138B">
        <w:rPr>
          <w:rStyle w:val="BoldUnderline"/>
          <w:rFonts w:asciiTheme="minorHAnsi" w:hAnsiTheme="minorHAnsi"/>
          <w:b w:val="0"/>
          <w:sz w:val="16"/>
        </w:rPr>
        <w:t xml:space="preserve"> the </w:t>
      </w:r>
      <w:r w:rsidRPr="0037138B">
        <w:rPr>
          <w:rStyle w:val="IntenseEmphasis"/>
          <w:rFonts w:asciiTheme="minorHAnsi" w:hAnsiTheme="minorHAnsi"/>
        </w:rPr>
        <w:t>one hand, climatic disruption could exacerbate the many other problems humankind is facing and lead to increased competition for resources and intensified international conflict (</w:t>
      </w:r>
      <w:r w:rsidRPr="0037138B">
        <w:rPr>
          <w:rStyle w:val="BoldUnderline"/>
          <w:rFonts w:asciiTheme="minorHAnsi" w:hAnsiTheme="minorHAnsi"/>
          <w:b w:val="0"/>
          <w:sz w:val="16"/>
        </w:rPr>
        <w:t xml:space="preserve">Anderson &amp; </w:t>
      </w:r>
      <w:proofErr w:type="spellStart"/>
      <w:r w:rsidRPr="0037138B">
        <w:rPr>
          <w:rStyle w:val="BoldUnderline"/>
          <w:rFonts w:asciiTheme="minorHAnsi" w:hAnsiTheme="minorHAnsi"/>
          <w:b w:val="0"/>
          <w:sz w:val="16"/>
        </w:rPr>
        <w:t>DeLisi</w:t>
      </w:r>
      <w:proofErr w:type="spellEnd"/>
      <w:r w:rsidRPr="0037138B">
        <w:rPr>
          <w:rStyle w:val="BoldUnderline"/>
          <w:rFonts w:asciiTheme="minorHAnsi" w:hAnsiTheme="minorHAnsi"/>
          <w:b w:val="0"/>
          <w:sz w:val="16"/>
        </w:rPr>
        <w:t xml:space="preserve">, 2011). </w:t>
      </w:r>
      <w:r w:rsidRPr="0037138B">
        <w:rPr>
          <w:rStyle w:val="BoldUnderline"/>
          <w:rFonts w:asciiTheme="minorHAnsi" w:hAnsiTheme="minorHAnsi"/>
        </w:rPr>
        <w:t xml:space="preserve">On the other, </w:t>
      </w:r>
      <w:r w:rsidRPr="0037138B">
        <w:rPr>
          <w:rStyle w:val="BoldUnderline"/>
          <w:rFonts w:asciiTheme="minorHAnsi" w:hAnsiTheme="minorHAnsi"/>
          <w:highlight w:val="yellow"/>
        </w:rPr>
        <w:t>widespread acknowledgment of</w:t>
      </w:r>
      <w:r w:rsidRPr="0037138B">
        <w:rPr>
          <w:rStyle w:val="BoldUnderline"/>
          <w:rFonts w:asciiTheme="minorHAnsi" w:hAnsiTheme="minorHAnsi"/>
        </w:rPr>
        <w:t xml:space="preserve"> the </w:t>
      </w:r>
      <w:r w:rsidRPr="0037138B">
        <w:rPr>
          <w:rStyle w:val="BoldUnderline"/>
          <w:rFonts w:asciiTheme="minorHAnsi" w:hAnsiTheme="minorHAnsi"/>
          <w:highlight w:val="yellow"/>
        </w:rPr>
        <w:t>shared global consequences of</w:t>
      </w:r>
      <w:r w:rsidRPr="0037138B">
        <w:rPr>
          <w:rStyle w:val="BoldUnderline"/>
          <w:rFonts w:asciiTheme="minorHAnsi" w:hAnsiTheme="minorHAnsi"/>
        </w:rPr>
        <w:t xml:space="preserve"> </w:t>
      </w:r>
      <w:r w:rsidRPr="0037138B">
        <w:rPr>
          <w:rStyle w:val="BoldUnderline"/>
          <w:rFonts w:asciiTheme="minorHAnsi" w:hAnsiTheme="minorHAnsi"/>
          <w:highlight w:val="yellow"/>
        </w:rPr>
        <w:t>environmental degradation</w:t>
      </w:r>
      <w:r w:rsidRPr="0037138B">
        <w:rPr>
          <w:rStyle w:val="BoldUnderline"/>
          <w:rFonts w:asciiTheme="minorHAnsi" w:hAnsiTheme="minorHAnsi"/>
        </w:rPr>
        <w:t xml:space="preserve"> </w:t>
      </w:r>
      <w:r w:rsidRPr="0037138B">
        <w:rPr>
          <w:rStyle w:val="Emphasis"/>
          <w:highlight w:val="yellow"/>
        </w:rPr>
        <w:t>before disaster strikes</w:t>
      </w:r>
      <w:r w:rsidRPr="0037138B">
        <w:rPr>
          <w:rStyle w:val="Emphasis"/>
        </w:rPr>
        <w:t xml:space="preserve"> </w:t>
      </w:r>
      <w:r w:rsidRPr="0037138B">
        <w:rPr>
          <w:rStyle w:val="BoldUnderline"/>
          <w:rFonts w:asciiTheme="minorHAnsi" w:hAnsiTheme="minorHAnsi"/>
          <w:highlight w:val="yellow"/>
        </w:rPr>
        <w:t>might tap into psychological processes that</w:t>
      </w:r>
      <w:r w:rsidRPr="0037138B">
        <w:rPr>
          <w:rStyle w:val="BoldUnderline"/>
          <w:rFonts w:asciiTheme="minorHAnsi" w:hAnsiTheme="minorHAnsi"/>
        </w:rPr>
        <w:t xml:space="preserve"> could help </w:t>
      </w:r>
      <w:r w:rsidRPr="0037138B">
        <w:rPr>
          <w:rStyle w:val="BoldUnderline"/>
          <w:rFonts w:asciiTheme="minorHAnsi" w:hAnsiTheme="minorHAnsi"/>
          <w:highlight w:val="yellow"/>
        </w:rPr>
        <w:t>mitigate conflict</w:t>
      </w:r>
      <w:r w:rsidRPr="0037138B">
        <w:rPr>
          <w:rStyle w:val="BoldUnderline"/>
          <w:rFonts w:asciiTheme="minorHAnsi" w:hAnsiTheme="minorHAnsi"/>
          <w:b w:val="0"/>
          <w:sz w:val="16"/>
        </w:rPr>
        <w:t xml:space="preserve">. </w:t>
      </w:r>
      <w:r w:rsidRPr="0037138B">
        <w:rPr>
          <w:rStyle w:val="IntenseEmphasis"/>
          <w:rFonts w:asciiTheme="minorHAnsi" w:hAnsiTheme="minorHAnsi"/>
        </w:rPr>
        <w:t>Cognizance</w:t>
      </w:r>
      <w:r w:rsidRPr="0037138B">
        <w:rPr>
          <w:rStyle w:val="BoldUnderline"/>
          <w:rFonts w:asciiTheme="minorHAnsi" w:hAnsiTheme="minorHAnsi"/>
          <w:b w:val="0"/>
          <w:sz w:val="16"/>
        </w:rPr>
        <w:t xml:space="preserve"> </w:t>
      </w:r>
      <w:r w:rsidRPr="0037138B">
        <w:rPr>
          <w:rStyle w:val="IntenseEmphasis"/>
          <w:rFonts w:asciiTheme="minorHAnsi" w:hAnsiTheme="minorHAnsi"/>
        </w:rPr>
        <w:t>of</w:t>
      </w:r>
      <w:r w:rsidRPr="0037138B">
        <w:rPr>
          <w:rStyle w:val="BoldUnderline"/>
          <w:rFonts w:asciiTheme="minorHAnsi" w:hAnsiTheme="minorHAnsi"/>
          <w:b w:val="0"/>
          <w:sz w:val="16"/>
        </w:rPr>
        <w:t xml:space="preserve"> </w:t>
      </w:r>
      <w:r w:rsidRPr="0037138B">
        <w:rPr>
          <w:rStyle w:val="IntenseEmphasis"/>
          <w:rFonts w:asciiTheme="minorHAnsi" w:hAnsiTheme="minorHAnsi"/>
        </w:rPr>
        <w:t>the shared global consequences of climate change could create a sense of shared threat that implies that diverse groups of humans</w:t>
      </w:r>
      <w:r w:rsidRPr="0037138B">
        <w:rPr>
          <w:rStyle w:val="BoldUnderline"/>
          <w:rFonts w:asciiTheme="minorHAnsi" w:hAnsiTheme="minorHAnsi"/>
        </w:rPr>
        <w:t>, even those currently in conflict with each other</w:t>
      </w:r>
      <w:r w:rsidRPr="0037138B">
        <w:rPr>
          <w:rStyle w:val="BoldUnderline"/>
          <w:rFonts w:asciiTheme="minorHAnsi" w:hAnsiTheme="minorHAnsi"/>
          <w:b w:val="0"/>
          <w:sz w:val="16"/>
        </w:rPr>
        <w:t xml:space="preserve">, </w:t>
      </w:r>
      <w:r w:rsidRPr="0037138B">
        <w:rPr>
          <w:rStyle w:val="IntenseEmphasis"/>
          <w:rFonts w:asciiTheme="minorHAnsi" w:hAnsiTheme="minorHAnsi"/>
        </w:rPr>
        <w:t>must work together to avoid an impending catastrophe. In this article, we combine ideas from terror management theory</w:t>
      </w:r>
      <w:r w:rsidRPr="0037138B">
        <w:rPr>
          <w:rStyle w:val="BoldUnderline"/>
          <w:rFonts w:asciiTheme="minorHAnsi" w:hAnsiTheme="minorHAnsi"/>
          <w:b w:val="0"/>
          <w:sz w:val="16"/>
        </w:rPr>
        <w:t xml:space="preserve"> (</w:t>
      </w:r>
      <w:r w:rsidRPr="0037138B">
        <w:rPr>
          <w:rStyle w:val="BoldUnderline"/>
          <w:rFonts w:asciiTheme="minorHAnsi" w:hAnsiTheme="minorHAnsi"/>
        </w:rPr>
        <w:t>TMT</w:t>
      </w:r>
      <w:r w:rsidRPr="0037138B">
        <w:rPr>
          <w:rStyle w:val="BoldUnderline"/>
          <w:rFonts w:asciiTheme="minorHAnsi" w:hAnsiTheme="minorHAnsi"/>
          <w:b w:val="0"/>
          <w:sz w:val="16"/>
        </w:rPr>
        <w:t xml:space="preserve">; Greenberg, </w:t>
      </w:r>
      <w:proofErr w:type="spellStart"/>
      <w:r w:rsidRPr="0037138B">
        <w:rPr>
          <w:rStyle w:val="BoldUnderline"/>
          <w:rFonts w:asciiTheme="minorHAnsi" w:hAnsiTheme="minorHAnsi"/>
          <w:b w:val="0"/>
          <w:sz w:val="16"/>
        </w:rPr>
        <w:t>Pyszczynski</w:t>
      </w:r>
      <w:proofErr w:type="spellEnd"/>
      <w:r w:rsidRPr="0037138B">
        <w:rPr>
          <w:rStyle w:val="BoldUnderline"/>
          <w:rFonts w:asciiTheme="minorHAnsi" w:hAnsiTheme="minorHAnsi"/>
          <w:b w:val="0"/>
          <w:sz w:val="16"/>
        </w:rPr>
        <w:t xml:space="preserve">, &amp; Solomon, 1986; </w:t>
      </w:r>
      <w:proofErr w:type="spellStart"/>
      <w:r w:rsidRPr="0037138B">
        <w:rPr>
          <w:rStyle w:val="BoldUnderline"/>
          <w:rFonts w:asciiTheme="minorHAnsi" w:hAnsiTheme="minorHAnsi"/>
          <w:b w:val="0"/>
          <w:sz w:val="16"/>
        </w:rPr>
        <w:t>Kesebir</w:t>
      </w:r>
      <w:proofErr w:type="spellEnd"/>
      <w:r w:rsidRPr="0037138B">
        <w:rPr>
          <w:rStyle w:val="BoldUnderline"/>
          <w:rFonts w:asciiTheme="minorHAnsi" w:hAnsiTheme="minorHAnsi"/>
          <w:b w:val="0"/>
          <w:sz w:val="16"/>
        </w:rPr>
        <w:t xml:space="preserve"> &amp; </w:t>
      </w:r>
      <w:proofErr w:type="spellStart"/>
      <w:r w:rsidRPr="0037138B">
        <w:rPr>
          <w:rStyle w:val="BoldUnderline"/>
          <w:rFonts w:asciiTheme="minorHAnsi" w:hAnsiTheme="minorHAnsi"/>
          <w:b w:val="0"/>
          <w:sz w:val="16"/>
        </w:rPr>
        <w:t>Pyszczynski</w:t>
      </w:r>
      <w:proofErr w:type="spellEnd"/>
      <w:r w:rsidRPr="0037138B">
        <w:rPr>
          <w:rStyle w:val="BoldUnderline"/>
          <w:rFonts w:asciiTheme="minorHAnsi" w:hAnsiTheme="minorHAnsi"/>
          <w:b w:val="0"/>
          <w:sz w:val="16"/>
        </w:rPr>
        <w:t xml:space="preserve">, 2012; </w:t>
      </w:r>
      <w:proofErr w:type="spellStart"/>
      <w:r w:rsidRPr="0037138B">
        <w:rPr>
          <w:rStyle w:val="BoldUnderline"/>
          <w:rFonts w:asciiTheme="minorHAnsi" w:hAnsiTheme="minorHAnsi"/>
          <w:b w:val="0"/>
          <w:sz w:val="16"/>
        </w:rPr>
        <w:t>Pyszczynski</w:t>
      </w:r>
      <w:proofErr w:type="spellEnd"/>
      <w:r w:rsidRPr="0037138B">
        <w:rPr>
          <w:rStyle w:val="BoldUnderline"/>
          <w:rFonts w:asciiTheme="minorHAnsi" w:hAnsiTheme="minorHAnsi"/>
          <w:b w:val="0"/>
          <w:sz w:val="16"/>
        </w:rPr>
        <w:t xml:space="preserve"> &amp; Greenberg, 2003) </w:t>
      </w:r>
      <w:r w:rsidRPr="0037138B">
        <w:rPr>
          <w:rStyle w:val="IntenseEmphasis"/>
          <w:rFonts w:asciiTheme="minorHAnsi" w:hAnsiTheme="minorHAnsi"/>
        </w:rPr>
        <w:t xml:space="preserve">with findings from classic social </w:t>
      </w:r>
      <w:r w:rsidRPr="0037138B">
        <w:rPr>
          <w:rStyle w:val="IntenseEmphasis"/>
          <w:rFonts w:asciiTheme="minorHAnsi" w:hAnsiTheme="minorHAnsi"/>
          <w:highlight w:val="yellow"/>
        </w:rPr>
        <w:t>psychological research</w:t>
      </w:r>
      <w:r w:rsidRPr="0037138B">
        <w:rPr>
          <w:rStyle w:val="IntenseEmphasis"/>
          <w:rFonts w:asciiTheme="minorHAnsi" w:hAnsiTheme="minorHAnsi"/>
        </w:rPr>
        <w:t xml:space="preserve"> </w:t>
      </w:r>
      <w:r w:rsidRPr="0037138B">
        <w:rPr>
          <w:rStyle w:val="IntenseEmphasis"/>
          <w:rFonts w:asciiTheme="minorHAnsi" w:hAnsiTheme="minorHAnsi"/>
          <w:highlight w:val="yellow"/>
        </w:rPr>
        <w:t>show</w:t>
      </w:r>
      <w:r w:rsidRPr="0037138B">
        <w:rPr>
          <w:rStyle w:val="IntenseEmphasis"/>
          <w:rFonts w:asciiTheme="minorHAnsi" w:hAnsiTheme="minorHAnsi"/>
        </w:rPr>
        <w:t>ing that</w:t>
      </w:r>
      <w:r w:rsidRPr="0037138B">
        <w:rPr>
          <w:rStyle w:val="BoldUnderline"/>
          <w:rFonts w:asciiTheme="minorHAnsi" w:hAnsiTheme="minorHAnsi"/>
          <w:b w:val="0"/>
          <w:sz w:val="16"/>
        </w:rPr>
        <w:t xml:space="preserve"> </w:t>
      </w:r>
      <w:r w:rsidRPr="0037138B">
        <w:rPr>
          <w:rStyle w:val="BoldUnderline"/>
          <w:rFonts w:asciiTheme="minorHAnsi" w:hAnsiTheme="minorHAnsi"/>
          <w:highlight w:val="yellow"/>
        </w:rPr>
        <w:t>a shared threat can promote cooperation among competing groups</w:t>
      </w:r>
      <w:r w:rsidRPr="0037138B">
        <w:rPr>
          <w:rStyle w:val="BoldUnderline"/>
          <w:rFonts w:asciiTheme="minorHAnsi" w:hAnsiTheme="minorHAnsi"/>
          <w:b w:val="0"/>
          <w:sz w:val="16"/>
        </w:rPr>
        <w:t xml:space="preserve"> (e.g., </w:t>
      </w:r>
      <w:proofErr w:type="spellStart"/>
      <w:r w:rsidRPr="0037138B">
        <w:rPr>
          <w:rStyle w:val="BoldUnderline"/>
          <w:rFonts w:asciiTheme="minorHAnsi" w:hAnsiTheme="minorHAnsi"/>
          <w:b w:val="0"/>
          <w:sz w:val="16"/>
        </w:rPr>
        <w:t>Sherif</w:t>
      </w:r>
      <w:proofErr w:type="spellEnd"/>
      <w:r w:rsidRPr="0037138B">
        <w:rPr>
          <w:rStyle w:val="BoldUnderline"/>
          <w:rFonts w:asciiTheme="minorHAnsi" w:hAnsiTheme="minorHAnsi"/>
          <w:b w:val="0"/>
          <w:sz w:val="16"/>
        </w:rPr>
        <w:t xml:space="preserve">, 1966) to explore one set of conditions under which drawing attention to the threat of global climate change might encourage international cooperation and discourage international conflict. TMT </w:t>
      </w:r>
      <w:proofErr w:type="spellStart"/>
      <w:r w:rsidRPr="0037138B">
        <w:rPr>
          <w:rStyle w:val="IntenseEmphasis"/>
          <w:rFonts w:asciiTheme="minorHAnsi" w:hAnsiTheme="minorHAnsi"/>
        </w:rPr>
        <w:t>TMT</w:t>
      </w:r>
      <w:proofErr w:type="spellEnd"/>
      <w:r w:rsidRPr="0037138B">
        <w:rPr>
          <w:rStyle w:val="IntenseEmphasis"/>
          <w:rFonts w:asciiTheme="minorHAnsi" w:hAnsiTheme="minorHAnsi"/>
        </w:rPr>
        <w:t xml:space="preserve"> research has documented the </w:t>
      </w:r>
      <w:proofErr w:type="spellStart"/>
      <w:r w:rsidRPr="0037138B">
        <w:rPr>
          <w:rStyle w:val="IntenseEmphasis"/>
          <w:rFonts w:asciiTheme="minorHAnsi" w:hAnsiTheme="minorHAnsi"/>
        </w:rPr>
        <w:t>conflictenhancing</w:t>
      </w:r>
      <w:proofErr w:type="spellEnd"/>
      <w:r w:rsidRPr="0037138B">
        <w:rPr>
          <w:rStyle w:val="IntenseEmphasis"/>
          <w:rFonts w:asciiTheme="minorHAnsi" w:hAnsiTheme="minorHAnsi"/>
        </w:rPr>
        <w:t xml:space="preserve"> effect of existential threat in international disputes by showing that reminders of death often increase support for war and terrorism</w:t>
      </w:r>
      <w:r w:rsidRPr="0037138B">
        <w:rPr>
          <w:rStyle w:val="BoldUnderline"/>
          <w:rFonts w:asciiTheme="minorHAnsi" w:hAnsiTheme="minorHAnsi"/>
          <w:b w:val="0"/>
          <w:sz w:val="16"/>
        </w:rPr>
        <w:t xml:space="preserve"> (e.g., </w:t>
      </w:r>
      <w:proofErr w:type="spellStart"/>
      <w:r w:rsidRPr="0037138B">
        <w:rPr>
          <w:rStyle w:val="BoldUnderline"/>
          <w:rFonts w:asciiTheme="minorHAnsi" w:hAnsiTheme="minorHAnsi"/>
          <w:b w:val="0"/>
          <w:sz w:val="16"/>
        </w:rPr>
        <w:t>Hirschberger</w:t>
      </w:r>
      <w:proofErr w:type="spellEnd"/>
      <w:r w:rsidRPr="0037138B">
        <w:rPr>
          <w:rStyle w:val="BoldUnderline"/>
          <w:rFonts w:asciiTheme="minorHAnsi" w:hAnsiTheme="minorHAnsi"/>
          <w:b w:val="0"/>
          <w:sz w:val="16"/>
        </w:rPr>
        <w:t xml:space="preserve"> &amp; </w:t>
      </w:r>
      <w:proofErr w:type="spellStart"/>
      <w:r w:rsidRPr="0037138B">
        <w:rPr>
          <w:rStyle w:val="BoldUnderline"/>
          <w:rFonts w:asciiTheme="minorHAnsi" w:hAnsiTheme="minorHAnsi"/>
          <w:b w:val="0"/>
          <w:sz w:val="16"/>
        </w:rPr>
        <w:t>Ein-Dor</w:t>
      </w:r>
      <w:proofErr w:type="spellEnd"/>
      <w:r w:rsidRPr="0037138B">
        <w:rPr>
          <w:rStyle w:val="BoldUnderline"/>
          <w:rFonts w:asciiTheme="minorHAnsi" w:hAnsiTheme="minorHAnsi"/>
          <w:b w:val="0"/>
          <w:sz w:val="16"/>
        </w:rPr>
        <w:t xml:space="preserve">, 2006; </w:t>
      </w:r>
      <w:proofErr w:type="spellStart"/>
      <w:r w:rsidRPr="0037138B">
        <w:rPr>
          <w:rStyle w:val="BoldUnderline"/>
          <w:rFonts w:asciiTheme="minorHAnsi" w:hAnsiTheme="minorHAnsi"/>
          <w:b w:val="0"/>
          <w:sz w:val="16"/>
        </w:rPr>
        <w:t>Pyszczynski</w:t>
      </w:r>
      <w:proofErr w:type="spellEnd"/>
      <w:r w:rsidRPr="0037138B">
        <w:rPr>
          <w:rStyle w:val="BoldUnderline"/>
          <w:rFonts w:asciiTheme="minorHAnsi" w:hAnsiTheme="minorHAnsi"/>
          <w:b w:val="0"/>
          <w:sz w:val="16"/>
        </w:rPr>
        <w:t xml:space="preserve">, </w:t>
      </w:r>
      <w:proofErr w:type="spellStart"/>
      <w:r w:rsidRPr="0037138B">
        <w:rPr>
          <w:rStyle w:val="BoldUnderline"/>
          <w:rFonts w:asciiTheme="minorHAnsi" w:hAnsiTheme="minorHAnsi"/>
          <w:b w:val="0"/>
          <w:sz w:val="16"/>
        </w:rPr>
        <w:t>Abdollahi</w:t>
      </w:r>
      <w:proofErr w:type="spellEnd"/>
      <w:r w:rsidRPr="0037138B">
        <w:rPr>
          <w:rStyle w:val="BoldUnderline"/>
          <w:rFonts w:asciiTheme="minorHAnsi" w:hAnsiTheme="minorHAnsi"/>
          <w:b w:val="0"/>
          <w:sz w:val="16"/>
        </w:rPr>
        <w:t xml:space="preserve">, Solomon, &amp; Greenberg, 2006). </w:t>
      </w:r>
      <w:r w:rsidRPr="0037138B">
        <w:rPr>
          <w:sz w:val="16"/>
        </w:rPr>
        <w:t>However, recent research has shown that increased intergroup conflict is not an inevitable consequence of existential threat and that activating cultural values that promote compassion and a sense of shared humanity can reduce and even reverse the effect of existential threat</w:t>
      </w:r>
      <w:r w:rsidRPr="0037138B">
        <w:rPr>
          <w:rStyle w:val="BoldUnderline"/>
          <w:rFonts w:asciiTheme="minorHAnsi" w:hAnsiTheme="minorHAnsi"/>
          <w:b w:val="0"/>
          <w:sz w:val="16"/>
        </w:rPr>
        <w:t xml:space="preserve"> on support for war (for a review, see </w:t>
      </w:r>
      <w:proofErr w:type="spellStart"/>
      <w:r w:rsidRPr="0037138B">
        <w:rPr>
          <w:rStyle w:val="BoldUnderline"/>
          <w:rFonts w:asciiTheme="minorHAnsi" w:hAnsiTheme="minorHAnsi"/>
          <w:b w:val="0"/>
          <w:sz w:val="16"/>
        </w:rPr>
        <w:t>Motyl</w:t>
      </w:r>
      <w:proofErr w:type="spellEnd"/>
      <w:r w:rsidRPr="0037138B">
        <w:rPr>
          <w:rStyle w:val="BoldUnderline"/>
          <w:rFonts w:asciiTheme="minorHAnsi" w:hAnsiTheme="minorHAnsi"/>
          <w:b w:val="0"/>
          <w:sz w:val="16"/>
        </w:rPr>
        <w:t xml:space="preserve">, Vail, &amp; </w:t>
      </w:r>
      <w:proofErr w:type="spellStart"/>
      <w:r w:rsidRPr="0037138B">
        <w:rPr>
          <w:rStyle w:val="BoldUnderline"/>
          <w:rFonts w:asciiTheme="minorHAnsi" w:hAnsiTheme="minorHAnsi"/>
          <w:b w:val="0"/>
          <w:sz w:val="16"/>
        </w:rPr>
        <w:t>Pyszczynski</w:t>
      </w:r>
      <w:proofErr w:type="spellEnd"/>
      <w:r w:rsidRPr="0037138B">
        <w:rPr>
          <w:rStyle w:val="BoldUnderline"/>
          <w:rFonts w:asciiTheme="minorHAnsi" w:hAnsiTheme="minorHAnsi"/>
          <w:b w:val="0"/>
          <w:sz w:val="16"/>
        </w:rPr>
        <w:t xml:space="preserve">, 2009). These findings are compatible with earlier TMT studies showing </w:t>
      </w:r>
      <w:r w:rsidRPr="0037138B">
        <w:rPr>
          <w:sz w:val="16"/>
        </w:rPr>
        <w:t xml:space="preserve">that priming values such as tolerance or pacifism can prevent mortality salience (MS) from leading to prejudice and aggression toward the </w:t>
      </w:r>
      <w:proofErr w:type="spellStart"/>
      <w:r w:rsidRPr="0037138B">
        <w:rPr>
          <w:sz w:val="16"/>
        </w:rPr>
        <w:t>outgroup</w:t>
      </w:r>
      <w:proofErr w:type="spellEnd"/>
      <w:r w:rsidRPr="0037138B">
        <w:rPr>
          <w:sz w:val="16"/>
        </w:rPr>
        <w:t xml:space="preserve">, </w:t>
      </w:r>
      <w:r w:rsidRPr="0037138B">
        <w:rPr>
          <w:rStyle w:val="BoldUnderline"/>
          <w:rFonts w:asciiTheme="minorHAnsi" w:hAnsiTheme="minorHAnsi"/>
          <w:b w:val="0"/>
          <w:sz w:val="16"/>
        </w:rPr>
        <w:t xml:space="preserve">and lead to more tolerant and pacifistic attitudes (e.g., Greenberg, Simon, </w:t>
      </w:r>
      <w:proofErr w:type="spellStart"/>
      <w:r w:rsidRPr="0037138B">
        <w:rPr>
          <w:rStyle w:val="BoldUnderline"/>
          <w:rFonts w:asciiTheme="minorHAnsi" w:hAnsiTheme="minorHAnsi"/>
          <w:b w:val="0"/>
          <w:sz w:val="16"/>
        </w:rPr>
        <w:t>Pyszczynski</w:t>
      </w:r>
      <w:proofErr w:type="spellEnd"/>
      <w:r w:rsidRPr="0037138B">
        <w:rPr>
          <w:rStyle w:val="BoldUnderline"/>
          <w:rFonts w:asciiTheme="minorHAnsi" w:hAnsiTheme="minorHAnsi"/>
          <w:b w:val="0"/>
          <w:sz w:val="16"/>
        </w:rPr>
        <w:t xml:space="preserve">, Solomon, &amp; </w:t>
      </w:r>
      <w:proofErr w:type="spellStart"/>
      <w:r w:rsidRPr="0037138B">
        <w:rPr>
          <w:rStyle w:val="BoldUnderline"/>
          <w:rFonts w:asciiTheme="minorHAnsi" w:hAnsiTheme="minorHAnsi"/>
          <w:b w:val="0"/>
          <w:sz w:val="16"/>
        </w:rPr>
        <w:t>Chatel</w:t>
      </w:r>
      <w:proofErr w:type="spellEnd"/>
      <w:r w:rsidRPr="0037138B">
        <w:rPr>
          <w:rStyle w:val="BoldUnderline"/>
          <w:rFonts w:asciiTheme="minorHAnsi" w:hAnsiTheme="minorHAnsi"/>
          <w:b w:val="0"/>
          <w:sz w:val="16"/>
        </w:rPr>
        <w:t xml:space="preserve">, 1992; Jonas et al., 2008). The </w:t>
      </w:r>
      <w:r w:rsidRPr="0037138B">
        <w:rPr>
          <w:rStyle w:val="IntenseEmphasis"/>
          <w:rFonts w:asciiTheme="minorHAnsi" w:hAnsiTheme="minorHAnsi"/>
        </w:rPr>
        <w:t>research</w:t>
      </w:r>
      <w:r w:rsidRPr="0037138B">
        <w:rPr>
          <w:rStyle w:val="BoldUnderline"/>
          <w:rFonts w:asciiTheme="minorHAnsi" w:hAnsiTheme="minorHAnsi"/>
          <w:b w:val="0"/>
          <w:sz w:val="16"/>
        </w:rPr>
        <w:t xml:space="preserve"> reported here </w:t>
      </w:r>
      <w:r w:rsidRPr="0037138B">
        <w:rPr>
          <w:rStyle w:val="IntenseEmphasis"/>
          <w:rFonts w:asciiTheme="minorHAnsi" w:hAnsiTheme="minorHAnsi"/>
        </w:rPr>
        <w:t xml:space="preserve">tested the hypothesis that </w:t>
      </w:r>
      <w:r w:rsidRPr="0037138B">
        <w:rPr>
          <w:rStyle w:val="IntenseEmphasis"/>
          <w:rFonts w:asciiTheme="minorHAnsi" w:hAnsiTheme="minorHAnsi"/>
          <w:highlight w:val="yellow"/>
        </w:rPr>
        <w:t>drawing attention to the</w:t>
      </w:r>
      <w:r w:rsidRPr="0037138B">
        <w:rPr>
          <w:rStyle w:val="IntenseEmphasis"/>
          <w:rFonts w:asciiTheme="minorHAnsi" w:hAnsiTheme="minorHAnsi"/>
        </w:rPr>
        <w:t xml:space="preserve"> </w:t>
      </w:r>
      <w:r w:rsidRPr="0037138B">
        <w:rPr>
          <w:rStyle w:val="BoldUnderline"/>
          <w:rFonts w:asciiTheme="minorHAnsi" w:hAnsiTheme="minorHAnsi"/>
          <w:highlight w:val="yellow"/>
        </w:rPr>
        <w:t>potential shared</w:t>
      </w:r>
      <w:r w:rsidRPr="0037138B">
        <w:rPr>
          <w:rStyle w:val="IntenseEmphasis"/>
          <w:rFonts w:asciiTheme="minorHAnsi" w:hAnsiTheme="minorHAnsi"/>
        </w:rPr>
        <w:t xml:space="preserve"> </w:t>
      </w:r>
      <w:r w:rsidRPr="0037138B">
        <w:rPr>
          <w:rStyle w:val="BoldUnderline"/>
          <w:rFonts w:asciiTheme="minorHAnsi" w:hAnsiTheme="minorHAnsi"/>
          <w:highlight w:val="yellow"/>
        </w:rPr>
        <w:t>catastrophic</w:t>
      </w:r>
      <w:r w:rsidRPr="0037138B">
        <w:rPr>
          <w:rStyle w:val="IntenseEmphasis"/>
          <w:rFonts w:asciiTheme="minorHAnsi" w:hAnsiTheme="minorHAnsi"/>
        </w:rPr>
        <w:t xml:space="preserve"> </w:t>
      </w:r>
      <w:r w:rsidRPr="0037138B">
        <w:rPr>
          <w:rStyle w:val="BoldUnderline"/>
          <w:rFonts w:asciiTheme="minorHAnsi" w:hAnsiTheme="minorHAnsi"/>
          <w:highlight w:val="yellow"/>
        </w:rPr>
        <w:t>effects of</w:t>
      </w:r>
      <w:r w:rsidRPr="0037138B">
        <w:rPr>
          <w:rStyle w:val="IntenseEmphasis"/>
          <w:rFonts w:asciiTheme="minorHAnsi" w:hAnsiTheme="minorHAnsi"/>
        </w:rPr>
        <w:t xml:space="preserve"> global </w:t>
      </w:r>
      <w:r w:rsidRPr="0037138B">
        <w:rPr>
          <w:rStyle w:val="IntenseEmphasis"/>
          <w:rFonts w:asciiTheme="minorHAnsi" w:hAnsiTheme="minorHAnsi"/>
          <w:highlight w:val="yellow"/>
        </w:rPr>
        <w:t>climate change</w:t>
      </w:r>
      <w:r w:rsidRPr="0037138B">
        <w:rPr>
          <w:rStyle w:val="IntenseEmphasis"/>
          <w:rFonts w:asciiTheme="minorHAnsi" w:hAnsiTheme="minorHAnsi"/>
        </w:rPr>
        <w:t xml:space="preserve"> </w:t>
      </w:r>
      <w:r w:rsidRPr="0037138B">
        <w:rPr>
          <w:rStyle w:val="IntenseEmphasis"/>
          <w:rFonts w:asciiTheme="minorHAnsi" w:hAnsiTheme="minorHAnsi"/>
          <w:highlight w:val="yellow"/>
        </w:rPr>
        <w:t>could</w:t>
      </w:r>
      <w:r w:rsidRPr="0037138B">
        <w:rPr>
          <w:rStyle w:val="IntenseEmphasis"/>
          <w:rFonts w:asciiTheme="minorHAnsi" w:hAnsiTheme="minorHAnsi"/>
        </w:rPr>
        <w:t xml:space="preserve"> reduce or even </w:t>
      </w:r>
      <w:r w:rsidRPr="0037138B">
        <w:rPr>
          <w:rStyle w:val="IntenseEmphasis"/>
          <w:rFonts w:asciiTheme="minorHAnsi" w:hAnsiTheme="minorHAnsi"/>
          <w:highlight w:val="yellow"/>
        </w:rPr>
        <w:t>reverse</w:t>
      </w:r>
      <w:r w:rsidRPr="0037138B">
        <w:rPr>
          <w:rStyle w:val="IntenseEmphasis"/>
          <w:rFonts w:asciiTheme="minorHAnsi" w:hAnsiTheme="minorHAnsi"/>
        </w:rPr>
        <w:t xml:space="preserve"> </w:t>
      </w:r>
      <w:r w:rsidRPr="0037138B">
        <w:rPr>
          <w:rStyle w:val="IntenseEmphasis"/>
          <w:rFonts w:asciiTheme="minorHAnsi" w:hAnsiTheme="minorHAnsi"/>
          <w:highlight w:val="yellow"/>
        </w:rPr>
        <w:t>the effect of existential threat on support for violence.</w:t>
      </w:r>
      <w:r w:rsidRPr="0037138B">
        <w:rPr>
          <w:rStyle w:val="BoldUnderline"/>
          <w:rFonts w:asciiTheme="minorHAnsi" w:hAnsiTheme="minorHAnsi"/>
          <w:b w:val="0"/>
          <w:sz w:val="16"/>
        </w:rPr>
        <w:t xml:space="preserve"> TMT posits that human awareness of the inevitability of death creates the potential for existential terror, which is both highly aversive and capable of undermining adaptive behavior unless effectively managed. According to the theory, people stave off this potential for anxiety by: (a) maintaining faith in cultural worldviews that imbue life with meaning, value, and permanence, (b) garnering self-esteem, by living up to their culture’s standards of value, and (c) maintaining close interpersonal attachments. This protection is threatened by those who hold worldviews different from one’s own and those who derogate one’s group; this undermines the faith in these anxiety-buffering </w:t>
      </w:r>
      <w:r w:rsidRPr="0037138B">
        <w:rPr>
          <w:rStyle w:val="BoldUnderline"/>
          <w:rFonts w:asciiTheme="minorHAnsi" w:hAnsiTheme="minorHAnsi"/>
          <w:b w:val="0"/>
          <w:sz w:val="16"/>
        </w:rPr>
        <w:lastRenderedPageBreak/>
        <w:t xml:space="preserve">conceptions that is required for effective functioning. </w:t>
      </w:r>
      <w:r w:rsidRPr="0037138B">
        <w:rPr>
          <w:rStyle w:val="IntenseEmphasis"/>
          <w:rFonts w:asciiTheme="minorHAnsi" w:hAnsiTheme="minorHAnsi"/>
        </w:rPr>
        <w:t xml:space="preserve">From the perspective of TMT, intergroup conflict is thus motivated, in part, by threats to one’s worldview and self-esteem posed by the beliefs, values, and behavior of </w:t>
      </w:r>
      <w:proofErr w:type="spellStart"/>
      <w:r w:rsidRPr="0037138B">
        <w:rPr>
          <w:rStyle w:val="IntenseEmphasis"/>
          <w:rFonts w:asciiTheme="minorHAnsi" w:hAnsiTheme="minorHAnsi"/>
        </w:rPr>
        <w:t>outgroup</w:t>
      </w:r>
      <w:proofErr w:type="spellEnd"/>
      <w:r w:rsidRPr="0037138B">
        <w:rPr>
          <w:rStyle w:val="IntenseEmphasis"/>
          <w:rFonts w:asciiTheme="minorHAnsi" w:hAnsiTheme="minorHAnsi"/>
        </w:rPr>
        <w:t xml:space="preserve"> members</w:t>
      </w:r>
      <w:r w:rsidRPr="0037138B">
        <w:rPr>
          <w:rStyle w:val="BoldUnderline"/>
          <w:rFonts w:asciiTheme="minorHAnsi" w:hAnsiTheme="minorHAnsi"/>
          <w:b w:val="0"/>
          <w:sz w:val="16"/>
        </w:rPr>
        <w:t>. People support discrimination, hostility, and violence against those who threaten their anxiety-buffering conceptions of world and self (</w:t>
      </w:r>
      <w:proofErr w:type="spellStart"/>
      <w:r w:rsidRPr="0037138B">
        <w:rPr>
          <w:rStyle w:val="BoldUnderline"/>
          <w:rFonts w:asciiTheme="minorHAnsi" w:hAnsiTheme="minorHAnsi"/>
          <w:b w:val="0"/>
          <w:sz w:val="16"/>
        </w:rPr>
        <w:t>Pyszczynski</w:t>
      </w:r>
      <w:proofErr w:type="spellEnd"/>
      <w:r w:rsidRPr="0037138B">
        <w:rPr>
          <w:rStyle w:val="BoldUnderline"/>
          <w:rFonts w:asciiTheme="minorHAnsi" w:hAnsiTheme="minorHAnsi"/>
          <w:b w:val="0"/>
          <w:sz w:val="16"/>
        </w:rPr>
        <w:t xml:space="preserve">, Solomon, &amp; Greenberg, 2003). </w:t>
      </w:r>
      <w:r w:rsidRPr="0037138B">
        <w:rPr>
          <w:rStyle w:val="IntenseEmphasis"/>
          <w:rFonts w:asciiTheme="minorHAnsi" w:hAnsiTheme="minorHAnsi"/>
        </w:rPr>
        <w:t>Accordingly, reminders of death increase hostility toward groups with worldviews different from one’s own</w:t>
      </w:r>
      <w:r w:rsidRPr="0037138B">
        <w:rPr>
          <w:rStyle w:val="BoldUnderline"/>
          <w:rFonts w:asciiTheme="minorHAnsi" w:hAnsiTheme="minorHAnsi"/>
          <w:b w:val="0"/>
          <w:sz w:val="16"/>
        </w:rPr>
        <w:t>, especially when these groups are perceived to violate cherished moral values (</w:t>
      </w:r>
      <w:proofErr w:type="spellStart"/>
      <w:r w:rsidRPr="0037138B">
        <w:rPr>
          <w:rStyle w:val="BoldUnderline"/>
          <w:rFonts w:asciiTheme="minorHAnsi" w:hAnsiTheme="minorHAnsi"/>
          <w:b w:val="0"/>
          <w:sz w:val="16"/>
        </w:rPr>
        <w:t>Kesebir</w:t>
      </w:r>
      <w:proofErr w:type="spellEnd"/>
      <w:r w:rsidRPr="0037138B">
        <w:rPr>
          <w:rStyle w:val="BoldUnderline"/>
          <w:rFonts w:asciiTheme="minorHAnsi" w:hAnsiTheme="minorHAnsi"/>
          <w:b w:val="0"/>
          <w:sz w:val="16"/>
        </w:rPr>
        <w:t xml:space="preserve"> &amp; </w:t>
      </w:r>
      <w:proofErr w:type="spellStart"/>
      <w:r w:rsidRPr="0037138B">
        <w:rPr>
          <w:rStyle w:val="BoldUnderline"/>
          <w:rFonts w:asciiTheme="minorHAnsi" w:hAnsiTheme="minorHAnsi"/>
          <w:b w:val="0"/>
          <w:sz w:val="16"/>
        </w:rPr>
        <w:t>Pyszczynski</w:t>
      </w:r>
      <w:proofErr w:type="spellEnd"/>
      <w:r w:rsidRPr="0037138B">
        <w:rPr>
          <w:rStyle w:val="BoldUnderline"/>
          <w:rFonts w:asciiTheme="minorHAnsi" w:hAnsiTheme="minorHAnsi"/>
          <w:b w:val="0"/>
          <w:sz w:val="16"/>
        </w:rPr>
        <w:t xml:space="preserve">, 2011). Research has shown that reminders of mortality can encourage aggression toward political </w:t>
      </w:r>
      <w:proofErr w:type="spellStart"/>
      <w:r w:rsidRPr="0037138B">
        <w:rPr>
          <w:rStyle w:val="BoldUnderline"/>
          <w:rFonts w:asciiTheme="minorHAnsi" w:hAnsiTheme="minorHAnsi"/>
          <w:b w:val="0"/>
          <w:sz w:val="16"/>
        </w:rPr>
        <w:t>outgroup</w:t>
      </w:r>
      <w:proofErr w:type="spellEnd"/>
      <w:r w:rsidRPr="0037138B">
        <w:rPr>
          <w:rStyle w:val="BoldUnderline"/>
          <w:rFonts w:asciiTheme="minorHAnsi" w:hAnsiTheme="minorHAnsi"/>
          <w:b w:val="0"/>
          <w:sz w:val="16"/>
        </w:rPr>
        <w:t xml:space="preserve"> members (McGregor et al., 1998), sectarian strife (Greenberg et al., 1990), and prejudice toward other nations (</w:t>
      </w:r>
      <w:proofErr w:type="spellStart"/>
      <w:r w:rsidRPr="0037138B">
        <w:rPr>
          <w:rStyle w:val="BoldUnderline"/>
          <w:rFonts w:asciiTheme="minorHAnsi" w:hAnsiTheme="minorHAnsi"/>
          <w:b w:val="0"/>
          <w:sz w:val="16"/>
        </w:rPr>
        <w:t>Castano</w:t>
      </w:r>
      <w:proofErr w:type="spellEnd"/>
      <w:r w:rsidRPr="0037138B">
        <w:rPr>
          <w:rStyle w:val="BoldUnderline"/>
          <w:rFonts w:asciiTheme="minorHAnsi" w:hAnsiTheme="minorHAnsi"/>
          <w:b w:val="0"/>
          <w:sz w:val="16"/>
        </w:rPr>
        <w:t xml:space="preserve">, </w:t>
      </w:r>
      <w:proofErr w:type="spellStart"/>
      <w:r w:rsidRPr="0037138B">
        <w:rPr>
          <w:rStyle w:val="BoldUnderline"/>
          <w:rFonts w:asciiTheme="minorHAnsi" w:hAnsiTheme="minorHAnsi"/>
          <w:b w:val="0"/>
          <w:sz w:val="16"/>
        </w:rPr>
        <w:t>Yzerbyt</w:t>
      </w:r>
      <w:proofErr w:type="spellEnd"/>
      <w:r w:rsidRPr="0037138B">
        <w:rPr>
          <w:rStyle w:val="BoldUnderline"/>
          <w:rFonts w:asciiTheme="minorHAnsi" w:hAnsiTheme="minorHAnsi"/>
          <w:b w:val="0"/>
          <w:sz w:val="16"/>
        </w:rPr>
        <w:t xml:space="preserve">, </w:t>
      </w:r>
      <w:proofErr w:type="spellStart"/>
      <w:r w:rsidRPr="0037138B">
        <w:rPr>
          <w:rStyle w:val="BoldUnderline"/>
          <w:rFonts w:asciiTheme="minorHAnsi" w:hAnsiTheme="minorHAnsi"/>
          <w:b w:val="0"/>
          <w:sz w:val="16"/>
        </w:rPr>
        <w:t>Paladino</w:t>
      </w:r>
      <w:proofErr w:type="spellEnd"/>
      <w:r w:rsidRPr="0037138B">
        <w:rPr>
          <w:rStyle w:val="BoldUnderline"/>
          <w:rFonts w:asciiTheme="minorHAnsi" w:hAnsiTheme="minorHAnsi"/>
          <w:b w:val="0"/>
          <w:sz w:val="16"/>
        </w:rPr>
        <w:t xml:space="preserve">, &amp; </w:t>
      </w:r>
      <w:proofErr w:type="spellStart"/>
      <w:r w:rsidRPr="0037138B">
        <w:rPr>
          <w:rStyle w:val="BoldUnderline"/>
          <w:rFonts w:asciiTheme="minorHAnsi" w:hAnsiTheme="minorHAnsi"/>
          <w:b w:val="0"/>
          <w:sz w:val="16"/>
        </w:rPr>
        <w:t>Sacchi</w:t>
      </w:r>
      <w:proofErr w:type="spellEnd"/>
      <w:r w:rsidRPr="0037138B">
        <w:rPr>
          <w:rStyle w:val="BoldUnderline"/>
          <w:rFonts w:asciiTheme="minorHAnsi" w:hAnsiTheme="minorHAnsi"/>
          <w:b w:val="0"/>
          <w:sz w:val="16"/>
        </w:rPr>
        <w:t xml:space="preserve">, 2002; for a review, see </w:t>
      </w:r>
      <w:proofErr w:type="spellStart"/>
      <w:r w:rsidRPr="0037138B">
        <w:rPr>
          <w:rStyle w:val="BoldUnderline"/>
          <w:rFonts w:asciiTheme="minorHAnsi" w:hAnsiTheme="minorHAnsi"/>
          <w:b w:val="0"/>
          <w:sz w:val="16"/>
        </w:rPr>
        <w:t>Castano</w:t>
      </w:r>
      <w:proofErr w:type="spellEnd"/>
      <w:r w:rsidRPr="0037138B">
        <w:rPr>
          <w:rStyle w:val="BoldUnderline"/>
          <w:rFonts w:asciiTheme="minorHAnsi" w:hAnsiTheme="minorHAnsi"/>
          <w:b w:val="0"/>
          <w:sz w:val="16"/>
        </w:rPr>
        <w:t xml:space="preserve"> &amp; </w:t>
      </w:r>
      <w:proofErr w:type="spellStart"/>
      <w:r w:rsidRPr="0037138B">
        <w:rPr>
          <w:rStyle w:val="BoldUnderline"/>
          <w:rFonts w:asciiTheme="minorHAnsi" w:hAnsiTheme="minorHAnsi"/>
          <w:b w:val="0"/>
          <w:sz w:val="16"/>
        </w:rPr>
        <w:t>Dechesne</w:t>
      </w:r>
      <w:proofErr w:type="spellEnd"/>
      <w:r w:rsidRPr="0037138B">
        <w:rPr>
          <w:rStyle w:val="BoldUnderline"/>
          <w:rFonts w:asciiTheme="minorHAnsi" w:hAnsiTheme="minorHAnsi"/>
          <w:b w:val="0"/>
          <w:sz w:val="16"/>
        </w:rPr>
        <w:t>, 2005). MS also has been shown to increase support for war and the use of military might among Americans and Israelis, and support for martyrdom missions to kill Americans among Iranians (</w:t>
      </w:r>
      <w:proofErr w:type="spellStart"/>
      <w:r w:rsidRPr="0037138B">
        <w:rPr>
          <w:rStyle w:val="BoldUnderline"/>
          <w:rFonts w:asciiTheme="minorHAnsi" w:hAnsiTheme="minorHAnsi"/>
          <w:b w:val="0"/>
          <w:sz w:val="16"/>
        </w:rPr>
        <w:t>Hirschberger</w:t>
      </w:r>
      <w:proofErr w:type="spellEnd"/>
      <w:r w:rsidRPr="0037138B">
        <w:rPr>
          <w:rStyle w:val="BoldUnderline"/>
          <w:rFonts w:asciiTheme="minorHAnsi" w:hAnsiTheme="minorHAnsi"/>
          <w:b w:val="0"/>
          <w:sz w:val="16"/>
        </w:rPr>
        <w:t xml:space="preserve"> &amp; </w:t>
      </w:r>
      <w:proofErr w:type="spellStart"/>
      <w:r w:rsidRPr="0037138B">
        <w:rPr>
          <w:rStyle w:val="BoldUnderline"/>
          <w:rFonts w:asciiTheme="minorHAnsi" w:hAnsiTheme="minorHAnsi"/>
          <w:b w:val="0"/>
          <w:sz w:val="16"/>
        </w:rPr>
        <w:t>Ein-Dor</w:t>
      </w:r>
      <w:proofErr w:type="spellEnd"/>
      <w:r w:rsidRPr="0037138B">
        <w:rPr>
          <w:rStyle w:val="BoldUnderline"/>
          <w:rFonts w:asciiTheme="minorHAnsi" w:hAnsiTheme="minorHAnsi"/>
          <w:b w:val="0"/>
          <w:sz w:val="16"/>
        </w:rPr>
        <w:t xml:space="preserve">, 2006; </w:t>
      </w:r>
      <w:proofErr w:type="spellStart"/>
      <w:r w:rsidRPr="0037138B">
        <w:rPr>
          <w:rStyle w:val="BoldUnderline"/>
          <w:rFonts w:asciiTheme="minorHAnsi" w:hAnsiTheme="minorHAnsi"/>
          <w:b w:val="0"/>
          <w:sz w:val="16"/>
        </w:rPr>
        <w:t>Pyszczynski</w:t>
      </w:r>
      <w:proofErr w:type="spellEnd"/>
      <w:r w:rsidRPr="0037138B">
        <w:rPr>
          <w:rStyle w:val="BoldUnderline"/>
          <w:rFonts w:asciiTheme="minorHAnsi" w:hAnsiTheme="minorHAnsi"/>
          <w:b w:val="0"/>
          <w:sz w:val="16"/>
        </w:rPr>
        <w:t xml:space="preserve"> et al., 2006).</w:t>
      </w:r>
      <w:r w:rsidRPr="0037138B">
        <w:rPr>
          <w:sz w:val="16"/>
        </w:rPr>
        <w:t xml:space="preserve"> </w:t>
      </w:r>
      <w:r w:rsidRPr="0037138B">
        <w:rPr>
          <w:rStyle w:val="BoldUnderline"/>
          <w:rFonts w:asciiTheme="minorHAnsi" w:hAnsiTheme="minorHAnsi"/>
          <w:b w:val="0"/>
          <w:sz w:val="16"/>
        </w:rPr>
        <w:t xml:space="preserve">However, </w:t>
      </w:r>
      <w:r w:rsidRPr="0037138B">
        <w:rPr>
          <w:rStyle w:val="IntenseEmphasis"/>
          <w:rFonts w:asciiTheme="minorHAnsi" w:hAnsiTheme="minorHAnsi"/>
        </w:rPr>
        <w:t>TMT does not imply that people always respond to existential threat by lashing out at those who threaten their worldviews</w:t>
      </w:r>
      <w:r w:rsidRPr="0037138B">
        <w:rPr>
          <w:rStyle w:val="BoldUnderline"/>
          <w:rFonts w:asciiTheme="minorHAnsi" w:hAnsiTheme="minorHAnsi"/>
          <w:b w:val="0"/>
          <w:sz w:val="16"/>
        </w:rPr>
        <w:t xml:space="preserve">. Rather, the theory suggests that people use whatever aspect of their worldview that is most likely to provide security in the particular situation they find themselves. </w:t>
      </w:r>
      <w:r w:rsidRPr="0037138B">
        <w:rPr>
          <w:rStyle w:val="IntenseEmphasis"/>
          <w:rFonts w:asciiTheme="minorHAnsi" w:hAnsiTheme="minorHAnsi"/>
        </w:rPr>
        <w:t>Research supports</w:t>
      </w:r>
      <w:r w:rsidRPr="0037138B">
        <w:rPr>
          <w:rStyle w:val="BoldUnderline"/>
          <w:rFonts w:asciiTheme="minorHAnsi" w:hAnsiTheme="minorHAnsi"/>
          <w:b w:val="0"/>
          <w:sz w:val="16"/>
        </w:rPr>
        <w:t xml:space="preserve"> this </w:t>
      </w:r>
      <w:r w:rsidRPr="0037138B">
        <w:rPr>
          <w:rStyle w:val="IntenseEmphasis"/>
          <w:rFonts w:asciiTheme="minorHAnsi" w:hAnsiTheme="minorHAnsi"/>
        </w:rPr>
        <w:t>malleability of terror management defenses</w:t>
      </w:r>
      <w:r w:rsidRPr="0037138B">
        <w:rPr>
          <w:rStyle w:val="BoldUnderline"/>
          <w:rFonts w:asciiTheme="minorHAnsi" w:hAnsiTheme="minorHAnsi"/>
          <w:b w:val="0"/>
          <w:sz w:val="16"/>
        </w:rPr>
        <w:t xml:space="preserve">. For example, reminding religious fundamentalists of the compassionate teachings of their religions (Rothschild, </w:t>
      </w:r>
      <w:proofErr w:type="spellStart"/>
      <w:r w:rsidRPr="0037138B">
        <w:rPr>
          <w:rStyle w:val="BoldUnderline"/>
          <w:rFonts w:asciiTheme="minorHAnsi" w:hAnsiTheme="minorHAnsi"/>
          <w:b w:val="0"/>
          <w:sz w:val="16"/>
        </w:rPr>
        <w:t>Abdollahi</w:t>
      </w:r>
      <w:proofErr w:type="spellEnd"/>
      <w:r w:rsidRPr="0037138B">
        <w:rPr>
          <w:rStyle w:val="BoldUnderline"/>
          <w:rFonts w:asciiTheme="minorHAnsi" w:hAnsiTheme="minorHAnsi"/>
          <w:b w:val="0"/>
          <w:sz w:val="16"/>
        </w:rPr>
        <w:t xml:space="preserve">, &amp; </w:t>
      </w:r>
      <w:proofErr w:type="spellStart"/>
      <w:r w:rsidRPr="0037138B">
        <w:rPr>
          <w:rStyle w:val="BoldUnderline"/>
          <w:rFonts w:asciiTheme="minorHAnsi" w:hAnsiTheme="minorHAnsi"/>
          <w:b w:val="0"/>
          <w:sz w:val="16"/>
        </w:rPr>
        <w:t>Pyszczynski</w:t>
      </w:r>
      <w:proofErr w:type="spellEnd"/>
      <w:r w:rsidRPr="0037138B">
        <w:rPr>
          <w:rStyle w:val="BoldUnderline"/>
          <w:rFonts w:asciiTheme="minorHAnsi" w:hAnsiTheme="minorHAnsi"/>
          <w:b w:val="0"/>
          <w:sz w:val="16"/>
        </w:rPr>
        <w:t>, 2009), activating thoughts of warm and caring interactions with attachment figures (Weise et al., 2008), presenting violence as subhuman and animalistic (</w:t>
      </w:r>
      <w:proofErr w:type="spellStart"/>
      <w:r w:rsidRPr="0037138B">
        <w:rPr>
          <w:rStyle w:val="BoldUnderline"/>
          <w:rFonts w:asciiTheme="minorHAnsi" w:hAnsiTheme="minorHAnsi"/>
          <w:b w:val="0"/>
          <w:sz w:val="16"/>
        </w:rPr>
        <w:t>Motyl</w:t>
      </w:r>
      <w:proofErr w:type="spellEnd"/>
      <w:r w:rsidRPr="0037138B">
        <w:rPr>
          <w:rStyle w:val="BoldUnderline"/>
          <w:rFonts w:asciiTheme="minorHAnsi" w:hAnsiTheme="minorHAnsi"/>
          <w:b w:val="0"/>
          <w:sz w:val="16"/>
        </w:rPr>
        <w:t xml:space="preserve">, Hart, &amp; </w:t>
      </w:r>
      <w:proofErr w:type="spellStart"/>
      <w:r w:rsidRPr="0037138B">
        <w:rPr>
          <w:rStyle w:val="BoldUnderline"/>
          <w:rFonts w:asciiTheme="minorHAnsi" w:hAnsiTheme="minorHAnsi"/>
          <w:b w:val="0"/>
          <w:sz w:val="16"/>
        </w:rPr>
        <w:t>Pyszczynski</w:t>
      </w:r>
      <w:proofErr w:type="spellEnd"/>
      <w:r w:rsidRPr="0037138B">
        <w:rPr>
          <w:rStyle w:val="BoldUnderline"/>
          <w:rFonts w:asciiTheme="minorHAnsi" w:hAnsiTheme="minorHAnsi"/>
          <w:b w:val="0"/>
          <w:sz w:val="16"/>
        </w:rPr>
        <w:t>, 2010), highlighting personal susceptibility to harm, or nonviolent adversary intents (</w:t>
      </w:r>
      <w:proofErr w:type="spellStart"/>
      <w:r w:rsidRPr="0037138B">
        <w:rPr>
          <w:rStyle w:val="BoldUnderline"/>
          <w:rFonts w:asciiTheme="minorHAnsi" w:hAnsiTheme="minorHAnsi"/>
          <w:b w:val="0"/>
          <w:sz w:val="16"/>
        </w:rPr>
        <w:t>Hirschberger</w:t>
      </w:r>
      <w:proofErr w:type="spellEnd"/>
      <w:r w:rsidRPr="0037138B">
        <w:rPr>
          <w:rStyle w:val="BoldUnderline"/>
          <w:rFonts w:asciiTheme="minorHAnsi" w:hAnsiTheme="minorHAnsi"/>
          <w:b w:val="0"/>
          <w:sz w:val="16"/>
        </w:rPr>
        <w:t xml:space="preserve">, </w:t>
      </w:r>
      <w:proofErr w:type="spellStart"/>
      <w:r w:rsidRPr="0037138B">
        <w:rPr>
          <w:rStyle w:val="BoldUnderline"/>
          <w:rFonts w:asciiTheme="minorHAnsi" w:hAnsiTheme="minorHAnsi"/>
          <w:b w:val="0"/>
          <w:sz w:val="16"/>
        </w:rPr>
        <w:t>Pyszczynski</w:t>
      </w:r>
      <w:proofErr w:type="spellEnd"/>
      <w:r w:rsidRPr="0037138B">
        <w:rPr>
          <w:rStyle w:val="BoldUnderline"/>
          <w:rFonts w:asciiTheme="minorHAnsi" w:hAnsiTheme="minorHAnsi"/>
          <w:b w:val="0"/>
          <w:sz w:val="16"/>
        </w:rPr>
        <w:t xml:space="preserve">, &amp; </w:t>
      </w:r>
      <w:proofErr w:type="spellStart"/>
      <w:r w:rsidRPr="0037138B">
        <w:rPr>
          <w:rStyle w:val="BoldUnderline"/>
          <w:rFonts w:asciiTheme="minorHAnsi" w:hAnsiTheme="minorHAnsi"/>
          <w:b w:val="0"/>
          <w:sz w:val="16"/>
        </w:rPr>
        <w:t>Ein-Dor</w:t>
      </w:r>
      <w:proofErr w:type="spellEnd"/>
      <w:r w:rsidRPr="0037138B">
        <w:rPr>
          <w:rStyle w:val="BoldUnderline"/>
          <w:rFonts w:asciiTheme="minorHAnsi" w:hAnsiTheme="minorHAnsi"/>
          <w:b w:val="0"/>
          <w:sz w:val="16"/>
        </w:rPr>
        <w:t xml:space="preserve">, 2009) redirects responses to MS away from support for political violence. Thus, although MS often increases hostility toward </w:t>
      </w:r>
      <w:proofErr w:type="spellStart"/>
      <w:r w:rsidRPr="0037138B">
        <w:rPr>
          <w:rStyle w:val="BoldUnderline"/>
          <w:rFonts w:asciiTheme="minorHAnsi" w:hAnsiTheme="minorHAnsi"/>
          <w:b w:val="0"/>
          <w:sz w:val="16"/>
        </w:rPr>
        <w:t>outgroups</w:t>
      </w:r>
      <w:proofErr w:type="spellEnd"/>
      <w:r w:rsidRPr="0037138B">
        <w:rPr>
          <w:rStyle w:val="BoldUnderline"/>
          <w:rFonts w:asciiTheme="minorHAnsi" w:hAnsiTheme="minorHAnsi"/>
          <w:b w:val="0"/>
          <w:sz w:val="16"/>
        </w:rPr>
        <w:t xml:space="preserve"> as a way of fending off the threat they pose to one’s own worldview, it also encourages people to strive for </w:t>
      </w:r>
      <w:proofErr w:type="spellStart"/>
      <w:r w:rsidRPr="0037138B">
        <w:rPr>
          <w:rStyle w:val="BoldUnderline"/>
          <w:rFonts w:asciiTheme="minorHAnsi" w:hAnsiTheme="minorHAnsi"/>
          <w:b w:val="0"/>
          <w:sz w:val="16"/>
        </w:rPr>
        <w:t>selfesteem</w:t>
      </w:r>
      <w:proofErr w:type="spellEnd"/>
      <w:r w:rsidRPr="0037138B">
        <w:rPr>
          <w:rStyle w:val="BoldUnderline"/>
          <w:rFonts w:asciiTheme="minorHAnsi" w:hAnsiTheme="minorHAnsi"/>
          <w:b w:val="0"/>
          <w:sz w:val="16"/>
        </w:rPr>
        <w:t xml:space="preserve"> by living up to salient standards of their worldviews. Thus, </w:t>
      </w:r>
      <w:r w:rsidRPr="0037138B">
        <w:rPr>
          <w:sz w:val="16"/>
        </w:rPr>
        <w:t xml:space="preserve">when beliefs and values antithetical to violence are salient, MS would be expected to decrease support for violent resolutions to conflicts. The Impact of Superordinate Goals, Identities, and Threats </w:t>
      </w:r>
      <w:proofErr w:type="spellStart"/>
      <w:r w:rsidRPr="0037138B">
        <w:rPr>
          <w:sz w:val="16"/>
        </w:rPr>
        <w:t>Sherif’s</w:t>
      </w:r>
      <w:proofErr w:type="spellEnd"/>
      <w:r w:rsidRPr="0037138B">
        <w:rPr>
          <w:sz w:val="16"/>
        </w:rPr>
        <w:t xml:space="preserve"> classic Robbers Cave experiments illustrated that arbitrary group divisions can cultivate intergroup antagonism, but simultaneously showed that conflict can be ameliorated when superordinate goals require the cooperation of formerly competing groups</w:t>
      </w:r>
      <w:r w:rsidRPr="0037138B">
        <w:rPr>
          <w:rStyle w:val="BoldUnderline"/>
          <w:rFonts w:asciiTheme="minorHAnsi" w:hAnsiTheme="minorHAnsi"/>
          <w:b w:val="0"/>
          <w:sz w:val="16"/>
        </w:rPr>
        <w:t xml:space="preserve"> (</w:t>
      </w:r>
      <w:proofErr w:type="spellStart"/>
      <w:r w:rsidRPr="0037138B">
        <w:rPr>
          <w:rStyle w:val="BoldUnderline"/>
          <w:rFonts w:asciiTheme="minorHAnsi" w:hAnsiTheme="minorHAnsi"/>
          <w:b w:val="0"/>
          <w:sz w:val="16"/>
        </w:rPr>
        <w:t>Sherif</w:t>
      </w:r>
      <w:proofErr w:type="spellEnd"/>
      <w:r w:rsidRPr="0037138B">
        <w:rPr>
          <w:rStyle w:val="BoldUnderline"/>
          <w:rFonts w:asciiTheme="minorHAnsi" w:hAnsiTheme="minorHAnsi"/>
          <w:b w:val="0"/>
          <w:sz w:val="16"/>
        </w:rPr>
        <w:t xml:space="preserve">, Harvey, White, Hood, &amp; </w:t>
      </w:r>
      <w:proofErr w:type="spellStart"/>
      <w:r w:rsidRPr="0037138B">
        <w:rPr>
          <w:rStyle w:val="BoldUnderline"/>
          <w:rFonts w:asciiTheme="minorHAnsi" w:hAnsiTheme="minorHAnsi"/>
          <w:b w:val="0"/>
          <w:sz w:val="16"/>
        </w:rPr>
        <w:t>Sherif</w:t>
      </w:r>
      <w:proofErr w:type="spellEnd"/>
      <w:r w:rsidRPr="0037138B">
        <w:rPr>
          <w:rStyle w:val="BoldUnderline"/>
          <w:rFonts w:asciiTheme="minorHAnsi" w:hAnsiTheme="minorHAnsi"/>
          <w:b w:val="0"/>
          <w:sz w:val="16"/>
        </w:rPr>
        <w:t xml:space="preserve">, 1961). </w:t>
      </w:r>
      <w:proofErr w:type="spellStart"/>
      <w:r w:rsidRPr="0037138B">
        <w:rPr>
          <w:rStyle w:val="BoldUnderline"/>
          <w:rFonts w:asciiTheme="minorHAnsi" w:hAnsiTheme="minorHAnsi"/>
          <w:b w:val="0"/>
          <w:sz w:val="16"/>
        </w:rPr>
        <w:t>Allport</w:t>
      </w:r>
      <w:proofErr w:type="spellEnd"/>
      <w:r w:rsidRPr="0037138B">
        <w:rPr>
          <w:rStyle w:val="BoldUnderline"/>
          <w:rFonts w:asciiTheme="minorHAnsi" w:hAnsiTheme="minorHAnsi"/>
          <w:b w:val="0"/>
          <w:sz w:val="16"/>
        </w:rPr>
        <w:t xml:space="preserve"> (1954) suggested that viewing “humanity” as the ultimate </w:t>
      </w:r>
      <w:proofErr w:type="spellStart"/>
      <w:r w:rsidRPr="0037138B">
        <w:rPr>
          <w:rStyle w:val="BoldUnderline"/>
          <w:rFonts w:asciiTheme="minorHAnsi" w:hAnsiTheme="minorHAnsi"/>
          <w:b w:val="0"/>
          <w:sz w:val="16"/>
        </w:rPr>
        <w:t>ingroup</w:t>
      </w:r>
      <w:proofErr w:type="spellEnd"/>
      <w:r w:rsidRPr="0037138B">
        <w:rPr>
          <w:rStyle w:val="BoldUnderline"/>
          <w:rFonts w:asciiTheme="minorHAnsi" w:hAnsiTheme="minorHAnsi"/>
          <w:b w:val="0"/>
          <w:sz w:val="16"/>
        </w:rPr>
        <w:t xml:space="preserve"> category could encourage peaceful coexistence. More recently, the Common </w:t>
      </w:r>
      <w:proofErr w:type="spellStart"/>
      <w:r w:rsidRPr="0037138B">
        <w:rPr>
          <w:rStyle w:val="BoldUnderline"/>
          <w:rFonts w:asciiTheme="minorHAnsi" w:hAnsiTheme="minorHAnsi"/>
          <w:b w:val="0"/>
          <w:sz w:val="16"/>
        </w:rPr>
        <w:t>Ingroup</w:t>
      </w:r>
      <w:proofErr w:type="spellEnd"/>
      <w:r w:rsidRPr="0037138B">
        <w:rPr>
          <w:rStyle w:val="BoldUnderline"/>
          <w:rFonts w:asciiTheme="minorHAnsi" w:hAnsiTheme="minorHAnsi"/>
          <w:b w:val="0"/>
          <w:sz w:val="16"/>
        </w:rPr>
        <w:t xml:space="preserve"> Identity Model (CIIM; </w:t>
      </w:r>
      <w:proofErr w:type="spellStart"/>
      <w:r w:rsidRPr="0037138B">
        <w:rPr>
          <w:rStyle w:val="BoldUnderline"/>
          <w:rFonts w:asciiTheme="minorHAnsi" w:hAnsiTheme="minorHAnsi"/>
          <w:b w:val="0"/>
          <w:sz w:val="16"/>
        </w:rPr>
        <w:t>Gaertner</w:t>
      </w:r>
      <w:proofErr w:type="spellEnd"/>
      <w:r w:rsidRPr="0037138B">
        <w:rPr>
          <w:rStyle w:val="BoldUnderline"/>
          <w:rFonts w:asciiTheme="minorHAnsi" w:hAnsiTheme="minorHAnsi"/>
          <w:b w:val="0"/>
          <w:sz w:val="16"/>
        </w:rPr>
        <w:t xml:space="preserve">, </w:t>
      </w:r>
      <w:proofErr w:type="spellStart"/>
      <w:r w:rsidRPr="0037138B">
        <w:rPr>
          <w:rStyle w:val="BoldUnderline"/>
          <w:rFonts w:asciiTheme="minorHAnsi" w:hAnsiTheme="minorHAnsi"/>
          <w:b w:val="0"/>
          <w:sz w:val="16"/>
        </w:rPr>
        <w:t>Dovidio</w:t>
      </w:r>
      <w:proofErr w:type="spellEnd"/>
      <w:r w:rsidRPr="0037138B">
        <w:rPr>
          <w:rStyle w:val="BoldUnderline"/>
          <w:rFonts w:asciiTheme="minorHAnsi" w:hAnsiTheme="minorHAnsi"/>
          <w:b w:val="0"/>
          <w:sz w:val="16"/>
        </w:rPr>
        <w:t xml:space="preserve">, </w:t>
      </w:r>
      <w:proofErr w:type="spellStart"/>
      <w:r w:rsidRPr="0037138B">
        <w:rPr>
          <w:rStyle w:val="BoldUnderline"/>
          <w:rFonts w:asciiTheme="minorHAnsi" w:hAnsiTheme="minorHAnsi"/>
          <w:b w:val="0"/>
          <w:sz w:val="16"/>
        </w:rPr>
        <w:t>Anastasio</w:t>
      </w:r>
      <w:proofErr w:type="spellEnd"/>
      <w:r w:rsidRPr="0037138B">
        <w:rPr>
          <w:rStyle w:val="BoldUnderline"/>
          <w:rFonts w:asciiTheme="minorHAnsi" w:hAnsiTheme="minorHAnsi"/>
          <w:b w:val="0"/>
          <w:sz w:val="16"/>
        </w:rPr>
        <w:t>, Bachman, &amp; Rust, 1993) suggested that reframing subordinate groups as a single superordinate inclusive group can reduce hostility. Consistent with the CIIM, research has shown that when subordinate groups are led to contemplate shared aspects of their social identities, they cease to display intergroup bias (</w:t>
      </w:r>
      <w:proofErr w:type="spellStart"/>
      <w:r w:rsidRPr="0037138B">
        <w:rPr>
          <w:rStyle w:val="BoldUnderline"/>
          <w:rFonts w:asciiTheme="minorHAnsi" w:hAnsiTheme="minorHAnsi"/>
          <w:b w:val="0"/>
          <w:sz w:val="16"/>
        </w:rPr>
        <w:t>Gaertner</w:t>
      </w:r>
      <w:proofErr w:type="spellEnd"/>
      <w:r w:rsidRPr="0037138B">
        <w:rPr>
          <w:rStyle w:val="BoldUnderline"/>
          <w:rFonts w:asciiTheme="minorHAnsi" w:hAnsiTheme="minorHAnsi"/>
          <w:b w:val="0"/>
          <w:sz w:val="16"/>
        </w:rPr>
        <w:t xml:space="preserve"> &amp; </w:t>
      </w:r>
      <w:proofErr w:type="spellStart"/>
      <w:r w:rsidRPr="0037138B">
        <w:rPr>
          <w:rStyle w:val="BoldUnderline"/>
          <w:rFonts w:asciiTheme="minorHAnsi" w:hAnsiTheme="minorHAnsi"/>
          <w:b w:val="0"/>
          <w:sz w:val="16"/>
        </w:rPr>
        <w:t>Dovidio</w:t>
      </w:r>
      <w:proofErr w:type="spellEnd"/>
      <w:r w:rsidRPr="0037138B">
        <w:rPr>
          <w:rStyle w:val="BoldUnderline"/>
          <w:rFonts w:asciiTheme="minorHAnsi" w:hAnsiTheme="minorHAnsi"/>
          <w:b w:val="0"/>
          <w:sz w:val="16"/>
        </w:rPr>
        <w:t xml:space="preserve">, 2000; also see </w:t>
      </w:r>
      <w:proofErr w:type="spellStart"/>
      <w:r w:rsidRPr="0037138B">
        <w:rPr>
          <w:rStyle w:val="BoldUnderline"/>
          <w:rFonts w:asciiTheme="minorHAnsi" w:hAnsiTheme="minorHAnsi"/>
          <w:b w:val="0"/>
          <w:sz w:val="16"/>
        </w:rPr>
        <w:t>Gaertner</w:t>
      </w:r>
      <w:proofErr w:type="spellEnd"/>
      <w:r w:rsidRPr="0037138B">
        <w:rPr>
          <w:rStyle w:val="BoldUnderline"/>
          <w:rFonts w:asciiTheme="minorHAnsi" w:hAnsiTheme="minorHAnsi"/>
          <w:b w:val="0"/>
          <w:sz w:val="16"/>
        </w:rPr>
        <w:t xml:space="preserve">, Mann, </w:t>
      </w:r>
      <w:proofErr w:type="spellStart"/>
      <w:r w:rsidRPr="0037138B">
        <w:rPr>
          <w:rStyle w:val="BoldUnderline"/>
          <w:rFonts w:asciiTheme="minorHAnsi" w:hAnsiTheme="minorHAnsi"/>
          <w:b w:val="0"/>
          <w:sz w:val="16"/>
        </w:rPr>
        <w:t>Murell</w:t>
      </w:r>
      <w:proofErr w:type="spellEnd"/>
      <w:r w:rsidRPr="0037138B">
        <w:rPr>
          <w:rStyle w:val="BoldUnderline"/>
          <w:rFonts w:asciiTheme="minorHAnsi" w:hAnsiTheme="minorHAnsi"/>
          <w:b w:val="0"/>
          <w:sz w:val="16"/>
        </w:rPr>
        <w:t xml:space="preserve">, &amp; </w:t>
      </w:r>
      <w:proofErr w:type="spellStart"/>
      <w:r w:rsidRPr="0037138B">
        <w:rPr>
          <w:rStyle w:val="BoldUnderline"/>
          <w:rFonts w:asciiTheme="minorHAnsi" w:hAnsiTheme="minorHAnsi"/>
          <w:b w:val="0"/>
          <w:sz w:val="16"/>
        </w:rPr>
        <w:t>Dovidio</w:t>
      </w:r>
      <w:proofErr w:type="spellEnd"/>
      <w:r w:rsidRPr="0037138B">
        <w:rPr>
          <w:rStyle w:val="BoldUnderline"/>
          <w:rFonts w:asciiTheme="minorHAnsi" w:hAnsiTheme="minorHAnsi"/>
          <w:b w:val="0"/>
          <w:sz w:val="16"/>
        </w:rPr>
        <w:t xml:space="preserve">, 1989; </w:t>
      </w:r>
      <w:proofErr w:type="spellStart"/>
      <w:r w:rsidRPr="0037138B">
        <w:rPr>
          <w:rStyle w:val="BoldUnderline"/>
          <w:rFonts w:asciiTheme="minorHAnsi" w:hAnsiTheme="minorHAnsi"/>
          <w:b w:val="0"/>
          <w:sz w:val="16"/>
        </w:rPr>
        <w:t>Houlette</w:t>
      </w:r>
      <w:proofErr w:type="spellEnd"/>
      <w:r w:rsidRPr="0037138B">
        <w:rPr>
          <w:rStyle w:val="BoldUnderline"/>
          <w:rFonts w:asciiTheme="minorHAnsi" w:hAnsiTheme="minorHAnsi"/>
          <w:b w:val="0"/>
          <w:sz w:val="16"/>
        </w:rPr>
        <w:t xml:space="preserve"> et al., 2004; </w:t>
      </w:r>
      <w:proofErr w:type="spellStart"/>
      <w:r w:rsidRPr="0037138B">
        <w:rPr>
          <w:rStyle w:val="BoldUnderline"/>
          <w:rFonts w:asciiTheme="minorHAnsi" w:hAnsiTheme="minorHAnsi"/>
          <w:b w:val="0"/>
          <w:sz w:val="16"/>
        </w:rPr>
        <w:t>Nier</w:t>
      </w:r>
      <w:proofErr w:type="spellEnd"/>
      <w:r w:rsidRPr="0037138B">
        <w:rPr>
          <w:rStyle w:val="BoldUnderline"/>
          <w:rFonts w:asciiTheme="minorHAnsi" w:hAnsiTheme="minorHAnsi"/>
          <w:b w:val="0"/>
          <w:sz w:val="16"/>
        </w:rPr>
        <w:t xml:space="preserve"> et al., 2001). Most of the research conducted in these traditions, however, examines relations between artificial groups created in the laboratory or faced with somewhat artificial superordinate goals, and none have assessed these processes within the context of long-standing real world intractable conflicts. For example, some of this research examined relations between ad hoc minimal groups by having participants sit in different colored chairs or in different spatial configurations in the laboratory (e.g., </w:t>
      </w:r>
      <w:proofErr w:type="spellStart"/>
      <w:r w:rsidRPr="0037138B">
        <w:rPr>
          <w:rStyle w:val="BoldUnderline"/>
          <w:rFonts w:asciiTheme="minorHAnsi" w:hAnsiTheme="minorHAnsi"/>
          <w:b w:val="0"/>
          <w:sz w:val="16"/>
        </w:rPr>
        <w:t>Gaertner</w:t>
      </w:r>
      <w:proofErr w:type="spellEnd"/>
      <w:r w:rsidRPr="0037138B">
        <w:rPr>
          <w:rStyle w:val="BoldUnderline"/>
          <w:rFonts w:asciiTheme="minorHAnsi" w:hAnsiTheme="minorHAnsi"/>
          <w:b w:val="0"/>
          <w:sz w:val="16"/>
        </w:rPr>
        <w:t xml:space="preserve"> et al., 1989). Shared superordinate goals and group identities in this research are often similarly artificial in nature. For example, </w:t>
      </w:r>
      <w:proofErr w:type="spellStart"/>
      <w:r w:rsidRPr="0037138B">
        <w:rPr>
          <w:rStyle w:val="BoldUnderline"/>
          <w:rFonts w:asciiTheme="minorHAnsi" w:hAnsiTheme="minorHAnsi"/>
          <w:b w:val="0"/>
          <w:sz w:val="16"/>
        </w:rPr>
        <w:t>Gaertner</w:t>
      </w:r>
      <w:proofErr w:type="spellEnd"/>
      <w:r w:rsidRPr="0037138B">
        <w:rPr>
          <w:rStyle w:val="BoldUnderline"/>
          <w:rFonts w:asciiTheme="minorHAnsi" w:hAnsiTheme="minorHAnsi"/>
          <w:b w:val="0"/>
          <w:sz w:val="16"/>
        </w:rPr>
        <w:t xml:space="preserve"> et al. (1999) induced superordinate goals for participants in different subgroups by offering each individual a small $10 award for cooperating with the other groups to devise the best resolution to an artificial budget deficit. </w:t>
      </w:r>
      <w:proofErr w:type="spellStart"/>
      <w:r w:rsidRPr="0037138B">
        <w:rPr>
          <w:rStyle w:val="BoldUnderline"/>
          <w:rFonts w:asciiTheme="minorHAnsi" w:hAnsiTheme="minorHAnsi"/>
          <w:b w:val="0"/>
          <w:sz w:val="16"/>
        </w:rPr>
        <w:t>Mottola</w:t>
      </w:r>
      <w:proofErr w:type="spellEnd"/>
      <w:r w:rsidRPr="0037138B">
        <w:rPr>
          <w:rStyle w:val="BoldUnderline"/>
          <w:rFonts w:asciiTheme="minorHAnsi" w:hAnsiTheme="minorHAnsi"/>
          <w:b w:val="0"/>
          <w:sz w:val="16"/>
        </w:rPr>
        <w:t xml:space="preserve">, Bachman, </w:t>
      </w:r>
      <w:proofErr w:type="spellStart"/>
      <w:r w:rsidRPr="0037138B">
        <w:rPr>
          <w:rStyle w:val="BoldUnderline"/>
          <w:rFonts w:asciiTheme="minorHAnsi" w:hAnsiTheme="minorHAnsi"/>
          <w:b w:val="0"/>
          <w:sz w:val="16"/>
        </w:rPr>
        <w:t>Gaertner</w:t>
      </w:r>
      <w:proofErr w:type="spellEnd"/>
      <w:r w:rsidRPr="0037138B">
        <w:rPr>
          <w:rStyle w:val="BoldUnderline"/>
          <w:rFonts w:asciiTheme="minorHAnsi" w:hAnsiTheme="minorHAnsi"/>
          <w:b w:val="0"/>
          <w:sz w:val="16"/>
        </w:rPr>
        <w:t xml:space="preserve">, and </w:t>
      </w:r>
      <w:proofErr w:type="spellStart"/>
      <w:r w:rsidRPr="0037138B">
        <w:rPr>
          <w:rStyle w:val="BoldUnderline"/>
          <w:rFonts w:asciiTheme="minorHAnsi" w:hAnsiTheme="minorHAnsi"/>
          <w:b w:val="0"/>
          <w:sz w:val="16"/>
        </w:rPr>
        <w:t>Dovidio</w:t>
      </w:r>
      <w:proofErr w:type="spellEnd"/>
      <w:r w:rsidRPr="0037138B">
        <w:rPr>
          <w:rStyle w:val="BoldUnderline"/>
          <w:rFonts w:asciiTheme="minorHAnsi" w:hAnsiTheme="minorHAnsi"/>
          <w:b w:val="0"/>
          <w:sz w:val="16"/>
        </w:rPr>
        <w:t xml:space="preserve"> (1997) induced superordinate group identification by having undergraduate students role-play as employees of corporations that are merging together (as opposed to one absorbing the other). </w:t>
      </w:r>
      <w:r w:rsidRPr="0037138B">
        <w:rPr>
          <w:rStyle w:val="BoldUnderline"/>
          <w:rFonts w:asciiTheme="minorHAnsi" w:hAnsiTheme="minorHAnsi"/>
        </w:rPr>
        <w:t xml:space="preserve">To our knowledge, </w:t>
      </w:r>
      <w:r w:rsidRPr="0037138B">
        <w:rPr>
          <w:rStyle w:val="BoldUnderline"/>
          <w:rFonts w:asciiTheme="minorHAnsi" w:hAnsiTheme="minorHAnsi"/>
          <w:highlight w:val="yellow"/>
        </w:rPr>
        <w:t>the research</w:t>
      </w:r>
      <w:r w:rsidRPr="0037138B">
        <w:rPr>
          <w:rStyle w:val="BoldUnderline"/>
          <w:rFonts w:asciiTheme="minorHAnsi" w:hAnsiTheme="minorHAnsi"/>
        </w:rPr>
        <w:t xml:space="preserve"> reported here </w:t>
      </w:r>
      <w:r w:rsidRPr="0037138B">
        <w:rPr>
          <w:rStyle w:val="BoldUnderline"/>
          <w:rFonts w:asciiTheme="minorHAnsi" w:hAnsiTheme="minorHAnsi"/>
          <w:highlight w:val="yellow"/>
        </w:rPr>
        <w:t>is</w:t>
      </w:r>
      <w:r w:rsidRPr="0037138B">
        <w:rPr>
          <w:rStyle w:val="BoldUnderline"/>
          <w:rFonts w:asciiTheme="minorHAnsi" w:hAnsiTheme="minorHAnsi"/>
        </w:rPr>
        <w:t xml:space="preserve"> among </w:t>
      </w:r>
      <w:r w:rsidRPr="0037138B">
        <w:rPr>
          <w:rStyle w:val="BoldUnderline"/>
          <w:rFonts w:asciiTheme="minorHAnsi" w:hAnsiTheme="minorHAnsi"/>
          <w:highlight w:val="yellow"/>
        </w:rPr>
        <w:t>the first to assess the effect of focusing attention on</w:t>
      </w:r>
      <w:r w:rsidRPr="0037138B">
        <w:rPr>
          <w:rStyle w:val="BoldUnderline"/>
          <w:rFonts w:asciiTheme="minorHAnsi" w:hAnsiTheme="minorHAnsi"/>
        </w:rPr>
        <w:t xml:space="preserve"> a very serious shared global threat— </w:t>
      </w:r>
      <w:r w:rsidRPr="0037138B">
        <w:rPr>
          <w:rStyle w:val="BoldUnderline"/>
          <w:rFonts w:asciiTheme="minorHAnsi" w:hAnsiTheme="minorHAnsi"/>
          <w:highlight w:val="yellow"/>
        </w:rPr>
        <w:t>climate change—on support for war and peace-making among parties</w:t>
      </w:r>
      <w:r w:rsidRPr="0037138B">
        <w:rPr>
          <w:rStyle w:val="BoldUnderline"/>
          <w:rFonts w:asciiTheme="minorHAnsi" w:hAnsiTheme="minorHAnsi"/>
        </w:rPr>
        <w:t xml:space="preserve"> </w:t>
      </w:r>
      <w:r w:rsidRPr="0037138B">
        <w:rPr>
          <w:rStyle w:val="BoldUnderline"/>
          <w:rFonts w:asciiTheme="minorHAnsi" w:hAnsiTheme="minorHAnsi"/>
          <w:highlight w:val="yellow"/>
        </w:rPr>
        <w:t>to</w:t>
      </w:r>
      <w:r w:rsidRPr="0037138B">
        <w:rPr>
          <w:rStyle w:val="BoldUnderline"/>
          <w:rFonts w:asciiTheme="minorHAnsi" w:hAnsiTheme="minorHAnsi"/>
        </w:rPr>
        <w:t xml:space="preserve"> volatile ongoing </w:t>
      </w:r>
      <w:r w:rsidRPr="0037138B">
        <w:rPr>
          <w:rStyle w:val="Emphasis"/>
          <w:highlight w:val="yellow"/>
        </w:rPr>
        <w:t>real world conflicts,</w:t>
      </w:r>
      <w:r w:rsidRPr="0037138B">
        <w:rPr>
          <w:rStyle w:val="BoldUnderline"/>
          <w:rFonts w:asciiTheme="minorHAnsi" w:hAnsiTheme="minorHAnsi"/>
          <w:b w:val="0"/>
          <w:sz w:val="16"/>
        </w:rPr>
        <w:t xml:space="preserve"> specifically the conflicts between the US and Iran and between the Palestinians and Israelis. Although some previous studies considered the relationship between global climate change and war, for example using historical data to show that long-term climate change has driven past wars (Zhang, </w:t>
      </w:r>
      <w:proofErr w:type="spellStart"/>
      <w:r w:rsidRPr="0037138B">
        <w:rPr>
          <w:rStyle w:val="BoldUnderline"/>
          <w:rFonts w:asciiTheme="minorHAnsi" w:hAnsiTheme="minorHAnsi"/>
          <w:b w:val="0"/>
          <w:sz w:val="16"/>
        </w:rPr>
        <w:t>Brecke</w:t>
      </w:r>
      <w:proofErr w:type="spellEnd"/>
      <w:r w:rsidRPr="0037138B">
        <w:rPr>
          <w:rStyle w:val="BoldUnderline"/>
          <w:rFonts w:asciiTheme="minorHAnsi" w:hAnsiTheme="minorHAnsi"/>
          <w:b w:val="0"/>
          <w:sz w:val="16"/>
        </w:rPr>
        <w:t xml:space="preserve">, Lee, He, &amp; Zhang, 2007), our study takes an experimental approach, and investigates processes through which awareness of global climate change might encourage peace rather than war. </w:t>
      </w:r>
      <w:proofErr w:type="spellStart"/>
      <w:r w:rsidRPr="0037138B">
        <w:rPr>
          <w:rStyle w:val="BoldUnderline"/>
          <w:rFonts w:asciiTheme="minorHAnsi" w:hAnsiTheme="minorHAnsi"/>
          <w:b w:val="0"/>
          <w:sz w:val="16"/>
        </w:rPr>
        <w:t>Sherif</w:t>
      </w:r>
      <w:proofErr w:type="spellEnd"/>
      <w:r w:rsidRPr="0037138B">
        <w:rPr>
          <w:rStyle w:val="BoldUnderline"/>
          <w:rFonts w:asciiTheme="minorHAnsi" w:hAnsiTheme="minorHAnsi"/>
          <w:b w:val="0"/>
          <w:sz w:val="16"/>
        </w:rPr>
        <w:t xml:space="preserve"> (1966) posited that, much like a superordinate goal or group identity, the presence of a shared threat can encourage intergroup cooperation and reduce conflict. An early study found, for example, that participants awaiting a painful electric shock were more likely to help someone they thought was sharing the same threat, but not someone who was not (Darley &amp; Morris, 1975). Others demonstrated that per-</w:t>
      </w:r>
      <w:r w:rsidRPr="0037138B">
        <w:rPr>
          <w:sz w:val="16"/>
        </w:rPr>
        <w:t xml:space="preserve"> </w:t>
      </w:r>
      <w:proofErr w:type="spellStart"/>
      <w:r w:rsidRPr="0037138B">
        <w:rPr>
          <w:rStyle w:val="BoldUnderline"/>
          <w:rFonts w:asciiTheme="minorHAnsi" w:hAnsiTheme="minorHAnsi"/>
          <w:b w:val="0"/>
          <w:sz w:val="16"/>
        </w:rPr>
        <w:t>ceived</w:t>
      </w:r>
      <w:proofErr w:type="spellEnd"/>
      <w:r w:rsidRPr="0037138B">
        <w:rPr>
          <w:rStyle w:val="BoldUnderline"/>
          <w:rFonts w:asciiTheme="minorHAnsi" w:hAnsiTheme="minorHAnsi"/>
          <w:b w:val="0"/>
          <w:sz w:val="16"/>
        </w:rPr>
        <w:t xml:space="preserve"> interdependence born from a shared threat plays a key role in the formation of </w:t>
      </w:r>
      <w:proofErr w:type="spellStart"/>
      <w:r w:rsidRPr="0037138B">
        <w:rPr>
          <w:rStyle w:val="BoldUnderline"/>
          <w:rFonts w:asciiTheme="minorHAnsi" w:hAnsiTheme="minorHAnsi"/>
          <w:b w:val="0"/>
          <w:sz w:val="16"/>
        </w:rPr>
        <w:t>ingroup</w:t>
      </w:r>
      <w:proofErr w:type="spellEnd"/>
      <w:r w:rsidRPr="0037138B">
        <w:rPr>
          <w:rStyle w:val="BoldUnderline"/>
          <w:rFonts w:asciiTheme="minorHAnsi" w:hAnsiTheme="minorHAnsi"/>
          <w:b w:val="0"/>
          <w:sz w:val="16"/>
        </w:rPr>
        <w:t xml:space="preserve">/ </w:t>
      </w:r>
      <w:proofErr w:type="spellStart"/>
      <w:r w:rsidRPr="0037138B">
        <w:rPr>
          <w:rStyle w:val="BoldUnderline"/>
          <w:rFonts w:asciiTheme="minorHAnsi" w:hAnsiTheme="minorHAnsi"/>
          <w:b w:val="0"/>
          <w:sz w:val="16"/>
        </w:rPr>
        <w:t>outgroup</w:t>
      </w:r>
      <w:proofErr w:type="spellEnd"/>
      <w:r w:rsidRPr="0037138B">
        <w:rPr>
          <w:rStyle w:val="BoldUnderline"/>
          <w:rFonts w:asciiTheme="minorHAnsi" w:hAnsiTheme="minorHAnsi"/>
          <w:b w:val="0"/>
          <w:sz w:val="16"/>
        </w:rPr>
        <w:t xml:space="preserve"> boundaries (</w:t>
      </w:r>
      <w:proofErr w:type="spellStart"/>
      <w:r w:rsidRPr="0037138B">
        <w:rPr>
          <w:rStyle w:val="BoldUnderline"/>
          <w:rFonts w:asciiTheme="minorHAnsi" w:hAnsiTheme="minorHAnsi"/>
          <w:b w:val="0"/>
          <w:sz w:val="16"/>
        </w:rPr>
        <w:t>Flippen</w:t>
      </w:r>
      <w:proofErr w:type="spellEnd"/>
      <w:r w:rsidRPr="0037138B">
        <w:rPr>
          <w:rStyle w:val="BoldUnderline"/>
          <w:rFonts w:asciiTheme="minorHAnsi" w:hAnsiTheme="minorHAnsi"/>
          <w:b w:val="0"/>
          <w:sz w:val="16"/>
        </w:rPr>
        <w:t xml:space="preserve">, </w:t>
      </w:r>
      <w:proofErr w:type="spellStart"/>
      <w:r w:rsidRPr="0037138B">
        <w:rPr>
          <w:rStyle w:val="BoldUnderline"/>
          <w:rFonts w:asciiTheme="minorHAnsi" w:hAnsiTheme="minorHAnsi"/>
          <w:b w:val="0"/>
          <w:sz w:val="16"/>
        </w:rPr>
        <w:t>Hornstein</w:t>
      </w:r>
      <w:proofErr w:type="spellEnd"/>
      <w:r w:rsidRPr="0037138B">
        <w:rPr>
          <w:rStyle w:val="BoldUnderline"/>
          <w:rFonts w:asciiTheme="minorHAnsi" w:hAnsiTheme="minorHAnsi"/>
          <w:b w:val="0"/>
          <w:sz w:val="16"/>
        </w:rPr>
        <w:t xml:space="preserve">, </w:t>
      </w:r>
      <w:proofErr w:type="spellStart"/>
      <w:r w:rsidRPr="0037138B">
        <w:rPr>
          <w:rStyle w:val="BoldUnderline"/>
          <w:rFonts w:asciiTheme="minorHAnsi" w:hAnsiTheme="minorHAnsi"/>
          <w:b w:val="0"/>
          <w:sz w:val="16"/>
        </w:rPr>
        <w:t>Siegal</w:t>
      </w:r>
      <w:proofErr w:type="spellEnd"/>
      <w:r w:rsidRPr="0037138B">
        <w:rPr>
          <w:rStyle w:val="BoldUnderline"/>
          <w:rFonts w:asciiTheme="minorHAnsi" w:hAnsiTheme="minorHAnsi"/>
          <w:b w:val="0"/>
          <w:sz w:val="16"/>
        </w:rPr>
        <w:t xml:space="preserve">, &amp; Weitzman, 1996). Presumably, </w:t>
      </w:r>
      <w:r w:rsidRPr="0037138B">
        <w:rPr>
          <w:rStyle w:val="IntenseEmphasis"/>
          <w:rFonts w:asciiTheme="minorHAnsi" w:hAnsiTheme="minorHAnsi"/>
          <w:highlight w:val="yellow"/>
        </w:rPr>
        <w:t>shared</w:t>
      </w:r>
      <w:r w:rsidRPr="0037138B">
        <w:rPr>
          <w:rStyle w:val="IntenseEmphasis"/>
          <w:rFonts w:asciiTheme="minorHAnsi" w:hAnsiTheme="minorHAnsi"/>
        </w:rPr>
        <w:t xml:space="preserve"> fate and shared </w:t>
      </w:r>
      <w:r w:rsidRPr="0037138B">
        <w:rPr>
          <w:rStyle w:val="IntenseEmphasis"/>
          <w:rFonts w:asciiTheme="minorHAnsi" w:hAnsiTheme="minorHAnsi"/>
          <w:highlight w:val="yellow"/>
        </w:rPr>
        <w:t>threat</w:t>
      </w:r>
      <w:r w:rsidRPr="0037138B">
        <w:rPr>
          <w:rStyle w:val="IntenseEmphasis"/>
          <w:rFonts w:asciiTheme="minorHAnsi" w:hAnsiTheme="minorHAnsi"/>
        </w:rPr>
        <w:t xml:space="preserve"> </w:t>
      </w:r>
      <w:r w:rsidRPr="0037138B">
        <w:rPr>
          <w:rStyle w:val="IntenseEmphasis"/>
          <w:rFonts w:asciiTheme="minorHAnsi" w:hAnsiTheme="minorHAnsi"/>
          <w:highlight w:val="yellow"/>
        </w:rPr>
        <w:t xml:space="preserve">lead to a </w:t>
      </w:r>
      <w:proofErr w:type="spellStart"/>
      <w:r w:rsidRPr="0037138B">
        <w:rPr>
          <w:rStyle w:val="IntenseEmphasis"/>
          <w:rFonts w:asciiTheme="minorHAnsi" w:hAnsiTheme="minorHAnsi"/>
          <w:highlight w:val="yellow"/>
        </w:rPr>
        <w:t>recategorization</w:t>
      </w:r>
      <w:proofErr w:type="spellEnd"/>
      <w:r w:rsidRPr="0037138B">
        <w:rPr>
          <w:rStyle w:val="IntenseEmphasis"/>
          <w:rFonts w:asciiTheme="minorHAnsi" w:hAnsiTheme="minorHAnsi"/>
          <w:highlight w:val="yellow"/>
        </w:rPr>
        <w:t xml:space="preserve"> of group boundaries</w:t>
      </w:r>
      <w:r w:rsidRPr="0037138B">
        <w:rPr>
          <w:rStyle w:val="IntenseEmphasis"/>
          <w:rFonts w:asciiTheme="minorHAnsi" w:hAnsiTheme="minorHAnsi"/>
        </w:rPr>
        <w:t xml:space="preserve"> </w:t>
      </w:r>
      <w:r w:rsidRPr="0037138B">
        <w:rPr>
          <w:rStyle w:val="IntenseEmphasis"/>
          <w:rFonts w:asciiTheme="minorHAnsi" w:hAnsiTheme="minorHAnsi"/>
          <w:highlight w:val="yellow"/>
        </w:rPr>
        <w:t>and give rise to a sense of “we-ness,”</w:t>
      </w:r>
      <w:r w:rsidRPr="0037138B">
        <w:rPr>
          <w:rStyle w:val="IntenseEmphasis"/>
          <w:rFonts w:asciiTheme="minorHAnsi" w:hAnsiTheme="minorHAnsi"/>
        </w:rPr>
        <w:t xml:space="preserve"> </w:t>
      </w:r>
      <w:r w:rsidRPr="0037138B">
        <w:rPr>
          <w:rStyle w:val="IntenseEmphasis"/>
          <w:rFonts w:asciiTheme="minorHAnsi" w:hAnsiTheme="minorHAnsi"/>
          <w:highlight w:val="yellow"/>
        </w:rPr>
        <w:t>which</w:t>
      </w:r>
      <w:r w:rsidRPr="0037138B">
        <w:rPr>
          <w:rStyle w:val="IntenseEmphasis"/>
          <w:rFonts w:asciiTheme="minorHAnsi" w:hAnsiTheme="minorHAnsi"/>
        </w:rPr>
        <w:t xml:space="preserve"> in turn </w:t>
      </w:r>
      <w:r w:rsidRPr="0037138B">
        <w:rPr>
          <w:rStyle w:val="IntenseEmphasis"/>
          <w:rFonts w:asciiTheme="minorHAnsi" w:hAnsiTheme="minorHAnsi"/>
          <w:highlight w:val="yellow"/>
        </w:rPr>
        <w:t>increases</w:t>
      </w:r>
      <w:r w:rsidRPr="0037138B">
        <w:rPr>
          <w:rStyle w:val="IntenseEmphasis"/>
          <w:rFonts w:asciiTheme="minorHAnsi" w:hAnsiTheme="minorHAnsi"/>
        </w:rPr>
        <w:t xml:space="preserve"> </w:t>
      </w:r>
      <w:r w:rsidRPr="0037138B">
        <w:rPr>
          <w:rStyle w:val="IntenseEmphasis"/>
          <w:rFonts w:asciiTheme="minorHAnsi" w:hAnsiTheme="minorHAnsi"/>
          <w:highlight w:val="yellow"/>
        </w:rPr>
        <w:t>intergroup cooperation</w:t>
      </w:r>
      <w:r w:rsidRPr="0037138B">
        <w:rPr>
          <w:rStyle w:val="IntenseEmphasis"/>
          <w:rFonts w:asciiTheme="minorHAnsi" w:hAnsiTheme="minorHAnsi"/>
        </w:rPr>
        <w:t xml:space="preserve"> and reduces intergroup conflict.</w:t>
      </w:r>
      <w:r w:rsidRPr="0037138B">
        <w:rPr>
          <w:rStyle w:val="BoldUnderline"/>
          <w:rFonts w:asciiTheme="minorHAnsi" w:hAnsiTheme="minorHAnsi"/>
          <w:b w:val="0"/>
          <w:sz w:val="16"/>
        </w:rPr>
        <w:t xml:space="preserve"> Unfortunately, relatively few studies have documented the conflict-assuaging properties of shared threat and, to our </w:t>
      </w:r>
      <w:proofErr w:type="gramStart"/>
      <w:r w:rsidRPr="0037138B">
        <w:rPr>
          <w:rStyle w:val="BoldUnderline"/>
          <w:rFonts w:asciiTheme="minorHAnsi" w:hAnsiTheme="minorHAnsi"/>
          <w:b w:val="0"/>
          <w:sz w:val="16"/>
        </w:rPr>
        <w:t>knowledge,</w:t>
      </w:r>
      <w:proofErr w:type="gramEnd"/>
      <w:r w:rsidRPr="0037138B">
        <w:rPr>
          <w:rStyle w:val="BoldUnderline"/>
          <w:rFonts w:asciiTheme="minorHAnsi" w:hAnsiTheme="minorHAnsi"/>
          <w:b w:val="0"/>
          <w:sz w:val="16"/>
        </w:rPr>
        <w:t xml:space="preserve"> no research has yet examined the interplay between shared threats and variables such as MS, that have been shown to exacerbate support for violence among groups with long histories of intractable conflict. </w:t>
      </w:r>
      <w:r w:rsidRPr="0037138B">
        <w:rPr>
          <w:rStyle w:val="IntenseEmphasis"/>
          <w:rFonts w:asciiTheme="minorHAnsi" w:hAnsiTheme="minorHAnsi"/>
        </w:rPr>
        <w:t>The present studies were designed to integrate previous work on shared group identity and shared threat with TMT ideas about the existential roots of intergroup conflict</w:t>
      </w:r>
      <w:r w:rsidRPr="0037138B">
        <w:rPr>
          <w:rStyle w:val="BoldUnderline"/>
          <w:rFonts w:asciiTheme="minorHAnsi" w:hAnsiTheme="minorHAnsi"/>
          <w:b w:val="0"/>
          <w:sz w:val="16"/>
        </w:rPr>
        <w:t xml:space="preserve">. </w:t>
      </w:r>
      <w:r w:rsidRPr="0037138B">
        <w:rPr>
          <w:rStyle w:val="IntenseEmphasis"/>
          <w:rFonts w:asciiTheme="minorHAnsi" w:hAnsiTheme="minorHAnsi"/>
        </w:rPr>
        <w:t>We sought to determine if focus on a shared global threat—specifically, the threat of global climate change</w:t>
      </w:r>
      <w:r w:rsidRPr="0037138B">
        <w:rPr>
          <w:rStyle w:val="BoldUnderline"/>
          <w:rFonts w:asciiTheme="minorHAnsi" w:hAnsiTheme="minorHAnsi"/>
          <w:b w:val="0"/>
          <w:sz w:val="16"/>
        </w:rPr>
        <w:t>—</w:t>
      </w:r>
      <w:r w:rsidRPr="0037138B">
        <w:rPr>
          <w:rStyle w:val="IntenseEmphasis"/>
          <w:rFonts w:asciiTheme="minorHAnsi" w:hAnsiTheme="minorHAnsi"/>
        </w:rPr>
        <w:t>can reduce or reverse the common finding that existential threat exacerbates intergroup conflicts.</w:t>
      </w:r>
      <w:r w:rsidRPr="0037138B">
        <w:rPr>
          <w:rStyle w:val="BoldUnderline"/>
          <w:rFonts w:asciiTheme="minorHAnsi" w:hAnsiTheme="minorHAnsi"/>
          <w:b w:val="0"/>
          <w:sz w:val="16"/>
        </w:rPr>
        <w:t xml:space="preserve"> Given the increasingly globalized nature of the modern world, and the need for diverse groups with sometimes opposing interests to work together to remedy these problems, it is important to know if heightening awareness of the shared nature of these threats might help reduce the costly </w:t>
      </w:r>
      <w:r w:rsidRPr="0037138B">
        <w:rPr>
          <w:rStyle w:val="BoldUnderline"/>
          <w:rFonts w:asciiTheme="minorHAnsi" w:hAnsiTheme="minorHAnsi"/>
          <w:b w:val="0"/>
          <w:sz w:val="16"/>
        </w:rPr>
        <w:lastRenderedPageBreak/>
        <w:t xml:space="preserve">conflicts that embroil much of the world today. Global Climate Change as Superordinate </w:t>
      </w:r>
      <w:r w:rsidRPr="0037138B">
        <w:rPr>
          <w:rStyle w:val="StyleUnderline"/>
        </w:rPr>
        <w:t>Threat The vast majority of the scientific community agrees that the earth’s climate is changing, that these changes have the potential to produce catastrophic consequences, and that humans have been contributing to this phenomenon</w:t>
      </w:r>
      <w:r w:rsidRPr="0037138B">
        <w:rPr>
          <w:rStyle w:val="BoldUnderline"/>
          <w:rFonts w:asciiTheme="minorHAnsi" w:hAnsiTheme="minorHAnsi"/>
          <w:b w:val="0"/>
          <w:sz w:val="16"/>
        </w:rPr>
        <w:t xml:space="preserve"> (e. g., Canadian Meteorological &amp; Oceanographic Society, 2002; Joint Science Academies, 2005). Although the severity of the predicted effects of climate change are disputed by some (Ball, 2007), </w:t>
      </w:r>
      <w:r w:rsidRPr="0037138B">
        <w:rPr>
          <w:rStyle w:val="IntenseEmphasis"/>
          <w:rFonts w:asciiTheme="minorHAnsi" w:hAnsiTheme="minorHAnsi"/>
        </w:rPr>
        <w:t xml:space="preserve">many scientists have warned of the potential for cataclysmic </w:t>
      </w:r>
      <w:r w:rsidRPr="0037138B">
        <w:rPr>
          <w:rStyle w:val="BoldUnderline"/>
          <w:rFonts w:asciiTheme="minorHAnsi" w:hAnsiTheme="minorHAnsi"/>
        </w:rPr>
        <w:t>global disasters</w:t>
      </w:r>
      <w:r w:rsidRPr="0037138B">
        <w:rPr>
          <w:rStyle w:val="IntenseEmphasis"/>
          <w:rFonts w:asciiTheme="minorHAnsi" w:hAnsiTheme="minorHAnsi"/>
        </w:rPr>
        <w:t xml:space="preserve">, including </w:t>
      </w:r>
      <w:r w:rsidRPr="0037138B">
        <w:rPr>
          <w:rStyle w:val="IntenseEmphasis"/>
          <w:rFonts w:asciiTheme="minorHAnsi" w:hAnsiTheme="minorHAnsi"/>
          <w:b/>
        </w:rPr>
        <w:t>extinction</w:t>
      </w:r>
      <w:r w:rsidRPr="0037138B">
        <w:rPr>
          <w:rStyle w:val="BoldUnderline"/>
          <w:rFonts w:asciiTheme="minorHAnsi" w:hAnsiTheme="minorHAnsi"/>
          <w:b w:val="0"/>
          <w:sz w:val="16"/>
        </w:rPr>
        <w:t xml:space="preserve"> of animal species, </w:t>
      </w:r>
      <w:r w:rsidRPr="0037138B">
        <w:rPr>
          <w:rStyle w:val="IntenseEmphasis"/>
          <w:rFonts w:asciiTheme="minorHAnsi" w:hAnsiTheme="minorHAnsi"/>
        </w:rPr>
        <w:t>flooding</w:t>
      </w:r>
      <w:r w:rsidRPr="0037138B">
        <w:rPr>
          <w:rStyle w:val="BoldUnderline"/>
          <w:rFonts w:asciiTheme="minorHAnsi" w:hAnsiTheme="minorHAnsi"/>
          <w:b w:val="0"/>
          <w:sz w:val="16"/>
        </w:rPr>
        <w:t xml:space="preserve"> of densely populated coastal areas, </w:t>
      </w:r>
      <w:r w:rsidRPr="0037138B">
        <w:rPr>
          <w:rStyle w:val="IntenseEmphasis"/>
          <w:rFonts w:asciiTheme="minorHAnsi" w:hAnsiTheme="minorHAnsi"/>
        </w:rPr>
        <w:t>forced evacuations and migrations in regions no longer able to support agriculture, disruptions of weather patterns, drought, famine, and increased competition for resources</w:t>
      </w:r>
      <w:r w:rsidRPr="0037138B">
        <w:rPr>
          <w:rStyle w:val="BoldUnderline"/>
          <w:rFonts w:asciiTheme="minorHAnsi" w:hAnsiTheme="minorHAnsi"/>
          <w:b w:val="0"/>
          <w:sz w:val="16"/>
        </w:rPr>
        <w:t xml:space="preserve"> (</w:t>
      </w:r>
      <w:proofErr w:type="spellStart"/>
      <w:r w:rsidRPr="0037138B">
        <w:rPr>
          <w:rStyle w:val="BoldUnderline"/>
          <w:rFonts w:asciiTheme="minorHAnsi" w:hAnsiTheme="minorHAnsi"/>
          <w:b w:val="0"/>
          <w:sz w:val="16"/>
        </w:rPr>
        <w:t>Hileman</w:t>
      </w:r>
      <w:proofErr w:type="spellEnd"/>
      <w:r w:rsidRPr="0037138B">
        <w:rPr>
          <w:rStyle w:val="BoldUnderline"/>
          <w:rFonts w:asciiTheme="minorHAnsi" w:hAnsiTheme="minorHAnsi"/>
          <w:b w:val="0"/>
          <w:sz w:val="16"/>
        </w:rPr>
        <w:t xml:space="preserve">, 1999; Intergovernmental Panel on Climate Change [IPCC], 1996; Schneider, 1997). </w:t>
      </w:r>
      <w:r w:rsidRPr="0037138B">
        <w:rPr>
          <w:rStyle w:val="IntenseEmphasis"/>
          <w:rFonts w:asciiTheme="minorHAnsi" w:hAnsiTheme="minorHAnsi"/>
        </w:rPr>
        <w:t xml:space="preserve">Building on research from psychology, sociology, political science, economics, history, and geography, Anderson and </w:t>
      </w:r>
      <w:proofErr w:type="spellStart"/>
      <w:r w:rsidRPr="0037138B">
        <w:rPr>
          <w:rStyle w:val="IntenseEmphasis"/>
          <w:rFonts w:asciiTheme="minorHAnsi" w:hAnsiTheme="minorHAnsi"/>
        </w:rPr>
        <w:t>DeLisi</w:t>
      </w:r>
      <w:proofErr w:type="spellEnd"/>
      <w:r w:rsidRPr="0037138B">
        <w:rPr>
          <w:rStyle w:val="BoldUnderline"/>
          <w:rFonts w:asciiTheme="minorHAnsi" w:hAnsiTheme="minorHAnsi"/>
          <w:b w:val="0"/>
          <w:sz w:val="16"/>
        </w:rPr>
        <w:t xml:space="preserve"> (2011) </w:t>
      </w:r>
      <w:r w:rsidRPr="0037138B">
        <w:rPr>
          <w:rStyle w:val="IntenseEmphasis"/>
          <w:rFonts w:asciiTheme="minorHAnsi" w:hAnsiTheme="minorHAnsi"/>
        </w:rPr>
        <w:t>present evidence that global climate change might intensify existing intergroup conflicts and create new ones.</w:t>
      </w:r>
      <w:r w:rsidRPr="0037138B">
        <w:rPr>
          <w:rStyle w:val="BoldUnderline"/>
          <w:rFonts w:asciiTheme="minorHAnsi" w:hAnsiTheme="minorHAnsi"/>
          <w:b w:val="0"/>
          <w:sz w:val="16"/>
        </w:rPr>
        <w:t xml:space="preserve"> </w:t>
      </w:r>
      <w:r w:rsidRPr="0037138B">
        <w:rPr>
          <w:rStyle w:val="BoldUnderline"/>
          <w:rFonts w:asciiTheme="minorHAnsi" w:hAnsiTheme="minorHAnsi"/>
        </w:rPr>
        <w:t xml:space="preserve">Both </w:t>
      </w:r>
      <w:r w:rsidRPr="0037138B">
        <w:rPr>
          <w:rStyle w:val="BoldUnderline"/>
          <w:rFonts w:asciiTheme="minorHAnsi" w:hAnsiTheme="minorHAnsi"/>
          <w:highlight w:val="yellow"/>
        </w:rPr>
        <w:t>experimental and correlational studies establish</w:t>
      </w:r>
      <w:r w:rsidRPr="0037138B">
        <w:rPr>
          <w:rStyle w:val="BoldUnderline"/>
          <w:rFonts w:asciiTheme="minorHAnsi" w:hAnsiTheme="minorHAnsi"/>
        </w:rPr>
        <w:t xml:space="preserve"> that </w:t>
      </w:r>
      <w:r w:rsidRPr="0037138B">
        <w:rPr>
          <w:rStyle w:val="BoldUnderline"/>
          <w:rFonts w:asciiTheme="minorHAnsi" w:hAnsiTheme="minorHAnsi"/>
          <w:highlight w:val="yellow"/>
        </w:rPr>
        <w:t>uncomfortably warm temperatures increase</w:t>
      </w:r>
      <w:r w:rsidRPr="0037138B">
        <w:rPr>
          <w:rStyle w:val="BoldUnderline"/>
          <w:rFonts w:asciiTheme="minorHAnsi" w:hAnsiTheme="minorHAnsi"/>
        </w:rPr>
        <w:t xml:space="preserve"> </w:t>
      </w:r>
      <w:r w:rsidRPr="0037138B">
        <w:rPr>
          <w:rStyle w:val="BoldUnderline"/>
          <w:rFonts w:asciiTheme="minorHAnsi" w:hAnsiTheme="minorHAnsi"/>
          <w:highlight w:val="yellow"/>
        </w:rPr>
        <w:t>physical</w:t>
      </w:r>
      <w:r w:rsidRPr="0037138B">
        <w:rPr>
          <w:rStyle w:val="BoldUnderline"/>
          <w:rFonts w:asciiTheme="minorHAnsi" w:hAnsiTheme="minorHAnsi"/>
        </w:rPr>
        <w:t xml:space="preserve"> aggression and </w:t>
      </w:r>
      <w:r w:rsidRPr="0037138B">
        <w:rPr>
          <w:rStyle w:val="BoldUnderline"/>
          <w:rFonts w:asciiTheme="minorHAnsi" w:hAnsiTheme="minorHAnsi"/>
          <w:highlight w:val="yellow"/>
        </w:rPr>
        <w:t>violence</w:t>
      </w:r>
      <w:r w:rsidRPr="0037138B">
        <w:rPr>
          <w:rStyle w:val="BoldUnderline"/>
          <w:rFonts w:asciiTheme="minorHAnsi" w:hAnsiTheme="minorHAnsi"/>
          <w:b w:val="0"/>
          <w:sz w:val="16"/>
        </w:rPr>
        <w:t xml:space="preserve"> (e.g., Anderson &amp; Anderson, 1998; Anderson, Anderson, Dorr, </w:t>
      </w:r>
      <w:proofErr w:type="spellStart"/>
      <w:r w:rsidRPr="0037138B">
        <w:rPr>
          <w:rStyle w:val="BoldUnderline"/>
          <w:rFonts w:asciiTheme="minorHAnsi" w:hAnsiTheme="minorHAnsi"/>
          <w:b w:val="0"/>
          <w:sz w:val="16"/>
        </w:rPr>
        <w:t>DeNeve</w:t>
      </w:r>
      <w:proofErr w:type="spellEnd"/>
      <w:r w:rsidRPr="0037138B">
        <w:rPr>
          <w:rStyle w:val="BoldUnderline"/>
          <w:rFonts w:asciiTheme="minorHAnsi" w:hAnsiTheme="minorHAnsi"/>
          <w:b w:val="0"/>
          <w:sz w:val="16"/>
        </w:rPr>
        <w:t xml:space="preserve">, &amp; Flanagan, 2000). </w:t>
      </w:r>
      <w:r w:rsidRPr="0037138B">
        <w:rPr>
          <w:rStyle w:val="IntenseEmphasis"/>
          <w:rFonts w:asciiTheme="minorHAnsi" w:hAnsiTheme="minorHAnsi"/>
        </w:rPr>
        <w:t>In addition to the direct effects of global climate change on irritability and aggression, there would likely also be indirect effects on populations whose livelihoods and survival are threatened by the changes brought about by global climate change</w:t>
      </w:r>
      <w:r w:rsidRPr="0037138B">
        <w:rPr>
          <w:rStyle w:val="BoldUnderline"/>
          <w:rFonts w:asciiTheme="minorHAnsi" w:hAnsiTheme="minorHAnsi"/>
          <w:b w:val="0"/>
          <w:sz w:val="16"/>
        </w:rPr>
        <w:t>. As realistic group conflict theory (</w:t>
      </w:r>
      <w:proofErr w:type="spellStart"/>
      <w:r w:rsidRPr="0037138B">
        <w:rPr>
          <w:rStyle w:val="BoldUnderline"/>
          <w:rFonts w:asciiTheme="minorHAnsi" w:hAnsiTheme="minorHAnsi"/>
          <w:b w:val="0"/>
          <w:sz w:val="16"/>
        </w:rPr>
        <w:t>Sherif</w:t>
      </w:r>
      <w:proofErr w:type="spellEnd"/>
      <w:r w:rsidRPr="0037138B">
        <w:rPr>
          <w:rStyle w:val="BoldUnderline"/>
          <w:rFonts w:asciiTheme="minorHAnsi" w:hAnsiTheme="minorHAnsi"/>
          <w:b w:val="0"/>
          <w:sz w:val="16"/>
        </w:rPr>
        <w:t xml:space="preserve"> et al., 1961) suggests, </w:t>
      </w:r>
      <w:r w:rsidRPr="0037138B">
        <w:rPr>
          <w:rStyle w:val="IntenseEmphasis"/>
          <w:rFonts w:asciiTheme="minorHAnsi" w:hAnsiTheme="minorHAnsi"/>
          <w:highlight w:val="yellow"/>
        </w:rPr>
        <w:t>the inevitable decrease in resources</w:t>
      </w:r>
      <w:r w:rsidRPr="0037138B">
        <w:rPr>
          <w:rStyle w:val="IntenseEmphasis"/>
          <w:rFonts w:asciiTheme="minorHAnsi" w:hAnsiTheme="minorHAnsi"/>
        </w:rPr>
        <w:t xml:space="preserve"> precipitated by global climate change </w:t>
      </w:r>
      <w:r w:rsidRPr="0037138B">
        <w:rPr>
          <w:rStyle w:val="IntenseEmphasis"/>
          <w:rFonts w:asciiTheme="minorHAnsi" w:hAnsiTheme="minorHAnsi"/>
          <w:highlight w:val="yellow"/>
        </w:rPr>
        <w:t>could lead to</w:t>
      </w:r>
      <w:r w:rsidRPr="0037138B">
        <w:rPr>
          <w:rStyle w:val="IntenseEmphasis"/>
          <w:rFonts w:asciiTheme="minorHAnsi" w:hAnsiTheme="minorHAnsi"/>
        </w:rPr>
        <w:t xml:space="preserve"> more </w:t>
      </w:r>
      <w:r w:rsidRPr="0037138B">
        <w:rPr>
          <w:rStyle w:val="IntenseEmphasis"/>
          <w:rFonts w:asciiTheme="minorHAnsi" w:hAnsiTheme="minorHAnsi"/>
          <w:highlight w:val="yellow"/>
        </w:rPr>
        <w:t>intergroup violence</w:t>
      </w:r>
      <w:r w:rsidRPr="0037138B">
        <w:rPr>
          <w:rStyle w:val="BoldUnderline"/>
          <w:rFonts w:asciiTheme="minorHAnsi" w:hAnsiTheme="minorHAnsi"/>
          <w:b w:val="0"/>
          <w:sz w:val="16"/>
        </w:rPr>
        <w:t xml:space="preserve"> as groups try to secure the resources they need. In fact, some argue that </w:t>
      </w:r>
      <w:r w:rsidRPr="0037138B">
        <w:rPr>
          <w:rStyle w:val="Emphasis"/>
          <w:highlight w:val="yellow"/>
        </w:rPr>
        <w:t>climate change already has exacerbated</w:t>
      </w:r>
      <w:r w:rsidRPr="0037138B">
        <w:rPr>
          <w:rStyle w:val="Emphasis"/>
        </w:rPr>
        <w:t xml:space="preserve"> existing </w:t>
      </w:r>
      <w:r w:rsidRPr="0037138B">
        <w:rPr>
          <w:rStyle w:val="Emphasis"/>
          <w:highlight w:val="yellow"/>
        </w:rPr>
        <w:t>tensions and conflicts in</w:t>
      </w:r>
      <w:r w:rsidRPr="0037138B">
        <w:rPr>
          <w:rStyle w:val="Emphasis"/>
        </w:rPr>
        <w:t xml:space="preserve"> the </w:t>
      </w:r>
      <w:r w:rsidRPr="0037138B">
        <w:rPr>
          <w:rStyle w:val="Emphasis"/>
          <w:highlight w:val="yellow"/>
        </w:rPr>
        <w:t>Darfur</w:t>
      </w:r>
      <w:r w:rsidRPr="0037138B">
        <w:rPr>
          <w:rStyle w:val="Emphasis"/>
        </w:rPr>
        <w:t xml:space="preserve"> region of Sudan </w:t>
      </w:r>
      <w:r w:rsidRPr="0037138B">
        <w:rPr>
          <w:rStyle w:val="Emphasis"/>
          <w:highlight w:val="yellow"/>
        </w:rPr>
        <w:t>and</w:t>
      </w:r>
      <w:r w:rsidRPr="0037138B">
        <w:rPr>
          <w:rStyle w:val="Emphasis"/>
        </w:rPr>
        <w:t xml:space="preserve"> in </w:t>
      </w:r>
      <w:r w:rsidRPr="0037138B">
        <w:rPr>
          <w:rStyle w:val="Emphasis"/>
          <w:highlight w:val="yellow"/>
        </w:rPr>
        <w:t>Bangladesh</w:t>
      </w:r>
      <w:r w:rsidRPr="0037138B">
        <w:rPr>
          <w:rStyle w:val="BoldUnderline"/>
          <w:rFonts w:asciiTheme="minorHAnsi" w:hAnsiTheme="minorHAnsi"/>
          <w:b w:val="0"/>
          <w:sz w:val="16"/>
        </w:rPr>
        <w:t xml:space="preserve"> (Anderson &amp; </w:t>
      </w:r>
      <w:proofErr w:type="spellStart"/>
      <w:r w:rsidRPr="0037138B">
        <w:rPr>
          <w:rStyle w:val="BoldUnderline"/>
          <w:rFonts w:asciiTheme="minorHAnsi" w:hAnsiTheme="minorHAnsi"/>
          <w:b w:val="0"/>
          <w:sz w:val="16"/>
        </w:rPr>
        <w:t>DeLisi</w:t>
      </w:r>
      <w:proofErr w:type="spellEnd"/>
      <w:r w:rsidRPr="0037138B">
        <w:rPr>
          <w:rStyle w:val="BoldUnderline"/>
          <w:rFonts w:asciiTheme="minorHAnsi" w:hAnsiTheme="minorHAnsi"/>
          <w:b w:val="0"/>
          <w:sz w:val="16"/>
        </w:rPr>
        <w:t xml:space="preserve">, 2011). Although </w:t>
      </w:r>
      <w:r w:rsidRPr="0037138B">
        <w:rPr>
          <w:rStyle w:val="IntenseEmphasis"/>
          <w:rFonts w:asciiTheme="minorHAnsi" w:hAnsiTheme="minorHAnsi"/>
        </w:rPr>
        <w:t>the potential for global catastrophe</w:t>
      </w:r>
      <w:r w:rsidRPr="0037138B">
        <w:rPr>
          <w:rStyle w:val="BoldUnderline"/>
          <w:rFonts w:asciiTheme="minorHAnsi" w:hAnsiTheme="minorHAnsi"/>
          <w:b w:val="0"/>
          <w:sz w:val="16"/>
        </w:rPr>
        <w:t xml:space="preserve">, including increased intergroup conflict, </w:t>
      </w:r>
      <w:r w:rsidRPr="0037138B">
        <w:rPr>
          <w:rStyle w:val="IntenseEmphasis"/>
          <w:rFonts w:asciiTheme="minorHAnsi" w:hAnsiTheme="minorHAnsi"/>
        </w:rPr>
        <w:t xml:space="preserve">is great if the projected effects of global climate change occur, </w:t>
      </w:r>
      <w:r w:rsidRPr="0037138B">
        <w:rPr>
          <w:rStyle w:val="IntenseEmphasis"/>
          <w:rFonts w:asciiTheme="minorHAnsi" w:hAnsiTheme="minorHAnsi"/>
          <w:highlight w:val="yellow"/>
        </w:rPr>
        <w:t>research and theory</w:t>
      </w:r>
      <w:r w:rsidRPr="0037138B">
        <w:rPr>
          <w:rStyle w:val="BoldUnderline"/>
          <w:rFonts w:asciiTheme="minorHAnsi" w:hAnsiTheme="minorHAnsi"/>
          <w:b w:val="0"/>
          <w:sz w:val="16"/>
        </w:rPr>
        <w:t xml:space="preserve"> (</w:t>
      </w:r>
      <w:proofErr w:type="spellStart"/>
      <w:r w:rsidRPr="0037138B">
        <w:rPr>
          <w:rStyle w:val="BoldUnderline"/>
          <w:rFonts w:asciiTheme="minorHAnsi" w:hAnsiTheme="minorHAnsi"/>
          <w:b w:val="0"/>
          <w:sz w:val="16"/>
        </w:rPr>
        <w:t>Allport</w:t>
      </w:r>
      <w:proofErr w:type="spellEnd"/>
      <w:r w:rsidRPr="0037138B">
        <w:rPr>
          <w:rStyle w:val="BoldUnderline"/>
          <w:rFonts w:asciiTheme="minorHAnsi" w:hAnsiTheme="minorHAnsi"/>
          <w:b w:val="0"/>
          <w:sz w:val="16"/>
        </w:rPr>
        <w:t xml:space="preserve">, 1954; </w:t>
      </w:r>
      <w:proofErr w:type="spellStart"/>
      <w:r w:rsidRPr="0037138B">
        <w:rPr>
          <w:rStyle w:val="BoldUnderline"/>
          <w:rFonts w:asciiTheme="minorHAnsi" w:hAnsiTheme="minorHAnsi"/>
          <w:b w:val="0"/>
          <w:sz w:val="16"/>
        </w:rPr>
        <w:t>Gaertner</w:t>
      </w:r>
      <w:proofErr w:type="spellEnd"/>
      <w:r w:rsidRPr="0037138B">
        <w:rPr>
          <w:rStyle w:val="BoldUnderline"/>
          <w:rFonts w:asciiTheme="minorHAnsi" w:hAnsiTheme="minorHAnsi"/>
          <w:b w:val="0"/>
          <w:sz w:val="16"/>
        </w:rPr>
        <w:t xml:space="preserve"> et al., 1993) </w:t>
      </w:r>
      <w:r w:rsidRPr="0037138B">
        <w:rPr>
          <w:rStyle w:val="BoldUnderline"/>
          <w:rFonts w:asciiTheme="minorHAnsi" w:hAnsiTheme="minorHAnsi"/>
          <w:highlight w:val="yellow"/>
        </w:rPr>
        <w:t>suggest another possibility</w:t>
      </w:r>
      <w:r w:rsidRPr="0037138B">
        <w:rPr>
          <w:rStyle w:val="BoldUnderline"/>
          <w:rFonts w:asciiTheme="minorHAnsi" w:hAnsiTheme="minorHAnsi"/>
          <w:b w:val="0"/>
          <w:sz w:val="16"/>
        </w:rPr>
        <w:t xml:space="preserve">, at least </w:t>
      </w:r>
      <w:r w:rsidRPr="0037138B">
        <w:rPr>
          <w:rStyle w:val="BoldUnderline"/>
          <w:rFonts w:asciiTheme="minorHAnsi" w:hAnsiTheme="minorHAnsi"/>
          <w:highlight w:val="yellow"/>
        </w:rPr>
        <w:t>before these consequences become</w:t>
      </w:r>
      <w:r w:rsidRPr="0037138B">
        <w:rPr>
          <w:rStyle w:val="BoldUnderline"/>
          <w:rFonts w:asciiTheme="minorHAnsi" w:hAnsiTheme="minorHAnsi"/>
        </w:rPr>
        <w:t xml:space="preserve"> too </w:t>
      </w:r>
      <w:r w:rsidRPr="0037138B">
        <w:rPr>
          <w:rStyle w:val="BoldUnderline"/>
          <w:rFonts w:asciiTheme="minorHAnsi" w:hAnsiTheme="minorHAnsi"/>
          <w:highlight w:val="yellow"/>
        </w:rPr>
        <w:t>severe</w:t>
      </w:r>
      <w:r w:rsidRPr="0037138B">
        <w:rPr>
          <w:rStyle w:val="BoldUnderline"/>
          <w:rFonts w:asciiTheme="minorHAnsi" w:hAnsiTheme="minorHAnsi"/>
          <w:b w:val="0"/>
          <w:sz w:val="16"/>
        </w:rPr>
        <w:t xml:space="preserve">. </w:t>
      </w:r>
      <w:r w:rsidRPr="0037138B">
        <w:rPr>
          <w:rStyle w:val="IntenseEmphasis"/>
          <w:rFonts w:asciiTheme="minorHAnsi" w:hAnsiTheme="minorHAnsi"/>
          <w:highlight w:val="yellow"/>
        </w:rPr>
        <w:t>Awareness of the shared nature of this</w:t>
      </w:r>
      <w:r w:rsidRPr="0037138B">
        <w:rPr>
          <w:rStyle w:val="IntenseEmphasis"/>
          <w:rFonts w:asciiTheme="minorHAnsi" w:hAnsiTheme="minorHAnsi"/>
        </w:rPr>
        <w:t xml:space="preserve"> impending </w:t>
      </w:r>
      <w:r w:rsidRPr="0037138B">
        <w:rPr>
          <w:rStyle w:val="IntenseEmphasis"/>
          <w:rFonts w:asciiTheme="minorHAnsi" w:hAnsiTheme="minorHAnsi"/>
          <w:highlight w:val="yellow"/>
        </w:rPr>
        <w:t>threat could</w:t>
      </w:r>
      <w:r w:rsidRPr="0037138B">
        <w:rPr>
          <w:rStyle w:val="BoldUnderline"/>
          <w:rFonts w:asciiTheme="minorHAnsi" w:hAnsiTheme="minorHAnsi"/>
          <w:b w:val="0"/>
          <w:sz w:val="16"/>
          <w:highlight w:val="yellow"/>
        </w:rPr>
        <w:t xml:space="preserve"> </w:t>
      </w:r>
      <w:r w:rsidRPr="0037138B">
        <w:rPr>
          <w:rStyle w:val="BoldUnderline"/>
          <w:rFonts w:asciiTheme="minorHAnsi" w:hAnsiTheme="minorHAnsi"/>
          <w:highlight w:val="yellow"/>
        </w:rPr>
        <w:t>encourage cooperation</w:t>
      </w:r>
      <w:r w:rsidRPr="0037138B">
        <w:rPr>
          <w:rStyle w:val="BoldUnderline"/>
          <w:rFonts w:asciiTheme="minorHAnsi" w:hAnsiTheme="minorHAnsi"/>
          <w:b w:val="0"/>
          <w:sz w:val="16"/>
        </w:rPr>
        <w:t xml:space="preserve"> </w:t>
      </w:r>
      <w:r w:rsidRPr="0037138B">
        <w:rPr>
          <w:rStyle w:val="IntenseEmphasis"/>
          <w:rFonts w:asciiTheme="minorHAnsi" w:hAnsiTheme="minorHAnsi"/>
        </w:rPr>
        <w:t xml:space="preserve">among those affected </w:t>
      </w:r>
      <w:r w:rsidRPr="0037138B">
        <w:rPr>
          <w:rStyle w:val="IntenseEmphasis"/>
          <w:rFonts w:asciiTheme="minorHAnsi" w:hAnsiTheme="minorHAnsi"/>
          <w:highlight w:val="yellow"/>
        </w:rPr>
        <w:t>and</w:t>
      </w:r>
      <w:r w:rsidRPr="0037138B">
        <w:rPr>
          <w:rStyle w:val="IntenseEmphasis"/>
          <w:rFonts w:asciiTheme="minorHAnsi" w:hAnsiTheme="minorHAnsi"/>
        </w:rPr>
        <w:t xml:space="preserve"> might</w:t>
      </w:r>
      <w:r w:rsidRPr="0037138B">
        <w:rPr>
          <w:rStyle w:val="BoldUnderline"/>
          <w:rFonts w:asciiTheme="minorHAnsi" w:hAnsiTheme="minorHAnsi"/>
          <w:b w:val="0"/>
          <w:sz w:val="16"/>
        </w:rPr>
        <w:t xml:space="preserve"> even </w:t>
      </w:r>
      <w:r w:rsidRPr="0037138B">
        <w:rPr>
          <w:rStyle w:val="IntenseEmphasis"/>
          <w:rFonts w:asciiTheme="minorHAnsi" w:hAnsiTheme="minorHAnsi"/>
          <w:highlight w:val="yellow"/>
        </w:rPr>
        <w:t>facilitate resolution of long-standing conflicts</w:t>
      </w:r>
      <w:r w:rsidRPr="0037138B">
        <w:rPr>
          <w:rStyle w:val="BoldUnderline"/>
          <w:rFonts w:asciiTheme="minorHAnsi" w:hAnsiTheme="minorHAnsi"/>
          <w:b w:val="0"/>
          <w:sz w:val="16"/>
        </w:rPr>
        <w:t xml:space="preserve">. This article presents three studies examining the interactive effect of existential threat and contemplating the consequences of global climate change. Based on TMT and classic theories and research on the impact of shared goals and threats, we hypothesized that </w:t>
      </w:r>
      <w:r w:rsidRPr="0037138B">
        <w:rPr>
          <w:rStyle w:val="IntenseEmphasis"/>
          <w:rFonts w:asciiTheme="minorHAnsi" w:hAnsiTheme="minorHAnsi"/>
        </w:rPr>
        <w:t>reminders of death</w:t>
      </w:r>
      <w:r w:rsidRPr="0037138B">
        <w:rPr>
          <w:rStyle w:val="BoldUnderline"/>
          <w:rFonts w:asciiTheme="minorHAnsi" w:hAnsiTheme="minorHAnsi"/>
          <w:b w:val="0"/>
          <w:sz w:val="16"/>
        </w:rPr>
        <w:t xml:space="preserve"> would </w:t>
      </w:r>
      <w:r w:rsidRPr="0037138B">
        <w:rPr>
          <w:rStyle w:val="BoldUnderline"/>
          <w:rFonts w:asciiTheme="minorHAnsi" w:hAnsiTheme="minorHAnsi"/>
        </w:rPr>
        <w:t>lead people focusing on the shared global consequences of climate change to increase their support for peace and reconciliation and decrease their support for war.</w:t>
      </w:r>
    </w:p>
    <w:p w:rsidR="00D116BE" w:rsidRPr="0037138B" w:rsidRDefault="00D116BE" w:rsidP="00D116BE">
      <w:pPr>
        <w:pStyle w:val="Analytic"/>
      </w:pPr>
    </w:p>
    <w:p w:rsidR="00D116BE" w:rsidRPr="0037138B" w:rsidRDefault="00D116BE" w:rsidP="00D116BE">
      <w:pPr>
        <w:pStyle w:val="Heading3"/>
      </w:pPr>
      <w:r w:rsidRPr="0037138B">
        <w:lastRenderedPageBreak/>
        <w:t xml:space="preserve">GW x Social Justice </w:t>
      </w:r>
    </w:p>
    <w:p w:rsidR="00D116BE" w:rsidRPr="0037138B" w:rsidRDefault="00D116BE" w:rsidP="00797297">
      <w:pPr>
        <w:pStyle w:val="Heading4"/>
      </w:pPr>
      <w:r w:rsidRPr="0037138B">
        <w:t xml:space="preserve">Advocacy for specific policy reform is key to environmental justice movements---refusal of policy relevance ensures marginalization </w:t>
      </w:r>
    </w:p>
    <w:p w:rsidR="00D116BE" w:rsidRPr="0037138B" w:rsidRDefault="00D116BE" w:rsidP="00D116BE">
      <w:r w:rsidRPr="0037138B">
        <w:t xml:space="preserve">Douglas S. </w:t>
      </w:r>
      <w:r w:rsidRPr="0037138B">
        <w:rPr>
          <w:rStyle w:val="StyleStyleBold12pt"/>
          <w:rFonts w:eastAsia="SimSun"/>
        </w:rPr>
        <w:t>Noonan 5</w:t>
      </w:r>
      <w:r w:rsidRPr="0037138B">
        <w:t>, Assistant Professor, School of Public Policy, Georgia Institute of Technology, 2005, “DEFINING ENVIRONMENTAL JUSTICE: POLICY DESIGN LESSONS FROM THE PRACTICE OF EJ RESEARCH,” http://www.prism.gatech.edu/~dn56/EJ.APPAM.pdf</w:t>
      </w:r>
    </w:p>
    <w:p w:rsidR="00D116BE" w:rsidRPr="0037138B" w:rsidRDefault="00D116BE" w:rsidP="00D116BE">
      <w:pPr>
        <w:rPr>
          <w:sz w:val="12"/>
        </w:rPr>
      </w:pPr>
      <w:proofErr w:type="gramStart"/>
      <w:r w:rsidRPr="0037138B">
        <w:rPr>
          <w:rStyle w:val="IntenseEmphasis"/>
          <w:rFonts w:asciiTheme="minorHAnsi" w:hAnsiTheme="minorHAnsi"/>
        </w:rPr>
        <w:t xml:space="preserve">The negotiated nature of </w:t>
      </w:r>
      <w:r w:rsidRPr="0037138B">
        <w:rPr>
          <w:rStyle w:val="IntenseEmphasis"/>
          <w:rFonts w:asciiTheme="minorHAnsi" w:hAnsiTheme="minorHAnsi"/>
          <w:highlight w:val="yellow"/>
        </w:rPr>
        <w:t xml:space="preserve">environmental policymaking </w:t>
      </w:r>
      <w:proofErr w:type="spellStart"/>
      <w:r w:rsidRPr="0037138B">
        <w:rPr>
          <w:rStyle w:val="IntenseEmphasis"/>
          <w:rFonts w:asciiTheme="minorHAnsi" w:hAnsiTheme="minorHAnsi"/>
          <w:highlight w:val="yellow"/>
        </w:rPr>
        <w:t>holds</w:t>
      </w:r>
      <w:r w:rsidRPr="0037138B">
        <w:rPr>
          <w:sz w:val="12"/>
        </w:rPr>
        <w:t>some</w:t>
      </w:r>
      <w:proofErr w:type="spellEnd"/>
      <w:r w:rsidRPr="0037138B">
        <w:rPr>
          <w:sz w:val="12"/>
        </w:rPr>
        <w:t xml:space="preserve"> </w:t>
      </w:r>
      <w:r w:rsidRPr="0037138B">
        <w:rPr>
          <w:rStyle w:val="Emphasis"/>
          <w:highlight w:val="yellow"/>
        </w:rPr>
        <w:t>stark lessons</w:t>
      </w:r>
      <w:r w:rsidRPr="0037138B">
        <w:rPr>
          <w:sz w:val="12"/>
        </w:rPr>
        <w:t xml:space="preserve"> for policymakers and analysts alike.</w:t>
      </w:r>
      <w:proofErr w:type="gramEnd"/>
      <w:r w:rsidRPr="0037138B">
        <w:rPr>
          <w:sz w:val="12"/>
        </w:rPr>
        <w:t xml:space="preserve"> </w:t>
      </w:r>
      <w:r w:rsidRPr="0037138B">
        <w:rPr>
          <w:rStyle w:val="IntenseEmphasis"/>
          <w:rFonts w:asciiTheme="minorHAnsi" w:hAnsiTheme="minorHAnsi"/>
        </w:rPr>
        <w:t>Even if there were no uncertainty</w:t>
      </w:r>
      <w:r w:rsidRPr="0037138B">
        <w:rPr>
          <w:sz w:val="12"/>
        </w:rPr>
        <w:t xml:space="preserve"> – and all of the useful scientific evidence was available – the </w:t>
      </w:r>
      <w:r w:rsidRPr="0037138B">
        <w:rPr>
          <w:rStyle w:val="IntenseEmphasis"/>
          <w:rFonts w:asciiTheme="minorHAnsi" w:hAnsiTheme="minorHAnsi"/>
        </w:rPr>
        <w:t>heterogeneous interests of affected parties would persist</w:t>
      </w:r>
      <w:r w:rsidRPr="0037138B">
        <w:rPr>
          <w:sz w:val="12"/>
        </w:rPr>
        <w:t xml:space="preserve">. </w:t>
      </w:r>
      <w:r w:rsidRPr="0037138B">
        <w:rPr>
          <w:rStyle w:val="IntenseEmphasis"/>
          <w:rFonts w:asciiTheme="minorHAnsi" w:hAnsiTheme="minorHAnsi"/>
          <w:highlight w:val="yellow"/>
        </w:rPr>
        <w:t>When policies</w:t>
      </w:r>
      <w:r w:rsidRPr="0037138B">
        <w:rPr>
          <w:sz w:val="12"/>
        </w:rPr>
        <w:t xml:space="preserve"> ultimately </w:t>
      </w:r>
      <w:r w:rsidRPr="0037138B">
        <w:rPr>
          <w:rStyle w:val="IntenseEmphasis"/>
          <w:rFonts w:asciiTheme="minorHAnsi" w:hAnsiTheme="minorHAnsi"/>
        </w:rPr>
        <w:t xml:space="preserve">seek to </w:t>
      </w:r>
      <w:r w:rsidRPr="0037138B">
        <w:rPr>
          <w:rStyle w:val="IntenseEmphasis"/>
          <w:rFonts w:asciiTheme="minorHAnsi" w:hAnsiTheme="minorHAnsi"/>
          <w:highlight w:val="yellow"/>
        </w:rPr>
        <w:t>reconcile</w:t>
      </w:r>
      <w:r w:rsidRPr="0037138B">
        <w:rPr>
          <w:rStyle w:val="IntenseEmphasis"/>
          <w:rFonts w:asciiTheme="minorHAnsi" w:hAnsiTheme="minorHAnsi"/>
        </w:rPr>
        <w:t xml:space="preserve"> these </w:t>
      </w:r>
      <w:r w:rsidRPr="0037138B">
        <w:rPr>
          <w:rStyle w:val="IntenseEmphasis"/>
          <w:rFonts w:asciiTheme="minorHAnsi" w:hAnsiTheme="minorHAnsi"/>
          <w:highlight w:val="yellow"/>
        </w:rPr>
        <w:t>competing interests</w:t>
      </w:r>
      <w:r w:rsidRPr="0037138B">
        <w:rPr>
          <w:sz w:val="12"/>
        </w:rPr>
        <w:t xml:space="preserve">, essentially answering questions of social choice (for which optimal solutions may not be available either in theory or due to practical limits to policy), only rarely or </w:t>
      </w:r>
      <w:r w:rsidRPr="0037138B">
        <w:rPr>
          <w:rStyle w:val="IntenseEmphasis"/>
          <w:rFonts w:asciiTheme="minorHAnsi" w:hAnsiTheme="minorHAnsi"/>
        </w:rPr>
        <w:t xml:space="preserve">never would a policy process be such that selfish advocacy by interest groups yields both individually and socially </w:t>
      </w:r>
      <w:proofErr w:type="spellStart"/>
      <w:r w:rsidRPr="0037138B">
        <w:rPr>
          <w:rStyle w:val="IntenseEmphasis"/>
          <w:rFonts w:asciiTheme="minorHAnsi" w:hAnsiTheme="minorHAnsi"/>
        </w:rPr>
        <w:t>optimaloutcomes</w:t>
      </w:r>
      <w:proofErr w:type="spellEnd"/>
      <w:r w:rsidRPr="0037138B">
        <w:rPr>
          <w:sz w:val="12"/>
        </w:rPr>
        <w:t xml:space="preserve">. In the environmental policy arena, </w:t>
      </w:r>
      <w:proofErr w:type="gramStart"/>
      <w:r w:rsidRPr="0037138B">
        <w:rPr>
          <w:rStyle w:val="IntenseEmphasis"/>
          <w:rFonts w:asciiTheme="minorHAnsi" w:hAnsiTheme="minorHAnsi"/>
          <w:highlight w:val="yellow"/>
        </w:rPr>
        <w:t>the disconnect</w:t>
      </w:r>
      <w:proofErr w:type="gramEnd"/>
      <w:r w:rsidRPr="0037138B">
        <w:rPr>
          <w:rStyle w:val="IntenseEmphasis"/>
          <w:rFonts w:asciiTheme="minorHAnsi" w:hAnsiTheme="minorHAnsi"/>
          <w:highlight w:val="yellow"/>
        </w:rPr>
        <w:t xml:space="preserve"> between</w:t>
      </w:r>
      <w:r w:rsidRPr="0037138B">
        <w:rPr>
          <w:rStyle w:val="IntenseEmphasis"/>
          <w:rFonts w:asciiTheme="minorHAnsi" w:hAnsiTheme="minorHAnsi"/>
        </w:rPr>
        <w:t xml:space="preserve"> the pursuit of </w:t>
      </w:r>
      <w:r w:rsidRPr="0037138B">
        <w:rPr>
          <w:rStyle w:val="IntenseEmphasis"/>
          <w:rFonts w:asciiTheme="minorHAnsi" w:hAnsiTheme="minorHAnsi"/>
          <w:highlight w:val="yellow"/>
        </w:rPr>
        <w:t>individual interests and</w:t>
      </w:r>
      <w:r w:rsidRPr="0037138B">
        <w:rPr>
          <w:rStyle w:val="IntenseEmphasis"/>
          <w:rFonts w:asciiTheme="minorHAnsi" w:hAnsiTheme="minorHAnsi"/>
        </w:rPr>
        <w:t xml:space="preserve"> the pursuit of </w:t>
      </w:r>
      <w:r w:rsidRPr="0037138B">
        <w:rPr>
          <w:rStyle w:val="IntenseEmphasis"/>
          <w:rFonts w:asciiTheme="minorHAnsi" w:hAnsiTheme="minorHAnsi"/>
          <w:highlight w:val="yellow"/>
        </w:rPr>
        <w:t>collective goals is paramount</w:t>
      </w:r>
      <w:r w:rsidRPr="0037138B">
        <w:rPr>
          <w:sz w:val="12"/>
        </w:rPr>
        <w:t xml:space="preserve">. In this sense, the acrimony surrounding many environmental policy debates is both </w:t>
      </w:r>
      <w:proofErr w:type="spellStart"/>
      <w:r w:rsidRPr="0037138B">
        <w:rPr>
          <w:sz w:val="12"/>
        </w:rPr>
        <w:t>undersandable</w:t>
      </w:r>
      <w:proofErr w:type="spellEnd"/>
      <w:r w:rsidRPr="0037138B">
        <w:rPr>
          <w:sz w:val="12"/>
        </w:rPr>
        <w:t xml:space="preserve"> and inevitable. ¶ </w:t>
      </w:r>
      <w:proofErr w:type="gramStart"/>
      <w:r w:rsidRPr="0037138B">
        <w:rPr>
          <w:sz w:val="12"/>
        </w:rPr>
        <w:t>Although</w:t>
      </w:r>
      <w:proofErr w:type="gramEnd"/>
      <w:r w:rsidRPr="0037138B">
        <w:rPr>
          <w:sz w:val="12"/>
        </w:rPr>
        <w:t xml:space="preserve"> this preface might apply equally well to discussions of “climate change policy” or “species/wilderness preservation policy,” </w:t>
      </w:r>
      <w:r w:rsidRPr="0037138B">
        <w:rPr>
          <w:rStyle w:val="IntenseEmphasis"/>
          <w:rFonts w:asciiTheme="minorHAnsi" w:hAnsiTheme="minorHAnsi"/>
        </w:rPr>
        <w:t>the application to environmental justice</w:t>
      </w:r>
      <w:r w:rsidRPr="0037138B">
        <w:rPr>
          <w:sz w:val="12"/>
        </w:rPr>
        <w:t xml:space="preserve"> (</w:t>
      </w:r>
      <w:r w:rsidRPr="0037138B">
        <w:rPr>
          <w:rStyle w:val="IntenseEmphasis"/>
          <w:rFonts w:asciiTheme="minorHAnsi" w:hAnsiTheme="minorHAnsi"/>
        </w:rPr>
        <w:t>EJ</w:t>
      </w:r>
      <w:r w:rsidRPr="0037138B">
        <w:rPr>
          <w:sz w:val="12"/>
        </w:rPr>
        <w:t xml:space="preserve">) </w:t>
      </w:r>
      <w:r w:rsidRPr="0037138B">
        <w:rPr>
          <w:rStyle w:val="IntenseEmphasis"/>
          <w:rFonts w:asciiTheme="minorHAnsi" w:hAnsiTheme="minorHAnsi"/>
        </w:rPr>
        <w:t>provides an opportune arena in which to observe the interplay between environmental policymaking and the</w:t>
      </w:r>
      <w:r w:rsidRPr="0037138B">
        <w:rPr>
          <w:sz w:val="12"/>
        </w:rPr>
        <w:t xml:space="preserve"> (allegedly) relevant </w:t>
      </w:r>
      <w:r w:rsidRPr="0037138B">
        <w:rPr>
          <w:rStyle w:val="IntenseEmphasis"/>
          <w:rFonts w:asciiTheme="minorHAnsi" w:hAnsiTheme="minorHAnsi"/>
        </w:rPr>
        <w:t>research</w:t>
      </w:r>
      <w:r w:rsidRPr="0037138B">
        <w:rPr>
          <w:sz w:val="12"/>
        </w:rPr>
        <w:t xml:space="preserve">. </w:t>
      </w:r>
      <w:r w:rsidRPr="0037138B">
        <w:rPr>
          <w:rStyle w:val="IntenseEmphasis"/>
          <w:rFonts w:asciiTheme="minorHAnsi" w:hAnsiTheme="minorHAnsi"/>
        </w:rPr>
        <w:t>Environmental justice is a major theme in environmental and social policy</w:t>
      </w:r>
      <w:r w:rsidRPr="0037138B">
        <w:rPr>
          <w:sz w:val="12"/>
        </w:rPr>
        <w:t xml:space="preserve">. </w:t>
      </w:r>
      <w:r w:rsidRPr="0037138B">
        <w:rPr>
          <w:rStyle w:val="Emphasis"/>
        </w:rPr>
        <w:t xml:space="preserve">Its </w:t>
      </w:r>
      <w:r w:rsidRPr="0037138B">
        <w:rPr>
          <w:rStyle w:val="Emphasis"/>
          <w:highlight w:val="yellow"/>
        </w:rPr>
        <w:t xml:space="preserve">researchers are legion. Their output is </w:t>
      </w:r>
      <w:proofErr w:type="spellStart"/>
      <w:r w:rsidRPr="0037138B">
        <w:rPr>
          <w:rStyle w:val="Emphasis"/>
          <w:highlight w:val="yellow"/>
        </w:rPr>
        <w:t>voluminous</w:t>
      </w:r>
      <w:r w:rsidRPr="0037138B">
        <w:rPr>
          <w:rStyle w:val="Emphasis"/>
        </w:rPr>
        <w:t>.</w:t>
      </w:r>
      <w:r w:rsidRPr="0037138B">
        <w:rPr>
          <w:rStyle w:val="IntenseEmphasis"/>
          <w:rFonts w:asciiTheme="minorHAnsi" w:hAnsiTheme="minorHAnsi"/>
        </w:rPr>
        <w:t>A</w:t>
      </w:r>
      <w:proofErr w:type="spellEnd"/>
      <w:r w:rsidRPr="0037138B">
        <w:rPr>
          <w:rStyle w:val="IntenseEmphasis"/>
          <w:rFonts w:asciiTheme="minorHAnsi" w:hAnsiTheme="minorHAnsi"/>
        </w:rPr>
        <w:t xml:space="preserve"> debate about the empirical evidence and about appropriate policies continues among academics</w:t>
      </w:r>
      <w:r w:rsidRPr="0037138B">
        <w:rPr>
          <w:sz w:val="12"/>
        </w:rPr>
        <w:t xml:space="preserve">. </w:t>
      </w:r>
      <w:r w:rsidRPr="0037138B">
        <w:rPr>
          <w:rStyle w:val="Emphasis"/>
          <w:highlight w:val="yellow"/>
        </w:rPr>
        <w:t>In</w:t>
      </w:r>
      <w:r w:rsidRPr="0037138B">
        <w:rPr>
          <w:sz w:val="12"/>
        </w:rPr>
        <w:t xml:space="preserve"> more </w:t>
      </w:r>
      <w:r w:rsidRPr="0037138B">
        <w:rPr>
          <w:rStyle w:val="Emphasis"/>
          <w:highlight w:val="yellow"/>
        </w:rPr>
        <w:t>public forums</w:t>
      </w:r>
      <w:r w:rsidRPr="0037138B">
        <w:rPr>
          <w:sz w:val="12"/>
          <w:highlight w:val="yellow"/>
        </w:rPr>
        <w:t xml:space="preserve">, </w:t>
      </w:r>
      <w:r w:rsidRPr="0037138B">
        <w:rPr>
          <w:rStyle w:val="Emphasis"/>
          <w:highlight w:val="yellow"/>
        </w:rPr>
        <w:t xml:space="preserve">interest groups routinely cite environmental justice </w:t>
      </w:r>
      <w:r w:rsidRPr="0037138B">
        <w:rPr>
          <w:rStyle w:val="IntenseEmphasis"/>
          <w:rFonts w:asciiTheme="minorHAnsi" w:hAnsiTheme="minorHAnsi"/>
        </w:rPr>
        <w:t xml:space="preserve">in </w:t>
      </w:r>
      <w:r w:rsidRPr="0037138B">
        <w:rPr>
          <w:rStyle w:val="Emphasis"/>
          <w:highlight w:val="yellow"/>
        </w:rPr>
        <w:t>advocating for policy reforms</w:t>
      </w:r>
      <w:r w:rsidRPr="0037138B">
        <w:rPr>
          <w:sz w:val="12"/>
        </w:rPr>
        <w:t xml:space="preserve">. </w:t>
      </w:r>
      <w:r w:rsidRPr="0037138B">
        <w:rPr>
          <w:rStyle w:val="IntenseEmphasis"/>
          <w:rFonts w:asciiTheme="minorHAnsi" w:hAnsiTheme="minorHAnsi"/>
        </w:rPr>
        <w:t>As is typical in policy debates</w:t>
      </w:r>
      <w:r w:rsidRPr="0037138B">
        <w:rPr>
          <w:sz w:val="12"/>
        </w:rPr>
        <w:t xml:space="preserve">, </w:t>
      </w:r>
      <w:r w:rsidRPr="0037138B">
        <w:rPr>
          <w:rStyle w:val="IntenseEmphasis"/>
          <w:rFonts w:asciiTheme="minorHAnsi" w:hAnsiTheme="minorHAnsi"/>
        </w:rPr>
        <w:t>advocates select evidence to cite in support of their position</w:t>
      </w:r>
      <w:r w:rsidRPr="0037138B">
        <w:rPr>
          <w:sz w:val="12"/>
        </w:rPr>
        <w:t xml:space="preserve">. </w:t>
      </w:r>
      <w:r w:rsidRPr="0037138B">
        <w:rPr>
          <w:rStyle w:val="Emphasis"/>
          <w:highlight w:val="yellow"/>
          <w:bdr w:val="single" w:sz="4" w:space="0" w:color="auto" w:frame="1"/>
        </w:rPr>
        <w:t>The influence of scholarly EJ research on policymakers</w:t>
      </w:r>
      <w:r w:rsidRPr="0037138B">
        <w:rPr>
          <w:sz w:val="12"/>
        </w:rPr>
        <w:t xml:space="preserve">, however, </w:t>
      </w:r>
      <w:r w:rsidRPr="0037138B">
        <w:rPr>
          <w:rStyle w:val="Emphasis"/>
          <w:highlight w:val="yellow"/>
          <w:bdr w:val="single" w:sz="4" w:space="0" w:color="auto" w:frame="1"/>
        </w:rPr>
        <w:t>is less than straightforward</w:t>
      </w:r>
      <w:r w:rsidRPr="0037138B">
        <w:rPr>
          <w:sz w:val="12"/>
        </w:rPr>
        <w:t xml:space="preserve">. </w:t>
      </w:r>
      <w:r w:rsidRPr="0037138B">
        <w:rPr>
          <w:rStyle w:val="IntenseEmphasis"/>
          <w:rFonts w:asciiTheme="minorHAnsi" w:hAnsiTheme="minorHAnsi"/>
          <w:highlight w:val="yellow"/>
        </w:rPr>
        <w:t>If the</w:t>
      </w:r>
      <w:r w:rsidRPr="0037138B">
        <w:rPr>
          <w:rStyle w:val="IntenseEmphasis"/>
          <w:rFonts w:asciiTheme="minorHAnsi" w:hAnsiTheme="minorHAnsi"/>
        </w:rPr>
        <w:t xml:space="preserve"> mounting </w:t>
      </w:r>
      <w:r w:rsidRPr="0037138B">
        <w:rPr>
          <w:rStyle w:val="IntenseEmphasis"/>
          <w:rFonts w:asciiTheme="minorHAnsi" w:hAnsiTheme="minorHAnsi"/>
          <w:highlight w:val="yellow"/>
        </w:rPr>
        <w:t>evidence</w:t>
      </w:r>
      <w:r w:rsidRPr="0037138B">
        <w:rPr>
          <w:rStyle w:val="IntenseEmphasis"/>
          <w:rFonts w:asciiTheme="minorHAnsi" w:hAnsiTheme="minorHAnsi"/>
        </w:rPr>
        <w:t xml:space="preserve"> provides only partial answers or,</w:t>
      </w:r>
      <w:r w:rsidRPr="0037138B">
        <w:rPr>
          <w:sz w:val="12"/>
        </w:rPr>
        <w:t xml:space="preserve"> as is common, </w:t>
      </w:r>
      <w:r w:rsidRPr="0037138B">
        <w:rPr>
          <w:rStyle w:val="Emphasis"/>
          <w:highlight w:val="yellow"/>
          <w:bdr w:val="single" w:sz="4" w:space="0" w:color="auto" w:frame="1"/>
        </w:rPr>
        <w:t>answers</w:t>
      </w:r>
      <w:r w:rsidRPr="0037138B">
        <w:rPr>
          <w:rStyle w:val="Emphasis"/>
          <w:bdr w:val="single" w:sz="4" w:space="0" w:color="auto" w:frame="1"/>
        </w:rPr>
        <w:t xml:space="preserve"> to </w:t>
      </w:r>
      <w:r w:rsidRPr="0037138B">
        <w:rPr>
          <w:rStyle w:val="Emphasis"/>
          <w:highlight w:val="yellow"/>
          <w:bdr w:val="single" w:sz="4" w:space="0" w:color="auto" w:frame="1"/>
        </w:rPr>
        <w:t>questions</w:t>
      </w:r>
      <w:r w:rsidRPr="0037138B">
        <w:rPr>
          <w:rStyle w:val="Emphasis"/>
          <w:bdr w:val="single" w:sz="4" w:space="0" w:color="auto" w:frame="1"/>
        </w:rPr>
        <w:t xml:space="preserve"> only </w:t>
      </w:r>
      <w:r w:rsidRPr="0037138B">
        <w:rPr>
          <w:rStyle w:val="Emphasis"/>
          <w:highlight w:val="yellow"/>
          <w:bdr w:val="single" w:sz="4" w:space="0" w:color="auto" w:frame="1"/>
        </w:rPr>
        <w:t>marginally relevant to policymakers</w:t>
      </w:r>
      <w:r w:rsidRPr="0037138B">
        <w:rPr>
          <w:sz w:val="12"/>
          <w:highlight w:val="yellow"/>
        </w:rPr>
        <w:t xml:space="preserve">, </w:t>
      </w:r>
      <w:proofErr w:type="spellStart"/>
      <w:r w:rsidRPr="0037138B">
        <w:rPr>
          <w:rStyle w:val="IntenseEmphasis"/>
          <w:rFonts w:asciiTheme="minorHAnsi" w:hAnsiTheme="minorHAnsi"/>
          <w:highlight w:val="yellow"/>
        </w:rPr>
        <w:t>then</w:t>
      </w:r>
      <w:r w:rsidRPr="0037138B">
        <w:rPr>
          <w:rStyle w:val="Emphasis"/>
          <w:highlight w:val="yellow"/>
          <w:bdr w:val="single" w:sz="4" w:space="0" w:color="auto" w:frame="1"/>
        </w:rPr>
        <w:t>even</w:t>
      </w:r>
      <w:proofErr w:type="spellEnd"/>
      <w:r w:rsidRPr="0037138B">
        <w:rPr>
          <w:rStyle w:val="Emphasis"/>
          <w:highlight w:val="yellow"/>
          <w:bdr w:val="single" w:sz="4" w:space="0" w:color="auto" w:frame="1"/>
        </w:rPr>
        <w:t xml:space="preserve"> hundreds of books</w:t>
      </w:r>
      <w:r w:rsidRPr="0037138B">
        <w:rPr>
          <w:sz w:val="12"/>
        </w:rPr>
        <w:t xml:space="preserve"> 1 </w:t>
      </w:r>
      <w:r w:rsidRPr="0037138B">
        <w:rPr>
          <w:rStyle w:val="IntenseEmphasis"/>
          <w:rFonts w:asciiTheme="minorHAnsi" w:hAnsiTheme="minorHAnsi"/>
        </w:rPr>
        <w:t xml:space="preserve">on the subject </w:t>
      </w:r>
      <w:proofErr w:type="spellStart"/>
      <w:r w:rsidRPr="0037138B">
        <w:rPr>
          <w:rStyle w:val="IntenseEmphasis"/>
          <w:rFonts w:asciiTheme="minorHAnsi" w:hAnsiTheme="minorHAnsi"/>
        </w:rPr>
        <w:t>may</w:t>
      </w:r>
      <w:r w:rsidRPr="0037138B">
        <w:rPr>
          <w:rStyle w:val="Emphasis"/>
          <w:highlight w:val="yellow"/>
          <w:bdr w:val="single" w:sz="4" w:space="0" w:color="auto" w:frame="1"/>
        </w:rPr>
        <w:t>do</w:t>
      </w:r>
      <w:proofErr w:type="spellEnd"/>
      <w:r w:rsidRPr="0037138B">
        <w:rPr>
          <w:rStyle w:val="Emphasis"/>
          <w:highlight w:val="yellow"/>
          <w:bdr w:val="single" w:sz="4" w:space="0" w:color="auto" w:frame="1"/>
        </w:rPr>
        <w:t xml:space="preserve"> little to </w:t>
      </w:r>
      <w:proofErr w:type="spellStart"/>
      <w:r w:rsidRPr="0037138B">
        <w:rPr>
          <w:rStyle w:val="Emphasis"/>
          <w:highlight w:val="yellow"/>
          <w:bdr w:val="single" w:sz="4" w:space="0" w:color="auto" w:frame="1"/>
        </w:rPr>
        <w:t>swaypublic</w:t>
      </w:r>
      <w:proofErr w:type="spellEnd"/>
      <w:r w:rsidRPr="0037138B">
        <w:rPr>
          <w:rStyle w:val="Emphasis"/>
          <w:highlight w:val="yellow"/>
          <w:bdr w:val="single" w:sz="4" w:space="0" w:color="auto" w:frame="1"/>
        </w:rPr>
        <w:t xml:space="preserve"> policy</w:t>
      </w:r>
      <w:r w:rsidRPr="0037138B">
        <w:rPr>
          <w:sz w:val="12"/>
        </w:rPr>
        <w:t xml:space="preserve">. Or, conversely, the evidence’s influence may far outstrip its limited relevance. Regardless, like many other environmental policy topics, the role of scholarly research in policy design is inevitably contentious and complex. ¶ </w:t>
      </w:r>
      <w:proofErr w:type="gramStart"/>
      <w:r w:rsidRPr="0037138B">
        <w:rPr>
          <w:rStyle w:val="IntenseEmphasis"/>
          <w:rFonts w:asciiTheme="minorHAnsi" w:hAnsiTheme="minorHAnsi"/>
        </w:rPr>
        <w:t>The</w:t>
      </w:r>
      <w:proofErr w:type="gramEnd"/>
      <w:r w:rsidRPr="0037138B">
        <w:rPr>
          <w:rStyle w:val="IntenseEmphasis"/>
          <w:rFonts w:asciiTheme="minorHAnsi" w:hAnsiTheme="minorHAnsi"/>
        </w:rPr>
        <w:t xml:space="preserve"> purpose of this paper is to offer</w:t>
      </w:r>
      <w:r w:rsidRPr="0037138B">
        <w:rPr>
          <w:sz w:val="12"/>
        </w:rPr>
        <w:t xml:space="preserve"> some </w:t>
      </w:r>
      <w:r w:rsidRPr="0037138B">
        <w:rPr>
          <w:rStyle w:val="IntenseEmphasis"/>
          <w:rFonts w:asciiTheme="minorHAnsi" w:hAnsiTheme="minorHAnsi"/>
        </w:rPr>
        <w:t>insight about policy design from the scholarly literature on EJ</w:t>
      </w:r>
      <w:r w:rsidRPr="0037138B">
        <w:rPr>
          <w:sz w:val="12"/>
        </w:rPr>
        <w:t xml:space="preserve">. After scaling this mountain of literature, </w:t>
      </w:r>
      <w:r w:rsidRPr="0037138B">
        <w:rPr>
          <w:rStyle w:val="IntenseEmphasis"/>
          <w:rFonts w:asciiTheme="minorHAnsi" w:hAnsiTheme="minorHAnsi"/>
        </w:rPr>
        <w:t xml:space="preserve">what are the important lessons to be learned </w:t>
      </w:r>
      <w:proofErr w:type="spellStart"/>
      <w:r w:rsidRPr="0037138B">
        <w:rPr>
          <w:rStyle w:val="IntenseEmphasis"/>
          <w:rFonts w:asciiTheme="minorHAnsi" w:hAnsiTheme="minorHAnsi"/>
        </w:rPr>
        <w:t>for</w:t>
      </w:r>
      <w:r w:rsidRPr="0037138B">
        <w:rPr>
          <w:rStyle w:val="Emphasis"/>
          <w:bdr w:val="single" w:sz="4" w:space="0" w:color="auto" w:frame="1"/>
        </w:rPr>
        <w:t>making</w:t>
      </w:r>
      <w:proofErr w:type="spellEnd"/>
      <w:r w:rsidRPr="0037138B">
        <w:rPr>
          <w:rStyle w:val="Emphasis"/>
          <w:bdr w:val="single" w:sz="4" w:space="0" w:color="auto" w:frame="1"/>
        </w:rPr>
        <w:t xml:space="preserve"> EJ policy? </w:t>
      </w:r>
      <w:proofErr w:type="gramStart"/>
      <w:r w:rsidRPr="0037138B">
        <w:rPr>
          <w:sz w:val="12"/>
        </w:rPr>
        <w:t xml:space="preserve">From this vantage, </w:t>
      </w:r>
      <w:r w:rsidRPr="0037138B">
        <w:rPr>
          <w:rStyle w:val="IntenseEmphasis"/>
          <w:rFonts w:asciiTheme="minorHAnsi" w:hAnsiTheme="minorHAnsi"/>
        </w:rPr>
        <w:t xml:space="preserve">this </w:t>
      </w:r>
      <w:proofErr w:type="spellStart"/>
      <w:r w:rsidRPr="0037138B">
        <w:rPr>
          <w:rStyle w:val="IntenseEmphasis"/>
          <w:rFonts w:asciiTheme="minorHAnsi" w:hAnsiTheme="minorHAnsi"/>
        </w:rPr>
        <w:t>paper</w:t>
      </w:r>
      <w:r w:rsidRPr="0037138B">
        <w:rPr>
          <w:rStyle w:val="Emphasis"/>
          <w:bdr w:val="single" w:sz="4" w:space="0" w:color="auto" w:frame="1"/>
        </w:rPr>
        <w:t>critiques</w:t>
      </w:r>
      <w:proofErr w:type="spellEnd"/>
      <w:r w:rsidRPr="0037138B">
        <w:rPr>
          <w:rStyle w:val="Emphasis"/>
          <w:bdr w:val="single" w:sz="4" w:space="0" w:color="auto" w:frame="1"/>
        </w:rPr>
        <w:t xml:space="preserve"> the field of EJ research</w:t>
      </w:r>
      <w:r w:rsidRPr="0037138B">
        <w:rPr>
          <w:sz w:val="12"/>
        </w:rPr>
        <w:t>.</w:t>
      </w:r>
      <w:proofErr w:type="gramEnd"/>
      <w:r w:rsidRPr="0037138B">
        <w:rPr>
          <w:sz w:val="12"/>
        </w:rPr>
        <w:t xml:space="preserve"> It also offers some suggestions for a more policy-relevant research agenda. The conclusion returns to the broad assessment of EJ policy and suggests some future directions for designing policy and framing the discourse.</w:t>
      </w:r>
    </w:p>
    <w:p w:rsidR="00D116BE" w:rsidRPr="0037138B" w:rsidRDefault="00D116BE" w:rsidP="00D116BE"/>
    <w:p w:rsidR="00D116BE" w:rsidRPr="0037138B" w:rsidRDefault="00D116BE" w:rsidP="00D116BE">
      <w:pPr>
        <w:pStyle w:val="Heading3"/>
      </w:pPr>
      <w:r w:rsidRPr="0037138B">
        <w:lastRenderedPageBreak/>
        <w:t>GW = Structural Violence</w:t>
      </w:r>
    </w:p>
    <w:p w:rsidR="00D116BE" w:rsidRPr="0037138B" w:rsidRDefault="00D116BE" w:rsidP="00797297">
      <w:pPr>
        <w:pStyle w:val="Heading4"/>
      </w:pPr>
      <w:r w:rsidRPr="0037138B">
        <w:t>Allowing warming to continue perpetuates racist inequalities</w:t>
      </w:r>
    </w:p>
    <w:p w:rsidR="00D116BE" w:rsidRPr="0037138B" w:rsidRDefault="00D116BE" w:rsidP="00D116BE">
      <w:pPr>
        <w:rPr>
          <w:sz w:val="15"/>
          <w:szCs w:val="15"/>
        </w:rPr>
      </w:pPr>
      <w:proofErr w:type="spellStart"/>
      <w:r w:rsidRPr="0037138B">
        <w:rPr>
          <w:rStyle w:val="Style13ptBold"/>
        </w:rPr>
        <w:t>Hoerner</w:t>
      </w:r>
      <w:proofErr w:type="spellEnd"/>
      <w:r w:rsidRPr="0037138B">
        <w:rPr>
          <w:rStyle w:val="Style13ptBold"/>
        </w:rPr>
        <w:t xml:space="preserve"> 8</w:t>
      </w:r>
      <w:r w:rsidRPr="0037138B">
        <w:rPr>
          <w:b/>
        </w:rPr>
        <w:t>—</w:t>
      </w:r>
      <w:r w:rsidRPr="0037138B">
        <w:rPr>
          <w:sz w:val="15"/>
          <w:szCs w:val="15"/>
        </w:rPr>
        <w:t>Former director of Research at the Center for a Sustainable Economy, Director of Tax Policy at the Center for Global Change at the University of Maryland College Park, and editor of Natural Resources Tax Review. He has done research on environmental economics and policy on behalf of the governments of Canada, France, Germany, the Netherlands, Switzerland, and the United States. Andrew received his B.A. in Economics from Cornell University and a J.D. from Case Western Reserve School of Law—AND—Nia Robins—former inaugural Climate Justice Corps Fellow in 2003, director of Environmental Justice and Climate Change Initiative (J. Andrew, “A Climate of Change African Americans, Global Warming, and a Just Climate Policy for the U.S.” July 2008, http://www.ejcc.org/climateofchange.pdf)</w:t>
      </w:r>
    </w:p>
    <w:p w:rsidR="00D116BE" w:rsidRPr="0037138B" w:rsidRDefault="00D116BE" w:rsidP="00D116BE">
      <w:r w:rsidRPr="0037138B">
        <w:t xml:space="preserve">Everywhere we turn, the issues and impacts of climate change confront us. One of the most serious environmental threats facing the world today, climate change has moved from the minds of scientists and offices of environmentalists to the mainstream. Though the media is dominated by images of polar bears, melting glaciers, flooded lands, and arid desserts, there is a human face to this story as well. </w:t>
      </w:r>
      <w:r w:rsidRPr="0037138B">
        <w:rPr>
          <w:highlight w:val="yellow"/>
          <w:u w:val="single"/>
        </w:rPr>
        <w:t>Climate change</w:t>
      </w:r>
      <w:r w:rsidRPr="0037138B">
        <w:t xml:space="preserve"> is not only an issue of the environment; it </w:t>
      </w:r>
      <w:r w:rsidRPr="0037138B">
        <w:rPr>
          <w:highlight w:val="yellow"/>
          <w:u w:val="single"/>
        </w:rPr>
        <w:t>is</w:t>
      </w:r>
      <w:r w:rsidRPr="0037138B">
        <w:t xml:space="preserve"> also </w:t>
      </w:r>
      <w:r w:rsidRPr="0037138B">
        <w:rPr>
          <w:highlight w:val="yellow"/>
          <w:u w:val="single"/>
        </w:rPr>
        <w:t>an issue of justice</w:t>
      </w:r>
      <w:r w:rsidRPr="0037138B">
        <w:rPr>
          <w:u w:val="single"/>
        </w:rPr>
        <w:t xml:space="preserve"> and human rights, one </w:t>
      </w:r>
      <w:r w:rsidRPr="0037138B">
        <w:rPr>
          <w:highlight w:val="yellow"/>
          <w:u w:val="single"/>
        </w:rPr>
        <w:t xml:space="preserve">that dangerously intersects </w:t>
      </w:r>
      <w:r w:rsidRPr="0037138B">
        <w:rPr>
          <w:rStyle w:val="Emphasis"/>
          <w:highlight w:val="yellow"/>
        </w:rPr>
        <w:t>race and class</w:t>
      </w:r>
      <w:r w:rsidRPr="0037138B">
        <w:t xml:space="preserve">. All over the world </w:t>
      </w:r>
      <w:r w:rsidRPr="0037138B">
        <w:rPr>
          <w:highlight w:val="yellow"/>
          <w:u w:val="single"/>
        </w:rPr>
        <w:t>people of color</w:t>
      </w:r>
      <w:r w:rsidRPr="0037138B">
        <w:rPr>
          <w:u w:val="single"/>
        </w:rPr>
        <w:t xml:space="preserve">, Indigenous Peoples </w:t>
      </w:r>
      <w:r w:rsidRPr="0037138B">
        <w:rPr>
          <w:highlight w:val="yellow"/>
          <w:u w:val="single"/>
        </w:rPr>
        <w:t xml:space="preserve">and low-income communities bear </w:t>
      </w:r>
      <w:r w:rsidRPr="0037138B">
        <w:rPr>
          <w:rStyle w:val="Box0"/>
          <w:highlight w:val="yellow"/>
        </w:rPr>
        <w:t>disproportionate burdens</w:t>
      </w:r>
      <w:r w:rsidRPr="0037138B">
        <w:rPr>
          <w:highlight w:val="yellow"/>
          <w:u w:val="single"/>
        </w:rPr>
        <w:t xml:space="preserve"> from climate</w:t>
      </w:r>
      <w:r w:rsidRPr="0037138B">
        <w:rPr>
          <w:u w:val="single"/>
        </w:rPr>
        <w:t xml:space="preserve"> change</w:t>
      </w:r>
      <w:r w:rsidRPr="0037138B">
        <w:t xml:space="preserve"> itself, from ill-designed policies to prevent it, and from side effects of the energy systems that cause it. A Climate of Change explores the impacts of climate change on African Americans, from health to economics to community, and considers what policies would most harm or benefit African Americans—and the nation as a whole. African Americans are thirteen percent of the U.S. population and on average emit nearly twenty percent less greenhouse gases than non-Hispanic whites per capita. </w:t>
      </w:r>
      <w:r w:rsidRPr="0037138B">
        <w:rPr>
          <w:highlight w:val="yellow"/>
          <w:u w:val="single"/>
        </w:rPr>
        <w:t>Though</w:t>
      </w:r>
      <w:r w:rsidRPr="0037138B">
        <w:t xml:space="preserve"> far </w:t>
      </w:r>
      <w:r w:rsidRPr="0037138B">
        <w:rPr>
          <w:highlight w:val="yellow"/>
          <w:u w:val="single"/>
        </w:rPr>
        <w:t>less responsible</w:t>
      </w:r>
      <w:r w:rsidRPr="0037138B">
        <w:rPr>
          <w:u w:val="single"/>
        </w:rPr>
        <w:t xml:space="preserve"> for climate change, </w:t>
      </w:r>
      <w:r w:rsidRPr="0037138B">
        <w:rPr>
          <w:highlight w:val="yellow"/>
          <w:u w:val="single"/>
        </w:rPr>
        <w:t>African Americans are</w:t>
      </w:r>
      <w:r w:rsidRPr="0037138B">
        <w:rPr>
          <w:u w:val="single"/>
        </w:rPr>
        <w:t xml:space="preserve"> significantly </w:t>
      </w:r>
      <w:r w:rsidRPr="0037138B">
        <w:rPr>
          <w:highlight w:val="yellow"/>
          <w:u w:val="single"/>
        </w:rPr>
        <w:t>more vulnerable to its effects</w:t>
      </w:r>
      <w:r w:rsidRPr="0037138B">
        <w:t xml:space="preserve"> than non- Hispanic </w:t>
      </w:r>
      <w:proofErr w:type="spellStart"/>
      <w:r w:rsidRPr="0037138B">
        <w:t>whites.</w:t>
      </w:r>
      <w:r w:rsidRPr="0037138B">
        <w:rPr>
          <w:highlight w:val="yellow"/>
          <w:u w:val="single"/>
        </w:rPr>
        <w:t>Health</w:t>
      </w:r>
      <w:proofErr w:type="spellEnd"/>
      <w:r w:rsidRPr="0037138B">
        <w:rPr>
          <w:highlight w:val="yellow"/>
          <w:u w:val="single"/>
        </w:rPr>
        <w:t>, housing, economic well-being, culture, and social stability are harmed from</w:t>
      </w:r>
      <w:r w:rsidRPr="0037138B">
        <w:t xml:space="preserve"> such manifestations of climate change as </w:t>
      </w:r>
      <w:r w:rsidRPr="0037138B">
        <w:rPr>
          <w:highlight w:val="yellow"/>
          <w:u w:val="single"/>
        </w:rPr>
        <w:t>storms</w:t>
      </w:r>
      <w:r w:rsidRPr="0037138B">
        <w:rPr>
          <w:u w:val="single"/>
        </w:rPr>
        <w:t xml:space="preserve">, floods, </w:t>
      </w:r>
      <w:r w:rsidRPr="0037138B">
        <w:rPr>
          <w:highlight w:val="yellow"/>
          <w:u w:val="single"/>
        </w:rPr>
        <w:t xml:space="preserve">and climate </w:t>
      </w:r>
      <w:r w:rsidRPr="0037138B">
        <w:rPr>
          <w:rStyle w:val="IntenseEmphasis"/>
          <w:rFonts w:asciiTheme="minorHAnsi" w:eastAsia="ヒラギノ角ゴ Pro W3" w:hAnsiTheme="minorHAnsi"/>
          <w:highlight w:val="yellow"/>
        </w:rPr>
        <w:t>variability</w:t>
      </w:r>
      <w:r w:rsidRPr="0037138B">
        <w:rPr>
          <w:rStyle w:val="IntenseEmphasis"/>
          <w:rFonts w:asciiTheme="minorHAnsi" w:eastAsia="ヒラギノ角ゴ Pro W3" w:hAnsiTheme="minorHAnsi"/>
        </w:rPr>
        <w:t>. African</w:t>
      </w:r>
      <w:r w:rsidRPr="0037138B">
        <w:rPr>
          <w:u w:val="single"/>
        </w:rPr>
        <w:t xml:space="preserve"> Americans are also more vulnerable to higher energy bills, unemployment, recessions caused by</w:t>
      </w:r>
      <w:r w:rsidRPr="0037138B">
        <w:t xml:space="preserve"> global </w:t>
      </w:r>
      <w:r w:rsidRPr="0037138B">
        <w:rPr>
          <w:u w:val="single"/>
        </w:rPr>
        <w:t>energy</w:t>
      </w:r>
      <w:r w:rsidRPr="0037138B">
        <w:t xml:space="preserve"> price </w:t>
      </w:r>
      <w:r w:rsidRPr="0037138B">
        <w:rPr>
          <w:u w:val="single"/>
        </w:rPr>
        <w:t>shocks</w:t>
      </w:r>
      <w:r w:rsidRPr="0037138B">
        <w:t xml:space="preserve">, and a greater economic burden from military operations designed to protect the flow of oil to the U.S. Climate Justice: The Time Is Now Ultimately, accomplishing climate justice will require that new alliances are forged and traditional movements are transformed. An effective policy to address the challenges of global warming cannot be crafted until race and equity are part of the discussion from the outset and an integral part of the solution. This report finds that: Global </w:t>
      </w:r>
      <w:r w:rsidRPr="0037138B">
        <w:rPr>
          <w:rStyle w:val="Emphasis"/>
          <w:highlight w:val="yellow"/>
        </w:rPr>
        <w:t>warming amplifies nearly all existing inequalities</w:t>
      </w:r>
      <w:r w:rsidRPr="0037138B">
        <w:t xml:space="preserve">. Under global warming, injustices that are already unsustainable become catastrophic. Thus it is essential to recognize that all justice is climate justice and that the struggle for racial and economic justice is an unavoidable part of the fight to halt global warming. </w:t>
      </w:r>
      <w:r w:rsidRPr="0037138B">
        <w:rPr>
          <w:u w:val="single"/>
        </w:rPr>
        <w:t xml:space="preserve">Sound global warming policy is </w:t>
      </w:r>
      <w:proofErr w:type="spellStart"/>
      <w:r w:rsidRPr="0037138B">
        <w:rPr>
          <w:u w:val="single"/>
        </w:rPr>
        <w:t>also</w:t>
      </w:r>
      <w:r w:rsidRPr="0037138B">
        <w:t>economic</w:t>
      </w:r>
      <w:proofErr w:type="spellEnd"/>
      <w:r w:rsidRPr="0037138B">
        <w:t xml:space="preserve"> </w:t>
      </w:r>
      <w:proofErr w:type="spellStart"/>
      <w:r w:rsidRPr="0037138B">
        <w:t>and</w:t>
      </w:r>
      <w:r w:rsidRPr="0037138B">
        <w:rPr>
          <w:u w:val="single"/>
        </w:rPr>
        <w:t>racial</w:t>
      </w:r>
      <w:proofErr w:type="spellEnd"/>
      <w:r w:rsidRPr="0037138B">
        <w:rPr>
          <w:u w:val="single"/>
        </w:rPr>
        <w:t xml:space="preserve"> justice </w:t>
      </w:r>
      <w:proofErr w:type="spellStart"/>
      <w:r w:rsidRPr="0037138B">
        <w:rPr>
          <w:u w:val="single"/>
        </w:rPr>
        <w:t>policy</w:t>
      </w:r>
      <w:r w:rsidRPr="0037138B">
        <w:t>.Successfully</w:t>
      </w:r>
      <w:proofErr w:type="spellEnd"/>
      <w:r w:rsidRPr="0037138B">
        <w:t xml:space="preserve"> adopting a </w:t>
      </w:r>
      <w:r w:rsidRPr="0037138B">
        <w:rPr>
          <w:u w:val="single"/>
        </w:rPr>
        <w:t>sound global warming policy will</w:t>
      </w:r>
      <w:r w:rsidRPr="0037138B">
        <w:t xml:space="preserve"> do as much to </w:t>
      </w:r>
      <w:r w:rsidRPr="0037138B">
        <w:rPr>
          <w:u w:val="single"/>
        </w:rPr>
        <w:t xml:space="preserve">strengthen the economies of low-income </w:t>
      </w:r>
      <w:r w:rsidRPr="0037138B">
        <w:rPr>
          <w:rStyle w:val="IntenseEmphasis"/>
          <w:rFonts w:asciiTheme="minorHAnsi" w:eastAsia="ヒラギノ角ゴ Pro W3" w:hAnsiTheme="minorHAnsi"/>
        </w:rPr>
        <w:t>communities and communities of color</w:t>
      </w:r>
      <w:r w:rsidRPr="0037138B">
        <w:t xml:space="preserve"> as any other currently plausible stride toward economic justice. Climate policies that best serve African Americans also best serve a just and strong United States. This paper shows that policies well-designed to benefit African Americans also provide the most benefit to all people in the U.S. </w:t>
      </w:r>
      <w:r w:rsidRPr="0037138B">
        <w:rPr>
          <w:rStyle w:val="IntenseEmphasis"/>
          <w:rFonts w:asciiTheme="minorHAnsi" w:eastAsia="ヒラギノ角ゴ Pro W3" w:hAnsiTheme="minorHAnsi"/>
        </w:rPr>
        <w:t>Climate policies that best serve</w:t>
      </w:r>
      <w:r w:rsidRPr="0037138B">
        <w:t xml:space="preserve"> African Americans and other </w:t>
      </w:r>
      <w:r w:rsidRPr="0037138B">
        <w:rPr>
          <w:rStyle w:val="IntenseEmphasis"/>
          <w:rFonts w:asciiTheme="minorHAnsi" w:eastAsia="ヒラギノ角ゴ Pro W3" w:hAnsiTheme="minorHAnsi"/>
        </w:rPr>
        <w:t xml:space="preserve">disproportionately affected communities also best serve global economic and environmental justice. </w:t>
      </w:r>
      <w:r w:rsidRPr="0037138B">
        <w:rPr>
          <w:rStyle w:val="IntenseEmphasis"/>
          <w:rFonts w:asciiTheme="minorHAnsi" w:eastAsia="ヒラギノ角ゴ Pro W3" w:hAnsiTheme="minorHAnsi"/>
          <w:highlight w:val="yellow"/>
        </w:rPr>
        <w:t>D</w:t>
      </w:r>
      <w:r w:rsidRPr="0037138B">
        <w:rPr>
          <w:highlight w:val="yellow"/>
          <w:u w:val="single"/>
        </w:rPr>
        <w:t>omestic reductions</w:t>
      </w:r>
      <w:r w:rsidRPr="0037138B">
        <w:t xml:space="preserve"> in global warming pollution and support for such reductions in developing nations financed by polluter-pays principles </w:t>
      </w:r>
      <w:r w:rsidRPr="0037138B">
        <w:rPr>
          <w:highlight w:val="yellow"/>
          <w:u w:val="single"/>
        </w:rPr>
        <w:t>provide the greatest benefit to</w:t>
      </w:r>
      <w:r w:rsidRPr="0037138B">
        <w:rPr>
          <w:u w:val="single"/>
        </w:rPr>
        <w:t xml:space="preserve"> African Americans</w:t>
      </w:r>
      <w:r w:rsidRPr="0037138B">
        <w:t xml:space="preserve">, </w:t>
      </w:r>
      <w:r w:rsidRPr="0037138B">
        <w:rPr>
          <w:u w:val="single"/>
        </w:rPr>
        <w:t xml:space="preserve">the peoples of Africa, and people across </w:t>
      </w:r>
      <w:r w:rsidRPr="0037138B">
        <w:rPr>
          <w:highlight w:val="yellow"/>
          <w:u w:val="single"/>
        </w:rPr>
        <w:t>the</w:t>
      </w:r>
      <w:r w:rsidRPr="0037138B">
        <w:rPr>
          <w:u w:val="single"/>
        </w:rPr>
        <w:t xml:space="preserve"> Global </w:t>
      </w:r>
      <w:r w:rsidRPr="0037138B">
        <w:rPr>
          <w:highlight w:val="yellow"/>
          <w:u w:val="single"/>
        </w:rPr>
        <w:t>South</w:t>
      </w:r>
      <w:r w:rsidRPr="0037138B">
        <w:t xml:space="preserve">. A distinctive African American voice is critical for climate justice. Currently, legislation is being drafted, proposed, and considered without any significant input from the communities most affected. Special interests are represented by powerful lobbies, while traditional environmentalists often fail to engage people of </w:t>
      </w:r>
      <w:r w:rsidRPr="0037138B">
        <w:lastRenderedPageBreak/>
        <w:t xml:space="preserve">color, Indigenous Peoples, and low-income communities until after the political playing field has been defined and limited to conventional environmental goals. A strong focus on equity is essential to the success of the environmental cause, but equity issues cannot be adequately addressed by isolating the voices of communities that are disproportionately impacted. Engagement in climate change policy must be moved from the White House and the halls of Congress to social circles, classrooms, kitchens, and congregations. The time is now for those disproportionately affected to assume leadership in the climate change debate, to speak truth to power, and to assert rights to social, environmental and economic justice. Taken together, these actions affirm a vital truth that will bring communities together: Climate Justice is Common Justice. African Americans and Vulnerability In this report, it is shown that African Americans are disproportionately affected by climate change. African Americans Are at Greater Risk from Climate Change and Global Warming Co-Pollutants </w:t>
      </w:r>
      <w:r w:rsidRPr="0037138B">
        <w:rPr>
          <w:sz w:val="12"/>
        </w:rPr>
        <w:t>¶</w:t>
      </w:r>
      <w:r w:rsidRPr="0037138B">
        <w:rPr>
          <w:u w:val="single"/>
        </w:rPr>
        <w:t xml:space="preserve">• </w:t>
      </w:r>
      <w:r w:rsidRPr="0037138B">
        <w:rPr>
          <w:highlight w:val="yellow"/>
          <w:u w:val="single"/>
        </w:rPr>
        <w:t xml:space="preserve">The six states with the highest African American population </w:t>
      </w:r>
      <w:proofErr w:type="spellStart"/>
      <w:r w:rsidRPr="0037138B">
        <w:rPr>
          <w:highlight w:val="yellow"/>
          <w:u w:val="single"/>
        </w:rPr>
        <w:t>are</w:t>
      </w:r>
      <w:r w:rsidRPr="0037138B">
        <w:t>all</w:t>
      </w:r>
      <w:proofErr w:type="spellEnd"/>
      <w:r w:rsidRPr="0037138B">
        <w:t xml:space="preserve"> in the Atlantic hurricane zone, and are </w:t>
      </w:r>
      <w:r w:rsidRPr="0037138B">
        <w:rPr>
          <w:highlight w:val="yellow"/>
          <w:u w:val="single"/>
        </w:rPr>
        <w:t>expected to experience more intense storms resembling Katrina</w:t>
      </w:r>
      <w:r w:rsidRPr="0037138B">
        <w:t xml:space="preserve"> and Rita in the future. </w:t>
      </w:r>
      <w:r w:rsidRPr="0037138B">
        <w:rPr>
          <w:sz w:val="12"/>
        </w:rPr>
        <w:t>¶</w:t>
      </w:r>
      <w:r w:rsidRPr="0037138B">
        <w:t xml:space="preserve"> • </w:t>
      </w:r>
      <w:r w:rsidRPr="0037138B">
        <w:rPr>
          <w:u w:val="single"/>
        </w:rPr>
        <w:t>Global warming is expected to increase</w:t>
      </w:r>
      <w:r w:rsidRPr="0037138B">
        <w:t xml:space="preserve"> the frequency and intensity of </w:t>
      </w:r>
      <w:r w:rsidRPr="0037138B">
        <w:rPr>
          <w:u w:val="single"/>
        </w:rPr>
        <w:t>heat waves</w:t>
      </w:r>
      <w:r w:rsidRPr="0037138B">
        <w:t xml:space="preserve"> or extreme heat events. </w:t>
      </w:r>
      <w:r w:rsidRPr="0037138B">
        <w:rPr>
          <w:u w:val="single"/>
        </w:rPr>
        <w:t>African Americans suffer heat death at</w:t>
      </w:r>
      <w:r w:rsidRPr="0037138B">
        <w:t xml:space="preserve"> one hundred fifty to </w:t>
      </w:r>
      <w:proofErr w:type="spellStart"/>
      <w:r w:rsidRPr="0037138B">
        <w:rPr>
          <w:u w:val="single"/>
        </w:rPr>
        <w:t>twohundred</w:t>
      </w:r>
      <w:proofErr w:type="spellEnd"/>
      <w:r w:rsidRPr="0037138B">
        <w:rPr>
          <w:u w:val="single"/>
        </w:rPr>
        <w:t xml:space="preserve"> percent of the rate for </w:t>
      </w:r>
      <w:r w:rsidRPr="0037138B">
        <w:t>non-Hispanic</w:t>
      </w:r>
      <w:r w:rsidRPr="0037138B">
        <w:rPr>
          <w:u w:val="single"/>
        </w:rPr>
        <w:t xml:space="preserve"> whites. </w:t>
      </w:r>
      <w:r w:rsidRPr="0037138B">
        <w:rPr>
          <w:sz w:val="12"/>
        </w:rPr>
        <w:t>¶</w:t>
      </w:r>
      <w:r w:rsidRPr="0037138B">
        <w:rPr>
          <w:rStyle w:val="IntenseEmphasis"/>
          <w:rFonts w:asciiTheme="minorHAnsi" w:eastAsia="ヒラギノ角ゴ Pro W3" w:hAnsiTheme="minorHAnsi"/>
        </w:rPr>
        <w:t xml:space="preserve">• </w:t>
      </w:r>
      <w:r w:rsidRPr="0037138B">
        <w:rPr>
          <w:rStyle w:val="IntenseEmphasis"/>
          <w:rFonts w:asciiTheme="minorHAnsi" w:eastAsia="ヒラギノ角ゴ Pro W3" w:hAnsiTheme="minorHAnsi"/>
          <w:highlight w:val="yellow"/>
        </w:rPr>
        <w:t>Seventy-one percent of African Americans live</w:t>
      </w:r>
      <w:r w:rsidRPr="0037138B">
        <w:rPr>
          <w:rStyle w:val="IntenseEmphasis"/>
          <w:rFonts w:asciiTheme="minorHAnsi" w:eastAsia="ヒラギノ角ゴ Pro W3" w:hAnsiTheme="minorHAnsi"/>
        </w:rPr>
        <w:t xml:space="preserve"> in counties in violation of federal air pollution standards</w:t>
      </w:r>
      <w:r w:rsidRPr="0037138B">
        <w:t xml:space="preserve">, as compared to fifty-eight percent of the white population. Seventy-eight percent of African Americans live </w:t>
      </w:r>
      <w:r w:rsidRPr="0037138B">
        <w:rPr>
          <w:rStyle w:val="IntenseEmphasis"/>
          <w:rFonts w:asciiTheme="minorHAnsi" w:eastAsia="ヒラギノ角ゴ Pro W3" w:hAnsiTheme="minorHAnsi"/>
          <w:highlight w:val="yellow"/>
        </w:rPr>
        <w:t>within thirty miles of a coal-fired power plant</w:t>
      </w:r>
      <w:r w:rsidRPr="0037138B">
        <w:t xml:space="preserve">, as compared to fifty-six percent of non-Hispanic whites. </w:t>
      </w:r>
      <w:r w:rsidRPr="0037138B">
        <w:rPr>
          <w:sz w:val="12"/>
        </w:rPr>
        <w:t>¶</w:t>
      </w:r>
      <w:r w:rsidRPr="0037138B">
        <w:t xml:space="preserve"> • </w:t>
      </w:r>
      <w:r w:rsidRPr="0037138B">
        <w:rPr>
          <w:rStyle w:val="IntenseEmphasis"/>
          <w:rFonts w:asciiTheme="minorHAnsi" w:eastAsia="ヒラギノ角ゴ Pro W3" w:hAnsiTheme="minorHAnsi"/>
          <w:highlight w:val="yellow"/>
        </w:rPr>
        <w:t>Asthma has strong associations with</w:t>
      </w:r>
      <w:r w:rsidRPr="0037138B">
        <w:rPr>
          <w:rStyle w:val="IntenseEmphasis"/>
          <w:rFonts w:asciiTheme="minorHAnsi" w:eastAsia="ヒラギノ角ゴ Pro W3" w:hAnsiTheme="minorHAnsi"/>
        </w:rPr>
        <w:t xml:space="preserve"> air </w:t>
      </w:r>
      <w:r w:rsidRPr="0037138B">
        <w:rPr>
          <w:rStyle w:val="IntenseEmphasis"/>
          <w:rFonts w:asciiTheme="minorHAnsi" w:eastAsia="ヒラギノ角ゴ Pro W3" w:hAnsiTheme="minorHAnsi"/>
          <w:highlight w:val="yellow"/>
        </w:rPr>
        <w:t xml:space="preserve">pollution, and African Americans have a thirty-six percent higher rate of </w:t>
      </w:r>
      <w:r w:rsidRPr="0037138B">
        <w:rPr>
          <w:rStyle w:val="IntenseEmphasis"/>
          <w:rFonts w:asciiTheme="minorHAnsi" w:eastAsia="ヒラギノ角ゴ Pro W3" w:hAnsiTheme="minorHAnsi"/>
        </w:rPr>
        <w:t xml:space="preserve">incidents of </w:t>
      </w:r>
      <w:r w:rsidRPr="0037138B">
        <w:rPr>
          <w:rStyle w:val="IntenseEmphasis"/>
          <w:rFonts w:asciiTheme="minorHAnsi" w:eastAsia="ヒラギノ角ゴ Pro W3" w:hAnsiTheme="minorHAnsi"/>
          <w:highlight w:val="yellow"/>
        </w:rPr>
        <w:t>asthma</w:t>
      </w:r>
      <w:r w:rsidRPr="0037138B">
        <w:t xml:space="preserve"> than whites. Asthma is three times as likely to lead to emergency room visits or deaths for African Americans. </w:t>
      </w:r>
      <w:r w:rsidRPr="0037138B">
        <w:rPr>
          <w:sz w:val="12"/>
        </w:rPr>
        <w:t>¶</w:t>
      </w:r>
      <w:r w:rsidRPr="0037138B">
        <w:t xml:space="preserve"> • This study finds that a twenty-five percent reduction in greenhouse gases—similar to what passed in California and is proposed in major federal legislation—would reduce infant mortality by at least two percent, asthma by at least sixteen percent, and mortality from particulates by at least 6,000 to 12,000 deaths per year. Other estimates have run as high as 33,000 fewer deaths per year. </w:t>
      </w:r>
      <w:r w:rsidRPr="0037138B">
        <w:rPr>
          <w:rStyle w:val="Emphasis"/>
        </w:rPr>
        <w:t>A disproportionate number of the lives saved by these proposed reductions would be African American</w:t>
      </w:r>
      <w:r w:rsidRPr="0037138B">
        <w:t xml:space="preserve">. African Americans Are Economically More Vulnerable to Disasters and Illnesses </w:t>
      </w:r>
      <w:r w:rsidRPr="0037138B">
        <w:rPr>
          <w:sz w:val="12"/>
        </w:rPr>
        <w:t>¶</w:t>
      </w:r>
      <w:r w:rsidRPr="0037138B">
        <w:t xml:space="preserve"> • In 2006, twenty percent of African Americans had no health insurance, including fourteen percent of African American children—nearly twice the rate of non-Hispanic whites. </w:t>
      </w:r>
      <w:r w:rsidRPr="0037138B">
        <w:rPr>
          <w:sz w:val="12"/>
        </w:rPr>
        <w:t>¶</w:t>
      </w:r>
      <w:r w:rsidRPr="0037138B">
        <w:t xml:space="preserve"> • </w:t>
      </w:r>
      <w:proofErr w:type="gramStart"/>
      <w:r w:rsidRPr="0037138B">
        <w:t>In</w:t>
      </w:r>
      <w:proofErr w:type="gramEnd"/>
      <w:r w:rsidRPr="0037138B">
        <w:t xml:space="preserve"> the absence of insurance, disasters and illness (which will increase with global warming) could be cushioned by income and accumulated wealth. However, the average income of African American households is fifty-seven percent that of non-Hispanic whites, and median wealth is only one-tenth that of non-Hispanic whites. </w:t>
      </w:r>
      <w:r w:rsidRPr="0037138B">
        <w:rPr>
          <w:sz w:val="12"/>
        </w:rPr>
        <w:t>¶</w:t>
      </w:r>
      <w:r w:rsidRPr="0037138B">
        <w:t xml:space="preserve"> • Racist stereotypes have been shown to reduce aid donations and impede service delivery to African Americans in the wake of hurricanes, floods, fires and other climate-related disasters as compared to non-Hispanic whites in similar circumstances. </w:t>
      </w:r>
      <w:r w:rsidRPr="0037138B">
        <w:rPr>
          <w:u w:val="single"/>
        </w:rPr>
        <w:t xml:space="preserve">African Americans Are at Greater Risk from Energy Price Shocks </w:t>
      </w:r>
      <w:r w:rsidRPr="0037138B">
        <w:rPr>
          <w:sz w:val="12"/>
        </w:rPr>
        <w:t>¶</w:t>
      </w:r>
      <w:r w:rsidRPr="0037138B">
        <w:t xml:space="preserve">• African Americans spend thirty percent more of their income on energy than non-Hispanic whites. • Energy price increases have contributed to seventy to eighty percent of recent recessions. The increase in unemployment of African Americans during energy caused recessions is twice that of non-Hispanic whites, costing the community an average of one percent of income every year. • Reducing economic dependence on energy will alleviate the frequency and severity of recessions and the economic disparities they generate. African Americans Pay a Heavy Price and a Disproportionate Share of the Cost of Wars for Oil • Oil company profits in excess of the normal rate of profit for U.S. industries cost the average household $611 in 2006 alone and are still rising. • The total cost of the war in Iraq borne by African Americans will be $29,000 per household if the resulting deficit is financed by tax increases, and $32,000 if the debt is repaid by spending cuts. This is more than three times the median </w:t>
      </w:r>
      <w:r w:rsidRPr="0037138B">
        <w:lastRenderedPageBreak/>
        <w:t xml:space="preserve">assets of African American households. A Clean Energy Future Creates Far More Jobs for African Americans • Fossil fuel extraction industries employ a far lower proportion of African Americans on average compared to other industries. </w:t>
      </w:r>
      <w:r w:rsidRPr="0037138B">
        <w:rPr>
          <w:u w:val="single"/>
        </w:rPr>
        <w:t>Conversely, renewable electricity</w:t>
      </w:r>
      <w:r w:rsidRPr="0037138B">
        <w:t xml:space="preserve"> generation </w:t>
      </w:r>
      <w:r w:rsidRPr="0037138B">
        <w:rPr>
          <w:u w:val="single"/>
        </w:rPr>
        <w:t>employs</w:t>
      </w:r>
      <w:r w:rsidRPr="0037138B">
        <w:t xml:space="preserve"> three to </w:t>
      </w:r>
      <w:r w:rsidRPr="0037138B">
        <w:rPr>
          <w:u w:val="single"/>
        </w:rPr>
        <w:t>five times as many people as</w:t>
      </w:r>
      <w:r w:rsidRPr="0037138B">
        <w:t xml:space="preserve"> comparable electricity generation </w:t>
      </w:r>
      <w:r w:rsidRPr="0037138B">
        <w:rPr>
          <w:u w:val="single"/>
        </w:rPr>
        <w:t xml:space="preserve">from fossil fuels, a higher proportion of whom are African American. </w:t>
      </w:r>
      <w:r w:rsidRPr="0037138B">
        <w:rPr>
          <w:sz w:val="12"/>
        </w:rPr>
        <w:t>¶</w:t>
      </w:r>
      <w:r w:rsidRPr="0037138B">
        <w:rPr>
          <w:u w:val="single"/>
        </w:rPr>
        <w:t xml:space="preserve">• Switching just one </w:t>
      </w:r>
      <w:proofErr w:type="spellStart"/>
      <w:r w:rsidRPr="0037138B">
        <w:rPr>
          <w:u w:val="single"/>
        </w:rPr>
        <w:t>percentof</w:t>
      </w:r>
      <w:proofErr w:type="spellEnd"/>
      <w:r w:rsidRPr="0037138B">
        <w:t xml:space="preserve"> total </w:t>
      </w:r>
      <w:r w:rsidRPr="0037138B">
        <w:rPr>
          <w:u w:val="single"/>
        </w:rPr>
        <w:t>electricity</w:t>
      </w:r>
      <w:r w:rsidRPr="0037138B">
        <w:t xml:space="preserve"> generating capacity per year from conventional </w:t>
      </w:r>
      <w:r w:rsidRPr="0037138B">
        <w:rPr>
          <w:u w:val="single"/>
        </w:rPr>
        <w:t xml:space="preserve">to renewable sources </w:t>
      </w:r>
      <w:proofErr w:type="spellStart"/>
      <w:r w:rsidRPr="0037138B">
        <w:rPr>
          <w:u w:val="single"/>
        </w:rPr>
        <w:t>wouldresult</w:t>
      </w:r>
      <w:proofErr w:type="spellEnd"/>
      <w:r w:rsidRPr="0037138B">
        <w:rPr>
          <w:u w:val="single"/>
        </w:rPr>
        <w:t xml:space="preserve"> in</w:t>
      </w:r>
      <w:r w:rsidRPr="0037138B">
        <w:t xml:space="preserve"> an additional 61,000 to </w:t>
      </w:r>
      <w:r w:rsidRPr="0037138B">
        <w:rPr>
          <w:u w:val="single"/>
        </w:rPr>
        <w:t>84,000 jobs for African Americans</w:t>
      </w:r>
      <w:r w:rsidRPr="0037138B">
        <w:t xml:space="preserve"> by 2030. </w:t>
      </w:r>
      <w:r w:rsidRPr="0037138B">
        <w:rPr>
          <w:sz w:val="12"/>
        </w:rPr>
        <w:t>¶</w:t>
      </w:r>
      <w:r w:rsidRPr="0037138B">
        <w:t xml:space="preserve"> • A well-designed </w:t>
      </w:r>
      <w:proofErr w:type="spellStart"/>
      <w:r w:rsidRPr="0037138B">
        <w:rPr>
          <w:u w:val="single"/>
        </w:rPr>
        <w:t>comprehensiveclimate</w:t>
      </w:r>
      <w:proofErr w:type="spellEnd"/>
      <w:r w:rsidRPr="0037138B">
        <w:rPr>
          <w:u w:val="single"/>
        </w:rPr>
        <w:t xml:space="preserve"> plan</w:t>
      </w:r>
      <w:r w:rsidRPr="0037138B">
        <w:t xml:space="preserve"> achieving emission reductions </w:t>
      </w:r>
      <w:r w:rsidRPr="0037138B">
        <w:rPr>
          <w:u w:val="single"/>
        </w:rPr>
        <w:t xml:space="preserve">comparable to </w:t>
      </w:r>
      <w:r w:rsidRPr="0037138B">
        <w:t>the</w:t>
      </w:r>
      <w:r w:rsidRPr="0037138B">
        <w:rPr>
          <w:u w:val="single"/>
        </w:rPr>
        <w:t xml:space="preserve"> Kyoto</w:t>
      </w:r>
      <w:r w:rsidRPr="0037138B">
        <w:t xml:space="preserve"> Protocol </w:t>
      </w:r>
      <w:r w:rsidRPr="0037138B">
        <w:rPr>
          <w:u w:val="single"/>
        </w:rPr>
        <w:t>would create over 430,000 jobs for African Americans</w:t>
      </w:r>
      <w:r w:rsidRPr="0037138B">
        <w:t xml:space="preserve"> by 2030, reducing the African American unemployment rate by 1.8 percentage points and raising the average African American income by 3 to 4 percent. </w:t>
      </w:r>
    </w:p>
    <w:p w:rsidR="00D116BE" w:rsidRPr="0037138B" w:rsidRDefault="00D116BE" w:rsidP="00797297">
      <w:pPr>
        <w:pStyle w:val="Heading4"/>
      </w:pPr>
      <w:r w:rsidRPr="0037138B">
        <w:t>Climate change is coming now and bears a hugely disproportionate impact on those already at the greatest socioeconomic disadvantage, causing widespread physical displacement and death</w:t>
      </w:r>
    </w:p>
    <w:p w:rsidR="00D116BE" w:rsidRPr="0037138B" w:rsidRDefault="00D116BE" w:rsidP="00D116BE">
      <w:proofErr w:type="spellStart"/>
      <w:r w:rsidRPr="0037138B">
        <w:rPr>
          <w:rStyle w:val="StyleStyleBold12pt"/>
        </w:rPr>
        <w:t>Byravan</w:t>
      </w:r>
      <w:proofErr w:type="spellEnd"/>
      <w:r w:rsidRPr="0037138B">
        <w:rPr>
          <w:rStyle w:val="StyleStyleBold12pt"/>
        </w:rPr>
        <w:t xml:space="preserve"> and </w:t>
      </w:r>
      <w:proofErr w:type="spellStart"/>
      <w:r w:rsidRPr="0037138B">
        <w:rPr>
          <w:rStyle w:val="StyleStyleBold12pt"/>
        </w:rPr>
        <w:t>Rajan</w:t>
      </w:r>
      <w:proofErr w:type="spellEnd"/>
      <w:r w:rsidRPr="0037138B">
        <w:rPr>
          <w:rStyle w:val="StyleStyleBold12pt"/>
        </w:rPr>
        <w:t xml:space="preserve"> ’10 </w:t>
      </w:r>
      <w:proofErr w:type="spellStart"/>
      <w:r w:rsidRPr="0037138B">
        <w:t>SujathaByravan</w:t>
      </w:r>
      <w:proofErr w:type="spellEnd"/>
      <w:r w:rsidRPr="0037138B">
        <w:t xml:space="preserve"> and </w:t>
      </w:r>
      <w:proofErr w:type="spellStart"/>
      <w:r w:rsidRPr="0037138B">
        <w:t>SudhirChellaRajan</w:t>
      </w:r>
      <w:proofErr w:type="spellEnd"/>
      <w:r w:rsidRPr="0037138B">
        <w:t>, “The Ethical Implications of Sea-Level Rise Due to Climate Change,” Ethics &amp; International Affairs 24, No. 3, 9/20/2010, only accessible on some exclusive database</w:t>
      </w:r>
    </w:p>
    <w:p w:rsidR="00D116BE" w:rsidRPr="0037138B" w:rsidRDefault="00D116BE" w:rsidP="00D116BE">
      <w:pPr>
        <w:rPr>
          <w:rStyle w:val="StyleUnderline"/>
        </w:rPr>
      </w:pPr>
      <w:r w:rsidRPr="0037138B">
        <w:rPr>
          <w:rStyle w:val="TitleChar"/>
        </w:rPr>
        <w:t>As scientific evidence for the adverse effects of human-induced climate change grows stronger, it is becoming increasingly clear that these questions</w:t>
      </w:r>
      <w:r w:rsidRPr="0037138B">
        <w:rPr>
          <w:sz w:val="14"/>
        </w:rPr>
        <w:t xml:space="preserve"> are of urgent practical interest and </w:t>
      </w:r>
      <w:r w:rsidRPr="0037138B">
        <w:rPr>
          <w:rStyle w:val="TitleChar"/>
        </w:rPr>
        <w:t>require concerted international political action.</w:t>
      </w:r>
      <w:r w:rsidRPr="0037138B">
        <w:rPr>
          <w:sz w:val="14"/>
        </w:rPr>
        <w:t xml:space="preserve"> In the course of this century and the next, </w:t>
      </w:r>
      <w:r w:rsidRPr="0037138B">
        <w:rPr>
          <w:rStyle w:val="TitleChar"/>
        </w:rPr>
        <w:t>the earth’s climate will almost surely get warmer as a direct result of the emissions accumulated in the atmosphere from the burning of fossil fuels since the Industrial Revolution. This warming will</w:t>
      </w:r>
      <w:r w:rsidRPr="0037138B">
        <w:rPr>
          <w:sz w:val="14"/>
        </w:rPr>
        <w:t xml:space="preserve"> very likely </w:t>
      </w:r>
      <w:r w:rsidRPr="0037138B">
        <w:rPr>
          <w:rStyle w:val="TitleChar"/>
        </w:rPr>
        <w:t>result in heat waves, heavy precipitation</w:t>
      </w:r>
      <w:r w:rsidRPr="0037138B">
        <w:rPr>
          <w:sz w:val="14"/>
        </w:rPr>
        <w:t xml:space="preserve"> in some areas, </w:t>
      </w:r>
      <w:r w:rsidRPr="0037138B">
        <w:rPr>
          <w:rStyle w:val="TitleChar"/>
        </w:rPr>
        <w:t>extreme droughts</w:t>
      </w:r>
      <w:r w:rsidRPr="0037138B">
        <w:rPr>
          <w:sz w:val="14"/>
        </w:rPr>
        <w:t xml:space="preserve"> in others, </w:t>
      </w:r>
      <w:r w:rsidRPr="0037138B">
        <w:rPr>
          <w:rStyle w:val="TitleChar"/>
        </w:rPr>
        <w:t>increased hurricane intensity, and sea-level rise</w:t>
      </w:r>
      <w:r w:rsidRPr="0037138B">
        <w:rPr>
          <w:sz w:val="14"/>
        </w:rPr>
        <w:t xml:space="preserve"> of about one meter—although recent findings suggest this rise could quite plausibly be greater than that by century’s end.1 </w:t>
      </w:r>
      <w:r w:rsidRPr="0037138B">
        <w:rPr>
          <w:rStyle w:val="TitleChar"/>
          <w:highlight w:val="yellow"/>
        </w:rPr>
        <w:t>Forecasts of how many people will be displaced</w:t>
      </w:r>
      <w:r w:rsidRPr="0037138B">
        <w:rPr>
          <w:sz w:val="14"/>
        </w:rPr>
        <w:t xml:space="preserve"> by 2050 by climate change </w:t>
      </w:r>
      <w:r w:rsidRPr="0037138B">
        <w:rPr>
          <w:rStyle w:val="TitleChar"/>
          <w:highlight w:val="yellow"/>
        </w:rPr>
        <w:t>vary</w:t>
      </w:r>
      <w:r w:rsidRPr="0037138B">
        <w:rPr>
          <w:rStyle w:val="TitleChar"/>
        </w:rPr>
        <w:t xml:space="preserve"> widely, </w:t>
      </w:r>
      <w:r w:rsidRPr="0037138B">
        <w:rPr>
          <w:rStyle w:val="TitleChar"/>
          <w:highlight w:val="yellow"/>
        </w:rPr>
        <w:t>from</w:t>
      </w:r>
      <w:r w:rsidRPr="0037138B">
        <w:rPr>
          <w:sz w:val="14"/>
        </w:rPr>
        <w:t xml:space="preserve"> about </w:t>
      </w:r>
      <w:r w:rsidRPr="0037138B">
        <w:rPr>
          <w:rStyle w:val="TitleChar"/>
          <w:highlight w:val="yellow"/>
        </w:rPr>
        <w:t>25 million to 1 billion</w:t>
      </w:r>
      <w:r w:rsidRPr="0037138B">
        <w:rPr>
          <w:rStyle w:val="TitleChar"/>
        </w:rPr>
        <w:t>.</w:t>
      </w:r>
      <w:r w:rsidRPr="0037138B">
        <w:rPr>
          <w:sz w:val="14"/>
        </w:rPr>
        <w:t xml:space="preserve"> The difficulty in accurate forecasting lies not only in the uncertainty regarding future climate change impacts and adaptation measures but also in estimating the outcome of the several complex factors driving migration.2 </w:t>
      </w:r>
      <w:r w:rsidRPr="0037138B">
        <w:rPr>
          <w:rStyle w:val="TitleChar"/>
          <w:highlight w:val="yellow"/>
        </w:rPr>
        <w:t>No other form of</w:t>
      </w:r>
      <w:r w:rsidRPr="0037138B">
        <w:rPr>
          <w:rStyle w:val="TitleChar"/>
        </w:rPr>
        <w:t xml:space="preserve"> environmentally induced</w:t>
      </w:r>
      <w:r w:rsidRPr="0037138B">
        <w:rPr>
          <w:sz w:val="14"/>
        </w:rPr>
        <w:t xml:space="preserve"> human </w:t>
      </w:r>
      <w:r w:rsidRPr="0037138B">
        <w:rPr>
          <w:rStyle w:val="TitleChar"/>
          <w:highlight w:val="yellow"/>
        </w:rPr>
        <w:t>migration will</w:t>
      </w:r>
      <w:r w:rsidRPr="0037138B">
        <w:rPr>
          <w:sz w:val="14"/>
        </w:rPr>
        <w:t xml:space="preserve"> likely </w:t>
      </w:r>
      <w:r w:rsidRPr="0037138B">
        <w:rPr>
          <w:rStyle w:val="TitleChar"/>
          <w:highlight w:val="yellow"/>
        </w:rPr>
        <w:t>be as permanent</w:t>
      </w:r>
      <w:r w:rsidRPr="0037138B">
        <w:rPr>
          <w:sz w:val="14"/>
        </w:rPr>
        <w:t xml:space="preserve"> as that caused by climate-induced SLR; and there are special reasons why its victims deserve unique moral consideration. </w:t>
      </w:r>
      <w:r w:rsidRPr="0037138B">
        <w:rPr>
          <w:rStyle w:val="TitleChar"/>
          <w:highlight w:val="yellow"/>
        </w:rPr>
        <w:t>SLR</w:t>
      </w:r>
      <w:r w:rsidRPr="0037138B">
        <w:rPr>
          <w:rStyle w:val="StyleUnderline"/>
        </w:rPr>
        <w:t xml:space="preserve"> </w:t>
      </w:r>
      <w:r w:rsidRPr="0037138B">
        <w:rPr>
          <w:rStyle w:val="TitleChar"/>
        </w:rPr>
        <w:t>will affect coastal populations in a variety of ways, including inundation, flood and storm damage, erosion, saltwater intrusion, and wetland loss</w:t>
      </w:r>
      <w:r w:rsidRPr="0037138B">
        <w:rPr>
          <w:sz w:val="14"/>
        </w:rPr>
        <w:t xml:space="preserve">. Together, </w:t>
      </w:r>
      <w:r w:rsidRPr="0037138B">
        <w:rPr>
          <w:rStyle w:val="TitleChar"/>
        </w:rPr>
        <w:t xml:space="preserve">these </w:t>
      </w:r>
      <w:r w:rsidRPr="0037138B">
        <w:rPr>
          <w:rStyle w:val="TitleChar"/>
          <w:highlight w:val="yellow"/>
        </w:rPr>
        <w:t>will greatly reduce available land for cultivation, water resources, and fodder</w:t>
      </w:r>
      <w:r w:rsidRPr="0037138B">
        <w:rPr>
          <w:rStyle w:val="TitleChar"/>
        </w:rPr>
        <w:t>, causing severe hardship in terms of livelihood and habitat loss</w:t>
      </w:r>
      <w:r w:rsidRPr="0037138B">
        <w:rPr>
          <w:sz w:val="14"/>
        </w:rPr>
        <w:t xml:space="preserve">. Worst of all, SLR and the associated changes in the coastal zone will add burdens to many who are already poor and vulnerable. The </w:t>
      </w:r>
      <w:r w:rsidRPr="0037138B">
        <w:rPr>
          <w:rStyle w:val="TitleChar"/>
        </w:rPr>
        <w:t>physical changes</w:t>
      </w:r>
      <w:r w:rsidRPr="0037138B">
        <w:rPr>
          <w:sz w:val="14"/>
        </w:rPr>
        <w:t xml:space="preserve"> associated with SLR </w:t>
      </w:r>
      <w:r w:rsidRPr="0037138B">
        <w:rPr>
          <w:rStyle w:val="TitleChar"/>
        </w:rPr>
        <w:t>may</w:t>
      </w:r>
      <w:r w:rsidRPr="0037138B">
        <w:rPr>
          <w:sz w:val="14"/>
        </w:rPr>
        <w:t xml:space="preserve"> themselves </w:t>
      </w:r>
      <w:r w:rsidRPr="0037138B">
        <w:rPr>
          <w:rStyle w:val="TitleChar"/>
        </w:rPr>
        <w:t>take place in abrupt, nonlinear ways as thresholds are crossed</w:t>
      </w:r>
      <w:r w:rsidRPr="0037138B">
        <w:rPr>
          <w:sz w:val="14"/>
        </w:rPr>
        <w:t xml:space="preserve">. In turn, </w:t>
      </w:r>
      <w:r w:rsidRPr="0037138B">
        <w:rPr>
          <w:rStyle w:val="TitleChar"/>
        </w:rPr>
        <w:t>the least resilient communities</w:t>
      </w:r>
      <w:r w:rsidRPr="0037138B">
        <w:rPr>
          <w:sz w:val="14"/>
        </w:rPr>
        <w:t>— that is, those dependent on subsistence fishing—</w:t>
      </w:r>
      <w:r w:rsidRPr="0037138B">
        <w:rPr>
          <w:rStyle w:val="TitleChar"/>
        </w:rPr>
        <w:t xml:space="preserve">will be the first to experience ‘‘tipping points’’ </w:t>
      </w:r>
      <w:r w:rsidRPr="0037138B">
        <w:rPr>
          <w:sz w:val="14"/>
        </w:rPr>
        <w:t xml:space="preserve">in their life systems, so that the only option available to them would be to abandon their homes and search for better prospects elsewhere. </w:t>
      </w:r>
      <w:r w:rsidRPr="0037138B">
        <w:rPr>
          <w:rStyle w:val="TitleChar"/>
        </w:rPr>
        <w:t>As</w:t>
      </w:r>
      <w:r w:rsidRPr="0037138B">
        <w:rPr>
          <w:sz w:val="14"/>
        </w:rPr>
        <w:t xml:space="preserve"> the average </w:t>
      </w:r>
      <w:r w:rsidRPr="0037138B">
        <w:rPr>
          <w:rStyle w:val="TitleChar"/>
        </w:rPr>
        <w:t xml:space="preserve">sea level continues to rise, coastal inundation, saltwater intrusion, and storm surges will become more intense and </w:t>
      </w:r>
      <w:r w:rsidRPr="0037138B">
        <w:rPr>
          <w:rStyle w:val="TitleChar"/>
          <w:highlight w:val="yellow"/>
        </w:rPr>
        <w:t>people will</w:t>
      </w:r>
      <w:r w:rsidRPr="0037138B">
        <w:rPr>
          <w:rStyle w:val="TitleChar"/>
        </w:rPr>
        <w:t xml:space="preserve"> find it increasingly difficult to stay in their homes and will look for ways to </w:t>
      </w:r>
      <w:r w:rsidRPr="0037138B">
        <w:rPr>
          <w:rStyle w:val="TitleChar"/>
          <w:highlight w:val="yellow"/>
        </w:rPr>
        <w:t>migrate inland</w:t>
      </w:r>
      <w:r w:rsidRPr="0037138B">
        <w:rPr>
          <w:sz w:val="14"/>
        </w:rPr>
        <w:t xml:space="preserve">. As ever larger numbers pass thresholds in their ability to cope, more </w:t>
      </w:r>
      <w:r w:rsidRPr="0037138B">
        <w:rPr>
          <w:rStyle w:val="Emphasis"/>
          <w:highlight w:val="yellow"/>
        </w:rPr>
        <w:t>societal tipping points will be crossed</w:t>
      </w:r>
      <w:r w:rsidRPr="0037138B">
        <w:rPr>
          <w:rStyle w:val="TitleChar"/>
        </w:rPr>
        <w:t xml:space="preserve">, resulting in the sudden </w:t>
      </w:r>
      <w:r w:rsidRPr="0037138B">
        <w:rPr>
          <w:rStyle w:val="TitleChar"/>
          <w:highlight w:val="yellow"/>
        </w:rPr>
        <w:t>mass movements of entire</w:t>
      </w:r>
      <w:r w:rsidRPr="0037138B">
        <w:rPr>
          <w:rStyle w:val="TitleChar"/>
        </w:rPr>
        <w:t xml:space="preserve"> villages, towns, and </w:t>
      </w:r>
      <w:r w:rsidRPr="0037138B">
        <w:rPr>
          <w:rStyle w:val="TitleChar"/>
          <w:highlight w:val="yellow"/>
        </w:rPr>
        <w:t>cities in coastal regions</w:t>
      </w:r>
      <w:r w:rsidRPr="0037138B">
        <w:rPr>
          <w:sz w:val="14"/>
        </w:rPr>
        <w:t xml:space="preserve">.3 </w:t>
      </w:r>
      <w:r w:rsidRPr="0037138B">
        <w:rPr>
          <w:rStyle w:val="TitleChar"/>
        </w:rPr>
        <w:t>On small islands</w:t>
      </w:r>
      <w:r w:rsidRPr="0037138B">
        <w:rPr>
          <w:sz w:val="14"/>
        </w:rPr>
        <w:t xml:space="preserve"> and in countries with heavily populated delta regions, </w:t>
      </w:r>
      <w:r w:rsidRPr="0037138B">
        <w:rPr>
          <w:rStyle w:val="TitleChar"/>
        </w:rPr>
        <w:t>the very existence of the nation-state may become jeopardized,</w:t>
      </w:r>
      <w:r w:rsidRPr="0037138B">
        <w:rPr>
          <w:sz w:val="14"/>
        </w:rPr>
        <w:t xml:space="preserve"> so that the extremely vulnerable will no longer have state protection they can rely on. The extent of vulnerability to sea-level rise in any given country will depend on more than just its terrain and climatic conditions: the fraction of the population living in low-lying regions, the area and proportion of the country inundated, its wealth and economic conditions, and its prevailing political institutions and infrastructure will all be of relevance. Thus, in a large country, such as the United States or China, coastal communities would be able to move inland, given adequate preparation and government response. In the case of small islands in the South Pacific, however, such an option does not exist, since it is expected that most or even the entire land area will sink or become uninhabitable. </w:t>
      </w:r>
      <w:r w:rsidRPr="0037138B">
        <w:rPr>
          <w:rStyle w:val="TitleChar"/>
          <w:highlight w:val="yellow"/>
        </w:rPr>
        <w:t>In</w:t>
      </w:r>
      <w:r w:rsidRPr="0037138B">
        <w:rPr>
          <w:sz w:val="14"/>
        </w:rPr>
        <w:t xml:space="preserve"> such cases as </w:t>
      </w:r>
      <w:r w:rsidRPr="0037138B">
        <w:rPr>
          <w:rStyle w:val="TitleChar"/>
          <w:highlight w:val="yellow"/>
        </w:rPr>
        <w:t xml:space="preserve">Bangladesh, Egypt, </w:t>
      </w:r>
      <w:r w:rsidRPr="0037138B">
        <w:rPr>
          <w:rStyle w:val="TitleChar"/>
          <w:highlight w:val="yellow"/>
        </w:rPr>
        <w:lastRenderedPageBreak/>
        <w:t xml:space="preserve">Guyana, and Vietnam, </w:t>
      </w:r>
      <w:proofErr w:type="spellStart"/>
      <w:r w:rsidRPr="0037138B">
        <w:rPr>
          <w:sz w:val="14"/>
        </w:rPr>
        <w:t>where</w:t>
      </w:r>
      <w:r w:rsidRPr="0037138B">
        <w:rPr>
          <w:rStyle w:val="TitleChar"/>
          <w:highlight w:val="yellow"/>
        </w:rPr>
        <w:t>nearly</w:t>
      </w:r>
      <w:proofErr w:type="spellEnd"/>
      <w:r w:rsidRPr="0037138B">
        <w:rPr>
          <w:rStyle w:val="TitleChar"/>
          <w:highlight w:val="yellow"/>
        </w:rPr>
        <w:t xml:space="preserve"> half</w:t>
      </w:r>
      <w:r w:rsidRPr="0037138B">
        <w:rPr>
          <w:rStyle w:val="TitleChar"/>
        </w:rPr>
        <w:t xml:space="preserve"> or more </w:t>
      </w:r>
      <w:r w:rsidRPr="0037138B">
        <w:rPr>
          <w:rStyle w:val="TitleChar"/>
          <w:highlight w:val="yellow"/>
        </w:rPr>
        <w:t>of the populations live in low-lying deltaic regions that support a major fraction of their economies</w:t>
      </w:r>
      <w:r w:rsidRPr="0037138B">
        <w:rPr>
          <w:rStyle w:val="TitleChar"/>
        </w:rPr>
        <w:t>, SLR will threaten the very functioning of the state.</w:t>
      </w:r>
      <w:r w:rsidRPr="0037138B">
        <w:rPr>
          <w:sz w:val="14"/>
        </w:rPr>
        <w:t xml:space="preserve"> Moreover, it is increasingly clear that for tens to hundreds of millions of people living in low-lying areas and on small islands, no physical defense is realistically possible or can be fully protective. A recent report by the Dutch Delta Committee proposes annual investments of about 1.5 billion Euros for the rest of the century just to protect the Netherlands’ 200-mile coastline, and indicates that 20–50 percent of coastal land worldwide cannot be protected, especially under conditions where SLR takes place rapidly—as a result, say, of a collapse of major ice sheets in Greenland or Antarctica.4 </w:t>
      </w:r>
      <w:r w:rsidRPr="0037138B">
        <w:rPr>
          <w:rStyle w:val="TitleChar"/>
        </w:rPr>
        <w:t xml:space="preserve">Even if greenhouse gases are removed from the atmosphere </w:t>
      </w:r>
      <w:r w:rsidRPr="0037138B">
        <w:rPr>
          <w:sz w:val="14"/>
        </w:rPr>
        <w:t>through some future technology,</w:t>
      </w:r>
      <w:r w:rsidRPr="0037138B">
        <w:rPr>
          <w:rStyle w:val="TitleChar"/>
        </w:rPr>
        <w:t xml:space="preserve"> we are already committed to a certain degree of warming and sea-level rise because of the thermal inertia of the oceans</w:t>
      </w:r>
      <w:r w:rsidRPr="0037138B">
        <w:rPr>
          <w:sz w:val="14"/>
        </w:rPr>
        <w:t xml:space="preserve">. In addition, </w:t>
      </w:r>
      <w:r w:rsidRPr="0037138B">
        <w:rPr>
          <w:rStyle w:val="TitleChar"/>
        </w:rPr>
        <w:t xml:space="preserve">most </w:t>
      </w:r>
      <w:r w:rsidRPr="0037138B">
        <w:rPr>
          <w:rStyle w:val="TitleChar"/>
          <w:highlight w:val="yellow"/>
        </w:rPr>
        <w:t>residents of small island nations and other low-lying coastal regions</w:t>
      </w:r>
      <w:r w:rsidRPr="0037138B">
        <w:rPr>
          <w:rStyle w:val="TitleChar"/>
        </w:rPr>
        <w:t xml:space="preserve"> around the world </w:t>
      </w:r>
      <w:r w:rsidRPr="0037138B">
        <w:rPr>
          <w:rStyle w:val="TitleChar"/>
          <w:highlight w:val="yellow"/>
        </w:rPr>
        <w:t>will not be able to</w:t>
      </w:r>
      <w:r w:rsidRPr="0037138B">
        <w:rPr>
          <w:rStyle w:val="TitleChar"/>
        </w:rPr>
        <w:t xml:space="preserve"> avail themselves of the sorts of conventional </w:t>
      </w:r>
      <w:r w:rsidRPr="0037138B">
        <w:rPr>
          <w:rStyle w:val="TitleChar"/>
          <w:highlight w:val="yellow"/>
        </w:rPr>
        <w:t>adapt</w:t>
      </w:r>
      <w:r w:rsidRPr="0037138B">
        <w:rPr>
          <w:rStyle w:val="TitleChar"/>
        </w:rPr>
        <w:t>ation remedies that are conceivable for the victims of drought, reduced crop yields, desertification, and so on</w:t>
      </w:r>
      <w:r w:rsidRPr="0037138B">
        <w:rPr>
          <w:sz w:val="14"/>
        </w:rPr>
        <w:t xml:space="preserve">. Apart from exceptional cases where adequate engineering solutions can be developed to prevent inundation, coastal erosion, saltwater intrusion, and other challenges associated with rising seas, </w:t>
      </w:r>
      <w:r w:rsidRPr="0037138B">
        <w:rPr>
          <w:rStyle w:val="TitleChar"/>
        </w:rPr>
        <w:t>people living in these vulnerable regions will be forced to flee</w:t>
      </w:r>
      <w:r w:rsidRPr="0037138B">
        <w:rPr>
          <w:sz w:val="14"/>
        </w:rPr>
        <w:t xml:space="preserve">, generally </w:t>
      </w:r>
      <w:r w:rsidRPr="0037138B">
        <w:rPr>
          <w:rStyle w:val="TitleChar"/>
        </w:rPr>
        <w:t>with no possibility of return</w:t>
      </w:r>
      <w:r w:rsidRPr="0037138B">
        <w:rPr>
          <w:sz w:val="14"/>
        </w:rPr>
        <w:t xml:space="preserve"> to their original homes. Indeed, migration and permanent resettlement will be the only possible ‘‘adaptation’’ strategy available to millions. </w:t>
      </w:r>
      <w:r w:rsidRPr="0037138B">
        <w:rPr>
          <w:rStyle w:val="TitleChar"/>
        </w:rPr>
        <w:t>Existing international law provides no solution for these individuals,</w:t>
      </w:r>
      <w:r w:rsidRPr="0037138B">
        <w:rPr>
          <w:sz w:val="14"/>
        </w:rPr>
        <w:t xml:space="preserve"> for whom, we will argue, the only just remedy is in the form of special rights of free global movement and resettlement in regions and countries on higher ground in advance of disaster. What Needs to Be Done The issue of climate change and migration has received considerable scholarly attention, primarily in terms of its political and legal implications, but there has been little focus on the ethical aspects.5 In an earlier paper we suggested that the responsibility of absorbing ‘‘climate exiles’’ should be shared among host countries in a manner that is proportional to a host’s cumulative emissions of greenhouse gases.6 Here, we try to develop the ethical basis for the international community, first, to recognize that displaced persons, and in particular those whose nation states will have become physically nonexistent or will face an unendurable burden, should have a special right to free movement to other countries; and, second, to formulate institutional means for providing them political, social, and economic rights. We define the victims’ unbearable burden in the following terms: they will face a breakdown or total forfeiture of prevailing physical, economic, and social support systems; and they will have no effective state to endow them with rights and alleviate their pain. It is not our intention to provide a particular formula for how individual countries should be made responsible for the victims’ habitation and citizenship, but to suggest instead that once the basic principle of shared responsibility based on each country’s contribution to climate change is accepted, there could be several ways to determine precisely how the costs of policy implementation should be distributed, how rights could be exercised by the climate exiles and migrants, and what other institutional and political mechanisms should be established to avert a massive refugee crisis. The fairest solution, we therefore propose, is for the international community to grant, in the first instance, the individual right to migrate to safe countries for those who will be displaced forcibly by SLR. We then recommend that an international treaty begin to address this issue so that climate migrants and future exiles will be able to find homes well in advance of the actual emergency.7 Indeed, unlike in the case of natural disasters, such as the Asian tsunami of December 2004, the world is already sufficiently forewarned about the need to prepare for the effects of SLR and has ample time and opportunity to make reasoned judgments about how best to respond.8 We contend that the alternative—</w:t>
      </w:r>
      <w:r w:rsidRPr="0037138B">
        <w:rPr>
          <w:rStyle w:val="Emphasis"/>
        </w:rPr>
        <w:t>to ignore potential victims</w:t>
      </w:r>
      <w:r w:rsidRPr="0037138B">
        <w:rPr>
          <w:rStyle w:val="TitleChar"/>
        </w:rPr>
        <w:t xml:space="preserve"> until after they become ‘‘environmental refugees’’—</w:t>
      </w:r>
      <w:r w:rsidRPr="0037138B">
        <w:rPr>
          <w:rStyle w:val="Emphasis"/>
        </w:rPr>
        <w:t>is morally indefensible</w:t>
      </w:r>
      <w:r w:rsidRPr="0037138B">
        <w:rPr>
          <w:sz w:val="14"/>
        </w:rPr>
        <w:t xml:space="preserve"> as well as impractical. For one thing, the victims in the case of SLR cannot even be classified as ‘‘refugees’’ since there are no legal instruments that give them this option. Notably, the Refugee Convention, designed to protect those forced to flee their homes as a result of war or persecution, in force since 1954, recognizes as a refugee someone who is ‘‘unable [or] unwilling to avail himself of the protection’’ of his country of nationality and is outside that country ‘‘owing to well-grounded fear of being persecuted for reasons of race, religion, nationality, membership in a particular social group or political opinion’’—a definition that does not extend to those adversely affected by environmental disasters, including climatic change. In this paper and elsewhere we therefore reserve the terms ‘‘climate migrants’’ and ‘‘climate exiles’’ to refer to the victims of SLR attributed to climate change. The former includes all those who are displaced because of the effects of climate change, while the latter refers to a special category of climate migrants who will have lost their ability to remain well-functioning members of political societies in their countries, often through no fault of their own. Further, while most climate migrants will be internally displaced people, or have the opportunity of returning to their countries or regions of origin if adequate adaptation measures were taken, climate exiles will be forced to become permanently stateless in the absence of other remedies.  Duties to Climate Exiles Our fundamental argument is that </w:t>
      </w:r>
      <w:r w:rsidRPr="0037138B">
        <w:rPr>
          <w:rStyle w:val="TitleChar"/>
        </w:rPr>
        <w:t xml:space="preserve">humanity carries a special obligation to </w:t>
      </w:r>
      <w:r w:rsidRPr="0037138B">
        <w:rPr>
          <w:sz w:val="14"/>
        </w:rPr>
        <w:t xml:space="preserve">present and future generations of </w:t>
      </w:r>
      <w:r w:rsidRPr="0037138B">
        <w:rPr>
          <w:rStyle w:val="TitleChar"/>
        </w:rPr>
        <w:t xml:space="preserve">people whose homes, </w:t>
      </w:r>
      <w:r w:rsidRPr="0037138B">
        <w:rPr>
          <w:sz w:val="14"/>
        </w:rPr>
        <w:t xml:space="preserve">means of </w:t>
      </w:r>
      <w:r w:rsidRPr="0037138B">
        <w:rPr>
          <w:rStyle w:val="TitleChar"/>
        </w:rPr>
        <w:t>livelihood, and membership in states will be lost</w:t>
      </w:r>
      <w:r w:rsidRPr="0037138B">
        <w:rPr>
          <w:sz w:val="14"/>
        </w:rPr>
        <w:t xml:space="preserve"> specifically </w:t>
      </w:r>
      <w:r w:rsidRPr="0037138B">
        <w:rPr>
          <w:rStyle w:val="TitleChar"/>
        </w:rPr>
        <w:t>as a result of</w:t>
      </w:r>
      <w:r w:rsidRPr="0037138B">
        <w:rPr>
          <w:sz w:val="14"/>
        </w:rPr>
        <w:t xml:space="preserve"> sea-level rise caused by </w:t>
      </w:r>
      <w:r w:rsidRPr="0037138B">
        <w:rPr>
          <w:rStyle w:val="TitleChar"/>
        </w:rPr>
        <w:t>climate change</w:t>
      </w:r>
      <w:r w:rsidRPr="0037138B">
        <w:rPr>
          <w:sz w:val="14"/>
        </w:rPr>
        <w:t xml:space="preserve">. We draw upon the principle of intergenerational equity, wherein each generation is collectively responsible for protecting and using natural resources in a sustainable manner so that future generations are not unduly harmed by their present misuse. The recognition of this duty implies, as </w:t>
      </w:r>
      <w:proofErr w:type="spellStart"/>
      <w:r w:rsidRPr="0037138B">
        <w:rPr>
          <w:sz w:val="14"/>
        </w:rPr>
        <w:t>JoergTremmel</w:t>
      </w:r>
      <w:proofErr w:type="spellEnd"/>
      <w:r w:rsidRPr="0037138B">
        <w:rPr>
          <w:sz w:val="14"/>
        </w:rPr>
        <w:t xml:space="preserve"> suggests, that ‘‘</w:t>
      </w:r>
      <w:r w:rsidRPr="0037138B">
        <w:rPr>
          <w:rStyle w:val="TitleChar"/>
        </w:rPr>
        <w:t>in spite of</w:t>
      </w:r>
      <w:r w:rsidRPr="0037138B">
        <w:rPr>
          <w:sz w:val="14"/>
        </w:rPr>
        <w:t xml:space="preserve"> the difficulties such as </w:t>
      </w:r>
      <w:r w:rsidRPr="0037138B">
        <w:rPr>
          <w:rStyle w:val="TitleChar"/>
        </w:rPr>
        <w:t>opportunity costs,</w:t>
      </w:r>
      <w:r w:rsidRPr="0037138B">
        <w:rPr>
          <w:sz w:val="14"/>
        </w:rPr>
        <w:t xml:space="preserve"> restricted human ability and foresight, modern collective agents (present </w:t>
      </w:r>
      <w:r w:rsidRPr="0037138B">
        <w:rPr>
          <w:rStyle w:val="TitleChar"/>
        </w:rPr>
        <w:t>governments</w:t>
      </w:r>
      <w:r w:rsidRPr="0037138B">
        <w:rPr>
          <w:sz w:val="14"/>
        </w:rPr>
        <w:t xml:space="preserve"> and leading industrial companies) </w:t>
      </w:r>
      <w:r w:rsidRPr="0037138B">
        <w:rPr>
          <w:rStyle w:val="TitleChar"/>
        </w:rPr>
        <w:t>have to take their responsibility</w:t>
      </w:r>
      <w:r w:rsidRPr="0037138B">
        <w:rPr>
          <w:sz w:val="14"/>
        </w:rPr>
        <w:t xml:space="preserve"> for future generations </w:t>
      </w:r>
      <w:r w:rsidRPr="0037138B">
        <w:rPr>
          <w:rStyle w:val="TitleChar"/>
        </w:rPr>
        <w:t>seriously</w:t>
      </w:r>
      <w:r w:rsidRPr="0037138B">
        <w:rPr>
          <w:sz w:val="14"/>
        </w:rPr>
        <w:t xml:space="preserve">.’’9 This responsibility is carried over to representative agents in the future who share the legacy of causing harm with their forebears but who now have the ability to recognize the suffering that ensues as a result of historical (if not continuing) actions and </w:t>
      </w:r>
    </w:p>
    <w:p w:rsidR="00D116BE" w:rsidRPr="0037138B" w:rsidRDefault="00D116BE" w:rsidP="00D116BE"/>
    <w:p w:rsidR="00797297" w:rsidRPr="0037138B" w:rsidRDefault="00797297" w:rsidP="005317D7">
      <w:pPr>
        <w:pStyle w:val="Heading2"/>
      </w:pPr>
      <w:r w:rsidRPr="0037138B">
        <w:lastRenderedPageBreak/>
        <w:t xml:space="preserve">Epistemology </w:t>
      </w:r>
    </w:p>
    <w:p w:rsidR="00797297" w:rsidRPr="0037138B" w:rsidRDefault="00797297" w:rsidP="00797297"/>
    <w:p w:rsidR="00797297" w:rsidRPr="0037138B" w:rsidRDefault="00797297" w:rsidP="00797297">
      <w:pPr>
        <w:pStyle w:val="Heading3"/>
      </w:pPr>
      <w:r w:rsidRPr="0037138B">
        <w:lastRenderedPageBreak/>
        <w:t>---</w:t>
      </w:r>
      <w:r w:rsidRPr="0037138B">
        <w:t xml:space="preserve">K </w:t>
      </w:r>
      <w:proofErr w:type="spellStart"/>
      <w:r w:rsidRPr="0037138B">
        <w:t>Ans</w:t>
      </w:r>
      <w:proofErr w:type="spellEnd"/>
      <w:r w:rsidRPr="0037138B">
        <w:t xml:space="preserve">: </w:t>
      </w:r>
      <w:proofErr w:type="spellStart"/>
      <w:r w:rsidRPr="0037138B">
        <w:t>Expertism</w:t>
      </w:r>
      <w:proofErr w:type="spellEnd"/>
      <w:r w:rsidRPr="0037138B">
        <w:t xml:space="preserve"> </w:t>
      </w:r>
    </w:p>
    <w:p w:rsidR="00797297" w:rsidRPr="0037138B" w:rsidRDefault="00797297" w:rsidP="00797297">
      <w:pPr>
        <w:pStyle w:val="Heading3"/>
      </w:pPr>
      <w:proofErr w:type="spellStart"/>
      <w:r w:rsidRPr="0037138B">
        <w:lastRenderedPageBreak/>
        <w:t>Expertism</w:t>
      </w:r>
      <w:proofErr w:type="spellEnd"/>
      <w:r w:rsidRPr="0037138B">
        <w:t xml:space="preserve"> Good</w:t>
      </w:r>
    </w:p>
    <w:p w:rsidR="00797297" w:rsidRPr="0037138B" w:rsidRDefault="00797297" w:rsidP="00797297">
      <w:pPr>
        <w:pStyle w:val="Heading4"/>
      </w:pPr>
      <w:r w:rsidRPr="0037138B">
        <w:t>Evaluating infinite perspectives allows for the best solution – pragmatic action solves</w:t>
      </w:r>
    </w:p>
    <w:p w:rsidR="00797297" w:rsidRPr="0037138B" w:rsidRDefault="00797297" w:rsidP="00797297">
      <w:r w:rsidRPr="0037138B">
        <w:rPr>
          <w:rStyle w:val="StyleStyleBold12pt"/>
        </w:rPr>
        <w:t>Higgins</w:t>
      </w:r>
      <w:r w:rsidRPr="0037138B">
        <w:t xml:space="preserve"> </w:t>
      </w:r>
      <w:r w:rsidRPr="0037138B">
        <w:rPr>
          <w:rStyle w:val="StyleStyleBold12pt"/>
        </w:rPr>
        <w:t>13</w:t>
      </w:r>
      <w:r w:rsidRPr="0037138B">
        <w:t xml:space="preserve"> </w:t>
      </w:r>
      <w:r w:rsidRPr="0037138B">
        <w:rPr>
          <w:rStyle w:val="StyleStyleBold12pt"/>
        </w:rPr>
        <w:t>University of Texas-Austin Philosophy Professor</w:t>
      </w:r>
      <w:r w:rsidRPr="0037138B">
        <w:t xml:space="preserve"> </w:t>
      </w:r>
    </w:p>
    <w:p w:rsidR="00797297" w:rsidRPr="0037138B" w:rsidRDefault="00797297" w:rsidP="00797297">
      <w:pPr>
        <w:rPr>
          <w:sz w:val="16"/>
          <w:szCs w:val="16"/>
        </w:rPr>
      </w:pPr>
      <w:r w:rsidRPr="0037138B">
        <w:rPr>
          <w:sz w:val="16"/>
          <w:szCs w:val="16"/>
        </w:rPr>
        <w:t xml:space="preserve">(Kathleen, “Post-Truth Pluralism: The Unlikely Political Wisdom of Friedrich </w:t>
      </w:r>
      <w:proofErr w:type="spellStart"/>
      <w:r w:rsidRPr="0037138B">
        <w:rPr>
          <w:sz w:val="16"/>
          <w:szCs w:val="16"/>
        </w:rPr>
        <w:t>Nietzche</w:t>
      </w:r>
      <w:proofErr w:type="spellEnd"/>
      <w:r w:rsidRPr="0037138B">
        <w:rPr>
          <w:sz w:val="16"/>
          <w:szCs w:val="16"/>
        </w:rPr>
        <w:t>”, Breakthrough, http://thebreakthrough.org/index.php/journal/past-issues/issue-3/post-truth-pluralism)</w:t>
      </w:r>
    </w:p>
    <w:p w:rsidR="00797297" w:rsidRPr="0037138B" w:rsidRDefault="00797297" w:rsidP="00797297">
      <w:pPr>
        <w:rPr>
          <w:sz w:val="16"/>
        </w:rPr>
      </w:pPr>
      <w:r w:rsidRPr="0037138B">
        <w:rPr>
          <w:rStyle w:val="IntenseEmphasis"/>
          <w:rFonts w:asciiTheme="minorHAnsi" w:hAnsiTheme="minorHAnsi"/>
        </w:rPr>
        <w:t>Progressives are right that we live increasingly in a post-truth era</w:t>
      </w:r>
      <w:r w:rsidRPr="0037138B">
        <w:rPr>
          <w:sz w:val="16"/>
        </w:rPr>
        <w:t xml:space="preserve">, but rather than rejecting it and pining nostalgically for a return to a more truthful time, </w:t>
      </w:r>
      <w:r w:rsidRPr="0037138B">
        <w:rPr>
          <w:rStyle w:val="IntenseEmphasis"/>
          <w:rFonts w:asciiTheme="minorHAnsi" w:hAnsiTheme="minorHAnsi"/>
        </w:rPr>
        <w:t>we should learn to</w:t>
      </w:r>
      <w:r w:rsidRPr="0037138B">
        <w:rPr>
          <w:sz w:val="16"/>
        </w:rPr>
        <w:t xml:space="preserve"> better </w:t>
      </w:r>
      <w:r w:rsidRPr="0037138B">
        <w:rPr>
          <w:rStyle w:val="IntenseEmphasis"/>
          <w:rFonts w:asciiTheme="minorHAnsi" w:hAnsiTheme="minorHAnsi"/>
        </w:rPr>
        <w:t>navigate it.</w:t>
      </w:r>
      <w:r w:rsidRPr="0037138B">
        <w:rPr>
          <w:sz w:val="16"/>
        </w:rPr>
        <w:t xml:space="preserve"> Where the New York Times and Walter Cronkite were once viewed as arbiters of public truths, today the Times competes with the Wall Street Journal, and CBS News with FOX News and MSNBC, in describing reality. The Internet multiplies the perspectives and truths available for public consumption. </w:t>
      </w:r>
      <w:r w:rsidRPr="0037138B">
        <w:rPr>
          <w:rStyle w:val="IntenseEmphasis"/>
          <w:rFonts w:asciiTheme="minorHAnsi" w:hAnsiTheme="minorHAnsi"/>
        </w:rPr>
        <w:t>The diversity of viewpoints</w:t>
      </w:r>
      <w:r w:rsidRPr="0037138B">
        <w:rPr>
          <w:sz w:val="16"/>
        </w:rPr>
        <w:t xml:space="preserve"> opened up by new media </w:t>
      </w:r>
      <w:r w:rsidRPr="0037138B">
        <w:rPr>
          <w:rStyle w:val="IntenseEmphasis"/>
          <w:rFonts w:asciiTheme="minorHAnsi" w:hAnsiTheme="minorHAnsi"/>
        </w:rPr>
        <w:t>is not going away and is likely to intensify</w:t>
      </w:r>
      <w:r w:rsidRPr="0037138B">
        <w:rPr>
          <w:sz w:val="16"/>
        </w:rPr>
        <w:t xml:space="preserve">. This diversity of interpretations of reality is part of a longstanding trend. </w:t>
      </w:r>
      <w:r w:rsidRPr="0037138B">
        <w:rPr>
          <w:rStyle w:val="IntenseEmphasis"/>
          <w:rFonts w:asciiTheme="minorHAnsi" w:hAnsiTheme="minorHAnsi"/>
        </w:rPr>
        <w:t>Democracy and modernization have brought a proliferation of worldviews and declining authority of traditional institutions to meanings</w:t>
      </w:r>
      <w:r w:rsidRPr="0037138B">
        <w:rPr>
          <w:sz w:val="16"/>
        </w:rPr>
        <w:t xml:space="preserve">. </w:t>
      </w:r>
      <w:r w:rsidRPr="0037138B">
        <w:rPr>
          <w:rStyle w:val="IntenseEmphasis"/>
          <w:rFonts w:asciiTheme="minorHAnsi" w:hAnsiTheme="minorHAnsi"/>
          <w:highlight w:val="yellow"/>
        </w:rPr>
        <w:t>Citizens have more freedom to create new interpretations</w:t>
      </w:r>
      <w:r w:rsidRPr="0037138B">
        <w:rPr>
          <w:sz w:val="16"/>
        </w:rPr>
        <w:t xml:space="preserve"> of facts.</w:t>
      </w:r>
    </w:p>
    <w:p w:rsidR="00797297" w:rsidRPr="0037138B" w:rsidRDefault="00797297" w:rsidP="00797297">
      <w:pPr>
        <w:rPr>
          <w:sz w:val="16"/>
        </w:rPr>
      </w:pPr>
      <w:r w:rsidRPr="0037138B">
        <w:rPr>
          <w:rStyle w:val="IntenseEmphasis"/>
          <w:rFonts w:asciiTheme="minorHAnsi" w:hAnsiTheme="minorHAnsi"/>
          <w:highlight w:val="yellow"/>
        </w:rPr>
        <w:t>This proliferation of viewpoints makes the challenge of democratically addressing contemporary problems more complex</w:t>
      </w:r>
      <w:r w:rsidRPr="0037138B">
        <w:rPr>
          <w:sz w:val="16"/>
        </w:rPr>
        <w:t xml:space="preserve">. </w:t>
      </w:r>
      <w:r w:rsidRPr="0037138B">
        <w:rPr>
          <w:rStyle w:val="IntenseEmphasis"/>
          <w:rFonts w:asciiTheme="minorHAnsi" w:hAnsiTheme="minorHAnsi"/>
        </w:rPr>
        <w:t>One consequence of all this is that our problems become more wicked and more subject to conflicting meanings and agendas</w:t>
      </w:r>
      <w:r w:rsidRPr="0037138B">
        <w:rPr>
          <w:sz w:val="16"/>
        </w:rPr>
        <w:t xml:space="preserve">. </w:t>
      </w:r>
      <w:r w:rsidRPr="0037138B">
        <w:rPr>
          <w:rStyle w:val="IntenseEmphasis"/>
          <w:rFonts w:asciiTheme="minorHAnsi" w:hAnsiTheme="minorHAnsi"/>
          <w:highlight w:val="yellow"/>
        </w:rPr>
        <w:t xml:space="preserve">We can’t agree on the nature of problems or their solutions because of </w:t>
      </w:r>
      <w:r w:rsidRPr="0037138B">
        <w:rPr>
          <w:rStyle w:val="Emphasis"/>
          <w:highlight w:val="yellow"/>
        </w:rPr>
        <w:t xml:space="preserve">fundamentally unbridgeable values and </w:t>
      </w:r>
      <w:proofErr w:type="spellStart"/>
      <w:r w:rsidRPr="0037138B">
        <w:rPr>
          <w:rStyle w:val="Emphasis"/>
          <w:highlight w:val="yellow"/>
        </w:rPr>
        <w:t>worldviews</w:t>
      </w:r>
      <w:r w:rsidRPr="0037138B">
        <w:rPr>
          <w:rStyle w:val="IntenseEmphasis"/>
          <w:rFonts w:asciiTheme="minorHAnsi" w:hAnsiTheme="minorHAnsi"/>
        </w:rPr>
        <w:t>.In</w:t>
      </w:r>
      <w:proofErr w:type="spellEnd"/>
      <w:r w:rsidRPr="0037138B">
        <w:rPr>
          <w:rStyle w:val="IntenseEmphasis"/>
          <w:rFonts w:asciiTheme="minorHAnsi" w:hAnsiTheme="minorHAnsi"/>
        </w:rPr>
        <w:t xml:space="preserve"> attempting to reduce political disagreement to black and white categories</w:t>
      </w:r>
      <w:r w:rsidRPr="0037138B">
        <w:rPr>
          <w:sz w:val="16"/>
        </w:rPr>
        <w:t xml:space="preserve"> of fact and fiction, </w:t>
      </w:r>
      <w:r w:rsidRPr="0037138B">
        <w:rPr>
          <w:rStyle w:val="IntenseEmphasis"/>
          <w:rFonts w:asciiTheme="minorHAnsi" w:hAnsiTheme="minorHAnsi"/>
        </w:rPr>
        <w:t>progressives themselves uniquely ill-equipped to address our current difficulties</w:t>
      </w:r>
      <w:r w:rsidRPr="0037138B">
        <w:rPr>
          <w:sz w:val="16"/>
        </w:rPr>
        <w:t>, or to advance liberal values in the culture.</w:t>
      </w:r>
    </w:p>
    <w:p w:rsidR="00797297" w:rsidRPr="0037138B" w:rsidRDefault="00797297" w:rsidP="00797297">
      <w:pPr>
        <w:rPr>
          <w:sz w:val="16"/>
        </w:rPr>
      </w:pPr>
      <w:r w:rsidRPr="0037138B">
        <w:rPr>
          <w:rStyle w:val="IntenseEmphasis"/>
          <w:rFonts w:asciiTheme="minorHAnsi" w:hAnsiTheme="minorHAnsi"/>
        </w:rPr>
        <w:t>A new progressive politics should have a different understanding</w:t>
      </w:r>
      <w:r w:rsidRPr="0037138B">
        <w:rPr>
          <w:sz w:val="16"/>
        </w:rPr>
        <w:t xml:space="preserve"> of the truth than the one suggested by the critics of conservative dishonesty. </w:t>
      </w:r>
      <w:r w:rsidRPr="0037138B">
        <w:rPr>
          <w:rStyle w:val="IntenseEmphasis"/>
          <w:rFonts w:asciiTheme="minorHAnsi" w:hAnsiTheme="minorHAnsi"/>
        </w:rPr>
        <w:t>We should understand that human beings make meaning and apprehend truth from radically different standpoints and worldviews</w:t>
      </w:r>
      <w:r w:rsidRPr="0037138B">
        <w:rPr>
          <w:sz w:val="16"/>
        </w:rPr>
        <w:t xml:space="preserve">, and that our great wealth and freedom will likely lead to more, not fewer, disagreements about the world. </w:t>
      </w:r>
      <w:r w:rsidRPr="0037138B">
        <w:rPr>
          <w:rStyle w:val="IntenseEmphasis"/>
          <w:rFonts w:asciiTheme="minorHAnsi" w:hAnsiTheme="minorHAnsi"/>
        </w:rPr>
        <w:t>Nietzsche was no democrat, but the pluralism he offers can be encouragement to today’s political class</w:t>
      </w:r>
      <w:r w:rsidRPr="0037138B">
        <w:rPr>
          <w:sz w:val="16"/>
        </w:rPr>
        <w:t xml:space="preserve">, as well as the rest of us, </w:t>
      </w:r>
      <w:r w:rsidRPr="0037138B">
        <w:rPr>
          <w:rStyle w:val="IntenseEmphasis"/>
          <w:rFonts w:asciiTheme="minorHAnsi" w:hAnsiTheme="minorHAnsi"/>
        </w:rPr>
        <w:t>to become</w:t>
      </w:r>
      <w:r w:rsidRPr="0037138B">
        <w:rPr>
          <w:sz w:val="16"/>
        </w:rPr>
        <w:t xml:space="preserve"> more self-aware of, and </w:t>
      </w:r>
      <w:r w:rsidRPr="0037138B">
        <w:rPr>
          <w:rStyle w:val="IntenseEmphasis"/>
          <w:rFonts w:asciiTheme="minorHAnsi" w:hAnsiTheme="minorHAnsi"/>
        </w:rPr>
        <w:t xml:space="preserve">honest about, </w:t>
      </w:r>
      <w:proofErr w:type="gramStart"/>
      <w:r w:rsidRPr="0037138B">
        <w:rPr>
          <w:rStyle w:val="IntenseEmphasis"/>
          <w:rFonts w:asciiTheme="minorHAnsi" w:hAnsiTheme="minorHAnsi"/>
        </w:rPr>
        <w:t>how</w:t>
      </w:r>
      <w:proofErr w:type="gramEnd"/>
      <w:r w:rsidRPr="0037138B">
        <w:rPr>
          <w:rStyle w:val="IntenseEmphasis"/>
          <w:rFonts w:asciiTheme="minorHAnsi" w:hAnsiTheme="minorHAnsi"/>
        </w:rPr>
        <w:t xml:space="preserve"> our standpoint</w:t>
      </w:r>
      <w:r w:rsidRPr="0037138B">
        <w:rPr>
          <w:sz w:val="16"/>
        </w:rPr>
        <w:t xml:space="preserve">, values, and power </w:t>
      </w:r>
      <w:r w:rsidRPr="0037138B">
        <w:rPr>
          <w:rStyle w:val="IntenseEmphasis"/>
          <w:rFonts w:asciiTheme="minorHAnsi" w:hAnsiTheme="minorHAnsi"/>
        </w:rPr>
        <w:t>affect our determinations of what is true and what is false</w:t>
      </w:r>
      <w:r w:rsidRPr="0037138B">
        <w:rPr>
          <w:sz w:val="16"/>
        </w:rPr>
        <w:t>.</w:t>
      </w:r>
    </w:p>
    <w:p w:rsidR="00797297" w:rsidRPr="0037138B" w:rsidRDefault="00797297" w:rsidP="00797297">
      <w:pPr>
        <w:rPr>
          <w:sz w:val="16"/>
        </w:rPr>
      </w:pPr>
      <w:r w:rsidRPr="0037138B">
        <w:rPr>
          <w:sz w:val="16"/>
        </w:rPr>
        <w:t xml:space="preserve">In the </w:t>
      </w:r>
      <w:proofErr w:type="spellStart"/>
      <w:r w:rsidRPr="0037138B">
        <w:rPr>
          <w:sz w:val="16"/>
        </w:rPr>
        <w:t>post­truth</w:t>
      </w:r>
      <w:proofErr w:type="spellEnd"/>
      <w:r w:rsidRPr="0037138B">
        <w:rPr>
          <w:sz w:val="16"/>
        </w:rPr>
        <w:t xml:space="preserve"> era, </w:t>
      </w:r>
      <w:r w:rsidRPr="0037138B">
        <w:rPr>
          <w:sz w:val="16"/>
          <w:szCs w:val="16"/>
        </w:rPr>
        <w:t xml:space="preserve">we should be able to articulate not one but many different </w:t>
      </w:r>
      <w:proofErr w:type="spellStart"/>
      <w:r w:rsidRPr="0037138B">
        <w:rPr>
          <w:sz w:val="16"/>
          <w:szCs w:val="16"/>
        </w:rPr>
        <w:t>perspectives.</w:t>
      </w:r>
      <w:r w:rsidRPr="0037138B">
        <w:rPr>
          <w:rStyle w:val="IntenseEmphasis"/>
          <w:rFonts w:asciiTheme="minorHAnsi" w:hAnsiTheme="minorHAnsi"/>
        </w:rPr>
        <w:t>Progressives</w:t>
      </w:r>
      <w:proofErr w:type="spellEnd"/>
      <w:r w:rsidRPr="0037138B">
        <w:rPr>
          <w:rStyle w:val="IntenseEmphasis"/>
          <w:rFonts w:asciiTheme="minorHAnsi" w:hAnsiTheme="minorHAnsi"/>
        </w:rPr>
        <w:t xml:space="preserve"> seeking to govern and change society cannot be free of bias</w:t>
      </w:r>
      <w:r w:rsidRPr="0037138B">
        <w:rPr>
          <w:sz w:val="16"/>
        </w:rPr>
        <w:t xml:space="preserve">, interests, and passions, </w:t>
      </w:r>
      <w:r w:rsidRPr="0037138B">
        <w:rPr>
          <w:rStyle w:val="IntenseEmphasis"/>
          <w:rFonts w:asciiTheme="minorHAnsi" w:hAnsiTheme="minorHAnsi"/>
        </w:rPr>
        <w:t>but they should strive to be aware of them so that they can adopt different eyes to see the world from the standpoint of their fiercest opponents</w:t>
      </w:r>
      <w:r w:rsidRPr="0037138B">
        <w:rPr>
          <w:sz w:val="16"/>
        </w:rPr>
        <w:t xml:space="preserve">. </w:t>
      </w:r>
      <w:r w:rsidRPr="0037138B">
        <w:rPr>
          <w:rStyle w:val="Emphasis"/>
          <w:highlight w:val="yellow"/>
        </w:rPr>
        <w:t>Taking multiple perspectives into account</w:t>
      </w:r>
      <w:r w:rsidRPr="0037138B">
        <w:rPr>
          <w:rStyle w:val="IntenseEmphasis"/>
          <w:rFonts w:asciiTheme="minorHAnsi" w:hAnsiTheme="minorHAnsi"/>
          <w:highlight w:val="yellow"/>
        </w:rPr>
        <w:t xml:space="preserve"> might alert us to more sites of possible intervention and</w:t>
      </w:r>
      <w:r w:rsidRPr="0037138B">
        <w:rPr>
          <w:rStyle w:val="IntenseEmphasis"/>
          <w:rFonts w:asciiTheme="minorHAnsi" w:hAnsiTheme="minorHAnsi"/>
        </w:rPr>
        <w:t xml:space="preserve"> prime us for </w:t>
      </w:r>
      <w:r w:rsidRPr="0037138B">
        <w:rPr>
          <w:rStyle w:val="Emphasis"/>
          <w:highlight w:val="yellow"/>
        </w:rPr>
        <w:t>creative formulations</w:t>
      </w:r>
      <w:r w:rsidRPr="0037138B">
        <w:rPr>
          <w:rStyle w:val="IntenseEmphasis"/>
          <w:rFonts w:asciiTheme="minorHAnsi" w:hAnsiTheme="minorHAnsi"/>
          <w:highlight w:val="yellow"/>
        </w:rPr>
        <w:t xml:space="preserve"> of </w:t>
      </w:r>
      <w:r w:rsidRPr="0037138B">
        <w:rPr>
          <w:rStyle w:val="Emphasis"/>
          <w:highlight w:val="yellow"/>
        </w:rPr>
        <w:t xml:space="preserve">alternative possibilities for </w:t>
      </w:r>
      <w:r w:rsidRPr="0037138B">
        <w:rPr>
          <w:rStyle w:val="Emphasis"/>
        </w:rPr>
        <w:t xml:space="preserve">concerted </w:t>
      </w:r>
      <w:r w:rsidRPr="0037138B">
        <w:rPr>
          <w:rStyle w:val="Emphasis"/>
          <w:highlight w:val="yellow"/>
        </w:rPr>
        <w:t>responses</w:t>
      </w:r>
      <w:r w:rsidRPr="0037138B">
        <w:rPr>
          <w:rStyle w:val="IntenseEmphasis"/>
          <w:rFonts w:asciiTheme="minorHAnsi" w:hAnsiTheme="minorHAnsi"/>
          <w:highlight w:val="yellow"/>
        </w:rPr>
        <w:t xml:space="preserve"> to </w:t>
      </w:r>
      <w:r w:rsidRPr="0037138B">
        <w:rPr>
          <w:rStyle w:val="IntenseEmphasis"/>
          <w:rFonts w:asciiTheme="minorHAnsi" w:hAnsiTheme="minorHAnsi"/>
        </w:rPr>
        <w:t xml:space="preserve">our </w:t>
      </w:r>
      <w:r w:rsidRPr="0037138B">
        <w:rPr>
          <w:rStyle w:val="IntenseEmphasis"/>
          <w:rFonts w:asciiTheme="minorHAnsi" w:hAnsiTheme="minorHAnsi"/>
          <w:highlight w:val="yellow"/>
        </w:rPr>
        <w:t>problems</w:t>
      </w:r>
      <w:r w:rsidRPr="0037138B">
        <w:rPr>
          <w:sz w:val="16"/>
        </w:rPr>
        <w:t>.</w:t>
      </w:r>
    </w:p>
    <w:p w:rsidR="00797297" w:rsidRPr="0037138B" w:rsidRDefault="00797297" w:rsidP="00797297">
      <w:pPr>
        <w:rPr>
          <w:sz w:val="16"/>
        </w:rPr>
      </w:pPr>
      <w:r w:rsidRPr="0037138B">
        <w:rPr>
          <w:rStyle w:val="IntenseEmphasis"/>
          <w:rFonts w:asciiTheme="minorHAnsi" w:hAnsiTheme="minorHAnsi"/>
        </w:rPr>
        <w:t>Our era</w:t>
      </w:r>
      <w:r w:rsidRPr="0037138B">
        <w:rPr>
          <w:sz w:val="16"/>
        </w:rPr>
        <w:t xml:space="preserve">, in short, </w:t>
      </w:r>
      <w:r w:rsidRPr="0037138B">
        <w:rPr>
          <w:rStyle w:val="IntenseEmphasis"/>
          <w:rFonts w:asciiTheme="minorHAnsi" w:hAnsiTheme="minorHAnsi"/>
        </w:rPr>
        <w:t>need not be an obstacle to taking common action</w:t>
      </w:r>
      <w:r w:rsidRPr="0037138B">
        <w:rPr>
          <w:sz w:val="16"/>
        </w:rPr>
        <w:t xml:space="preserve">. </w:t>
      </w:r>
      <w:r w:rsidRPr="0037138B">
        <w:rPr>
          <w:rStyle w:val="IntenseEmphasis"/>
          <w:rFonts w:asciiTheme="minorHAnsi" w:hAnsiTheme="minorHAnsi"/>
        </w:rPr>
        <w:t>We might see today’s divided</w:t>
      </w:r>
      <w:r w:rsidRPr="0037138B">
        <w:rPr>
          <w:sz w:val="16"/>
        </w:rPr>
        <w:t xml:space="preserve"> expert class and fractions </w:t>
      </w:r>
      <w:r w:rsidRPr="0037138B">
        <w:rPr>
          <w:rStyle w:val="IntenseEmphasis"/>
          <w:rFonts w:asciiTheme="minorHAnsi" w:hAnsiTheme="minorHAnsi"/>
        </w:rPr>
        <w:t>public not as temporary problems to be solved</w:t>
      </w:r>
      <w:r w:rsidRPr="0037138B">
        <w:rPr>
          <w:sz w:val="16"/>
        </w:rPr>
        <w:t xml:space="preserve"> by more reason, science, and truth, </w:t>
      </w:r>
      <w:r w:rsidRPr="0037138B">
        <w:rPr>
          <w:rStyle w:val="IntenseEmphasis"/>
          <w:rFonts w:asciiTheme="minorHAnsi" w:hAnsiTheme="minorHAnsi"/>
        </w:rPr>
        <w:t>but rather as</w:t>
      </w:r>
      <w:r w:rsidRPr="0037138B">
        <w:rPr>
          <w:sz w:val="16"/>
        </w:rPr>
        <w:t xml:space="preserve"> permanent </w:t>
      </w:r>
      <w:r w:rsidRPr="0037138B">
        <w:rPr>
          <w:rStyle w:val="IntenseEmphasis"/>
          <w:rFonts w:asciiTheme="minorHAnsi" w:hAnsiTheme="minorHAnsi"/>
        </w:rPr>
        <w:t>features of</w:t>
      </w:r>
      <w:r w:rsidRPr="0037138B">
        <w:rPr>
          <w:sz w:val="16"/>
        </w:rPr>
        <w:t xml:space="preserve"> our developed </w:t>
      </w:r>
      <w:r w:rsidRPr="0037138B">
        <w:rPr>
          <w:rStyle w:val="IntenseEmphasis"/>
          <w:rFonts w:asciiTheme="minorHAnsi" w:hAnsiTheme="minorHAnsi"/>
        </w:rPr>
        <w:t>democracy</w:t>
      </w:r>
      <w:r w:rsidRPr="0037138B">
        <w:rPr>
          <w:sz w:val="16"/>
        </w:rPr>
        <w:t xml:space="preserve">. </w:t>
      </w:r>
      <w:r w:rsidRPr="0037138B">
        <w:rPr>
          <w:rStyle w:val="IntenseEmphasis"/>
          <w:rFonts w:asciiTheme="minorHAnsi" w:hAnsiTheme="minorHAnsi"/>
        </w:rPr>
        <w:t>We might even see this proliferation of belief systems and worldviews as an opportunity for human development</w:t>
      </w:r>
      <w:r w:rsidRPr="0037138B">
        <w:rPr>
          <w:sz w:val="16"/>
        </w:rPr>
        <w:t xml:space="preserve">. </w:t>
      </w:r>
      <w:r w:rsidRPr="0037138B">
        <w:rPr>
          <w:rStyle w:val="Emphasis"/>
          <w:highlight w:val="yellow"/>
        </w:rPr>
        <w:t>We can agree to disagree and still engage in pragmatic action</w:t>
      </w:r>
      <w:r w:rsidRPr="0037138B">
        <w:rPr>
          <w:sz w:val="16"/>
        </w:rPr>
        <w:t xml:space="preserve"> in the World.</w:t>
      </w:r>
    </w:p>
    <w:p w:rsidR="00797297" w:rsidRPr="0037138B" w:rsidRDefault="00797297" w:rsidP="00797297">
      <w:pPr>
        <w:pStyle w:val="Heading4"/>
      </w:pPr>
      <w:r w:rsidRPr="0037138B">
        <w:t>Experts’ knowledge is critical to form true solutions</w:t>
      </w:r>
    </w:p>
    <w:p w:rsidR="00797297" w:rsidRPr="0037138B" w:rsidRDefault="00797297" w:rsidP="00797297">
      <w:pPr>
        <w:rPr>
          <w:rStyle w:val="StyleStyleBold12pt"/>
        </w:rPr>
      </w:pPr>
      <w:r w:rsidRPr="0037138B">
        <w:rPr>
          <w:rStyle w:val="StyleStyleBold12pt"/>
        </w:rPr>
        <w:t>Goldman, 2001</w:t>
      </w:r>
    </w:p>
    <w:p w:rsidR="00797297" w:rsidRPr="0037138B" w:rsidRDefault="00797297" w:rsidP="00797297">
      <w:r w:rsidRPr="0037138B">
        <w:t xml:space="preserve">[Alvin, University of Arizona, “Experts: Which ones should you trust?” </w:t>
      </w:r>
      <w:r w:rsidRPr="0037138B">
        <w:rPr>
          <w:i/>
        </w:rPr>
        <w:t>Philosophy and Phenomenological Research</w:t>
      </w:r>
      <w:r w:rsidRPr="0037138B">
        <w:t xml:space="preserve">, 63.1, 85-110, Online, </w:t>
      </w:r>
      <w:hyperlink r:id="rId17" w:history="1">
        <w:r w:rsidRPr="0037138B">
          <w:rPr>
            <w:rStyle w:val="Hyperlink"/>
          </w:rPr>
          <w:t>http://fas-</w:t>
        </w:r>
        <w:r w:rsidRPr="0037138B">
          <w:rPr>
            <w:rStyle w:val="Hyperlink"/>
          </w:rPr>
          <w:lastRenderedPageBreak/>
          <w:t>philosophy.rutgers.edu/goldman/SeminarFall2007/October%2031st/Goldman%20-%20Experts%20Which%20Ones%20Should%20You%20Trust.pdf</w:t>
        </w:r>
      </w:hyperlink>
      <w:r w:rsidRPr="0037138B">
        <w:t>] /</w:t>
      </w:r>
      <w:proofErr w:type="spellStart"/>
      <w:r w:rsidRPr="0037138B">
        <w:t>Wyo</w:t>
      </w:r>
      <w:proofErr w:type="spellEnd"/>
      <w:r w:rsidRPr="0037138B">
        <w:t>-MB</w:t>
      </w:r>
    </w:p>
    <w:p w:rsidR="00797297" w:rsidRPr="0037138B" w:rsidRDefault="00797297" w:rsidP="00797297">
      <w:pPr>
        <w:rPr>
          <w:sz w:val="16"/>
        </w:rPr>
      </w:pPr>
      <w:r w:rsidRPr="0037138B">
        <w:rPr>
          <w:sz w:val="16"/>
        </w:rPr>
        <w:t xml:space="preserve">Before addressing this question, we should say more about the nature of expertise and the sorts of experts we are concerned with here. Some kinds of experts </w:t>
      </w:r>
      <w:proofErr w:type="gramStart"/>
      <w:r w:rsidRPr="0037138B">
        <w:rPr>
          <w:sz w:val="16"/>
        </w:rPr>
        <w:t>a</w:t>
      </w:r>
      <w:proofErr w:type="gramEnd"/>
      <w:r w:rsidRPr="0037138B">
        <w:rPr>
          <w:sz w:val="16"/>
        </w:rPr>
        <w:t xml:space="preserve"> r e unusually accomplished at certain skills, including violinists, billiards players, textile designers, and </w:t>
      </w:r>
      <w:proofErr w:type="spellStart"/>
      <w:r w:rsidRPr="0037138B">
        <w:rPr>
          <w:sz w:val="16"/>
        </w:rPr>
        <w:t>s o</w:t>
      </w:r>
      <w:proofErr w:type="spellEnd"/>
      <w:r w:rsidRPr="0037138B">
        <w:rPr>
          <w:sz w:val="16"/>
        </w:rPr>
        <w:t xml:space="preserve"> forth. These are not the kinds of experts with which epistemology is most naturally concerned. For epistemological purposes we shall mainly focus on </w:t>
      </w:r>
      <w:r w:rsidRPr="0037138B">
        <w:rPr>
          <w:rStyle w:val="IntenseEmphasis"/>
          <w:rFonts w:asciiTheme="minorHAnsi" w:hAnsiTheme="minorHAnsi"/>
        </w:rPr>
        <w:t xml:space="preserve">cognitive or intellectual </w:t>
      </w:r>
      <w:r w:rsidRPr="0037138B">
        <w:rPr>
          <w:rStyle w:val="IntenseEmphasis"/>
          <w:rFonts w:asciiTheme="minorHAnsi" w:hAnsiTheme="minorHAnsi"/>
          <w:highlight w:val="yellow"/>
        </w:rPr>
        <w:t>experts</w:t>
      </w:r>
      <w:r w:rsidRPr="0037138B">
        <w:rPr>
          <w:sz w:val="16"/>
        </w:rPr>
        <w:t xml:space="preserve">: people who have (or claim to </w:t>
      </w:r>
      <w:r w:rsidRPr="0037138B">
        <w:rPr>
          <w:rStyle w:val="IntenseEmphasis"/>
          <w:rFonts w:asciiTheme="minorHAnsi" w:hAnsiTheme="minorHAnsi"/>
          <w:highlight w:val="yellow"/>
        </w:rPr>
        <w:t>have</w:t>
      </w:r>
      <w:r w:rsidRPr="0037138B">
        <w:rPr>
          <w:rStyle w:val="IntenseEmphasis"/>
          <w:rFonts w:asciiTheme="minorHAnsi" w:hAnsiTheme="minorHAnsi"/>
        </w:rPr>
        <w:t xml:space="preserve">) a </w:t>
      </w:r>
      <w:r w:rsidRPr="0037138B">
        <w:rPr>
          <w:rStyle w:val="IntenseEmphasis"/>
          <w:rFonts w:asciiTheme="minorHAnsi" w:hAnsiTheme="minorHAnsi"/>
          <w:highlight w:val="yellow"/>
        </w:rPr>
        <w:t>superior quantity or level of knowledge</w:t>
      </w:r>
      <w:r w:rsidRPr="0037138B">
        <w:rPr>
          <w:rStyle w:val="IntenseEmphasis"/>
          <w:rFonts w:asciiTheme="minorHAnsi" w:hAnsiTheme="minorHAnsi"/>
        </w:rPr>
        <w:t xml:space="preserve"> in s </w:t>
      </w:r>
      <w:proofErr w:type="spellStart"/>
      <w:r w:rsidRPr="0037138B">
        <w:rPr>
          <w:rStyle w:val="IntenseEmphasis"/>
          <w:rFonts w:asciiTheme="minorHAnsi" w:hAnsiTheme="minorHAnsi"/>
        </w:rPr>
        <w:t>ome</w:t>
      </w:r>
      <w:proofErr w:type="spellEnd"/>
      <w:r w:rsidRPr="0037138B">
        <w:rPr>
          <w:rStyle w:val="IntenseEmphasis"/>
          <w:rFonts w:asciiTheme="minorHAnsi" w:hAnsiTheme="minorHAnsi"/>
        </w:rPr>
        <w:t xml:space="preserve"> domain </w:t>
      </w:r>
      <w:r w:rsidRPr="0037138B">
        <w:rPr>
          <w:rStyle w:val="IntenseEmphasis"/>
          <w:rFonts w:asciiTheme="minorHAnsi" w:hAnsiTheme="minorHAnsi"/>
          <w:highlight w:val="yellow"/>
        </w:rPr>
        <w:t>and an ability to generate new knowledge</w:t>
      </w:r>
      <w:r w:rsidRPr="0037138B">
        <w:rPr>
          <w:rStyle w:val="IntenseEmphasis"/>
          <w:rFonts w:asciiTheme="minorHAnsi" w:hAnsiTheme="minorHAnsi"/>
        </w:rPr>
        <w:t xml:space="preserve"> in answer to questions within the domain.</w:t>
      </w:r>
      <w:r w:rsidRPr="0037138B">
        <w:rPr>
          <w:sz w:val="16"/>
        </w:rPr>
        <w:t xml:space="preserve"> Admittedly, there are elements of skill or know-how in intellectual matters too, so the boundary between skill expertise and cognitive expertise is not a sharp one. Nonetheless, I shall try to work on only one side of this rough divide, the intellectual side. How shall we define expertise in the cognitive sense? </w:t>
      </w:r>
      <w:r w:rsidRPr="0037138B">
        <w:rPr>
          <w:rStyle w:val="IntenseEmphasis"/>
          <w:rFonts w:asciiTheme="minorHAnsi" w:hAnsiTheme="minorHAnsi"/>
        </w:rPr>
        <w:t>What distinguishes an expert from a layperson</w:t>
      </w:r>
      <w:r w:rsidRPr="0037138B">
        <w:rPr>
          <w:sz w:val="16"/>
        </w:rPr>
        <w:t>, in a given cognitive domain? I'll begin by specifying an objective sense of expertise, what it is to be an expert, not what it is to have a reputation for expertise. Once the objective sense is specified, the reputational sense readily follows: a reputational expert is someone widely believed to be an expert (in the objective sense), whether or not he really is one. Turning to objective expertise, then, I first propose that cognitive expertise be defined in "</w:t>
      </w:r>
      <w:proofErr w:type="spellStart"/>
      <w:r w:rsidRPr="0037138B">
        <w:rPr>
          <w:sz w:val="16"/>
        </w:rPr>
        <w:t>veritistic</w:t>
      </w:r>
      <w:proofErr w:type="spellEnd"/>
      <w:r w:rsidRPr="0037138B">
        <w:rPr>
          <w:sz w:val="16"/>
        </w:rPr>
        <w:t xml:space="preserve">" (truth-linked) terms. As a first pass, </w:t>
      </w:r>
      <w:r w:rsidRPr="0037138B">
        <w:rPr>
          <w:rStyle w:val="IntenseEmphasis"/>
          <w:rFonts w:asciiTheme="minorHAnsi" w:hAnsiTheme="minorHAnsi"/>
          <w:highlight w:val="yellow"/>
        </w:rPr>
        <w:t>experts</w:t>
      </w:r>
      <w:r w:rsidRPr="0037138B">
        <w:rPr>
          <w:rStyle w:val="IntenseEmphasis"/>
          <w:rFonts w:asciiTheme="minorHAnsi" w:hAnsiTheme="minorHAnsi"/>
        </w:rPr>
        <w:t xml:space="preserve"> in a given domain </w:t>
      </w:r>
      <w:r w:rsidRPr="0037138B">
        <w:rPr>
          <w:sz w:val="16"/>
        </w:rPr>
        <w:t xml:space="preserve">(the E-domain) </w:t>
      </w:r>
      <w:r w:rsidRPr="0037138B">
        <w:rPr>
          <w:rStyle w:val="IntenseEmphasis"/>
          <w:rFonts w:asciiTheme="minorHAnsi" w:hAnsiTheme="minorHAnsi"/>
          <w:highlight w:val="yellow"/>
        </w:rPr>
        <w:t>have more beliefs</w:t>
      </w:r>
      <w:r w:rsidRPr="0037138B">
        <w:rPr>
          <w:sz w:val="16"/>
        </w:rPr>
        <w:t xml:space="preserve"> (or high degrees of belief) </w:t>
      </w:r>
      <w:r w:rsidRPr="0037138B">
        <w:rPr>
          <w:rStyle w:val="IntenseEmphasis"/>
          <w:rFonts w:asciiTheme="minorHAnsi" w:hAnsiTheme="minorHAnsi"/>
          <w:highlight w:val="yellow"/>
        </w:rPr>
        <w:t>in true propositions and</w:t>
      </w:r>
      <w:r w:rsidRPr="0037138B">
        <w:rPr>
          <w:rStyle w:val="IntenseEmphasis"/>
          <w:rFonts w:asciiTheme="minorHAnsi" w:hAnsiTheme="minorHAnsi"/>
        </w:rPr>
        <w:t xml:space="preserve">/or </w:t>
      </w:r>
      <w:r w:rsidRPr="0037138B">
        <w:rPr>
          <w:rStyle w:val="IntenseEmphasis"/>
          <w:rFonts w:asciiTheme="minorHAnsi" w:hAnsiTheme="minorHAnsi"/>
          <w:highlight w:val="yellow"/>
        </w:rPr>
        <w:t>fewer beliefs</w:t>
      </w:r>
      <w:r w:rsidRPr="0037138B">
        <w:rPr>
          <w:rStyle w:val="IntenseEmphasis"/>
          <w:rFonts w:asciiTheme="minorHAnsi" w:hAnsiTheme="minorHAnsi"/>
        </w:rPr>
        <w:t xml:space="preserve"> in false propositions within that domain </w:t>
      </w:r>
      <w:r w:rsidRPr="0037138B">
        <w:rPr>
          <w:rStyle w:val="IntenseEmphasis"/>
          <w:rFonts w:asciiTheme="minorHAnsi" w:hAnsiTheme="minorHAnsi"/>
          <w:highlight w:val="yellow"/>
        </w:rPr>
        <w:t>than most people do</w:t>
      </w:r>
      <w:r w:rsidRPr="0037138B">
        <w:rPr>
          <w:sz w:val="16"/>
        </w:rPr>
        <w:t xml:space="preserve"> (or better: than the vast majority of people do). According to this proposal, </w:t>
      </w:r>
      <w:r w:rsidRPr="0037138B">
        <w:rPr>
          <w:rStyle w:val="IntenseEmphasis"/>
          <w:rFonts w:asciiTheme="minorHAnsi" w:hAnsiTheme="minorHAnsi"/>
        </w:rPr>
        <w:t>expertise is largely a comparative matter.</w:t>
      </w:r>
      <w:r w:rsidRPr="0037138B">
        <w:rPr>
          <w:sz w:val="16"/>
        </w:rPr>
        <w:t xml:space="preserve"> However, I do not think it is wholly comparative. If the vast majority of people are full of false beliefs in a domain and Jones exceeds them slightly by not succumbing t o a few falsehoods that a r e widely shared, that still d o e s not ma k e him an "expert" (from a God's-eye point of view). </w:t>
      </w:r>
      <w:r w:rsidRPr="0037138B">
        <w:rPr>
          <w:rStyle w:val="IntenseEmphasis"/>
          <w:rFonts w:asciiTheme="minorHAnsi" w:hAnsiTheme="minorHAnsi"/>
        </w:rPr>
        <w:t>To qualify as a cognitive expert, a person must possess a substantial body of truths in the target domain</w:t>
      </w:r>
      <w:r w:rsidRPr="0037138B">
        <w:rPr>
          <w:sz w:val="16"/>
        </w:rPr>
        <w:t xml:space="preserve">. Being an expert is not simply a matter of </w:t>
      </w:r>
      <w:proofErr w:type="spellStart"/>
      <w:r w:rsidRPr="0037138B">
        <w:rPr>
          <w:sz w:val="16"/>
        </w:rPr>
        <w:t>veritistic</w:t>
      </w:r>
      <w:proofErr w:type="spellEnd"/>
      <w:r w:rsidRPr="0037138B">
        <w:rPr>
          <w:sz w:val="16"/>
        </w:rPr>
        <w:t xml:space="preserve"> superiority to most of the community. Some non-comparative threshold of </w:t>
      </w:r>
      <w:proofErr w:type="spellStart"/>
      <w:r w:rsidRPr="0037138B">
        <w:rPr>
          <w:sz w:val="16"/>
        </w:rPr>
        <w:t>veritistic</w:t>
      </w:r>
      <w:proofErr w:type="spellEnd"/>
      <w:r w:rsidRPr="0037138B">
        <w:rPr>
          <w:sz w:val="16"/>
        </w:rPr>
        <w:t xml:space="preserve"> attainment must be reached, though there is great vagueness in setting this threshold. </w:t>
      </w:r>
      <w:r w:rsidRPr="0037138B">
        <w:rPr>
          <w:rStyle w:val="IntenseEmphasis"/>
          <w:rFonts w:asciiTheme="minorHAnsi" w:hAnsiTheme="minorHAnsi"/>
          <w:highlight w:val="yellow"/>
        </w:rPr>
        <w:t>Expertise</w:t>
      </w:r>
      <w:r w:rsidRPr="0037138B">
        <w:rPr>
          <w:sz w:val="16"/>
        </w:rPr>
        <w:t xml:space="preserve"> is not all a matter of possessing accurate information. It </w:t>
      </w:r>
      <w:r w:rsidRPr="0037138B">
        <w:rPr>
          <w:rStyle w:val="IntenseEmphasis"/>
          <w:rFonts w:asciiTheme="minorHAnsi" w:hAnsiTheme="minorHAnsi"/>
          <w:highlight w:val="yellow"/>
        </w:rPr>
        <w:t>includes a capacity</w:t>
      </w:r>
      <w:r w:rsidRPr="0037138B">
        <w:rPr>
          <w:rStyle w:val="IntenseEmphasis"/>
          <w:rFonts w:asciiTheme="minorHAnsi" w:hAnsiTheme="minorHAnsi"/>
        </w:rPr>
        <w:t xml:space="preserve"> or disposition </w:t>
      </w:r>
      <w:r w:rsidRPr="0037138B">
        <w:rPr>
          <w:rStyle w:val="IntenseEmphasis"/>
          <w:rFonts w:asciiTheme="minorHAnsi" w:hAnsiTheme="minorHAnsi"/>
          <w:highlight w:val="yellow"/>
        </w:rPr>
        <w:t>to deploy</w:t>
      </w:r>
      <w:r w:rsidRPr="0037138B">
        <w:rPr>
          <w:rStyle w:val="IntenseEmphasis"/>
          <w:rFonts w:asciiTheme="minorHAnsi" w:hAnsiTheme="minorHAnsi"/>
        </w:rPr>
        <w:t xml:space="preserve"> or exploit this fund of </w:t>
      </w:r>
      <w:r w:rsidRPr="0037138B">
        <w:rPr>
          <w:rStyle w:val="IntenseEmphasis"/>
          <w:rFonts w:asciiTheme="minorHAnsi" w:hAnsiTheme="minorHAnsi"/>
          <w:highlight w:val="yellow"/>
        </w:rPr>
        <w:t>information to form</w:t>
      </w:r>
      <w:r w:rsidRPr="0037138B">
        <w:rPr>
          <w:rStyle w:val="IntenseEmphasis"/>
          <w:rFonts w:asciiTheme="minorHAnsi" w:hAnsiTheme="minorHAnsi"/>
        </w:rPr>
        <w:t xml:space="preserve"> beliefs in </w:t>
      </w:r>
      <w:r w:rsidRPr="0037138B">
        <w:rPr>
          <w:rStyle w:val="IntenseEmphasis"/>
          <w:rFonts w:asciiTheme="minorHAnsi" w:hAnsiTheme="minorHAnsi"/>
          <w:highlight w:val="yellow"/>
        </w:rPr>
        <w:t>true answers</w:t>
      </w:r>
      <w:r w:rsidRPr="0037138B">
        <w:rPr>
          <w:rStyle w:val="IntenseEmphasis"/>
          <w:rFonts w:asciiTheme="minorHAnsi" w:hAnsiTheme="minorHAnsi"/>
        </w:rPr>
        <w:t xml:space="preserve"> to new questions that may be posed in the domain.</w:t>
      </w:r>
      <w:r w:rsidRPr="0037138B">
        <w:rPr>
          <w:sz w:val="16"/>
        </w:rPr>
        <w:t xml:space="preserve"> This arises from some set of skills or techniques that constitute part of what it is to be an expert. </w:t>
      </w:r>
      <w:r w:rsidRPr="0037138B">
        <w:rPr>
          <w:rStyle w:val="IntenseEmphasis"/>
          <w:rFonts w:asciiTheme="minorHAnsi" w:hAnsiTheme="minorHAnsi"/>
        </w:rPr>
        <w:t xml:space="preserve">An expert has the (cognitive) know-how, when presented with a new question in the domain, to go to the right sectors of his information-bank and perform appropriate operations on this information; or to deploy some external apparatus or data-banks to disclose relevant material. So expertise features a propensity element </w:t>
      </w:r>
      <w:r w:rsidRPr="0037138B">
        <w:rPr>
          <w:sz w:val="16"/>
        </w:rPr>
        <w:t xml:space="preserve">as well as an element of actual attainment. A third possible feature of expertise may require a little modification in what we said earlier. To discuss this feature, let us distinguish the primary and secondary questions in a domain. Primary questions are the principal questions of interest to the researchers or students of the subject-matter. Secondary questions concern the existing evidence or arguments that bear on the primary questions, and the assessments of the evidence made by prominent researchers. In general, </w:t>
      </w:r>
      <w:r w:rsidRPr="0037138B">
        <w:rPr>
          <w:rStyle w:val="IntenseEmphasis"/>
          <w:rFonts w:asciiTheme="minorHAnsi" w:hAnsiTheme="minorHAnsi"/>
          <w:highlight w:val="yellow"/>
        </w:rPr>
        <w:t>an expert</w:t>
      </w:r>
      <w:r w:rsidRPr="0037138B">
        <w:rPr>
          <w:rStyle w:val="IntenseEmphasis"/>
          <w:rFonts w:asciiTheme="minorHAnsi" w:hAnsiTheme="minorHAnsi"/>
        </w:rPr>
        <w:t xml:space="preserve"> in a field is someone who </w:t>
      </w:r>
      <w:r w:rsidRPr="0037138B">
        <w:rPr>
          <w:rStyle w:val="IntenseEmphasis"/>
          <w:rFonts w:asciiTheme="minorHAnsi" w:hAnsiTheme="minorHAnsi"/>
          <w:highlight w:val="yellow"/>
        </w:rPr>
        <w:t>has</w:t>
      </w:r>
      <w:r w:rsidRPr="0037138B">
        <w:rPr>
          <w:sz w:val="16"/>
        </w:rPr>
        <w:t xml:space="preserve"> (comparatively) </w:t>
      </w:r>
      <w:r w:rsidRPr="0037138B">
        <w:rPr>
          <w:rStyle w:val="IntenseEmphasis"/>
          <w:rFonts w:asciiTheme="minorHAnsi" w:hAnsiTheme="minorHAnsi"/>
          <w:highlight w:val="yellow"/>
        </w:rPr>
        <w:t>extensive knowledge</w:t>
      </w:r>
      <w:r w:rsidRPr="0037138B">
        <w:rPr>
          <w:sz w:val="16"/>
        </w:rPr>
        <w:t xml:space="preserve"> (in the weak sense of knowledge, i.e., true belief) </w:t>
      </w:r>
      <w:r w:rsidRPr="0037138B">
        <w:rPr>
          <w:rStyle w:val="IntenseEmphasis"/>
          <w:rFonts w:asciiTheme="minorHAnsi" w:hAnsiTheme="minorHAnsi"/>
          <w:highlight w:val="yellow"/>
        </w:rPr>
        <w:t>of the state of the evidence</w:t>
      </w:r>
      <w:r w:rsidRPr="0037138B">
        <w:rPr>
          <w:rStyle w:val="IntenseEmphasis"/>
          <w:rFonts w:asciiTheme="minorHAnsi" w:hAnsiTheme="minorHAnsi"/>
        </w:rPr>
        <w:t xml:space="preserve">, </w:t>
      </w:r>
      <w:r w:rsidRPr="0037138B">
        <w:rPr>
          <w:rStyle w:val="IntenseEmphasis"/>
          <w:rFonts w:asciiTheme="minorHAnsi" w:hAnsiTheme="minorHAnsi"/>
          <w:highlight w:val="yellow"/>
        </w:rPr>
        <w:t>and</w:t>
      </w:r>
      <w:r w:rsidRPr="0037138B">
        <w:rPr>
          <w:rStyle w:val="IntenseEmphasis"/>
          <w:rFonts w:asciiTheme="minorHAnsi" w:hAnsiTheme="minorHAnsi"/>
        </w:rPr>
        <w:t xml:space="preserve"> knowledge of the </w:t>
      </w:r>
      <w:r w:rsidRPr="0037138B">
        <w:rPr>
          <w:rStyle w:val="IntenseEmphasis"/>
          <w:rFonts w:asciiTheme="minorHAnsi" w:hAnsiTheme="minorHAnsi"/>
          <w:highlight w:val="yellow"/>
        </w:rPr>
        <w:t>opinions</w:t>
      </w:r>
      <w:r w:rsidRPr="0037138B">
        <w:rPr>
          <w:rStyle w:val="IntenseEmphasis"/>
          <w:rFonts w:asciiTheme="minorHAnsi" w:hAnsiTheme="minorHAnsi"/>
        </w:rPr>
        <w:t xml:space="preserve"> and reactions to that evidence </w:t>
      </w:r>
      <w:r w:rsidRPr="0037138B">
        <w:rPr>
          <w:rStyle w:val="IntenseEmphasis"/>
          <w:rFonts w:asciiTheme="minorHAnsi" w:hAnsiTheme="minorHAnsi"/>
          <w:highlight w:val="yellow"/>
        </w:rPr>
        <w:t>by prominent workers in the field</w:t>
      </w:r>
      <w:r w:rsidRPr="0037138B">
        <w:rPr>
          <w:sz w:val="16"/>
        </w:rPr>
        <w:t xml:space="preserve">. In the central sense of "expert" (a strong sense), </w:t>
      </w:r>
      <w:r w:rsidRPr="0037138B">
        <w:rPr>
          <w:rStyle w:val="IntenseEmphasis"/>
          <w:rFonts w:asciiTheme="minorHAnsi" w:hAnsiTheme="minorHAnsi"/>
        </w:rPr>
        <w:t xml:space="preserve">an expert is someone with an unusually extensive body </w:t>
      </w:r>
      <w:r w:rsidRPr="0037138B">
        <w:rPr>
          <w:rStyle w:val="IntenseEmphasis"/>
          <w:rFonts w:asciiTheme="minorHAnsi" w:hAnsiTheme="minorHAnsi"/>
          <w:highlight w:val="yellow"/>
        </w:rPr>
        <w:t>of</w:t>
      </w:r>
      <w:r w:rsidRPr="0037138B">
        <w:rPr>
          <w:rStyle w:val="IntenseEmphasis"/>
          <w:rFonts w:asciiTheme="minorHAnsi" w:hAnsiTheme="minorHAnsi"/>
        </w:rPr>
        <w:t xml:space="preserve"> knowledge on </w:t>
      </w:r>
      <w:r w:rsidRPr="0037138B">
        <w:rPr>
          <w:rStyle w:val="IntenseEmphasis"/>
          <w:rFonts w:asciiTheme="minorHAnsi" w:hAnsiTheme="minorHAnsi"/>
          <w:highlight w:val="yellow"/>
        </w:rPr>
        <w:t>both primary and secondary questions</w:t>
      </w:r>
      <w:r w:rsidRPr="0037138B">
        <w:rPr>
          <w:rStyle w:val="IntenseEmphasis"/>
          <w:rFonts w:asciiTheme="minorHAnsi" w:hAnsiTheme="minorHAnsi"/>
        </w:rPr>
        <w:t xml:space="preserve"> in the domain</w:t>
      </w:r>
      <w:r w:rsidRPr="0037138B">
        <w:rPr>
          <w:sz w:val="16"/>
        </w:rPr>
        <w:t xml:space="preserve">. However, there may also be a weak sense of "expert", in which it includes someone who merely has extensive knowledge on the secondary questions in the domain. Consider two people with strongly divergent views on the primary questions in the domain, so that one of them is largely right and the other is largely wrong. By the original, strong criterion, the one who is largely wrong would not qualify as an expert. People might disagree with this as the final word on the matter. They might hold that anyone with a thorough knowledge of the existing evidence and the differing views held by the workers in the field deserves to be called an expert. I concede this by acknowledging the weak sense of "expert". Applying what has been said above, we can say that </w:t>
      </w:r>
      <w:r w:rsidRPr="0037138B">
        <w:rPr>
          <w:rStyle w:val="IntenseEmphasis"/>
          <w:rFonts w:asciiTheme="minorHAnsi" w:hAnsiTheme="minorHAnsi"/>
          <w:highlight w:val="yellow"/>
        </w:rPr>
        <w:t>an expert</w:t>
      </w:r>
      <w:r w:rsidRPr="0037138B">
        <w:rPr>
          <w:sz w:val="16"/>
        </w:rPr>
        <w:t xml:space="preserve"> (in the strong sense) in domain D </w:t>
      </w:r>
      <w:r w:rsidRPr="0037138B">
        <w:rPr>
          <w:rStyle w:val="IntenseEmphasis"/>
          <w:rFonts w:asciiTheme="minorHAnsi" w:hAnsiTheme="minorHAnsi"/>
        </w:rPr>
        <w:t xml:space="preserve">is someone who </w:t>
      </w:r>
      <w:r w:rsidRPr="0037138B">
        <w:rPr>
          <w:rStyle w:val="IntenseEmphasis"/>
          <w:rFonts w:asciiTheme="minorHAnsi" w:hAnsiTheme="minorHAnsi"/>
          <w:highlight w:val="yellow"/>
        </w:rPr>
        <w:t>possesses</w:t>
      </w:r>
      <w:r w:rsidRPr="0037138B">
        <w:rPr>
          <w:rStyle w:val="IntenseEmphasis"/>
          <w:rFonts w:asciiTheme="minorHAnsi" w:hAnsiTheme="minorHAnsi"/>
        </w:rPr>
        <w:t xml:space="preserve"> an extensive fund of knowledge (true belief) and </w:t>
      </w:r>
      <w:r w:rsidRPr="0037138B">
        <w:rPr>
          <w:rStyle w:val="IntenseEmphasis"/>
          <w:rFonts w:asciiTheme="minorHAnsi" w:hAnsiTheme="minorHAnsi"/>
          <w:highlight w:val="yellow"/>
        </w:rPr>
        <w:t>a set of skills or methods for</w:t>
      </w:r>
      <w:r w:rsidRPr="0037138B">
        <w:rPr>
          <w:rStyle w:val="IntenseEmphasis"/>
          <w:rFonts w:asciiTheme="minorHAnsi" w:hAnsiTheme="minorHAnsi"/>
        </w:rPr>
        <w:t xml:space="preserve"> apt and </w:t>
      </w:r>
      <w:r w:rsidRPr="0037138B">
        <w:rPr>
          <w:rStyle w:val="IntenseEmphasis"/>
          <w:rFonts w:asciiTheme="minorHAnsi" w:hAnsiTheme="minorHAnsi"/>
          <w:highlight w:val="yellow"/>
        </w:rPr>
        <w:t>successful deployment of</w:t>
      </w:r>
      <w:r w:rsidRPr="0037138B">
        <w:rPr>
          <w:rStyle w:val="IntenseEmphasis"/>
          <w:rFonts w:asciiTheme="minorHAnsi" w:hAnsiTheme="minorHAnsi"/>
        </w:rPr>
        <w:t xml:space="preserve"> this </w:t>
      </w:r>
      <w:r w:rsidRPr="0037138B">
        <w:rPr>
          <w:rStyle w:val="IntenseEmphasis"/>
          <w:rFonts w:asciiTheme="minorHAnsi" w:hAnsiTheme="minorHAnsi"/>
          <w:highlight w:val="yellow"/>
        </w:rPr>
        <w:t>knowledge to new questions</w:t>
      </w:r>
      <w:r w:rsidRPr="0037138B">
        <w:rPr>
          <w:rStyle w:val="IntenseEmphasis"/>
          <w:rFonts w:asciiTheme="minorHAnsi" w:hAnsiTheme="minorHAnsi"/>
        </w:rPr>
        <w:t xml:space="preserve"> in the domain</w:t>
      </w:r>
      <w:r w:rsidRPr="0037138B">
        <w:rPr>
          <w:sz w:val="16"/>
        </w:rPr>
        <w:t xml:space="preserve">. Anyone purporting to be a (cognitive) expert in a given domain will claim to have such a fund and set of methods, and will claim to have true answers to the question </w:t>
      </w:r>
      <w:proofErr w:type="gramStart"/>
      <w:r w:rsidRPr="0037138B">
        <w:rPr>
          <w:sz w:val="16"/>
        </w:rPr>
        <w:t>( ~</w:t>
      </w:r>
      <w:proofErr w:type="gramEnd"/>
      <w:r w:rsidRPr="0037138B">
        <w:rPr>
          <w:sz w:val="16"/>
        </w:rPr>
        <w:t xml:space="preserve"> ) under dispute because he has applied his fund and his methods to the question(s). </w:t>
      </w:r>
      <w:r w:rsidRPr="0037138B">
        <w:rPr>
          <w:rStyle w:val="IntenseEmphasis"/>
          <w:rFonts w:asciiTheme="minorHAnsi" w:hAnsiTheme="minorHAnsi"/>
        </w:rPr>
        <w:t>The task for</w:t>
      </w:r>
      <w:r w:rsidRPr="0037138B">
        <w:rPr>
          <w:sz w:val="16"/>
        </w:rPr>
        <w:t xml:space="preserve"> the layperson who is </w:t>
      </w:r>
      <w:r w:rsidRPr="0037138B">
        <w:rPr>
          <w:rStyle w:val="IntenseEmphasis"/>
          <w:rFonts w:asciiTheme="minorHAnsi" w:hAnsiTheme="minorHAnsi"/>
        </w:rPr>
        <w:t>consulting putative experts</w:t>
      </w:r>
      <w:r w:rsidRPr="0037138B">
        <w:rPr>
          <w:sz w:val="16"/>
        </w:rPr>
        <w:t xml:space="preserve">, and who hopes thereby to learn a true answer to the target question, </w:t>
      </w:r>
      <w:r w:rsidRPr="0037138B">
        <w:rPr>
          <w:rStyle w:val="IntenseEmphasis"/>
          <w:rFonts w:asciiTheme="minorHAnsi" w:hAnsiTheme="minorHAnsi"/>
        </w:rPr>
        <w:t>is to decide who has superior expertise, or who has better deployed</w:t>
      </w:r>
      <w:r w:rsidRPr="0037138B">
        <w:rPr>
          <w:sz w:val="16"/>
        </w:rPr>
        <w:t xml:space="preserve"> his </w:t>
      </w:r>
      <w:r w:rsidRPr="0037138B">
        <w:rPr>
          <w:rStyle w:val="IntenseEmphasis"/>
          <w:rFonts w:asciiTheme="minorHAnsi" w:hAnsiTheme="minorHAnsi"/>
        </w:rPr>
        <w:t>expertise to the question at hand.</w:t>
      </w:r>
      <w:r w:rsidRPr="0037138B">
        <w:rPr>
          <w:sz w:val="16"/>
        </w:rPr>
        <w:t xml:space="preserve"> T h e novicet2-experts problem is whether a layperson can justifiably choose one putative expert as more credible or trustworthy than the other with respect to the question at hand, and what might be the epistemic basis for such a </w:t>
      </w:r>
      <w:proofErr w:type="gramStart"/>
      <w:r w:rsidRPr="0037138B">
        <w:rPr>
          <w:sz w:val="16"/>
        </w:rPr>
        <w:t>choice ?</w:t>
      </w:r>
      <w:proofErr w:type="gramEnd"/>
    </w:p>
    <w:p w:rsidR="00797297" w:rsidRPr="0037138B" w:rsidRDefault="00797297" w:rsidP="00797297">
      <w:pPr>
        <w:pStyle w:val="Heading4"/>
        <w:rPr>
          <w:rStyle w:val="cite0"/>
          <w:rFonts w:asciiTheme="minorHAnsi" w:hAnsiTheme="minorHAnsi"/>
          <w:b/>
        </w:rPr>
      </w:pPr>
      <w:r w:rsidRPr="0037138B">
        <w:rPr>
          <w:rStyle w:val="cite0"/>
          <w:rFonts w:asciiTheme="minorHAnsi" w:hAnsiTheme="minorHAnsi"/>
          <w:b/>
        </w:rPr>
        <w:lastRenderedPageBreak/>
        <w:t>Expertise is key – geo-engineering is necessary to prevent inevitable extinction</w:t>
      </w:r>
    </w:p>
    <w:p w:rsidR="00797297" w:rsidRPr="0037138B" w:rsidRDefault="00797297" w:rsidP="00797297">
      <w:pPr>
        <w:rPr>
          <w:sz w:val="16"/>
          <w:szCs w:val="16"/>
        </w:rPr>
      </w:pPr>
      <w:r w:rsidRPr="0037138B">
        <w:rPr>
          <w:rStyle w:val="StyleStyleBold12pt"/>
        </w:rPr>
        <w:t>Ward 2009</w:t>
      </w:r>
      <w:r w:rsidRPr="0037138B">
        <w:rPr>
          <w:rStyle w:val="cite0"/>
          <w:rFonts w:asciiTheme="minorHAnsi" w:hAnsiTheme="minorHAnsi"/>
        </w:rPr>
        <w:t xml:space="preserve"> </w:t>
      </w:r>
      <w:r w:rsidRPr="0037138B">
        <w:rPr>
          <w:rStyle w:val="cite0"/>
          <w:rFonts w:asciiTheme="minorHAnsi" w:hAnsiTheme="minorHAnsi"/>
          <w:sz w:val="16"/>
          <w:szCs w:val="16"/>
        </w:rPr>
        <w:t xml:space="preserve">– </w:t>
      </w:r>
      <w:r w:rsidRPr="0037138B">
        <w:rPr>
          <w:sz w:val="16"/>
          <w:szCs w:val="16"/>
        </w:rPr>
        <w:t xml:space="preserve">Professor of biology and Earth and space sciences at the University of Washington and an </w:t>
      </w:r>
      <w:proofErr w:type="spellStart"/>
      <w:r w:rsidRPr="0037138B">
        <w:rPr>
          <w:sz w:val="16"/>
          <w:szCs w:val="16"/>
        </w:rPr>
        <w:t>astrobiologist</w:t>
      </w:r>
      <w:proofErr w:type="spellEnd"/>
      <w:r w:rsidRPr="0037138B">
        <w:rPr>
          <w:sz w:val="16"/>
          <w:szCs w:val="16"/>
        </w:rPr>
        <w:t xml:space="preserve"> with NASA (Peter, The Medea Hypothesis, 52-54)</w:t>
      </w:r>
    </w:p>
    <w:p w:rsidR="00797297" w:rsidRPr="0037138B" w:rsidRDefault="00797297" w:rsidP="00797297">
      <w:pPr>
        <w:pStyle w:val="card1"/>
        <w:ind w:left="0"/>
        <w:rPr>
          <w:rFonts w:asciiTheme="minorHAnsi" w:hAnsiTheme="minorHAnsi"/>
          <w:sz w:val="16"/>
        </w:rPr>
      </w:pPr>
      <w:r w:rsidRPr="0037138B">
        <w:rPr>
          <w:rFonts w:asciiTheme="minorHAnsi" w:hAnsiTheme="minorHAnsi"/>
          <w:sz w:val="16"/>
        </w:rPr>
        <w:t>Calcium is an important ingredient in this process, and it is found in two main sources on a planet's surface: igneous rocks and, most importantly, the sedimentary rocks called limestone. Calcium reacts with carbon dioxide to form limestone. Calcium thus draws CO2 out of the atmosphere. When CO2 begins to increase in the atmosphere, more limestone formation will occur. This can only happen, however, if there is a steady source of new calcium available. The calcium con</w:t>
      </w:r>
      <w:r w:rsidRPr="0037138B">
        <w:rPr>
          <w:rFonts w:asciiTheme="minorHAnsi" w:hAnsiTheme="minorHAnsi"/>
          <w:sz w:val="16"/>
        </w:rPr>
        <w:softHyphen/>
        <w:t>tent is steadily made available by plate tectonics, for the formation of new mountains brings new sources of calcium back into the system in its magmas and by exhuming ancient limestone, eroding it, and thus releasing its calcium to react with more CO2. At convergent plate margins, where the huge slabs of the Earth's surface dive back down into the planet, some of the sediments resting on the descend</w:t>
      </w:r>
      <w:r w:rsidRPr="0037138B">
        <w:rPr>
          <w:rFonts w:asciiTheme="minorHAnsi" w:hAnsiTheme="minorHAnsi"/>
          <w:sz w:val="16"/>
        </w:rPr>
        <w:softHyphen/>
        <w:t>ing part are carried down into the Earth. High temperature and pressure convert some of these rocks into metamorphic rocks. One of the reactions is the carbonate metamorphic reaction, where lime</w:t>
      </w:r>
      <w:r w:rsidRPr="0037138B">
        <w:rPr>
          <w:rFonts w:asciiTheme="minorHAnsi" w:hAnsiTheme="minorHAnsi"/>
          <w:sz w:val="16"/>
        </w:rPr>
        <w:softHyphen/>
        <w:t>stone combining with silica converts to a calcium silicate—and car</w:t>
      </w:r>
      <w:r w:rsidRPr="0037138B">
        <w:rPr>
          <w:rFonts w:asciiTheme="minorHAnsi" w:hAnsiTheme="minorHAnsi"/>
          <w:sz w:val="16"/>
        </w:rPr>
        <w:softHyphen/>
        <w:t xml:space="preserve">bon dioxide. The CO2 can then be liberated back into the atmosphere in volcanic eruptions. </w:t>
      </w:r>
      <w:r w:rsidRPr="0037138B">
        <w:rPr>
          <w:rStyle w:val="IntenseEmphasis"/>
          <w:rFonts w:asciiTheme="minorHAnsi" w:hAnsiTheme="minorHAnsi"/>
          <w:highlight w:val="yellow"/>
        </w:rPr>
        <w:t xml:space="preserve">The planetary thermostat requires a balance </w:t>
      </w:r>
      <w:proofErr w:type="spellStart"/>
      <w:r w:rsidRPr="0037138B">
        <w:rPr>
          <w:rStyle w:val="IntenseEmphasis"/>
          <w:rFonts w:asciiTheme="minorHAnsi" w:hAnsiTheme="minorHAnsi"/>
          <w:highlight w:val="yellow"/>
        </w:rPr>
        <w:t>between</w:t>
      </w:r>
      <w:r w:rsidRPr="0037138B">
        <w:rPr>
          <w:rFonts w:asciiTheme="minorHAnsi" w:hAnsiTheme="minorHAnsi"/>
          <w:sz w:val="16"/>
        </w:rPr>
        <w:t>the</w:t>
      </w:r>
      <w:proofErr w:type="spellEnd"/>
      <w:r w:rsidRPr="0037138B">
        <w:rPr>
          <w:rFonts w:asciiTheme="minorHAnsi" w:hAnsiTheme="minorHAnsi"/>
          <w:sz w:val="16"/>
        </w:rPr>
        <w:t xml:space="preserve"> amount of </w:t>
      </w:r>
      <w:r w:rsidRPr="0037138B">
        <w:rPr>
          <w:rStyle w:val="IntenseEmphasis"/>
          <w:rFonts w:asciiTheme="minorHAnsi" w:hAnsiTheme="minorHAnsi"/>
          <w:highlight w:val="yellow"/>
        </w:rPr>
        <w:t>CO2</w:t>
      </w:r>
      <w:r w:rsidRPr="0037138B">
        <w:rPr>
          <w:rFonts w:asciiTheme="minorHAnsi" w:hAnsiTheme="minorHAnsi"/>
          <w:sz w:val="16"/>
        </w:rPr>
        <w:t xml:space="preserve">being pumped into the atmosphere through volcanic action </w:t>
      </w:r>
      <w:proofErr w:type="spellStart"/>
      <w:r w:rsidRPr="0037138B">
        <w:rPr>
          <w:rStyle w:val="IntenseEmphasis"/>
          <w:rFonts w:asciiTheme="minorHAnsi" w:hAnsiTheme="minorHAnsi"/>
          <w:highlight w:val="yellow"/>
        </w:rPr>
        <w:t>and</w:t>
      </w:r>
      <w:r w:rsidRPr="0037138B">
        <w:rPr>
          <w:rFonts w:asciiTheme="minorHAnsi" w:hAnsiTheme="minorHAnsi"/>
          <w:sz w:val="16"/>
        </w:rPr>
        <w:t>the</w:t>
      </w:r>
      <w:proofErr w:type="spellEnd"/>
      <w:r w:rsidRPr="0037138B">
        <w:rPr>
          <w:rFonts w:asciiTheme="minorHAnsi" w:hAnsiTheme="minorHAnsi"/>
          <w:sz w:val="16"/>
        </w:rPr>
        <w:t xml:space="preserve"> amount being taken out through the formation of </w:t>
      </w:r>
      <w:r w:rsidRPr="0037138B">
        <w:rPr>
          <w:rStyle w:val="IntenseEmphasis"/>
          <w:rFonts w:asciiTheme="minorHAnsi" w:hAnsiTheme="minorHAnsi"/>
          <w:highlight w:val="yellow"/>
        </w:rPr>
        <w:t>limestone</w:t>
      </w:r>
      <w:r w:rsidRPr="0037138B">
        <w:rPr>
          <w:rFonts w:asciiTheme="minorHAnsi" w:hAnsiTheme="minorHAnsi"/>
          <w:sz w:val="16"/>
        </w:rPr>
        <w:t>. The entire system is driven by heat emanating from the Earth's in</w:t>
      </w:r>
      <w:r w:rsidRPr="0037138B">
        <w:rPr>
          <w:rFonts w:asciiTheme="minorHAnsi" w:hAnsiTheme="minorHAnsi"/>
          <w:sz w:val="16"/>
        </w:rPr>
        <w:softHyphen/>
        <w:t xml:space="preserve">terior, which causes plate tectonics. But as we have seen there is more to this cycle than simply heating from the interior. </w:t>
      </w:r>
      <w:r w:rsidRPr="0037138B">
        <w:rPr>
          <w:rStyle w:val="IntenseEmphasis"/>
          <w:rFonts w:asciiTheme="minorHAnsi" w:hAnsiTheme="minorHAnsi"/>
          <w:highlight w:val="yellow"/>
        </w:rPr>
        <w:t>Weather</w:t>
      </w:r>
      <w:r w:rsidRPr="0037138B">
        <w:rPr>
          <w:rStyle w:val="IntenseEmphasis"/>
          <w:rFonts w:asciiTheme="minorHAnsi" w:hAnsiTheme="minorHAnsi"/>
          <w:highlight w:val="yellow"/>
        </w:rPr>
        <w:softHyphen/>
        <w:t xml:space="preserve">ing on the </w:t>
      </w:r>
      <w:proofErr w:type="spellStart"/>
      <w:r w:rsidRPr="0037138B">
        <w:rPr>
          <w:rStyle w:val="IntenseEmphasis"/>
          <w:rFonts w:asciiTheme="minorHAnsi" w:hAnsiTheme="minorHAnsi"/>
          <w:highlight w:val="yellow"/>
        </w:rPr>
        <w:t>surface</w:t>
      </w:r>
      <w:r w:rsidRPr="0037138B">
        <w:rPr>
          <w:rFonts w:asciiTheme="minorHAnsi" w:hAnsiTheme="minorHAnsi"/>
          <w:sz w:val="16"/>
        </w:rPr>
        <w:t>of</w:t>
      </w:r>
      <w:proofErr w:type="spellEnd"/>
      <w:r w:rsidRPr="0037138B">
        <w:rPr>
          <w:rFonts w:asciiTheme="minorHAnsi" w:hAnsiTheme="minorHAnsi"/>
          <w:sz w:val="16"/>
        </w:rPr>
        <w:t xml:space="preserve"> the Earth </w:t>
      </w:r>
      <w:r w:rsidRPr="0037138B">
        <w:rPr>
          <w:rStyle w:val="IntenseEmphasis"/>
          <w:rFonts w:asciiTheme="minorHAnsi" w:hAnsiTheme="minorHAnsi"/>
          <w:highlight w:val="yellow"/>
        </w:rPr>
        <w:t xml:space="preserve">is </w:t>
      </w:r>
      <w:proofErr w:type="spellStart"/>
      <w:r w:rsidRPr="0037138B">
        <w:rPr>
          <w:rStyle w:val="IntenseEmphasis"/>
          <w:rFonts w:asciiTheme="minorHAnsi" w:hAnsiTheme="minorHAnsi"/>
          <w:highlight w:val="yellow"/>
        </w:rPr>
        <w:t>crucial</w:t>
      </w:r>
      <w:r w:rsidRPr="0037138B">
        <w:rPr>
          <w:rFonts w:asciiTheme="minorHAnsi" w:hAnsiTheme="minorHAnsi"/>
          <w:sz w:val="16"/>
        </w:rPr>
        <w:t>as</w:t>
      </w:r>
      <w:proofErr w:type="spellEnd"/>
      <w:r w:rsidRPr="0037138B">
        <w:rPr>
          <w:rFonts w:asciiTheme="minorHAnsi" w:hAnsiTheme="minorHAnsi"/>
          <w:sz w:val="16"/>
        </w:rPr>
        <w:t xml:space="preserve"> well, and the rate of weathering is highly sensitive to temperature, for reaction rates in</w:t>
      </w:r>
      <w:r w:rsidRPr="0037138B">
        <w:rPr>
          <w:rFonts w:asciiTheme="minorHAnsi" w:hAnsiTheme="minorHAnsi"/>
          <w:sz w:val="16"/>
        </w:rPr>
        <w:softHyphen/>
        <w:t>volved in weathering tend to increase as temperature increases. This will cause silicate rocks to break down faster and thus create more calcium, the building block of limestone. With more calcium avail</w:t>
      </w:r>
      <w:r w:rsidRPr="0037138B">
        <w:rPr>
          <w:rFonts w:asciiTheme="minorHAnsi" w:hAnsiTheme="minorHAnsi"/>
          <w:sz w:val="16"/>
        </w:rPr>
        <w:softHyphen/>
        <w:t>able, more limestone can form. But the rate of limestone formation affects the CO2 content of the atmosphere, and when more lime</w:t>
      </w:r>
      <w:r w:rsidRPr="0037138B">
        <w:rPr>
          <w:rFonts w:asciiTheme="minorHAnsi" w:hAnsiTheme="minorHAnsi"/>
          <w:sz w:val="16"/>
        </w:rPr>
        <w:noBreakHyphen/>
        <w:t xml:space="preserve"> stone forms there is less and less CO2 in the atmosphere, causing the climate to cool. Here is a key aspect of the overall Earth system that helps refute either Gaia or Medea. If the Medea hypothesis is </w:t>
      </w:r>
      <w:proofErr w:type="spellStart"/>
      <w:r w:rsidRPr="0037138B">
        <w:rPr>
          <w:rFonts w:asciiTheme="minorHAnsi" w:hAnsiTheme="minorHAnsi"/>
          <w:sz w:val="16"/>
        </w:rPr>
        <w:t>correct</w:t>
      </w:r>
      <w:proofErr w:type="gramStart"/>
      <w:r w:rsidRPr="0037138B">
        <w:rPr>
          <w:rFonts w:asciiTheme="minorHAnsi" w:hAnsiTheme="minorHAnsi"/>
          <w:sz w:val="16"/>
        </w:rPr>
        <w:t>,we</w:t>
      </w:r>
      <w:proofErr w:type="spellEnd"/>
      <w:proofErr w:type="gramEnd"/>
      <w:r w:rsidRPr="0037138B">
        <w:rPr>
          <w:rFonts w:asciiTheme="minorHAnsi" w:hAnsiTheme="minorHAnsi"/>
          <w:sz w:val="16"/>
        </w:rPr>
        <w:t xml:space="preserve"> should be able to observe or measure a reduction of habitability potential (as measured by the carrying capacity, or total amount of life that can live on our planet at any </w:t>
      </w:r>
      <w:proofErr w:type="spellStart"/>
      <w:r w:rsidRPr="0037138B">
        <w:rPr>
          <w:rFonts w:asciiTheme="minorHAnsi" w:hAnsiTheme="minorHAnsi"/>
          <w:sz w:val="16"/>
        </w:rPr>
        <w:t>give</w:t>
      </w:r>
      <w:proofErr w:type="spellEnd"/>
      <w:r w:rsidRPr="0037138B">
        <w:rPr>
          <w:rFonts w:asciiTheme="minorHAnsi" w:hAnsiTheme="minorHAnsi"/>
          <w:sz w:val="16"/>
        </w:rPr>
        <w:t xml:space="preserve"> time) through time, or as measured by an observable shortening of the Earth's ability to be habitable for life in the future. For our own </w:t>
      </w:r>
      <w:r w:rsidRPr="0037138B">
        <w:rPr>
          <w:rStyle w:val="Emphasis"/>
          <w:rFonts w:asciiTheme="minorHAnsi" w:hAnsiTheme="minorHAnsi"/>
          <w:highlight w:val="yellow"/>
        </w:rPr>
        <w:t xml:space="preserve">Earth, habitability </w:t>
      </w:r>
      <w:proofErr w:type="gramStart"/>
      <w:r w:rsidRPr="0037138B">
        <w:rPr>
          <w:rStyle w:val="Emphasis"/>
          <w:rFonts w:asciiTheme="minorHAnsi" w:hAnsiTheme="minorHAnsi"/>
          <w:highlight w:val="yellow"/>
        </w:rPr>
        <w:t>will</w:t>
      </w:r>
      <w:proofErr w:type="gramEnd"/>
      <w:r w:rsidRPr="0037138B">
        <w:rPr>
          <w:rStyle w:val="Emphasis"/>
          <w:rFonts w:asciiTheme="minorHAnsi" w:hAnsiTheme="minorHAnsi"/>
          <w:highlight w:val="yellow"/>
        </w:rPr>
        <w:t xml:space="preserve"> ultimately </w:t>
      </w:r>
      <w:proofErr w:type="spellStart"/>
      <w:r w:rsidRPr="0037138B">
        <w:rPr>
          <w:rStyle w:val="Emphasis"/>
          <w:rFonts w:asciiTheme="minorHAnsi" w:hAnsiTheme="minorHAnsi"/>
          <w:highlight w:val="yellow"/>
        </w:rPr>
        <w:t>end</w:t>
      </w:r>
      <w:r w:rsidRPr="0037138B">
        <w:rPr>
          <w:rFonts w:asciiTheme="minorHAnsi" w:hAnsiTheme="minorHAnsi"/>
          <w:sz w:val="16"/>
        </w:rPr>
        <w:t>for</w:t>
      </w:r>
      <w:proofErr w:type="spellEnd"/>
      <w:r w:rsidRPr="0037138B">
        <w:rPr>
          <w:rFonts w:asciiTheme="minorHAnsi" w:hAnsiTheme="minorHAnsi"/>
          <w:sz w:val="16"/>
        </w:rPr>
        <w:t xml:space="preserve"> two reasons. The first of these is not </w:t>
      </w:r>
      <w:proofErr w:type="spellStart"/>
      <w:r w:rsidRPr="0037138B">
        <w:rPr>
          <w:rFonts w:asciiTheme="minorHAnsi" w:hAnsiTheme="minorHAnsi"/>
          <w:sz w:val="16"/>
        </w:rPr>
        <w:t>Medean</w:t>
      </w:r>
      <w:proofErr w:type="spellEnd"/>
      <w:r w:rsidRPr="0037138B">
        <w:rPr>
          <w:rFonts w:asciiTheme="minorHAnsi" w:hAnsiTheme="minorHAnsi"/>
          <w:sz w:val="16"/>
        </w:rPr>
        <w:t>; it is a one-way effect. The ever-increasing energy output of our Sun, a phenomenon of all stars on what is called the main sequence, will ultimately cause the loss of the Earth's oceans (sometime in the next 2 to 3 billion years, accord</w:t>
      </w:r>
      <w:r w:rsidRPr="0037138B">
        <w:rPr>
          <w:rFonts w:asciiTheme="minorHAnsi" w:hAnsiTheme="minorHAnsi"/>
          <w:sz w:val="16"/>
        </w:rPr>
        <w:softHyphen/>
        <w:t xml:space="preserve">ing to new calculations). When the oceans are lost to space, planetary temperatures will rise to uninhabitable levels. But long before that, life will have died out on the Earth's surface through a </w:t>
      </w:r>
      <w:r w:rsidRPr="0037138B">
        <w:rPr>
          <w:rStyle w:val="underline"/>
          <w:rFonts w:asciiTheme="minorHAnsi" w:hAnsiTheme="minorHAnsi"/>
        </w:rPr>
        <w:t xml:space="preserve">mechanism that is </w:t>
      </w:r>
      <w:proofErr w:type="spellStart"/>
      <w:r w:rsidRPr="0037138B">
        <w:rPr>
          <w:rStyle w:val="underline"/>
          <w:rFonts w:asciiTheme="minorHAnsi" w:hAnsiTheme="minorHAnsi"/>
        </w:rPr>
        <w:t>Medean</w:t>
      </w:r>
      <w:proofErr w:type="spellEnd"/>
      <w:r w:rsidRPr="0037138B">
        <w:rPr>
          <w:rStyle w:val="underline"/>
          <w:rFonts w:asciiTheme="minorHAnsi" w:hAnsiTheme="minorHAnsi"/>
        </w:rPr>
        <w:t xml:space="preserve">: </w:t>
      </w:r>
      <w:r w:rsidRPr="0037138B">
        <w:rPr>
          <w:rStyle w:val="IntenseEmphasis"/>
          <w:rFonts w:asciiTheme="minorHAnsi" w:hAnsiTheme="minorHAnsi"/>
          <w:highlight w:val="yellow"/>
        </w:rPr>
        <w:t>because</w:t>
      </w:r>
      <w:r w:rsidRPr="0037138B">
        <w:rPr>
          <w:rFonts w:asciiTheme="minorHAnsi" w:hAnsiTheme="minorHAnsi"/>
          <w:sz w:val="16"/>
        </w:rPr>
        <w:t xml:space="preserve"> of life, </w:t>
      </w:r>
      <w:r w:rsidRPr="0037138B">
        <w:rPr>
          <w:rStyle w:val="IntenseEmphasis"/>
          <w:rFonts w:asciiTheme="minorHAnsi" w:hAnsiTheme="minorHAnsi"/>
          <w:highlight w:val="yellow"/>
        </w:rPr>
        <w:t>the Earth will lose one resource with</w:t>
      </w:r>
      <w:r w:rsidRPr="0037138B">
        <w:rPr>
          <w:rStyle w:val="IntenseEmphasis"/>
          <w:rFonts w:asciiTheme="minorHAnsi" w:hAnsiTheme="minorHAnsi"/>
          <w:highlight w:val="yellow"/>
        </w:rPr>
        <w:softHyphen/>
        <w:t>out which the main trophic level of life itself</w:t>
      </w:r>
      <w:r w:rsidRPr="0037138B">
        <w:rPr>
          <w:rStyle w:val="underline"/>
          <w:rFonts w:asciiTheme="minorHAnsi" w:hAnsiTheme="minorHAnsi"/>
        </w:rPr>
        <w:t>—</w:t>
      </w:r>
      <w:r w:rsidRPr="0037138B">
        <w:rPr>
          <w:rFonts w:asciiTheme="minorHAnsi" w:hAnsiTheme="minorHAnsi"/>
          <w:sz w:val="16"/>
        </w:rPr>
        <w:t>photosynthetic or</w:t>
      </w:r>
      <w:r w:rsidRPr="0037138B">
        <w:rPr>
          <w:rFonts w:asciiTheme="minorHAnsi" w:hAnsiTheme="minorHAnsi"/>
          <w:sz w:val="16"/>
        </w:rPr>
        <w:softHyphen/>
        <w:t>ganisms, from microbes to higher plants—</w:t>
      </w:r>
      <w:r w:rsidRPr="0037138B">
        <w:rPr>
          <w:rStyle w:val="IntenseEmphasis"/>
          <w:rFonts w:asciiTheme="minorHAnsi" w:hAnsiTheme="minorHAnsi"/>
          <w:highlight w:val="yellow"/>
        </w:rPr>
        <w:t>can no longer survive</w:t>
      </w:r>
      <w:r w:rsidRPr="0037138B">
        <w:rPr>
          <w:rFonts w:asciiTheme="minorHAnsi" w:hAnsiTheme="minorHAnsi"/>
          <w:sz w:val="16"/>
        </w:rPr>
        <w:t xml:space="preserve">. This dwindling resource, ironically, (in this time when human society worries about too much of it), is atmospheric carbon dioxide. The </w:t>
      </w:r>
      <w:proofErr w:type="spellStart"/>
      <w:r w:rsidRPr="0037138B">
        <w:rPr>
          <w:rFonts w:asciiTheme="minorHAnsi" w:hAnsiTheme="minorHAnsi"/>
          <w:sz w:val="16"/>
        </w:rPr>
        <w:t>Medean</w:t>
      </w:r>
      <w:proofErr w:type="spellEnd"/>
      <w:r w:rsidRPr="0037138B">
        <w:rPr>
          <w:rFonts w:asciiTheme="minorHAnsi" w:hAnsiTheme="minorHAnsi"/>
          <w:sz w:val="16"/>
        </w:rPr>
        <w:t xml:space="preserve"> reduction of carbon dioxide will then cause a further reduc</w:t>
      </w:r>
      <w:r w:rsidRPr="0037138B">
        <w:rPr>
          <w:rFonts w:asciiTheme="minorHAnsi" w:hAnsiTheme="minorHAnsi"/>
          <w:sz w:val="16"/>
        </w:rPr>
        <w:softHyphen/>
        <w:t>tion of planetary habitability because the CO2 drop will trigger a drop in atmospheric oxygen to a level too low to support animal life. This is an example of a "</w:t>
      </w:r>
      <w:proofErr w:type="spellStart"/>
      <w:r w:rsidRPr="0037138B">
        <w:rPr>
          <w:rFonts w:asciiTheme="minorHAnsi" w:hAnsiTheme="minorHAnsi"/>
          <w:sz w:val="16"/>
        </w:rPr>
        <w:t>Medean</w:t>
      </w:r>
      <w:proofErr w:type="spellEnd"/>
      <w:r w:rsidRPr="0037138B">
        <w:rPr>
          <w:rFonts w:asciiTheme="minorHAnsi" w:hAnsiTheme="minorHAnsi"/>
          <w:sz w:val="16"/>
        </w:rPr>
        <w:t>" property: it is because of life that the amount of CO2 in the Earth's atmosphere has been steadily dropping over the last 200 million years. It is life that makes most calcium car</w:t>
      </w:r>
      <w:r w:rsidRPr="0037138B">
        <w:rPr>
          <w:rFonts w:asciiTheme="minorHAnsi" w:hAnsiTheme="minorHAnsi"/>
          <w:sz w:val="16"/>
        </w:rPr>
        <w:softHyphen/>
        <w:t xml:space="preserve">bonate deposits, such as coral skeletons, and thus life that ultimately caused the drop in CO2, since it takes CO2 out of the atmosphere to build this kind of skeleton. Life will continue to do this until a lethal lower limit is attained. This finding is important: in chapter 8 I will show a graph that supports this statement. As pointed out by David Schwartzman, while limestone can be formed with or without life, life is far more efficient at producing calcium carbonate structures—a process that draws CO2 out of the atmosphere—than nonlife. </w:t>
      </w:r>
      <w:r w:rsidRPr="0037138B">
        <w:rPr>
          <w:rStyle w:val="Emphasis"/>
          <w:rFonts w:asciiTheme="minorHAnsi" w:hAnsiTheme="minorHAnsi"/>
          <w:highlight w:val="yellow"/>
        </w:rPr>
        <w:t xml:space="preserve">There is only one way </w:t>
      </w:r>
      <w:proofErr w:type="spellStart"/>
      <w:r w:rsidRPr="0037138B">
        <w:rPr>
          <w:rStyle w:val="Emphasis"/>
          <w:rFonts w:asciiTheme="minorHAnsi" w:hAnsiTheme="minorHAnsi"/>
          <w:highlight w:val="yellow"/>
        </w:rPr>
        <w:t>out</w:t>
      </w:r>
      <w:r w:rsidRPr="0037138B">
        <w:rPr>
          <w:rFonts w:asciiTheme="minorHAnsi" w:hAnsiTheme="minorHAnsi"/>
          <w:sz w:val="16"/>
        </w:rPr>
        <w:t>of</w:t>
      </w:r>
      <w:proofErr w:type="spellEnd"/>
      <w:r w:rsidRPr="0037138B">
        <w:rPr>
          <w:rFonts w:asciiTheme="minorHAnsi" w:hAnsiTheme="minorHAnsi"/>
          <w:sz w:val="16"/>
        </w:rPr>
        <w:t xml:space="preserve"> the lethal box imposed by Darwinian life: the rise </w:t>
      </w:r>
      <w:proofErr w:type="spellStart"/>
      <w:r w:rsidRPr="0037138B">
        <w:rPr>
          <w:rFonts w:asciiTheme="minorHAnsi" w:hAnsiTheme="minorHAnsi"/>
          <w:sz w:val="16"/>
        </w:rPr>
        <w:t>of</w:t>
      </w:r>
      <w:r w:rsidRPr="0037138B">
        <w:rPr>
          <w:rStyle w:val="IntenseEmphasis"/>
          <w:rFonts w:asciiTheme="minorHAnsi" w:hAnsiTheme="minorHAnsi"/>
          <w:highlight w:val="yellow"/>
        </w:rPr>
        <w:t>intelligence</w:t>
      </w:r>
      <w:proofErr w:type="spellEnd"/>
      <w:r w:rsidRPr="0037138B">
        <w:rPr>
          <w:rStyle w:val="IntenseEmphasis"/>
          <w:rFonts w:asciiTheme="minorHAnsi" w:hAnsiTheme="minorHAnsi"/>
          <w:highlight w:val="yellow"/>
        </w:rPr>
        <w:t xml:space="preserve"> capable of devising planetary-scale engi</w:t>
      </w:r>
      <w:r w:rsidRPr="0037138B">
        <w:rPr>
          <w:rStyle w:val="IntenseEmphasis"/>
          <w:rFonts w:asciiTheme="minorHAnsi" w:hAnsiTheme="minorHAnsi"/>
          <w:highlight w:val="yellow"/>
        </w:rPr>
        <w:softHyphen/>
        <w:t>neering. Technical</w:t>
      </w:r>
      <w:r w:rsidRPr="0037138B">
        <w:rPr>
          <w:rStyle w:val="Emphasis2"/>
          <w:rFonts w:asciiTheme="minorHAnsi" w:hAnsiTheme="minorHAnsi"/>
        </w:rPr>
        <w:t xml:space="preserve">, </w:t>
      </w:r>
      <w:proofErr w:type="spellStart"/>
      <w:r w:rsidRPr="0037138B">
        <w:rPr>
          <w:rFonts w:asciiTheme="minorHAnsi" w:hAnsiTheme="minorHAnsi"/>
          <w:sz w:val="16"/>
        </w:rPr>
        <w:t>ortool-producing</w:t>
      </w:r>
      <w:proofErr w:type="gramStart"/>
      <w:r w:rsidRPr="0037138B">
        <w:rPr>
          <w:rFonts w:asciiTheme="minorHAnsi" w:hAnsiTheme="minorHAnsi"/>
          <w:sz w:val="16"/>
        </w:rPr>
        <w:t>,</w:t>
      </w:r>
      <w:r w:rsidRPr="0037138B">
        <w:rPr>
          <w:rStyle w:val="IntenseEmphasis"/>
          <w:rFonts w:asciiTheme="minorHAnsi" w:hAnsiTheme="minorHAnsi"/>
          <w:highlight w:val="yellow"/>
        </w:rPr>
        <w:t>intelligence</w:t>
      </w:r>
      <w:proofErr w:type="spellEnd"/>
      <w:proofErr w:type="gramEnd"/>
      <w:r w:rsidRPr="0037138B">
        <w:rPr>
          <w:rStyle w:val="IntenseEmphasis"/>
          <w:rFonts w:asciiTheme="minorHAnsi" w:hAnsiTheme="minorHAnsi"/>
          <w:highlight w:val="yellow"/>
        </w:rPr>
        <w:t xml:space="preserve"> is the unique so</w:t>
      </w:r>
      <w:r w:rsidRPr="0037138B">
        <w:rPr>
          <w:rStyle w:val="IntenseEmphasis"/>
          <w:rFonts w:asciiTheme="minorHAnsi" w:hAnsiTheme="minorHAnsi"/>
          <w:highlight w:val="yellow"/>
        </w:rPr>
        <w:softHyphen/>
        <w:t xml:space="preserve">lution to the planetary dilemma caused by </w:t>
      </w:r>
      <w:proofErr w:type="spellStart"/>
      <w:r w:rsidRPr="0037138B">
        <w:rPr>
          <w:rFonts w:asciiTheme="minorHAnsi" w:hAnsiTheme="minorHAnsi"/>
          <w:sz w:val="16"/>
        </w:rPr>
        <w:t>Medean</w:t>
      </w:r>
      <w:r w:rsidRPr="0037138B">
        <w:rPr>
          <w:rStyle w:val="IntenseEmphasis"/>
          <w:rFonts w:asciiTheme="minorHAnsi" w:hAnsiTheme="minorHAnsi"/>
          <w:highlight w:val="yellow"/>
        </w:rPr>
        <w:t>properties</w:t>
      </w:r>
      <w:proofErr w:type="spellEnd"/>
      <w:r w:rsidRPr="0037138B">
        <w:rPr>
          <w:rStyle w:val="IntenseEmphasis"/>
          <w:rFonts w:asciiTheme="minorHAnsi" w:hAnsiTheme="minorHAnsi"/>
          <w:highlight w:val="yellow"/>
        </w:rPr>
        <w:t xml:space="preserve"> of </w:t>
      </w:r>
      <w:proofErr w:type="spellStart"/>
      <w:r w:rsidRPr="0037138B">
        <w:rPr>
          <w:rStyle w:val="IntenseEmphasis"/>
          <w:rFonts w:asciiTheme="minorHAnsi" w:hAnsiTheme="minorHAnsi"/>
          <w:highlight w:val="yellow"/>
        </w:rPr>
        <w:t>life.</w:t>
      </w:r>
      <w:r w:rsidRPr="0037138B">
        <w:rPr>
          <w:rFonts w:asciiTheme="minorHAnsi" w:hAnsiTheme="minorHAnsi"/>
          <w:sz w:val="16"/>
        </w:rPr>
        <w:t>New</w:t>
      </w:r>
      <w:proofErr w:type="spellEnd"/>
      <w:r w:rsidRPr="0037138B">
        <w:rPr>
          <w:rFonts w:asciiTheme="minorHAnsi" w:hAnsiTheme="minorHAnsi"/>
          <w:sz w:val="16"/>
        </w:rPr>
        <w:t xml:space="preserve"> </w:t>
      </w:r>
      <w:proofErr w:type="spellStart"/>
      <w:r w:rsidRPr="0037138B">
        <w:rPr>
          <w:rFonts w:asciiTheme="minorHAnsi" w:hAnsiTheme="minorHAnsi"/>
          <w:sz w:val="16"/>
        </w:rPr>
        <w:t>astrobiological</w:t>
      </w:r>
      <w:proofErr w:type="spellEnd"/>
      <w:r w:rsidRPr="0037138B">
        <w:rPr>
          <w:rFonts w:asciiTheme="minorHAnsi" w:hAnsiTheme="minorHAnsi"/>
          <w:sz w:val="16"/>
        </w:rPr>
        <w:t xml:space="preserve"> work indicates that Venus, Mars, Europa, and Titan are potentially habitable worlds at the present time, at least for microbes, just as the Earth was early in its history. Did they undergo a reduction in habitability because of prior </w:t>
      </w:r>
      <w:proofErr w:type="spellStart"/>
      <w:r w:rsidRPr="0037138B">
        <w:rPr>
          <w:rFonts w:asciiTheme="minorHAnsi" w:hAnsiTheme="minorHAnsi"/>
          <w:sz w:val="16"/>
        </w:rPr>
        <w:t>Medean</w:t>
      </w:r>
      <w:proofErr w:type="spellEnd"/>
      <w:r w:rsidRPr="0037138B">
        <w:rPr>
          <w:rFonts w:asciiTheme="minorHAnsi" w:hAnsiTheme="minorHAnsi"/>
          <w:sz w:val="16"/>
        </w:rPr>
        <w:t xml:space="preserve"> forces? And cer</w:t>
      </w:r>
      <w:r w:rsidRPr="0037138B">
        <w:rPr>
          <w:rFonts w:asciiTheme="minorHAnsi" w:hAnsiTheme="minorHAnsi"/>
          <w:sz w:val="16"/>
        </w:rPr>
        <w:softHyphen/>
        <w:t>tainly the cosmos is filled with Earth-like planets, based on both new modeling of still-forming solar systems and observations by the Butler and Marcy planet-finding missions. While the "planet find</w:t>
      </w:r>
      <w:r w:rsidRPr="0037138B">
        <w:rPr>
          <w:rFonts w:asciiTheme="minorHAnsi" w:hAnsiTheme="minorHAnsi"/>
          <w:sz w:val="16"/>
        </w:rPr>
        <w:softHyphen/>
        <w:t xml:space="preserve">ers" cannot yet directly observe any planet that is Earth-sized (a planet of this size is still too small for us to see with our current technologies), the orbits exhibited by some of the Jupiter- and Saturn-sized planets that can be observed suggest that smaller, Earth-like planets might exist there. Would </w:t>
      </w:r>
      <w:proofErr w:type="spellStart"/>
      <w:r w:rsidRPr="0037138B">
        <w:rPr>
          <w:rFonts w:asciiTheme="minorHAnsi" w:hAnsiTheme="minorHAnsi"/>
          <w:sz w:val="16"/>
        </w:rPr>
        <w:t>Medean</w:t>
      </w:r>
      <w:proofErr w:type="spellEnd"/>
      <w:r w:rsidRPr="0037138B">
        <w:rPr>
          <w:rFonts w:asciiTheme="minorHAnsi" w:hAnsiTheme="minorHAnsi"/>
          <w:sz w:val="16"/>
        </w:rPr>
        <w:t xml:space="preserve"> forces occur in alien life, as well as Earth life? If such life were Darwinian, the answer would be "certainly." </w:t>
      </w:r>
    </w:p>
    <w:p w:rsidR="00797297" w:rsidRPr="0037138B" w:rsidRDefault="00797297" w:rsidP="00797297"/>
    <w:p w:rsidR="00797297" w:rsidRPr="0037138B" w:rsidRDefault="00797297" w:rsidP="00797297"/>
    <w:p w:rsidR="00797297" w:rsidRPr="0037138B" w:rsidRDefault="00797297" w:rsidP="00797297">
      <w:pPr>
        <w:pStyle w:val="Heading3"/>
      </w:pPr>
      <w:r w:rsidRPr="0037138B">
        <w:lastRenderedPageBreak/>
        <w:t>Policy making good</w:t>
      </w:r>
    </w:p>
    <w:p w:rsidR="00797297" w:rsidRPr="0037138B" w:rsidRDefault="00797297" w:rsidP="00797297">
      <w:pPr>
        <w:pStyle w:val="Heading4"/>
      </w:pPr>
      <w:r w:rsidRPr="0037138B">
        <w:t>Debate over even the most technical issues improves decision-making and advocacy</w:t>
      </w:r>
    </w:p>
    <w:p w:rsidR="00797297" w:rsidRPr="0037138B" w:rsidRDefault="00797297" w:rsidP="00797297">
      <w:pPr>
        <w:rPr>
          <w:rFonts w:eastAsia="MS Mincho" w:cs="Arial"/>
          <w:sz w:val="16"/>
          <w:szCs w:val="16"/>
        </w:rPr>
      </w:pPr>
      <w:r w:rsidRPr="0037138B">
        <w:rPr>
          <w:rStyle w:val="StyleStyleBold12pt"/>
        </w:rPr>
        <w:t>Hager 92</w:t>
      </w:r>
      <w:r w:rsidRPr="0037138B">
        <w:rPr>
          <w:rFonts w:eastAsia="MS Mincho" w:cs="Arial"/>
          <w:sz w:val="16"/>
          <w:szCs w:val="16"/>
        </w:rPr>
        <w:t xml:space="preserve">, professor of political science – Bryn </w:t>
      </w:r>
      <w:proofErr w:type="spellStart"/>
      <w:r w:rsidRPr="0037138B">
        <w:rPr>
          <w:rFonts w:eastAsia="MS Mincho" w:cs="Arial"/>
          <w:sz w:val="16"/>
          <w:szCs w:val="16"/>
        </w:rPr>
        <w:t>Mawr</w:t>
      </w:r>
      <w:proofErr w:type="spellEnd"/>
      <w:r w:rsidRPr="0037138B">
        <w:rPr>
          <w:rFonts w:eastAsia="MS Mincho" w:cs="Arial"/>
          <w:sz w:val="16"/>
          <w:szCs w:val="16"/>
        </w:rPr>
        <w:t xml:space="preserve"> College,</w:t>
      </w:r>
    </w:p>
    <w:p w:rsidR="00797297" w:rsidRPr="0037138B" w:rsidRDefault="00797297" w:rsidP="00797297">
      <w:pPr>
        <w:rPr>
          <w:rFonts w:eastAsia="MS Mincho" w:cs="Arial"/>
          <w:sz w:val="16"/>
          <w:szCs w:val="16"/>
        </w:rPr>
      </w:pPr>
      <w:r w:rsidRPr="0037138B">
        <w:rPr>
          <w:rFonts w:eastAsia="MS Mincho" w:cs="Arial"/>
          <w:sz w:val="16"/>
          <w:szCs w:val="16"/>
        </w:rPr>
        <w:t xml:space="preserve">(Carol J., “Democratizing Technology: Citizen &amp; State in West German Energy Politics, 1974-1990” </w:t>
      </w:r>
      <w:r w:rsidRPr="0037138B">
        <w:rPr>
          <w:rFonts w:eastAsia="MS Mincho" w:cs="Arial"/>
          <w:i/>
          <w:sz w:val="16"/>
          <w:szCs w:val="16"/>
        </w:rPr>
        <w:t>Polity</w:t>
      </w:r>
      <w:r w:rsidRPr="0037138B">
        <w:rPr>
          <w:rFonts w:eastAsia="MS Mincho" w:cs="Arial"/>
          <w:sz w:val="16"/>
          <w:szCs w:val="16"/>
        </w:rPr>
        <w:t>, Vol. 25, No. 1, p. 45-70)</w:t>
      </w:r>
    </w:p>
    <w:p w:rsidR="00797297" w:rsidRPr="0037138B" w:rsidRDefault="00797297" w:rsidP="00797297">
      <w:pPr>
        <w:rPr>
          <w:rFonts w:eastAsia="MS Mincho" w:cs="Arial"/>
          <w:u w:val="single"/>
        </w:rPr>
      </w:pPr>
      <w:r w:rsidRPr="0037138B">
        <w:rPr>
          <w:rFonts w:eastAsia="MS Mincho" w:cs="Arial"/>
          <w:u w:val="single"/>
        </w:rPr>
        <w:t>What is the role of the citizen in the modern technological state? As political decisions</w:t>
      </w:r>
      <w:r w:rsidRPr="0037138B">
        <w:rPr>
          <w:rFonts w:eastAsia="MS Mincho" w:cs="Arial"/>
          <w:sz w:val="16"/>
        </w:rPr>
        <w:t xml:space="preserve"> increasingly </w:t>
      </w:r>
      <w:r w:rsidRPr="0037138B">
        <w:rPr>
          <w:rFonts w:eastAsia="MS Mincho" w:cs="Arial"/>
          <w:u w:val="single"/>
        </w:rPr>
        <w:t xml:space="preserve">involve complex technological choices, does a citizen's ability to participate in </w:t>
      </w:r>
      <w:r w:rsidRPr="0037138B">
        <w:rPr>
          <w:rFonts w:eastAsia="MS Mincho" w:cs="Arial"/>
          <w:b/>
          <w:u w:val="single"/>
        </w:rPr>
        <w:t>decision making</w:t>
      </w:r>
      <w:r w:rsidRPr="0037138B">
        <w:rPr>
          <w:rFonts w:eastAsia="MS Mincho" w:cs="Arial"/>
          <w:u w:val="single"/>
        </w:rPr>
        <w:t xml:space="preserve"> </w:t>
      </w:r>
      <w:proofErr w:type="spellStart"/>
      <w:r w:rsidRPr="0037138B">
        <w:rPr>
          <w:rFonts w:eastAsia="MS Mincho" w:cs="Arial"/>
          <w:u w:val="single"/>
        </w:rPr>
        <w:t>diminish?These</w:t>
      </w:r>
      <w:proofErr w:type="spellEnd"/>
      <w:r w:rsidRPr="0037138B">
        <w:rPr>
          <w:rFonts w:eastAsia="MS Mincho" w:cs="Arial"/>
          <w:u w:val="single"/>
        </w:rPr>
        <w:t xml:space="preserve"> questions</w:t>
      </w:r>
      <w:r w:rsidRPr="0037138B">
        <w:rPr>
          <w:rFonts w:eastAsia="MS Mincho" w:cs="Arial"/>
          <w:sz w:val="16"/>
        </w:rPr>
        <w:t xml:space="preserve">, long a part of theoretical discourse, </w:t>
      </w:r>
      <w:r w:rsidRPr="0037138B">
        <w:rPr>
          <w:rFonts w:eastAsia="MS Mincho" w:cs="Arial"/>
          <w:u w:val="single"/>
        </w:rPr>
        <w:t>gained</w:t>
      </w:r>
      <w:r w:rsidRPr="0037138B">
        <w:rPr>
          <w:rFonts w:eastAsia="MS Mincho" w:cs="Arial"/>
          <w:sz w:val="16"/>
        </w:rPr>
        <w:t xml:space="preserve"> new </w:t>
      </w:r>
      <w:r w:rsidRPr="0037138B">
        <w:rPr>
          <w:rFonts w:eastAsia="MS Mincho" w:cs="Arial"/>
          <w:u w:val="single"/>
        </w:rPr>
        <w:t>salience with</w:t>
      </w:r>
      <w:r w:rsidRPr="0037138B">
        <w:rPr>
          <w:rFonts w:eastAsia="MS Mincho" w:cs="Arial"/>
          <w:sz w:val="16"/>
        </w:rPr>
        <w:t xml:space="preserve"> the rise of </w:t>
      </w:r>
      <w:r w:rsidRPr="0037138B">
        <w:rPr>
          <w:rFonts w:eastAsia="MS Mincho" w:cs="Arial"/>
          <w:b/>
          <w:u w:val="single"/>
        </w:rPr>
        <w:t>grassroots environmental protest in advanced industrial states.</w:t>
      </w:r>
      <w:r w:rsidRPr="0037138B">
        <w:rPr>
          <w:rFonts w:eastAsia="MS Mincho" w:cs="Arial"/>
          <w:sz w:val="16"/>
        </w:rPr>
        <w:t xml:space="preserve"> In West Germany, where a strong environmental movement arose in the 1970s, protest has centered as much on questions of democracy as it has on public policy. </w:t>
      </w:r>
      <w:r w:rsidRPr="0037138B">
        <w:rPr>
          <w:rFonts w:eastAsia="MS Mincho" w:cs="Arial"/>
          <w:highlight w:val="yellow"/>
          <w:u w:val="single"/>
        </w:rPr>
        <w:t>Grassroots groups challenged</w:t>
      </w:r>
      <w:r w:rsidRPr="0037138B">
        <w:rPr>
          <w:rFonts w:eastAsia="MS Mincho" w:cs="Arial"/>
          <w:u w:val="single"/>
        </w:rPr>
        <w:t xml:space="preserve"> </w:t>
      </w:r>
      <w:r w:rsidRPr="0037138B">
        <w:rPr>
          <w:rFonts w:eastAsia="MS Mincho" w:cs="Arial"/>
          <w:highlight w:val="yellow"/>
          <w:u w:val="single"/>
        </w:rPr>
        <w:t>not only</w:t>
      </w:r>
      <w:r w:rsidRPr="0037138B">
        <w:rPr>
          <w:rFonts w:eastAsia="MS Mincho" w:cs="Arial"/>
          <w:sz w:val="16"/>
        </w:rPr>
        <w:t xml:space="preserve"> the construction of large </w:t>
      </w:r>
      <w:r w:rsidRPr="0037138B">
        <w:rPr>
          <w:rFonts w:eastAsia="MS Mincho" w:cs="Arial"/>
          <w:highlight w:val="yellow"/>
          <w:u w:val="single"/>
        </w:rPr>
        <w:t>technological projects</w:t>
      </w:r>
      <w:r w:rsidRPr="0037138B">
        <w:rPr>
          <w:rFonts w:eastAsia="MS Mincho" w:cs="Arial"/>
          <w:sz w:val="16"/>
        </w:rPr>
        <w:t xml:space="preserve">, especially power plants, </w:t>
      </w:r>
      <w:r w:rsidRPr="0037138B">
        <w:rPr>
          <w:rFonts w:eastAsia="MS Mincho" w:cs="Arial"/>
          <w:highlight w:val="yellow"/>
          <w:u w:val="single"/>
        </w:rPr>
        <w:t>but</w:t>
      </w:r>
      <w:r w:rsidRPr="0037138B">
        <w:rPr>
          <w:rFonts w:eastAsia="MS Mincho" w:cs="Arial"/>
          <w:u w:val="single"/>
        </w:rPr>
        <w:t xml:space="preserve"> also the </w:t>
      </w:r>
      <w:r w:rsidRPr="0037138B">
        <w:rPr>
          <w:rFonts w:eastAsia="MS Mincho" w:cs="Arial"/>
          <w:b/>
          <w:u w:val="single"/>
        </w:rPr>
        <w:t xml:space="preserve">legitimacy of the </w:t>
      </w:r>
      <w:r w:rsidRPr="0037138B">
        <w:rPr>
          <w:rFonts w:eastAsia="MS Mincho" w:cs="Arial"/>
          <w:b/>
          <w:highlight w:val="yellow"/>
          <w:u w:val="single"/>
        </w:rPr>
        <w:t>bureaucratic institutions</w:t>
      </w:r>
      <w:r w:rsidRPr="0037138B">
        <w:rPr>
          <w:rFonts w:eastAsia="MS Mincho" w:cs="Arial"/>
          <w:u w:val="single"/>
        </w:rPr>
        <w:t xml:space="preserve"> which produced those </w:t>
      </w:r>
      <w:proofErr w:type="spellStart"/>
      <w:r w:rsidRPr="0037138B">
        <w:rPr>
          <w:rFonts w:eastAsia="MS Mincho" w:cs="Arial"/>
          <w:u w:val="single"/>
        </w:rPr>
        <w:t>projects.</w:t>
      </w:r>
      <w:r w:rsidRPr="0037138B">
        <w:rPr>
          <w:rFonts w:eastAsia="MS Mincho" w:cs="Arial"/>
          <w:sz w:val="16"/>
        </w:rPr>
        <w:t>Policy</w:t>
      </w:r>
      <w:proofErr w:type="spellEnd"/>
      <w:r w:rsidRPr="0037138B">
        <w:rPr>
          <w:rFonts w:eastAsia="MS Mincho" w:cs="Arial"/>
          <w:sz w:val="16"/>
        </w:rPr>
        <w:t xml:space="preserve"> studies generally ignore the legitimation aspects of public policy making.2 A discussion of both dimensions, however, is crucial for understanding the significance of grassroots protest for West German political development in the technological age and for assessing the likely direction of citizen politics in united </w:t>
      </w:r>
      <w:proofErr w:type="spellStart"/>
      <w:r w:rsidRPr="0037138B">
        <w:rPr>
          <w:rFonts w:eastAsia="MS Mincho" w:cs="Arial"/>
          <w:sz w:val="16"/>
        </w:rPr>
        <w:t>Germany.In</w:t>
      </w:r>
      <w:proofErr w:type="spellEnd"/>
      <w:r w:rsidRPr="0037138B">
        <w:rPr>
          <w:rFonts w:eastAsia="MS Mincho" w:cs="Arial"/>
          <w:sz w:val="16"/>
        </w:rPr>
        <w:t xml:space="preserve"> the field of energy politics, </w:t>
      </w:r>
      <w:r w:rsidRPr="0037138B">
        <w:rPr>
          <w:rFonts w:eastAsia="MS Mincho" w:cs="Arial"/>
          <w:u w:val="single"/>
        </w:rPr>
        <w:t>West German citizen initiative groups tried to politicize and</w:t>
      </w:r>
      <w:r w:rsidRPr="0037138B">
        <w:rPr>
          <w:rFonts w:eastAsia="MS Mincho" w:cs="Arial"/>
          <w:sz w:val="16"/>
        </w:rPr>
        <w:t xml:space="preserve"> ultimately to </w:t>
      </w:r>
      <w:r w:rsidRPr="0037138B">
        <w:rPr>
          <w:rFonts w:eastAsia="MS Mincho" w:cs="Arial"/>
          <w:u w:val="single"/>
        </w:rPr>
        <w:t>democratize policy making.</w:t>
      </w:r>
      <w:r w:rsidRPr="0037138B">
        <w:rPr>
          <w:rFonts w:eastAsia="MS Mincho" w:cs="Arial"/>
          <w:sz w:val="16"/>
        </w:rPr>
        <w:t xml:space="preserve">3 The </w:t>
      </w:r>
      <w:r w:rsidRPr="0037138B">
        <w:rPr>
          <w:rFonts w:eastAsia="MS Mincho" w:cs="Arial"/>
          <w:b/>
          <w:highlight w:val="yellow"/>
          <w:u w:val="single"/>
        </w:rPr>
        <w:t>technicality of the issue was not a barrier</w:t>
      </w:r>
      <w:r w:rsidRPr="0037138B">
        <w:rPr>
          <w:rFonts w:eastAsia="MS Mincho" w:cs="Arial"/>
          <w:sz w:val="16"/>
        </w:rPr>
        <w:t xml:space="preserve"> to their participation. On the contrary, </w:t>
      </w:r>
      <w:r w:rsidRPr="0037138B">
        <w:rPr>
          <w:rFonts w:eastAsia="MS Mincho" w:cs="Arial"/>
          <w:b/>
          <w:bCs/>
          <w:szCs w:val="20"/>
          <w:highlight w:val="yellow"/>
          <w:u w:val="single"/>
          <w:bdr w:val="single" w:sz="2" w:space="0" w:color="auto"/>
        </w:rPr>
        <w:t>grassroots groups proved to be able participants in technical energy debate</w:t>
      </w:r>
      <w:r w:rsidRPr="0037138B">
        <w:rPr>
          <w:rFonts w:eastAsia="MS Mincho" w:cs="Arial"/>
          <w:b/>
          <w:bCs/>
          <w:szCs w:val="20"/>
          <w:u w:val="single"/>
          <w:bdr w:val="single" w:sz="2" w:space="0" w:color="auto"/>
        </w:rPr>
        <w:t xml:space="preserve">, often proposing innovative solutions to technological </w:t>
      </w:r>
      <w:proofErr w:type="spellStart"/>
      <w:r w:rsidRPr="0037138B">
        <w:rPr>
          <w:rFonts w:eastAsia="MS Mincho" w:cs="Arial"/>
          <w:b/>
          <w:bCs/>
          <w:szCs w:val="20"/>
          <w:u w:val="single"/>
          <w:bdr w:val="single" w:sz="2" w:space="0" w:color="auto"/>
        </w:rPr>
        <w:t>problems.</w:t>
      </w:r>
      <w:r w:rsidRPr="0037138B">
        <w:rPr>
          <w:rFonts w:eastAsia="MS Mincho" w:cs="Arial"/>
          <w:u w:val="single"/>
        </w:rPr>
        <w:t>Ultimately</w:t>
      </w:r>
      <w:proofErr w:type="spellEnd"/>
      <w:r w:rsidRPr="0037138B">
        <w:rPr>
          <w:rFonts w:eastAsia="MS Mincho" w:cs="Arial"/>
          <w:sz w:val="16"/>
        </w:rPr>
        <w:t xml:space="preserve">, however, </w:t>
      </w:r>
      <w:r w:rsidRPr="0037138B">
        <w:rPr>
          <w:rFonts w:eastAsia="MS Mincho" w:cs="Arial"/>
          <w:u w:val="single"/>
        </w:rPr>
        <w:t xml:space="preserve">they wanted not to become </w:t>
      </w:r>
      <w:proofErr w:type="gramStart"/>
      <w:r w:rsidRPr="0037138B">
        <w:rPr>
          <w:rFonts w:eastAsia="MS Mincho" w:cs="Arial"/>
          <w:u w:val="single"/>
        </w:rPr>
        <w:t>an elite</w:t>
      </w:r>
      <w:proofErr w:type="gramEnd"/>
      <w:r w:rsidRPr="0037138B">
        <w:rPr>
          <w:rFonts w:eastAsia="MS Mincho" w:cs="Arial"/>
          <w:u w:val="single"/>
        </w:rPr>
        <w:t xml:space="preserve"> of "</w:t>
      </w:r>
      <w:proofErr w:type="spellStart"/>
      <w:r w:rsidRPr="0037138B">
        <w:rPr>
          <w:rFonts w:eastAsia="MS Mincho" w:cs="Arial"/>
          <w:u w:val="single"/>
        </w:rPr>
        <w:t>counterexperts</w:t>
      </w:r>
      <w:proofErr w:type="spellEnd"/>
      <w:r w:rsidRPr="0037138B">
        <w:rPr>
          <w:rFonts w:eastAsia="MS Mincho" w:cs="Arial"/>
          <w:u w:val="single"/>
        </w:rPr>
        <w:t xml:space="preserve">," but </w:t>
      </w:r>
      <w:r w:rsidRPr="0037138B">
        <w:rPr>
          <w:rFonts w:eastAsia="MS Mincho" w:cs="Arial"/>
          <w:b/>
          <w:bCs/>
          <w:szCs w:val="20"/>
          <w:highlight w:val="yellow"/>
          <w:u w:val="single"/>
          <w:bdr w:val="single" w:sz="2" w:space="0" w:color="auto"/>
        </w:rPr>
        <w:t>to create a</w:t>
      </w:r>
      <w:r w:rsidRPr="0037138B">
        <w:rPr>
          <w:rFonts w:eastAsia="MS Mincho" w:cs="Arial"/>
          <w:b/>
          <w:bCs/>
          <w:szCs w:val="20"/>
          <w:u w:val="single"/>
          <w:bdr w:val="single" w:sz="2" w:space="0" w:color="auto"/>
        </w:rPr>
        <w:t xml:space="preserve"> political </w:t>
      </w:r>
      <w:r w:rsidRPr="0037138B">
        <w:rPr>
          <w:rFonts w:eastAsia="MS Mincho" w:cs="Arial"/>
          <w:b/>
          <w:bCs/>
          <w:szCs w:val="20"/>
          <w:highlight w:val="yellow"/>
          <w:u w:val="single"/>
          <w:bdr w:val="single" w:sz="2" w:space="0" w:color="auto"/>
        </w:rPr>
        <w:t>discourse between policy makers and citizens</w:t>
      </w:r>
      <w:r w:rsidRPr="0037138B">
        <w:rPr>
          <w:rFonts w:eastAsia="MS Mincho" w:cs="Arial"/>
          <w:b/>
          <w:bCs/>
          <w:szCs w:val="20"/>
          <w:u w:val="single"/>
          <w:bdr w:val="single" w:sz="2" w:space="0" w:color="auto"/>
        </w:rPr>
        <w:t xml:space="preserve"> </w:t>
      </w:r>
      <w:r w:rsidRPr="0037138B">
        <w:rPr>
          <w:rFonts w:eastAsia="MS Mincho" w:cs="Arial"/>
          <w:u w:val="single"/>
        </w:rPr>
        <w:t>through which</w:t>
      </w:r>
      <w:r w:rsidRPr="0037138B">
        <w:rPr>
          <w:rFonts w:eastAsia="MS Mincho" w:cs="Arial"/>
          <w:sz w:val="16"/>
        </w:rPr>
        <w:t xml:space="preserve"> the </w:t>
      </w:r>
      <w:r w:rsidRPr="0037138B">
        <w:rPr>
          <w:rFonts w:eastAsia="MS Mincho" w:cs="Arial"/>
          <w:b/>
          <w:u w:val="single"/>
        </w:rPr>
        <w:t>goals of energy policy could be recast</w:t>
      </w:r>
      <w:r w:rsidRPr="0037138B">
        <w:rPr>
          <w:rFonts w:eastAsia="MS Mincho" w:cs="Arial"/>
          <w:sz w:val="16"/>
        </w:rPr>
        <w:t xml:space="preserve"> and its legitimacy restored. Only a deliberative, expressly democratic form of policy making, they argued, could enjoy the support of the populace. To this end, </w:t>
      </w:r>
      <w:r w:rsidRPr="0037138B">
        <w:rPr>
          <w:rFonts w:eastAsia="MS Mincho" w:cs="Arial"/>
          <w:highlight w:val="yellow"/>
          <w:u w:val="single"/>
        </w:rPr>
        <w:t>protest groups developed new,</w:t>
      </w:r>
      <w:r w:rsidRPr="0037138B">
        <w:rPr>
          <w:rFonts w:eastAsia="MS Mincho" w:cs="Arial"/>
          <w:u w:val="single"/>
        </w:rPr>
        <w:t xml:space="preserve"> grassroots </w:t>
      </w:r>
      <w:r w:rsidRPr="0037138B">
        <w:rPr>
          <w:rFonts w:eastAsia="MS Mincho" w:cs="Arial"/>
          <w:highlight w:val="yellow"/>
          <w:u w:val="single"/>
        </w:rPr>
        <w:t>democratic forms of decision making</w:t>
      </w:r>
      <w:r w:rsidRPr="0037138B">
        <w:rPr>
          <w:rFonts w:eastAsia="MS Mincho" w:cs="Arial"/>
          <w:u w:val="single"/>
        </w:rPr>
        <w:t xml:space="preserve"> within their own organizations</w:t>
      </w:r>
      <w:r w:rsidRPr="0037138B">
        <w:rPr>
          <w:rFonts w:eastAsia="MS Mincho" w:cs="Arial"/>
          <w:sz w:val="16"/>
        </w:rPr>
        <w:t xml:space="preserve">, which they then tried to transfer to the political system at large. The legacy of grassroots </w:t>
      </w:r>
      <w:r w:rsidRPr="0037138B">
        <w:rPr>
          <w:rFonts w:eastAsia="MS Mincho" w:cs="Arial"/>
          <w:b/>
          <w:bCs/>
          <w:szCs w:val="20"/>
          <w:highlight w:val="yellow"/>
          <w:u w:val="single"/>
          <w:bdr w:val="single" w:sz="2" w:space="0" w:color="auto"/>
        </w:rPr>
        <w:t>energy protest in West Germany</w:t>
      </w:r>
      <w:r w:rsidRPr="0037138B">
        <w:rPr>
          <w:rFonts w:eastAsia="MS Mincho" w:cs="Arial"/>
          <w:sz w:val="16"/>
        </w:rPr>
        <w:t xml:space="preserve"> is </w:t>
      </w:r>
      <w:proofErr w:type="spellStart"/>
      <w:r w:rsidRPr="0037138B">
        <w:rPr>
          <w:rFonts w:eastAsia="MS Mincho" w:cs="Arial"/>
          <w:sz w:val="16"/>
        </w:rPr>
        <w:t>twofold.First</w:t>
      </w:r>
      <w:proofErr w:type="spellEnd"/>
      <w:r w:rsidRPr="0037138B">
        <w:rPr>
          <w:rFonts w:eastAsia="MS Mincho" w:cs="Arial"/>
          <w:sz w:val="16"/>
        </w:rPr>
        <w:t xml:space="preserve">, it </w:t>
      </w:r>
      <w:r w:rsidRPr="0037138B">
        <w:rPr>
          <w:rFonts w:eastAsia="MS Mincho" w:cs="Arial"/>
          <w:b/>
          <w:bCs/>
          <w:szCs w:val="20"/>
          <w:highlight w:val="yellow"/>
          <w:u w:val="single"/>
          <w:bdr w:val="single" w:sz="2" w:space="0" w:color="auto"/>
        </w:rPr>
        <w:t xml:space="preserve">produced major substantive changes in public </w:t>
      </w:r>
      <w:proofErr w:type="spellStart"/>
      <w:r w:rsidRPr="0037138B">
        <w:rPr>
          <w:rFonts w:eastAsia="MS Mincho" w:cs="Arial"/>
          <w:b/>
          <w:bCs/>
          <w:szCs w:val="20"/>
          <w:highlight w:val="yellow"/>
          <w:u w:val="single"/>
          <w:bdr w:val="single" w:sz="2" w:space="0" w:color="auto"/>
        </w:rPr>
        <w:t>policy</w:t>
      </w:r>
      <w:r w:rsidRPr="0037138B">
        <w:rPr>
          <w:rFonts w:eastAsia="MS Mincho" w:cs="Arial"/>
          <w:b/>
          <w:bCs/>
          <w:szCs w:val="20"/>
          <w:u w:val="single"/>
          <w:bdr w:val="single" w:sz="2" w:space="0" w:color="auto"/>
        </w:rPr>
        <w:t>.</w:t>
      </w:r>
      <w:r w:rsidRPr="0037138B">
        <w:rPr>
          <w:rFonts w:eastAsia="MS Mincho" w:cs="Arial"/>
          <w:u w:val="single"/>
        </w:rPr>
        <w:t>Informed</w:t>
      </w:r>
      <w:proofErr w:type="spellEnd"/>
      <w:r w:rsidRPr="0037138B">
        <w:rPr>
          <w:rFonts w:eastAsia="MS Mincho" w:cs="Arial"/>
          <w:u w:val="single"/>
        </w:rPr>
        <w:t xml:space="preserve"> citizen pressure was largely responsible for</w:t>
      </w:r>
      <w:r w:rsidRPr="0037138B">
        <w:rPr>
          <w:rFonts w:eastAsia="MS Mincho" w:cs="Arial"/>
          <w:sz w:val="16"/>
        </w:rPr>
        <w:t xml:space="preserve"> the introduction of new </w:t>
      </w:r>
      <w:r w:rsidRPr="0037138B">
        <w:rPr>
          <w:rFonts w:eastAsia="MS Mincho" w:cs="Arial"/>
          <w:u w:val="single"/>
        </w:rPr>
        <w:t>plant and pollution control technologies.</w:t>
      </w:r>
      <w:r w:rsidRPr="0037138B">
        <w:rPr>
          <w:rFonts w:eastAsia="MS Mincho" w:cs="Arial"/>
          <w:sz w:val="16"/>
        </w:rPr>
        <w:t xml:space="preserve"> Second, </w:t>
      </w:r>
      <w:r w:rsidRPr="0037138B">
        <w:rPr>
          <w:rFonts w:eastAsia="MS Mincho" w:cs="Arial"/>
          <w:u w:val="single"/>
        </w:rPr>
        <w:t xml:space="preserve">grassroots protest </w:t>
      </w:r>
      <w:r w:rsidRPr="0037138B">
        <w:rPr>
          <w:rFonts w:eastAsia="MS Mincho" w:cs="Arial"/>
          <w:b/>
          <w:u w:val="single"/>
        </w:rPr>
        <w:t>undermined</w:t>
      </w:r>
      <w:r w:rsidRPr="0037138B">
        <w:rPr>
          <w:rFonts w:eastAsia="MS Mincho" w:cs="Arial"/>
          <w:sz w:val="16"/>
        </w:rPr>
        <w:t xml:space="preserve"> the </w:t>
      </w:r>
      <w:r w:rsidRPr="0037138B">
        <w:rPr>
          <w:rFonts w:eastAsia="MS Mincho" w:cs="Arial"/>
          <w:b/>
          <w:u w:val="single"/>
        </w:rPr>
        <w:t>legitimacy</w:t>
      </w:r>
      <w:r w:rsidRPr="0037138B">
        <w:rPr>
          <w:rFonts w:eastAsia="MS Mincho" w:cs="Arial"/>
          <w:u w:val="single"/>
        </w:rPr>
        <w:t xml:space="preserve"> of bureaucratic experts.</w:t>
      </w:r>
      <w:r w:rsidRPr="0037138B">
        <w:rPr>
          <w:rFonts w:eastAsia="MS Mincho" w:cs="Arial"/>
          <w:sz w:val="16"/>
        </w:rPr>
        <w:t xml:space="preserve"> Yet, an acceptable forum for a broadened political discussion of energy issues has not been found; the energy debate has taken place largely outside the established political institutions. Thus, the legitimation issue remains unresolved. It is likely to reemerge as Germany deals with the problems of the former German Democratic Republic. Nevertheless, </w:t>
      </w:r>
      <w:r w:rsidRPr="0037138B">
        <w:rPr>
          <w:rFonts w:eastAsia="MS Mincho" w:cs="Arial"/>
          <w:u w:val="single"/>
        </w:rPr>
        <w:t xml:space="preserve">an evolving ideology of citizen </w:t>
      </w:r>
      <w:proofErr w:type="spellStart"/>
      <w:r w:rsidRPr="0037138B">
        <w:rPr>
          <w:rFonts w:eastAsia="MS Mincho" w:cs="Arial"/>
          <w:u w:val="single"/>
        </w:rPr>
        <w:t>participationa</w:t>
      </w:r>
      <w:proofErr w:type="spellEnd"/>
      <w:r w:rsidRPr="0037138B">
        <w:rPr>
          <w:rFonts w:eastAsia="MS Mincho" w:cs="Arial"/>
          <w:u w:val="single"/>
        </w:rPr>
        <w:t xml:space="preserve"> vision of "technological democracy"-is an important outcome of grassroots action.</w:t>
      </w:r>
    </w:p>
    <w:p w:rsidR="00797297" w:rsidRPr="0037138B" w:rsidRDefault="00797297" w:rsidP="00797297"/>
    <w:p w:rsidR="00797297" w:rsidRPr="0037138B" w:rsidRDefault="00797297" w:rsidP="00797297">
      <w:pPr>
        <w:pStyle w:val="Heading3"/>
      </w:pPr>
      <w:r w:rsidRPr="0037138B">
        <w:lastRenderedPageBreak/>
        <w:t>Consumption Inevitable</w:t>
      </w:r>
    </w:p>
    <w:p w:rsidR="00797297" w:rsidRPr="0037138B" w:rsidRDefault="00797297" w:rsidP="00797297">
      <w:pPr>
        <w:pStyle w:val="Heading4"/>
      </w:pPr>
      <w:r w:rsidRPr="0037138B">
        <w:t>Consumption mindset is inevitable---using existing institutions creates sustainable development---the alt’s totalizing rejection fails</w:t>
      </w:r>
    </w:p>
    <w:p w:rsidR="00797297" w:rsidRPr="0037138B" w:rsidRDefault="00797297" w:rsidP="00797297">
      <w:r w:rsidRPr="0037138B">
        <w:rPr>
          <w:rStyle w:val="StyleStyleBold12pt"/>
        </w:rPr>
        <w:t xml:space="preserve">Doran and Barry 6 </w:t>
      </w:r>
      <w:r w:rsidRPr="0037138B">
        <w:rPr>
          <w:sz w:val="16"/>
          <w:szCs w:val="16"/>
        </w:rPr>
        <w:t xml:space="preserve">– worked at all levels in the environment and sustainable development policy arena - at the United Nations, at the Northern Ireland Assembly and </w:t>
      </w:r>
      <w:proofErr w:type="spellStart"/>
      <w:r w:rsidRPr="0037138B">
        <w:rPr>
          <w:sz w:val="16"/>
          <w:szCs w:val="16"/>
        </w:rPr>
        <w:t>DáilÉireann</w:t>
      </w:r>
      <w:proofErr w:type="spellEnd"/>
      <w:r w:rsidRPr="0037138B">
        <w:rPr>
          <w:sz w:val="16"/>
          <w:szCs w:val="16"/>
        </w:rPr>
        <w:t xml:space="preserve">, and in the Irish NGO sector. </w:t>
      </w:r>
      <w:proofErr w:type="gramStart"/>
      <w:r w:rsidRPr="0037138B">
        <w:rPr>
          <w:sz w:val="16"/>
          <w:szCs w:val="16"/>
        </w:rPr>
        <w:t>PhD--AND--Reader in Politics, Queen's University School of Politics, International Studies, and Philosophy.</w:t>
      </w:r>
      <w:proofErr w:type="gramEnd"/>
      <w:r w:rsidRPr="0037138B">
        <w:rPr>
          <w:sz w:val="16"/>
          <w:szCs w:val="16"/>
        </w:rPr>
        <w:t xml:space="preserve"> PhD Glasgow (Peter and John, Refining Green Political Economy: From Ecological </w:t>
      </w:r>
      <w:proofErr w:type="spellStart"/>
      <w:r w:rsidRPr="0037138B">
        <w:rPr>
          <w:sz w:val="16"/>
          <w:szCs w:val="16"/>
        </w:rPr>
        <w:t>Modernisation</w:t>
      </w:r>
      <w:proofErr w:type="spellEnd"/>
      <w:r w:rsidRPr="0037138B">
        <w:rPr>
          <w:sz w:val="16"/>
          <w:szCs w:val="16"/>
        </w:rPr>
        <w:t xml:space="preserve"> to Economic Security and Sufficiency, </w:t>
      </w:r>
      <w:proofErr w:type="spellStart"/>
      <w:r w:rsidRPr="0037138B">
        <w:rPr>
          <w:sz w:val="16"/>
          <w:szCs w:val="16"/>
        </w:rPr>
        <w:t>Analyse</w:t>
      </w:r>
      <w:proofErr w:type="spellEnd"/>
      <w:r w:rsidRPr="0037138B">
        <w:rPr>
          <w:sz w:val="16"/>
          <w:szCs w:val="16"/>
        </w:rPr>
        <w:t xml:space="preserve">&amp; </w:t>
      </w:r>
      <w:proofErr w:type="spellStart"/>
      <w:r w:rsidRPr="0037138B">
        <w:rPr>
          <w:sz w:val="16"/>
          <w:szCs w:val="16"/>
        </w:rPr>
        <w:t>Kritik</w:t>
      </w:r>
      <w:proofErr w:type="spellEnd"/>
      <w:r w:rsidRPr="0037138B">
        <w:rPr>
          <w:sz w:val="16"/>
          <w:szCs w:val="16"/>
        </w:rPr>
        <w:t xml:space="preserve"> 28/2006, p. 250–275, http://www.analyse-und-kritik.net/2006-2/AK_Barry_Doran_2006.pdf) </w:t>
      </w:r>
    </w:p>
    <w:p w:rsidR="00797297" w:rsidRPr="0037138B" w:rsidRDefault="00797297" w:rsidP="00797297">
      <w:pPr>
        <w:pStyle w:val="cardtext1"/>
        <w:ind w:left="0"/>
        <w:rPr>
          <w:sz w:val="16"/>
        </w:rPr>
      </w:pPr>
      <w:r w:rsidRPr="0037138B">
        <w:rPr>
          <w:sz w:val="16"/>
        </w:rPr>
        <w:t xml:space="preserve">The aim of this article is to offer a draft of a realistic, but critical, version of green political economy to underpin the economic dimensions of radical views of sustainable development. It is written explicitly with a view to encouraging others to respond to it in the necessary collaborative effort to think through this aspect of sustainable development. Our position is informed by two important observations. As a sign of our times, the crises that we are addressing under the banner of sustainable development (however inadequately) render the distinction between what is ‘realistic’ and ‘radical’ problematic. It seems to us that the only realistic course is to revisit the most basic assumptions embedded within the dominant model of development and economics. Realistically the only </w:t>
      </w:r>
      <w:proofErr w:type="spellStart"/>
      <w:r w:rsidRPr="0037138B">
        <w:rPr>
          <w:sz w:val="16"/>
        </w:rPr>
        <w:t>longterm</w:t>
      </w:r>
      <w:proofErr w:type="spellEnd"/>
      <w:r w:rsidRPr="0037138B">
        <w:rPr>
          <w:sz w:val="16"/>
        </w:rPr>
        <w:t xml:space="preserve"> option available is radical. Secondly, </w:t>
      </w:r>
      <w:r w:rsidRPr="0037138B">
        <w:rPr>
          <w:rStyle w:val="IntenseEmphasis"/>
          <w:rFonts w:asciiTheme="minorHAnsi" w:hAnsiTheme="minorHAnsi"/>
          <w:highlight w:val="yellow"/>
        </w:rPr>
        <w:t>we cannot</w:t>
      </w:r>
      <w:r w:rsidRPr="0037138B">
        <w:rPr>
          <w:sz w:val="16"/>
        </w:rPr>
        <w:t xml:space="preserve"> build or seek to </w:t>
      </w:r>
      <w:r w:rsidRPr="0037138B">
        <w:rPr>
          <w:rStyle w:val="IntenseEmphasis"/>
          <w:rFonts w:asciiTheme="minorHAnsi" w:hAnsiTheme="minorHAnsi"/>
          <w:highlight w:val="yellow"/>
        </w:rPr>
        <w:t>create a sustainable economy ab nihilo, but must begin</w:t>
      </w:r>
      <w:r w:rsidRPr="0037138B">
        <w:rPr>
          <w:sz w:val="16"/>
        </w:rPr>
        <w:t>—in an agonistic fashion—</w:t>
      </w:r>
      <w:r w:rsidRPr="0037138B">
        <w:rPr>
          <w:rStyle w:val="IntenseEmphasis"/>
          <w:rFonts w:asciiTheme="minorHAnsi" w:hAnsiTheme="minorHAnsi"/>
          <w:highlight w:val="yellow"/>
        </w:rPr>
        <w:t>from</w:t>
      </w:r>
      <w:r w:rsidRPr="0037138B">
        <w:rPr>
          <w:rStyle w:val="IntenseEmphasis"/>
          <w:rFonts w:asciiTheme="minorHAnsi" w:hAnsiTheme="minorHAnsi"/>
        </w:rPr>
        <w:t xml:space="preserve"> where we are, with </w:t>
      </w:r>
      <w:r w:rsidRPr="0037138B">
        <w:rPr>
          <w:rStyle w:val="IntenseEmphasis"/>
          <w:rFonts w:asciiTheme="minorHAnsi" w:hAnsiTheme="minorHAnsi"/>
          <w:highlight w:val="yellow"/>
        </w:rPr>
        <w:t>the</w:t>
      </w:r>
      <w:r w:rsidRPr="0037138B">
        <w:rPr>
          <w:rStyle w:val="IntenseEmphasis"/>
          <w:rFonts w:asciiTheme="minorHAnsi" w:hAnsiTheme="minorHAnsi"/>
        </w:rPr>
        <w:t xml:space="preserve"> structures, </w:t>
      </w:r>
      <w:r w:rsidRPr="0037138B">
        <w:rPr>
          <w:rStyle w:val="IntenseEmphasis"/>
          <w:rFonts w:asciiTheme="minorHAnsi" w:hAnsiTheme="minorHAnsi"/>
          <w:highlight w:val="yellow"/>
        </w:rPr>
        <w:t>institutions, modes of production</w:t>
      </w:r>
      <w:r w:rsidRPr="0037138B">
        <w:rPr>
          <w:rStyle w:val="IntenseEmphasis"/>
          <w:rFonts w:asciiTheme="minorHAnsi" w:hAnsiTheme="minorHAnsi"/>
        </w:rPr>
        <w:t xml:space="preserve">, laws, regulations and so on that </w:t>
      </w:r>
      <w:r w:rsidRPr="0037138B">
        <w:rPr>
          <w:rStyle w:val="IntenseEmphasis"/>
          <w:rFonts w:asciiTheme="minorHAnsi" w:hAnsiTheme="minorHAnsi"/>
          <w:highlight w:val="yellow"/>
        </w:rPr>
        <w:t>we have</w:t>
      </w:r>
      <w:r w:rsidRPr="0037138B">
        <w:rPr>
          <w:sz w:val="16"/>
        </w:rPr>
        <w:t xml:space="preserve">. We make this point in Ireland with a story about the motorist who stops at the side of the road to ask directions, only to be told: “Now </w:t>
      </w:r>
      <w:proofErr w:type="spellStart"/>
      <w:proofErr w:type="gramStart"/>
      <w:r w:rsidRPr="0037138B">
        <w:rPr>
          <w:sz w:val="16"/>
        </w:rPr>
        <w:t>Ma’m</w:t>
      </w:r>
      <w:proofErr w:type="spellEnd"/>
      <w:proofErr w:type="gramEnd"/>
      <w:r w:rsidRPr="0037138B">
        <w:rPr>
          <w:sz w:val="16"/>
        </w:rPr>
        <w:t xml:space="preserve">, I wouldn’t start from here if I were you.” </w:t>
      </w:r>
    </w:p>
    <w:p w:rsidR="00797297" w:rsidRPr="0037138B" w:rsidRDefault="00797297" w:rsidP="00797297">
      <w:pPr>
        <w:pStyle w:val="cardtext1"/>
        <w:ind w:left="0"/>
        <w:rPr>
          <w:sz w:val="16"/>
        </w:rPr>
      </w:pPr>
      <w:r w:rsidRPr="0037138B">
        <w:rPr>
          <w:rStyle w:val="IntenseEmphasis"/>
          <w:rFonts w:asciiTheme="minorHAnsi" w:hAnsiTheme="minorHAnsi"/>
        </w:rPr>
        <w:t>This does not mean simply accepting these as immutable or set in stone</w:t>
      </w:r>
      <w:r w:rsidRPr="0037138B">
        <w:rPr>
          <w:sz w:val="16"/>
        </w:rPr>
        <w:t xml:space="preserve">— after all, some of the current institutions, principles and structures underpinning the dominant economic model are the very causes of unsustainable development— </w:t>
      </w:r>
      <w:r w:rsidRPr="0037138B">
        <w:rPr>
          <w:rStyle w:val="IntenseEmphasis"/>
          <w:rFonts w:asciiTheme="minorHAnsi" w:hAnsiTheme="minorHAnsi"/>
        </w:rPr>
        <w:t xml:space="preserve">but </w:t>
      </w:r>
      <w:r w:rsidRPr="0037138B">
        <w:rPr>
          <w:rStyle w:val="IntenseEmphasis"/>
          <w:rFonts w:asciiTheme="minorHAnsi" w:hAnsiTheme="minorHAnsi"/>
          <w:highlight w:val="yellow"/>
        </w:rPr>
        <w:t xml:space="preserve">we do need to </w:t>
      </w:r>
      <w:proofErr w:type="spellStart"/>
      <w:r w:rsidRPr="0037138B">
        <w:rPr>
          <w:rStyle w:val="IntenseEmphasis"/>
          <w:rFonts w:asciiTheme="minorHAnsi" w:hAnsiTheme="minorHAnsi"/>
          <w:highlight w:val="yellow"/>
        </w:rPr>
        <w:t>recognise</w:t>
      </w:r>
      <w:proofErr w:type="spellEnd"/>
      <w:r w:rsidRPr="0037138B">
        <w:rPr>
          <w:rStyle w:val="IntenseEmphasis"/>
          <w:rFonts w:asciiTheme="minorHAnsi" w:hAnsiTheme="minorHAnsi"/>
          <w:highlight w:val="yellow"/>
        </w:rPr>
        <w:t xml:space="preserve"> that we must work </w:t>
      </w:r>
      <w:r w:rsidRPr="0037138B">
        <w:rPr>
          <w:rStyle w:val="IntenseEmphasis"/>
          <w:rFonts w:asciiTheme="minorHAnsi" w:hAnsiTheme="minorHAnsi"/>
        </w:rPr>
        <w:t>with (and ‘</w:t>
      </w:r>
      <w:r w:rsidRPr="0037138B">
        <w:rPr>
          <w:rStyle w:val="IntenseEmphasis"/>
          <w:rFonts w:asciiTheme="minorHAnsi" w:hAnsiTheme="minorHAnsi"/>
          <w:highlight w:val="yellow"/>
        </w:rPr>
        <w:t>through’</w:t>
      </w:r>
      <w:r w:rsidRPr="0037138B">
        <w:rPr>
          <w:sz w:val="16"/>
        </w:rPr>
        <w:t xml:space="preserve">—in the terms of the original German Green Party’s slogan of “marching through the institutions”) </w:t>
      </w:r>
      <w:r w:rsidRPr="0037138B">
        <w:rPr>
          <w:rStyle w:val="IntenseEmphasis"/>
          <w:rFonts w:asciiTheme="minorHAnsi" w:hAnsiTheme="minorHAnsi"/>
        </w:rPr>
        <w:t xml:space="preserve">these </w:t>
      </w:r>
      <w:r w:rsidRPr="0037138B">
        <w:rPr>
          <w:rStyle w:val="Box0"/>
          <w:rFonts w:eastAsia="Calibri"/>
          <w:highlight w:val="yellow"/>
        </w:rPr>
        <w:t>existing structures</w:t>
      </w:r>
      <w:r w:rsidRPr="0037138B">
        <w:rPr>
          <w:rStyle w:val="IntenseEmphasis"/>
          <w:rFonts w:asciiTheme="minorHAnsi" w:hAnsiTheme="minorHAnsi"/>
          <w:highlight w:val="yellow"/>
        </w:rPr>
        <w:t xml:space="preserve"> as well as</w:t>
      </w:r>
      <w:r w:rsidRPr="0037138B">
        <w:rPr>
          <w:rStyle w:val="IntenseEmphasis"/>
          <w:rFonts w:asciiTheme="minorHAnsi" w:hAnsiTheme="minorHAnsi"/>
        </w:rPr>
        <w:t xml:space="preserve"> changing and </w:t>
      </w:r>
      <w:proofErr w:type="spellStart"/>
      <w:r w:rsidRPr="0037138B">
        <w:rPr>
          <w:rStyle w:val="IntenseEmphasis"/>
          <w:rFonts w:asciiTheme="minorHAnsi" w:hAnsiTheme="minorHAnsi"/>
          <w:highlight w:val="yellow"/>
        </w:rPr>
        <w:t>reforming</w:t>
      </w:r>
      <w:r w:rsidRPr="0037138B">
        <w:rPr>
          <w:sz w:val="16"/>
        </w:rPr>
        <w:t>and</w:t>
      </w:r>
      <w:proofErr w:type="spellEnd"/>
      <w:r w:rsidRPr="0037138B">
        <w:rPr>
          <w:sz w:val="16"/>
        </w:rPr>
        <w:t xml:space="preserve"> in some cases </w:t>
      </w:r>
      <w:proofErr w:type="spellStart"/>
      <w:r w:rsidRPr="0037138B">
        <w:rPr>
          <w:sz w:val="16"/>
        </w:rPr>
        <w:t>abandoning</w:t>
      </w:r>
      <w:r w:rsidRPr="0037138B">
        <w:rPr>
          <w:rStyle w:val="IntenseEmphasis"/>
          <w:rFonts w:asciiTheme="minorHAnsi" w:hAnsiTheme="minorHAnsi"/>
          <w:highlight w:val="yellow"/>
        </w:rPr>
        <w:t>them</w:t>
      </w:r>
      <w:r w:rsidRPr="0037138B">
        <w:rPr>
          <w:sz w:val="16"/>
        </w:rPr>
        <w:t>as</w:t>
      </w:r>
      <w:proofErr w:type="spellEnd"/>
      <w:r w:rsidRPr="0037138B">
        <w:rPr>
          <w:sz w:val="16"/>
        </w:rPr>
        <w:t xml:space="preserve"> either unnecessary or positively harmful to the creation and maintenance of a sustainable economy and society. Moreover, we have a particular responsibility under the current dominant economic trends to name the neo-liberal project as the hegemonic influence on economic thinking and practice. In the words of Bourdieu/</w:t>
      </w:r>
      <w:proofErr w:type="spellStart"/>
      <w:r w:rsidRPr="0037138B">
        <w:rPr>
          <w:sz w:val="16"/>
        </w:rPr>
        <w:t>Wacquant</w:t>
      </w:r>
      <w:proofErr w:type="spellEnd"/>
      <w:r w:rsidRPr="0037138B">
        <w:rPr>
          <w:sz w:val="16"/>
        </w:rPr>
        <w:t xml:space="preserve"> (2001), neoliberalism is the new ‘planetary vulgate’, which provides the global context for much of the contemporary political and academic debate on sustainable development. For example, there is a clear hierarchy of trade (WTO) over the environment (Multilateral Environmental Agreements) in the international rules-based systems. At the boundaries or limits of the sustainable development debate in both the UK and the European Union it is also evident that the objectives of competitiveness and trade policy are sacrosanct. As Tim Luke (1999) has observed, the relative success or failure of national economies in head-to-head global competition is taken by ‘geo-economics’ as the definitive register of any one nation-state’s waxing or waning international power, as well as its rising or falling industrial competitiveness, technological vitality and economic prowess. In this context, many believe ecological considerations can, at best, be given only meaningless symbolic responses, in the continuing quest to </w:t>
      </w:r>
      <w:proofErr w:type="spellStart"/>
      <w:r w:rsidRPr="0037138B">
        <w:rPr>
          <w:sz w:val="16"/>
        </w:rPr>
        <w:t>mobilise</w:t>
      </w:r>
      <w:proofErr w:type="spellEnd"/>
      <w:r w:rsidRPr="0037138B">
        <w:rPr>
          <w:sz w:val="16"/>
        </w:rPr>
        <w:t xml:space="preserve"> the Earth’s material resources. </w:t>
      </w:r>
    </w:p>
    <w:p w:rsidR="00797297" w:rsidRPr="0037138B" w:rsidRDefault="00797297" w:rsidP="00797297">
      <w:pPr>
        <w:pStyle w:val="cardtext1"/>
        <w:ind w:left="0"/>
        <w:rPr>
          <w:sz w:val="16"/>
        </w:rPr>
      </w:pPr>
      <w:r w:rsidRPr="0037138B">
        <w:rPr>
          <w:sz w:val="16"/>
        </w:rPr>
        <w:t xml:space="preserve">Our realism is rooted in the demos. </w:t>
      </w:r>
      <w:r w:rsidRPr="0037138B">
        <w:rPr>
          <w:rStyle w:val="IntenseEmphasis"/>
          <w:rFonts w:asciiTheme="minorHAnsi" w:hAnsiTheme="minorHAnsi"/>
        </w:rPr>
        <w:t>The realism</w:t>
      </w:r>
      <w:r w:rsidRPr="0037138B">
        <w:rPr>
          <w:sz w:val="16"/>
        </w:rPr>
        <w:t xml:space="preserve"> with which </w:t>
      </w:r>
      <w:r w:rsidRPr="0037138B">
        <w:rPr>
          <w:rStyle w:val="IntenseEmphasis"/>
          <w:rFonts w:asciiTheme="minorHAnsi" w:hAnsiTheme="minorHAnsi"/>
        </w:rPr>
        <w:t>this paper</w:t>
      </w:r>
      <w:r w:rsidRPr="0037138B">
        <w:rPr>
          <w:sz w:val="16"/>
        </w:rPr>
        <w:t xml:space="preserve"> is concerned to </w:t>
      </w:r>
      <w:r w:rsidRPr="0037138B">
        <w:rPr>
          <w:rStyle w:val="IntenseEmphasis"/>
          <w:rFonts w:asciiTheme="minorHAnsi" w:hAnsiTheme="minorHAnsi"/>
        </w:rPr>
        <w:t xml:space="preserve">promote </w:t>
      </w:r>
      <w:proofErr w:type="spellStart"/>
      <w:r w:rsidRPr="0037138B">
        <w:rPr>
          <w:rStyle w:val="IntenseEmphasis"/>
          <w:rFonts w:asciiTheme="minorHAnsi" w:hAnsiTheme="minorHAnsi"/>
        </w:rPr>
        <w:t>recognises</w:t>
      </w:r>
      <w:proofErr w:type="spellEnd"/>
      <w:r w:rsidRPr="0037138B">
        <w:rPr>
          <w:rStyle w:val="IntenseEmphasis"/>
          <w:rFonts w:asciiTheme="minorHAnsi" w:hAnsiTheme="minorHAnsi"/>
        </w:rPr>
        <w:t xml:space="preserve"> that the path to an alternative economy and society must begin with a recognition of the reality that most people</w:t>
      </w:r>
      <w:r w:rsidRPr="0037138B">
        <w:rPr>
          <w:sz w:val="16"/>
        </w:rPr>
        <w:t xml:space="preserve"> (in the West) </w:t>
      </w:r>
      <w:r w:rsidRPr="0037138B">
        <w:rPr>
          <w:rStyle w:val="IntenseEmphasis"/>
          <w:rFonts w:asciiTheme="minorHAnsi" w:hAnsiTheme="minorHAnsi"/>
        </w:rPr>
        <w:t xml:space="preserve">will not democratically vote (or be given the opportunity to vote) for </w:t>
      </w:r>
      <w:proofErr w:type="spellStart"/>
      <w:r w:rsidRPr="0037138B">
        <w:rPr>
          <w:rStyle w:val="IntenseEmphasis"/>
          <w:rFonts w:asciiTheme="minorHAnsi" w:hAnsiTheme="minorHAnsi"/>
        </w:rPr>
        <w:t>acompletely</w:t>
      </w:r>
      <w:proofErr w:type="spellEnd"/>
      <w:r w:rsidRPr="0037138B">
        <w:rPr>
          <w:rStyle w:val="IntenseEmphasis"/>
          <w:rFonts w:asciiTheme="minorHAnsi" w:hAnsiTheme="minorHAnsi"/>
        </w:rPr>
        <w:t xml:space="preserve"> different type of society and economy overnight</w:t>
      </w:r>
      <w:r w:rsidRPr="0037138B">
        <w:rPr>
          <w:sz w:val="16"/>
        </w:rPr>
        <w:t xml:space="preserve">. This is true </w:t>
      </w:r>
      <w:r w:rsidRPr="0037138B">
        <w:rPr>
          <w:rStyle w:val="IntenseEmphasis"/>
          <w:rFonts w:asciiTheme="minorHAnsi" w:hAnsiTheme="minorHAnsi"/>
          <w:highlight w:val="yellow"/>
        </w:rPr>
        <w:t>even as the merits of a ‘green economy’ are</w:t>
      </w:r>
      <w:r w:rsidRPr="0037138B">
        <w:rPr>
          <w:rStyle w:val="IntenseEmphasis"/>
          <w:rFonts w:asciiTheme="minorHAnsi" w:hAnsiTheme="minorHAnsi"/>
        </w:rPr>
        <w:t xml:space="preserve"> increasingly </w:t>
      </w:r>
      <w:proofErr w:type="spellStart"/>
      <w:r w:rsidRPr="0037138B">
        <w:rPr>
          <w:rStyle w:val="IntenseEmphasis"/>
          <w:rFonts w:asciiTheme="minorHAnsi" w:hAnsiTheme="minorHAnsi"/>
          <w:highlight w:val="yellow"/>
        </w:rPr>
        <w:t>recognised</w:t>
      </w:r>
      <w:proofErr w:type="spellEnd"/>
      <w:r w:rsidRPr="0037138B">
        <w:rPr>
          <w:sz w:val="16"/>
        </w:rPr>
        <w:t xml:space="preserve"> and accepted by most people as the logical basis for safeguards and guarantees for their basic needs and aspirations (within limits). The realistic character of the thinking behind this article accepts that </w:t>
      </w:r>
      <w:r w:rsidRPr="0037138B">
        <w:rPr>
          <w:rStyle w:val="IntenseEmphasis"/>
          <w:rFonts w:asciiTheme="minorHAnsi" w:hAnsiTheme="minorHAnsi"/>
          <w:highlight w:val="yellow"/>
        </w:rPr>
        <w:t>consumption and materialistic lifestyles are here to stay</w:t>
      </w:r>
      <w:r w:rsidRPr="0037138B">
        <w:rPr>
          <w:sz w:val="16"/>
          <w:highlight w:val="yellow"/>
        </w:rPr>
        <w:t xml:space="preserve">. </w:t>
      </w:r>
      <w:r w:rsidRPr="0037138B">
        <w:rPr>
          <w:rStyle w:val="IntenseEmphasis"/>
          <w:rFonts w:asciiTheme="minorHAnsi" w:hAnsiTheme="minorHAnsi"/>
          <w:highlight w:val="yellow"/>
        </w:rPr>
        <w:t>(The most we can</w:t>
      </w:r>
      <w:r w:rsidRPr="0037138B">
        <w:rPr>
          <w:rStyle w:val="IntenseEmphasis"/>
          <w:rFonts w:asciiTheme="minorHAnsi" w:hAnsiTheme="minorHAnsi"/>
        </w:rPr>
        <w:t xml:space="preserve"> probably </w:t>
      </w:r>
      <w:r w:rsidRPr="0037138B">
        <w:rPr>
          <w:rStyle w:val="IntenseEmphasis"/>
          <w:rFonts w:asciiTheme="minorHAnsi" w:hAnsiTheme="minorHAnsi"/>
          <w:highlight w:val="yellow"/>
        </w:rPr>
        <w:t>aspire to is</w:t>
      </w:r>
      <w:r w:rsidRPr="0037138B">
        <w:rPr>
          <w:rStyle w:val="IntenseEmphasis"/>
          <w:rFonts w:asciiTheme="minorHAnsi" w:hAnsiTheme="minorHAnsi"/>
        </w:rPr>
        <w:t xml:space="preserve"> a </w:t>
      </w:r>
      <w:r w:rsidRPr="0037138B">
        <w:rPr>
          <w:rStyle w:val="IntenseEmphasis"/>
          <w:rFonts w:asciiTheme="minorHAnsi" w:hAnsiTheme="minorHAnsi"/>
          <w:highlight w:val="yellow"/>
        </w:rPr>
        <w:t>widening</w:t>
      </w:r>
      <w:r w:rsidRPr="0037138B">
        <w:rPr>
          <w:sz w:val="16"/>
        </w:rPr>
        <w:t xml:space="preserve"> and deepening of popular </w:t>
      </w:r>
      <w:r w:rsidRPr="0037138B">
        <w:rPr>
          <w:rStyle w:val="IntenseEmphasis"/>
          <w:rFonts w:asciiTheme="minorHAnsi" w:hAnsiTheme="minorHAnsi"/>
          <w:highlight w:val="yellow"/>
        </w:rPr>
        <w:t xml:space="preserve">movements towards ethical consumption, </w:t>
      </w:r>
      <w:r w:rsidRPr="0037138B">
        <w:rPr>
          <w:rStyle w:val="Box0"/>
          <w:rFonts w:eastAsia="Calibri"/>
          <w:highlight w:val="yellow"/>
        </w:rPr>
        <w:t>responsible investment</w:t>
      </w:r>
      <w:r w:rsidRPr="0037138B">
        <w:rPr>
          <w:rStyle w:val="IntenseEmphasis"/>
          <w:rFonts w:asciiTheme="minorHAnsi" w:hAnsiTheme="minorHAnsi"/>
        </w:rPr>
        <w:t>, and fair trade.)</w:t>
      </w:r>
      <w:r w:rsidRPr="0037138B">
        <w:rPr>
          <w:sz w:val="16"/>
        </w:rPr>
        <w:t xml:space="preserve"> And indeed </w:t>
      </w:r>
      <w:r w:rsidRPr="0037138B">
        <w:rPr>
          <w:rStyle w:val="IntenseEmphasis"/>
          <w:rFonts w:asciiTheme="minorHAnsi" w:hAnsiTheme="minorHAnsi"/>
          <w:highlight w:val="yellow"/>
        </w:rPr>
        <w:t xml:space="preserve">there is </w:t>
      </w:r>
      <w:r w:rsidRPr="0037138B">
        <w:rPr>
          <w:rStyle w:val="Box0"/>
          <w:rFonts w:eastAsia="Calibri"/>
          <w:highlight w:val="yellow"/>
        </w:rPr>
        <w:t>little to be gained</w:t>
      </w:r>
      <w:r w:rsidRPr="0037138B">
        <w:rPr>
          <w:rStyle w:val="IntenseEmphasis"/>
          <w:rFonts w:asciiTheme="minorHAnsi" w:hAnsiTheme="minorHAnsi"/>
          <w:highlight w:val="yellow"/>
        </w:rPr>
        <w:t xml:space="preserve"> by proposing alternative</w:t>
      </w:r>
      <w:r w:rsidRPr="0037138B">
        <w:rPr>
          <w:rStyle w:val="IntenseEmphasis"/>
          <w:rFonts w:asciiTheme="minorHAnsi" w:hAnsiTheme="minorHAnsi"/>
        </w:rPr>
        <w:t xml:space="preserve"> economic </w:t>
      </w:r>
      <w:r w:rsidRPr="0037138B">
        <w:rPr>
          <w:rStyle w:val="IntenseEmphasis"/>
          <w:rFonts w:asciiTheme="minorHAnsi" w:hAnsiTheme="minorHAnsi"/>
          <w:highlight w:val="yellow"/>
        </w:rPr>
        <w:t xml:space="preserve">systems which start from a </w:t>
      </w:r>
      <w:r w:rsidRPr="0037138B">
        <w:rPr>
          <w:rStyle w:val="Box0"/>
          <w:rFonts w:eastAsia="Calibri"/>
          <w:highlight w:val="yellow"/>
        </w:rPr>
        <w:t>complete rejection of consumption</w:t>
      </w:r>
      <w:r w:rsidRPr="0037138B">
        <w:rPr>
          <w:rStyle w:val="IntenseEmphasis"/>
          <w:rFonts w:asciiTheme="minorHAnsi" w:hAnsiTheme="minorHAnsi"/>
        </w:rPr>
        <w:t xml:space="preserve"> and materialism.</w:t>
      </w:r>
      <w:r w:rsidRPr="0037138B">
        <w:rPr>
          <w:sz w:val="16"/>
        </w:rPr>
        <w:t xml:space="preserve"> The appeal to realism is in part an attempt to correct the common misperception (and self-perception) of green politics and economics requiring an excessive degree of self-denial and a puritanical asceticism (see </w:t>
      </w:r>
      <w:proofErr w:type="spellStart"/>
      <w:r w:rsidRPr="0037138B">
        <w:rPr>
          <w:sz w:val="16"/>
        </w:rPr>
        <w:t>Goodin</w:t>
      </w:r>
      <w:proofErr w:type="spellEnd"/>
      <w:r w:rsidRPr="0037138B">
        <w:rPr>
          <w:sz w:val="16"/>
        </w:rPr>
        <w:t xml:space="preserve"> 1992, 18; Allison 1991, 170– 78). While rejecting the claim that green political theory calls for the complete disavowal of materialistic lifestyles, </w:t>
      </w:r>
      <w:r w:rsidRPr="0037138B">
        <w:rPr>
          <w:rStyle w:val="IntenseEmphasis"/>
          <w:rFonts w:asciiTheme="minorHAnsi" w:hAnsiTheme="minorHAnsi"/>
        </w:rPr>
        <w:t>it is true that green politics does require</w:t>
      </w:r>
      <w:r w:rsidRPr="0037138B">
        <w:rPr>
          <w:sz w:val="16"/>
        </w:rPr>
        <w:t xml:space="preserve"> the collective re-assessment of such lifestyles, and does require </w:t>
      </w:r>
      <w:r w:rsidRPr="0037138B">
        <w:rPr>
          <w:rStyle w:val="IntenseEmphasis"/>
          <w:rFonts w:asciiTheme="minorHAnsi" w:hAnsiTheme="minorHAnsi"/>
        </w:rPr>
        <w:t xml:space="preserve">new economic signals and pedagogical attempts to encourage a delinking—in the minds of the general </w:t>
      </w:r>
      <w:proofErr w:type="spellStart"/>
      <w:r w:rsidRPr="0037138B">
        <w:rPr>
          <w:rStyle w:val="IntenseEmphasis"/>
          <w:rFonts w:asciiTheme="minorHAnsi" w:hAnsiTheme="minorHAnsi"/>
        </w:rPr>
        <w:t>populus</w:t>
      </w:r>
      <w:proofErr w:type="spellEnd"/>
      <w:r w:rsidRPr="0037138B">
        <w:rPr>
          <w:rStyle w:val="IntenseEmphasis"/>
          <w:rFonts w:asciiTheme="minorHAnsi" w:hAnsiTheme="minorHAnsi"/>
        </w:rPr>
        <w:t xml:space="preserve">—of the ‘good life’ and </w:t>
      </w:r>
      <w:r w:rsidRPr="0037138B">
        <w:rPr>
          <w:rStyle w:val="IntenseEmphasis"/>
          <w:rFonts w:asciiTheme="minorHAnsi" w:hAnsiTheme="minorHAnsi"/>
        </w:rPr>
        <w:lastRenderedPageBreak/>
        <w:t xml:space="preserve">the ‘goods </w:t>
      </w:r>
      <w:proofErr w:type="spellStart"/>
      <w:r w:rsidRPr="0037138B">
        <w:rPr>
          <w:rStyle w:val="IntenseEmphasis"/>
          <w:rFonts w:asciiTheme="minorHAnsi" w:hAnsiTheme="minorHAnsi"/>
        </w:rPr>
        <w:t>life’.This</w:t>
      </w:r>
      <w:proofErr w:type="spellEnd"/>
      <w:r w:rsidRPr="0037138B">
        <w:rPr>
          <w:rStyle w:val="IntenseEmphasis"/>
          <w:rFonts w:asciiTheme="minorHAnsi" w:hAnsiTheme="minorHAnsi"/>
        </w:rPr>
        <w:t xml:space="preserve"> does not mean that we need necessarily require</w:t>
      </w:r>
      <w:r w:rsidRPr="0037138B">
        <w:rPr>
          <w:sz w:val="16"/>
        </w:rPr>
        <w:t xml:space="preserve"> the </w:t>
      </w:r>
      <w:r w:rsidRPr="0037138B">
        <w:rPr>
          <w:rStyle w:val="IntenseEmphasis"/>
          <w:rFonts w:asciiTheme="minorHAnsi" w:hAnsiTheme="minorHAnsi"/>
        </w:rPr>
        <w:t>complete</w:t>
      </w:r>
      <w:r w:rsidRPr="0037138B">
        <w:rPr>
          <w:sz w:val="16"/>
        </w:rPr>
        <w:t xml:space="preserve"> and across the board </w:t>
      </w:r>
      <w:r w:rsidRPr="0037138B">
        <w:rPr>
          <w:rStyle w:val="IntenseEmphasis"/>
          <w:rFonts w:asciiTheme="minorHAnsi" w:hAnsiTheme="minorHAnsi"/>
        </w:rPr>
        <w:t>rejection of materialistic lifestyles.</w:t>
      </w:r>
      <w:r w:rsidRPr="0037138B">
        <w:rPr>
          <w:sz w:val="16"/>
        </w:rPr>
        <w:t xml:space="preserve"> It must be the case that there is room and tolerance in a green economy for people to choose to live diverse lifestyles—some more sustainable than others—so long as these do not ‘harm’ others, threaten long-term ecological sustainability or create unjust levels of socio-economic inequalities. Thus, realism in this context is in part another name for the acceptance of a broadly ‘liberal’ or ‘post-liberal’ (but certainly not anti-liberal) green perspective.2</w:t>
      </w:r>
    </w:p>
    <w:p w:rsidR="00797297" w:rsidRPr="0037138B" w:rsidRDefault="00797297" w:rsidP="00797297">
      <w:pPr>
        <w:pStyle w:val="cardtext1"/>
        <w:ind w:left="0"/>
        <w:rPr>
          <w:sz w:val="16"/>
        </w:rPr>
      </w:pPr>
      <w:r w:rsidRPr="0037138B">
        <w:rPr>
          <w:sz w:val="16"/>
        </w:rPr>
        <w:t>1. Setting Out</w:t>
      </w:r>
    </w:p>
    <w:p w:rsidR="00797297" w:rsidRPr="0037138B" w:rsidRDefault="00797297" w:rsidP="00797297">
      <w:pPr>
        <w:pStyle w:val="cardtext1"/>
        <w:ind w:left="0"/>
        <w:rPr>
          <w:sz w:val="16"/>
        </w:rPr>
      </w:pPr>
      <w:r w:rsidRPr="0037138B">
        <w:rPr>
          <w:sz w:val="16"/>
        </w:rPr>
        <w:t xml:space="preserve">At the same time, while critical of the ‘abstract’ and ‘unrealistic’ utopianism that peppers green and radical thinking in this area, we do not intend to reject utopianism. Indeed, with Oscar Wilde we agree that a map of the world that does not have utopia on </w:t>
      </w:r>
      <w:proofErr w:type="gramStart"/>
      <w:r w:rsidRPr="0037138B">
        <w:rPr>
          <w:sz w:val="16"/>
        </w:rPr>
        <w:t>it,</w:t>
      </w:r>
      <w:proofErr w:type="gramEnd"/>
      <w:r w:rsidRPr="0037138B">
        <w:rPr>
          <w:sz w:val="16"/>
        </w:rPr>
        <w:t xml:space="preserve"> isn’t worth looking at. The spirit in which </w:t>
      </w:r>
      <w:r w:rsidRPr="0037138B">
        <w:rPr>
          <w:rStyle w:val="IntenseEmphasis"/>
          <w:rFonts w:asciiTheme="minorHAnsi" w:hAnsiTheme="minorHAnsi"/>
        </w:rPr>
        <w:t>this article is</w:t>
      </w:r>
      <w:r w:rsidRPr="0037138B">
        <w:rPr>
          <w:sz w:val="16"/>
        </w:rPr>
        <w:t xml:space="preserve"> written is more </w:t>
      </w:r>
      <w:r w:rsidRPr="0037138B">
        <w:rPr>
          <w:rStyle w:val="IntenseEmphasis"/>
          <w:rFonts w:asciiTheme="minorHAnsi" w:hAnsiTheme="minorHAnsi"/>
        </w:rPr>
        <w:t>in keeping with framing green and sustainability concerns within a ‘concrete utopian’ perspective</w:t>
      </w:r>
      <w:r w:rsidRPr="0037138B">
        <w:rPr>
          <w:sz w:val="16"/>
        </w:rPr>
        <w:t xml:space="preserve"> or what the Marxist geographer David Harvey (1996, 433–435) calls </w:t>
      </w:r>
      <w:r w:rsidRPr="0037138B">
        <w:rPr>
          <w:rStyle w:val="IntenseEmphasis"/>
          <w:rFonts w:asciiTheme="minorHAnsi" w:hAnsiTheme="minorHAnsi"/>
        </w:rPr>
        <w:t>a “utopianism of process”,</w:t>
      </w:r>
      <w:r w:rsidRPr="0037138B">
        <w:rPr>
          <w:sz w:val="16"/>
        </w:rPr>
        <w:t xml:space="preserve"> to be </w:t>
      </w:r>
      <w:r w:rsidRPr="0037138B">
        <w:rPr>
          <w:rStyle w:val="IntenseEmphasis"/>
          <w:rFonts w:asciiTheme="minorHAnsi" w:hAnsiTheme="minorHAnsi"/>
        </w:rPr>
        <w:t>distinguished from</w:t>
      </w:r>
      <w:r w:rsidRPr="0037138B">
        <w:rPr>
          <w:sz w:val="16"/>
        </w:rPr>
        <w:t xml:space="preserve"> “closed”, blueprint-like and </w:t>
      </w:r>
      <w:r w:rsidRPr="0037138B">
        <w:rPr>
          <w:rStyle w:val="IntenseEmphasis"/>
          <w:rFonts w:asciiTheme="minorHAnsi" w:hAnsiTheme="minorHAnsi"/>
        </w:rPr>
        <w:t>abstract utopian visions</w:t>
      </w:r>
      <w:r w:rsidRPr="0037138B">
        <w:rPr>
          <w:sz w:val="16"/>
        </w:rPr>
        <w:t xml:space="preserve">. Accordingly, </w:t>
      </w:r>
      <w:r w:rsidRPr="0037138B">
        <w:rPr>
          <w:rStyle w:val="IntenseEmphasis"/>
          <w:rFonts w:asciiTheme="minorHAnsi" w:hAnsiTheme="minorHAnsi"/>
        </w:rPr>
        <w:t>the model of green political economy outlined here is in keeping with</w:t>
      </w:r>
      <w:r w:rsidRPr="0037138B">
        <w:rPr>
          <w:sz w:val="16"/>
        </w:rPr>
        <w:t xml:space="preserve"> Steven </w:t>
      </w:r>
      <w:proofErr w:type="spellStart"/>
      <w:r w:rsidRPr="0037138B">
        <w:rPr>
          <w:rStyle w:val="IntenseEmphasis"/>
          <w:rFonts w:asciiTheme="minorHAnsi" w:hAnsiTheme="minorHAnsi"/>
        </w:rPr>
        <w:t>Lukes</w:t>
      </w:r>
      <w:proofErr w:type="spellEnd"/>
      <w:r w:rsidRPr="0037138B">
        <w:rPr>
          <w:rStyle w:val="IntenseEmphasis"/>
          <w:rFonts w:asciiTheme="minorHAnsi" w:hAnsiTheme="minorHAnsi"/>
        </w:rPr>
        <w:t xml:space="preserve">’ suggestion that a </w:t>
      </w:r>
      <w:r w:rsidRPr="0037138B">
        <w:rPr>
          <w:rStyle w:val="IntenseEmphasis"/>
          <w:rFonts w:asciiTheme="minorHAnsi" w:hAnsiTheme="minorHAnsi"/>
          <w:highlight w:val="yellow"/>
        </w:rPr>
        <w:t>concrete utopianism depends on</w:t>
      </w:r>
      <w:r w:rsidRPr="0037138B">
        <w:rPr>
          <w:rStyle w:val="IntenseEmphasis"/>
          <w:rFonts w:asciiTheme="minorHAnsi" w:hAnsiTheme="minorHAnsi"/>
        </w:rPr>
        <w:t xml:space="preserve"> the ‘knowledge of </w:t>
      </w:r>
      <w:r w:rsidRPr="0037138B">
        <w:rPr>
          <w:rStyle w:val="IntenseEmphasis"/>
          <w:rFonts w:asciiTheme="minorHAnsi" w:hAnsiTheme="minorHAnsi"/>
          <w:highlight w:val="yellow"/>
        </w:rPr>
        <w:t>a self-transforming present, not an ideal future’</w:t>
      </w:r>
      <w:r w:rsidRPr="0037138B">
        <w:rPr>
          <w:sz w:val="16"/>
        </w:rPr>
        <w:t xml:space="preserve"> (</w:t>
      </w:r>
      <w:proofErr w:type="spellStart"/>
      <w:r w:rsidRPr="0037138B">
        <w:rPr>
          <w:sz w:val="16"/>
        </w:rPr>
        <w:t>Lukes</w:t>
      </w:r>
      <w:proofErr w:type="spellEnd"/>
      <w:r w:rsidRPr="0037138B">
        <w:rPr>
          <w:sz w:val="16"/>
        </w:rPr>
        <w:t xml:space="preserve"> 1984, 158).</w:t>
      </w:r>
    </w:p>
    <w:p w:rsidR="00797297" w:rsidRPr="0037138B" w:rsidRDefault="00797297" w:rsidP="00797297">
      <w:pPr>
        <w:pStyle w:val="cardtext1"/>
        <w:ind w:left="0"/>
        <w:rPr>
          <w:sz w:val="16"/>
        </w:rPr>
      </w:pPr>
      <w:r w:rsidRPr="0037138B">
        <w:rPr>
          <w:rStyle w:val="IntenseEmphasis"/>
          <w:rFonts w:asciiTheme="minorHAnsi" w:hAnsiTheme="minorHAnsi"/>
        </w:rPr>
        <w:t xml:space="preserve">It accepts the current dominance of one particular model of green political economy—namely ‘ecological </w:t>
      </w:r>
      <w:proofErr w:type="spellStart"/>
      <w:r w:rsidRPr="0037138B">
        <w:rPr>
          <w:rStyle w:val="IntenseEmphasis"/>
          <w:rFonts w:asciiTheme="minorHAnsi" w:hAnsiTheme="minorHAnsi"/>
        </w:rPr>
        <w:t>modernisation</w:t>
      </w:r>
      <w:proofErr w:type="spellEnd"/>
      <w:r w:rsidRPr="0037138B">
        <w:rPr>
          <w:rStyle w:val="IntenseEmphasis"/>
          <w:rFonts w:asciiTheme="minorHAnsi" w:hAnsiTheme="minorHAnsi"/>
        </w:rPr>
        <w:t>’</w:t>
      </w:r>
      <w:r w:rsidRPr="0037138B">
        <w:rPr>
          <w:sz w:val="16"/>
        </w:rPr>
        <w:t xml:space="preserve"> (hereafter referred to </w:t>
      </w:r>
      <w:r w:rsidRPr="0037138B">
        <w:rPr>
          <w:rStyle w:val="IntenseEmphasis"/>
          <w:rFonts w:asciiTheme="minorHAnsi" w:hAnsiTheme="minorHAnsi"/>
        </w:rPr>
        <w:t>EM</w:t>
      </w:r>
      <w:r w:rsidRPr="0037138B">
        <w:rPr>
          <w:sz w:val="16"/>
        </w:rPr>
        <w:t>)—</w:t>
      </w:r>
      <w:r w:rsidRPr="0037138B">
        <w:rPr>
          <w:rStyle w:val="IntenseEmphasis"/>
          <w:rFonts w:asciiTheme="minorHAnsi" w:hAnsiTheme="minorHAnsi"/>
        </w:rPr>
        <w:t>as the</w:t>
      </w:r>
      <w:r w:rsidRPr="0037138B">
        <w:rPr>
          <w:sz w:val="16"/>
        </w:rPr>
        <w:t xml:space="preserve"> preferred </w:t>
      </w:r>
      <w:r w:rsidRPr="0037138B">
        <w:rPr>
          <w:rStyle w:val="IntenseEmphasis"/>
          <w:rFonts w:asciiTheme="minorHAnsi" w:hAnsiTheme="minorHAnsi"/>
        </w:rPr>
        <w:t xml:space="preserve">‘political economy’ underpinning contemporary state and market forms of sustainable </w:t>
      </w:r>
      <w:proofErr w:type="spellStart"/>
      <w:r w:rsidRPr="0037138B">
        <w:rPr>
          <w:rStyle w:val="IntenseEmphasis"/>
          <w:rFonts w:asciiTheme="minorHAnsi" w:hAnsiTheme="minorHAnsi"/>
        </w:rPr>
        <w:t>development</w:t>
      </w:r>
      <w:proofErr w:type="gramStart"/>
      <w:r w:rsidRPr="0037138B">
        <w:rPr>
          <w:rStyle w:val="IntenseEmphasis"/>
          <w:rFonts w:asciiTheme="minorHAnsi" w:hAnsiTheme="minorHAnsi"/>
        </w:rPr>
        <w:t>,and</w:t>
      </w:r>
      <w:proofErr w:type="spellEnd"/>
      <w:proofErr w:type="gramEnd"/>
      <w:r w:rsidRPr="0037138B">
        <w:rPr>
          <w:rStyle w:val="IntenseEmphasis"/>
          <w:rFonts w:asciiTheme="minorHAnsi" w:hAnsiTheme="minorHAnsi"/>
        </w:rPr>
        <w:t xml:space="preserve"> further accepts the necessity for green politics to positively engage in the </w:t>
      </w:r>
      <w:r w:rsidRPr="0037138B">
        <w:rPr>
          <w:rStyle w:val="Box0"/>
          <w:rFonts w:eastAsia="Calibri"/>
        </w:rPr>
        <w:t>debates</w:t>
      </w:r>
      <w:r w:rsidRPr="0037138B">
        <w:rPr>
          <w:rStyle w:val="IntenseEmphasis"/>
          <w:rFonts w:asciiTheme="minorHAnsi" w:hAnsiTheme="minorHAnsi"/>
        </w:rPr>
        <w:t xml:space="preserve"> and policies around EM </w:t>
      </w:r>
      <w:r w:rsidRPr="0037138B">
        <w:rPr>
          <w:sz w:val="16"/>
        </w:rPr>
        <w:t xml:space="preserve">from a strategic (as well as a normative) point of view. </w:t>
      </w:r>
      <w:r w:rsidRPr="0037138B">
        <w:rPr>
          <w:rStyle w:val="IntenseEmphasis"/>
          <w:rFonts w:asciiTheme="minorHAnsi" w:hAnsiTheme="minorHAnsi"/>
        </w:rPr>
        <w:t>However, it is also conscious of the limits</w:t>
      </w:r>
      <w:r w:rsidRPr="0037138B">
        <w:rPr>
          <w:sz w:val="16"/>
        </w:rPr>
        <w:t xml:space="preserve"> and problems </w:t>
      </w:r>
      <w:r w:rsidRPr="0037138B">
        <w:rPr>
          <w:rStyle w:val="IntenseEmphasis"/>
          <w:rFonts w:asciiTheme="minorHAnsi" w:hAnsiTheme="minorHAnsi"/>
        </w:rPr>
        <w:t xml:space="preserve">with ecological </w:t>
      </w:r>
      <w:proofErr w:type="spellStart"/>
      <w:r w:rsidRPr="0037138B">
        <w:rPr>
          <w:rStyle w:val="IntenseEmphasis"/>
          <w:rFonts w:asciiTheme="minorHAnsi" w:hAnsiTheme="minorHAnsi"/>
        </w:rPr>
        <w:t>modernisation</w:t>
      </w:r>
      <w:proofErr w:type="spellEnd"/>
      <w:r w:rsidRPr="0037138B">
        <w:rPr>
          <w:sz w:val="16"/>
        </w:rPr>
        <w:t xml:space="preserve">, particularly in terms of its technocratic, supply-side and reformist ‘business as usual’ approach, </w:t>
      </w:r>
      <w:r w:rsidRPr="0037138B">
        <w:rPr>
          <w:rStyle w:val="IntenseEmphasis"/>
          <w:rFonts w:asciiTheme="minorHAnsi" w:hAnsiTheme="minorHAnsi"/>
        </w:rPr>
        <w:t xml:space="preserve">and seeks to explore the potential to </w:t>
      </w:r>
      <w:proofErr w:type="spellStart"/>
      <w:r w:rsidRPr="0037138B">
        <w:rPr>
          <w:rStyle w:val="IntenseEmphasis"/>
          <w:rFonts w:asciiTheme="minorHAnsi" w:hAnsiTheme="minorHAnsi"/>
        </w:rPr>
        <w:t>radicalise</w:t>
      </w:r>
      <w:proofErr w:type="spellEnd"/>
      <w:r w:rsidRPr="0037138B">
        <w:rPr>
          <w:rStyle w:val="IntenseEmphasis"/>
          <w:rFonts w:asciiTheme="minorHAnsi" w:hAnsiTheme="minorHAnsi"/>
        </w:rPr>
        <w:t xml:space="preserve"> EM or use it as a ‘jumping off’ point for more radical views of greening the economy. </w:t>
      </w:r>
      <w:r w:rsidRPr="0037138B">
        <w:rPr>
          <w:rStyle w:val="IntenseEmphasis"/>
          <w:rFonts w:asciiTheme="minorHAnsi" w:hAnsiTheme="minorHAnsi"/>
          <w:highlight w:val="yellow"/>
        </w:rPr>
        <w:t xml:space="preserve">Ecological </w:t>
      </w:r>
      <w:proofErr w:type="spellStart"/>
      <w:r w:rsidRPr="0037138B">
        <w:rPr>
          <w:rStyle w:val="IntenseEmphasis"/>
          <w:rFonts w:asciiTheme="minorHAnsi" w:hAnsiTheme="minorHAnsi"/>
          <w:highlight w:val="yellow"/>
        </w:rPr>
        <w:t>modernisation</w:t>
      </w:r>
      <w:proofErr w:type="spellEnd"/>
      <w:r w:rsidRPr="0037138B">
        <w:rPr>
          <w:rStyle w:val="IntenseEmphasis"/>
          <w:rFonts w:asciiTheme="minorHAnsi" w:hAnsiTheme="minorHAnsi"/>
          <w:highlight w:val="yellow"/>
        </w:rPr>
        <w:t xml:space="preserve"> is a work in progress</w:t>
      </w:r>
      <w:r w:rsidRPr="0037138B">
        <w:rPr>
          <w:rStyle w:val="IntenseEmphasis"/>
          <w:rFonts w:asciiTheme="minorHAnsi" w:hAnsiTheme="minorHAnsi"/>
        </w:rPr>
        <w:t>; and that’s the point.</w:t>
      </w:r>
    </w:p>
    <w:p w:rsidR="00797297" w:rsidRPr="0037138B" w:rsidRDefault="00797297" w:rsidP="00797297">
      <w:pPr>
        <w:pStyle w:val="cardtext1"/>
        <w:ind w:left="0"/>
        <w:rPr>
          <w:sz w:val="16"/>
        </w:rPr>
      </w:pPr>
      <w:r w:rsidRPr="0037138B">
        <w:rPr>
          <w:sz w:val="16"/>
        </w:rPr>
        <w:t xml:space="preserve">The article begins by outlining EM in theory and practice, specifically in relation to the British state’s ‘sustainable development’ policy agenda under New Labour.3 While EM as currently </w:t>
      </w:r>
      <w:proofErr w:type="spellStart"/>
      <w:r w:rsidRPr="0037138B">
        <w:rPr>
          <w:sz w:val="16"/>
        </w:rPr>
        <w:t>practised</w:t>
      </w:r>
      <w:proofErr w:type="spellEnd"/>
      <w:r w:rsidRPr="0037138B">
        <w:rPr>
          <w:sz w:val="16"/>
        </w:rPr>
        <w:t xml:space="preserve"> by the British state is ‘weak’ and largely turns on the centrality of ‘innovation’ and ‘eco-efficiency’, the paper then goes on to investigate in more detail the role of the market within current </w:t>
      </w:r>
      <w:proofErr w:type="spellStart"/>
      <w:r w:rsidRPr="0037138B">
        <w:rPr>
          <w:sz w:val="16"/>
        </w:rPr>
        <w:t>conceptualisations</w:t>
      </w:r>
      <w:proofErr w:type="spellEnd"/>
      <w:r w:rsidRPr="0037138B">
        <w:rPr>
          <w:sz w:val="16"/>
        </w:rPr>
        <w:t xml:space="preserve"> of EM and other models of green political economy. In particular, </w:t>
      </w:r>
      <w:r w:rsidRPr="0037138B">
        <w:rPr>
          <w:rStyle w:val="IntenseEmphasis"/>
          <w:rFonts w:asciiTheme="minorHAnsi" w:hAnsiTheme="minorHAnsi"/>
        </w:rPr>
        <w:t xml:space="preserve">a </w:t>
      </w:r>
      <w:r w:rsidRPr="0037138B">
        <w:rPr>
          <w:sz w:val="16"/>
        </w:rPr>
        <w:t xml:space="preserve">potentially </w:t>
      </w:r>
      <w:r w:rsidRPr="0037138B">
        <w:rPr>
          <w:rStyle w:val="IntenseEmphasis"/>
          <w:rFonts w:asciiTheme="minorHAnsi" w:hAnsiTheme="minorHAnsi"/>
        </w:rPr>
        <w:t>powerful distinction</w:t>
      </w:r>
      <w:r w:rsidRPr="0037138B">
        <w:rPr>
          <w:sz w:val="16"/>
        </w:rPr>
        <w:t xml:space="preserve"> (both conceptually and in policy debates) </w:t>
      </w:r>
      <w:r w:rsidRPr="0037138B">
        <w:rPr>
          <w:rStyle w:val="IntenseEmphasis"/>
          <w:rFonts w:asciiTheme="minorHAnsi" w:hAnsiTheme="minorHAnsi"/>
        </w:rPr>
        <w:t>between ‘the market’ and ‘capitalism’ has yet to be sufficiently explored</w:t>
      </w:r>
      <w:r w:rsidRPr="0037138B">
        <w:rPr>
          <w:sz w:val="16"/>
        </w:rPr>
        <w:t xml:space="preserve"> and exploited </w:t>
      </w:r>
      <w:r w:rsidRPr="0037138B">
        <w:rPr>
          <w:rStyle w:val="IntenseEmphasis"/>
          <w:rFonts w:asciiTheme="minorHAnsi" w:hAnsiTheme="minorHAnsi"/>
        </w:rPr>
        <w:t>as a starting point for</w:t>
      </w:r>
      <w:r w:rsidRPr="0037138B">
        <w:rPr>
          <w:sz w:val="16"/>
        </w:rPr>
        <w:t xml:space="preserve"> the development of </w:t>
      </w:r>
      <w:r w:rsidRPr="0037138B">
        <w:rPr>
          <w:rStyle w:val="IntenseEmphasis"/>
          <w:rFonts w:asciiTheme="minorHAnsi" w:hAnsiTheme="minorHAnsi"/>
        </w:rPr>
        <w:t>radical, viable and attractive conceptions of green political economy</w:t>
      </w:r>
      <w:r w:rsidRPr="0037138B">
        <w:rPr>
          <w:sz w:val="16"/>
        </w:rPr>
        <w:t xml:space="preserve"> as alternatives to both EM and the orthodox economic paradigm. We contend that </w:t>
      </w:r>
      <w:r w:rsidRPr="0037138B">
        <w:rPr>
          <w:rStyle w:val="IntenseEmphasis"/>
          <w:rFonts w:asciiTheme="minorHAnsi" w:hAnsiTheme="minorHAnsi"/>
          <w:highlight w:val="yellow"/>
        </w:rPr>
        <w:t>there is a role for the market in innovation and as part of</w:t>
      </w:r>
      <w:r w:rsidRPr="0037138B">
        <w:rPr>
          <w:rStyle w:val="IntenseEmphasis"/>
          <w:rFonts w:asciiTheme="minorHAnsi" w:hAnsiTheme="minorHAnsi"/>
        </w:rPr>
        <w:t xml:space="preserve"> the ‘governance’ for </w:t>
      </w:r>
      <w:r w:rsidRPr="0037138B">
        <w:rPr>
          <w:rStyle w:val="IntenseEmphasis"/>
          <w:rFonts w:asciiTheme="minorHAnsi" w:hAnsiTheme="minorHAnsi"/>
          <w:highlight w:val="yellow"/>
        </w:rPr>
        <w:t>sustainable development</w:t>
      </w:r>
      <w:r w:rsidRPr="0037138B">
        <w:rPr>
          <w:rStyle w:val="IntenseEmphasis"/>
          <w:rFonts w:asciiTheme="minorHAnsi" w:hAnsiTheme="minorHAnsi"/>
        </w:rPr>
        <w:t xml:space="preserve"> in which</w:t>
      </w:r>
      <w:r w:rsidRPr="0037138B">
        <w:rPr>
          <w:sz w:val="16"/>
        </w:rPr>
        <w:t xml:space="preserve"> eco-efficiency and </w:t>
      </w:r>
      <w:r w:rsidRPr="0037138B">
        <w:rPr>
          <w:rStyle w:val="IntenseEmphasis"/>
          <w:rFonts w:asciiTheme="minorHAnsi" w:hAnsiTheme="minorHAnsi"/>
        </w:rPr>
        <w:t>EM of the economy is linked to non-ecological demands of green politics and sustainable development such as social and global justice</w:t>
      </w:r>
      <w:r w:rsidRPr="0037138B">
        <w:rPr>
          <w:sz w:val="16"/>
        </w:rPr>
        <w:t xml:space="preserve">, egalitarianism, democratic </w:t>
      </w:r>
      <w:r w:rsidRPr="0037138B">
        <w:rPr>
          <w:rStyle w:val="IntenseEmphasis"/>
          <w:rFonts w:asciiTheme="minorHAnsi" w:hAnsiTheme="minorHAnsi"/>
        </w:rPr>
        <w:t>regulation of the market and the</w:t>
      </w:r>
      <w:r w:rsidRPr="0037138B">
        <w:rPr>
          <w:sz w:val="16"/>
        </w:rPr>
        <w:t xml:space="preserve"> conceptual (and policy) </w:t>
      </w:r>
      <w:r w:rsidRPr="0037138B">
        <w:rPr>
          <w:rStyle w:val="IntenseEmphasis"/>
          <w:rFonts w:asciiTheme="minorHAnsi" w:hAnsiTheme="minorHAnsi"/>
        </w:rPr>
        <w:t xml:space="preserve">expansion of the ‘economy’ to include social, informal and noncash economic </w:t>
      </w:r>
      <w:proofErr w:type="spellStart"/>
      <w:r w:rsidRPr="0037138B">
        <w:rPr>
          <w:rStyle w:val="IntenseEmphasis"/>
          <w:rFonts w:asciiTheme="minorHAnsi" w:hAnsiTheme="minorHAnsi"/>
        </w:rPr>
        <w:t>activityand</w:t>
      </w:r>
      <w:proofErr w:type="spellEnd"/>
      <w:r w:rsidRPr="0037138B">
        <w:rPr>
          <w:rStyle w:val="IntenseEmphasis"/>
          <w:rFonts w:asciiTheme="minorHAnsi" w:hAnsiTheme="minorHAnsi"/>
        </w:rPr>
        <w:t xml:space="preserve"> a progressive role for the state</w:t>
      </w:r>
      <w:r w:rsidRPr="0037138B">
        <w:rPr>
          <w:sz w:val="16"/>
        </w:rPr>
        <w:t xml:space="preserve"> (especially at the local/municipal level). Here we suggest that </w:t>
      </w:r>
      <w:r w:rsidRPr="0037138B">
        <w:rPr>
          <w:rStyle w:val="IntenseEmphasis"/>
          <w:rFonts w:asciiTheme="minorHAnsi" w:hAnsiTheme="minorHAnsi"/>
        </w:rPr>
        <w:t>the ‘environmental’ argument</w:t>
      </w:r>
      <w:r w:rsidRPr="0037138B">
        <w:rPr>
          <w:sz w:val="16"/>
        </w:rPr>
        <w:t xml:space="preserve"> or basis of green political economy </w:t>
      </w:r>
      <w:r w:rsidRPr="0037138B">
        <w:rPr>
          <w:rStyle w:val="IntenseEmphasis"/>
          <w:rFonts w:asciiTheme="minorHAnsi" w:hAnsiTheme="minorHAnsi"/>
        </w:rPr>
        <w:t>in terms of the need for the economy to</w:t>
      </w:r>
      <w:r w:rsidRPr="0037138B">
        <w:rPr>
          <w:sz w:val="16"/>
        </w:rPr>
        <w:t xml:space="preserve"> become more resource efficient, </w:t>
      </w:r>
      <w:proofErr w:type="spellStart"/>
      <w:r w:rsidRPr="0037138B">
        <w:rPr>
          <w:rStyle w:val="IntenseEmphasis"/>
          <w:rFonts w:asciiTheme="minorHAnsi" w:hAnsiTheme="minorHAnsi"/>
        </w:rPr>
        <w:t>minimise</w:t>
      </w:r>
      <w:proofErr w:type="spellEnd"/>
      <w:r w:rsidRPr="0037138B">
        <w:rPr>
          <w:rStyle w:val="IntenseEmphasis"/>
          <w:rFonts w:asciiTheme="minorHAnsi" w:hAnsiTheme="minorHAnsi"/>
        </w:rPr>
        <w:t xml:space="preserve"> pollution</w:t>
      </w:r>
      <w:r w:rsidRPr="0037138B">
        <w:rPr>
          <w:sz w:val="16"/>
        </w:rPr>
        <w:t xml:space="preserve"> and waste and so on, </w:t>
      </w:r>
      <w:r w:rsidRPr="0037138B">
        <w:rPr>
          <w:rStyle w:val="IntenseEmphasis"/>
          <w:rFonts w:asciiTheme="minorHAnsi" w:hAnsiTheme="minorHAnsi"/>
        </w:rPr>
        <w:t>has largely been won</w:t>
      </w:r>
      <w:r w:rsidRPr="0037138B">
        <w:rPr>
          <w:sz w:val="16"/>
        </w:rPr>
        <w:t xml:space="preserve">. What that means is that </w:t>
      </w:r>
      <w:r w:rsidRPr="0037138B">
        <w:rPr>
          <w:rStyle w:val="IntenseEmphasis"/>
          <w:rFonts w:asciiTheme="minorHAnsi" w:hAnsiTheme="minorHAnsi"/>
        </w:rPr>
        <w:t>no one is disputing the need for greater resource productivity</w:t>
      </w:r>
      <w:r w:rsidRPr="0037138B">
        <w:rPr>
          <w:sz w:val="16"/>
        </w:rPr>
        <w:t xml:space="preserve">, energy and eco-efficiency. Both state and corporate/business actors have accepted the environmental ‘bottom line’ (often rhetorically, but nonetheless important) as a conditioning factor in the pursuit of the economic ‘bottom line’. </w:t>
      </w:r>
    </w:p>
    <w:p w:rsidR="00797297" w:rsidRPr="0037138B" w:rsidRDefault="00797297" w:rsidP="00797297">
      <w:pPr>
        <w:pStyle w:val="cardtext1"/>
        <w:ind w:left="0"/>
        <w:rPr>
          <w:sz w:val="16"/>
        </w:rPr>
      </w:pPr>
      <w:r w:rsidRPr="0037138B">
        <w:rPr>
          <w:sz w:val="16"/>
        </w:rPr>
        <w:t xml:space="preserve">However, </w:t>
      </w:r>
      <w:r w:rsidRPr="0037138B">
        <w:rPr>
          <w:rStyle w:val="IntenseEmphasis"/>
          <w:rFonts w:asciiTheme="minorHAnsi" w:hAnsiTheme="minorHAnsi"/>
        </w:rPr>
        <w:t>what has been less remarked upon is the social ‘bottom line’</w:t>
      </w:r>
      <w:r w:rsidRPr="0037138B">
        <w:rPr>
          <w:sz w:val="16"/>
        </w:rPr>
        <w:t xml:space="preserve"> and the centrality of this non-environmental set of principles </w:t>
      </w:r>
      <w:r w:rsidRPr="0037138B">
        <w:rPr>
          <w:rStyle w:val="IntenseEmphasis"/>
          <w:rFonts w:asciiTheme="minorHAnsi" w:hAnsiTheme="minorHAnsi"/>
        </w:rPr>
        <w:t>and policy objectives to green political economy</w:t>
      </w:r>
      <w:r w:rsidRPr="0037138B">
        <w:rPr>
          <w:sz w:val="16"/>
        </w:rPr>
        <w:t xml:space="preserve">. In particular, </w:t>
      </w:r>
      <w:r w:rsidRPr="0037138B">
        <w:rPr>
          <w:rStyle w:val="IntenseEmphasis"/>
          <w:rFonts w:asciiTheme="minorHAnsi" w:hAnsiTheme="minorHAnsi"/>
        </w:rPr>
        <w:t xml:space="preserve">the </w:t>
      </w:r>
      <w:proofErr w:type="gramStart"/>
      <w:r w:rsidRPr="0037138B">
        <w:rPr>
          <w:rStyle w:val="IntenseEmphasis"/>
          <w:rFonts w:asciiTheme="minorHAnsi" w:hAnsiTheme="minorHAnsi"/>
        </w:rPr>
        <w:t>argument for lessening socio-economic inequality, and redistributive policies to do this,</w:t>
      </w:r>
      <w:r w:rsidRPr="0037138B">
        <w:rPr>
          <w:sz w:val="16"/>
        </w:rPr>
        <w:t xml:space="preserve"> have</w:t>
      </w:r>
      <w:proofErr w:type="gramEnd"/>
      <w:r w:rsidRPr="0037138B">
        <w:rPr>
          <w:sz w:val="16"/>
        </w:rPr>
        <w:t xml:space="preserve"> not been as prominent within green political economy and models of sustainable development as they perhaps should be. One of the </w:t>
      </w:r>
      <w:r w:rsidRPr="0037138B">
        <w:rPr>
          <w:sz w:val="16"/>
        </w:rPr>
        <w:lastRenderedPageBreak/>
        <w:t xml:space="preserve">reasons for focusing on the ‘social bottom line’ is to suggest that the distinctiveness and critical relevance of </w:t>
      </w:r>
      <w:r w:rsidRPr="0037138B">
        <w:rPr>
          <w:rStyle w:val="IntenseEmphasis"/>
          <w:rFonts w:asciiTheme="minorHAnsi" w:hAnsiTheme="minorHAnsi"/>
          <w:highlight w:val="yellow"/>
        </w:rPr>
        <w:t>a</w:t>
      </w:r>
      <w:r w:rsidRPr="0037138B">
        <w:rPr>
          <w:sz w:val="16"/>
        </w:rPr>
        <w:t xml:space="preserve"> distinctly </w:t>
      </w:r>
      <w:r w:rsidRPr="0037138B">
        <w:rPr>
          <w:rStyle w:val="IntenseEmphasis"/>
          <w:rFonts w:asciiTheme="minorHAnsi" w:hAnsiTheme="minorHAnsi"/>
        </w:rPr>
        <w:t>‘</w:t>
      </w:r>
      <w:r w:rsidRPr="0037138B">
        <w:rPr>
          <w:rStyle w:val="IntenseEmphasis"/>
          <w:rFonts w:asciiTheme="minorHAnsi" w:hAnsiTheme="minorHAnsi"/>
          <w:highlight w:val="yellow"/>
        </w:rPr>
        <w:t>green’</w:t>
      </w:r>
      <w:r w:rsidRPr="0037138B">
        <w:rPr>
          <w:sz w:val="16"/>
        </w:rPr>
        <w:t xml:space="preserve"> (as opposed to ‘environmental’ or ‘ecological’) </w:t>
      </w:r>
      <w:r w:rsidRPr="0037138B">
        <w:rPr>
          <w:rStyle w:val="IntenseEmphasis"/>
          <w:rFonts w:asciiTheme="minorHAnsi" w:hAnsiTheme="minorHAnsi"/>
        </w:rPr>
        <w:t xml:space="preserve">political </w:t>
      </w:r>
      <w:r w:rsidRPr="0037138B">
        <w:rPr>
          <w:rStyle w:val="IntenseEmphasis"/>
          <w:rFonts w:asciiTheme="minorHAnsi" w:hAnsiTheme="minorHAnsi"/>
          <w:highlight w:val="yellow"/>
        </w:rPr>
        <w:t>economy will</w:t>
      </w:r>
      <w:r w:rsidRPr="0037138B">
        <w:rPr>
          <w:sz w:val="16"/>
        </w:rPr>
        <w:t xml:space="preserve"> increasingly </w:t>
      </w:r>
      <w:r w:rsidRPr="0037138B">
        <w:rPr>
          <w:rStyle w:val="IntenseEmphasis"/>
          <w:rFonts w:asciiTheme="minorHAnsi" w:hAnsiTheme="minorHAnsi"/>
          <w:highlight w:val="yellow"/>
        </w:rPr>
        <w:t>depend on developing a political agenda</w:t>
      </w:r>
      <w:r w:rsidRPr="0037138B">
        <w:rPr>
          <w:sz w:val="16"/>
        </w:rPr>
        <w:t xml:space="preserve"> around these non-environmental/non- resource policy areas </w:t>
      </w:r>
      <w:r w:rsidRPr="0037138B">
        <w:rPr>
          <w:rStyle w:val="IntenseEmphasis"/>
          <w:rFonts w:asciiTheme="minorHAnsi" w:hAnsiTheme="minorHAnsi"/>
        </w:rPr>
        <w:t>as states, businesses and other political parties converge around the EM agenda of reconciling the environmental and economic bottom lines</w:t>
      </w:r>
      <w:r w:rsidRPr="0037138B">
        <w:rPr>
          <w:sz w:val="16"/>
        </w:rPr>
        <w:t xml:space="preserve">, through an almost exclusive focus on the environmental bottom line. </w:t>
      </w:r>
      <w:r w:rsidRPr="0037138B">
        <w:rPr>
          <w:rStyle w:val="IntenseEmphasis"/>
          <w:rFonts w:asciiTheme="minorHAnsi" w:hAnsiTheme="minorHAnsi"/>
        </w:rPr>
        <w:t xml:space="preserve">It is on developing a radical political </w:t>
      </w:r>
      <w:r w:rsidRPr="0037138B">
        <w:rPr>
          <w:sz w:val="16"/>
        </w:rPr>
        <w:t xml:space="preserve">and economic </w:t>
      </w:r>
      <w:r w:rsidRPr="0037138B">
        <w:rPr>
          <w:rStyle w:val="IntenseEmphasis"/>
          <w:rFonts w:asciiTheme="minorHAnsi" w:hAnsiTheme="minorHAnsi"/>
        </w:rPr>
        <w:t>agenda around the social and economic bottom lines that green political economy needs to focus.</w:t>
      </w:r>
    </w:p>
    <w:p w:rsidR="00797297" w:rsidRPr="0037138B" w:rsidRDefault="00797297" w:rsidP="00797297"/>
    <w:p w:rsidR="00797297" w:rsidRPr="0037138B" w:rsidRDefault="00797297" w:rsidP="00797297">
      <w:pPr>
        <w:pStyle w:val="Heading4"/>
      </w:pPr>
      <w:r w:rsidRPr="0037138B">
        <w:t>***This card can be spun as a alt fails/perm card as well</w:t>
      </w:r>
    </w:p>
    <w:p w:rsidR="00797297" w:rsidRPr="0037138B" w:rsidRDefault="00797297" w:rsidP="00797297">
      <w:pPr>
        <w:pStyle w:val="Heading4"/>
      </w:pPr>
      <w:r w:rsidRPr="0037138B">
        <w:t>Eliminating human intervention in the environment is impossible – plan key to develop a pragmatic solution</w:t>
      </w:r>
    </w:p>
    <w:p w:rsidR="00797297" w:rsidRPr="0037138B" w:rsidRDefault="00797297" w:rsidP="00797297">
      <w:proofErr w:type="spellStart"/>
      <w:proofErr w:type="gramStart"/>
      <w:r w:rsidRPr="0037138B">
        <w:rPr>
          <w:rStyle w:val="StyleStyleBold12pt"/>
        </w:rPr>
        <w:t>Barnhizer</w:t>
      </w:r>
      <w:proofErr w:type="spellEnd"/>
      <w:r w:rsidRPr="0037138B">
        <w:rPr>
          <w:rStyle w:val="StyleStyleBold12pt"/>
        </w:rPr>
        <w:t xml:space="preserve"> 6</w:t>
      </w:r>
      <w:r w:rsidRPr="0037138B">
        <w:rPr>
          <w:sz w:val="16"/>
          <w:szCs w:val="16"/>
        </w:rPr>
        <w:t>-- Professor of Law, Cleveland State University.</w:t>
      </w:r>
      <w:proofErr w:type="gramEnd"/>
      <w:r w:rsidRPr="0037138B">
        <w:rPr>
          <w:sz w:val="16"/>
          <w:szCs w:val="16"/>
        </w:rPr>
        <w:t xml:space="preserve"> (David, Waking from Sustainability's "Impossible Dream": The </w:t>
      </w:r>
      <w:proofErr w:type="spellStart"/>
      <w:r w:rsidRPr="0037138B">
        <w:rPr>
          <w:sz w:val="16"/>
          <w:szCs w:val="16"/>
        </w:rPr>
        <w:t>Decisionmaking</w:t>
      </w:r>
      <w:proofErr w:type="spellEnd"/>
      <w:r w:rsidRPr="0037138B">
        <w:rPr>
          <w:sz w:val="16"/>
          <w:szCs w:val="16"/>
        </w:rPr>
        <w:t xml:space="preserve"> Realities of Business and Government, 18 Geo. Int'l </w:t>
      </w:r>
      <w:proofErr w:type="spellStart"/>
      <w:r w:rsidRPr="0037138B">
        <w:rPr>
          <w:sz w:val="16"/>
          <w:szCs w:val="16"/>
        </w:rPr>
        <w:t>Envtl</w:t>
      </w:r>
      <w:proofErr w:type="spellEnd"/>
      <w:r w:rsidRPr="0037138B">
        <w:rPr>
          <w:sz w:val="16"/>
          <w:szCs w:val="16"/>
        </w:rPr>
        <w:t>. L. Rev. 595, Lexis)</w:t>
      </w:r>
    </w:p>
    <w:p w:rsidR="00797297" w:rsidRPr="0037138B" w:rsidRDefault="00797297" w:rsidP="00797297"/>
    <w:p w:rsidR="00797297" w:rsidRPr="0037138B" w:rsidRDefault="00797297" w:rsidP="00797297">
      <w:pPr>
        <w:pStyle w:val="cardtext1"/>
        <w:ind w:left="0"/>
        <w:rPr>
          <w:rStyle w:val="IntenseEmphasis"/>
          <w:rFonts w:asciiTheme="minorHAnsi" w:hAnsiTheme="minorHAnsi"/>
          <w:b/>
        </w:rPr>
      </w:pPr>
      <w:r w:rsidRPr="0037138B">
        <w:rPr>
          <w:sz w:val="16"/>
        </w:rPr>
        <w:t xml:space="preserve">Medieval alchemists sought unsuccessfully to discover the process that would enable them to turn base metal into gold--assigning the name "Philosopher's Stone" to what they sought. The quest was doomed to failure. Just as a "sow's ear" cannot become a "silk purse," a base metal cannot become gold. </w:t>
      </w:r>
      <w:r w:rsidRPr="0037138B">
        <w:rPr>
          <w:rStyle w:val="IntenseEmphasis"/>
          <w:rFonts w:asciiTheme="minorHAnsi" w:hAnsiTheme="minorHAnsi"/>
        </w:rPr>
        <w:t>Sustainability</w:t>
      </w:r>
      <w:r w:rsidRPr="0037138B">
        <w:rPr>
          <w:sz w:val="16"/>
        </w:rPr>
        <w:t xml:space="preserve"> is impossible for the same reasons. It </w:t>
      </w:r>
      <w:r w:rsidRPr="0037138B">
        <w:rPr>
          <w:rStyle w:val="IntenseEmphasis"/>
          <w:rFonts w:asciiTheme="minorHAnsi" w:hAnsiTheme="minorHAnsi"/>
        </w:rPr>
        <w:t xml:space="preserve">asks us </w:t>
      </w:r>
      <w:proofErr w:type="spellStart"/>
      <w:r w:rsidRPr="0037138B">
        <w:rPr>
          <w:rStyle w:val="IntenseEmphasis"/>
          <w:rFonts w:asciiTheme="minorHAnsi" w:hAnsiTheme="minorHAnsi"/>
        </w:rPr>
        <w:t>tobe</w:t>
      </w:r>
      <w:proofErr w:type="spellEnd"/>
      <w:r w:rsidRPr="0037138B">
        <w:rPr>
          <w:rStyle w:val="IntenseEmphasis"/>
          <w:rFonts w:asciiTheme="minorHAnsi" w:hAnsiTheme="minorHAnsi"/>
        </w:rPr>
        <w:t xml:space="preserve"> something we are not, both individually and as a political and economic community</w:t>
      </w:r>
      <w:r w:rsidRPr="0037138B">
        <w:rPr>
          <w:sz w:val="16"/>
        </w:rPr>
        <w:t xml:space="preserve">. </w:t>
      </w:r>
      <w:r w:rsidRPr="0037138B">
        <w:rPr>
          <w:rStyle w:val="IntenseEmphasis"/>
          <w:rFonts w:asciiTheme="minorHAnsi" w:hAnsiTheme="minorHAnsi"/>
          <w:highlight w:val="yellow"/>
        </w:rPr>
        <w:t>It is impossible to convert humans into the</w:t>
      </w:r>
      <w:r w:rsidRPr="0037138B">
        <w:rPr>
          <w:rStyle w:val="IntenseEmphasis"/>
          <w:rFonts w:asciiTheme="minorHAnsi" w:hAnsiTheme="minorHAnsi"/>
        </w:rPr>
        <w:t xml:space="preserve"> </w:t>
      </w:r>
      <w:r w:rsidRPr="0037138B">
        <w:rPr>
          <w:sz w:val="16"/>
        </w:rPr>
        <w:t xml:space="preserve">wise, </w:t>
      </w:r>
      <w:r w:rsidRPr="0037138B">
        <w:rPr>
          <w:rStyle w:val="IntenseEmphasis"/>
          <w:rFonts w:asciiTheme="minorHAnsi" w:hAnsiTheme="minorHAnsi"/>
          <w:highlight w:val="yellow"/>
        </w:rPr>
        <w:t>selfless</w:t>
      </w:r>
      <w:r w:rsidRPr="0037138B">
        <w:rPr>
          <w:rStyle w:val="IntenseEmphasis"/>
          <w:rFonts w:asciiTheme="minorHAnsi" w:hAnsiTheme="minorHAnsi"/>
        </w:rPr>
        <w:t>, and</w:t>
      </w:r>
      <w:r w:rsidRPr="0037138B">
        <w:rPr>
          <w:sz w:val="16"/>
        </w:rPr>
        <w:t xml:space="preserve"> nearly </w:t>
      </w:r>
      <w:r w:rsidRPr="0037138B">
        <w:rPr>
          <w:rStyle w:val="IntenseEmphasis"/>
          <w:rFonts w:asciiTheme="minorHAnsi" w:hAnsiTheme="minorHAnsi"/>
        </w:rPr>
        <w:t xml:space="preserve">omniscient </w:t>
      </w:r>
      <w:r w:rsidRPr="0037138B">
        <w:rPr>
          <w:rStyle w:val="IntenseEmphasis"/>
          <w:rFonts w:asciiTheme="minorHAnsi" w:hAnsiTheme="minorHAnsi"/>
          <w:highlight w:val="yellow"/>
        </w:rPr>
        <w:t>creatures required to</w:t>
      </w:r>
      <w:r w:rsidRPr="0037138B">
        <w:rPr>
          <w:sz w:val="16"/>
        </w:rPr>
        <w:t xml:space="preserve"> build and </w:t>
      </w:r>
      <w:r w:rsidRPr="0037138B">
        <w:rPr>
          <w:rStyle w:val="IntenseEmphasis"/>
          <w:rFonts w:asciiTheme="minorHAnsi" w:hAnsiTheme="minorHAnsi"/>
          <w:highlight w:val="yellow"/>
        </w:rPr>
        <w:t>operate</w:t>
      </w:r>
      <w:r w:rsidRPr="0037138B">
        <w:rPr>
          <w:sz w:val="16"/>
        </w:rPr>
        <w:t xml:space="preserve"> a system that incorporates </w:t>
      </w:r>
      <w:r w:rsidRPr="0037138B">
        <w:rPr>
          <w:rStyle w:val="IntenseEmphasis"/>
          <w:rFonts w:asciiTheme="minorHAnsi" w:hAnsiTheme="minorHAnsi"/>
          <w:highlight w:val="yellow"/>
        </w:rPr>
        <w:t>sustainability</w:t>
      </w:r>
      <w:r w:rsidRPr="0037138B">
        <w:rPr>
          <w:sz w:val="16"/>
        </w:rPr>
        <w:t xml:space="preserve">. </w:t>
      </w:r>
      <w:r w:rsidRPr="0037138B">
        <w:rPr>
          <w:rStyle w:val="IntenseEmphasis"/>
          <w:rFonts w:asciiTheme="minorHAnsi" w:hAnsiTheme="minorHAnsi"/>
        </w:rPr>
        <w:t>Even if it were</w:t>
      </w:r>
      <w:r w:rsidRPr="0037138B">
        <w:rPr>
          <w:sz w:val="16"/>
        </w:rPr>
        <w:t xml:space="preserve"> ultimately </w:t>
      </w:r>
      <w:r w:rsidRPr="0037138B">
        <w:rPr>
          <w:rStyle w:val="IntenseEmphasis"/>
          <w:rFonts w:asciiTheme="minorHAnsi" w:hAnsiTheme="minorHAnsi"/>
        </w:rPr>
        <w:t>possible</w:t>
      </w:r>
      <w:r w:rsidRPr="0037138B">
        <w:rPr>
          <w:sz w:val="16"/>
        </w:rPr>
        <w:t xml:space="preserve"> (and it is not), </w:t>
      </w:r>
      <w:r w:rsidRPr="0037138B">
        <w:rPr>
          <w:rStyle w:val="IntenseEmphasis"/>
          <w:rFonts w:asciiTheme="minorHAnsi" w:hAnsiTheme="minorHAnsi"/>
        </w:rPr>
        <w:t>it would take</w:t>
      </w:r>
      <w:r w:rsidRPr="0037138B">
        <w:rPr>
          <w:sz w:val="16"/>
        </w:rPr>
        <w:t xml:space="preserve"> many </w:t>
      </w:r>
      <w:r w:rsidRPr="0037138B">
        <w:rPr>
          <w:rStyle w:val="IntenseEmphasis"/>
          <w:rFonts w:asciiTheme="minorHAnsi" w:hAnsiTheme="minorHAnsi"/>
        </w:rPr>
        <w:t>generations</w:t>
      </w:r>
      <w:r w:rsidRPr="0037138B">
        <w:rPr>
          <w:sz w:val="16"/>
        </w:rPr>
        <w:t xml:space="preserve"> to achieve </w:t>
      </w:r>
      <w:r w:rsidRPr="0037138B">
        <w:rPr>
          <w:rStyle w:val="IntenseEmphasis"/>
          <w:rFonts w:asciiTheme="minorHAnsi" w:hAnsiTheme="minorHAnsi"/>
        </w:rPr>
        <w:t>and we are running out of time.</w:t>
      </w:r>
    </w:p>
    <w:p w:rsidR="00797297" w:rsidRPr="0037138B" w:rsidRDefault="00797297" w:rsidP="00797297">
      <w:pPr>
        <w:pStyle w:val="cardtext1"/>
        <w:ind w:left="0"/>
        <w:rPr>
          <w:sz w:val="16"/>
        </w:rPr>
      </w:pPr>
      <w:r w:rsidRPr="0037138B">
        <w:rPr>
          <w:rStyle w:val="IntenseEmphasis"/>
          <w:rFonts w:asciiTheme="minorHAnsi" w:hAnsiTheme="minorHAnsi"/>
          <w:highlight w:val="yellow"/>
        </w:rPr>
        <w:t>There is a</w:t>
      </w:r>
      <w:r w:rsidRPr="0037138B">
        <w:rPr>
          <w:rStyle w:val="IntenseEmphasis"/>
          <w:rFonts w:asciiTheme="minorHAnsi" w:hAnsiTheme="minorHAnsi"/>
        </w:rPr>
        <w:t xml:space="preserve">n enormous </w:t>
      </w:r>
      <w:r w:rsidRPr="0037138B">
        <w:rPr>
          <w:rStyle w:val="IntenseEmphasis"/>
          <w:rFonts w:asciiTheme="minorHAnsi" w:hAnsiTheme="minorHAnsi"/>
          <w:highlight w:val="yellow"/>
        </w:rPr>
        <w:t>gap among what we claim</w:t>
      </w:r>
      <w:r w:rsidRPr="0037138B">
        <w:rPr>
          <w:sz w:val="16"/>
        </w:rPr>
        <w:t xml:space="preserve"> we want to do, </w:t>
      </w:r>
      <w:r w:rsidRPr="0037138B">
        <w:rPr>
          <w:rStyle w:val="IntenseEmphasis"/>
          <w:rFonts w:asciiTheme="minorHAnsi" w:hAnsiTheme="minorHAnsi"/>
          <w:highlight w:val="yellow"/>
        </w:rPr>
        <w:t>what we</w:t>
      </w:r>
      <w:r w:rsidRPr="0037138B">
        <w:rPr>
          <w:rStyle w:val="IntenseEmphasis"/>
          <w:rFonts w:asciiTheme="minorHAnsi" w:hAnsiTheme="minorHAnsi"/>
        </w:rPr>
        <w:t xml:space="preserve"> actually</w:t>
      </w:r>
      <w:r w:rsidRPr="0037138B">
        <w:rPr>
          <w:sz w:val="16"/>
        </w:rPr>
        <w:t xml:space="preserve"> want to </w:t>
      </w:r>
      <w:r w:rsidRPr="0037138B">
        <w:rPr>
          <w:rStyle w:val="IntenseEmphasis"/>
          <w:rFonts w:asciiTheme="minorHAnsi" w:hAnsiTheme="minorHAnsi"/>
          <w:highlight w:val="yellow"/>
        </w:rPr>
        <w:t>do, and our ability</w:t>
      </w:r>
      <w:r w:rsidRPr="0037138B">
        <w:rPr>
          <w:rStyle w:val="IntenseEmphasis"/>
          <w:rFonts w:asciiTheme="minorHAnsi" w:hAnsiTheme="minorHAnsi"/>
        </w:rPr>
        <w:t xml:space="preserve"> </w:t>
      </w:r>
      <w:r w:rsidRPr="0037138B">
        <w:rPr>
          <w:rStyle w:val="IntenseEmphasis"/>
          <w:rFonts w:asciiTheme="minorHAnsi" w:hAnsiTheme="minorHAnsi"/>
          <w:highlight w:val="yellow"/>
        </w:rPr>
        <w:t>to achieve</w:t>
      </w:r>
      <w:r w:rsidRPr="0037138B">
        <w:rPr>
          <w:rStyle w:val="IntenseEmphasis"/>
          <w:rFonts w:asciiTheme="minorHAnsi" w:hAnsiTheme="minorHAnsi"/>
        </w:rPr>
        <w:t xml:space="preserve"> </w:t>
      </w:r>
      <w:r w:rsidRPr="0037138B">
        <w:rPr>
          <w:rStyle w:val="IntenseEmphasis"/>
          <w:rFonts w:asciiTheme="minorHAnsi" w:hAnsiTheme="minorHAnsi"/>
          <w:highlight w:val="yellow"/>
        </w:rPr>
        <w:t>our</w:t>
      </w:r>
      <w:r w:rsidRPr="0037138B">
        <w:rPr>
          <w:rStyle w:val="IntenseEmphasis"/>
          <w:rFonts w:asciiTheme="minorHAnsi" w:hAnsiTheme="minorHAnsi"/>
        </w:rPr>
        <w:t xml:space="preserve"> professed </w:t>
      </w:r>
      <w:r w:rsidRPr="0037138B">
        <w:rPr>
          <w:rStyle w:val="IntenseEmphasis"/>
          <w:rFonts w:asciiTheme="minorHAnsi" w:hAnsiTheme="minorHAnsi"/>
          <w:highlight w:val="yellow"/>
        </w:rPr>
        <w:t>goals</w:t>
      </w:r>
      <w:r w:rsidRPr="0037138B">
        <w:rPr>
          <w:sz w:val="16"/>
        </w:rPr>
        <w:t xml:space="preserve">. </w:t>
      </w:r>
      <w:r w:rsidRPr="0037138B">
        <w:rPr>
          <w:rStyle w:val="IntenseEmphasis"/>
          <w:rFonts w:asciiTheme="minorHAnsi" w:hAnsiTheme="minorHAnsi"/>
        </w:rPr>
        <w:t xml:space="preserve">I admit to an absolute distrust of </w:t>
      </w:r>
      <w:r w:rsidRPr="0037138B">
        <w:rPr>
          <w:rStyle w:val="Box0"/>
          <w:rFonts w:eastAsia="Calibri"/>
        </w:rPr>
        <w:t>cheap and easy proclamations of lofty ideals</w:t>
      </w:r>
      <w:r w:rsidRPr="0037138B">
        <w:rPr>
          <w:rStyle w:val="IntenseEmphasis"/>
          <w:rFonts w:asciiTheme="minorHAnsi" w:hAnsiTheme="minorHAnsi"/>
        </w:rPr>
        <w:t xml:space="preserve"> and commitments to </w:t>
      </w:r>
      <w:r w:rsidRPr="0037138B">
        <w:rPr>
          <w:sz w:val="16"/>
        </w:rPr>
        <w:t xml:space="preserve">voluntary or unenforceable </w:t>
      </w:r>
      <w:r w:rsidRPr="0037138B">
        <w:rPr>
          <w:rStyle w:val="IntenseEmphasis"/>
          <w:rFonts w:asciiTheme="minorHAnsi" w:hAnsiTheme="minorHAnsi"/>
        </w:rPr>
        <w:t>codes of practice</w:t>
      </w:r>
      <w:r w:rsidRPr="0037138B">
        <w:rPr>
          <w:sz w:val="16"/>
        </w:rPr>
        <w:t xml:space="preserve">. </w:t>
      </w:r>
      <w:r w:rsidRPr="0037138B">
        <w:rPr>
          <w:rStyle w:val="IntenseEmphasis"/>
          <w:rFonts w:asciiTheme="minorHAnsi" w:hAnsiTheme="minorHAnsi"/>
        </w:rPr>
        <w:t>The only thing that counts is</w:t>
      </w:r>
      <w:r w:rsidRPr="0037138B">
        <w:rPr>
          <w:sz w:val="16"/>
        </w:rPr>
        <w:t xml:space="preserve"> the actor's </w:t>
      </w:r>
      <w:r w:rsidRPr="0037138B">
        <w:rPr>
          <w:rStyle w:val="IntenseEmphasis"/>
          <w:rFonts w:asciiTheme="minorHAnsi" w:hAnsiTheme="minorHAnsi"/>
        </w:rPr>
        <w:t>actual behavior</w:t>
      </w:r>
      <w:r w:rsidRPr="0037138B">
        <w:rPr>
          <w:sz w:val="16"/>
        </w:rPr>
        <w:t xml:space="preserve">. For most people, </w:t>
      </w:r>
      <w:r w:rsidRPr="0037138B">
        <w:rPr>
          <w:rStyle w:val="IntenseEmphasis"/>
          <w:rFonts w:asciiTheme="minorHAnsi" w:hAnsiTheme="minorHAnsi"/>
        </w:rPr>
        <w:t>that behavior is shaped by self-interest</w:t>
      </w:r>
      <w:r w:rsidRPr="0037138B">
        <w:rPr>
          <w:sz w:val="16"/>
        </w:rPr>
        <w:t xml:space="preserve"> determined by the opportunity to benefit or to avoid harm. </w:t>
      </w:r>
      <w:r w:rsidRPr="0037138B">
        <w:rPr>
          <w:rStyle w:val="IntenseEmphasis"/>
          <w:rFonts w:asciiTheme="minorHAnsi" w:hAnsiTheme="minorHAnsi"/>
        </w:rPr>
        <w:t>In the economic arena this means that if a substantial return can be had without a high risk of</w:t>
      </w:r>
      <w:r w:rsidRPr="0037138B">
        <w:rPr>
          <w:sz w:val="16"/>
        </w:rPr>
        <w:t xml:space="preserve"> significant </w:t>
      </w:r>
      <w:r w:rsidRPr="0037138B">
        <w:rPr>
          <w:rStyle w:val="IntenseEmphasis"/>
          <w:rFonts w:asciiTheme="minorHAnsi" w:hAnsiTheme="minorHAnsi"/>
        </w:rPr>
        <w:t>negative consequences, the decision will be made to seek the benefit</w:t>
      </w:r>
      <w:r w:rsidRPr="0037138B">
        <w:rPr>
          <w:sz w:val="16"/>
        </w:rPr>
        <w:t>. It is the reinvention of Hardin's Tragedy of the Commons. n1</w:t>
      </w:r>
    </w:p>
    <w:p w:rsidR="00797297" w:rsidRPr="0037138B" w:rsidRDefault="00797297" w:rsidP="00797297">
      <w:pPr>
        <w:pStyle w:val="cardtext1"/>
        <w:ind w:left="0"/>
        <w:rPr>
          <w:sz w:val="16"/>
        </w:rPr>
      </w:pPr>
      <w:r w:rsidRPr="0037138B">
        <w:rPr>
          <w:sz w:val="16"/>
        </w:rPr>
        <w:t xml:space="preserve">This essay explores the nature of human </w:t>
      </w:r>
      <w:proofErr w:type="spellStart"/>
      <w:r w:rsidRPr="0037138B">
        <w:rPr>
          <w:sz w:val="16"/>
        </w:rPr>
        <w:t>decisionmaking</w:t>
      </w:r>
      <w:proofErr w:type="spellEnd"/>
      <w:r w:rsidRPr="0037138B">
        <w:rPr>
          <w:sz w:val="16"/>
        </w:rPr>
        <w:t xml:space="preserve"> and motivation within critical systems. These systems include business and governmental </w:t>
      </w:r>
      <w:proofErr w:type="spellStart"/>
      <w:r w:rsidRPr="0037138B">
        <w:rPr>
          <w:sz w:val="16"/>
        </w:rPr>
        <w:t>decisionmaking</w:t>
      </w:r>
      <w:proofErr w:type="spellEnd"/>
      <w:r w:rsidRPr="0037138B">
        <w:rPr>
          <w:sz w:val="16"/>
        </w:rPr>
        <w:t xml:space="preserve"> with a focus on environmental and social areas of emerging crisis where the consequence of acting unwisely or failing to act wisely produces large-scale harms for both human and natural systems. The analysis begins by suggesting that </w:t>
      </w:r>
      <w:r w:rsidRPr="0037138B">
        <w:rPr>
          <w:rStyle w:val="IntenseEmphasis"/>
          <w:rFonts w:asciiTheme="minorHAnsi" w:hAnsiTheme="minorHAnsi"/>
        </w:rPr>
        <w:t>nothing humans create is "sustainable</w:t>
      </w:r>
      <w:r w:rsidRPr="0037138B">
        <w:rPr>
          <w:sz w:val="16"/>
        </w:rPr>
        <w:t xml:space="preserve">." </w:t>
      </w:r>
      <w:r w:rsidRPr="0037138B">
        <w:rPr>
          <w:rStyle w:val="IntenseEmphasis"/>
          <w:rFonts w:asciiTheme="minorHAnsi" w:hAnsiTheme="minorHAnsi"/>
        </w:rPr>
        <w:t xml:space="preserve">Change is </w:t>
      </w:r>
      <w:proofErr w:type="spellStart"/>
      <w:proofErr w:type="gramStart"/>
      <w:r w:rsidRPr="0037138B">
        <w:rPr>
          <w:rStyle w:val="IntenseEmphasis"/>
          <w:rFonts w:asciiTheme="minorHAnsi" w:hAnsiTheme="minorHAnsi"/>
        </w:rPr>
        <w:t>inevitable</w:t>
      </w:r>
      <w:r w:rsidRPr="0037138B">
        <w:rPr>
          <w:sz w:val="16"/>
        </w:rPr>
        <w:t>and</w:t>
      </w:r>
      <w:proofErr w:type="spellEnd"/>
      <w:r w:rsidRPr="0037138B">
        <w:rPr>
          <w:sz w:val="16"/>
        </w:rPr>
        <w:t xml:space="preserve">  [</w:t>
      </w:r>
      <w:proofErr w:type="gramEnd"/>
      <w:r w:rsidRPr="0037138B">
        <w:rPr>
          <w:sz w:val="16"/>
        </w:rPr>
        <w:t xml:space="preserve">*597]  irresistible </w:t>
      </w:r>
      <w:r w:rsidRPr="0037138B">
        <w:rPr>
          <w:rStyle w:val="IntenseEmphasis"/>
          <w:rFonts w:asciiTheme="minorHAnsi" w:hAnsiTheme="minorHAnsi"/>
        </w:rPr>
        <w:t>whether</w:t>
      </w:r>
      <w:r w:rsidRPr="0037138B">
        <w:rPr>
          <w:sz w:val="16"/>
        </w:rPr>
        <w:t xml:space="preserve"> styled as </w:t>
      </w:r>
      <w:r w:rsidRPr="0037138B">
        <w:rPr>
          <w:rStyle w:val="IntenseEmphasis"/>
          <w:rFonts w:asciiTheme="minorHAnsi" w:hAnsiTheme="minorHAnsi"/>
        </w:rPr>
        <w:t>systemic entropy</w:t>
      </w:r>
      <w:r w:rsidRPr="0037138B">
        <w:rPr>
          <w:sz w:val="16"/>
        </w:rPr>
        <w:t>, Joseph Schumpeter's idea of a regenerative "</w:t>
      </w:r>
      <w:r w:rsidRPr="0037138B">
        <w:rPr>
          <w:rStyle w:val="IntenseEmphasis"/>
          <w:rFonts w:asciiTheme="minorHAnsi" w:hAnsiTheme="minorHAnsi"/>
        </w:rPr>
        <w:t xml:space="preserve">creative destruction," or </w:t>
      </w:r>
      <w:r w:rsidRPr="0037138B">
        <w:rPr>
          <w:sz w:val="16"/>
        </w:rPr>
        <w:t>Nikolai Kondratieff's "</w:t>
      </w:r>
      <w:r w:rsidRPr="0037138B">
        <w:rPr>
          <w:rStyle w:val="IntenseEmphasis"/>
          <w:rFonts w:asciiTheme="minorHAnsi" w:hAnsiTheme="minorHAnsi"/>
        </w:rPr>
        <w:t>waves" of economic and social transformation</w:t>
      </w:r>
      <w:r w:rsidRPr="0037138B">
        <w:rPr>
          <w:sz w:val="16"/>
        </w:rPr>
        <w:t>. n2</w:t>
      </w:r>
    </w:p>
    <w:p w:rsidR="00797297" w:rsidRPr="0037138B" w:rsidRDefault="00797297" w:rsidP="00797297">
      <w:pPr>
        <w:pStyle w:val="cardtext1"/>
        <w:ind w:left="0"/>
        <w:rPr>
          <w:sz w:val="16"/>
        </w:rPr>
      </w:pPr>
      <w:r w:rsidRPr="0037138B">
        <w:rPr>
          <w:rStyle w:val="IntenseEmphasis"/>
          <w:rFonts w:asciiTheme="minorHAnsi" w:hAnsiTheme="minorHAnsi"/>
        </w:rPr>
        <w:t xml:space="preserve">Business entities and </w:t>
      </w:r>
      <w:r w:rsidRPr="0037138B">
        <w:rPr>
          <w:rStyle w:val="IntenseEmphasis"/>
          <w:rFonts w:asciiTheme="minorHAnsi" w:hAnsiTheme="minorHAnsi"/>
          <w:highlight w:val="yellow"/>
        </w:rPr>
        <w:t>governmental decision makers play critical roles in</w:t>
      </w:r>
      <w:r w:rsidRPr="0037138B">
        <w:rPr>
          <w:sz w:val="16"/>
        </w:rPr>
        <w:t xml:space="preserve"> both </w:t>
      </w:r>
      <w:r w:rsidRPr="0037138B">
        <w:rPr>
          <w:rStyle w:val="IntenseEmphasis"/>
          <w:rFonts w:asciiTheme="minorHAnsi" w:hAnsiTheme="minorHAnsi"/>
          <w:highlight w:val="yellow"/>
        </w:rPr>
        <w:t>causing environmental and social harms and avoiding those consequences</w:t>
      </w:r>
      <w:r w:rsidRPr="0037138B">
        <w:rPr>
          <w:sz w:val="16"/>
        </w:rPr>
        <w:t xml:space="preserve">. Some have thought that the path to avoiding harm and achieving positive benefits is to develop codes of practice that by their language promise that </w:t>
      </w:r>
      <w:proofErr w:type="spellStart"/>
      <w:r w:rsidRPr="0037138B">
        <w:rPr>
          <w:sz w:val="16"/>
        </w:rPr>
        <w:t>decisionmakers</w:t>
      </w:r>
      <w:proofErr w:type="spellEnd"/>
      <w:r w:rsidRPr="0037138B">
        <w:rPr>
          <w:sz w:val="16"/>
        </w:rPr>
        <w:t xml:space="preserve"> will behave in ways consistent with the principles that have come to be referred to as "</w:t>
      </w:r>
      <w:r w:rsidRPr="0037138B">
        <w:rPr>
          <w:rStyle w:val="IntenseEmphasis"/>
          <w:rFonts w:asciiTheme="minorHAnsi" w:hAnsiTheme="minorHAnsi"/>
        </w:rPr>
        <w:t>sustainability</w:t>
      </w:r>
      <w:r w:rsidRPr="0037138B">
        <w:rPr>
          <w:sz w:val="16"/>
        </w:rPr>
        <w:t xml:space="preserve">." That belief </w:t>
      </w:r>
      <w:r w:rsidRPr="0037138B">
        <w:rPr>
          <w:rStyle w:val="IntenseEmphasis"/>
          <w:rFonts w:asciiTheme="minorHAnsi" w:hAnsiTheme="minorHAnsi"/>
        </w:rPr>
        <w:t>is a delusion--an "impossible dream</w:t>
      </w:r>
      <w:r w:rsidRPr="0037138B">
        <w:rPr>
          <w:sz w:val="16"/>
        </w:rPr>
        <w:t xml:space="preserve">." Daniel </w:t>
      </w:r>
      <w:proofErr w:type="spellStart"/>
      <w:r w:rsidRPr="0037138B">
        <w:rPr>
          <w:sz w:val="16"/>
        </w:rPr>
        <w:t>Boorstin</w:t>
      </w:r>
      <w:proofErr w:type="spellEnd"/>
      <w:r w:rsidRPr="0037138B">
        <w:rPr>
          <w:sz w:val="16"/>
        </w:rPr>
        <w:t xml:space="preserve"> once asked: "Have we been doomed to make our dreams into illusions?" n3 He adds: "An illusion . . . is an image we have mistaken for reality. . . . [W]e cannot see it is not fact." n4 Albert </w:t>
      </w:r>
      <w:r w:rsidRPr="0037138B">
        <w:rPr>
          <w:rStyle w:val="IntenseEmphasis"/>
          <w:rFonts w:asciiTheme="minorHAnsi" w:hAnsiTheme="minorHAnsi"/>
        </w:rPr>
        <w:t>Camus warns of</w:t>
      </w:r>
      <w:r w:rsidRPr="0037138B">
        <w:rPr>
          <w:sz w:val="16"/>
        </w:rPr>
        <w:t xml:space="preserve"> the inevitability of </w:t>
      </w:r>
      <w:r w:rsidRPr="0037138B">
        <w:rPr>
          <w:rStyle w:val="IntenseEmphasis"/>
          <w:rFonts w:asciiTheme="minorHAnsi" w:hAnsiTheme="minorHAnsi"/>
        </w:rPr>
        <w:t xml:space="preserve">failing </w:t>
      </w:r>
      <w:proofErr w:type="spellStart"/>
      <w:r w:rsidRPr="0037138B">
        <w:rPr>
          <w:rStyle w:val="IntenseEmphasis"/>
          <w:rFonts w:asciiTheme="minorHAnsi" w:hAnsiTheme="minorHAnsi"/>
        </w:rPr>
        <w:t>toachieve</w:t>
      </w:r>
      <w:proofErr w:type="spellEnd"/>
      <w:r w:rsidRPr="0037138B">
        <w:rPr>
          <w:rStyle w:val="IntenseEmphasis"/>
          <w:rFonts w:asciiTheme="minorHAnsi" w:hAnsiTheme="minorHAnsi"/>
        </w:rPr>
        <w:t xml:space="preserve"> unrealistic </w:t>
      </w:r>
      <w:proofErr w:type="spellStart"/>
      <w:r w:rsidRPr="0037138B">
        <w:rPr>
          <w:rStyle w:val="IntenseEmphasis"/>
          <w:rFonts w:asciiTheme="minorHAnsi" w:hAnsiTheme="minorHAnsi"/>
        </w:rPr>
        <w:t>goalsand</w:t>
      </w:r>
      <w:proofErr w:type="spellEnd"/>
      <w:r w:rsidRPr="0037138B">
        <w:rPr>
          <w:rStyle w:val="IntenseEmphasis"/>
          <w:rFonts w:asciiTheme="minorHAnsi" w:hAnsiTheme="minorHAnsi"/>
        </w:rPr>
        <w:t xml:space="preserve"> the need to become</w:t>
      </w:r>
      <w:r w:rsidRPr="0037138B">
        <w:rPr>
          <w:sz w:val="16"/>
        </w:rPr>
        <w:t xml:space="preserve"> more </w:t>
      </w:r>
      <w:r w:rsidRPr="0037138B">
        <w:rPr>
          <w:rStyle w:val="IntenseEmphasis"/>
          <w:rFonts w:asciiTheme="minorHAnsi" w:hAnsiTheme="minorHAnsi"/>
        </w:rPr>
        <w:lastRenderedPageBreak/>
        <w:t>aware of the</w:t>
      </w:r>
      <w:r w:rsidRPr="0037138B">
        <w:rPr>
          <w:sz w:val="16"/>
        </w:rPr>
        <w:t xml:space="preserve"> limited </w:t>
      </w:r>
      <w:r w:rsidRPr="0037138B">
        <w:rPr>
          <w:rStyle w:val="IntenseEmphasis"/>
          <w:rFonts w:asciiTheme="minorHAnsi" w:hAnsiTheme="minorHAnsi"/>
        </w:rPr>
        <w:t>extent of our power to effect fundamental change</w:t>
      </w:r>
      <w:r w:rsidRPr="0037138B">
        <w:rPr>
          <w:sz w:val="16"/>
        </w:rPr>
        <w:t xml:space="preserve">. </w:t>
      </w:r>
      <w:r w:rsidRPr="0037138B">
        <w:rPr>
          <w:rStyle w:val="IntenseEmphasis"/>
          <w:rFonts w:asciiTheme="minorHAnsi" w:hAnsiTheme="minorHAnsi"/>
        </w:rPr>
        <w:t>He urges that we concentrate on</w:t>
      </w:r>
      <w:r w:rsidRPr="0037138B">
        <w:rPr>
          <w:sz w:val="16"/>
        </w:rPr>
        <w:t xml:space="preserve"> devising </w:t>
      </w:r>
      <w:r w:rsidRPr="0037138B">
        <w:rPr>
          <w:rStyle w:val="IntenseEmphasis"/>
          <w:rFonts w:asciiTheme="minorHAnsi" w:hAnsiTheme="minorHAnsi"/>
        </w:rPr>
        <w:t>realistic strategies</w:t>
      </w:r>
      <w:r w:rsidRPr="0037138B">
        <w:rPr>
          <w:sz w:val="16"/>
        </w:rPr>
        <w:t xml:space="preserve"> and behaviors </w:t>
      </w:r>
      <w:r w:rsidRPr="0037138B">
        <w:rPr>
          <w:rStyle w:val="IntenseEmphasis"/>
          <w:rFonts w:asciiTheme="minorHAnsi" w:hAnsiTheme="minorHAnsi"/>
        </w:rPr>
        <w:t>that allow us to be effective</w:t>
      </w:r>
      <w:r w:rsidRPr="0037138B">
        <w:rPr>
          <w:sz w:val="16"/>
        </w:rPr>
        <w:t xml:space="preserve"> in our actions. n5</w:t>
      </w:r>
    </w:p>
    <w:p w:rsidR="00797297" w:rsidRPr="0037138B" w:rsidRDefault="00797297" w:rsidP="00797297">
      <w:pPr>
        <w:pStyle w:val="cardtext1"/>
        <w:ind w:left="0"/>
        <w:rPr>
          <w:sz w:val="16"/>
        </w:rPr>
      </w:pPr>
      <w:r w:rsidRPr="0037138B">
        <w:rPr>
          <w:rStyle w:val="IntenseEmphasis"/>
          <w:rFonts w:asciiTheme="minorHAnsi" w:hAnsiTheme="minorHAnsi"/>
        </w:rPr>
        <w:t>As</w:t>
      </w:r>
      <w:r w:rsidRPr="0037138B">
        <w:rPr>
          <w:sz w:val="16"/>
        </w:rPr>
        <w:t xml:space="preserve"> companies are expected to implement global </w:t>
      </w:r>
      <w:r w:rsidRPr="0037138B">
        <w:rPr>
          <w:rStyle w:val="IntenseEmphasis"/>
          <w:rFonts w:asciiTheme="minorHAnsi" w:hAnsiTheme="minorHAnsi"/>
        </w:rPr>
        <w:t>codes of conduct</w:t>
      </w:r>
      <w:r w:rsidRPr="0037138B">
        <w:rPr>
          <w:sz w:val="16"/>
        </w:rPr>
        <w:t xml:space="preserve"> such as the U.N. Global Compact and the </w:t>
      </w:r>
      <w:proofErr w:type="spellStart"/>
      <w:r w:rsidRPr="0037138B">
        <w:rPr>
          <w:sz w:val="16"/>
        </w:rPr>
        <w:t>Organisation</w:t>
      </w:r>
      <w:proofErr w:type="spellEnd"/>
      <w:r w:rsidRPr="0037138B">
        <w:rPr>
          <w:sz w:val="16"/>
        </w:rPr>
        <w:t xml:space="preserve"> for Economic Co-operation and Development's (OECD) Guidelines for Multinational Enterprises, n6 and governments  [*598]  and multilateral institutions supposedly </w:t>
      </w:r>
      <w:r w:rsidRPr="0037138B">
        <w:rPr>
          <w:rStyle w:val="IntenseEmphasis"/>
          <w:rFonts w:asciiTheme="minorHAnsi" w:hAnsiTheme="minorHAnsi"/>
        </w:rPr>
        <w:t>become more concerned about</w:t>
      </w:r>
      <w:r w:rsidRPr="0037138B">
        <w:rPr>
          <w:sz w:val="16"/>
        </w:rPr>
        <w:t xml:space="preserve"> limiting the </w:t>
      </w:r>
      <w:r w:rsidRPr="0037138B">
        <w:rPr>
          <w:rStyle w:val="IntenseEmphasis"/>
          <w:rFonts w:asciiTheme="minorHAnsi" w:hAnsiTheme="minorHAnsi"/>
        </w:rPr>
        <w:t>environmental</w:t>
      </w:r>
      <w:r w:rsidRPr="0037138B">
        <w:rPr>
          <w:sz w:val="16"/>
        </w:rPr>
        <w:t xml:space="preserve"> and social </w:t>
      </w:r>
      <w:r w:rsidRPr="0037138B">
        <w:rPr>
          <w:rStyle w:val="IntenseEmphasis"/>
          <w:rFonts w:asciiTheme="minorHAnsi" w:hAnsiTheme="minorHAnsi"/>
        </w:rPr>
        <w:t>impacts</w:t>
      </w:r>
      <w:r w:rsidRPr="0037138B">
        <w:rPr>
          <w:sz w:val="16"/>
        </w:rPr>
        <w:t xml:space="preserve"> of business </w:t>
      </w:r>
      <w:proofErr w:type="spellStart"/>
      <w:r w:rsidRPr="0037138B">
        <w:rPr>
          <w:sz w:val="16"/>
        </w:rPr>
        <w:t>decisionmaking</w:t>
      </w:r>
      <w:proofErr w:type="spellEnd"/>
      <w:r w:rsidRPr="0037138B">
        <w:rPr>
          <w:sz w:val="16"/>
        </w:rPr>
        <w:t xml:space="preserve">, </w:t>
      </w:r>
      <w:r w:rsidRPr="0037138B">
        <w:rPr>
          <w:rStyle w:val="IntenseEmphasis"/>
          <w:rFonts w:asciiTheme="minorHAnsi" w:hAnsiTheme="minorHAnsi"/>
          <w:highlight w:val="yellow"/>
        </w:rPr>
        <w:t>it may be useful to consider actual behavior related to corporate</w:t>
      </w:r>
      <w:r w:rsidRPr="0037138B">
        <w:rPr>
          <w:rStyle w:val="IntenseEmphasis"/>
          <w:rFonts w:asciiTheme="minorHAnsi" w:hAnsiTheme="minorHAnsi"/>
        </w:rPr>
        <w:t xml:space="preserve"> and governmental </w:t>
      </w:r>
      <w:r w:rsidRPr="0037138B">
        <w:rPr>
          <w:rStyle w:val="IntenseEmphasis"/>
          <w:rFonts w:asciiTheme="minorHAnsi" w:hAnsiTheme="minorHAnsi"/>
          <w:highlight w:val="yellow"/>
        </w:rPr>
        <w:t>responses</w:t>
      </w:r>
      <w:r w:rsidRPr="0037138B">
        <w:rPr>
          <w:rStyle w:val="IntenseEmphasis"/>
          <w:rFonts w:asciiTheme="minorHAnsi" w:hAnsiTheme="minorHAnsi"/>
        </w:rPr>
        <w:t xml:space="preserve"> to codes of practice</w:t>
      </w:r>
      <w:r w:rsidRPr="0037138B">
        <w:rPr>
          <w:sz w:val="16"/>
        </w:rPr>
        <w:t xml:space="preserve">, treaties, and even national laws. Unfortunately, </w:t>
      </w:r>
      <w:r w:rsidRPr="0037138B">
        <w:rPr>
          <w:rStyle w:val="IntenseEmphasis"/>
          <w:rFonts w:asciiTheme="minorHAnsi" w:hAnsiTheme="minorHAnsi"/>
        </w:rPr>
        <w:t xml:space="preserve">business, government, and multilateral institutions have poor track records </w:t>
      </w:r>
      <w:proofErr w:type="spellStart"/>
      <w:r w:rsidRPr="0037138B">
        <w:rPr>
          <w:rStyle w:val="IntenseEmphasis"/>
          <w:rFonts w:asciiTheme="minorHAnsi" w:hAnsiTheme="minorHAnsi"/>
        </w:rPr>
        <w:t>vis</w:t>
      </w:r>
      <w:proofErr w:type="spellEnd"/>
      <w:r w:rsidRPr="0037138B">
        <w:rPr>
          <w:rStyle w:val="IntenseEmphasis"/>
          <w:rFonts w:asciiTheme="minorHAnsi" w:hAnsiTheme="minorHAnsi"/>
        </w:rPr>
        <w:t>-a-</w:t>
      </w:r>
      <w:proofErr w:type="spellStart"/>
      <w:r w:rsidRPr="0037138B">
        <w:rPr>
          <w:rStyle w:val="IntenseEmphasis"/>
          <w:rFonts w:asciiTheme="minorHAnsi" w:hAnsiTheme="minorHAnsi"/>
        </w:rPr>
        <w:t>vis</w:t>
      </w:r>
      <w:proofErr w:type="spellEnd"/>
      <w:r w:rsidRPr="0037138B">
        <w:rPr>
          <w:sz w:val="16"/>
        </w:rPr>
        <w:t xml:space="preserve"> conformity to such </w:t>
      </w:r>
      <w:r w:rsidRPr="0037138B">
        <w:rPr>
          <w:rStyle w:val="IntenseEmphasis"/>
          <w:rFonts w:asciiTheme="minorHAnsi" w:hAnsiTheme="minorHAnsi"/>
        </w:rPr>
        <w:t>codes of practice and treaties</w:t>
      </w:r>
      <w:r w:rsidRPr="0037138B">
        <w:rPr>
          <w:sz w:val="16"/>
        </w:rPr>
        <w:t>.</w:t>
      </w:r>
    </w:p>
    <w:p w:rsidR="00797297" w:rsidRPr="0037138B" w:rsidRDefault="00797297" w:rsidP="00797297">
      <w:pPr>
        <w:pStyle w:val="cardtext1"/>
        <w:ind w:left="0"/>
        <w:rPr>
          <w:sz w:val="16"/>
        </w:rPr>
      </w:pPr>
      <w:r w:rsidRPr="0037138B">
        <w:rPr>
          <w:rStyle w:val="IntenseEmphasis"/>
          <w:rFonts w:asciiTheme="minorHAnsi" w:hAnsiTheme="minorHAnsi"/>
        </w:rPr>
        <w:t xml:space="preserve">Despite good intentions, </w:t>
      </w:r>
      <w:proofErr w:type="spellStart"/>
      <w:r w:rsidRPr="0037138B">
        <w:rPr>
          <w:rStyle w:val="IntenseEmphasis"/>
          <w:rFonts w:asciiTheme="minorHAnsi" w:hAnsiTheme="minorHAnsi"/>
        </w:rPr>
        <w:t>empty</w:t>
      </w:r>
      <w:r w:rsidRPr="0037138B">
        <w:rPr>
          <w:sz w:val="16"/>
        </w:rPr>
        <w:t>dreams</w:t>
      </w:r>
      <w:proofErr w:type="spellEnd"/>
      <w:r w:rsidRPr="0037138B">
        <w:rPr>
          <w:sz w:val="16"/>
        </w:rPr>
        <w:t xml:space="preserve"> and </w:t>
      </w:r>
      <w:r w:rsidRPr="0037138B">
        <w:rPr>
          <w:rStyle w:val="IntenseEmphasis"/>
          <w:rFonts w:asciiTheme="minorHAnsi" w:hAnsiTheme="minorHAnsi"/>
        </w:rPr>
        <w:t>platitudes may be counterproductive</w:t>
      </w:r>
      <w:r w:rsidRPr="0037138B">
        <w:rPr>
          <w:sz w:val="16"/>
        </w:rPr>
        <w:t xml:space="preserve">. This essay argues that the ideal of sustainability as introduced in the 1987 report of the </w:t>
      </w:r>
      <w:proofErr w:type="spellStart"/>
      <w:r w:rsidRPr="0037138B">
        <w:rPr>
          <w:sz w:val="16"/>
        </w:rPr>
        <w:t>Brundtland</w:t>
      </w:r>
      <w:proofErr w:type="spellEnd"/>
      <w:r w:rsidRPr="0037138B">
        <w:rPr>
          <w:sz w:val="16"/>
        </w:rPr>
        <w:t xml:space="preserve"> Commission and institutionalized in the form of Agenda 21 at the 1992 Rio Earth Summit is false and counterproductive. The ideal of </w:t>
      </w:r>
      <w:r w:rsidRPr="0037138B">
        <w:rPr>
          <w:rStyle w:val="IntenseEmphasis"/>
          <w:rFonts w:asciiTheme="minorHAnsi" w:hAnsiTheme="minorHAnsi"/>
        </w:rPr>
        <w:t>sustainability assumes that we are</w:t>
      </w:r>
      <w:r w:rsidRPr="0037138B">
        <w:rPr>
          <w:sz w:val="16"/>
        </w:rPr>
        <w:t xml:space="preserve"> almost</w:t>
      </w:r>
      <w:r w:rsidRPr="0037138B">
        <w:rPr>
          <w:rStyle w:val="IntenseEmphasis"/>
          <w:rFonts w:asciiTheme="minorHAnsi" w:hAnsiTheme="minorHAnsi"/>
        </w:rPr>
        <w:t xml:space="preserve"> god-</w:t>
      </w:r>
      <w:proofErr w:type="spellStart"/>
      <w:r w:rsidRPr="0037138B">
        <w:rPr>
          <w:rStyle w:val="IntenseEmphasis"/>
          <w:rFonts w:asciiTheme="minorHAnsi" w:hAnsiTheme="minorHAnsi"/>
        </w:rPr>
        <w:t>like</w:t>
      </w:r>
      <w:proofErr w:type="gramStart"/>
      <w:r w:rsidRPr="0037138B">
        <w:rPr>
          <w:sz w:val="16"/>
        </w:rPr>
        <w:t>,</w:t>
      </w:r>
      <w:r w:rsidRPr="0037138B">
        <w:rPr>
          <w:rStyle w:val="IntenseEmphasis"/>
          <w:rFonts w:asciiTheme="minorHAnsi" w:hAnsiTheme="minorHAnsi"/>
        </w:rPr>
        <w:t>capable</w:t>
      </w:r>
      <w:proofErr w:type="spellEnd"/>
      <w:proofErr w:type="gramEnd"/>
      <w:r w:rsidRPr="0037138B">
        <w:rPr>
          <w:rStyle w:val="IntenseEmphasis"/>
          <w:rFonts w:asciiTheme="minorHAnsi" w:hAnsiTheme="minorHAnsi"/>
        </w:rPr>
        <w:t xml:space="preserve"> of perceiving, </w:t>
      </w:r>
      <w:r w:rsidRPr="0037138B">
        <w:rPr>
          <w:sz w:val="16"/>
        </w:rPr>
        <w:t>integrating</w:t>
      </w:r>
      <w:r w:rsidRPr="0037138B">
        <w:rPr>
          <w:rStyle w:val="IntenseEmphasis"/>
          <w:rFonts w:asciiTheme="minorHAnsi" w:hAnsiTheme="minorHAnsi"/>
        </w:rPr>
        <w:t>, monitoring, organizing, and controlling our world.</w:t>
      </w:r>
      <w:r w:rsidRPr="0037138B">
        <w:rPr>
          <w:sz w:val="16"/>
        </w:rPr>
        <w:t xml:space="preserve"> These assumptions create an "impossible" character to the "dream" of sustainability in business and governmental </w:t>
      </w:r>
      <w:proofErr w:type="spellStart"/>
      <w:r w:rsidRPr="0037138B">
        <w:rPr>
          <w:sz w:val="16"/>
        </w:rPr>
        <w:t>decisionmaking</w:t>
      </w:r>
      <w:proofErr w:type="spellEnd"/>
      <w:r w:rsidRPr="0037138B">
        <w:rPr>
          <w:sz w:val="16"/>
        </w:rPr>
        <w:t>.</w:t>
      </w:r>
    </w:p>
    <w:p w:rsidR="00797297" w:rsidRPr="0037138B" w:rsidRDefault="00797297" w:rsidP="00797297">
      <w:pPr>
        <w:pStyle w:val="cardtext1"/>
        <w:ind w:left="0"/>
        <w:rPr>
          <w:sz w:val="16"/>
        </w:rPr>
      </w:pPr>
      <w:r w:rsidRPr="0037138B">
        <w:rPr>
          <w:rStyle w:val="IntenseEmphasis"/>
          <w:rFonts w:asciiTheme="minorHAnsi" w:hAnsiTheme="minorHAnsi"/>
        </w:rPr>
        <w:t>Sustainability</w:t>
      </w:r>
      <w:r w:rsidRPr="0037138B">
        <w:rPr>
          <w:sz w:val="16"/>
        </w:rPr>
        <w:t xml:space="preserve"> of the Agenda 21 kind </w:t>
      </w:r>
      <w:r w:rsidRPr="0037138B">
        <w:rPr>
          <w:rStyle w:val="IntenseEmphasis"/>
          <w:rFonts w:asciiTheme="minorHAnsi" w:hAnsiTheme="minorHAnsi"/>
        </w:rPr>
        <w:t>is a utopian vision that is the enemy of the possible and the good.</w:t>
      </w:r>
      <w:r w:rsidRPr="0037138B">
        <w:rPr>
          <w:sz w:val="16"/>
        </w:rPr>
        <w:t xml:space="preserve"> The problem is that </w:t>
      </w:r>
      <w:r w:rsidRPr="0037138B">
        <w:rPr>
          <w:rStyle w:val="IntenseEmphasis"/>
          <w:rFonts w:asciiTheme="minorHAnsi" w:hAnsiTheme="minorHAnsi"/>
        </w:rPr>
        <w:t xml:space="preserve">while on paper we </w:t>
      </w:r>
      <w:proofErr w:type="spellStart"/>
      <w:r w:rsidRPr="0037138B">
        <w:rPr>
          <w:rStyle w:val="IntenseEmphasis"/>
          <w:rFonts w:asciiTheme="minorHAnsi" w:hAnsiTheme="minorHAnsi"/>
        </w:rPr>
        <w:t>can</w:t>
      </w:r>
      <w:r w:rsidRPr="0037138B">
        <w:rPr>
          <w:sz w:val="16"/>
        </w:rPr>
        <w:t>always</w:t>
      </w:r>
      <w:r w:rsidRPr="0037138B">
        <w:rPr>
          <w:rStyle w:val="IntenseEmphasis"/>
          <w:rFonts w:asciiTheme="minorHAnsi" w:hAnsiTheme="minorHAnsi"/>
        </w:rPr>
        <w:t>sketch</w:t>
      </w:r>
      <w:r w:rsidRPr="0037138B">
        <w:rPr>
          <w:sz w:val="16"/>
        </w:rPr>
        <w:t>elegant</w:t>
      </w:r>
      <w:r w:rsidRPr="0037138B">
        <w:rPr>
          <w:rStyle w:val="IntenseEmphasis"/>
          <w:rFonts w:asciiTheme="minorHAnsi" w:hAnsiTheme="minorHAnsi"/>
        </w:rPr>
        <w:t>solutions</w:t>
      </w:r>
      <w:proofErr w:type="spellEnd"/>
      <w:r w:rsidRPr="0037138B">
        <w:rPr>
          <w:sz w:val="16"/>
        </w:rPr>
        <w:t xml:space="preserve"> that appear to have the ability to achieve a desired utopia, </w:t>
      </w:r>
      <w:r w:rsidRPr="0037138B">
        <w:rPr>
          <w:rStyle w:val="IntenseEmphasis"/>
          <w:rFonts w:asciiTheme="minorHAnsi" w:hAnsiTheme="minorHAnsi"/>
        </w:rPr>
        <w:t xml:space="preserve">such </w:t>
      </w:r>
      <w:r w:rsidRPr="0037138B">
        <w:rPr>
          <w:rStyle w:val="IntenseEmphasis"/>
          <w:rFonts w:asciiTheme="minorHAnsi" w:hAnsiTheme="minorHAnsi"/>
          <w:highlight w:val="yellow"/>
        </w:rPr>
        <w:t>solutions work "if only" everyone will come together</w:t>
      </w:r>
      <w:r w:rsidRPr="0037138B">
        <w:rPr>
          <w:rStyle w:val="IntenseEmphasis"/>
          <w:rFonts w:asciiTheme="minorHAnsi" w:hAnsiTheme="minorHAnsi"/>
        </w:rPr>
        <w:t xml:space="preserve"> and behave in the way laid out in the "blueprint."</w:t>
      </w:r>
      <w:r w:rsidRPr="0037138B">
        <w:rPr>
          <w:sz w:val="16"/>
        </w:rPr>
        <w:t xml:space="preserve"> n7 </w:t>
      </w:r>
      <w:r w:rsidRPr="0037138B">
        <w:rPr>
          <w:rStyle w:val="IntenseEmphasis"/>
          <w:rFonts w:asciiTheme="minorHAnsi" w:hAnsiTheme="minorHAnsi"/>
          <w:highlight w:val="yellow"/>
        </w:rPr>
        <w:t>Humans should have learned from</w:t>
      </w:r>
      <w:r w:rsidRPr="0037138B">
        <w:rPr>
          <w:sz w:val="16"/>
        </w:rPr>
        <w:t xml:space="preserve"> such grand misperceptions as the French </w:t>
      </w:r>
      <w:r w:rsidRPr="0037138B">
        <w:rPr>
          <w:rStyle w:val="IntenseEmphasis"/>
          <w:rFonts w:asciiTheme="minorHAnsi" w:hAnsiTheme="minorHAnsi"/>
        </w:rPr>
        <w:t>Enlightenment's failure to accurately comprehend the</w:t>
      </w:r>
      <w:r w:rsidRPr="0037138B">
        <w:rPr>
          <w:sz w:val="16"/>
        </w:rPr>
        <w:t xml:space="preserve"> quality and </w:t>
      </w:r>
      <w:r w:rsidRPr="0037138B">
        <w:rPr>
          <w:rStyle w:val="IntenseEmphasis"/>
          <w:rFonts w:asciiTheme="minorHAnsi" w:hAnsiTheme="minorHAnsi"/>
        </w:rPr>
        <w:t xml:space="preserve">limits of human nature or </w:t>
      </w:r>
      <w:r w:rsidRPr="0037138B">
        <w:rPr>
          <w:rStyle w:val="IntenseEmphasis"/>
          <w:rFonts w:asciiTheme="minorHAnsi" w:hAnsiTheme="minorHAnsi"/>
          <w:highlight w:val="yellow"/>
        </w:rPr>
        <w:t>Marxism's flawed view of</w:t>
      </w:r>
      <w:r w:rsidRPr="0037138B">
        <w:rPr>
          <w:rStyle w:val="IntenseEmphasis"/>
          <w:rFonts w:asciiTheme="minorHAnsi" w:hAnsiTheme="minorHAnsi"/>
        </w:rPr>
        <w:t xml:space="preserve"> altruistic </w:t>
      </w:r>
      <w:r w:rsidRPr="0037138B">
        <w:rPr>
          <w:sz w:val="16"/>
        </w:rPr>
        <w:t xml:space="preserve">human </w:t>
      </w:r>
      <w:r w:rsidRPr="0037138B">
        <w:rPr>
          <w:rStyle w:val="IntenseEmphasis"/>
          <w:rFonts w:asciiTheme="minorHAnsi" w:hAnsiTheme="minorHAnsi"/>
          <w:highlight w:val="yellow"/>
        </w:rPr>
        <w:t>motivation that the "if only" is a</w:t>
      </w:r>
      <w:r w:rsidRPr="0037138B">
        <w:rPr>
          <w:rStyle w:val="IntenseEmphasis"/>
          <w:rFonts w:asciiTheme="minorHAnsi" w:hAnsiTheme="minorHAnsi"/>
        </w:rPr>
        <w:t xml:space="preserve">n impossibly </w:t>
      </w:r>
      <w:r w:rsidRPr="0037138B">
        <w:rPr>
          <w:rStyle w:val="IntenseEmphasis"/>
          <w:rFonts w:asciiTheme="minorHAnsi" w:hAnsiTheme="minorHAnsi"/>
          <w:highlight w:val="yellow"/>
        </w:rPr>
        <w:t>utopian reordering of human nature we will never achieve</w:t>
      </w:r>
      <w:r w:rsidRPr="0037138B">
        <w:rPr>
          <w:sz w:val="16"/>
        </w:rPr>
        <w:t>. n8</w:t>
      </w:r>
    </w:p>
    <w:p w:rsidR="00797297" w:rsidRPr="0037138B" w:rsidRDefault="00797297" w:rsidP="00797297">
      <w:pPr>
        <w:pStyle w:val="cardtext1"/>
        <w:ind w:left="0"/>
        <w:rPr>
          <w:sz w:val="16"/>
        </w:rPr>
      </w:pPr>
      <w:r w:rsidRPr="0037138B">
        <w:rPr>
          <w:sz w:val="16"/>
        </w:rPr>
        <w:t xml:space="preserve"> [*599]  A critical defect in the idea of sustainable development is that it continues the flawed assumptions about human nature and motivation that provided the foundational premises of Marxist collectivism and centralized planning authorities. </w:t>
      </w:r>
      <w:proofErr w:type="gramStart"/>
      <w:r w:rsidRPr="0037138B">
        <w:rPr>
          <w:sz w:val="16"/>
        </w:rPr>
        <w:t>n9</w:t>
      </w:r>
      <w:proofErr w:type="gramEnd"/>
      <w:r w:rsidRPr="0037138B">
        <w:rPr>
          <w:sz w:val="16"/>
        </w:rPr>
        <w:t xml:space="preserve"> Such perspectives inject rigidity and bureaucracy into a system that requires monitoring, flexibility, adaptation, and accountability. But, in criticizing the failed Marxist-Leninist form of organization, my argument should not be seen as a defense of supposed free market capitalism. Like Marxism, </w:t>
      </w:r>
      <w:proofErr w:type="gramStart"/>
      <w:r w:rsidRPr="0037138B">
        <w:rPr>
          <w:sz w:val="16"/>
        </w:rPr>
        <w:t>a true</w:t>
      </w:r>
      <w:proofErr w:type="gramEnd"/>
      <w:r w:rsidRPr="0037138B">
        <w:rPr>
          <w:sz w:val="16"/>
        </w:rPr>
        <w:t xml:space="preserve"> free market capitalism does not really exist.</w:t>
      </w:r>
    </w:p>
    <w:p w:rsidR="00797297" w:rsidRPr="0037138B" w:rsidRDefault="00797297" w:rsidP="00797297">
      <w:pPr>
        <w:pStyle w:val="cardtext1"/>
        <w:ind w:left="0"/>
        <w:rPr>
          <w:sz w:val="16"/>
        </w:rPr>
      </w:pPr>
      <w:r w:rsidRPr="0037138B">
        <w:rPr>
          <w:sz w:val="16"/>
        </w:rPr>
        <w:t xml:space="preserve">The factors of </w:t>
      </w:r>
      <w:r w:rsidRPr="0037138B">
        <w:rPr>
          <w:rStyle w:val="IntenseEmphasis"/>
          <w:rFonts w:asciiTheme="minorHAnsi" w:hAnsiTheme="minorHAnsi"/>
        </w:rPr>
        <w:t xml:space="preserve">greed </w:t>
      </w:r>
      <w:r w:rsidRPr="0037138B">
        <w:rPr>
          <w:sz w:val="16"/>
        </w:rPr>
        <w:t xml:space="preserve">and </w:t>
      </w:r>
      <w:proofErr w:type="spellStart"/>
      <w:r w:rsidRPr="0037138B">
        <w:rPr>
          <w:sz w:val="16"/>
        </w:rPr>
        <w:t>self interest</w:t>
      </w:r>
      <w:proofErr w:type="spellEnd"/>
      <w:r w:rsidRPr="0037138B">
        <w:rPr>
          <w:sz w:val="16"/>
        </w:rPr>
        <w:t xml:space="preserve">, </w:t>
      </w:r>
      <w:r w:rsidRPr="0037138B">
        <w:rPr>
          <w:rStyle w:val="IntenseEmphasis"/>
          <w:rFonts w:asciiTheme="minorHAnsi" w:hAnsiTheme="minorHAnsi"/>
        </w:rPr>
        <w:t>limited human capacity</w:t>
      </w:r>
      <w:r w:rsidRPr="0037138B">
        <w:rPr>
          <w:sz w:val="16"/>
        </w:rPr>
        <w:t xml:space="preserve">, </w:t>
      </w:r>
      <w:r w:rsidRPr="0037138B">
        <w:rPr>
          <w:rStyle w:val="IntenseEmphasis"/>
          <w:rFonts w:asciiTheme="minorHAnsi" w:hAnsiTheme="minorHAnsi"/>
        </w:rPr>
        <w:t>inordinate</w:t>
      </w:r>
      <w:r w:rsidRPr="0037138B">
        <w:rPr>
          <w:sz w:val="16"/>
        </w:rPr>
        <w:t xml:space="preserve"> systemic </w:t>
      </w:r>
      <w:r w:rsidRPr="0037138B">
        <w:rPr>
          <w:rStyle w:val="IntenseEmphasis"/>
          <w:rFonts w:asciiTheme="minorHAnsi" w:hAnsiTheme="minorHAnsi"/>
        </w:rPr>
        <w:t>complexity</w:t>
      </w:r>
      <w:r w:rsidRPr="0037138B">
        <w:rPr>
          <w:sz w:val="16"/>
        </w:rPr>
        <w:t xml:space="preserve">, </w:t>
      </w:r>
      <w:r w:rsidRPr="0037138B">
        <w:rPr>
          <w:rStyle w:val="IntenseEmphasis"/>
          <w:rFonts w:asciiTheme="minorHAnsi" w:hAnsiTheme="minorHAnsi"/>
        </w:rPr>
        <w:t xml:space="preserve">and the power of large-scale driving forces beyond our </w:t>
      </w:r>
      <w:proofErr w:type="spellStart"/>
      <w:r w:rsidRPr="0037138B">
        <w:rPr>
          <w:sz w:val="16"/>
        </w:rPr>
        <w:t>abilityto</w:t>
      </w:r>
      <w:proofErr w:type="spellEnd"/>
      <w:r w:rsidRPr="0037138B">
        <w:rPr>
          <w:sz w:val="16"/>
        </w:rPr>
        <w:t xml:space="preserve"> </w:t>
      </w:r>
      <w:proofErr w:type="spellStart"/>
      <w:r w:rsidRPr="0037138B">
        <w:rPr>
          <w:rStyle w:val="IntenseEmphasis"/>
          <w:rFonts w:asciiTheme="minorHAnsi" w:hAnsiTheme="minorHAnsi"/>
        </w:rPr>
        <w:t>controllead</w:t>
      </w:r>
      <w:proofErr w:type="spellEnd"/>
      <w:r w:rsidRPr="0037138B">
        <w:rPr>
          <w:rStyle w:val="IntenseEmphasis"/>
          <w:rFonts w:asciiTheme="minorHAnsi" w:hAnsiTheme="minorHAnsi"/>
        </w:rPr>
        <w:t xml:space="preserve"> to the unsustainability of human systems. </w:t>
      </w:r>
      <w:r w:rsidRPr="0037138B">
        <w:rPr>
          <w:rStyle w:val="IntenseEmphasis"/>
          <w:rFonts w:asciiTheme="minorHAnsi" w:hAnsiTheme="minorHAnsi"/>
          <w:highlight w:val="yellow"/>
        </w:rPr>
        <w:t xml:space="preserve">Human self-interest is an </w:t>
      </w:r>
      <w:r w:rsidRPr="0037138B">
        <w:rPr>
          <w:rStyle w:val="Box0"/>
          <w:rFonts w:eastAsia="Calibri"/>
          <w:highlight w:val="yellow"/>
        </w:rPr>
        <w:t xml:space="preserve">insurmountable barrier </w:t>
      </w:r>
      <w:r w:rsidRPr="0037138B">
        <w:rPr>
          <w:rStyle w:val="IntenseEmphasis"/>
          <w:rFonts w:asciiTheme="minorHAnsi" w:hAnsiTheme="minorHAnsi"/>
          <w:highlight w:val="yellow"/>
        </w:rPr>
        <w:t>that can be affected</w:t>
      </w:r>
      <w:r w:rsidRPr="0037138B">
        <w:rPr>
          <w:sz w:val="16"/>
        </w:rPr>
        <w:t xml:space="preserve"> to a degree </w:t>
      </w:r>
      <w:r w:rsidRPr="0037138B">
        <w:rPr>
          <w:rStyle w:val="IntenseEmphasis"/>
          <w:rFonts w:asciiTheme="minorHAnsi" w:hAnsiTheme="minorHAnsi"/>
          <w:highlight w:val="yellow"/>
        </w:rPr>
        <w:t>only by</w:t>
      </w:r>
      <w:r w:rsidRPr="0037138B">
        <w:rPr>
          <w:rStyle w:val="IntenseEmphasis"/>
          <w:rFonts w:asciiTheme="minorHAnsi" w:hAnsiTheme="minorHAnsi"/>
        </w:rPr>
        <w:t xml:space="preserve"> effective laws, the promise of significant </w:t>
      </w:r>
      <w:r w:rsidRPr="0037138B">
        <w:rPr>
          <w:rStyle w:val="IntenseEmphasis"/>
          <w:rFonts w:asciiTheme="minorHAnsi" w:hAnsiTheme="minorHAnsi"/>
          <w:highlight w:val="yellow"/>
        </w:rPr>
        <w:t>financial</w:t>
      </w:r>
      <w:r w:rsidRPr="0037138B">
        <w:rPr>
          <w:sz w:val="16"/>
        </w:rPr>
        <w:t xml:space="preserve"> or career </w:t>
      </w:r>
      <w:r w:rsidRPr="0037138B">
        <w:rPr>
          <w:rStyle w:val="IntenseEmphasis"/>
          <w:rFonts w:asciiTheme="minorHAnsi" w:hAnsiTheme="minorHAnsi"/>
          <w:highlight w:val="yellow"/>
        </w:rPr>
        <w:t xml:space="preserve">returns, </w:t>
      </w:r>
      <w:r w:rsidRPr="0037138B">
        <w:rPr>
          <w:rStyle w:val="IntenseEmphasis"/>
          <w:rFonts w:asciiTheme="minorHAnsi" w:hAnsiTheme="minorHAnsi"/>
        </w:rPr>
        <w:t xml:space="preserve">or fear of consequences. </w:t>
      </w:r>
      <w:r w:rsidRPr="0037138B">
        <w:rPr>
          <w:rStyle w:val="Box0"/>
          <w:rFonts w:eastAsia="Calibri"/>
          <w:highlight w:val="yellow"/>
        </w:rPr>
        <w:t>The only way to change</w:t>
      </w:r>
      <w:r w:rsidRPr="0037138B">
        <w:rPr>
          <w:rStyle w:val="Box0"/>
          <w:rFonts w:eastAsia="Calibri"/>
        </w:rPr>
        <w:t xml:space="preserve"> the behavior of </w:t>
      </w:r>
      <w:r w:rsidRPr="0037138B">
        <w:rPr>
          <w:rStyle w:val="Box0"/>
          <w:rFonts w:eastAsia="Calibri"/>
          <w:highlight w:val="yellow"/>
        </w:rPr>
        <w:t>business</w:t>
      </w:r>
      <w:r w:rsidRPr="0037138B">
        <w:rPr>
          <w:rStyle w:val="Box0"/>
          <w:rFonts w:eastAsia="Calibri"/>
        </w:rPr>
        <w:t xml:space="preserve"> and governmental </w:t>
      </w:r>
      <w:proofErr w:type="spellStart"/>
      <w:r w:rsidRPr="0037138B">
        <w:rPr>
          <w:rStyle w:val="Box0"/>
          <w:rFonts w:eastAsia="Calibri"/>
        </w:rPr>
        <w:t>decisionmakers</w:t>
      </w:r>
      <w:proofErr w:type="spellEnd"/>
      <w:r w:rsidRPr="0037138B">
        <w:rPr>
          <w:rStyle w:val="Box0"/>
          <w:rFonts w:eastAsia="Calibri"/>
        </w:rPr>
        <w:t xml:space="preserve"> </w:t>
      </w:r>
      <w:r w:rsidRPr="0037138B">
        <w:rPr>
          <w:rStyle w:val="Box0"/>
          <w:rFonts w:eastAsia="Calibri"/>
          <w:highlight w:val="yellow"/>
        </w:rPr>
        <w:t>is through the</w:t>
      </w:r>
      <w:r w:rsidRPr="0037138B">
        <w:rPr>
          <w:sz w:val="16"/>
        </w:rPr>
        <w:t xml:space="preserve"> use of the </w:t>
      </w:r>
      <w:r w:rsidRPr="0037138B">
        <w:rPr>
          <w:rStyle w:val="Box0"/>
          <w:rFonts w:eastAsia="Calibri"/>
        </w:rPr>
        <w:t>"</w:t>
      </w:r>
      <w:r w:rsidRPr="0037138B">
        <w:rPr>
          <w:rStyle w:val="Box0"/>
          <w:rFonts w:eastAsia="Calibri"/>
          <w:highlight w:val="yellow"/>
        </w:rPr>
        <w:t>carrot" and the "stick</w:t>
      </w:r>
      <w:r w:rsidRPr="0037138B">
        <w:rPr>
          <w:sz w:val="16"/>
        </w:rPr>
        <w:t xml:space="preserve">." n10 </w:t>
      </w:r>
      <w:proofErr w:type="gramStart"/>
      <w:r w:rsidRPr="0037138B">
        <w:rPr>
          <w:sz w:val="16"/>
        </w:rPr>
        <w:t>Yet</w:t>
      </w:r>
      <w:proofErr w:type="gramEnd"/>
      <w:r w:rsidRPr="0037138B">
        <w:rPr>
          <w:sz w:val="16"/>
        </w:rPr>
        <w:t xml:space="preserve"> even this approach can only be achieved incrementally with limited positive effects.</w:t>
      </w:r>
    </w:p>
    <w:p w:rsidR="00797297" w:rsidRPr="0037138B" w:rsidRDefault="00797297" w:rsidP="00797297"/>
    <w:p w:rsidR="00797297" w:rsidRPr="0037138B" w:rsidRDefault="00797297" w:rsidP="00797297">
      <w:pPr>
        <w:pStyle w:val="tag"/>
        <w:rPr>
          <w:rFonts w:asciiTheme="minorHAnsi" w:eastAsia="Calibri" w:hAnsiTheme="minorHAnsi"/>
        </w:rPr>
      </w:pPr>
    </w:p>
    <w:p w:rsidR="00797297" w:rsidRPr="0037138B" w:rsidRDefault="00797297" w:rsidP="00797297"/>
    <w:p w:rsidR="00797297" w:rsidRPr="0037138B" w:rsidRDefault="00797297" w:rsidP="00797297">
      <w:pPr>
        <w:pStyle w:val="Heading3"/>
      </w:pPr>
      <w:r w:rsidRPr="0037138B">
        <w:lastRenderedPageBreak/>
        <w:t>---</w:t>
      </w:r>
      <w:r w:rsidRPr="0037138B">
        <w:t xml:space="preserve">K </w:t>
      </w:r>
      <w:proofErr w:type="spellStart"/>
      <w:r w:rsidRPr="0037138B">
        <w:t>Ans</w:t>
      </w:r>
      <w:proofErr w:type="spellEnd"/>
      <w:r w:rsidRPr="0037138B">
        <w:t xml:space="preserve">: Science </w:t>
      </w:r>
    </w:p>
    <w:p w:rsidR="00797297" w:rsidRPr="0037138B" w:rsidRDefault="00797297" w:rsidP="00797297">
      <w:pPr>
        <w:pStyle w:val="Heading3"/>
      </w:pPr>
      <w:r w:rsidRPr="0037138B">
        <w:lastRenderedPageBreak/>
        <w:t>Science epistemology good</w:t>
      </w:r>
    </w:p>
    <w:p w:rsidR="00797297" w:rsidRPr="0037138B" w:rsidRDefault="00797297" w:rsidP="00797297">
      <w:pPr>
        <w:pStyle w:val="Heading4"/>
      </w:pPr>
      <w:r w:rsidRPr="0037138B">
        <w:t xml:space="preserve">Scientific knowledge is best because it subjects itself to constant </w:t>
      </w:r>
      <w:r w:rsidRPr="0037138B">
        <w:rPr>
          <w:u w:val="single"/>
        </w:rPr>
        <w:t>refinement</w:t>
      </w:r>
      <w:r w:rsidRPr="0037138B">
        <w:t xml:space="preserve"> based on empirical evidence </w:t>
      </w:r>
    </w:p>
    <w:p w:rsidR="00797297" w:rsidRPr="0037138B" w:rsidRDefault="00797297" w:rsidP="00797297">
      <w:pPr>
        <w:rPr>
          <w:rFonts w:eastAsia="Calibri"/>
        </w:rPr>
      </w:pPr>
      <w:proofErr w:type="spellStart"/>
      <w:r w:rsidRPr="0037138B">
        <w:rPr>
          <w:rStyle w:val="StyleStyleBold12pt"/>
        </w:rPr>
        <w:t>Hutcheon</w:t>
      </w:r>
      <w:proofErr w:type="spellEnd"/>
      <w:r w:rsidRPr="0037138B">
        <w:rPr>
          <w:rStyle w:val="StyleStyleBold12pt"/>
        </w:rPr>
        <w:t xml:space="preserve"> 93 </w:t>
      </w:r>
      <w:r w:rsidRPr="0037138B">
        <w:rPr>
          <w:rFonts w:eastAsia="Calibri"/>
          <w:sz w:val="16"/>
          <w:szCs w:val="16"/>
        </w:rPr>
        <w:t xml:space="preserve">— former prof of sociology of education at U Regina and U British </w:t>
      </w:r>
      <w:proofErr w:type="spellStart"/>
      <w:r w:rsidRPr="0037138B">
        <w:rPr>
          <w:rFonts w:eastAsia="Calibri"/>
          <w:sz w:val="16"/>
          <w:szCs w:val="16"/>
        </w:rPr>
        <w:t>Columbia.Former</w:t>
      </w:r>
      <w:proofErr w:type="spellEnd"/>
      <w:r w:rsidRPr="0037138B">
        <w:rPr>
          <w:rFonts w:eastAsia="Calibri"/>
          <w:sz w:val="16"/>
          <w:szCs w:val="16"/>
        </w:rPr>
        <w:t xml:space="preserve"> research advisor to the Health Promotion Branch of the Canadian Department of Health and Welfare and as a director of the Vanier Institute of the </w:t>
      </w:r>
      <w:proofErr w:type="spellStart"/>
      <w:r w:rsidRPr="0037138B">
        <w:rPr>
          <w:rFonts w:eastAsia="Calibri"/>
          <w:sz w:val="16"/>
          <w:szCs w:val="16"/>
        </w:rPr>
        <w:t>Family.Phd</w:t>
      </w:r>
      <w:proofErr w:type="spellEnd"/>
      <w:r w:rsidRPr="0037138B">
        <w:rPr>
          <w:rFonts w:eastAsia="Calibri"/>
          <w:sz w:val="16"/>
          <w:szCs w:val="16"/>
        </w:rPr>
        <w:t xml:space="preserve"> in sociology, began at Yale and finished at U Queensland. (Pat, A Critique of "Biology as Ideology: The Doctrine of DNA", http://www.humanists.net/pdhutcheon/humanist%20articles/lewontn.htm)</w:t>
      </w:r>
    </w:p>
    <w:p w:rsidR="00797297" w:rsidRPr="0037138B" w:rsidRDefault="00797297" w:rsidP="00797297">
      <w:pPr>
        <w:rPr>
          <w:rFonts w:eastAsia="Calibri"/>
          <w:bCs/>
          <w:u w:val="single"/>
        </w:rPr>
      </w:pPr>
      <w:r w:rsidRPr="0037138B">
        <w:rPr>
          <w:rFonts w:eastAsia="Calibri"/>
          <w:sz w:val="16"/>
          <w:szCs w:val="16"/>
        </w:rPr>
        <w:t xml:space="preserve">The introductory lecture in this series articulated </w:t>
      </w:r>
      <w:r w:rsidRPr="0037138B">
        <w:rPr>
          <w:rFonts w:eastAsia="Calibri"/>
          <w:bCs/>
          <w:highlight w:val="yellow"/>
          <w:u w:val="single"/>
        </w:rPr>
        <w:t>the</w:t>
      </w:r>
      <w:r w:rsidRPr="0037138B">
        <w:rPr>
          <w:rFonts w:eastAsia="Calibri"/>
          <w:sz w:val="16"/>
          <w:szCs w:val="16"/>
        </w:rPr>
        <w:t xml:space="preserve"> increasingly </w:t>
      </w:r>
      <w:r w:rsidRPr="0037138B">
        <w:rPr>
          <w:rFonts w:eastAsia="Calibri"/>
          <w:bCs/>
          <w:highlight w:val="yellow"/>
          <w:u w:val="single"/>
        </w:rPr>
        <w:t>popular "postmodernist" claim that</w:t>
      </w:r>
      <w:r w:rsidRPr="0037138B">
        <w:rPr>
          <w:rFonts w:eastAsia="Calibri"/>
          <w:bCs/>
          <w:u w:val="single"/>
        </w:rPr>
        <w:t xml:space="preserve"> </w:t>
      </w:r>
      <w:r w:rsidRPr="0037138B">
        <w:rPr>
          <w:rFonts w:eastAsia="Calibri"/>
          <w:bCs/>
          <w:highlight w:val="yellow"/>
          <w:u w:val="single"/>
        </w:rPr>
        <w:t>all science is ideology</w:t>
      </w:r>
      <w:r w:rsidRPr="0037138B">
        <w:rPr>
          <w:rFonts w:eastAsia="Calibri"/>
          <w:sz w:val="16"/>
          <w:szCs w:val="16"/>
        </w:rPr>
        <w:t xml:space="preserve">. </w:t>
      </w:r>
      <w:proofErr w:type="spellStart"/>
      <w:r w:rsidRPr="0037138B">
        <w:rPr>
          <w:rFonts w:eastAsia="Calibri"/>
          <w:sz w:val="16"/>
          <w:szCs w:val="16"/>
        </w:rPr>
        <w:t>Lewontin</w:t>
      </w:r>
      <w:proofErr w:type="spellEnd"/>
      <w:r w:rsidRPr="0037138B">
        <w:rPr>
          <w:rFonts w:eastAsia="Calibri"/>
          <w:sz w:val="16"/>
          <w:szCs w:val="16"/>
        </w:rPr>
        <w:t xml:space="preserve"> then proceeded to justify this by stating the obvious: </w:t>
      </w:r>
      <w:proofErr w:type="gramStart"/>
      <w:r w:rsidRPr="0037138B">
        <w:rPr>
          <w:rFonts w:eastAsia="Calibri"/>
          <w:sz w:val="16"/>
          <w:szCs w:val="16"/>
        </w:rPr>
        <w:t>that scientists</w:t>
      </w:r>
      <w:proofErr w:type="gramEnd"/>
      <w:r w:rsidRPr="0037138B">
        <w:rPr>
          <w:rFonts w:eastAsia="Calibri"/>
          <w:sz w:val="16"/>
          <w:szCs w:val="16"/>
        </w:rPr>
        <w:t xml:space="preserve"> are human like the rest of us and subject to the same biases and socio-cultural imperatives. Although he did not actually say it, his </w:t>
      </w:r>
      <w:r w:rsidRPr="0037138B">
        <w:rPr>
          <w:rFonts w:eastAsia="Calibri"/>
          <w:bCs/>
          <w:u w:val="single"/>
        </w:rPr>
        <w:t>comments</w:t>
      </w:r>
      <w:r w:rsidRPr="0037138B">
        <w:rPr>
          <w:rFonts w:eastAsia="Calibri"/>
          <w:sz w:val="16"/>
          <w:szCs w:val="16"/>
        </w:rPr>
        <w:t xml:space="preserve"> seemed to </w:t>
      </w:r>
      <w:r w:rsidRPr="0037138B">
        <w:rPr>
          <w:rFonts w:eastAsia="Calibri"/>
          <w:bCs/>
          <w:u w:val="single"/>
        </w:rPr>
        <w:t>imply that</w:t>
      </w:r>
      <w:r w:rsidRPr="0037138B">
        <w:rPr>
          <w:rFonts w:eastAsia="Calibri"/>
          <w:sz w:val="16"/>
          <w:szCs w:val="16"/>
        </w:rPr>
        <w:t xml:space="preserve"> the enterprise of </w:t>
      </w:r>
      <w:r w:rsidRPr="0037138B">
        <w:rPr>
          <w:rFonts w:eastAsia="Calibri"/>
          <w:bCs/>
          <w:u w:val="single"/>
        </w:rPr>
        <w:t>scientific research</w:t>
      </w:r>
      <w:r w:rsidRPr="0037138B">
        <w:rPr>
          <w:rFonts w:eastAsia="Calibri"/>
          <w:sz w:val="16"/>
          <w:szCs w:val="16"/>
        </w:rPr>
        <w:t xml:space="preserve"> and knowledge building </w:t>
      </w:r>
      <w:r w:rsidRPr="0037138B">
        <w:rPr>
          <w:rFonts w:eastAsia="Calibri"/>
          <w:bCs/>
          <w:u w:val="single"/>
        </w:rPr>
        <w:t>could</w:t>
      </w:r>
      <w:r w:rsidRPr="0037138B">
        <w:rPr>
          <w:rFonts w:eastAsia="Calibri"/>
          <w:sz w:val="16"/>
          <w:szCs w:val="16"/>
        </w:rPr>
        <w:t xml:space="preserve"> therefore </w:t>
      </w:r>
      <w:r w:rsidRPr="0037138B">
        <w:rPr>
          <w:rFonts w:eastAsia="Calibri"/>
          <w:bCs/>
          <w:u w:val="single"/>
        </w:rPr>
        <w:t>be</w:t>
      </w:r>
      <w:r w:rsidRPr="0037138B">
        <w:rPr>
          <w:rFonts w:eastAsia="Calibri"/>
          <w:sz w:val="16"/>
          <w:szCs w:val="16"/>
        </w:rPr>
        <w:t xml:space="preserve"> no different and </w:t>
      </w:r>
      <w:r w:rsidRPr="0037138B">
        <w:rPr>
          <w:rFonts w:eastAsia="Calibri"/>
          <w:bCs/>
          <w:highlight w:val="yellow"/>
          <w:u w:val="single"/>
        </w:rPr>
        <w:t>no more reliable</w:t>
      </w:r>
      <w:r w:rsidRPr="0037138B">
        <w:rPr>
          <w:rFonts w:eastAsia="Calibri"/>
          <w:sz w:val="16"/>
          <w:szCs w:val="16"/>
        </w:rPr>
        <w:t xml:space="preserve"> as a guide to action </w:t>
      </w:r>
      <w:r w:rsidRPr="0037138B">
        <w:rPr>
          <w:rFonts w:eastAsia="Calibri"/>
          <w:bCs/>
          <w:highlight w:val="yellow"/>
          <w:u w:val="single"/>
        </w:rPr>
        <w:t>than</w:t>
      </w:r>
      <w:r w:rsidRPr="0037138B">
        <w:rPr>
          <w:rFonts w:eastAsia="Calibri"/>
          <w:bCs/>
          <w:u w:val="single"/>
        </w:rPr>
        <w:t xml:space="preserve"> any </w:t>
      </w:r>
      <w:r w:rsidRPr="0037138B">
        <w:rPr>
          <w:rFonts w:eastAsia="Calibri"/>
          <w:bCs/>
          <w:highlight w:val="yellow"/>
          <w:u w:val="single"/>
        </w:rPr>
        <w:t>other</w:t>
      </w:r>
      <w:r w:rsidRPr="0037138B">
        <w:rPr>
          <w:rFonts w:eastAsia="Calibri"/>
          <w:bCs/>
          <w:u w:val="single"/>
        </w:rPr>
        <w:t xml:space="preserve"> set of </w:t>
      </w:r>
      <w:r w:rsidRPr="0037138B">
        <w:rPr>
          <w:rFonts w:eastAsia="Calibri"/>
          <w:bCs/>
          <w:highlight w:val="yellow"/>
          <w:u w:val="single"/>
        </w:rPr>
        <w:t>opinions</w:t>
      </w:r>
      <w:r w:rsidRPr="0037138B">
        <w:rPr>
          <w:rFonts w:eastAsia="Calibri"/>
          <w:bCs/>
          <w:u w:val="single"/>
        </w:rPr>
        <w:t>.</w:t>
      </w:r>
      <w:r w:rsidRPr="0037138B">
        <w:rPr>
          <w:rFonts w:eastAsia="Calibri"/>
          <w:sz w:val="16"/>
          <w:szCs w:val="16"/>
        </w:rPr>
        <w:t xml:space="preserve"> The trouble is that, </w:t>
      </w:r>
      <w:r w:rsidRPr="0037138B">
        <w:rPr>
          <w:rFonts w:eastAsia="Calibri"/>
          <w:b/>
          <w:iCs/>
          <w:u w:val="single"/>
        </w:rPr>
        <w:t xml:space="preserve">in order </w:t>
      </w:r>
      <w:r w:rsidRPr="0037138B">
        <w:rPr>
          <w:rFonts w:eastAsia="Calibri"/>
          <w:b/>
          <w:iCs/>
          <w:highlight w:val="yellow"/>
          <w:u w:val="single"/>
        </w:rPr>
        <w:t>to reach such a</w:t>
      </w:r>
      <w:r w:rsidRPr="0037138B">
        <w:rPr>
          <w:rFonts w:eastAsia="Calibri"/>
          <w:b/>
          <w:iCs/>
          <w:u w:val="single"/>
        </w:rPr>
        <w:t>n</w:t>
      </w:r>
      <w:r w:rsidRPr="0037138B">
        <w:rPr>
          <w:rFonts w:eastAsia="Calibri"/>
          <w:b/>
          <w:iCs/>
          <w:highlight w:val="yellow"/>
          <w:u w:val="single"/>
        </w:rPr>
        <w:t xml:space="preserve"> conclusion, one would have to ignore all those aspects of the scientific endeavor that</w:t>
      </w:r>
      <w:r w:rsidRPr="0037138B">
        <w:rPr>
          <w:rFonts w:eastAsia="Calibri"/>
          <w:b/>
          <w:iCs/>
          <w:u w:val="single"/>
        </w:rPr>
        <w:t xml:space="preserve"> do</w:t>
      </w:r>
      <w:r w:rsidRPr="0037138B">
        <w:rPr>
          <w:rFonts w:eastAsia="Calibri"/>
          <w:sz w:val="16"/>
          <w:szCs w:val="16"/>
        </w:rPr>
        <w:t xml:space="preserve"> in fact </w:t>
      </w:r>
      <w:r w:rsidRPr="0037138B">
        <w:rPr>
          <w:rFonts w:eastAsia="Calibri"/>
          <w:b/>
          <w:iCs/>
          <w:highlight w:val="yellow"/>
          <w:u w:val="single"/>
        </w:rPr>
        <w:t>distinguish it from other types</w:t>
      </w:r>
      <w:r w:rsidRPr="0037138B">
        <w:rPr>
          <w:rFonts w:eastAsia="Calibri"/>
          <w:sz w:val="16"/>
          <w:szCs w:val="16"/>
        </w:rPr>
        <w:t xml:space="preserve"> and sources </w:t>
      </w:r>
      <w:r w:rsidRPr="0037138B">
        <w:rPr>
          <w:rFonts w:eastAsia="Calibri"/>
          <w:b/>
          <w:iCs/>
          <w:highlight w:val="yellow"/>
          <w:u w:val="single"/>
        </w:rPr>
        <w:t>of belief formation</w:t>
      </w:r>
      <w:r w:rsidRPr="0037138B">
        <w:rPr>
          <w:rFonts w:eastAsia="Calibri"/>
          <w:sz w:val="16"/>
          <w:szCs w:val="16"/>
        </w:rPr>
        <w:t xml:space="preserve">.¶ Indeed, </w:t>
      </w:r>
      <w:r w:rsidRPr="0037138B">
        <w:rPr>
          <w:rFonts w:eastAsia="Calibri"/>
          <w:bCs/>
          <w:u w:val="single"/>
        </w:rPr>
        <w:t>if the integrity of the scientific endeavor depended only on the</w:t>
      </w:r>
      <w:r w:rsidRPr="0037138B">
        <w:rPr>
          <w:rFonts w:eastAsia="Calibri"/>
          <w:sz w:val="16"/>
          <w:szCs w:val="16"/>
        </w:rPr>
        <w:t xml:space="preserve"> wisdom and </w:t>
      </w:r>
      <w:r w:rsidRPr="0037138B">
        <w:rPr>
          <w:rFonts w:eastAsia="Calibri"/>
          <w:bCs/>
          <w:u w:val="single"/>
        </w:rPr>
        <w:t>objectivity of the individuals engaged in it we would be in trouble</w:t>
      </w:r>
      <w:r w:rsidRPr="0037138B">
        <w:rPr>
          <w:rFonts w:eastAsia="Calibri"/>
          <w:sz w:val="16"/>
          <w:szCs w:val="16"/>
        </w:rPr>
        <w:t xml:space="preserve">. North American agriculture would today be in the state of that in Russia today. In fact it would be much worse, for the Soviets threw out Lysenko's ideology-masquerading-as-science decades ago. Precisely because an alternative scientific model was available (thanks to the disparaged Darwinian theory) the former Eastern bloc countries have been partially successful in overcoming the destructive chain of consequences which blind faith in ideology had set in motion. This is what </w:t>
      </w:r>
      <w:proofErr w:type="spellStart"/>
      <w:r w:rsidRPr="0037138B">
        <w:rPr>
          <w:rFonts w:eastAsia="Calibri"/>
          <w:sz w:val="16"/>
          <w:szCs w:val="16"/>
        </w:rPr>
        <w:t>Lewontin'sold</w:t>
      </w:r>
      <w:proofErr w:type="spellEnd"/>
      <w:r w:rsidRPr="0037138B">
        <w:rPr>
          <w:rFonts w:eastAsia="Calibri"/>
          <w:sz w:val="16"/>
          <w:szCs w:val="16"/>
        </w:rPr>
        <w:t xml:space="preserve"> Russian dissident professor meant when he said that the truth must be spoken, even at great personal cost. How sad that </w:t>
      </w:r>
      <w:proofErr w:type="spellStart"/>
      <w:r w:rsidRPr="0037138B">
        <w:rPr>
          <w:rFonts w:eastAsia="Calibri"/>
          <w:sz w:val="16"/>
          <w:szCs w:val="16"/>
        </w:rPr>
        <w:t>Lewontin</w:t>
      </w:r>
      <w:proofErr w:type="spellEnd"/>
      <w:r w:rsidRPr="0037138B">
        <w:rPr>
          <w:rFonts w:eastAsia="Calibri"/>
          <w:sz w:val="16"/>
          <w:szCs w:val="16"/>
        </w:rPr>
        <w:t xml:space="preserve"> has apparently failed to understand the fact that while scientific knowledge -- with the power it gives us -- can and does allow humanity to change the world, ideological beliefs have consequences too. By rendering their proponents politically powerful but rationally and instrumentally impotent, they throw up insurmountable barriers to reasoned and value-guided social change.¶ </w:t>
      </w:r>
      <w:proofErr w:type="gramStart"/>
      <w:r w:rsidRPr="0037138B">
        <w:rPr>
          <w:rFonts w:eastAsia="Calibri"/>
          <w:sz w:val="16"/>
          <w:szCs w:val="16"/>
        </w:rPr>
        <w:t>What</w:t>
      </w:r>
      <w:proofErr w:type="gramEnd"/>
      <w:r w:rsidRPr="0037138B">
        <w:rPr>
          <w:rFonts w:eastAsia="Calibri"/>
          <w:sz w:val="16"/>
          <w:szCs w:val="16"/>
        </w:rPr>
        <w:t xml:space="preserve"> are the crucial differences between ideology and science that </w:t>
      </w:r>
      <w:proofErr w:type="spellStart"/>
      <w:r w:rsidRPr="0037138B">
        <w:rPr>
          <w:rFonts w:eastAsia="Calibri"/>
          <w:sz w:val="16"/>
          <w:szCs w:val="16"/>
        </w:rPr>
        <w:t>Lewonton</w:t>
      </w:r>
      <w:proofErr w:type="spellEnd"/>
      <w:r w:rsidRPr="0037138B">
        <w:rPr>
          <w:rFonts w:eastAsia="Calibri"/>
          <w:sz w:val="16"/>
          <w:szCs w:val="16"/>
        </w:rPr>
        <w:t xml:space="preserve"> has ignored? Both Karl Popper and Thomas Kuhn have spelled these out with great care -- the former throughout a long lifetime of scholarship devoted to that precise objective. Stephen Jay Gould has also done a sound job in this area. How strange that someone with the status of </w:t>
      </w:r>
      <w:proofErr w:type="spellStart"/>
      <w:r w:rsidRPr="0037138B">
        <w:rPr>
          <w:rFonts w:eastAsia="Calibri"/>
          <w:sz w:val="16"/>
          <w:szCs w:val="16"/>
        </w:rPr>
        <w:t>Lewontin</w:t>
      </w:r>
      <w:proofErr w:type="spellEnd"/>
      <w:r w:rsidRPr="0037138B">
        <w:rPr>
          <w:rFonts w:eastAsia="Calibri"/>
          <w:sz w:val="16"/>
          <w:szCs w:val="16"/>
        </w:rPr>
        <w:t>, in a series of lectures supposedly covering the same subject, would not at least have dealt with their arguments</w:t>
      </w:r>
      <w:proofErr w:type="gramStart"/>
      <w:r w:rsidRPr="0037138B">
        <w:rPr>
          <w:rFonts w:eastAsia="Calibri"/>
          <w:sz w:val="16"/>
          <w:szCs w:val="16"/>
        </w:rPr>
        <w:t>!¶</w:t>
      </w:r>
      <w:proofErr w:type="gramEnd"/>
      <w:r w:rsidRPr="0037138B">
        <w:rPr>
          <w:rFonts w:eastAsia="Calibri"/>
          <w:bCs/>
          <w:highlight w:val="yellow"/>
          <w:u w:val="single"/>
        </w:rPr>
        <w:t xml:space="preserve">Science has to do with the </w:t>
      </w:r>
      <w:r w:rsidRPr="0037138B">
        <w:rPr>
          <w:rFonts w:eastAsia="Calibri"/>
          <w:b/>
          <w:iCs/>
          <w:highlight w:val="yellow"/>
          <w:u w:val="single"/>
        </w:rPr>
        <w:t>search for regularities</w:t>
      </w:r>
      <w:r w:rsidRPr="0037138B">
        <w:rPr>
          <w:rFonts w:eastAsia="Calibri"/>
          <w:bCs/>
          <w:u w:val="single"/>
        </w:rPr>
        <w:t xml:space="preserve"> in what humans experience of their physical and social environments</w:t>
      </w:r>
      <w:r w:rsidRPr="0037138B">
        <w:rPr>
          <w:rFonts w:eastAsia="Calibri"/>
          <w:sz w:val="16"/>
          <w:szCs w:val="16"/>
        </w:rPr>
        <w:t xml:space="preserve">, beginning with the most simple units discernible, and gradually moving towards the more complex. </w:t>
      </w:r>
      <w:r w:rsidRPr="0037138B">
        <w:rPr>
          <w:rFonts w:eastAsia="Calibri"/>
          <w:bCs/>
          <w:u w:val="single"/>
        </w:rPr>
        <w:t xml:space="preserve">It has to do with expressing these regularities in the clearest </w:t>
      </w:r>
      <w:r w:rsidRPr="0037138B">
        <w:rPr>
          <w:rFonts w:eastAsia="Calibri"/>
          <w:sz w:val="16"/>
          <w:szCs w:val="16"/>
        </w:rPr>
        <w:t>and most precise</w:t>
      </w:r>
      <w:r w:rsidRPr="0037138B">
        <w:rPr>
          <w:rFonts w:eastAsia="Calibri"/>
          <w:bCs/>
          <w:u w:val="single"/>
        </w:rPr>
        <w:t xml:space="preserve"> language possible, </w:t>
      </w:r>
      <w:r w:rsidRPr="0037138B">
        <w:rPr>
          <w:rFonts w:eastAsia="Calibri"/>
          <w:bCs/>
          <w:highlight w:val="yellow"/>
          <w:u w:val="single"/>
        </w:rPr>
        <w:t>so that cause-and-effect relations</w:t>
      </w:r>
      <w:r w:rsidRPr="0037138B">
        <w:rPr>
          <w:rFonts w:eastAsia="Calibri"/>
          <w:bCs/>
          <w:u w:val="single"/>
        </w:rPr>
        <w:t xml:space="preserve"> </w:t>
      </w:r>
      <w:r w:rsidRPr="0037138B">
        <w:rPr>
          <w:rFonts w:eastAsia="Calibri"/>
          <w:sz w:val="16"/>
          <w:szCs w:val="16"/>
        </w:rPr>
        <w:t xml:space="preserve">among the parts of the system under study </w:t>
      </w:r>
      <w:r w:rsidRPr="0037138B">
        <w:rPr>
          <w:rFonts w:eastAsia="Calibri"/>
          <w:bCs/>
          <w:highlight w:val="yellow"/>
          <w:u w:val="single"/>
        </w:rPr>
        <w:t xml:space="preserve">can be </w:t>
      </w:r>
      <w:r w:rsidRPr="0037138B">
        <w:rPr>
          <w:rFonts w:eastAsia="Calibri"/>
          <w:b/>
          <w:iCs/>
          <w:u w:val="single"/>
        </w:rPr>
        <w:t xml:space="preserve">publicly and rigorously </w:t>
      </w:r>
      <w:r w:rsidRPr="0037138B">
        <w:rPr>
          <w:rFonts w:eastAsia="Calibri"/>
          <w:b/>
          <w:iCs/>
          <w:highlight w:val="yellow"/>
          <w:u w:val="single"/>
        </w:rPr>
        <w:t>tested</w:t>
      </w:r>
      <w:r w:rsidRPr="0037138B">
        <w:rPr>
          <w:rFonts w:eastAsia="Calibri"/>
          <w:sz w:val="16"/>
          <w:szCs w:val="16"/>
        </w:rPr>
        <w:t xml:space="preserve">. And </w:t>
      </w:r>
      <w:r w:rsidRPr="0037138B">
        <w:rPr>
          <w:rFonts w:eastAsia="Calibri"/>
          <w:bCs/>
          <w:highlight w:val="yellow"/>
          <w:u w:val="single"/>
        </w:rPr>
        <w:t>it has to do with devising explanations of</w:t>
      </w:r>
      <w:r w:rsidRPr="0037138B">
        <w:rPr>
          <w:rFonts w:eastAsia="Calibri"/>
          <w:bCs/>
          <w:u w:val="single"/>
        </w:rPr>
        <w:t xml:space="preserve"> those </w:t>
      </w:r>
      <w:r w:rsidRPr="0037138B">
        <w:rPr>
          <w:rFonts w:eastAsia="Calibri"/>
          <w:bCs/>
          <w:highlight w:val="yellow"/>
          <w:u w:val="single"/>
        </w:rPr>
        <w:t>empirical regularities which</w:t>
      </w:r>
      <w:r w:rsidRPr="0037138B">
        <w:rPr>
          <w:rFonts w:eastAsia="Calibri"/>
          <w:bCs/>
          <w:u w:val="single"/>
        </w:rPr>
        <w:t xml:space="preserve"> </w:t>
      </w:r>
      <w:r w:rsidRPr="0037138B">
        <w:rPr>
          <w:rFonts w:eastAsia="Calibri"/>
          <w:sz w:val="16"/>
          <w:szCs w:val="16"/>
        </w:rPr>
        <w:t xml:space="preserve">have </w:t>
      </w:r>
      <w:r w:rsidRPr="0037138B">
        <w:rPr>
          <w:rFonts w:eastAsia="Calibri"/>
          <w:bCs/>
          <w:highlight w:val="yellow"/>
          <w:u w:val="single"/>
        </w:rPr>
        <w:t>survived</w:t>
      </w:r>
      <w:r w:rsidRPr="0037138B">
        <w:rPr>
          <w:rFonts w:eastAsia="Calibri"/>
          <w:bCs/>
          <w:u w:val="single"/>
        </w:rPr>
        <w:t xml:space="preserve"> </w:t>
      </w:r>
      <w:r w:rsidRPr="0037138B">
        <w:rPr>
          <w:rFonts w:eastAsia="Calibri"/>
          <w:sz w:val="16"/>
          <w:szCs w:val="16"/>
        </w:rPr>
        <w:t xml:space="preserve">all </w:t>
      </w:r>
      <w:r w:rsidRPr="0037138B">
        <w:rPr>
          <w:rFonts w:eastAsia="Calibri"/>
          <w:bCs/>
          <w:highlight w:val="yellow"/>
          <w:u w:val="single"/>
        </w:rPr>
        <w:t>attempts to falsify them</w:t>
      </w:r>
      <w:r w:rsidRPr="0037138B">
        <w:rPr>
          <w:rFonts w:eastAsia="Calibri"/>
          <w:sz w:val="16"/>
          <w:szCs w:val="16"/>
          <w:highlight w:val="yellow"/>
        </w:rPr>
        <w:t xml:space="preserve">. </w:t>
      </w:r>
      <w:proofErr w:type="gramStart"/>
      <w:r w:rsidRPr="0037138B">
        <w:rPr>
          <w:rFonts w:eastAsia="Calibri"/>
          <w:bCs/>
          <w:highlight w:val="yellow"/>
          <w:u w:val="single"/>
        </w:rPr>
        <w:t>These explanations</w:t>
      </w:r>
      <w:r w:rsidRPr="0037138B">
        <w:rPr>
          <w:rFonts w:eastAsia="Calibri"/>
          <w:sz w:val="16"/>
          <w:szCs w:val="16"/>
        </w:rPr>
        <w:t xml:space="preserve">, once phrased in the form of testable hypotheses, </w:t>
      </w:r>
      <w:r w:rsidRPr="0037138B">
        <w:rPr>
          <w:rFonts w:eastAsia="Calibri"/>
          <w:bCs/>
          <w:highlight w:val="yellow"/>
          <w:u w:val="single"/>
        </w:rPr>
        <w:t xml:space="preserve">become </w:t>
      </w:r>
      <w:r w:rsidRPr="0037138B">
        <w:rPr>
          <w:rFonts w:eastAsia="Calibri"/>
          <w:b/>
          <w:iCs/>
          <w:highlight w:val="yellow"/>
          <w:u w:val="single"/>
        </w:rPr>
        <w:t>predictors of future events</w:t>
      </w:r>
      <w:r w:rsidRPr="0037138B">
        <w:rPr>
          <w:rFonts w:eastAsia="Calibri"/>
          <w:sz w:val="16"/>
          <w:szCs w:val="16"/>
          <w:highlight w:val="yellow"/>
        </w:rPr>
        <w:t>.</w:t>
      </w:r>
      <w:proofErr w:type="gramEnd"/>
      <w:r w:rsidRPr="0037138B">
        <w:rPr>
          <w:rFonts w:eastAsia="Calibri"/>
          <w:sz w:val="16"/>
          <w:szCs w:val="16"/>
        </w:rPr>
        <w:t xml:space="preserve"> In other words, </w:t>
      </w:r>
      <w:r w:rsidRPr="0037138B">
        <w:rPr>
          <w:rFonts w:eastAsia="Calibri"/>
          <w:bCs/>
          <w:u w:val="single"/>
        </w:rPr>
        <w:t xml:space="preserve">they lead to </w:t>
      </w:r>
      <w:proofErr w:type="spellStart"/>
      <w:r w:rsidRPr="0037138B">
        <w:rPr>
          <w:rFonts w:eastAsia="Calibri"/>
          <w:bCs/>
          <w:u w:val="single"/>
        </w:rPr>
        <w:t>furtherconjectures</w:t>
      </w:r>
      <w:proofErr w:type="spellEnd"/>
      <w:r w:rsidRPr="0037138B">
        <w:rPr>
          <w:rFonts w:eastAsia="Calibri"/>
          <w:sz w:val="16"/>
          <w:szCs w:val="16"/>
        </w:rPr>
        <w:t xml:space="preserve"> of additional relationships </w:t>
      </w:r>
      <w:r w:rsidRPr="0037138B">
        <w:rPr>
          <w:rFonts w:eastAsia="Calibri"/>
          <w:bCs/>
          <w:u w:val="single"/>
        </w:rPr>
        <w:t>which</w:t>
      </w:r>
      <w:r w:rsidRPr="0037138B">
        <w:rPr>
          <w:rFonts w:eastAsia="Calibri"/>
          <w:sz w:val="16"/>
          <w:szCs w:val="16"/>
        </w:rPr>
        <w:t xml:space="preserve">, in their turn, </w:t>
      </w:r>
      <w:r w:rsidRPr="0037138B">
        <w:rPr>
          <w:rFonts w:eastAsia="Calibri"/>
          <w:b/>
          <w:iCs/>
          <w:u w:val="single"/>
        </w:rPr>
        <w:t>must survive repeated public attempts to prove them wanting</w:t>
      </w:r>
      <w:r w:rsidRPr="0037138B">
        <w:rPr>
          <w:rFonts w:eastAsia="Calibri"/>
          <w:sz w:val="16"/>
          <w:szCs w:val="16"/>
        </w:rPr>
        <w:t xml:space="preserve"> -- if the set of related explanations (or theory) is to continue to operate as a fruitful guide for subsequent research.¶ This means that </w:t>
      </w:r>
      <w:r w:rsidRPr="0037138B">
        <w:rPr>
          <w:rFonts w:eastAsia="Calibri"/>
          <w:b/>
          <w:iCs/>
          <w:highlight w:val="yellow"/>
          <w:u w:val="single"/>
        </w:rPr>
        <w:t>science</w:t>
      </w:r>
      <w:r w:rsidRPr="0037138B">
        <w:rPr>
          <w:rFonts w:eastAsia="Calibri"/>
          <w:b/>
          <w:iCs/>
          <w:u w:val="single"/>
        </w:rPr>
        <w:t>, unlike</w:t>
      </w:r>
      <w:r w:rsidRPr="0037138B">
        <w:rPr>
          <w:rFonts w:eastAsia="Calibri"/>
          <w:sz w:val="16"/>
          <w:szCs w:val="16"/>
        </w:rPr>
        <w:t xml:space="preserve"> mythology and </w:t>
      </w:r>
      <w:r w:rsidRPr="0037138B">
        <w:rPr>
          <w:rFonts w:eastAsia="Calibri"/>
          <w:b/>
          <w:iCs/>
          <w:u w:val="single"/>
        </w:rPr>
        <w:t xml:space="preserve">ideology, </w:t>
      </w:r>
      <w:r w:rsidRPr="0037138B">
        <w:rPr>
          <w:rFonts w:eastAsia="Calibri"/>
          <w:b/>
          <w:iCs/>
          <w:highlight w:val="yellow"/>
          <w:u w:val="single"/>
        </w:rPr>
        <w:t xml:space="preserve">has a </w:t>
      </w:r>
      <w:r w:rsidRPr="0037138B">
        <w:rPr>
          <w:rFonts w:eastAsia="Calibri"/>
          <w:b/>
          <w:iCs/>
          <w:highlight w:val="yellow"/>
          <w:u w:val="single"/>
          <w:bdr w:val="single" w:sz="4" w:space="0" w:color="auto"/>
        </w:rPr>
        <w:t>self-correcting mechanism</w:t>
      </w:r>
      <w:r w:rsidRPr="0037138B">
        <w:rPr>
          <w:rFonts w:eastAsia="Calibri"/>
          <w:b/>
          <w:iCs/>
          <w:highlight w:val="yellow"/>
          <w:u w:val="single"/>
        </w:rPr>
        <w:t xml:space="preserve"> at its</w:t>
      </w:r>
      <w:r w:rsidRPr="0037138B">
        <w:rPr>
          <w:rFonts w:eastAsia="Calibri"/>
          <w:b/>
          <w:iCs/>
          <w:u w:val="single"/>
        </w:rPr>
        <w:t xml:space="preserve"> very </w:t>
      </w:r>
      <w:r w:rsidRPr="0037138B">
        <w:rPr>
          <w:rFonts w:eastAsia="Calibri"/>
          <w:b/>
          <w:iCs/>
          <w:highlight w:val="yellow"/>
          <w:u w:val="single"/>
        </w:rPr>
        <w:t xml:space="preserve">heart. </w:t>
      </w:r>
      <w:r w:rsidRPr="0037138B">
        <w:rPr>
          <w:rFonts w:eastAsia="Calibri"/>
          <w:bCs/>
          <w:highlight w:val="yellow"/>
          <w:u w:val="single"/>
        </w:rPr>
        <w:t>A conjecture</w:t>
      </w:r>
      <w:r w:rsidRPr="0037138B">
        <w:rPr>
          <w:rFonts w:eastAsia="Calibri"/>
          <w:bCs/>
          <w:u w:val="single"/>
        </w:rPr>
        <w:t>, to be classed as scientific, must be amenable to empirical test</w:t>
      </w:r>
      <w:r w:rsidRPr="0037138B">
        <w:rPr>
          <w:rFonts w:eastAsia="Calibri"/>
          <w:sz w:val="16"/>
          <w:szCs w:val="16"/>
        </w:rPr>
        <w:t xml:space="preserve">. </w:t>
      </w:r>
      <w:r w:rsidRPr="0037138B">
        <w:rPr>
          <w:rFonts w:eastAsia="Calibri"/>
          <w:b/>
          <w:iCs/>
          <w:u w:val="single"/>
        </w:rPr>
        <w:t xml:space="preserve">It </w:t>
      </w:r>
      <w:r w:rsidRPr="0037138B">
        <w:rPr>
          <w:rFonts w:eastAsia="Calibri"/>
          <w:b/>
          <w:iCs/>
          <w:highlight w:val="yellow"/>
          <w:u w:val="single"/>
        </w:rPr>
        <w:t>must</w:t>
      </w:r>
      <w:r w:rsidRPr="0037138B">
        <w:rPr>
          <w:rFonts w:eastAsia="Calibri"/>
          <w:b/>
          <w:iCs/>
          <w:u w:val="single"/>
        </w:rPr>
        <w:t xml:space="preserve">, above all, </w:t>
      </w:r>
      <w:r w:rsidRPr="0037138B">
        <w:rPr>
          <w:rFonts w:eastAsia="Calibri"/>
          <w:b/>
          <w:iCs/>
          <w:highlight w:val="yellow"/>
          <w:u w:val="single"/>
        </w:rPr>
        <w:t xml:space="preserve">be open to </w:t>
      </w:r>
      <w:r w:rsidRPr="0037138B">
        <w:rPr>
          <w:rFonts w:eastAsia="Calibri"/>
          <w:b/>
          <w:iCs/>
          <w:highlight w:val="yellow"/>
          <w:u w:val="single"/>
          <w:bdr w:val="single" w:sz="4" w:space="0" w:color="auto"/>
        </w:rPr>
        <w:t xml:space="preserve">refutation </w:t>
      </w:r>
      <w:r w:rsidRPr="0037138B">
        <w:rPr>
          <w:rFonts w:eastAsia="Calibri"/>
          <w:b/>
          <w:iCs/>
          <w:u w:val="single"/>
          <w:bdr w:val="single" w:sz="4" w:space="0" w:color="auto"/>
        </w:rPr>
        <w:t>by experience</w:t>
      </w:r>
      <w:r w:rsidRPr="0037138B">
        <w:rPr>
          <w:rFonts w:eastAsia="Calibri"/>
          <w:sz w:val="16"/>
          <w:szCs w:val="16"/>
        </w:rPr>
        <w:t xml:space="preserve">. There is a rigorous set of rules according to which hypotheses are formulated and research findings are arrived at, reported and replicated. </w:t>
      </w:r>
      <w:r w:rsidRPr="0037138B">
        <w:rPr>
          <w:rFonts w:eastAsia="Calibri"/>
          <w:bCs/>
          <w:highlight w:val="yellow"/>
          <w:u w:val="single"/>
        </w:rPr>
        <w:t xml:space="preserve">It is this </w:t>
      </w:r>
      <w:r w:rsidRPr="0037138B">
        <w:rPr>
          <w:rFonts w:eastAsia="Calibri"/>
          <w:b/>
          <w:iCs/>
          <w:highlight w:val="yellow"/>
          <w:u w:val="single"/>
        </w:rPr>
        <w:t>process</w:t>
      </w:r>
      <w:r w:rsidRPr="0037138B">
        <w:rPr>
          <w:rFonts w:eastAsia="Calibri"/>
          <w:bCs/>
          <w:u w:val="single"/>
        </w:rPr>
        <w:t>-- not the lack of prejudice of the particular scientist</w:t>
      </w:r>
      <w:r w:rsidRPr="0037138B">
        <w:rPr>
          <w:rFonts w:eastAsia="Calibri"/>
          <w:sz w:val="16"/>
          <w:szCs w:val="16"/>
        </w:rPr>
        <w:t xml:space="preserve">, or his negotiating ability, or even his political power within the relevant university department -- </w:t>
      </w:r>
      <w:r w:rsidRPr="0037138B">
        <w:rPr>
          <w:rFonts w:eastAsia="Calibri"/>
          <w:bCs/>
          <w:highlight w:val="yellow"/>
          <w:u w:val="single"/>
        </w:rPr>
        <w:t>that ensures</w:t>
      </w:r>
      <w:r w:rsidRPr="0037138B">
        <w:rPr>
          <w:rFonts w:eastAsia="Calibri"/>
          <w:bCs/>
          <w:u w:val="single"/>
        </w:rPr>
        <w:t xml:space="preserve"> the </w:t>
      </w:r>
      <w:r w:rsidRPr="0037138B">
        <w:rPr>
          <w:rFonts w:eastAsia="Calibri"/>
          <w:bCs/>
          <w:highlight w:val="yellow"/>
          <w:u w:val="single"/>
        </w:rPr>
        <w:t>reliability</w:t>
      </w:r>
      <w:r w:rsidRPr="0037138B">
        <w:rPr>
          <w:rFonts w:eastAsia="Calibri"/>
          <w:bCs/>
          <w:u w:val="single"/>
        </w:rPr>
        <w:t xml:space="preserve"> of scientific knowledge</w:t>
      </w:r>
      <w:r w:rsidRPr="0037138B">
        <w:rPr>
          <w:rFonts w:eastAsia="Calibri"/>
          <w:sz w:val="16"/>
          <w:szCs w:val="16"/>
        </w:rPr>
        <w:t xml:space="preserve">. </w:t>
      </w:r>
      <w:r w:rsidRPr="0037138B">
        <w:rPr>
          <w:rFonts w:eastAsia="Calibri"/>
          <w:bCs/>
          <w:u w:val="single"/>
        </w:rPr>
        <w:t xml:space="preserve">The </w:t>
      </w:r>
      <w:proofErr w:type="gramStart"/>
      <w:r w:rsidRPr="0037138B">
        <w:rPr>
          <w:rFonts w:eastAsia="Calibri"/>
          <w:bCs/>
          <w:u w:val="single"/>
        </w:rPr>
        <w:t>conditions established by</w:t>
      </w:r>
      <w:r w:rsidRPr="0037138B">
        <w:rPr>
          <w:rFonts w:eastAsia="Calibri"/>
          <w:sz w:val="16"/>
          <w:szCs w:val="16"/>
        </w:rPr>
        <w:t xml:space="preserve"> the community of </w:t>
      </w:r>
      <w:r w:rsidRPr="0037138B">
        <w:rPr>
          <w:rFonts w:eastAsia="Calibri"/>
          <w:bCs/>
          <w:u w:val="single"/>
        </w:rPr>
        <w:t>science is</w:t>
      </w:r>
      <w:proofErr w:type="gramEnd"/>
      <w:r w:rsidRPr="0037138B">
        <w:rPr>
          <w:rFonts w:eastAsia="Calibri"/>
          <w:bCs/>
          <w:u w:val="single"/>
        </w:rPr>
        <w:t xml:space="preserve"> </w:t>
      </w:r>
      <w:proofErr w:type="spellStart"/>
      <w:r w:rsidRPr="0037138B">
        <w:rPr>
          <w:rFonts w:eastAsia="Calibri"/>
          <w:bCs/>
          <w:u w:val="single"/>
        </w:rPr>
        <w:t>oneof</w:t>
      </w:r>
      <w:proofErr w:type="spellEnd"/>
      <w:r w:rsidRPr="0037138B">
        <w:rPr>
          <w:rFonts w:eastAsia="Calibri"/>
          <w:bCs/>
          <w:u w:val="single"/>
        </w:rPr>
        <w:t xml:space="preserve"> </w:t>
      </w:r>
      <w:proofErr w:type="spellStart"/>
      <w:r w:rsidRPr="0037138B">
        <w:rPr>
          <w:rFonts w:eastAsia="Calibri"/>
          <w:bCs/>
          <w:u w:val="single"/>
        </w:rPr>
        <w:t>preciselydefined</w:t>
      </w:r>
      <w:proofErr w:type="spellEnd"/>
      <w:r w:rsidRPr="0037138B">
        <w:rPr>
          <w:rFonts w:eastAsia="Calibri"/>
          <w:bCs/>
          <w:u w:val="single"/>
        </w:rPr>
        <w:t xml:space="preserve"> and regulated "</w:t>
      </w:r>
      <w:proofErr w:type="spellStart"/>
      <w:r w:rsidRPr="0037138B">
        <w:rPr>
          <w:rFonts w:eastAsia="Calibri"/>
          <w:bCs/>
          <w:u w:val="single"/>
        </w:rPr>
        <w:t>intersubjectivity</w:t>
      </w:r>
      <w:proofErr w:type="spellEnd"/>
      <w:r w:rsidRPr="0037138B">
        <w:rPr>
          <w:rFonts w:eastAsia="Calibri"/>
          <w:bCs/>
          <w:u w:val="single"/>
        </w:rPr>
        <w:t>".</w:t>
      </w:r>
      <w:r w:rsidRPr="0037138B">
        <w:rPr>
          <w:rFonts w:eastAsia="Calibri"/>
          <w:sz w:val="16"/>
          <w:szCs w:val="16"/>
        </w:rPr>
        <w:t xml:space="preserve"> Under these conditions </w:t>
      </w:r>
      <w:r w:rsidRPr="0037138B">
        <w:rPr>
          <w:rFonts w:eastAsia="Calibri"/>
          <w:bCs/>
          <w:u w:val="single"/>
        </w:rPr>
        <w:t>the theory that wins out</w:t>
      </w:r>
      <w:r w:rsidRPr="0037138B">
        <w:rPr>
          <w:rFonts w:eastAsia="Calibri"/>
          <w:sz w:val="16"/>
          <w:szCs w:val="16"/>
        </w:rPr>
        <w:t xml:space="preserve">, and subsequently prevails, </w:t>
      </w:r>
      <w:r w:rsidRPr="0037138B">
        <w:rPr>
          <w:rFonts w:eastAsia="Calibri"/>
          <w:bCs/>
          <w:u w:val="single"/>
        </w:rPr>
        <w:t>does so not because of its agreement with conventional wisdom or because of the political power of its proponents, as is often the case with ideology</w:t>
      </w:r>
      <w:r w:rsidRPr="0037138B">
        <w:rPr>
          <w:rFonts w:eastAsia="Calibri"/>
          <w:sz w:val="16"/>
          <w:szCs w:val="16"/>
        </w:rPr>
        <w:t xml:space="preserve">. </w:t>
      </w:r>
      <w:r w:rsidRPr="0037138B">
        <w:rPr>
          <w:rFonts w:eastAsia="Calibri"/>
          <w:b/>
          <w:iCs/>
          <w:highlight w:val="yellow"/>
          <w:u w:val="single"/>
        </w:rPr>
        <w:t>The survival of a scientific theory</w:t>
      </w:r>
      <w:r w:rsidRPr="0037138B">
        <w:rPr>
          <w:rFonts w:eastAsia="Calibri"/>
          <w:sz w:val="16"/>
          <w:szCs w:val="16"/>
        </w:rPr>
        <w:t xml:space="preserve"> such as Darwin's </w:t>
      </w:r>
      <w:r w:rsidRPr="0037138B">
        <w:rPr>
          <w:rFonts w:eastAsia="Calibri"/>
          <w:b/>
          <w:iCs/>
          <w:highlight w:val="yellow"/>
          <w:u w:val="single"/>
        </w:rPr>
        <w:t>is due</w:t>
      </w:r>
      <w:r w:rsidRPr="0037138B">
        <w:rPr>
          <w:rFonts w:eastAsia="Calibri"/>
          <w:sz w:val="16"/>
          <w:szCs w:val="16"/>
        </w:rPr>
        <w:t xml:space="preserve">, instead, </w:t>
      </w:r>
      <w:r w:rsidRPr="0037138B">
        <w:rPr>
          <w:rFonts w:eastAsia="Calibri"/>
          <w:b/>
          <w:iCs/>
          <w:highlight w:val="yellow"/>
          <w:u w:val="single"/>
        </w:rPr>
        <w:t>to its power to explain and predict observable regularities</w:t>
      </w:r>
      <w:r w:rsidRPr="0037138B">
        <w:rPr>
          <w:rFonts w:eastAsia="Calibri"/>
          <w:b/>
          <w:iCs/>
          <w:u w:val="single"/>
        </w:rPr>
        <w:t xml:space="preserve"> in human experience</w:t>
      </w:r>
      <w:r w:rsidRPr="0037138B">
        <w:rPr>
          <w:rFonts w:eastAsia="Calibri"/>
          <w:sz w:val="16"/>
          <w:szCs w:val="16"/>
        </w:rPr>
        <w:t xml:space="preserve">, </w:t>
      </w:r>
      <w:r w:rsidRPr="0037138B">
        <w:rPr>
          <w:rFonts w:eastAsia="Calibri"/>
          <w:b/>
          <w:iCs/>
          <w:highlight w:val="yellow"/>
          <w:u w:val="single"/>
          <w:bdr w:val="single" w:sz="4" w:space="0" w:color="auto"/>
        </w:rPr>
        <w:t>while withstanding</w:t>
      </w:r>
      <w:r w:rsidRPr="0037138B">
        <w:rPr>
          <w:rFonts w:eastAsia="Calibri"/>
          <w:sz w:val="16"/>
          <w:szCs w:val="16"/>
        </w:rPr>
        <w:t xml:space="preserve"> worldwide </w:t>
      </w:r>
      <w:r w:rsidRPr="0037138B">
        <w:rPr>
          <w:rFonts w:eastAsia="Calibri"/>
          <w:b/>
          <w:iCs/>
          <w:highlight w:val="yellow"/>
          <w:u w:val="single"/>
          <w:bdr w:val="single" w:sz="4" w:space="0" w:color="auto"/>
        </w:rPr>
        <w:t>attempts to refute it</w:t>
      </w:r>
      <w:r w:rsidRPr="0037138B">
        <w:rPr>
          <w:rFonts w:eastAsia="Calibri"/>
          <w:sz w:val="16"/>
          <w:szCs w:val="16"/>
          <w:highlight w:val="yellow"/>
        </w:rPr>
        <w:t xml:space="preserve"> -- </w:t>
      </w:r>
      <w:r w:rsidRPr="0037138B">
        <w:rPr>
          <w:rFonts w:eastAsia="Calibri"/>
          <w:b/>
          <w:iCs/>
          <w:highlight w:val="yellow"/>
          <w:u w:val="single"/>
        </w:rPr>
        <w:t xml:space="preserve">and </w:t>
      </w:r>
      <w:r w:rsidRPr="0037138B">
        <w:rPr>
          <w:rFonts w:eastAsia="Calibri"/>
          <w:b/>
          <w:iCs/>
          <w:highlight w:val="yellow"/>
          <w:u w:val="single"/>
          <w:bdr w:val="single" w:sz="4" w:space="0" w:color="auto"/>
        </w:rPr>
        <w:t xml:space="preserve">proving </w:t>
      </w:r>
      <w:r w:rsidRPr="0037138B">
        <w:rPr>
          <w:rFonts w:eastAsia="Calibri"/>
          <w:b/>
          <w:iCs/>
          <w:u w:val="single"/>
          <w:bdr w:val="single" w:sz="4" w:space="0" w:color="auto"/>
        </w:rPr>
        <w:t xml:space="preserve">itself </w:t>
      </w:r>
      <w:r w:rsidRPr="0037138B">
        <w:rPr>
          <w:rFonts w:eastAsia="Calibri"/>
          <w:b/>
          <w:iCs/>
          <w:highlight w:val="yellow"/>
          <w:u w:val="single"/>
          <w:bdr w:val="single" w:sz="4" w:space="0" w:color="auto"/>
        </w:rPr>
        <w:t>open to elaboration</w:t>
      </w:r>
      <w:r w:rsidRPr="0037138B">
        <w:rPr>
          <w:rFonts w:eastAsia="Calibri"/>
          <w:b/>
          <w:iCs/>
          <w:u w:val="single"/>
          <w:bdr w:val="single" w:sz="4" w:space="0" w:color="auto"/>
        </w:rPr>
        <w:t xml:space="preserve"> and expansion in the process</w:t>
      </w:r>
      <w:r w:rsidRPr="0037138B">
        <w:rPr>
          <w:rFonts w:eastAsia="Calibri"/>
          <w:sz w:val="16"/>
          <w:szCs w:val="16"/>
        </w:rPr>
        <w:t xml:space="preserve">. </w:t>
      </w:r>
      <w:r w:rsidRPr="0037138B">
        <w:rPr>
          <w:rFonts w:eastAsia="Calibri"/>
          <w:b/>
          <w:iCs/>
          <w:highlight w:val="yellow"/>
          <w:u w:val="single"/>
        </w:rPr>
        <w:t>In this sense only is scientific knowledge objective</w:t>
      </w:r>
      <w:r w:rsidRPr="0037138B">
        <w:rPr>
          <w:rFonts w:eastAsia="Calibri"/>
          <w:b/>
          <w:iCs/>
          <w:u w:val="single"/>
        </w:rPr>
        <w:t xml:space="preserve"> and universal. All </w:t>
      </w:r>
      <w:r w:rsidRPr="0037138B">
        <w:rPr>
          <w:rFonts w:eastAsia="Calibri"/>
          <w:b/>
          <w:iCs/>
          <w:u w:val="single"/>
          <w:bdr w:val="single" w:sz="4" w:space="0" w:color="auto"/>
        </w:rPr>
        <w:t>this has little relationship to the claim of an absolute universality of objective "</w:t>
      </w:r>
      <w:proofErr w:type="spellStart"/>
      <w:r w:rsidRPr="0037138B">
        <w:rPr>
          <w:rFonts w:eastAsia="Calibri"/>
          <w:b/>
          <w:iCs/>
          <w:u w:val="single"/>
          <w:bdr w:val="single" w:sz="4" w:space="0" w:color="auto"/>
        </w:rPr>
        <w:t>truth"</w:t>
      </w:r>
      <w:r w:rsidRPr="0037138B">
        <w:rPr>
          <w:rFonts w:eastAsia="Calibri"/>
          <w:b/>
          <w:iCs/>
          <w:u w:val="single"/>
        </w:rPr>
        <w:t>apart</w:t>
      </w:r>
      <w:proofErr w:type="spellEnd"/>
      <w:r w:rsidRPr="0037138B">
        <w:rPr>
          <w:rFonts w:eastAsia="Calibri"/>
          <w:b/>
          <w:iCs/>
          <w:u w:val="single"/>
        </w:rPr>
        <w:t xml:space="preserve"> from human </w:t>
      </w:r>
      <w:proofErr w:type="spellStart"/>
      <w:r w:rsidRPr="0037138B">
        <w:rPr>
          <w:rFonts w:eastAsia="Calibri"/>
          <w:b/>
          <w:iCs/>
          <w:u w:val="single"/>
        </w:rPr>
        <w:lastRenderedPageBreak/>
        <w:t>strivings</w:t>
      </w:r>
      <w:r w:rsidRPr="0037138B">
        <w:rPr>
          <w:rFonts w:eastAsia="Calibri"/>
          <w:sz w:val="16"/>
          <w:szCs w:val="16"/>
        </w:rPr>
        <w:t>that</w:t>
      </w:r>
      <w:proofErr w:type="spellEnd"/>
      <w:r w:rsidRPr="0037138B">
        <w:rPr>
          <w:rFonts w:eastAsia="Calibri"/>
          <w:sz w:val="16"/>
          <w:szCs w:val="16"/>
        </w:rPr>
        <w:t xml:space="preserve"> </w:t>
      </w:r>
      <w:proofErr w:type="spellStart"/>
      <w:r w:rsidRPr="0037138B">
        <w:rPr>
          <w:rFonts w:eastAsia="Calibri"/>
          <w:sz w:val="16"/>
          <w:szCs w:val="16"/>
        </w:rPr>
        <w:t>Lewontin</w:t>
      </w:r>
      <w:proofErr w:type="spellEnd"/>
      <w:r w:rsidRPr="0037138B">
        <w:rPr>
          <w:rFonts w:eastAsia="Calibri"/>
          <w:sz w:val="16"/>
          <w:szCs w:val="16"/>
        </w:rPr>
        <w:t xml:space="preserve"> has</w:t>
      </w:r>
      <w:r w:rsidRPr="0037138B">
        <w:rPr>
          <w:rFonts w:eastAsia="Calibri"/>
          <w:b/>
          <w:iCs/>
          <w:u w:val="single"/>
        </w:rPr>
        <w:t xml:space="preserve"> attributed to scientists</w:t>
      </w:r>
      <w:r w:rsidRPr="0037138B">
        <w:rPr>
          <w:rFonts w:eastAsia="Calibri"/>
          <w:sz w:val="16"/>
          <w:szCs w:val="16"/>
        </w:rPr>
        <w:t xml:space="preserve">.¶ </w:t>
      </w:r>
      <w:proofErr w:type="spellStart"/>
      <w:r w:rsidRPr="0037138B">
        <w:rPr>
          <w:rFonts w:eastAsia="Calibri"/>
          <w:bCs/>
          <w:u w:val="single"/>
        </w:rPr>
        <w:t>Because</w:t>
      </w:r>
      <w:r w:rsidRPr="0037138B">
        <w:rPr>
          <w:rFonts w:eastAsia="Calibri"/>
          <w:bCs/>
          <w:highlight w:val="yellow"/>
          <w:u w:val="single"/>
        </w:rPr>
        <w:t>ideologies</w:t>
      </w:r>
      <w:proofErr w:type="spellEnd"/>
      <w:r w:rsidRPr="0037138B">
        <w:rPr>
          <w:rFonts w:eastAsia="Calibri"/>
          <w:sz w:val="16"/>
          <w:szCs w:val="16"/>
        </w:rPr>
        <w:t xml:space="preserve">, on the other hand, </w:t>
      </w:r>
      <w:r w:rsidRPr="0037138B">
        <w:rPr>
          <w:rFonts w:eastAsia="Calibri"/>
          <w:bCs/>
          <w:u w:val="single"/>
        </w:rPr>
        <w:t>do claim to represent truth</w:t>
      </w:r>
      <w:r w:rsidRPr="0037138B">
        <w:rPr>
          <w:rFonts w:eastAsia="Calibri"/>
          <w:b/>
          <w:iCs/>
          <w:u w:val="single"/>
        </w:rPr>
        <w:t xml:space="preserve">, they </w:t>
      </w:r>
      <w:r w:rsidRPr="0037138B">
        <w:rPr>
          <w:rFonts w:eastAsia="Calibri"/>
          <w:b/>
          <w:iCs/>
          <w:highlight w:val="yellow"/>
          <w:u w:val="single"/>
        </w:rPr>
        <w:t>are incapable of generating a means by which they can be corrected</w:t>
      </w:r>
      <w:r w:rsidRPr="0037138B">
        <w:rPr>
          <w:rFonts w:eastAsia="Calibri"/>
          <w:b/>
          <w:iCs/>
          <w:u w:val="single"/>
        </w:rPr>
        <w:t xml:space="preserve"> as circumstances change.</w:t>
      </w:r>
      <w:r w:rsidRPr="0037138B">
        <w:rPr>
          <w:rFonts w:eastAsia="Calibri"/>
          <w:sz w:val="16"/>
          <w:szCs w:val="16"/>
        </w:rPr>
        <w:t xml:space="preserve"> Legitimate </w:t>
      </w:r>
      <w:r w:rsidRPr="0037138B">
        <w:rPr>
          <w:rFonts w:eastAsia="Calibri"/>
          <w:bCs/>
          <w:u w:val="single"/>
        </w:rPr>
        <w:t>science makes no such claims. Scientific tests are not tests of verisimilitude</w:t>
      </w:r>
      <w:r w:rsidRPr="0037138B">
        <w:rPr>
          <w:rFonts w:eastAsia="Calibri"/>
          <w:sz w:val="16"/>
          <w:szCs w:val="16"/>
        </w:rPr>
        <w:t xml:space="preserve">. </w:t>
      </w:r>
      <w:r w:rsidRPr="0037138B">
        <w:rPr>
          <w:rFonts w:eastAsia="Calibri"/>
          <w:b/>
          <w:iCs/>
          <w:highlight w:val="yellow"/>
          <w:u w:val="single"/>
        </w:rPr>
        <w:t xml:space="preserve">Science does not aim </w:t>
      </w:r>
      <w:r w:rsidRPr="0037138B">
        <w:rPr>
          <w:rFonts w:eastAsia="Calibri"/>
          <w:b/>
          <w:iCs/>
          <w:u w:val="single"/>
        </w:rPr>
        <w:t xml:space="preserve">for "true" </w:t>
      </w:r>
      <w:proofErr w:type="spellStart"/>
      <w:r w:rsidRPr="0037138B">
        <w:rPr>
          <w:rFonts w:eastAsia="Calibri"/>
          <w:b/>
          <w:iCs/>
          <w:u w:val="single"/>
        </w:rPr>
        <w:t>theoriespurporting</w:t>
      </w:r>
      <w:proofErr w:type="spellEnd"/>
      <w:r w:rsidRPr="0037138B">
        <w:rPr>
          <w:rFonts w:eastAsia="Calibri"/>
          <w:b/>
          <w:iCs/>
          <w:u w:val="single"/>
        </w:rPr>
        <w:t xml:space="preserve"> </w:t>
      </w:r>
      <w:r w:rsidRPr="0037138B">
        <w:rPr>
          <w:rFonts w:eastAsia="Calibri"/>
          <w:b/>
          <w:iCs/>
          <w:highlight w:val="yellow"/>
          <w:u w:val="single"/>
        </w:rPr>
        <w:t>to reflect</w:t>
      </w:r>
      <w:r w:rsidRPr="0037138B">
        <w:rPr>
          <w:rFonts w:eastAsia="Calibri"/>
          <w:b/>
          <w:iCs/>
          <w:u w:val="single"/>
        </w:rPr>
        <w:t xml:space="preserve"> an accurate picture of </w:t>
      </w:r>
      <w:r w:rsidRPr="0037138B">
        <w:rPr>
          <w:rFonts w:eastAsia="Calibri"/>
          <w:b/>
          <w:iCs/>
          <w:highlight w:val="yellow"/>
          <w:u w:val="single"/>
        </w:rPr>
        <w:t xml:space="preserve">the "essence" of reality. It leaves such claims of infallibility to </w:t>
      </w:r>
      <w:proofErr w:type="spellStart"/>
      <w:r w:rsidRPr="0037138B">
        <w:rPr>
          <w:rFonts w:eastAsia="Calibri"/>
          <w:b/>
          <w:iCs/>
          <w:highlight w:val="yellow"/>
          <w:u w:val="single"/>
        </w:rPr>
        <w:t>ideology</w:t>
      </w:r>
      <w:r w:rsidRPr="0037138B">
        <w:rPr>
          <w:rFonts w:eastAsia="Calibri"/>
          <w:sz w:val="16"/>
          <w:szCs w:val="16"/>
          <w:highlight w:val="yellow"/>
        </w:rPr>
        <w:t>.</w:t>
      </w:r>
      <w:r w:rsidRPr="0037138B">
        <w:rPr>
          <w:rFonts w:eastAsia="Calibri"/>
          <w:bCs/>
          <w:u w:val="single"/>
        </w:rPr>
        <w:t>The</w:t>
      </w:r>
      <w:proofErr w:type="spellEnd"/>
      <w:r w:rsidRPr="0037138B">
        <w:rPr>
          <w:rFonts w:eastAsia="Calibri"/>
          <w:bCs/>
          <w:u w:val="single"/>
        </w:rPr>
        <w:t xml:space="preserve"> tests of science</w:t>
      </w:r>
      <w:r w:rsidRPr="0037138B">
        <w:rPr>
          <w:rFonts w:eastAsia="Calibri"/>
          <w:sz w:val="16"/>
          <w:szCs w:val="16"/>
        </w:rPr>
        <w:t xml:space="preserve">, therefore, </w:t>
      </w:r>
      <w:r w:rsidRPr="0037138B">
        <w:rPr>
          <w:rFonts w:eastAsia="Calibri"/>
          <w:bCs/>
          <w:u w:val="single"/>
        </w:rPr>
        <w:t>are</w:t>
      </w:r>
      <w:r w:rsidRPr="0037138B">
        <w:rPr>
          <w:rFonts w:eastAsia="Calibri"/>
          <w:sz w:val="16"/>
          <w:szCs w:val="16"/>
        </w:rPr>
        <w:t xml:space="preserve"> in terms of </w:t>
      </w:r>
      <w:r w:rsidRPr="0037138B">
        <w:rPr>
          <w:rFonts w:eastAsia="Calibri"/>
          <w:bCs/>
          <w:u w:val="single"/>
        </w:rPr>
        <w:t>workability and falsifiability</w:t>
      </w:r>
      <w:r w:rsidRPr="0037138B">
        <w:rPr>
          <w:rFonts w:eastAsia="Calibri"/>
          <w:sz w:val="16"/>
          <w:szCs w:val="16"/>
        </w:rPr>
        <w:t xml:space="preserve">, </w:t>
      </w:r>
      <w:r w:rsidRPr="0037138B">
        <w:rPr>
          <w:rFonts w:eastAsia="Calibri"/>
          <w:bCs/>
          <w:u w:val="single"/>
        </w:rPr>
        <w:t xml:space="preserve">and its propositions are accordingly tentative in </w:t>
      </w:r>
      <w:proofErr w:type="spellStart"/>
      <w:r w:rsidRPr="0037138B">
        <w:rPr>
          <w:rFonts w:eastAsia="Calibri"/>
          <w:bCs/>
          <w:u w:val="single"/>
        </w:rPr>
        <w:t>nature.</w:t>
      </w:r>
      <w:r w:rsidRPr="0037138B">
        <w:rPr>
          <w:rFonts w:eastAsia="Calibri"/>
          <w:b/>
          <w:iCs/>
          <w:u w:val="single"/>
        </w:rPr>
        <w:t>A</w:t>
      </w:r>
      <w:proofErr w:type="spellEnd"/>
      <w:r w:rsidRPr="0037138B">
        <w:rPr>
          <w:rFonts w:eastAsia="Calibri"/>
          <w:b/>
          <w:iCs/>
          <w:u w:val="single"/>
        </w:rPr>
        <w:t xml:space="preserve"> successful scientific theory is</w:t>
      </w:r>
      <w:r w:rsidRPr="0037138B">
        <w:rPr>
          <w:rFonts w:eastAsia="Calibri"/>
          <w:sz w:val="16"/>
          <w:szCs w:val="16"/>
        </w:rPr>
        <w:t xml:space="preserve"> one which, while guiding the research in a particular problem area, is </w:t>
      </w:r>
      <w:r w:rsidRPr="0037138B">
        <w:rPr>
          <w:rFonts w:eastAsia="Calibri"/>
          <w:b/>
          <w:iCs/>
          <w:u w:val="single"/>
        </w:rPr>
        <w:t>continuously</w:t>
      </w:r>
      <w:r w:rsidRPr="0037138B">
        <w:rPr>
          <w:rFonts w:eastAsia="Calibri"/>
          <w:sz w:val="16"/>
          <w:szCs w:val="16"/>
        </w:rPr>
        <w:t xml:space="preserve"> elaborated, </w:t>
      </w:r>
      <w:r w:rsidRPr="0037138B">
        <w:rPr>
          <w:rFonts w:eastAsia="Calibri"/>
          <w:b/>
          <w:iCs/>
          <w:u w:val="single"/>
        </w:rPr>
        <w:t>revised and refined</w:t>
      </w:r>
      <w:r w:rsidRPr="0037138B">
        <w:rPr>
          <w:rFonts w:eastAsia="Calibri"/>
          <w:sz w:val="16"/>
          <w:szCs w:val="16"/>
        </w:rPr>
        <w:t xml:space="preserve">, until it is eventually superseded by that very hypothesis-making and testing process that it helped to define and sharpen. </w:t>
      </w:r>
      <w:r w:rsidRPr="0037138B">
        <w:rPr>
          <w:rFonts w:eastAsia="Calibri"/>
          <w:bCs/>
          <w:u w:val="single"/>
        </w:rPr>
        <w:t>An ideology</w:t>
      </w:r>
      <w:r w:rsidRPr="0037138B">
        <w:rPr>
          <w:rFonts w:eastAsia="Calibri"/>
          <w:sz w:val="16"/>
          <w:szCs w:val="16"/>
        </w:rPr>
        <w:t xml:space="preserve">, on the other hand, </w:t>
      </w:r>
      <w:r w:rsidRPr="0037138B">
        <w:rPr>
          <w:rFonts w:eastAsia="Calibri"/>
          <w:bCs/>
          <w:u w:val="single"/>
        </w:rPr>
        <w:t>would</w:t>
      </w:r>
      <w:r w:rsidRPr="0037138B">
        <w:rPr>
          <w:rFonts w:eastAsia="Calibri"/>
          <w:sz w:val="16"/>
          <w:szCs w:val="16"/>
        </w:rPr>
        <w:t xml:space="preserve"> be considered to have </w:t>
      </w:r>
      <w:r w:rsidRPr="0037138B">
        <w:rPr>
          <w:rFonts w:eastAsia="Calibri"/>
          <w:bCs/>
          <w:u w:val="single"/>
        </w:rPr>
        <w:t>fail</w:t>
      </w:r>
      <w:r w:rsidRPr="0037138B">
        <w:rPr>
          <w:rFonts w:eastAsia="Calibri"/>
          <w:sz w:val="16"/>
          <w:szCs w:val="16"/>
        </w:rPr>
        <w:t xml:space="preserve">ed </w:t>
      </w:r>
      <w:r w:rsidRPr="0037138B">
        <w:rPr>
          <w:rFonts w:eastAsia="Calibri"/>
          <w:bCs/>
          <w:u w:val="single"/>
        </w:rPr>
        <w:t>under those conditions, for the "truth" must be for all time</w:t>
      </w:r>
      <w:r w:rsidRPr="0037138B">
        <w:rPr>
          <w:rFonts w:eastAsia="Calibri"/>
          <w:sz w:val="16"/>
          <w:szCs w:val="16"/>
        </w:rPr>
        <w:t xml:space="preserve">. More than anything, </w:t>
      </w:r>
      <w:r w:rsidRPr="0037138B">
        <w:rPr>
          <w:rFonts w:eastAsia="Calibri"/>
          <w:bCs/>
          <w:u w:val="single"/>
        </w:rPr>
        <w:t xml:space="preserve">it is this difference that confuses </w:t>
      </w:r>
      <w:r w:rsidRPr="0037138B">
        <w:rPr>
          <w:rFonts w:eastAsia="Calibri"/>
          <w:sz w:val="16"/>
          <w:szCs w:val="16"/>
        </w:rPr>
        <w:t>those</w:t>
      </w:r>
      <w:r w:rsidRPr="0037138B">
        <w:rPr>
          <w:rFonts w:eastAsia="Calibri"/>
          <w:bCs/>
          <w:u w:val="single"/>
        </w:rPr>
        <w:t xml:space="preserve"> ideological thinkers</w:t>
      </w:r>
      <w:r w:rsidRPr="0037138B">
        <w:rPr>
          <w:rFonts w:eastAsia="Calibri"/>
          <w:sz w:val="16"/>
          <w:szCs w:val="16"/>
        </w:rPr>
        <w:t xml:space="preserve"> who are </w:t>
      </w:r>
      <w:r w:rsidRPr="0037138B">
        <w:rPr>
          <w:rFonts w:eastAsia="Calibri"/>
          <w:bCs/>
          <w:u w:val="single"/>
        </w:rPr>
        <w:t>compelled to attack</w:t>
      </w:r>
      <w:r w:rsidRPr="0037138B">
        <w:rPr>
          <w:rFonts w:eastAsia="Calibri"/>
          <w:sz w:val="16"/>
          <w:szCs w:val="16"/>
        </w:rPr>
        <w:t xml:space="preserve"> Darwin's theory of evolution precisely because of </w:t>
      </w:r>
      <w:r w:rsidRPr="0037138B">
        <w:rPr>
          <w:rFonts w:eastAsia="Calibri"/>
          <w:bCs/>
          <w:u w:val="single"/>
        </w:rPr>
        <w:t>its success as a scientific theory</w:t>
      </w:r>
      <w:r w:rsidRPr="0037138B">
        <w:rPr>
          <w:rFonts w:eastAsia="Calibri"/>
          <w:sz w:val="16"/>
          <w:szCs w:val="16"/>
        </w:rPr>
        <w:t xml:space="preserve">. </w:t>
      </w:r>
      <w:r w:rsidRPr="0037138B">
        <w:rPr>
          <w:rFonts w:eastAsia="Calibri"/>
          <w:bCs/>
          <w:u w:val="single"/>
        </w:rPr>
        <w:t>For them, and the world of desired</w:t>
      </w:r>
      <w:r w:rsidRPr="0037138B">
        <w:rPr>
          <w:rFonts w:eastAsia="Calibri"/>
          <w:sz w:val="16"/>
          <w:szCs w:val="16"/>
        </w:rPr>
        <w:t xml:space="preserve"> and imagined </w:t>
      </w:r>
      <w:r w:rsidRPr="0037138B">
        <w:rPr>
          <w:rFonts w:eastAsia="Calibri"/>
          <w:bCs/>
          <w:u w:val="single"/>
        </w:rPr>
        <w:t>certainty in which they live, that very success in contributing to a continuously evolving body of increasingly reliable-- albeit inevitably tentative -- knowledge can only mean failure, in that the theory itself has altered in the process.</w:t>
      </w:r>
    </w:p>
    <w:p w:rsidR="00797297" w:rsidRPr="0037138B" w:rsidRDefault="00797297" w:rsidP="00797297">
      <w:pPr>
        <w:pStyle w:val="Heading4"/>
        <w:rPr>
          <w:rStyle w:val="StyleStyleBold12pt"/>
          <w:b/>
        </w:rPr>
      </w:pPr>
      <w:r w:rsidRPr="0037138B">
        <w:rPr>
          <w:rStyle w:val="StyleStyleBold12pt"/>
          <w:b/>
        </w:rPr>
        <w:t>Science proves warming causes extinction- destroys oceans, ozone, and biodiversity</w:t>
      </w:r>
    </w:p>
    <w:p w:rsidR="00797297" w:rsidRPr="0037138B" w:rsidRDefault="00797297" w:rsidP="00797297">
      <w:pPr>
        <w:rPr>
          <w:sz w:val="16"/>
          <w:szCs w:val="16"/>
        </w:rPr>
      </w:pPr>
      <w:r w:rsidRPr="0037138B">
        <w:rPr>
          <w:rStyle w:val="StyleStyleBold12pt"/>
        </w:rPr>
        <w:t>Dyer, 12</w:t>
      </w:r>
      <w:r w:rsidRPr="0037138B">
        <w:t xml:space="preserve"> </w:t>
      </w:r>
      <w:r w:rsidRPr="0037138B">
        <w:rPr>
          <w:sz w:val="16"/>
          <w:szCs w:val="16"/>
        </w:rPr>
        <w:t>-- London-based independent journalist, PhD from King's College London, citing UC Berkeley scientists</w:t>
      </w:r>
    </w:p>
    <w:p w:rsidR="00797297" w:rsidRPr="0037138B" w:rsidRDefault="00797297" w:rsidP="00797297">
      <w:pPr>
        <w:rPr>
          <w:sz w:val="16"/>
          <w:szCs w:val="16"/>
        </w:rPr>
      </w:pPr>
      <w:r w:rsidRPr="0037138B">
        <w:rPr>
          <w:sz w:val="16"/>
          <w:szCs w:val="16"/>
        </w:rPr>
        <w:t xml:space="preserve">(Gwynne, "Tick, tock to mass extinction date," The Press, 6-19-12, l/n, accessed 8-15-12, </w:t>
      </w:r>
      <w:proofErr w:type="spellStart"/>
      <w:r w:rsidRPr="0037138B">
        <w:rPr>
          <w:sz w:val="16"/>
          <w:szCs w:val="16"/>
        </w:rPr>
        <w:t>mss</w:t>
      </w:r>
      <w:proofErr w:type="spellEnd"/>
      <w:r w:rsidRPr="0037138B">
        <w:rPr>
          <w:sz w:val="16"/>
          <w:szCs w:val="16"/>
        </w:rPr>
        <w:t>)</w:t>
      </w:r>
    </w:p>
    <w:p w:rsidR="00797297" w:rsidRPr="0037138B" w:rsidRDefault="00797297" w:rsidP="00797297">
      <w:pPr>
        <w:rPr>
          <w:sz w:val="16"/>
        </w:rPr>
      </w:pPr>
      <w:r w:rsidRPr="0037138B">
        <w:rPr>
          <w:sz w:val="16"/>
        </w:rPr>
        <w:t xml:space="preserve">Meanwhile, a team of </w:t>
      </w:r>
      <w:r w:rsidRPr="0037138B">
        <w:rPr>
          <w:u w:val="single"/>
        </w:rPr>
        <w:t>respected scientists warn</w:t>
      </w:r>
      <w:r w:rsidRPr="0037138B">
        <w:rPr>
          <w:sz w:val="16"/>
        </w:rPr>
        <w:t xml:space="preserve"> that life on </w:t>
      </w:r>
      <w:r w:rsidRPr="0037138B">
        <w:rPr>
          <w:highlight w:val="yellow"/>
          <w:u w:val="single"/>
        </w:rPr>
        <w:t>Earth may be on the way to a</w:t>
      </w:r>
      <w:r w:rsidRPr="0037138B">
        <w:rPr>
          <w:u w:val="single"/>
        </w:rPr>
        <w:t>n irreversible "</w:t>
      </w:r>
      <w:r w:rsidRPr="0037138B">
        <w:rPr>
          <w:b/>
          <w:highlight w:val="yellow"/>
          <w:u w:val="single"/>
        </w:rPr>
        <w:t>tipping point</w:t>
      </w:r>
      <w:r w:rsidRPr="0037138B">
        <w:rPr>
          <w:b/>
          <w:u w:val="single"/>
        </w:rPr>
        <w:t>"</w:t>
      </w:r>
      <w:r w:rsidRPr="0037138B">
        <w:rPr>
          <w:u w:val="single"/>
        </w:rPr>
        <w:t>.</w:t>
      </w:r>
      <w:r w:rsidRPr="0037138B">
        <w:rPr>
          <w:sz w:val="16"/>
        </w:rPr>
        <w:t xml:space="preserve"> Sure. </w:t>
      </w:r>
      <w:proofErr w:type="gramStart"/>
      <w:r w:rsidRPr="0037138B">
        <w:rPr>
          <w:sz w:val="16"/>
        </w:rPr>
        <w:t>Heard that one before, too.</w:t>
      </w:r>
      <w:proofErr w:type="gramEnd"/>
      <w:r w:rsidRPr="0037138B">
        <w:rPr>
          <w:sz w:val="16"/>
        </w:rPr>
        <w:t xml:space="preserve"> Last month one of the world's two leading scientific journals, Nature, published a paper, "Approaching a state shift in Earth's biosphere," pointing out that more than 40 per cent of the Earth's land is already used for human needs. With the human population set to grow by a further two billion by 2050, that figure could soon exceed 50 per cent. "It really will be a new world, biologically, at that point," said the paper's lead author, Professor Anthony </w:t>
      </w:r>
      <w:proofErr w:type="spellStart"/>
      <w:r w:rsidRPr="0037138B">
        <w:rPr>
          <w:sz w:val="16"/>
        </w:rPr>
        <w:t>Barnofsky</w:t>
      </w:r>
      <w:proofErr w:type="spellEnd"/>
      <w:r w:rsidRPr="0037138B">
        <w:rPr>
          <w:sz w:val="16"/>
        </w:rPr>
        <w:t xml:space="preserve"> of the University of California, Berkeley. But </w:t>
      </w:r>
      <w:proofErr w:type="spellStart"/>
      <w:r w:rsidRPr="0037138B">
        <w:rPr>
          <w:sz w:val="16"/>
        </w:rPr>
        <w:t>Barnofsky</w:t>
      </w:r>
      <w:proofErr w:type="spellEnd"/>
      <w:r w:rsidRPr="0037138B">
        <w:rPr>
          <w:sz w:val="16"/>
        </w:rPr>
        <w:t xml:space="preserve"> doesn't go into the details of what kind of new world it might be. Scientists hardly ever do in public, for fear of being seen as panic-mongers. Besides, it's a relatively new hypothesis, but it's a pretty convincing one, and it should be more widely understood. Here's how bad it could get. The scientific consensus is that </w:t>
      </w:r>
      <w:r w:rsidRPr="0037138B">
        <w:rPr>
          <w:highlight w:val="yellow"/>
          <w:u w:val="single"/>
        </w:rPr>
        <w:t xml:space="preserve">we </w:t>
      </w:r>
      <w:proofErr w:type="spellStart"/>
      <w:r w:rsidRPr="0037138B">
        <w:rPr>
          <w:highlight w:val="yellow"/>
          <w:u w:val="single"/>
        </w:rPr>
        <w:t>are</w:t>
      </w:r>
      <w:r w:rsidRPr="0037138B">
        <w:rPr>
          <w:sz w:val="16"/>
        </w:rPr>
        <w:t>still</w:t>
      </w:r>
      <w:proofErr w:type="spellEnd"/>
      <w:r w:rsidRPr="0037138B">
        <w:rPr>
          <w:sz w:val="16"/>
        </w:rPr>
        <w:t xml:space="preserve"> </w:t>
      </w:r>
      <w:r w:rsidRPr="0037138B">
        <w:rPr>
          <w:highlight w:val="yellow"/>
          <w:u w:val="single"/>
        </w:rPr>
        <w:t xml:space="preserve">on track for </w:t>
      </w:r>
      <w:r w:rsidRPr="0037138B">
        <w:rPr>
          <w:u w:val="single"/>
        </w:rPr>
        <w:t>3 degrees</w:t>
      </w:r>
      <w:r w:rsidRPr="0037138B">
        <w:rPr>
          <w:sz w:val="16"/>
        </w:rPr>
        <w:t xml:space="preserve"> C </w:t>
      </w:r>
      <w:r w:rsidRPr="0037138B">
        <w:rPr>
          <w:u w:val="single"/>
        </w:rPr>
        <w:t>of warming</w:t>
      </w:r>
      <w:r w:rsidRPr="0037138B">
        <w:rPr>
          <w:sz w:val="16"/>
        </w:rPr>
        <w:t xml:space="preserve"> by 2100, but that's just warming caused by human greenhouse- gas emissions. The problem is that +3 degrees is </w:t>
      </w:r>
      <w:r w:rsidRPr="0037138B">
        <w:rPr>
          <w:u w:val="single"/>
        </w:rPr>
        <w:t>well past the point where</w:t>
      </w:r>
      <w:r w:rsidRPr="0037138B">
        <w:rPr>
          <w:sz w:val="16"/>
        </w:rPr>
        <w:t xml:space="preserve"> the </w:t>
      </w:r>
      <w:r w:rsidRPr="0037138B">
        <w:rPr>
          <w:highlight w:val="yellow"/>
          <w:u w:val="single"/>
        </w:rPr>
        <w:t xml:space="preserve">major feedbacks </w:t>
      </w:r>
      <w:r w:rsidRPr="0037138B">
        <w:rPr>
          <w:u w:val="single"/>
        </w:rPr>
        <w:t>kick in</w:t>
      </w:r>
      <w:r w:rsidRPr="0037138B">
        <w:rPr>
          <w:sz w:val="16"/>
        </w:rPr>
        <w:t xml:space="preserve">: </w:t>
      </w:r>
      <w:r w:rsidRPr="0037138B">
        <w:rPr>
          <w:u w:val="single"/>
        </w:rPr>
        <w:t xml:space="preserve">natural phenomena triggered by our warming, </w:t>
      </w:r>
      <w:r w:rsidRPr="0037138B">
        <w:rPr>
          <w:highlight w:val="yellow"/>
          <w:u w:val="single"/>
        </w:rPr>
        <w:t xml:space="preserve">like melting permafrost and </w:t>
      </w:r>
      <w:r w:rsidRPr="0037138B">
        <w:rPr>
          <w:u w:val="single"/>
        </w:rPr>
        <w:t xml:space="preserve">the loss of </w:t>
      </w:r>
      <w:r w:rsidRPr="0037138B">
        <w:rPr>
          <w:highlight w:val="yellow"/>
          <w:u w:val="single"/>
        </w:rPr>
        <w:t>Arctic sea-</w:t>
      </w:r>
      <w:proofErr w:type="spellStart"/>
      <w:proofErr w:type="gramStart"/>
      <w:r w:rsidRPr="0037138B">
        <w:rPr>
          <w:highlight w:val="yellow"/>
          <w:u w:val="single"/>
        </w:rPr>
        <w:t>ice</w:t>
      </w:r>
      <w:r w:rsidRPr="0037138B">
        <w:rPr>
          <w:sz w:val="16"/>
        </w:rPr>
        <w:t>cover</w:t>
      </w:r>
      <w:proofErr w:type="spellEnd"/>
      <w:r w:rsidRPr="0037138B">
        <w:rPr>
          <w:sz w:val="16"/>
        </w:rPr>
        <w:t xml:space="preserve">, </w:t>
      </w:r>
      <w:r w:rsidRPr="0037138B">
        <w:rPr>
          <w:sz w:val="16"/>
          <w:highlight w:val="yellow"/>
        </w:rPr>
        <w:t>that</w:t>
      </w:r>
      <w:proofErr w:type="gramEnd"/>
      <w:r w:rsidRPr="0037138B">
        <w:rPr>
          <w:sz w:val="16"/>
          <w:highlight w:val="yellow"/>
        </w:rPr>
        <w:t xml:space="preserve"> </w:t>
      </w:r>
      <w:r w:rsidRPr="0037138B">
        <w:rPr>
          <w:highlight w:val="yellow"/>
          <w:u w:val="single"/>
        </w:rPr>
        <w:t xml:space="preserve">will add </w:t>
      </w:r>
      <w:proofErr w:type="spellStart"/>
      <w:r w:rsidRPr="0037138B">
        <w:rPr>
          <w:highlight w:val="yellow"/>
          <w:u w:val="single"/>
        </w:rPr>
        <w:t>to</w:t>
      </w:r>
      <w:r w:rsidRPr="0037138B">
        <w:rPr>
          <w:sz w:val="16"/>
        </w:rPr>
        <w:t>the</w:t>
      </w:r>
      <w:proofErr w:type="spellEnd"/>
      <w:r w:rsidRPr="0037138B">
        <w:rPr>
          <w:sz w:val="16"/>
        </w:rPr>
        <w:t xml:space="preserve"> </w:t>
      </w:r>
      <w:proofErr w:type="spellStart"/>
      <w:r w:rsidRPr="0037138B">
        <w:rPr>
          <w:highlight w:val="yellow"/>
          <w:u w:val="single"/>
        </w:rPr>
        <w:t>heating</w:t>
      </w:r>
      <w:r w:rsidRPr="0037138B">
        <w:rPr>
          <w:sz w:val="16"/>
        </w:rPr>
        <w:t>and</w:t>
      </w:r>
      <w:proofErr w:type="spellEnd"/>
      <w:r w:rsidRPr="0037138B">
        <w:rPr>
          <w:sz w:val="16"/>
        </w:rPr>
        <w:t xml:space="preserve"> that we cannot turn off. The trigger is actually around 2C (3.5 degrees F) higher average global temperature. </w:t>
      </w:r>
      <w:r w:rsidRPr="0037138B">
        <w:rPr>
          <w:u w:val="single"/>
        </w:rPr>
        <w:t>After that we lose control</w:t>
      </w:r>
      <w:r w:rsidRPr="0037138B">
        <w:rPr>
          <w:sz w:val="16"/>
        </w:rPr>
        <w:t xml:space="preserve"> of the process: ending our own carbon- dioxide emissions would no longer be enough to stop the warming. </w:t>
      </w:r>
      <w:r w:rsidRPr="0037138B">
        <w:rPr>
          <w:highlight w:val="yellow"/>
          <w:u w:val="single"/>
        </w:rPr>
        <w:t xml:space="preserve">We </w:t>
      </w:r>
      <w:r w:rsidRPr="0037138B">
        <w:rPr>
          <w:u w:val="single"/>
        </w:rPr>
        <w:t xml:space="preserve">may </w:t>
      </w:r>
      <w:r w:rsidRPr="0037138B">
        <w:rPr>
          <w:highlight w:val="yellow"/>
          <w:u w:val="single"/>
        </w:rPr>
        <w:t xml:space="preserve">end up trapped on an escalator </w:t>
      </w:r>
      <w:r w:rsidRPr="0037138B">
        <w:rPr>
          <w:u w:val="single"/>
        </w:rPr>
        <w:t>heading up to +6C</w:t>
      </w:r>
      <w:r w:rsidRPr="0037138B">
        <w:rPr>
          <w:sz w:val="16"/>
        </w:rPr>
        <w:t xml:space="preserve"> (+10.5F), with no way of getting off. </w:t>
      </w:r>
      <w:r w:rsidRPr="0037138B">
        <w:rPr>
          <w:u w:val="single"/>
        </w:rPr>
        <w:t xml:space="preserve">And </w:t>
      </w:r>
      <w:r w:rsidRPr="0037138B">
        <w:rPr>
          <w:highlight w:val="yellow"/>
          <w:u w:val="single"/>
        </w:rPr>
        <w:t xml:space="preserve">+6C gives </w:t>
      </w:r>
      <w:proofErr w:type="spellStart"/>
      <w:r w:rsidRPr="0037138B">
        <w:rPr>
          <w:highlight w:val="yellow"/>
          <w:u w:val="single"/>
        </w:rPr>
        <w:t>you</w:t>
      </w:r>
      <w:r w:rsidRPr="0037138B">
        <w:rPr>
          <w:sz w:val="16"/>
        </w:rPr>
        <w:t>the</w:t>
      </w:r>
      <w:proofErr w:type="spellEnd"/>
      <w:r w:rsidRPr="0037138B">
        <w:rPr>
          <w:sz w:val="16"/>
        </w:rPr>
        <w:t xml:space="preserve"> </w:t>
      </w:r>
      <w:r w:rsidRPr="0037138B">
        <w:rPr>
          <w:b/>
          <w:highlight w:val="yellow"/>
          <w:u w:val="single"/>
        </w:rPr>
        <w:t>mass extinction</w:t>
      </w:r>
      <w:r w:rsidRPr="0037138B">
        <w:rPr>
          <w:sz w:val="16"/>
        </w:rPr>
        <w:t xml:space="preserve">. </w:t>
      </w:r>
      <w:r w:rsidRPr="0037138B">
        <w:rPr>
          <w:sz w:val="16"/>
          <w:szCs w:val="16"/>
        </w:rPr>
        <w:t>There have been five mass extinctions in the past 500 million years, when 50 per cent or more of the species then existing on the Earth vanished, but until recently the only people taking any interest in this were paleontologists, not climate scientists. They did wonder what had caused the extinctions, but the best answer they could come up was "climate change". It wasn't a very good answer. Why would a warmer or colder planet kill off all those species? The warming was</w:t>
      </w:r>
      <w:r w:rsidRPr="0037138B">
        <w:rPr>
          <w:sz w:val="16"/>
        </w:rPr>
        <w:t xml:space="preserve"> caused by massive volcanic eruptions dumping huge quantities of carbon dioxide in the atmosphere for tens of thousands of years. But it was very gradual and the animals and plants had plenty of time to migrate to climatic zones that still suited them. (That's exactly what happened more recently in the Ice Age, as the glaciers repeatedly covered whole continents and then retreated again.) There had to be a more convincing kill mechanism than that. The paleontologists found one when they discovered that a giant asteroid struck the planet 65 million years ago, just at the time when the dinosaurs died out in the most recent of the great extinctions. So they went looking for evidence of huge asteroid strikes at the time of the other extinction events. They found none. What they discovered was that </w:t>
      </w:r>
      <w:r w:rsidRPr="0037138B">
        <w:rPr>
          <w:u w:val="single"/>
        </w:rPr>
        <w:t>there was</w:t>
      </w:r>
      <w:r w:rsidRPr="0037138B">
        <w:rPr>
          <w:sz w:val="16"/>
        </w:rPr>
        <w:t xml:space="preserve"> indeed </w:t>
      </w:r>
      <w:r w:rsidRPr="0037138B">
        <w:rPr>
          <w:u w:val="single"/>
        </w:rPr>
        <w:t>major warming at the time of all the other extinctions</w:t>
      </w:r>
      <w:r w:rsidRPr="0037138B">
        <w:rPr>
          <w:sz w:val="16"/>
        </w:rPr>
        <w:t xml:space="preserve"> - and </w:t>
      </w:r>
      <w:r w:rsidRPr="0037138B">
        <w:rPr>
          <w:u w:val="single"/>
        </w:rPr>
        <w:t>that</w:t>
      </w:r>
      <w:r w:rsidRPr="0037138B">
        <w:rPr>
          <w:sz w:val="16"/>
        </w:rPr>
        <w:t xml:space="preserve"> the warming had </w:t>
      </w:r>
      <w:r w:rsidRPr="0037138B">
        <w:rPr>
          <w:u w:val="single"/>
        </w:rPr>
        <w:t>radically changed the oceans</w:t>
      </w:r>
      <w:r w:rsidRPr="0037138B">
        <w:rPr>
          <w:sz w:val="16"/>
        </w:rPr>
        <w:t xml:space="preserve">. The currents that carry oxygen- rich cold water down to the depths shifted so that they were bringing down oxygen- poor warm water instead, and gradually the depths of the oceans became anoxic: the deep waters no longer had any oxygen. When that happens, the </w:t>
      </w:r>
      <w:r w:rsidRPr="0037138B">
        <w:rPr>
          <w:highlight w:val="yellow"/>
          <w:u w:val="single"/>
        </w:rPr>
        <w:t xml:space="preserve">sulfur </w:t>
      </w:r>
      <w:proofErr w:type="spellStart"/>
      <w:r w:rsidRPr="0037138B">
        <w:rPr>
          <w:highlight w:val="yellow"/>
          <w:u w:val="single"/>
        </w:rPr>
        <w:t>bacteria</w:t>
      </w:r>
      <w:r w:rsidRPr="0037138B">
        <w:rPr>
          <w:sz w:val="16"/>
        </w:rPr>
        <w:t>that</w:t>
      </w:r>
      <w:proofErr w:type="spellEnd"/>
      <w:r w:rsidRPr="0037138B">
        <w:rPr>
          <w:sz w:val="16"/>
        </w:rPr>
        <w:t xml:space="preserve"> normally live in the silt (because oxygen is poison to them) come out of hiding and begin to </w:t>
      </w:r>
      <w:r w:rsidRPr="0037138B">
        <w:rPr>
          <w:highlight w:val="yellow"/>
          <w:u w:val="single"/>
        </w:rPr>
        <w:t>multiply</w:t>
      </w:r>
      <w:r w:rsidRPr="0037138B">
        <w:rPr>
          <w:sz w:val="16"/>
        </w:rPr>
        <w:t xml:space="preserve">. Eventually </w:t>
      </w:r>
      <w:r w:rsidRPr="0037138B">
        <w:rPr>
          <w:rStyle w:val="IntenseEmphasis"/>
          <w:rFonts w:asciiTheme="minorHAnsi" w:hAnsiTheme="minorHAnsi"/>
        </w:rPr>
        <w:t>they rise</w:t>
      </w:r>
      <w:r w:rsidRPr="0037138B">
        <w:rPr>
          <w:sz w:val="16"/>
        </w:rPr>
        <w:t xml:space="preserve"> all the way </w:t>
      </w:r>
      <w:r w:rsidRPr="0037138B">
        <w:rPr>
          <w:u w:val="single"/>
        </w:rPr>
        <w:t xml:space="preserve">to the surface </w:t>
      </w:r>
      <w:r w:rsidRPr="0037138B">
        <w:rPr>
          <w:highlight w:val="yellow"/>
          <w:u w:val="single"/>
        </w:rPr>
        <w:t xml:space="preserve">over the whole </w:t>
      </w:r>
      <w:r w:rsidRPr="0037138B">
        <w:rPr>
          <w:rStyle w:val="IntenseEmphasis"/>
          <w:rFonts w:asciiTheme="minorHAnsi" w:hAnsiTheme="minorHAnsi"/>
          <w:highlight w:val="yellow"/>
        </w:rPr>
        <w:t xml:space="preserve">ocean, killing </w:t>
      </w:r>
      <w:proofErr w:type="spellStart"/>
      <w:r w:rsidRPr="0037138B">
        <w:rPr>
          <w:rStyle w:val="IntenseEmphasis"/>
          <w:rFonts w:asciiTheme="minorHAnsi" w:hAnsiTheme="minorHAnsi"/>
          <w:highlight w:val="yellow"/>
        </w:rPr>
        <w:t>all</w:t>
      </w:r>
      <w:r w:rsidRPr="0037138B">
        <w:rPr>
          <w:sz w:val="16"/>
          <w:szCs w:val="16"/>
        </w:rPr>
        <w:t>the</w:t>
      </w:r>
      <w:r w:rsidRPr="0037138B">
        <w:rPr>
          <w:b/>
          <w:highlight w:val="yellow"/>
          <w:u w:val="single"/>
        </w:rPr>
        <w:t>oxygen</w:t>
      </w:r>
      <w:proofErr w:type="spellEnd"/>
      <w:r w:rsidRPr="0037138B">
        <w:rPr>
          <w:b/>
          <w:highlight w:val="yellow"/>
          <w:u w:val="single"/>
        </w:rPr>
        <w:t>-breathing life</w:t>
      </w:r>
      <w:r w:rsidRPr="0037138B">
        <w:rPr>
          <w:highlight w:val="yellow"/>
          <w:u w:val="single"/>
        </w:rPr>
        <w:t xml:space="preserve">. The </w:t>
      </w:r>
      <w:proofErr w:type="spellStart"/>
      <w:r w:rsidRPr="0037138B">
        <w:rPr>
          <w:highlight w:val="yellow"/>
          <w:u w:val="single"/>
        </w:rPr>
        <w:t>ocean</w:t>
      </w:r>
      <w:r w:rsidRPr="0037138B">
        <w:rPr>
          <w:sz w:val="16"/>
        </w:rPr>
        <w:t>also</w:t>
      </w:r>
      <w:proofErr w:type="spellEnd"/>
      <w:r w:rsidRPr="0037138B">
        <w:rPr>
          <w:sz w:val="16"/>
        </w:rPr>
        <w:t xml:space="preserve"> </w:t>
      </w:r>
      <w:r w:rsidRPr="0037138B">
        <w:rPr>
          <w:highlight w:val="yellow"/>
          <w:u w:val="single"/>
        </w:rPr>
        <w:t>starts emitting enormous amounts of</w:t>
      </w:r>
      <w:r w:rsidRPr="0037138B">
        <w:rPr>
          <w:u w:val="single"/>
        </w:rPr>
        <w:t xml:space="preserve"> </w:t>
      </w:r>
      <w:r w:rsidRPr="0037138B">
        <w:rPr>
          <w:u w:val="single"/>
        </w:rPr>
        <w:lastRenderedPageBreak/>
        <w:t xml:space="preserve">lethal hydrogen sulfide </w:t>
      </w:r>
      <w:r w:rsidRPr="0037138B">
        <w:rPr>
          <w:highlight w:val="yellow"/>
          <w:u w:val="single"/>
        </w:rPr>
        <w:t xml:space="preserve">gas that destroy the ozone </w:t>
      </w:r>
      <w:r w:rsidRPr="0037138B">
        <w:rPr>
          <w:u w:val="single"/>
        </w:rPr>
        <w:t xml:space="preserve">layer </w:t>
      </w:r>
      <w:r w:rsidRPr="0037138B">
        <w:rPr>
          <w:highlight w:val="yellow"/>
          <w:u w:val="single"/>
        </w:rPr>
        <w:t xml:space="preserve">and </w:t>
      </w:r>
      <w:r w:rsidRPr="0037138B">
        <w:rPr>
          <w:u w:val="single"/>
        </w:rPr>
        <w:t xml:space="preserve">directly </w:t>
      </w:r>
      <w:r w:rsidRPr="0037138B">
        <w:rPr>
          <w:highlight w:val="yellow"/>
          <w:u w:val="single"/>
        </w:rPr>
        <w:t>poison land</w:t>
      </w:r>
      <w:r w:rsidRPr="0037138B">
        <w:rPr>
          <w:u w:val="single"/>
        </w:rPr>
        <w:t xml:space="preserve">- dwelling </w:t>
      </w:r>
      <w:r w:rsidRPr="0037138B">
        <w:rPr>
          <w:highlight w:val="yellow"/>
          <w:u w:val="single"/>
        </w:rPr>
        <w:t>species</w:t>
      </w:r>
      <w:r w:rsidRPr="0037138B">
        <w:rPr>
          <w:sz w:val="16"/>
        </w:rPr>
        <w:t xml:space="preserve">. </w:t>
      </w:r>
      <w:r w:rsidRPr="0037138B">
        <w:rPr>
          <w:u w:val="single"/>
        </w:rPr>
        <w:t>This has happened many times in the Earth's history</w:t>
      </w:r>
      <w:r w:rsidRPr="0037138B">
        <w:rPr>
          <w:sz w:val="16"/>
        </w:rPr>
        <w:t>.</w:t>
      </w:r>
    </w:p>
    <w:p w:rsidR="00797297" w:rsidRPr="0037138B" w:rsidRDefault="00797297" w:rsidP="00797297">
      <w:pPr>
        <w:pStyle w:val="Heading4"/>
      </w:pPr>
      <w:r w:rsidRPr="0037138B">
        <w:t>Scientific, reductionist thought is vital to preserving biodiversity and averting witch hunts</w:t>
      </w:r>
    </w:p>
    <w:p w:rsidR="00797297" w:rsidRPr="0037138B" w:rsidRDefault="00797297" w:rsidP="00797297">
      <w:pPr>
        <w:rPr>
          <w:rStyle w:val="StyleStyleBold12pt"/>
        </w:rPr>
      </w:pPr>
      <w:r w:rsidRPr="0037138B">
        <w:rPr>
          <w:rStyle w:val="StyleStyleBold12pt"/>
        </w:rPr>
        <w:t>Lewis 94 – Professor of Environmental Studies</w:t>
      </w:r>
    </w:p>
    <w:p w:rsidR="00797297" w:rsidRPr="0037138B" w:rsidRDefault="00797297" w:rsidP="00797297">
      <w:pPr>
        <w:rPr>
          <w:sz w:val="16"/>
          <w:szCs w:val="16"/>
        </w:rPr>
      </w:pPr>
      <w:proofErr w:type="gramStart"/>
      <w:r w:rsidRPr="0037138B">
        <w:rPr>
          <w:sz w:val="16"/>
          <w:szCs w:val="16"/>
        </w:rPr>
        <w:t>Martin Lewis professor in the School of the Environment and the Center for International Studies at Duke University.</w:t>
      </w:r>
      <w:proofErr w:type="gramEnd"/>
      <w:r w:rsidRPr="0037138B">
        <w:rPr>
          <w:sz w:val="16"/>
          <w:szCs w:val="16"/>
        </w:rPr>
        <w:t xml:space="preserve"> Green Delusions, 1992 p135-136</w:t>
      </w:r>
    </w:p>
    <w:p w:rsidR="00797297" w:rsidRPr="0037138B" w:rsidRDefault="00797297" w:rsidP="00797297">
      <w:pPr>
        <w:pStyle w:val="card1"/>
        <w:ind w:left="0"/>
        <w:rPr>
          <w:rFonts w:asciiTheme="minorHAnsi" w:hAnsiTheme="minorHAnsi"/>
          <w:sz w:val="16"/>
        </w:rPr>
      </w:pPr>
      <w:r w:rsidRPr="0037138B">
        <w:rPr>
          <w:rFonts w:asciiTheme="minorHAnsi" w:hAnsiTheme="minorHAnsi"/>
          <w:sz w:val="16"/>
        </w:rPr>
        <w:t xml:space="preserve">The eco-radical attack on the reductionism and specialization inherent in science is environmentally threatening in its own right. </w:t>
      </w:r>
      <w:r w:rsidRPr="0037138B">
        <w:rPr>
          <w:rStyle w:val="underline"/>
          <w:rFonts w:asciiTheme="minorHAnsi" w:hAnsiTheme="minorHAnsi"/>
          <w:highlight w:val="yellow"/>
        </w:rPr>
        <w:t>If we were to abandon scientific methodology we would have to relinquish our hopes that environmentally benign tech</w:t>
      </w:r>
      <w:r w:rsidRPr="0037138B">
        <w:rPr>
          <w:rFonts w:asciiTheme="minorHAnsi" w:hAnsiTheme="minorHAnsi"/>
          <w:sz w:val="16"/>
        </w:rPr>
        <w:t xml:space="preserve">nologies </w:t>
      </w:r>
      <w:r w:rsidRPr="0037138B">
        <w:rPr>
          <w:rStyle w:val="underline"/>
          <w:rFonts w:asciiTheme="minorHAnsi" w:hAnsiTheme="minorHAnsi"/>
          <w:highlight w:val="yellow"/>
        </w:rPr>
        <w:t>might be developed</w:t>
      </w:r>
      <w:r w:rsidRPr="0037138B">
        <w:rPr>
          <w:rStyle w:val="underline"/>
          <w:rFonts w:asciiTheme="minorHAnsi" w:hAnsiTheme="minorHAnsi"/>
        </w:rPr>
        <w:t>. Advances in solar power will not come about through holistic inquiries into the meaning of nature</w:t>
      </w:r>
      <w:r w:rsidRPr="0037138B">
        <w:rPr>
          <w:rFonts w:asciiTheme="minorHAnsi" w:hAnsiTheme="minorHAnsi"/>
          <w:sz w:val="16"/>
        </w:rPr>
        <w:t xml:space="preserve">. </w:t>
      </w:r>
      <w:r w:rsidRPr="0037138B">
        <w:rPr>
          <w:rStyle w:val="underline"/>
          <w:rFonts w:asciiTheme="minorHAnsi" w:hAnsiTheme="minorHAnsi"/>
          <w:highlight w:val="yellow"/>
        </w:rPr>
        <w:t xml:space="preserve">The scientific </w:t>
      </w:r>
      <w:proofErr w:type="spellStart"/>
      <w:r w:rsidRPr="0037138B">
        <w:rPr>
          <w:rStyle w:val="underline"/>
          <w:rFonts w:asciiTheme="minorHAnsi" w:hAnsiTheme="minorHAnsi"/>
          <w:highlight w:val="yellow"/>
        </w:rPr>
        <w:t>method</w:t>
      </w:r>
      <w:r w:rsidRPr="0037138B">
        <w:rPr>
          <w:rFonts w:asciiTheme="minorHAnsi" w:hAnsiTheme="minorHAnsi"/>
          <w:sz w:val="16"/>
        </w:rPr>
        <w:t>also</w:t>
      </w:r>
      <w:proofErr w:type="spellEnd"/>
      <w:r w:rsidRPr="0037138B">
        <w:rPr>
          <w:rFonts w:asciiTheme="minorHAnsi" w:hAnsiTheme="minorHAnsi"/>
          <w:sz w:val="16"/>
        </w:rPr>
        <w:t xml:space="preserve"> </w:t>
      </w:r>
      <w:r w:rsidRPr="0037138B">
        <w:rPr>
          <w:rStyle w:val="underline"/>
          <w:rFonts w:asciiTheme="minorHAnsi" w:hAnsiTheme="minorHAnsi"/>
          <w:highlight w:val="yellow"/>
        </w:rPr>
        <w:t>must be applied in environmental monitor</w:t>
      </w:r>
      <w:r w:rsidRPr="0037138B">
        <w:rPr>
          <w:rStyle w:val="underline"/>
          <w:rFonts w:asciiTheme="minorHAnsi" w:hAnsiTheme="minorHAnsi"/>
          <w:highlight w:val="yellow"/>
        </w:rPr>
        <w:softHyphen/>
        <w:t>ing</w:t>
      </w:r>
      <w:r w:rsidRPr="0037138B">
        <w:rPr>
          <w:rStyle w:val="underline"/>
          <w:rFonts w:asciiTheme="minorHAnsi" w:hAnsiTheme="minorHAnsi"/>
        </w:rPr>
        <w:t>. Had it not been for highly specialized measuring techniques, we would not have known about the CFC threat until it was too late</w:t>
      </w:r>
      <w:r w:rsidRPr="0037138B">
        <w:rPr>
          <w:rFonts w:asciiTheme="minorHAnsi" w:hAnsiTheme="minorHAnsi"/>
          <w:sz w:val="16"/>
        </w:rPr>
        <w:t>. More</w:t>
      </w:r>
      <w:r w:rsidRPr="0037138B">
        <w:rPr>
          <w:rFonts w:asciiTheme="minorHAnsi" w:hAnsiTheme="minorHAnsi"/>
          <w:sz w:val="16"/>
        </w:rPr>
        <w:softHyphen/>
        <w:t xml:space="preserve">over, </w:t>
      </w:r>
      <w:r w:rsidRPr="0037138B">
        <w:rPr>
          <w:rStyle w:val="underline"/>
          <w:rFonts w:asciiTheme="minorHAnsi" w:hAnsiTheme="minorHAnsi"/>
          <w:highlight w:val="yellow"/>
        </w:rPr>
        <w:t>the requisite devices would never have been made were it not for</w:t>
      </w:r>
      <w:r w:rsidRPr="0037138B">
        <w:rPr>
          <w:rStyle w:val="underline"/>
          <w:rFonts w:asciiTheme="minorHAnsi" w:hAnsiTheme="minorHAnsi"/>
        </w:rPr>
        <w:t xml:space="preserve"> </w:t>
      </w:r>
      <w:r w:rsidRPr="0037138B">
        <w:rPr>
          <w:rFonts w:asciiTheme="minorHAnsi" w:hAnsiTheme="minorHAnsi"/>
          <w:sz w:val="16"/>
        </w:rPr>
        <w:t xml:space="preserve">the </w:t>
      </w:r>
      <w:r w:rsidRPr="0037138B">
        <w:rPr>
          <w:rStyle w:val="underline"/>
          <w:rFonts w:asciiTheme="minorHAnsi" w:hAnsiTheme="minorHAnsi"/>
          <w:highlight w:val="yellow"/>
        </w:rPr>
        <w:t>organization of the scientific community</w:t>
      </w:r>
      <w:r w:rsidRPr="0037138B">
        <w:rPr>
          <w:rStyle w:val="underline"/>
          <w:rFonts w:asciiTheme="minorHAnsi" w:hAnsiTheme="minorHAnsi"/>
        </w:rPr>
        <w:t xml:space="preserve"> into distinct specialties</w:t>
      </w:r>
      <w:r w:rsidRPr="0037138B">
        <w:rPr>
          <w:rStyle w:val="underline"/>
          <w:rFonts w:asciiTheme="minorHAnsi" w:hAnsiTheme="minorHAnsi"/>
          <w:highlight w:val="yellow"/>
        </w:rPr>
        <w:t xml:space="preserve">, each framing its inquiries in a </w:t>
      </w:r>
      <w:proofErr w:type="spellStart"/>
      <w:r w:rsidRPr="0037138B">
        <w:rPr>
          <w:rStyle w:val="underline"/>
          <w:rFonts w:asciiTheme="minorHAnsi" w:hAnsiTheme="minorHAnsi"/>
          <w:highlight w:val="yellow"/>
        </w:rPr>
        <w:t>reductionistic</w:t>
      </w:r>
      <w:proofErr w:type="spellEnd"/>
      <w:r w:rsidRPr="0037138B">
        <w:rPr>
          <w:rStyle w:val="underline"/>
          <w:rFonts w:asciiTheme="minorHAnsi" w:hAnsiTheme="minorHAnsi"/>
          <w:highlight w:val="yellow"/>
        </w:rPr>
        <w:t xml:space="preserve"> manner</w:t>
      </w:r>
      <w:r w:rsidRPr="0037138B">
        <w:rPr>
          <w:rFonts w:asciiTheme="minorHAnsi" w:hAnsiTheme="minorHAnsi"/>
          <w:sz w:val="16"/>
        </w:rPr>
        <w:t xml:space="preserve">. </w:t>
      </w:r>
      <w:r w:rsidRPr="0037138B">
        <w:rPr>
          <w:rStyle w:val="underline"/>
          <w:rFonts w:asciiTheme="minorHAnsi" w:hAnsiTheme="minorHAnsi"/>
        </w:rPr>
        <w:t>To avoid environ</w:t>
      </w:r>
      <w:r w:rsidRPr="0037138B">
        <w:rPr>
          <w:rStyle w:val="underline"/>
          <w:rFonts w:asciiTheme="minorHAnsi" w:hAnsiTheme="minorHAnsi"/>
        </w:rPr>
        <w:softHyphen/>
        <w:t xml:space="preserve">mental catastrophe we need </w:t>
      </w:r>
      <w:r w:rsidRPr="0037138B">
        <w:rPr>
          <w:rFonts w:asciiTheme="minorHAnsi" w:hAnsiTheme="minorHAnsi"/>
          <w:sz w:val="16"/>
        </w:rPr>
        <w:t xml:space="preserve">as much </w:t>
      </w:r>
      <w:r w:rsidRPr="0037138B">
        <w:rPr>
          <w:rStyle w:val="underline"/>
          <w:rFonts w:asciiTheme="minorHAnsi" w:hAnsiTheme="minorHAnsi"/>
        </w:rPr>
        <w:t>specific knowledge of environmen</w:t>
      </w:r>
      <w:r w:rsidRPr="0037138B">
        <w:rPr>
          <w:rStyle w:val="underline"/>
          <w:rFonts w:asciiTheme="minorHAnsi" w:hAnsiTheme="minorHAnsi"/>
        </w:rPr>
        <w:softHyphen/>
        <w:t xml:space="preserve">tal processes </w:t>
      </w:r>
      <w:r w:rsidRPr="0037138B">
        <w:rPr>
          <w:rFonts w:asciiTheme="minorHAnsi" w:hAnsiTheme="minorHAnsi"/>
          <w:sz w:val="16"/>
        </w:rPr>
        <w:t xml:space="preserve">as possible, although it is also true that we must improve our abilities to combine insights derived from separate </w:t>
      </w:r>
      <w:proofErr w:type="spellStart"/>
      <w:r w:rsidRPr="0037138B">
        <w:rPr>
          <w:rFonts w:asciiTheme="minorHAnsi" w:hAnsiTheme="minorHAnsi"/>
          <w:sz w:val="16"/>
        </w:rPr>
        <w:t>specialities</w:t>
      </w:r>
      <w:proofErr w:type="spellEnd"/>
      <w:r w:rsidRPr="0037138B">
        <w:rPr>
          <w:rFonts w:asciiTheme="minorHAnsi" w:hAnsiTheme="minorHAnsi"/>
          <w:sz w:val="16"/>
        </w:rPr>
        <w:t>. Much greater emphasis must be placed on basic environmental science, in both its reductive and synthetic forms, a project that would be greatly hindered if we insist that only vague and spiritually oriented forms of holistic analysis are appropriate. Eco-radicals can be expected to counter that environmental monitor</w:t>
      </w:r>
      <w:r w:rsidRPr="0037138B">
        <w:rPr>
          <w:rFonts w:asciiTheme="minorHAnsi" w:hAnsiTheme="minorHAnsi"/>
          <w:sz w:val="16"/>
        </w:rPr>
        <w:softHyphen/>
        <w:t xml:space="preserve">ing is only necessary in the first place because of industrial poisoning; dismantle industry, and environmental science will cease to be useful. Although seemingly cogent, this argument fails on historical grounds. As discussed previously, </w:t>
      </w:r>
      <w:r w:rsidRPr="0037138B">
        <w:rPr>
          <w:rStyle w:val="underline"/>
          <w:rFonts w:asciiTheme="minorHAnsi" w:hAnsiTheme="minorHAnsi"/>
        </w:rPr>
        <w:t>toxins can be produced by nature as well as by humanity</w:t>
      </w:r>
      <w:r w:rsidRPr="0037138B">
        <w:rPr>
          <w:rFonts w:asciiTheme="minorHAnsi" w:hAnsiTheme="minorHAnsi"/>
          <w:sz w:val="16"/>
        </w:rPr>
        <w:t xml:space="preserve">. For centuries </w:t>
      </w:r>
      <w:r w:rsidRPr="0037138B">
        <w:rPr>
          <w:rStyle w:val="underline"/>
          <w:rFonts w:asciiTheme="minorHAnsi" w:hAnsiTheme="minorHAnsi"/>
        </w:rPr>
        <w:t xml:space="preserve">Europeans attributed </w:t>
      </w:r>
      <w:r w:rsidRPr="0037138B">
        <w:rPr>
          <w:rFonts w:asciiTheme="minorHAnsi" w:hAnsiTheme="minorHAnsi"/>
          <w:sz w:val="16"/>
        </w:rPr>
        <w:t xml:space="preserve">the </w:t>
      </w:r>
      <w:r w:rsidRPr="0037138B">
        <w:rPr>
          <w:rStyle w:val="underline"/>
          <w:rFonts w:asciiTheme="minorHAnsi" w:hAnsiTheme="minorHAnsi"/>
        </w:rPr>
        <w:t xml:space="preserve">delusions </w:t>
      </w:r>
      <w:r w:rsidRPr="0037138B">
        <w:rPr>
          <w:rFonts w:asciiTheme="minorHAnsi" w:hAnsiTheme="minorHAnsi"/>
          <w:sz w:val="16"/>
        </w:rPr>
        <w:t xml:space="preserve">they suffered </w:t>
      </w:r>
      <w:r w:rsidRPr="0037138B">
        <w:rPr>
          <w:rStyle w:val="underline"/>
          <w:rFonts w:asciiTheme="minorHAnsi" w:hAnsiTheme="minorHAnsi"/>
        </w:rPr>
        <w:t>after eating ergot-infected bread to evil spirits</w:t>
      </w:r>
      <w:r w:rsidRPr="0037138B">
        <w:rPr>
          <w:rFonts w:asciiTheme="minorHAnsi" w:hAnsiTheme="minorHAnsi"/>
          <w:sz w:val="16"/>
        </w:rPr>
        <w:t xml:space="preserve">. Thousands of </w:t>
      </w:r>
      <w:r w:rsidRPr="0037138B">
        <w:rPr>
          <w:rStyle w:val="underline"/>
          <w:rFonts w:asciiTheme="minorHAnsi" w:hAnsiTheme="minorHAnsi"/>
        </w:rPr>
        <w:t xml:space="preserve">women were burned at the stake </w:t>
      </w:r>
      <w:r w:rsidRPr="0037138B">
        <w:rPr>
          <w:rFonts w:asciiTheme="minorHAnsi" w:hAnsiTheme="minorHAnsi"/>
          <w:sz w:val="16"/>
        </w:rPr>
        <w:t xml:space="preserve">because of the fearful reactions of a patriarchal, religiously fundamentalist society to the psychological effects of an unknown, natural, environmental toxin. </w:t>
      </w:r>
      <w:r w:rsidRPr="0037138B">
        <w:rPr>
          <w:rStyle w:val="underline"/>
          <w:rFonts w:asciiTheme="minorHAnsi" w:hAnsiTheme="minorHAnsi"/>
          <w:highlight w:val="yellow"/>
        </w:rPr>
        <w:t>Once scientists, using specialized techniques,</w:t>
      </w:r>
      <w:r w:rsidRPr="0037138B">
        <w:rPr>
          <w:rStyle w:val="underline"/>
          <w:rFonts w:asciiTheme="minorHAnsi" w:hAnsiTheme="minorHAnsi"/>
        </w:rPr>
        <w:t xml:space="preserve"> </w:t>
      </w:r>
      <w:r w:rsidRPr="0037138B">
        <w:rPr>
          <w:rFonts w:asciiTheme="minorHAnsi" w:hAnsiTheme="minorHAnsi"/>
          <w:sz w:val="16"/>
        </w:rPr>
        <w:t xml:space="preserve">isolated the agent, </w:t>
      </w:r>
      <w:proofErr w:type="spellStart"/>
      <w:r w:rsidRPr="0037138B">
        <w:rPr>
          <w:rStyle w:val="underline"/>
          <w:rFonts w:asciiTheme="minorHAnsi" w:hAnsiTheme="minorHAnsi"/>
          <w:highlight w:val="yellow"/>
        </w:rPr>
        <w:t>ergotism</w:t>
      </w:r>
      <w:proofErr w:type="spellEnd"/>
      <w:r w:rsidRPr="0037138B">
        <w:rPr>
          <w:rStyle w:val="underline"/>
          <w:rFonts w:asciiTheme="minorHAnsi" w:hAnsiTheme="minorHAnsi"/>
          <w:highlight w:val="yellow"/>
        </w:rPr>
        <w:t xml:space="preserve"> and its associated social pathologies began to </w:t>
      </w:r>
      <w:proofErr w:type="gramStart"/>
      <w:r w:rsidRPr="0037138B">
        <w:rPr>
          <w:rStyle w:val="underline"/>
          <w:rFonts w:asciiTheme="minorHAnsi" w:hAnsiTheme="minorHAnsi"/>
          <w:highlight w:val="yellow"/>
        </w:rPr>
        <w:t>disappear</w:t>
      </w:r>
      <w:r w:rsidRPr="0037138B">
        <w:rPr>
          <w:rFonts w:asciiTheme="minorHAnsi" w:hAnsiTheme="minorHAnsi"/>
          <w:sz w:val="16"/>
        </w:rPr>
        <w:t>(</w:t>
      </w:r>
      <w:proofErr w:type="spellStart"/>
      <w:proofErr w:type="gramEnd"/>
      <w:r w:rsidRPr="0037138B">
        <w:rPr>
          <w:rFonts w:asciiTheme="minorHAnsi" w:hAnsiTheme="minorHAnsi"/>
          <w:sz w:val="16"/>
        </w:rPr>
        <w:t>Matossian</w:t>
      </w:r>
      <w:proofErr w:type="spellEnd"/>
      <w:r w:rsidRPr="0037138B">
        <w:rPr>
          <w:rFonts w:asciiTheme="minorHAnsi" w:hAnsiTheme="minorHAnsi"/>
          <w:sz w:val="16"/>
        </w:rPr>
        <w:t xml:space="preserve"> 1989). In many different fields </w:t>
      </w:r>
      <w:r w:rsidRPr="0037138B">
        <w:rPr>
          <w:rStyle w:val="underline"/>
          <w:rFonts w:asciiTheme="minorHAnsi" w:hAnsiTheme="minorHAnsi"/>
          <w:highlight w:val="yellow"/>
        </w:rPr>
        <w:t>specialized scientific techniques are now prov</w:t>
      </w:r>
      <w:r w:rsidRPr="0037138B">
        <w:rPr>
          <w:rStyle w:val="underline"/>
          <w:rFonts w:asciiTheme="minorHAnsi" w:hAnsiTheme="minorHAnsi"/>
          <w:highlight w:val="yellow"/>
        </w:rPr>
        <w:softHyphen/>
        <w:t>ing invaluable for the efforts to control pollution and preserve natural di</w:t>
      </w:r>
      <w:r w:rsidRPr="0037138B">
        <w:rPr>
          <w:rStyle w:val="underline"/>
          <w:rFonts w:asciiTheme="minorHAnsi" w:hAnsiTheme="minorHAnsi"/>
          <w:highlight w:val="yellow"/>
        </w:rPr>
        <w:softHyphen/>
        <w:t>versity</w:t>
      </w:r>
      <w:r w:rsidRPr="0037138B">
        <w:rPr>
          <w:rFonts w:asciiTheme="minorHAnsi" w:hAnsiTheme="minorHAnsi"/>
          <w:sz w:val="16"/>
        </w:rPr>
        <w:t xml:space="preserve"> For example, the development of biosensors—mechanisms that “combine biological membranes or cells with microelectronic sensors”  (</w:t>
      </w:r>
      <w:proofErr w:type="spellStart"/>
      <w:r w:rsidRPr="0037138B">
        <w:rPr>
          <w:rFonts w:asciiTheme="minorHAnsi" w:hAnsiTheme="minorHAnsi"/>
          <w:sz w:val="16"/>
        </w:rPr>
        <w:t>Elkington</w:t>
      </w:r>
      <w:proofErr w:type="spellEnd"/>
      <w:r w:rsidRPr="0037138B">
        <w:rPr>
          <w:rFonts w:asciiTheme="minorHAnsi" w:hAnsiTheme="minorHAnsi"/>
          <w:sz w:val="16"/>
        </w:rPr>
        <w:t xml:space="preserve"> and </w:t>
      </w:r>
      <w:proofErr w:type="spellStart"/>
      <w:r w:rsidRPr="0037138B">
        <w:rPr>
          <w:rFonts w:asciiTheme="minorHAnsi" w:hAnsiTheme="minorHAnsi"/>
          <w:sz w:val="16"/>
        </w:rPr>
        <w:t>Shopley</w:t>
      </w:r>
      <w:proofErr w:type="spellEnd"/>
      <w:r w:rsidRPr="0037138B">
        <w:rPr>
          <w:rFonts w:asciiTheme="minorHAnsi" w:hAnsiTheme="minorHAnsi"/>
          <w:sz w:val="16"/>
        </w:rPr>
        <w:t xml:space="preserve"> 1988:14)—promises vastly improved means of pollution detection. Similarly the development of Geographic Informa</w:t>
      </w:r>
      <w:r w:rsidRPr="0037138B">
        <w:rPr>
          <w:rFonts w:asciiTheme="minorHAnsi" w:hAnsiTheme="minorHAnsi"/>
          <w:sz w:val="16"/>
        </w:rPr>
        <w:softHyphen/>
        <w:t>tion Systems (GIs), based on the construction of spatialized computer data bases, has allowed geographers and planners to predict the ecological consequences of specific human activities and thus minimize deleteri</w:t>
      </w:r>
      <w:r w:rsidRPr="0037138B">
        <w:rPr>
          <w:rFonts w:asciiTheme="minorHAnsi" w:hAnsiTheme="minorHAnsi"/>
          <w:sz w:val="16"/>
        </w:rPr>
        <w:softHyphen/>
        <w:t xml:space="preserve">ous impacts on critical ecosystems. Nature Conservancy field agents, for example, have found cis a useful tool in devising conservation strategies for Ohio’s Big Darby Creek, one of the Midwest’s few remaining clear-flowing streams (Allan </w:t>
      </w:r>
      <w:proofErr w:type="spellStart"/>
      <w:r w:rsidRPr="0037138B">
        <w:rPr>
          <w:rFonts w:asciiTheme="minorHAnsi" w:hAnsiTheme="minorHAnsi"/>
          <w:sz w:val="16"/>
        </w:rPr>
        <w:t>i</w:t>
      </w:r>
      <w:proofErr w:type="spellEnd"/>
      <w:r w:rsidRPr="0037138B">
        <w:rPr>
          <w:rFonts w:asciiTheme="minorHAnsi" w:hAnsiTheme="minorHAnsi"/>
          <w:sz w:val="16"/>
        </w:rPr>
        <w:t xml:space="preserve"> 991). Geographers have also repeatedly proved the utility of satellite image interpretation for developing and imple</w:t>
      </w:r>
      <w:r w:rsidRPr="0037138B">
        <w:rPr>
          <w:rFonts w:asciiTheme="minorHAnsi" w:hAnsiTheme="minorHAnsi"/>
          <w:sz w:val="16"/>
        </w:rPr>
        <w:softHyphen/>
        <w:t>menting conservation plans at the national level (</w:t>
      </w:r>
      <w:proofErr w:type="spellStart"/>
      <w:r w:rsidRPr="0037138B">
        <w:rPr>
          <w:rFonts w:asciiTheme="minorHAnsi" w:hAnsiTheme="minorHAnsi"/>
          <w:sz w:val="16"/>
        </w:rPr>
        <w:t>Elkington</w:t>
      </w:r>
      <w:proofErr w:type="spellEnd"/>
      <w:r w:rsidRPr="0037138B">
        <w:rPr>
          <w:rFonts w:asciiTheme="minorHAnsi" w:hAnsiTheme="minorHAnsi"/>
          <w:sz w:val="16"/>
        </w:rPr>
        <w:t xml:space="preserve"> and </w:t>
      </w:r>
      <w:proofErr w:type="spellStart"/>
      <w:r w:rsidRPr="0037138B">
        <w:rPr>
          <w:rFonts w:asciiTheme="minorHAnsi" w:hAnsiTheme="minorHAnsi"/>
          <w:sz w:val="16"/>
        </w:rPr>
        <w:t>Shopley</w:t>
      </w:r>
      <w:proofErr w:type="spellEnd"/>
      <w:r w:rsidRPr="0037138B">
        <w:rPr>
          <w:rFonts w:asciiTheme="minorHAnsi" w:hAnsiTheme="minorHAnsi"/>
          <w:sz w:val="16"/>
        </w:rPr>
        <w:t xml:space="preserve"> 1988). We may expect eco-extremists to have little patience with such philosophically impure forms of environmental work. Yet rejecting such techniques outright would only intensify environmental destruction. </w:t>
      </w:r>
    </w:p>
    <w:p w:rsidR="00797297" w:rsidRPr="0037138B" w:rsidRDefault="00797297" w:rsidP="00797297">
      <w:pPr>
        <w:pStyle w:val="Heading4"/>
      </w:pPr>
      <w:r w:rsidRPr="0037138B">
        <w:t>Scientific knowledge liberates people from arbitrary power and aims to improve every individual’s life</w:t>
      </w:r>
    </w:p>
    <w:p w:rsidR="00797297" w:rsidRPr="0037138B" w:rsidRDefault="00797297" w:rsidP="00797297">
      <w:pPr>
        <w:rPr>
          <w:rStyle w:val="StyleStyleBold12pt"/>
        </w:rPr>
      </w:pPr>
      <w:proofErr w:type="spellStart"/>
      <w:r w:rsidRPr="0037138B">
        <w:rPr>
          <w:rStyle w:val="StyleStyleBold12pt"/>
        </w:rPr>
        <w:t>Bronner</w:t>
      </w:r>
      <w:proofErr w:type="spellEnd"/>
      <w:r w:rsidRPr="0037138B">
        <w:rPr>
          <w:rStyle w:val="StyleStyleBold12pt"/>
        </w:rPr>
        <w:t xml:space="preserve"> 4</w:t>
      </w:r>
    </w:p>
    <w:p w:rsidR="00797297" w:rsidRPr="0037138B" w:rsidRDefault="00797297" w:rsidP="00797297">
      <w:pPr>
        <w:rPr>
          <w:sz w:val="16"/>
          <w:szCs w:val="16"/>
        </w:rPr>
      </w:pPr>
      <w:r w:rsidRPr="0037138B">
        <w:rPr>
          <w:sz w:val="16"/>
          <w:szCs w:val="16"/>
        </w:rPr>
        <w:t xml:space="preserve">Stephen Eric </w:t>
      </w:r>
      <w:proofErr w:type="spellStart"/>
      <w:r w:rsidRPr="0037138B">
        <w:rPr>
          <w:sz w:val="16"/>
          <w:szCs w:val="16"/>
        </w:rPr>
        <w:t>Bronner</w:t>
      </w:r>
      <w:proofErr w:type="spellEnd"/>
      <w:r w:rsidRPr="0037138B">
        <w:rPr>
          <w:sz w:val="16"/>
          <w:szCs w:val="16"/>
        </w:rPr>
        <w:t>, Professor of Political Science at Rutgers University, 2004, Reclaiming the Enlightenment: Toward a Politics of Radical Engagement, p. 21-23</w:t>
      </w:r>
    </w:p>
    <w:p w:rsidR="00797297" w:rsidRPr="0037138B" w:rsidRDefault="00797297" w:rsidP="00797297">
      <w:pPr>
        <w:pStyle w:val="card1"/>
        <w:ind w:left="0"/>
        <w:rPr>
          <w:rFonts w:asciiTheme="minorHAnsi" w:hAnsiTheme="minorHAnsi"/>
          <w:sz w:val="16"/>
        </w:rPr>
      </w:pPr>
      <w:r w:rsidRPr="0037138B">
        <w:rPr>
          <w:rFonts w:asciiTheme="minorHAnsi" w:hAnsiTheme="minorHAnsi"/>
          <w:sz w:val="16"/>
        </w:rPr>
        <w:t>Something will always be missing: freedom will never become fully manifest in reality. The relation between them is asymptotic. Therefore, most philosophes understood progress as a regulative ideal, or as a postulate,13 rather than as an absolute or the expression of some divine plane or the foundation for a system.’4 Even in scientific terms</w:t>
      </w:r>
      <w:r w:rsidRPr="0037138B">
        <w:rPr>
          <w:rFonts w:asciiTheme="minorHAnsi" w:hAnsiTheme="minorHAnsi"/>
          <w:sz w:val="16"/>
          <w:highlight w:val="yellow"/>
        </w:rPr>
        <w:t xml:space="preserve">, </w:t>
      </w:r>
      <w:r w:rsidRPr="0037138B">
        <w:rPr>
          <w:rStyle w:val="underline"/>
          <w:rFonts w:asciiTheme="minorHAnsi" w:hAnsiTheme="minorHAnsi"/>
          <w:highlight w:val="yellow"/>
        </w:rPr>
        <w:t>progress</w:t>
      </w:r>
      <w:r w:rsidRPr="0037138B">
        <w:rPr>
          <w:rStyle w:val="underline"/>
          <w:rFonts w:asciiTheme="minorHAnsi" w:hAnsiTheme="minorHAnsi"/>
        </w:rPr>
        <w:t xml:space="preserve"> retained a crit</w:t>
      </w:r>
      <w:r w:rsidRPr="0037138B">
        <w:rPr>
          <w:rStyle w:val="underline"/>
          <w:rFonts w:asciiTheme="minorHAnsi" w:hAnsiTheme="minorHAnsi"/>
        </w:rPr>
        <w:softHyphen/>
        <w:t xml:space="preserve">ical dimension insofar as it </w:t>
      </w:r>
      <w:r w:rsidRPr="0037138B">
        <w:rPr>
          <w:rStyle w:val="underline"/>
          <w:rFonts w:asciiTheme="minorHAnsi" w:hAnsiTheme="minorHAnsi"/>
          <w:highlight w:val="yellow"/>
        </w:rPr>
        <w:t>implied the need to question established certain</w:t>
      </w:r>
      <w:r w:rsidRPr="0037138B">
        <w:rPr>
          <w:rStyle w:val="underline"/>
          <w:rFonts w:asciiTheme="minorHAnsi" w:hAnsiTheme="minorHAnsi"/>
          <w:highlight w:val="yellow"/>
        </w:rPr>
        <w:softHyphen/>
        <w:t>ties</w:t>
      </w:r>
      <w:r w:rsidRPr="0037138B">
        <w:rPr>
          <w:rFonts w:asciiTheme="minorHAnsi" w:hAnsiTheme="minorHAnsi"/>
          <w:sz w:val="16"/>
          <w:highlight w:val="yellow"/>
        </w:rPr>
        <w:t>.</w:t>
      </w:r>
      <w:r w:rsidRPr="0037138B">
        <w:rPr>
          <w:rFonts w:asciiTheme="minorHAnsi" w:hAnsiTheme="minorHAnsi"/>
          <w:sz w:val="16"/>
        </w:rPr>
        <w:t xml:space="preserve"> In this vein, </w:t>
      </w:r>
      <w:r w:rsidRPr="0037138B">
        <w:rPr>
          <w:rStyle w:val="underline"/>
          <w:rFonts w:asciiTheme="minorHAnsi" w:hAnsiTheme="minorHAnsi"/>
          <w:highlight w:val="yellow"/>
        </w:rPr>
        <w:t>it is misleading</w:t>
      </w:r>
      <w:r w:rsidRPr="0037138B">
        <w:rPr>
          <w:rFonts w:asciiTheme="minorHAnsi" w:hAnsiTheme="minorHAnsi"/>
          <w:sz w:val="16"/>
        </w:rPr>
        <w:t xml:space="preserve"> simply </w:t>
      </w:r>
      <w:r w:rsidRPr="0037138B">
        <w:rPr>
          <w:rStyle w:val="underline"/>
          <w:rFonts w:asciiTheme="minorHAnsi" w:hAnsiTheme="minorHAnsi"/>
          <w:highlight w:val="yellow"/>
        </w:rPr>
        <w:t>to equate scientific reason with</w:t>
      </w:r>
      <w:r w:rsidRPr="0037138B">
        <w:rPr>
          <w:rStyle w:val="underline"/>
          <w:rFonts w:asciiTheme="minorHAnsi" w:hAnsiTheme="minorHAnsi"/>
        </w:rPr>
        <w:t xml:space="preserve"> the </w:t>
      </w:r>
      <w:r w:rsidRPr="0037138B">
        <w:rPr>
          <w:rStyle w:val="underline"/>
          <w:rFonts w:asciiTheme="minorHAnsi" w:hAnsiTheme="minorHAnsi"/>
          <w:highlight w:val="yellow"/>
        </w:rPr>
        <w:t>domination</w:t>
      </w:r>
      <w:r w:rsidRPr="0037138B">
        <w:rPr>
          <w:rStyle w:val="underline"/>
          <w:rFonts w:asciiTheme="minorHAnsi" w:hAnsiTheme="minorHAnsi"/>
        </w:rPr>
        <w:t xml:space="preserve"> of</w:t>
      </w:r>
      <w:r w:rsidRPr="0037138B">
        <w:rPr>
          <w:rFonts w:asciiTheme="minorHAnsi" w:hAnsiTheme="minorHAnsi"/>
          <w:sz w:val="16"/>
        </w:rPr>
        <w:t xml:space="preserve"> man and </w:t>
      </w:r>
      <w:r w:rsidRPr="0037138B">
        <w:rPr>
          <w:rStyle w:val="underline"/>
          <w:rFonts w:asciiTheme="minorHAnsi" w:hAnsiTheme="minorHAnsi"/>
        </w:rPr>
        <w:t>nature</w:t>
      </w:r>
      <w:r w:rsidRPr="0037138B">
        <w:rPr>
          <w:rFonts w:asciiTheme="minorHAnsi" w:hAnsiTheme="minorHAnsi"/>
          <w:sz w:val="16"/>
        </w:rPr>
        <w:t xml:space="preserve">.15 </w:t>
      </w:r>
      <w:r w:rsidRPr="0037138B">
        <w:rPr>
          <w:rStyle w:val="underline"/>
          <w:rFonts w:asciiTheme="minorHAnsi" w:hAnsiTheme="minorHAnsi"/>
          <w:highlight w:val="yellow"/>
        </w:rPr>
        <w:t>All the great figures of the scientific revo</w:t>
      </w:r>
      <w:r w:rsidRPr="0037138B">
        <w:rPr>
          <w:rStyle w:val="underline"/>
          <w:rFonts w:asciiTheme="minorHAnsi" w:hAnsiTheme="minorHAnsi"/>
          <w:highlight w:val="yellow"/>
        </w:rPr>
        <w:softHyphen/>
        <w:t>lution</w:t>
      </w:r>
      <w:r w:rsidRPr="0037138B">
        <w:rPr>
          <w:rFonts w:asciiTheme="minorHAnsi" w:hAnsiTheme="minorHAnsi"/>
          <w:sz w:val="16"/>
        </w:rPr>
        <w:t xml:space="preserve"> —Bacon, </w:t>
      </w:r>
      <w:r w:rsidRPr="0037138B">
        <w:rPr>
          <w:rFonts w:asciiTheme="minorHAnsi" w:hAnsiTheme="minorHAnsi"/>
          <w:sz w:val="16"/>
        </w:rPr>
        <w:lastRenderedPageBreak/>
        <w:t>Boyle, Newton—</w:t>
      </w:r>
      <w:r w:rsidRPr="0037138B">
        <w:rPr>
          <w:rStyle w:val="underline"/>
          <w:rFonts w:asciiTheme="minorHAnsi" w:hAnsiTheme="minorHAnsi"/>
          <w:highlight w:val="yellow"/>
        </w:rPr>
        <w:t>were concerned with liberating humanity from</w:t>
      </w:r>
      <w:r w:rsidRPr="0037138B">
        <w:rPr>
          <w:rFonts w:asciiTheme="minorHAnsi" w:hAnsiTheme="minorHAnsi"/>
          <w:sz w:val="16"/>
        </w:rPr>
        <w:t xml:space="preserve"> what seemed the power of </w:t>
      </w:r>
      <w:r w:rsidRPr="0037138B">
        <w:rPr>
          <w:rStyle w:val="underline"/>
          <w:rFonts w:asciiTheme="minorHAnsi" w:hAnsiTheme="minorHAnsi"/>
        </w:rPr>
        <w:t xml:space="preserve">seemingly </w:t>
      </w:r>
      <w:r w:rsidRPr="0037138B">
        <w:rPr>
          <w:rStyle w:val="underline"/>
          <w:rFonts w:asciiTheme="minorHAnsi" w:hAnsiTheme="minorHAnsi"/>
          <w:highlight w:val="yellow"/>
        </w:rPr>
        <w:t>intractable forces</w:t>
      </w:r>
      <w:r w:rsidRPr="0037138B">
        <w:rPr>
          <w:rStyle w:val="underline"/>
          <w:rFonts w:asciiTheme="minorHAnsi" w:hAnsiTheme="minorHAnsi"/>
        </w:rPr>
        <w:t>.</w:t>
      </w:r>
      <w:r w:rsidRPr="0037138B">
        <w:rPr>
          <w:rFonts w:asciiTheme="minorHAnsi" w:hAnsiTheme="minorHAnsi"/>
          <w:sz w:val="16"/>
        </w:rPr>
        <w:t xml:space="preserve"> Swamps were everywhere; roads were few; forests remained to be cleared; illness was ram</w:t>
      </w:r>
      <w:r w:rsidRPr="0037138B">
        <w:rPr>
          <w:rFonts w:asciiTheme="minorHAnsi" w:hAnsiTheme="minorHAnsi"/>
          <w:sz w:val="16"/>
        </w:rPr>
        <w:softHyphen/>
        <w:t>pant; food was scarce; most people would never leave their village. What it implied not to understand the existence of bacteria or the nature of electric</w:t>
      </w:r>
      <w:r w:rsidRPr="0037138B">
        <w:rPr>
          <w:rFonts w:asciiTheme="minorHAnsi" w:hAnsiTheme="minorHAnsi"/>
          <w:sz w:val="16"/>
        </w:rPr>
        <w:softHyphen/>
        <w:t xml:space="preserve">ity, just to use very simple examples, is today simply inconceivable. Enlightenment figures like Benjamin Franklin, “the complete philosophe,”’6 became famous for a reason: they not only freed people from some of their fears but through inventions like the stove and the lightning rod they also raised new possibilities for making people’s lives more livable. </w:t>
      </w:r>
      <w:r w:rsidRPr="0037138B">
        <w:rPr>
          <w:rStyle w:val="underline"/>
          <w:rFonts w:asciiTheme="minorHAnsi" w:hAnsiTheme="minorHAnsi"/>
        </w:rPr>
        <w:t>Critical theorists and postmodernists miss the point when they view</w:t>
      </w:r>
      <w:r w:rsidRPr="0037138B">
        <w:rPr>
          <w:rFonts w:asciiTheme="minorHAnsi" w:hAnsiTheme="minorHAnsi"/>
          <w:sz w:val="16"/>
        </w:rPr>
        <w:t xml:space="preserve"> Enlightenment intellectuals in general and </w:t>
      </w:r>
      <w:r w:rsidRPr="0037138B">
        <w:rPr>
          <w:rStyle w:val="underline"/>
          <w:rFonts w:asciiTheme="minorHAnsi" w:hAnsiTheme="minorHAnsi"/>
        </w:rPr>
        <w:t>scientists</w:t>
      </w:r>
      <w:r w:rsidRPr="0037138B">
        <w:rPr>
          <w:rFonts w:asciiTheme="minorHAnsi" w:hAnsiTheme="minorHAnsi"/>
          <w:sz w:val="16"/>
        </w:rPr>
        <w:t xml:space="preserve"> in particular </w:t>
      </w:r>
      <w:r w:rsidRPr="0037138B">
        <w:rPr>
          <w:rStyle w:val="underline"/>
          <w:rFonts w:asciiTheme="minorHAnsi" w:hAnsiTheme="minorHAnsi"/>
        </w:rPr>
        <w:t>as sim</w:t>
      </w:r>
      <w:r w:rsidRPr="0037138B">
        <w:rPr>
          <w:rStyle w:val="underline"/>
          <w:rFonts w:asciiTheme="minorHAnsi" w:hAnsiTheme="minorHAnsi"/>
        </w:rPr>
        <w:softHyphen/>
        <w:t>ple apostles of reification. They actually constituted its most consistent en</w:t>
      </w:r>
      <w:r w:rsidRPr="0037138B">
        <w:rPr>
          <w:rStyle w:val="underline"/>
          <w:rFonts w:asciiTheme="minorHAnsi" w:hAnsiTheme="minorHAnsi"/>
        </w:rPr>
        <w:softHyphen/>
        <w:t xml:space="preserve">emy. </w:t>
      </w:r>
      <w:r w:rsidRPr="0037138B">
        <w:rPr>
          <w:rStyle w:val="underline"/>
          <w:rFonts w:asciiTheme="minorHAnsi" w:hAnsiTheme="minorHAnsi"/>
          <w:highlight w:val="yellow"/>
        </w:rPr>
        <w:t>The philosophes</w:t>
      </w:r>
      <w:r w:rsidRPr="0037138B">
        <w:rPr>
          <w:rStyle w:val="underline"/>
          <w:rFonts w:asciiTheme="minorHAnsi" w:hAnsiTheme="minorHAnsi"/>
        </w:rPr>
        <w:t xml:space="preserve"> </w:t>
      </w:r>
      <w:r w:rsidRPr="0037138B">
        <w:rPr>
          <w:rFonts w:asciiTheme="minorHAnsi" w:hAnsiTheme="minorHAnsi"/>
          <w:sz w:val="16"/>
        </w:rPr>
        <w:t xml:space="preserve">may not have grasped the commodity form, but they </w:t>
      </w:r>
      <w:r w:rsidRPr="0037138B">
        <w:rPr>
          <w:rStyle w:val="underline"/>
          <w:rFonts w:asciiTheme="minorHAnsi" w:hAnsiTheme="minorHAnsi"/>
          <w:highlight w:val="yellow"/>
        </w:rPr>
        <w:t>empowered people by challenging superstitions and dogmas that left them mute and helpless</w:t>
      </w:r>
      <w:r w:rsidRPr="0037138B">
        <w:rPr>
          <w:rFonts w:asciiTheme="minorHAnsi" w:hAnsiTheme="minorHAnsi"/>
          <w:sz w:val="16"/>
        </w:rPr>
        <w:t xml:space="preserve"> against the whims of nature and the injunctions of tradition. </w:t>
      </w:r>
      <w:r w:rsidRPr="0037138B">
        <w:rPr>
          <w:rStyle w:val="underline"/>
          <w:rFonts w:asciiTheme="minorHAnsi" w:hAnsiTheme="minorHAnsi"/>
          <w:highlight w:val="yellow"/>
        </w:rPr>
        <w:t>Enlightenment thinkers were justified in understanding knowl</w:t>
      </w:r>
      <w:r w:rsidRPr="0037138B">
        <w:rPr>
          <w:rStyle w:val="underline"/>
          <w:rFonts w:asciiTheme="minorHAnsi" w:hAnsiTheme="minorHAnsi"/>
          <w:highlight w:val="yellow"/>
        </w:rPr>
        <w:softHyphen/>
        <w:t>edge as inherently improving humanity. Infused with a sense of furthering the public good, liberating the individual from the clutches of the invisible and inexplicable</w:t>
      </w:r>
      <w:r w:rsidRPr="0037138B">
        <w:rPr>
          <w:rStyle w:val="underline"/>
          <w:rFonts w:asciiTheme="minorHAnsi" w:hAnsiTheme="minorHAnsi"/>
        </w:rPr>
        <w:t>, the Enlightenment idea of progress required what</w:t>
      </w:r>
      <w:r w:rsidRPr="0037138B">
        <w:rPr>
          <w:rFonts w:asciiTheme="minorHAnsi" w:hAnsiTheme="minorHAnsi"/>
          <w:sz w:val="16"/>
        </w:rPr>
        <w:t xml:space="preserve"> the young </w:t>
      </w:r>
      <w:r w:rsidRPr="0037138B">
        <w:rPr>
          <w:rStyle w:val="underline"/>
          <w:rFonts w:asciiTheme="minorHAnsi" w:hAnsiTheme="minorHAnsi"/>
        </w:rPr>
        <w:t>Marx</w:t>
      </w:r>
      <w:r w:rsidRPr="0037138B">
        <w:rPr>
          <w:rFonts w:asciiTheme="minorHAnsi" w:hAnsiTheme="minorHAnsi"/>
          <w:sz w:val="16"/>
        </w:rPr>
        <w:t xml:space="preserve"> later </w:t>
      </w:r>
      <w:r w:rsidRPr="0037138B">
        <w:rPr>
          <w:rStyle w:val="underline"/>
          <w:rFonts w:asciiTheme="minorHAnsi" w:hAnsiTheme="minorHAnsi"/>
        </w:rPr>
        <w:t>termed “the ruthless critique of everything existing.” This regulative notion of progress was never inimical to subjectivity. Quite the contrary</w:t>
      </w:r>
      <w:r w:rsidRPr="0037138B">
        <w:rPr>
          <w:rFonts w:asciiTheme="minorHAnsi" w:hAnsiTheme="minorHAnsi"/>
          <w:sz w:val="16"/>
        </w:rPr>
        <w:t>: progress became meaningful only with reference to real liv</w:t>
      </w:r>
      <w:r w:rsidRPr="0037138B">
        <w:rPr>
          <w:rFonts w:asciiTheme="minorHAnsi" w:hAnsiTheme="minorHAnsi"/>
          <w:sz w:val="16"/>
        </w:rPr>
        <w:softHyphen/>
        <w:t xml:space="preserve">ing individuals. </w:t>
      </w:r>
    </w:p>
    <w:p w:rsidR="00797297" w:rsidRPr="0037138B" w:rsidRDefault="00797297" w:rsidP="00797297"/>
    <w:p w:rsidR="00797297" w:rsidRPr="0037138B" w:rsidRDefault="00797297" w:rsidP="00797297">
      <w:pPr>
        <w:pStyle w:val="Heading4"/>
      </w:pPr>
      <w:r w:rsidRPr="0037138B">
        <w:t xml:space="preserve">Scientific Method accurate – </w:t>
      </w:r>
      <w:r w:rsidRPr="0037138B">
        <w:rPr>
          <w:u w:val="single"/>
        </w:rPr>
        <w:t>fact checking</w:t>
      </w:r>
      <w:r w:rsidRPr="0037138B">
        <w:t xml:space="preserve"> and </w:t>
      </w:r>
      <w:r w:rsidRPr="0037138B">
        <w:rPr>
          <w:u w:val="single"/>
        </w:rPr>
        <w:t>self-correction</w:t>
      </w:r>
    </w:p>
    <w:p w:rsidR="00797297" w:rsidRPr="0037138B" w:rsidRDefault="00797297" w:rsidP="00797297">
      <w:pPr>
        <w:rPr>
          <w:rStyle w:val="StyleStyleBold12pt"/>
        </w:rPr>
      </w:pPr>
      <w:r w:rsidRPr="0037138B">
        <w:rPr>
          <w:rStyle w:val="StyleStyleBold12pt"/>
        </w:rPr>
        <w:t>Cohen ‘7</w:t>
      </w:r>
    </w:p>
    <w:p w:rsidR="00797297" w:rsidRPr="0037138B" w:rsidRDefault="00797297" w:rsidP="00797297">
      <w:pPr>
        <w:rPr>
          <w:sz w:val="16"/>
          <w:szCs w:val="16"/>
        </w:rPr>
      </w:pPr>
      <w:r w:rsidRPr="0037138B">
        <w:rPr>
          <w:sz w:val="16"/>
          <w:szCs w:val="16"/>
        </w:rPr>
        <w:t>(</w:t>
      </w:r>
      <w:proofErr w:type="gramStart"/>
      <w:r w:rsidRPr="0037138B">
        <w:rPr>
          <w:sz w:val="16"/>
          <w:szCs w:val="16"/>
        </w:rPr>
        <w:t>et</w:t>
      </w:r>
      <w:proofErr w:type="gramEnd"/>
      <w:r w:rsidRPr="0037138B">
        <w:rPr>
          <w:sz w:val="16"/>
          <w:szCs w:val="16"/>
        </w:rPr>
        <w:t xml:space="preserve"> al – Louis Cohen is Emeritus Professor of Education at </w:t>
      </w:r>
      <w:proofErr w:type="spellStart"/>
      <w:r w:rsidRPr="0037138B">
        <w:rPr>
          <w:sz w:val="16"/>
          <w:szCs w:val="16"/>
        </w:rPr>
        <w:t>Loughborough</w:t>
      </w:r>
      <w:proofErr w:type="spellEnd"/>
      <w:r w:rsidRPr="0037138B">
        <w:rPr>
          <w:sz w:val="16"/>
          <w:szCs w:val="16"/>
        </w:rPr>
        <w:t xml:space="preserve"> University. Research methods in education – pg. 6-7)</w:t>
      </w:r>
    </w:p>
    <w:p w:rsidR="00797297" w:rsidRPr="0037138B" w:rsidRDefault="00797297" w:rsidP="00797297">
      <w:pPr>
        <w:pStyle w:val="card1"/>
        <w:ind w:left="0"/>
        <w:rPr>
          <w:rFonts w:asciiTheme="minorHAnsi" w:hAnsiTheme="minorHAnsi"/>
          <w:sz w:val="16"/>
        </w:rPr>
      </w:pPr>
      <w:proofErr w:type="spellStart"/>
      <w:r w:rsidRPr="0037138B">
        <w:rPr>
          <w:rStyle w:val="underline"/>
          <w:rFonts w:asciiTheme="minorHAnsi" w:hAnsiTheme="minorHAnsi"/>
          <w:highlight w:val="yellow"/>
        </w:rPr>
        <w:t>A</w:t>
      </w:r>
      <w:r w:rsidRPr="0037138B">
        <w:rPr>
          <w:rFonts w:asciiTheme="minorHAnsi" w:hAnsiTheme="minorHAnsi"/>
          <w:sz w:val="16"/>
        </w:rPr>
        <w:t>further</w:t>
      </w:r>
      <w:proofErr w:type="spellEnd"/>
      <w:r w:rsidRPr="0037138B">
        <w:rPr>
          <w:rFonts w:asciiTheme="minorHAnsi" w:hAnsiTheme="minorHAnsi"/>
          <w:sz w:val="16"/>
        </w:rPr>
        <w:t xml:space="preserve"> </w:t>
      </w:r>
      <w:r w:rsidRPr="0037138B">
        <w:rPr>
          <w:rStyle w:val="underline"/>
          <w:rFonts w:asciiTheme="minorHAnsi" w:hAnsiTheme="minorHAnsi"/>
          <w:highlight w:val="yellow"/>
        </w:rPr>
        <w:t>means by which we</w:t>
      </w:r>
      <w:r w:rsidRPr="0037138B">
        <w:rPr>
          <w:rStyle w:val="underline"/>
          <w:rFonts w:asciiTheme="minorHAnsi" w:hAnsiTheme="minorHAnsi"/>
        </w:rPr>
        <w:t xml:space="preserve"> set out to </w:t>
      </w:r>
      <w:r w:rsidRPr="0037138B">
        <w:rPr>
          <w:rStyle w:val="underline"/>
          <w:rFonts w:asciiTheme="minorHAnsi" w:hAnsiTheme="minorHAnsi"/>
          <w:highlight w:val="yellow"/>
        </w:rPr>
        <w:t>discover truth is research</w:t>
      </w:r>
      <w:r w:rsidRPr="0037138B">
        <w:rPr>
          <w:rFonts w:asciiTheme="minorHAnsi" w:hAnsiTheme="minorHAnsi"/>
          <w:sz w:val="16"/>
        </w:rPr>
        <w:t xml:space="preserve">. This has been defined by </w:t>
      </w:r>
      <w:proofErr w:type="spellStart"/>
      <w:r w:rsidRPr="0037138B">
        <w:rPr>
          <w:rFonts w:asciiTheme="minorHAnsi" w:hAnsiTheme="minorHAnsi"/>
          <w:sz w:val="16"/>
        </w:rPr>
        <w:t>Kerlinger</w:t>
      </w:r>
      <w:proofErr w:type="spellEnd"/>
      <w:r w:rsidRPr="0037138B">
        <w:rPr>
          <w:rFonts w:asciiTheme="minorHAnsi" w:hAnsiTheme="minorHAnsi"/>
          <w:sz w:val="16"/>
        </w:rPr>
        <w:t xml:space="preserve"> (1970) as the systematic, controlled, empirical and critical investigation of hypothetical proposition* about the presumed relations among natural phenomena. </w:t>
      </w:r>
      <w:r w:rsidRPr="0037138B">
        <w:rPr>
          <w:rStyle w:val="underline"/>
          <w:rFonts w:asciiTheme="minorHAnsi" w:hAnsiTheme="minorHAnsi"/>
        </w:rPr>
        <w:t>Research has three characteristics in particular which distinguish it from the first means of problem-solving identified earlier, namely, experience</w:t>
      </w:r>
      <w:r w:rsidRPr="0037138B">
        <w:rPr>
          <w:rFonts w:asciiTheme="minorHAnsi" w:hAnsiTheme="minorHAnsi"/>
          <w:sz w:val="16"/>
        </w:rPr>
        <w:t xml:space="preserve">. First, </w:t>
      </w:r>
      <w:r w:rsidRPr="0037138B">
        <w:rPr>
          <w:rStyle w:val="underline"/>
          <w:rFonts w:asciiTheme="minorHAnsi" w:hAnsiTheme="minorHAnsi"/>
        </w:rPr>
        <w:t>whereas experience deals with events occurring in a haphazard manner, research is systematic and controlled</w:t>
      </w:r>
      <w:r w:rsidRPr="0037138B">
        <w:rPr>
          <w:rFonts w:asciiTheme="minorHAnsi" w:hAnsiTheme="minorHAnsi"/>
          <w:sz w:val="16"/>
        </w:rPr>
        <w:t xml:space="preserve">, having its operations on the inductive-deductive model outlined above. Second, research is empirical. The scientist turns to experience for validation. As </w:t>
      </w:r>
      <w:proofErr w:type="spellStart"/>
      <w:r w:rsidRPr="0037138B">
        <w:rPr>
          <w:rFonts w:asciiTheme="minorHAnsi" w:hAnsiTheme="minorHAnsi"/>
          <w:sz w:val="16"/>
        </w:rPr>
        <w:t>Kerlinycr</w:t>
      </w:r>
      <w:proofErr w:type="spellEnd"/>
      <w:r w:rsidRPr="0037138B">
        <w:rPr>
          <w:rFonts w:asciiTheme="minorHAnsi" w:hAnsiTheme="minorHAnsi"/>
          <w:sz w:val="16"/>
        </w:rPr>
        <w:t xml:space="preserve"> (1970) puts it, </w:t>
      </w:r>
      <w:r w:rsidRPr="0037138B">
        <w:rPr>
          <w:rStyle w:val="underline"/>
          <w:rFonts w:asciiTheme="minorHAnsi" w:hAnsiTheme="minorHAnsi"/>
          <w:highlight w:val="yellow"/>
        </w:rPr>
        <w:t>subjective, personal belief has to have a reality check against objective, empirical fact</w:t>
      </w:r>
      <w:r w:rsidRPr="0037138B">
        <w:rPr>
          <w:rStyle w:val="underline"/>
          <w:rFonts w:asciiTheme="minorHAnsi" w:hAnsiTheme="minorHAnsi"/>
        </w:rPr>
        <w:t xml:space="preserve">s </w:t>
      </w:r>
      <w:r w:rsidRPr="0037138B">
        <w:rPr>
          <w:rStyle w:val="underline"/>
          <w:rFonts w:asciiTheme="minorHAnsi" w:hAnsiTheme="minorHAnsi"/>
          <w:highlight w:val="yellow"/>
        </w:rPr>
        <w:t>and tests</w:t>
      </w:r>
      <w:r w:rsidRPr="0037138B">
        <w:rPr>
          <w:rFonts w:asciiTheme="minorHAnsi" w:hAnsiTheme="minorHAnsi"/>
          <w:sz w:val="16"/>
        </w:rPr>
        <w:t xml:space="preserve">. And third, </w:t>
      </w:r>
      <w:r w:rsidRPr="0037138B">
        <w:rPr>
          <w:rStyle w:val="underline"/>
          <w:rFonts w:asciiTheme="minorHAnsi" w:hAnsiTheme="minorHAnsi"/>
          <w:highlight w:val="yellow"/>
        </w:rPr>
        <w:t>research is self-correcting.</w:t>
      </w:r>
      <w:r w:rsidRPr="0037138B">
        <w:rPr>
          <w:rStyle w:val="underline"/>
          <w:rFonts w:asciiTheme="minorHAnsi" w:hAnsiTheme="minorHAnsi"/>
        </w:rPr>
        <w:t xml:space="preserve"> Not only does the </w:t>
      </w:r>
      <w:r w:rsidRPr="0037138B">
        <w:rPr>
          <w:rStyle w:val="underline"/>
          <w:rFonts w:asciiTheme="minorHAnsi" w:hAnsiTheme="minorHAnsi"/>
          <w:highlight w:val="yellow"/>
        </w:rPr>
        <w:t>scientific method have built-in mechanisms to protect</w:t>
      </w:r>
      <w:r w:rsidRPr="0037138B">
        <w:rPr>
          <w:rStyle w:val="underline"/>
          <w:rFonts w:asciiTheme="minorHAnsi" w:hAnsiTheme="minorHAnsi"/>
        </w:rPr>
        <w:t xml:space="preserve"> scientists </w:t>
      </w:r>
      <w:r w:rsidRPr="0037138B">
        <w:rPr>
          <w:rStyle w:val="underline"/>
          <w:rFonts w:asciiTheme="minorHAnsi" w:hAnsiTheme="minorHAnsi"/>
          <w:highlight w:val="yellow"/>
        </w:rPr>
        <w:t>from error</w:t>
      </w:r>
      <w:r w:rsidRPr="0037138B">
        <w:rPr>
          <w:rStyle w:val="underline"/>
          <w:rFonts w:asciiTheme="minorHAnsi" w:hAnsiTheme="minorHAnsi"/>
        </w:rPr>
        <w:t xml:space="preserve"> </w:t>
      </w:r>
      <w:r w:rsidRPr="0037138B">
        <w:rPr>
          <w:rFonts w:asciiTheme="minorHAnsi" w:hAnsiTheme="minorHAnsi"/>
          <w:sz w:val="16"/>
        </w:rPr>
        <w:t xml:space="preserve">as far as is humanly possible, </w:t>
      </w:r>
      <w:r w:rsidRPr="0037138B">
        <w:rPr>
          <w:rStyle w:val="underline"/>
          <w:rFonts w:asciiTheme="minorHAnsi" w:hAnsiTheme="minorHAnsi"/>
        </w:rPr>
        <w:t xml:space="preserve">but also their </w:t>
      </w:r>
      <w:r w:rsidRPr="0037138B">
        <w:rPr>
          <w:rStyle w:val="underline"/>
          <w:rFonts w:asciiTheme="minorHAnsi" w:hAnsiTheme="minorHAnsi"/>
          <w:highlight w:val="yellow"/>
        </w:rPr>
        <w:t>procedures and results are open to</w:t>
      </w:r>
      <w:r w:rsidRPr="0037138B">
        <w:rPr>
          <w:rStyle w:val="underline"/>
          <w:rFonts w:asciiTheme="minorHAnsi" w:hAnsiTheme="minorHAnsi"/>
        </w:rPr>
        <w:t xml:space="preserve"> public </w:t>
      </w:r>
      <w:r w:rsidRPr="0037138B">
        <w:rPr>
          <w:rStyle w:val="underline"/>
          <w:rFonts w:asciiTheme="minorHAnsi" w:hAnsiTheme="minorHAnsi"/>
          <w:highlight w:val="yellow"/>
        </w:rPr>
        <w:t>scrutiny</w:t>
      </w:r>
      <w:r w:rsidRPr="0037138B">
        <w:rPr>
          <w:rStyle w:val="underline"/>
          <w:rFonts w:asciiTheme="minorHAnsi" w:hAnsiTheme="minorHAnsi"/>
        </w:rPr>
        <w:t xml:space="preserve"> by fellow professionals</w:t>
      </w:r>
      <w:r w:rsidRPr="0037138B">
        <w:rPr>
          <w:rFonts w:asciiTheme="minorHAnsi" w:hAnsiTheme="minorHAnsi"/>
          <w:sz w:val="16"/>
        </w:rPr>
        <w:t>. Incorrect results in time will he found and either revised or discarded (</w:t>
      </w:r>
      <w:proofErr w:type="spellStart"/>
      <w:r w:rsidRPr="0037138B">
        <w:rPr>
          <w:rFonts w:asciiTheme="minorHAnsi" w:hAnsiTheme="minorHAnsi"/>
          <w:sz w:val="16"/>
        </w:rPr>
        <w:t>Mouly</w:t>
      </w:r>
      <w:proofErr w:type="spellEnd"/>
      <w:r w:rsidRPr="0037138B">
        <w:rPr>
          <w:rFonts w:asciiTheme="minorHAnsi" w:hAnsiTheme="minorHAnsi"/>
          <w:sz w:val="16"/>
        </w:rPr>
        <w:t xml:space="preserve"> </w:t>
      </w:r>
      <w:r w:rsidRPr="0037138B">
        <w:rPr>
          <w:rStyle w:val="underline"/>
          <w:rFonts w:asciiTheme="minorHAnsi" w:hAnsiTheme="minorHAnsi"/>
        </w:rPr>
        <w:t>Research is a combination of both experience and reasoning and must be regarded as the most successful approach to the discovery of truth</w:t>
      </w:r>
      <w:r w:rsidRPr="0037138B">
        <w:rPr>
          <w:rFonts w:asciiTheme="minorHAnsi" w:hAnsiTheme="minorHAnsi"/>
          <w:sz w:val="16"/>
        </w:rPr>
        <w:t>, particularly as far as the natural sciences are concerned (Burg 1963).'</w:t>
      </w:r>
    </w:p>
    <w:p w:rsidR="00797297" w:rsidRPr="0037138B" w:rsidRDefault="00797297" w:rsidP="00797297"/>
    <w:p w:rsidR="00797297" w:rsidRPr="0037138B" w:rsidRDefault="00797297" w:rsidP="00797297">
      <w:pPr>
        <w:pStyle w:val="Heading3"/>
      </w:pPr>
      <w:r w:rsidRPr="0037138B">
        <w:lastRenderedPageBreak/>
        <w:t>Alternative to Science Fails</w:t>
      </w:r>
    </w:p>
    <w:p w:rsidR="00797297" w:rsidRPr="0037138B" w:rsidRDefault="00797297" w:rsidP="00797297">
      <w:pPr>
        <w:pStyle w:val="Heading4"/>
      </w:pPr>
      <w:r w:rsidRPr="0037138B">
        <w:t xml:space="preserve">Science promotes openness that is key to preventing fear-mongering </w:t>
      </w:r>
    </w:p>
    <w:p w:rsidR="00797297" w:rsidRPr="0037138B" w:rsidRDefault="00797297" w:rsidP="00797297">
      <w:pPr>
        <w:rPr>
          <w:sz w:val="16"/>
          <w:szCs w:val="16"/>
        </w:rPr>
      </w:pPr>
      <w:proofErr w:type="spellStart"/>
      <w:r w:rsidRPr="0037138B">
        <w:rPr>
          <w:rStyle w:val="StyleStyleBold12pt"/>
        </w:rPr>
        <w:t>Gleick</w:t>
      </w:r>
      <w:proofErr w:type="spellEnd"/>
      <w:r w:rsidRPr="0037138B">
        <w:rPr>
          <w:rStyle w:val="StyleStyleBold12pt"/>
        </w:rPr>
        <w:t xml:space="preserve"> 9</w:t>
      </w:r>
      <w:r w:rsidRPr="0037138B">
        <w:t xml:space="preserve"> </w:t>
      </w:r>
      <w:r w:rsidRPr="0037138B">
        <w:rPr>
          <w:sz w:val="16"/>
          <w:szCs w:val="16"/>
        </w:rPr>
        <w:t>(Dr. Peter, president of the Pacific Institute, an internationally recognized water expert and a MacArthur Fellow, “New McCarthyism: Fear of science and the war on rationality,” http://www.sfgate.com/cgi-bin/blogs/gleick/detail??</w:t>
      </w:r>
      <w:proofErr w:type="gramStart"/>
      <w:r w:rsidRPr="0037138B">
        <w:rPr>
          <w:sz w:val="16"/>
          <w:szCs w:val="16"/>
        </w:rPr>
        <w:t>blogid=</w:t>
      </w:r>
      <w:proofErr w:type="gramEnd"/>
      <w:r w:rsidRPr="0037138B">
        <w:rPr>
          <w:sz w:val="16"/>
          <w:szCs w:val="16"/>
        </w:rPr>
        <w:t>104&amp;entry_id=47022)</w:t>
      </w:r>
    </w:p>
    <w:p w:rsidR="00797297" w:rsidRPr="0037138B" w:rsidRDefault="00797297" w:rsidP="00797297">
      <w:pPr>
        <w:pStyle w:val="card1"/>
        <w:ind w:left="0"/>
        <w:rPr>
          <w:rFonts w:asciiTheme="minorHAnsi" w:hAnsiTheme="minorHAnsi"/>
          <w:b/>
          <w:bCs/>
          <w:u w:val="single"/>
        </w:rPr>
      </w:pPr>
      <w:r w:rsidRPr="0037138B">
        <w:rPr>
          <w:rStyle w:val="underline"/>
          <w:rFonts w:asciiTheme="minorHAnsi" w:hAnsiTheme="minorHAnsi"/>
          <w:highlight w:val="yellow"/>
        </w:rPr>
        <w:t>As</w:t>
      </w:r>
      <w:r w:rsidRPr="0037138B">
        <w:rPr>
          <w:rStyle w:val="underline"/>
          <w:rFonts w:asciiTheme="minorHAnsi" w:hAnsiTheme="minorHAnsi"/>
        </w:rPr>
        <w:t xml:space="preserve"> more and more of </w:t>
      </w:r>
      <w:r w:rsidRPr="0037138B">
        <w:rPr>
          <w:rStyle w:val="underline"/>
          <w:rFonts w:asciiTheme="minorHAnsi" w:hAnsiTheme="minorHAnsi"/>
          <w:highlight w:val="yellow"/>
        </w:rPr>
        <w:t xml:space="preserve">the world looks to </w:t>
      </w:r>
      <w:r w:rsidRPr="0037138B">
        <w:rPr>
          <w:rStyle w:val="underline"/>
          <w:rFonts w:asciiTheme="minorHAnsi" w:hAnsiTheme="minorHAnsi"/>
        </w:rPr>
        <w:t xml:space="preserve">knowledge, education, and </w:t>
      </w:r>
      <w:r w:rsidRPr="0037138B">
        <w:rPr>
          <w:rStyle w:val="underline"/>
          <w:rFonts w:asciiTheme="minorHAnsi" w:hAnsiTheme="minorHAnsi"/>
          <w:highlight w:val="yellow"/>
        </w:rPr>
        <w:t>science as the route</w:t>
      </w:r>
      <w:r w:rsidRPr="0037138B">
        <w:rPr>
          <w:rStyle w:val="underline"/>
          <w:rFonts w:asciiTheme="minorHAnsi" w:hAnsiTheme="minorHAnsi"/>
        </w:rPr>
        <w:t xml:space="preserve">s </w:t>
      </w:r>
      <w:r w:rsidRPr="0037138B">
        <w:rPr>
          <w:rStyle w:val="underline"/>
          <w:rFonts w:asciiTheme="minorHAnsi" w:hAnsiTheme="minorHAnsi"/>
          <w:highlight w:val="yellow"/>
        </w:rPr>
        <w:t xml:space="preserve">out of </w:t>
      </w:r>
      <w:r w:rsidRPr="0037138B">
        <w:rPr>
          <w:rStyle w:val="underline"/>
          <w:rFonts w:asciiTheme="minorHAnsi" w:hAnsiTheme="minorHAnsi"/>
        </w:rPr>
        <w:t xml:space="preserve">poverty and </w:t>
      </w:r>
      <w:r w:rsidRPr="0037138B">
        <w:rPr>
          <w:rStyle w:val="underline"/>
          <w:rFonts w:asciiTheme="minorHAnsi" w:hAnsiTheme="minorHAnsi"/>
          <w:highlight w:val="yellow"/>
        </w:rPr>
        <w:t xml:space="preserve">conflict, parts </w:t>
      </w:r>
      <w:r w:rsidRPr="0037138B">
        <w:rPr>
          <w:rStyle w:val="underline"/>
          <w:rFonts w:asciiTheme="minorHAnsi" w:hAnsiTheme="minorHAnsi"/>
        </w:rPr>
        <w:t xml:space="preserve">of America </w:t>
      </w:r>
      <w:r w:rsidRPr="0037138B">
        <w:rPr>
          <w:rStyle w:val="underline"/>
          <w:rFonts w:asciiTheme="minorHAnsi" w:hAnsiTheme="minorHAnsi"/>
          <w:highlight w:val="yellow"/>
        </w:rPr>
        <w:t>seem</w:t>
      </w:r>
      <w:r w:rsidRPr="0037138B">
        <w:rPr>
          <w:rStyle w:val="underline"/>
          <w:rFonts w:asciiTheme="minorHAnsi" w:hAnsiTheme="minorHAnsi"/>
        </w:rPr>
        <w:t xml:space="preserve">s </w:t>
      </w:r>
      <w:r w:rsidRPr="0037138B">
        <w:rPr>
          <w:rStyle w:val="underline"/>
          <w:rFonts w:asciiTheme="minorHAnsi" w:hAnsiTheme="minorHAnsi"/>
          <w:highlight w:val="yellow"/>
        </w:rPr>
        <w:t>to be slipping back to</w:t>
      </w:r>
      <w:r w:rsidRPr="0037138B">
        <w:rPr>
          <w:rStyle w:val="underline"/>
          <w:rFonts w:asciiTheme="minorHAnsi" w:hAnsiTheme="minorHAnsi"/>
        </w:rPr>
        <w:t xml:space="preserve">ward </w:t>
      </w:r>
      <w:r w:rsidRPr="0037138B">
        <w:rPr>
          <w:rStyle w:val="underline"/>
          <w:rFonts w:asciiTheme="minorHAnsi" w:hAnsiTheme="minorHAnsi"/>
          <w:highlight w:val="yellow"/>
        </w:rPr>
        <w:t xml:space="preserve">the Dark Ages, when fear of </w:t>
      </w:r>
      <w:r w:rsidRPr="0037138B">
        <w:rPr>
          <w:rStyle w:val="underline"/>
          <w:rFonts w:asciiTheme="minorHAnsi" w:hAnsiTheme="minorHAnsi"/>
        </w:rPr>
        <w:t xml:space="preserve">knowledge and </w:t>
      </w:r>
      <w:r w:rsidRPr="0037138B">
        <w:rPr>
          <w:rStyle w:val="underline"/>
          <w:rFonts w:asciiTheme="minorHAnsi" w:hAnsiTheme="minorHAnsi"/>
          <w:highlight w:val="yellow"/>
        </w:rPr>
        <w:t>science led to</w:t>
      </w:r>
      <w:r w:rsidRPr="0037138B">
        <w:rPr>
          <w:rStyle w:val="underline"/>
          <w:rFonts w:asciiTheme="minorHAnsi" w:hAnsiTheme="minorHAnsi"/>
        </w:rPr>
        <w:t xml:space="preserve"> an </w:t>
      </w:r>
      <w:r w:rsidRPr="0037138B">
        <w:rPr>
          <w:rStyle w:val="underline"/>
          <w:rFonts w:asciiTheme="minorHAnsi" w:hAnsiTheme="minorHAnsi"/>
          <w:highlight w:val="yellow"/>
        </w:rPr>
        <w:t xml:space="preserve">impoverishment </w:t>
      </w:r>
      <w:r w:rsidRPr="0037138B">
        <w:rPr>
          <w:rStyle w:val="underline"/>
          <w:rFonts w:asciiTheme="minorHAnsi" w:hAnsiTheme="minorHAnsi"/>
        </w:rPr>
        <w:t>of civilization that had lasting effects for centuries</w:t>
      </w:r>
      <w:r w:rsidRPr="0037138B">
        <w:rPr>
          <w:rFonts w:asciiTheme="minorHAnsi" w:hAnsiTheme="minorHAnsi"/>
          <w:sz w:val="16"/>
        </w:rPr>
        <w:t>.</w:t>
      </w:r>
      <w:r w:rsidRPr="0037138B">
        <w:rPr>
          <w:rFonts w:asciiTheme="minorHAnsi" w:hAnsiTheme="minorHAnsi"/>
        </w:rPr>
        <w:t xml:space="preserve"> </w:t>
      </w:r>
      <w:r w:rsidRPr="0037138B">
        <w:rPr>
          <w:rFonts w:asciiTheme="minorHAnsi" w:hAnsiTheme="minorHAnsi"/>
          <w:sz w:val="16"/>
        </w:rPr>
        <w:t xml:space="preserve">I've recently returned from two weeks in northern Europe and a series of scientific water meetings and discussions with people from over 130 countries. They read the news from the United States with incredulity. </w:t>
      </w:r>
      <w:r w:rsidRPr="0037138B">
        <w:rPr>
          <w:rStyle w:val="underline"/>
          <w:rFonts w:asciiTheme="minorHAnsi" w:hAnsiTheme="minorHAnsi"/>
        </w:rPr>
        <w:t xml:space="preserve">America is still seen as the place to come for aspiring students and scientists </w:t>
      </w:r>
      <w:r w:rsidRPr="0037138B">
        <w:rPr>
          <w:rFonts w:asciiTheme="minorHAnsi" w:hAnsiTheme="minorHAnsi"/>
          <w:sz w:val="16"/>
        </w:rPr>
        <w:t xml:space="preserve">around the world. Our public universities, despite assaults on budgets, independence, and knowledge, still struggle to maintain their excellence. But my friends and colleagues from overseas are increasingly shocked, as are </w:t>
      </w:r>
      <w:r w:rsidRPr="0037138B">
        <w:rPr>
          <w:rStyle w:val="IntenseEmphasis"/>
          <w:rFonts w:asciiTheme="minorHAnsi" w:hAnsiTheme="minorHAnsi"/>
          <w:highlight w:val="yellow"/>
        </w:rPr>
        <w:t>many</w:t>
      </w:r>
      <w:r w:rsidRPr="0037138B">
        <w:rPr>
          <w:rStyle w:val="IntenseEmphasis"/>
          <w:rFonts w:asciiTheme="minorHAnsi" w:hAnsiTheme="minorHAnsi"/>
        </w:rPr>
        <w:t xml:space="preserve"> of us </w:t>
      </w:r>
      <w:r w:rsidRPr="0037138B">
        <w:rPr>
          <w:rStyle w:val="IntenseEmphasis"/>
          <w:rFonts w:asciiTheme="minorHAnsi" w:hAnsiTheme="minorHAnsi"/>
          <w:highlight w:val="yellow"/>
        </w:rPr>
        <w:t>in the U.S</w:t>
      </w:r>
      <w:r w:rsidRPr="0037138B">
        <w:rPr>
          <w:rStyle w:val="underline"/>
          <w:rFonts w:asciiTheme="minorHAnsi" w:hAnsiTheme="minorHAnsi"/>
        </w:rPr>
        <w:t xml:space="preserve">., by the expanding efforts of home-grown extremists to undermine rational discourse, </w:t>
      </w:r>
      <w:r w:rsidRPr="0037138B">
        <w:rPr>
          <w:rStyle w:val="IntenseEmphasis"/>
          <w:rFonts w:asciiTheme="minorHAnsi" w:hAnsiTheme="minorHAnsi"/>
          <w:highlight w:val="yellow"/>
        </w:rPr>
        <w:t>eliminate</w:t>
      </w:r>
      <w:r w:rsidRPr="0037138B">
        <w:rPr>
          <w:rStyle w:val="underline"/>
          <w:rFonts w:asciiTheme="minorHAnsi" w:hAnsiTheme="minorHAnsi"/>
          <w:highlight w:val="yellow"/>
        </w:rPr>
        <w:t xml:space="preserve"> </w:t>
      </w:r>
      <w:r w:rsidRPr="0037138B">
        <w:rPr>
          <w:rStyle w:val="underline"/>
          <w:rFonts w:asciiTheme="minorHAnsi" w:hAnsiTheme="minorHAnsi"/>
        </w:rPr>
        <w:t xml:space="preserve">the use of fact and </w:t>
      </w:r>
      <w:r w:rsidRPr="0037138B">
        <w:rPr>
          <w:rStyle w:val="IntenseEmphasis"/>
          <w:rFonts w:asciiTheme="minorHAnsi" w:hAnsiTheme="minorHAnsi"/>
          <w:highlight w:val="yellow"/>
        </w:rPr>
        <w:t xml:space="preserve">science in policymaking, and </w:t>
      </w:r>
      <w:r w:rsidRPr="0037138B">
        <w:rPr>
          <w:rStyle w:val="Box0"/>
          <w:rFonts w:asciiTheme="minorHAnsi" w:eastAsia="Calibri" w:hAnsiTheme="minorHAnsi"/>
          <w:highlight w:val="yellow"/>
        </w:rPr>
        <w:t>shut down</w:t>
      </w:r>
      <w:r w:rsidRPr="0037138B">
        <w:rPr>
          <w:rStyle w:val="IntenseEmphasis"/>
          <w:rFonts w:asciiTheme="minorHAnsi" w:hAnsiTheme="minorHAnsi"/>
          <w:highlight w:val="yellow"/>
        </w:rPr>
        <w:t xml:space="preserve"> </w:t>
      </w:r>
      <w:r w:rsidRPr="0037138B">
        <w:rPr>
          <w:rStyle w:val="IntenseEmphasis"/>
          <w:rFonts w:asciiTheme="minorHAnsi" w:hAnsiTheme="minorHAnsi"/>
        </w:rPr>
        <w:t xml:space="preserve">public </w:t>
      </w:r>
      <w:r w:rsidRPr="0037138B">
        <w:rPr>
          <w:rStyle w:val="Box0"/>
          <w:rFonts w:asciiTheme="minorHAnsi" w:eastAsia="Calibri" w:hAnsiTheme="minorHAnsi"/>
          <w:highlight w:val="yellow"/>
        </w:rPr>
        <w:t>debate</w:t>
      </w:r>
      <w:r w:rsidRPr="0037138B">
        <w:rPr>
          <w:rStyle w:val="IntenseEmphasis"/>
          <w:rFonts w:asciiTheme="minorHAnsi" w:hAnsiTheme="minorHAnsi"/>
          <w:highlight w:val="yellow"/>
        </w:rPr>
        <w:t xml:space="preserve"> </w:t>
      </w:r>
      <w:r w:rsidRPr="0037138B">
        <w:rPr>
          <w:rStyle w:val="IntenseEmphasis"/>
          <w:rFonts w:asciiTheme="minorHAnsi" w:hAnsiTheme="minorHAnsi"/>
        </w:rPr>
        <w:t>over the vital issues of our times</w:t>
      </w:r>
      <w:r w:rsidRPr="0037138B">
        <w:rPr>
          <w:rStyle w:val="underline"/>
          <w:rFonts w:asciiTheme="minorHAnsi" w:hAnsiTheme="minorHAnsi"/>
        </w:rPr>
        <w:t xml:space="preserve"> through hate, vitriol, and ad hominem attacks. Looking through the eyes of my overseas colleagues, what do we see? We see a debate over providing health care to every American that is based -- not on facts or civilized discourse -- but on screaming mobs shutting down public discussions and the use of straw man arguments to promote fear among the public and policymakers</w:t>
      </w:r>
      <w:r w:rsidRPr="0037138B">
        <w:rPr>
          <w:rFonts w:asciiTheme="minorHAnsi" w:hAnsiTheme="minorHAnsi"/>
          <w:sz w:val="16"/>
        </w:rPr>
        <w:t>. Yet every major country of Europe provides basic health care for its population.</w:t>
      </w:r>
      <w:r w:rsidRPr="0037138B">
        <w:rPr>
          <w:rFonts w:asciiTheme="minorHAnsi" w:hAnsiTheme="minorHAnsi"/>
        </w:rPr>
        <w:t xml:space="preserve"> </w:t>
      </w:r>
      <w:r w:rsidRPr="0037138B">
        <w:rPr>
          <w:rFonts w:asciiTheme="minorHAnsi" w:hAnsiTheme="minorHAnsi"/>
          <w:sz w:val="16"/>
        </w:rPr>
        <w:t xml:space="preserve">We see President Obama appoint one of the nation's best scientists in the areas of energy, environment, and national security -- Dr. John </w:t>
      </w:r>
      <w:proofErr w:type="spellStart"/>
      <w:r w:rsidRPr="0037138B">
        <w:rPr>
          <w:rFonts w:asciiTheme="minorHAnsi" w:hAnsiTheme="minorHAnsi"/>
          <w:sz w:val="16"/>
        </w:rPr>
        <w:t>Holdren</w:t>
      </w:r>
      <w:proofErr w:type="spellEnd"/>
      <w:r w:rsidRPr="0037138B">
        <w:rPr>
          <w:rFonts w:asciiTheme="minorHAnsi" w:hAnsiTheme="minorHAnsi"/>
          <w:sz w:val="16"/>
        </w:rPr>
        <w:t xml:space="preserve"> -- to be his Science Advisor, and then have right-wing mouthpieces like Glenn Beck spread ad hominem lies about him because of their fear that facts and actual science may once again inform Presidential action. This should be a recognizable tactic to us -- lying about a person to diminish their effectiveness. In fact, these </w:t>
      </w:r>
      <w:r w:rsidRPr="0037138B">
        <w:rPr>
          <w:rStyle w:val="underline"/>
          <w:rFonts w:asciiTheme="minorHAnsi" w:hAnsiTheme="minorHAnsi"/>
          <w:highlight w:val="yellow"/>
        </w:rPr>
        <w:t xml:space="preserve">extremists </w:t>
      </w:r>
      <w:r w:rsidRPr="0037138B">
        <w:rPr>
          <w:rStyle w:val="underline"/>
          <w:rFonts w:asciiTheme="minorHAnsi" w:hAnsiTheme="minorHAnsi"/>
        </w:rPr>
        <w:t xml:space="preserve">want to </w:t>
      </w:r>
      <w:r w:rsidRPr="0037138B">
        <w:rPr>
          <w:rStyle w:val="underline"/>
          <w:rFonts w:asciiTheme="minorHAnsi" w:hAnsiTheme="minorHAnsi"/>
          <w:highlight w:val="yellow"/>
        </w:rPr>
        <w:t xml:space="preserve">undermine </w:t>
      </w:r>
      <w:r w:rsidRPr="0037138B">
        <w:rPr>
          <w:rStyle w:val="underline"/>
          <w:rFonts w:asciiTheme="minorHAnsi" w:hAnsiTheme="minorHAnsi"/>
        </w:rPr>
        <w:t xml:space="preserve">the </w:t>
      </w:r>
      <w:r w:rsidRPr="0037138B">
        <w:rPr>
          <w:rStyle w:val="underline"/>
          <w:rFonts w:asciiTheme="minorHAnsi" w:hAnsiTheme="minorHAnsi"/>
          <w:highlight w:val="yellow"/>
        </w:rPr>
        <w:t xml:space="preserve">forward-looking policies </w:t>
      </w:r>
      <w:r w:rsidRPr="0037138B">
        <w:rPr>
          <w:rStyle w:val="underline"/>
          <w:rFonts w:asciiTheme="minorHAnsi" w:hAnsiTheme="minorHAnsi"/>
        </w:rPr>
        <w:t xml:space="preserve">that would prevent the very draconian measures they say they deplore. </w:t>
      </w:r>
      <w:r w:rsidRPr="0037138B">
        <w:rPr>
          <w:rStyle w:val="underline"/>
          <w:rFonts w:asciiTheme="minorHAnsi" w:hAnsiTheme="minorHAnsi"/>
          <w:highlight w:val="yellow"/>
        </w:rPr>
        <w:t xml:space="preserve">We see unambiguous evidence that climate change is </w:t>
      </w:r>
      <w:r w:rsidRPr="0037138B">
        <w:rPr>
          <w:rStyle w:val="underline"/>
          <w:rFonts w:asciiTheme="minorHAnsi" w:hAnsiTheme="minorHAnsi"/>
        </w:rPr>
        <w:t xml:space="preserve">already </w:t>
      </w:r>
      <w:r w:rsidRPr="0037138B">
        <w:rPr>
          <w:rStyle w:val="underline"/>
          <w:rFonts w:asciiTheme="minorHAnsi" w:hAnsiTheme="minorHAnsi"/>
          <w:highlight w:val="yellow"/>
        </w:rPr>
        <w:t xml:space="preserve">affecting </w:t>
      </w:r>
      <w:r w:rsidRPr="0037138B">
        <w:rPr>
          <w:rStyle w:val="underline"/>
          <w:rFonts w:asciiTheme="minorHAnsi" w:hAnsiTheme="minorHAnsi"/>
        </w:rPr>
        <w:t xml:space="preserve">human </w:t>
      </w:r>
      <w:r w:rsidRPr="0037138B">
        <w:rPr>
          <w:rStyle w:val="underline"/>
          <w:rFonts w:asciiTheme="minorHAnsi" w:hAnsiTheme="minorHAnsi"/>
          <w:highlight w:val="yellow"/>
        </w:rPr>
        <w:t xml:space="preserve">health </w:t>
      </w:r>
      <w:r w:rsidRPr="0037138B">
        <w:rPr>
          <w:rStyle w:val="underline"/>
          <w:rFonts w:asciiTheme="minorHAnsi" w:hAnsiTheme="minorHAnsi"/>
        </w:rPr>
        <w:t xml:space="preserve">and the global economy -- evidence often collected by world-leading American scientists </w:t>
      </w:r>
      <w:r w:rsidRPr="0037138B">
        <w:rPr>
          <w:rFonts w:asciiTheme="minorHAnsi" w:hAnsiTheme="minorHAnsi"/>
          <w:sz w:val="16"/>
        </w:rPr>
        <w:t xml:space="preserve">and scientific institutions -- </w:t>
      </w:r>
      <w:r w:rsidRPr="0037138B">
        <w:rPr>
          <w:rFonts w:asciiTheme="minorHAnsi" w:hAnsiTheme="minorHAnsi"/>
        </w:rPr>
        <w:t>while public opinion polls show that the American people</w:t>
      </w:r>
      <w:r w:rsidRPr="0037138B">
        <w:rPr>
          <w:rFonts w:asciiTheme="minorHAnsi" w:hAnsiTheme="minorHAnsi"/>
          <w:sz w:val="16"/>
        </w:rPr>
        <w:t xml:space="preserve"> </w:t>
      </w:r>
      <w:r w:rsidRPr="0037138B">
        <w:rPr>
          <w:rFonts w:asciiTheme="minorHAnsi" w:hAnsiTheme="minorHAnsi"/>
        </w:rPr>
        <w:t>continue to be misled about</w:t>
      </w:r>
      <w:r w:rsidRPr="0037138B">
        <w:rPr>
          <w:rFonts w:asciiTheme="minorHAnsi" w:hAnsiTheme="minorHAnsi"/>
          <w:sz w:val="16"/>
        </w:rPr>
        <w:t xml:space="preserve"> the </w:t>
      </w:r>
      <w:r w:rsidRPr="0037138B">
        <w:rPr>
          <w:rFonts w:asciiTheme="minorHAnsi" w:hAnsiTheme="minorHAnsi"/>
        </w:rPr>
        <w:t>risks</w:t>
      </w:r>
      <w:r w:rsidRPr="0037138B">
        <w:rPr>
          <w:rFonts w:asciiTheme="minorHAnsi" w:hAnsiTheme="minorHAnsi"/>
          <w:sz w:val="16"/>
        </w:rPr>
        <w:t xml:space="preserve"> facing us by conservative pundits who ignore, misunderstand, or intentionally misuse that science to mislead the public into fear of change. Yet we already see huge economic and environmental opportunities in adapting to the reality of climate change.</w:t>
      </w:r>
      <w:r w:rsidRPr="0037138B">
        <w:rPr>
          <w:rFonts w:asciiTheme="minorHAnsi" w:hAnsiTheme="minorHAnsi"/>
        </w:rPr>
        <w:t xml:space="preserve"> </w:t>
      </w:r>
      <w:r w:rsidRPr="0037138B">
        <w:rPr>
          <w:rStyle w:val="underline"/>
          <w:rFonts w:asciiTheme="minorHAnsi" w:hAnsiTheme="minorHAnsi"/>
        </w:rPr>
        <w:t xml:space="preserve">Fear is an effective tool -- as hate groups and extremists know. It is no accident that </w:t>
      </w:r>
      <w:r w:rsidRPr="0037138B">
        <w:rPr>
          <w:rStyle w:val="underline"/>
          <w:rFonts w:asciiTheme="minorHAnsi" w:hAnsiTheme="minorHAnsi"/>
          <w:highlight w:val="yellow"/>
        </w:rPr>
        <w:t xml:space="preserve">repressive regimes </w:t>
      </w:r>
      <w:r w:rsidRPr="0037138B">
        <w:rPr>
          <w:rStyle w:val="underline"/>
          <w:rFonts w:asciiTheme="minorHAnsi" w:hAnsiTheme="minorHAnsi"/>
        </w:rPr>
        <w:t xml:space="preserve">of all kinds -- fascists, the Nazis, Stalin, religious states, </w:t>
      </w:r>
      <w:proofErr w:type="spellStart"/>
      <w:r w:rsidRPr="0037138B">
        <w:rPr>
          <w:rStyle w:val="underline"/>
          <w:rFonts w:asciiTheme="minorHAnsi" w:hAnsiTheme="minorHAnsi"/>
        </w:rPr>
        <w:t>madrasses</w:t>
      </w:r>
      <w:proofErr w:type="spellEnd"/>
      <w:r w:rsidRPr="0037138B">
        <w:rPr>
          <w:rStyle w:val="underline"/>
          <w:rFonts w:asciiTheme="minorHAnsi" w:hAnsiTheme="minorHAnsi"/>
        </w:rPr>
        <w:t xml:space="preserve"> -- </w:t>
      </w:r>
      <w:r w:rsidRPr="0037138B">
        <w:rPr>
          <w:rStyle w:val="underline"/>
          <w:rFonts w:asciiTheme="minorHAnsi" w:hAnsiTheme="minorHAnsi"/>
          <w:highlight w:val="yellow"/>
        </w:rPr>
        <w:t xml:space="preserve">use </w:t>
      </w:r>
      <w:r w:rsidRPr="0037138B">
        <w:rPr>
          <w:rStyle w:val="underline"/>
          <w:rFonts w:asciiTheme="minorHAnsi" w:hAnsiTheme="minorHAnsi"/>
        </w:rPr>
        <w:t xml:space="preserve">tools of hatred, anti-intellectualism, and </w:t>
      </w:r>
      <w:r w:rsidRPr="0037138B">
        <w:rPr>
          <w:rStyle w:val="underline"/>
          <w:rFonts w:asciiTheme="minorHAnsi" w:hAnsiTheme="minorHAnsi"/>
          <w:highlight w:val="yellow"/>
        </w:rPr>
        <w:t>fear to control knowledge</w:t>
      </w:r>
      <w:r w:rsidRPr="0037138B">
        <w:rPr>
          <w:rStyle w:val="underline"/>
          <w:rFonts w:asciiTheme="minorHAnsi" w:hAnsiTheme="minorHAnsi"/>
        </w:rPr>
        <w:t xml:space="preserve">, universities, and intellectuals. </w:t>
      </w:r>
      <w:r w:rsidRPr="0037138B">
        <w:rPr>
          <w:rStyle w:val="underline"/>
          <w:rFonts w:asciiTheme="minorHAnsi" w:hAnsiTheme="minorHAnsi"/>
          <w:highlight w:val="yellow"/>
        </w:rPr>
        <w:t xml:space="preserve">Fear grows </w:t>
      </w:r>
      <w:r w:rsidRPr="0037138B">
        <w:rPr>
          <w:rStyle w:val="underline"/>
          <w:rFonts w:asciiTheme="minorHAnsi" w:hAnsiTheme="minorHAnsi"/>
        </w:rPr>
        <w:t xml:space="preserve">best </w:t>
      </w:r>
      <w:r w:rsidRPr="0037138B">
        <w:rPr>
          <w:rStyle w:val="underline"/>
          <w:rFonts w:asciiTheme="minorHAnsi" w:hAnsiTheme="minorHAnsi"/>
          <w:highlight w:val="yellow"/>
        </w:rPr>
        <w:t xml:space="preserve">when sown in </w:t>
      </w:r>
      <w:r w:rsidRPr="0037138B">
        <w:rPr>
          <w:rStyle w:val="underline"/>
          <w:rFonts w:asciiTheme="minorHAnsi" w:hAnsiTheme="minorHAnsi"/>
        </w:rPr>
        <w:t xml:space="preserve">fields of </w:t>
      </w:r>
      <w:r w:rsidRPr="0037138B">
        <w:rPr>
          <w:rStyle w:val="underline"/>
          <w:rFonts w:asciiTheme="minorHAnsi" w:hAnsiTheme="minorHAnsi"/>
          <w:highlight w:val="yellow"/>
        </w:rPr>
        <w:t xml:space="preserve">ignorance, while </w:t>
      </w:r>
      <w:r w:rsidRPr="0037138B">
        <w:rPr>
          <w:rStyle w:val="Box0"/>
          <w:rFonts w:asciiTheme="minorHAnsi" w:eastAsia="Calibri" w:hAnsiTheme="minorHAnsi"/>
          <w:highlight w:val="yellow"/>
        </w:rPr>
        <w:t>science</w:t>
      </w:r>
      <w:r w:rsidRPr="0037138B">
        <w:rPr>
          <w:rStyle w:val="underline"/>
          <w:rFonts w:asciiTheme="minorHAnsi" w:hAnsiTheme="minorHAnsi"/>
        </w:rPr>
        <w:t xml:space="preserve">, rationality, </w:t>
      </w:r>
      <w:r w:rsidRPr="0037138B">
        <w:rPr>
          <w:rStyle w:val="underline"/>
          <w:rFonts w:asciiTheme="minorHAnsi" w:hAnsiTheme="minorHAnsi"/>
          <w:highlight w:val="yellow"/>
        </w:rPr>
        <w:t xml:space="preserve">and education </w:t>
      </w:r>
      <w:r w:rsidRPr="0037138B">
        <w:rPr>
          <w:rStyle w:val="Box0"/>
          <w:rFonts w:asciiTheme="minorHAnsi" w:eastAsia="Calibri" w:hAnsiTheme="minorHAnsi"/>
          <w:highlight w:val="yellow"/>
        </w:rPr>
        <w:t>are the greatest weapons</w:t>
      </w:r>
      <w:r w:rsidRPr="0037138B">
        <w:rPr>
          <w:rStyle w:val="IntenseEmphasis"/>
          <w:rFonts w:asciiTheme="minorHAnsi" w:hAnsiTheme="minorHAnsi"/>
          <w:highlight w:val="yellow"/>
        </w:rPr>
        <w:t xml:space="preserve"> </w:t>
      </w:r>
      <w:r w:rsidRPr="0037138B">
        <w:rPr>
          <w:rStyle w:val="IntenseEmphasis"/>
          <w:rFonts w:asciiTheme="minorHAnsi" w:hAnsiTheme="minorHAnsi"/>
        </w:rPr>
        <w:t xml:space="preserve">modern </w:t>
      </w:r>
      <w:r w:rsidRPr="0037138B">
        <w:rPr>
          <w:rStyle w:val="IntenseEmphasis"/>
          <w:rFonts w:asciiTheme="minorHAnsi" w:hAnsiTheme="minorHAnsi"/>
          <w:highlight w:val="yellow"/>
        </w:rPr>
        <w:t>societies have against irrational fear</w:t>
      </w:r>
      <w:r w:rsidRPr="0037138B">
        <w:rPr>
          <w:rFonts w:asciiTheme="minorHAnsi" w:hAnsiTheme="minorHAnsi"/>
          <w:sz w:val="16"/>
        </w:rPr>
        <w:t>. No wonder Beck and his ilk have intellectuals in their sights; so do the leaders of Iran, and Burma, and the Taliban, and North Korea, for similar reasons.</w:t>
      </w:r>
      <w:r w:rsidRPr="0037138B">
        <w:rPr>
          <w:rFonts w:asciiTheme="minorHAnsi" w:hAnsiTheme="minorHAnsi"/>
        </w:rPr>
        <w:t xml:space="preserve"> </w:t>
      </w:r>
      <w:r w:rsidRPr="0037138B">
        <w:rPr>
          <w:rFonts w:asciiTheme="minorHAnsi" w:hAnsiTheme="minorHAnsi"/>
          <w:sz w:val="16"/>
        </w:rPr>
        <w:t xml:space="preserve">What does this have to do with water -- the ostensible focus of my blog? </w:t>
      </w:r>
      <w:proofErr w:type="gramStart"/>
      <w:r w:rsidRPr="0037138B">
        <w:rPr>
          <w:rFonts w:asciiTheme="minorHAnsi" w:hAnsiTheme="minorHAnsi"/>
          <w:sz w:val="16"/>
        </w:rPr>
        <w:t>Nothing and everything.</w:t>
      </w:r>
      <w:proofErr w:type="gramEnd"/>
      <w:r w:rsidRPr="0037138B">
        <w:rPr>
          <w:rFonts w:asciiTheme="minorHAnsi" w:hAnsiTheme="minorHAnsi"/>
          <w:sz w:val="16"/>
        </w:rPr>
        <w:t xml:space="preserve"> I try to focus on numbers here and what they mean for international and local water issues. Yet water policy, or </w:t>
      </w:r>
      <w:r w:rsidRPr="0037138B">
        <w:rPr>
          <w:rStyle w:val="underline"/>
          <w:rFonts w:asciiTheme="minorHAnsi" w:hAnsiTheme="minorHAnsi"/>
        </w:rPr>
        <w:t>any policy, must also be based on rationality</w:t>
      </w:r>
      <w:r w:rsidRPr="0037138B">
        <w:rPr>
          <w:rFonts w:asciiTheme="minorHAnsi" w:hAnsiTheme="minorHAnsi"/>
          <w:sz w:val="16"/>
        </w:rPr>
        <w:t>, facts, and civil discourse. Similarly, solving any bad water contamination problem requires one of two approaches: don't let the contamination into our water supply in the first place, or apply the right filters to clean it up when it does. The same rule applies to those who would pollute our public discourse with hate and noise: don't let their vitriol into our media supply or filter it out before it can poison our democracy.</w:t>
      </w:r>
    </w:p>
    <w:p w:rsidR="00797297" w:rsidRPr="0037138B" w:rsidRDefault="00797297" w:rsidP="00797297">
      <w:pPr>
        <w:pStyle w:val="Heading3"/>
      </w:pPr>
      <w:r w:rsidRPr="0037138B">
        <w:lastRenderedPageBreak/>
        <w:t>Criticism of Science Wrong</w:t>
      </w:r>
    </w:p>
    <w:p w:rsidR="00797297" w:rsidRPr="0037138B" w:rsidRDefault="00797297" w:rsidP="00797297">
      <w:pPr>
        <w:pStyle w:val="Heading4"/>
      </w:pPr>
      <w:r w:rsidRPr="0037138B">
        <w:t xml:space="preserve">Criticisms of science prop up climate change deniers - means we can’t solve warming </w:t>
      </w:r>
    </w:p>
    <w:p w:rsidR="00797297" w:rsidRPr="0037138B" w:rsidRDefault="00797297" w:rsidP="00797297">
      <w:pPr>
        <w:tabs>
          <w:tab w:val="left" w:pos="90"/>
        </w:tabs>
        <w:rPr>
          <w:sz w:val="16"/>
        </w:rPr>
      </w:pPr>
      <w:proofErr w:type="spellStart"/>
      <w:r w:rsidRPr="0037138B">
        <w:rPr>
          <w:rStyle w:val="StyleStyleBold12pt"/>
        </w:rPr>
        <w:t>Berube</w:t>
      </w:r>
      <w:proofErr w:type="spellEnd"/>
      <w:r w:rsidRPr="0037138B">
        <w:rPr>
          <w:rStyle w:val="StyleStyleBold12pt"/>
        </w:rPr>
        <w:t>, 2011</w:t>
      </w:r>
      <w:r w:rsidRPr="0037138B">
        <w:rPr>
          <w:b/>
        </w:rPr>
        <w:t xml:space="preserve">, </w:t>
      </w:r>
      <w:r w:rsidRPr="0037138B">
        <w:rPr>
          <w:sz w:val="16"/>
        </w:rPr>
        <w:t xml:space="preserve">Michael, </w:t>
      </w:r>
      <w:proofErr w:type="spellStart"/>
      <w:r w:rsidRPr="0037138B">
        <w:rPr>
          <w:sz w:val="16"/>
        </w:rPr>
        <w:t>Paterno</w:t>
      </w:r>
      <w:proofErr w:type="spellEnd"/>
      <w:r w:rsidRPr="0037138B">
        <w:rPr>
          <w:sz w:val="16"/>
        </w:rPr>
        <w:t xml:space="preserve"> Family Professor in Literature and Director of the Institute for the Arts and Humanities at Pennsylvania State University, where he teaches cultural studies and American literature, “The Science Wars </w:t>
      </w:r>
      <w:proofErr w:type="spellStart"/>
      <w:r w:rsidRPr="0037138B">
        <w:rPr>
          <w:sz w:val="16"/>
        </w:rPr>
        <w:t>Redux</w:t>
      </w:r>
      <w:proofErr w:type="spellEnd"/>
      <w:r w:rsidRPr="0037138B">
        <w:rPr>
          <w:sz w:val="16"/>
        </w:rPr>
        <w:t xml:space="preserve">,” http://www.democracyjournal.org/pdf/19/BERUBE.pdf, </w:t>
      </w:r>
      <w:proofErr w:type="spellStart"/>
      <w:r w:rsidRPr="0037138B">
        <w:rPr>
          <w:sz w:val="16"/>
        </w:rPr>
        <w:t>KHaze</w:t>
      </w:r>
      <w:proofErr w:type="spellEnd"/>
    </w:p>
    <w:p w:rsidR="00797297" w:rsidRPr="0037138B" w:rsidRDefault="00797297" w:rsidP="00797297">
      <w:pPr>
        <w:tabs>
          <w:tab w:val="left" w:pos="90"/>
        </w:tabs>
        <w:rPr>
          <w:sz w:val="16"/>
        </w:rPr>
      </w:pPr>
      <w:r w:rsidRPr="0037138B">
        <w:rPr>
          <w:sz w:val="16"/>
        </w:rPr>
        <w:t xml:space="preserve">But what of </w:t>
      </w:r>
      <w:proofErr w:type="spellStart"/>
      <w:r w:rsidRPr="0037138B">
        <w:rPr>
          <w:sz w:val="16"/>
        </w:rPr>
        <w:t>Sokal’s</w:t>
      </w:r>
      <w:proofErr w:type="spellEnd"/>
      <w:r w:rsidRPr="0037138B">
        <w:rPr>
          <w:sz w:val="16"/>
        </w:rPr>
        <w:t xml:space="preserve"> chief post-hoax claim that the academic left’s critiques of science were potentially damaging to the left? That one, alas, has held up very well, for it turns out </w:t>
      </w:r>
      <w:proofErr w:type="spellStart"/>
      <w:r w:rsidRPr="0037138B">
        <w:rPr>
          <w:sz w:val="16"/>
        </w:rPr>
        <w:t>that</w:t>
      </w:r>
      <w:r w:rsidRPr="0037138B">
        <w:rPr>
          <w:highlight w:val="yellow"/>
          <w:u w:val="single"/>
        </w:rPr>
        <w:t>the</w:t>
      </w:r>
      <w:proofErr w:type="spellEnd"/>
      <w:r w:rsidRPr="0037138B">
        <w:rPr>
          <w:highlight w:val="yellow"/>
          <w:u w:val="single"/>
        </w:rPr>
        <w:t xml:space="preserve"> critique of scientific “objectivity</w:t>
      </w:r>
      <w:r w:rsidRPr="0037138B">
        <w:rPr>
          <w:u w:val="single"/>
        </w:rPr>
        <w:t xml:space="preserve">” and the insistence on the inevitable “partiality” of knowledge </w:t>
      </w:r>
      <w:r w:rsidRPr="0037138B">
        <w:rPr>
          <w:highlight w:val="yellow"/>
          <w:u w:val="single"/>
        </w:rPr>
        <w:t xml:space="preserve">can serve the purposes of climate change </w:t>
      </w:r>
      <w:proofErr w:type="spellStart"/>
      <w:r w:rsidRPr="0037138B">
        <w:rPr>
          <w:highlight w:val="yellow"/>
          <w:u w:val="single"/>
        </w:rPr>
        <w:t>deniers</w:t>
      </w:r>
      <w:r w:rsidRPr="0037138B">
        <w:rPr>
          <w:sz w:val="16"/>
        </w:rPr>
        <w:t>and</w:t>
      </w:r>
      <w:proofErr w:type="spellEnd"/>
      <w:r w:rsidRPr="0037138B">
        <w:rPr>
          <w:sz w:val="16"/>
        </w:rPr>
        <w:t xml:space="preserve"> young-Earth creationists quite nicely. That’s not because there was something fundamentally rotten at the core of philosophical </w:t>
      </w:r>
      <w:proofErr w:type="spellStart"/>
      <w:r w:rsidRPr="0037138B">
        <w:rPr>
          <w:sz w:val="16"/>
        </w:rPr>
        <w:t>antifoundationalism</w:t>
      </w:r>
      <w:proofErr w:type="spellEnd"/>
      <w:r w:rsidRPr="0037138B">
        <w:rPr>
          <w:sz w:val="16"/>
        </w:rPr>
        <w:t xml:space="preserve"> (whose leading American exponent, Richard </w:t>
      </w:r>
      <w:proofErr w:type="spellStart"/>
      <w:r w:rsidRPr="0037138B">
        <w:rPr>
          <w:sz w:val="16"/>
        </w:rPr>
        <w:t>Rorty</w:t>
      </w:r>
      <w:proofErr w:type="spellEnd"/>
      <w:r w:rsidRPr="0037138B">
        <w:rPr>
          <w:sz w:val="16"/>
        </w:rPr>
        <w:t xml:space="preserve">, remained a progressive Democrat all his life), but it might very well have had something to do with the cloistered nature of the academic left. It was as if we had tacitly assumed, all along, that we were speaking only to one another, so that whenever we championed Jean-François </w:t>
      </w:r>
      <w:proofErr w:type="spellStart"/>
      <w:r w:rsidRPr="0037138B">
        <w:rPr>
          <w:sz w:val="16"/>
        </w:rPr>
        <w:t>Lyotard’s</w:t>
      </w:r>
      <w:proofErr w:type="spellEnd"/>
      <w:r w:rsidRPr="0037138B">
        <w:rPr>
          <w:sz w:val="16"/>
        </w:rPr>
        <w:t xml:space="preserve"> defense of the “</w:t>
      </w:r>
      <w:proofErr w:type="spellStart"/>
      <w:r w:rsidRPr="0037138B">
        <w:rPr>
          <w:sz w:val="16"/>
        </w:rPr>
        <w:t>hetereogeneity</w:t>
      </w:r>
      <w:proofErr w:type="spellEnd"/>
      <w:r w:rsidRPr="0037138B">
        <w:rPr>
          <w:sz w:val="16"/>
        </w:rPr>
        <w:t xml:space="preserve"> of language games” and spat on Jürgen </w:t>
      </w:r>
      <w:proofErr w:type="spellStart"/>
      <w:r w:rsidRPr="0037138B">
        <w:rPr>
          <w:sz w:val="16"/>
        </w:rPr>
        <w:t>Habermas’s</w:t>
      </w:r>
      <w:proofErr w:type="spellEnd"/>
      <w:r w:rsidRPr="0037138B">
        <w:rPr>
          <w:sz w:val="16"/>
        </w:rPr>
        <w:t xml:space="preserve"> ideal of a conversation oriented toward “consensus,” we assumed a strong consensus among us that anyone on the side of heterogeneity was on the side of the angels. But </w:t>
      </w:r>
      <w:proofErr w:type="spellStart"/>
      <w:r w:rsidRPr="0037138B">
        <w:rPr>
          <w:sz w:val="16"/>
        </w:rPr>
        <w:t>now</w:t>
      </w:r>
      <w:r w:rsidRPr="0037138B">
        <w:rPr>
          <w:highlight w:val="yellow"/>
          <w:u w:val="single"/>
        </w:rPr>
        <w:t>the</w:t>
      </w:r>
      <w:proofErr w:type="spellEnd"/>
      <w:r w:rsidRPr="0037138B">
        <w:rPr>
          <w:highlight w:val="yellow"/>
          <w:u w:val="single"/>
        </w:rPr>
        <w:t xml:space="preserve"> climate-change deniers and the young-Earth creationists are coming after the natural scientists</w:t>
      </w:r>
      <w:r w:rsidRPr="0037138B">
        <w:rPr>
          <w:sz w:val="12"/>
          <w:u w:val="single"/>
        </w:rPr>
        <w:t>, just as I predicted—</w:t>
      </w:r>
      <w:r w:rsidRPr="0037138B">
        <w:rPr>
          <w:u w:val="single"/>
        </w:rPr>
        <w:t xml:space="preserve">and they’re using some of the very arguments developed by an academic </w:t>
      </w:r>
      <w:proofErr w:type="spellStart"/>
      <w:r w:rsidRPr="0037138B">
        <w:rPr>
          <w:u w:val="single"/>
        </w:rPr>
        <w:t>left</w:t>
      </w:r>
      <w:r w:rsidRPr="0037138B">
        <w:rPr>
          <w:sz w:val="12"/>
          <w:u w:val="single"/>
        </w:rPr>
        <w:t>that</w:t>
      </w:r>
      <w:proofErr w:type="spellEnd"/>
      <w:r w:rsidRPr="0037138B">
        <w:rPr>
          <w:sz w:val="12"/>
          <w:u w:val="single"/>
        </w:rPr>
        <w:t xml:space="preserve"> thought it was speaking only to people of like mind. Some standard left arguments, combined with the </w:t>
      </w:r>
      <w:proofErr w:type="spellStart"/>
      <w:r w:rsidRPr="0037138B">
        <w:rPr>
          <w:sz w:val="12"/>
          <w:u w:val="single"/>
        </w:rPr>
        <w:t>leftpopulist</w:t>
      </w:r>
      <w:proofErr w:type="spellEnd"/>
      <w:r w:rsidRPr="0037138B">
        <w:rPr>
          <w:sz w:val="12"/>
          <w:u w:val="single"/>
        </w:rPr>
        <w:t xml:space="preserve"> distrust of “experts” and “professionals” and assorted high-and-mighty </w:t>
      </w:r>
      <w:proofErr w:type="spellStart"/>
      <w:r w:rsidRPr="0037138B">
        <w:rPr>
          <w:sz w:val="12"/>
          <w:u w:val="single"/>
        </w:rPr>
        <w:t>muckety</w:t>
      </w:r>
      <w:proofErr w:type="spellEnd"/>
      <w:r w:rsidRPr="0037138B">
        <w:rPr>
          <w:sz w:val="12"/>
          <w:u w:val="single"/>
        </w:rPr>
        <w:t xml:space="preserve">-mucks who think they’re the boss of us, were fashioned by the right into a powerful device for </w:t>
      </w:r>
      <w:proofErr w:type="spellStart"/>
      <w:r w:rsidRPr="0037138B">
        <w:rPr>
          <w:sz w:val="12"/>
          <w:u w:val="single"/>
        </w:rPr>
        <w:t>delegitimating</w:t>
      </w:r>
      <w:proofErr w:type="spellEnd"/>
      <w:r w:rsidRPr="0037138B">
        <w:rPr>
          <w:sz w:val="12"/>
          <w:u w:val="single"/>
        </w:rPr>
        <w:t xml:space="preserve"> scientific research. For example, when Andrew Ross asked in Strange Weather, “How can metaphysical life theories and explanations taken seriously by millions be ignored or excluded by a small group of powerful people called ‘scientists’?,” everyone was supposed to understand that he was referring to alternative medicine, and that his critique of “scientists” was meant to bring power to the people. </w:t>
      </w:r>
      <w:r w:rsidRPr="0037138B">
        <w:rPr>
          <w:highlight w:val="yellow"/>
          <w:u w:val="single"/>
        </w:rPr>
        <w:t>The countercultural account of “metaphysical life theories” that gives people a sense of dignity in the face of scientific authority</w:t>
      </w:r>
      <w:r w:rsidRPr="0037138B">
        <w:rPr>
          <w:sz w:val="12"/>
          <w:u w:val="single"/>
        </w:rPr>
        <w:t xml:space="preserve"> sounds good—until one substitutes “astrology” or “homeopathy” or “creationism” (all of which are certainly taken seriously by millions) in its place. The right’s attacks on climate science, mobilizing a public distrust of scientific expertise, eventually led science-studies theorist Bruno </w:t>
      </w:r>
      <w:proofErr w:type="spellStart"/>
      <w:r w:rsidRPr="0037138B">
        <w:rPr>
          <w:sz w:val="12"/>
          <w:u w:val="single"/>
        </w:rPr>
        <w:t>Latour</w:t>
      </w:r>
      <w:proofErr w:type="spellEnd"/>
      <w:r w:rsidRPr="0037138B">
        <w:rPr>
          <w:sz w:val="12"/>
          <w:u w:val="single"/>
        </w:rPr>
        <w:t xml:space="preserve"> to write in Critical Inquiry: [E]</w:t>
      </w:r>
      <w:proofErr w:type="spellStart"/>
      <w:r w:rsidRPr="0037138B">
        <w:rPr>
          <w:sz w:val="12"/>
          <w:u w:val="single"/>
        </w:rPr>
        <w:t>ntire</w:t>
      </w:r>
      <w:proofErr w:type="spellEnd"/>
      <w:r w:rsidRPr="0037138B">
        <w:rPr>
          <w:sz w:val="12"/>
          <w:u w:val="single"/>
        </w:rPr>
        <w:t xml:space="preserve"> Ph.D. programs are still running to make sure that good American kids are learning the hard way that facts are made up, that there is no such thing as natural, unmediated, unbiased access to truth...while </w:t>
      </w:r>
      <w:r w:rsidRPr="0037138B">
        <w:rPr>
          <w:highlight w:val="yellow"/>
          <w:u w:val="single"/>
        </w:rPr>
        <w:t xml:space="preserve">dangerous extremists are using the very same argument of social construction to destroy hard-won evidence that could save our </w:t>
      </w:r>
      <w:proofErr w:type="spellStart"/>
      <w:r w:rsidRPr="0037138B">
        <w:rPr>
          <w:highlight w:val="yellow"/>
          <w:u w:val="single"/>
        </w:rPr>
        <w:t>lives.</w:t>
      </w:r>
      <w:r w:rsidRPr="0037138B">
        <w:rPr>
          <w:sz w:val="16"/>
        </w:rPr>
        <w:t>Was</w:t>
      </w:r>
      <w:proofErr w:type="spellEnd"/>
      <w:r w:rsidRPr="0037138B">
        <w:rPr>
          <w:sz w:val="16"/>
        </w:rPr>
        <w:t xml:space="preserve"> I wrong to participate in the invention of this field known as science studies? Is it enough to say that we did not really mean what we meant? Why does it burn my tongue to say that global warming is a fact whether you like it or not? Why can’t I simply say that the argument is closed for good? Why, indeed? Why not say, definitively, that anthropogenic climate change is real, that vaccines do not cause </w:t>
      </w:r>
      <w:proofErr w:type="gramStart"/>
      <w:r w:rsidRPr="0037138B">
        <w:rPr>
          <w:sz w:val="16"/>
        </w:rPr>
        <w:t>autism, that the Earth revolves around the Sun,</w:t>
      </w:r>
      <w:proofErr w:type="gramEnd"/>
      <w:r w:rsidRPr="0037138B">
        <w:rPr>
          <w:sz w:val="16"/>
        </w:rPr>
        <w:t xml:space="preserve"> and that Adam and Eve did not ride dinosaurs to church? At the close of his “Afterword” to “Transgressing the Boundaries,” </w:t>
      </w:r>
      <w:proofErr w:type="spellStart"/>
      <w:r w:rsidRPr="0037138B">
        <w:rPr>
          <w:sz w:val="16"/>
        </w:rPr>
        <w:t>Sokal</w:t>
      </w:r>
      <w:proofErr w:type="spellEnd"/>
      <w:r w:rsidRPr="0037138B">
        <w:rPr>
          <w:sz w:val="16"/>
        </w:rPr>
        <w:t xml:space="preserve"> wrote: No wonder most Americans can’t distinguish between science and pseudoscience: their science teachers have </w:t>
      </w:r>
      <w:proofErr w:type="gramStart"/>
      <w:r w:rsidRPr="0037138B">
        <w:rPr>
          <w:sz w:val="16"/>
        </w:rPr>
        <w:t>never</w:t>
      </w:r>
      <w:proofErr w:type="gramEnd"/>
      <w:r w:rsidRPr="0037138B">
        <w:rPr>
          <w:sz w:val="16"/>
        </w:rPr>
        <w:t xml:space="preserve"> given them any rational grounds for doing so. (Ask an average undergraduate: Is matter composed of atoms? Yes. Why do you think so? The reader can fill in the response.) Is it then any surprise that 36 percent of Americans believe in telepathy, and that 47 percent believe in the creation account of Genesis? It can’t be denied that some science-studies scholars have deliberately tried to blur the distinction between science and pseudoscience. As I noted in Rhetorical Occasions and on my personal blog, British philosopher of science Steve Fuller traveled to Dover, Pennsylvania, in 2005 to testify on behalf of the local school board’s fundamentalist conviction that Intelligent Design is a legitimate science. “The main problem intelligent design theory suffers from at the moment,” Fuller argued, “is a paucity of developers.” Somehow, Fuller managed to miss the point—that there is no way to develop a research program in ID. What is one to do, examine fossils for evidence of God’s fingerprints? So these days, when I talk to my scientist friends, I offer them a deal. I say: I’ll admit that you were right about the potential for science studies to go horribly wrong and give fuel to deeply ignorant and/or reactionary people. And in return, you’ll admit that I was right about the culture wars, and right that the natural sciences would not be held harmless from the right-wing noise machine. And if you’ll go further, and acknowledge that some circumspect, well-informed critiques of actually existing science have merit (such as the criticism that the postwar medicalization of pregnancy and childbirth had some ill effects), I’ll go further too, and acknowledge that many humanists’ critiques of science and reason are neither circumspect nor well-informed. Then perhaps we can get down to the business of how to develop safe, sustainable energy and other social practices that will keep the planet habitable. Fifteen years ago, it seemed to me that the </w:t>
      </w:r>
      <w:proofErr w:type="spellStart"/>
      <w:r w:rsidRPr="0037138B">
        <w:rPr>
          <w:sz w:val="16"/>
        </w:rPr>
        <w:t>Sokal</w:t>
      </w:r>
      <w:proofErr w:type="spellEnd"/>
      <w:r w:rsidRPr="0037138B">
        <w:rPr>
          <w:sz w:val="16"/>
        </w:rPr>
        <w:t xml:space="preserve"> Hoax was making that kind of deal impossible, deepening the “two cultures” divide and further estranging humanists from scientists. Now, I think it may have helped set the terms for an eventual rapprochement, leading both humanists and scientists to realize </w:t>
      </w:r>
      <w:proofErr w:type="spellStart"/>
      <w:r w:rsidRPr="0037138B">
        <w:rPr>
          <w:sz w:val="16"/>
        </w:rPr>
        <w:t>that</w:t>
      </w:r>
      <w:r w:rsidRPr="0037138B">
        <w:rPr>
          <w:highlight w:val="yellow"/>
          <w:u w:val="single"/>
        </w:rPr>
        <w:t>the</w:t>
      </w:r>
      <w:proofErr w:type="spellEnd"/>
      <w:r w:rsidRPr="0037138B">
        <w:rPr>
          <w:highlight w:val="yellow"/>
          <w:u w:val="single"/>
        </w:rPr>
        <w:t xml:space="preserve"> shared enemies of their enterprises are the religious fundamentalists who reject all knowledge that challenges their faith</w:t>
      </w:r>
      <w:r w:rsidRPr="0037138B">
        <w:rPr>
          <w:sz w:val="12"/>
          <w:u w:val="single"/>
        </w:rPr>
        <w:t xml:space="preserve"> and the free-market fundamentalists whose policies will surely scorch the earth. On my side, perhaps humanists are beginning to realize that </w:t>
      </w:r>
      <w:r w:rsidRPr="0037138B">
        <w:rPr>
          <w:highlight w:val="yellow"/>
          <w:u w:val="single"/>
        </w:rPr>
        <w:t>there is a project even more vital</w:t>
      </w:r>
      <w:r w:rsidRPr="0037138B">
        <w:rPr>
          <w:sz w:val="12"/>
          <w:u w:val="single"/>
        </w:rPr>
        <w:t xml:space="preserve"> than that of the relentless critique of everything existing, a project to which they can contribute as much as any scientist—</w:t>
      </w:r>
      <w:r w:rsidRPr="0037138B">
        <w:rPr>
          <w:highlight w:val="yellow"/>
          <w:u w:val="single"/>
        </w:rPr>
        <w:t>the project of making the world a more humane and livable place</w:t>
      </w:r>
      <w:r w:rsidRPr="0037138B">
        <w:rPr>
          <w:sz w:val="12"/>
          <w:u w:val="single"/>
        </w:rPr>
        <w:t xml:space="preserve">. Is it still possible? I don’t know, and I’m not sanguine. Some scientific questions now seem to be a matter of tribal identity: A vast majority of elected Republicans have expressed doubts about the science behind anthropogenic climate change, and as someone once remarked, it is very difficult to get a man to understand something when his tribal identity depends on his not understanding it. But there are few tasks so urgent. About that, even Heisenberg himself would be certain. </w:t>
      </w:r>
    </w:p>
    <w:p w:rsidR="00797297" w:rsidRPr="0037138B" w:rsidRDefault="00797297" w:rsidP="00797297">
      <w:pPr>
        <w:pStyle w:val="Heading4"/>
        <w:rPr>
          <w:rStyle w:val="StyleStyleBold12pt"/>
          <w:b/>
        </w:rPr>
      </w:pPr>
      <w:r w:rsidRPr="0037138B">
        <w:rPr>
          <w:rStyle w:val="StyleStyleBold12pt"/>
          <w:b/>
        </w:rPr>
        <w:lastRenderedPageBreak/>
        <w:t xml:space="preserve">Focus on epistemology empowers skepticism of science </w:t>
      </w:r>
    </w:p>
    <w:p w:rsidR="00797297" w:rsidRPr="0037138B" w:rsidRDefault="00797297" w:rsidP="00797297">
      <w:r w:rsidRPr="0037138B">
        <w:rPr>
          <w:rStyle w:val="StyleStyleBold12pt"/>
        </w:rPr>
        <w:t>Gross and Levitt, 1994</w:t>
      </w:r>
      <w:r w:rsidRPr="0037138B">
        <w:rPr>
          <w:rStyle w:val="StyleStyleBold12pt"/>
          <w:sz w:val="16"/>
          <w:szCs w:val="16"/>
        </w:rPr>
        <w:t xml:space="preserve"> </w:t>
      </w:r>
      <w:r w:rsidRPr="0037138B">
        <w:rPr>
          <w:sz w:val="16"/>
          <w:szCs w:val="16"/>
        </w:rPr>
        <w:t xml:space="preserve">(Paul R. University Professor of Life Sciences and director of the Center for Advanced Studies at the University of Virginia, and Norman, Professor of mathematics at Rutgers, “The natural sciences: Trouble Ahead? Yes,” Academic Questions, Vol. 7, Issue 2, </w:t>
      </w:r>
      <w:proofErr w:type="gramStart"/>
      <w:r w:rsidRPr="0037138B">
        <w:rPr>
          <w:sz w:val="16"/>
          <w:szCs w:val="16"/>
        </w:rPr>
        <w:t>Spring</w:t>
      </w:r>
      <w:proofErr w:type="gramEnd"/>
      <w:r w:rsidRPr="0037138B">
        <w:rPr>
          <w:sz w:val="16"/>
          <w:szCs w:val="16"/>
        </w:rPr>
        <w:t>)</w:t>
      </w:r>
    </w:p>
    <w:p w:rsidR="00797297" w:rsidRPr="0037138B" w:rsidRDefault="00797297" w:rsidP="00797297">
      <w:pPr>
        <w:pStyle w:val="card1"/>
        <w:ind w:left="0"/>
        <w:rPr>
          <w:rFonts w:asciiTheme="minorHAnsi" w:hAnsiTheme="minorHAnsi"/>
          <w:sz w:val="16"/>
        </w:rPr>
      </w:pPr>
      <w:r w:rsidRPr="0037138B">
        <w:rPr>
          <w:rFonts w:asciiTheme="minorHAnsi" w:hAnsiTheme="minorHAnsi"/>
          <w:sz w:val="16"/>
        </w:rPr>
        <w:t xml:space="preserve">Not long ago, the term "epistemology" denoted a recondite area of professional philosophy, absorbing to its academic votaries (as are herpetology, Urdu poetry, and the history of the English wool-trade to theirs) but not especially tempting to outsiders. Nowadays the average campus seems to house enough self-described "epistemologists" to fill the football stadium. Epistemology is one of the buzzwords of choice wherever postmodern literary critics, radical-feminist theorists, eco-radicals, experts in "cultural studies," and certain kinds of social scientists gather. The word inhabits, monthly, the interiors of dozens of crisply new books and essays, and not a few title pages.  All this would be unobjectionable, if somewhat hard to account for, if it reflected a competent new enthusiasm for some of the deepest questions of the Western philosophical tradition. As things stand, however, in current usage </w:t>
      </w:r>
      <w:r w:rsidRPr="0037138B">
        <w:rPr>
          <w:rStyle w:val="IntenseEmphasis"/>
          <w:rFonts w:asciiTheme="minorHAnsi" w:hAnsiTheme="minorHAnsi"/>
          <w:highlight w:val="yellow"/>
        </w:rPr>
        <w:t xml:space="preserve">"epistemology" is </w:t>
      </w:r>
      <w:proofErr w:type="spellStart"/>
      <w:r w:rsidRPr="0037138B">
        <w:rPr>
          <w:rFonts w:asciiTheme="minorHAnsi" w:hAnsiTheme="minorHAnsi"/>
          <w:sz w:val="16"/>
        </w:rPr>
        <w:t>often</w:t>
      </w:r>
      <w:r w:rsidRPr="0037138B">
        <w:rPr>
          <w:rStyle w:val="IntenseEmphasis"/>
          <w:rFonts w:asciiTheme="minorHAnsi" w:hAnsiTheme="minorHAnsi"/>
          <w:highlight w:val="yellow"/>
        </w:rPr>
        <w:t>a</w:t>
      </w:r>
      <w:proofErr w:type="spellEnd"/>
      <w:r w:rsidRPr="0037138B">
        <w:rPr>
          <w:rStyle w:val="IntenseEmphasis"/>
          <w:rFonts w:asciiTheme="minorHAnsi" w:hAnsiTheme="minorHAnsi"/>
          <w:highlight w:val="yellow"/>
        </w:rPr>
        <w:t xml:space="preserve"> euphemism for political cheerleading</w:t>
      </w:r>
      <w:r w:rsidRPr="0037138B">
        <w:rPr>
          <w:rFonts w:asciiTheme="minorHAnsi" w:hAnsiTheme="minorHAnsi"/>
          <w:sz w:val="16"/>
        </w:rPr>
        <w:t xml:space="preserve">. What the would-be epistemologist seems to be </w:t>
      </w:r>
      <w:r w:rsidRPr="0037138B">
        <w:rPr>
          <w:rStyle w:val="IntenseEmphasis"/>
          <w:rFonts w:asciiTheme="minorHAnsi" w:hAnsiTheme="minorHAnsi"/>
          <w:highlight w:val="yellow"/>
        </w:rPr>
        <w:t>saying</w:t>
      </w:r>
      <w:r w:rsidRPr="0037138B">
        <w:rPr>
          <w:rFonts w:asciiTheme="minorHAnsi" w:hAnsiTheme="minorHAnsi"/>
          <w:sz w:val="16"/>
        </w:rPr>
        <w:t xml:space="preserve">, in conformity with the </w:t>
      </w:r>
      <w:proofErr w:type="spellStart"/>
      <w:r w:rsidRPr="0037138B">
        <w:rPr>
          <w:rFonts w:asciiTheme="minorHAnsi" w:hAnsiTheme="minorHAnsi"/>
          <w:sz w:val="16"/>
        </w:rPr>
        <w:t>perspectivist</w:t>
      </w:r>
      <w:proofErr w:type="spellEnd"/>
      <w:r w:rsidRPr="0037138B">
        <w:rPr>
          <w:rFonts w:asciiTheme="minorHAnsi" w:hAnsiTheme="minorHAnsi"/>
          <w:sz w:val="16"/>
        </w:rPr>
        <w:t xml:space="preserve"> outlook that defines postmodernism, is "</w:t>
      </w:r>
      <w:r w:rsidRPr="0037138B">
        <w:rPr>
          <w:rStyle w:val="IntenseEmphasis"/>
          <w:rFonts w:asciiTheme="minorHAnsi" w:hAnsiTheme="minorHAnsi"/>
          <w:highlight w:val="yellow"/>
        </w:rPr>
        <w:t>My way of knowing is just as good as yours!</w:t>
      </w:r>
      <w:r w:rsidRPr="0037138B">
        <w:rPr>
          <w:rFonts w:asciiTheme="minorHAnsi" w:hAnsiTheme="minorHAnsi"/>
          <w:sz w:val="16"/>
        </w:rPr>
        <w:t xml:space="preserve"> Even better! So there!" Thus there is supposed to be a woman's way of knowing, a gay man's way of knowing, and a way of knowing suitable to the black man in search of his African roots. For all we can tell, there may be a special way of knowing appropriate to one-eyed lesbian dwarfs.[ </w:t>
      </w:r>
      <w:hyperlink r:id="rId18" w:anchor="bib10" w:tooltip="10" w:history="1">
        <w:r w:rsidRPr="0037138B">
          <w:rPr>
            <w:rStyle w:val="Hyperlink"/>
            <w:rFonts w:asciiTheme="minorHAnsi" w:hAnsiTheme="minorHAnsi"/>
          </w:rPr>
          <w:t>10</w:t>
        </w:r>
      </w:hyperlink>
      <w:r w:rsidRPr="0037138B">
        <w:rPr>
          <w:rFonts w:asciiTheme="minorHAnsi" w:hAnsiTheme="minorHAnsi"/>
          <w:sz w:val="16"/>
        </w:rPr>
        <w:t xml:space="preserve">] On the surface this is risible, but something quite sobering lurks beneath; the real point seems to be that </w:t>
      </w:r>
      <w:r w:rsidRPr="0037138B">
        <w:rPr>
          <w:rStyle w:val="IntenseEmphasis"/>
          <w:rFonts w:asciiTheme="minorHAnsi" w:hAnsiTheme="minorHAnsi"/>
          <w:highlight w:val="yellow"/>
        </w:rPr>
        <w:t>no one in any "disempowered" group needs to take the word of "Western" learning on any subject</w:t>
      </w:r>
      <w:r w:rsidRPr="0037138B">
        <w:rPr>
          <w:rFonts w:asciiTheme="minorHAnsi" w:hAnsiTheme="minorHAnsi"/>
          <w:sz w:val="16"/>
        </w:rPr>
        <w:t xml:space="preserve"> whatsoever. The epistemologist of the oppressed frankly looks forward to the day when feminists (of a certain ideological stripe), or, as the case may be, homosexuals, blacks, or Chicanos, will get to re-invent history, sociology, economics--and nuclear physics--in conformity with their own interests and their own presumed positions in the narrative field. Since all discourse, as Foucault is thought by the credulous to have proved, is a regime of power, why not fight for discursive practices, in all areas, that reflect the political interests of the group with which one identifies? So, indeed, </w:t>
      </w:r>
      <w:r w:rsidRPr="0037138B">
        <w:rPr>
          <w:rStyle w:val="IntenseEmphasis"/>
          <w:rFonts w:asciiTheme="minorHAnsi" w:hAnsiTheme="minorHAnsi"/>
        </w:rPr>
        <w:t>are the oppressed solemnly advised by a phalanx of</w:t>
      </w:r>
      <w:r w:rsidRPr="0037138B">
        <w:rPr>
          <w:rFonts w:asciiTheme="minorHAnsi" w:hAnsiTheme="minorHAnsi"/>
          <w:sz w:val="16"/>
        </w:rPr>
        <w:t xml:space="preserve"> much-honored academics.[</w:t>
      </w:r>
      <w:hyperlink r:id="rId19" w:anchor="bib11" w:tooltip="11" w:history="1">
        <w:r w:rsidRPr="0037138B">
          <w:rPr>
            <w:rFonts w:asciiTheme="minorHAnsi" w:hAnsiTheme="minorHAnsi"/>
            <w:sz w:val="16"/>
          </w:rPr>
          <w:t>11</w:t>
        </w:r>
      </w:hyperlink>
      <w:r w:rsidRPr="0037138B">
        <w:rPr>
          <w:rFonts w:asciiTheme="minorHAnsi" w:hAnsiTheme="minorHAnsi"/>
          <w:sz w:val="16"/>
        </w:rPr>
        <w:t xml:space="preserve">]  Of course, the </w:t>
      </w:r>
      <w:r w:rsidRPr="0037138B">
        <w:rPr>
          <w:rStyle w:val="underline"/>
          <w:rFonts w:asciiTheme="minorHAnsi" w:hAnsiTheme="minorHAnsi"/>
        </w:rPr>
        <w:t xml:space="preserve">epistemology of science itself must be brought into this </w:t>
      </w:r>
      <w:proofErr w:type="spellStart"/>
      <w:r w:rsidRPr="0037138B">
        <w:rPr>
          <w:rStyle w:val="underline"/>
          <w:rFonts w:asciiTheme="minorHAnsi" w:hAnsiTheme="minorHAnsi"/>
        </w:rPr>
        <w:t>game.</w:t>
      </w:r>
      <w:r w:rsidRPr="0037138B">
        <w:rPr>
          <w:rStyle w:val="IntenseEmphasis"/>
          <w:rFonts w:asciiTheme="minorHAnsi" w:hAnsiTheme="minorHAnsi"/>
          <w:highlight w:val="yellow"/>
        </w:rPr>
        <w:t>If</w:t>
      </w:r>
      <w:proofErr w:type="spellEnd"/>
      <w:r w:rsidRPr="0037138B">
        <w:rPr>
          <w:rStyle w:val="IntenseEmphasis"/>
          <w:rFonts w:asciiTheme="minorHAnsi" w:hAnsiTheme="minorHAnsi"/>
          <w:highlight w:val="yellow"/>
        </w:rPr>
        <w:t xml:space="preserve"> the vaunted objectivity of Western science can be deconstructed out of existence then, </w:t>
      </w:r>
      <w:proofErr w:type="spellStart"/>
      <w:r w:rsidRPr="0037138B">
        <w:rPr>
          <w:rStyle w:val="underline"/>
          <w:rFonts w:asciiTheme="minorHAnsi" w:hAnsiTheme="minorHAnsi"/>
        </w:rPr>
        <w:t>presumably,</w:t>
      </w:r>
      <w:r w:rsidRPr="0037138B">
        <w:rPr>
          <w:rStyle w:val="IntenseEmphasis"/>
          <w:rFonts w:asciiTheme="minorHAnsi" w:hAnsiTheme="minorHAnsi"/>
          <w:highlight w:val="yellow"/>
        </w:rPr>
        <w:t>anything</w:t>
      </w:r>
      <w:proofErr w:type="spellEnd"/>
      <w:r w:rsidRPr="0037138B">
        <w:rPr>
          <w:rStyle w:val="IntenseEmphasis"/>
          <w:rFonts w:asciiTheme="minorHAnsi" w:hAnsiTheme="minorHAnsi"/>
          <w:highlight w:val="yellow"/>
        </w:rPr>
        <w:t xml:space="preserve"> else</w:t>
      </w:r>
      <w:r w:rsidRPr="0037138B">
        <w:rPr>
          <w:rFonts w:asciiTheme="minorHAnsi" w:hAnsiTheme="minorHAnsi"/>
          <w:sz w:val="16"/>
        </w:rPr>
        <w:t xml:space="preserve"> in the way of knowledge </w:t>
      </w:r>
      <w:r w:rsidRPr="0037138B">
        <w:rPr>
          <w:rStyle w:val="IntenseEmphasis"/>
          <w:rFonts w:asciiTheme="minorHAnsi" w:hAnsiTheme="minorHAnsi"/>
          <w:highlight w:val="yellow"/>
        </w:rPr>
        <w:t xml:space="preserve">will be easy pickings. </w:t>
      </w:r>
      <w:r w:rsidRPr="0037138B">
        <w:rPr>
          <w:rFonts w:asciiTheme="minorHAnsi" w:hAnsiTheme="minorHAnsi"/>
          <w:sz w:val="16"/>
        </w:rPr>
        <w:t xml:space="preserve">However, most of the arguments that claim to have pulled off this difficult trick are ludicrously wanting. One has the sense, when reading </w:t>
      </w:r>
      <w:proofErr w:type="gramStart"/>
      <w:r w:rsidRPr="0037138B">
        <w:rPr>
          <w:rFonts w:asciiTheme="minorHAnsi" w:hAnsiTheme="minorHAnsi"/>
          <w:sz w:val="16"/>
        </w:rPr>
        <w:t>them, that</w:t>
      </w:r>
      <w:proofErr w:type="gramEnd"/>
      <w:r w:rsidRPr="0037138B">
        <w:rPr>
          <w:rFonts w:asciiTheme="minorHAnsi" w:hAnsiTheme="minorHAnsi"/>
          <w:sz w:val="16"/>
        </w:rPr>
        <w:t xml:space="preserve"> one is reading someone who has read someone who has read someone who has read Thomas Kuhn. Somewhere back there, Kuhn (or maybe </w:t>
      </w:r>
      <w:proofErr w:type="spellStart"/>
      <w:r w:rsidRPr="0037138B">
        <w:rPr>
          <w:rFonts w:asciiTheme="minorHAnsi" w:hAnsiTheme="minorHAnsi"/>
          <w:sz w:val="16"/>
        </w:rPr>
        <w:t>Feyerabend</w:t>
      </w:r>
      <w:proofErr w:type="spellEnd"/>
      <w:r w:rsidRPr="0037138B">
        <w:rPr>
          <w:rFonts w:asciiTheme="minorHAnsi" w:hAnsiTheme="minorHAnsi"/>
          <w:sz w:val="16"/>
        </w:rPr>
        <w:t xml:space="preserve"> or maybe even </w:t>
      </w:r>
      <w:proofErr w:type="spellStart"/>
      <w:r w:rsidRPr="0037138B">
        <w:rPr>
          <w:rFonts w:asciiTheme="minorHAnsi" w:hAnsiTheme="minorHAnsi"/>
          <w:sz w:val="16"/>
        </w:rPr>
        <w:t>Lakatos</w:t>
      </w:r>
      <w:proofErr w:type="spellEnd"/>
      <w:r w:rsidRPr="0037138B">
        <w:rPr>
          <w:rFonts w:asciiTheme="minorHAnsi" w:hAnsiTheme="minorHAnsi"/>
          <w:sz w:val="16"/>
        </w:rPr>
        <w:t xml:space="preserve">) is said to have demonstrated the relative and contingent nature of all scientific knowledge, and this is supposed to settle things.[ </w:t>
      </w:r>
      <w:hyperlink r:id="rId20" w:anchor="bib12" w:tooltip="12" w:history="1">
        <w:r w:rsidRPr="0037138B">
          <w:rPr>
            <w:rFonts w:asciiTheme="minorHAnsi" w:hAnsiTheme="minorHAnsi"/>
            <w:sz w:val="16"/>
          </w:rPr>
          <w:t>12</w:t>
        </w:r>
      </w:hyperlink>
      <w:r w:rsidRPr="0037138B">
        <w:rPr>
          <w:rFonts w:asciiTheme="minorHAnsi" w:hAnsiTheme="minorHAnsi"/>
          <w:sz w:val="16"/>
        </w:rPr>
        <w:t xml:space="preserve">] The real tragedy is that someone has read Thomas Kuhn, but without being aware of how much intellectual equipment is necessary to understand--and evaluate--his work of some thirty years ago. </w:t>
      </w:r>
      <w:r w:rsidRPr="0037138B">
        <w:rPr>
          <w:rStyle w:val="IntenseEmphasis"/>
          <w:rFonts w:asciiTheme="minorHAnsi" w:hAnsiTheme="minorHAnsi"/>
          <w:highlight w:val="yellow"/>
        </w:rPr>
        <w:t>At minimum</w:t>
      </w:r>
      <w:r w:rsidRPr="0037138B">
        <w:rPr>
          <w:rStyle w:val="underline"/>
          <w:rFonts w:asciiTheme="minorHAnsi" w:hAnsiTheme="minorHAnsi"/>
        </w:rPr>
        <w:t xml:space="preserve">, </w:t>
      </w:r>
      <w:r w:rsidRPr="0037138B">
        <w:rPr>
          <w:rFonts w:asciiTheme="minorHAnsi" w:hAnsiTheme="minorHAnsi"/>
          <w:sz w:val="16"/>
        </w:rPr>
        <w:t>we should say</w:t>
      </w:r>
      <w:r w:rsidRPr="0037138B">
        <w:rPr>
          <w:rStyle w:val="IntenseEmphasis"/>
          <w:rFonts w:asciiTheme="minorHAnsi" w:hAnsiTheme="minorHAnsi"/>
          <w:highlight w:val="yellow"/>
        </w:rPr>
        <w:t xml:space="preserve">, one must </w:t>
      </w:r>
      <w:r w:rsidRPr="0037138B">
        <w:rPr>
          <w:rFonts w:asciiTheme="minorHAnsi" w:hAnsiTheme="minorHAnsi"/>
          <w:sz w:val="16"/>
        </w:rPr>
        <w:t xml:space="preserve">have a grasp of the detailed intellectual steps that distinguished </w:t>
      </w:r>
      <w:proofErr w:type="spellStart"/>
      <w:r w:rsidRPr="0037138B">
        <w:rPr>
          <w:rFonts w:asciiTheme="minorHAnsi" w:hAnsiTheme="minorHAnsi"/>
          <w:sz w:val="16"/>
        </w:rPr>
        <w:t>Kepler</w:t>
      </w:r>
      <w:proofErr w:type="spellEnd"/>
      <w:r w:rsidRPr="0037138B">
        <w:rPr>
          <w:rFonts w:asciiTheme="minorHAnsi" w:hAnsiTheme="minorHAnsi"/>
          <w:sz w:val="16"/>
        </w:rPr>
        <w:t xml:space="preserve"> from Copernicus, Newton from </w:t>
      </w:r>
      <w:proofErr w:type="spellStart"/>
      <w:r w:rsidRPr="0037138B">
        <w:rPr>
          <w:rFonts w:asciiTheme="minorHAnsi" w:hAnsiTheme="minorHAnsi"/>
          <w:sz w:val="16"/>
        </w:rPr>
        <w:t>Kepler</w:t>
      </w:r>
      <w:proofErr w:type="spellEnd"/>
      <w:r w:rsidRPr="0037138B">
        <w:rPr>
          <w:rFonts w:asciiTheme="minorHAnsi" w:hAnsiTheme="minorHAnsi"/>
          <w:sz w:val="16"/>
        </w:rPr>
        <w:t xml:space="preserve">, </w:t>
      </w:r>
      <w:proofErr w:type="gramStart"/>
      <w:r w:rsidRPr="0037138B">
        <w:rPr>
          <w:rFonts w:asciiTheme="minorHAnsi" w:hAnsiTheme="minorHAnsi"/>
          <w:sz w:val="16"/>
        </w:rPr>
        <w:t>Einstein</w:t>
      </w:r>
      <w:proofErr w:type="gramEnd"/>
      <w:r w:rsidRPr="0037138B">
        <w:rPr>
          <w:rFonts w:asciiTheme="minorHAnsi" w:hAnsiTheme="minorHAnsi"/>
          <w:sz w:val="16"/>
        </w:rPr>
        <w:t xml:space="preserve"> from Newton. In short, one has to </w:t>
      </w:r>
      <w:r w:rsidRPr="0037138B">
        <w:rPr>
          <w:rStyle w:val="IntenseEmphasis"/>
          <w:rFonts w:asciiTheme="minorHAnsi" w:hAnsiTheme="minorHAnsi"/>
          <w:highlight w:val="yellow"/>
        </w:rPr>
        <w:t>know a bit of mathematical physics</w:t>
      </w:r>
      <w:r w:rsidRPr="0037138B">
        <w:rPr>
          <w:rFonts w:asciiTheme="minorHAnsi" w:hAnsiTheme="minorHAnsi"/>
          <w:sz w:val="16"/>
        </w:rPr>
        <w:t xml:space="preserve">--the thing itself, not a paraphrase. </w:t>
      </w:r>
      <w:r w:rsidRPr="0037138B">
        <w:rPr>
          <w:rStyle w:val="IntenseEmphasis"/>
          <w:rFonts w:asciiTheme="minorHAnsi" w:hAnsiTheme="minorHAnsi"/>
          <w:highlight w:val="yellow"/>
        </w:rPr>
        <w:t xml:space="preserve">In most cases, </w:t>
      </w:r>
      <w:r w:rsidRPr="0037138B">
        <w:rPr>
          <w:rFonts w:asciiTheme="minorHAnsi" w:hAnsiTheme="minorHAnsi"/>
          <w:sz w:val="16"/>
        </w:rPr>
        <w:t xml:space="preserve">however, </w:t>
      </w:r>
      <w:r w:rsidRPr="0037138B">
        <w:rPr>
          <w:rStyle w:val="IntenseEmphasis"/>
          <w:rFonts w:asciiTheme="minorHAnsi" w:hAnsiTheme="minorHAnsi"/>
          <w:highlight w:val="yellow"/>
        </w:rPr>
        <w:t xml:space="preserve">postmodern epistemologists have not taken the least trouble to learn physics in this sense, and </w:t>
      </w:r>
      <w:r w:rsidRPr="0037138B">
        <w:rPr>
          <w:rFonts w:asciiTheme="minorHAnsi" w:hAnsiTheme="minorHAnsi"/>
          <w:sz w:val="16"/>
        </w:rPr>
        <w:t xml:space="preserve">they </w:t>
      </w:r>
      <w:r w:rsidRPr="0037138B">
        <w:rPr>
          <w:rStyle w:val="IntenseEmphasis"/>
          <w:rFonts w:asciiTheme="minorHAnsi" w:hAnsiTheme="minorHAnsi"/>
          <w:highlight w:val="yellow"/>
        </w:rPr>
        <w:t>bristle at the idea that it is necessary</w:t>
      </w:r>
      <w:r w:rsidRPr="0037138B">
        <w:rPr>
          <w:rFonts w:asciiTheme="minorHAnsi" w:hAnsiTheme="minorHAnsi"/>
          <w:sz w:val="16"/>
        </w:rPr>
        <w:t xml:space="preserve">. After all, the point of the game is to show that physics, as now constituted, is a discourse of the hegemonic regime--precisely what one is trying to overthrow.  </w:t>
      </w:r>
    </w:p>
    <w:p w:rsidR="00797297" w:rsidRPr="0037138B" w:rsidRDefault="00797297" w:rsidP="00797297">
      <w:pPr>
        <w:pStyle w:val="Heading4"/>
      </w:pPr>
      <w:r w:rsidRPr="0037138B">
        <w:t xml:space="preserve">K of our particular science claims is wrong - their sweeping claims </w:t>
      </w:r>
      <w:r w:rsidRPr="0037138B">
        <w:t xml:space="preserve">are </w:t>
      </w:r>
      <w:r w:rsidRPr="0037138B">
        <w:t>based on ignorance and rationalization</w:t>
      </w:r>
    </w:p>
    <w:p w:rsidR="00797297" w:rsidRPr="0037138B" w:rsidRDefault="00797297" w:rsidP="00797297">
      <w:pPr>
        <w:rPr>
          <w:rStyle w:val="StyleStyleBold12pt"/>
        </w:rPr>
      </w:pPr>
      <w:r w:rsidRPr="0037138B">
        <w:rPr>
          <w:rStyle w:val="StyleStyleBold12pt"/>
        </w:rPr>
        <w:t>Gross ‘98</w:t>
      </w:r>
    </w:p>
    <w:p w:rsidR="00797297" w:rsidRPr="0037138B" w:rsidRDefault="00797297" w:rsidP="00797297">
      <w:r w:rsidRPr="0037138B">
        <w:rPr>
          <w:sz w:val="16"/>
          <w:szCs w:val="16"/>
        </w:rPr>
        <w:t>(</w:t>
      </w:r>
      <w:proofErr w:type="gramStart"/>
      <w:r w:rsidRPr="0037138B">
        <w:rPr>
          <w:sz w:val="16"/>
          <w:szCs w:val="16"/>
        </w:rPr>
        <w:t>et</w:t>
      </w:r>
      <w:proofErr w:type="gramEnd"/>
      <w:r w:rsidRPr="0037138B">
        <w:rPr>
          <w:sz w:val="16"/>
          <w:szCs w:val="16"/>
        </w:rPr>
        <w:t xml:space="preserve"> al, Paul R. Gross, who is a University Professor of Life Sciences (Emeritus) at the University of Virginia. He has taught at the Massachusetts Institute of Technology, New York University, Brown University, and the University of Rochester –</w:t>
      </w:r>
      <w:r w:rsidRPr="0037138B">
        <w:rPr>
          <w:sz w:val="16"/>
          <w:szCs w:val="16"/>
          <w:u w:val="single"/>
        </w:rPr>
        <w:t>Higher Superstition: The Academic Left and Its Quarrels with Science</w:t>
      </w:r>
      <w:r w:rsidRPr="0037138B">
        <w:rPr>
          <w:sz w:val="16"/>
          <w:szCs w:val="16"/>
        </w:rPr>
        <w:t>. Page 6)</w:t>
      </w:r>
    </w:p>
    <w:p w:rsidR="00797297" w:rsidRPr="0037138B" w:rsidRDefault="00797297" w:rsidP="00797297">
      <w:pPr>
        <w:rPr>
          <w:b/>
          <w:highlight w:val="yellow"/>
          <w:u w:val="single"/>
        </w:rPr>
      </w:pPr>
      <w:r w:rsidRPr="0037138B">
        <w:rPr>
          <w:sz w:val="16"/>
        </w:rPr>
        <w:t xml:space="preserve">It would seem to follow, then, that </w:t>
      </w:r>
      <w:r w:rsidRPr="0037138B">
        <w:rPr>
          <w:rStyle w:val="IntenseEmphasis"/>
          <w:rFonts w:asciiTheme="minorHAnsi" w:hAnsiTheme="minorHAnsi"/>
          <w:highlight w:val="yellow"/>
        </w:rPr>
        <w:t>the last</w:t>
      </w:r>
      <w:r w:rsidRPr="0037138B">
        <w:rPr>
          <w:sz w:val="16"/>
        </w:rPr>
        <w:t xml:space="preserve"> eight or </w:t>
      </w:r>
      <w:r w:rsidRPr="0037138B">
        <w:rPr>
          <w:rStyle w:val="IntenseEmphasis"/>
          <w:rFonts w:asciiTheme="minorHAnsi" w:hAnsiTheme="minorHAnsi"/>
          <w:highlight w:val="yellow"/>
        </w:rPr>
        <w:t>ten years should have seen a flock of earnest</w:t>
      </w:r>
      <w:r w:rsidRPr="0037138B">
        <w:rPr>
          <w:sz w:val="16"/>
        </w:rPr>
        <w:t xml:space="preserve"> humanists and </w:t>
      </w:r>
      <w:r w:rsidRPr="0037138B">
        <w:rPr>
          <w:rStyle w:val="IntenseEmphasis"/>
          <w:rFonts w:asciiTheme="minorHAnsi" w:hAnsiTheme="minorHAnsi"/>
          <w:highlight w:val="yellow"/>
        </w:rPr>
        <w:t>social critics crowding into science</w:t>
      </w:r>
      <w:r w:rsidRPr="0037138B">
        <w:rPr>
          <w:sz w:val="16"/>
        </w:rPr>
        <w:t xml:space="preserve"> and mathematics </w:t>
      </w:r>
      <w:r w:rsidRPr="0037138B">
        <w:rPr>
          <w:rStyle w:val="IntenseEmphasis"/>
          <w:rFonts w:asciiTheme="minorHAnsi" w:hAnsiTheme="minorHAnsi"/>
        </w:rPr>
        <w:t>lecture rooms</w:t>
      </w:r>
      <w:r w:rsidRPr="0037138B">
        <w:rPr>
          <w:sz w:val="16"/>
        </w:rPr>
        <w:t xml:space="preserve">, the better </w:t>
      </w:r>
      <w:r w:rsidRPr="0037138B">
        <w:rPr>
          <w:rStyle w:val="IntenseEmphasis"/>
          <w:rFonts w:asciiTheme="minorHAnsi" w:hAnsiTheme="minorHAnsi"/>
          <w:highlight w:val="yellow"/>
        </w:rPr>
        <w:t>to arm themselves for</w:t>
      </w:r>
      <w:r w:rsidRPr="0037138B">
        <w:rPr>
          <w:sz w:val="16"/>
        </w:rPr>
        <w:t xml:space="preserve"> the fateful </w:t>
      </w:r>
      <w:r w:rsidRPr="0037138B">
        <w:rPr>
          <w:rStyle w:val="IntenseEmphasis"/>
          <w:rFonts w:asciiTheme="minorHAnsi" w:hAnsiTheme="minorHAnsi"/>
          <w:highlight w:val="yellow"/>
        </w:rPr>
        <w:t>confrontation</w:t>
      </w:r>
      <w:r w:rsidRPr="0037138B">
        <w:rPr>
          <w:sz w:val="16"/>
        </w:rPr>
        <w:t xml:space="preserve">. </w:t>
      </w:r>
      <w:r w:rsidRPr="0037138B">
        <w:rPr>
          <w:rStyle w:val="IntenseEmphasis"/>
          <w:rFonts w:asciiTheme="minorHAnsi" w:hAnsiTheme="minorHAnsi"/>
          <w:highlight w:val="yellow"/>
        </w:rPr>
        <w:t>This has not happened</w:t>
      </w:r>
      <w:r w:rsidRPr="0037138B">
        <w:rPr>
          <w:sz w:val="16"/>
        </w:rPr>
        <w:t xml:space="preserve">. </w:t>
      </w:r>
      <w:r w:rsidRPr="0037138B">
        <w:rPr>
          <w:rStyle w:val="IntenseEmphasis"/>
          <w:rFonts w:asciiTheme="minorHAnsi" w:hAnsiTheme="minorHAnsi"/>
          <w:highlight w:val="yellow"/>
        </w:rPr>
        <w:t>A curious fact about</w:t>
      </w:r>
      <w:r w:rsidRPr="0037138B">
        <w:rPr>
          <w:sz w:val="16"/>
        </w:rPr>
        <w:t xml:space="preserve"> the </w:t>
      </w:r>
      <w:r w:rsidRPr="0037138B">
        <w:rPr>
          <w:rStyle w:val="IntenseEmphasis"/>
          <w:rFonts w:asciiTheme="minorHAnsi" w:hAnsiTheme="minorHAnsi"/>
          <w:highlight w:val="yellow"/>
        </w:rPr>
        <w:t>recent left-critique of science is the degree to which its instigators have overcome</w:t>
      </w:r>
      <w:r w:rsidRPr="0037138B">
        <w:rPr>
          <w:sz w:val="16"/>
        </w:rPr>
        <w:t xml:space="preserve"> their former timidity or </w:t>
      </w:r>
      <w:r w:rsidRPr="0037138B">
        <w:rPr>
          <w:rStyle w:val="IntenseEmphasis"/>
          <w:rFonts w:asciiTheme="minorHAnsi" w:hAnsiTheme="minorHAnsi"/>
          <w:highlight w:val="yellow"/>
        </w:rPr>
        <w:t>indifference</w:t>
      </w:r>
      <w:r w:rsidRPr="0037138B">
        <w:rPr>
          <w:sz w:val="16"/>
        </w:rPr>
        <w:t xml:space="preserve"> toward the subject </w:t>
      </w:r>
      <w:r w:rsidRPr="0037138B">
        <w:rPr>
          <w:rStyle w:val="Emphasis"/>
        </w:rPr>
        <w:t>not</w:t>
      </w:r>
      <w:r w:rsidRPr="0037138B">
        <w:rPr>
          <w:rStyle w:val="IntenseEmphasis"/>
          <w:rFonts w:asciiTheme="minorHAnsi" w:hAnsiTheme="minorHAnsi"/>
        </w:rPr>
        <w:t xml:space="preserve"> by studying it in detail but rather </w:t>
      </w:r>
      <w:r w:rsidRPr="0037138B">
        <w:rPr>
          <w:rStyle w:val="IntenseEmphasis"/>
          <w:rFonts w:asciiTheme="minorHAnsi" w:hAnsiTheme="minorHAnsi"/>
          <w:highlight w:val="yellow"/>
        </w:rPr>
        <w:t>by creating</w:t>
      </w:r>
      <w:r w:rsidRPr="0037138B">
        <w:rPr>
          <w:sz w:val="16"/>
        </w:rPr>
        <w:t xml:space="preserve"> a repertoire of </w:t>
      </w:r>
      <w:r w:rsidRPr="0037138B">
        <w:rPr>
          <w:rStyle w:val="IntenseEmphasis"/>
          <w:rFonts w:asciiTheme="minorHAnsi" w:hAnsiTheme="minorHAnsi"/>
          <w:highlight w:val="yellow"/>
        </w:rPr>
        <w:t xml:space="preserve">rationalizations for </w:t>
      </w:r>
      <w:r w:rsidRPr="0037138B">
        <w:rPr>
          <w:rStyle w:val="Emphasis"/>
          <w:highlight w:val="yellow"/>
        </w:rPr>
        <w:t>avoiding such study</w:t>
      </w:r>
      <w:r w:rsidRPr="0037138B">
        <w:rPr>
          <w:sz w:val="16"/>
        </w:rPr>
        <w:t xml:space="preserve">. Buoyed by a "stance" on science, they feel justified in bypassing the grubby necessities of actual scientific knowledge. This is not because any great number of science apostates has flocked to their banner, although a handful of figures with scientific credentials, as well as the occasional refugee from an unsatisfactory </w:t>
      </w:r>
      <w:r w:rsidRPr="0037138B">
        <w:rPr>
          <w:sz w:val="16"/>
        </w:rPr>
        <w:lastRenderedPageBreak/>
        <w:t xml:space="preserve">scientific career, can be found on the movement's fringes. </w:t>
      </w:r>
      <w:r w:rsidRPr="0037138B">
        <w:rPr>
          <w:rStyle w:val="IntenseEmphasis"/>
          <w:rFonts w:asciiTheme="minorHAnsi" w:hAnsiTheme="minorHAnsi"/>
          <w:highlight w:val="yellow"/>
        </w:rPr>
        <w:t xml:space="preserve">The assumption that makes </w:t>
      </w:r>
      <w:r w:rsidRPr="0037138B">
        <w:rPr>
          <w:rStyle w:val="Emphasis"/>
          <w:highlight w:val="yellow"/>
        </w:rPr>
        <w:t>specific knowledge</w:t>
      </w:r>
      <w:r w:rsidRPr="0037138B">
        <w:rPr>
          <w:rStyle w:val="IntenseEmphasis"/>
          <w:rFonts w:asciiTheme="minorHAnsi" w:hAnsiTheme="minorHAnsi"/>
          <w:highlight w:val="yellow"/>
        </w:rPr>
        <w:t xml:space="preserve"> of science dispensable is that</w:t>
      </w:r>
      <w:r w:rsidRPr="0037138B">
        <w:rPr>
          <w:sz w:val="16"/>
        </w:rPr>
        <w:t xml:space="preserve"> certain </w:t>
      </w:r>
      <w:r w:rsidRPr="0037138B">
        <w:rPr>
          <w:rStyle w:val="IntenseEmphasis"/>
          <w:rFonts w:asciiTheme="minorHAnsi" w:hAnsiTheme="minorHAnsi"/>
          <w:highlight w:val="yellow"/>
        </w:rPr>
        <w:t>new-forged intellectual tools</w:t>
      </w:r>
      <w:r w:rsidRPr="0037138B">
        <w:rPr>
          <w:sz w:val="16"/>
        </w:rPr>
        <w:t>—feminist theory, postmodern philosophy, deconstruction, deep ecology—</w:t>
      </w:r>
      <w:r w:rsidRPr="0037138B">
        <w:rPr>
          <w:rStyle w:val="IntenseEmphasis"/>
          <w:rFonts w:asciiTheme="minorHAnsi" w:hAnsiTheme="minorHAnsi"/>
          <w:highlight w:val="yellow"/>
        </w:rPr>
        <w:t>and</w:t>
      </w:r>
      <w:r w:rsidRPr="0037138B">
        <w:rPr>
          <w:sz w:val="16"/>
        </w:rPr>
        <w:t xml:space="preserve">, above all, the </w:t>
      </w:r>
      <w:r w:rsidRPr="0037138B">
        <w:rPr>
          <w:rStyle w:val="IntenseEmphasis"/>
          <w:rFonts w:asciiTheme="minorHAnsi" w:hAnsiTheme="minorHAnsi"/>
          <w:highlight w:val="yellow"/>
        </w:rPr>
        <w:t>moral authority with which the academic left</w:t>
      </w:r>
      <w:r w:rsidRPr="0037138B">
        <w:rPr>
          <w:sz w:val="16"/>
        </w:rPr>
        <w:t xml:space="preserve"> emphatically </w:t>
      </w:r>
      <w:r w:rsidRPr="0037138B">
        <w:rPr>
          <w:rStyle w:val="IntenseEmphasis"/>
          <w:rFonts w:asciiTheme="minorHAnsi" w:hAnsiTheme="minorHAnsi"/>
          <w:highlight w:val="yellow"/>
        </w:rPr>
        <w:t xml:space="preserve">credits itself are </w:t>
      </w:r>
      <w:r w:rsidRPr="0037138B">
        <w:rPr>
          <w:rStyle w:val="Emphasis"/>
          <w:highlight w:val="yellow"/>
        </w:rPr>
        <w:t>in themselves</w:t>
      </w:r>
      <w:r w:rsidRPr="0037138B">
        <w:rPr>
          <w:rStyle w:val="IntenseEmphasis"/>
          <w:rFonts w:asciiTheme="minorHAnsi" w:hAnsiTheme="minorHAnsi"/>
          <w:highlight w:val="yellow"/>
        </w:rPr>
        <w:t xml:space="preserve"> sufficient</w:t>
      </w:r>
    </w:p>
    <w:p w:rsidR="00797297" w:rsidRPr="0037138B" w:rsidRDefault="00797297" w:rsidP="00797297">
      <w:pPr>
        <w:pStyle w:val="Heading3"/>
      </w:pPr>
      <w:r w:rsidRPr="0037138B">
        <w:lastRenderedPageBreak/>
        <w:t>Relativism Bad</w:t>
      </w:r>
    </w:p>
    <w:p w:rsidR="00797297" w:rsidRPr="0037138B" w:rsidRDefault="00797297" w:rsidP="00797297">
      <w:pPr>
        <w:pStyle w:val="Heading4"/>
        <w:rPr>
          <w:rStyle w:val="underline"/>
        </w:rPr>
      </w:pPr>
      <w:r w:rsidRPr="0037138B">
        <w:t>Local knowledge is prejudice – justifies destroying the environment, discriminating against unpopular groups</w:t>
      </w:r>
    </w:p>
    <w:p w:rsidR="00797297" w:rsidRPr="0037138B" w:rsidRDefault="00797297" w:rsidP="00797297">
      <w:pPr>
        <w:pStyle w:val="Heading4"/>
        <w:rPr>
          <w:rStyle w:val="StyleStyleBold12pt"/>
          <w:b/>
        </w:rPr>
      </w:pPr>
      <w:proofErr w:type="spellStart"/>
      <w:r w:rsidRPr="0037138B">
        <w:rPr>
          <w:rStyle w:val="StyleStyleBold12pt"/>
          <w:b/>
        </w:rPr>
        <w:t>Sokal</w:t>
      </w:r>
      <w:proofErr w:type="spellEnd"/>
      <w:r w:rsidRPr="0037138B">
        <w:rPr>
          <w:rStyle w:val="StyleStyleBold12pt"/>
          <w:b/>
        </w:rPr>
        <w:t>, 1997</w:t>
      </w:r>
    </w:p>
    <w:p w:rsidR="00797297" w:rsidRPr="0037138B" w:rsidRDefault="00797297" w:rsidP="00797297">
      <w:pPr>
        <w:rPr>
          <w:sz w:val="16"/>
          <w:szCs w:val="16"/>
        </w:rPr>
      </w:pPr>
      <w:r w:rsidRPr="0037138B">
        <w:rPr>
          <w:sz w:val="16"/>
          <w:szCs w:val="16"/>
        </w:rPr>
        <w:t>Alan D., Professor of Physics at New York University, New Politics, 6(2), pp. 126-129 (Winter 1997), “A Plea for Reason, Evidence and Logic”</w:t>
      </w:r>
    </w:p>
    <w:p w:rsidR="00797297" w:rsidRPr="0037138B" w:rsidRDefault="00797297" w:rsidP="00797297">
      <w:pPr>
        <w:pStyle w:val="card1"/>
        <w:ind w:left="0"/>
        <w:rPr>
          <w:rStyle w:val="underline"/>
          <w:rFonts w:asciiTheme="minorHAnsi" w:hAnsiTheme="minorHAnsi"/>
        </w:rPr>
      </w:pPr>
      <w:r w:rsidRPr="0037138B">
        <w:rPr>
          <w:rFonts w:asciiTheme="minorHAnsi" w:hAnsiTheme="minorHAnsi"/>
          <w:sz w:val="16"/>
        </w:rPr>
        <w:t xml:space="preserve">Now of course, no one will admit to being against reason, evidence and logic -- that's like being against Motherhood and Apple Pie. Rather, our </w:t>
      </w:r>
      <w:r w:rsidRPr="0037138B">
        <w:rPr>
          <w:rStyle w:val="underline"/>
          <w:rFonts w:asciiTheme="minorHAnsi" w:hAnsiTheme="minorHAnsi"/>
          <w:highlight w:val="yellow"/>
        </w:rPr>
        <w:t>postmodernist</w:t>
      </w:r>
      <w:r w:rsidRPr="0037138B">
        <w:rPr>
          <w:rFonts w:asciiTheme="minorHAnsi" w:hAnsiTheme="minorHAnsi"/>
          <w:sz w:val="16"/>
        </w:rPr>
        <w:t xml:space="preserve"> and poststructuralist friends </w:t>
      </w:r>
      <w:r w:rsidRPr="0037138B">
        <w:rPr>
          <w:rStyle w:val="underline"/>
          <w:rFonts w:asciiTheme="minorHAnsi" w:hAnsiTheme="minorHAnsi"/>
          <w:highlight w:val="yellow"/>
        </w:rPr>
        <w:t xml:space="preserve">will </w:t>
      </w:r>
      <w:r w:rsidRPr="0037138B">
        <w:rPr>
          <w:rStyle w:val="underline"/>
          <w:rFonts w:asciiTheme="minorHAnsi" w:hAnsiTheme="minorHAnsi"/>
        </w:rPr>
        <w:t xml:space="preserve">claim to </w:t>
      </w:r>
      <w:r w:rsidRPr="0037138B">
        <w:rPr>
          <w:rStyle w:val="underline"/>
          <w:rFonts w:asciiTheme="minorHAnsi" w:hAnsiTheme="minorHAnsi"/>
          <w:highlight w:val="yellow"/>
        </w:rPr>
        <w:t xml:space="preserve">be in favor of </w:t>
      </w:r>
      <w:r w:rsidRPr="0037138B">
        <w:rPr>
          <w:rStyle w:val="underline"/>
          <w:rFonts w:asciiTheme="minorHAnsi" w:hAnsiTheme="minorHAnsi"/>
        </w:rPr>
        <w:t xml:space="preserve">some new and deeper kind of reason, such as the celebration of </w:t>
      </w:r>
      <w:r w:rsidRPr="0037138B">
        <w:rPr>
          <w:rStyle w:val="underline"/>
          <w:rFonts w:asciiTheme="minorHAnsi" w:hAnsiTheme="minorHAnsi"/>
          <w:highlight w:val="yellow"/>
        </w:rPr>
        <w:t xml:space="preserve">"local </w:t>
      </w:r>
      <w:proofErr w:type="spellStart"/>
      <w:r w:rsidRPr="0037138B">
        <w:rPr>
          <w:rStyle w:val="underline"/>
          <w:rFonts w:asciiTheme="minorHAnsi" w:hAnsiTheme="minorHAnsi"/>
          <w:highlight w:val="yellow"/>
        </w:rPr>
        <w:t>knowledges</w:t>
      </w:r>
      <w:proofErr w:type="spellEnd"/>
      <w:r w:rsidRPr="0037138B">
        <w:rPr>
          <w:rStyle w:val="underline"/>
          <w:rFonts w:asciiTheme="minorHAnsi" w:hAnsiTheme="minorHAnsi"/>
          <w:highlight w:val="yellow"/>
        </w:rPr>
        <w:t>" and "alternative ways of knowing" as an antidote to</w:t>
      </w:r>
      <w:r w:rsidRPr="0037138B">
        <w:rPr>
          <w:rStyle w:val="underline"/>
          <w:rFonts w:asciiTheme="minorHAnsi" w:hAnsiTheme="minorHAnsi"/>
        </w:rPr>
        <w:t xml:space="preserve"> the so-called "Eurocentric </w:t>
      </w:r>
      <w:r w:rsidRPr="0037138B">
        <w:rPr>
          <w:rStyle w:val="underline"/>
          <w:rFonts w:asciiTheme="minorHAnsi" w:hAnsiTheme="minorHAnsi"/>
          <w:highlight w:val="yellow"/>
        </w:rPr>
        <w:t>scientific methodology</w:t>
      </w:r>
      <w:r w:rsidRPr="0037138B">
        <w:rPr>
          <w:rStyle w:val="underline"/>
          <w:rFonts w:asciiTheme="minorHAnsi" w:hAnsiTheme="minorHAnsi"/>
        </w:rPr>
        <w:t>"</w:t>
      </w:r>
      <w:r w:rsidRPr="0037138B">
        <w:rPr>
          <w:rFonts w:asciiTheme="minorHAnsi" w:hAnsiTheme="minorHAnsi"/>
          <w:sz w:val="16"/>
        </w:rPr>
        <w:t xml:space="preserve"> (you know, </w:t>
      </w:r>
      <w:r w:rsidRPr="0037138B">
        <w:rPr>
          <w:rStyle w:val="underline"/>
          <w:rFonts w:asciiTheme="minorHAnsi" w:hAnsiTheme="minorHAnsi"/>
        </w:rPr>
        <w:t>things like systematic experiment, controls, replication, and so forth</w:t>
      </w:r>
      <w:r w:rsidRPr="0037138B">
        <w:rPr>
          <w:rFonts w:asciiTheme="minorHAnsi" w:hAnsiTheme="minorHAnsi"/>
          <w:sz w:val="16"/>
        </w:rPr>
        <w:t xml:space="preserve">). You find this magic phrase "local </w:t>
      </w:r>
      <w:proofErr w:type="spellStart"/>
      <w:r w:rsidRPr="0037138B">
        <w:rPr>
          <w:rFonts w:asciiTheme="minorHAnsi" w:hAnsiTheme="minorHAnsi"/>
          <w:sz w:val="16"/>
        </w:rPr>
        <w:t>knowledges</w:t>
      </w:r>
      <w:proofErr w:type="spellEnd"/>
      <w:r w:rsidRPr="0037138B">
        <w:rPr>
          <w:rFonts w:asciiTheme="minorHAnsi" w:hAnsiTheme="minorHAnsi"/>
          <w:sz w:val="16"/>
        </w:rPr>
        <w:t xml:space="preserve">" in, for example, the articles of Andrew Ross and Sandra Harding in the "Science Wars" issue of </w:t>
      </w:r>
      <w:r w:rsidRPr="0037138B">
        <w:rPr>
          <w:rFonts w:asciiTheme="minorHAnsi" w:hAnsiTheme="minorHAnsi"/>
          <w:i/>
          <w:iCs/>
          <w:sz w:val="16"/>
        </w:rPr>
        <w:t>Social Text</w:t>
      </w:r>
      <w:r w:rsidRPr="0037138B">
        <w:rPr>
          <w:rFonts w:asciiTheme="minorHAnsi" w:hAnsiTheme="minorHAnsi"/>
          <w:sz w:val="16"/>
        </w:rPr>
        <w:t xml:space="preserve">. But are "local </w:t>
      </w:r>
      <w:proofErr w:type="spellStart"/>
      <w:r w:rsidRPr="0037138B">
        <w:rPr>
          <w:rFonts w:asciiTheme="minorHAnsi" w:hAnsiTheme="minorHAnsi"/>
          <w:sz w:val="16"/>
        </w:rPr>
        <w:t>knowledges</w:t>
      </w:r>
      <w:proofErr w:type="spellEnd"/>
      <w:r w:rsidRPr="0037138B">
        <w:rPr>
          <w:rFonts w:asciiTheme="minorHAnsi" w:hAnsiTheme="minorHAnsi"/>
          <w:sz w:val="16"/>
        </w:rPr>
        <w:t xml:space="preserve">" all that great? And </w:t>
      </w:r>
      <w:r w:rsidRPr="0037138B">
        <w:rPr>
          <w:rStyle w:val="underline"/>
          <w:rFonts w:asciiTheme="minorHAnsi" w:hAnsiTheme="minorHAnsi"/>
          <w:highlight w:val="yellow"/>
        </w:rPr>
        <w:t xml:space="preserve">when local </w:t>
      </w:r>
      <w:proofErr w:type="spellStart"/>
      <w:r w:rsidRPr="0037138B">
        <w:rPr>
          <w:rStyle w:val="underline"/>
          <w:rFonts w:asciiTheme="minorHAnsi" w:hAnsiTheme="minorHAnsi"/>
          <w:highlight w:val="yellow"/>
        </w:rPr>
        <w:t>knowledges</w:t>
      </w:r>
      <w:proofErr w:type="spellEnd"/>
      <w:r w:rsidRPr="0037138B">
        <w:rPr>
          <w:rStyle w:val="underline"/>
          <w:rFonts w:asciiTheme="minorHAnsi" w:hAnsiTheme="minorHAnsi"/>
          <w:highlight w:val="yellow"/>
        </w:rPr>
        <w:t xml:space="preserve"> conflict, which </w:t>
      </w:r>
      <w:r w:rsidRPr="0037138B">
        <w:rPr>
          <w:rStyle w:val="underline"/>
          <w:rFonts w:asciiTheme="minorHAnsi" w:hAnsiTheme="minorHAnsi"/>
        </w:rPr>
        <w:t xml:space="preserve">local </w:t>
      </w:r>
      <w:proofErr w:type="spellStart"/>
      <w:r w:rsidRPr="0037138B">
        <w:rPr>
          <w:rStyle w:val="underline"/>
          <w:rFonts w:asciiTheme="minorHAnsi" w:hAnsiTheme="minorHAnsi"/>
        </w:rPr>
        <w:t>knowledges</w:t>
      </w:r>
      <w:r w:rsidRPr="0037138B">
        <w:rPr>
          <w:rStyle w:val="underline"/>
          <w:rFonts w:asciiTheme="minorHAnsi" w:hAnsiTheme="minorHAnsi"/>
          <w:highlight w:val="yellow"/>
        </w:rPr>
        <w:t>should</w:t>
      </w:r>
      <w:proofErr w:type="spellEnd"/>
      <w:r w:rsidRPr="0037138B">
        <w:rPr>
          <w:rStyle w:val="underline"/>
          <w:rFonts w:asciiTheme="minorHAnsi" w:hAnsiTheme="minorHAnsi"/>
          <w:highlight w:val="yellow"/>
        </w:rPr>
        <w:t xml:space="preserve"> we believe? In</w:t>
      </w:r>
      <w:r w:rsidRPr="0037138B">
        <w:rPr>
          <w:rStyle w:val="underline"/>
          <w:rFonts w:asciiTheme="minorHAnsi" w:hAnsiTheme="minorHAnsi"/>
        </w:rPr>
        <w:t xml:space="preserve"> many parts of </w:t>
      </w:r>
      <w:r w:rsidRPr="0037138B">
        <w:rPr>
          <w:rStyle w:val="underline"/>
          <w:rFonts w:asciiTheme="minorHAnsi" w:hAnsiTheme="minorHAnsi"/>
          <w:highlight w:val="yellow"/>
        </w:rPr>
        <w:t>the Midwest</w:t>
      </w:r>
      <w:r w:rsidRPr="0037138B">
        <w:rPr>
          <w:rStyle w:val="underline"/>
          <w:rFonts w:asciiTheme="minorHAnsi" w:hAnsiTheme="minorHAnsi"/>
        </w:rPr>
        <w:t xml:space="preserve">, the </w:t>
      </w:r>
      <w:r w:rsidRPr="0037138B">
        <w:rPr>
          <w:rStyle w:val="underline"/>
          <w:rFonts w:asciiTheme="minorHAnsi" w:hAnsiTheme="minorHAnsi"/>
          <w:highlight w:val="yellow"/>
        </w:rPr>
        <w:t xml:space="preserve">"local </w:t>
      </w:r>
      <w:proofErr w:type="spellStart"/>
      <w:r w:rsidRPr="0037138B">
        <w:rPr>
          <w:rStyle w:val="underline"/>
          <w:rFonts w:asciiTheme="minorHAnsi" w:hAnsiTheme="minorHAnsi"/>
          <w:highlight w:val="yellow"/>
        </w:rPr>
        <w:t>knowledges</w:t>
      </w:r>
      <w:proofErr w:type="spellEnd"/>
      <w:r w:rsidRPr="0037138B">
        <w:rPr>
          <w:rStyle w:val="underline"/>
          <w:rFonts w:asciiTheme="minorHAnsi" w:hAnsiTheme="minorHAnsi"/>
          <w:highlight w:val="yellow"/>
        </w:rPr>
        <w:t xml:space="preserve">" say that you should spray more herbicides </w:t>
      </w:r>
      <w:r w:rsidRPr="0037138B">
        <w:rPr>
          <w:rStyle w:val="underline"/>
          <w:rFonts w:asciiTheme="minorHAnsi" w:hAnsiTheme="minorHAnsi"/>
        </w:rPr>
        <w:t xml:space="preserve">to get bigger crops. It's old-fashioned </w:t>
      </w:r>
      <w:r w:rsidRPr="0037138B">
        <w:rPr>
          <w:rStyle w:val="underline"/>
          <w:rFonts w:asciiTheme="minorHAnsi" w:hAnsiTheme="minorHAnsi"/>
          <w:highlight w:val="yellow"/>
        </w:rPr>
        <w:t xml:space="preserve">objective science </w:t>
      </w:r>
      <w:r w:rsidRPr="0037138B">
        <w:rPr>
          <w:rStyle w:val="underline"/>
          <w:rFonts w:asciiTheme="minorHAnsi" w:hAnsiTheme="minorHAnsi"/>
        </w:rPr>
        <w:t xml:space="preserve">that </w:t>
      </w:r>
      <w:r w:rsidRPr="0037138B">
        <w:rPr>
          <w:rStyle w:val="underline"/>
          <w:rFonts w:asciiTheme="minorHAnsi" w:hAnsiTheme="minorHAnsi"/>
          <w:highlight w:val="yellow"/>
        </w:rPr>
        <w:t>can tell us which herbicides are poisonous</w:t>
      </w:r>
      <w:r w:rsidRPr="0037138B">
        <w:rPr>
          <w:rStyle w:val="underline"/>
          <w:rFonts w:asciiTheme="minorHAnsi" w:hAnsiTheme="minorHAnsi"/>
        </w:rPr>
        <w:t xml:space="preserve"> </w:t>
      </w:r>
      <w:r w:rsidRPr="0037138B">
        <w:rPr>
          <w:rFonts w:asciiTheme="minorHAnsi" w:hAnsiTheme="minorHAnsi"/>
          <w:sz w:val="16"/>
        </w:rPr>
        <w:t xml:space="preserve">to farm workers and to people downstream. Here </w:t>
      </w:r>
      <w:r w:rsidRPr="0037138B">
        <w:rPr>
          <w:rStyle w:val="underline"/>
          <w:rFonts w:asciiTheme="minorHAnsi" w:hAnsiTheme="minorHAnsi"/>
          <w:highlight w:val="yellow"/>
        </w:rPr>
        <w:t xml:space="preserve">in New </w:t>
      </w:r>
      <w:proofErr w:type="spellStart"/>
      <w:r w:rsidRPr="0037138B">
        <w:rPr>
          <w:rStyle w:val="underline"/>
          <w:rFonts w:asciiTheme="minorHAnsi" w:hAnsiTheme="minorHAnsi"/>
          <w:highlight w:val="yellow"/>
        </w:rPr>
        <w:t>York</w:t>
      </w:r>
      <w:r w:rsidRPr="0037138B">
        <w:rPr>
          <w:rFonts w:asciiTheme="minorHAnsi" w:hAnsiTheme="minorHAnsi"/>
          <w:sz w:val="16"/>
        </w:rPr>
        <w:t>City</w:t>
      </w:r>
      <w:proofErr w:type="spellEnd"/>
      <w:r w:rsidRPr="0037138B">
        <w:rPr>
          <w:rFonts w:asciiTheme="minorHAnsi" w:hAnsiTheme="minorHAnsi"/>
          <w:sz w:val="16"/>
        </w:rPr>
        <w:t xml:space="preserve">, </w:t>
      </w:r>
      <w:r w:rsidRPr="0037138B">
        <w:rPr>
          <w:rStyle w:val="underline"/>
          <w:rFonts w:asciiTheme="minorHAnsi" w:hAnsiTheme="minorHAnsi"/>
          <w:highlight w:val="yellow"/>
        </w:rPr>
        <w:t xml:space="preserve">lots of "local </w:t>
      </w:r>
      <w:proofErr w:type="spellStart"/>
      <w:r w:rsidRPr="0037138B">
        <w:rPr>
          <w:rStyle w:val="underline"/>
          <w:rFonts w:asciiTheme="minorHAnsi" w:hAnsiTheme="minorHAnsi"/>
          <w:highlight w:val="yellow"/>
        </w:rPr>
        <w:t>knowledges</w:t>
      </w:r>
      <w:proofErr w:type="spellEnd"/>
      <w:r w:rsidRPr="0037138B">
        <w:rPr>
          <w:rStyle w:val="underline"/>
          <w:rFonts w:asciiTheme="minorHAnsi" w:hAnsiTheme="minorHAnsi"/>
          <w:highlight w:val="yellow"/>
        </w:rPr>
        <w:t>" hold</w:t>
      </w:r>
      <w:r w:rsidRPr="0037138B">
        <w:rPr>
          <w:rStyle w:val="underline"/>
          <w:rFonts w:asciiTheme="minorHAnsi" w:hAnsiTheme="minorHAnsi"/>
        </w:rPr>
        <w:t xml:space="preserve"> that </w:t>
      </w:r>
      <w:r w:rsidRPr="0037138B">
        <w:rPr>
          <w:rStyle w:val="underline"/>
          <w:rFonts w:asciiTheme="minorHAnsi" w:hAnsiTheme="minorHAnsi"/>
          <w:highlight w:val="yellow"/>
        </w:rPr>
        <w:t>there's a wave of teenage motherhood</w:t>
      </w:r>
      <w:r w:rsidRPr="0037138B">
        <w:rPr>
          <w:rStyle w:val="underline"/>
          <w:rFonts w:asciiTheme="minorHAnsi" w:hAnsiTheme="minorHAnsi"/>
        </w:rPr>
        <w:t xml:space="preserve"> that's </w:t>
      </w:r>
      <w:r w:rsidRPr="0037138B">
        <w:rPr>
          <w:rStyle w:val="underline"/>
          <w:rFonts w:asciiTheme="minorHAnsi" w:hAnsiTheme="minorHAnsi"/>
          <w:highlight w:val="yellow"/>
        </w:rPr>
        <w:t>destroying our moral fiber. It's</w:t>
      </w:r>
      <w:r w:rsidRPr="0037138B">
        <w:rPr>
          <w:rStyle w:val="underline"/>
          <w:rFonts w:asciiTheme="minorHAnsi" w:hAnsiTheme="minorHAnsi"/>
        </w:rPr>
        <w:t xml:space="preserve"> those </w:t>
      </w:r>
      <w:r w:rsidRPr="0037138B">
        <w:rPr>
          <w:rStyle w:val="underline"/>
          <w:rFonts w:asciiTheme="minorHAnsi" w:hAnsiTheme="minorHAnsi"/>
          <w:highlight w:val="yellow"/>
        </w:rPr>
        <w:t xml:space="preserve">boring data that show </w:t>
      </w:r>
      <w:r w:rsidRPr="0037138B">
        <w:rPr>
          <w:rStyle w:val="underline"/>
          <w:rFonts w:asciiTheme="minorHAnsi" w:hAnsiTheme="minorHAnsi"/>
        </w:rPr>
        <w:t xml:space="preserve">that </w:t>
      </w:r>
      <w:r w:rsidRPr="0037138B">
        <w:rPr>
          <w:rStyle w:val="underline"/>
          <w:rFonts w:asciiTheme="minorHAnsi" w:hAnsiTheme="minorHAnsi"/>
          <w:highlight w:val="yellow"/>
        </w:rPr>
        <w:t xml:space="preserve">the birth rate </w:t>
      </w:r>
      <w:r w:rsidRPr="0037138B">
        <w:rPr>
          <w:rStyle w:val="underline"/>
          <w:rFonts w:asciiTheme="minorHAnsi" w:hAnsiTheme="minorHAnsi"/>
        </w:rPr>
        <w:t xml:space="preserve">to teenage mothers </w:t>
      </w:r>
      <w:r w:rsidRPr="0037138B">
        <w:rPr>
          <w:rStyle w:val="underline"/>
          <w:rFonts w:asciiTheme="minorHAnsi" w:hAnsiTheme="minorHAnsi"/>
          <w:highlight w:val="yellow"/>
        </w:rPr>
        <w:t xml:space="preserve">has been </w:t>
      </w:r>
      <w:r w:rsidRPr="0037138B">
        <w:rPr>
          <w:rStyle w:val="underline"/>
          <w:rFonts w:asciiTheme="minorHAnsi" w:hAnsiTheme="minorHAnsi"/>
        </w:rPr>
        <w:t xml:space="preserve">essentially </w:t>
      </w:r>
      <w:r w:rsidRPr="0037138B">
        <w:rPr>
          <w:rStyle w:val="underline"/>
          <w:rFonts w:asciiTheme="minorHAnsi" w:hAnsiTheme="minorHAnsi"/>
          <w:highlight w:val="yellow"/>
        </w:rPr>
        <w:t xml:space="preserve">constant since </w:t>
      </w:r>
      <w:r w:rsidRPr="0037138B">
        <w:rPr>
          <w:rStyle w:val="underline"/>
          <w:rFonts w:asciiTheme="minorHAnsi" w:hAnsiTheme="minorHAnsi"/>
        </w:rPr>
        <w:t xml:space="preserve">1975, and is about half of what it was in the good old 1950's. Another word for </w:t>
      </w:r>
      <w:r w:rsidRPr="0037138B">
        <w:rPr>
          <w:rStyle w:val="underline"/>
          <w:rFonts w:asciiTheme="minorHAnsi" w:hAnsiTheme="minorHAnsi"/>
          <w:highlight w:val="yellow"/>
        </w:rPr>
        <w:t xml:space="preserve">"local </w:t>
      </w:r>
      <w:proofErr w:type="spellStart"/>
      <w:r w:rsidRPr="0037138B">
        <w:rPr>
          <w:rStyle w:val="underline"/>
          <w:rFonts w:asciiTheme="minorHAnsi" w:hAnsiTheme="minorHAnsi"/>
          <w:highlight w:val="yellow"/>
        </w:rPr>
        <w:t>knowledges</w:t>
      </w:r>
      <w:proofErr w:type="spellEnd"/>
      <w:r w:rsidRPr="0037138B">
        <w:rPr>
          <w:rStyle w:val="underline"/>
          <w:rFonts w:asciiTheme="minorHAnsi" w:hAnsiTheme="minorHAnsi"/>
          <w:highlight w:val="yellow"/>
        </w:rPr>
        <w:t xml:space="preserve">" is prejudice. </w:t>
      </w:r>
    </w:p>
    <w:p w:rsidR="00797297" w:rsidRPr="0037138B" w:rsidRDefault="00797297" w:rsidP="00797297">
      <w:pPr>
        <w:pStyle w:val="Heading4"/>
      </w:pPr>
      <w:r w:rsidRPr="0037138B">
        <w:t xml:space="preserve">Relativistic understandings are hijacked by climate skeptics and makes response to global warming impossible. </w:t>
      </w:r>
    </w:p>
    <w:p w:rsidR="00797297" w:rsidRPr="0037138B" w:rsidRDefault="00797297" w:rsidP="00797297">
      <w:r w:rsidRPr="0037138B">
        <w:rPr>
          <w:rStyle w:val="StyleStyleBold12pt"/>
        </w:rPr>
        <w:t>Banning 2009</w:t>
      </w:r>
      <w:r w:rsidRPr="0037138B">
        <w:t xml:space="preserve"> (</w:t>
      </w:r>
      <w:proofErr w:type="spellStart"/>
      <w:r w:rsidRPr="0037138B">
        <w:t>Marlia</w:t>
      </w:r>
      <w:proofErr w:type="spellEnd"/>
      <w:r w:rsidRPr="0037138B">
        <w:t xml:space="preserve"> Elisabeth Banning, Ph.D., UC Boulder, “When </w:t>
      </w:r>
      <w:proofErr w:type="spellStart"/>
      <w:r w:rsidRPr="0037138B">
        <w:t>Poststructural</w:t>
      </w:r>
      <w:proofErr w:type="spellEnd"/>
      <w:r w:rsidRPr="0037138B">
        <w:t xml:space="preserve"> Theory and Contemporary Politics Collide*The Vexed Case of Global Warming,” Communication and Critical/Cultural Studies, Vol. 6, No. 3, September 2009, pp. 285304)</w:t>
      </w:r>
    </w:p>
    <w:p w:rsidR="00797297" w:rsidRPr="0037138B" w:rsidRDefault="00797297" w:rsidP="00797297">
      <w:pPr>
        <w:pStyle w:val="card1"/>
        <w:ind w:left="0"/>
        <w:rPr>
          <w:rFonts w:asciiTheme="minorHAnsi" w:hAnsiTheme="minorHAnsi"/>
          <w:sz w:val="16"/>
        </w:rPr>
      </w:pPr>
      <w:r w:rsidRPr="0037138B">
        <w:rPr>
          <w:rFonts w:asciiTheme="minorHAnsi" w:hAnsiTheme="minorHAnsi"/>
          <w:sz w:val="16"/>
        </w:rPr>
        <w:t xml:space="preserve">While academic research practices and the knowledge these produce have not changed substantially60 in the last half of the twentieth century (with two exceptions, the distribution of newly sanctioned areas of inquiry and the shift of federal funding for scientific research from the academy to the private sector),61 theoretical perspectives on knowledge have shifted. </w:t>
      </w:r>
      <w:r w:rsidRPr="0037138B">
        <w:rPr>
          <w:rStyle w:val="underline"/>
          <w:rFonts w:asciiTheme="minorHAnsi" w:hAnsiTheme="minorHAnsi"/>
        </w:rPr>
        <w:t xml:space="preserve">Theoretical inquiry across the </w:t>
      </w:r>
      <w:proofErr w:type="spellStart"/>
      <w:r w:rsidRPr="0037138B">
        <w:rPr>
          <w:rStyle w:val="underline"/>
          <w:rFonts w:asciiTheme="minorHAnsi" w:hAnsiTheme="minorHAnsi"/>
        </w:rPr>
        <w:t>humanitiesand</w:t>
      </w:r>
      <w:proofErr w:type="spellEnd"/>
      <w:r w:rsidRPr="0037138B">
        <w:rPr>
          <w:rStyle w:val="underline"/>
          <w:rFonts w:asciiTheme="minorHAnsi" w:hAnsiTheme="minorHAnsi"/>
        </w:rPr>
        <w:t xml:space="preserve"> social sciences</w:t>
      </w:r>
      <w:r w:rsidRPr="0037138B">
        <w:rPr>
          <w:rFonts w:asciiTheme="minorHAnsi" w:hAnsiTheme="minorHAnsi"/>
          <w:sz w:val="16"/>
        </w:rPr>
        <w:t xml:space="preserve"> in the late twentieth century </w:t>
      </w:r>
      <w:r w:rsidRPr="0037138B">
        <w:rPr>
          <w:rStyle w:val="underline"/>
          <w:rFonts w:asciiTheme="minorHAnsi" w:hAnsiTheme="minorHAnsi"/>
        </w:rPr>
        <w:t>has investigated the nature</w:t>
      </w:r>
      <w:r w:rsidRPr="0037138B">
        <w:rPr>
          <w:rFonts w:asciiTheme="minorHAnsi" w:hAnsiTheme="minorHAnsi"/>
          <w:sz w:val="16"/>
        </w:rPr>
        <w:t xml:space="preserve"> and status </w:t>
      </w:r>
      <w:r w:rsidRPr="0037138B">
        <w:rPr>
          <w:rStyle w:val="underline"/>
          <w:rFonts w:asciiTheme="minorHAnsi" w:hAnsiTheme="minorHAnsi"/>
        </w:rPr>
        <w:t>of knowledge</w:t>
      </w:r>
      <w:r w:rsidRPr="0037138B">
        <w:rPr>
          <w:rFonts w:asciiTheme="minorHAnsi" w:hAnsiTheme="minorHAnsi"/>
          <w:sz w:val="16"/>
        </w:rPr>
        <w:t xml:space="preserve">62 </w:t>
      </w:r>
      <w:r w:rsidRPr="0037138B">
        <w:rPr>
          <w:rStyle w:val="underline"/>
          <w:rFonts w:asciiTheme="minorHAnsi" w:hAnsiTheme="minorHAnsi"/>
        </w:rPr>
        <w:t>and</w:t>
      </w:r>
      <w:r w:rsidRPr="0037138B">
        <w:rPr>
          <w:rFonts w:asciiTheme="minorHAnsi" w:hAnsiTheme="minorHAnsi"/>
          <w:sz w:val="16"/>
        </w:rPr>
        <w:t xml:space="preserve"> its </w:t>
      </w:r>
      <w:r w:rsidRPr="0037138B">
        <w:rPr>
          <w:rStyle w:val="underline"/>
          <w:rFonts w:asciiTheme="minorHAnsi" w:hAnsiTheme="minorHAnsi"/>
        </w:rPr>
        <w:t>delineation from</w:t>
      </w:r>
      <w:r w:rsidRPr="0037138B">
        <w:rPr>
          <w:rFonts w:asciiTheme="minorHAnsi" w:hAnsiTheme="minorHAnsi"/>
          <w:sz w:val="16"/>
        </w:rPr>
        <w:t xml:space="preserve"> the possibilities of </w:t>
      </w:r>
      <w:r w:rsidRPr="0037138B">
        <w:rPr>
          <w:rStyle w:val="underline"/>
          <w:rFonts w:asciiTheme="minorHAnsi" w:hAnsiTheme="minorHAnsi"/>
        </w:rPr>
        <w:t>universal truth.</w:t>
      </w:r>
      <w:r w:rsidRPr="0037138B">
        <w:rPr>
          <w:rFonts w:asciiTheme="minorHAnsi" w:hAnsiTheme="minorHAnsi"/>
          <w:sz w:val="16"/>
        </w:rPr>
        <w:t xml:space="preserve"> The target of this theoretical inquiry, broadly cast, included Enlightenment </w:t>
      </w:r>
      <w:r w:rsidRPr="0037138B">
        <w:rPr>
          <w:rStyle w:val="underline"/>
          <w:rFonts w:asciiTheme="minorHAnsi" w:hAnsiTheme="minorHAnsi"/>
        </w:rPr>
        <w:t xml:space="preserve">assumptions </w:t>
      </w:r>
      <w:proofErr w:type="spellStart"/>
      <w:r w:rsidRPr="0037138B">
        <w:rPr>
          <w:rStyle w:val="underline"/>
          <w:rFonts w:asciiTheme="minorHAnsi" w:hAnsiTheme="minorHAnsi"/>
        </w:rPr>
        <w:t>about</w:t>
      </w:r>
      <w:r w:rsidRPr="0037138B">
        <w:rPr>
          <w:rFonts w:asciiTheme="minorHAnsi" w:hAnsiTheme="minorHAnsi"/>
          <w:sz w:val="16"/>
        </w:rPr>
        <w:t>the</w:t>
      </w:r>
      <w:proofErr w:type="spellEnd"/>
      <w:r w:rsidRPr="0037138B">
        <w:rPr>
          <w:rFonts w:asciiTheme="minorHAnsi" w:hAnsiTheme="minorHAnsi"/>
          <w:sz w:val="16"/>
        </w:rPr>
        <w:t xml:space="preserve"> stability, certainty, and </w:t>
      </w:r>
      <w:r w:rsidRPr="0037138B">
        <w:rPr>
          <w:rStyle w:val="underline"/>
          <w:rFonts w:asciiTheme="minorHAnsi" w:hAnsiTheme="minorHAnsi"/>
        </w:rPr>
        <w:t>objectivity of knowledge</w:t>
      </w:r>
      <w:r w:rsidRPr="0037138B">
        <w:rPr>
          <w:rFonts w:asciiTheme="minorHAnsi" w:hAnsiTheme="minorHAnsi"/>
          <w:sz w:val="16"/>
        </w:rPr>
        <w:t xml:space="preserve"> and more specifically, of scientific research. </w:t>
      </w:r>
      <w:r w:rsidRPr="0037138B">
        <w:rPr>
          <w:rStyle w:val="underline"/>
          <w:rFonts w:asciiTheme="minorHAnsi" w:hAnsiTheme="minorHAnsi"/>
        </w:rPr>
        <w:t>Studies</w:t>
      </w:r>
      <w:r w:rsidRPr="0037138B">
        <w:rPr>
          <w:rFonts w:asciiTheme="minorHAnsi" w:hAnsiTheme="minorHAnsi"/>
          <w:sz w:val="16"/>
        </w:rPr>
        <w:t xml:space="preserve"> produced during this time </w:t>
      </w:r>
      <w:r w:rsidRPr="0037138B">
        <w:rPr>
          <w:rStyle w:val="underline"/>
          <w:rFonts w:asciiTheme="minorHAnsi" w:hAnsiTheme="minorHAnsi"/>
        </w:rPr>
        <w:t>countered</w:t>
      </w:r>
      <w:r w:rsidRPr="0037138B">
        <w:rPr>
          <w:rFonts w:asciiTheme="minorHAnsi" w:hAnsiTheme="minorHAnsi"/>
          <w:sz w:val="16"/>
        </w:rPr>
        <w:t xml:space="preserve"> the common </w:t>
      </w:r>
      <w:r w:rsidRPr="0037138B">
        <w:rPr>
          <w:rStyle w:val="underline"/>
          <w:rFonts w:asciiTheme="minorHAnsi" w:hAnsiTheme="minorHAnsi"/>
        </w:rPr>
        <w:t xml:space="preserve">assumption </w:t>
      </w:r>
      <w:proofErr w:type="spellStart"/>
      <w:r w:rsidRPr="0037138B">
        <w:rPr>
          <w:rStyle w:val="underline"/>
          <w:rFonts w:asciiTheme="minorHAnsi" w:hAnsiTheme="minorHAnsi"/>
        </w:rPr>
        <w:t>thatscience</w:t>
      </w:r>
      <w:proofErr w:type="spellEnd"/>
      <w:r w:rsidRPr="0037138B">
        <w:rPr>
          <w:rStyle w:val="underline"/>
          <w:rFonts w:asciiTheme="minorHAnsi" w:hAnsiTheme="minorHAnsi"/>
        </w:rPr>
        <w:t xml:space="preserve"> relies on neutral methods</w:t>
      </w:r>
      <w:r w:rsidRPr="0037138B">
        <w:rPr>
          <w:rFonts w:asciiTheme="minorHAnsi" w:hAnsiTheme="minorHAnsi"/>
          <w:sz w:val="16"/>
        </w:rPr>
        <w:t xml:space="preserve"> used to create a unified, universal, or objective truth located external to human subjects.63 One result of this inquiry is that the grand narratives that legitimized scientific knowledge*that it would provide for the liberation of humanity and that its neutral methods provide cumulative rational knowledge contributing to a unified whole speculative truth*have received widespread scrutiny and incredulity within the humanities and social sciences.64 Another result is that </w:t>
      </w:r>
      <w:r w:rsidRPr="0037138B">
        <w:rPr>
          <w:rStyle w:val="IntenseEmphasis"/>
          <w:rFonts w:asciiTheme="minorHAnsi" w:hAnsiTheme="minorHAnsi"/>
          <w:highlight w:val="yellow"/>
        </w:rPr>
        <w:t>knowledge produced by academic inquiry</w:t>
      </w:r>
      <w:r w:rsidRPr="0037138B">
        <w:rPr>
          <w:rFonts w:asciiTheme="minorHAnsi" w:hAnsiTheme="minorHAnsi"/>
          <w:sz w:val="16"/>
        </w:rPr>
        <w:t>*scientific or otherwise*</w:t>
      </w:r>
      <w:r w:rsidRPr="0037138B">
        <w:rPr>
          <w:rStyle w:val="IntenseEmphasis"/>
          <w:rFonts w:asciiTheme="minorHAnsi" w:hAnsiTheme="minorHAnsi"/>
          <w:highlight w:val="yellow"/>
        </w:rPr>
        <w:t>is</w:t>
      </w:r>
      <w:r w:rsidRPr="0037138B">
        <w:rPr>
          <w:rFonts w:asciiTheme="minorHAnsi" w:hAnsiTheme="minorHAnsi"/>
          <w:sz w:val="16"/>
        </w:rPr>
        <w:t xml:space="preserve"> widely </w:t>
      </w:r>
      <w:r w:rsidRPr="0037138B">
        <w:rPr>
          <w:rStyle w:val="IntenseEmphasis"/>
          <w:rFonts w:asciiTheme="minorHAnsi" w:hAnsiTheme="minorHAnsi"/>
          <w:highlight w:val="yellow"/>
        </w:rPr>
        <w:t xml:space="preserve">viewed by critical scholars </w:t>
      </w:r>
      <w:r w:rsidRPr="0037138B">
        <w:rPr>
          <w:rStyle w:val="underline"/>
          <w:rFonts w:asciiTheme="minorHAnsi" w:hAnsiTheme="minorHAnsi"/>
        </w:rPr>
        <w:t xml:space="preserve">today </w:t>
      </w:r>
      <w:r w:rsidRPr="0037138B">
        <w:rPr>
          <w:rStyle w:val="IntenseEmphasis"/>
          <w:rFonts w:asciiTheme="minorHAnsi" w:hAnsiTheme="minorHAnsi"/>
          <w:highlight w:val="yellow"/>
        </w:rPr>
        <w:t>to be paradigm-bound, discursively</w:t>
      </w:r>
      <w:r w:rsidRPr="0037138B">
        <w:rPr>
          <w:rFonts w:asciiTheme="minorHAnsi" w:hAnsiTheme="minorHAnsi"/>
          <w:sz w:val="16"/>
        </w:rPr>
        <w:t xml:space="preserve">65 </w:t>
      </w:r>
      <w:r w:rsidRPr="0037138B">
        <w:rPr>
          <w:rStyle w:val="IntenseEmphasis"/>
          <w:rFonts w:asciiTheme="minorHAnsi" w:hAnsiTheme="minorHAnsi"/>
          <w:highlight w:val="yellow"/>
        </w:rPr>
        <w:t>constructed</w:t>
      </w:r>
      <w:r w:rsidRPr="0037138B">
        <w:rPr>
          <w:rFonts w:asciiTheme="minorHAnsi" w:hAnsiTheme="minorHAnsi"/>
          <w:sz w:val="16"/>
        </w:rPr>
        <w:t xml:space="preserve">, and contested. Knowledge produced by academic inquiry is seen as culture, context, criteria, and category contingent.66 </w:t>
      </w:r>
      <w:proofErr w:type="gramStart"/>
      <w:r w:rsidRPr="0037138B">
        <w:rPr>
          <w:rFonts w:asciiTheme="minorHAnsi" w:hAnsiTheme="minorHAnsi"/>
          <w:sz w:val="16"/>
        </w:rPr>
        <w:t>It</w:t>
      </w:r>
      <w:proofErr w:type="gramEnd"/>
      <w:r w:rsidRPr="0037138B">
        <w:rPr>
          <w:rFonts w:asciiTheme="minorHAnsi" w:hAnsiTheme="minorHAnsi"/>
          <w:sz w:val="16"/>
        </w:rPr>
        <w:t xml:space="preserve"> is presumed to be partial, in both senses of the word. Today, little debate remains within critical communication studies about the partiality of scientific or other kinds of knowledge. </w:t>
      </w:r>
      <w:r w:rsidRPr="0037138B">
        <w:rPr>
          <w:rStyle w:val="IntenseEmphasis"/>
          <w:rFonts w:asciiTheme="minorHAnsi" w:hAnsiTheme="minorHAnsi"/>
          <w:highlight w:val="yellow"/>
        </w:rPr>
        <w:t>What remains open</w:t>
      </w:r>
      <w:r w:rsidRPr="0037138B">
        <w:rPr>
          <w:rStyle w:val="underline"/>
          <w:rFonts w:asciiTheme="minorHAnsi" w:hAnsiTheme="minorHAnsi"/>
        </w:rPr>
        <w:t xml:space="preserve"> to question</w:t>
      </w:r>
      <w:r w:rsidRPr="0037138B">
        <w:rPr>
          <w:rFonts w:asciiTheme="minorHAnsi" w:hAnsiTheme="minorHAnsi"/>
          <w:sz w:val="16"/>
        </w:rPr>
        <w:t xml:space="preserve">, however, </w:t>
      </w:r>
      <w:r w:rsidRPr="0037138B">
        <w:rPr>
          <w:rStyle w:val="IntenseEmphasis"/>
          <w:rFonts w:asciiTheme="minorHAnsi" w:hAnsiTheme="minorHAnsi"/>
          <w:highlight w:val="yellow"/>
        </w:rPr>
        <w:t>are</w:t>
      </w:r>
      <w:r w:rsidRPr="0037138B">
        <w:rPr>
          <w:rStyle w:val="underline"/>
          <w:rFonts w:asciiTheme="minorHAnsi" w:hAnsiTheme="minorHAnsi"/>
        </w:rPr>
        <w:t xml:space="preserve"> the </w:t>
      </w:r>
      <w:r w:rsidRPr="0037138B">
        <w:rPr>
          <w:rStyle w:val="IntenseEmphasis"/>
          <w:rFonts w:asciiTheme="minorHAnsi" w:hAnsiTheme="minorHAnsi"/>
          <w:highlight w:val="yellow"/>
        </w:rPr>
        <w:t>consequences of</w:t>
      </w:r>
      <w:r w:rsidRPr="0037138B">
        <w:rPr>
          <w:rStyle w:val="underline"/>
          <w:rFonts w:asciiTheme="minorHAnsi" w:hAnsiTheme="minorHAnsi"/>
        </w:rPr>
        <w:t xml:space="preserve"> these </w:t>
      </w:r>
      <w:r w:rsidRPr="0037138B">
        <w:rPr>
          <w:rStyle w:val="IntenseEmphasis"/>
          <w:rFonts w:asciiTheme="minorHAnsi" w:hAnsiTheme="minorHAnsi"/>
          <w:highlight w:val="yellow"/>
        </w:rPr>
        <w:t>theoretical assertions about the partiality of knowledge</w:t>
      </w:r>
      <w:r w:rsidRPr="0037138B">
        <w:rPr>
          <w:rFonts w:asciiTheme="minorHAnsi" w:hAnsiTheme="minorHAnsi"/>
          <w:sz w:val="16"/>
        </w:rPr>
        <w:t xml:space="preserve">, particularly when these assertions permeate and fortify contemporary policy debate. This is because </w:t>
      </w:r>
      <w:r w:rsidRPr="0037138B">
        <w:rPr>
          <w:rStyle w:val="IntenseEmphasis"/>
          <w:rFonts w:asciiTheme="minorHAnsi" w:hAnsiTheme="minorHAnsi"/>
          <w:highlight w:val="yellow"/>
        </w:rPr>
        <w:t>when notions of truth are suspect</w:t>
      </w:r>
      <w:r w:rsidRPr="0037138B">
        <w:rPr>
          <w:rStyle w:val="underline"/>
          <w:rFonts w:asciiTheme="minorHAnsi" w:hAnsiTheme="minorHAnsi"/>
        </w:rPr>
        <w:t xml:space="preserve">, when </w:t>
      </w:r>
      <w:r w:rsidRPr="0037138B">
        <w:rPr>
          <w:rStyle w:val="IntenseEmphasis"/>
          <w:rFonts w:asciiTheme="minorHAnsi" w:hAnsiTheme="minorHAnsi"/>
          <w:highlight w:val="yellow"/>
        </w:rPr>
        <w:t>all discourse is seen as political</w:t>
      </w:r>
      <w:r w:rsidRPr="0037138B">
        <w:rPr>
          <w:rStyle w:val="underline"/>
          <w:rFonts w:asciiTheme="minorHAnsi" w:hAnsiTheme="minorHAnsi"/>
        </w:rPr>
        <w:t>,</w:t>
      </w:r>
      <w:r w:rsidRPr="0037138B">
        <w:rPr>
          <w:rFonts w:asciiTheme="minorHAnsi" w:hAnsiTheme="minorHAnsi"/>
          <w:sz w:val="16"/>
        </w:rPr>
        <w:t xml:space="preserve"> and when information is reduced to what Scott Lash describes as ‘‘more-or-less out of control bytes,’’ </w:t>
      </w:r>
      <w:r w:rsidRPr="0037138B">
        <w:rPr>
          <w:rStyle w:val="IntenseEmphasis"/>
          <w:rFonts w:asciiTheme="minorHAnsi" w:hAnsiTheme="minorHAnsi"/>
          <w:highlight w:val="yellow"/>
        </w:rPr>
        <w:t>political and commercial efforts to undermine unwanted scientific research</w:t>
      </w:r>
      <w:r w:rsidRPr="0037138B">
        <w:rPr>
          <w:rStyle w:val="underline"/>
          <w:rFonts w:asciiTheme="minorHAnsi" w:hAnsiTheme="minorHAnsi"/>
        </w:rPr>
        <w:t xml:space="preserve"> in various scientific debates, </w:t>
      </w:r>
      <w:r w:rsidRPr="0037138B">
        <w:rPr>
          <w:rStyle w:val="IntenseEmphasis"/>
          <w:rFonts w:asciiTheme="minorHAnsi" w:hAnsiTheme="minorHAnsi"/>
          <w:highlight w:val="yellow"/>
        </w:rPr>
        <w:t>such as</w:t>
      </w:r>
      <w:r w:rsidRPr="0037138B">
        <w:rPr>
          <w:rStyle w:val="underline"/>
          <w:rFonts w:asciiTheme="minorHAnsi" w:hAnsiTheme="minorHAnsi"/>
        </w:rPr>
        <w:t xml:space="preserve"> stem cell research, evolution, and </w:t>
      </w:r>
      <w:r w:rsidRPr="0037138B">
        <w:rPr>
          <w:rStyle w:val="IntenseEmphasis"/>
          <w:rFonts w:asciiTheme="minorHAnsi" w:hAnsiTheme="minorHAnsi"/>
          <w:highlight w:val="yellow"/>
        </w:rPr>
        <w:t>global warming, have fertile grounds</w:t>
      </w:r>
      <w:r w:rsidRPr="0037138B">
        <w:rPr>
          <w:rFonts w:asciiTheme="minorHAnsi" w:hAnsiTheme="minorHAnsi"/>
          <w:sz w:val="16"/>
        </w:rPr>
        <w:t xml:space="preserve"> in which </w:t>
      </w:r>
      <w:r w:rsidRPr="0037138B">
        <w:rPr>
          <w:rStyle w:val="underline"/>
          <w:rFonts w:asciiTheme="minorHAnsi" w:hAnsiTheme="minorHAnsi"/>
        </w:rPr>
        <w:t xml:space="preserve">to </w:t>
      </w:r>
      <w:r w:rsidRPr="0037138B">
        <w:rPr>
          <w:rStyle w:val="underline"/>
          <w:rFonts w:asciiTheme="minorHAnsi" w:hAnsiTheme="minorHAnsi"/>
        </w:rPr>
        <w:lastRenderedPageBreak/>
        <w:t>work</w:t>
      </w:r>
      <w:r w:rsidRPr="0037138B">
        <w:rPr>
          <w:rFonts w:asciiTheme="minorHAnsi" w:hAnsiTheme="minorHAnsi"/>
          <w:sz w:val="16"/>
        </w:rPr>
        <w:t>.67 What started in the academy as careful analyses to discern the social fingerprints on science (and all inquiry</w:t>
      </w:r>
      <w:r w:rsidRPr="0037138B">
        <w:rPr>
          <w:rFonts w:asciiTheme="minorHAnsi" w:hAnsiTheme="minorHAnsi"/>
          <w:b/>
          <w:sz w:val="16"/>
        </w:rPr>
        <w:t xml:space="preserve">) </w:t>
      </w:r>
      <w:r w:rsidRPr="0037138B">
        <w:rPr>
          <w:rStyle w:val="IntenseEmphasis"/>
          <w:rFonts w:asciiTheme="minorHAnsi" w:hAnsiTheme="minorHAnsi"/>
          <w:highlight w:val="yellow"/>
        </w:rPr>
        <w:t xml:space="preserve">have coincided with*or maximally enabled*corporate entities, </w:t>
      </w:r>
      <w:r w:rsidRPr="0037138B">
        <w:rPr>
          <w:rStyle w:val="IntenseEmphasis"/>
          <w:rFonts w:asciiTheme="minorHAnsi" w:hAnsiTheme="minorHAnsi"/>
        </w:rPr>
        <w:t>the Conservative Right</w:t>
      </w:r>
      <w:r w:rsidRPr="0037138B">
        <w:rPr>
          <w:rFonts w:asciiTheme="minorHAnsi" w:hAnsiTheme="minorHAnsi"/>
          <w:sz w:val="16"/>
        </w:rPr>
        <w:t xml:space="preserve">,68 and various elite groups inside and outside of the US government </w:t>
      </w:r>
      <w:r w:rsidRPr="0037138B">
        <w:rPr>
          <w:rStyle w:val="IntenseEmphasis"/>
          <w:rFonts w:asciiTheme="minorHAnsi" w:hAnsiTheme="minorHAnsi"/>
          <w:highlight w:val="yellow"/>
        </w:rPr>
        <w:t>to deploy</w:t>
      </w:r>
      <w:r w:rsidRPr="0037138B">
        <w:rPr>
          <w:rStyle w:val="underline"/>
          <w:rFonts w:asciiTheme="minorHAnsi" w:hAnsiTheme="minorHAnsi"/>
        </w:rPr>
        <w:t xml:space="preserve"> a form of </w:t>
      </w:r>
      <w:r w:rsidRPr="0037138B">
        <w:rPr>
          <w:rStyle w:val="IntenseEmphasis"/>
          <w:rFonts w:asciiTheme="minorHAnsi" w:hAnsiTheme="minorHAnsi"/>
          <w:highlight w:val="yellow"/>
        </w:rPr>
        <w:t>cultural relativism</w:t>
      </w:r>
      <w:r w:rsidRPr="0037138B">
        <w:rPr>
          <w:rStyle w:val="underline"/>
          <w:rFonts w:asciiTheme="minorHAnsi" w:hAnsiTheme="minorHAnsi"/>
        </w:rPr>
        <w:t xml:space="preserve"> in which the uncertainty that is inherent in scientific methods and conclusions is amplified</w:t>
      </w:r>
      <w:r w:rsidRPr="0037138B">
        <w:rPr>
          <w:rFonts w:asciiTheme="minorHAnsi" w:hAnsiTheme="minorHAnsi"/>
          <w:sz w:val="16"/>
        </w:rPr>
        <w:t xml:space="preserve">, and any unpopular or unprofitable discourse, scientific or otherwise, is dismissed as ‘‘mere opinion.’’69 There are numerous theoretical roots attributable to these assumptions, but I trace just one via the essay, ‘‘On Truth and Lies in a </w:t>
      </w:r>
      <w:proofErr w:type="spellStart"/>
      <w:r w:rsidRPr="0037138B">
        <w:rPr>
          <w:rFonts w:asciiTheme="minorHAnsi" w:hAnsiTheme="minorHAnsi"/>
          <w:sz w:val="16"/>
        </w:rPr>
        <w:t>Nonmoral</w:t>
      </w:r>
      <w:proofErr w:type="spellEnd"/>
      <w:r w:rsidRPr="0037138B">
        <w:rPr>
          <w:rFonts w:asciiTheme="minorHAnsi" w:hAnsiTheme="minorHAnsi"/>
          <w:sz w:val="16"/>
        </w:rPr>
        <w:t xml:space="preserve"> Sense,’’ by Friedrich Nietzsche. In the essay Nietzsche asks ‘‘what then is truth?’’ and answers: ‘‘A movable host of metaphors, metonymies, and anthropomorphisms: in short, a sum of human relations which have been poetically and rhetorically intensified, transferred and embellished, and which, after long usage, seem to a people to be fixed, canonical, and binding.’’70 In this work, </w:t>
      </w:r>
      <w:r w:rsidRPr="0037138B">
        <w:rPr>
          <w:rStyle w:val="underline"/>
          <w:rFonts w:asciiTheme="minorHAnsi" w:hAnsiTheme="minorHAnsi"/>
        </w:rPr>
        <w:t>Nietzsche negates the possibility of language and rhetoric to designate truth and the ability of humans to discern it, if it exists</w:t>
      </w:r>
      <w:r w:rsidRPr="0037138B">
        <w:rPr>
          <w:rFonts w:asciiTheme="minorHAnsi" w:hAnsiTheme="minorHAnsi"/>
          <w:sz w:val="16"/>
        </w:rPr>
        <w:t xml:space="preserve">. He dismisses the distinction between truth and deception as an illusion and advances truth as a mere convention, ‘‘a uniformly valid and binding designation . . . invented for things,’’ in relation to which deception*lying*is significant only because of </w:t>
      </w:r>
      <w:proofErr w:type="gramStart"/>
      <w:r w:rsidRPr="0037138B">
        <w:rPr>
          <w:rFonts w:asciiTheme="minorHAnsi" w:hAnsiTheme="minorHAnsi"/>
          <w:sz w:val="16"/>
        </w:rPr>
        <w:t>its</w:t>
      </w:r>
      <w:proofErr w:type="gramEnd"/>
      <w:r w:rsidRPr="0037138B">
        <w:rPr>
          <w:rFonts w:asciiTheme="minorHAnsi" w:hAnsiTheme="minorHAnsi"/>
          <w:sz w:val="16"/>
        </w:rPr>
        <w:t xml:space="preserve"> ‘‘unpleasant, hated consequences.’’71 These ‘‘unpleasant, hated consequences,’’ however, comprise a category in which the potential consequences of global warming certainly fall: </w:t>
      </w:r>
      <w:r w:rsidRPr="0037138B">
        <w:rPr>
          <w:rStyle w:val="IntenseEmphasis"/>
          <w:rFonts w:asciiTheme="minorHAnsi" w:hAnsiTheme="minorHAnsi"/>
          <w:highlight w:val="yellow"/>
        </w:rPr>
        <w:t>These consequences are precisely why it is necessary to retain commonsense</w:t>
      </w:r>
      <w:r w:rsidRPr="0037138B">
        <w:rPr>
          <w:rStyle w:val="underline"/>
          <w:rFonts w:asciiTheme="minorHAnsi" w:hAnsiTheme="minorHAnsi"/>
        </w:rPr>
        <w:t xml:space="preserve"> and ethical distinctions between truth and lies,</w:t>
      </w:r>
      <w:r w:rsidRPr="0037138B">
        <w:rPr>
          <w:rFonts w:asciiTheme="minorHAnsi" w:hAnsiTheme="minorHAnsi"/>
          <w:sz w:val="16"/>
        </w:rPr>
        <w:t xml:space="preserve"> and honesty and deception, </w:t>
      </w:r>
      <w:r w:rsidRPr="0037138B">
        <w:rPr>
          <w:rStyle w:val="IntenseEmphasis"/>
          <w:rFonts w:asciiTheme="minorHAnsi" w:hAnsiTheme="minorHAnsi"/>
          <w:highlight w:val="yellow"/>
        </w:rPr>
        <w:t>and</w:t>
      </w:r>
      <w:r w:rsidRPr="0037138B">
        <w:rPr>
          <w:rStyle w:val="underline"/>
          <w:rFonts w:asciiTheme="minorHAnsi" w:hAnsiTheme="minorHAnsi"/>
        </w:rPr>
        <w:t xml:space="preserve"> to </w:t>
      </w:r>
      <w:r w:rsidRPr="0037138B">
        <w:rPr>
          <w:rStyle w:val="IntenseEmphasis"/>
          <w:rFonts w:asciiTheme="minorHAnsi" w:hAnsiTheme="minorHAnsi"/>
          <w:highlight w:val="yellow"/>
        </w:rPr>
        <w:t>hold public discourse accountable to</w:t>
      </w:r>
      <w:r w:rsidRPr="0037138B">
        <w:rPr>
          <w:rStyle w:val="underline"/>
          <w:rFonts w:asciiTheme="minorHAnsi" w:hAnsiTheme="minorHAnsi"/>
        </w:rPr>
        <w:t xml:space="preserve"> a set of </w:t>
      </w:r>
      <w:r w:rsidRPr="0037138B">
        <w:rPr>
          <w:rStyle w:val="IntenseEmphasis"/>
          <w:rFonts w:asciiTheme="minorHAnsi" w:hAnsiTheme="minorHAnsi"/>
          <w:highlight w:val="yellow"/>
        </w:rPr>
        <w:t>deliberative norms</w:t>
      </w:r>
      <w:r w:rsidRPr="0037138B">
        <w:rPr>
          <w:rStyle w:val="underline"/>
          <w:rFonts w:asciiTheme="minorHAnsi" w:hAnsiTheme="minorHAnsi"/>
        </w:rPr>
        <w:t xml:space="preserve"> and standards</w:t>
      </w:r>
      <w:r w:rsidRPr="0037138B">
        <w:rPr>
          <w:rFonts w:asciiTheme="minorHAnsi" w:hAnsiTheme="minorHAnsi"/>
          <w:sz w:val="16"/>
        </w:rPr>
        <w:t>. Yet these distinctions between honesty and deception appear vexed when viewed through the frameworks offered by contemporary discourses on truth and knowledge. Theoretical inquiry and prevalent critical discourses on knowledge and truth in the late twentieth and early twenty-first centuries advanced efforts to demystify scientific knowledge and disentangled the concept of knowledge from belief in a singular, neutral, or transcendent truth. Contemporary critical perspectives on knowledge and truth have illustrated the degree to which discourses shape the emotional, ideational, imaginary, and material landscapes of the late twentieth and early twenty-first centuries and have questioned notions of a transparent language, method, or reality. At the same time, these discourses promote a view of knowledge as fragmented and political, truth as either untenable or irrelevant, and information as out of control.</w:t>
      </w:r>
    </w:p>
    <w:p w:rsidR="00797297" w:rsidRPr="0037138B" w:rsidRDefault="00797297" w:rsidP="00797297">
      <w:pPr>
        <w:rPr>
          <w:rStyle w:val="cite0"/>
          <w:rFonts w:asciiTheme="minorHAnsi" w:hAnsiTheme="minorHAnsi"/>
        </w:rPr>
      </w:pPr>
    </w:p>
    <w:p w:rsidR="00797297" w:rsidRPr="0037138B" w:rsidRDefault="00797297" w:rsidP="00797297"/>
    <w:p w:rsidR="00797297" w:rsidRPr="0037138B" w:rsidRDefault="00797297" w:rsidP="00797297"/>
    <w:p w:rsidR="0077562F" w:rsidRPr="0037138B" w:rsidRDefault="0077562F" w:rsidP="0077562F">
      <w:pPr>
        <w:pStyle w:val="Heading2"/>
      </w:pPr>
      <w:r w:rsidRPr="0037138B">
        <w:lastRenderedPageBreak/>
        <w:t xml:space="preserve">Impact Turns/D—General </w:t>
      </w:r>
    </w:p>
    <w:p w:rsidR="0077562F" w:rsidRPr="0037138B" w:rsidRDefault="0077562F" w:rsidP="0077562F">
      <w:pPr>
        <w:pStyle w:val="Heading3"/>
      </w:pPr>
      <w:r w:rsidRPr="0037138B">
        <w:lastRenderedPageBreak/>
        <w:t xml:space="preserve">Environmental Management Good </w:t>
      </w:r>
    </w:p>
    <w:p w:rsidR="0077562F" w:rsidRPr="0037138B" w:rsidRDefault="0077562F" w:rsidP="0077562F">
      <w:pPr>
        <w:pStyle w:val="Heading4"/>
      </w:pPr>
      <w:r w:rsidRPr="0037138B">
        <w:t xml:space="preserve">Environmental management is </w:t>
      </w:r>
      <w:r w:rsidRPr="0037138B">
        <w:rPr>
          <w:u w:val="single"/>
        </w:rPr>
        <w:t>inevitable</w:t>
      </w:r>
      <w:r w:rsidRPr="0037138B">
        <w:t xml:space="preserve"> – only way to make it positive is through concrete action</w:t>
      </w:r>
    </w:p>
    <w:p w:rsidR="0077562F" w:rsidRPr="0037138B" w:rsidRDefault="0077562F" w:rsidP="0077562F">
      <w:pPr>
        <w:rPr>
          <w:rStyle w:val="StyleStyleBold12pt"/>
          <w:b w:val="0"/>
        </w:rPr>
      </w:pPr>
      <w:r w:rsidRPr="0037138B">
        <w:rPr>
          <w:rStyle w:val="StyleStyleBold12pt"/>
        </w:rPr>
        <w:t>Levy 99</w:t>
      </w:r>
      <w:r w:rsidRPr="0037138B">
        <w:t xml:space="preserve">- PhD @ Centre for Critical Theory at </w:t>
      </w:r>
      <w:proofErr w:type="spellStart"/>
      <w:r w:rsidRPr="0037138B">
        <w:t>Monash</w:t>
      </w:r>
      <w:proofErr w:type="spellEnd"/>
    </w:p>
    <w:p w:rsidR="0077562F" w:rsidRPr="0037138B" w:rsidRDefault="0077562F" w:rsidP="0077562F">
      <w:proofErr w:type="gramStart"/>
      <w:r w:rsidRPr="0037138B">
        <w:t>Neil,</w:t>
      </w:r>
      <w:proofErr w:type="gramEnd"/>
      <w:r w:rsidRPr="0037138B">
        <w:t xml:space="preserve"> “Discourses of the Environment,” </w:t>
      </w:r>
      <w:proofErr w:type="spellStart"/>
      <w:r w:rsidRPr="0037138B">
        <w:t>ed</w:t>
      </w:r>
      <w:proofErr w:type="spellEnd"/>
      <w:r w:rsidRPr="0037138B">
        <w:t xml:space="preserve">: Eric </w:t>
      </w:r>
      <w:proofErr w:type="spellStart"/>
      <w:r w:rsidRPr="0037138B">
        <w:t>Darier</w:t>
      </w:r>
      <w:proofErr w:type="spellEnd"/>
      <w:r w:rsidRPr="0037138B">
        <w:t>, p. 215</w:t>
      </w:r>
    </w:p>
    <w:p w:rsidR="0077562F" w:rsidRPr="0037138B" w:rsidRDefault="0077562F" w:rsidP="0077562F">
      <w:pPr>
        <w:rPr>
          <w:rStyle w:val="IntenseEmphasis"/>
          <w:rFonts w:asciiTheme="minorHAnsi" w:hAnsiTheme="minorHAnsi"/>
        </w:rPr>
      </w:pPr>
      <w:r w:rsidRPr="0037138B">
        <w:rPr>
          <w:sz w:val="14"/>
        </w:rPr>
        <w:t xml:space="preserve">If the ‘technological fix’ is unlikely to be more successful than strategies of limitation of our use of resources, </w:t>
      </w:r>
      <w:r w:rsidRPr="0037138B">
        <w:rPr>
          <w:rStyle w:val="IntenseEmphasis"/>
          <w:rFonts w:asciiTheme="minorHAnsi" w:hAnsiTheme="minorHAnsi"/>
        </w:rPr>
        <w:t>we are,</w:t>
      </w:r>
      <w:r w:rsidRPr="0037138B">
        <w:rPr>
          <w:sz w:val="14"/>
        </w:rPr>
        <w:t xml:space="preserve"> nevertheless </w:t>
      </w:r>
      <w:r w:rsidRPr="0037138B">
        <w:rPr>
          <w:rStyle w:val="IntenseEmphasis"/>
          <w:rFonts w:asciiTheme="minorHAnsi" w:hAnsiTheme="minorHAnsi"/>
        </w:rPr>
        <w:t xml:space="preserve">unable simply to leave the environment as it is. There is a real and pressing need for space, and more accurate, technical and scientific information about the non-human world. For we are faced with a situation in which the processes we have already set in train will continue to impact upon that world, and therefore us for centuries. </w:t>
      </w:r>
      <w:r w:rsidRPr="0037138B">
        <w:rPr>
          <w:rStyle w:val="IntenseEmphasis"/>
          <w:rFonts w:asciiTheme="minorHAnsi" w:hAnsiTheme="minorHAnsi"/>
          <w:highlight w:val="yellow"/>
        </w:rPr>
        <w:t>It is</w:t>
      </w:r>
      <w:r w:rsidRPr="0037138B">
        <w:rPr>
          <w:rStyle w:val="IntenseEmphasis"/>
          <w:rFonts w:asciiTheme="minorHAnsi" w:hAnsiTheme="minorHAnsi"/>
        </w:rPr>
        <w:t xml:space="preserve"> therefore </w:t>
      </w:r>
      <w:r w:rsidRPr="0037138B">
        <w:rPr>
          <w:rStyle w:val="IntenseEmphasis"/>
          <w:rFonts w:asciiTheme="minorHAnsi" w:hAnsiTheme="minorHAnsi"/>
          <w:highlight w:val="yellow"/>
        </w:rPr>
        <w:t xml:space="preserve">necessary, </w:t>
      </w:r>
      <w:r w:rsidRPr="0037138B">
        <w:rPr>
          <w:rStyle w:val="Emphasis"/>
          <w:highlight w:val="yellow"/>
        </w:rPr>
        <w:t>not only</w:t>
      </w:r>
      <w:r w:rsidRPr="0037138B">
        <w:rPr>
          <w:rStyle w:val="IntenseEmphasis"/>
          <w:rFonts w:asciiTheme="minorHAnsi" w:hAnsiTheme="minorHAnsi"/>
          <w:highlight w:val="yellow"/>
        </w:rPr>
        <w:t xml:space="preserve"> to stop cutting</w:t>
      </w:r>
      <w:r w:rsidRPr="0037138B">
        <w:rPr>
          <w:rStyle w:val="IntenseEmphasis"/>
          <w:rFonts w:asciiTheme="minorHAnsi" w:hAnsiTheme="minorHAnsi"/>
        </w:rPr>
        <w:t xml:space="preserve"> down the rain </w:t>
      </w:r>
      <w:r w:rsidRPr="0037138B">
        <w:rPr>
          <w:rStyle w:val="IntenseEmphasis"/>
          <w:rFonts w:asciiTheme="minorHAnsi" w:hAnsiTheme="minorHAnsi"/>
          <w:highlight w:val="yellow"/>
        </w:rPr>
        <w:t>forests</w:t>
      </w:r>
      <w:r w:rsidRPr="0037138B">
        <w:rPr>
          <w:rStyle w:val="IntenseEmphasis"/>
          <w:rFonts w:asciiTheme="minorHAnsi" w:hAnsiTheme="minorHAnsi"/>
        </w:rPr>
        <w:t xml:space="preserve">, </w:t>
      </w:r>
      <w:r w:rsidRPr="0037138B">
        <w:rPr>
          <w:rStyle w:val="Emphasis"/>
          <w:highlight w:val="yellow"/>
        </w:rPr>
        <w:t>but to</w:t>
      </w:r>
      <w:r w:rsidRPr="0037138B">
        <w:rPr>
          <w:rStyle w:val="IntenseEmphasis"/>
          <w:rFonts w:asciiTheme="minorHAnsi" w:hAnsiTheme="minorHAnsi"/>
          <w:highlight w:val="yellow"/>
        </w:rPr>
        <w:t xml:space="preserve"> develop </w:t>
      </w:r>
      <w:r w:rsidRPr="0037138B">
        <w:rPr>
          <w:rStyle w:val="Emphasis"/>
          <w:highlight w:val="yellow"/>
        </w:rPr>
        <w:t>real</w:t>
      </w:r>
      <w:r w:rsidRPr="0037138B">
        <w:rPr>
          <w:rStyle w:val="Emphasis"/>
        </w:rPr>
        <w:t xml:space="preserve">, </w:t>
      </w:r>
      <w:r w:rsidRPr="0037138B">
        <w:rPr>
          <w:rStyle w:val="Emphasis"/>
          <w:highlight w:val="yellow"/>
        </w:rPr>
        <w:t>concrete proposals for action</w:t>
      </w:r>
      <w:r w:rsidRPr="0037138B">
        <w:rPr>
          <w:rStyle w:val="IntenseEmphasis"/>
          <w:rFonts w:asciiTheme="minorHAnsi" w:hAnsiTheme="minorHAnsi"/>
          <w:highlight w:val="yellow"/>
        </w:rPr>
        <w:t xml:space="preserve">, to </w:t>
      </w:r>
      <w:r w:rsidRPr="0037138B">
        <w:rPr>
          <w:rStyle w:val="Emphasis"/>
          <w:highlight w:val="yellow"/>
        </w:rPr>
        <w:t>reverse</w:t>
      </w:r>
      <w:r w:rsidRPr="0037138B">
        <w:rPr>
          <w:rStyle w:val="IntenseEmphasis"/>
          <w:rFonts w:asciiTheme="minorHAnsi" w:hAnsiTheme="minorHAnsi"/>
        </w:rPr>
        <w:t xml:space="preserve"> or at least limit the effects of </w:t>
      </w:r>
      <w:r w:rsidRPr="0037138B">
        <w:rPr>
          <w:rStyle w:val="IntenseEmphasis"/>
          <w:rFonts w:asciiTheme="minorHAnsi" w:hAnsiTheme="minorHAnsi"/>
          <w:highlight w:val="yellow"/>
        </w:rPr>
        <w:t>our previous interventions</w:t>
      </w:r>
      <w:r w:rsidRPr="0037138B">
        <w:rPr>
          <w:sz w:val="14"/>
        </w:rPr>
        <w:t xml:space="preserve">. Moreover, there is another reason why </w:t>
      </w:r>
      <w:r w:rsidRPr="0037138B">
        <w:rPr>
          <w:rStyle w:val="IntenseEmphasis"/>
          <w:rFonts w:asciiTheme="minorHAnsi" w:hAnsiTheme="minorHAnsi"/>
          <w:highlight w:val="yellow"/>
        </w:rPr>
        <w:t>our behavior</w:t>
      </w:r>
      <w:r w:rsidRPr="0037138B">
        <w:rPr>
          <w:rStyle w:val="IntenseEmphasis"/>
          <w:rFonts w:asciiTheme="minorHAnsi" w:hAnsiTheme="minorHAnsi"/>
        </w:rPr>
        <w:t xml:space="preserve"> towards the non-human </w:t>
      </w:r>
      <w:r w:rsidRPr="0037138B">
        <w:rPr>
          <w:rStyle w:val="IntenseEmphasis"/>
          <w:rFonts w:asciiTheme="minorHAnsi" w:hAnsiTheme="minorHAnsi"/>
          <w:highlight w:val="yellow"/>
        </w:rPr>
        <w:t>cannot</w:t>
      </w:r>
      <w:r w:rsidRPr="0037138B">
        <w:rPr>
          <w:rStyle w:val="IntenseEmphasis"/>
          <w:rFonts w:asciiTheme="minorHAnsi" w:hAnsiTheme="minorHAnsi"/>
        </w:rPr>
        <w:t xml:space="preserve"> simply </w:t>
      </w:r>
      <w:r w:rsidRPr="0037138B">
        <w:rPr>
          <w:rStyle w:val="IntenseEmphasis"/>
          <w:rFonts w:asciiTheme="minorHAnsi" w:hAnsiTheme="minorHAnsi"/>
          <w:highlight w:val="yellow"/>
        </w:rPr>
        <w:t>be a matter of leaving it as it is</w:t>
      </w:r>
      <w:r w:rsidRPr="0037138B">
        <w:rPr>
          <w:sz w:val="14"/>
        </w:rPr>
        <w:t xml:space="preserve">, at least in so far as our goals are not only environmental but also involve social justice. </w:t>
      </w:r>
      <w:r w:rsidRPr="0037138B">
        <w:rPr>
          <w:rStyle w:val="IntenseEmphasis"/>
          <w:rFonts w:asciiTheme="minorHAnsi" w:hAnsiTheme="minorHAnsi"/>
        </w:rPr>
        <w:t xml:space="preserve">For </w:t>
      </w:r>
      <w:r w:rsidRPr="0037138B">
        <w:rPr>
          <w:rStyle w:val="IntenseEmphasis"/>
          <w:rFonts w:asciiTheme="minorHAnsi" w:hAnsiTheme="minorHAnsi"/>
          <w:highlight w:val="yellow"/>
        </w:rPr>
        <w:t>if we</w:t>
      </w:r>
      <w:r w:rsidRPr="0037138B">
        <w:rPr>
          <w:rStyle w:val="IntenseEmphasis"/>
          <w:rFonts w:asciiTheme="minorHAnsi" w:hAnsiTheme="minorHAnsi"/>
        </w:rPr>
        <w:t xml:space="preserve"> simply </w:t>
      </w:r>
      <w:r w:rsidRPr="0037138B">
        <w:rPr>
          <w:rStyle w:val="IntenseEmphasis"/>
          <w:rFonts w:asciiTheme="minorHAnsi" w:hAnsiTheme="minorHAnsi"/>
          <w:highlight w:val="yellow"/>
        </w:rPr>
        <w:t>preserve what remains</w:t>
      </w:r>
      <w:r w:rsidRPr="0037138B">
        <w:rPr>
          <w:sz w:val="14"/>
        </w:rPr>
        <w:t xml:space="preserve"> to us of wilderness, of the countryside and of park land, </w:t>
      </w:r>
      <w:r w:rsidRPr="0037138B">
        <w:rPr>
          <w:rStyle w:val="IntenseEmphasis"/>
          <w:rFonts w:asciiTheme="minorHAnsi" w:hAnsiTheme="minorHAnsi"/>
          <w:highlight w:val="yellow"/>
        </w:rPr>
        <w:t>we</w:t>
      </w:r>
      <w:r w:rsidRPr="0037138B">
        <w:rPr>
          <w:rStyle w:val="IntenseEmphasis"/>
          <w:rFonts w:asciiTheme="minorHAnsi" w:hAnsiTheme="minorHAnsi"/>
        </w:rPr>
        <w:t xml:space="preserve"> also </w:t>
      </w:r>
      <w:r w:rsidRPr="0037138B">
        <w:rPr>
          <w:rStyle w:val="IntenseEmphasis"/>
          <w:rFonts w:asciiTheme="minorHAnsi" w:hAnsiTheme="minorHAnsi"/>
          <w:highlight w:val="yellow"/>
        </w:rPr>
        <w:t>preserve patterns of</w:t>
      </w:r>
      <w:r w:rsidRPr="0037138B">
        <w:rPr>
          <w:rStyle w:val="IntenseEmphasis"/>
          <w:rFonts w:asciiTheme="minorHAnsi" w:hAnsiTheme="minorHAnsi"/>
        </w:rPr>
        <w:t xml:space="preserve"> very </w:t>
      </w:r>
      <w:r w:rsidRPr="0037138B">
        <w:rPr>
          <w:rStyle w:val="IntenseEmphasis"/>
          <w:rFonts w:asciiTheme="minorHAnsi" w:hAnsiTheme="minorHAnsi"/>
          <w:highlight w:val="yellow"/>
        </w:rPr>
        <w:t>unequal access</w:t>
      </w:r>
      <w:r w:rsidRPr="0037138B">
        <w:rPr>
          <w:rStyle w:val="IntenseEmphasis"/>
          <w:rFonts w:asciiTheme="minorHAnsi" w:hAnsiTheme="minorHAnsi"/>
        </w:rPr>
        <w:t xml:space="preserve"> to their resources and their consolations</w:t>
      </w:r>
      <w:r w:rsidRPr="0037138B">
        <w:rPr>
          <w:sz w:val="14"/>
        </w:rPr>
        <w:t xml:space="preserve"> (</w:t>
      </w:r>
      <w:proofErr w:type="spellStart"/>
      <w:r w:rsidRPr="0037138B">
        <w:rPr>
          <w:sz w:val="14"/>
        </w:rPr>
        <w:t>Soper</w:t>
      </w:r>
      <w:proofErr w:type="spellEnd"/>
      <w:r w:rsidRPr="0037138B">
        <w:rPr>
          <w:sz w:val="14"/>
        </w:rPr>
        <w:t xml:space="preserve"> 1995: 207).</w:t>
      </w:r>
      <w:r w:rsidRPr="0037138B">
        <w:rPr>
          <w:rStyle w:val="IntenseEmphasis"/>
          <w:rFonts w:asciiTheme="minorHAnsi" w:hAnsiTheme="minorHAnsi"/>
        </w:rPr>
        <w:t xml:space="preserve">in fact, we risk exacerbating these inequalities. It is not us, but </w:t>
      </w:r>
      <w:r w:rsidRPr="0037138B">
        <w:rPr>
          <w:rStyle w:val="IntenseEmphasis"/>
          <w:rFonts w:asciiTheme="minorHAnsi" w:hAnsiTheme="minorHAnsi"/>
          <w:highlight w:val="yellow"/>
        </w:rPr>
        <w:t>the poor</w:t>
      </w:r>
      <w:r w:rsidRPr="0037138B">
        <w:rPr>
          <w:sz w:val="14"/>
        </w:rPr>
        <w:t xml:space="preserve"> of Brazil, </w:t>
      </w:r>
      <w:r w:rsidRPr="0037138B">
        <w:rPr>
          <w:rStyle w:val="IntenseEmphasis"/>
          <w:rFonts w:asciiTheme="minorHAnsi" w:hAnsiTheme="minorHAnsi"/>
        </w:rPr>
        <w:t xml:space="preserve">who </w:t>
      </w:r>
      <w:r w:rsidRPr="0037138B">
        <w:rPr>
          <w:rStyle w:val="IntenseEmphasis"/>
          <w:rFonts w:asciiTheme="minorHAnsi" w:hAnsiTheme="minorHAnsi"/>
          <w:highlight w:val="yellow"/>
        </w:rPr>
        <w:t>will bear the brunt</w:t>
      </w:r>
      <w:r w:rsidRPr="0037138B">
        <w:rPr>
          <w:rStyle w:val="IntenseEmphasis"/>
          <w:rFonts w:asciiTheme="minorHAnsi" w:hAnsiTheme="minorHAnsi"/>
        </w:rPr>
        <w:t xml:space="preserve"> of the misery </w:t>
      </w:r>
      <w:r w:rsidRPr="0037138B">
        <w:rPr>
          <w:sz w:val="14"/>
        </w:rPr>
        <w:t xml:space="preserve">which would result from a strictly enforced policy of leaving the Amazonian rain forest untouched, </w:t>
      </w:r>
      <w:r w:rsidRPr="0037138B">
        <w:rPr>
          <w:rStyle w:val="IntenseEmphasis"/>
          <w:rFonts w:asciiTheme="minorHAnsi" w:hAnsiTheme="minorHAnsi"/>
        </w:rPr>
        <w:t>in the absence of alternative means of providing</w:t>
      </w:r>
      <w:r w:rsidRPr="0037138B">
        <w:rPr>
          <w:sz w:val="14"/>
        </w:rPr>
        <w:t xml:space="preserve"> for their livelihood. </w:t>
      </w:r>
      <w:r w:rsidRPr="0037138B">
        <w:rPr>
          <w:rStyle w:val="IntenseEmphasis"/>
          <w:rFonts w:asciiTheme="minorHAnsi" w:hAnsiTheme="minorHAnsi"/>
          <w:highlight w:val="yellow"/>
        </w:rPr>
        <w:t xml:space="preserve">It is the development of </w:t>
      </w:r>
      <w:r w:rsidRPr="0037138B">
        <w:rPr>
          <w:rStyle w:val="Emphasis"/>
          <w:highlight w:val="yellow"/>
        </w:rPr>
        <w:t>policies</w:t>
      </w:r>
      <w:r w:rsidRPr="0037138B">
        <w:rPr>
          <w:sz w:val="14"/>
        </w:rPr>
        <w:t xml:space="preserve"> to provide such ecologically sustainable alternatives which </w:t>
      </w:r>
      <w:r w:rsidRPr="0037138B">
        <w:rPr>
          <w:rStyle w:val="Emphasis"/>
          <w:highlight w:val="yellow"/>
        </w:rPr>
        <w:t>we require</w:t>
      </w:r>
      <w:r w:rsidRPr="0037138B">
        <w:rPr>
          <w:rStyle w:val="IntenseEmphasis"/>
          <w:rFonts w:asciiTheme="minorHAnsi" w:hAnsiTheme="minorHAnsi"/>
        </w:rPr>
        <w:t>, as well as the development of technical means for replacing our current greenhouse gas-emitting sources of energy</w:t>
      </w:r>
      <w:r w:rsidRPr="0037138B">
        <w:rPr>
          <w:sz w:val="14"/>
        </w:rPr>
        <w:t xml:space="preserve">. Such policies and proposals for </w:t>
      </w:r>
      <w:r w:rsidRPr="0037138B">
        <w:rPr>
          <w:rStyle w:val="IntenseEmphasis"/>
          <w:rFonts w:asciiTheme="minorHAnsi" w:hAnsiTheme="minorHAnsi"/>
        </w:rPr>
        <w:t xml:space="preserve">concrete </w:t>
      </w:r>
      <w:r w:rsidRPr="0037138B">
        <w:rPr>
          <w:rStyle w:val="IntenseEmphasis"/>
          <w:rFonts w:asciiTheme="minorHAnsi" w:hAnsiTheme="minorHAnsi"/>
          <w:highlight w:val="yellow"/>
        </w:rPr>
        <w:t xml:space="preserve">action must </w:t>
      </w:r>
      <w:proofErr w:type="spellStart"/>
      <w:r w:rsidRPr="0037138B">
        <w:rPr>
          <w:rStyle w:val="IntenseEmphasis"/>
          <w:rFonts w:asciiTheme="minorHAnsi" w:hAnsiTheme="minorHAnsi"/>
          <w:highlight w:val="yellow"/>
        </w:rPr>
        <w:t>beformulated</w:t>
      </w:r>
      <w:proofErr w:type="spellEnd"/>
      <w:r w:rsidRPr="0037138B">
        <w:rPr>
          <w:rStyle w:val="IntenseEmphasis"/>
          <w:rFonts w:asciiTheme="minorHAnsi" w:hAnsiTheme="minorHAnsi"/>
          <w:highlight w:val="yellow"/>
        </w:rPr>
        <w:t xml:space="preserve"> by</w:t>
      </w:r>
      <w:r w:rsidRPr="0037138B">
        <w:rPr>
          <w:sz w:val="14"/>
        </w:rPr>
        <w:t xml:space="preserve"> ecologists, environmentalists, </w:t>
      </w:r>
      <w:proofErr w:type="gramStart"/>
      <w:r w:rsidRPr="0037138B">
        <w:rPr>
          <w:rStyle w:val="IntenseEmphasis"/>
          <w:rFonts w:asciiTheme="minorHAnsi" w:hAnsiTheme="minorHAnsi"/>
          <w:highlight w:val="yellow"/>
        </w:rPr>
        <w:t>people</w:t>
      </w:r>
      <w:proofErr w:type="gramEnd"/>
      <w:r w:rsidRPr="0037138B">
        <w:rPr>
          <w:rStyle w:val="IntenseEmphasis"/>
          <w:rFonts w:asciiTheme="minorHAnsi" w:hAnsiTheme="minorHAnsi"/>
          <w:highlight w:val="yellow"/>
        </w:rPr>
        <w:t xml:space="preserve"> with expertise</w:t>
      </w:r>
      <w:r w:rsidRPr="0037138B">
        <w:rPr>
          <w:sz w:val="14"/>
        </w:rPr>
        <w:t xml:space="preserve"> concerning the functioning of ecosystems and the impact which our actions have upon them. Such proposals are, therefore, very much the province of Foucault’s specific intellectual, the one who works ‘within specific sectors, a</w:t>
      </w:r>
      <w:bookmarkStart w:id="0" w:name="_GoBack"/>
      <w:bookmarkEnd w:id="0"/>
      <w:r w:rsidRPr="0037138B">
        <w:rPr>
          <w:sz w:val="14"/>
        </w:rPr>
        <w:t xml:space="preserve">t the precise points where their own conditions of life or work situate them’ (Foucault 1980g: 126). For who could be more fittingly described as ‘the strategists of life and death’ than these environmentalists? After the end of the Cold War, it is in this sphere, more than any other, that man’s ‘politics places his existence as a living being in question’ (Foucault 1976: 143). </w:t>
      </w:r>
      <w:r w:rsidRPr="0037138B">
        <w:rPr>
          <w:rStyle w:val="IntenseEmphasis"/>
          <w:rFonts w:asciiTheme="minorHAnsi" w:hAnsiTheme="minorHAnsi"/>
        </w:rPr>
        <w:t>For it is in facing the consequences of our intervention in the non-human world that the hate of our species, and of those with whom we share this planet, will be decided?</w:t>
      </w:r>
    </w:p>
    <w:p w:rsidR="0077562F" w:rsidRPr="0037138B" w:rsidRDefault="0077562F" w:rsidP="0077562F">
      <w:pPr>
        <w:rPr>
          <w:rStyle w:val="IntenseEmphasis"/>
          <w:rFonts w:asciiTheme="minorHAnsi" w:hAnsiTheme="minorHAnsi"/>
        </w:rPr>
      </w:pPr>
    </w:p>
    <w:p w:rsidR="0077562F" w:rsidRPr="0037138B" w:rsidRDefault="0077562F" w:rsidP="0077562F">
      <w:pPr>
        <w:pStyle w:val="Heading3"/>
      </w:pPr>
      <w:r w:rsidRPr="0037138B">
        <w:lastRenderedPageBreak/>
        <w:t xml:space="preserve">Environment Reps </w:t>
      </w:r>
      <w:r w:rsidRPr="0037138B">
        <w:sym w:font="Wingdings" w:char="F0E0"/>
      </w:r>
      <w:r w:rsidRPr="0037138B">
        <w:t xml:space="preserve">= Action </w:t>
      </w:r>
    </w:p>
    <w:p w:rsidR="0077562F" w:rsidRPr="0037138B" w:rsidRDefault="0077562F" w:rsidP="0077562F">
      <w:pPr>
        <w:pStyle w:val="Heading4"/>
      </w:pPr>
      <w:r w:rsidRPr="0037138B">
        <w:t>Environmental representations that effect all serve to motivate collective action</w:t>
      </w:r>
    </w:p>
    <w:p w:rsidR="0077562F" w:rsidRPr="0037138B" w:rsidRDefault="0077562F" w:rsidP="0077562F">
      <w:proofErr w:type="spellStart"/>
      <w:r w:rsidRPr="0037138B">
        <w:rPr>
          <w:rStyle w:val="Style13ptBold"/>
        </w:rPr>
        <w:t>Brulle</w:t>
      </w:r>
      <w:proofErr w:type="spellEnd"/>
      <w:r w:rsidRPr="0037138B">
        <w:rPr>
          <w:rStyle w:val="Style13ptBold"/>
        </w:rPr>
        <w:t xml:space="preserve"> 2k </w:t>
      </w:r>
      <w:r w:rsidRPr="0037138B">
        <w:t>(Robert, Environmental Science @ Drexel, Agency, Democracy, and Nature p. 277-279)</w:t>
      </w:r>
    </w:p>
    <w:p w:rsidR="0077562F" w:rsidRPr="0037138B" w:rsidRDefault="0077562F" w:rsidP="0077562F">
      <w:pPr>
        <w:rPr>
          <w:noProof/>
          <w:sz w:val="16"/>
          <w:szCs w:val="20"/>
        </w:rPr>
      </w:pPr>
      <w:r w:rsidRPr="0037138B">
        <w:rPr>
          <w:noProof/>
          <w:sz w:val="16"/>
          <w:szCs w:val="20"/>
        </w:rPr>
        <w:t xml:space="preserve">An example of </w:t>
      </w:r>
      <w:r w:rsidRPr="0037138B">
        <w:rPr>
          <w:noProof/>
          <w:szCs w:val="20"/>
          <w:highlight w:val="yellow"/>
          <w:u w:val="single"/>
        </w:rPr>
        <w:t>a partial metanarrative of nature</w:t>
      </w:r>
      <w:r w:rsidRPr="0037138B">
        <w:rPr>
          <w:noProof/>
          <w:szCs w:val="20"/>
          <w:u w:val="single"/>
        </w:rPr>
        <w:t xml:space="preserve"> is represented by the term biodiversity</w:t>
      </w:r>
      <w:r w:rsidRPr="0037138B">
        <w:rPr>
          <w:noProof/>
          <w:sz w:val="16"/>
          <w:szCs w:val="20"/>
        </w:rPr>
        <w:t xml:space="preserve">. </w:t>
      </w:r>
      <w:r w:rsidRPr="0037138B">
        <w:rPr>
          <w:noProof/>
          <w:szCs w:val="20"/>
          <w:u w:val="single"/>
        </w:rPr>
        <w:t>This discursive invention unified disparate discourses and groups that were concerned about destruction of the natural environment due to deforestation</w:t>
      </w:r>
      <w:r w:rsidRPr="0037138B">
        <w:rPr>
          <w:noProof/>
          <w:sz w:val="16"/>
          <w:szCs w:val="20"/>
        </w:rPr>
        <w:t xml:space="preserve">, overfishing, introduction of exotic species, </w:t>
      </w:r>
      <w:r w:rsidRPr="0037138B">
        <w:rPr>
          <w:noProof/>
          <w:sz w:val="16"/>
          <w:szCs w:val="20"/>
        </w:rPr>
        <w:tab/>
        <w:t xml:space="preserve">hunting, </w:t>
      </w:r>
      <w:r w:rsidRPr="0037138B">
        <w:rPr>
          <w:noProof/>
          <w:szCs w:val="20"/>
          <w:u w:val="single"/>
        </w:rPr>
        <w:t>habitat destruction, and extinction of species</w:t>
      </w:r>
      <w:r w:rsidRPr="0037138B">
        <w:rPr>
          <w:noProof/>
          <w:sz w:val="16"/>
          <w:szCs w:val="20"/>
        </w:rPr>
        <w:t xml:space="preserve">. </w:t>
      </w:r>
      <w:r w:rsidRPr="0037138B">
        <w:rPr>
          <w:noProof/>
          <w:szCs w:val="20"/>
          <w:u w:val="single"/>
        </w:rPr>
        <w:t>It did not</w:t>
      </w:r>
      <w:r w:rsidRPr="0037138B">
        <w:rPr>
          <w:noProof/>
          <w:sz w:val="16"/>
          <w:szCs w:val="20"/>
        </w:rPr>
        <w:t xml:space="preserve">absorb or </w:t>
      </w:r>
      <w:r w:rsidRPr="0037138B">
        <w:rPr>
          <w:noProof/>
          <w:szCs w:val="20"/>
          <w:u w:val="single"/>
        </w:rPr>
        <w:t>destroy the other discourses</w:t>
      </w:r>
      <w:r w:rsidRPr="0037138B">
        <w:rPr>
          <w:noProof/>
          <w:sz w:val="16"/>
          <w:szCs w:val="20"/>
        </w:rPr>
        <w:t xml:space="preserve">. </w:t>
      </w:r>
      <w:r w:rsidRPr="0037138B">
        <w:rPr>
          <w:noProof/>
          <w:szCs w:val="20"/>
          <w:u w:val="single"/>
        </w:rPr>
        <w:t xml:space="preserve">Rather, it </w:t>
      </w:r>
      <w:r w:rsidRPr="0037138B">
        <w:rPr>
          <w:b/>
          <w:noProof/>
          <w:szCs w:val="20"/>
          <w:highlight w:val="yellow"/>
          <w:u w:val="single"/>
        </w:rPr>
        <w:t>expanded</w:t>
      </w:r>
      <w:r w:rsidRPr="0037138B">
        <w:rPr>
          <w:noProof/>
          <w:szCs w:val="20"/>
          <w:u w:val="single"/>
        </w:rPr>
        <w:t xml:space="preserve"> the </w:t>
      </w:r>
      <w:r w:rsidRPr="0037138B">
        <w:rPr>
          <w:b/>
          <w:noProof/>
          <w:szCs w:val="20"/>
          <w:highlight w:val="yellow"/>
          <w:u w:val="single"/>
        </w:rPr>
        <w:t>concerns</w:t>
      </w:r>
      <w:r w:rsidRPr="0037138B">
        <w:rPr>
          <w:noProof/>
          <w:szCs w:val="20"/>
          <w:highlight w:val="yellow"/>
          <w:u w:val="single"/>
        </w:rPr>
        <w:t xml:space="preserve"> of</w:t>
      </w:r>
      <w:r w:rsidRPr="0037138B">
        <w:rPr>
          <w:noProof/>
          <w:szCs w:val="20"/>
          <w:u w:val="single"/>
        </w:rPr>
        <w:t xml:space="preserve"> the </w:t>
      </w:r>
      <w:r w:rsidRPr="0037138B">
        <w:rPr>
          <w:noProof/>
          <w:szCs w:val="20"/>
          <w:highlight w:val="yellow"/>
          <w:u w:val="single"/>
        </w:rPr>
        <w:t>various groups to see</w:t>
      </w:r>
      <w:r w:rsidRPr="0037138B">
        <w:rPr>
          <w:noProof/>
          <w:szCs w:val="20"/>
          <w:u w:val="single"/>
        </w:rPr>
        <w:t xml:space="preserve"> their </w:t>
      </w:r>
      <w:r w:rsidRPr="0037138B">
        <w:rPr>
          <w:b/>
          <w:noProof/>
          <w:szCs w:val="20"/>
          <w:highlight w:val="yellow"/>
          <w:u w:val="single"/>
        </w:rPr>
        <w:t>common purposes</w:t>
      </w:r>
      <w:r w:rsidRPr="0037138B">
        <w:rPr>
          <w:noProof/>
          <w:sz w:val="16"/>
          <w:szCs w:val="20"/>
        </w:rPr>
        <w:t xml:space="preserve">. By so doing, </w:t>
      </w:r>
      <w:r w:rsidRPr="0037138B">
        <w:rPr>
          <w:noProof/>
          <w:szCs w:val="20"/>
          <w:highlight w:val="yellow"/>
          <w:u w:val="single"/>
        </w:rPr>
        <w:t>it lead to</w:t>
      </w:r>
      <w:r w:rsidRPr="0037138B">
        <w:rPr>
          <w:noProof/>
          <w:szCs w:val="20"/>
          <w:u w:val="single"/>
        </w:rPr>
        <w:t xml:space="preserve"> an </w:t>
      </w:r>
      <w:r w:rsidRPr="0037138B">
        <w:rPr>
          <w:noProof/>
          <w:szCs w:val="20"/>
          <w:highlight w:val="yellow"/>
          <w:u w:val="single"/>
        </w:rPr>
        <w:t xml:space="preserve">increase in </w:t>
      </w:r>
      <w:r w:rsidRPr="0037138B">
        <w:rPr>
          <w:b/>
          <w:noProof/>
          <w:szCs w:val="20"/>
          <w:highlight w:val="yellow"/>
          <w:u w:val="single"/>
        </w:rPr>
        <w:t>collective action</w:t>
      </w:r>
      <w:r w:rsidRPr="0037138B">
        <w:rPr>
          <w:noProof/>
          <w:sz w:val="16"/>
          <w:szCs w:val="20"/>
        </w:rPr>
        <w:t xml:space="preserve">. </w:t>
      </w:r>
      <w:r w:rsidRPr="0037138B">
        <w:rPr>
          <w:noProof/>
          <w:szCs w:val="20"/>
          <w:highlight w:val="yellow"/>
          <w:u w:val="single"/>
        </w:rPr>
        <w:t>A similar</w:t>
      </w:r>
      <w:r w:rsidRPr="0037138B">
        <w:rPr>
          <w:noProof/>
          <w:szCs w:val="20"/>
          <w:u w:val="single"/>
        </w:rPr>
        <w:t xml:space="preserve"> environmental </w:t>
      </w:r>
      <w:r w:rsidRPr="0037138B">
        <w:rPr>
          <w:noProof/>
          <w:szCs w:val="20"/>
          <w:highlight w:val="yellow"/>
          <w:u w:val="single"/>
        </w:rPr>
        <w:t>metanarrative would allow</w:t>
      </w:r>
      <w:r w:rsidRPr="0037138B">
        <w:rPr>
          <w:noProof/>
          <w:szCs w:val="20"/>
          <w:u w:val="single"/>
        </w:rPr>
        <w:t xml:space="preserve"> for "the </w:t>
      </w:r>
      <w:r w:rsidRPr="0037138B">
        <w:rPr>
          <w:noProof/>
          <w:szCs w:val="20"/>
          <w:highlight w:val="yellow"/>
          <w:u w:val="single"/>
        </w:rPr>
        <w:t xml:space="preserve">construction of a </w:t>
      </w:r>
      <w:r w:rsidRPr="0037138B">
        <w:rPr>
          <w:b/>
          <w:noProof/>
          <w:szCs w:val="20"/>
          <w:highlight w:val="yellow"/>
          <w:u w:val="single"/>
        </w:rPr>
        <w:t>new common sense</w:t>
      </w:r>
      <w:r w:rsidRPr="0037138B">
        <w:rPr>
          <w:noProof/>
          <w:sz w:val="16"/>
          <w:szCs w:val="20"/>
        </w:rPr>
        <w:t xml:space="preserve">which changes the identity of the different groups </w:t>
      </w:r>
      <w:r w:rsidRPr="0037138B">
        <w:rPr>
          <w:noProof/>
          <w:szCs w:val="20"/>
          <w:highlight w:val="yellow"/>
          <w:u w:val="single"/>
        </w:rPr>
        <w:t>so</w:t>
      </w:r>
      <w:r w:rsidRPr="0037138B">
        <w:rPr>
          <w:noProof/>
          <w:sz w:val="16"/>
          <w:szCs w:val="20"/>
        </w:rPr>
        <w:t xml:space="preserve">that their </w:t>
      </w:r>
      <w:r w:rsidRPr="0037138B">
        <w:rPr>
          <w:b/>
          <w:noProof/>
          <w:szCs w:val="20"/>
          <w:highlight w:val="yellow"/>
          <w:u w:val="single"/>
        </w:rPr>
        <w:t>differing practices</w:t>
      </w:r>
      <w:r w:rsidRPr="0037138B">
        <w:rPr>
          <w:noProof/>
          <w:szCs w:val="20"/>
          <w:highlight w:val="yellow"/>
          <w:u w:val="single"/>
        </w:rPr>
        <w:t xml:space="preserve"> are able to </w:t>
      </w:r>
      <w:r w:rsidRPr="0037138B">
        <w:rPr>
          <w:b/>
          <w:noProof/>
          <w:szCs w:val="20"/>
          <w:highlight w:val="yellow"/>
          <w:u w:val="single"/>
        </w:rPr>
        <w:t>complement one another</w:t>
      </w:r>
      <w:r w:rsidRPr="0037138B">
        <w:rPr>
          <w:noProof/>
          <w:sz w:val="16"/>
          <w:szCs w:val="20"/>
        </w:rPr>
        <w:t>(Torgerson 1999: 47). There is no one particular environmental discourse that could function as a metanarrative. The development of the various environmental frames has resulted in a number of particular discourses which are unique cultural responses to specific conditions of ecological degradation (Eder 1996b: 163). Instead</w:t>
      </w:r>
      <w:r w:rsidRPr="0037138B">
        <w:rPr>
          <w:noProof/>
          <w:szCs w:val="20"/>
          <w:u w:val="single"/>
        </w:rPr>
        <w:t xml:space="preserve">, </w:t>
      </w:r>
      <w:r w:rsidRPr="0037138B">
        <w:rPr>
          <w:noProof/>
          <w:szCs w:val="20"/>
          <w:highlight w:val="yellow"/>
          <w:u w:val="single"/>
        </w:rPr>
        <w:t>a</w:t>
      </w:r>
      <w:r w:rsidRPr="0037138B">
        <w:rPr>
          <w:noProof/>
          <w:szCs w:val="20"/>
          <w:u w:val="single"/>
        </w:rPr>
        <w:t xml:space="preserve">n environmental </w:t>
      </w:r>
      <w:r w:rsidRPr="0037138B">
        <w:rPr>
          <w:noProof/>
          <w:szCs w:val="20"/>
          <w:highlight w:val="yellow"/>
          <w:u w:val="single"/>
        </w:rPr>
        <w:t xml:space="preserve">metanarrative will consist of </w:t>
      </w:r>
      <w:r w:rsidRPr="0037138B">
        <w:rPr>
          <w:b/>
          <w:noProof/>
          <w:szCs w:val="20"/>
          <w:highlight w:val="yellow"/>
          <w:u w:val="single"/>
        </w:rPr>
        <w:t>multiple forms of arguments</w:t>
      </w:r>
      <w:r w:rsidRPr="0037138B">
        <w:rPr>
          <w:noProof/>
          <w:szCs w:val="20"/>
          <w:highlight w:val="yellow"/>
          <w:u w:val="single"/>
        </w:rPr>
        <w:t xml:space="preserve"> to </w:t>
      </w:r>
      <w:r w:rsidRPr="0037138B">
        <w:rPr>
          <w:b/>
          <w:noProof/>
          <w:szCs w:val="20"/>
          <w:highlight w:val="yellow"/>
          <w:u w:val="single"/>
        </w:rPr>
        <w:t>motivate action</w:t>
      </w:r>
      <w:r w:rsidRPr="0037138B">
        <w:rPr>
          <w:noProof/>
          <w:szCs w:val="20"/>
          <w:u w:val="single"/>
        </w:rPr>
        <w:t xml:space="preserve"> in </w:t>
      </w:r>
      <w:r w:rsidRPr="0037138B">
        <w:rPr>
          <w:b/>
          <w:noProof/>
          <w:szCs w:val="20"/>
          <w:u w:val="single"/>
        </w:rPr>
        <w:t>different social orders</w:t>
      </w:r>
      <w:r w:rsidRPr="0037138B">
        <w:rPr>
          <w:noProof/>
          <w:sz w:val="16"/>
          <w:szCs w:val="20"/>
        </w:rPr>
        <w:t xml:space="preserve">. </w:t>
      </w:r>
      <w:r w:rsidRPr="0037138B">
        <w:rPr>
          <w:noProof/>
          <w:szCs w:val="20"/>
          <w:u w:val="single"/>
        </w:rPr>
        <w:t>There is no requirement that joint action be based on one set of</w:t>
      </w:r>
      <w:r w:rsidRPr="0037138B">
        <w:rPr>
          <w:noProof/>
          <w:sz w:val="16"/>
          <w:szCs w:val="20"/>
        </w:rPr>
        <w:t xml:space="preserve">cultural </w:t>
      </w:r>
      <w:r w:rsidRPr="0037138B">
        <w:rPr>
          <w:noProof/>
          <w:szCs w:val="20"/>
          <w:u w:val="single"/>
        </w:rPr>
        <w:t>beliefs; the only requirement is that there exist good reasons to act in a particular manner</w:t>
      </w:r>
      <w:r w:rsidRPr="0037138B">
        <w:rPr>
          <w:noProof/>
          <w:sz w:val="16"/>
          <w:szCs w:val="20"/>
        </w:rPr>
        <w:t>. "</w:t>
      </w:r>
      <w:r w:rsidRPr="0037138B">
        <w:rPr>
          <w:noProof/>
          <w:szCs w:val="20"/>
          <w:u w:val="single"/>
        </w:rPr>
        <w:t xml:space="preserve">Political </w:t>
      </w:r>
      <w:r w:rsidRPr="0037138B">
        <w:rPr>
          <w:b/>
          <w:noProof/>
          <w:szCs w:val="20"/>
          <w:u w:val="single"/>
        </w:rPr>
        <w:t>unity</w:t>
      </w:r>
      <w:r w:rsidRPr="0037138B">
        <w:rPr>
          <w:noProof/>
          <w:sz w:val="16"/>
          <w:szCs w:val="20"/>
        </w:rPr>
        <w:t xml:space="preserve">," </w:t>
      </w:r>
      <w:r w:rsidRPr="0037138B">
        <w:rPr>
          <w:noProof/>
          <w:sz w:val="16"/>
          <w:szCs w:val="20"/>
        </w:rPr>
        <w:tab/>
        <w:t>Schlosberg (1998: 87-101) notes, "</w:t>
      </w:r>
      <w:r w:rsidRPr="0037138B">
        <w:rPr>
          <w:noProof/>
          <w:szCs w:val="20"/>
          <w:u w:val="single"/>
        </w:rPr>
        <w:t xml:space="preserve">does not require that a political </w:t>
      </w:r>
      <w:r w:rsidRPr="0037138B">
        <w:rPr>
          <w:b/>
          <w:noProof/>
          <w:szCs w:val="20"/>
          <w:u w:val="single"/>
        </w:rPr>
        <w:t>agreement</w:t>
      </w:r>
      <w:r w:rsidRPr="0037138B">
        <w:rPr>
          <w:noProof/>
          <w:szCs w:val="20"/>
          <w:u w:val="single"/>
        </w:rPr>
        <w:t xml:space="preserve"> be reached based on identical reasons. </w:t>
      </w:r>
      <w:r w:rsidRPr="0037138B">
        <w:rPr>
          <w:noProof/>
          <w:sz w:val="16"/>
          <w:szCs w:val="20"/>
        </w:rPr>
        <w:t xml:space="preserve">Rather, unity can be achieved through recognition and inclusion of multiplicity and particularity. 7i The theory of communicative action can inform the creation of a meta- narrative by describing both the types of arguments the metanarrative would have to make and the social conditions under which it would be cre- ated. First, the metanarrative must provide aesthetic, moral, and cognitive  reasons for collective action. In order to create a rational agreement about what joint action should be followed, </w:t>
      </w:r>
      <w:r w:rsidRPr="0037138B">
        <w:rPr>
          <w:noProof/>
          <w:szCs w:val="20"/>
          <w:u w:val="single"/>
        </w:rPr>
        <w:t>a discourse must establish that it accurately represents the objective world</w:t>
      </w:r>
      <w:r w:rsidRPr="0037138B">
        <w:rPr>
          <w:noProof/>
          <w:sz w:val="16"/>
          <w:szCs w:val="20"/>
        </w:rPr>
        <w:t xml:space="preserve">, that the acceptance of a proposed action is in accordance with other existing cultural norms and beliefs, and that the statement is an authentic representation of the speaker's inner se lf.4 Hence, the development of collective action depends on a discourse's sus- taining the validity claims of truth, normative rightness, and authenticity. This means that the </w:t>
      </w:r>
      <w:r w:rsidRPr="0037138B">
        <w:rPr>
          <w:noProof/>
          <w:szCs w:val="20"/>
          <w:u w:val="single"/>
        </w:rPr>
        <w:t>multiple</w:t>
      </w:r>
      <w:r w:rsidRPr="0037138B">
        <w:rPr>
          <w:noProof/>
          <w:sz w:val="16"/>
          <w:szCs w:val="20"/>
        </w:rPr>
        <w:t xml:space="preserve">and partial </w:t>
      </w:r>
      <w:r w:rsidRPr="0037138B">
        <w:rPr>
          <w:noProof/>
          <w:szCs w:val="20"/>
          <w:u w:val="single"/>
        </w:rPr>
        <w:t>discourses on the natural environment must be integrated to form a coherent discourse that can provide cognitive scientific, normative, and aesthetic rationales</w:t>
      </w:r>
      <w:r w:rsidRPr="0037138B">
        <w:rPr>
          <w:noProof/>
          <w:sz w:val="16"/>
          <w:szCs w:val="20"/>
        </w:rPr>
        <w:t xml:space="preserve">for the preservation of nature (Eder l996a: 215). Thus, contributions are needed from all the environmental discourses. The </w:t>
      </w:r>
      <w:r w:rsidRPr="0037138B">
        <w:rPr>
          <w:noProof/>
          <w:szCs w:val="20"/>
          <w:highlight w:val="yellow"/>
          <w:u w:val="single"/>
        </w:rPr>
        <w:t>existing</w:t>
      </w:r>
      <w:r w:rsidRPr="0037138B">
        <w:rPr>
          <w:noProof/>
          <w:szCs w:val="20"/>
          <w:u w:val="single"/>
        </w:rPr>
        <w:t xml:space="preserve"> environmental </w:t>
      </w:r>
      <w:r w:rsidRPr="0037138B">
        <w:rPr>
          <w:noProof/>
          <w:szCs w:val="20"/>
          <w:highlight w:val="yellow"/>
          <w:u w:val="single"/>
        </w:rPr>
        <w:t xml:space="preserve">discourses form the </w:t>
      </w:r>
      <w:r w:rsidRPr="0037138B">
        <w:rPr>
          <w:b/>
          <w:noProof/>
          <w:szCs w:val="20"/>
          <w:highlight w:val="yellow"/>
          <w:u w:val="single"/>
        </w:rPr>
        <w:t>starting point</w:t>
      </w:r>
      <w:r w:rsidRPr="0037138B">
        <w:rPr>
          <w:noProof/>
          <w:szCs w:val="20"/>
          <w:highlight w:val="yellow"/>
          <w:u w:val="single"/>
        </w:rPr>
        <w:t xml:space="preserve"> for such an effort</w:t>
      </w:r>
      <w:r w:rsidRPr="0037138B">
        <w:rPr>
          <w:noProof/>
          <w:sz w:val="16"/>
          <w:szCs w:val="20"/>
        </w:rPr>
        <w:t xml:space="preserve">. According to Killingsworth and Palmer (1992: 266), an ecological metanarrative "will ... draw energy and direc- tion from them and in turn will influence their sense of purpose and their understanding of their relationships to other discourses. The continuous narrative of an environmentalist culture will, above all, be the medium through which communicative action is realized and perpetuated." Thus, to be successful, an environmental metanarrative must recognize the valid- ity of the great variety of viewpoints and rationales with regard to protect- ing the natural environment, and this knowledge must inform collective action (Schlosberg 1998: 21). Thus, we will need to "enlarge the range of voices in our conversation and with them the means of considering our rela- tionship with the natural world" (Killingsworth and Palmer 1992: 79). </w:t>
      </w:r>
      <w:r w:rsidRPr="0037138B">
        <w:rPr>
          <w:noProof/>
          <w:szCs w:val="20"/>
          <w:u w:val="single"/>
        </w:rPr>
        <w:t xml:space="preserve">An ecological metanarrative would draw on the special management, scientific and legal capacities of </w:t>
      </w:r>
      <w:r w:rsidRPr="0037138B">
        <w:rPr>
          <w:noProof/>
          <w:sz w:val="16"/>
          <w:szCs w:val="20"/>
        </w:rPr>
        <w:t xml:space="preserve">the Conservation, Wildlife Management, and Reform Environmentalist </w:t>
      </w:r>
      <w:r w:rsidRPr="0037138B">
        <w:rPr>
          <w:noProof/>
          <w:szCs w:val="20"/>
          <w:u w:val="single"/>
        </w:rPr>
        <w:t xml:space="preserve">discourses </w:t>
      </w:r>
      <w:r w:rsidRPr="0037138B">
        <w:rPr>
          <w:noProof/>
          <w:szCs w:val="20"/>
          <w:highlight w:val="yellow"/>
          <w:u w:val="single"/>
        </w:rPr>
        <w:t>to ensure scientific competence and adequately address scientific questions</w:t>
      </w:r>
      <w:r w:rsidRPr="0037138B">
        <w:rPr>
          <w:noProof/>
          <w:sz w:val="16"/>
          <w:szCs w:val="20"/>
        </w:rPr>
        <w:t xml:space="preserve">. To develop new normative criteria, it would need to encompass the moral fervor and commitment of the ecotheologists and the deep concerns over equity and justice of both the Ecofeminist discourse and the Environmental justice discourse. To address our images of what constitutes the good life, it would need to incorporate the aesthetic insights provided by the discourses of Preservation and Deep Ecology. The theory of communicative action also defines the process through which this metanarrative would be created. Here Habermas's communica-  tive ethics specifies that the process of validating a discourse requires an open speech community in which the unforced force of the better argument prevails. This ethical relationship, a presupposition of mutual communica- tions, requires basic recognition and acceptance of others and respect for the autonomy and integrity of the others' identity and selfhood (Schlosberg 1998: 68). Thus, the theory of communicative action specifies that the cre- ation of an ecological metanarrative must occur through open communi- cation based on solidarity and mutual respect. </w:t>
      </w:r>
      <w:r w:rsidRPr="0037138B">
        <w:rPr>
          <w:noProof/>
          <w:szCs w:val="20"/>
          <w:u w:val="single"/>
        </w:rPr>
        <w:t xml:space="preserve">An </w:t>
      </w:r>
      <w:r w:rsidRPr="0037138B">
        <w:rPr>
          <w:noProof/>
          <w:szCs w:val="20"/>
          <w:highlight w:val="yellow"/>
          <w:u w:val="single"/>
        </w:rPr>
        <w:t>open dialogue</w:t>
      </w:r>
      <w:r w:rsidRPr="0037138B">
        <w:rPr>
          <w:noProof/>
          <w:szCs w:val="20"/>
          <w:u w:val="single"/>
        </w:rPr>
        <w:t xml:space="preserve"> among all environmental organizations </w:t>
      </w:r>
      <w:r w:rsidRPr="0037138B">
        <w:rPr>
          <w:noProof/>
          <w:szCs w:val="20"/>
          <w:highlight w:val="yellow"/>
          <w:u w:val="single"/>
        </w:rPr>
        <w:t>would create</w:t>
      </w:r>
      <w:r w:rsidRPr="0037138B">
        <w:rPr>
          <w:noProof/>
          <w:sz w:val="16"/>
          <w:szCs w:val="20"/>
        </w:rPr>
        <w:t xml:space="preserve">a democratic </w:t>
      </w:r>
      <w:r w:rsidRPr="0037138B">
        <w:rPr>
          <w:noProof/>
          <w:szCs w:val="20"/>
          <w:highlight w:val="yellow"/>
          <w:u w:val="single"/>
        </w:rPr>
        <w:t>community</w:t>
      </w:r>
      <w:r w:rsidRPr="0037138B">
        <w:rPr>
          <w:noProof/>
          <w:sz w:val="16"/>
          <w:szCs w:val="20"/>
        </w:rPr>
        <w:t xml:space="preserve">, </w:t>
      </w:r>
      <w:r w:rsidRPr="0037138B">
        <w:rPr>
          <w:noProof/>
          <w:szCs w:val="20"/>
          <w:highlight w:val="yellow"/>
          <w:u w:val="single"/>
        </w:rPr>
        <w:t>which could</w:t>
      </w:r>
      <w:r w:rsidRPr="0037138B">
        <w:rPr>
          <w:noProof/>
          <w:sz w:val="16"/>
          <w:szCs w:val="20"/>
        </w:rPr>
        <w:t xml:space="preserve">then </w:t>
      </w:r>
      <w:r w:rsidRPr="0037138B">
        <w:rPr>
          <w:b/>
          <w:noProof/>
          <w:szCs w:val="20"/>
          <w:highlight w:val="yellow"/>
          <w:u w:val="single"/>
        </w:rPr>
        <w:t>debate</w:t>
      </w:r>
      <w:r w:rsidRPr="0037138B">
        <w:rPr>
          <w:noProof/>
          <w:szCs w:val="20"/>
          <w:highlight w:val="yellow"/>
          <w:u w:val="single"/>
        </w:rPr>
        <w:t xml:space="preserve"> and </w:t>
      </w:r>
      <w:r w:rsidRPr="0037138B">
        <w:rPr>
          <w:b/>
          <w:noProof/>
          <w:szCs w:val="20"/>
          <w:highlight w:val="yellow"/>
          <w:u w:val="single"/>
        </w:rPr>
        <w:t>developcoordinated actions</w:t>
      </w:r>
      <w:r w:rsidRPr="0037138B">
        <w:rPr>
          <w:noProof/>
          <w:szCs w:val="20"/>
          <w:highlight w:val="yellow"/>
          <w:u w:val="single"/>
        </w:rPr>
        <w:t xml:space="preserve"> to deal with ecological degradation</w:t>
      </w:r>
      <w:r w:rsidRPr="0037138B">
        <w:rPr>
          <w:noProof/>
          <w:sz w:val="16"/>
          <w:szCs w:val="20"/>
        </w:rPr>
        <w:t xml:space="preserve">. Torgerson (1999: 160) has labeled the arena in which this dialogue would take place the "green" polit- ical sphere. It is not a specific institution or think tank. Rather, it defines a change  in the relationship of the various environmental communities that would enable them to engage one another in a community of dialogue (ibid.: 161). The "green" public sphere would define a space in which "industrialist </w:t>
      </w:r>
      <w:r w:rsidRPr="0037138B">
        <w:rPr>
          <w:noProof/>
          <w:sz w:val="16"/>
          <w:szCs w:val="20"/>
        </w:rPr>
        <w:lastRenderedPageBreak/>
        <w:t xml:space="preserve">presuppositions do not prevail" (ibid.: 162). This public space would be the arena in which environmental politics would take place and meaningful disagreements and debates about our society and the actions necessary to create an ecologically sustainable society would be carried out. Creating an environmental metanarrative through this dialogue would enable the creation of an environmental community capable of democrat- ically discussing proposed actions and then acting together (ibid.: 107). </w:t>
      </w:r>
    </w:p>
    <w:p w:rsidR="0077562F" w:rsidRPr="0037138B" w:rsidRDefault="0077562F" w:rsidP="0077562F">
      <w:pPr>
        <w:rPr>
          <w:noProof/>
          <w:szCs w:val="20"/>
        </w:rPr>
      </w:pPr>
    </w:p>
    <w:p w:rsidR="0077562F" w:rsidRPr="0037138B" w:rsidRDefault="0077562F" w:rsidP="0077562F"/>
    <w:p w:rsidR="0077562F" w:rsidRPr="0037138B" w:rsidRDefault="0077562F" w:rsidP="0077562F">
      <w:pPr>
        <w:pStyle w:val="Heading3"/>
      </w:pPr>
      <w:r w:rsidRPr="0037138B">
        <w:lastRenderedPageBreak/>
        <w:t xml:space="preserve">Risk Assessment Good </w:t>
      </w:r>
    </w:p>
    <w:p w:rsidR="0077562F" w:rsidRPr="0037138B" w:rsidRDefault="0077562F" w:rsidP="0077562F">
      <w:pPr>
        <w:pStyle w:val="Heading4"/>
      </w:pPr>
      <w:r w:rsidRPr="0037138B">
        <w:t>Risk assessment is good in the context of climate – allows effective policy making</w:t>
      </w:r>
    </w:p>
    <w:p w:rsidR="0077562F" w:rsidRPr="0037138B" w:rsidRDefault="0077562F" w:rsidP="0077562F">
      <w:proofErr w:type="gramStart"/>
      <w:r w:rsidRPr="0037138B">
        <w:rPr>
          <w:rStyle w:val="StyleStyleBold12pt"/>
        </w:rPr>
        <w:t>Schneider and Lane 6</w:t>
      </w:r>
      <w:r w:rsidRPr="0037138B">
        <w:t xml:space="preserve"> (Stephen, Prof. </w:t>
      </w:r>
      <w:proofErr w:type="spellStart"/>
      <w:r w:rsidRPr="0037138B">
        <w:t>Bio.Sci</w:t>
      </w:r>
      <w:proofErr w:type="spellEnd"/>
      <w:r w:rsidRPr="0037138B">
        <w:t>., Senior Fellow of Institute for Int’l.</w:t>
      </w:r>
      <w:proofErr w:type="gramEnd"/>
      <w:r w:rsidRPr="0037138B">
        <w:t xml:space="preserve"> Studies, Co-Director of Center for Environmental Science and Policy @ Stanford, and </w:t>
      </w:r>
      <w:proofErr w:type="spellStart"/>
      <w:r w:rsidRPr="0037138B">
        <w:t>Janica</w:t>
      </w:r>
      <w:proofErr w:type="spellEnd"/>
      <w:r w:rsidRPr="0037138B">
        <w:t xml:space="preserve">, Research Assistant to Dr. Schneider, “An Overview of ‘Dangerous’ Climate Change”, </w:t>
      </w:r>
      <w:hyperlink r:id="rId21" w:history="1">
        <w:r w:rsidRPr="0037138B">
          <w:rPr>
            <w:rStyle w:val="Hyperlink"/>
          </w:rPr>
          <w:t>http://www.metoffice.gov.uk/corporate/pressoffice/adcc/BookCh2Jan2006.pdf</w:t>
        </w:r>
      </w:hyperlink>
      <w:r w:rsidRPr="0037138B">
        <w:t>)</w:t>
      </w:r>
    </w:p>
    <w:p w:rsidR="0077562F" w:rsidRPr="0037138B" w:rsidRDefault="0077562F" w:rsidP="0077562F">
      <w:pPr>
        <w:pStyle w:val="cardtext1"/>
        <w:ind w:left="0"/>
        <w:rPr>
          <w:sz w:val="16"/>
          <w:szCs w:val="22"/>
        </w:rPr>
      </w:pPr>
      <w:r w:rsidRPr="0037138B">
        <w:rPr>
          <w:sz w:val="16"/>
          <w:szCs w:val="22"/>
        </w:rPr>
        <w:t xml:space="preserve">Ultimately, </w:t>
      </w:r>
      <w:r w:rsidRPr="0037138B">
        <w:rPr>
          <w:rStyle w:val="IntenseEmphasis"/>
          <w:rFonts w:asciiTheme="minorHAnsi" w:hAnsiTheme="minorHAnsi"/>
          <w:szCs w:val="22"/>
          <w:highlight w:val="yellow"/>
        </w:rPr>
        <w:t>scientists</w:t>
      </w:r>
      <w:r w:rsidRPr="0037138B">
        <w:rPr>
          <w:rStyle w:val="IntenseEmphasis"/>
          <w:rFonts w:asciiTheme="minorHAnsi" w:hAnsiTheme="minorHAnsi"/>
          <w:szCs w:val="22"/>
        </w:rPr>
        <w:t xml:space="preserve"> cannot make expert value judgments about what climate change risks to face and what to avoid, as that is the role of policy makers, but they </w:t>
      </w:r>
      <w:r w:rsidRPr="0037138B">
        <w:rPr>
          <w:rStyle w:val="IntenseEmphasis"/>
          <w:rFonts w:asciiTheme="minorHAnsi" w:hAnsiTheme="minorHAnsi"/>
          <w:szCs w:val="22"/>
          <w:highlight w:val="yellow"/>
        </w:rPr>
        <w:t>can help policymakers evaluate</w:t>
      </w:r>
      <w:r w:rsidRPr="0037138B">
        <w:rPr>
          <w:rStyle w:val="IntenseEmphasis"/>
          <w:rFonts w:asciiTheme="minorHAnsi" w:hAnsiTheme="minorHAnsi"/>
          <w:szCs w:val="22"/>
        </w:rPr>
        <w:t xml:space="preserve"> what ‘dangerous’ climate change entails by laying out the elements of </w:t>
      </w:r>
      <w:r w:rsidRPr="0037138B">
        <w:rPr>
          <w:rStyle w:val="IntenseEmphasis"/>
          <w:rFonts w:asciiTheme="minorHAnsi" w:hAnsiTheme="minorHAnsi"/>
          <w:szCs w:val="22"/>
          <w:highlight w:val="yellow"/>
        </w:rPr>
        <w:t>risk</w:t>
      </w:r>
      <w:r w:rsidRPr="0037138B">
        <w:rPr>
          <w:rStyle w:val="IntenseEmphasis"/>
          <w:rFonts w:asciiTheme="minorHAnsi" w:hAnsiTheme="minorHAnsi"/>
          <w:szCs w:val="22"/>
        </w:rPr>
        <w:t xml:space="preserve">, which is classically </w:t>
      </w:r>
      <w:r w:rsidRPr="0037138B">
        <w:rPr>
          <w:rStyle w:val="IntenseEmphasis"/>
          <w:rFonts w:asciiTheme="minorHAnsi" w:hAnsiTheme="minorHAnsi"/>
          <w:szCs w:val="22"/>
          <w:highlight w:val="yellow"/>
        </w:rPr>
        <w:t xml:space="preserve">defined as probability </w:t>
      </w:r>
      <w:r w:rsidRPr="0037138B">
        <w:rPr>
          <w:rStyle w:val="IntenseEmphasis"/>
          <w:rFonts w:asciiTheme="minorHAnsi" w:hAnsiTheme="minorHAnsi"/>
          <w:szCs w:val="22"/>
        </w:rPr>
        <w:t>x consequence</w:t>
      </w:r>
      <w:r w:rsidRPr="0037138B">
        <w:rPr>
          <w:sz w:val="16"/>
          <w:szCs w:val="22"/>
        </w:rPr>
        <w:t xml:space="preserve">. They should also help decision-makers by identifying thresholds and possible surprise events, as well as estimates of how long it might take to resolve many of the remaining uncertainties that plague climate assessments. There is a host of information available about the possible consequences of climate change, as described in our discussion of the SRES scenarios and of the impacts of climate change, but the SRES scenarios do not have probabilities assigned to them, making risk management difficult. Some would argue that assigning probabilities to scenarios based on social trends and norms should not be done (e.g. [15]), and that the use of scenarios in and of itself derives from the fact that probabilities can’t be analytically estimated. In fact, most models do not calculate objective probabilities for future outcomes, as the future has not yet happened and ‘objective statistics’ are impossible, in principle, before the fact. However, </w:t>
      </w:r>
      <w:r w:rsidRPr="0037138B">
        <w:rPr>
          <w:rStyle w:val="IntenseEmphasis"/>
          <w:rFonts w:asciiTheme="minorHAnsi" w:hAnsiTheme="minorHAnsi"/>
          <w:szCs w:val="22"/>
          <w:highlight w:val="yellow"/>
        </w:rPr>
        <w:t>modelers can assign</w:t>
      </w:r>
      <w:r w:rsidRPr="0037138B">
        <w:rPr>
          <w:rStyle w:val="IntenseEmphasis"/>
          <w:rFonts w:asciiTheme="minorHAnsi" w:hAnsiTheme="minorHAnsi"/>
          <w:szCs w:val="22"/>
        </w:rPr>
        <w:t xml:space="preserve"> subjective </w:t>
      </w:r>
      <w:r w:rsidRPr="0037138B">
        <w:rPr>
          <w:rStyle w:val="IntenseEmphasis"/>
          <w:rFonts w:asciiTheme="minorHAnsi" w:hAnsiTheme="minorHAnsi"/>
          <w:szCs w:val="22"/>
          <w:highlight w:val="yellow"/>
        </w:rPr>
        <w:t xml:space="preserve">confidence levels </w:t>
      </w:r>
      <w:r w:rsidRPr="0037138B">
        <w:rPr>
          <w:rStyle w:val="IntenseEmphasis"/>
          <w:rFonts w:asciiTheme="minorHAnsi" w:hAnsiTheme="minorHAnsi"/>
          <w:szCs w:val="22"/>
        </w:rPr>
        <w:t>to their results by discussing how well established the underlying processes in a model are</w:t>
      </w:r>
      <w:r w:rsidRPr="0037138B">
        <w:rPr>
          <w:sz w:val="16"/>
          <w:szCs w:val="22"/>
        </w:rPr>
        <w:t xml:space="preserve">, or by comparing their results to observational data for past events or elaborating on other consistency tests of their performance (e.g. [14]). It is our belief that </w:t>
      </w:r>
      <w:r w:rsidRPr="0037138B">
        <w:rPr>
          <w:rStyle w:val="IntenseEmphasis"/>
          <w:rFonts w:asciiTheme="minorHAnsi" w:hAnsiTheme="minorHAnsi"/>
          <w:szCs w:val="22"/>
          <w:highlight w:val="yellow"/>
        </w:rPr>
        <w:t>qualified assessment of</w:t>
      </w:r>
      <w:r w:rsidRPr="0037138B">
        <w:rPr>
          <w:rStyle w:val="IntenseEmphasis"/>
          <w:rFonts w:asciiTheme="minorHAnsi" w:hAnsiTheme="minorHAnsi"/>
          <w:szCs w:val="22"/>
        </w:rPr>
        <w:t xml:space="preserve"> (clearly admitted) subjective </w:t>
      </w:r>
      <w:r w:rsidRPr="0037138B">
        <w:rPr>
          <w:rStyle w:val="IntenseEmphasis"/>
          <w:rFonts w:asciiTheme="minorHAnsi" w:hAnsiTheme="minorHAnsi"/>
          <w:szCs w:val="22"/>
          <w:highlight w:val="yellow"/>
        </w:rPr>
        <w:t>probabilities in every aspect of projections of climatic changes and impacts would improve</w:t>
      </w:r>
      <w:r w:rsidRPr="0037138B">
        <w:rPr>
          <w:rStyle w:val="IntenseEmphasis"/>
          <w:rFonts w:asciiTheme="minorHAnsi" w:hAnsiTheme="minorHAnsi"/>
          <w:szCs w:val="22"/>
        </w:rPr>
        <w:t xml:space="preserve"> climate change </w:t>
      </w:r>
      <w:r w:rsidRPr="0037138B">
        <w:rPr>
          <w:rStyle w:val="IntenseEmphasis"/>
          <w:rFonts w:asciiTheme="minorHAnsi" w:hAnsiTheme="minorHAnsi"/>
          <w:szCs w:val="22"/>
          <w:highlight w:val="yellow"/>
        </w:rPr>
        <w:t>impact assessments</w:t>
      </w:r>
      <w:r w:rsidRPr="0037138B">
        <w:rPr>
          <w:rStyle w:val="IntenseEmphasis"/>
          <w:rFonts w:asciiTheme="minorHAnsi" w:hAnsiTheme="minorHAnsi"/>
          <w:szCs w:val="22"/>
        </w:rPr>
        <w:t xml:space="preserve">, as it would complete the risk equation, </w:t>
      </w:r>
      <w:r w:rsidRPr="0037138B">
        <w:rPr>
          <w:rStyle w:val="IntenseEmphasis"/>
          <w:rFonts w:asciiTheme="minorHAnsi" w:hAnsiTheme="minorHAnsi"/>
          <w:szCs w:val="22"/>
          <w:highlight w:val="yellow"/>
        </w:rPr>
        <w:t>thereby giving policy-makers</w:t>
      </w:r>
      <w:r w:rsidRPr="0037138B">
        <w:rPr>
          <w:rStyle w:val="IntenseEmphasis"/>
          <w:rFonts w:asciiTheme="minorHAnsi" w:hAnsiTheme="minorHAnsi"/>
          <w:szCs w:val="22"/>
        </w:rPr>
        <w:t xml:space="preserve"> some </w:t>
      </w:r>
      <w:r w:rsidRPr="0037138B">
        <w:rPr>
          <w:rStyle w:val="IntenseEmphasis"/>
          <w:rFonts w:asciiTheme="minorHAnsi" w:hAnsiTheme="minorHAnsi"/>
          <w:szCs w:val="22"/>
          <w:highlight w:val="yellow"/>
        </w:rPr>
        <w:t>idea of the likelihood of threat</w:t>
      </w:r>
      <w:r w:rsidRPr="0037138B">
        <w:rPr>
          <w:rStyle w:val="IntenseEmphasis"/>
          <w:rFonts w:asciiTheme="minorHAnsi" w:hAnsiTheme="minorHAnsi"/>
          <w:szCs w:val="22"/>
        </w:rPr>
        <w:t xml:space="preserve"> associated with various scenarios, </w:t>
      </w:r>
      <w:r w:rsidRPr="0037138B">
        <w:rPr>
          <w:rStyle w:val="IntenseEmphasis"/>
          <w:rFonts w:asciiTheme="minorHAnsi" w:hAnsiTheme="minorHAnsi"/>
          <w:szCs w:val="22"/>
          <w:highlight w:val="yellow"/>
        </w:rPr>
        <w:t xml:space="preserve">aiding </w:t>
      </w:r>
      <w:r w:rsidRPr="0037138B">
        <w:rPr>
          <w:rStyle w:val="Box0"/>
          <w:sz w:val="22"/>
          <w:szCs w:val="22"/>
          <w:highlight w:val="yellow"/>
        </w:rPr>
        <w:t>effective decision-making</w:t>
      </w:r>
      <w:r w:rsidRPr="0037138B">
        <w:rPr>
          <w:sz w:val="16"/>
          <w:szCs w:val="22"/>
        </w:rPr>
        <w:t xml:space="preserve"> in the risk-management framework. At the same time, confidence in these difficult probabilistic estimates should also be given, along with a brief explanation of how that confidence was arrived at.</w:t>
      </w:r>
    </w:p>
    <w:p w:rsidR="0077562F" w:rsidRPr="0037138B" w:rsidRDefault="0077562F" w:rsidP="0077562F">
      <w:pPr>
        <w:pStyle w:val="Heading4"/>
        <w:rPr>
          <w:u w:val="single"/>
        </w:rPr>
      </w:pPr>
      <w:r w:rsidRPr="0037138B">
        <w:t xml:space="preserve">The </w:t>
      </w:r>
      <w:proofErr w:type="spellStart"/>
      <w:r w:rsidRPr="0037138B">
        <w:t>aff</w:t>
      </w:r>
      <w:proofErr w:type="spellEnd"/>
      <w:r w:rsidRPr="0037138B">
        <w:t xml:space="preserve"> isn’t </w:t>
      </w:r>
      <w:r w:rsidRPr="0037138B">
        <w:rPr>
          <w:u w:val="single"/>
        </w:rPr>
        <w:t>forecasting</w:t>
      </w:r>
      <w:r w:rsidRPr="0037138B">
        <w:t xml:space="preserve">, it’s </w:t>
      </w:r>
      <w:r w:rsidRPr="0037138B">
        <w:rPr>
          <w:u w:val="single"/>
        </w:rPr>
        <w:t>risk management</w:t>
      </w:r>
      <w:r w:rsidRPr="0037138B">
        <w:t xml:space="preserve"> – once we’ve determined what could happen, we need to start developing pragmatic solutions</w:t>
      </w:r>
    </w:p>
    <w:p w:rsidR="0077562F" w:rsidRPr="0037138B" w:rsidRDefault="0077562F" w:rsidP="0077562F">
      <w:r w:rsidRPr="0037138B">
        <w:rPr>
          <w:rStyle w:val="Style13ptBold"/>
        </w:rPr>
        <w:t>Cochrane 11</w:t>
      </w:r>
      <w:r w:rsidRPr="0037138B">
        <w:t xml:space="preserve"> John H. Cochrane is a Professor of finance at the University of Chicago Booth School of Business and a contributor to Business Class "IN DEFENSE OF THE HEDGEHOGS" July 15 www.cato-unbound.org/2011/07/15/john-h-cochrane/in-defense-of-the-hedgehogs/</w:t>
      </w:r>
    </w:p>
    <w:p w:rsidR="0077562F" w:rsidRPr="0037138B" w:rsidRDefault="0077562F" w:rsidP="0077562F">
      <w:pPr>
        <w:pStyle w:val="cardtext1"/>
        <w:ind w:left="0"/>
        <w:rPr>
          <w:sz w:val="16"/>
          <w:szCs w:val="22"/>
        </w:rPr>
      </w:pPr>
      <w:proofErr w:type="gramStart"/>
      <w:r w:rsidRPr="0037138B">
        <w:rPr>
          <w:sz w:val="16"/>
          <w:szCs w:val="22"/>
        </w:rPr>
        <w:t xml:space="preserve">Risk Management Rather than Forecast-and-Plan </w:t>
      </w:r>
      <w:r w:rsidRPr="0037138B">
        <w:rPr>
          <w:rStyle w:val="IntenseEmphasis"/>
          <w:rFonts w:asciiTheme="minorHAnsi" w:hAnsiTheme="minorHAnsi"/>
          <w:b/>
          <w:szCs w:val="22"/>
          <w:highlight w:val="yellow"/>
        </w:rPr>
        <w:t xml:space="preserve">The answer is to </w:t>
      </w:r>
      <w:r w:rsidRPr="0037138B">
        <w:rPr>
          <w:rStyle w:val="IntenseEmphasis"/>
          <w:rFonts w:asciiTheme="minorHAnsi" w:hAnsiTheme="minorHAnsi"/>
          <w:b/>
          <w:szCs w:val="22"/>
        </w:rPr>
        <w:t>change the question</w:t>
      </w:r>
      <w:r w:rsidRPr="0037138B">
        <w:rPr>
          <w:sz w:val="16"/>
          <w:szCs w:val="22"/>
        </w:rPr>
        <w:t xml:space="preserve">, to </w:t>
      </w:r>
      <w:r w:rsidRPr="0037138B">
        <w:rPr>
          <w:rStyle w:val="Box0"/>
          <w:sz w:val="22"/>
          <w:szCs w:val="22"/>
          <w:highlight w:val="yellow"/>
        </w:rPr>
        <w:t>focus on risk management</w:t>
      </w:r>
      <w:r w:rsidRPr="0037138B">
        <w:rPr>
          <w:sz w:val="16"/>
          <w:szCs w:val="22"/>
          <w:highlight w:val="yellow"/>
        </w:rPr>
        <w:t xml:space="preserve">, </w:t>
      </w:r>
      <w:r w:rsidRPr="0037138B">
        <w:rPr>
          <w:rStyle w:val="IntenseEmphasis"/>
          <w:rFonts w:asciiTheme="minorHAnsi" w:hAnsiTheme="minorHAnsi"/>
          <w:szCs w:val="22"/>
        </w:rPr>
        <w:t xml:space="preserve">as Gardner and </w:t>
      </w:r>
      <w:proofErr w:type="spellStart"/>
      <w:r w:rsidRPr="0037138B">
        <w:rPr>
          <w:rStyle w:val="IntenseEmphasis"/>
          <w:rFonts w:asciiTheme="minorHAnsi" w:hAnsiTheme="minorHAnsi"/>
          <w:szCs w:val="22"/>
        </w:rPr>
        <w:t>Tetlock</w:t>
      </w:r>
      <w:proofErr w:type="spellEnd"/>
      <w:r w:rsidRPr="0037138B">
        <w:rPr>
          <w:rStyle w:val="IntenseEmphasis"/>
          <w:rFonts w:asciiTheme="minorHAnsi" w:hAnsiTheme="minorHAnsi"/>
          <w:szCs w:val="22"/>
        </w:rPr>
        <w:t xml:space="preserve"> suggest</w:t>
      </w:r>
      <w:r w:rsidRPr="0037138B">
        <w:rPr>
          <w:sz w:val="16"/>
          <w:szCs w:val="22"/>
        </w:rPr>
        <w:t>.</w:t>
      </w:r>
      <w:proofErr w:type="gramEnd"/>
      <w:r w:rsidRPr="0037138B">
        <w:rPr>
          <w:sz w:val="16"/>
          <w:szCs w:val="22"/>
        </w:rPr>
        <w:t xml:space="preserve"> </w:t>
      </w:r>
      <w:r w:rsidRPr="0037138B">
        <w:rPr>
          <w:rStyle w:val="IntenseEmphasis"/>
          <w:rFonts w:asciiTheme="minorHAnsi" w:hAnsiTheme="minorHAnsi"/>
          <w:b/>
          <w:szCs w:val="22"/>
        </w:rPr>
        <w:t>There is a set of events that could happen tomorrow</w:t>
      </w:r>
      <w:r w:rsidRPr="0037138B">
        <w:rPr>
          <w:sz w:val="16"/>
          <w:szCs w:val="22"/>
        </w:rPr>
        <w:t xml:space="preserve">—Chicago could have an earthquake, there could be a run on Greek debt, the Administration could decide “Heavens, Dodd–Frank and Obamacare were huge mistakes, let’s fix them” (Okay, not the last one.) </w:t>
      </w:r>
      <w:r w:rsidRPr="0037138B">
        <w:rPr>
          <w:rStyle w:val="IntenseEmphasis"/>
          <w:rFonts w:asciiTheme="minorHAnsi" w:hAnsiTheme="minorHAnsi"/>
          <w:szCs w:val="22"/>
        </w:rPr>
        <w:t>Attached to each event, there is some probability that it could happen. Now “forecasting”</w:t>
      </w:r>
      <w:r w:rsidRPr="0037138B">
        <w:rPr>
          <w:sz w:val="16"/>
          <w:szCs w:val="22"/>
        </w:rPr>
        <w:t xml:space="preserve"> as Gardner and </w:t>
      </w:r>
      <w:proofErr w:type="spellStart"/>
      <w:r w:rsidRPr="0037138B">
        <w:rPr>
          <w:sz w:val="16"/>
          <w:szCs w:val="22"/>
        </w:rPr>
        <w:t>Tetlock</w:t>
      </w:r>
      <w:proofErr w:type="spellEnd"/>
      <w:r w:rsidRPr="0037138B">
        <w:rPr>
          <w:sz w:val="16"/>
          <w:szCs w:val="22"/>
        </w:rPr>
        <w:t xml:space="preserve"> characterize it, </w:t>
      </w:r>
      <w:r w:rsidRPr="0037138B">
        <w:rPr>
          <w:rStyle w:val="IntenseEmphasis"/>
          <w:rFonts w:asciiTheme="minorHAnsi" w:hAnsiTheme="minorHAnsi"/>
          <w:szCs w:val="22"/>
        </w:rPr>
        <w:t>is an attempt to figure out which event really will happen</w:t>
      </w:r>
      <w:r w:rsidRPr="0037138B">
        <w:rPr>
          <w:sz w:val="16"/>
          <w:szCs w:val="22"/>
        </w:rPr>
        <w:t xml:space="preserve">, whether the coin will land on heads or tails, </w:t>
      </w:r>
      <w:r w:rsidRPr="0037138B">
        <w:rPr>
          <w:rStyle w:val="IntenseEmphasis"/>
          <w:rFonts w:asciiTheme="minorHAnsi" w:hAnsiTheme="minorHAnsi"/>
          <w:szCs w:val="22"/>
        </w:rPr>
        <w:t>and then make a plan based on that knowledge. It’s a fool’s game</w:t>
      </w:r>
      <w:r w:rsidRPr="0037138B">
        <w:rPr>
          <w:sz w:val="16"/>
          <w:szCs w:val="22"/>
        </w:rPr>
        <w:t xml:space="preserve">. </w:t>
      </w:r>
      <w:r w:rsidRPr="0037138B">
        <w:rPr>
          <w:rStyle w:val="IntenseEmphasis"/>
          <w:rFonts w:asciiTheme="minorHAnsi" w:hAnsiTheme="minorHAnsi"/>
          <w:szCs w:val="22"/>
        </w:rPr>
        <w:t>Once we recognize that uncertainty will always remain</w:t>
      </w:r>
      <w:r w:rsidRPr="0037138B">
        <w:rPr>
          <w:sz w:val="16"/>
          <w:szCs w:val="22"/>
        </w:rPr>
        <w:t xml:space="preserve">, </w:t>
      </w:r>
      <w:r w:rsidRPr="0037138B">
        <w:rPr>
          <w:rStyle w:val="IntenseEmphasis"/>
          <w:rFonts w:asciiTheme="minorHAnsi" w:hAnsiTheme="minorHAnsi"/>
          <w:b/>
          <w:szCs w:val="22"/>
          <w:highlight w:val="yellow"/>
        </w:rPr>
        <w:t>risk management rather than forecasting is much wiser</w:t>
      </w:r>
      <w:r w:rsidRPr="0037138B">
        <w:rPr>
          <w:sz w:val="16"/>
          <w:szCs w:val="22"/>
          <w:highlight w:val="yellow"/>
        </w:rPr>
        <w:t xml:space="preserve">. </w:t>
      </w:r>
      <w:r w:rsidRPr="0037138B">
        <w:rPr>
          <w:rStyle w:val="Box0"/>
          <w:sz w:val="22"/>
          <w:szCs w:val="22"/>
          <w:highlight w:val="yellow"/>
        </w:rPr>
        <w:t>Just the step of naming</w:t>
      </w:r>
      <w:r w:rsidRPr="0037138B">
        <w:rPr>
          <w:rStyle w:val="Box0"/>
          <w:sz w:val="22"/>
          <w:szCs w:val="22"/>
        </w:rPr>
        <w:t xml:space="preserve"> the </w:t>
      </w:r>
      <w:r w:rsidRPr="0037138B">
        <w:rPr>
          <w:rStyle w:val="Box0"/>
          <w:sz w:val="22"/>
          <w:szCs w:val="22"/>
          <w:highlight w:val="yellow"/>
        </w:rPr>
        <w:t>events that could happen is useful</w:t>
      </w:r>
      <w:r w:rsidRPr="0037138B">
        <w:rPr>
          <w:sz w:val="16"/>
          <w:szCs w:val="22"/>
          <w:highlight w:val="yellow"/>
        </w:rPr>
        <w:t xml:space="preserve">. </w:t>
      </w:r>
      <w:r w:rsidRPr="0037138B">
        <w:rPr>
          <w:rStyle w:val="IntenseEmphasis"/>
          <w:rFonts w:asciiTheme="minorHAnsi" w:hAnsiTheme="minorHAnsi"/>
          <w:b/>
          <w:szCs w:val="22"/>
          <w:highlight w:val="yellow"/>
        </w:rPr>
        <w:t xml:space="preserve">Then, ask </w:t>
      </w:r>
      <w:r w:rsidRPr="0037138B">
        <w:rPr>
          <w:rStyle w:val="IntenseEmphasis"/>
          <w:rFonts w:asciiTheme="minorHAnsi" w:hAnsiTheme="minorHAnsi"/>
          <w:b/>
          <w:szCs w:val="22"/>
        </w:rPr>
        <w:t>yourself, “</w:t>
      </w:r>
      <w:proofErr w:type="gramStart"/>
      <w:r w:rsidRPr="0037138B">
        <w:rPr>
          <w:rStyle w:val="IntenseEmphasis"/>
          <w:rFonts w:asciiTheme="minorHAnsi" w:hAnsiTheme="minorHAnsi"/>
          <w:b/>
          <w:szCs w:val="22"/>
        </w:rPr>
        <w:t>if</w:t>
      </w:r>
      <w:proofErr w:type="gramEnd"/>
      <w:r w:rsidRPr="0037138B">
        <w:rPr>
          <w:rStyle w:val="IntenseEmphasis"/>
          <w:rFonts w:asciiTheme="minorHAnsi" w:hAnsiTheme="minorHAnsi"/>
          <w:b/>
          <w:szCs w:val="22"/>
        </w:rPr>
        <w:t xml:space="preserve"> this event happens, </w:t>
      </w:r>
      <w:r w:rsidRPr="0037138B">
        <w:rPr>
          <w:rStyle w:val="IntenseEmphasis"/>
          <w:rFonts w:asciiTheme="minorHAnsi" w:hAnsiTheme="minorHAnsi"/>
          <w:b/>
          <w:szCs w:val="22"/>
          <w:highlight w:val="yellow"/>
        </w:rPr>
        <w:t xml:space="preserve">let’s make sure we have a </w:t>
      </w:r>
      <w:r w:rsidRPr="0037138B">
        <w:rPr>
          <w:rStyle w:val="IntenseEmphasis"/>
          <w:rFonts w:asciiTheme="minorHAnsi" w:hAnsiTheme="minorHAnsi"/>
          <w:b/>
          <w:szCs w:val="22"/>
        </w:rPr>
        <w:t xml:space="preserve">contingency </w:t>
      </w:r>
      <w:r w:rsidRPr="0037138B">
        <w:rPr>
          <w:rStyle w:val="IntenseEmphasis"/>
          <w:rFonts w:asciiTheme="minorHAnsi" w:hAnsiTheme="minorHAnsi"/>
          <w:b/>
          <w:szCs w:val="22"/>
          <w:highlight w:val="yellow"/>
        </w:rPr>
        <w:t>plan so we’re not really screwed</w:t>
      </w:r>
      <w:r w:rsidRPr="0037138B">
        <w:rPr>
          <w:sz w:val="16"/>
          <w:szCs w:val="22"/>
        </w:rPr>
        <w:t xml:space="preserve">.” Suppose you’re counting on diesel generators to keep cooling water flowing through a reactor. What if someone forgets to fill the tank? </w:t>
      </w:r>
      <w:r w:rsidRPr="0037138B">
        <w:rPr>
          <w:rStyle w:val="Box0"/>
          <w:sz w:val="22"/>
          <w:szCs w:val="22"/>
        </w:rPr>
        <w:t>The good use of “</w:t>
      </w:r>
      <w:r w:rsidRPr="0037138B">
        <w:rPr>
          <w:rStyle w:val="Box0"/>
          <w:sz w:val="22"/>
          <w:szCs w:val="22"/>
          <w:highlight w:val="yellow"/>
        </w:rPr>
        <w:t>forecasting</w:t>
      </w:r>
      <w:r w:rsidRPr="0037138B">
        <w:rPr>
          <w:rStyle w:val="IntenseEmphasis"/>
          <w:rFonts w:asciiTheme="minorHAnsi" w:hAnsiTheme="minorHAnsi"/>
          <w:b/>
          <w:szCs w:val="22"/>
          <w:highlight w:val="yellow"/>
        </w:rPr>
        <w:t xml:space="preserve">” is to </w:t>
      </w:r>
      <w:r w:rsidRPr="0037138B">
        <w:rPr>
          <w:rStyle w:val="Box0"/>
          <w:sz w:val="22"/>
          <w:szCs w:val="22"/>
          <w:highlight w:val="yellow"/>
        </w:rPr>
        <w:t>get a</w:t>
      </w:r>
      <w:r w:rsidRPr="0037138B">
        <w:rPr>
          <w:rStyle w:val="Box0"/>
          <w:sz w:val="22"/>
          <w:szCs w:val="22"/>
        </w:rPr>
        <w:t xml:space="preserve"> better </w:t>
      </w:r>
      <w:r w:rsidRPr="0037138B">
        <w:rPr>
          <w:rStyle w:val="Box0"/>
          <w:sz w:val="22"/>
          <w:szCs w:val="22"/>
          <w:highlight w:val="yellow"/>
        </w:rPr>
        <w:t xml:space="preserve">handle on </w:t>
      </w:r>
      <w:r w:rsidRPr="0037138B">
        <w:rPr>
          <w:rStyle w:val="Box0"/>
          <w:sz w:val="22"/>
          <w:szCs w:val="22"/>
          <w:highlight w:val="yellow"/>
        </w:rPr>
        <w:lastRenderedPageBreak/>
        <w:t>probabilities</w:t>
      </w:r>
      <w:r w:rsidRPr="0037138B">
        <w:rPr>
          <w:sz w:val="16"/>
          <w:szCs w:val="22"/>
        </w:rPr>
        <w:t xml:space="preserve">, so we focus our risk management resources on the most important events. But </w:t>
      </w:r>
      <w:r w:rsidRPr="0037138B">
        <w:rPr>
          <w:rStyle w:val="IntenseEmphasis"/>
          <w:rFonts w:asciiTheme="minorHAnsi" w:hAnsiTheme="minorHAnsi"/>
          <w:b/>
          <w:szCs w:val="22"/>
          <w:highlight w:val="yellow"/>
        </w:rPr>
        <w:t>we must still pay attention to events</w:t>
      </w:r>
      <w:r w:rsidRPr="0037138B">
        <w:rPr>
          <w:sz w:val="16"/>
          <w:szCs w:val="22"/>
          <w:highlight w:val="yellow"/>
        </w:rPr>
        <w:t xml:space="preserve">, </w:t>
      </w:r>
      <w:r w:rsidRPr="0037138B">
        <w:rPr>
          <w:rStyle w:val="IntenseEmphasis"/>
          <w:rFonts w:asciiTheme="minorHAnsi" w:hAnsiTheme="minorHAnsi"/>
          <w:b/>
          <w:szCs w:val="22"/>
          <w:highlight w:val="yellow"/>
        </w:rPr>
        <w:t>and buy insurance against them</w:t>
      </w:r>
      <w:r w:rsidRPr="0037138B">
        <w:rPr>
          <w:sz w:val="16"/>
          <w:szCs w:val="22"/>
          <w:highlight w:val="yellow"/>
        </w:rPr>
        <w:t xml:space="preserve">, </w:t>
      </w:r>
      <w:r w:rsidRPr="0037138B">
        <w:rPr>
          <w:rStyle w:val="Box0"/>
          <w:sz w:val="22"/>
          <w:szCs w:val="22"/>
          <w:highlight w:val="yellow"/>
        </w:rPr>
        <w:t>based as much on</w:t>
      </w:r>
      <w:r w:rsidRPr="0037138B">
        <w:rPr>
          <w:rStyle w:val="Box0"/>
          <w:sz w:val="22"/>
          <w:szCs w:val="22"/>
        </w:rPr>
        <w:t xml:space="preserve"> the </w:t>
      </w:r>
      <w:r w:rsidRPr="0037138B">
        <w:rPr>
          <w:rStyle w:val="Box0"/>
          <w:sz w:val="22"/>
          <w:szCs w:val="22"/>
          <w:highlight w:val="yellow"/>
        </w:rPr>
        <w:t xml:space="preserve">painfulness </w:t>
      </w:r>
      <w:r w:rsidRPr="0037138B">
        <w:rPr>
          <w:rStyle w:val="Box0"/>
          <w:sz w:val="22"/>
          <w:szCs w:val="22"/>
        </w:rPr>
        <w:t xml:space="preserve">of the event </w:t>
      </w:r>
      <w:r w:rsidRPr="0037138B">
        <w:rPr>
          <w:rStyle w:val="Box0"/>
          <w:sz w:val="22"/>
          <w:szCs w:val="22"/>
          <w:highlight w:val="yellow"/>
        </w:rPr>
        <w:t>as on</w:t>
      </w:r>
      <w:r w:rsidRPr="0037138B">
        <w:rPr>
          <w:rStyle w:val="Box0"/>
          <w:sz w:val="22"/>
          <w:szCs w:val="22"/>
        </w:rPr>
        <w:t xml:space="preserve"> its </w:t>
      </w:r>
      <w:r w:rsidRPr="0037138B">
        <w:rPr>
          <w:rStyle w:val="Box0"/>
          <w:sz w:val="22"/>
          <w:szCs w:val="22"/>
          <w:highlight w:val="yellow"/>
        </w:rPr>
        <w:t>probability</w:t>
      </w:r>
      <w:r w:rsidRPr="0037138B">
        <w:rPr>
          <w:rStyle w:val="Box0"/>
          <w:sz w:val="22"/>
          <w:szCs w:val="22"/>
        </w:rPr>
        <w:t>.</w:t>
      </w:r>
      <w:r w:rsidRPr="0037138B">
        <w:rPr>
          <w:sz w:val="16"/>
          <w:szCs w:val="22"/>
        </w:rPr>
        <w:t xml:space="preserve"> (Note to economics techies: what matters is the risk-neutral probability, probability weighted by marginal utility.) </w:t>
      </w:r>
      <w:r w:rsidRPr="0037138B">
        <w:rPr>
          <w:rStyle w:val="IntenseEmphasis"/>
          <w:rFonts w:asciiTheme="minorHAnsi" w:hAnsiTheme="minorHAnsi"/>
          <w:szCs w:val="22"/>
        </w:rPr>
        <w:t xml:space="preserve">So </w:t>
      </w:r>
      <w:r w:rsidRPr="0037138B">
        <w:rPr>
          <w:rStyle w:val="IntenseEmphasis"/>
          <w:rFonts w:asciiTheme="minorHAnsi" w:hAnsiTheme="minorHAnsi"/>
          <w:b/>
          <w:szCs w:val="22"/>
          <w:highlight w:val="yellow"/>
        </w:rPr>
        <w:t>it’s not really the forecast that’s wrong, it’s what people do with it.</w:t>
      </w:r>
      <w:r w:rsidRPr="0037138B">
        <w:rPr>
          <w:rStyle w:val="IntenseEmphasis"/>
          <w:rFonts w:asciiTheme="minorHAnsi" w:hAnsiTheme="minorHAnsi"/>
          <w:szCs w:val="22"/>
        </w:rPr>
        <w:t xml:space="preserve"> If we all understood the essential unpredictability of the world</w:t>
      </w:r>
      <w:r w:rsidRPr="0037138B">
        <w:rPr>
          <w:sz w:val="16"/>
          <w:szCs w:val="22"/>
        </w:rPr>
        <w:t xml:space="preserve">, especially of rare and very costly events, if we got rid of the habit of mind that asks for a forecast and then makes “plans” as if that were the only state of the world that could occur; </w:t>
      </w:r>
      <w:r w:rsidRPr="0037138B">
        <w:rPr>
          <w:rStyle w:val="IntenseEmphasis"/>
          <w:rFonts w:asciiTheme="minorHAnsi" w:hAnsiTheme="minorHAnsi"/>
          <w:szCs w:val="22"/>
          <w:highlight w:val="yellow"/>
        </w:rPr>
        <w:t>if we instead focused on laying out</w:t>
      </w:r>
      <w:r w:rsidRPr="0037138B">
        <w:rPr>
          <w:rStyle w:val="IntenseEmphasis"/>
          <w:rFonts w:asciiTheme="minorHAnsi" w:hAnsiTheme="minorHAnsi"/>
          <w:szCs w:val="22"/>
        </w:rPr>
        <w:t xml:space="preserve"> all the bad things </w:t>
      </w:r>
      <w:r w:rsidRPr="0037138B">
        <w:rPr>
          <w:rStyle w:val="IntenseEmphasis"/>
          <w:rFonts w:asciiTheme="minorHAnsi" w:hAnsiTheme="minorHAnsi"/>
          <w:szCs w:val="22"/>
          <w:highlight w:val="yellow"/>
        </w:rPr>
        <w:t>that could happen and made sure we had</w:t>
      </w:r>
      <w:r w:rsidRPr="0037138B">
        <w:rPr>
          <w:rStyle w:val="IntenseEmphasis"/>
          <w:rFonts w:asciiTheme="minorHAnsi" w:hAnsiTheme="minorHAnsi"/>
          <w:szCs w:val="22"/>
        </w:rPr>
        <w:t xml:space="preserve"> insurance or contingency </w:t>
      </w:r>
      <w:r w:rsidRPr="0037138B">
        <w:rPr>
          <w:rStyle w:val="IntenseEmphasis"/>
          <w:rFonts w:asciiTheme="minorHAnsi" w:hAnsiTheme="minorHAnsi"/>
          <w:szCs w:val="22"/>
          <w:highlight w:val="yellow"/>
        </w:rPr>
        <w:t>plans</w:t>
      </w:r>
      <w:r w:rsidRPr="0037138B">
        <w:rPr>
          <w:rStyle w:val="IntenseEmphasis"/>
          <w:rFonts w:asciiTheme="minorHAnsi" w:hAnsiTheme="minorHAnsi"/>
          <w:szCs w:val="22"/>
        </w:rPr>
        <w:t xml:space="preserve">, </w:t>
      </w:r>
      <w:r w:rsidRPr="0037138B">
        <w:rPr>
          <w:rStyle w:val="IntenseEmphasis"/>
          <w:rFonts w:asciiTheme="minorHAnsi" w:hAnsiTheme="minorHAnsi"/>
          <w:b/>
          <w:szCs w:val="22"/>
          <w:highlight w:val="yellow"/>
        </w:rPr>
        <w:t>both personal and public policies might be a lot better</w:t>
      </w:r>
      <w:r w:rsidRPr="0037138B">
        <w:rPr>
          <w:sz w:val="16"/>
          <w:szCs w:val="22"/>
        </w:rPr>
        <w:t>.</w:t>
      </w:r>
    </w:p>
    <w:p w:rsidR="0077562F" w:rsidRPr="0037138B" w:rsidRDefault="0077562F" w:rsidP="0077562F">
      <w:pPr>
        <w:pStyle w:val="Heading3"/>
      </w:pPr>
      <w:r w:rsidRPr="0037138B">
        <w:lastRenderedPageBreak/>
        <w:t xml:space="preserve">Simulations Good </w:t>
      </w:r>
    </w:p>
    <w:p w:rsidR="0077562F" w:rsidRPr="0037138B" w:rsidRDefault="0077562F" w:rsidP="0077562F">
      <w:pPr>
        <w:pStyle w:val="Heading4"/>
      </w:pPr>
      <w:r w:rsidRPr="0037138B">
        <w:t xml:space="preserve">Simulation and institutional deliberation are </w:t>
      </w:r>
      <w:r w:rsidRPr="0037138B">
        <w:rPr>
          <w:u w:val="single"/>
        </w:rPr>
        <w:t>valuable</w:t>
      </w:r>
      <w:r w:rsidRPr="0037138B">
        <w:t xml:space="preserve"> and motivate </w:t>
      </w:r>
      <w:r w:rsidRPr="0037138B">
        <w:rPr>
          <w:u w:val="single"/>
        </w:rPr>
        <w:t>effective responses</w:t>
      </w:r>
      <w:r w:rsidRPr="0037138B">
        <w:t xml:space="preserve"> to climate risks</w:t>
      </w:r>
    </w:p>
    <w:p w:rsidR="0077562F" w:rsidRPr="0037138B" w:rsidRDefault="0077562F" w:rsidP="0077562F">
      <w:r w:rsidRPr="0037138B">
        <w:rPr>
          <w:rStyle w:val="AuthorYear"/>
          <w:rFonts w:asciiTheme="minorHAnsi" w:hAnsiTheme="minorHAnsi"/>
        </w:rPr>
        <w:t>Marx et al 7</w:t>
      </w:r>
      <w:r w:rsidRPr="0037138B">
        <w:t xml:space="preserve"> (Sabine M, Center for Research on Environmental Decisions (CRED) @ Columbia University, </w:t>
      </w:r>
      <w:proofErr w:type="spellStart"/>
      <w:r w:rsidRPr="0037138B">
        <w:t>Elke</w:t>
      </w:r>
      <w:proofErr w:type="spellEnd"/>
      <w:r w:rsidRPr="0037138B">
        <w:t xml:space="preserve"> U. Weber, Graduate School of Business and Department of Psychology @ Columbia University, Benjamin S. </w:t>
      </w:r>
      <w:proofErr w:type="spellStart"/>
      <w:r w:rsidRPr="0037138B">
        <w:t>Orlovea</w:t>
      </w:r>
      <w:proofErr w:type="spellEnd"/>
      <w:r w:rsidRPr="0037138B">
        <w:t xml:space="preserve">, Department of Environmental Science and Policy @ University of California Davis, Anthony </w:t>
      </w:r>
      <w:proofErr w:type="spellStart"/>
      <w:r w:rsidRPr="0037138B">
        <w:t>Leiserowitz</w:t>
      </w:r>
      <w:proofErr w:type="spellEnd"/>
      <w:r w:rsidRPr="0037138B">
        <w:t xml:space="preserve">, Decision Research, David H. </w:t>
      </w:r>
      <w:proofErr w:type="spellStart"/>
      <w:r w:rsidRPr="0037138B">
        <w:t>Krantz</w:t>
      </w:r>
      <w:proofErr w:type="spellEnd"/>
      <w:r w:rsidRPr="0037138B">
        <w:t xml:space="preserve">, Department of Psychology @ Columbia University, Carla </w:t>
      </w:r>
      <w:proofErr w:type="spellStart"/>
      <w:r w:rsidRPr="0037138B">
        <w:t>Roncolia</w:t>
      </w:r>
      <w:proofErr w:type="spellEnd"/>
      <w:r w:rsidRPr="0037138B">
        <w:t xml:space="preserve">, South East Climate Consortium (SECC), Department of Biological and Agricultural Engineering @ University of Georgia and Jennifer Phillips, Bard Centre for Environmental Policy @ Bard College, “Communication and mental processes: Experiential and analytic processing of uncertain climate information”, 2007, </w:t>
      </w:r>
      <w:hyperlink r:id="rId22" w:history="1">
        <w:r w:rsidRPr="0037138B">
          <w:rPr>
            <w:rStyle w:val="Hyperlink"/>
          </w:rPr>
          <w:t>http://climate.columbia.edu/sitefiles/file/Marx_GEC_2007.pdf</w:t>
        </w:r>
      </w:hyperlink>
      <w:r w:rsidRPr="0037138B">
        <w:t>)</w:t>
      </w:r>
    </w:p>
    <w:p w:rsidR="0077562F" w:rsidRPr="0037138B" w:rsidRDefault="0077562F" w:rsidP="0077562F">
      <w:pPr>
        <w:pStyle w:val="cardtext1"/>
        <w:ind w:left="0"/>
        <w:rPr>
          <w:sz w:val="16"/>
          <w:szCs w:val="24"/>
        </w:rPr>
      </w:pPr>
      <w:r w:rsidRPr="0037138B">
        <w:rPr>
          <w:sz w:val="16"/>
          <w:szCs w:val="24"/>
        </w:rPr>
        <w:t>Based on the observation that experiential and analytic processing systems compete and that personal experience and vivid descriptions are often favored over statistical information, we suggest the following research and policy implications.</w:t>
      </w:r>
      <w:r w:rsidRPr="0037138B">
        <w:rPr>
          <w:sz w:val="12"/>
          <w:szCs w:val="24"/>
        </w:rPr>
        <w:t>¶</w:t>
      </w:r>
      <w:r w:rsidRPr="0037138B">
        <w:rPr>
          <w:sz w:val="16"/>
          <w:szCs w:val="24"/>
        </w:rPr>
        <w:t xml:space="preserve"> Communications designed to create, recall and highlight relevant personal experience and to elicit </w:t>
      </w:r>
      <w:r w:rsidRPr="0037138B">
        <w:rPr>
          <w:rStyle w:val="IntenseEmphasis"/>
          <w:rFonts w:asciiTheme="minorHAnsi" w:hAnsiTheme="minorHAnsi"/>
          <w:sz w:val="24"/>
          <w:szCs w:val="24"/>
        </w:rPr>
        <w:t>affective responses can lead to more public attention to, processing of, and engagement with forecasts of</w:t>
      </w:r>
      <w:r w:rsidRPr="0037138B">
        <w:rPr>
          <w:sz w:val="16"/>
          <w:szCs w:val="24"/>
        </w:rPr>
        <w:t xml:space="preserve"> climate variability and </w:t>
      </w:r>
      <w:r w:rsidRPr="0037138B">
        <w:rPr>
          <w:rStyle w:val="IntenseEmphasis"/>
          <w:rFonts w:asciiTheme="minorHAnsi" w:hAnsiTheme="minorHAnsi"/>
          <w:sz w:val="24"/>
          <w:szCs w:val="24"/>
        </w:rPr>
        <w:t xml:space="preserve">climate change. </w:t>
      </w:r>
      <w:r w:rsidRPr="0037138B">
        <w:rPr>
          <w:rStyle w:val="IntenseEmphasis"/>
          <w:rFonts w:asciiTheme="minorHAnsi" w:hAnsiTheme="minorHAnsi"/>
          <w:sz w:val="24"/>
          <w:szCs w:val="24"/>
          <w:highlight w:val="yellow"/>
        </w:rPr>
        <w:t>Vicarious</w:t>
      </w:r>
      <w:r w:rsidRPr="0037138B">
        <w:rPr>
          <w:rStyle w:val="IntenseEmphasis"/>
          <w:rFonts w:asciiTheme="minorHAnsi" w:hAnsiTheme="minorHAnsi"/>
          <w:sz w:val="24"/>
          <w:szCs w:val="24"/>
        </w:rPr>
        <w:t xml:space="preserve"> experiential information in the form of </w:t>
      </w:r>
      <w:r w:rsidRPr="0037138B">
        <w:rPr>
          <w:rStyle w:val="IntenseEmphasis"/>
          <w:rFonts w:asciiTheme="minorHAnsi" w:hAnsiTheme="minorHAnsi"/>
          <w:sz w:val="24"/>
          <w:szCs w:val="24"/>
          <w:highlight w:val="yellow"/>
        </w:rPr>
        <w:t>scenarios</w:t>
      </w:r>
      <w:r w:rsidRPr="0037138B">
        <w:rPr>
          <w:rStyle w:val="IntenseEmphasis"/>
          <w:rFonts w:asciiTheme="minorHAnsi" w:hAnsiTheme="minorHAnsi"/>
          <w:sz w:val="24"/>
          <w:szCs w:val="24"/>
        </w:rPr>
        <w:t xml:space="preserve">, narratives, and analogies can </w:t>
      </w:r>
      <w:r w:rsidRPr="0037138B">
        <w:rPr>
          <w:rStyle w:val="IntenseEmphasis"/>
          <w:rFonts w:asciiTheme="minorHAnsi" w:hAnsiTheme="minorHAnsi"/>
          <w:sz w:val="24"/>
          <w:szCs w:val="24"/>
          <w:highlight w:val="yellow"/>
        </w:rPr>
        <w:t>help</w:t>
      </w:r>
      <w:r w:rsidRPr="0037138B">
        <w:rPr>
          <w:rStyle w:val="IntenseEmphasis"/>
          <w:rFonts w:asciiTheme="minorHAnsi" w:hAnsiTheme="minorHAnsi"/>
          <w:sz w:val="24"/>
          <w:szCs w:val="24"/>
        </w:rPr>
        <w:t xml:space="preserve"> the public and </w:t>
      </w:r>
      <w:r w:rsidRPr="0037138B">
        <w:rPr>
          <w:rStyle w:val="IntenseEmphasis"/>
          <w:rFonts w:asciiTheme="minorHAnsi" w:hAnsiTheme="minorHAnsi"/>
          <w:sz w:val="24"/>
          <w:szCs w:val="24"/>
          <w:highlight w:val="yellow"/>
        </w:rPr>
        <w:t>policy makers imagine</w:t>
      </w:r>
      <w:r w:rsidRPr="0037138B">
        <w:rPr>
          <w:rStyle w:val="IntenseEmphasis"/>
          <w:rFonts w:asciiTheme="minorHAnsi" w:hAnsiTheme="minorHAnsi"/>
          <w:sz w:val="24"/>
          <w:szCs w:val="24"/>
        </w:rPr>
        <w:t xml:space="preserve"> the potential </w:t>
      </w:r>
      <w:r w:rsidRPr="0037138B">
        <w:rPr>
          <w:rStyle w:val="IntenseEmphasis"/>
          <w:rFonts w:asciiTheme="minorHAnsi" w:hAnsiTheme="minorHAnsi"/>
          <w:sz w:val="24"/>
          <w:szCs w:val="24"/>
          <w:highlight w:val="yellow"/>
        </w:rPr>
        <w:t>consequences of climate</w:t>
      </w:r>
      <w:r w:rsidRPr="0037138B">
        <w:rPr>
          <w:rStyle w:val="IntenseEmphasis"/>
          <w:rFonts w:asciiTheme="minorHAnsi" w:hAnsiTheme="minorHAnsi"/>
          <w:sz w:val="24"/>
          <w:szCs w:val="24"/>
        </w:rPr>
        <w:t xml:space="preserve"> variability and </w:t>
      </w:r>
      <w:r w:rsidRPr="0037138B">
        <w:rPr>
          <w:rStyle w:val="IntenseEmphasis"/>
          <w:rFonts w:asciiTheme="minorHAnsi" w:hAnsiTheme="minorHAnsi"/>
          <w:sz w:val="24"/>
          <w:szCs w:val="24"/>
          <w:highlight w:val="yellow"/>
        </w:rPr>
        <w:t>change</w:t>
      </w:r>
      <w:r w:rsidRPr="0037138B">
        <w:rPr>
          <w:rStyle w:val="IntenseEmphasis"/>
          <w:rFonts w:asciiTheme="minorHAnsi" w:hAnsiTheme="minorHAnsi"/>
          <w:sz w:val="24"/>
          <w:szCs w:val="24"/>
        </w:rPr>
        <w:t xml:space="preserve">, amplify or </w:t>
      </w:r>
      <w:r w:rsidRPr="0037138B">
        <w:rPr>
          <w:rStyle w:val="IntenseEmphasis"/>
          <w:rFonts w:asciiTheme="minorHAnsi" w:hAnsiTheme="minorHAnsi"/>
          <w:sz w:val="24"/>
          <w:szCs w:val="24"/>
          <w:highlight w:val="yellow"/>
        </w:rPr>
        <w:t>attenuate risk perceptions, and influence</w:t>
      </w:r>
      <w:r w:rsidRPr="0037138B">
        <w:rPr>
          <w:rStyle w:val="IntenseEmphasis"/>
          <w:rFonts w:asciiTheme="minorHAnsi" w:hAnsiTheme="minorHAnsi"/>
          <w:sz w:val="24"/>
          <w:szCs w:val="24"/>
        </w:rPr>
        <w:t xml:space="preserve"> both individual behavioral intentions and public </w:t>
      </w:r>
      <w:r w:rsidRPr="0037138B">
        <w:rPr>
          <w:rStyle w:val="IntenseEmphasis"/>
          <w:rFonts w:asciiTheme="minorHAnsi" w:hAnsiTheme="minorHAnsi"/>
          <w:sz w:val="24"/>
          <w:szCs w:val="24"/>
          <w:highlight w:val="yellow"/>
        </w:rPr>
        <w:t>policy preferences.</w:t>
      </w:r>
      <w:r w:rsidRPr="0037138B">
        <w:rPr>
          <w:sz w:val="16"/>
          <w:szCs w:val="24"/>
        </w:rPr>
        <w:t xml:space="preserve"> Likewise, as illustrated by the example of retranslation in the Uganda studies, </w:t>
      </w:r>
      <w:r w:rsidRPr="0037138B">
        <w:rPr>
          <w:rStyle w:val="IntenseEmphasis"/>
          <w:rFonts w:asciiTheme="minorHAnsi" w:hAnsiTheme="minorHAnsi"/>
          <w:sz w:val="24"/>
          <w:szCs w:val="24"/>
        </w:rPr>
        <w:t>the translation of statistical information</w:t>
      </w:r>
      <w:r w:rsidRPr="0037138B">
        <w:rPr>
          <w:sz w:val="16"/>
          <w:szCs w:val="24"/>
        </w:rPr>
        <w:t xml:space="preserve"> into concrete experience </w:t>
      </w:r>
      <w:r w:rsidRPr="0037138B">
        <w:rPr>
          <w:rStyle w:val="IntenseEmphasis"/>
          <w:rFonts w:asciiTheme="minorHAnsi" w:hAnsiTheme="minorHAnsi"/>
          <w:sz w:val="24"/>
          <w:szCs w:val="24"/>
        </w:rPr>
        <w:t xml:space="preserve">with </w:t>
      </w:r>
      <w:r w:rsidRPr="0037138B">
        <w:rPr>
          <w:rStyle w:val="IntenseEmphasis"/>
          <w:rFonts w:asciiTheme="minorHAnsi" w:hAnsiTheme="minorHAnsi"/>
          <w:sz w:val="24"/>
          <w:szCs w:val="24"/>
          <w:highlight w:val="yellow"/>
        </w:rPr>
        <w:t>simulated forecasts</w:t>
      </w:r>
      <w:r w:rsidRPr="0037138B">
        <w:rPr>
          <w:rStyle w:val="IntenseEmphasis"/>
          <w:rFonts w:asciiTheme="minorHAnsi" w:hAnsiTheme="minorHAnsi"/>
          <w:sz w:val="24"/>
          <w:szCs w:val="24"/>
        </w:rPr>
        <w:t xml:space="preserve">, </w:t>
      </w:r>
      <w:proofErr w:type="spellStart"/>
      <w:r w:rsidRPr="0037138B">
        <w:rPr>
          <w:rStyle w:val="IntenseEmphasis"/>
          <w:rFonts w:asciiTheme="minorHAnsi" w:hAnsiTheme="minorHAnsi"/>
          <w:sz w:val="24"/>
          <w:szCs w:val="24"/>
        </w:rPr>
        <w:t>decisionmaking</w:t>
      </w:r>
      <w:proofErr w:type="spellEnd"/>
      <w:r w:rsidRPr="0037138B">
        <w:rPr>
          <w:rStyle w:val="IntenseEmphasis"/>
          <w:rFonts w:asciiTheme="minorHAnsi" w:hAnsiTheme="minorHAnsi"/>
          <w:sz w:val="24"/>
          <w:szCs w:val="24"/>
        </w:rPr>
        <w:t xml:space="preserve"> and its outcomes </w:t>
      </w:r>
      <w:r w:rsidRPr="0037138B">
        <w:rPr>
          <w:rStyle w:val="IntenseEmphasis"/>
          <w:rFonts w:asciiTheme="minorHAnsi" w:hAnsiTheme="minorHAnsi"/>
          <w:sz w:val="24"/>
          <w:szCs w:val="24"/>
          <w:highlight w:val="yellow"/>
        </w:rPr>
        <w:t>can greatly facilitate</w:t>
      </w:r>
      <w:r w:rsidRPr="0037138B">
        <w:rPr>
          <w:rStyle w:val="IntenseEmphasis"/>
          <w:rFonts w:asciiTheme="minorHAnsi" w:hAnsiTheme="minorHAnsi"/>
          <w:sz w:val="24"/>
          <w:szCs w:val="24"/>
        </w:rPr>
        <w:t xml:space="preserve"> an intuitive </w:t>
      </w:r>
      <w:r w:rsidRPr="0037138B">
        <w:rPr>
          <w:rStyle w:val="IntenseEmphasis"/>
          <w:rFonts w:asciiTheme="minorHAnsi" w:hAnsiTheme="minorHAnsi"/>
          <w:sz w:val="24"/>
          <w:szCs w:val="24"/>
          <w:highlight w:val="yellow"/>
        </w:rPr>
        <w:t>understanding</w:t>
      </w:r>
      <w:r w:rsidRPr="0037138B">
        <w:rPr>
          <w:rStyle w:val="IntenseEmphasis"/>
          <w:rFonts w:asciiTheme="minorHAnsi" w:hAnsiTheme="minorHAnsi"/>
          <w:sz w:val="24"/>
          <w:szCs w:val="24"/>
        </w:rPr>
        <w:t xml:space="preserve"> of</w:t>
      </w:r>
      <w:r w:rsidRPr="0037138B">
        <w:rPr>
          <w:sz w:val="16"/>
          <w:szCs w:val="24"/>
        </w:rPr>
        <w:t xml:space="preserve"> both </w:t>
      </w:r>
      <w:r w:rsidRPr="0037138B">
        <w:rPr>
          <w:rStyle w:val="IntenseEmphasis"/>
          <w:rFonts w:asciiTheme="minorHAnsi" w:hAnsiTheme="minorHAnsi"/>
          <w:sz w:val="24"/>
          <w:szCs w:val="24"/>
        </w:rPr>
        <w:t xml:space="preserve">probabilities and the consequences of incremental change and extreme events, </w:t>
      </w:r>
      <w:r w:rsidRPr="0037138B">
        <w:rPr>
          <w:rStyle w:val="IntenseEmphasis"/>
          <w:rFonts w:asciiTheme="minorHAnsi" w:hAnsiTheme="minorHAnsi"/>
          <w:sz w:val="24"/>
          <w:szCs w:val="24"/>
          <w:highlight w:val="yellow"/>
        </w:rPr>
        <w:t>and motivate contingency planning</w:t>
      </w:r>
      <w:r w:rsidRPr="0037138B">
        <w:rPr>
          <w:sz w:val="16"/>
          <w:szCs w:val="24"/>
        </w:rPr>
        <w:t>.</w:t>
      </w:r>
      <w:r w:rsidRPr="0037138B">
        <w:rPr>
          <w:sz w:val="12"/>
          <w:szCs w:val="24"/>
        </w:rPr>
        <w:t>¶</w:t>
      </w:r>
      <w:r w:rsidRPr="0037138B">
        <w:rPr>
          <w:sz w:val="16"/>
          <w:szCs w:val="24"/>
        </w:rPr>
        <w:t xml:space="preserve"> Yet, while the engagement of experience-based, affective decision-making can make risk communications more salient and motivate behavior, experiential processing is also subject to its own biases, limitations and distortions, such as the finite pool of worry and single action bias. Experiential processing works best with easily imaginable, emotionally laden material, yet many aspects of climate variability and change are relatively abstract and require a certain level of analytical understanding (e.g., long-term trends in mean temperatures or precipitation). Ideally, communication of </w:t>
      </w:r>
      <w:r w:rsidRPr="0037138B">
        <w:rPr>
          <w:rStyle w:val="IntenseEmphasis"/>
          <w:rFonts w:asciiTheme="minorHAnsi" w:hAnsiTheme="minorHAnsi"/>
          <w:sz w:val="24"/>
          <w:szCs w:val="24"/>
          <w:highlight w:val="yellow"/>
        </w:rPr>
        <w:t>climate forecasts should encourage</w:t>
      </w:r>
      <w:r w:rsidRPr="0037138B">
        <w:rPr>
          <w:rStyle w:val="IntenseEmphasis"/>
          <w:rFonts w:asciiTheme="minorHAnsi" w:hAnsiTheme="minorHAnsi"/>
          <w:sz w:val="24"/>
          <w:szCs w:val="24"/>
        </w:rPr>
        <w:t xml:space="preserve"> the interactive engagement of</w:t>
      </w:r>
      <w:r w:rsidRPr="0037138B">
        <w:rPr>
          <w:sz w:val="16"/>
          <w:szCs w:val="24"/>
        </w:rPr>
        <w:t xml:space="preserve"> both analytic and experiential </w:t>
      </w:r>
      <w:r w:rsidRPr="0037138B">
        <w:rPr>
          <w:rStyle w:val="IntenseEmphasis"/>
          <w:rFonts w:asciiTheme="minorHAnsi" w:hAnsiTheme="minorHAnsi"/>
          <w:sz w:val="24"/>
          <w:szCs w:val="24"/>
        </w:rPr>
        <w:t>processing systems in</w:t>
      </w:r>
      <w:r w:rsidRPr="0037138B">
        <w:rPr>
          <w:sz w:val="16"/>
          <w:szCs w:val="24"/>
        </w:rPr>
        <w:t xml:space="preserve"> the course of </w:t>
      </w:r>
      <w:r w:rsidRPr="0037138B">
        <w:rPr>
          <w:rStyle w:val="IntenseEmphasis"/>
          <w:rFonts w:asciiTheme="minorHAnsi" w:hAnsiTheme="minorHAnsi"/>
          <w:sz w:val="24"/>
          <w:szCs w:val="24"/>
          <w:highlight w:val="yellow"/>
        </w:rPr>
        <w:t>making concrete decisions</w:t>
      </w:r>
      <w:r w:rsidRPr="0037138B">
        <w:rPr>
          <w:sz w:val="16"/>
          <w:szCs w:val="24"/>
        </w:rPr>
        <w:t xml:space="preserve"> about climate, ranging from individual choices about what crops to plant in a particular season to broad social choices about how to mitigate or adapt to global climate change.</w:t>
      </w:r>
      <w:r w:rsidRPr="0037138B">
        <w:rPr>
          <w:sz w:val="12"/>
          <w:szCs w:val="24"/>
        </w:rPr>
        <w:t>¶</w:t>
      </w:r>
      <w:r w:rsidRPr="0037138B">
        <w:rPr>
          <w:sz w:val="16"/>
          <w:szCs w:val="24"/>
        </w:rPr>
        <w:t xml:space="preserve"> </w:t>
      </w:r>
      <w:r w:rsidRPr="0037138B">
        <w:rPr>
          <w:rStyle w:val="IntenseEmphasis"/>
          <w:rFonts w:asciiTheme="minorHAnsi" w:hAnsiTheme="minorHAnsi"/>
          <w:sz w:val="24"/>
          <w:szCs w:val="24"/>
          <w:highlight w:val="yellow"/>
        </w:rPr>
        <w:t>One way</w:t>
      </w:r>
      <w:r w:rsidRPr="0037138B">
        <w:rPr>
          <w:rStyle w:val="IntenseEmphasis"/>
          <w:rFonts w:asciiTheme="minorHAnsi" w:hAnsiTheme="minorHAnsi"/>
          <w:sz w:val="24"/>
          <w:szCs w:val="24"/>
        </w:rPr>
        <w:t xml:space="preserve"> to facilitate this</w:t>
      </w:r>
      <w:r w:rsidRPr="0037138B">
        <w:rPr>
          <w:sz w:val="16"/>
          <w:szCs w:val="24"/>
        </w:rPr>
        <w:t xml:space="preserve"> interaction </w:t>
      </w:r>
      <w:r w:rsidRPr="0037138B">
        <w:rPr>
          <w:rStyle w:val="IntenseEmphasis"/>
          <w:rFonts w:asciiTheme="minorHAnsi" w:hAnsiTheme="minorHAnsi"/>
          <w:sz w:val="24"/>
          <w:szCs w:val="24"/>
          <w:highlight w:val="yellow"/>
        </w:rPr>
        <w:t>is through</w:t>
      </w:r>
      <w:r w:rsidRPr="0037138B">
        <w:rPr>
          <w:sz w:val="16"/>
          <w:szCs w:val="24"/>
        </w:rPr>
        <w:t xml:space="preserve"> group and </w:t>
      </w:r>
      <w:r w:rsidRPr="0037138B">
        <w:rPr>
          <w:rStyle w:val="IntenseEmphasis"/>
          <w:rFonts w:asciiTheme="minorHAnsi" w:hAnsiTheme="minorHAnsi"/>
          <w:sz w:val="24"/>
          <w:szCs w:val="24"/>
          <w:highlight w:val="yellow"/>
        </w:rPr>
        <w:t>participatory decision-making</w:t>
      </w:r>
      <w:r w:rsidRPr="0037138B">
        <w:rPr>
          <w:sz w:val="16"/>
          <w:szCs w:val="24"/>
        </w:rPr>
        <w:t xml:space="preserve">. As the Uganda example suggests, </w:t>
      </w:r>
      <w:r w:rsidRPr="0037138B">
        <w:rPr>
          <w:rStyle w:val="IntenseEmphasis"/>
          <w:rFonts w:asciiTheme="minorHAnsi" w:hAnsiTheme="minorHAnsi"/>
          <w:sz w:val="24"/>
          <w:szCs w:val="24"/>
        </w:rPr>
        <w:t xml:space="preserve">group processes allow individuals with a range of knowledge, skills and </w:t>
      </w:r>
      <w:r w:rsidRPr="0037138B">
        <w:rPr>
          <w:sz w:val="16"/>
          <w:szCs w:val="24"/>
        </w:rPr>
        <w:t>personal</w:t>
      </w:r>
      <w:r w:rsidRPr="0037138B">
        <w:rPr>
          <w:rStyle w:val="IntenseEmphasis"/>
          <w:rFonts w:asciiTheme="minorHAnsi" w:hAnsiTheme="minorHAnsi"/>
          <w:sz w:val="24"/>
          <w:szCs w:val="24"/>
        </w:rPr>
        <w:t xml:space="preserve"> experience to share diverse information and perspectives and work together on a problem</w:t>
      </w:r>
      <w:r w:rsidRPr="0037138B">
        <w:rPr>
          <w:sz w:val="16"/>
          <w:szCs w:val="24"/>
        </w:rPr>
        <w:t xml:space="preserve">. Ideally, groups should include at least one member trained to understand statistical forecast information to ensure that all sources of information—both experiential and analytic—are considered as part of the decision-making process. Communications to groups should also try to translate statistical information into formats readily understood in the language, personal and cultural experience of group members. In a somewhat iterative or cyclical process, </w:t>
      </w:r>
      <w:r w:rsidRPr="0037138B">
        <w:rPr>
          <w:rStyle w:val="IntenseEmphasis"/>
          <w:rFonts w:asciiTheme="minorHAnsi" w:hAnsiTheme="minorHAnsi"/>
          <w:sz w:val="24"/>
          <w:szCs w:val="24"/>
        </w:rPr>
        <w:t xml:space="preserve">the shared concrete information can then be re-abstracted to an analytic level </w:t>
      </w:r>
      <w:r w:rsidRPr="0037138B">
        <w:rPr>
          <w:rStyle w:val="IntenseEmphasis"/>
          <w:rFonts w:asciiTheme="minorHAnsi" w:hAnsiTheme="minorHAnsi"/>
          <w:sz w:val="24"/>
          <w:szCs w:val="24"/>
          <w:highlight w:val="yellow"/>
        </w:rPr>
        <w:t>that leads to action</w:t>
      </w:r>
      <w:r w:rsidRPr="0037138B">
        <w:rPr>
          <w:rStyle w:val="IntenseEmphasis"/>
          <w:rFonts w:asciiTheme="minorHAnsi" w:hAnsiTheme="minorHAnsi"/>
          <w:sz w:val="24"/>
          <w:szCs w:val="24"/>
        </w:rPr>
        <w:t>.</w:t>
      </w:r>
      <w:r w:rsidRPr="0037138B">
        <w:rPr>
          <w:rStyle w:val="IntenseEmphasis"/>
          <w:rFonts w:asciiTheme="minorHAnsi" w:hAnsiTheme="minorHAnsi"/>
          <w:sz w:val="12"/>
          <w:szCs w:val="24"/>
          <w:u w:val="none"/>
        </w:rPr>
        <w:t>¶</w:t>
      </w:r>
      <w:r w:rsidRPr="0037138B">
        <w:rPr>
          <w:rStyle w:val="IntenseEmphasis"/>
          <w:rFonts w:asciiTheme="minorHAnsi" w:hAnsiTheme="minorHAnsi"/>
          <w:sz w:val="24"/>
          <w:szCs w:val="24"/>
        </w:rPr>
        <w:t xml:space="preserve"> Risk and </w:t>
      </w:r>
      <w:r w:rsidRPr="0037138B">
        <w:rPr>
          <w:rStyle w:val="IntenseEmphasis"/>
          <w:rFonts w:asciiTheme="minorHAnsi" w:hAnsiTheme="minorHAnsi"/>
          <w:sz w:val="24"/>
          <w:szCs w:val="24"/>
          <w:highlight w:val="yellow"/>
        </w:rPr>
        <w:t>uncertainty are inherent dimensions of all climate forecasts</w:t>
      </w:r>
      <w:r w:rsidRPr="0037138B">
        <w:rPr>
          <w:sz w:val="16"/>
          <w:szCs w:val="24"/>
        </w:rPr>
        <w:t xml:space="preserve"> and related decisions. </w:t>
      </w:r>
      <w:r w:rsidRPr="0037138B">
        <w:rPr>
          <w:rStyle w:val="IntenseEmphasis"/>
          <w:rFonts w:asciiTheme="minorHAnsi" w:hAnsiTheme="minorHAnsi"/>
          <w:sz w:val="24"/>
          <w:szCs w:val="24"/>
        </w:rPr>
        <w:t xml:space="preserve">Analytic products like </w:t>
      </w:r>
      <w:r w:rsidRPr="0037138B">
        <w:rPr>
          <w:rStyle w:val="IntenseEmphasis"/>
          <w:rFonts w:asciiTheme="minorHAnsi" w:hAnsiTheme="minorHAnsi"/>
          <w:sz w:val="24"/>
          <w:szCs w:val="24"/>
          <w:highlight w:val="yellow"/>
        </w:rPr>
        <w:t>trend analysis, forecast probabilities, and ranges of uncertainty ought to be valuable</w:t>
      </w:r>
      <w:r w:rsidRPr="0037138B">
        <w:rPr>
          <w:rStyle w:val="IntenseEmphasis"/>
          <w:rFonts w:asciiTheme="minorHAnsi" w:hAnsiTheme="minorHAnsi"/>
          <w:sz w:val="24"/>
          <w:szCs w:val="24"/>
        </w:rPr>
        <w:t xml:space="preserve"> contributions </w:t>
      </w:r>
      <w:r w:rsidRPr="0037138B">
        <w:rPr>
          <w:rStyle w:val="IntenseEmphasis"/>
          <w:rFonts w:asciiTheme="minorHAnsi" w:hAnsiTheme="minorHAnsi"/>
          <w:sz w:val="24"/>
          <w:szCs w:val="24"/>
          <w:highlight w:val="yellow"/>
        </w:rPr>
        <w:t>to</w:t>
      </w:r>
      <w:r w:rsidRPr="0037138B">
        <w:rPr>
          <w:rStyle w:val="IntenseEmphasis"/>
          <w:rFonts w:asciiTheme="minorHAnsi" w:hAnsiTheme="minorHAnsi"/>
          <w:sz w:val="24"/>
          <w:szCs w:val="24"/>
        </w:rPr>
        <w:t xml:space="preserve"> stakeholder </w:t>
      </w:r>
      <w:r w:rsidRPr="0037138B">
        <w:rPr>
          <w:rStyle w:val="IntenseEmphasis"/>
          <w:rFonts w:asciiTheme="minorHAnsi" w:hAnsiTheme="minorHAnsi"/>
          <w:sz w:val="24"/>
          <w:szCs w:val="24"/>
          <w:highlight w:val="yellow"/>
        </w:rPr>
        <w:t>decision-making</w:t>
      </w:r>
      <w:r w:rsidRPr="0037138B">
        <w:rPr>
          <w:sz w:val="16"/>
          <w:szCs w:val="24"/>
        </w:rPr>
        <w:t xml:space="preserve">. Yet </w:t>
      </w:r>
      <w:r w:rsidRPr="0037138B">
        <w:rPr>
          <w:sz w:val="16"/>
          <w:szCs w:val="24"/>
        </w:rPr>
        <w:lastRenderedPageBreak/>
        <w:t xml:space="preserve">decision makers also listen to the inner and communal voices of personal and collective experience, affect and emotion, and cultural values. </w:t>
      </w:r>
      <w:r w:rsidRPr="0037138B">
        <w:rPr>
          <w:rStyle w:val="IntenseEmphasis"/>
          <w:rFonts w:asciiTheme="minorHAnsi" w:hAnsiTheme="minorHAnsi"/>
          <w:sz w:val="24"/>
          <w:szCs w:val="24"/>
        </w:rPr>
        <w:t>Both systems—analytic and experiential—should be considered in the design of climate forecasts and risk communications.</w:t>
      </w:r>
      <w:r w:rsidRPr="0037138B">
        <w:rPr>
          <w:sz w:val="16"/>
          <w:szCs w:val="24"/>
        </w:rPr>
        <w:t xml:space="preserve"> If not, many analytic products will fall on deaf ears as decision makers continue to rely heavily on personal experience and affective cues to make plans for an uncertain future. The challenge is to find innovative and creative ways to engage both systems in the process of individual and group decision-making.</w:t>
      </w:r>
    </w:p>
    <w:p w:rsidR="0077562F" w:rsidRPr="0037138B" w:rsidRDefault="0077562F" w:rsidP="0077562F">
      <w:pPr>
        <w:pStyle w:val="cardtext1"/>
        <w:ind w:left="0"/>
        <w:rPr>
          <w:sz w:val="16"/>
          <w:szCs w:val="24"/>
        </w:rPr>
      </w:pPr>
    </w:p>
    <w:p w:rsidR="0077562F" w:rsidRPr="0037138B" w:rsidRDefault="0077562F" w:rsidP="0077562F">
      <w:pPr>
        <w:pStyle w:val="Heading3"/>
      </w:pPr>
      <w:r w:rsidRPr="0037138B">
        <w:lastRenderedPageBreak/>
        <w:t xml:space="preserve">Technical Fixes Good </w:t>
      </w:r>
    </w:p>
    <w:p w:rsidR="0077562F" w:rsidRPr="0037138B" w:rsidRDefault="0077562F" w:rsidP="0077562F">
      <w:pPr>
        <w:pStyle w:val="Heading4"/>
      </w:pPr>
      <w:r w:rsidRPr="0037138B">
        <w:t xml:space="preserve">Focusing on the metaphysics of climate destroys progressive actions to solve the problem---technical fixes are key </w:t>
      </w:r>
    </w:p>
    <w:p w:rsidR="0077562F" w:rsidRPr="0037138B" w:rsidRDefault="0077562F" w:rsidP="0077562F">
      <w:r w:rsidRPr="0037138B">
        <w:rPr>
          <w:rStyle w:val="StyleStyleBold12pt"/>
        </w:rPr>
        <w:t>Hayward 6</w:t>
      </w:r>
      <w:r w:rsidRPr="0037138B">
        <w:t>—Senior Fellow, Pacific Research Institute for Public Policy (Steven, The Fate of the Earth in the Balance, http://www.aei.org/article/society-and-culture/the-fate-of-the-earth-in-the-balance/)</w:t>
      </w:r>
    </w:p>
    <w:p w:rsidR="0077562F" w:rsidRPr="0037138B" w:rsidRDefault="0077562F" w:rsidP="0077562F">
      <w:pPr>
        <w:rPr>
          <w:rStyle w:val="Emphasis"/>
          <w:highlight w:val="yellow"/>
        </w:rPr>
      </w:pPr>
      <w:r w:rsidRPr="0037138B">
        <w:rPr>
          <w:sz w:val="10"/>
        </w:rPr>
        <w:t xml:space="preserve">This small example of environmental atavism reveals a more fundamental aspect of the public discourse about climate change. At the core of environmentalist animus against nuclear power is a categorical suspicion about technology itself, which is </w:t>
      </w:r>
      <w:r w:rsidRPr="0037138B">
        <w:rPr>
          <w:rStyle w:val="IntenseEmphasis"/>
          <w:rFonts w:asciiTheme="minorHAnsi" w:hAnsiTheme="minorHAnsi"/>
        </w:rPr>
        <w:t>connected to a larger philosophical pessimism about</w:t>
      </w:r>
      <w:r w:rsidRPr="0037138B">
        <w:rPr>
          <w:sz w:val="10"/>
        </w:rPr>
        <w:t xml:space="preserve"> human civilization and </w:t>
      </w:r>
      <w:r w:rsidRPr="0037138B">
        <w:rPr>
          <w:rStyle w:val="IntenseEmphasis"/>
          <w:rFonts w:asciiTheme="minorHAnsi" w:hAnsiTheme="minorHAnsi"/>
        </w:rPr>
        <w:t xml:space="preserve">man’s supposed </w:t>
      </w:r>
      <w:r w:rsidRPr="0037138B">
        <w:rPr>
          <w:sz w:val="10"/>
        </w:rPr>
        <w:t xml:space="preserve">separation </w:t>
      </w:r>
      <w:proofErr w:type="spellStart"/>
      <w:r w:rsidRPr="0037138B">
        <w:rPr>
          <w:sz w:val="10"/>
        </w:rPr>
        <w:t>or</w:t>
      </w:r>
      <w:r w:rsidRPr="0037138B">
        <w:rPr>
          <w:rStyle w:val="IntenseEmphasis"/>
          <w:rFonts w:asciiTheme="minorHAnsi" w:hAnsiTheme="minorHAnsi"/>
        </w:rPr>
        <w:t>alienation</w:t>
      </w:r>
      <w:proofErr w:type="spellEnd"/>
      <w:r w:rsidRPr="0037138B">
        <w:rPr>
          <w:rStyle w:val="IntenseEmphasis"/>
          <w:rFonts w:asciiTheme="minorHAnsi" w:hAnsiTheme="minorHAnsi"/>
        </w:rPr>
        <w:t xml:space="preserve"> from nature. We have seen this</w:t>
      </w:r>
      <w:r w:rsidRPr="0037138B">
        <w:rPr>
          <w:sz w:val="10"/>
        </w:rPr>
        <w:t xml:space="preserve"> style of argument during the long </w:t>
      </w:r>
      <w:r w:rsidRPr="0037138B">
        <w:rPr>
          <w:rStyle w:val="IntenseEmphasis"/>
          <w:rFonts w:asciiTheme="minorHAnsi" w:hAnsiTheme="minorHAnsi"/>
          <w:highlight w:val="yellow"/>
        </w:rPr>
        <w:t>controversy over the arms race</w:t>
      </w:r>
      <w:r w:rsidRPr="0037138B">
        <w:rPr>
          <w:sz w:val="10"/>
        </w:rPr>
        <w:t xml:space="preserve"> in the late stages of the Cold War, </w:t>
      </w:r>
      <w:r w:rsidRPr="0037138B">
        <w:rPr>
          <w:rStyle w:val="IntenseEmphasis"/>
          <w:rFonts w:asciiTheme="minorHAnsi" w:hAnsiTheme="minorHAnsi"/>
          <w:highlight w:val="yellow"/>
        </w:rPr>
        <w:t xml:space="preserve">during which </w:t>
      </w:r>
      <w:r w:rsidRPr="0037138B">
        <w:rPr>
          <w:rStyle w:val="Emphasis"/>
          <w:highlight w:val="yellow"/>
        </w:rPr>
        <w:t>the immense</w:t>
      </w:r>
      <w:r w:rsidRPr="0037138B">
        <w:rPr>
          <w:rStyle w:val="Emphasis"/>
        </w:rPr>
        <w:t xml:space="preserve"> political and </w:t>
      </w:r>
      <w:r w:rsidRPr="0037138B">
        <w:rPr>
          <w:rStyle w:val="Emphasis"/>
          <w:highlight w:val="yellow"/>
        </w:rPr>
        <w:t xml:space="preserve">technical aspects of the problem </w:t>
      </w:r>
      <w:r w:rsidRPr="0037138B">
        <w:rPr>
          <w:rStyle w:val="IntenseEmphasis"/>
          <w:rFonts w:asciiTheme="minorHAnsi" w:hAnsiTheme="minorHAnsi"/>
          <w:highlight w:val="yellow"/>
        </w:rPr>
        <w:t>were</w:t>
      </w:r>
      <w:r w:rsidRPr="0037138B">
        <w:rPr>
          <w:rStyle w:val="IntenseEmphasis"/>
          <w:rFonts w:asciiTheme="minorHAnsi" w:hAnsiTheme="minorHAnsi"/>
        </w:rPr>
        <w:t xml:space="preserve">, for a certain cast of </w:t>
      </w:r>
      <w:proofErr w:type="spellStart"/>
      <w:r w:rsidRPr="0037138B">
        <w:rPr>
          <w:rStyle w:val="IntenseEmphasis"/>
          <w:rFonts w:asciiTheme="minorHAnsi" w:hAnsiTheme="minorHAnsi"/>
        </w:rPr>
        <w:t>mind</w:t>
      </w:r>
      <w:proofErr w:type="gramStart"/>
      <w:r w:rsidRPr="0037138B">
        <w:rPr>
          <w:rStyle w:val="IntenseEmphasis"/>
          <w:rFonts w:asciiTheme="minorHAnsi" w:hAnsiTheme="minorHAnsi"/>
        </w:rPr>
        <w:t>,entirely</w:t>
      </w:r>
      <w:proofErr w:type="spellEnd"/>
      <w:proofErr w:type="gramEnd"/>
      <w:r w:rsidRPr="0037138B">
        <w:rPr>
          <w:rStyle w:val="IntenseEmphasis"/>
          <w:rFonts w:asciiTheme="minorHAnsi" w:hAnsiTheme="minorHAnsi"/>
        </w:rPr>
        <w:t xml:space="preserve"> </w:t>
      </w:r>
      <w:r w:rsidRPr="0037138B">
        <w:rPr>
          <w:rStyle w:val="IntenseEmphasis"/>
          <w:rFonts w:asciiTheme="minorHAnsi" w:hAnsiTheme="minorHAnsi"/>
          <w:highlight w:val="yellow"/>
        </w:rPr>
        <w:t>subsumed beneath a</w:t>
      </w:r>
      <w:r w:rsidRPr="0037138B">
        <w:rPr>
          <w:rStyle w:val="IntenseEmphasis"/>
          <w:rFonts w:asciiTheme="minorHAnsi" w:hAnsiTheme="minorHAnsi"/>
        </w:rPr>
        <w:t xml:space="preserve"> more </w:t>
      </w:r>
      <w:r w:rsidRPr="0037138B">
        <w:rPr>
          <w:rStyle w:val="IntenseEmphasis"/>
          <w:rFonts w:asciiTheme="minorHAnsi" w:hAnsiTheme="minorHAnsi"/>
          <w:highlight w:val="yellow"/>
        </w:rPr>
        <w:t>general critique of how the</w:t>
      </w:r>
      <w:r w:rsidRPr="0037138B">
        <w:rPr>
          <w:rStyle w:val="IntenseEmphasis"/>
          <w:rFonts w:asciiTheme="minorHAnsi" w:hAnsiTheme="minorHAnsi"/>
        </w:rPr>
        <w:t xml:space="preserve"> arms </w:t>
      </w:r>
      <w:r w:rsidRPr="0037138B">
        <w:rPr>
          <w:rStyle w:val="IntenseEmphasis"/>
          <w:rFonts w:asciiTheme="minorHAnsi" w:hAnsiTheme="minorHAnsi"/>
          <w:highlight w:val="yellow"/>
        </w:rPr>
        <w:t>race was</w:t>
      </w:r>
      <w:r w:rsidRPr="0037138B">
        <w:rPr>
          <w:rStyle w:val="IntenseEmphasis"/>
          <w:rFonts w:asciiTheme="minorHAnsi" w:hAnsiTheme="minorHAnsi"/>
        </w:rPr>
        <w:t xml:space="preserve"> merely </w:t>
      </w:r>
      <w:r w:rsidRPr="0037138B">
        <w:rPr>
          <w:rStyle w:val="IntenseEmphasis"/>
          <w:rFonts w:asciiTheme="minorHAnsi" w:hAnsiTheme="minorHAnsi"/>
          <w:highlight w:val="yellow"/>
        </w:rPr>
        <w:t>symptomatic of a larger crisis of civilization</w:t>
      </w:r>
      <w:r w:rsidRPr="0037138B">
        <w:rPr>
          <w:sz w:val="10"/>
        </w:rPr>
        <w:t xml:space="preserve">. Unless this larger crisis was addressed, it was suggested, there would be no hope the arms race could be </w:t>
      </w:r>
      <w:proofErr w:type="spellStart"/>
      <w:r w:rsidRPr="0037138B">
        <w:rPr>
          <w:sz w:val="10"/>
        </w:rPr>
        <w:t>solved.</w:t>
      </w:r>
      <w:r w:rsidRPr="0037138B">
        <w:rPr>
          <w:sz w:val="12"/>
        </w:rPr>
        <w:t>¶</w:t>
      </w:r>
      <w:r w:rsidRPr="0037138B">
        <w:rPr>
          <w:sz w:val="10"/>
        </w:rPr>
        <w:t>It</w:t>
      </w:r>
      <w:proofErr w:type="spellEnd"/>
      <w:r w:rsidRPr="0037138B">
        <w:rPr>
          <w:sz w:val="10"/>
        </w:rPr>
        <w:t xml:space="preserve"> was not but twenty years ago that the large nuclear weapons arsenals of the superpowers threatened the instantaneous destruction of civilization and perhaps human life itself. Today, climate change is said to threaten the same things, only more slowly. It is remarkable how similarly the leading advocates for these two problems understand and conceptualize them. </w:t>
      </w:r>
      <w:r w:rsidRPr="0037138B">
        <w:rPr>
          <w:rStyle w:val="IntenseEmphasis"/>
          <w:rFonts w:asciiTheme="minorHAnsi" w:hAnsiTheme="minorHAnsi"/>
        </w:rPr>
        <w:t>In the case of</w:t>
      </w:r>
      <w:r w:rsidRPr="0037138B">
        <w:rPr>
          <w:sz w:val="10"/>
        </w:rPr>
        <w:t xml:space="preserve"> both </w:t>
      </w:r>
      <w:r w:rsidRPr="0037138B">
        <w:rPr>
          <w:rStyle w:val="IntenseEmphasis"/>
          <w:rFonts w:asciiTheme="minorHAnsi" w:hAnsiTheme="minorHAnsi"/>
        </w:rPr>
        <w:t xml:space="preserve">the arms race </w:t>
      </w:r>
      <w:proofErr w:type="spellStart"/>
      <w:r w:rsidRPr="0037138B">
        <w:rPr>
          <w:rStyle w:val="IntenseEmphasis"/>
          <w:rFonts w:asciiTheme="minorHAnsi" w:hAnsiTheme="minorHAnsi"/>
        </w:rPr>
        <w:t>thenand</w:t>
      </w:r>
      <w:proofErr w:type="spellEnd"/>
      <w:r w:rsidRPr="0037138B">
        <w:rPr>
          <w:rStyle w:val="IntenseEmphasis"/>
          <w:rFonts w:asciiTheme="minorHAnsi" w:hAnsiTheme="minorHAnsi"/>
        </w:rPr>
        <w:t xml:space="preserve"> climate change today, </w:t>
      </w:r>
      <w:r w:rsidRPr="0037138B">
        <w:rPr>
          <w:rStyle w:val="IntenseEmphasis"/>
          <w:rFonts w:asciiTheme="minorHAnsi" w:hAnsiTheme="minorHAnsi"/>
          <w:highlight w:val="yellow"/>
        </w:rPr>
        <w:t>we are told</w:t>
      </w:r>
      <w:r w:rsidRPr="0037138B">
        <w:rPr>
          <w:rStyle w:val="IntenseEmphasis"/>
          <w:rFonts w:asciiTheme="minorHAnsi" w:hAnsiTheme="minorHAnsi"/>
        </w:rPr>
        <w:t xml:space="preserve"> that the issue is</w:t>
      </w:r>
      <w:r w:rsidRPr="0037138B">
        <w:rPr>
          <w:sz w:val="10"/>
        </w:rPr>
        <w:t xml:space="preserve"> ultimately </w:t>
      </w:r>
      <w:r w:rsidRPr="0037138B">
        <w:rPr>
          <w:rStyle w:val="IntenseEmphasis"/>
          <w:rFonts w:asciiTheme="minorHAnsi" w:hAnsiTheme="minorHAnsi"/>
        </w:rPr>
        <w:t>philosophical</w:t>
      </w:r>
      <w:r w:rsidRPr="0037138B">
        <w:rPr>
          <w:sz w:val="10"/>
        </w:rPr>
        <w:t xml:space="preserve"> in nature, </w:t>
      </w:r>
      <w:r w:rsidRPr="0037138B">
        <w:rPr>
          <w:rStyle w:val="IntenseEmphasis"/>
          <w:rFonts w:asciiTheme="minorHAnsi" w:hAnsiTheme="minorHAnsi"/>
        </w:rPr>
        <w:t xml:space="preserve">and that </w:t>
      </w:r>
      <w:r w:rsidRPr="0037138B">
        <w:rPr>
          <w:rStyle w:val="IntenseEmphasis"/>
          <w:rFonts w:asciiTheme="minorHAnsi" w:hAnsiTheme="minorHAnsi"/>
          <w:highlight w:val="yellow"/>
        </w:rPr>
        <w:t xml:space="preserve">wholesale changes in our philosophical perspective </w:t>
      </w:r>
      <w:r w:rsidRPr="0037138B">
        <w:rPr>
          <w:rStyle w:val="IntenseEmphasis"/>
          <w:rFonts w:asciiTheme="minorHAnsi" w:hAnsiTheme="minorHAnsi"/>
        </w:rPr>
        <w:t xml:space="preserve">must necessarily </w:t>
      </w:r>
      <w:proofErr w:type="gramStart"/>
      <w:r w:rsidRPr="0037138B">
        <w:rPr>
          <w:rStyle w:val="IntenseEmphasis"/>
          <w:rFonts w:asciiTheme="minorHAnsi" w:hAnsiTheme="minorHAnsi"/>
          <w:highlight w:val="yellow"/>
        </w:rPr>
        <w:t>precede</w:t>
      </w:r>
      <w:proofErr w:type="gramEnd"/>
      <w:r w:rsidRPr="0037138B">
        <w:rPr>
          <w:rStyle w:val="IntenseEmphasis"/>
          <w:rFonts w:asciiTheme="minorHAnsi" w:hAnsiTheme="minorHAnsi"/>
          <w:highlight w:val="yellow"/>
        </w:rPr>
        <w:t xml:space="preserve"> political</w:t>
      </w:r>
      <w:r w:rsidRPr="0037138B">
        <w:rPr>
          <w:sz w:val="10"/>
        </w:rPr>
        <w:t xml:space="preserve"> and policy </w:t>
      </w:r>
      <w:r w:rsidRPr="0037138B">
        <w:rPr>
          <w:rStyle w:val="IntenseEmphasis"/>
          <w:rFonts w:asciiTheme="minorHAnsi" w:hAnsiTheme="minorHAnsi"/>
          <w:highlight w:val="yellow"/>
        </w:rPr>
        <w:t>remedies</w:t>
      </w:r>
      <w:r w:rsidRPr="0037138B">
        <w:rPr>
          <w:sz w:val="10"/>
        </w:rPr>
        <w:t xml:space="preserve"> to the problem. Should this perspective be taken seriously? What can it really mean</w:t>
      </w:r>
      <w:proofErr w:type="gramStart"/>
      <w:r w:rsidRPr="0037138B">
        <w:rPr>
          <w:sz w:val="10"/>
        </w:rPr>
        <w:t>?</w:t>
      </w:r>
      <w:r w:rsidRPr="0037138B">
        <w:rPr>
          <w:sz w:val="12"/>
        </w:rPr>
        <w:t>¶</w:t>
      </w:r>
      <w:proofErr w:type="gramEnd"/>
      <w:r w:rsidRPr="0037138B">
        <w:rPr>
          <w:sz w:val="10"/>
        </w:rPr>
        <w:t xml:space="preserve"> The Fate of the Earth in the Balance</w:t>
      </w:r>
      <w:r w:rsidRPr="0037138B">
        <w:rPr>
          <w:sz w:val="12"/>
        </w:rPr>
        <w:t>¶</w:t>
      </w:r>
      <w:r w:rsidRPr="0037138B">
        <w:rPr>
          <w:sz w:val="10"/>
        </w:rPr>
        <w:t xml:space="preserve"> The peculiarity of this approach to major global problems is best seen by comparing the two leading popular books on each issue, Jonathan Schell’s 1982 bestseller The Fate of the Earth, and Al Gore’s 1991 bestseller Earth in the Balance (whose main arguments reappear in truncated form in An Inconvenient Truth). It is not just the titles that are strikingly similar; a close reading reveals the two books to be identical in their overarching philosophy</w:t>
      </w:r>
      <w:proofErr w:type="gramStart"/>
      <w:r w:rsidRPr="0037138B">
        <w:rPr>
          <w:sz w:val="10"/>
        </w:rPr>
        <w:t>.[</w:t>
      </w:r>
      <w:proofErr w:type="gramEnd"/>
      <w:r w:rsidRPr="0037138B">
        <w:rPr>
          <w:sz w:val="10"/>
        </w:rPr>
        <w:t>5] In both, mankind is poised on the abyss, facing, in Gore’s words, “the most serious threat that we have ever faced,”[6] or “the nearness of extinction,”[7] to use only one of Schell’s many apocalyptic formulations. (An index entry--“despair; see also futility</w:t>
      </w:r>
      <w:proofErr w:type="gramStart"/>
      <w:r w:rsidRPr="0037138B">
        <w:rPr>
          <w:sz w:val="10"/>
        </w:rPr>
        <w:t>”[</w:t>
      </w:r>
      <w:proofErr w:type="gramEnd"/>
      <w:r w:rsidRPr="0037138B">
        <w:rPr>
          <w:sz w:val="10"/>
        </w:rPr>
        <w:t>8]--conveys the mood better than any quotation from the main text.) In fact, if one substitutes “global warming” for “nuclear weapons” in the text of Fate of the Earth, the result is so shockingly close to Earth in the Balance that one could almost make out a case for plagiarism on Gore’s part. Perhaps some publisher will have the wit to meld the two books into one: The Fate of the Earth in the Balance.</w:t>
      </w:r>
      <w:r w:rsidRPr="0037138B">
        <w:rPr>
          <w:sz w:val="12"/>
        </w:rPr>
        <w:t>¶</w:t>
      </w:r>
      <w:r w:rsidRPr="0037138B">
        <w:rPr>
          <w:sz w:val="10"/>
        </w:rPr>
        <w:t xml:space="preserve"> But such a combination is not necessary. The two books directly intersect in several places. Gore writes, for example, that</w:t>
      </w:r>
      <w:proofErr w:type="gramStart"/>
      <w:r w:rsidRPr="0037138B">
        <w:rPr>
          <w:sz w:val="10"/>
        </w:rPr>
        <w:t>:</w:t>
      </w:r>
      <w:r w:rsidRPr="0037138B">
        <w:rPr>
          <w:sz w:val="12"/>
        </w:rPr>
        <w:t>¶</w:t>
      </w:r>
      <w:proofErr w:type="gramEnd"/>
      <w:r w:rsidRPr="0037138B">
        <w:rPr>
          <w:sz w:val="10"/>
        </w:rPr>
        <w:t xml:space="preserve"> the political will that led to mass protests against escalating the arms race during the early 1980s came from a popular awareness that civilization seemed to be pulled toward the broad lip of a downslope leading to a future catastrophe--nuclear war--that would crush human history forever into a kind of black hole. . . . This is not unlike the challenge we face today in the global environmental crisis. The potential for true catastrophe lies in the future, but the downslope that pulls us toward it is becoming recognizably steeper with each passing year</w:t>
      </w:r>
      <w:proofErr w:type="gramStart"/>
      <w:r w:rsidRPr="0037138B">
        <w:rPr>
          <w:sz w:val="10"/>
        </w:rPr>
        <w:t>.[</w:t>
      </w:r>
      <w:proofErr w:type="gramEnd"/>
      <w:r w:rsidRPr="0037138B">
        <w:rPr>
          <w:sz w:val="10"/>
        </w:rPr>
        <w:t>9]</w:t>
      </w:r>
      <w:r w:rsidRPr="0037138B">
        <w:rPr>
          <w:sz w:val="12"/>
        </w:rPr>
        <w:t>¶</w:t>
      </w:r>
      <w:r w:rsidRPr="0037138B">
        <w:rPr>
          <w:sz w:val="10"/>
        </w:rPr>
        <w:t xml:space="preserve"> In this, Gore was only returning the favor to Schell, who occasionally paused long enough from his lament over nuclear catastrophe to include a few nods to ecocatastrophe. For his part, Schell mentions “global heating through an increased ‘greenhouse effect,’” adding</w:t>
      </w:r>
      <w:proofErr w:type="gramStart"/>
      <w:r w:rsidRPr="0037138B">
        <w:rPr>
          <w:sz w:val="10"/>
        </w:rPr>
        <w:t>:</w:t>
      </w:r>
      <w:r w:rsidRPr="0037138B">
        <w:rPr>
          <w:sz w:val="12"/>
        </w:rPr>
        <w:t>¶</w:t>
      </w:r>
      <w:proofErr w:type="gramEnd"/>
      <w:r w:rsidRPr="0037138B">
        <w:rPr>
          <w:sz w:val="10"/>
        </w:rPr>
        <w:t xml:space="preserve"> The nuclear peril is usually seen in isolation from the threats to other forms of life and their ecosystems, but in fact should be seen as the very center of the ecological crisis--as the cloud-covered Everest of which the more immediate, visible kinds of harm to the environment are the mere foothills. Both the effort to preserve the environment and the effort to save the species from extinction by nuclear arms would be enriched and strengthened by this recognition.[10]</w:t>
      </w:r>
      <w:r w:rsidRPr="0037138B">
        <w:rPr>
          <w:sz w:val="12"/>
        </w:rPr>
        <w:t>¶</w:t>
      </w:r>
      <w:r w:rsidRPr="0037138B">
        <w:rPr>
          <w:sz w:val="10"/>
        </w:rPr>
        <w:t xml:space="preserve"> Both books display an affectation for gilding their arguments with lots of brief references to major thinkers from a wide variety of disciplines. Consider Schell on Heisenberg:</w:t>
      </w:r>
      <w:r w:rsidRPr="0037138B">
        <w:rPr>
          <w:sz w:val="12"/>
        </w:rPr>
        <w:t>¶</w:t>
      </w:r>
      <w:r w:rsidRPr="0037138B">
        <w:rPr>
          <w:sz w:val="10"/>
        </w:rPr>
        <w:t xml:space="preserve"> The famous uncertainty principle, formulated by the German physicist Werner Heisenberg, has shown that our knowledge of atomic phenomena is limited because the experimental procedures with which we must carry out our observations inevitably interfere with the phenomena that we wish to measure.</w:t>
      </w:r>
      <w:r w:rsidRPr="0037138B">
        <w:rPr>
          <w:sz w:val="12"/>
        </w:rPr>
        <w:t>¶</w:t>
      </w:r>
      <w:r w:rsidRPr="0037138B">
        <w:rPr>
          <w:sz w:val="10"/>
        </w:rPr>
        <w:t xml:space="preserve"> Schell applies Heisenberg’s scientific insight to all forms of human investigation, writing that “a limit to our knowledge is fixed by the fact that we are incarnate beings, not disembodied spirits.”[11] The supposed separation from nature implied by Heisenberg’s idea limits our appreciation for both nature and our predicament.</w:t>
      </w:r>
      <w:r w:rsidRPr="0037138B">
        <w:rPr>
          <w:sz w:val="12"/>
        </w:rPr>
        <w:t>¶</w:t>
      </w:r>
      <w:r w:rsidRPr="0037138B">
        <w:rPr>
          <w:sz w:val="10"/>
        </w:rPr>
        <w:t xml:space="preserve"> Gore follows down the same track</w:t>
      </w:r>
      <w:proofErr w:type="gramStart"/>
      <w:r w:rsidRPr="0037138B">
        <w:rPr>
          <w:sz w:val="10"/>
        </w:rPr>
        <w:t>:</w:t>
      </w:r>
      <w:r w:rsidRPr="0037138B">
        <w:rPr>
          <w:sz w:val="12"/>
        </w:rPr>
        <w:t>¶</w:t>
      </w:r>
      <w:proofErr w:type="gramEnd"/>
      <w:r w:rsidRPr="0037138B">
        <w:rPr>
          <w:sz w:val="10"/>
        </w:rPr>
        <w:t xml:space="preserve"> Earlier this century, the Heisenberg Principle established that the very act of observing a natural phenomenon can change what is being observed. Although the initial theory was limited in practice to special cases in subatomic physics, the philosophical implications were and are staggering. It is now apparent that since Descartes reestablished the Platonic notion and began the scientific revolution, human civilization has been experiencing a kind of Heisenberg Principle writ large. . . . [T]he world of intellect is assumed to be separate from the physical world.[12]</w:t>
      </w:r>
      <w:r w:rsidRPr="0037138B">
        <w:rPr>
          <w:sz w:val="12"/>
        </w:rPr>
        <w:t>¶</w:t>
      </w:r>
      <w:r w:rsidRPr="0037138B">
        <w:rPr>
          <w:sz w:val="10"/>
        </w:rPr>
        <w:t xml:space="preserve"> Gore opens his hit movie and companion book An Inconvenient Truth with an homage to the famous photo of the Earth taken from the moon by the Apollo 8 astronauts in 1968. This image, he tells us, played a key role in galvanizing the world’s environmental consciousness, underscoring the fragility of the planet. As he put it fulsomely in Earth in the Balance:</w:t>
      </w:r>
      <w:r w:rsidRPr="0037138B">
        <w:rPr>
          <w:sz w:val="12"/>
        </w:rPr>
        <w:t>¶</w:t>
      </w:r>
      <w:r w:rsidRPr="0037138B">
        <w:rPr>
          <w:sz w:val="10"/>
        </w:rPr>
        <w:t xml:space="preserve"> Those first striking pictures taken by the Apollo astronauts of the earth floating in the blackness of space were so deeply moving because they enabled us to see our planet from a new perspective--a perspective from which the preciousness and fragile beauty of the earth was suddenly clear.[13]</w:t>
      </w:r>
      <w:r w:rsidRPr="0037138B">
        <w:rPr>
          <w:sz w:val="12"/>
        </w:rPr>
        <w:t>¶</w:t>
      </w:r>
      <w:r w:rsidRPr="0037138B">
        <w:rPr>
          <w:sz w:val="10"/>
        </w:rPr>
        <w:t xml:space="preserve"> Schell uses the same trope:</w:t>
      </w:r>
      <w:r w:rsidRPr="0037138B">
        <w:rPr>
          <w:sz w:val="12"/>
        </w:rPr>
        <w:t>¶</w:t>
      </w:r>
      <w:r w:rsidRPr="0037138B">
        <w:rPr>
          <w:sz w:val="10"/>
        </w:rPr>
        <w:t xml:space="preserve"> As it happens, our two roles in the nuclear predicament have been given visual representation in the photographs of the earth that we have taken with the aid of another technical device of our time, the spaceship. These pictures illustrate, on the one hand, our mastery over nature, which has enabled us to take up a position in the heavens and look back on the earth as though it were just one more celestial body, and, on the other, our weakness and frailty in the face of that mastery, which we cannot help feeling when we see the smallness, solitude, and delicate beauty of our planetary home.[14]</w:t>
      </w:r>
      <w:r w:rsidRPr="0037138B">
        <w:rPr>
          <w:sz w:val="12"/>
        </w:rPr>
        <w:t>¶</w:t>
      </w:r>
      <w:r w:rsidRPr="0037138B">
        <w:rPr>
          <w:sz w:val="10"/>
        </w:rPr>
        <w:t xml:space="preserve"> These are only a few of the many examples that can be drawn of both books’ derivative and allusive nature. Both </w:t>
      </w:r>
      <w:r w:rsidRPr="0037138B">
        <w:rPr>
          <w:rStyle w:val="IntenseEmphasis"/>
          <w:rFonts w:asciiTheme="minorHAnsi" w:hAnsiTheme="minorHAnsi"/>
          <w:highlight w:val="yellow"/>
        </w:rPr>
        <w:t>authors</w:t>
      </w:r>
      <w:r w:rsidRPr="0037138B">
        <w:rPr>
          <w:rStyle w:val="IntenseEmphasis"/>
          <w:rFonts w:asciiTheme="minorHAnsi" w:hAnsiTheme="minorHAnsi"/>
        </w:rPr>
        <w:t xml:space="preserve"> offer up references to</w:t>
      </w:r>
      <w:r w:rsidRPr="0037138B">
        <w:rPr>
          <w:sz w:val="10"/>
        </w:rPr>
        <w:t xml:space="preserve"> Plato, Aristotle, Augustine, Francis </w:t>
      </w:r>
      <w:r w:rsidRPr="0037138B">
        <w:rPr>
          <w:rStyle w:val="IntenseEmphasis"/>
          <w:rFonts w:asciiTheme="minorHAnsi" w:hAnsiTheme="minorHAnsi"/>
        </w:rPr>
        <w:t>Bacon</w:t>
      </w:r>
      <w:r w:rsidRPr="0037138B">
        <w:rPr>
          <w:sz w:val="10"/>
        </w:rPr>
        <w:t xml:space="preserve">, Einstein, </w:t>
      </w:r>
      <w:r w:rsidRPr="0037138B">
        <w:rPr>
          <w:rStyle w:val="IntenseEmphasis"/>
          <w:rFonts w:asciiTheme="minorHAnsi" w:hAnsiTheme="minorHAnsi"/>
        </w:rPr>
        <w:t>Descartes</w:t>
      </w:r>
      <w:r w:rsidRPr="0037138B">
        <w:rPr>
          <w:sz w:val="10"/>
        </w:rPr>
        <w:t xml:space="preserve">, </w:t>
      </w:r>
      <w:r w:rsidRPr="0037138B">
        <w:rPr>
          <w:rStyle w:val="IntenseEmphasis"/>
          <w:rFonts w:asciiTheme="minorHAnsi" w:hAnsiTheme="minorHAnsi"/>
        </w:rPr>
        <w:t>and</w:t>
      </w:r>
      <w:r w:rsidRPr="0037138B">
        <w:rPr>
          <w:sz w:val="10"/>
        </w:rPr>
        <w:t xml:space="preserve"> Hannah </w:t>
      </w:r>
      <w:r w:rsidRPr="0037138B">
        <w:rPr>
          <w:rStyle w:val="IntenseEmphasis"/>
          <w:rFonts w:asciiTheme="minorHAnsi" w:hAnsiTheme="minorHAnsi"/>
        </w:rPr>
        <w:t>Arendt</w:t>
      </w:r>
      <w:r w:rsidRPr="0037138B">
        <w:rPr>
          <w:sz w:val="10"/>
        </w:rPr>
        <w:t xml:space="preserve"> in what might be called, to paraphrase Arendt, the banality of promiscuous allusion, </w:t>
      </w:r>
      <w:r w:rsidRPr="0037138B">
        <w:rPr>
          <w:rStyle w:val="IntenseEmphasis"/>
          <w:rFonts w:asciiTheme="minorHAnsi" w:hAnsiTheme="minorHAnsi"/>
        </w:rPr>
        <w:t xml:space="preserve">all to </w:t>
      </w:r>
      <w:r w:rsidRPr="0037138B">
        <w:rPr>
          <w:rStyle w:val="IntenseEmphasis"/>
          <w:rFonts w:asciiTheme="minorHAnsi" w:hAnsiTheme="minorHAnsi"/>
          <w:highlight w:val="yellow"/>
        </w:rPr>
        <w:t xml:space="preserve">bolster a </w:t>
      </w:r>
      <w:r w:rsidRPr="0037138B">
        <w:rPr>
          <w:rStyle w:val="Emphasis"/>
          <w:highlight w:val="yellow"/>
        </w:rPr>
        <w:t>superficial philosophical</w:t>
      </w:r>
      <w:r w:rsidRPr="0037138B">
        <w:rPr>
          <w:sz w:val="10"/>
        </w:rPr>
        <w:t xml:space="preserve"> or anthropological </w:t>
      </w:r>
      <w:r w:rsidRPr="0037138B">
        <w:rPr>
          <w:rStyle w:val="Emphasis"/>
          <w:highlight w:val="yellow"/>
        </w:rPr>
        <w:t>point</w:t>
      </w:r>
      <w:r w:rsidRPr="0037138B">
        <w:rPr>
          <w:rStyle w:val="Emphasis"/>
        </w:rPr>
        <w:t xml:space="preserve"> that is </w:t>
      </w:r>
      <w:r w:rsidRPr="0037138B">
        <w:rPr>
          <w:rStyle w:val="Emphasis"/>
          <w:highlight w:val="yellow"/>
        </w:rPr>
        <w:t xml:space="preserve">far distant from </w:t>
      </w:r>
      <w:r w:rsidRPr="0037138B">
        <w:rPr>
          <w:rStyle w:val="Emphasis"/>
        </w:rPr>
        <w:t xml:space="preserve">the </w:t>
      </w:r>
      <w:r w:rsidRPr="0037138B">
        <w:rPr>
          <w:rStyle w:val="Emphasis"/>
          <w:highlight w:val="yellow"/>
        </w:rPr>
        <w:t>politics</w:t>
      </w:r>
      <w:r w:rsidRPr="0037138B">
        <w:rPr>
          <w:rStyle w:val="Emphasis"/>
        </w:rPr>
        <w:t xml:space="preserve"> and policy of either </w:t>
      </w:r>
      <w:proofErr w:type="spellStart"/>
      <w:r w:rsidRPr="0037138B">
        <w:rPr>
          <w:rStyle w:val="Emphasis"/>
        </w:rPr>
        <w:t>issue.</w:t>
      </w:r>
      <w:r w:rsidRPr="0037138B">
        <w:rPr>
          <w:rStyle w:val="Emphasis"/>
          <w:b w:val="0"/>
          <w:sz w:val="12"/>
        </w:rPr>
        <w:t>¶</w:t>
      </w:r>
      <w:r w:rsidRPr="0037138B">
        <w:rPr>
          <w:rStyle w:val="IntenseEmphasis"/>
          <w:rFonts w:asciiTheme="minorHAnsi" w:hAnsiTheme="minorHAnsi"/>
        </w:rPr>
        <w:t>Most</w:t>
      </w:r>
      <w:proofErr w:type="spellEnd"/>
      <w:r w:rsidRPr="0037138B">
        <w:rPr>
          <w:rStyle w:val="IntenseEmphasis"/>
          <w:rFonts w:asciiTheme="minorHAnsi" w:hAnsiTheme="minorHAnsi"/>
        </w:rPr>
        <w:t xml:space="preserve"> troubling is that </w:t>
      </w:r>
      <w:proofErr w:type="spellStart"/>
      <w:r w:rsidRPr="0037138B">
        <w:rPr>
          <w:sz w:val="10"/>
        </w:rPr>
        <w:t>both</w:t>
      </w:r>
      <w:r w:rsidRPr="0037138B">
        <w:rPr>
          <w:rStyle w:val="IntenseEmphasis"/>
          <w:rFonts w:asciiTheme="minorHAnsi" w:hAnsiTheme="minorHAnsi"/>
        </w:rPr>
        <w:t>authors</w:t>
      </w:r>
      <w:proofErr w:type="spellEnd"/>
      <w:r w:rsidRPr="0037138B">
        <w:rPr>
          <w:rStyle w:val="IntenseEmphasis"/>
          <w:rFonts w:asciiTheme="minorHAnsi" w:hAnsiTheme="minorHAnsi"/>
        </w:rPr>
        <w:t xml:space="preserve"> depict dissent from their point of view to be a pathology</w:t>
      </w:r>
      <w:r w:rsidRPr="0037138B">
        <w:rPr>
          <w:sz w:val="10"/>
        </w:rPr>
        <w:t xml:space="preserve"> of some kind, </w:t>
      </w:r>
      <w:r w:rsidRPr="0037138B">
        <w:rPr>
          <w:rStyle w:val="IntenseEmphasis"/>
          <w:rFonts w:asciiTheme="minorHAnsi" w:hAnsiTheme="minorHAnsi"/>
        </w:rPr>
        <w:t xml:space="preserve">foreclosing that there could be any rational basis for a different point of view. Gore </w:t>
      </w:r>
      <w:proofErr w:type="spellStart"/>
      <w:r w:rsidRPr="0037138B">
        <w:rPr>
          <w:rStyle w:val="IntenseEmphasis"/>
          <w:rFonts w:asciiTheme="minorHAnsi" w:hAnsiTheme="minorHAnsi"/>
        </w:rPr>
        <w:t>comparesdissenters</w:t>
      </w:r>
      <w:proofErr w:type="spellEnd"/>
      <w:r w:rsidRPr="0037138B">
        <w:rPr>
          <w:sz w:val="10"/>
        </w:rPr>
        <w:t xml:space="preserve"> to his view of our environmental predicament </w:t>
      </w:r>
      <w:proofErr w:type="spellStart"/>
      <w:r w:rsidRPr="0037138B">
        <w:rPr>
          <w:rStyle w:val="IntenseEmphasis"/>
          <w:rFonts w:asciiTheme="minorHAnsi" w:hAnsiTheme="minorHAnsi"/>
        </w:rPr>
        <w:t>to</w:t>
      </w:r>
      <w:r w:rsidRPr="0037138B">
        <w:rPr>
          <w:rStyle w:val="Emphasis"/>
        </w:rPr>
        <w:t>garden</w:t>
      </w:r>
      <w:proofErr w:type="spellEnd"/>
      <w:r w:rsidRPr="0037138B">
        <w:rPr>
          <w:rStyle w:val="Emphasis"/>
        </w:rPr>
        <w:t>-variety substance abusers</w:t>
      </w:r>
      <w:r w:rsidRPr="0037138B">
        <w:rPr>
          <w:sz w:val="10"/>
        </w:rPr>
        <w:t xml:space="preserve">, arguing that people who are </w:t>
      </w:r>
      <w:r w:rsidRPr="0037138B">
        <w:rPr>
          <w:rStyle w:val="Emphasis"/>
        </w:rPr>
        <w:t xml:space="preserve">oblivious to our “collision” with nature are “enablers” who are “helping to ensure that the addictive behavior continues. </w:t>
      </w:r>
      <w:r w:rsidRPr="0037138B">
        <w:rPr>
          <w:rStyle w:val="IntenseEmphasis"/>
          <w:rFonts w:asciiTheme="minorHAnsi" w:hAnsiTheme="minorHAnsi"/>
        </w:rPr>
        <w:t>The psychological mechanism of denial is complex</w:t>
      </w:r>
      <w:r w:rsidRPr="0037138B">
        <w:rPr>
          <w:sz w:val="10"/>
        </w:rPr>
        <w:t xml:space="preserve">, but again addiction serves as a model.”[15] Elsewhere Gore compares our “dysfunctional civilization” to dysfunctional families, whose members suffer from “a serious psychological disorder.” While Gore begins this discussion by saying that family </w:t>
      </w:r>
      <w:proofErr w:type="spellStart"/>
      <w:r w:rsidRPr="0037138B">
        <w:rPr>
          <w:sz w:val="10"/>
        </w:rPr>
        <w:t>dysfunctionality</w:t>
      </w:r>
      <w:proofErr w:type="spellEnd"/>
      <w:r w:rsidRPr="0037138B">
        <w:rPr>
          <w:sz w:val="10"/>
        </w:rPr>
        <w:t xml:space="preserve"> is a metaphor, he ends by applying the concept literally: “The model of the dysfunctional family has a direct bearing on our ways of thinking about the environment.”[16] Schell is close aboard: “A society that systematically shuts its eyes to an urgent peril to its physical survival and fails to take any steps to save </w:t>
      </w:r>
      <w:proofErr w:type="gramStart"/>
      <w:r w:rsidRPr="0037138B">
        <w:rPr>
          <w:sz w:val="10"/>
        </w:rPr>
        <w:t>itself</w:t>
      </w:r>
      <w:proofErr w:type="gramEnd"/>
      <w:r w:rsidRPr="0037138B">
        <w:rPr>
          <w:sz w:val="10"/>
        </w:rPr>
        <w:t xml:space="preserve"> cannot be called psychologically well.”[17]</w:t>
      </w:r>
      <w:r w:rsidRPr="0037138B">
        <w:rPr>
          <w:sz w:val="12"/>
        </w:rPr>
        <w:t>¶</w:t>
      </w:r>
      <w:r w:rsidRPr="0037138B">
        <w:rPr>
          <w:sz w:val="10"/>
        </w:rPr>
        <w:t>Both authors call for making their particular issue the paramount global priority in the same terms. Gore argues that “we must make the environment the central organizing principle [emphasis added] for civilization. . . . [T]he tide in this battle will turn only when the majority of people in the world become sufficiently aroused by a shared sense of urgent danger to join in an all-out effort.”[18] Schell wrote, “If we felt the peril for what it is--an urgent threat to our whole human substance--we would let it become the organizing principle [emphasis added] of our global collective existence: the foundation on which the world was built.”[19]</w:t>
      </w:r>
      <w:r w:rsidRPr="0037138B">
        <w:rPr>
          <w:sz w:val="12"/>
        </w:rPr>
        <w:t>¶</w:t>
      </w:r>
      <w:r w:rsidRPr="0037138B">
        <w:rPr>
          <w:sz w:val="10"/>
        </w:rPr>
        <w:t xml:space="preserve">Having laid the groundwork for a wholesale change in our </w:t>
      </w:r>
      <w:proofErr w:type="gramStart"/>
      <w:r w:rsidRPr="0037138B">
        <w:rPr>
          <w:sz w:val="10"/>
        </w:rPr>
        <w:t>priorities,</w:t>
      </w:r>
      <w:proofErr w:type="gramEnd"/>
      <w:r w:rsidRPr="0037138B">
        <w:rPr>
          <w:sz w:val="10"/>
        </w:rPr>
        <w:t xml:space="preserve"> both Schell and Gore are surprisingly light on the social and political architecture of their alternative world. This is explicitly so in Schell’s case: “I have not sought to define a political solution to the nuclear predicament. . . . I have left to others those awesome, urgent tasks.”[20] Gore’s approach is better supported; he offers a laundry list of specific policy recommendations mostly on energy and resource use, but it falls far short of his desired “wrenching transformation” of civilization. If the broader solution to our predicament is not clear even in outline, it is because neither author fully grasps the magnitude of the critique he is making, such that a political solution--at least, a solution that is compatible with liberal democracy--is impossible. Neither man understands why.</w:t>
      </w:r>
      <w:r w:rsidRPr="0037138B">
        <w:rPr>
          <w:sz w:val="12"/>
        </w:rPr>
        <w:t>¶</w:t>
      </w:r>
      <w:r w:rsidRPr="0037138B">
        <w:rPr>
          <w:sz w:val="10"/>
        </w:rPr>
        <w:t xml:space="preserve"> The Real Source for The Fate of the Earth in the Balance</w:t>
      </w:r>
      <w:r w:rsidRPr="0037138B">
        <w:rPr>
          <w:sz w:val="12"/>
        </w:rPr>
        <w:t>¶</w:t>
      </w:r>
      <w:r w:rsidRPr="0037138B">
        <w:rPr>
          <w:sz w:val="10"/>
        </w:rPr>
        <w:t xml:space="preserve"> Despite the parade of quotes and references from Plato and Arendt, </w:t>
      </w:r>
      <w:r w:rsidRPr="0037138B">
        <w:rPr>
          <w:rStyle w:val="IntenseEmphasis"/>
          <w:rFonts w:asciiTheme="minorHAnsi" w:hAnsiTheme="minorHAnsi"/>
        </w:rPr>
        <w:t>there is one thinker conspicuously absent from</w:t>
      </w:r>
      <w:r w:rsidRPr="0037138B">
        <w:rPr>
          <w:sz w:val="10"/>
        </w:rPr>
        <w:t xml:space="preserve"> both Schell and </w:t>
      </w:r>
      <w:r w:rsidRPr="0037138B">
        <w:rPr>
          <w:rStyle w:val="IntenseEmphasis"/>
          <w:rFonts w:asciiTheme="minorHAnsi" w:hAnsiTheme="minorHAnsi"/>
        </w:rPr>
        <w:t>Gore’s</w:t>
      </w:r>
      <w:r w:rsidRPr="0037138B">
        <w:rPr>
          <w:sz w:val="10"/>
        </w:rPr>
        <w:t xml:space="preserve"> numerous </w:t>
      </w:r>
      <w:r w:rsidRPr="0037138B">
        <w:rPr>
          <w:rStyle w:val="IntenseEmphasis"/>
          <w:rFonts w:asciiTheme="minorHAnsi" w:hAnsiTheme="minorHAnsi"/>
        </w:rPr>
        <w:t xml:space="preserve">citations but whose spirit is present on almost </w:t>
      </w:r>
      <w:proofErr w:type="spellStart"/>
      <w:r w:rsidRPr="0037138B">
        <w:rPr>
          <w:rStyle w:val="IntenseEmphasis"/>
          <w:rFonts w:asciiTheme="minorHAnsi" w:hAnsiTheme="minorHAnsi"/>
        </w:rPr>
        <w:t>everypage</w:t>
      </w:r>
      <w:proofErr w:type="spellEnd"/>
      <w:r w:rsidRPr="0037138B">
        <w:rPr>
          <w:sz w:val="10"/>
        </w:rPr>
        <w:t xml:space="preserve"> of both books: Martin </w:t>
      </w:r>
      <w:r w:rsidRPr="0037138B">
        <w:rPr>
          <w:rStyle w:val="IntenseEmphasis"/>
          <w:rFonts w:asciiTheme="minorHAnsi" w:hAnsiTheme="minorHAnsi"/>
        </w:rPr>
        <w:t>Heidegger</w:t>
      </w:r>
      <w:r w:rsidRPr="0037138B">
        <w:rPr>
          <w:sz w:val="10"/>
        </w:rPr>
        <w:t xml:space="preserve">. Perhaps the absence of a reference to Heidegger is due to reticence or discretion, given Heidegger’s dubious and complicated association with Nazism. Nothing derails an argument faster than playing the </w:t>
      </w:r>
      <w:proofErr w:type="spellStart"/>
      <w:r w:rsidRPr="0037138B">
        <w:rPr>
          <w:sz w:val="10"/>
        </w:rPr>
        <w:t>reductioadHitlerum</w:t>
      </w:r>
      <w:proofErr w:type="spellEnd"/>
      <w:r w:rsidRPr="0037138B">
        <w:rPr>
          <w:sz w:val="10"/>
        </w:rPr>
        <w:t xml:space="preserve"> card. More likely it is the abstruse and difficult character of Heidegger’s arguments; Gore and Schell may not realize how closely the core of their argument about the technological alienation of man from nature tracks Heidegger’s more thorough account in his famous 1953 essay “The Question Concerning Technology.”[21]</w:t>
      </w:r>
      <w:r w:rsidRPr="0037138B">
        <w:rPr>
          <w:sz w:val="12"/>
        </w:rPr>
        <w:t>¶</w:t>
      </w:r>
      <w:r w:rsidRPr="0037138B">
        <w:rPr>
          <w:sz w:val="10"/>
        </w:rPr>
        <w:t xml:space="preserve"> Heidegger asks, “What is modern technology?” His understanding of technology is sometimes rendered in translation as “</w:t>
      </w:r>
      <w:proofErr w:type="spellStart"/>
      <w:r w:rsidRPr="0037138B">
        <w:rPr>
          <w:sz w:val="10"/>
        </w:rPr>
        <w:t>technicity</w:t>
      </w:r>
      <w:proofErr w:type="spellEnd"/>
      <w:r w:rsidRPr="0037138B">
        <w:rPr>
          <w:sz w:val="10"/>
        </w:rPr>
        <w:t xml:space="preserve">” to convey a defective way of knowing about phenomena, and to distinguish the term from its more common usage to mean mere scientific instrumentality (think gadgets). </w:t>
      </w:r>
      <w:r w:rsidRPr="0037138B">
        <w:rPr>
          <w:rStyle w:val="IntenseEmphasis"/>
          <w:rFonts w:asciiTheme="minorHAnsi" w:hAnsiTheme="minorHAnsi"/>
        </w:rPr>
        <w:t xml:space="preserve">Heidegger believed that our mode of </w:t>
      </w:r>
      <w:r w:rsidRPr="0037138B">
        <w:rPr>
          <w:rStyle w:val="IntenseEmphasis"/>
          <w:rFonts w:asciiTheme="minorHAnsi" w:hAnsiTheme="minorHAnsi"/>
        </w:rPr>
        <w:lastRenderedPageBreak/>
        <w:t>objectifying nature alienates mankind from perceiving and contemplating pure “</w:t>
      </w:r>
      <w:proofErr w:type="spellStart"/>
      <w:r w:rsidRPr="0037138B">
        <w:rPr>
          <w:rStyle w:val="IntenseEmphasis"/>
          <w:rFonts w:asciiTheme="minorHAnsi" w:hAnsiTheme="minorHAnsi"/>
        </w:rPr>
        <w:t>Being.”</w:t>
      </w:r>
      <w:r w:rsidRPr="0037138B">
        <w:rPr>
          <w:rStyle w:val="Emphasis"/>
        </w:rPr>
        <w:t>Whatever</w:t>
      </w:r>
      <w:proofErr w:type="spellEnd"/>
      <w:r w:rsidRPr="0037138B">
        <w:rPr>
          <w:rStyle w:val="Emphasis"/>
        </w:rPr>
        <w:t xml:space="preserve"> this may mean--and even Heidegger’s followers admit it is obscure</w:t>
      </w:r>
      <w:r w:rsidRPr="0037138B">
        <w:rPr>
          <w:sz w:val="10"/>
        </w:rPr>
        <w:t>(Heidegger himself wrote that “</w:t>
      </w:r>
      <w:r w:rsidRPr="0037138B">
        <w:rPr>
          <w:rStyle w:val="IntenseEmphasis"/>
          <w:rFonts w:asciiTheme="minorHAnsi" w:hAnsiTheme="minorHAnsi"/>
        </w:rPr>
        <w:t>we are asking about something which we barely gras</w:t>
      </w:r>
      <w:r w:rsidRPr="0037138B">
        <w:rPr>
          <w:sz w:val="10"/>
        </w:rPr>
        <w:t>p”[22])--Heidegger suggests that philosophy has been asking the wrong questions since the very beginning, and the culmination of this wrong track is modern technology, which completes the alienation of man from nature. This is where Heidegger prepares the way for Gore.</w:t>
      </w:r>
      <w:r w:rsidRPr="0037138B">
        <w:rPr>
          <w:sz w:val="12"/>
        </w:rPr>
        <w:t>¶</w:t>
      </w:r>
      <w:r w:rsidRPr="0037138B">
        <w:rPr>
          <w:sz w:val="10"/>
        </w:rPr>
        <w:t xml:space="preserve"> Modern technology, according to Heidegger</w:t>
      </w:r>
      <w:proofErr w:type="gramStart"/>
      <w:r w:rsidRPr="0037138B">
        <w:rPr>
          <w:sz w:val="10"/>
        </w:rPr>
        <w:t>,</w:t>
      </w:r>
      <w:r w:rsidRPr="0037138B">
        <w:rPr>
          <w:sz w:val="12"/>
        </w:rPr>
        <w:t>¶</w:t>
      </w:r>
      <w:proofErr w:type="gramEnd"/>
      <w:r w:rsidRPr="0037138B">
        <w:rPr>
          <w:sz w:val="10"/>
        </w:rPr>
        <w:t xml:space="preserve"> puts to nature the unreasonable demand that it supply energy which can be extracted and stored as such. . . . The earth now reveals itself as a coal-mining district, the soil as a mineral deposit. The field that the peasant formerly cultivated and set in order appears different from how it did when to set in order still meant to take </w:t>
      </w:r>
      <w:proofErr w:type="spellStart"/>
      <w:r w:rsidRPr="0037138B">
        <w:rPr>
          <w:sz w:val="10"/>
        </w:rPr>
        <w:t>of</w:t>
      </w:r>
      <w:proofErr w:type="spellEnd"/>
      <w:r w:rsidRPr="0037138B">
        <w:rPr>
          <w:sz w:val="10"/>
        </w:rPr>
        <w:t xml:space="preserve"> and maintain. . . . But meanwhile even the cultivation of the field has come under the grip of another kind of setting-in-order, which sets upon [italics in original] nature. It sets upon it in the sense of challenging it. Agriculture is now the mechanized food industry. Air is now set upon to yield nitrogen, the earth to yield ore, ore to yield uranium, for example; uranium is set upon to yield atomic energy, which can be released either for destruction or for peaceful use.[23]</w:t>
      </w:r>
      <w:r w:rsidRPr="0037138B">
        <w:rPr>
          <w:sz w:val="12"/>
        </w:rPr>
        <w:t>¶</w:t>
      </w:r>
      <w:r w:rsidRPr="0037138B">
        <w:rPr>
          <w:sz w:val="10"/>
        </w:rPr>
        <w:t xml:space="preserve"> Here are Gore’s parallel passages:</w:t>
      </w:r>
      <w:r w:rsidRPr="0037138B">
        <w:rPr>
          <w:sz w:val="12"/>
        </w:rPr>
        <w:t>¶</w:t>
      </w:r>
      <w:r w:rsidRPr="0037138B">
        <w:rPr>
          <w:sz w:val="10"/>
        </w:rPr>
        <w:t xml:space="preserve"> [O]ur civilization is holding ever more tightly to its habit of consuming larger and larger quantities every year of coal, oil, fresh air and water, trees, topsoil, and the thousand other substances we rip from the crust of the earth. . . . We seem increasingly eager to lose ourselves in the forms of culture, society, technology, the media, and the rituals of production and consumption, but the price we pay is a loss of our spiritual lives.[24]</w:t>
      </w:r>
      <w:r w:rsidRPr="0037138B">
        <w:rPr>
          <w:sz w:val="12"/>
        </w:rPr>
        <w:t>¶</w:t>
      </w:r>
      <w:r w:rsidRPr="0037138B">
        <w:rPr>
          <w:sz w:val="10"/>
        </w:rPr>
        <w:t xml:space="preserve"> And:</w:t>
      </w:r>
      <w:r w:rsidRPr="0037138B">
        <w:rPr>
          <w:sz w:val="12"/>
        </w:rPr>
        <w:t>¶</w:t>
      </w:r>
      <w:r w:rsidRPr="0037138B">
        <w:rPr>
          <w:sz w:val="10"/>
        </w:rPr>
        <w:t xml:space="preserve"> Our seemingly compulsive need to control the natural world . . . has driven us to the edge of disaster, for we have become so successful at controlling nature than we have lost our connection to it.[25]</w:t>
      </w:r>
      <w:r w:rsidRPr="0037138B">
        <w:rPr>
          <w:sz w:val="12"/>
        </w:rPr>
        <w:t>¶</w:t>
      </w:r>
      <w:r w:rsidRPr="0037138B">
        <w:rPr>
          <w:sz w:val="10"/>
        </w:rPr>
        <w:t xml:space="preserve"> It is possible to compile a long inventory of close parallels between Heidegger and Gore. For example, Heidegger told interviewers in 1966:</w:t>
      </w:r>
      <w:r w:rsidRPr="0037138B">
        <w:rPr>
          <w:sz w:val="12"/>
        </w:rPr>
        <w:t>¶</w:t>
      </w:r>
      <w:r w:rsidRPr="0037138B">
        <w:rPr>
          <w:sz w:val="10"/>
        </w:rPr>
        <w:t xml:space="preserve"> [T]</w:t>
      </w:r>
      <w:proofErr w:type="spellStart"/>
      <w:r w:rsidRPr="0037138B">
        <w:rPr>
          <w:sz w:val="10"/>
        </w:rPr>
        <w:t>echnicity</w:t>
      </w:r>
      <w:proofErr w:type="spellEnd"/>
      <w:r w:rsidRPr="0037138B">
        <w:rPr>
          <w:sz w:val="10"/>
        </w:rPr>
        <w:t xml:space="preserve"> increasingly dislodges man and uproots him from the earth. . . . The last 30 years have made it clearer that the planet-wide movement of modern </w:t>
      </w:r>
      <w:proofErr w:type="spellStart"/>
      <w:r w:rsidRPr="0037138B">
        <w:rPr>
          <w:sz w:val="10"/>
        </w:rPr>
        <w:t>technicity</w:t>
      </w:r>
      <w:proofErr w:type="spellEnd"/>
      <w:r w:rsidRPr="0037138B">
        <w:rPr>
          <w:sz w:val="10"/>
        </w:rPr>
        <w:t xml:space="preserve"> is a power whose magnitude in determining [our] history can hardly be overestimated</w:t>
      </w:r>
      <w:proofErr w:type="gramStart"/>
      <w:r w:rsidRPr="0037138B">
        <w:rPr>
          <w:sz w:val="10"/>
        </w:rPr>
        <w:t>.[</w:t>
      </w:r>
      <w:proofErr w:type="gramEnd"/>
      <w:r w:rsidRPr="0037138B">
        <w:rPr>
          <w:sz w:val="10"/>
        </w:rPr>
        <w:t>26]</w:t>
      </w:r>
      <w:r w:rsidRPr="0037138B">
        <w:rPr>
          <w:sz w:val="12"/>
        </w:rPr>
        <w:t>¶</w:t>
      </w:r>
      <w:r w:rsidRPr="0037138B">
        <w:rPr>
          <w:sz w:val="10"/>
        </w:rPr>
        <w:t xml:space="preserve"> Heidegger also found the earth-from-space photos as affecting as Gore and Schell:</w:t>
      </w:r>
      <w:r w:rsidRPr="0037138B">
        <w:rPr>
          <w:sz w:val="12"/>
        </w:rPr>
        <w:t>¶</w:t>
      </w:r>
      <w:r w:rsidRPr="0037138B">
        <w:rPr>
          <w:sz w:val="10"/>
        </w:rPr>
        <w:t xml:space="preserve"> I don’t know if you were shocked, but [certainly] I was shocked when a short time ago I saw the pictures of the earth taken from the moon. We do not need atom bombs at all [to uproot us]--the uprooting of man is already here. All our relationships have become merely technical ones. It is no longer upon an earth than man lives today.[27]</w:t>
      </w:r>
      <w:r w:rsidRPr="0037138B">
        <w:rPr>
          <w:sz w:val="12"/>
        </w:rPr>
        <w:t>¶</w:t>
      </w:r>
      <w:r w:rsidRPr="0037138B">
        <w:rPr>
          <w:sz w:val="10"/>
        </w:rPr>
        <w:t xml:space="preserve"> Gore likes to cite the supposed proverb that the Chinese symbol for “crisis” also means “opportunity.” Heidegger was fond of quoting a line from the German poet </w:t>
      </w:r>
      <w:proofErr w:type="spellStart"/>
      <w:r w:rsidRPr="0037138B">
        <w:rPr>
          <w:sz w:val="10"/>
        </w:rPr>
        <w:t>Hölderlin</w:t>
      </w:r>
      <w:proofErr w:type="spellEnd"/>
      <w:r w:rsidRPr="0037138B">
        <w:rPr>
          <w:sz w:val="10"/>
        </w:rPr>
        <w:t>: “Where danger lies, there too grows the chance for salvation.” And is it necessary to mention that Heisenberg’s uncertainty principle also shows up for duty in Heidegger’s essay on technology? Heidegger is often said to have advocated a return to pre-Socratic philosophy, though in fact he was skeptical that there was any philosophical solution to the problem he perceived. Gore follows Heidegger closely when he criticizes Plato and the Western philosophic tradition for preparing the ground for modern man’s estrangement from nature</w:t>
      </w:r>
      <w:proofErr w:type="gramStart"/>
      <w:r w:rsidRPr="0037138B">
        <w:rPr>
          <w:sz w:val="10"/>
        </w:rPr>
        <w:t>:</w:t>
      </w:r>
      <w:r w:rsidRPr="0037138B">
        <w:rPr>
          <w:sz w:val="12"/>
        </w:rPr>
        <w:t>¶</w:t>
      </w:r>
      <w:proofErr w:type="gramEnd"/>
      <w:r w:rsidRPr="0037138B">
        <w:rPr>
          <w:sz w:val="10"/>
        </w:rPr>
        <w:t xml:space="preserve"> The strange absence of emotion, the banal face of evil so often manifested by mass technological assaults on the global environment, is surely a consequence of the belief in an underlying separation of intellect from the physical world. At the root of this belief lies a heretical understanding of humankind’s place in the world as old as Plato, as seductive in its mythic appeal as Gnosticism, as compelling as the Cartesian promise of Promethean power--and it has led to tragic results</w:t>
      </w:r>
      <w:proofErr w:type="gramStart"/>
      <w:r w:rsidRPr="0037138B">
        <w:rPr>
          <w:sz w:val="10"/>
        </w:rPr>
        <w:t>.[</w:t>
      </w:r>
      <w:proofErr w:type="gramEnd"/>
      <w:r w:rsidRPr="0037138B">
        <w:rPr>
          <w:sz w:val="10"/>
        </w:rPr>
        <w:t>28]</w:t>
      </w:r>
      <w:r w:rsidRPr="0037138B">
        <w:rPr>
          <w:sz w:val="12"/>
        </w:rPr>
        <w:t>¶</w:t>
      </w:r>
      <w:r w:rsidRPr="0037138B">
        <w:rPr>
          <w:sz w:val="10"/>
        </w:rPr>
        <w:t xml:space="preserve"> Political Implications</w:t>
      </w:r>
      <w:r w:rsidRPr="0037138B">
        <w:rPr>
          <w:sz w:val="12"/>
        </w:rPr>
        <w:t>¶</w:t>
      </w:r>
      <w:r w:rsidRPr="0037138B">
        <w:rPr>
          <w:sz w:val="10"/>
        </w:rPr>
        <w:t xml:space="preserve"> Assuming for the purposes of discussion that Gore’s </w:t>
      </w:r>
      <w:proofErr w:type="spellStart"/>
      <w:r w:rsidRPr="0037138B">
        <w:rPr>
          <w:sz w:val="10"/>
        </w:rPr>
        <w:t>Heideggerian</w:t>
      </w:r>
      <w:proofErr w:type="spellEnd"/>
      <w:r w:rsidRPr="0037138B">
        <w:rPr>
          <w:sz w:val="10"/>
        </w:rPr>
        <w:t xml:space="preserve"> analysis is correct, </w:t>
      </w:r>
      <w:r w:rsidRPr="0037138B">
        <w:rPr>
          <w:rStyle w:val="IntenseEmphasis"/>
          <w:rFonts w:asciiTheme="minorHAnsi" w:hAnsiTheme="minorHAnsi"/>
        </w:rPr>
        <w:t>can a reconnection of intellect and the physical world be accomplished through politics</w:t>
      </w:r>
      <w:r w:rsidRPr="0037138B">
        <w:rPr>
          <w:sz w:val="10"/>
        </w:rPr>
        <w:t xml:space="preserve">--or led by politicians? </w:t>
      </w:r>
      <w:r w:rsidRPr="0037138B">
        <w:rPr>
          <w:rStyle w:val="IntenseEmphasis"/>
          <w:rFonts w:asciiTheme="minorHAnsi" w:hAnsiTheme="minorHAnsi"/>
          <w:highlight w:val="yellow"/>
        </w:rPr>
        <w:t>Heidegger</w:t>
      </w:r>
      <w:r w:rsidRPr="0037138B">
        <w:rPr>
          <w:rStyle w:val="IntenseEmphasis"/>
          <w:rFonts w:asciiTheme="minorHAnsi" w:hAnsiTheme="minorHAnsi"/>
        </w:rPr>
        <w:t xml:space="preserve"> did not think </w:t>
      </w:r>
      <w:proofErr w:type="spellStart"/>
      <w:r w:rsidRPr="0037138B">
        <w:rPr>
          <w:rStyle w:val="IntenseEmphasis"/>
          <w:rFonts w:asciiTheme="minorHAnsi" w:hAnsiTheme="minorHAnsi"/>
        </w:rPr>
        <w:t>so,</w:t>
      </w:r>
      <w:r w:rsidRPr="0037138B">
        <w:rPr>
          <w:rStyle w:val="Emphasis"/>
        </w:rPr>
        <w:t>which</w:t>
      </w:r>
      <w:proofErr w:type="spellEnd"/>
      <w:r w:rsidRPr="0037138B">
        <w:rPr>
          <w:rStyle w:val="Emphasis"/>
        </w:rPr>
        <w:t xml:space="preserve"> is why he </w:t>
      </w:r>
      <w:r w:rsidRPr="0037138B">
        <w:rPr>
          <w:rStyle w:val="Emphasis"/>
          <w:highlight w:val="yellow"/>
        </w:rPr>
        <w:t>said it would be impossible for him to write a</w:t>
      </w:r>
      <w:r w:rsidRPr="0037138B">
        <w:rPr>
          <w:rStyle w:val="Emphasis"/>
        </w:rPr>
        <w:t xml:space="preserve">n ethical or </w:t>
      </w:r>
      <w:r w:rsidRPr="0037138B">
        <w:rPr>
          <w:rStyle w:val="Emphasis"/>
          <w:highlight w:val="yellow"/>
        </w:rPr>
        <w:t>political treatise</w:t>
      </w:r>
      <w:r w:rsidRPr="0037138B">
        <w:rPr>
          <w:sz w:val="10"/>
        </w:rPr>
        <w:t xml:space="preserve">.[29] He doubted democracy offered any hope. In an interview late in life, Heidegger said, “For me today it is a decisive question as to how any political system--and which one--can be adapted to an epoch of </w:t>
      </w:r>
      <w:proofErr w:type="spellStart"/>
      <w:r w:rsidRPr="0037138B">
        <w:rPr>
          <w:sz w:val="10"/>
        </w:rPr>
        <w:t>technicity</w:t>
      </w:r>
      <w:proofErr w:type="spellEnd"/>
      <w:r w:rsidRPr="0037138B">
        <w:rPr>
          <w:sz w:val="10"/>
        </w:rPr>
        <w:t xml:space="preserve">. I know of no answer to this question. I am not convinced that it is democracy.”[30] </w:t>
      </w:r>
      <w:r w:rsidRPr="0037138B">
        <w:rPr>
          <w:rStyle w:val="IntenseEmphasis"/>
          <w:rFonts w:asciiTheme="minorHAnsi" w:hAnsiTheme="minorHAnsi"/>
        </w:rPr>
        <w:t>Heidegger was contemptuous of postwar democratic reforms--calling them “halfway measures”--</w:t>
      </w:r>
      <w:r w:rsidRPr="0037138B">
        <w:rPr>
          <w:rStyle w:val="Emphasis"/>
        </w:rPr>
        <w:t>including individual constitutional rights</w:t>
      </w:r>
      <w:r w:rsidRPr="0037138B">
        <w:rPr>
          <w:sz w:val="10"/>
        </w:rPr>
        <w:t>, because:</w:t>
      </w:r>
      <w:r w:rsidRPr="0037138B">
        <w:rPr>
          <w:sz w:val="12"/>
        </w:rPr>
        <w:t>¶</w:t>
      </w:r>
      <w:r w:rsidRPr="0037138B">
        <w:rPr>
          <w:sz w:val="10"/>
        </w:rPr>
        <w:t xml:space="preserve"> I do not see in them any actual confrontation with the world of </w:t>
      </w:r>
      <w:proofErr w:type="spellStart"/>
      <w:r w:rsidRPr="0037138B">
        <w:rPr>
          <w:sz w:val="10"/>
        </w:rPr>
        <w:t>technicity</w:t>
      </w:r>
      <w:proofErr w:type="spellEnd"/>
      <w:r w:rsidRPr="0037138B">
        <w:rPr>
          <w:sz w:val="10"/>
        </w:rPr>
        <w:t xml:space="preserve">, inasmuch as behind them all, according to my view, stands the conception that </w:t>
      </w:r>
      <w:proofErr w:type="spellStart"/>
      <w:r w:rsidRPr="0037138B">
        <w:rPr>
          <w:sz w:val="10"/>
        </w:rPr>
        <w:t>technicity</w:t>
      </w:r>
      <w:proofErr w:type="spellEnd"/>
      <w:r w:rsidRPr="0037138B">
        <w:rPr>
          <w:sz w:val="10"/>
        </w:rPr>
        <w:t xml:space="preserve"> in its essence is something that man holds within his own hands.</w:t>
      </w:r>
      <w:r w:rsidRPr="0037138B">
        <w:rPr>
          <w:sz w:val="12"/>
        </w:rPr>
        <w:t>¶</w:t>
      </w:r>
      <w:r w:rsidRPr="0037138B">
        <w:rPr>
          <w:sz w:val="10"/>
        </w:rPr>
        <w:t xml:space="preserve"> Heidegger thought American democracy was the most hopeless of all, in words that sound in substance exactly like Gore’s complaint:</w:t>
      </w:r>
      <w:r w:rsidRPr="0037138B">
        <w:rPr>
          <w:sz w:val="12"/>
        </w:rPr>
        <w:t>¶</w:t>
      </w:r>
      <w:r w:rsidRPr="0037138B">
        <w:rPr>
          <w:sz w:val="10"/>
        </w:rPr>
        <w:t xml:space="preserve"> [Americans] are still caught up in a thought that, under the guise of pragmatism, facilitates the technical operation and manipulation [of things], but at the same time blocks the way to reflection upon the genuine nature of modern </w:t>
      </w:r>
      <w:proofErr w:type="spellStart"/>
      <w:r w:rsidRPr="0037138B">
        <w:rPr>
          <w:sz w:val="10"/>
        </w:rPr>
        <w:t>technicity</w:t>
      </w:r>
      <w:proofErr w:type="spellEnd"/>
      <w:r w:rsidRPr="0037138B">
        <w:rPr>
          <w:sz w:val="10"/>
        </w:rPr>
        <w:t>.[31]</w:t>
      </w:r>
      <w:r w:rsidRPr="0037138B">
        <w:rPr>
          <w:sz w:val="12"/>
        </w:rPr>
        <w:t>¶</w:t>
      </w:r>
      <w:r w:rsidRPr="0037138B">
        <w:rPr>
          <w:sz w:val="10"/>
        </w:rPr>
        <w:t xml:space="preserve"> (Separately, Heidegger wrote that America epitomized “the emerging monstrousness of modern times.”[32])</w:t>
      </w:r>
      <w:r w:rsidRPr="0037138B">
        <w:rPr>
          <w:sz w:val="12"/>
        </w:rPr>
        <w:t>¶</w:t>
      </w:r>
      <w:r w:rsidRPr="0037138B">
        <w:rPr>
          <w:sz w:val="10"/>
        </w:rPr>
        <w:t xml:space="preserve">From here it is possible to comprehend more dispassionately Heidegger’s attraction to the Nazi movement in the 1930s. He had no brief for fascism in general or National Socialism in particular, nor was he an anti-Semite.[33] What he expressed in his famous “Rector’s Address”[34] in 1934 was that the “inner truth and greatness” of the Nazi movement was its potential “encounter between </w:t>
      </w:r>
      <w:proofErr w:type="spellStart"/>
      <w:r w:rsidRPr="0037138B">
        <w:rPr>
          <w:sz w:val="10"/>
        </w:rPr>
        <w:t>technicity</w:t>
      </w:r>
      <w:proofErr w:type="spellEnd"/>
      <w:r w:rsidRPr="0037138B">
        <w:rPr>
          <w:sz w:val="10"/>
        </w:rPr>
        <w:t xml:space="preserve"> on the planetary level and modern man,” and that it “casts its net in these troubled waters of ‘values’ and ‘totalities,’” or, as he put it a 1948 letter to Herbert Marcuse, “a spiritual renewal of life in its entirety.”[35] In other words, the “wrenching transformation” of Germany that the Nazi revolution set in motion held the potential for reconnecting humankind with the essence of </w:t>
      </w:r>
      <w:proofErr w:type="gramStart"/>
      <w:r w:rsidRPr="0037138B">
        <w:rPr>
          <w:sz w:val="10"/>
        </w:rPr>
        <w:t>Being</w:t>
      </w:r>
      <w:proofErr w:type="gramEnd"/>
      <w:r w:rsidRPr="0037138B">
        <w:rPr>
          <w:sz w:val="10"/>
        </w:rPr>
        <w:t xml:space="preserve"> in a primal, pre-Socratic way. Heidegger’s moral blindness to the phenomenon in front of him exposes the hazard of an excessively abstract approach to human existence. As Heidegger’s example shows, the idea of transforming human consciousness through politics is likely an extremist--and potentially totalitarian--project.</w:t>
      </w:r>
      <w:r w:rsidRPr="0037138B">
        <w:rPr>
          <w:sz w:val="12"/>
        </w:rPr>
        <w:t>¶</w:t>
      </w:r>
      <w:r w:rsidRPr="0037138B">
        <w:rPr>
          <w:sz w:val="10"/>
        </w:rPr>
        <w:t xml:space="preserve"> Reviewing the fundamentally </w:t>
      </w:r>
      <w:proofErr w:type="spellStart"/>
      <w:r w:rsidRPr="0037138B">
        <w:rPr>
          <w:sz w:val="10"/>
        </w:rPr>
        <w:t>Heideggerian</w:t>
      </w:r>
      <w:proofErr w:type="spellEnd"/>
      <w:r w:rsidRPr="0037138B">
        <w:rPr>
          <w:sz w:val="10"/>
        </w:rPr>
        <w:t xml:space="preserve"> understanding of our environmental predicament in Gore’s thought throws new light on the deeper meaning of Gore’s call for a “wrenching transformation” of civilization on the level of thought. Gore would no doubt be sincerely horrified at the suggested parallel between his themes and Heidegger’s moral blindness toward political extremism, and rightly reject it as the implication of his views. He is, thankfully, too imbued with the innate American democratic tradition to embrace any such extremism</w:t>
      </w:r>
      <w:proofErr w:type="gramStart"/>
      <w:r w:rsidRPr="0037138B">
        <w:rPr>
          <w:sz w:val="10"/>
        </w:rPr>
        <w:t>.[</w:t>
      </w:r>
      <w:proofErr w:type="gramEnd"/>
      <w:r w:rsidRPr="0037138B">
        <w:rPr>
          <w:sz w:val="10"/>
        </w:rPr>
        <w:t xml:space="preserve">36] But it is fair to ask whether he has fully thought through the implications of his ambitious critique. In the case of both Gore and Schell before him, the </w:t>
      </w:r>
      <w:proofErr w:type="spellStart"/>
      <w:r w:rsidRPr="0037138B">
        <w:rPr>
          <w:sz w:val="10"/>
        </w:rPr>
        <w:t>Heideggerian</w:t>
      </w:r>
      <w:proofErr w:type="spellEnd"/>
      <w:r w:rsidRPr="0037138B">
        <w:rPr>
          <w:sz w:val="10"/>
        </w:rPr>
        <w:t xml:space="preserve"> approach reveals a certain cast of mind: deeply pessimistic, but utopian at the same time. </w:t>
      </w:r>
      <w:proofErr w:type="gramStart"/>
      <w:r w:rsidRPr="0037138B">
        <w:rPr>
          <w:sz w:val="10"/>
        </w:rPr>
        <w:t>Our salvation demands submitting to the moral authority of their “vision” to change our “consciousness.”</w:t>
      </w:r>
      <w:proofErr w:type="gramEnd"/>
      <w:r w:rsidRPr="0037138B">
        <w:rPr>
          <w:sz w:val="10"/>
        </w:rPr>
        <w:t xml:space="preserve"> After all, one aspect of Plato that Heidegger approves of is the view that mankind will suffer unremitting disaster until either rulers become philosophers or philosophers become rulers. (Indeed it was the failure of intellectuals to guide the Nazi movement that led to its ruin, Heidegger thought.) Gore seems to be making a round trip, looking to end up on either end of this potentiality, envisioning himself either as a ruler who has become a philosopher or as a philosopher who may yet (again) become a ruler.</w:t>
      </w:r>
      <w:r w:rsidRPr="0037138B">
        <w:rPr>
          <w:sz w:val="12"/>
        </w:rPr>
        <w:t>¶</w:t>
      </w:r>
      <w:r w:rsidRPr="0037138B">
        <w:rPr>
          <w:sz w:val="10"/>
        </w:rPr>
        <w:t xml:space="preserve"> Is it so farfetched to suggest that this has some problematic, if unintended, political implications? One of Gore’s sound and important arguments in Earth in the Balance and An Inconvenient Truth is that it is a profound error to suppose that the earth’s environment is so robust that there is little or nothing that mankind could do to damage it seriously. He is right, as was Heidegger, to point out the immense earthshaking power of modern technology. But there is a symmetrical observation to be made of Gore’s metaphysical approach to the problem, which is that it is an equally profound error to suppose that the environment of human liberty is so robust that there is no political intervention on behalf of the environment that could not damage liberty in serious ways, especially if the environment is elevated to the central organizing principle of civilization. Implicit in this goal is downgrading human liberty as the central organizing principle of civilization. There are no index entries in Earth in the Balance for “liberty,” “freedom,” or “individualism.” Heidegger believed the liberal conceptions of these great terms were meaningless or without foundation. There is no acknowledgement in Gore’s book that this is even a serious consideration. Gore’s one discussion of the matter is not reassuring:</w:t>
      </w:r>
      <w:r w:rsidRPr="0037138B">
        <w:rPr>
          <w:sz w:val="12"/>
        </w:rPr>
        <w:t>¶</w:t>
      </w:r>
      <w:r w:rsidRPr="0037138B">
        <w:rPr>
          <w:sz w:val="10"/>
        </w:rPr>
        <w:t xml:space="preserve"> In fact, what many feel is a deep philosophical crisis in the West has occurred in part because this balance [between rights and responsibilities] has been disrupted: we have tilted so far toward individual rights and so far away from any sense of obligation that it is now difficult to muster an adequate defense of any rights vested in the community at large or the nation--much less rights properly vested in all humankind or in posterity.[37]</w:t>
      </w:r>
      <w:r w:rsidRPr="0037138B">
        <w:rPr>
          <w:sz w:val="12"/>
        </w:rPr>
        <w:t>¶</w:t>
      </w:r>
      <w:r w:rsidRPr="0037138B">
        <w:rPr>
          <w:sz w:val="10"/>
        </w:rPr>
        <w:t xml:space="preserve"> But Is It Necessary?</w:t>
      </w:r>
      <w:r w:rsidRPr="0037138B">
        <w:rPr>
          <w:sz w:val="12"/>
        </w:rPr>
        <w:t>¶</w:t>
      </w:r>
      <w:r w:rsidRPr="0037138B">
        <w:rPr>
          <w:sz w:val="10"/>
        </w:rPr>
        <w:t xml:space="preserve"> Is Gore’s high-level metaphysical analysis necessary in the first place? </w:t>
      </w:r>
      <w:r w:rsidRPr="0037138B">
        <w:rPr>
          <w:rStyle w:val="IntenseEmphasis"/>
          <w:rFonts w:asciiTheme="minorHAnsi" w:hAnsiTheme="minorHAnsi"/>
        </w:rPr>
        <w:t xml:space="preserve">Do we really have to resolve </w:t>
      </w:r>
      <w:r w:rsidRPr="0037138B">
        <w:rPr>
          <w:sz w:val="10"/>
        </w:rPr>
        <w:t xml:space="preserve">or unwind </w:t>
      </w:r>
      <w:r w:rsidRPr="0037138B">
        <w:rPr>
          <w:rStyle w:val="IntenseEmphasis"/>
          <w:rFonts w:asciiTheme="minorHAnsi" w:hAnsiTheme="minorHAnsi"/>
        </w:rPr>
        <w:t>the problem of</w:t>
      </w:r>
      <w:r w:rsidRPr="0037138B">
        <w:rPr>
          <w:sz w:val="10"/>
        </w:rPr>
        <w:t xml:space="preserve"> Platonic idealism and </w:t>
      </w:r>
      <w:r w:rsidRPr="0037138B">
        <w:rPr>
          <w:rStyle w:val="IntenseEmphasis"/>
          <w:rFonts w:asciiTheme="minorHAnsi" w:hAnsiTheme="minorHAnsi"/>
        </w:rPr>
        <w:t xml:space="preserve">Cartesian dualism to address the problem of </w:t>
      </w:r>
      <w:proofErr w:type="spellStart"/>
      <w:r w:rsidRPr="0037138B">
        <w:rPr>
          <w:rStyle w:val="IntenseEmphasis"/>
          <w:rFonts w:asciiTheme="minorHAnsi" w:hAnsiTheme="minorHAnsi"/>
        </w:rPr>
        <w:t>climatechange</w:t>
      </w:r>
      <w:proofErr w:type="spellEnd"/>
      <w:r w:rsidRPr="0037138B">
        <w:rPr>
          <w:rStyle w:val="IntenseEmphasis"/>
          <w:rFonts w:asciiTheme="minorHAnsi" w:hAnsiTheme="minorHAnsi"/>
        </w:rPr>
        <w:t xml:space="preserve">? </w:t>
      </w:r>
      <w:r w:rsidRPr="0037138B">
        <w:rPr>
          <w:sz w:val="10"/>
        </w:rPr>
        <w:t>The example of the previous case in point--</w:t>
      </w:r>
      <w:r w:rsidRPr="0037138B">
        <w:rPr>
          <w:rStyle w:val="Emphasis"/>
        </w:rPr>
        <w:t>the arms race--suggests an answer</w:t>
      </w:r>
      <w:r w:rsidRPr="0037138B">
        <w:rPr>
          <w:sz w:val="10"/>
        </w:rPr>
        <w:t xml:space="preserve">. </w:t>
      </w:r>
      <w:r w:rsidRPr="0037138B">
        <w:rPr>
          <w:rStyle w:val="Emphasis"/>
          <w:highlight w:val="yellow"/>
        </w:rPr>
        <w:t xml:space="preserve">The arms race did not require a revolution in </w:t>
      </w:r>
      <w:r w:rsidRPr="0037138B">
        <w:rPr>
          <w:rStyle w:val="Emphasis"/>
        </w:rPr>
        <w:t xml:space="preserve">human </w:t>
      </w:r>
      <w:r w:rsidRPr="0037138B">
        <w:rPr>
          <w:rStyle w:val="Emphasis"/>
          <w:highlight w:val="yellow"/>
        </w:rPr>
        <w:t xml:space="preserve">consciousness or </w:t>
      </w:r>
      <w:r w:rsidRPr="0037138B">
        <w:rPr>
          <w:rStyle w:val="Emphasis"/>
        </w:rPr>
        <w:t xml:space="preserve">a transformation </w:t>
      </w:r>
      <w:r w:rsidRPr="0037138B">
        <w:rPr>
          <w:rStyle w:val="Emphasis"/>
          <w:highlight w:val="yellow"/>
        </w:rPr>
        <w:t>of</w:t>
      </w:r>
      <w:r w:rsidRPr="0037138B">
        <w:rPr>
          <w:rStyle w:val="Emphasis"/>
        </w:rPr>
        <w:t xml:space="preserve"> national and global </w:t>
      </w:r>
      <w:r w:rsidRPr="0037138B">
        <w:rPr>
          <w:rStyle w:val="Emphasis"/>
          <w:highlight w:val="yellow"/>
        </w:rPr>
        <w:t xml:space="preserve">political institutions to bring about </w:t>
      </w:r>
      <w:r w:rsidRPr="0037138B">
        <w:rPr>
          <w:rStyle w:val="Emphasis"/>
          <w:highlight w:val="yellow"/>
          <w:bdr w:val="single" w:sz="4" w:space="0" w:color="auto"/>
        </w:rPr>
        <w:t>rapid</w:t>
      </w:r>
      <w:r w:rsidRPr="0037138B">
        <w:rPr>
          <w:rStyle w:val="Emphasis"/>
          <w:bdr w:val="single" w:sz="4" w:space="0" w:color="auto"/>
        </w:rPr>
        <w:t xml:space="preserve"> and favorable </w:t>
      </w:r>
      <w:proofErr w:type="spellStart"/>
      <w:r w:rsidRPr="0037138B">
        <w:rPr>
          <w:rStyle w:val="Emphasis"/>
          <w:highlight w:val="yellow"/>
          <w:bdr w:val="single" w:sz="4" w:space="0" w:color="auto"/>
        </w:rPr>
        <w:t>changes</w:t>
      </w:r>
      <w:r w:rsidRPr="0037138B">
        <w:rPr>
          <w:sz w:val="10"/>
          <w:bdr w:val="single" w:sz="4" w:space="0" w:color="auto"/>
        </w:rPr>
        <w:t>.</w:t>
      </w:r>
      <w:r w:rsidRPr="0037138B">
        <w:rPr>
          <w:rStyle w:val="IntenseEmphasis"/>
          <w:rFonts w:asciiTheme="minorHAnsi" w:hAnsiTheme="minorHAnsi"/>
        </w:rPr>
        <w:t>The</w:t>
      </w:r>
      <w:proofErr w:type="spellEnd"/>
      <w:r w:rsidRPr="0037138B">
        <w:rPr>
          <w:sz w:val="10"/>
        </w:rPr>
        <w:t xml:space="preserve"> kind of </w:t>
      </w:r>
      <w:r w:rsidRPr="0037138B">
        <w:rPr>
          <w:rStyle w:val="Emphasis"/>
          <w:highlight w:val="yellow"/>
        </w:rPr>
        <w:t>grandiose</w:t>
      </w:r>
      <w:r w:rsidRPr="0037138B">
        <w:rPr>
          <w:rStyle w:val="Emphasis"/>
        </w:rPr>
        <w:t xml:space="preserve">, </w:t>
      </w:r>
      <w:proofErr w:type="spellStart"/>
      <w:r w:rsidRPr="0037138B">
        <w:rPr>
          <w:rStyle w:val="Emphasis"/>
        </w:rPr>
        <w:t>pretentious</w:t>
      </w:r>
      <w:r w:rsidRPr="0037138B">
        <w:rPr>
          <w:rStyle w:val="IntenseEmphasis"/>
          <w:rFonts w:asciiTheme="minorHAnsi" w:hAnsiTheme="minorHAnsi"/>
          <w:highlight w:val="yellow"/>
        </w:rPr>
        <w:t>thinking</w:t>
      </w:r>
      <w:proofErr w:type="spellEnd"/>
      <w:r w:rsidRPr="0037138B">
        <w:rPr>
          <w:rStyle w:val="IntenseEmphasis"/>
          <w:rFonts w:asciiTheme="minorHAnsi" w:hAnsiTheme="minorHAnsi"/>
        </w:rPr>
        <w:t xml:space="preserve"> exemplified in Fate of the Earth </w:t>
      </w:r>
      <w:proofErr w:type="spellStart"/>
      <w:r w:rsidRPr="0037138B">
        <w:rPr>
          <w:rStyle w:val="Emphasis"/>
          <w:highlight w:val="yellow"/>
        </w:rPr>
        <w:t>played</w:t>
      </w:r>
      <w:r w:rsidRPr="0037138B">
        <w:rPr>
          <w:sz w:val="10"/>
        </w:rPr>
        <w:t>little</w:t>
      </w:r>
      <w:proofErr w:type="spellEnd"/>
      <w:r w:rsidRPr="0037138B">
        <w:rPr>
          <w:sz w:val="10"/>
        </w:rPr>
        <w:t xml:space="preserve"> </w:t>
      </w:r>
      <w:proofErr w:type="spellStart"/>
      <w:r w:rsidRPr="0037138B">
        <w:rPr>
          <w:sz w:val="10"/>
        </w:rPr>
        <w:t>or</w:t>
      </w:r>
      <w:r w:rsidRPr="0037138B">
        <w:rPr>
          <w:rStyle w:val="Emphasis"/>
          <w:highlight w:val="yellow"/>
        </w:rPr>
        <w:t>no</w:t>
      </w:r>
      <w:proofErr w:type="spellEnd"/>
      <w:r w:rsidRPr="0037138B">
        <w:rPr>
          <w:rStyle w:val="Emphasis"/>
          <w:highlight w:val="yellow"/>
        </w:rPr>
        <w:t xml:space="preserve"> role </w:t>
      </w:r>
      <w:r w:rsidRPr="0037138B">
        <w:rPr>
          <w:rStyle w:val="Emphasis"/>
        </w:rPr>
        <w:t xml:space="preserve">in these </w:t>
      </w:r>
      <w:proofErr w:type="spellStart"/>
      <w:r w:rsidRPr="0037138B">
        <w:rPr>
          <w:rStyle w:val="Emphasis"/>
        </w:rPr>
        <w:t>shifts</w:t>
      </w:r>
      <w:r w:rsidRPr="0037138B">
        <w:rPr>
          <w:sz w:val="10"/>
        </w:rPr>
        <w:t>.</w:t>
      </w:r>
      <w:r w:rsidRPr="0037138B">
        <w:rPr>
          <w:rStyle w:val="Emphasis"/>
          <w:highlight w:val="yellow"/>
          <w:bdr w:val="single" w:sz="4" w:space="0" w:color="auto"/>
        </w:rPr>
        <w:t>The</w:t>
      </w:r>
      <w:proofErr w:type="spellEnd"/>
      <w:r w:rsidRPr="0037138B">
        <w:rPr>
          <w:rStyle w:val="Emphasis"/>
          <w:highlight w:val="yellow"/>
          <w:bdr w:val="single" w:sz="4" w:space="0" w:color="auto"/>
        </w:rPr>
        <w:t xml:space="preserve"> problem turned out </w:t>
      </w:r>
      <w:r w:rsidRPr="0037138B">
        <w:rPr>
          <w:rStyle w:val="Emphasis"/>
          <w:bdr w:val="single" w:sz="4" w:space="0" w:color="auto"/>
        </w:rPr>
        <w:t xml:space="preserve">to be </w:t>
      </w:r>
      <w:r w:rsidRPr="0037138B">
        <w:rPr>
          <w:rStyle w:val="Emphasis"/>
          <w:highlight w:val="yellow"/>
          <w:bdr w:val="single" w:sz="4" w:space="0" w:color="auto"/>
        </w:rPr>
        <w:t xml:space="preserve">much </w:t>
      </w:r>
      <w:proofErr w:type="spellStart"/>
      <w:r w:rsidRPr="0037138B">
        <w:rPr>
          <w:rStyle w:val="Emphasis"/>
          <w:highlight w:val="yellow"/>
          <w:bdr w:val="single" w:sz="4" w:space="0" w:color="auto"/>
        </w:rPr>
        <w:t>simpler.</w:t>
      </w:r>
      <w:r w:rsidRPr="0037138B">
        <w:rPr>
          <w:rStyle w:val="IntenseEmphasis"/>
          <w:rFonts w:asciiTheme="minorHAnsi" w:hAnsiTheme="minorHAnsi"/>
        </w:rPr>
        <w:t>The</w:t>
      </w:r>
      <w:proofErr w:type="spellEnd"/>
      <w:r w:rsidRPr="0037138B">
        <w:rPr>
          <w:sz w:val="10"/>
        </w:rPr>
        <w:t xml:space="preserve"> acute </w:t>
      </w:r>
      <w:r w:rsidRPr="0037138B">
        <w:rPr>
          <w:rStyle w:val="IntenseEmphasis"/>
          <w:rFonts w:asciiTheme="minorHAnsi" w:hAnsiTheme="minorHAnsi"/>
        </w:rPr>
        <w:t>problem</w:t>
      </w:r>
      <w:r w:rsidRPr="0037138B">
        <w:rPr>
          <w:sz w:val="10"/>
        </w:rPr>
        <w:t xml:space="preserve"> of the superpower arms race </w:t>
      </w:r>
      <w:r w:rsidRPr="0037138B">
        <w:rPr>
          <w:rStyle w:val="IntenseEmphasis"/>
          <w:rFonts w:asciiTheme="minorHAnsi" w:hAnsiTheme="minorHAnsi"/>
        </w:rPr>
        <w:t>was mostly a moral problem</w:t>
      </w:r>
      <w:r w:rsidRPr="0037138B">
        <w:rPr>
          <w:sz w:val="10"/>
        </w:rPr>
        <w:t>--</w:t>
      </w:r>
      <w:r w:rsidRPr="0037138B">
        <w:rPr>
          <w:rStyle w:val="Emphasis"/>
        </w:rPr>
        <w:t>not a metaphysical problem</w:t>
      </w:r>
      <w:r w:rsidRPr="0037138B">
        <w:rPr>
          <w:sz w:val="10"/>
        </w:rPr>
        <w:t>--arising from the character of the irreconcilable regimes. As was frequently pointed out, the United States never worried about British or French nuclear weapons. Once the United States and the Soviet Union were able to establish a level of trust and common interest, unwinding the arms race became a relatively easy matter. Nuclear weapons and the threat of nuclear proliferation in unsavory regimes (Iran, North Korea) is still around today, but the acute existential threat of the arms race has receded substantially.</w:t>
      </w:r>
      <w:r w:rsidRPr="0037138B">
        <w:rPr>
          <w:sz w:val="12"/>
        </w:rPr>
        <w:t>¶</w:t>
      </w:r>
      <w:r w:rsidRPr="0037138B">
        <w:rPr>
          <w:sz w:val="10"/>
        </w:rPr>
        <w:t xml:space="preserve"> In the early 1980s, The Fate of the Earth became the Bible for the nuclear freeze movement--the simplistic idea brought to you by the same people who thought Ronald Reagan was a simpleton. To his credit, then representative and later senator Gore opposed the nuclear freeze. Nowadays Gore has started to call for an immediate freeze on greenhouse-gas emissions, which he must know is unrealistic. His explanation in a recent speech shows that he missed entirely the lesson from that earlier episode</w:t>
      </w:r>
      <w:proofErr w:type="gramStart"/>
      <w:r w:rsidRPr="0037138B">
        <w:rPr>
          <w:sz w:val="10"/>
        </w:rPr>
        <w:t>:</w:t>
      </w:r>
      <w:r w:rsidRPr="0037138B">
        <w:rPr>
          <w:sz w:val="12"/>
        </w:rPr>
        <w:t>¶</w:t>
      </w:r>
      <w:proofErr w:type="gramEnd"/>
      <w:r w:rsidRPr="0037138B">
        <w:rPr>
          <w:sz w:val="10"/>
        </w:rPr>
        <w:t xml:space="preserve"> An immediate freeze [on CO2 emissions] has the virtue of being clear, simple, and easy to understand. It can attract support across partisan lines as a logical starting point for the more difficult work that lies ahead. I remember a quarter century ago when I was the author of a complex nuclear arms control plan to deal with the then rampant arms race between our country and the former Soviet Union. At the time, I was strongly opposed to the nuclear freeze movement, which I saw as simplistic and naive. But, three-quarters of the American people supported it--and as I look back on those years I see more clearly now that the outpouring of public support for that very simple and clear mandate changed the political landscape and made it possible for more detailed and sophisticated proposals to eventually be adopted.[38]</w:t>
      </w:r>
      <w:r w:rsidRPr="0037138B">
        <w:rPr>
          <w:sz w:val="12"/>
        </w:rPr>
        <w:t>¶</w:t>
      </w:r>
      <w:r w:rsidRPr="0037138B">
        <w:rPr>
          <w:sz w:val="10"/>
        </w:rPr>
        <w:t xml:space="preserve"> The irony of this statement is that </w:t>
      </w:r>
      <w:r w:rsidRPr="0037138B">
        <w:rPr>
          <w:rStyle w:val="IntenseEmphasis"/>
          <w:rFonts w:asciiTheme="minorHAnsi" w:hAnsiTheme="minorHAnsi"/>
          <w:highlight w:val="yellow"/>
        </w:rPr>
        <w:t xml:space="preserve">since </w:t>
      </w:r>
      <w:r w:rsidRPr="0037138B">
        <w:rPr>
          <w:rStyle w:val="IntenseEmphasis"/>
          <w:rFonts w:asciiTheme="minorHAnsi" w:hAnsiTheme="minorHAnsi"/>
        </w:rPr>
        <w:t xml:space="preserve">the moral and political </w:t>
      </w:r>
      <w:r w:rsidRPr="0037138B">
        <w:rPr>
          <w:rStyle w:val="IntenseEmphasis"/>
          <w:rFonts w:asciiTheme="minorHAnsi" w:hAnsiTheme="minorHAnsi"/>
          <w:highlight w:val="yellow"/>
        </w:rPr>
        <w:t xml:space="preserve">differences </w:t>
      </w:r>
      <w:r w:rsidRPr="0037138B">
        <w:rPr>
          <w:rStyle w:val="IntenseEmphasis"/>
          <w:rFonts w:asciiTheme="minorHAnsi" w:hAnsiTheme="minorHAnsi"/>
        </w:rPr>
        <w:t>between the U</w:t>
      </w:r>
      <w:r w:rsidRPr="0037138B">
        <w:rPr>
          <w:sz w:val="10"/>
        </w:rPr>
        <w:t xml:space="preserve">nited </w:t>
      </w:r>
      <w:r w:rsidRPr="0037138B">
        <w:rPr>
          <w:rStyle w:val="IntenseEmphasis"/>
          <w:rFonts w:asciiTheme="minorHAnsi" w:hAnsiTheme="minorHAnsi"/>
        </w:rPr>
        <w:t>S</w:t>
      </w:r>
      <w:r w:rsidRPr="0037138B">
        <w:rPr>
          <w:sz w:val="10"/>
        </w:rPr>
        <w:t xml:space="preserve">tates </w:t>
      </w:r>
      <w:r w:rsidRPr="0037138B">
        <w:rPr>
          <w:rStyle w:val="IntenseEmphasis"/>
          <w:rFonts w:asciiTheme="minorHAnsi" w:hAnsiTheme="minorHAnsi"/>
        </w:rPr>
        <w:t xml:space="preserve">and the Soviet Union </w:t>
      </w:r>
      <w:r w:rsidRPr="0037138B">
        <w:rPr>
          <w:rStyle w:val="IntenseEmphasis"/>
          <w:rFonts w:asciiTheme="minorHAnsi" w:hAnsiTheme="minorHAnsi"/>
          <w:highlight w:val="yellow"/>
        </w:rPr>
        <w:t>could not be resolved diplomatically</w:t>
      </w:r>
      <w:r w:rsidRPr="0037138B">
        <w:rPr>
          <w:rStyle w:val="Emphasis"/>
          <w:highlight w:val="yellow"/>
        </w:rPr>
        <w:t xml:space="preserve">, the way </w:t>
      </w:r>
      <w:r w:rsidRPr="0037138B">
        <w:rPr>
          <w:rStyle w:val="Emphasis"/>
        </w:rPr>
        <w:t xml:space="preserve">to move relations </w:t>
      </w:r>
      <w:r w:rsidRPr="0037138B">
        <w:rPr>
          <w:rStyle w:val="Emphasis"/>
          <w:highlight w:val="yellow"/>
        </w:rPr>
        <w:t>forward was to convert relations into a technical problem</w:t>
      </w:r>
      <w:r w:rsidRPr="0037138B">
        <w:rPr>
          <w:rStyle w:val="IntenseEmphasis"/>
          <w:rFonts w:asciiTheme="minorHAnsi" w:hAnsiTheme="minorHAnsi"/>
        </w:rPr>
        <w:t xml:space="preserve">(i.e., negotiations over the </w:t>
      </w:r>
      <w:r w:rsidRPr="0037138B">
        <w:rPr>
          <w:sz w:val="10"/>
        </w:rPr>
        <w:t xml:space="preserve">number and </w:t>
      </w:r>
      <w:r w:rsidRPr="0037138B">
        <w:rPr>
          <w:rStyle w:val="IntenseEmphasis"/>
          <w:rFonts w:asciiTheme="minorHAnsi" w:hAnsiTheme="minorHAnsi"/>
        </w:rPr>
        <w:t>specifications of weapons systems</w:t>
      </w:r>
      <w:r w:rsidRPr="0037138B">
        <w:rPr>
          <w:sz w:val="10"/>
        </w:rPr>
        <w:t xml:space="preserve">). </w:t>
      </w:r>
      <w:r w:rsidRPr="0037138B">
        <w:rPr>
          <w:rStyle w:val="IntenseEmphasis"/>
          <w:rFonts w:asciiTheme="minorHAnsi" w:hAnsiTheme="minorHAnsi"/>
        </w:rPr>
        <w:t>Gore remained firmly within the technocratic arms-control community</w:t>
      </w:r>
      <w:r w:rsidRPr="0037138B">
        <w:rPr>
          <w:sz w:val="10"/>
        </w:rPr>
        <w:t xml:space="preserve"> throughout this period, </w:t>
      </w:r>
      <w:r w:rsidRPr="0037138B">
        <w:rPr>
          <w:rStyle w:val="IntenseEmphasis"/>
          <w:rFonts w:asciiTheme="minorHAnsi" w:hAnsiTheme="minorHAnsi"/>
        </w:rPr>
        <w:t>even as</w:t>
      </w:r>
      <w:r w:rsidRPr="0037138B">
        <w:rPr>
          <w:sz w:val="10"/>
        </w:rPr>
        <w:t xml:space="preserve"> Schell and </w:t>
      </w:r>
      <w:r w:rsidRPr="0037138B">
        <w:rPr>
          <w:rStyle w:val="IntenseEmphasis"/>
          <w:rFonts w:asciiTheme="minorHAnsi" w:hAnsiTheme="minorHAnsi"/>
        </w:rPr>
        <w:t xml:space="preserve">others tried to </w:t>
      </w:r>
      <w:proofErr w:type="gramStart"/>
      <w:r w:rsidRPr="0037138B">
        <w:rPr>
          <w:rStyle w:val="IntenseEmphasis"/>
          <w:rFonts w:asciiTheme="minorHAnsi" w:hAnsiTheme="minorHAnsi"/>
        </w:rPr>
        <w:t>moralize</w:t>
      </w:r>
      <w:proofErr w:type="gramEnd"/>
      <w:r w:rsidRPr="0037138B">
        <w:rPr>
          <w:rStyle w:val="IntenseEmphasis"/>
          <w:rFonts w:asciiTheme="minorHAnsi" w:hAnsiTheme="minorHAnsi"/>
        </w:rPr>
        <w:t xml:space="preserve"> the arms-control problem</w:t>
      </w:r>
      <w:r w:rsidRPr="0037138B">
        <w:rPr>
          <w:sz w:val="10"/>
        </w:rPr>
        <w:t xml:space="preserve"> with the nuclear freeze proposal. </w:t>
      </w:r>
      <w:r w:rsidRPr="0037138B">
        <w:rPr>
          <w:rStyle w:val="Emphasis"/>
        </w:rPr>
        <w:t>But the moral confusion</w:t>
      </w:r>
      <w:r w:rsidRPr="0037138B">
        <w:rPr>
          <w:sz w:val="10"/>
        </w:rPr>
        <w:t xml:space="preserve"> (some critics said the premise of moral equivalence) </w:t>
      </w:r>
      <w:r w:rsidRPr="0037138B">
        <w:rPr>
          <w:rStyle w:val="Emphasis"/>
        </w:rPr>
        <w:t xml:space="preserve">of the freeze idea made it </w:t>
      </w:r>
      <w:proofErr w:type="spellStart"/>
      <w:r w:rsidRPr="0037138B">
        <w:rPr>
          <w:rStyle w:val="Emphasis"/>
        </w:rPr>
        <w:t>a</w:t>
      </w:r>
      <w:r w:rsidRPr="0037138B">
        <w:rPr>
          <w:sz w:val="10"/>
        </w:rPr>
        <w:t>sideshow</w:t>
      </w:r>
      <w:proofErr w:type="spellEnd"/>
      <w:r w:rsidRPr="0037138B">
        <w:rPr>
          <w:sz w:val="10"/>
        </w:rPr>
        <w:t xml:space="preserve"> at best and </w:t>
      </w:r>
      <w:proofErr w:type="spellStart"/>
      <w:r w:rsidRPr="0037138B">
        <w:rPr>
          <w:sz w:val="10"/>
        </w:rPr>
        <w:t>a</w:t>
      </w:r>
      <w:r w:rsidRPr="0037138B">
        <w:rPr>
          <w:rStyle w:val="Emphasis"/>
        </w:rPr>
        <w:t>hindrance</w:t>
      </w:r>
      <w:r w:rsidRPr="0037138B">
        <w:rPr>
          <w:sz w:val="10"/>
        </w:rPr>
        <w:t>at</w:t>
      </w:r>
      <w:proofErr w:type="spellEnd"/>
      <w:r w:rsidRPr="0037138B">
        <w:rPr>
          <w:sz w:val="10"/>
        </w:rPr>
        <w:t xml:space="preserve"> worst. On the contrary, President Reagan’s </w:t>
      </w:r>
      <w:r w:rsidRPr="0037138B">
        <w:rPr>
          <w:rStyle w:val="IntenseEmphasis"/>
          <w:rFonts w:asciiTheme="minorHAnsi" w:hAnsiTheme="minorHAnsi"/>
        </w:rPr>
        <w:t>resistance to the freeze</w:t>
      </w:r>
      <w:r w:rsidRPr="0037138B">
        <w:rPr>
          <w:sz w:val="10"/>
        </w:rPr>
        <w:t xml:space="preserve">, as well as the conventions of the arms-control process to which Gore held, </w:t>
      </w:r>
      <w:r w:rsidRPr="0037138B">
        <w:rPr>
          <w:rStyle w:val="IntenseEmphasis"/>
          <w:rFonts w:asciiTheme="minorHAnsi" w:hAnsiTheme="minorHAnsi"/>
        </w:rPr>
        <w:t xml:space="preserve">were crucial to his strategy for changing </w:t>
      </w:r>
      <w:r w:rsidRPr="0037138B">
        <w:rPr>
          <w:sz w:val="10"/>
        </w:rPr>
        <w:t xml:space="preserve">the dynamic of </w:t>
      </w:r>
      <w:r w:rsidRPr="0037138B">
        <w:rPr>
          <w:rStyle w:val="IntenseEmphasis"/>
          <w:rFonts w:asciiTheme="minorHAnsi" w:hAnsiTheme="minorHAnsi"/>
        </w:rPr>
        <w:t>the arms race</w:t>
      </w:r>
      <w:r w:rsidRPr="0037138B">
        <w:rPr>
          <w:sz w:val="10"/>
        </w:rPr>
        <w:t xml:space="preserve">. Having been an arms-control technocrat in the 1980s, </w:t>
      </w:r>
      <w:r w:rsidRPr="0037138B">
        <w:rPr>
          <w:rStyle w:val="Emphasis"/>
        </w:rPr>
        <w:t xml:space="preserve">Gore today </w:t>
      </w:r>
      <w:r w:rsidRPr="0037138B">
        <w:rPr>
          <w:rStyle w:val="Emphasis"/>
        </w:rPr>
        <w:lastRenderedPageBreak/>
        <w:t xml:space="preserve">wants to turn the </w:t>
      </w:r>
      <w:r w:rsidRPr="0037138B">
        <w:rPr>
          <w:rStyle w:val="Emphasis"/>
          <w:bdr w:val="single" w:sz="4" w:space="0" w:color="auto"/>
        </w:rPr>
        <w:t xml:space="preserve">primarily technical and economic problems of climate </w:t>
      </w:r>
      <w:proofErr w:type="spellStart"/>
      <w:r w:rsidRPr="0037138B">
        <w:rPr>
          <w:rStyle w:val="Emphasis"/>
          <w:bdr w:val="single" w:sz="4" w:space="0" w:color="auto"/>
        </w:rPr>
        <w:t>change</w:t>
      </w:r>
      <w:r w:rsidRPr="0037138B">
        <w:rPr>
          <w:rStyle w:val="Emphasis"/>
        </w:rPr>
        <w:t>into</w:t>
      </w:r>
      <w:proofErr w:type="spellEnd"/>
      <w:r w:rsidRPr="0037138B">
        <w:rPr>
          <w:rStyle w:val="Emphasis"/>
        </w:rPr>
        <w:t xml:space="preserve"> a moral problem.</w:t>
      </w:r>
      <w:r w:rsidRPr="0037138B">
        <w:rPr>
          <w:rStyle w:val="Emphasis"/>
          <w:b w:val="0"/>
          <w:sz w:val="12"/>
        </w:rPr>
        <w:t xml:space="preserve">¶ </w:t>
      </w:r>
      <w:r w:rsidRPr="0037138B">
        <w:rPr>
          <w:rStyle w:val="IntenseEmphasis"/>
          <w:rFonts w:asciiTheme="minorHAnsi" w:hAnsiTheme="minorHAnsi"/>
        </w:rPr>
        <w:t xml:space="preserve">Gore’s argument that climate change is a moral problem and </w:t>
      </w:r>
      <w:proofErr w:type="gramStart"/>
      <w:r w:rsidRPr="0037138B">
        <w:rPr>
          <w:rStyle w:val="IntenseEmphasis"/>
          <w:rFonts w:asciiTheme="minorHAnsi" w:hAnsiTheme="minorHAnsi"/>
        </w:rPr>
        <w:t>not a political problem is not serious</w:t>
      </w:r>
      <w:r w:rsidRPr="0037138B">
        <w:rPr>
          <w:rStyle w:val="Emphasis"/>
        </w:rPr>
        <w:t xml:space="preserve">, since </w:t>
      </w:r>
      <w:r w:rsidRPr="0037138B">
        <w:rPr>
          <w:rStyle w:val="Emphasis"/>
          <w:highlight w:val="yellow"/>
        </w:rPr>
        <w:t>the leading prescriptions</w:t>
      </w:r>
      <w:proofErr w:type="gramEnd"/>
    </w:p>
    <w:p w:rsidR="0077562F" w:rsidRPr="0037138B" w:rsidRDefault="0077562F" w:rsidP="0077562F">
      <w:pPr>
        <w:rPr>
          <w:sz w:val="10"/>
        </w:rPr>
      </w:pPr>
      <w:proofErr w:type="gramStart"/>
      <w:r w:rsidRPr="0037138B">
        <w:rPr>
          <w:rStyle w:val="Emphasis"/>
        </w:rPr>
        <w:t>for</w:t>
      </w:r>
      <w:proofErr w:type="gramEnd"/>
      <w:r w:rsidRPr="0037138B">
        <w:rPr>
          <w:rStyle w:val="Emphasis"/>
        </w:rPr>
        <w:t xml:space="preserve"> treating the problem </w:t>
      </w:r>
      <w:r w:rsidRPr="0037138B">
        <w:rPr>
          <w:rStyle w:val="Emphasis"/>
          <w:highlight w:val="yellow"/>
        </w:rPr>
        <w:t>all require massive applications of political power</w:t>
      </w:r>
      <w:r w:rsidRPr="0037138B">
        <w:rPr>
          <w:sz w:val="10"/>
        </w:rPr>
        <w:t xml:space="preserve"> on a global scale. Skeptics and </w:t>
      </w:r>
      <w:r w:rsidRPr="0037138B">
        <w:rPr>
          <w:rStyle w:val="IntenseEmphasis"/>
          <w:rFonts w:asciiTheme="minorHAnsi" w:hAnsiTheme="minorHAnsi"/>
        </w:rPr>
        <w:t xml:space="preserve">cynics </w:t>
      </w:r>
      <w:r w:rsidRPr="0037138B">
        <w:rPr>
          <w:sz w:val="10"/>
        </w:rPr>
        <w:t>might</w:t>
      </w:r>
      <w:r w:rsidRPr="0037138B">
        <w:rPr>
          <w:rStyle w:val="IntenseEmphasis"/>
          <w:rFonts w:asciiTheme="minorHAnsi" w:hAnsiTheme="minorHAnsi"/>
        </w:rPr>
        <w:t xml:space="preserve"> dismiss Gore’s </w:t>
      </w:r>
      <w:r w:rsidRPr="0037138B">
        <w:rPr>
          <w:rStyle w:val="IntenseEmphasis"/>
          <w:rFonts w:asciiTheme="minorHAnsi" w:hAnsiTheme="minorHAnsi"/>
          <w:highlight w:val="yellow"/>
        </w:rPr>
        <w:t>metaphysical speculations</w:t>
      </w:r>
      <w:r w:rsidRPr="0037138B">
        <w:rPr>
          <w:rStyle w:val="IntenseEmphasis"/>
          <w:rFonts w:asciiTheme="minorHAnsi" w:hAnsiTheme="minorHAnsi"/>
        </w:rPr>
        <w:t xml:space="preserve"> as mere intellectual preening</w:t>
      </w:r>
      <w:r w:rsidRPr="0037138B">
        <w:rPr>
          <w:sz w:val="10"/>
        </w:rPr>
        <w:t xml:space="preserve">, as many critics did with Fate of the Earth in the 1980s. </w:t>
      </w:r>
      <w:r w:rsidRPr="0037138B">
        <w:rPr>
          <w:rStyle w:val="Emphasis"/>
        </w:rPr>
        <w:t xml:space="preserve">But such an approach to environmental issues </w:t>
      </w:r>
      <w:r w:rsidRPr="0037138B">
        <w:rPr>
          <w:rStyle w:val="Emphasis"/>
          <w:highlight w:val="yellow"/>
        </w:rPr>
        <w:t xml:space="preserve">may be an </w:t>
      </w:r>
      <w:r w:rsidRPr="0037138B">
        <w:rPr>
          <w:rStyle w:val="Emphasis"/>
          <w:highlight w:val="yellow"/>
          <w:bdr w:val="single" w:sz="4" w:space="0" w:color="auto"/>
        </w:rPr>
        <w:t xml:space="preserve">obstacle to </w:t>
      </w:r>
      <w:r w:rsidRPr="0037138B">
        <w:rPr>
          <w:rStyle w:val="Emphasis"/>
          <w:bdr w:val="single" w:sz="4" w:space="0" w:color="auto"/>
        </w:rPr>
        <w:t xml:space="preserve">many </w:t>
      </w:r>
      <w:r w:rsidRPr="0037138B">
        <w:rPr>
          <w:rStyle w:val="Emphasis"/>
          <w:highlight w:val="yellow"/>
          <w:bdr w:val="single" w:sz="4" w:space="0" w:color="auto"/>
        </w:rPr>
        <w:t>practical</w:t>
      </w:r>
      <w:r w:rsidRPr="0037138B">
        <w:rPr>
          <w:rStyle w:val="Emphasis"/>
          <w:bdr w:val="single" w:sz="4" w:space="0" w:color="auto"/>
        </w:rPr>
        <w:t xml:space="preserve">, incremental </w:t>
      </w:r>
      <w:r w:rsidRPr="0037138B">
        <w:rPr>
          <w:rStyle w:val="Emphasis"/>
          <w:highlight w:val="yellow"/>
          <w:bdr w:val="single" w:sz="4" w:space="0" w:color="auto"/>
        </w:rPr>
        <w:t>steps</w:t>
      </w:r>
      <w:r w:rsidRPr="0037138B">
        <w:rPr>
          <w:rStyle w:val="Emphasis"/>
          <w:bdr w:val="single" w:sz="4" w:space="0" w:color="auto"/>
        </w:rPr>
        <w:t xml:space="preserve"> that can be </w:t>
      </w:r>
      <w:r w:rsidRPr="0037138B">
        <w:rPr>
          <w:rStyle w:val="Emphasis"/>
          <w:highlight w:val="yellow"/>
          <w:bdr w:val="single" w:sz="4" w:space="0" w:color="auto"/>
        </w:rPr>
        <w:t>taken to solve real climate-policy problems</w:t>
      </w:r>
      <w:r w:rsidRPr="0037138B">
        <w:rPr>
          <w:sz w:val="10"/>
        </w:rPr>
        <w:t xml:space="preserve">. </w:t>
      </w:r>
      <w:r w:rsidRPr="0037138B">
        <w:rPr>
          <w:rStyle w:val="IntenseEmphasis"/>
          <w:rFonts w:asciiTheme="minorHAnsi" w:hAnsiTheme="minorHAnsi"/>
        </w:rPr>
        <w:t xml:space="preserve">Once one grasps the </w:t>
      </w:r>
      <w:proofErr w:type="spellStart"/>
      <w:r w:rsidRPr="0037138B">
        <w:rPr>
          <w:rStyle w:val="IntenseEmphasis"/>
          <w:rFonts w:asciiTheme="minorHAnsi" w:hAnsiTheme="minorHAnsi"/>
        </w:rPr>
        <w:t>Heideggerian</w:t>
      </w:r>
      <w:proofErr w:type="spellEnd"/>
      <w:r w:rsidRPr="0037138B">
        <w:rPr>
          <w:sz w:val="10"/>
        </w:rPr>
        <w:t xml:space="preserve"> character of the Gore </w:t>
      </w:r>
      <w:r w:rsidRPr="0037138B">
        <w:rPr>
          <w:rStyle w:val="IntenseEmphasis"/>
          <w:rFonts w:asciiTheme="minorHAnsi" w:hAnsiTheme="minorHAnsi"/>
        </w:rPr>
        <w:t>approach</w:t>
      </w:r>
      <w:r w:rsidRPr="0037138B">
        <w:rPr>
          <w:sz w:val="10"/>
        </w:rPr>
        <w:t xml:space="preserve"> to thinking about environmental problems, </w:t>
      </w:r>
      <w:r w:rsidRPr="0037138B">
        <w:rPr>
          <w:rStyle w:val="IntenseEmphasis"/>
          <w:rFonts w:asciiTheme="minorHAnsi" w:hAnsiTheme="minorHAnsi"/>
        </w:rPr>
        <w:t>the hesitance about nuclear power comes into better focus</w:t>
      </w:r>
      <w:r w:rsidRPr="0037138B">
        <w:rPr>
          <w:sz w:val="10"/>
        </w:rPr>
        <w:t xml:space="preserve">. Gore and others in his mold dislike </w:t>
      </w:r>
      <w:r w:rsidRPr="0037138B">
        <w:rPr>
          <w:rStyle w:val="IntenseEmphasis"/>
          <w:rFonts w:asciiTheme="minorHAnsi" w:hAnsiTheme="minorHAnsi"/>
        </w:rPr>
        <w:t xml:space="preserve">large-scale technologies </w:t>
      </w:r>
      <w:r w:rsidRPr="0037138B">
        <w:rPr>
          <w:sz w:val="10"/>
        </w:rPr>
        <w:t xml:space="preserve">because they </w:t>
      </w:r>
      <w:r w:rsidRPr="0037138B">
        <w:rPr>
          <w:rStyle w:val="IntenseEmphasis"/>
          <w:rFonts w:asciiTheme="minorHAnsi" w:hAnsiTheme="minorHAnsi"/>
        </w:rPr>
        <w:t>are intrinsic to mankind’s mastery of nature that is driving our supposed alienation from nature</w:t>
      </w:r>
      <w:r w:rsidRPr="0037138B">
        <w:rPr>
          <w:sz w:val="10"/>
        </w:rPr>
        <w:t xml:space="preserve">. This same premise also explains the frequently hostile reaction of many environmentalists to suggestions that adaptation to climate change should be a part of any serious climate policy, even though many leading climate scientists and the Intergovernmental Panel on Climate Change have embraced adaptation. The suggestion that technologies for climate modification might be developed, which would be the climate policy equivalent of Reagan’s Strategic Defense Initiative, are greeted contemptuously for the same </w:t>
      </w:r>
      <w:proofErr w:type="spellStart"/>
      <w:r w:rsidRPr="0037138B">
        <w:rPr>
          <w:sz w:val="10"/>
        </w:rPr>
        <w:t>reason.</w:t>
      </w:r>
      <w:r w:rsidRPr="0037138B">
        <w:rPr>
          <w:sz w:val="12"/>
        </w:rPr>
        <w:t>¶</w:t>
      </w:r>
      <w:r w:rsidRPr="0037138B">
        <w:rPr>
          <w:rStyle w:val="Emphasis"/>
        </w:rPr>
        <w:t>Will</w:t>
      </w:r>
      <w:proofErr w:type="spellEnd"/>
      <w:r w:rsidRPr="0037138B">
        <w:rPr>
          <w:rStyle w:val="Emphasis"/>
        </w:rPr>
        <w:t xml:space="preserve"> climate policy ultimately be guided by physicians or metaphysicians?</w:t>
      </w:r>
      <w:r w:rsidRPr="0037138B">
        <w:rPr>
          <w:sz w:val="10"/>
        </w:rPr>
        <w:t xml:space="preserve"> Gore’s high-profile position on these issues tilts the balance toward metaphysicians. This is certain to generate ferocious resistance to change well beyond merely self-interested industries. </w:t>
      </w:r>
      <w:r w:rsidRPr="0037138B">
        <w:rPr>
          <w:rStyle w:val="IntenseEmphasis"/>
          <w:rFonts w:asciiTheme="minorHAnsi" w:hAnsiTheme="minorHAnsi"/>
        </w:rPr>
        <w:t>Gore would be better off following the advice of Heidegger critic</w:t>
      </w:r>
      <w:r w:rsidRPr="0037138B">
        <w:rPr>
          <w:sz w:val="10"/>
        </w:rPr>
        <w:t xml:space="preserve"> Stanley </w:t>
      </w:r>
      <w:r w:rsidRPr="0037138B">
        <w:rPr>
          <w:rStyle w:val="IntenseEmphasis"/>
          <w:rFonts w:asciiTheme="minorHAnsi" w:hAnsiTheme="minorHAnsi"/>
        </w:rPr>
        <w:t>Rosen, and “step downward, out of the thin atmosphere of the floating island</w:t>
      </w:r>
      <w:r w:rsidRPr="0037138B">
        <w:rPr>
          <w:sz w:val="10"/>
        </w:rPr>
        <w:t xml:space="preserve"> of </w:t>
      </w:r>
      <w:proofErr w:type="spellStart"/>
      <w:r w:rsidRPr="0037138B">
        <w:rPr>
          <w:sz w:val="10"/>
        </w:rPr>
        <w:t>Laputa</w:t>
      </w:r>
      <w:proofErr w:type="spellEnd"/>
      <w:r w:rsidRPr="0037138B">
        <w:rPr>
          <w:sz w:val="10"/>
        </w:rPr>
        <w:t xml:space="preserve"> or of the balloons </w:t>
      </w:r>
      <w:r w:rsidRPr="0037138B">
        <w:rPr>
          <w:rStyle w:val="IntenseEmphasis"/>
          <w:rFonts w:asciiTheme="minorHAnsi" w:hAnsiTheme="minorHAnsi"/>
        </w:rPr>
        <w:t>in which so many of our advanced thinkers are currently suspended</w:t>
      </w:r>
      <w:r w:rsidRPr="0037138B">
        <w:rPr>
          <w:sz w:val="10"/>
        </w:rPr>
        <w:t xml:space="preserve">, </w:t>
      </w:r>
      <w:r w:rsidRPr="0037138B">
        <w:rPr>
          <w:rStyle w:val="Emphasis"/>
        </w:rPr>
        <w:t>back into the rich air of everyday life</w:t>
      </w:r>
      <w:r w:rsidRPr="0037138B">
        <w:rPr>
          <w:sz w:val="10"/>
        </w:rPr>
        <w:t>.”[39] That’s a fancy way of saying, “Take a deep breath, Al.”</w:t>
      </w:r>
    </w:p>
    <w:p w:rsidR="0077562F" w:rsidRPr="0037138B" w:rsidRDefault="0077562F" w:rsidP="0077562F">
      <w:pPr>
        <w:pStyle w:val="Heading4"/>
      </w:pPr>
      <w:r w:rsidRPr="0037138B">
        <w:t>Pragmatism is the only way to get effective technical solutions</w:t>
      </w:r>
    </w:p>
    <w:p w:rsidR="0077562F" w:rsidRPr="0037138B" w:rsidRDefault="0077562F" w:rsidP="0077562F">
      <w:pPr>
        <w:rPr>
          <w:noProof/>
          <w:szCs w:val="20"/>
        </w:rPr>
      </w:pPr>
      <w:r w:rsidRPr="0037138B">
        <w:rPr>
          <w:rStyle w:val="Style13ptBold"/>
        </w:rPr>
        <w:t>Light 5</w:t>
      </w:r>
      <w:r w:rsidRPr="0037138B">
        <w:rPr>
          <w:b/>
          <w:noProof/>
          <w:szCs w:val="20"/>
        </w:rPr>
        <w:t xml:space="preserve"> </w:t>
      </w:r>
      <w:r w:rsidRPr="0037138B">
        <w:rPr>
          <w:noProof/>
          <w:szCs w:val="20"/>
        </w:rPr>
        <w:t>(Andrew, Environmental Philosophy @ NYU, “What is Pragmatic Philosophy”, http://faculty.washington.edu/alight/papers/Light.What%20Pragmatic.pdf. P. 349-351)</w:t>
      </w:r>
    </w:p>
    <w:p w:rsidR="0077562F" w:rsidRPr="0037138B" w:rsidRDefault="0077562F" w:rsidP="0077562F">
      <w:pPr>
        <w:rPr>
          <w:noProof/>
          <w:sz w:val="16"/>
          <w:szCs w:val="20"/>
        </w:rPr>
      </w:pPr>
      <w:r w:rsidRPr="0037138B">
        <w:rPr>
          <w:noProof/>
          <w:sz w:val="16"/>
          <w:szCs w:val="20"/>
        </w:rPr>
        <w:t xml:space="preserve">I have no easy answer to this question of how practical or “do-able” reform proposals made by philosophers should be. As suggested above, it is a question that has obvious important implications for the application of philosophical principles to environmental policy. My intuition though is that </w:t>
      </w:r>
      <w:r w:rsidRPr="0037138B">
        <w:rPr>
          <w:noProof/>
          <w:szCs w:val="20"/>
          <w:highlight w:val="yellow"/>
          <w:u w:val="single"/>
        </w:rPr>
        <w:t>the pragmatist</w:t>
      </w:r>
      <w:r w:rsidRPr="0037138B">
        <w:rPr>
          <w:noProof/>
          <w:szCs w:val="20"/>
          <w:u w:val="single"/>
        </w:rPr>
        <w:t xml:space="preserve"> ought to have a long-term end in view while at the same time she </w:t>
      </w:r>
      <w:r w:rsidRPr="0037138B">
        <w:rPr>
          <w:noProof/>
          <w:szCs w:val="20"/>
          <w:highlight w:val="yellow"/>
          <w:u w:val="single"/>
        </w:rPr>
        <w:t>must have</w:t>
      </w:r>
      <w:r w:rsidRPr="0037138B">
        <w:rPr>
          <w:noProof/>
          <w:szCs w:val="20"/>
          <w:u w:val="single"/>
        </w:rPr>
        <w:t xml:space="preserve"> at the ready </w:t>
      </w:r>
      <w:r w:rsidRPr="0037138B">
        <w:rPr>
          <w:b/>
          <w:noProof/>
          <w:szCs w:val="20"/>
          <w:highlight w:val="yellow"/>
          <w:u w:val="single"/>
        </w:rPr>
        <w:t>viable alternatives</w:t>
      </w:r>
      <w:r w:rsidRPr="0037138B">
        <w:rPr>
          <w:noProof/>
          <w:szCs w:val="20"/>
          <w:highlight w:val="yellow"/>
          <w:u w:val="single"/>
        </w:rPr>
        <w:t xml:space="preserve"> which </w:t>
      </w:r>
      <w:r w:rsidRPr="0037138B">
        <w:rPr>
          <w:b/>
          <w:noProof/>
          <w:szCs w:val="20"/>
          <w:highlight w:val="yellow"/>
          <w:u w:val="single"/>
        </w:rPr>
        <w:t>assume</w:t>
      </w:r>
      <w:r w:rsidRPr="0037138B">
        <w:rPr>
          <w:noProof/>
          <w:szCs w:val="20"/>
          <w:highlight w:val="yellow"/>
          <w:u w:val="single"/>
        </w:rPr>
        <w:t xml:space="preserve"> current </w:t>
      </w:r>
      <w:r w:rsidRPr="0037138B">
        <w:rPr>
          <w:b/>
          <w:noProof/>
          <w:szCs w:val="20"/>
          <w:u w:val="single"/>
        </w:rPr>
        <w:t xml:space="preserve">political </w:t>
      </w:r>
      <w:r w:rsidRPr="0037138B">
        <w:rPr>
          <w:noProof/>
          <w:szCs w:val="20"/>
          <w:u w:val="single"/>
        </w:rPr>
        <w:t xml:space="preserve">or </w:t>
      </w:r>
      <w:r w:rsidRPr="0037138B">
        <w:rPr>
          <w:b/>
          <w:noProof/>
          <w:szCs w:val="20"/>
          <w:u w:val="single"/>
        </w:rPr>
        <w:t>economic</w:t>
      </w:r>
      <w:r w:rsidRPr="0037138B">
        <w:rPr>
          <w:noProof/>
          <w:szCs w:val="20"/>
          <w:u w:val="single"/>
        </w:rPr>
        <w:t xml:space="preserve"> systems and </w:t>
      </w:r>
      <w:r w:rsidRPr="0037138B">
        <w:rPr>
          <w:noProof/>
          <w:szCs w:val="20"/>
          <w:highlight w:val="yellow"/>
          <w:u w:val="single"/>
        </w:rPr>
        <w:t>structures</w:t>
      </w:r>
      <w:r w:rsidRPr="0037138B">
        <w:rPr>
          <w:noProof/>
          <w:szCs w:val="20"/>
          <w:u w:val="single"/>
        </w:rPr>
        <w:t xml:space="preserve"> whenever possible</w:t>
      </w:r>
      <w:r w:rsidRPr="0037138B">
        <w:rPr>
          <w:noProof/>
          <w:sz w:val="16"/>
          <w:szCs w:val="20"/>
        </w:rPr>
        <w:t xml:space="preserve">. This is </w:t>
      </w:r>
      <w:r w:rsidRPr="0037138B">
        <w:rPr>
          <w:noProof/>
          <w:szCs w:val="20"/>
          <w:u w:val="single"/>
        </w:rPr>
        <w:t>not to say that the pragmatic philosopher gives up on the tasks of defending alternatives to current structures</w:t>
      </w:r>
      <w:r w:rsidRPr="0037138B">
        <w:rPr>
          <w:noProof/>
          <w:sz w:val="16"/>
          <w:szCs w:val="20"/>
        </w:rPr>
        <w:t xml:space="preserve">, and the pursuit of those alternatives in democratic debates on the reallocation of resources. It only means that </w:t>
      </w:r>
      <w:r w:rsidRPr="0037138B">
        <w:rPr>
          <w:noProof/>
          <w:szCs w:val="20"/>
          <w:u w:val="single"/>
        </w:rPr>
        <w:t>our position may require</w:t>
      </w:r>
      <w:r w:rsidRPr="0037138B">
        <w:rPr>
          <w:noProof/>
          <w:sz w:val="16"/>
          <w:szCs w:val="20"/>
        </w:rPr>
        <w:t xml:space="preserve">, for consistency sake to our pragmatic intentions at least, that </w:t>
      </w:r>
      <w:r w:rsidRPr="0037138B">
        <w:rPr>
          <w:noProof/>
          <w:szCs w:val="20"/>
          <w:u w:val="single"/>
        </w:rPr>
        <w:t>we not rely exclusively on such changes in articulating our preferred ends for better public policies</w:t>
      </w:r>
      <w:r w:rsidRPr="0037138B">
        <w:rPr>
          <w:noProof/>
          <w:sz w:val="16"/>
          <w:szCs w:val="20"/>
        </w:rPr>
        <w:t xml:space="preserve">. In this context, there are at least two senses in which one could understand the meaning of “pragmatic” philosophy as discussed so far. (1) Philosophy that has practical intent, anchored to practical problems, and (2) Philosophy which aids in the development of policy solutions that can actually achieve support and consensus. While Young’s approach certainly encompasses (1) the question is whether she also does (2). My own pragmatist approach assumes that there is a connection between (1) and (2) (indeed, that (1) implies (2)). Assuming a successful argument that (1) and (2) are related in this way (for some this may take some argument, for others it will be obvious) then a question remains concerning how to go about achieving (2). Let me make just one suggestion for how the pragmatist could go about reconciling her desire to change systems with the need to make achievable policy recommendations. As is suggested by my approach, my view is that if </w:t>
      </w:r>
      <w:r w:rsidRPr="0037138B">
        <w:rPr>
          <w:noProof/>
          <w:szCs w:val="20"/>
          <w:highlight w:val="yellow"/>
          <w:u w:val="single"/>
        </w:rPr>
        <w:t>a pragmatic philosophy</w:t>
      </w:r>
      <w:r w:rsidRPr="0037138B">
        <w:rPr>
          <w:noProof/>
          <w:szCs w:val="20"/>
          <w:u w:val="single"/>
        </w:rPr>
        <w:t xml:space="preserve"> in the end </w:t>
      </w:r>
      <w:r w:rsidRPr="0037138B">
        <w:rPr>
          <w:noProof/>
          <w:szCs w:val="20"/>
          <w:highlight w:val="yellow"/>
          <w:u w:val="single"/>
        </w:rPr>
        <w:t>is in the service of</w:t>
      </w:r>
      <w:r w:rsidRPr="0037138B">
        <w:rPr>
          <w:noProof/>
          <w:szCs w:val="20"/>
          <w:u w:val="single"/>
        </w:rPr>
        <w:t xml:space="preserve"> an argument to create </w:t>
      </w:r>
      <w:r w:rsidRPr="0037138B">
        <w:rPr>
          <w:b/>
          <w:noProof/>
          <w:szCs w:val="20"/>
          <w:highlight w:val="yellow"/>
          <w:u w:val="single"/>
        </w:rPr>
        <w:t>better polices</w:t>
      </w:r>
      <w:r w:rsidRPr="0037138B">
        <w:rPr>
          <w:noProof/>
          <w:sz w:val="16"/>
          <w:szCs w:val="20"/>
        </w:rPr>
        <w:t xml:space="preserve">, then in our democratic society </w:t>
      </w:r>
      <w:r w:rsidRPr="0037138B">
        <w:rPr>
          <w:noProof/>
          <w:szCs w:val="20"/>
          <w:highlight w:val="yellow"/>
          <w:u w:val="single"/>
        </w:rPr>
        <w:t>it must be prepared to argue</w:t>
      </w:r>
      <w:r w:rsidRPr="0037138B">
        <w:rPr>
          <w:noProof/>
          <w:szCs w:val="20"/>
          <w:u w:val="single"/>
        </w:rPr>
        <w:t xml:space="preserve"> its case </w:t>
      </w:r>
      <w:r w:rsidRPr="0037138B">
        <w:rPr>
          <w:noProof/>
          <w:szCs w:val="20"/>
          <w:highlight w:val="yellow"/>
          <w:u w:val="single"/>
        </w:rPr>
        <w:t>before the public</w:t>
      </w:r>
      <w:r w:rsidRPr="0037138B">
        <w:rPr>
          <w:noProof/>
          <w:szCs w:val="20"/>
          <w:u w:val="single"/>
        </w:rPr>
        <w:t xml:space="preserve">, </w:t>
      </w:r>
      <w:r w:rsidRPr="0037138B">
        <w:rPr>
          <w:noProof/>
          <w:szCs w:val="20"/>
          <w:highlight w:val="yellow"/>
          <w:u w:val="single"/>
        </w:rPr>
        <w:t>and</w:t>
      </w:r>
      <w:r w:rsidRPr="0037138B">
        <w:rPr>
          <w:noProof/>
          <w:sz w:val="16"/>
          <w:szCs w:val="20"/>
        </w:rPr>
        <w:t xml:space="preserve">perhaps sometimes only before </w:t>
      </w:r>
      <w:r w:rsidRPr="0037138B">
        <w:rPr>
          <w:noProof/>
          <w:szCs w:val="20"/>
          <w:highlight w:val="yellow"/>
          <w:u w:val="single"/>
        </w:rPr>
        <w:t>policy makers</w:t>
      </w:r>
      <w:r w:rsidRPr="0037138B">
        <w:rPr>
          <w:noProof/>
          <w:sz w:val="16"/>
          <w:szCs w:val="20"/>
        </w:rPr>
        <w:t xml:space="preserve">. As Said puts it, </w:t>
      </w:r>
      <w:r w:rsidRPr="0037138B">
        <w:rPr>
          <w:noProof/>
          <w:szCs w:val="20"/>
          <w:u w:val="single"/>
        </w:rPr>
        <w:t>the public intellectual not only wants to express her beliefs but also wants to persuade others</w:t>
      </w:r>
      <w:r w:rsidRPr="0037138B">
        <w:rPr>
          <w:noProof/>
          <w:sz w:val="16"/>
          <w:szCs w:val="20"/>
        </w:rPr>
        <w:t xml:space="preserve">—meaning the public at large—of her views (1994, p. 12). This raises the critical issue of how such appeals to the public are to be made. It raises the issue of how important persuasion is to the creation of pragmatic arguments. All philosophy is in some sense about persuasion, though to differentiate ourselves from rhetoricians (if we are interested in making such distinctions, which I still am) we must restrict ourselves to persuasion through some form of argument given more or less agreed upon (and revisable) standards for what counts as a good argument. But </w:t>
      </w:r>
      <w:r w:rsidRPr="0037138B">
        <w:rPr>
          <w:noProof/>
          <w:szCs w:val="20"/>
          <w:u w:val="single"/>
        </w:rPr>
        <w:t>the pragmatic philosopher is</w:t>
      </w:r>
      <w:r w:rsidRPr="0037138B">
        <w:rPr>
          <w:noProof/>
          <w:sz w:val="16"/>
          <w:szCs w:val="20"/>
        </w:rPr>
        <w:t xml:space="preserve">not simply concerned with per- suading other philosophers. She is also </w:t>
      </w:r>
      <w:r w:rsidRPr="0037138B">
        <w:rPr>
          <w:noProof/>
          <w:szCs w:val="20"/>
          <w:u w:val="single"/>
        </w:rPr>
        <w:t>interested in</w:t>
      </w:r>
      <w:r w:rsidRPr="0037138B">
        <w:rPr>
          <w:noProof/>
          <w:sz w:val="16"/>
          <w:szCs w:val="20"/>
        </w:rPr>
        <w:t xml:space="preserve">persuading the public either directly (in hopes that they will in turn influence policy makers) or indirectly, by </w:t>
      </w:r>
      <w:r w:rsidRPr="0037138B">
        <w:rPr>
          <w:noProof/>
          <w:szCs w:val="20"/>
          <w:u w:val="single"/>
        </w:rPr>
        <w:t>appealling to policy makers</w:t>
      </w:r>
      <w:r w:rsidRPr="0037138B">
        <w:rPr>
          <w:noProof/>
          <w:sz w:val="16"/>
          <w:szCs w:val="20"/>
        </w:rPr>
        <w:t xml:space="preserve">who in turn help to shape public opinion. The work of a public philosophy is not solely for intramural philosophical discussion; it is aimed at larger forums. But as I suggested before, </w:t>
      </w:r>
      <w:r w:rsidRPr="0037138B">
        <w:rPr>
          <w:noProof/>
          <w:szCs w:val="20"/>
          <w:u w:val="single"/>
        </w:rPr>
        <w:t>such a task requires</w:t>
      </w:r>
      <w:r w:rsidRPr="0037138B">
        <w:rPr>
          <w:noProof/>
          <w:sz w:val="16"/>
          <w:szCs w:val="20"/>
        </w:rPr>
        <w:t xml:space="preserve">some </w:t>
      </w:r>
      <w:r w:rsidRPr="0037138B">
        <w:rPr>
          <w:noProof/>
          <w:szCs w:val="20"/>
          <w:u w:val="single"/>
        </w:rPr>
        <w:t xml:space="preserve">attention to the question of what motivates either the public, </w:t>
      </w:r>
      <w:r w:rsidRPr="0037138B">
        <w:rPr>
          <w:noProof/>
          <w:szCs w:val="20"/>
          <w:u w:val="single"/>
        </w:rPr>
        <w:lastRenderedPageBreak/>
        <w:t>policy makers</w:t>
      </w:r>
      <w:r w:rsidRPr="0037138B">
        <w:rPr>
          <w:noProof/>
          <w:sz w:val="16"/>
          <w:szCs w:val="20"/>
        </w:rPr>
        <w:t xml:space="preserve">, or both to act. Our bar is set higher than traditional philosophical standards of validity and abstractly conceived soundness. For if we are to direct our philosophy at policies in a context other than a hypothetical philosophical framework, we must also make arguments which will motivate our audiences to act. Since we are dealing in ethi- cal and political matters, the question for pragmatic philosophers like Young and myself is how much we must attend to the issue of moral motivation in forming our pragmatic arguments. If we agree that the issue of moral motivation is always crucial for a pragmatic philosophy then at least two issues arise. First, as I suggested before, </w:t>
      </w:r>
      <w:r w:rsidRPr="0037138B">
        <w:rPr>
          <w:noProof/>
          <w:szCs w:val="20"/>
          <w:highlight w:val="yellow"/>
          <w:u w:val="single"/>
        </w:rPr>
        <w:t>we must</w:t>
      </w:r>
      <w:r w:rsidRPr="0037138B">
        <w:rPr>
          <w:noProof/>
          <w:sz w:val="16"/>
          <w:szCs w:val="20"/>
        </w:rPr>
        <w:t xml:space="preserve">be prepared to </w:t>
      </w:r>
      <w:r w:rsidRPr="0037138B">
        <w:rPr>
          <w:noProof/>
          <w:szCs w:val="20"/>
          <w:highlight w:val="yellow"/>
          <w:u w:val="single"/>
        </w:rPr>
        <w:t>embrace</w:t>
      </w:r>
      <w:r w:rsidRPr="0037138B">
        <w:rPr>
          <w:noProof/>
          <w:szCs w:val="20"/>
          <w:u w:val="single"/>
        </w:rPr>
        <w:t xml:space="preserve"> a </w:t>
      </w:r>
      <w:r w:rsidRPr="0037138B">
        <w:rPr>
          <w:noProof/>
          <w:szCs w:val="20"/>
          <w:highlight w:val="yellow"/>
          <w:u w:val="single"/>
        </w:rPr>
        <w:t>theoretical</w:t>
      </w:r>
      <w:r w:rsidRPr="0037138B">
        <w:rPr>
          <w:noProof/>
          <w:sz w:val="16"/>
          <w:szCs w:val="20"/>
        </w:rPr>
        <w:t xml:space="preserve">or conceptual </w:t>
      </w:r>
      <w:r w:rsidRPr="0037138B">
        <w:rPr>
          <w:noProof/>
          <w:szCs w:val="20"/>
          <w:highlight w:val="yellow"/>
          <w:u w:val="single"/>
        </w:rPr>
        <w:t>pluralism</w:t>
      </w:r>
      <w:r w:rsidRPr="0037138B">
        <w:rPr>
          <w:noProof/>
          <w:szCs w:val="20"/>
          <w:u w:val="single"/>
        </w:rPr>
        <w:t xml:space="preserve"> which allows us </w:t>
      </w:r>
      <w:r w:rsidRPr="0037138B">
        <w:rPr>
          <w:noProof/>
          <w:szCs w:val="20"/>
          <w:highlight w:val="yellow"/>
          <w:u w:val="single"/>
        </w:rPr>
        <w:t xml:space="preserve">to </w:t>
      </w:r>
      <w:r w:rsidRPr="0037138B">
        <w:rPr>
          <w:b/>
          <w:noProof/>
          <w:szCs w:val="20"/>
          <w:highlight w:val="yellow"/>
          <w:u w:val="single"/>
        </w:rPr>
        <w:t xml:space="preserve">pick and choose </w:t>
      </w:r>
      <w:r w:rsidRPr="0037138B">
        <w:rPr>
          <w:noProof/>
          <w:szCs w:val="20"/>
          <w:highlight w:val="yellow"/>
          <w:u w:val="single"/>
        </w:rPr>
        <w:t xml:space="preserve">from a </w:t>
      </w:r>
      <w:r w:rsidRPr="0037138B">
        <w:rPr>
          <w:b/>
          <w:noProof/>
          <w:szCs w:val="20"/>
          <w:highlight w:val="yellow"/>
          <w:u w:val="single"/>
        </w:rPr>
        <w:t>range of conceptual frameworks</w:t>
      </w:r>
      <w:r w:rsidRPr="0037138B">
        <w:rPr>
          <w:noProof/>
          <w:szCs w:val="20"/>
          <w:u w:val="single"/>
        </w:rPr>
        <w:t xml:space="preserve">in making our arguments </w:t>
      </w:r>
      <w:r w:rsidRPr="0037138B">
        <w:rPr>
          <w:b/>
          <w:noProof/>
          <w:szCs w:val="20"/>
          <w:highlight w:val="yellow"/>
          <w:u w:val="single"/>
        </w:rPr>
        <w:t>without committing</w:t>
      </w:r>
      <w:r w:rsidRPr="0037138B">
        <w:rPr>
          <w:noProof/>
          <w:szCs w:val="20"/>
          <w:highlight w:val="yellow"/>
          <w:u w:val="single"/>
        </w:rPr>
        <w:t xml:space="preserve"> to</w:t>
      </w:r>
      <w:r w:rsidRPr="0037138B">
        <w:rPr>
          <w:noProof/>
          <w:szCs w:val="20"/>
          <w:u w:val="single"/>
        </w:rPr>
        <w:t xml:space="preserve"> the </w:t>
      </w:r>
      <w:r w:rsidRPr="0037138B">
        <w:rPr>
          <w:b/>
          <w:noProof/>
          <w:szCs w:val="20"/>
          <w:highlight w:val="yellow"/>
          <w:u w:val="single"/>
        </w:rPr>
        <w:t>theoretical monism</w:t>
      </w:r>
      <w:r w:rsidRPr="0037138B">
        <w:rPr>
          <w:noProof/>
          <w:szCs w:val="20"/>
          <w:highlight w:val="yellow"/>
          <w:u w:val="single"/>
        </w:rPr>
        <w:t xml:space="preserve"> </w:t>
      </w:r>
      <w:r w:rsidRPr="0037138B">
        <w:rPr>
          <w:noProof/>
          <w:szCs w:val="20"/>
          <w:u w:val="single"/>
        </w:rPr>
        <w:t>which may be assumed in some versions of these frameworks</w:t>
      </w:r>
      <w:r w:rsidRPr="0037138B">
        <w:rPr>
          <w:noProof/>
          <w:sz w:val="16"/>
          <w:szCs w:val="20"/>
        </w:rPr>
        <w:t xml:space="preserve">. The reason is that we need to be able to make arguments that will appeal to the conceptual </w:t>
      </w:r>
      <w:r w:rsidRPr="0037138B">
        <w:rPr>
          <w:noProof/>
          <w:szCs w:val="20"/>
          <w:u w:val="single"/>
        </w:rPr>
        <w:t>frameworks</w:t>
      </w:r>
      <w:r w:rsidRPr="0037138B">
        <w:rPr>
          <w:noProof/>
          <w:sz w:val="16"/>
          <w:szCs w:val="20"/>
        </w:rPr>
        <w:t xml:space="preserve"> of our audiences while recognizing that these frameworks </w:t>
      </w:r>
      <w:r w:rsidRPr="0037138B">
        <w:rPr>
          <w:noProof/>
          <w:szCs w:val="20"/>
          <w:u w:val="single"/>
        </w:rPr>
        <w:t xml:space="preserve">can change from </w:t>
      </w:r>
      <w:r w:rsidRPr="0037138B">
        <w:rPr>
          <w:b/>
          <w:noProof/>
          <w:szCs w:val="20"/>
          <w:u w:val="single"/>
        </w:rPr>
        <w:t>audience to audience</w:t>
      </w:r>
      <w:r w:rsidRPr="0037138B">
        <w:rPr>
          <w:noProof/>
          <w:sz w:val="16"/>
          <w:szCs w:val="20"/>
        </w:rPr>
        <w:t xml:space="preserve">. So, </w:t>
      </w:r>
      <w:r w:rsidRPr="0037138B">
        <w:rPr>
          <w:noProof/>
          <w:szCs w:val="20"/>
          <w:u w:val="single"/>
        </w:rPr>
        <w:t>if we think a utilitarian argument will be useful for talking to economists in decision making positions, then we should be allowed to engage such a framework without completely committing ourselves to utilitarianism</w:t>
      </w:r>
      <w:r w:rsidRPr="0037138B">
        <w:rPr>
          <w:noProof/>
          <w:sz w:val="16"/>
          <w:szCs w:val="20"/>
        </w:rPr>
        <w:t>.</w:t>
      </w:r>
    </w:p>
    <w:p w:rsidR="0077562F" w:rsidRPr="0037138B" w:rsidRDefault="0077562F" w:rsidP="0077562F">
      <w:pPr>
        <w:pStyle w:val="Heading4"/>
      </w:pPr>
      <w:r w:rsidRPr="0037138B">
        <w:t>No practical solution means the alternative will be coopted by the right – powerful rhetoric coupled with a pragmatic solution is the only way to solve</w:t>
      </w:r>
    </w:p>
    <w:p w:rsidR="0077562F" w:rsidRPr="0037138B" w:rsidRDefault="0077562F" w:rsidP="0077562F">
      <w:pPr>
        <w:rPr>
          <w:noProof/>
          <w:szCs w:val="20"/>
        </w:rPr>
      </w:pPr>
      <w:proofErr w:type="spellStart"/>
      <w:r w:rsidRPr="0037138B">
        <w:rPr>
          <w:rStyle w:val="Style13ptBold"/>
        </w:rPr>
        <w:t>Hailwood</w:t>
      </w:r>
      <w:proofErr w:type="spellEnd"/>
      <w:r w:rsidRPr="0037138B">
        <w:rPr>
          <w:rStyle w:val="Style13ptBold"/>
        </w:rPr>
        <w:t xml:space="preserve"> 4</w:t>
      </w:r>
      <w:r w:rsidRPr="0037138B">
        <w:rPr>
          <w:noProof/>
          <w:szCs w:val="20"/>
        </w:rPr>
        <w:t xml:space="preserve"> (Simon, Philosophy @ Liverpool </w:t>
      </w:r>
      <w:r w:rsidRPr="0037138B">
        <w:rPr>
          <w:bCs/>
          <w:noProof/>
          <w:szCs w:val="20"/>
          <w:u w:val="single"/>
        </w:rPr>
        <w:t>‘</w:t>
      </w:r>
      <w:r w:rsidRPr="0037138B">
        <w:rPr>
          <w:i/>
          <w:noProof/>
          <w:szCs w:val="20"/>
        </w:rPr>
        <w:t>How to be a Green Liberal</w:t>
      </w:r>
      <w:r w:rsidRPr="0037138B">
        <w:rPr>
          <w:noProof/>
          <w:szCs w:val="20"/>
        </w:rPr>
        <w:t xml:space="preserve"> p. 155-156)</w:t>
      </w:r>
    </w:p>
    <w:p w:rsidR="0077562F" w:rsidRPr="0037138B" w:rsidRDefault="0077562F" w:rsidP="0077562F">
      <w:pPr>
        <w:rPr>
          <w:noProof/>
          <w:sz w:val="16"/>
          <w:szCs w:val="20"/>
        </w:rPr>
      </w:pPr>
      <w:r w:rsidRPr="0037138B">
        <w:rPr>
          <w:noProof/>
          <w:sz w:val="16"/>
          <w:szCs w:val="20"/>
        </w:rPr>
        <w:t xml:space="preserve">For me, </w:t>
      </w:r>
      <w:r w:rsidRPr="0037138B">
        <w:rPr>
          <w:bCs/>
          <w:noProof/>
          <w:szCs w:val="20"/>
          <w:u w:val="single"/>
        </w:rPr>
        <w:t>the main worry</w:t>
      </w:r>
      <w:r w:rsidRPr="0037138B">
        <w:rPr>
          <w:noProof/>
          <w:sz w:val="16"/>
          <w:szCs w:val="20"/>
        </w:rPr>
        <w:t xml:space="preserve">emerging from such considerations </w:t>
      </w:r>
      <w:r w:rsidRPr="0037138B">
        <w:rPr>
          <w:bCs/>
          <w:noProof/>
          <w:szCs w:val="20"/>
          <w:u w:val="single"/>
        </w:rPr>
        <w:t>is not that liberal societies are incapable of embracing meaningful change towards "eco-sanity</w:t>
      </w:r>
      <w:r w:rsidRPr="0037138B">
        <w:rPr>
          <w:noProof/>
          <w:sz w:val="16"/>
          <w:szCs w:val="20"/>
        </w:rPr>
        <w:t xml:space="preserve">", such that anarchism is the only hope. That hope seems more unrealistic - more utopian in that sense - than that of liberal reform. </w:t>
      </w:r>
      <w:r w:rsidRPr="0037138B">
        <w:rPr>
          <w:bCs/>
          <w:noProof/>
          <w:szCs w:val="20"/>
          <w:highlight w:val="yellow"/>
          <w:u w:val="single"/>
        </w:rPr>
        <w:t>The</w:t>
      </w:r>
      <w:r w:rsidRPr="0037138B">
        <w:rPr>
          <w:bCs/>
          <w:noProof/>
          <w:szCs w:val="20"/>
          <w:u w:val="single"/>
        </w:rPr>
        <w:t xml:space="preserve"> main </w:t>
      </w:r>
      <w:r w:rsidRPr="0037138B">
        <w:rPr>
          <w:bCs/>
          <w:noProof/>
          <w:szCs w:val="20"/>
          <w:highlight w:val="yellow"/>
          <w:u w:val="single"/>
        </w:rPr>
        <w:t>worry is that</w:t>
      </w:r>
      <w:r w:rsidRPr="0037138B">
        <w:rPr>
          <w:bCs/>
          <w:noProof/>
          <w:szCs w:val="20"/>
          <w:u w:val="single"/>
        </w:rPr>
        <w:t xml:space="preserve"> those from </w:t>
      </w:r>
      <w:r w:rsidRPr="0037138B">
        <w:rPr>
          <w:bCs/>
          <w:noProof/>
          <w:szCs w:val="20"/>
          <w:highlight w:val="yellow"/>
          <w:u w:val="single"/>
        </w:rPr>
        <w:t>the authoritarian end of the spectrum will convince people that the liberal mainstream is</w:t>
      </w:r>
      <w:r w:rsidRPr="0037138B">
        <w:rPr>
          <w:bCs/>
          <w:noProof/>
          <w:szCs w:val="20"/>
          <w:u w:val="single"/>
        </w:rPr>
        <w:t xml:space="preserve"> inherently </w:t>
      </w:r>
      <w:r w:rsidRPr="0037138B">
        <w:rPr>
          <w:bCs/>
          <w:noProof/>
          <w:szCs w:val="20"/>
          <w:highlight w:val="yellow"/>
          <w:u w:val="single"/>
        </w:rPr>
        <w:t>incapable of reform</w:t>
      </w:r>
      <w:r w:rsidRPr="0037138B">
        <w:rPr>
          <w:noProof/>
          <w:sz w:val="16"/>
          <w:szCs w:val="20"/>
        </w:rPr>
        <w:t xml:space="preserve">, </w:t>
      </w:r>
      <w:r w:rsidRPr="0037138B">
        <w:rPr>
          <w:bCs/>
          <w:noProof/>
          <w:szCs w:val="20"/>
          <w:highlight w:val="yellow"/>
          <w:u w:val="single"/>
        </w:rPr>
        <w:t>and</w:t>
      </w:r>
      <w:r w:rsidRPr="0037138B">
        <w:rPr>
          <w:noProof/>
          <w:sz w:val="16"/>
          <w:szCs w:val="20"/>
        </w:rPr>
        <w:t xml:space="preserve">so </w:t>
      </w:r>
      <w:r w:rsidRPr="0037138B">
        <w:rPr>
          <w:bCs/>
          <w:noProof/>
          <w:szCs w:val="20"/>
          <w:highlight w:val="yellow"/>
          <w:u w:val="single"/>
        </w:rPr>
        <w:t>must be replaced by more coercive forms</w:t>
      </w:r>
      <w:r w:rsidRPr="0037138B">
        <w:rPr>
          <w:bCs/>
          <w:noProof/>
          <w:szCs w:val="20"/>
          <w:u w:val="single"/>
        </w:rPr>
        <w:t xml:space="preserve"> of green politics</w:t>
      </w:r>
      <w:r w:rsidRPr="0037138B">
        <w:rPr>
          <w:noProof/>
          <w:sz w:val="16"/>
          <w:szCs w:val="20"/>
        </w:rPr>
        <w:t>,</w:t>
      </w:r>
      <w:r w:rsidRPr="0037138B">
        <w:rPr>
          <w:bCs/>
          <w:noProof/>
          <w:szCs w:val="20"/>
          <w:u w:val="single"/>
        </w:rPr>
        <w:t xml:space="preserve"> and </w:t>
      </w:r>
      <w:r w:rsidRPr="0037138B">
        <w:rPr>
          <w:bCs/>
          <w:noProof/>
          <w:szCs w:val="20"/>
          <w:highlight w:val="yellow"/>
          <w:u w:val="single"/>
        </w:rPr>
        <w:t xml:space="preserve">people from the </w:t>
      </w:r>
      <w:r w:rsidRPr="0037138B">
        <w:rPr>
          <w:bCs/>
          <w:noProof/>
          <w:szCs w:val="20"/>
          <w:u w:val="single"/>
        </w:rPr>
        <w:t xml:space="preserve">radical </w:t>
      </w:r>
      <w:r w:rsidRPr="0037138B">
        <w:rPr>
          <w:bCs/>
          <w:noProof/>
          <w:szCs w:val="20"/>
          <w:highlight w:val="yellow"/>
          <w:u w:val="single"/>
        </w:rPr>
        <w:t>left will</w:t>
      </w:r>
      <w:r w:rsidRPr="0037138B">
        <w:rPr>
          <w:bCs/>
          <w:noProof/>
          <w:szCs w:val="20"/>
          <w:u w:val="single"/>
        </w:rPr>
        <w:t xml:space="preserve"> help with the critique</w:t>
      </w:r>
      <w:r w:rsidRPr="0037138B">
        <w:rPr>
          <w:noProof/>
          <w:sz w:val="16"/>
          <w:szCs w:val="20"/>
        </w:rPr>
        <w:t xml:space="preserve">, </w:t>
      </w:r>
      <w:r w:rsidRPr="0037138B">
        <w:rPr>
          <w:bCs/>
          <w:noProof/>
          <w:szCs w:val="20"/>
          <w:highlight w:val="yellow"/>
          <w:u w:val="single"/>
        </w:rPr>
        <w:t>provide no realistic,</w:t>
      </w:r>
      <w:r w:rsidRPr="0037138B">
        <w:rPr>
          <w:bCs/>
          <w:noProof/>
          <w:szCs w:val="20"/>
          <w:u w:val="single"/>
        </w:rPr>
        <w:t xml:space="preserve"> non-utopian </w:t>
      </w:r>
      <w:r w:rsidRPr="0037138B">
        <w:rPr>
          <w:bCs/>
          <w:noProof/>
          <w:szCs w:val="20"/>
          <w:highlight w:val="yellow"/>
          <w:u w:val="single"/>
        </w:rPr>
        <w:t>alternative</w:t>
      </w:r>
      <w:r w:rsidRPr="0037138B">
        <w:rPr>
          <w:noProof/>
          <w:sz w:val="16"/>
          <w:szCs w:val="20"/>
        </w:rPr>
        <w:t xml:space="preserve">themselves, </w:t>
      </w:r>
      <w:r w:rsidRPr="0037138B">
        <w:rPr>
          <w:bCs/>
          <w:noProof/>
          <w:szCs w:val="20"/>
          <w:highlight w:val="yellow"/>
          <w:u w:val="single"/>
        </w:rPr>
        <w:t>thus leaving the door open for the "Leviathan</w:t>
      </w:r>
      <w:r w:rsidRPr="0037138B">
        <w:rPr>
          <w:bCs/>
          <w:noProof/>
          <w:szCs w:val="20"/>
          <w:u w:val="single"/>
        </w:rPr>
        <w:t xml:space="preserve"> or oblivion" </w:t>
      </w:r>
      <w:r w:rsidRPr="0037138B">
        <w:rPr>
          <w:bCs/>
          <w:noProof/>
          <w:szCs w:val="20"/>
          <w:highlight w:val="yellow"/>
          <w:u w:val="single"/>
        </w:rPr>
        <w:t>school</w:t>
      </w:r>
      <w:r w:rsidRPr="0037138B">
        <w:rPr>
          <w:bCs/>
          <w:noProof/>
          <w:szCs w:val="20"/>
          <w:u w:val="single"/>
        </w:rPr>
        <w:t xml:space="preserve">: </w:t>
      </w:r>
      <w:r w:rsidRPr="0037138B">
        <w:rPr>
          <w:bCs/>
          <w:noProof/>
          <w:szCs w:val="20"/>
          <w:highlight w:val="yellow"/>
          <w:u w:val="single"/>
        </w:rPr>
        <w:t>nakedly authoritarian</w:t>
      </w:r>
      <w:r w:rsidRPr="0037138B">
        <w:rPr>
          <w:bCs/>
          <w:noProof/>
          <w:szCs w:val="20"/>
          <w:u w:val="single"/>
        </w:rPr>
        <w:t xml:space="preserve">, radically hierarchical programmes </w:t>
      </w:r>
      <w:r w:rsidRPr="0037138B">
        <w:rPr>
          <w:noProof/>
          <w:sz w:val="16"/>
          <w:szCs w:val="20"/>
        </w:rPr>
        <w:t xml:space="preserve">regarding substantive political equality as an obstacle to progress. 10) Sometimes the point about the practical need to oppose the state is made with impatience about philosophy and abstract theorizing. This does not apply to Carter. But it does to Sale, for example, who denounces abstract philosophical discussion of ethical responses to the "environmental crisis", mainly because dithering over abstruse conceptual matters is to ignore the simple practical issue of scale. '°4 </w:t>
      </w:r>
      <w:r w:rsidRPr="0037138B">
        <w:rPr>
          <w:bCs/>
          <w:noProof/>
          <w:szCs w:val="20"/>
          <w:highlight w:val="yellow"/>
          <w:u w:val="single"/>
        </w:rPr>
        <w:t xml:space="preserve">It would be better if those with </w:t>
      </w:r>
      <w:r w:rsidRPr="0037138B">
        <w:rPr>
          <w:bCs/>
          <w:noProof/>
          <w:szCs w:val="20"/>
          <w:u w:val="single"/>
        </w:rPr>
        <w:t xml:space="preserve">such </w:t>
      </w:r>
      <w:r w:rsidRPr="0037138B">
        <w:rPr>
          <w:bCs/>
          <w:noProof/>
          <w:szCs w:val="20"/>
          <w:highlight w:val="yellow"/>
          <w:u w:val="single"/>
        </w:rPr>
        <w:t xml:space="preserve">powerful rhetorical skills used them to further the green </w:t>
      </w:r>
      <w:r w:rsidRPr="0037138B">
        <w:rPr>
          <w:bCs/>
          <w:noProof/>
          <w:szCs w:val="20"/>
          <w:u w:val="single"/>
        </w:rPr>
        <w:t>cause as continuous with furthering the liberal cause against</w:t>
      </w:r>
      <w:r w:rsidRPr="0037138B">
        <w:rPr>
          <w:noProof/>
          <w:sz w:val="16"/>
          <w:szCs w:val="20"/>
        </w:rPr>
        <w:t xml:space="preserve">more </w:t>
      </w:r>
      <w:r w:rsidRPr="0037138B">
        <w:rPr>
          <w:bCs/>
          <w:noProof/>
          <w:szCs w:val="20"/>
          <w:u w:val="single"/>
        </w:rPr>
        <w:t>reactionary elements</w:t>
      </w:r>
      <w:r w:rsidRPr="0037138B">
        <w:rPr>
          <w:noProof/>
          <w:sz w:val="16"/>
          <w:szCs w:val="20"/>
        </w:rPr>
        <w:t xml:space="preserve">. Perhaps this is </w:t>
      </w:r>
      <w:r w:rsidRPr="0037138B">
        <w:rPr>
          <w:bCs/>
          <w:noProof/>
          <w:szCs w:val="20"/>
          <w:u w:val="single"/>
        </w:rPr>
        <w:t xml:space="preserve">particularly </w:t>
      </w:r>
      <w:r w:rsidRPr="0037138B">
        <w:rPr>
          <w:noProof/>
          <w:sz w:val="16"/>
          <w:szCs w:val="20"/>
        </w:rPr>
        <w:t xml:space="preserve">true </w:t>
      </w:r>
      <w:r w:rsidRPr="0037138B">
        <w:rPr>
          <w:bCs/>
          <w:noProof/>
          <w:szCs w:val="20"/>
          <w:u w:val="single"/>
        </w:rPr>
        <w:t>in the USA</w:t>
      </w:r>
      <w:r w:rsidRPr="0037138B">
        <w:rPr>
          <w:noProof/>
          <w:sz w:val="16"/>
          <w:szCs w:val="20"/>
        </w:rPr>
        <w:t xml:space="preserve">, </w:t>
      </w:r>
      <w:r w:rsidRPr="0037138B">
        <w:rPr>
          <w:bCs/>
          <w:noProof/>
          <w:szCs w:val="20"/>
          <w:u w:val="single"/>
        </w:rPr>
        <w:t>clearly the main player in the scientific-industrial-capitalist global order and, in terms of environmental policy agenda</w:t>
      </w:r>
      <w:r w:rsidRPr="0037138B">
        <w:rPr>
          <w:noProof/>
          <w:sz w:val="16"/>
          <w:szCs w:val="20"/>
        </w:rPr>
        <w:t xml:space="preserve">, in various ways a beacon of unreconstructed unreason. </w:t>
      </w:r>
      <w:r w:rsidRPr="0037138B">
        <w:rPr>
          <w:bCs/>
          <w:noProof/>
          <w:szCs w:val="20"/>
          <w:highlight w:val="yellow"/>
          <w:u w:val="single"/>
        </w:rPr>
        <w:t>That would</w:t>
      </w:r>
      <w:r w:rsidRPr="0037138B">
        <w:rPr>
          <w:noProof/>
          <w:sz w:val="16"/>
          <w:szCs w:val="20"/>
        </w:rPr>
        <w:t xml:space="preserve">probably </w:t>
      </w:r>
      <w:r w:rsidRPr="0037138B">
        <w:rPr>
          <w:bCs/>
          <w:noProof/>
          <w:szCs w:val="20"/>
          <w:highlight w:val="yellow"/>
          <w:u w:val="single"/>
        </w:rPr>
        <w:t xml:space="preserve">be of greater </w:t>
      </w:r>
      <w:r w:rsidRPr="0037138B">
        <w:rPr>
          <w:bCs/>
          <w:noProof/>
          <w:szCs w:val="20"/>
          <w:u w:val="single"/>
        </w:rPr>
        <w:t xml:space="preserve">practical </w:t>
      </w:r>
      <w:r w:rsidRPr="0037138B">
        <w:rPr>
          <w:bCs/>
          <w:noProof/>
          <w:szCs w:val="20"/>
          <w:highlight w:val="yellow"/>
          <w:u w:val="single"/>
        </w:rPr>
        <w:t>benefit</w:t>
      </w:r>
      <w:r w:rsidRPr="0037138B">
        <w:rPr>
          <w:bCs/>
          <w:noProof/>
          <w:szCs w:val="20"/>
          <w:u w:val="single"/>
        </w:rPr>
        <w:t xml:space="preserve"> than giving fellow citizens of the modern world a collection of quasi-religiose blueprinting ideas </w:t>
      </w:r>
      <w:r w:rsidRPr="0037138B">
        <w:rPr>
          <w:noProof/>
          <w:sz w:val="16"/>
          <w:szCs w:val="20"/>
        </w:rPr>
        <w:t xml:space="preserve">coloured with the dismal tinge of an anxious instrumentalism. That is, </w:t>
      </w:r>
      <w:r w:rsidRPr="0037138B">
        <w:rPr>
          <w:bCs/>
          <w:noProof/>
          <w:szCs w:val="20"/>
          <w:u w:val="single"/>
        </w:rPr>
        <w:t>it seems more practically feasible to seek to work with the flow of modernity in order to help channel it on to a course more respectful of nature</w:t>
      </w:r>
      <w:r w:rsidRPr="0037138B">
        <w:rPr>
          <w:noProof/>
          <w:sz w:val="16"/>
          <w:szCs w:val="20"/>
        </w:rPr>
        <w:t xml:space="preserve">. That it is, in principle, possible to do this within the terms of what is often taken to be the main political philosophy of modernity, has been the point of this book.  </w:t>
      </w:r>
    </w:p>
    <w:p w:rsidR="0077562F" w:rsidRPr="0037138B" w:rsidRDefault="0077562F" w:rsidP="0077562F">
      <w:pPr>
        <w:pStyle w:val="Heading3"/>
      </w:pPr>
      <w:r w:rsidRPr="0037138B">
        <w:lastRenderedPageBreak/>
        <w:t xml:space="preserve">A2 Cap = Root Cause </w:t>
      </w:r>
    </w:p>
    <w:p w:rsidR="0077562F" w:rsidRPr="0037138B" w:rsidRDefault="0077562F" w:rsidP="0077562F">
      <w:pPr>
        <w:pStyle w:val="Heading4"/>
      </w:pPr>
      <w:r w:rsidRPr="0037138B">
        <w:t>Incentives for environmental reform of capitalism solve climate change – crisis or revolution fails.</w:t>
      </w:r>
    </w:p>
    <w:p w:rsidR="0077562F" w:rsidRPr="0037138B" w:rsidRDefault="0077562F" w:rsidP="0077562F">
      <w:pPr>
        <w:rPr>
          <w:rStyle w:val="Style13ptBold"/>
        </w:rPr>
      </w:pPr>
      <w:r w:rsidRPr="0037138B">
        <w:rPr>
          <w:rStyle w:val="Style13ptBold"/>
        </w:rPr>
        <w:t xml:space="preserve">NEWELL AND PATTERSON ’10 </w:t>
      </w:r>
    </w:p>
    <w:p w:rsidR="0077562F" w:rsidRPr="0037138B" w:rsidRDefault="0077562F" w:rsidP="0077562F">
      <w:r w:rsidRPr="0037138B">
        <w:t xml:space="preserve">Peter IR @ Sussex Matthew Political Studies @ Ottawa </w:t>
      </w:r>
      <w:r w:rsidRPr="0037138B">
        <w:rPr>
          <w:i/>
        </w:rPr>
        <w:t>Climate Capitalism</w:t>
      </w:r>
      <w:r w:rsidRPr="0037138B">
        <w:t xml:space="preserve"> p. 8-10</w:t>
      </w:r>
    </w:p>
    <w:p w:rsidR="0077562F" w:rsidRPr="0037138B" w:rsidRDefault="0077562F" w:rsidP="0077562F">
      <w:pPr>
        <w:rPr>
          <w:sz w:val="16"/>
        </w:rPr>
      </w:pPr>
      <w:r w:rsidRPr="0037138B">
        <w:rPr>
          <w:sz w:val="16"/>
        </w:rPr>
        <w:t xml:space="preserve">But if one premise for this book is that climate change entails an enormous transformation of how capitalism operates, then our other premise is that despite resistance, in fact </w:t>
      </w:r>
      <w:r w:rsidRPr="0037138B">
        <w:rPr>
          <w:bCs/>
          <w:u w:val="single"/>
        </w:rPr>
        <w:t xml:space="preserve">an embryonic form of </w:t>
      </w:r>
      <w:r w:rsidRPr="0037138B">
        <w:rPr>
          <w:bCs/>
          <w:highlight w:val="yellow"/>
          <w:u w:val="single"/>
        </w:rPr>
        <w:t>climate capitalism is</w:t>
      </w:r>
      <w:r w:rsidRPr="0037138B">
        <w:rPr>
          <w:bCs/>
          <w:u w:val="single"/>
        </w:rPr>
        <w:t xml:space="preserve"> already </w:t>
      </w:r>
      <w:r w:rsidRPr="0037138B">
        <w:rPr>
          <w:bCs/>
          <w:highlight w:val="yellow"/>
          <w:u w:val="single"/>
        </w:rPr>
        <w:t>emerging</w:t>
      </w:r>
      <w:r w:rsidRPr="0037138B">
        <w:rPr>
          <w:sz w:val="16"/>
        </w:rPr>
        <w:t xml:space="preserve">. The chapters that follow elaborate how the ways that governments, corporations and non-governmental actors have responded to climate change are best understood as an effort to </w:t>
      </w:r>
      <w:proofErr w:type="spellStart"/>
      <w:r w:rsidRPr="0037138B">
        <w:rPr>
          <w:sz w:val="16"/>
        </w:rPr>
        <w:t>decarbonise</w:t>
      </w:r>
      <w:proofErr w:type="spellEnd"/>
      <w:r w:rsidRPr="0037138B">
        <w:rPr>
          <w:sz w:val="16"/>
        </w:rPr>
        <w:t xml:space="preserve"> the global economy. Of course this development is patchy - some governments are more active than others, some businesses much more entrepreneurial and </w:t>
      </w:r>
      <w:proofErr w:type="spellStart"/>
      <w:r w:rsidRPr="0037138B">
        <w:rPr>
          <w:sz w:val="16"/>
        </w:rPr>
        <w:t>far-sig~ted</w:t>
      </w:r>
      <w:proofErr w:type="spellEnd"/>
      <w:r w:rsidRPr="0037138B">
        <w:rPr>
          <w:sz w:val="16"/>
        </w:rPr>
        <w:t xml:space="preserve"> than others - but the foundations of such an economy are nevertheless in the process of being built. These foundations can be </w:t>
      </w:r>
      <w:proofErr w:type="spellStart"/>
      <w:r w:rsidRPr="0037138B">
        <w:rPr>
          <w:sz w:val="16"/>
        </w:rPr>
        <w:t>characterised</w:t>
      </w:r>
      <w:proofErr w:type="spellEnd"/>
      <w:r w:rsidRPr="0037138B">
        <w:rPr>
          <w:sz w:val="16"/>
        </w:rPr>
        <w:t xml:space="preserve"> as different types of carbon markets, which put a price on carbon, and thus create incentives to reduce emissions. </w:t>
      </w:r>
      <w:r w:rsidRPr="0037138B">
        <w:rPr>
          <w:bCs/>
          <w:u w:val="single"/>
        </w:rPr>
        <w:t xml:space="preserve">These sorts of response to climate change </w:t>
      </w:r>
      <w:proofErr w:type="spellStart"/>
      <w:r w:rsidRPr="0037138B">
        <w:rPr>
          <w:bCs/>
          <w:u w:val="single"/>
        </w:rPr>
        <w:t>arealso</w:t>
      </w:r>
      <w:proofErr w:type="spellEnd"/>
      <w:r w:rsidRPr="0037138B">
        <w:rPr>
          <w:sz w:val="16"/>
        </w:rPr>
        <w:t xml:space="preserve"> highly </w:t>
      </w:r>
      <w:r w:rsidRPr="0037138B">
        <w:rPr>
          <w:bCs/>
          <w:u w:val="single"/>
        </w:rPr>
        <w:t>problematic</w:t>
      </w:r>
      <w:r w:rsidRPr="0037138B">
        <w:rPr>
          <w:sz w:val="16"/>
        </w:rPr>
        <w:t xml:space="preserve"> of course. Many </w:t>
      </w:r>
      <w:proofErr w:type="spellStart"/>
      <w:r w:rsidRPr="0037138B">
        <w:rPr>
          <w:bCs/>
          <w:u w:val="single"/>
        </w:rPr>
        <w:t>readerswill</w:t>
      </w:r>
      <w:proofErr w:type="spellEnd"/>
      <w:r w:rsidRPr="0037138B">
        <w:rPr>
          <w:sz w:val="16"/>
        </w:rPr>
        <w:t xml:space="preserve"> already </w:t>
      </w:r>
      <w:r w:rsidRPr="0037138B">
        <w:rPr>
          <w:bCs/>
          <w:u w:val="single"/>
        </w:rPr>
        <w:t>have</w:t>
      </w:r>
      <w:r w:rsidRPr="0037138B">
        <w:rPr>
          <w:sz w:val="16"/>
        </w:rPr>
        <w:t xml:space="preserve"> prejudices against, or at least </w:t>
      </w:r>
      <w:r w:rsidRPr="0037138B">
        <w:rPr>
          <w:bCs/>
          <w:u w:val="single"/>
        </w:rPr>
        <w:t>worries about</w:t>
      </w:r>
      <w:r w:rsidRPr="0037138B">
        <w:rPr>
          <w:sz w:val="16"/>
        </w:rPr>
        <w:t xml:space="preserve">, </w:t>
      </w:r>
      <w:r w:rsidRPr="0037138B">
        <w:rPr>
          <w:bCs/>
          <w:u w:val="single"/>
        </w:rPr>
        <w:t>treating the atmosphere like a commodity</w:t>
      </w:r>
      <w:r w:rsidRPr="0037138B">
        <w:rPr>
          <w:sz w:val="16"/>
        </w:rPr>
        <w:t xml:space="preserve"> to be bought and sold, or about buying carbon offsets to enable the rich to continue their high-consuming lifestyles with a clear conscience. </w:t>
      </w:r>
      <w:r w:rsidRPr="0037138B">
        <w:rPr>
          <w:bCs/>
          <w:u w:val="single"/>
        </w:rPr>
        <w:t>We share these worries</w:t>
      </w:r>
      <w:r w:rsidRPr="0037138B">
        <w:rPr>
          <w:sz w:val="16"/>
        </w:rPr>
        <w:t xml:space="preserve">. </w:t>
      </w:r>
      <w:r w:rsidRPr="0037138B">
        <w:rPr>
          <w:bCs/>
          <w:u w:val="single"/>
        </w:rPr>
        <w:t xml:space="preserve">But </w:t>
      </w:r>
      <w:r w:rsidRPr="0037138B">
        <w:rPr>
          <w:bCs/>
          <w:highlight w:val="yellow"/>
          <w:u w:val="single"/>
        </w:rPr>
        <w:t xml:space="preserve">there is something about climate change that makes it </w:t>
      </w:r>
      <w:r w:rsidRPr="0037138B">
        <w:rPr>
          <w:b/>
          <w:iCs/>
          <w:highlight w:val="yellow"/>
          <w:u w:val="single"/>
          <w:bdr w:val="single" w:sz="18" w:space="0" w:color="auto"/>
        </w:rPr>
        <w:t>unique</w:t>
      </w:r>
      <w:r w:rsidRPr="0037138B">
        <w:rPr>
          <w:bCs/>
          <w:u w:val="single"/>
        </w:rPr>
        <w:t xml:space="preserve"> amongst environmental problems</w:t>
      </w:r>
      <w:r w:rsidRPr="0037138B">
        <w:rPr>
          <w:sz w:val="16"/>
        </w:rPr>
        <w:t xml:space="preserve">. </w:t>
      </w:r>
      <w:r w:rsidRPr="0037138B">
        <w:rPr>
          <w:bCs/>
          <w:highlight w:val="yellow"/>
          <w:u w:val="single"/>
        </w:rPr>
        <w:t>The origins</w:t>
      </w:r>
      <w:r w:rsidRPr="0037138B">
        <w:rPr>
          <w:bCs/>
          <w:u w:val="single"/>
        </w:rPr>
        <w:t xml:space="preserve"> of climate change </w:t>
      </w:r>
      <w:r w:rsidRPr="0037138B">
        <w:rPr>
          <w:bCs/>
          <w:highlight w:val="yellow"/>
          <w:u w:val="single"/>
        </w:rPr>
        <w:t>are deeply rooted in the development of the global capitalist economy.</w:t>
      </w:r>
      <w:r w:rsidRPr="0037138B">
        <w:rPr>
          <w:sz w:val="16"/>
        </w:rPr>
        <w:t xml:space="preserve"> The ways the world has responded to climate change have been conditioned by the sort of free-market capitalism which has prevailed since the early 1980s. </w:t>
      </w:r>
      <w:r w:rsidRPr="0037138B">
        <w:rPr>
          <w:bCs/>
          <w:highlight w:val="yellow"/>
          <w:u w:val="single"/>
        </w:rPr>
        <w:t>To respond</w:t>
      </w:r>
      <w:r w:rsidRPr="0037138B">
        <w:rPr>
          <w:bCs/>
          <w:u w:val="single"/>
        </w:rPr>
        <w:t xml:space="preserve"> to climate change successfully </w:t>
      </w:r>
      <w:r w:rsidRPr="0037138B">
        <w:rPr>
          <w:bCs/>
          <w:highlight w:val="yellow"/>
          <w:u w:val="single"/>
        </w:rPr>
        <w:t xml:space="preserve">entails </w:t>
      </w:r>
      <w:proofErr w:type="spellStart"/>
      <w:r w:rsidRPr="0037138B">
        <w:rPr>
          <w:bCs/>
          <w:highlight w:val="yellow"/>
          <w:u w:val="single"/>
        </w:rPr>
        <w:t>decarbonising</w:t>
      </w:r>
      <w:proofErr w:type="spellEnd"/>
      <w:r w:rsidRPr="0037138B">
        <w:rPr>
          <w:bCs/>
          <w:highlight w:val="yellow"/>
          <w:u w:val="single"/>
        </w:rPr>
        <w:t xml:space="preserve"> that economy</w:t>
      </w:r>
      <w:r w:rsidRPr="0037138B">
        <w:rPr>
          <w:sz w:val="16"/>
        </w:rPr>
        <w:t xml:space="preserve">, to re-structure or dismantle huge economic sectors on which the whole of global development has been based. </w:t>
      </w:r>
      <w:r w:rsidRPr="0037138B">
        <w:rPr>
          <w:bCs/>
          <w:u w:val="single"/>
        </w:rPr>
        <w:t>This is in sharp contrast to efforts to deal with ozone depletion</w:t>
      </w:r>
      <w:r w:rsidRPr="0037138B">
        <w:rPr>
          <w:sz w:val="16"/>
        </w:rPr>
        <w:t xml:space="preserve">, which involved the elimination of a relatively small batch of chemicals with specific uses by a handful of leading companies. </w:t>
      </w:r>
      <w:r w:rsidRPr="0037138B">
        <w:rPr>
          <w:bCs/>
          <w:u w:val="single"/>
        </w:rPr>
        <w:t xml:space="preserve">Likewise, we can deal with most forms of water pollution by banning certain applications </w:t>
      </w:r>
      <w:proofErr w:type="spellStart"/>
      <w:r w:rsidRPr="0037138B">
        <w:rPr>
          <w:bCs/>
          <w:u w:val="single"/>
        </w:rPr>
        <w:t>offertilisers</w:t>
      </w:r>
      <w:proofErr w:type="spellEnd"/>
      <w:r w:rsidRPr="0037138B">
        <w:rPr>
          <w:bCs/>
          <w:u w:val="single"/>
        </w:rPr>
        <w:t>, dealing with human and animal wastes, and controls on what chemical industries</w:t>
      </w:r>
      <w:r w:rsidRPr="0037138B">
        <w:rPr>
          <w:sz w:val="16"/>
        </w:rPr>
        <w:t xml:space="preserve"> can discharge into rivers and lakes. </w:t>
      </w:r>
      <w:r w:rsidRPr="0037138B">
        <w:rPr>
          <w:bCs/>
          <w:u w:val="single"/>
        </w:rPr>
        <w:t>To ban these practices</w:t>
      </w:r>
      <w:r w:rsidRPr="0037138B">
        <w:rPr>
          <w:sz w:val="16"/>
        </w:rPr>
        <w:t xml:space="preserve">, while often inconvenient for the companies involved, </w:t>
      </w:r>
      <w:r w:rsidRPr="0037138B">
        <w:rPr>
          <w:bCs/>
          <w:u w:val="single"/>
        </w:rPr>
        <w:t>is hardly a challenge to the whole edifice of global capitalism</w:t>
      </w:r>
      <w:r w:rsidRPr="0037138B">
        <w:rPr>
          <w:sz w:val="16"/>
        </w:rPr>
        <w:t xml:space="preserve">. </w:t>
      </w:r>
      <w:r w:rsidRPr="0037138B">
        <w:rPr>
          <w:bCs/>
          <w:u w:val="single"/>
        </w:rPr>
        <w:t>In contrast, to propose to ban all further coal and oil use, as some have done, is both unrealistic and deeply problematic</w:t>
      </w:r>
      <w:r w:rsidRPr="0037138B">
        <w:rPr>
          <w:sz w:val="16"/>
        </w:rPr>
        <w:t xml:space="preserve">. The use of these fuels is currently so widespread that </w:t>
      </w:r>
      <w:r w:rsidRPr="0037138B">
        <w:rPr>
          <w:bCs/>
          <w:u w:val="single"/>
        </w:rPr>
        <w:t xml:space="preserve">simply to ban them would cause economic growth to </w:t>
      </w:r>
      <w:r w:rsidRPr="0037138B">
        <w:rPr>
          <w:b/>
          <w:iCs/>
          <w:u w:val="single"/>
          <w:bdr w:val="single" w:sz="18" w:space="0" w:color="auto"/>
        </w:rPr>
        <w:t>collapse</w:t>
      </w:r>
      <w:r w:rsidRPr="0037138B">
        <w:rPr>
          <w:bCs/>
          <w:u w:val="single"/>
        </w:rPr>
        <w:t>.</w:t>
      </w:r>
      <w:r w:rsidRPr="0037138B">
        <w:rPr>
          <w:sz w:val="16"/>
        </w:rPr>
        <w:t xml:space="preserve"> And a lack of growth is something that the capitalist system in which we live simply cannot tolerate - it would collapse as a system. So </w:t>
      </w:r>
      <w:r w:rsidRPr="0037138B">
        <w:rPr>
          <w:bCs/>
          <w:highlight w:val="yellow"/>
          <w:u w:val="single"/>
        </w:rPr>
        <w:t xml:space="preserve">the </w:t>
      </w:r>
      <w:proofErr w:type="gramStart"/>
      <w:r w:rsidRPr="0037138B">
        <w:rPr>
          <w:bCs/>
          <w:highlight w:val="yellow"/>
          <w:u w:val="single"/>
        </w:rPr>
        <w:t>challenge</w:t>
      </w:r>
      <w:r w:rsidRPr="0037138B">
        <w:rPr>
          <w:bCs/>
          <w:u w:val="single"/>
        </w:rPr>
        <w:t xml:space="preserve"> of climate change</w:t>
      </w:r>
      <w:proofErr w:type="gramEnd"/>
      <w:r w:rsidRPr="0037138B">
        <w:rPr>
          <w:bCs/>
          <w:u w:val="single"/>
        </w:rPr>
        <w:t xml:space="preserve"> </w:t>
      </w:r>
      <w:r w:rsidRPr="0037138B">
        <w:rPr>
          <w:bCs/>
          <w:highlight w:val="yellow"/>
          <w:u w:val="single"/>
        </w:rPr>
        <w:t>means</w:t>
      </w:r>
      <w:r w:rsidRPr="0037138B">
        <w:rPr>
          <w:sz w:val="16"/>
        </w:rPr>
        <w:t xml:space="preserve">, in effect, either abandoning capitalism, or seeking </w:t>
      </w:r>
      <w:r w:rsidRPr="0037138B">
        <w:rPr>
          <w:bCs/>
          <w:highlight w:val="yellow"/>
          <w:u w:val="single"/>
        </w:rPr>
        <w:t xml:space="preserve">to find a way for it to grow while gradually replacing coal, </w:t>
      </w:r>
      <w:r w:rsidRPr="0037138B">
        <w:rPr>
          <w:bCs/>
          <w:u w:val="single"/>
        </w:rPr>
        <w:t xml:space="preserve">oil </w:t>
      </w:r>
      <w:r w:rsidRPr="0037138B">
        <w:rPr>
          <w:bCs/>
          <w:highlight w:val="yellow"/>
          <w:u w:val="single"/>
        </w:rPr>
        <w:t>and gas</w:t>
      </w:r>
      <w:r w:rsidRPr="0037138B">
        <w:rPr>
          <w:sz w:val="16"/>
          <w:highlight w:val="yellow"/>
        </w:rPr>
        <w:t>.</w:t>
      </w:r>
      <w:r w:rsidRPr="0037138B">
        <w:rPr>
          <w:sz w:val="16"/>
        </w:rPr>
        <w:t xml:space="preserve"> Assuming the former is unlikely in the short term, the questions to be asked are, what can growth </w:t>
      </w:r>
      <w:proofErr w:type="gramStart"/>
      <w:r w:rsidRPr="0037138B">
        <w:rPr>
          <w:sz w:val="16"/>
        </w:rPr>
        <w:t>be</w:t>
      </w:r>
      <w:proofErr w:type="gramEnd"/>
      <w:r w:rsidRPr="0037138B">
        <w:rPr>
          <w:sz w:val="16"/>
        </w:rPr>
        <w:t xml:space="preserve"> based on? What are the energy sources to power a </w:t>
      </w:r>
      <w:proofErr w:type="spellStart"/>
      <w:r w:rsidRPr="0037138B">
        <w:rPr>
          <w:sz w:val="16"/>
        </w:rPr>
        <w:t>decarbonised</w:t>
      </w:r>
      <w:proofErr w:type="spellEnd"/>
      <w:r w:rsidRPr="0037138B">
        <w:rPr>
          <w:sz w:val="16"/>
        </w:rPr>
        <w:t xml:space="preserve"> economy? </w:t>
      </w:r>
      <w:r w:rsidRPr="0037138B">
        <w:rPr>
          <w:bCs/>
          <w:u w:val="single"/>
        </w:rPr>
        <w:t>Which powerful actors might be brought on board to overcome resistance from the oil and coal companies</w:t>
      </w:r>
      <w:r w:rsidRPr="0037138B">
        <w:rPr>
          <w:sz w:val="16"/>
        </w:rPr>
        <w:t xml:space="preserve">? And for those worried (including us) about the image of unbridled free-market capitalism as managing the climate for us, then we are forced to address the questions: What type of climate capitalism do we want? Can it be made to serve desirable social, as well as environmental, ends? And what might it take to bring it about? 9In this context, </w:t>
      </w:r>
      <w:r w:rsidRPr="0037138B">
        <w:rPr>
          <w:bCs/>
          <w:highlight w:val="yellow"/>
          <w:u w:val="single"/>
        </w:rPr>
        <w:t xml:space="preserve">a response </w:t>
      </w:r>
      <w:r w:rsidRPr="0037138B">
        <w:rPr>
          <w:bCs/>
          <w:u w:val="single"/>
        </w:rPr>
        <w:t xml:space="preserve">that </w:t>
      </w:r>
      <w:r w:rsidRPr="0037138B">
        <w:rPr>
          <w:bCs/>
          <w:highlight w:val="yellow"/>
          <w:u w:val="single"/>
        </w:rPr>
        <w:t>focuses on creating markets</w:t>
      </w:r>
      <w:r w:rsidRPr="0037138B">
        <w:rPr>
          <w:sz w:val="16"/>
        </w:rPr>
        <w:t xml:space="preserve">, where money can be made for trading carbon allowances within limits set by </w:t>
      </w:r>
      <w:proofErr w:type="spellStart"/>
      <w:r w:rsidRPr="0037138B">
        <w:rPr>
          <w:sz w:val="16"/>
        </w:rPr>
        <w:t>governments</w:t>
      </w:r>
      <w:proofErr w:type="gramStart"/>
      <w:r w:rsidRPr="0037138B">
        <w:rPr>
          <w:sz w:val="16"/>
        </w:rPr>
        <w:t>,</w:t>
      </w:r>
      <w:r w:rsidRPr="0037138B">
        <w:rPr>
          <w:bCs/>
          <w:highlight w:val="yellow"/>
          <w:u w:val="single"/>
        </w:rPr>
        <w:t>is</w:t>
      </w:r>
      <w:proofErr w:type="spellEnd"/>
      <w:proofErr w:type="gramEnd"/>
      <w:r w:rsidRPr="0037138B">
        <w:rPr>
          <w:sz w:val="16"/>
        </w:rPr>
        <w:t xml:space="preserve"> rather </w:t>
      </w:r>
      <w:r w:rsidRPr="0037138B">
        <w:rPr>
          <w:bCs/>
          <w:highlight w:val="yellow"/>
          <w:u w:val="single"/>
        </w:rPr>
        <w:t>appealing</w:t>
      </w:r>
      <w:r w:rsidRPr="0037138B">
        <w:rPr>
          <w:bCs/>
          <w:u w:val="single"/>
        </w:rPr>
        <w:t xml:space="preserve">. Against the backdrop of the problems of recalcitrant industries and reluctant consumers, </w:t>
      </w:r>
      <w:r w:rsidRPr="0037138B">
        <w:rPr>
          <w:bCs/>
          <w:highlight w:val="yellow"/>
          <w:u w:val="single"/>
        </w:rPr>
        <w:t xml:space="preserve">it creates the possibility of </w:t>
      </w:r>
      <w:r w:rsidRPr="0037138B">
        <w:rPr>
          <w:b/>
          <w:iCs/>
          <w:highlight w:val="yellow"/>
          <w:u w:val="single"/>
          <w:bdr w:val="single" w:sz="18" w:space="0" w:color="auto"/>
        </w:rPr>
        <w:t>economic winners</w:t>
      </w:r>
      <w:r w:rsidRPr="0037138B">
        <w:rPr>
          <w:bCs/>
          <w:u w:val="single"/>
        </w:rPr>
        <w:t xml:space="preserve"> from </w:t>
      </w:r>
      <w:proofErr w:type="spellStart"/>
      <w:r w:rsidRPr="0037138B">
        <w:rPr>
          <w:bCs/>
          <w:u w:val="single"/>
        </w:rPr>
        <w:t>decarbonisation</w:t>
      </w:r>
      <w:proofErr w:type="spellEnd"/>
      <w:r w:rsidRPr="0037138B">
        <w:rPr>
          <w:sz w:val="16"/>
        </w:rPr>
        <w:t xml:space="preserve">. What's more, </w:t>
      </w:r>
      <w:r w:rsidRPr="0037138B">
        <w:rPr>
          <w:bCs/>
          <w:highlight w:val="yellow"/>
          <w:u w:val="single"/>
        </w:rPr>
        <w:t>those winners</w:t>
      </w:r>
      <w:r w:rsidRPr="0037138B">
        <w:rPr>
          <w:sz w:val="16"/>
        </w:rPr>
        <w:t xml:space="preserve"> - financiers - </w:t>
      </w:r>
      <w:r w:rsidRPr="0037138B">
        <w:rPr>
          <w:bCs/>
          <w:highlight w:val="yellow"/>
          <w:u w:val="single"/>
        </w:rPr>
        <w:t>are</w:t>
      </w:r>
      <w:r w:rsidRPr="0037138B">
        <w:rPr>
          <w:sz w:val="16"/>
        </w:rPr>
        <w:t xml:space="preserve"> rather </w:t>
      </w:r>
      <w:r w:rsidRPr="0037138B">
        <w:rPr>
          <w:bCs/>
          <w:highlight w:val="yellow"/>
          <w:u w:val="single"/>
        </w:rPr>
        <w:t>powerful</w:t>
      </w:r>
      <w:r w:rsidRPr="0037138B">
        <w:rPr>
          <w:sz w:val="16"/>
        </w:rPr>
        <w:t xml:space="preserve">, </w:t>
      </w:r>
      <w:r w:rsidRPr="0037138B">
        <w:rPr>
          <w:bCs/>
          <w:u w:val="single"/>
        </w:rPr>
        <w:t xml:space="preserve">and can support you as you build the policies which might produce </w:t>
      </w:r>
      <w:proofErr w:type="spellStart"/>
      <w:r w:rsidRPr="0037138B">
        <w:rPr>
          <w:bCs/>
          <w:u w:val="single"/>
        </w:rPr>
        <w:t>decarbonisation</w:t>
      </w:r>
      <w:proofErr w:type="spellEnd"/>
      <w:r w:rsidRPr="0037138B">
        <w:rPr>
          <w:bCs/>
          <w:u w:val="single"/>
        </w:rPr>
        <w:t xml:space="preserve"> overall</w:t>
      </w:r>
      <w:r w:rsidRPr="0037138B">
        <w:rPr>
          <w:sz w:val="16"/>
        </w:rPr>
        <w:t xml:space="preserve">. Trading on its own clearly won't be enough, but it does provide a powerful constituency </w:t>
      </w:r>
      <w:proofErr w:type="gramStart"/>
      <w:r w:rsidRPr="0037138B">
        <w:rPr>
          <w:sz w:val="16"/>
        </w:rPr>
        <w:t>that benefits</w:t>
      </w:r>
      <w:proofErr w:type="gramEnd"/>
      <w:r w:rsidRPr="0037138B">
        <w:rPr>
          <w:sz w:val="16"/>
        </w:rPr>
        <w:t xml:space="preserve"> from climate-change policy, which is crucial politically. Turning this into a successful project for </w:t>
      </w:r>
      <w:proofErr w:type="spellStart"/>
      <w:r w:rsidRPr="0037138B">
        <w:rPr>
          <w:sz w:val="16"/>
        </w:rPr>
        <w:t>decarbonisation</w:t>
      </w:r>
      <w:proofErr w:type="spellEnd"/>
      <w:r w:rsidRPr="0037138B">
        <w:rPr>
          <w:sz w:val="16"/>
        </w:rPr>
        <w:t xml:space="preserve"> requires constructing altogether different models of growth that do not depend on abundant and cheap fossil fuels, one that may actually reward reductions in energy use and its more efficient use. This means decoupling emissions growth from economic growth. The key question is whether capitalists can find ways of doing new business in a way that helps to achieve </w:t>
      </w:r>
      <w:proofErr w:type="spellStart"/>
      <w:r w:rsidRPr="0037138B">
        <w:rPr>
          <w:sz w:val="16"/>
        </w:rPr>
        <w:t>decarbonisation</w:t>
      </w:r>
      <w:proofErr w:type="spellEnd"/>
      <w:r w:rsidRPr="0037138B">
        <w:rPr>
          <w:sz w:val="16"/>
        </w:rPr>
        <w:t>. They need to be able to do this in a way which brings on board those that will be doing less business in a low-carbon economy, or at least to provide enough growth overall for policymakers to be able to override their resistance.</w:t>
      </w:r>
    </w:p>
    <w:p w:rsidR="0077562F" w:rsidRPr="0037138B" w:rsidRDefault="0077562F" w:rsidP="0077562F"/>
    <w:p w:rsidR="0077562F" w:rsidRPr="0037138B" w:rsidRDefault="0077562F" w:rsidP="0077562F"/>
    <w:p w:rsidR="0077562F" w:rsidRPr="0037138B" w:rsidRDefault="0077562F" w:rsidP="0077562F">
      <w:pPr>
        <w:pStyle w:val="Heading3"/>
        <w:rPr>
          <w:rStyle w:val="StyleStyleBold12pt"/>
        </w:rPr>
      </w:pPr>
      <w:r w:rsidRPr="0037138B">
        <w:lastRenderedPageBreak/>
        <w:t>A2</w:t>
      </w:r>
      <w:r w:rsidRPr="0037138B">
        <w:rPr>
          <w:rStyle w:val="StyleStyleBold12pt"/>
        </w:rPr>
        <w:t xml:space="preserve"> </w:t>
      </w:r>
      <w:r w:rsidRPr="0037138B">
        <w:t>Epistemology First</w:t>
      </w:r>
    </w:p>
    <w:p w:rsidR="0077562F" w:rsidRPr="0037138B" w:rsidRDefault="0077562F" w:rsidP="0077562F">
      <w:pPr>
        <w:pStyle w:val="Heading4"/>
      </w:pPr>
      <w:r w:rsidRPr="0037138B">
        <w:t>Abstract intellectualism is useless—environmental activism should orient itself towards real-life problems and being able to convey them to everyday people</w:t>
      </w:r>
    </w:p>
    <w:p w:rsidR="0077562F" w:rsidRPr="0037138B" w:rsidRDefault="0077562F" w:rsidP="0077562F">
      <w:proofErr w:type="spellStart"/>
      <w:r w:rsidRPr="0037138B">
        <w:t>Avner</w:t>
      </w:r>
      <w:proofErr w:type="spellEnd"/>
      <w:r w:rsidRPr="0037138B">
        <w:t xml:space="preserve"> </w:t>
      </w:r>
      <w:r w:rsidRPr="0037138B">
        <w:rPr>
          <w:rStyle w:val="Heading4Char"/>
        </w:rPr>
        <w:t>De-</w:t>
      </w:r>
      <w:proofErr w:type="spellStart"/>
      <w:r w:rsidRPr="0037138B">
        <w:rPr>
          <w:rStyle w:val="Heading4Char"/>
        </w:rPr>
        <w:t>Shalit</w:t>
      </w:r>
      <w:proofErr w:type="spellEnd"/>
      <w:r w:rsidRPr="0037138B">
        <w:rPr>
          <w:rStyle w:val="Heading4Char"/>
        </w:rPr>
        <w:t>, 2k</w:t>
      </w:r>
      <w:r w:rsidRPr="0037138B">
        <w:t xml:space="preserve">. </w:t>
      </w:r>
      <w:proofErr w:type="gramStart"/>
      <w:r w:rsidRPr="0037138B">
        <w:t>Professor of Political Theory at the Hebrew University of Jerusalem and Associate Fellow at the Oxford Centre for Environment, Ethics, and Society, Mansfield College, Oxford University.</w:t>
      </w:r>
      <w:proofErr w:type="gramEnd"/>
      <w:r w:rsidRPr="0037138B">
        <w:t xml:space="preserve"> </w:t>
      </w:r>
      <w:proofErr w:type="gramStart"/>
      <w:r w:rsidRPr="0037138B">
        <w:t xml:space="preserve">“The Environment: Between Theory and Practice,” p. 20, </w:t>
      </w:r>
      <w:proofErr w:type="spellStart"/>
      <w:r w:rsidRPr="0037138B">
        <w:t>Questia</w:t>
      </w:r>
      <w:proofErr w:type="spellEnd"/>
      <w:r w:rsidRPr="0037138B">
        <w:t>.</w:t>
      </w:r>
      <w:proofErr w:type="gramEnd"/>
    </w:p>
    <w:p w:rsidR="0077562F" w:rsidRPr="0037138B" w:rsidRDefault="0077562F" w:rsidP="0077562F">
      <w:pPr>
        <w:rPr>
          <w:sz w:val="8"/>
        </w:rPr>
      </w:pPr>
      <w:r w:rsidRPr="0037138B">
        <w:rPr>
          <w:sz w:val="8"/>
        </w:rPr>
        <w:t xml:space="preserve">So </w:t>
      </w:r>
      <w:r w:rsidRPr="0037138B">
        <w:rPr>
          <w:rStyle w:val="IntenseEmphasis"/>
          <w:rFonts w:asciiTheme="minorHAnsi" w:eastAsia="ヒラギノ角ゴ Pro W3" w:hAnsiTheme="minorHAnsi"/>
        </w:rPr>
        <w:t xml:space="preserve">animal rights philosophers have been missing the chance to find a way </w:t>
      </w:r>
      <w:proofErr w:type="gramStart"/>
      <w:r w:rsidRPr="0037138B">
        <w:rPr>
          <w:rStyle w:val="IntenseEmphasis"/>
          <w:rFonts w:asciiTheme="minorHAnsi" w:eastAsia="ヒラギノ角ゴ Pro W3" w:hAnsiTheme="minorHAnsi"/>
        </w:rPr>
        <w:t>to</w:t>
      </w:r>
      <w:proofErr w:type="gramEnd"/>
      <w:r w:rsidRPr="0037138B">
        <w:rPr>
          <w:rStyle w:val="IntenseEmphasis"/>
          <w:rFonts w:asciiTheme="minorHAnsi" w:eastAsia="ヒラギノ角ゴ Pro W3" w:hAnsiTheme="minorHAnsi"/>
        </w:rPr>
        <w:t xml:space="preserve"> many people's hearts</w:t>
      </w:r>
      <w:r w:rsidRPr="0037138B">
        <w:rPr>
          <w:sz w:val="8"/>
        </w:rPr>
        <w:t xml:space="preserve">. But why is </w:t>
      </w:r>
      <w:r w:rsidRPr="0037138B">
        <w:rPr>
          <w:rStyle w:val="IntenseEmphasis"/>
          <w:rFonts w:asciiTheme="minorHAnsi" w:eastAsia="ヒラギノ角ゴ Pro W3" w:hAnsiTheme="minorHAnsi"/>
        </w:rPr>
        <w:t>this</w:t>
      </w:r>
      <w:r w:rsidRPr="0037138B">
        <w:rPr>
          <w:sz w:val="8"/>
        </w:rPr>
        <w:t xml:space="preserve"> so crucial? I think it </w:t>
      </w:r>
      <w:r w:rsidRPr="0037138B">
        <w:rPr>
          <w:rStyle w:val="IntenseEmphasis"/>
          <w:rFonts w:asciiTheme="minorHAnsi" w:eastAsia="ヒラギノ角ゴ Pro W3" w:hAnsiTheme="minorHAnsi"/>
        </w:rPr>
        <w:t xml:space="preserve">is crucial because </w:t>
      </w:r>
      <w:r w:rsidRPr="0037138B">
        <w:rPr>
          <w:rStyle w:val="IntenseEmphasis"/>
          <w:rFonts w:asciiTheme="minorHAnsi" w:eastAsia="ヒラギノ角ゴ Pro W3" w:hAnsiTheme="minorHAnsi"/>
          <w:highlight w:val="yellow"/>
        </w:rPr>
        <w:t xml:space="preserve">it is the wrong way of </w:t>
      </w:r>
      <w:proofErr w:type="spellStart"/>
      <w:r w:rsidRPr="0037138B">
        <w:rPr>
          <w:rStyle w:val="IntenseEmphasis"/>
          <w:rFonts w:asciiTheme="minorHAnsi" w:eastAsia="ヒラギノ角ゴ Pro W3" w:hAnsiTheme="minorHAnsi"/>
          <w:highlight w:val="yellow"/>
        </w:rPr>
        <w:t>practising</w:t>
      </w:r>
      <w:proofErr w:type="spellEnd"/>
      <w:r w:rsidRPr="0037138B">
        <w:rPr>
          <w:rStyle w:val="IntenseEmphasis"/>
          <w:rFonts w:asciiTheme="minorHAnsi" w:eastAsia="ヒラギノ角ゴ Pro W3" w:hAnsiTheme="minorHAnsi"/>
          <w:highlight w:val="yellow"/>
        </w:rPr>
        <w:t xml:space="preserve"> political philosophy</w:t>
      </w:r>
      <w:r w:rsidRPr="0037138B">
        <w:rPr>
          <w:sz w:val="8"/>
          <w:highlight w:val="yellow"/>
        </w:rPr>
        <w:t>.</w:t>
      </w:r>
      <w:r w:rsidRPr="0037138B">
        <w:rPr>
          <w:sz w:val="8"/>
        </w:rPr>
        <w:t xml:space="preserve"> To see why, let us recall a classical book by Max Weber (1968). In Politics </w:t>
      </w:r>
      <w:proofErr w:type="spellStart"/>
      <w:r w:rsidRPr="0037138B">
        <w:rPr>
          <w:sz w:val="8"/>
        </w:rPr>
        <w:t>alsBeruf</w:t>
      </w:r>
      <w:proofErr w:type="spellEnd"/>
      <w:r w:rsidRPr="0037138B">
        <w:rPr>
          <w:sz w:val="8"/>
        </w:rPr>
        <w:t xml:space="preserve">, </w:t>
      </w:r>
      <w:r w:rsidRPr="0037138B">
        <w:rPr>
          <w:rStyle w:val="IntenseEmphasis"/>
          <w:rFonts w:asciiTheme="minorHAnsi" w:eastAsia="ヒラギノ角ゴ Pro W3" w:hAnsiTheme="minorHAnsi"/>
        </w:rPr>
        <w:t>Weber presented an important distinction between two approaches to moral reasoning. One is the 'ethics of conviction', which often follows deontology</w:t>
      </w:r>
      <w:r w:rsidRPr="0037138B">
        <w:rPr>
          <w:sz w:val="8"/>
        </w:rPr>
        <w:t xml:space="preserve">, or a set of rules of conduct; </w:t>
      </w:r>
      <w:r w:rsidRPr="0037138B">
        <w:rPr>
          <w:rStyle w:val="IntenseEmphasis"/>
          <w:rFonts w:asciiTheme="minorHAnsi" w:eastAsia="ヒラギノ角ゴ Pro W3" w:hAnsiTheme="minorHAnsi"/>
        </w:rPr>
        <w:t xml:space="preserve">the other is the ethics of responsibility, according to which it would be irresponsible to act according to one's principles alone: rather, </w:t>
      </w:r>
      <w:r w:rsidRPr="0037138B">
        <w:rPr>
          <w:rStyle w:val="Emphasis"/>
          <w:highlight w:val="yellow"/>
        </w:rPr>
        <w:t>one should also consider what others will do as a result of one's actions</w:t>
      </w:r>
      <w:r w:rsidRPr="0037138B">
        <w:rPr>
          <w:sz w:val="8"/>
        </w:rPr>
        <w:t xml:space="preserve">. It seems to me that political philosophy has this approach in mind. </w:t>
      </w:r>
      <w:r w:rsidRPr="0037138B">
        <w:rPr>
          <w:rStyle w:val="IntenseEmphasis"/>
          <w:rFonts w:asciiTheme="minorHAnsi" w:eastAsia="ヒラギノ角ゴ Pro W3" w:hAnsiTheme="minorHAnsi"/>
          <w:highlight w:val="yellow"/>
        </w:rPr>
        <w:t xml:space="preserve">Political philosophy should orient itself towards real-life problems, </w:t>
      </w:r>
      <w:r w:rsidRPr="0037138B">
        <w:rPr>
          <w:rStyle w:val="IntenseEmphasis"/>
          <w:rFonts w:asciiTheme="minorHAnsi" w:eastAsia="ヒラギノ角ゴ Pro W3" w:hAnsiTheme="minorHAnsi"/>
        </w:rPr>
        <w:t>including the problem of public good and collective action, where people tend to react in certain undesirable ways to what others do</w:t>
      </w:r>
      <w:r w:rsidRPr="0037138B">
        <w:rPr>
          <w:sz w:val="8"/>
        </w:rPr>
        <w:t xml:space="preserve">. In such cases there must be a way of taking into account the effect that my actions have (we include here both what I claim to be doing and the reasons I give for doing it) on others' </w:t>
      </w:r>
      <w:proofErr w:type="spellStart"/>
      <w:r w:rsidRPr="0037138B">
        <w:rPr>
          <w:sz w:val="8"/>
        </w:rPr>
        <w:t>behaviour</w:t>
      </w:r>
      <w:proofErr w:type="spellEnd"/>
      <w:r w:rsidRPr="0037138B">
        <w:rPr>
          <w:sz w:val="8"/>
        </w:rPr>
        <w:t xml:space="preserve"> and actions. </w:t>
      </w:r>
      <w:r w:rsidRPr="0037138B">
        <w:rPr>
          <w:rStyle w:val="IntenseEmphasis"/>
          <w:rFonts w:asciiTheme="minorHAnsi" w:eastAsia="ヒラギノ角ゴ Pro W3" w:hAnsiTheme="minorHAnsi"/>
          <w:highlight w:val="yellow"/>
        </w:rPr>
        <w:t>Political reasoning would then have</w:t>
      </w:r>
      <w:r w:rsidRPr="0037138B">
        <w:rPr>
          <w:rStyle w:val="IntenseEmphasis"/>
          <w:rFonts w:asciiTheme="minorHAnsi" w:eastAsia="ヒラギノ角ゴ Pro W3" w:hAnsiTheme="minorHAnsi"/>
        </w:rPr>
        <w:t xml:space="preserve"> two stages: first, </w:t>
      </w:r>
      <w:r w:rsidRPr="0037138B">
        <w:rPr>
          <w:rStyle w:val="IntenseEmphasis"/>
          <w:rFonts w:asciiTheme="minorHAnsi" w:eastAsia="ヒラギノ角ゴ Pro W3" w:hAnsiTheme="minorHAnsi"/>
          <w:highlight w:val="yellow"/>
        </w:rPr>
        <w:t xml:space="preserve">a discussion of principles, but second, a consideration of their actual application </w:t>
      </w:r>
      <w:r w:rsidRPr="0037138B">
        <w:rPr>
          <w:rStyle w:val="IntenseEmphasis"/>
          <w:rFonts w:asciiTheme="minorHAnsi" w:eastAsia="ヒラギノ角ゴ Pro W3" w:hAnsiTheme="minorHAnsi"/>
        </w:rPr>
        <w:t xml:space="preserve">and their effect on </w:t>
      </w:r>
      <w:proofErr w:type="spellStart"/>
      <w:r w:rsidRPr="0037138B">
        <w:rPr>
          <w:rStyle w:val="IntenseEmphasis"/>
          <w:rFonts w:asciiTheme="minorHAnsi" w:eastAsia="ヒラギノ角ゴ Pro W3" w:hAnsiTheme="minorHAnsi"/>
        </w:rPr>
        <w:t>others'behaviour</w:t>
      </w:r>
      <w:proofErr w:type="spellEnd"/>
      <w:r w:rsidRPr="0037138B">
        <w:rPr>
          <w:sz w:val="8"/>
        </w:rPr>
        <w:t xml:space="preserve">. </w:t>
      </w:r>
      <w:r w:rsidRPr="0037138B">
        <w:rPr>
          <w:rStyle w:val="IntenseEmphasis"/>
          <w:rFonts w:asciiTheme="minorHAnsi" w:eastAsia="ヒラギノ角ゴ Pro W3" w:hAnsiTheme="minorHAnsi"/>
        </w:rPr>
        <w:t xml:space="preserve">However, </w:t>
      </w:r>
      <w:r w:rsidRPr="0037138B">
        <w:rPr>
          <w:rStyle w:val="IntenseEmphasis"/>
          <w:rFonts w:asciiTheme="minorHAnsi" w:eastAsia="ヒラギノ角ゴ Pro W3" w:hAnsiTheme="minorHAnsi"/>
          <w:highlight w:val="yellow"/>
        </w:rPr>
        <w:t>many environmental philosophers</w:t>
      </w:r>
      <w:r w:rsidRPr="0037138B">
        <w:rPr>
          <w:sz w:val="8"/>
        </w:rPr>
        <w:t xml:space="preserve">, while ascribing rights to animals, </w:t>
      </w:r>
      <w:r w:rsidRPr="0037138B">
        <w:rPr>
          <w:rStyle w:val="IntenseEmphasis"/>
          <w:rFonts w:asciiTheme="minorHAnsi" w:eastAsia="ヒラギノ角ゴ Pro W3" w:hAnsiTheme="minorHAnsi"/>
          <w:highlight w:val="yellow"/>
        </w:rPr>
        <w:t>ignore the way others may react</w:t>
      </w:r>
      <w:r w:rsidRPr="0037138B">
        <w:rPr>
          <w:sz w:val="8"/>
          <w:highlight w:val="yellow"/>
        </w:rPr>
        <w:t>.</w:t>
      </w:r>
      <w:r w:rsidRPr="0037138B">
        <w:rPr>
          <w:sz w:val="8"/>
        </w:rPr>
        <w:t xml:space="preserve"> I believe that many </w:t>
      </w:r>
      <w:r w:rsidRPr="0037138B">
        <w:rPr>
          <w:rStyle w:val="IntenseEmphasis"/>
          <w:rFonts w:asciiTheme="minorHAnsi" w:eastAsia="ヒラギノ角ゴ Pro W3" w:hAnsiTheme="minorHAnsi"/>
        </w:rPr>
        <w:t>people who might have been persuaded of the importance of treating animals fairly</w:t>
      </w:r>
      <w:r w:rsidRPr="0037138B">
        <w:rPr>
          <w:sz w:val="8"/>
        </w:rPr>
        <w:t xml:space="preserve"> (using the argument of what cruelty can do to the human soul) </w:t>
      </w:r>
      <w:r w:rsidRPr="0037138B">
        <w:rPr>
          <w:rStyle w:val="IntenseEmphasis"/>
          <w:rFonts w:asciiTheme="minorHAnsi" w:eastAsia="ヒラギノ角ゴ Pro W3" w:hAnsiTheme="minorHAnsi"/>
        </w:rPr>
        <w:t>will regard the notion of animal rights as so obscure or absurd that they dismiss as mad philosophers who suggest this idea, and scorn all such claims as nonsense</w:t>
      </w:r>
      <w:r w:rsidRPr="0037138B">
        <w:rPr>
          <w:sz w:val="8"/>
        </w:rPr>
        <w:t>.</w:t>
      </w:r>
    </w:p>
    <w:p w:rsidR="0077562F" w:rsidRPr="0037138B" w:rsidRDefault="0077562F" w:rsidP="0077562F">
      <w:pPr>
        <w:pStyle w:val="Heading3"/>
      </w:pPr>
      <w:r w:rsidRPr="0037138B">
        <w:lastRenderedPageBreak/>
        <w:t xml:space="preserve">A2 Fiat Illusory </w:t>
      </w:r>
    </w:p>
    <w:p w:rsidR="0077562F" w:rsidRPr="0037138B" w:rsidRDefault="0077562F" w:rsidP="0077562F">
      <w:pPr>
        <w:pStyle w:val="Heading4"/>
      </w:pPr>
      <w:r w:rsidRPr="0037138B">
        <w:t>Holding the USFG responsible for warming is an ethical act to be held accountable for its past actions</w:t>
      </w:r>
    </w:p>
    <w:p w:rsidR="0077562F" w:rsidRPr="0037138B" w:rsidRDefault="0077562F" w:rsidP="0077562F">
      <w:pPr>
        <w:rPr>
          <w:sz w:val="16"/>
        </w:rPr>
      </w:pPr>
      <w:proofErr w:type="spellStart"/>
      <w:r w:rsidRPr="0037138B">
        <w:rPr>
          <w:rStyle w:val="Heading3Char"/>
          <w:rFonts w:eastAsia="Calibri"/>
          <w:sz w:val="22"/>
        </w:rPr>
        <w:t>Claussen</w:t>
      </w:r>
      <w:proofErr w:type="spellEnd"/>
      <w:r w:rsidRPr="0037138B">
        <w:rPr>
          <w:rStyle w:val="Heading3Char"/>
          <w:rFonts w:eastAsia="Calibri"/>
          <w:sz w:val="22"/>
        </w:rPr>
        <w:t xml:space="preserve"> 6</w:t>
      </w:r>
      <w:r w:rsidRPr="0037138B">
        <w:rPr>
          <w:sz w:val="16"/>
        </w:rPr>
        <w:t xml:space="preserve"> (Eileen, October 5, “Climate Change: The State of The Question and The Search </w:t>
      </w:r>
      <w:proofErr w:type="gramStart"/>
      <w:r w:rsidRPr="0037138B">
        <w:rPr>
          <w:sz w:val="16"/>
        </w:rPr>
        <w:t>For The</w:t>
      </w:r>
      <w:proofErr w:type="gramEnd"/>
      <w:r w:rsidRPr="0037138B">
        <w:rPr>
          <w:sz w:val="16"/>
        </w:rPr>
        <w:t xml:space="preserve"> Answer”, President of the PEW center for climate change, http://www.pewclimate.org/press_ room/</w:t>
      </w:r>
      <w:proofErr w:type="spellStart"/>
      <w:r w:rsidRPr="0037138B">
        <w:rPr>
          <w:sz w:val="16"/>
        </w:rPr>
        <w:t>speech_transcripts</w:t>
      </w:r>
      <w:proofErr w:type="spellEnd"/>
      <w:r w:rsidRPr="0037138B">
        <w:rPr>
          <w:sz w:val="16"/>
        </w:rPr>
        <w:t>/stjohns2of2.cfm)</w:t>
      </w:r>
    </w:p>
    <w:p w:rsidR="0077562F" w:rsidRPr="0037138B" w:rsidRDefault="0077562F" w:rsidP="0077562F">
      <w:pPr>
        <w:rPr>
          <w:sz w:val="16"/>
        </w:rPr>
      </w:pPr>
      <w:r w:rsidRPr="0037138B">
        <w:rPr>
          <w:sz w:val="16"/>
        </w:rPr>
        <w:t xml:space="preserve">But Africa produces just 2 to 3 percent of worldwide emissions of greenhouse gases. </w:t>
      </w:r>
      <w:r w:rsidRPr="0037138B">
        <w:rPr>
          <w:rStyle w:val="underline"/>
          <w:highlight w:val="yellow"/>
        </w:rPr>
        <w:t>The United States</w:t>
      </w:r>
      <w:r w:rsidRPr="0037138B">
        <w:rPr>
          <w:sz w:val="16"/>
        </w:rPr>
        <w:t xml:space="preserve">, by contrast, with just 5 percent of the global population, </w:t>
      </w:r>
      <w:r w:rsidRPr="0037138B">
        <w:rPr>
          <w:rStyle w:val="underline"/>
          <w:highlight w:val="yellow"/>
        </w:rPr>
        <w:t>is responsible for more than 20 percent of worldwide</w:t>
      </w:r>
      <w:r w:rsidRPr="0037138B">
        <w:rPr>
          <w:rStyle w:val="underline"/>
        </w:rPr>
        <w:t xml:space="preserve"> </w:t>
      </w:r>
      <w:r w:rsidRPr="0037138B">
        <w:rPr>
          <w:rStyle w:val="underline"/>
          <w:highlight w:val="yellow"/>
        </w:rPr>
        <w:t>emissions</w:t>
      </w:r>
      <w:r w:rsidRPr="0037138B">
        <w:rPr>
          <w:sz w:val="16"/>
        </w:rPr>
        <w:t xml:space="preserve">. </w:t>
      </w:r>
      <w:r w:rsidRPr="0037138B">
        <w:rPr>
          <w:rStyle w:val="underline"/>
        </w:rPr>
        <w:t>And there is also</w:t>
      </w:r>
      <w:r w:rsidRPr="0037138B">
        <w:rPr>
          <w:sz w:val="16"/>
        </w:rPr>
        <w:t xml:space="preserve"> the issue of </w:t>
      </w:r>
      <w:r w:rsidRPr="0037138B">
        <w:rPr>
          <w:rStyle w:val="underline"/>
        </w:rPr>
        <w:t>cumulative emissions</w:t>
      </w:r>
      <w:r w:rsidRPr="0037138B">
        <w:rPr>
          <w:sz w:val="16"/>
        </w:rPr>
        <w:t xml:space="preserve">. The fact is that climate change is a problem that has been decades in the making as carbon dioxide and other gases have accumulated in the atmosphere over time. </w:t>
      </w:r>
      <w:r w:rsidRPr="0037138B">
        <w:rPr>
          <w:rStyle w:val="underline"/>
          <w:highlight w:val="yellow"/>
        </w:rPr>
        <w:t xml:space="preserve">These gases have a long life </w:t>
      </w:r>
      <w:r w:rsidRPr="0037138B">
        <w:rPr>
          <w:rStyle w:val="underline"/>
        </w:rPr>
        <w:t xml:space="preserve">and can remain in the </w:t>
      </w:r>
      <w:proofErr w:type="spellStart"/>
      <w:r w:rsidRPr="0037138B">
        <w:rPr>
          <w:rStyle w:val="underline"/>
        </w:rPr>
        <w:t>atmospherefor</w:t>
      </w:r>
      <w:proofErr w:type="spellEnd"/>
      <w:r w:rsidRPr="0037138B">
        <w:rPr>
          <w:sz w:val="16"/>
        </w:rPr>
        <w:t xml:space="preserve"> decades or even </w:t>
      </w:r>
      <w:r w:rsidRPr="0037138B">
        <w:rPr>
          <w:rStyle w:val="underline"/>
        </w:rPr>
        <w:t>centuries</w:t>
      </w:r>
      <w:r w:rsidRPr="0037138B">
        <w:rPr>
          <w:sz w:val="16"/>
        </w:rPr>
        <w:t xml:space="preserve">. And, in the span of the last century or so, it was the United States and other already developed countries that were producing the lion’s share of these emissions. </w:t>
      </w:r>
      <w:r w:rsidRPr="0037138B">
        <w:rPr>
          <w:rStyle w:val="underline"/>
          <w:highlight w:val="yellow"/>
        </w:rPr>
        <w:t>Looking</w:t>
      </w:r>
      <w:r w:rsidRPr="0037138B">
        <w:rPr>
          <w:rStyle w:val="underline"/>
        </w:rPr>
        <w:t xml:space="preserve"> only </w:t>
      </w:r>
      <w:r w:rsidRPr="0037138B">
        <w:rPr>
          <w:rStyle w:val="underline"/>
          <w:highlight w:val="yellow"/>
        </w:rPr>
        <w:t>at carbon dioxide, the United States was responsible for more than 30 percent of global emissions</w:t>
      </w:r>
      <w:r w:rsidRPr="0037138B">
        <w:rPr>
          <w:sz w:val="16"/>
        </w:rPr>
        <w:t xml:space="preserve"> between 1850 and 2000. </w:t>
      </w:r>
      <w:r w:rsidRPr="0037138B">
        <w:rPr>
          <w:rStyle w:val="underline"/>
        </w:rPr>
        <w:t xml:space="preserve">The comparable figure for </w:t>
      </w:r>
      <w:r w:rsidRPr="0037138B">
        <w:rPr>
          <w:rStyle w:val="underline"/>
          <w:highlight w:val="yellow"/>
        </w:rPr>
        <w:t>China: just 7</w:t>
      </w:r>
      <w:r w:rsidRPr="0037138B">
        <w:rPr>
          <w:sz w:val="16"/>
        </w:rPr>
        <w:t xml:space="preserve"> or 8 </w:t>
      </w:r>
      <w:r w:rsidRPr="0037138B">
        <w:rPr>
          <w:rStyle w:val="underline"/>
          <w:highlight w:val="yellow"/>
        </w:rPr>
        <w:t>percent</w:t>
      </w:r>
      <w:r w:rsidRPr="0037138B">
        <w:rPr>
          <w:sz w:val="16"/>
        </w:rPr>
        <w:t xml:space="preserve">. Even considering the high rates of projected growth in China’s and India’s emissions, the cumulative contributions of developed and developing countries to climate change will not reach parity until sometime between 2030 and 2065. Clearly all of the major emitting countries need to be a part of the solution to climate change. But saying that all of today’s big emitters should be equally responsible for reducing their emissions is like going to a restaurant and having a nice dinner and then running into a friend who joins you for coffee. And, when the check comes, you make your friend who only had the coffee split the cost of the entire dinner. Yes, developing countries need to do their part, but there is no denying that the developed world, including </w:t>
      </w:r>
      <w:r w:rsidRPr="0037138B">
        <w:rPr>
          <w:rStyle w:val="underline"/>
          <w:highlight w:val="yellow"/>
        </w:rPr>
        <w:t>the United States, has a moral and ethical responsibility to act first</w:t>
      </w:r>
      <w:r w:rsidRPr="0037138B">
        <w:rPr>
          <w:sz w:val="16"/>
        </w:rPr>
        <w:t xml:space="preserve">. We also have a responsibility to help developing nations adapt to a warming world. No matter what we do, some amount of global warming already is built into the climate system. There will be impacts; there already are impacts. And it is people living in poverty in the developing world who will face the most serious consequences. So it really comes down, again, to a question of responsibility. </w:t>
      </w:r>
      <w:r w:rsidRPr="0037138B">
        <w:rPr>
          <w:rStyle w:val="underline"/>
        </w:rPr>
        <w:t>What is our responsibility</w:t>
      </w:r>
      <w:r w:rsidRPr="0037138B">
        <w:rPr>
          <w:sz w:val="16"/>
        </w:rPr>
        <w:t xml:space="preserve">? And </w:t>
      </w:r>
      <w:r w:rsidRPr="0037138B">
        <w:rPr>
          <w:rStyle w:val="underline"/>
        </w:rPr>
        <w:t xml:space="preserve">it is not just our responsibility to our fellow man (or woman). </w:t>
      </w:r>
      <w:r w:rsidRPr="0037138B">
        <w:rPr>
          <w:rStyle w:val="underline"/>
          <w:highlight w:val="yellow"/>
        </w:rPr>
        <w:t>There is also our responsibility to the natural world</w:t>
      </w:r>
      <w:r w:rsidRPr="0037138B">
        <w:rPr>
          <w:sz w:val="16"/>
        </w:rPr>
        <w:t xml:space="preserve">, to the earth. Beyond human societies, the natural world also will suffer from the effects of climate change. In fact, we are already seeing changes in the natural world due to climate change. Coral reefs are at risk because of warmer and more acidic ocean waters. Polar bears are threatened by declines in sea ice. Species already are disappearing because of new diseases connected to climate change. In short, climate change holds the potential of inflicting severe damage on the ecosystems that support all life on earth. So </w:t>
      </w:r>
      <w:r w:rsidRPr="0037138B">
        <w:rPr>
          <w:rStyle w:val="underline"/>
        </w:rPr>
        <w:t>why</w:t>
      </w:r>
      <w:r w:rsidRPr="0037138B">
        <w:rPr>
          <w:sz w:val="16"/>
        </w:rPr>
        <w:t xml:space="preserve">, then, </w:t>
      </w:r>
      <w:r w:rsidRPr="0037138B">
        <w:rPr>
          <w:rStyle w:val="underline"/>
        </w:rPr>
        <w:t>have we failed to take responsibility</w:t>
      </w:r>
      <w:r w:rsidRPr="0037138B">
        <w:rPr>
          <w:sz w:val="16"/>
        </w:rPr>
        <w:t>? Why has there been such an absence of political will?</w:t>
      </w:r>
    </w:p>
    <w:p w:rsidR="0077562F" w:rsidRPr="0037138B" w:rsidRDefault="0077562F" w:rsidP="0077562F">
      <w:pPr>
        <w:pStyle w:val="Heading4"/>
      </w:pPr>
      <w:r w:rsidRPr="0037138B">
        <w:t xml:space="preserve">Even if fiat illusory, our explicit rejection of </w:t>
      </w:r>
      <w:proofErr w:type="spellStart"/>
      <w:r w:rsidRPr="0037138B">
        <w:t>NIMBYism</w:t>
      </w:r>
      <w:proofErr w:type="spellEnd"/>
      <w:r w:rsidRPr="0037138B">
        <w:t xml:space="preserve"> leads to individual level change</w:t>
      </w:r>
    </w:p>
    <w:p w:rsidR="0077562F" w:rsidRPr="0037138B" w:rsidRDefault="0077562F" w:rsidP="0077562F">
      <w:r w:rsidRPr="0037138B">
        <w:rPr>
          <w:rStyle w:val="StyleStyleBold12pt"/>
        </w:rPr>
        <w:t xml:space="preserve">Martin-Schramm </w:t>
      </w:r>
      <w:r w:rsidRPr="0037138B">
        <w:t>‘</w:t>
      </w:r>
      <w:r w:rsidRPr="0037138B">
        <w:rPr>
          <w:rStyle w:val="StyleStyleBold12pt"/>
        </w:rPr>
        <w:t>5</w:t>
      </w:r>
    </w:p>
    <w:p w:rsidR="0077562F" w:rsidRPr="0037138B" w:rsidRDefault="0077562F" w:rsidP="0077562F">
      <w:r w:rsidRPr="0037138B">
        <w:t>(Jim, “Skull Valley: Nuclear Waste, Tribal Sovereignty, and Environmental Racism,” Journal of Lutheran Ethics (JLE) Volume 5, Issue 10 http://www.elca.org/What-We-Believe/Social-Issues/Journal-of-Lutheran-Ethics/Issues/October-2005/Skull-Valley-Nuclear-Waste-Tribal-Sovereignty-and-Environmental-Racism.aspx)</w:t>
      </w:r>
    </w:p>
    <w:p w:rsidR="0077562F" w:rsidRPr="0037138B" w:rsidRDefault="0077562F" w:rsidP="0077562F">
      <w:pPr>
        <w:rPr>
          <w:bCs/>
          <w:u w:val="single"/>
        </w:rPr>
      </w:pPr>
      <w:r w:rsidRPr="0037138B">
        <w:rPr>
          <w:sz w:val="16"/>
        </w:rPr>
        <w:t xml:space="preserve">[24] From this overview, </w:t>
      </w:r>
      <w:r w:rsidRPr="0037138B">
        <w:rPr>
          <w:rStyle w:val="IntenseEmphasis"/>
          <w:rFonts w:asciiTheme="minorHAnsi" w:hAnsiTheme="minorHAnsi"/>
        </w:rPr>
        <w:t xml:space="preserve">it is clear that the storage and ultimate </w:t>
      </w:r>
      <w:r w:rsidRPr="0037138B">
        <w:rPr>
          <w:rStyle w:val="IntenseEmphasis"/>
          <w:rFonts w:asciiTheme="minorHAnsi" w:hAnsiTheme="minorHAnsi"/>
          <w:highlight w:val="yellow"/>
        </w:rPr>
        <w:t>disposal of high-level nuclear waste is a major public policy issue</w:t>
      </w:r>
      <w:r w:rsidRPr="0037138B">
        <w:rPr>
          <w:rStyle w:val="IntenseEmphasis"/>
          <w:rFonts w:asciiTheme="minorHAnsi" w:hAnsiTheme="minorHAnsi"/>
        </w:rPr>
        <w:t xml:space="preserve"> on the verge of becoming a national crisis.</w:t>
      </w:r>
      <w:r w:rsidRPr="0037138B">
        <w:rPr>
          <w:sz w:val="16"/>
        </w:rPr>
        <w:t xml:space="preserve"> From California to New York, </w:t>
      </w:r>
      <w:r w:rsidRPr="0037138B">
        <w:rPr>
          <w:rStyle w:val="IntenseEmphasis"/>
          <w:rFonts w:asciiTheme="minorHAnsi" w:hAnsiTheme="minorHAnsi"/>
          <w:highlight w:val="yellow"/>
        </w:rPr>
        <w:t>people</w:t>
      </w:r>
      <w:r w:rsidRPr="0037138B">
        <w:rPr>
          <w:rStyle w:val="IntenseEmphasis"/>
          <w:rFonts w:asciiTheme="minorHAnsi" w:hAnsiTheme="minorHAnsi"/>
        </w:rPr>
        <w:t xml:space="preserve"> all around the nation </w:t>
      </w:r>
      <w:r w:rsidRPr="0037138B">
        <w:rPr>
          <w:rStyle w:val="IntenseEmphasis"/>
          <w:rFonts w:asciiTheme="minorHAnsi" w:hAnsiTheme="minorHAnsi"/>
          <w:highlight w:val="yellow"/>
        </w:rPr>
        <w:t>are saying, "Not in my backyard!"</w:t>
      </w:r>
      <w:r w:rsidRPr="0037138B">
        <w:rPr>
          <w:rStyle w:val="IntenseEmphasis"/>
          <w:rFonts w:asciiTheme="minorHAnsi" w:hAnsiTheme="minorHAnsi"/>
        </w:rPr>
        <w:t xml:space="preserve"> This NIMBY syndrome is behind the decision of Congress to focus solely on Yucca Mountain as a permanent repository</w:t>
      </w:r>
      <w:r w:rsidRPr="0037138B">
        <w:rPr>
          <w:sz w:val="16"/>
        </w:rPr>
        <w:t xml:space="preserve">. The NIMBY syndrome also fuels political and legal battles around the nation aimed at rejecting pleas by utilities to increase the amount of spent nuclear fuel that can be stored on a temporary basis in casks above ground. </w:t>
      </w:r>
      <w:r w:rsidRPr="0037138B">
        <w:rPr>
          <w:rStyle w:val="IntenseEmphasis"/>
          <w:rFonts w:asciiTheme="minorHAnsi" w:hAnsiTheme="minorHAnsi"/>
          <w:highlight w:val="yellow"/>
        </w:rPr>
        <w:t>All citizens of the United States must shoulder some of the blame</w:t>
      </w:r>
      <w:r w:rsidRPr="0037138B">
        <w:rPr>
          <w:rStyle w:val="IntenseEmphasis"/>
          <w:rFonts w:asciiTheme="minorHAnsi" w:hAnsiTheme="minorHAnsi"/>
        </w:rPr>
        <w:t xml:space="preserve"> for failing to muster the political will to deal with this problem in an effective way</w:t>
      </w:r>
      <w:r w:rsidRPr="0037138B">
        <w:rPr>
          <w:sz w:val="16"/>
        </w:rPr>
        <w:t xml:space="preserve">. In many respects, </w:t>
      </w:r>
      <w:r w:rsidRPr="0037138B">
        <w:rPr>
          <w:rStyle w:val="IntenseEmphasis"/>
          <w:rFonts w:asciiTheme="minorHAnsi" w:hAnsiTheme="minorHAnsi"/>
          <w:highlight w:val="yellow"/>
        </w:rPr>
        <w:t>U.S. citizens driven by the NIMBY syndrome have helped to drop this issue in the laps of the Goshutes</w:t>
      </w:r>
      <w:r w:rsidRPr="0037138B">
        <w:rPr>
          <w:sz w:val="16"/>
          <w:highlight w:val="yellow"/>
        </w:rPr>
        <w:t>.</w:t>
      </w:r>
      <w:r w:rsidRPr="0037138B">
        <w:rPr>
          <w:sz w:val="16"/>
        </w:rPr>
        <w:t xml:space="preserve"> After all, </w:t>
      </w:r>
      <w:r w:rsidRPr="0037138B">
        <w:rPr>
          <w:rStyle w:val="IntenseEmphasis"/>
          <w:rFonts w:asciiTheme="minorHAnsi" w:hAnsiTheme="minorHAnsi"/>
        </w:rPr>
        <w:t>no other community in the nation has stepped forward to store high-level nuclear waste on either an interim or a permanent basis</w:t>
      </w:r>
      <w:r w:rsidRPr="0037138B">
        <w:rPr>
          <w:sz w:val="16"/>
        </w:rPr>
        <w:t xml:space="preserve">. </w:t>
      </w:r>
      <w:r w:rsidRPr="0037138B">
        <w:rPr>
          <w:rStyle w:val="IntenseEmphasis"/>
          <w:rFonts w:asciiTheme="minorHAnsi" w:hAnsiTheme="minorHAnsi"/>
        </w:rPr>
        <w:t xml:space="preserve">Over 50 million people in the nation enjoy the benefits of nuclear power but refuse to accept the </w:t>
      </w:r>
      <w:r w:rsidRPr="0037138B">
        <w:rPr>
          <w:rStyle w:val="IntenseEmphasis"/>
          <w:rFonts w:asciiTheme="minorHAnsi" w:hAnsiTheme="minorHAnsi"/>
        </w:rPr>
        <w:lastRenderedPageBreak/>
        <w:t>burdens associated with its waste</w:t>
      </w:r>
      <w:r w:rsidRPr="0037138B">
        <w:rPr>
          <w:sz w:val="16"/>
        </w:rPr>
        <w:t xml:space="preserve">. [25] </w:t>
      </w:r>
      <w:r w:rsidRPr="0037138B">
        <w:rPr>
          <w:rStyle w:val="IntenseEmphasis"/>
          <w:rFonts w:asciiTheme="minorHAnsi" w:hAnsiTheme="minorHAnsi"/>
        </w:rPr>
        <w:t xml:space="preserve">Some environmentalists see this waste bottleneck as the most effective way to bring to an end the nuclear energy industry </w:t>
      </w:r>
      <w:r w:rsidRPr="0037138B">
        <w:rPr>
          <w:sz w:val="16"/>
        </w:rPr>
        <w:t xml:space="preserve">in the United States. When utilities run out of places to store spent nuclear fuel on an interim basis, federal law requires them to shut down the reactors. Over time, this means that people of the United States will have to find other ways to either produce or conserve twenty percent of the nation's current energy supply. </w:t>
      </w:r>
      <w:r w:rsidRPr="0037138B">
        <w:rPr>
          <w:rStyle w:val="IntenseEmphasis"/>
          <w:rFonts w:asciiTheme="minorHAnsi" w:hAnsiTheme="minorHAnsi"/>
        </w:rPr>
        <w:t>Investments in renewable energy production, energy-efficient technologies, and changes in patterns of consumption could go a long way to meet this challenge, but none of these measures resolve the issue of what to do with the nuclear waste</w:t>
      </w:r>
      <w:r w:rsidRPr="0037138B">
        <w:rPr>
          <w:sz w:val="16"/>
        </w:rPr>
        <w:t xml:space="preserve">. [26] </w:t>
      </w:r>
      <w:r w:rsidRPr="0037138B">
        <w:rPr>
          <w:rStyle w:val="IntenseEmphasis"/>
          <w:rFonts w:asciiTheme="minorHAnsi" w:hAnsiTheme="minorHAnsi"/>
          <w:highlight w:val="yellow"/>
        </w:rPr>
        <w:t>Even if nuclear waste is not produced in the future, the United States is still faced with</w:t>
      </w:r>
      <w:r w:rsidRPr="0037138B">
        <w:rPr>
          <w:rStyle w:val="IntenseEmphasis"/>
          <w:rFonts w:asciiTheme="minorHAnsi" w:hAnsiTheme="minorHAnsi"/>
        </w:rPr>
        <w:t xml:space="preserve"> the challenge of storing temporarily or disposing permanently </w:t>
      </w:r>
      <w:r w:rsidRPr="0037138B">
        <w:rPr>
          <w:rStyle w:val="IntenseEmphasis"/>
          <w:rFonts w:asciiTheme="minorHAnsi" w:hAnsiTheme="minorHAnsi"/>
          <w:highlight w:val="yellow"/>
        </w:rPr>
        <w:t>the</w:t>
      </w:r>
      <w:r w:rsidRPr="0037138B">
        <w:rPr>
          <w:rStyle w:val="IntenseEmphasis"/>
          <w:rFonts w:asciiTheme="minorHAnsi" w:hAnsiTheme="minorHAnsi"/>
        </w:rPr>
        <w:t xml:space="preserve"> high-level </w:t>
      </w:r>
      <w:r w:rsidRPr="0037138B">
        <w:rPr>
          <w:rStyle w:val="IntenseEmphasis"/>
          <w:rFonts w:asciiTheme="minorHAnsi" w:hAnsiTheme="minorHAnsi"/>
          <w:highlight w:val="yellow"/>
        </w:rPr>
        <w:t>nuclear waste</w:t>
      </w:r>
      <w:r w:rsidRPr="0037138B">
        <w:rPr>
          <w:rStyle w:val="IntenseEmphasis"/>
          <w:rFonts w:asciiTheme="minorHAnsi" w:hAnsiTheme="minorHAnsi"/>
        </w:rPr>
        <w:t xml:space="preserve"> that has been </w:t>
      </w:r>
      <w:r w:rsidRPr="0037138B">
        <w:rPr>
          <w:rStyle w:val="IntenseEmphasis"/>
          <w:rFonts w:asciiTheme="minorHAnsi" w:hAnsiTheme="minorHAnsi"/>
          <w:highlight w:val="yellow"/>
        </w:rPr>
        <w:t>produced to date.</w:t>
      </w:r>
      <w:r w:rsidRPr="0037138B">
        <w:rPr>
          <w:sz w:val="16"/>
        </w:rPr>
        <w:t xml:space="preserve"> This raises the question of whether it would be better to store existing stockpiles at over seventy locations around the country, or to consolidate these stockpiles in one place. PFS contends that it would be more cost-effective and easier to provide a high level of security if spent nuclear fuel was all stored in one place. </w:t>
      </w:r>
      <w:r w:rsidRPr="0037138B">
        <w:rPr>
          <w:rStyle w:val="IntenseEmphasis"/>
          <w:rFonts w:asciiTheme="minorHAnsi" w:hAnsiTheme="minorHAnsi"/>
        </w:rPr>
        <w:t>The state of Utah, however, argues that if it is safe to store spent nuclear fuel where it is now, then it should remain where it is-presumably in perpetuity</w:t>
      </w:r>
      <w:r w:rsidRPr="0037138B">
        <w:rPr>
          <w:sz w:val="16"/>
        </w:rPr>
        <w:t xml:space="preserve">. [27] </w:t>
      </w:r>
      <w:r w:rsidRPr="0037138B">
        <w:rPr>
          <w:rStyle w:val="IntenseEmphasis"/>
          <w:rFonts w:asciiTheme="minorHAnsi" w:hAnsiTheme="minorHAnsi"/>
        </w:rPr>
        <w:t xml:space="preserve">There lies the rub. The radioactivity of some elements in spent nuclear fuel has a half-life of at least 10,000 years. </w:t>
      </w:r>
      <w:r w:rsidRPr="0037138B">
        <w:rPr>
          <w:rStyle w:val="IntenseEmphasis"/>
          <w:rFonts w:asciiTheme="minorHAnsi" w:hAnsiTheme="minorHAnsi"/>
          <w:highlight w:val="yellow"/>
        </w:rPr>
        <w:t>Is it morally responsible to store thousands of steel and concrete casks</w:t>
      </w:r>
      <w:r w:rsidRPr="0037138B">
        <w:rPr>
          <w:rStyle w:val="IntenseEmphasis"/>
          <w:rFonts w:asciiTheme="minorHAnsi" w:hAnsiTheme="minorHAnsi"/>
        </w:rPr>
        <w:t xml:space="preserve"> containing this waste above ground at dozens of locations around the nation </w:t>
      </w:r>
      <w:r w:rsidRPr="0037138B">
        <w:rPr>
          <w:rStyle w:val="IntenseEmphasis"/>
          <w:rFonts w:asciiTheme="minorHAnsi" w:hAnsiTheme="minorHAnsi"/>
          <w:highlight w:val="yellow"/>
        </w:rPr>
        <w:t>for thousands of years</w:t>
      </w:r>
      <w:r w:rsidRPr="0037138B">
        <w:rPr>
          <w:rStyle w:val="IntenseEmphasis"/>
          <w:rFonts w:asciiTheme="minorHAnsi" w:hAnsiTheme="minorHAnsi"/>
        </w:rPr>
        <w:t>?</w:t>
      </w:r>
      <w:r w:rsidRPr="0037138B">
        <w:rPr>
          <w:sz w:val="16"/>
        </w:rPr>
        <w:t xml:space="preserve"> Is it safer to entomb such highly radioactive waste in a geological repository deep </w:t>
      </w:r>
      <w:proofErr w:type="spellStart"/>
      <w:r w:rsidRPr="0037138B">
        <w:rPr>
          <w:sz w:val="16"/>
        </w:rPr>
        <w:t>under ground</w:t>
      </w:r>
      <w:proofErr w:type="spellEnd"/>
      <w:r w:rsidRPr="0037138B">
        <w:rPr>
          <w:sz w:val="16"/>
        </w:rPr>
        <w:t xml:space="preserve">? Like it or not, and absent any new alternative strategies, disposal underground still appears to be the best option.6 But Yucca Mountain is not open, and it is not clear it will open any time soon. If the NRC awards a license for the PFS/Goshute interim storage facility, this could give the nation forty more years to figure out how to dispose of the waste permanently. At the same time, once the waste has been transferred to an Indian reservation, it is possible that the nation would forget that a long-term disposal problem still exists. [28] So, who should bear the burden (and reap the benefits) from storing the nation's high-level nuclear waste, either on an interim or a permanent basis? On the face, </w:t>
      </w:r>
      <w:r w:rsidRPr="0037138B">
        <w:rPr>
          <w:rStyle w:val="IntenseEmphasis"/>
          <w:rFonts w:asciiTheme="minorHAnsi" w:hAnsiTheme="minorHAnsi"/>
        </w:rPr>
        <w:t xml:space="preserve">it seems clear that </w:t>
      </w:r>
      <w:r w:rsidRPr="0037138B">
        <w:rPr>
          <w:rStyle w:val="IntenseEmphasis"/>
          <w:rFonts w:asciiTheme="minorHAnsi" w:hAnsiTheme="minorHAnsi"/>
          <w:highlight w:val="yellow"/>
        </w:rPr>
        <w:t xml:space="preserve">those who benefit </w:t>
      </w:r>
      <w:r w:rsidRPr="0037138B">
        <w:rPr>
          <w:rStyle w:val="IntenseEmphasis"/>
          <w:rFonts w:asciiTheme="minorHAnsi" w:hAnsiTheme="minorHAnsi"/>
        </w:rPr>
        <w:t xml:space="preserve">the most </w:t>
      </w:r>
      <w:r w:rsidRPr="0037138B">
        <w:rPr>
          <w:rStyle w:val="IntenseEmphasis"/>
          <w:rFonts w:asciiTheme="minorHAnsi" w:hAnsiTheme="minorHAnsi"/>
          <w:highlight w:val="yellow"/>
        </w:rPr>
        <w:t xml:space="preserve">from nuclear energy should also shoulder </w:t>
      </w:r>
      <w:r w:rsidRPr="0037138B">
        <w:rPr>
          <w:rStyle w:val="IntenseEmphasis"/>
          <w:rFonts w:asciiTheme="minorHAnsi" w:hAnsiTheme="minorHAnsi"/>
        </w:rPr>
        <w:t xml:space="preserve">most of </w:t>
      </w:r>
      <w:r w:rsidRPr="0037138B">
        <w:rPr>
          <w:rStyle w:val="IntenseEmphasis"/>
          <w:rFonts w:asciiTheme="minorHAnsi" w:hAnsiTheme="minorHAnsi"/>
          <w:highlight w:val="yellow"/>
        </w:rPr>
        <w:t xml:space="preserve">the waste </w:t>
      </w:r>
      <w:r w:rsidRPr="0037138B">
        <w:rPr>
          <w:rStyle w:val="IntenseEmphasis"/>
          <w:rFonts w:asciiTheme="minorHAnsi" w:hAnsiTheme="minorHAnsi"/>
        </w:rPr>
        <w:t>burden</w:t>
      </w:r>
      <w:r w:rsidRPr="0037138B">
        <w:rPr>
          <w:sz w:val="16"/>
        </w:rPr>
        <w:t xml:space="preserve">. But </w:t>
      </w:r>
      <w:r w:rsidRPr="0037138B">
        <w:rPr>
          <w:rStyle w:val="IntenseEmphasis"/>
          <w:rFonts w:asciiTheme="minorHAnsi" w:hAnsiTheme="minorHAnsi"/>
          <w:highlight w:val="yellow"/>
        </w:rPr>
        <w:t>how realistic is it to expect that millions of people in 31 states will abandon the NIMBY syndrome</w:t>
      </w:r>
      <w:r w:rsidRPr="0037138B">
        <w:rPr>
          <w:rStyle w:val="IntenseEmphasis"/>
          <w:rFonts w:asciiTheme="minorHAnsi" w:hAnsiTheme="minorHAnsi"/>
        </w:rPr>
        <w:t xml:space="preserve"> in order to muster the courage and political will to address this problem in a responsible manner? </w:t>
      </w:r>
      <w:r w:rsidRPr="0037138B">
        <w:rPr>
          <w:rStyle w:val="IntenseEmphasis"/>
          <w:rFonts w:asciiTheme="minorHAnsi" w:hAnsiTheme="minorHAnsi"/>
          <w:highlight w:val="yellow"/>
        </w:rPr>
        <w:t>Isn't it more likely that they will still try to externalize the costs by dumping the problem on others?</w:t>
      </w:r>
    </w:p>
    <w:p w:rsidR="0077562F" w:rsidRPr="0037138B" w:rsidRDefault="0077562F" w:rsidP="0077562F">
      <w:pPr>
        <w:pStyle w:val="Heading3"/>
      </w:pPr>
      <w:r w:rsidRPr="0037138B">
        <w:lastRenderedPageBreak/>
        <w:t xml:space="preserve">A2 Individual Alts </w:t>
      </w:r>
    </w:p>
    <w:p w:rsidR="0077562F" w:rsidRPr="0037138B" w:rsidRDefault="0077562F" w:rsidP="0077562F">
      <w:pPr>
        <w:pStyle w:val="Heading4"/>
      </w:pPr>
      <w:r w:rsidRPr="0037138B">
        <w:rPr>
          <w:u w:val="single"/>
        </w:rPr>
        <w:t>Public advocacy</w:t>
      </w:r>
      <w:r w:rsidRPr="0037138B">
        <w:t xml:space="preserve"> of climate solutions key to change governmental policy---individual change insufficient </w:t>
      </w:r>
    </w:p>
    <w:p w:rsidR="0077562F" w:rsidRPr="0037138B" w:rsidRDefault="0077562F" w:rsidP="0077562F">
      <w:pPr>
        <w:rPr>
          <w:sz w:val="16"/>
          <w:szCs w:val="16"/>
        </w:rPr>
      </w:pPr>
      <w:r w:rsidRPr="0037138B">
        <w:rPr>
          <w:rStyle w:val="StyleStyleBold12pt"/>
          <w:bCs w:val="0"/>
          <w:sz w:val="22"/>
          <w:lang w:val="x-none" w:eastAsia="x-none"/>
        </w:rPr>
        <w:t>CAG 10</w:t>
      </w:r>
      <w:r w:rsidRPr="0037138B">
        <w:rPr>
          <w:sz w:val="16"/>
          <w:szCs w:val="16"/>
        </w:rPr>
        <w:t xml:space="preserve">—Climate Change Communication Advisory Group. </w:t>
      </w:r>
      <w:proofErr w:type="spellStart"/>
      <w:r w:rsidRPr="0037138B">
        <w:rPr>
          <w:sz w:val="16"/>
          <w:szCs w:val="16"/>
        </w:rPr>
        <w:t>Dr</w:t>
      </w:r>
      <w:proofErr w:type="spellEnd"/>
      <w:r w:rsidRPr="0037138B">
        <w:rPr>
          <w:sz w:val="16"/>
          <w:szCs w:val="16"/>
        </w:rPr>
        <w:t xml:space="preserve"> Adam Corner School of Psychology, Cardiff University - </w:t>
      </w:r>
      <w:proofErr w:type="spellStart"/>
      <w:r w:rsidRPr="0037138B">
        <w:rPr>
          <w:sz w:val="16"/>
          <w:szCs w:val="16"/>
        </w:rPr>
        <w:t>Dr</w:t>
      </w:r>
      <w:proofErr w:type="spellEnd"/>
      <w:r w:rsidRPr="0037138B">
        <w:rPr>
          <w:sz w:val="16"/>
          <w:szCs w:val="16"/>
        </w:rPr>
        <w:t xml:space="preserve"> Tom Crompton Change Strategist, WWF-UK - Scott Davidson </w:t>
      </w:r>
      <w:proofErr w:type="spellStart"/>
      <w:r w:rsidRPr="0037138B">
        <w:rPr>
          <w:sz w:val="16"/>
          <w:szCs w:val="16"/>
        </w:rPr>
        <w:t>Programme</w:t>
      </w:r>
      <w:proofErr w:type="spellEnd"/>
      <w:r w:rsidRPr="0037138B">
        <w:rPr>
          <w:sz w:val="16"/>
          <w:szCs w:val="16"/>
        </w:rPr>
        <w:t xml:space="preserve"> Manager,  Global Action Plan - Richard Hawkins Senior Researcher,  Public Interest Research Centre - Professor Tim </w:t>
      </w:r>
      <w:proofErr w:type="spellStart"/>
      <w:r w:rsidRPr="0037138B">
        <w:rPr>
          <w:sz w:val="16"/>
          <w:szCs w:val="16"/>
        </w:rPr>
        <w:t>Kasser</w:t>
      </w:r>
      <w:proofErr w:type="spellEnd"/>
      <w:r w:rsidRPr="0037138B">
        <w:rPr>
          <w:sz w:val="16"/>
          <w:szCs w:val="16"/>
        </w:rPr>
        <w:t xml:space="preserve">, Psychology department, Knox College, Galesburg, Illinois, USA.  - </w:t>
      </w:r>
      <w:proofErr w:type="spellStart"/>
      <w:r w:rsidRPr="0037138B">
        <w:rPr>
          <w:sz w:val="16"/>
          <w:szCs w:val="16"/>
        </w:rPr>
        <w:t>Dr</w:t>
      </w:r>
      <w:proofErr w:type="spellEnd"/>
      <w:r w:rsidRPr="0037138B">
        <w:rPr>
          <w:sz w:val="16"/>
          <w:szCs w:val="16"/>
        </w:rPr>
        <w:t xml:space="preserve"> Renee </w:t>
      </w:r>
      <w:proofErr w:type="spellStart"/>
      <w:r w:rsidRPr="0037138B">
        <w:rPr>
          <w:sz w:val="16"/>
          <w:szCs w:val="16"/>
        </w:rPr>
        <w:t>Lertzman</w:t>
      </w:r>
      <w:proofErr w:type="spellEnd"/>
      <w:r w:rsidRPr="0037138B">
        <w:rPr>
          <w:sz w:val="16"/>
          <w:szCs w:val="16"/>
        </w:rPr>
        <w:t xml:space="preserve">, Center for Sustainable Processes </w:t>
      </w:r>
      <w:proofErr w:type="gramStart"/>
      <w:r w:rsidRPr="0037138B">
        <w:rPr>
          <w:sz w:val="16"/>
          <w:szCs w:val="16"/>
        </w:rPr>
        <w:t>&amp;  Practices</w:t>
      </w:r>
      <w:proofErr w:type="gramEnd"/>
      <w:r w:rsidRPr="0037138B">
        <w:rPr>
          <w:sz w:val="16"/>
          <w:szCs w:val="16"/>
        </w:rPr>
        <w:t xml:space="preserve">, Portland State University, US. - Peter </w:t>
      </w:r>
      <w:proofErr w:type="spellStart"/>
      <w:r w:rsidRPr="0037138B">
        <w:rPr>
          <w:sz w:val="16"/>
          <w:szCs w:val="16"/>
        </w:rPr>
        <w:t>Lipman</w:t>
      </w:r>
      <w:proofErr w:type="spellEnd"/>
      <w:r w:rsidRPr="0037138B">
        <w:rPr>
          <w:sz w:val="16"/>
          <w:szCs w:val="16"/>
        </w:rPr>
        <w:t xml:space="preserve">, Policy Director, </w:t>
      </w:r>
      <w:proofErr w:type="spellStart"/>
      <w:r w:rsidRPr="0037138B">
        <w:rPr>
          <w:sz w:val="16"/>
          <w:szCs w:val="16"/>
        </w:rPr>
        <w:t>Sustrans</w:t>
      </w:r>
      <w:proofErr w:type="spellEnd"/>
      <w:r w:rsidRPr="0037138B">
        <w:rPr>
          <w:sz w:val="16"/>
          <w:szCs w:val="16"/>
        </w:rPr>
        <w:t xml:space="preserve">. - </w:t>
      </w:r>
      <w:proofErr w:type="spellStart"/>
      <w:r w:rsidRPr="0037138B">
        <w:rPr>
          <w:sz w:val="16"/>
          <w:szCs w:val="16"/>
        </w:rPr>
        <w:t>Dr</w:t>
      </w:r>
      <w:proofErr w:type="spellEnd"/>
      <w:r w:rsidRPr="0037138B">
        <w:rPr>
          <w:sz w:val="16"/>
          <w:szCs w:val="16"/>
        </w:rPr>
        <w:t xml:space="preserve"> Irene </w:t>
      </w:r>
      <w:proofErr w:type="spellStart"/>
      <w:r w:rsidRPr="0037138B">
        <w:rPr>
          <w:sz w:val="16"/>
          <w:szCs w:val="16"/>
        </w:rPr>
        <w:t>Lorenzoni</w:t>
      </w:r>
      <w:proofErr w:type="spellEnd"/>
      <w:r w:rsidRPr="0037138B">
        <w:rPr>
          <w:sz w:val="16"/>
          <w:szCs w:val="16"/>
        </w:rPr>
        <w:t>, Centre for Environmental Risk</w:t>
      </w:r>
      <w:proofErr w:type="gramStart"/>
      <w:r w:rsidRPr="0037138B">
        <w:rPr>
          <w:sz w:val="16"/>
          <w:szCs w:val="16"/>
        </w:rPr>
        <w:t>,  University</w:t>
      </w:r>
      <w:proofErr w:type="gramEnd"/>
      <w:r w:rsidRPr="0037138B">
        <w:rPr>
          <w:sz w:val="16"/>
          <w:szCs w:val="16"/>
        </w:rPr>
        <w:t xml:space="preserve"> of East Anglia. - George Marshall, Founding Director, Climate Outreach , Information Network - </w:t>
      </w:r>
      <w:proofErr w:type="spellStart"/>
      <w:r w:rsidRPr="0037138B">
        <w:rPr>
          <w:sz w:val="16"/>
          <w:szCs w:val="16"/>
        </w:rPr>
        <w:t>Dr</w:t>
      </w:r>
      <w:proofErr w:type="spellEnd"/>
      <w:r w:rsidRPr="0037138B">
        <w:rPr>
          <w:sz w:val="16"/>
          <w:szCs w:val="16"/>
        </w:rPr>
        <w:t xml:space="preserve"> Ciaran Mundy, Director, Transition Bristol - </w:t>
      </w:r>
      <w:proofErr w:type="spellStart"/>
      <w:r w:rsidRPr="0037138B">
        <w:rPr>
          <w:sz w:val="16"/>
          <w:szCs w:val="16"/>
        </w:rPr>
        <w:t>Dr</w:t>
      </w:r>
      <w:proofErr w:type="spellEnd"/>
      <w:r w:rsidRPr="0037138B">
        <w:rPr>
          <w:sz w:val="16"/>
          <w:szCs w:val="16"/>
        </w:rPr>
        <w:t xml:space="preserve"> Saffron O’Neil, Department of Resource Management and Geography, University of Melbourne, Australia.  - Professor Nick </w:t>
      </w:r>
      <w:proofErr w:type="spellStart"/>
      <w:r w:rsidRPr="0037138B">
        <w:rPr>
          <w:sz w:val="16"/>
          <w:szCs w:val="16"/>
        </w:rPr>
        <w:t>Pidgeon</w:t>
      </w:r>
      <w:proofErr w:type="spellEnd"/>
      <w:r w:rsidRPr="0037138B">
        <w:rPr>
          <w:sz w:val="16"/>
          <w:szCs w:val="16"/>
        </w:rPr>
        <w:t xml:space="preserve">, Director, Understanding Risk Research Group, School of Psychology, Cardiff University. - </w:t>
      </w:r>
      <w:proofErr w:type="spellStart"/>
      <w:r w:rsidRPr="0037138B">
        <w:rPr>
          <w:sz w:val="16"/>
          <w:szCs w:val="16"/>
        </w:rPr>
        <w:t>Dr</w:t>
      </w:r>
      <w:proofErr w:type="spellEnd"/>
      <w:r w:rsidRPr="0037138B">
        <w:rPr>
          <w:sz w:val="16"/>
          <w:szCs w:val="16"/>
        </w:rPr>
        <w:t xml:space="preserve"> Anna </w:t>
      </w:r>
      <w:proofErr w:type="spellStart"/>
      <w:r w:rsidRPr="0037138B">
        <w:rPr>
          <w:sz w:val="16"/>
          <w:szCs w:val="16"/>
        </w:rPr>
        <w:t>Rabinovich</w:t>
      </w:r>
      <w:proofErr w:type="spellEnd"/>
      <w:r w:rsidRPr="0037138B">
        <w:rPr>
          <w:sz w:val="16"/>
          <w:szCs w:val="16"/>
        </w:rPr>
        <w:t xml:space="preserve">, School of Psychology, University of Exeter - Rosemary Randall, Founder and director of Cambridge Carbon Footprint - </w:t>
      </w:r>
      <w:proofErr w:type="spellStart"/>
      <w:r w:rsidRPr="0037138B">
        <w:rPr>
          <w:sz w:val="16"/>
          <w:szCs w:val="16"/>
        </w:rPr>
        <w:t>Dr</w:t>
      </w:r>
      <w:proofErr w:type="spellEnd"/>
      <w:r w:rsidRPr="0037138B">
        <w:rPr>
          <w:sz w:val="16"/>
          <w:szCs w:val="16"/>
        </w:rPr>
        <w:t xml:space="preserve"> Lorraine </w:t>
      </w:r>
      <w:proofErr w:type="spellStart"/>
      <w:r w:rsidRPr="0037138B">
        <w:rPr>
          <w:sz w:val="16"/>
          <w:szCs w:val="16"/>
        </w:rPr>
        <w:t>Whitmarsh</w:t>
      </w:r>
      <w:proofErr w:type="spellEnd"/>
      <w:r w:rsidRPr="0037138B">
        <w:rPr>
          <w:sz w:val="16"/>
          <w:szCs w:val="16"/>
        </w:rPr>
        <w:t>, School of Psychology, Cardiff University &amp; Visiting Fellow at the, Tyndall Centre for Climate Change Research. (Communicating climate change to mass public audience, http://pirc.info/downloads/communicating_climate_mass_audiences.pdf)</w:t>
      </w:r>
    </w:p>
    <w:p w:rsidR="0077562F" w:rsidRPr="0037138B" w:rsidRDefault="0077562F" w:rsidP="0077562F">
      <w:r w:rsidRPr="0037138B">
        <w:rPr>
          <w:rStyle w:val="IntenseEmphasis"/>
          <w:rFonts w:asciiTheme="minorHAnsi" w:eastAsia="ヒラギノ角ゴ Pro W3" w:hAnsiTheme="minorHAnsi"/>
          <w:highlight w:val="yellow"/>
        </w:rPr>
        <w:t>This</w:t>
      </w:r>
      <w:r w:rsidRPr="0037138B">
        <w:t xml:space="preserve"> short advisory </w:t>
      </w:r>
      <w:r w:rsidRPr="0037138B">
        <w:rPr>
          <w:rStyle w:val="IntenseEmphasis"/>
          <w:rFonts w:asciiTheme="minorHAnsi" w:eastAsia="ヒラギノ角ゴ Pro W3" w:hAnsiTheme="minorHAnsi"/>
          <w:highlight w:val="yellow"/>
        </w:rPr>
        <w:t>paper</w:t>
      </w:r>
      <w:r w:rsidRPr="0037138B">
        <w:t xml:space="preserve"> collates a set of recommendations about how best to shape mass public communications aimed at increasing concern about climate change and motivating commensurate </w:t>
      </w:r>
      <w:proofErr w:type="spellStart"/>
      <w:r w:rsidRPr="0037138B">
        <w:t>behavioural</w:t>
      </w:r>
      <w:proofErr w:type="spellEnd"/>
      <w:r w:rsidRPr="0037138B">
        <w:t xml:space="preserve"> changes.</w:t>
      </w:r>
      <w:r w:rsidRPr="0037138B">
        <w:rPr>
          <w:sz w:val="12"/>
        </w:rPr>
        <w:t>¶</w:t>
      </w:r>
      <w:r w:rsidRPr="0037138B">
        <w:t xml:space="preserve"> Its </w:t>
      </w:r>
      <w:r w:rsidRPr="0037138B">
        <w:rPr>
          <w:rStyle w:val="IntenseEmphasis"/>
          <w:rFonts w:asciiTheme="minorHAnsi" w:eastAsia="ヒラギノ角ゴ Pro W3" w:hAnsiTheme="minorHAnsi"/>
        </w:rPr>
        <w:t xml:space="preserve">focus is not upon motivating small private-sphere </w:t>
      </w:r>
      <w:proofErr w:type="spellStart"/>
      <w:r w:rsidRPr="0037138B">
        <w:rPr>
          <w:rStyle w:val="IntenseEmphasis"/>
          <w:rFonts w:asciiTheme="minorHAnsi" w:eastAsia="ヒラギノ角ゴ Pro W3" w:hAnsiTheme="minorHAnsi"/>
        </w:rPr>
        <w:t>behavioural</w:t>
      </w:r>
      <w:proofErr w:type="spellEnd"/>
      <w:r w:rsidRPr="0037138B">
        <w:rPr>
          <w:rStyle w:val="IntenseEmphasis"/>
          <w:rFonts w:asciiTheme="minorHAnsi" w:eastAsia="ヒラギノ角ゴ Pro W3" w:hAnsiTheme="minorHAnsi"/>
        </w:rPr>
        <w:t xml:space="preserve"> changes on a piece-meal basis</w:t>
      </w:r>
      <w:r w:rsidRPr="0037138B">
        <w:t xml:space="preserve">. </w:t>
      </w:r>
      <w:r w:rsidRPr="0037138B">
        <w:rPr>
          <w:rStyle w:val="IntenseEmphasis"/>
          <w:rFonts w:asciiTheme="minorHAnsi" w:eastAsia="ヒラギノ角ゴ Pro W3" w:hAnsiTheme="minorHAnsi"/>
        </w:rPr>
        <w:t xml:space="preserve">Rather, it </w:t>
      </w:r>
      <w:r w:rsidRPr="0037138B">
        <w:rPr>
          <w:rStyle w:val="IntenseEmphasis"/>
          <w:rFonts w:asciiTheme="minorHAnsi" w:eastAsia="ヒラギノ角ゴ Pro W3" w:hAnsiTheme="minorHAnsi"/>
          <w:highlight w:val="yellow"/>
        </w:rPr>
        <w:t>marshals evidence about</w:t>
      </w:r>
      <w:r w:rsidRPr="0037138B">
        <w:rPr>
          <w:rStyle w:val="IntenseEmphasis"/>
          <w:rFonts w:asciiTheme="minorHAnsi" w:eastAsia="ヒラギノ角ゴ Pro W3" w:hAnsiTheme="minorHAnsi"/>
        </w:rPr>
        <w:t xml:space="preserve"> how best to motivate the</w:t>
      </w:r>
      <w:r w:rsidRPr="0037138B">
        <w:t xml:space="preserve"> ambitious and </w:t>
      </w:r>
      <w:r w:rsidRPr="0037138B">
        <w:rPr>
          <w:rStyle w:val="Emphasis"/>
          <w:highlight w:val="yellow"/>
        </w:rPr>
        <w:t xml:space="preserve">systemic </w:t>
      </w:r>
      <w:proofErr w:type="spellStart"/>
      <w:r w:rsidRPr="0037138B">
        <w:rPr>
          <w:rStyle w:val="Emphasis"/>
          <w:highlight w:val="yellow"/>
        </w:rPr>
        <w:t>behavioural</w:t>
      </w:r>
      <w:proofErr w:type="spellEnd"/>
      <w:r w:rsidRPr="0037138B">
        <w:rPr>
          <w:rStyle w:val="Emphasis"/>
          <w:highlight w:val="yellow"/>
        </w:rPr>
        <w:t xml:space="preserve"> change</w:t>
      </w:r>
      <w:r w:rsidRPr="0037138B">
        <w:t xml:space="preserve"> that is </w:t>
      </w:r>
      <w:r w:rsidRPr="0037138B">
        <w:rPr>
          <w:rStyle w:val="Emphasis"/>
          <w:highlight w:val="yellow"/>
        </w:rPr>
        <w:t>necessary</w:t>
      </w:r>
      <w:r w:rsidRPr="0037138B">
        <w:t xml:space="preserve"> – </w:t>
      </w:r>
      <w:r w:rsidRPr="0037138B">
        <w:rPr>
          <w:rStyle w:val="Emphasis"/>
          <w:highlight w:val="yellow"/>
        </w:rPr>
        <w:t xml:space="preserve">including, </w:t>
      </w:r>
      <w:r w:rsidRPr="0037138B">
        <w:rPr>
          <w:rStyle w:val="Emphasis"/>
          <w:highlight w:val="yellow"/>
          <w:bdr w:val="single" w:sz="4" w:space="0" w:color="auto"/>
        </w:rPr>
        <w:t>crucially</w:t>
      </w:r>
      <w:r w:rsidRPr="0037138B">
        <w:rPr>
          <w:highlight w:val="yellow"/>
        </w:rPr>
        <w:t xml:space="preserve">, </w:t>
      </w:r>
      <w:r w:rsidRPr="0037138B">
        <w:rPr>
          <w:rStyle w:val="Emphasis"/>
        </w:rPr>
        <w:t xml:space="preserve">greater </w:t>
      </w:r>
      <w:r w:rsidRPr="0037138B">
        <w:rPr>
          <w:rStyle w:val="Emphasis"/>
          <w:highlight w:val="yellow"/>
        </w:rPr>
        <w:t>public engagement with the policy process</w:t>
      </w:r>
      <w:r w:rsidRPr="0037138B">
        <w:t xml:space="preserve"> (through, for example, lobbying decision-makers and elected representatives, or participating in demonstrations), as well as major lifestyle changes. </w:t>
      </w:r>
      <w:r w:rsidRPr="0037138B">
        <w:rPr>
          <w:sz w:val="12"/>
        </w:rPr>
        <w:t>¶</w:t>
      </w:r>
      <w:r w:rsidRPr="0037138B">
        <w:rPr>
          <w:rStyle w:val="IntenseEmphasis"/>
          <w:rFonts w:asciiTheme="minorHAnsi" w:eastAsia="ヒラギノ角ゴ Pro W3" w:hAnsiTheme="minorHAnsi"/>
          <w:highlight w:val="yellow"/>
        </w:rPr>
        <w:t>Political leaders</w:t>
      </w:r>
      <w:r w:rsidRPr="0037138B">
        <w:t xml:space="preserve"> themselves </w:t>
      </w:r>
      <w:r w:rsidRPr="0037138B">
        <w:rPr>
          <w:rStyle w:val="IntenseEmphasis"/>
          <w:rFonts w:asciiTheme="minorHAnsi" w:eastAsia="ヒラギノ角ゴ Pro W3" w:hAnsiTheme="minorHAnsi"/>
          <w:highlight w:val="yellow"/>
        </w:rPr>
        <w:t>have drawn attention to the imperative for</w:t>
      </w:r>
      <w:r w:rsidRPr="0037138B">
        <w:rPr>
          <w:rStyle w:val="IntenseEmphasis"/>
          <w:rFonts w:asciiTheme="minorHAnsi" w:eastAsia="ヒラギノ角ゴ Pro W3" w:hAnsiTheme="minorHAnsi"/>
        </w:rPr>
        <w:t xml:space="preserve"> more</w:t>
      </w:r>
      <w:r w:rsidRPr="0037138B">
        <w:rPr>
          <w:rStyle w:val="Emphasis"/>
        </w:rPr>
        <w:t xml:space="preserve"> vocal </w:t>
      </w:r>
      <w:r w:rsidRPr="0037138B">
        <w:rPr>
          <w:rStyle w:val="Emphasis"/>
          <w:highlight w:val="yellow"/>
        </w:rPr>
        <w:t>public pressure to create the ‘political space’ for them to enact</w:t>
      </w:r>
      <w:r w:rsidRPr="0037138B">
        <w:rPr>
          <w:rStyle w:val="Emphasis"/>
        </w:rPr>
        <w:t xml:space="preserve"> more ambitious </w:t>
      </w:r>
      <w:r w:rsidRPr="0037138B">
        <w:rPr>
          <w:rStyle w:val="Emphasis"/>
          <w:highlight w:val="yellow"/>
        </w:rPr>
        <w:t>policy interventions</w:t>
      </w:r>
      <w:r w:rsidRPr="0037138B">
        <w:t xml:space="preserve">. 1 While this paper does not dismiss the value of </w:t>
      </w:r>
      <w:r w:rsidRPr="0037138B">
        <w:rPr>
          <w:rStyle w:val="IntenseEmphasis"/>
          <w:rFonts w:asciiTheme="minorHAnsi" w:eastAsia="ヒラギノ角ゴ Pro W3" w:hAnsiTheme="minorHAnsi"/>
          <w:highlight w:val="yellow"/>
        </w:rPr>
        <w:t>individuals</w:t>
      </w:r>
      <w:r w:rsidRPr="0037138B">
        <w:rPr>
          <w:rStyle w:val="IntenseEmphasis"/>
          <w:rFonts w:asciiTheme="minorHAnsi" w:eastAsia="ヒラギノ角ゴ Pro W3" w:hAnsiTheme="minorHAnsi"/>
        </w:rPr>
        <w:t xml:space="preserve"> making small private-sphere </w:t>
      </w:r>
      <w:proofErr w:type="spellStart"/>
      <w:r w:rsidRPr="0037138B">
        <w:rPr>
          <w:rStyle w:val="IntenseEmphasis"/>
          <w:rFonts w:asciiTheme="minorHAnsi" w:eastAsia="ヒラギノ角ゴ Pro W3" w:hAnsiTheme="minorHAnsi"/>
        </w:rPr>
        <w:t>behavioural</w:t>
      </w:r>
      <w:proofErr w:type="spellEnd"/>
      <w:r w:rsidRPr="0037138B">
        <w:rPr>
          <w:rStyle w:val="IntenseEmphasis"/>
          <w:rFonts w:asciiTheme="minorHAnsi" w:eastAsia="ヒラギノ角ゴ Pro W3" w:hAnsiTheme="minorHAnsi"/>
        </w:rPr>
        <w:t xml:space="preserve"> changes</w:t>
      </w:r>
      <w:r w:rsidRPr="0037138B">
        <w:t xml:space="preserve"> (for example, adopting simple domestic energy efficiency measures) it is clear that such </w:t>
      </w:r>
      <w:proofErr w:type="spellStart"/>
      <w:r w:rsidRPr="0037138B">
        <w:t>behaviours</w:t>
      </w:r>
      <w:proofErr w:type="spellEnd"/>
      <w:r w:rsidRPr="0037138B">
        <w:t xml:space="preserve"> </w:t>
      </w:r>
      <w:r w:rsidRPr="0037138B">
        <w:rPr>
          <w:rStyle w:val="IntenseEmphasis"/>
          <w:rFonts w:asciiTheme="minorHAnsi" w:eastAsia="ヒラギノ角ゴ Pro W3" w:hAnsiTheme="minorHAnsi"/>
          <w:highlight w:val="yellow"/>
        </w:rPr>
        <w:t>do not</w:t>
      </w:r>
      <w:r w:rsidRPr="0037138B">
        <w:rPr>
          <w:rStyle w:val="IntenseEmphasis"/>
          <w:rFonts w:asciiTheme="minorHAnsi" w:eastAsia="ヒラギノ角ゴ Pro W3" w:hAnsiTheme="minorHAnsi"/>
        </w:rPr>
        <w:t>,</w:t>
      </w:r>
      <w:r w:rsidRPr="0037138B">
        <w:t xml:space="preserve"> in themselves, </w:t>
      </w:r>
      <w:r w:rsidRPr="0037138B">
        <w:rPr>
          <w:rStyle w:val="IntenseEmphasis"/>
          <w:rFonts w:asciiTheme="minorHAnsi" w:eastAsia="ヒラギノ角ゴ Pro W3" w:hAnsiTheme="minorHAnsi"/>
          <w:highlight w:val="yellow"/>
        </w:rPr>
        <w:t xml:space="preserve">represent a proportional response </w:t>
      </w:r>
      <w:proofErr w:type="spellStart"/>
      <w:r w:rsidRPr="0037138B">
        <w:rPr>
          <w:rStyle w:val="IntenseEmphasis"/>
          <w:rFonts w:asciiTheme="minorHAnsi" w:eastAsia="ヒラギノ角ゴ Pro W3" w:hAnsiTheme="minorHAnsi"/>
          <w:highlight w:val="yellow"/>
        </w:rPr>
        <w:t>to</w:t>
      </w:r>
      <w:r w:rsidRPr="0037138B">
        <w:t>the</w:t>
      </w:r>
      <w:proofErr w:type="spellEnd"/>
      <w:r w:rsidRPr="0037138B">
        <w:t xml:space="preserve"> challenge of </w:t>
      </w:r>
      <w:r w:rsidRPr="0037138B">
        <w:rPr>
          <w:rStyle w:val="IntenseEmphasis"/>
          <w:rFonts w:asciiTheme="minorHAnsi" w:eastAsia="ヒラギノ角ゴ Pro W3" w:hAnsiTheme="minorHAnsi"/>
          <w:highlight w:val="yellow"/>
        </w:rPr>
        <w:t>climate</w:t>
      </w:r>
      <w:r w:rsidRPr="0037138B">
        <w:t xml:space="preserve"> change. As David MacKay, Chief Scientific Advisor to the UK Department of Energy and Climate change writes: “</w:t>
      </w:r>
      <w:r w:rsidRPr="0037138B">
        <w:rPr>
          <w:rStyle w:val="IntenseEmphasis"/>
          <w:rFonts w:asciiTheme="minorHAnsi" w:eastAsia="ヒラギノ角ゴ Pro W3" w:hAnsiTheme="minorHAnsi"/>
        </w:rPr>
        <w:t xml:space="preserve">Don’t be distracted by the myth that ‘every little helps’. </w:t>
      </w:r>
      <w:r w:rsidRPr="0037138B">
        <w:rPr>
          <w:rStyle w:val="Emphasis"/>
        </w:rPr>
        <w:t>If everyone does a little, we’ll achieve only a little</w:t>
      </w:r>
      <w:r w:rsidRPr="0037138B">
        <w:t>” (MacKay, 2008).</w:t>
      </w:r>
      <w:r w:rsidRPr="0037138B">
        <w:rPr>
          <w:sz w:val="12"/>
        </w:rPr>
        <w:t>¶</w:t>
      </w:r>
      <w:r w:rsidRPr="0037138B">
        <w:rPr>
          <w:rStyle w:val="Emphasis"/>
          <w:highlight w:val="yellow"/>
        </w:rPr>
        <w:t>The task of</w:t>
      </w:r>
      <w:r w:rsidRPr="0037138B">
        <w:rPr>
          <w:rStyle w:val="Emphasis"/>
        </w:rPr>
        <w:t xml:space="preserve"> </w:t>
      </w:r>
      <w:r w:rsidRPr="0037138B">
        <w:t xml:space="preserve">campaigners and </w:t>
      </w:r>
      <w:r w:rsidRPr="0037138B">
        <w:rPr>
          <w:rStyle w:val="Emphasis"/>
          <w:highlight w:val="yellow"/>
        </w:rPr>
        <w:t>communicators</w:t>
      </w:r>
      <w:r w:rsidRPr="0037138B">
        <w:t xml:space="preserve"> from government, business and non-governmental </w:t>
      </w:r>
      <w:proofErr w:type="spellStart"/>
      <w:r w:rsidRPr="0037138B">
        <w:t>organisations</w:t>
      </w:r>
      <w:proofErr w:type="spellEnd"/>
      <w:r w:rsidRPr="0037138B">
        <w:t xml:space="preserve"> </w:t>
      </w:r>
      <w:r w:rsidRPr="0037138B">
        <w:rPr>
          <w:rStyle w:val="Emphasis"/>
          <w:highlight w:val="yellow"/>
        </w:rPr>
        <w:t>must</w:t>
      </w:r>
      <w:r w:rsidRPr="0037138B">
        <w:t xml:space="preserve"> therefore </w:t>
      </w:r>
      <w:r w:rsidRPr="0037138B">
        <w:rPr>
          <w:rStyle w:val="Emphasis"/>
          <w:highlight w:val="yellow"/>
        </w:rPr>
        <w:t>be to motivate</w:t>
      </w:r>
      <w:r w:rsidRPr="0037138B">
        <w:t xml:space="preserve"> both (</w:t>
      </w:r>
      <w:proofErr w:type="spellStart"/>
      <w:r w:rsidRPr="0037138B">
        <w:t>i</w:t>
      </w:r>
      <w:proofErr w:type="spellEnd"/>
      <w:r w:rsidRPr="0037138B">
        <w:t xml:space="preserve">) widespread adoption of ambitious private-sphere </w:t>
      </w:r>
      <w:proofErr w:type="spellStart"/>
      <w:r w:rsidRPr="0037138B">
        <w:t>behavioural</w:t>
      </w:r>
      <w:proofErr w:type="spellEnd"/>
      <w:r w:rsidRPr="0037138B">
        <w:t xml:space="preserve"> changes; and (ii) widespread acceptance of – and indeed </w:t>
      </w:r>
      <w:r w:rsidRPr="0037138B">
        <w:rPr>
          <w:rStyle w:val="Emphasis"/>
        </w:rPr>
        <w:t xml:space="preserve">active </w:t>
      </w:r>
      <w:r w:rsidRPr="0037138B">
        <w:rPr>
          <w:rStyle w:val="Emphasis"/>
          <w:highlight w:val="yellow"/>
        </w:rPr>
        <w:t xml:space="preserve">demand for – ambitious </w:t>
      </w:r>
      <w:r w:rsidRPr="0037138B">
        <w:rPr>
          <w:rStyle w:val="Emphasis"/>
        </w:rPr>
        <w:t xml:space="preserve">new </w:t>
      </w:r>
      <w:r w:rsidRPr="0037138B">
        <w:rPr>
          <w:rStyle w:val="Emphasis"/>
          <w:highlight w:val="yellow"/>
        </w:rPr>
        <w:t>policy interventions</w:t>
      </w:r>
      <w:r w:rsidRPr="0037138B">
        <w:t xml:space="preserve">. </w:t>
      </w:r>
      <w:r w:rsidRPr="0037138B">
        <w:rPr>
          <w:sz w:val="12"/>
        </w:rPr>
        <w:t>¶</w:t>
      </w:r>
      <w:r w:rsidRPr="0037138B">
        <w:rPr>
          <w:szCs w:val="10"/>
        </w:rPr>
        <w:t xml:space="preserve">Current public communication campaigns, as orchestrated by government, business and non-governmental </w:t>
      </w:r>
      <w:proofErr w:type="spellStart"/>
      <w:r w:rsidRPr="0037138B">
        <w:rPr>
          <w:szCs w:val="10"/>
        </w:rPr>
        <w:t>organisations</w:t>
      </w:r>
      <w:proofErr w:type="spellEnd"/>
      <w:r w:rsidRPr="0037138B">
        <w:rPr>
          <w:szCs w:val="10"/>
        </w:rPr>
        <w:t xml:space="preserve">, are not achieving these changes. This paper asks: how should such communications </w:t>
      </w:r>
      <w:proofErr w:type="gramStart"/>
      <w:r w:rsidRPr="0037138B">
        <w:rPr>
          <w:szCs w:val="10"/>
        </w:rPr>
        <w:t>be</w:t>
      </w:r>
      <w:proofErr w:type="gramEnd"/>
      <w:r w:rsidRPr="0037138B">
        <w:rPr>
          <w:szCs w:val="10"/>
        </w:rPr>
        <w:t xml:space="preserve"> designed if they are to have optimal impact in motivating these changes? The response to this question will require fundamental changes in the ways that many climate change communication campaigns are currently devised and implemented. </w:t>
      </w:r>
      <w:r w:rsidRPr="0037138B">
        <w:rPr>
          <w:sz w:val="12"/>
          <w:szCs w:val="10"/>
        </w:rPr>
        <w:t>¶</w:t>
      </w:r>
      <w:r w:rsidRPr="0037138B">
        <w:rPr>
          <w:szCs w:val="10"/>
        </w:rPr>
        <w:t xml:space="preserve">This advisory paper offers a list of principles that could be used to enhance the quality of communication around climate change communications. The authors are each engaged in continuously sifting the evidence from a range of sub-disciplines within psychology, and reflecting on the implications of this for improving climate change communications. Some of the </w:t>
      </w:r>
      <w:proofErr w:type="spellStart"/>
      <w:r w:rsidRPr="0037138B">
        <w:rPr>
          <w:szCs w:val="10"/>
        </w:rPr>
        <w:t>organisations</w:t>
      </w:r>
      <w:proofErr w:type="spellEnd"/>
      <w:r w:rsidRPr="0037138B">
        <w:rPr>
          <w:szCs w:val="10"/>
        </w:rPr>
        <w:t xml:space="preserve"> that we represent have themselves at times adopted approaches which we have both learnt from and critique in this paper – so some of us have </w:t>
      </w:r>
      <w:proofErr w:type="spellStart"/>
      <w:r w:rsidRPr="0037138B">
        <w:rPr>
          <w:szCs w:val="10"/>
        </w:rPr>
        <w:t>first hand</w:t>
      </w:r>
      <w:proofErr w:type="spellEnd"/>
      <w:r w:rsidRPr="0037138B">
        <w:rPr>
          <w:szCs w:val="10"/>
        </w:rPr>
        <w:t xml:space="preserve"> experience of the need for on-going improvement in the strategies that we deploy. </w:t>
      </w:r>
      <w:r w:rsidRPr="0037138B">
        <w:rPr>
          <w:sz w:val="12"/>
          <w:szCs w:val="10"/>
        </w:rPr>
        <w:t>¶</w:t>
      </w:r>
      <w:r w:rsidRPr="0037138B">
        <w:rPr>
          <w:szCs w:val="10"/>
        </w:rPr>
        <w:t xml:space="preserve">The changes we advocate will be challenging to enact – and will require vision and leadership on the part of the </w:t>
      </w:r>
      <w:proofErr w:type="spellStart"/>
      <w:r w:rsidRPr="0037138B">
        <w:rPr>
          <w:szCs w:val="10"/>
        </w:rPr>
        <w:t>organisations</w:t>
      </w:r>
      <w:proofErr w:type="spellEnd"/>
      <w:r w:rsidRPr="0037138B">
        <w:rPr>
          <w:szCs w:val="10"/>
        </w:rPr>
        <w:t xml:space="preserve"> adopting them. But without such vision and leadership, we do not believe that public communication campaigns on climate change will create the necessary </w:t>
      </w:r>
      <w:proofErr w:type="spellStart"/>
      <w:r w:rsidRPr="0037138B">
        <w:rPr>
          <w:szCs w:val="10"/>
        </w:rPr>
        <w:t>behavioural</w:t>
      </w:r>
      <w:proofErr w:type="spellEnd"/>
      <w:r w:rsidRPr="0037138B">
        <w:rPr>
          <w:szCs w:val="10"/>
        </w:rPr>
        <w:t xml:space="preserve"> changes – indeed, there is a profound risk that many of today’s campaigns will actually prove counter-productive. </w:t>
      </w:r>
      <w:proofErr w:type="gramStart"/>
      <w:r w:rsidRPr="0037138B">
        <w:rPr>
          <w:sz w:val="12"/>
          <w:szCs w:val="10"/>
        </w:rPr>
        <w:t>¶</w:t>
      </w:r>
      <w:r w:rsidRPr="0037138B">
        <w:rPr>
          <w:szCs w:val="10"/>
        </w:rPr>
        <w:t xml:space="preserve"> Seven Principles</w:t>
      </w:r>
      <w:r w:rsidRPr="0037138B">
        <w:rPr>
          <w:sz w:val="12"/>
          <w:szCs w:val="10"/>
        </w:rPr>
        <w:t>¶</w:t>
      </w:r>
      <w:r w:rsidRPr="0037138B">
        <w:rPr>
          <w:szCs w:val="10"/>
        </w:rPr>
        <w:t xml:space="preserve"> 1.</w:t>
      </w:r>
      <w:proofErr w:type="gramEnd"/>
      <w:r w:rsidRPr="0037138B">
        <w:rPr>
          <w:szCs w:val="10"/>
        </w:rPr>
        <w:t xml:space="preserve"> Move Beyond Social </w:t>
      </w:r>
      <w:r w:rsidRPr="0037138B">
        <w:rPr>
          <w:szCs w:val="10"/>
        </w:rPr>
        <w:lastRenderedPageBreak/>
        <w:t>Marketing</w:t>
      </w:r>
      <w:r w:rsidRPr="0037138B">
        <w:rPr>
          <w:sz w:val="12"/>
          <w:szCs w:val="10"/>
        </w:rPr>
        <w:t>¶</w:t>
      </w:r>
      <w:r w:rsidRPr="0037138B">
        <w:rPr>
          <w:szCs w:val="10"/>
        </w:rPr>
        <w:t xml:space="preserve"> We believe that too little attention is paid to the understanding that psychologists bring to strategies for motivating change, whilst undue faith is often placed in the application of marketing strategies to ‘sell’ </w:t>
      </w:r>
      <w:proofErr w:type="spellStart"/>
      <w:r w:rsidRPr="0037138B">
        <w:rPr>
          <w:szCs w:val="10"/>
        </w:rPr>
        <w:t>behavioural</w:t>
      </w:r>
      <w:proofErr w:type="spellEnd"/>
      <w:r w:rsidRPr="0037138B">
        <w:rPr>
          <w:szCs w:val="10"/>
        </w:rPr>
        <w:t xml:space="preserve"> changes. Unfortunately, in the context of ambitious pro-environmental </w:t>
      </w:r>
      <w:proofErr w:type="spellStart"/>
      <w:r w:rsidRPr="0037138B">
        <w:rPr>
          <w:szCs w:val="10"/>
        </w:rPr>
        <w:t>behaviour</w:t>
      </w:r>
      <w:proofErr w:type="spellEnd"/>
      <w:r w:rsidRPr="0037138B">
        <w:rPr>
          <w:szCs w:val="10"/>
        </w:rPr>
        <w:t xml:space="preserve">, such strategies seem unlikely to motivate systemic </w:t>
      </w:r>
      <w:proofErr w:type="spellStart"/>
      <w:r w:rsidRPr="0037138B">
        <w:rPr>
          <w:szCs w:val="10"/>
        </w:rPr>
        <w:t>behavioural</w:t>
      </w:r>
      <w:proofErr w:type="spellEnd"/>
      <w:r w:rsidRPr="0037138B">
        <w:rPr>
          <w:szCs w:val="10"/>
        </w:rPr>
        <w:t xml:space="preserve"> change.</w:t>
      </w:r>
      <w:r w:rsidRPr="0037138B">
        <w:rPr>
          <w:sz w:val="12"/>
          <w:szCs w:val="10"/>
        </w:rPr>
        <w:t>¶</w:t>
      </w:r>
      <w:r w:rsidRPr="0037138B">
        <w:rPr>
          <w:szCs w:val="10"/>
        </w:rPr>
        <w:t xml:space="preserve"> Social marketing is an effective way of achieving a particular </w:t>
      </w:r>
      <w:proofErr w:type="spellStart"/>
      <w:r w:rsidRPr="0037138B">
        <w:rPr>
          <w:szCs w:val="10"/>
        </w:rPr>
        <w:t>behavioural</w:t>
      </w:r>
      <w:proofErr w:type="spellEnd"/>
      <w:r w:rsidRPr="0037138B">
        <w:rPr>
          <w:szCs w:val="10"/>
        </w:rPr>
        <w:t xml:space="preserve"> goal – dozens of practical examples in the field of health </w:t>
      </w:r>
      <w:proofErr w:type="spellStart"/>
      <w:r w:rsidRPr="0037138B">
        <w:rPr>
          <w:szCs w:val="10"/>
        </w:rPr>
        <w:t>behaviour</w:t>
      </w:r>
      <w:proofErr w:type="spellEnd"/>
      <w:r w:rsidRPr="0037138B">
        <w:rPr>
          <w:szCs w:val="10"/>
        </w:rPr>
        <w:t xml:space="preserve"> attest to this. Social marketing is really more of a framework for designing </w:t>
      </w:r>
      <w:proofErr w:type="spellStart"/>
      <w:r w:rsidRPr="0037138B">
        <w:rPr>
          <w:szCs w:val="10"/>
        </w:rPr>
        <w:t>behaviour</w:t>
      </w:r>
      <w:proofErr w:type="spellEnd"/>
      <w:r w:rsidRPr="0037138B">
        <w:rPr>
          <w:szCs w:val="10"/>
        </w:rPr>
        <w:t xml:space="preserve"> change </w:t>
      </w:r>
      <w:proofErr w:type="spellStart"/>
      <w:r w:rsidRPr="0037138B">
        <w:rPr>
          <w:szCs w:val="10"/>
        </w:rPr>
        <w:t>programmes</w:t>
      </w:r>
      <w:proofErr w:type="spellEnd"/>
      <w:r w:rsidRPr="0037138B">
        <w:rPr>
          <w:szCs w:val="10"/>
        </w:rPr>
        <w:t xml:space="preserve"> than a </w:t>
      </w:r>
      <w:proofErr w:type="spellStart"/>
      <w:r w:rsidRPr="0037138B">
        <w:rPr>
          <w:szCs w:val="10"/>
        </w:rPr>
        <w:t>behaviour</w:t>
      </w:r>
      <w:proofErr w:type="spellEnd"/>
      <w:r w:rsidRPr="0037138B">
        <w:rPr>
          <w:szCs w:val="10"/>
        </w:rPr>
        <w:t xml:space="preserve"> change </w:t>
      </w:r>
      <w:proofErr w:type="spellStart"/>
      <w:r w:rsidRPr="0037138B">
        <w:rPr>
          <w:szCs w:val="10"/>
        </w:rPr>
        <w:t>programme</w:t>
      </w:r>
      <w:proofErr w:type="spellEnd"/>
      <w:r w:rsidRPr="0037138B">
        <w:rPr>
          <w:szCs w:val="10"/>
        </w:rPr>
        <w:t xml:space="preserve"> - it offers a method of </w:t>
      </w:r>
      <w:proofErr w:type="spellStart"/>
      <w:r w:rsidRPr="0037138B">
        <w:rPr>
          <w:szCs w:val="10"/>
        </w:rPr>
        <w:t>maximising</w:t>
      </w:r>
      <w:proofErr w:type="spellEnd"/>
      <w:r w:rsidRPr="0037138B">
        <w:rPr>
          <w:szCs w:val="10"/>
        </w:rPr>
        <w:t xml:space="preserve"> the success of a specific </w:t>
      </w:r>
      <w:proofErr w:type="spellStart"/>
      <w:r w:rsidRPr="0037138B">
        <w:rPr>
          <w:szCs w:val="10"/>
        </w:rPr>
        <w:t>behavioural</w:t>
      </w:r>
      <w:proofErr w:type="spellEnd"/>
      <w:r w:rsidRPr="0037138B">
        <w:rPr>
          <w:szCs w:val="10"/>
        </w:rPr>
        <w:t xml:space="preserve"> goal. </w:t>
      </w:r>
      <w:proofErr w:type="spellStart"/>
      <w:r w:rsidRPr="0037138B">
        <w:rPr>
          <w:szCs w:val="10"/>
        </w:rPr>
        <w:t>Darnton</w:t>
      </w:r>
      <w:proofErr w:type="spellEnd"/>
      <w:r w:rsidRPr="0037138B">
        <w:rPr>
          <w:szCs w:val="10"/>
        </w:rPr>
        <w:t xml:space="preserve"> (2008) has described social marketing as ‘explicitly </w:t>
      </w:r>
      <w:proofErr w:type="spellStart"/>
      <w:proofErr w:type="gramStart"/>
      <w:r w:rsidRPr="0037138B">
        <w:rPr>
          <w:szCs w:val="10"/>
        </w:rPr>
        <w:t>transtheoretical</w:t>
      </w:r>
      <w:proofErr w:type="spellEnd"/>
      <w:r w:rsidRPr="0037138B">
        <w:rPr>
          <w:szCs w:val="10"/>
        </w:rPr>
        <w:t>’,</w:t>
      </w:r>
      <w:proofErr w:type="gramEnd"/>
      <w:r w:rsidRPr="0037138B">
        <w:rPr>
          <w:szCs w:val="10"/>
        </w:rPr>
        <w:t xml:space="preserve"> while Hastings (2007), in a recent overview of social marketing, claimed that there is no theory of social marketing. Rather, it is a ‘what works’ philosophy, based on previous experience of similar campaigns and </w:t>
      </w:r>
      <w:proofErr w:type="spellStart"/>
      <w:r w:rsidRPr="0037138B">
        <w:rPr>
          <w:szCs w:val="10"/>
        </w:rPr>
        <w:t>programmes</w:t>
      </w:r>
      <w:proofErr w:type="spellEnd"/>
      <w:r w:rsidRPr="0037138B">
        <w:rPr>
          <w:szCs w:val="10"/>
        </w:rPr>
        <w:t>. Social marketing is flexible enough to be applied to a range of different social domains, and this is undoubtedly a fundamental part of its appeal.</w:t>
      </w:r>
      <w:r w:rsidRPr="0037138B">
        <w:rPr>
          <w:sz w:val="12"/>
          <w:szCs w:val="10"/>
        </w:rPr>
        <w:t>¶</w:t>
      </w:r>
      <w:r w:rsidRPr="0037138B">
        <w:rPr>
          <w:szCs w:val="10"/>
        </w:rPr>
        <w:t xml:space="preserve"> However, social marketing’s 'what works' status also means that it is agnostic about the longer term, theoretical merits of different </w:t>
      </w:r>
      <w:proofErr w:type="spellStart"/>
      <w:r w:rsidRPr="0037138B">
        <w:rPr>
          <w:szCs w:val="10"/>
        </w:rPr>
        <w:t>behaviour</w:t>
      </w:r>
      <w:proofErr w:type="spellEnd"/>
      <w:r w:rsidRPr="0037138B">
        <w:rPr>
          <w:szCs w:val="10"/>
        </w:rPr>
        <w:t xml:space="preserve"> change strategies, or the cultural values that specific campaigns serve to strengthen. Social marketing dictates that the most effective strategy should be chosen, where effective means ‘most likely to achieve an immediate </w:t>
      </w:r>
      <w:proofErr w:type="spellStart"/>
      <w:r w:rsidRPr="0037138B">
        <w:rPr>
          <w:szCs w:val="10"/>
        </w:rPr>
        <w:t>behavioural</w:t>
      </w:r>
      <w:proofErr w:type="spellEnd"/>
      <w:r w:rsidRPr="0037138B">
        <w:rPr>
          <w:szCs w:val="10"/>
        </w:rPr>
        <w:t xml:space="preserve"> goal’. </w:t>
      </w:r>
      <w:r w:rsidRPr="0037138B">
        <w:rPr>
          <w:sz w:val="12"/>
          <w:szCs w:val="10"/>
        </w:rPr>
        <w:t>¶</w:t>
      </w:r>
      <w:r w:rsidRPr="0037138B">
        <w:rPr>
          <w:szCs w:val="10"/>
        </w:rPr>
        <w:t xml:space="preserve">This means that elements of a </w:t>
      </w:r>
      <w:proofErr w:type="spellStart"/>
      <w:r w:rsidRPr="0037138B">
        <w:rPr>
          <w:szCs w:val="10"/>
        </w:rPr>
        <w:t>behaviour</w:t>
      </w:r>
      <w:proofErr w:type="spellEnd"/>
      <w:r w:rsidRPr="0037138B">
        <w:rPr>
          <w:szCs w:val="10"/>
        </w:rPr>
        <w:t xml:space="preserve"> change strategy designed according to the principles of social marketing may conflict with other, broader goals. What if the most effective way of promoting pro-environmental </w:t>
      </w:r>
      <w:proofErr w:type="spellStart"/>
      <w:r w:rsidRPr="0037138B">
        <w:rPr>
          <w:szCs w:val="10"/>
        </w:rPr>
        <w:t>behaviour</w:t>
      </w:r>
      <w:proofErr w:type="spellEnd"/>
      <w:r w:rsidRPr="0037138B">
        <w:rPr>
          <w:szCs w:val="10"/>
        </w:rPr>
        <w:t xml:space="preserve"> ‘A’ was to pursue a strategy that was detrimental to the achievement of long term pro-environmental strategy ‘Z’? The principles of social marketing have no capacity to resolve this conflict – they are limited to </w:t>
      </w:r>
      <w:proofErr w:type="spellStart"/>
      <w:r w:rsidRPr="0037138B">
        <w:rPr>
          <w:szCs w:val="10"/>
        </w:rPr>
        <w:t>maximising</w:t>
      </w:r>
      <w:proofErr w:type="spellEnd"/>
      <w:r w:rsidRPr="0037138B">
        <w:rPr>
          <w:szCs w:val="10"/>
        </w:rPr>
        <w:t xml:space="preserve"> the success of the immediate </w:t>
      </w:r>
      <w:proofErr w:type="spellStart"/>
      <w:r w:rsidRPr="0037138B">
        <w:rPr>
          <w:szCs w:val="10"/>
        </w:rPr>
        <w:t>behavioural</w:t>
      </w:r>
      <w:proofErr w:type="spellEnd"/>
      <w:r w:rsidRPr="0037138B">
        <w:rPr>
          <w:szCs w:val="10"/>
        </w:rPr>
        <w:t xml:space="preserve"> </w:t>
      </w:r>
      <w:proofErr w:type="spellStart"/>
      <w:r w:rsidRPr="0037138B">
        <w:rPr>
          <w:szCs w:val="10"/>
        </w:rPr>
        <w:t>programme</w:t>
      </w:r>
      <w:proofErr w:type="spellEnd"/>
      <w:r w:rsidRPr="0037138B">
        <w:rPr>
          <w:szCs w:val="10"/>
        </w:rPr>
        <w:t xml:space="preserve">. This is not a flaw of social marketing – it was designed to provide tools to address specific </w:t>
      </w:r>
      <w:proofErr w:type="spellStart"/>
      <w:r w:rsidRPr="0037138B">
        <w:rPr>
          <w:szCs w:val="10"/>
        </w:rPr>
        <w:t>behavioural</w:t>
      </w:r>
      <w:proofErr w:type="spellEnd"/>
      <w:r w:rsidRPr="0037138B">
        <w:rPr>
          <w:szCs w:val="10"/>
        </w:rPr>
        <w:t xml:space="preserve"> problems on a piecemeal basis. But it is an important limitation, and one that has significant implications if social marketing techniques are used to promote systemic </w:t>
      </w:r>
      <w:proofErr w:type="spellStart"/>
      <w:r w:rsidRPr="0037138B">
        <w:rPr>
          <w:szCs w:val="10"/>
        </w:rPr>
        <w:t>behavioural</w:t>
      </w:r>
      <w:proofErr w:type="spellEnd"/>
      <w:r w:rsidRPr="0037138B">
        <w:rPr>
          <w:szCs w:val="10"/>
        </w:rPr>
        <w:t xml:space="preserve"> change and public engagement on an issue like climate change. </w:t>
      </w:r>
      <w:proofErr w:type="gramStart"/>
      <w:r w:rsidRPr="0037138B">
        <w:rPr>
          <w:sz w:val="12"/>
          <w:szCs w:val="10"/>
        </w:rPr>
        <w:t>¶</w:t>
      </w:r>
      <w:r w:rsidRPr="0037138B">
        <w:t>2.</w:t>
      </w:r>
      <w:proofErr w:type="gramEnd"/>
      <w:r w:rsidRPr="0037138B">
        <w:t xml:space="preserve"> Be honest and forthright about the probable impacts of climate change, and the scale of the challenge we confront in avoiding these. But avoid deliberate attempts to provoke fear or guilt. </w:t>
      </w:r>
      <w:r w:rsidRPr="0037138B">
        <w:rPr>
          <w:sz w:val="12"/>
        </w:rPr>
        <w:t>¶</w:t>
      </w:r>
      <w:r w:rsidRPr="0037138B">
        <w:t xml:space="preserve">There is no merit in ‘dumbing down’ the scientific evidence that the impacts of climate change are likely to be severe, and that some of these impacts are now almost certainly unavoidable. Accepting the impacts of climate change will be an important stage in motivating </w:t>
      </w:r>
      <w:proofErr w:type="spellStart"/>
      <w:r w:rsidRPr="0037138B">
        <w:t>behavioural</w:t>
      </w:r>
      <w:proofErr w:type="spellEnd"/>
      <w:r w:rsidRPr="0037138B">
        <w:t xml:space="preserve"> responses aimed at mitigating the problem. However, deliberate attempts to instil fear or guilt carry considerable risk. </w:t>
      </w:r>
      <w:r w:rsidRPr="0037138B">
        <w:rPr>
          <w:sz w:val="12"/>
        </w:rPr>
        <w:t>¶</w:t>
      </w:r>
      <w:r w:rsidRPr="0037138B">
        <w:t xml:space="preserve"> Studies on fear appeals confirm the potential for fear to change attitudes or verbal expressions of concern, but often not actions or </w:t>
      </w:r>
      <w:proofErr w:type="spellStart"/>
      <w:r w:rsidRPr="0037138B">
        <w:t>behaviour</w:t>
      </w:r>
      <w:proofErr w:type="spellEnd"/>
      <w:r w:rsidRPr="0037138B">
        <w:t xml:space="preserve"> (</w:t>
      </w:r>
      <w:proofErr w:type="spellStart"/>
      <w:r w:rsidRPr="0037138B">
        <w:t>Ruiter</w:t>
      </w:r>
      <w:proofErr w:type="spellEnd"/>
      <w:r w:rsidRPr="0037138B">
        <w:t xml:space="preserve"> et al., 2001). The impact of fear appeals is context - and audience - specific; for example, for those who do not yet </w:t>
      </w:r>
      <w:proofErr w:type="spellStart"/>
      <w:r w:rsidRPr="0037138B">
        <w:t>realise</w:t>
      </w:r>
      <w:proofErr w:type="spellEnd"/>
      <w:r w:rsidRPr="0037138B">
        <w:t xml:space="preserve"> the potentially ‘scary’ aspects of climate change, people need to first experience themselves as vulnerable to the risks in some way in order to feel moved or affected (Das et al, 2003; </w:t>
      </w:r>
      <w:proofErr w:type="spellStart"/>
      <w:r w:rsidRPr="0037138B">
        <w:t>Hoog</w:t>
      </w:r>
      <w:proofErr w:type="spellEnd"/>
      <w:r w:rsidRPr="0037138B">
        <w:t xml:space="preserve"> et al, 2005). As people move towards contemplating action, fear appeals can help form a </w:t>
      </w:r>
      <w:proofErr w:type="spellStart"/>
      <w:r w:rsidRPr="0037138B">
        <w:t>behavioural</w:t>
      </w:r>
      <w:proofErr w:type="spellEnd"/>
      <w:r w:rsidRPr="0037138B">
        <w:t xml:space="preserve"> intent, providing an impetus or spark to ‘move’ from; however such appeals must be coupled with constructive information and support to reduce the sense of danger (Moser, 2007). The danger is that fear can also be disempowering – producing feelings of helplessness, remoteness and lack of control (O’Neill and Nicholson-Cole, 2009). Fear is likely to trigger ‘barriers to engagement’, such as denial2 (Stoll-</w:t>
      </w:r>
      <w:proofErr w:type="spellStart"/>
      <w:r w:rsidRPr="0037138B">
        <w:t>Kleemann</w:t>
      </w:r>
      <w:proofErr w:type="spellEnd"/>
      <w:r w:rsidRPr="0037138B">
        <w:t xml:space="preserve"> et al., 2001; Weber, 2006; Moser and </w:t>
      </w:r>
      <w:proofErr w:type="spellStart"/>
      <w:r w:rsidRPr="0037138B">
        <w:t>Dilling</w:t>
      </w:r>
      <w:proofErr w:type="spellEnd"/>
      <w:r w:rsidRPr="0037138B">
        <w:t xml:space="preserve">, 2007; </w:t>
      </w:r>
      <w:proofErr w:type="spellStart"/>
      <w:r w:rsidRPr="0037138B">
        <w:t>Lorenzoni</w:t>
      </w:r>
      <w:proofErr w:type="spellEnd"/>
      <w:r w:rsidRPr="0037138B">
        <w:t xml:space="preserve">, Nicholson-Cole &amp; </w:t>
      </w:r>
      <w:proofErr w:type="spellStart"/>
      <w:r w:rsidRPr="0037138B">
        <w:t>Whitmarsh</w:t>
      </w:r>
      <w:proofErr w:type="spellEnd"/>
      <w:r w:rsidRPr="0037138B">
        <w:t>, 2007). The location of fear in a message is also relevant; it works better when placed first for those who are inclined to follow the advice, but better second for those who aren't (Bier, 2001).</w:t>
      </w:r>
      <w:r w:rsidRPr="0037138B">
        <w:rPr>
          <w:sz w:val="12"/>
        </w:rPr>
        <w:t>¶</w:t>
      </w:r>
      <w:r w:rsidRPr="0037138B">
        <w:t xml:space="preserve"> Similarly, studies have shown that guilt can play a role in motivating people to take action but can also function to stimulate defensive mechanisms against the perceived </w:t>
      </w:r>
      <w:r w:rsidRPr="0037138B">
        <w:lastRenderedPageBreak/>
        <w:t xml:space="preserve">threat or challenge to one’s sense of identity (as a good, moral person). In the latter case, </w:t>
      </w:r>
      <w:proofErr w:type="spellStart"/>
      <w:r w:rsidRPr="0037138B">
        <w:t>behaviours</w:t>
      </w:r>
      <w:proofErr w:type="spellEnd"/>
      <w:r w:rsidRPr="0037138B">
        <w:t xml:space="preserve"> may be left untouched (whether driving a SUV or taking a flight) as one defends against any feelings of guilt or complicity through deployment of a range of justifications for the </w:t>
      </w:r>
      <w:proofErr w:type="spellStart"/>
      <w:r w:rsidRPr="0037138B">
        <w:t>behaviour</w:t>
      </w:r>
      <w:proofErr w:type="spellEnd"/>
      <w:r w:rsidRPr="0037138B">
        <w:t xml:space="preserve"> (Ferguson &amp; </w:t>
      </w:r>
      <w:proofErr w:type="spellStart"/>
      <w:r w:rsidRPr="0037138B">
        <w:t>Branscombe</w:t>
      </w:r>
      <w:proofErr w:type="spellEnd"/>
      <w:r w:rsidRPr="0037138B">
        <w:t xml:space="preserve">, 2010). </w:t>
      </w:r>
      <w:r w:rsidRPr="0037138B">
        <w:rPr>
          <w:sz w:val="12"/>
        </w:rPr>
        <w:t>¶</w:t>
      </w:r>
      <w:r w:rsidRPr="0037138B">
        <w:t xml:space="preserve"> Overall, there is a need for emotionally balanced representations of the issues at hand. This will involve acknowledging the ‘affective reality’ of the situation, e.g. “We know this is scary and overwhelming, but many of us feel this way and we are doing something about it”.</w:t>
      </w:r>
      <w:r w:rsidRPr="0037138B">
        <w:rPr>
          <w:sz w:val="12"/>
        </w:rPr>
        <w:t>¶</w:t>
      </w:r>
      <w:r w:rsidRPr="0037138B">
        <w:rPr>
          <w:szCs w:val="12"/>
        </w:rPr>
        <w:t>3. Be honest and forthright about the impacts of mitigating and adapting to climate change for current lifestyles, and the ‘loss’ - as well as the benefits - that these will entail. Narratives that focus exclusively on the ‘up-side’ of climate solutions are likely to be unconvincing. While narratives about the future impacts of climate change may highlight the loss of much that we currently hold to be dear, narratives about climate solutions frequently ignore the question of loss. If the two are not addressed concurrently, fear of loss may be ‘split off’ and projected into the future, where it is all too easily denied. This can be dangerous, because accepting loss is an important step towards working through the associated emotions, and emerging with the energy and creativity to respond positively to the new situation (Randall, 2009). However, there are plenty of benefits (besides the financial ones) of a low-carbon lifestyle e.g., health, community/social interaction - including the ‘intrinsic' goals mentioned below. It is important to be honest about both the losses and the benefits that may be associated with lifestyle change, and not to seek to separate out one from the other.</w:t>
      </w:r>
      <w:r w:rsidRPr="0037138B">
        <w:rPr>
          <w:sz w:val="12"/>
          <w:szCs w:val="12"/>
        </w:rPr>
        <w:t>¶</w:t>
      </w:r>
      <w:r w:rsidRPr="0037138B">
        <w:rPr>
          <w:szCs w:val="12"/>
        </w:rPr>
        <w:t xml:space="preserve"> 3a. Avoid emphasis upon painless, easy steps. </w:t>
      </w:r>
      <w:proofErr w:type="gramStart"/>
      <w:r w:rsidRPr="0037138B">
        <w:rPr>
          <w:sz w:val="12"/>
          <w:szCs w:val="12"/>
        </w:rPr>
        <w:t>¶</w:t>
      </w:r>
      <w:r w:rsidRPr="0037138B">
        <w:rPr>
          <w:szCs w:val="12"/>
        </w:rPr>
        <w:t xml:space="preserve">Be honest about the limitations of voluntary private-sphere </w:t>
      </w:r>
      <w:proofErr w:type="spellStart"/>
      <w:r w:rsidRPr="0037138B">
        <w:rPr>
          <w:szCs w:val="12"/>
        </w:rPr>
        <w:t>behavioural</w:t>
      </w:r>
      <w:proofErr w:type="spellEnd"/>
      <w:r w:rsidRPr="0037138B">
        <w:rPr>
          <w:szCs w:val="12"/>
        </w:rPr>
        <w:t xml:space="preserve"> change, and the need for ambitious new policy interventions that </w:t>
      </w:r>
      <w:proofErr w:type="spellStart"/>
      <w:r w:rsidRPr="0037138B">
        <w:rPr>
          <w:szCs w:val="12"/>
        </w:rPr>
        <w:t>incentivise</w:t>
      </w:r>
      <w:proofErr w:type="spellEnd"/>
      <w:r w:rsidRPr="0037138B">
        <w:rPr>
          <w:szCs w:val="12"/>
        </w:rPr>
        <w:t xml:space="preserve"> such changes, or that regulate for them.</w:t>
      </w:r>
      <w:proofErr w:type="gramEnd"/>
      <w:r w:rsidRPr="0037138B">
        <w:rPr>
          <w:szCs w:val="12"/>
        </w:rPr>
        <w:t xml:space="preserve"> People know that the scope they have, as individuals, to help meet the challenge of climate change is extremely limited. For many people, it is perfectly sensible to continue to adopt high-carbon lifestyle choices whilst simultaneously being supportive of government interventions that would make these choices more difficult for everyone. </w:t>
      </w:r>
      <w:r w:rsidRPr="0037138B">
        <w:rPr>
          <w:sz w:val="12"/>
          <w:szCs w:val="12"/>
        </w:rPr>
        <w:t>¶</w:t>
      </w:r>
      <w:r w:rsidRPr="0037138B">
        <w:rPr>
          <w:szCs w:val="12"/>
        </w:rPr>
        <w:t xml:space="preserve">The adoption of small-scale private sphere </w:t>
      </w:r>
      <w:proofErr w:type="spellStart"/>
      <w:r w:rsidRPr="0037138B">
        <w:rPr>
          <w:szCs w:val="12"/>
        </w:rPr>
        <w:t>behavioural</w:t>
      </w:r>
      <w:proofErr w:type="spellEnd"/>
      <w:r w:rsidRPr="0037138B">
        <w:rPr>
          <w:szCs w:val="12"/>
        </w:rPr>
        <w:t xml:space="preserve"> changes is sometimes assumed to lead people to adopt ever more difficult (and potentially significant) </w:t>
      </w:r>
      <w:proofErr w:type="spellStart"/>
      <w:r w:rsidRPr="0037138B">
        <w:rPr>
          <w:szCs w:val="12"/>
        </w:rPr>
        <w:t>behavioural</w:t>
      </w:r>
      <w:proofErr w:type="spellEnd"/>
      <w:r w:rsidRPr="0037138B">
        <w:rPr>
          <w:szCs w:val="12"/>
        </w:rPr>
        <w:t xml:space="preserve"> changes. The empirical evidence for this ‘foot-in-</w:t>
      </w:r>
      <w:proofErr w:type="spellStart"/>
      <w:r w:rsidRPr="0037138B">
        <w:rPr>
          <w:szCs w:val="12"/>
        </w:rPr>
        <w:t>thedoor</w:t>
      </w:r>
      <w:proofErr w:type="spellEnd"/>
      <w:r w:rsidRPr="0037138B">
        <w:rPr>
          <w:szCs w:val="12"/>
        </w:rPr>
        <w:t xml:space="preserve">’ effect is highly equivocal. Some studies detect such an effect; others studies have found the reverse effect (whereby people tend to ‘rest on their laurels’ having adopted a few simple </w:t>
      </w:r>
      <w:proofErr w:type="spellStart"/>
      <w:r w:rsidRPr="0037138B">
        <w:rPr>
          <w:szCs w:val="12"/>
        </w:rPr>
        <w:t>behavioural</w:t>
      </w:r>
      <w:proofErr w:type="spellEnd"/>
      <w:r w:rsidRPr="0037138B">
        <w:rPr>
          <w:szCs w:val="12"/>
        </w:rPr>
        <w:t xml:space="preserve"> changes - </w:t>
      </w:r>
      <w:proofErr w:type="spellStart"/>
      <w:r w:rsidRPr="0037138B">
        <w:rPr>
          <w:szCs w:val="12"/>
        </w:rPr>
        <w:t>Thogersen</w:t>
      </w:r>
      <w:proofErr w:type="spellEnd"/>
      <w:r w:rsidRPr="0037138B">
        <w:rPr>
          <w:szCs w:val="12"/>
        </w:rPr>
        <w:t xml:space="preserve"> and Crompton, 2009). Where attention is drawn to simple and painless </w:t>
      </w:r>
      <w:proofErr w:type="spellStart"/>
      <w:r w:rsidRPr="0037138B">
        <w:rPr>
          <w:szCs w:val="12"/>
        </w:rPr>
        <w:t>privatesphere</w:t>
      </w:r>
      <w:proofErr w:type="spellEnd"/>
      <w:r w:rsidRPr="0037138B">
        <w:rPr>
          <w:szCs w:val="12"/>
        </w:rPr>
        <w:t xml:space="preserve"> </w:t>
      </w:r>
      <w:proofErr w:type="spellStart"/>
      <w:r w:rsidRPr="0037138B">
        <w:rPr>
          <w:szCs w:val="12"/>
        </w:rPr>
        <w:t>behavioural</w:t>
      </w:r>
      <w:proofErr w:type="spellEnd"/>
      <w:r w:rsidRPr="0037138B">
        <w:rPr>
          <w:szCs w:val="12"/>
        </w:rPr>
        <w:t xml:space="preserve"> changes, these should be urged in pursuit of a set of intrinsic goals (that is, as a response to people’s understanding about the contribution that such </w:t>
      </w:r>
      <w:proofErr w:type="spellStart"/>
      <w:r w:rsidRPr="0037138B">
        <w:rPr>
          <w:szCs w:val="12"/>
        </w:rPr>
        <w:t>behavioural</w:t>
      </w:r>
      <w:proofErr w:type="spellEnd"/>
      <w:r w:rsidRPr="0037138B">
        <w:rPr>
          <w:szCs w:val="12"/>
        </w:rPr>
        <w:t xml:space="preserve"> change may make to benefiting their friends and family, their community, the wider world, or in contributing to their growth and development as individuals) rather than as a means to achieve social status or greater financial success. Adopting </w:t>
      </w:r>
      <w:proofErr w:type="spellStart"/>
      <w:r w:rsidRPr="0037138B">
        <w:rPr>
          <w:szCs w:val="12"/>
        </w:rPr>
        <w:t>behaviour</w:t>
      </w:r>
      <w:proofErr w:type="spellEnd"/>
      <w:r w:rsidRPr="0037138B">
        <w:rPr>
          <w:szCs w:val="12"/>
        </w:rPr>
        <w:t xml:space="preserve"> in pursuit of intrinsic goals is more likely to lead to ‘spillover’ into other sustainable </w:t>
      </w:r>
      <w:proofErr w:type="spellStart"/>
      <w:r w:rsidRPr="0037138B">
        <w:rPr>
          <w:szCs w:val="12"/>
        </w:rPr>
        <w:t>behaviours</w:t>
      </w:r>
      <w:proofErr w:type="spellEnd"/>
      <w:r w:rsidRPr="0037138B">
        <w:rPr>
          <w:szCs w:val="12"/>
        </w:rPr>
        <w:t xml:space="preserve"> (De Young, 2000; </w:t>
      </w:r>
      <w:proofErr w:type="spellStart"/>
      <w:r w:rsidRPr="0037138B">
        <w:rPr>
          <w:szCs w:val="12"/>
        </w:rPr>
        <w:t>Thogersen</w:t>
      </w:r>
      <w:proofErr w:type="spellEnd"/>
      <w:r w:rsidRPr="0037138B">
        <w:rPr>
          <w:szCs w:val="12"/>
        </w:rPr>
        <w:t xml:space="preserve"> and Crompton, 2009).</w:t>
      </w:r>
      <w:r w:rsidRPr="0037138B">
        <w:rPr>
          <w:sz w:val="12"/>
          <w:szCs w:val="12"/>
        </w:rPr>
        <w:t>¶</w:t>
      </w:r>
      <w:r w:rsidRPr="0037138B">
        <w:rPr>
          <w:szCs w:val="12"/>
        </w:rPr>
        <w:t xml:space="preserve"> People aren’t stupid: they know that if there are wholesale changes in the global climate underway, these will not be reversed merely through checking their </w:t>
      </w:r>
      <w:proofErr w:type="spellStart"/>
      <w:r w:rsidRPr="0037138B">
        <w:rPr>
          <w:szCs w:val="12"/>
        </w:rPr>
        <w:t>tyre</w:t>
      </w:r>
      <w:proofErr w:type="spellEnd"/>
      <w:r w:rsidRPr="0037138B">
        <w:rPr>
          <w:szCs w:val="12"/>
        </w:rPr>
        <w:t xml:space="preserve"> pressures or switching their TV off standby. An emphasis upon simple and painless steps suppresses debate about those necessary responses that are less palatable – that will cost people money, or that will infringe on cherished freedoms (such as to fly). </w:t>
      </w:r>
      <w:proofErr w:type="spellStart"/>
      <w:r w:rsidRPr="0037138B">
        <w:rPr>
          <w:szCs w:val="12"/>
        </w:rPr>
        <w:t>Recognising</w:t>
      </w:r>
      <w:proofErr w:type="spellEnd"/>
      <w:r w:rsidRPr="0037138B">
        <w:rPr>
          <w:szCs w:val="12"/>
        </w:rPr>
        <w:t xml:space="preserve"> this will be a key step in accepting the reality of loss of aspects of our current lifestyles, and in beginning to work through the powerful emotions that this will engender (Randall, 2009). </w:t>
      </w:r>
      <w:proofErr w:type="gramStart"/>
      <w:r w:rsidRPr="0037138B">
        <w:rPr>
          <w:sz w:val="12"/>
          <w:szCs w:val="12"/>
        </w:rPr>
        <w:t>¶</w:t>
      </w:r>
      <w:r w:rsidRPr="0037138B">
        <w:rPr>
          <w:szCs w:val="12"/>
        </w:rPr>
        <w:t xml:space="preserve"> 3b.</w:t>
      </w:r>
      <w:proofErr w:type="gramEnd"/>
      <w:r w:rsidRPr="0037138B">
        <w:rPr>
          <w:szCs w:val="12"/>
        </w:rPr>
        <w:t xml:space="preserve"> Avoid over-emphasis on the economic opportunities that mitigating, and adapting to, climate change may provide. </w:t>
      </w:r>
      <w:r w:rsidRPr="0037138B">
        <w:rPr>
          <w:sz w:val="12"/>
          <w:szCs w:val="12"/>
        </w:rPr>
        <w:t>¶</w:t>
      </w:r>
      <w:r w:rsidRPr="0037138B">
        <w:rPr>
          <w:szCs w:val="12"/>
        </w:rPr>
        <w:t xml:space="preserve">There will, undoubtedly, be economic benefits to be accrued through investment in new technologies, but there will also be instances where the economic imperative and the climate change adaptation or mitigation imperative diverge, and periods of economic uncertainty for </w:t>
      </w:r>
      <w:r w:rsidRPr="0037138B">
        <w:rPr>
          <w:szCs w:val="12"/>
        </w:rPr>
        <w:lastRenderedPageBreak/>
        <w:t>many people as some sectors contract. It seems inevitable that some interventions will have negative economic impacts (Stern, 2007).</w:t>
      </w:r>
      <w:r w:rsidRPr="0037138B">
        <w:rPr>
          <w:sz w:val="12"/>
          <w:szCs w:val="12"/>
        </w:rPr>
        <w:t>¶</w:t>
      </w:r>
      <w:r w:rsidRPr="0037138B">
        <w:rPr>
          <w:szCs w:val="12"/>
        </w:rPr>
        <w:t xml:space="preserve"> Undue emphasis upon economic imperatives serves to reinforce the dominance, in society, of a set of extrinsic goals (</w:t>
      </w:r>
      <w:proofErr w:type="spellStart"/>
      <w:r w:rsidRPr="0037138B">
        <w:rPr>
          <w:szCs w:val="12"/>
        </w:rPr>
        <w:t>focussed</w:t>
      </w:r>
      <w:proofErr w:type="spellEnd"/>
      <w:r w:rsidRPr="0037138B">
        <w:rPr>
          <w:szCs w:val="12"/>
        </w:rPr>
        <w:t xml:space="preserve">, for example, on financial benefit). A large body of empirical research demonstrates that these extrinsic goals are antagonistic to the emergence of pro-social and </w:t>
      </w:r>
      <w:proofErr w:type="spellStart"/>
      <w:r w:rsidRPr="0037138B">
        <w:rPr>
          <w:szCs w:val="12"/>
        </w:rPr>
        <w:t>proenvironmental</w:t>
      </w:r>
      <w:proofErr w:type="spellEnd"/>
      <w:r w:rsidRPr="0037138B">
        <w:rPr>
          <w:szCs w:val="12"/>
        </w:rPr>
        <w:t xml:space="preserve"> concern (Crompton and </w:t>
      </w:r>
      <w:proofErr w:type="spellStart"/>
      <w:r w:rsidRPr="0037138B">
        <w:rPr>
          <w:szCs w:val="12"/>
        </w:rPr>
        <w:t>Kasser</w:t>
      </w:r>
      <w:proofErr w:type="spellEnd"/>
      <w:r w:rsidRPr="0037138B">
        <w:rPr>
          <w:szCs w:val="12"/>
        </w:rPr>
        <w:t>, 2009).</w:t>
      </w:r>
      <w:r w:rsidRPr="0037138B">
        <w:rPr>
          <w:sz w:val="12"/>
          <w:szCs w:val="12"/>
        </w:rPr>
        <w:t>¶</w:t>
      </w:r>
      <w:r w:rsidRPr="0037138B">
        <w:rPr>
          <w:szCs w:val="12"/>
        </w:rPr>
        <w:t xml:space="preserve"> 3c. Avoid emphasis upon the opportunities of ‘green consumerism’ as a response to climate change.</w:t>
      </w:r>
      <w:r w:rsidRPr="0037138B">
        <w:rPr>
          <w:sz w:val="12"/>
          <w:szCs w:val="12"/>
        </w:rPr>
        <w:t>¶</w:t>
      </w:r>
      <w:r w:rsidRPr="0037138B">
        <w:rPr>
          <w:szCs w:val="12"/>
        </w:rPr>
        <w:t xml:space="preserve"> As mentioned above (3b), a large body of research points to the antagonism between goals directed towards the acquisition of material objects and the emergence of pro-environmental and pro-social concern (Crompton and </w:t>
      </w:r>
      <w:proofErr w:type="spellStart"/>
      <w:r w:rsidRPr="0037138B">
        <w:rPr>
          <w:szCs w:val="12"/>
        </w:rPr>
        <w:t>Kasser</w:t>
      </w:r>
      <w:proofErr w:type="spellEnd"/>
      <w:r w:rsidRPr="0037138B">
        <w:rPr>
          <w:szCs w:val="12"/>
        </w:rPr>
        <w:t>, 2009). Campaigns to ‘buy green’ may be effective in driving up sales of particular products, but in conveying the impression that climate change can be addressed by ‘buying the right things’, they risk undermining more difficult and systemic changes. A recent study found that people in an experiment who purchased ‘green’ products acted less altruistically on subsequent tasks (</w:t>
      </w:r>
      <w:proofErr w:type="spellStart"/>
      <w:r w:rsidRPr="0037138B">
        <w:rPr>
          <w:szCs w:val="12"/>
        </w:rPr>
        <w:t>Mazar</w:t>
      </w:r>
      <w:proofErr w:type="spellEnd"/>
      <w:r w:rsidRPr="0037138B">
        <w:rPr>
          <w:szCs w:val="12"/>
        </w:rPr>
        <w:t xml:space="preserve"> &amp; </w:t>
      </w:r>
      <w:proofErr w:type="spellStart"/>
      <w:r w:rsidRPr="0037138B">
        <w:rPr>
          <w:szCs w:val="12"/>
        </w:rPr>
        <w:t>Zhong</w:t>
      </w:r>
      <w:proofErr w:type="spellEnd"/>
      <w:r w:rsidRPr="0037138B">
        <w:rPr>
          <w:szCs w:val="12"/>
        </w:rPr>
        <w:t xml:space="preserve">, 2010) – suggesting that small ethical acts may act as a ‘moral offset’ and </w:t>
      </w:r>
      <w:proofErr w:type="spellStart"/>
      <w:r w:rsidRPr="0037138B">
        <w:rPr>
          <w:szCs w:val="12"/>
        </w:rPr>
        <w:t>licence</w:t>
      </w:r>
      <w:proofErr w:type="spellEnd"/>
      <w:r w:rsidRPr="0037138B">
        <w:rPr>
          <w:szCs w:val="12"/>
        </w:rPr>
        <w:t xml:space="preserve"> undesirable </w:t>
      </w:r>
      <w:proofErr w:type="spellStart"/>
      <w:r w:rsidRPr="0037138B">
        <w:rPr>
          <w:szCs w:val="12"/>
        </w:rPr>
        <w:t>behaviours</w:t>
      </w:r>
      <w:proofErr w:type="spellEnd"/>
      <w:r w:rsidRPr="0037138B">
        <w:rPr>
          <w:szCs w:val="12"/>
        </w:rPr>
        <w:t xml:space="preserve"> in other domains. This does not mean that private-sphere </w:t>
      </w:r>
      <w:proofErr w:type="spellStart"/>
      <w:r w:rsidRPr="0037138B">
        <w:rPr>
          <w:szCs w:val="12"/>
        </w:rPr>
        <w:t>behaviour</w:t>
      </w:r>
      <w:proofErr w:type="spellEnd"/>
      <w:r w:rsidRPr="0037138B">
        <w:rPr>
          <w:szCs w:val="12"/>
        </w:rPr>
        <w:t xml:space="preserve"> changes will always lead to a reduction in subsequent pro-environmental </w:t>
      </w:r>
      <w:proofErr w:type="spellStart"/>
      <w:r w:rsidRPr="0037138B">
        <w:rPr>
          <w:szCs w:val="12"/>
        </w:rPr>
        <w:t>behaviour</w:t>
      </w:r>
      <w:proofErr w:type="spellEnd"/>
      <w:r w:rsidRPr="0037138B">
        <w:rPr>
          <w:szCs w:val="12"/>
        </w:rPr>
        <w:t xml:space="preserve">, but it does suggest that the reasons used to motivate these changes are critically important. Better is to </w:t>
      </w:r>
      <w:proofErr w:type="spellStart"/>
      <w:r w:rsidRPr="0037138B">
        <w:rPr>
          <w:szCs w:val="12"/>
        </w:rPr>
        <w:t>emphasise</w:t>
      </w:r>
      <w:proofErr w:type="spellEnd"/>
      <w:r w:rsidRPr="0037138B">
        <w:rPr>
          <w:szCs w:val="12"/>
        </w:rPr>
        <w:t xml:space="preserve"> that ‘every little helps a little’ – but that these changes are only the beginning of a process that must also incorporate more ambitious private-sphere change and significant collective action at a political level.</w:t>
      </w:r>
      <w:r w:rsidRPr="0037138B">
        <w:rPr>
          <w:sz w:val="12"/>
          <w:szCs w:val="12"/>
        </w:rPr>
        <w:t>¶</w:t>
      </w:r>
      <w:r w:rsidRPr="0037138B">
        <w:rPr>
          <w:szCs w:val="12"/>
        </w:rPr>
        <w:t xml:space="preserve"> 4. </w:t>
      </w:r>
      <w:proofErr w:type="spellStart"/>
      <w:r w:rsidRPr="0037138B">
        <w:rPr>
          <w:szCs w:val="12"/>
        </w:rPr>
        <w:t>Empathise</w:t>
      </w:r>
      <w:proofErr w:type="spellEnd"/>
      <w:r w:rsidRPr="0037138B">
        <w:rPr>
          <w:szCs w:val="12"/>
        </w:rPr>
        <w:t xml:space="preserve"> with the emotional responses that will be engendered by a forthright presentation of the probable impacts of climate change. </w:t>
      </w:r>
      <w:r w:rsidRPr="0037138B">
        <w:rPr>
          <w:sz w:val="12"/>
          <w:szCs w:val="12"/>
        </w:rPr>
        <w:t>¶</w:t>
      </w:r>
      <w:r w:rsidRPr="0037138B">
        <w:rPr>
          <w:szCs w:val="12"/>
        </w:rPr>
        <w:t xml:space="preserve"> Belief in climate change and support for low-carbon policies will remain fragile unless people are emotionally engaged. We should expect people to be sad or angry, to feel guilt or shame, to yearn for that which is lost or to search for more comforting answers (Randall, 2009). Providing support and empathy in working through the painful emotions of 'grief' for a society that must undergo changes is a prerequisite for subsequent adaptation to new circumstances.</w:t>
      </w:r>
      <w:r w:rsidRPr="0037138B">
        <w:rPr>
          <w:sz w:val="12"/>
          <w:szCs w:val="12"/>
        </w:rPr>
        <w:t>¶</w:t>
      </w:r>
      <w:r w:rsidRPr="0037138B">
        <w:rPr>
          <w:szCs w:val="12"/>
        </w:rPr>
        <w:t xml:space="preserve"> Without such support and empathy, it is more likely that people will begin to deploy a range of maladaptive ‘coping strategies’, such as denial of personal responsibility, blaming others, or becoming apathetic (</w:t>
      </w:r>
      <w:proofErr w:type="spellStart"/>
      <w:r w:rsidRPr="0037138B">
        <w:rPr>
          <w:szCs w:val="12"/>
        </w:rPr>
        <w:t>Lertzman</w:t>
      </w:r>
      <w:proofErr w:type="spellEnd"/>
      <w:r w:rsidRPr="0037138B">
        <w:rPr>
          <w:szCs w:val="12"/>
        </w:rPr>
        <w:t xml:space="preserve">, 2008). An audience should not be admonished for deploying such strategies – this would in itself be threatening, and could therefore harden resistance to positive </w:t>
      </w:r>
      <w:proofErr w:type="spellStart"/>
      <w:r w:rsidRPr="0037138B">
        <w:rPr>
          <w:szCs w:val="12"/>
        </w:rPr>
        <w:t>behaviour</w:t>
      </w:r>
      <w:proofErr w:type="spellEnd"/>
      <w:r w:rsidRPr="0037138B">
        <w:rPr>
          <w:szCs w:val="12"/>
        </w:rPr>
        <w:t xml:space="preserve"> change (Miller and </w:t>
      </w:r>
      <w:proofErr w:type="spellStart"/>
      <w:r w:rsidRPr="0037138B">
        <w:rPr>
          <w:szCs w:val="12"/>
        </w:rPr>
        <w:t>Rolnick</w:t>
      </w:r>
      <w:proofErr w:type="spellEnd"/>
      <w:r w:rsidRPr="0037138B">
        <w:rPr>
          <w:szCs w:val="12"/>
        </w:rPr>
        <w:t xml:space="preserve">, 2002). The key is not to dismiss people who exhibit maladaptive coping strategies, but to understand how they can be made more adaptive. People who feel socially supported will be more likely to adopt adaptive emotional responses - so facilitating social support for </w:t>
      </w:r>
      <w:proofErr w:type="spellStart"/>
      <w:r w:rsidRPr="0037138B">
        <w:rPr>
          <w:szCs w:val="12"/>
        </w:rPr>
        <w:t>proenvironmental</w:t>
      </w:r>
      <w:proofErr w:type="spellEnd"/>
      <w:r w:rsidRPr="0037138B">
        <w:rPr>
          <w:szCs w:val="12"/>
        </w:rPr>
        <w:t xml:space="preserve"> </w:t>
      </w:r>
      <w:proofErr w:type="spellStart"/>
      <w:r w:rsidRPr="0037138B">
        <w:rPr>
          <w:szCs w:val="12"/>
        </w:rPr>
        <w:t>behaviour</w:t>
      </w:r>
      <w:proofErr w:type="spellEnd"/>
      <w:r w:rsidRPr="0037138B">
        <w:rPr>
          <w:szCs w:val="12"/>
        </w:rPr>
        <w:t xml:space="preserve"> is crucial.</w:t>
      </w:r>
      <w:r w:rsidRPr="0037138B">
        <w:rPr>
          <w:sz w:val="12"/>
          <w:szCs w:val="12"/>
        </w:rPr>
        <w:t>¶</w:t>
      </w:r>
      <w:r w:rsidRPr="0037138B">
        <w:rPr>
          <w:szCs w:val="12"/>
        </w:rPr>
        <w:t xml:space="preserve"> 5. Promote pro-environmental social norms and harness the power of social </w:t>
      </w:r>
      <w:proofErr w:type="spellStart"/>
      <w:r w:rsidRPr="0037138B">
        <w:rPr>
          <w:szCs w:val="12"/>
        </w:rPr>
        <w:t>networks</w:t>
      </w:r>
      <w:r w:rsidRPr="0037138B">
        <w:rPr>
          <w:sz w:val="12"/>
          <w:szCs w:val="12"/>
        </w:rPr>
        <w:t>¶</w:t>
      </w:r>
      <w:r w:rsidRPr="0037138B">
        <w:rPr>
          <w:szCs w:val="12"/>
        </w:rPr>
        <w:t>One</w:t>
      </w:r>
      <w:proofErr w:type="spellEnd"/>
      <w:r w:rsidRPr="0037138B">
        <w:rPr>
          <w:szCs w:val="12"/>
        </w:rPr>
        <w:t xml:space="preserve"> way of bridging the gap between private-sphere </w:t>
      </w:r>
      <w:proofErr w:type="spellStart"/>
      <w:r w:rsidRPr="0037138B">
        <w:rPr>
          <w:szCs w:val="12"/>
        </w:rPr>
        <w:t>behaviour</w:t>
      </w:r>
      <w:proofErr w:type="spellEnd"/>
      <w:r w:rsidRPr="0037138B">
        <w:rPr>
          <w:szCs w:val="12"/>
        </w:rPr>
        <w:t xml:space="preserve"> changes and collective action is the promotion of pro-environmental social norms. Pictures and videos of ordinary people (‘like me’) engaging in significant </w:t>
      </w:r>
      <w:proofErr w:type="spellStart"/>
      <w:r w:rsidRPr="0037138B">
        <w:rPr>
          <w:szCs w:val="12"/>
        </w:rPr>
        <w:t>proenvironmental</w:t>
      </w:r>
      <w:proofErr w:type="spellEnd"/>
      <w:r w:rsidRPr="0037138B">
        <w:rPr>
          <w:szCs w:val="12"/>
        </w:rPr>
        <w:t xml:space="preserve"> actions are a simple and effective way of generating a sense of social normality around pro-environmental </w:t>
      </w:r>
      <w:proofErr w:type="spellStart"/>
      <w:r w:rsidRPr="0037138B">
        <w:rPr>
          <w:szCs w:val="12"/>
        </w:rPr>
        <w:t>behaviour</w:t>
      </w:r>
      <w:proofErr w:type="spellEnd"/>
      <w:r w:rsidRPr="0037138B">
        <w:rPr>
          <w:szCs w:val="12"/>
        </w:rPr>
        <w:t xml:space="preserve"> (Schultz, Nolan, </w:t>
      </w:r>
      <w:proofErr w:type="spellStart"/>
      <w:r w:rsidRPr="0037138B">
        <w:rPr>
          <w:szCs w:val="12"/>
        </w:rPr>
        <w:t>Cialdini</w:t>
      </w:r>
      <w:proofErr w:type="spellEnd"/>
      <w:r w:rsidRPr="0037138B">
        <w:rPr>
          <w:szCs w:val="12"/>
        </w:rPr>
        <w:t xml:space="preserve">, Goldstein and </w:t>
      </w:r>
      <w:proofErr w:type="spellStart"/>
      <w:r w:rsidRPr="0037138B">
        <w:rPr>
          <w:szCs w:val="12"/>
        </w:rPr>
        <w:t>Griskevicius</w:t>
      </w:r>
      <w:proofErr w:type="spellEnd"/>
      <w:r w:rsidRPr="0037138B">
        <w:rPr>
          <w:szCs w:val="12"/>
        </w:rPr>
        <w:t xml:space="preserve">, 2007). There are different reasons that people adopt social norms, and encouraging people to adopt a positive norm simply to ‘conform’, to avoid a feeling of guilt, or for fear of not ‘fitting in’ is likely to produce a relatively shallow level of motivation for </w:t>
      </w:r>
      <w:proofErr w:type="spellStart"/>
      <w:r w:rsidRPr="0037138B">
        <w:rPr>
          <w:szCs w:val="12"/>
        </w:rPr>
        <w:t>behaviour</w:t>
      </w:r>
      <w:proofErr w:type="spellEnd"/>
      <w:r w:rsidRPr="0037138B">
        <w:rPr>
          <w:szCs w:val="12"/>
        </w:rPr>
        <w:t xml:space="preserve"> change. </w:t>
      </w:r>
      <w:proofErr w:type="gramStart"/>
      <w:r w:rsidRPr="0037138B">
        <w:rPr>
          <w:szCs w:val="12"/>
        </w:rPr>
        <w:t>Where social norms can be combined with ‘intrinsic’ motivations (e.g. a sense of social belonging), they are likely to be more effective and persistent.</w:t>
      </w:r>
      <w:r w:rsidRPr="0037138B">
        <w:rPr>
          <w:sz w:val="12"/>
          <w:szCs w:val="12"/>
        </w:rPr>
        <w:t>¶</w:t>
      </w:r>
      <w:r w:rsidRPr="0037138B">
        <w:rPr>
          <w:szCs w:val="12"/>
        </w:rPr>
        <w:t xml:space="preserve"> Too often, environmental communications are directed to the individual as a single unit in the larger social system of consumption and political engagement.</w:t>
      </w:r>
      <w:proofErr w:type="gramEnd"/>
      <w:r w:rsidRPr="0037138B">
        <w:rPr>
          <w:szCs w:val="12"/>
        </w:rPr>
        <w:t xml:space="preserve"> This can make the problems feel too overwhelming, and evoke unmanageable levels of anxiety. Through the enhanced awareness of what other people are doing, a strong sense of collective purpose can be engendered. One factor that is likely to influence whether adaptive or </w:t>
      </w:r>
      <w:r w:rsidRPr="0037138B">
        <w:rPr>
          <w:szCs w:val="12"/>
        </w:rPr>
        <w:lastRenderedPageBreak/>
        <w:t xml:space="preserve">maladaptive coping strategies are selected in response to fear about climate change is whether people feel supported by a social network – that is, whether a sense of ‘sustainable citizenship’ is fostered. The efficacy of </w:t>
      </w:r>
      <w:proofErr w:type="spellStart"/>
      <w:r w:rsidRPr="0037138B">
        <w:rPr>
          <w:szCs w:val="12"/>
        </w:rPr>
        <w:t>groupbased</w:t>
      </w:r>
      <w:proofErr w:type="spellEnd"/>
      <w:r w:rsidRPr="0037138B">
        <w:rPr>
          <w:szCs w:val="12"/>
        </w:rPr>
        <w:t xml:space="preserve"> </w:t>
      </w:r>
      <w:proofErr w:type="spellStart"/>
      <w:r w:rsidRPr="0037138B">
        <w:rPr>
          <w:szCs w:val="12"/>
        </w:rPr>
        <w:t>programmes</w:t>
      </w:r>
      <w:proofErr w:type="spellEnd"/>
      <w:r w:rsidRPr="0037138B">
        <w:rPr>
          <w:szCs w:val="12"/>
        </w:rPr>
        <w:t xml:space="preserve"> at promoting pro-environmental </w:t>
      </w:r>
      <w:proofErr w:type="spellStart"/>
      <w:r w:rsidRPr="0037138B">
        <w:rPr>
          <w:szCs w:val="12"/>
        </w:rPr>
        <w:t>behaviour</w:t>
      </w:r>
      <w:proofErr w:type="spellEnd"/>
      <w:r w:rsidRPr="0037138B">
        <w:rPr>
          <w:szCs w:val="12"/>
        </w:rPr>
        <w:t xml:space="preserve"> change has been demonstrated on numerous occasions – and participants in these projects consistently point to a sense of mutual learning and support as a key reason for making and maintaining changes in </w:t>
      </w:r>
      <w:proofErr w:type="spellStart"/>
      <w:r w:rsidRPr="0037138B">
        <w:rPr>
          <w:szCs w:val="12"/>
        </w:rPr>
        <w:t>behaviour</w:t>
      </w:r>
      <w:proofErr w:type="spellEnd"/>
      <w:r w:rsidRPr="0037138B">
        <w:rPr>
          <w:szCs w:val="12"/>
        </w:rPr>
        <w:t xml:space="preserve"> (Nye and Burgess, 2008). There are few influences more powerful than an individual’s social network. Networks are instrumental not just in terms of providing social support, but also by creating specific content of social identity – defining what it means to be “us”. If environmental norms are incorporated at this level (become defining for the group) they can result in significant </w:t>
      </w:r>
      <w:proofErr w:type="spellStart"/>
      <w:r w:rsidRPr="0037138B">
        <w:rPr>
          <w:szCs w:val="12"/>
        </w:rPr>
        <w:t>behavioural</w:t>
      </w:r>
      <w:proofErr w:type="spellEnd"/>
      <w:r w:rsidRPr="0037138B">
        <w:rPr>
          <w:szCs w:val="12"/>
        </w:rPr>
        <w:t xml:space="preserve"> change (also reinforced through peer pressure).</w:t>
      </w:r>
      <w:r w:rsidRPr="0037138B">
        <w:rPr>
          <w:sz w:val="12"/>
          <w:szCs w:val="12"/>
        </w:rPr>
        <w:t>¶</w:t>
      </w:r>
      <w:r w:rsidRPr="0037138B">
        <w:rPr>
          <w:szCs w:val="12"/>
        </w:rPr>
        <w:t xml:space="preserve"> Of course, for the majority of people, this is unlikely to be a network that has climate change at its core. But social networks – Trade Unions, Rugby Clubs, </w:t>
      </w:r>
      <w:proofErr w:type="gramStart"/>
      <w:r w:rsidRPr="0037138B">
        <w:rPr>
          <w:szCs w:val="12"/>
        </w:rPr>
        <w:t>Mother &amp;</w:t>
      </w:r>
      <w:proofErr w:type="gramEnd"/>
      <w:r w:rsidRPr="0037138B">
        <w:rPr>
          <w:szCs w:val="12"/>
        </w:rPr>
        <w:t xml:space="preserve"> Toddler groups – still perform a critical role in spreading change through society. Encouraging and supporting pre-existing social networks to take ownership of climate change (rather than approach it as a problem for ‘green groups’) is a critical task. As well as representing a crucial bridge between individuals and broader society, peer-to-peer learning circumnavigates many of the problems associated with more ‘top down’ models of communication – not least that government representatives are perceived as untrustworthy (</w:t>
      </w:r>
      <w:proofErr w:type="spellStart"/>
      <w:r w:rsidRPr="0037138B">
        <w:rPr>
          <w:szCs w:val="12"/>
        </w:rPr>
        <w:t>Poortinga</w:t>
      </w:r>
      <w:proofErr w:type="spellEnd"/>
      <w:r w:rsidRPr="0037138B">
        <w:rPr>
          <w:szCs w:val="12"/>
        </w:rPr>
        <w:t xml:space="preserve"> &amp; </w:t>
      </w:r>
      <w:proofErr w:type="spellStart"/>
      <w:r w:rsidRPr="0037138B">
        <w:rPr>
          <w:szCs w:val="12"/>
        </w:rPr>
        <w:t>Pidgeon</w:t>
      </w:r>
      <w:proofErr w:type="spellEnd"/>
      <w:r w:rsidRPr="0037138B">
        <w:rPr>
          <w:szCs w:val="12"/>
        </w:rPr>
        <w:t xml:space="preserve">, 2003). Peer-to-peer learning is more easily achieved in group-based dialogue than in designing public information films: But public information films can nonetheless help to establish social norms around community-based responses to the challenges of climate change, through clear visual portrayals of people engaging collectively in the pro-environmental </w:t>
      </w:r>
      <w:proofErr w:type="spellStart"/>
      <w:r w:rsidRPr="0037138B">
        <w:rPr>
          <w:szCs w:val="12"/>
        </w:rPr>
        <w:t>behaviour</w:t>
      </w:r>
      <w:proofErr w:type="spellEnd"/>
      <w:r w:rsidRPr="0037138B">
        <w:rPr>
          <w:szCs w:val="12"/>
        </w:rPr>
        <w:t>.</w:t>
      </w:r>
      <w:r w:rsidRPr="0037138B">
        <w:rPr>
          <w:sz w:val="12"/>
          <w:szCs w:val="12"/>
        </w:rPr>
        <w:t>¶</w:t>
      </w:r>
      <w:r w:rsidRPr="0037138B">
        <w:rPr>
          <w:szCs w:val="12"/>
        </w:rPr>
        <w:t xml:space="preserve"> The discourse should be shifted increasingly from ‘you’ to ‘we’ and from ‘I’ to ‘us’. This is starting to take place in emerging forms of community-based activism, such as the Transition Movement and Cambridge Carbon Footprint’s ‘Carbon Conversations’ model – both of which recognize the power of groups to help support and maintain lifestyle and identity changes. A nationwide climate change engagement project using a group-based </w:t>
      </w:r>
      <w:proofErr w:type="spellStart"/>
      <w:r w:rsidRPr="0037138B">
        <w:rPr>
          <w:szCs w:val="12"/>
        </w:rPr>
        <w:t>behaviour</w:t>
      </w:r>
      <w:proofErr w:type="spellEnd"/>
      <w:r w:rsidRPr="0037138B">
        <w:rPr>
          <w:szCs w:val="12"/>
        </w:rPr>
        <w:t xml:space="preserve"> change model with members of Trade Union networks is currently underway, led by the Climate Outreach and Information Network. These projects represent a method of climate change communication and engagement radically different to that typically pursued by the government – and may offer a set of approaches that can go beyond the limited reach of social marketing </w:t>
      </w:r>
      <w:proofErr w:type="spellStart"/>
      <w:r w:rsidRPr="0037138B">
        <w:rPr>
          <w:szCs w:val="12"/>
        </w:rPr>
        <w:t>techniques.</w:t>
      </w:r>
      <w:r w:rsidRPr="0037138B">
        <w:rPr>
          <w:sz w:val="12"/>
          <w:szCs w:val="12"/>
        </w:rPr>
        <w:t>¶</w:t>
      </w:r>
      <w:r w:rsidRPr="0037138B">
        <w:rPr>
          <w:szCs w:val="12"/>
        </w:rPr>
        <w:t>One</w:t>
      </w:r>
      <w:proofErr w:type="spellEnd"/>
      <w:r w:rsidRPr="0037138B">
        <w:rPr>
          <w:szCs w:val="12"/>
        </w:rPr>
        <w:t xml:space="preserve"> potential risk with appeals based on social norms is that they often contain a hidden message. So, for example, a campaign that focuses on the fact that too many people take internal flights actually contains two messages – that taking internal flights is bad for the environment, and that lots of people are taking internal flights. This second message can give those who do not currently engage in that </w:t>
      </w:r>
      <w:proofErr w:type="spellStart"/>
      <w:r w:rsidRPr="0037138B">
        <w:rPr>
          <w:szCs w:val="12"/>
        </w:rPr>
        <w:t>behaviour</w:t>
      </w:r>
      <w:proofErr w:type="spellEnd"/>
      <w:r w:rsidRPr="0037138B">
        <w:rPr>
          <w:szCs w:val="12"/>
        </w:rPr>
        <w:t xml:space="preserve"> a perverse incentive to do so, and campaigns to promote </w:t>
      </w:r>
      <w:proofErr w:type="spellStart"/>
      <w:r w:rsidRPr="0037138B">
        <w:rPr>
          <w:szCs w:val="12"/>
        </w:rPr>
        <w:t>behaviour</w:t>
      </w:r>
      <w:proofErr w:type="spellEnd"/>
      <w:r w:rsidRPr="0037138B">
        <w:rPr>
          <w:szCs w:val="12"/>
        </w:rPr>
        <w:t xml:space="preserve"> change should be very careful to avoid this. The key is to ensure that information about what is happening (termed descriptive norms), does not overshadow information about what should be happening (termed injunctive norms). </w:t>
      </w:r>
      <w:proofErr w:type="gramStart"/>
      <w:r w:rsidRPr="0037138B">
        <w:rPr>
          <w:sz w:val="12"/>
          <w:szCs w:val="12"/>
        </w:rPr>
        <w:t>¶</w:t>
      </w:r>
      <w:r w:rsidRPr="0037138B">
        <w:rPr>
          <w:szCs w:val="12"/>
        </w:rPr>
        <w:t xml:space="preserve"> 6.</w:t>
      </w:r>
      <w:proofErr w:type="gramEnd"/>
      <w:r w:rsidRPr="0037138B">
        <w:rPr>
          <w:szCs w:val="12"/>
        </w:rPr>
        <w:t xml:space="preserve"> Think about the language you use, but don’t rely on language alone</w:t>
      </w:r>
      <w:r w:rsidRPr="0037138B">
        <w:rPr>
          <w:sz w:val="12"/>
          <w:szCs w:val="12"/>
        </w:rPr>
        <w:t>¶</w:t>
      </w:r>
      <w:r w:rsidRPr="0037138B">
        <w:rPr>
          <w:szCs w:val="12"/>
        </w:rPr>
        <w:t xml:space="preserve"> A number of recent publications have highlighted the results of focus group research and talk-back tests in order to ‘get the language right’ (</w:t>
      </w:r>
      <w:proofErr w:type="spellStart"/>
      <w:r w:rsidRPr="0037138B">
        <w:rPr>
          <w:szCs w:val="12"/>
        </w:rPr>
        <w:t>Topos</w:t>
      </w:r>
      <w:proofErr w:type="spellEnd"/>
      <w:r w:rsidRPr="0037138B">
        <w:rPr>
          <w:szCs w:val="12"/>
        </w:rPr>
        <w:t xml:space="preserve"> Partnership, 2009; Western Strategies &amp; Lake Research Partners, 2009), culminating in a series of suggestions for framing climate-change communications. For example, these two studies led to the suggestions that communicators should use the term ‘global warming’ or ‘our deteriorating atmosphere’, respectively, rather than ‘climate change’. Other research has identified systematic differences in the way that people interpret the terms ‘climate change’ and ‘global warming’, with ‘global warming’ perceived as more emotionally engaging than ‘climate change’ (</w:t>
      </w:r>
      <w:proofErr w:type="spellStart"/>
      <w:r w:rsidRPr="0037138B">
        <w:rPr>
          <w:szCs w:val="12"/>
        </w:rPr>
        <w:t>Whitmarsh</w:t>
      </w:r>
      <w:proofErr w:type="spellEnd"/>
      <w:r w:rsidRPr="0037138B">
        <w:rPr>
          <w:szCs w:val="12"/>
        </w:rPr>
        <w:t>, 2009).</w:t>
      </w:r>
      <w:r w:rsidRPr="0037138B">
        <w:rPr>
          <w:sz w:val="12"/>
          <w:szCs w:val="12"/>
        </w:rPr>
        <w:t>¶</w:t>
      </w:r>
      <w:r w:rsidRPr="0037138B">
        <w:rPr>
          <w:szCs w:val="12"/>
        </w:rPr>
        <w:t xml:space="preserve"> Whilst ‘getting the language right’ is important, it can only play a </w:t>
      </w:r>
      <w:r w:rsidRPr="0037138B">
        <w:rPr>
          <w:szCs w:val="12"/>
        </w:rPr>
        <w:lastRenderedPageBreak/>
        <w:t xml:space="preserve">small part in a communication strategy. More important than the language deployed (i.e. ‘conceptual frames') are what have been referred to by some cognitive linguists as 'deep frames'. Conceptual framing refers to catchy slogans and clever spin (which may or may not be honest). At a deeper level, framing refers to forging the connections between a debate or public policy and a set of deeper values or principles. Conceptual framing (crafting particular messages </w:t>
      </w:r>
      <w:proofErr w:type="spellStart"/>
      <w:r w:rsidRPr="0037138B">
        <w:rPr>
          <w:szCs w:val="12"/>
        </w:rPr>
        <w:t>focussing</w:t>
      </w:r>
      <w:proofErr w:type="spellEnd"/>
      <w:r w:rsidRPr="0037138B">
        <w:rPr>
          <w:szCs w:val="12"/>
        </w:rPr>
        <w:t xml:space="preserve"> on particular issues) cannot work unless these messages resonate with a set of long-term deep frames.</w:t>
      </w:r>
      <w:r w:rsidRPr="0037138B">
        <w:rPr>
          <w:sz w:val="12"/>
          <w:szCs w:val="12"/>
        </w:rPr>
        <w:t>¶</w:t>
      </w:r>
      <w:r w:rsidRPr="0037138B">
        <w:rPr>
          <w:szCs w:val="12"/>
        </w:rPr>
        <w:t xml:space="preserve"> Policy proposals which may at the surface level seem similar (perhaps they both set out to achieve a reduction in environmental pollution) may differ importantly in terms of their deep framing. For example, putting a financial value on an endangered species, and building an economic case for their conservation ‘</w:t>
      </w:r>
      <w:proofErr w:type="spellStart"/>
      <w:r w:rsidRPr="0037138B">
        <w:rPr>
          <w:szCs w:val="12"/>
        </w:rPr>
        <w:t>commodifies</w:t>
      </w:r>
      <w:proofErr w:type="spellEnd"/>
      <w:r w:rsidRPr="0037138B">
        <w:rPr>
          <w:szCs w:val="12"/>
        </w:rPr>
        <w:t>’ them, and makes them equivalent (at the level of deep frames) to other assets of the same value (a hotel chain, perhaps). This is a very different frame to one that attempts to achieve the same conservation goals through the ascription of intrinsic value to such species – as something that should be protected in its own right. Embedding particular deep frames requires concerted effort (</w:t>
      </w:r>
      <w:proofErr w:type="spellStart"/>
      <w:r w:rsidRPr="0037138B">
        <w:rPr>
          <w:szCs w:val="12"/>
        </w:rPr>
        <w:t>Lakoff</w:t>
      </w:r>
      <w:proofErr w:type="spellEnd"/>
      <w:r w:rsidRPr="0037138B">
        <w:rPr>
          <w:szCs w:val="12"/>
        </w:rPr>
        <w:t>, 2009), but is the beginning of a process that can build a broad, coherent cross-departmental response to climate change from government.</w:t>
      </w:r>
      <w:r w:rsidRPr="0037138B">
        <w:rPr>
          <w:sz w:val="12"/>
          <w:szCs w:val="12"/>
        </w:rPr>
        <w:t>¶</w:t>
      </w:r>
      <w:r w:rsidRPr="0037138B">
        <w:rPr>
          <w:szCs w:val="12"/>
        </w:rPr>
        <w:t xml:space="preserve"> 7. Encourage public demonstrations of frustration at the limited pace of government </w:t>
      </w:r>
      <w:proofErr w:type="spellStart"/>
      <w:r w:rsidRPr="0037138B">
        <w:rPr>
          <w:szCs w:val="12"/>
        </w:rPr>
        <w:t>action</w:t>
      </w:r>
      <w:r w:rsidRPr="0037138B">
        <w:rPr>
          <w:sz w:val="12"/>
          <w:szCs w:val="12"/>
        </w:rPr>
        <w:t>¶</w:t>
      </w:r>
      <w:r w:rsidRPr="0037138B">
        <w:rPr>
          <w:rStyle w:val="Emphasis"/>
          <w:highlight w:val="yellow"/>
        </w:rPr>
        <w:t>Private-sphere</w:t>
      </w:r>
      <w:proofErr w:type="spellEnd"/>
      <w:r w:rsidRPr="0037138B">
        <w:rPr>
          <w:rStyle w:val="Emphasis"/>
        </w:rPr>
        <w:t xml:space="preserve"> </w:t>
      </w:r>
      <w:proofErr w:type="spellStart"/>
      <w:r w:rsidRPr="0037138B">
        <w:rPr>
          <w:rStyle w:val="Emphasis"/>
        </w:rPr>
        <w:t>behavioural</w:t>
      </w:r>
      <w:proofErr w:type="spellEnd"/>
      <w:r w:rsidRPr="0037138B">
        <w:rPr>
          <w:rStyle w:val="Emphasis"/>
        </w:rPr>
        <w:t xml:space="preserve"> </w:t>
      </w:r>
      <w:r w:rsidRPr="0037138B">
        <w:rPr>
          <w:rStyle w:val="Emphasis"/>
          <w:highlight w:val="yellow"/>
        </w:rPr>
        <w:t>change</w:t>
      </w:r>
      <w:r w:rsidRPr="0037138B">
        <w:rPr>
          <w:rStyle w:val="Emphasis"/>
        </w:rPr>
        <w:t xml:space="preserve"> is not enough, and </w:t>
      </w:r>
      <w:r w:rsidRPr="0037138B">
        <w:rPr>
          <w:rStyle w:val="Emphasis"/>
          <w:highlight w:val="yellow"/>
        </w:rPr>
        <w:t>may</w:t>
      </w:r>
      <w:r w:rsidRPr="0037138B">
        <w:t xml:space="preserve"> even at times </w:t>
      </w:r>
      <w:r w:rsidRPr="0037138B">
        <w:rPr>
          <w:rStyle w:val="Emphasis"/>
          <w:highlight w:val="yellow"/>
        </w:rPr>
        <w:t xml:space="preserve">become a diversion from </w:t>
      </w:r>
      <w:proofErr w:type="spellStart"/>
      <w:r w:rsidRPr="0037138B">
        <w:rPr>
          <w:rStyle w:val="Emphasis"/>
          <w:highlight w:val="yellow"/>
        </w:rPr>
        <w:t>the</w:t>
      </w:r>
      <w:r w:rsidRPr="0037138B">
        <w:rPr>
          <w:rStyle w:val="Emphasis"/>
        </w:rPr>
        <w:t>more</w:t>
      </w:r>
      <w:proofErr w:type="spellEnd"/>
      <w:r w:rsidRPr="0037138B">
        <w:rPr>
          <w:rStyle w:val="Emphasis"/>
        </w:rPr>
        <w:t xml:space="preserve"> important </w:t>
      </w:r>
      <w:r w:rsidRPr="0037138B">
        <w:rPr>
          <w:rStyle w:val="Emphasis"/>
          <w:highlight w:val="yellow"/>
        </w:rPr>
        <w:t>process of bringing political pressure</w:t>
      </w:r>
      <w:r w:rsidRPr="0037138B">
        <w:rPr>
          <w:rStyle w:val="Emphasis"/>
        </w:rPr>
        <w:t xml:space="preserve"> to bear </w:t>
      </w:r>
      <w:r w:rsidRPr="0037138B">
        <w:rPr>
          <w:rStyle w:val="Emphasis"/>
          <w:highlight w:val="yellow"/>
        </w:rPr>
        <w:t>on policy-makers</w:t>
      </w:r>
      <w:r w:rsidRPr="0037138B">
        <w:rPr>
          <w:rStyle w:val="Emphasis"/>
        </w:rPr>
        <w:t xml:space="preserve">. </w:t>
      </w:r>
      <w:r w:rsidRPr="0037138B">
        <w:rPr>
          <w:rStyle w:val="IntenseEmphasis"/>
          <w:rFonts w:asciiTheme="minorHAnsi" w:eastAsia="ヒラギノ角ゴ Pro W3" w:hAnsiTheme="minorHAnsi"/>
        </w:rPr>
        <w:t>The importance of public demonstrations of frustration at</w:t>
      </w:r>
      <w:r w:rsidRPr="0037138B">
        <w:t xml:space="preserve"> both </w:t>
      </w:r>
      <w:r w:rsidRPr="0037138B">
        <w:rPr>
          <w:rStyle w:val="IntenseEmphasis"/>
          <w:rFonts w:asciiTheme="minorHAnsi" w:eastAsia="ヒラギノ角ゴ Pro W3" w:hAnsiTheme="minorHAnsi"/>
        </w:rPr>
        <w:t>the lack of political progress on climate</w:t>
      </w:r>
      <w:r w:rsidRPr="0037138B">
        <w:t xml:space="preserve"> change and the barriers presented by vested interests </w:t>
      </w:r>
      <w:r w:rsidRPr="0037138B">
        <w:rPr>
          <w:rStyle w:val="IntenseEmphasis"/>
          <w:rFonts w:asciiTheme="minorHAnsi" w:eastAsia="ヒラギノ角ゴ Pro W3" w:hAnsiTheme="minorHAnsi"/>
        </w:rPr>
        <w:t xml:space="preserve">is widely </w:t>
      </w:r>
      <w:proofErr w:type="spellStart"/>
      <w:r w:rsidRPr="0037138B">
        <w:rPr>
          <w:rStyle w:val="IntenseEmphasis"/>
          <w:rFonts w:asciiTheme="minorHAnsi" w:eastAsia="ヒラギノ角ゴ Pro W3" w:hAnsiTheme="minorHAnsi"/>
        </w:rPr>
        <w:t>recognised</w:t>
      </w:r>
      <w:proofErr w:type="spellEnd"/>
      <w:r w:rsidRPr="0037138B">
        <w:t xml:space="preserve"> – </w:t>
      </w:r>
      <w:r w:rsidRPr="0037138B">
        <w:rPr>
          <w:rStyle w:val="IntenseEmphasis"/>
          <w:rFonts w:asciiTheme="minorHAnsi" w:eastAsia="ヒラギノ角ゴ Pro W3" w:hAnsiTheme="minorHAnsi"/>
        </w:rPr>
        <w:t>including by government itself</w:t>
      </w:r>
      <w:r w:rsidRPr="0037138B">
        <w:t xml:space="preserve">. </w:t>
      </w:r>
      <w:r w:rsidRPr="0037138B">
        <w:rPr>
          <w:rStyle w:val="Emphasis"/>
        </w:rPr>
        <w:t>Climate change communications</w:t>
      </w:r>
      <w:r w:rsidRPr="0037138B">
        <w:t xml:space="preserve">, including government communication campaigns, </w:t>
      </w:r>
      <w:r w:rsidRPr="0037138B">
        <w:rPr>
          <w:rStyle w:val="Emphasis"/>
        </w:rPr>
        <w:t xml:space="preserve">should work to </w:t>
      </w:r>
      <w:proofErr w:type="spellStart"/>
      <w:r w:rsidRPr="0037138B">
        <w:rPr>
          <w:rStyle w:val="Emphasis"/>
        </w:rPr>
        <w:t>normalise</w:t>
      </w:r>
      <w:proofErr w:type="spellEnd"/>
      <w:r w:rsidRPr="0037138B">
        <w:rPr>
          <w:rStyle w:val="Emphasis"/>
        </w:rPr>
        <w:t xml:space="preserve"> public </w:t>
      </w:r>
      <w:r w:rsidRPr="0037138B">
        <w:rPr>
          <w:rStyle w:val="Emphasis"/>
          <w:highlight w:val="yellow"/>
        </w:rPr>
        <w:t xml:space="preserve">displays of frustration with the </w:t>
      </w:r>
      <w:r w:rsidRPr="0037138B">
        <w:rPr>
          <w:rStyle w:val="Emphasis"/>
        </w:rPr>
        <w:t xml:space="preserve">slow </w:t>
      </w:r>
      <w:r w:rsidRPr="0037138B">
        <w:rPr>
          <w:rStyle w:val="Emphasis"/>
          <w:highlight w:val="yellow"/>
        </w:rPr>
        <w:t>pace of political change</w:t>
      </w:r>
      <w:r w:rsidRPr="0037138B">
        <w:rPr>
          <w:rStyle w:val="Emphasis"/>
        </w:rPr>
        <w:t>.</w:t>
      </w:r>
      <w:r w:rsidRPr="0037138B">
        <w:t xml:space="preserve"> </w:t>
      </w:r>
      <w:proofErr w:type="spellStart"/>
      <w:r w:rsidRPr="0037138B">
        <w:t>Ockwell</w:t>
      </w:r>
      <w:proofErr w:type="spellEnd"/>
      <w:r w:rsidRPr="0037138B">
        <w:t xml:space="preserve"> et al (2009) argued that </w:t>
      </w:r>
      <w:r w:rsidRPr="0037138B">
        <w:rPr>
          <w:rStyle w:val="Emphasis"/>
        </w:rPr>
        <w:t xml:space="preserve">communications </w:t>
      </w:r>
      <w:r w:rsidRPr="0037138B">
        <w:rPr>
          <w:rStyle w:val="Emphasis"/>
          <w:highlight w:val="yellow"/>
        </w:rPr>
        <w:t>can</w:t>
      </w:r>
      <w:r w:rsidRPr="0037138B">
        <w:rPr>
          <w:rStyle w:val="Emphasis"/>
        </w:rPr>
        <w:t xml:space="preserve"> play a role in </w:t>
      </w:r>
      <w:r w:rsidRPr="0037138B">
        <w:rPr>
          <w:rStyle w:val="Emphasis"/>
          <w:highlight w:val="yellow"/>
        </w:rPr>
        <w:t>fosteri</w:t>
      </w:r>
      <w:r w:rsidRPr="0037138B">
        <w:rPr>
          <w:rStyle w:val="Emphasis"/>
        </w:rPr>
        <w:t xml:space="preserve">ng demand for - as well as </w:t>
      </w:r>
      <w:r w:rsidRPr="0037138B">
        <w:rPr>
          <w:rStyle w:val="Emphasis"/>
          <w:highlight w:val="yellow"/>
        </w:rPr>
        <w:t>acceptance of - policy change</w:t>
      </w:r>
      <w:r w:rsidRPr="0037138B">
        <w:t xml:space="preserve">. Climate change communication could (and should) be used to encourage people to demonstrate (for example through public demonstrations) about how they would like structural barriers to </w:t>
      </w:r>
      <w:proofErr w:type="spellStart"/>
      <w:r w:rsidRPr="0037138B">
        <w:t>behavioural</w:t>
      </w:r>
      <w:proofErr w:type="spellEnd"/>
      <w:r w:rsidRPr="0037138B">
        <w:t>/societal change to be removed.</w:t>
      </w:r>
    </w:p>
    <w:p w:rsidR="0077562F" w:rsidRPr="0037138B" w:rsidRDefault="0077562F" w:rsidP="0077562F"/>
    <w:p w:rsidR="0077562F" w:rsidRPr="0037138B" w:rsidRDefault="0077562F" w:rsidP="0077562F">
      <w:pPr>
        <w:pStyle w:val="Heading3"/>
      </w:pPr>
      <w:r w:rsidRPr="0037138B">
        <w:lastRenderedPageBreak/>
        <w:t xml:space="preserve">A2 Threats Exaggerated </w:t>
      </w:r>
    </w:p>
    <w:p w:rsidR="0077562F" w:rsidRPr="0037138B" w:rsidRDefault="0077562F" w:rsidP="0077562F">
      <w:pPr>
        <w:pStyle w:val="Heading4"/>
      </w:pPr>
      <w:r w:rsidRPr="0037138B">
        <w:t>Crisis rhetoric is not exaggerated – current data are without precedent</w:t>
      </w:r>
    </w:p>
    <w:p w:rsidR="0077562F" w:rsidRPr="0037138B" w:rsidRDefault="0077562F" w:rsidP="0077562F">
      <w:proofErr w:type="spellStart"/>
      <w:r w:rsidRPr="0037138B">
        <w:rPr>
          <w:rStyle w:val="Style13ptBold"/>
        </w:rPr>
        <w:t>Princen</w:t>
      </w:r>
      <w:proofErr w:type="spellEnd"/>
      <w:r w:rsidRPr="0037138B">
        <w:rPr>
          <w:rStyle w:val="Style13ptBold"/>
        </w:rPr>
        <w:t xml:space="preserve"> 10</w:t>
      </w:r>
      <w:r w:rsidRPr="0037138B">
        <w:t xml:space="preserve"> (Thomas, School of Natural Resources and Environment @ Michigan </w:t>
      </w:r>
      <w:r w:rsidRPr="0037138B">
        <w:rPr>
          <w:i/>
        </w:rPr>
        <w:t>Treading Softly</w:t>
      </w:r>
      <w:r w:rsidRPr="0037138B">
        <w:t xml:space="preserve"> p. 6-7)</w:t>
      </w:r>
    </w:p>
    <w:p w:rsidR="0077562F" w:rsidRPr="0037138B" w:rsidRDefault="0077562F" w:rsidP="0077562F">
      <w:pPr>
        <w:rPr>
          <w:sz w:val="16"/>
        </w:rPr>
      </w:pPr>
      <w:r w:rsidRPr="0037138B">
        <w:rPr>
          <w:sz w:val="16"/>
        </w:rPr>
        <w:t xml:space="preserve">To my mind, these </w:t>
      </w:r>
      <w:r w:rsidRPr="0037138B">
        <w:rPr>
          <w:rStyle w:val="TitleChar"/>
        </w:rPr>
        <w:t>changes are quite unlike those of the past</w:t>
      </w:r>
      <w:r w:rsidRPr="0037138B">
        <w:rPr>
          <w:sz w:val="16"/>
        </w:rPr>
        <w:t xml:space="preserve">. And what they portend for the future is quite unimaginable. </w:t>
      </w:r>
      <w:r w:rsidRPr="0037138B">
        <w:rPr>
          <w:rStyle w:val="TitleChar"/>
        </w:rPr>
        <w:t>My thirty-plus years of observation and study</w:t>
      </w:r>
      <w:r w:rsidRPr="0037138B">
        <w:rPr>
          <w:sz w:val="16"/>
        </w:rPr>
        <w:t xml:space="preserve">, of teaching and tinkering </w:t>
      </w:r>
      <w:r w:rsidRPr="0037138B">
        <w:rPr>
          <w:rStyle w:val="TitleChar"/>
        </w:rPr>
        <w:t>have led me to conclude</w:t>
      </w:r>
      <w:r w:rsidRPr="0037138B">
        <w:rPr>
          <w:sz w:val="16"/>
        </w:rPr>
        <w:t xml:space="preserve">, only </w:t>
      </w:r>
      <w:r w:rsidRPr="0037138B">
        <w:rPr>
          <w:rStyle w:val="TitleChar"/>
        </w:rPr>
        <w:t xml:space="preserve">in the last few years, that </w:t>
      </w:r>
      <w:r w:rsidRPr="0037138B">
        <w:rPr>
          <w:rStyle w:val="Emphasis"/>
          <w:highlight w:val="yellow"/>
        </w:rPr>
        <w:t>fundamental shifts</w:t>
      </w:r>
      <w:r w:rsidRPr="0037138B">
        <w:rPr>
          <w:rStyle w:val="TitleChar"/>
          <w:highlight w:val="yellow"/>
        </w:rPr>
        <w:t xml:space="preserve"> are </w:t>
      </w:r>
      <w:r w:rsidRPr="0037138B">
        <w:rPr>
          <w:rStyle w:val="TitleChar"/>
        </w:rPr>
        <w:t xml:space="preserve">now </w:t>
      </w:r>
      <w:r w:rsidRPr="0037138B">
        <w:rPr>
          <w:rStyle w:val="TitleChar"/>
          <w:highlight w:val="yellow"/>
        </w:rPr>
        <w:t>occurring</w:t>
      </w:r>
      <w:r w:rsidRPr="0037138B">
        <w:rPr>
          <w:sz w:val="16"/>
        </w:rPr>
        <w:t xml:space="preserve">, and more are on the way. It </w:t>
      </w:r>
      <w:r w:rsidRPr="0037138B">
        <w:rPr>
          <w:rStyle w:val="TitleChar"/>
        </w:rPr>
        <w:t xml:space="preserve">is not just that </w:t>
      </w:r>
      <w:r w:rsidRPr="0037138B">
        <w:rPr>
          <w:rStyle w:val="TitleChar"/>
          <w:highlight w:val="yellow"/>
        </w:rPr>
        <w:t>things</w:t>
      </w:r>
      <w:r w:rsidRPr="0037138B">
        <w:rPr>
          <w:rStyle w:val="TitleChar"/>
        </w:rPr>
        <w:t xml:space="preserve"> are changing; indeed, they always have. It is that they </w:t>
      </w:r>
      <w:r w:rsidRPr="0037138B">
        <w:rPr>
          <w:rStyle w:val="TitleChar"/>
          <w:highlight w:val="yellow"/>
        </w:rPr>
        <w:t xml:space="preserve">are changing in ways </w:t>
      </w:r>
      <w:r w:rsidRPr="0037138B">
        <w:rPr>
          <w:rStyle w:val="Emphasis"/>
          <w:highlight w:val="yellow"/>
        </w:rPr>
        <w:t>previously unimaginable</w:t>
      </w:r>
      <w:r w:rsidRPr="0037138B">
        <w:rPr>
          <w:rStyle w:val="TitleChar"/>
        </w:rPr>
        <w:t xml:space="preserve"> to scientists, business leaders, policy makers, and citizens alike</w:t>
      </w:r>
      <w:r w:rsidRPr="0037138B">
        <w:rPr>
          <w:sz w:val="16"/>
        </w:rPr>
        <w:t xml:space="preserve">. </w:t>
      </w:r>
      <w:r w:rsidRPr="0037138B">
        <w:rPr>
          <w:rStyle w:val="TitleChar"/>
        </w:rPr>
        <w:t>In the scientific community</w:t>
      </w:r>
      <w:r w:rsidRPr="0037138B">
        <w:rPr>
          <w:sz w:val="16"/>
        </w:rPr>
        <w:t xml:space="preserve">, </w:t>
      </w:r>
      <w:r w:rsidRPr="0037138B">
        <w:rPr>
          <w:rStyle w:val="TitleChar"/>
          <w:highlight w:val="yellow"/>
        </w:rPr>
        <w:t>terms like</w:t>
      </w:r>
      <w:r w:rsidRPr="0037138B">
        <w:rPr>
          <w:sz w:val="16"/>
        </w:rPr>
        <w:t xml:space="preserve"> surprise (which now has a technical definition), </w:t>
      </w:r>
      <w:r w:rsidRPr="0037138B">
        <w:rPr>
          <w:rStyle w:val="TitleChar"/>
        </w:rPr>
        <w:t>threshold</w:t>
      </w:r>
      <w:r w:rsidRPr="0037138B">
        <w:rPr>
          <w:sz w:val="16"/>
        </w:rPr>
        <w:t xml:space="preserve"> (as in, "cross that threshold and your environment is completely different"), </w:t>
      </w:r>
      <w:r w:rsidRPr="0037138B">
        <w:rPr>
          <w:rStyle w:val="TitleChar"/>
        </w:rPr>
        <w:t>irreversibility</w:t>
      </w:r>
      <w:r w:rsidRPr="0037138B">
        <w:rPr>
          <w:sz w:val="16"/>
        </w:rPr>
        <w:t xml:space="preserve"> (there is no going back, no recovery), </w:t>
      </w:r>
      <w:proofErr w:type="spellStart"/>
      <w:r w:rsidRPr="0037138B">
        <w:rPr>
          <w:rStyle w:val="TitleChar"/>
        </w:rPr>
        <w:t>nonsubstitutability</w:t>
      </w:r>
      <w:proofErr w:type="spellEnd"/>
      <w:r w:rsidRPr="0037138B">
        <w:rPr>
          <w:sz w:val="16"/>
        </w:rPr>
        <w:t xml:space="preserve"> (things like an atmosphere and water cannot be replaced), </w:t>
      </w:r>
      <w:r w:rsidRPr="0037138B">
        <w:rPr>
          <w:rStyle w:val="TitleChar"/>
        </w:rPr>
        <w:t>unprecedented rates of change</w:t>
      </w:r>
      <w:r w:rsidRPr="0037138B">
        <w:rPr>
          <w:sz w:val="16"/>
        </w:rPr>
        <w:t xml:space="preserve"> (trends of the past are poor indicators of the present, let alone the future), </w:t>
      </w:r>
      <w:r w:rsidRPr="0037138B">
        <w:rPr>
          <w:rStyle w:val="TitleChar"/>
        </w:rPr>
        <w:t>and</w:t>
      </w:r>
      <w:r w:rsidRPr="0037138B">
        <w:rPr>
          <w:sz w:val="16"/>
        </w:rPr>
        <w:t xml:space="preserve"> that </w:t>
      </w:r>
      <w:proofErr w:type="spellStart"/>
      <w:r w:rsidRPr="0037138B">
        <w:rPr>
          <w:sz w:val="16"/>
        </w:rPr>
        <w:t>allpurpose</w:t>
      </w:r>
      <w:proofErr w:type="spellEnd"/>
      <w:r w:rsidRPr="0037138B">
        <w:rPr>
          <w:sz w:val="16"/>
        </w:rPr>
        <w:t xml:space="preserve">, ever-popular </w:t>
      </w:r>
      <w:r w:rsidRPr="0037138B">
        <w:rPr>
          <w:rStyle w:val="TitleChar"/>
        </w:rPr>
        <w:t>crisis</w:t>
      </w:r>
      <w:r w:rsidRPr="0037138B">
        <w:rPr>
          <w:sz w:val="16"/>
        </w:rPr>
        <w:t xml:space="preserve"> (both fast and slow): these terms </w:t>
      </w:r>
      <w:r w:rsidRPr="0037138B">
        <w:rPr>
          <w:rStyle w:val="TitleChar"/>
        </w:rPr>
        <w:t>are</w:t>
      </w:r>
      <w:r w:rsidRPr="0037138B">
        <w:rPr>
          <w:sz w:val="16"/>
        </w:rPr>
        <w:t xml:space="preserve"> now </w:t>
      </w:r>
      <w:r w:rsidRPr="0037138B">
        <w:rPr>
          <w:rStyle w:val="TitleChar"/>
        </w:rPr>
        <w:t>commonplace</w:t>
      </w:r>
      <w:r w:rsidRPr="0037138B">
        <w:rPr>
          <w:sz w:val="16"/>
        </w:rPr>
        <w:t xml:space="preserve">. </w:t>
      </w:r>
      <w:r w:rsidRPr="0037138B">
        <w:rPr>
          <w:rStyle w:val="TitleChar"/>
          <w:highlight w:val="yellow"/>
        </w:rPr>
        <w:t xml:space="preserve">This is </w:t>
      </w:r>
      <w:r w:rsidRPr="0037138B">
        <w:rPr>
          <w:rStyle w:val="Emphasis"/>
          <w:highlight w:val="yellow"/>
        </w:rPr>
        <w:t>not alarmism</w:t>
      </w:r>
      <w:r w:rsidRPr="0037138B">
        <w:rPr>
          <w:rStyle w:val="Emphasis"/>
        </w:rPr>
        <w:t xml:space="preserve">; </w:t>
      </w:r>
      <w:r w:rsidRPr="0037138B">
        <w:rPr>
          <w:rStyle w:val="TitleChar"/>
          <w:highlight w:val="yellow"/>
        </w:rPr>
        <w:t>it is a reflection of</w:t>
      </w:r>
      <w:r w:rsidRPr="0037138B">
        <w:rPr>
          <w:rStyle w:val="TitleChar"/>
        </w:rPr>
        <w:t xml:space="preserve"> many </w:t>
      </w:r>
      <w:r w:rsidRPr="0037138B">
        <w:rPr>
          <w:rStyle w:val="TitleChar"/>
          <w:highlight w:val="yellow"/>
        </w:rPr>
        <w:t>people's struggle to fathom fundamental shifts</w:t>
      </w:r>
      <w:r w:rsidRPr="0037138B">
        <w:rPr>
          <w:sz w:val="16"/>
        </w:rPr>
        <w:t xml:space="preserve">, </w:t>
      </w:r>
      <w:r w:rsidRPr="0037138B">
        <w:rPr>
          <w:rStyle w:val="TitleChar"/>
        </w:rPr>
        <w:t>changes for which there are few if any precedents</w:t>
      </w:r>
      <w:r w:rsidRPr="0037138B">
        <w:rPr>
          <w:sz w:val="16"/>
        </w:rPr>
        <w:t xml:space="preserve">, </w:t>
      </w:r>
      <w:r w:rsidRPr="0037138B">
        <w:rPr>
          <w:rStyle w:val="TitleChar"/>
        </w:rPr>
        <w:t>and thus unimaginable</w:t>
      </w:r>
      <w:r w:rsidRPr="0037138B">
        <w:rPr>
          <w:sz w:val="16"/>
        </w:rPr>
        <w:t xml:space="preserve">, and for which appropriate social responses are equally unprecedented and unimaginable. So, for example, </w:t>
      </w:r>
      <w:r w:rsidRPr="0037138B">
        <w:rPr>
          <w:rStyle w:val="TitleChar"/>
        </w:rPr>
        <w:t>bark beetles, once restricted to two-year cycles by winter cold, are now reproducing annuall</w:t>
      </w:r>
      <w:r w:rsidRPr="0037138B">
        <w:rPr>
          <w:sz w:val="16"/>
        </w:rPr>
        <w:t xml:space="preserve">y. It is not just that </w:t>
      </w:r>
      <w:r w:rsidRPr="0037138B">
        <w:rPr>
          <w:rStyle w:val="TitleChar"/>
        </w:rPr>
        <w:t xml:space="preserve">they are devastating broad swaths of Rocky Mountain forests </w:t>
      </w:r>
      <w:r w:rsidRPr="0037138B">
        <w:rPr>
          <w:sz w:val="16"/>
        </w:rPr>
        <w:t xml:space="preserve">but that those </w:t>
      </w:r>
      <w:r w:rsidRPr="0037138B">
        <w:rPr>
          <w:rStyle w:val="TitleChar"/>
          <w:highlight w:val="yellow"/>
        </w:rPr>
        <w:t>forests may never recover</w:t>
      </w:r>
      <w:r w:rsidRPr="0037138B">
        <w:rPr>
          <w:sz w:val="16"/>
        </w:rPr>
        <w:t xml:space="preserve">. </w:t>
      </w:r>
      <w:r w:rsidRPr="0037138B">
        <w:rPr>
          <w:rStyle w:val="TitleChar"/>
          <w:highlight w:val="yellow"/>
        </w:rPr>
        <w:t>Frogs are disappearing</w:t>
      </w:r>
      <w:r w:rsidRPr="0037138B">
        <w:rPr>
          <w:rStyle w:val="TitleChar"/>
        </w:rPr>
        <w:t xml:space="preserve"> worldwide</w:t>
      </w:r>
      <w:r w:rsidRPr="0037138B">
        <w:rPr>
          <w:sz w:val="16"/>
        </w:rPr>
        <w:t xml:space="preserve">. It is not just that it is a shame to lose species; </w:t>
      </w:r>
      <w:r w:rsidRPr="0037138B">
        <w:rPr>
          <w:rStyle w:val="TitleChar"/>
          <w:highlight w:val="yellow"/>
        </w:rPr>
        <w:t xml:space="preserve">species have </w:t>
      </w:r>
      <w:r w:rsidRPr="0037138B">
        <w:rPr>
          <w:rStyle w:val="TitleChar"/>
        </w:rPr>
        <w:t xml:space="preserve">always </w:t>
      </w:r>
      <w:r w:rsidRPr="0037138B">
        <w:rPr>
          <w:rStyle w:val="TitleChar"/>
          <w:highlight w:val="yellow"/>
        </w:rPr>
        <w:t>gone extinct</w:t>
      </w:r>
      <w:r w:rsidRPr="0037138B">
        <w:rPr>
          <w:rStyle w:val="TitleChar"/>
        </w:rPr>
        <w:t>,</w:t>
      </w:r>
      <w:r w:rsidRPr="0037138B">
        <w:rPr>
          <w:sz w:val="16"/>
        </w:rPr>
        <w:t xml:space="preserve"> after all. It </w:t>
      </w:r>
      <w:r w:rsidRPr="0037138B">
        <w:rPr>
          <w:rStyle w:val="TitleChar"/>
        </w:rPr>
        <w:t>is that the mysteries of their disappearance</w:t>
      </w:r>
      <w:r w:rsidRPr="0037138B">
        <w:rPr>
          <w:sz w:val="16"/>
        </w:rPr>
        <w:t xml:space="preserve">, combined with their status as amphibian "canaries in the mineshaft," due to their thin porous skin, render conventional conservation irrelevant for frogs and perhaps also for a good many other terrestrial vertebrates. We cannot save one species at a time or even one habitat at a time when systemic instability is the issue. </w:t>
      </w:r>
      <w:r w:rsidRPr="0037138B">
        <w:rPr>
          <w:rStyle w:val="TitleChar"/>
        </w:rPr>
        <w:t>Sea levels are rising</w:t>
      </w:r>
      <w:r w:rsidRPr="0037138B">
        <w:rPr>
          <w:sz w:val="16"/>
        </w:rPr>
        <w:t xml:space="preserve">, already prompting island nations and other communities in low-lying areas to prepare to migrate. </w:t>
      </w:r>
      <w:r w:rsidRPr="0037138B">
        <w:rPr>
          <w:rStyle w:val="TitleChar"/>
        </w:rPr>
        <w:t>It is not that migrations have not occurred before, but that, with 6 billion people on earth, all the good places are taken</w:t>
      </w:r>
      <w:r w:rsidRPr="0037138B">
        <w:rPr>
          <w:sz w:val="16"/>
        </w:rPr>
        <w:t xml:space="preserve">. In these cases, and in so many more in the physical and biological realms, no one knows what to do, except proclaim more-of-the-same, only new and improved, greener and cleaner. Turning to the social realm, the shifts are murkier, more contested, and yet no less fundamental. A ISO-year "law" of oil supply says that when oil supplies are tight, prices go up, which stimulates investment, exploration, and technological innovation, bringing on more supply, all of which pushes prices back down. The cycle may take months or a few years, but it is a cycle, as inevitable as the business cycle itself, or the life cycle. Now, according to the International Energy Agency, the investments are not being made.2 </w:t>
      </w:r>
      <w:proofErr w:type="gramStart"/>
      <w:r w:rsidRPr="0037138B">
        <w:rPr>
          <w:sz w:val="16"/>
        </w:rPr>
        <w:t>And</w:t>
      </w:r>
      <w:proofErr w:type="gramEnd"/>
      <w:r w:rsidRPr="0037138B">
        <w:rPr>
          <w:sz w:val="16"/>
        </w:rPr>
        <w:t xml:space="preserve"> even a few mainstream commentators are violating a taboo: they are saying that world oil supply has peaked, or is about to, which is to say that all the cheap oil is gone. Whatever the case, hardly anyone predicts a return to cheap, abundant oil.</w:t>
      </w:r>
    </w:p>
    <w:p w:rsidR="0077562F" w:rsidRPr="0037138B" w:rsidRDefault="0077562F" w:rsidP="0077562F">
      <w:pPr>
        <w:rPr>
          <w:b/>
        </w:rPr>
      </w:pPr>
    </w:p>
    <w:p w:rsidR="0077562F" w:rsidRPr="0037138B" w:rsidRDefault="0077562F" w:rsidP="0077562F"/>
    <w:p w:rsidR="0077562F" w:rsidRPr="0037138B" w:rsidRDefault="0077562F" w:rsidP="0077562F">
      <w:pPr>
        <w:pStyle w:val="Heading2"/>
      </w:pPr>
      <w:r w:rsidRPr="0037138B">
        <w:lastRenderedPageBreak/>
        <w:t>Framework</w:t>
      </w:r>
    </w:p>
    <w:p w:rsidR="0077562F" w:rsidRPr="0037138B" w:rsidRDefault="0077562F" w:rsidP="0077562F">
      <w:pPr>
        <w:pStyle w:val="Heading3"/>
      </w:pPr>
      <w:r w:rsidRPr="0037138B">
        <w:lastRenderedPageBreak/>
        <w:t xml:space="preserve">Energy Debates Good </w:t>
      </w:r>
    </w:p>
    <w:p w:rsidR="0077562F" w:rsidRPr="0037138B" w:rsidRDefault="0077562F" w:rsidP="0077562F">
      <w:pPr>
        <w:pStyle w:val="Heading4"/>
      </w:pPr>
      <w:r w:rsidRPr="0037138B">
        <w:t xml:space="preserve">Academic debate over energy policy facilitates deliberation and more effective decision-making---otherwise special interests </w:t>
      </w:r>
      <w:r w:rsidRPr="0037138B">
        <w:rPr>
          <w:u w:val="single"/>
        </w:rPr>
        <w:t>poison</w:t>
      </w:r>
      <w:r w:rsidRPr="0037138B">
        <w:t xml:space="preserve"> neutrality</w:t>
      </w:r>
    </w:p>
    <w:p w:rsidR="0077562F" w:rsidRPr="0037138B" w:rsidRDefault="0077562F" w:rsidP="0077562F">
      <w:r w:rsidRPr="0037138B">
        <w:rPr>
          <w:rStyle w:val="StyleStyleBold12pt"/>
        </w:rPr>
        <w:t>Mitchell 10</w:t>
      </w:r>
      <w:r w:rsidRPr="0037138B">
        <w:t xml:space="preserve"> (Gordon R, Associate Professor and Director of Graduate Studies in the Department of Communication at the University of Pittsburgh, where he also directs the William Pitt Debating Union, “SWITCH-SIDE DEBATING MEETS DEMAND-DRIVEN RHETORIC OF SCIENCE”, </w:t>
      </w:r>
      <w:hyperlink r:id="rId23" w:history="1">
        <w:r w:rsidRPr="0037138B">
          <w:rPr>
            <w:rStyle w:val="Hyperlink"/>
          </w:rPr>
          <w:t>http://www.pitt.edu/~gordonm/JPubs/Mitchell2010.pdf</w:t>
        </w:r>
      </w:hyperlink>
      <w:r w:rsidRPr="0037138B">
        <w:t>)</w:t>
      </w:r>
    </w:p>
    <w:p w:rsidR="0077562F" w:rsidRPr="0037138B" w:rsidRDefault="0077562F" w:rsidP="0077562F">
      <w:pPr>
        <w:pStyle w:val="cardtext1"/>
        <w:ind w:left="0"/>
        <w:rPr>
          <w:sz w:val="16"/>
          <w:szCs w:val="22"/>
        </w:rPr>
      </w:pPr>
      <w:r w:rsidRPr="0037138B">
        <w:rPr>
          <w:sz w:val="16"/>
          <w:szCs w:val="22"/>
        </w:rPr>
        <w:t xml:space="preserve">Yet the picture grows more complex when one considers what is happening over </w:t>
      </w:r>
      <w:r w:rsidRPr="0037138B">
        <w:rPr>
          <w:rStyle w:val="IntenseEmphasis"/>
          <w:rFonts w:asciiTheme="minorHAnsi" w:hAnsiTheme="minorHAnsi"/>
          <w:szCs w:val="22"/>
          <w:highlight w:val="yellow"/>
        </w:rPr>
        <w:t>at the</w:t>
      </w:r>
      <w:r w:rsidRPr="0037138B">
        <w:rPr>
          <w:sz w:val="16"/>
          <w:szCs w:val="22"/>
        </w:rPr>
        <w:t xml:space="preserve"> Environmental Protection Agency (</w:t>
      </w:r>
      <w:r w:rsidRPr="0037138B">
        <w:rPr>
          <w:rStyle w:val="IntenseEmphasis"/>
          <w:rFonts w:asciiTheme="minorHAnsi" w:hAnsiTheme="minorHAnsi"/>
          <w:szCs w:val="22"/>
          <w:highlight w:val="yellow"/>
        </w:rPr>
        <w:t>EPA</w:t>
      </w:r>
      <w:r w:rsidRPr="0037138B">
        <w:rPr>
          <w:sz w:val="16"/>
          <w:szCs w:val="22"/>
        </w:rPr>
        <w:t xml:space="preserve">), where </w:t>
      </w:r>
      <w:r w:rsidRPr="0037138B">
        <w:rPr>
          <w:rStyle w:val="IntenseEmphasis"/>
          <w:rFonts w:asciiTheme="minorHAnsi" w:hAnsiTheme="minorHAnsi"/>
          <w:szCs w:val="22"/>
        </w:rPr>
        <w:t>environmental scientist</w:t>
      </w:r>
      <w:r w:rsidRPr="0037138B">
        <w:rPr>
          <w:sz w:val="16"/>
          <w:szCs w:val="22"/>
        </w:rPr>
        <w:t xml:space="preserve"> Ibrahim </w:t>
      </w:r>
      <w:r w:rsidRPr="0037138B">
        <w:rPr>
          <w:rStyle w:val="IntenseEmphasis"/>
          <w:rFonts w:asciiTheme="minorHAnsi" w:hAnsiTheme="minorHAnsi"/>
          <w:szCs w:val="22"/>
        </w:rPr>
        <w:t>Goodwin is collaborating with</w:t>
      </w:r>
      <w:r w:rsidRPr="0037138B">
        <w:rPr>
          <w:sz w:val="16"/>
          <w:szCs w:val="22"/>
        </w:rPr>
        <w:t xml:space="preserve"> John W. </w:t>
      </w:r>
      <w:r w:rsidRPr="0037138B">
        <w:rPr>
          <w:rStyle w:val="IntenseEmphasis"/>
          <w:rFonts w:asciiTheme="minorHAnsi" w:hAnsiTheme="minorHAnsi"/>
          <w:szCs w:val="22"/>
        </w:rPr>
        <w:t xml:space="preserve">Davis on </w:t>
      </w:r>
      <w:r w:rsidRPr="0037138B">
        <w:rPr>
          <w:rStyle w:val="IntenseEmphasis"/>
          <w:rFonts w:asciiTheme="minorHAnsi" w:hAnsiTheme="minorHAnsi"/>
          <w:szCs w:val="22"/>
          <w:highlight w:val="yellow"/>
        </w:rPr>
        <w:t xml:space="preserve">a </w:t>
      </w:r>
      <w:r w:rsidRPr="0037138B">
        <w:rPr>
          <w:rStyle w:val="IntenseEmphasis"/>
          <w:rFonts w:asciiTheme="minorHAnsi" w:hAnsiTheme="minorHAnsi"/>
          <w:b/>
          <w:szCs w:val="22"/>
          <w:highlight w:val="yellow"/>
        </w:rPr>
        <w:t>project</w:t>
      </w:r>
      <w:r w:rsidRPr="0037138B">
        <w:rPr>
          <w:rStyle w:val="IntenseEmphasis"/>
          <w:rFonts w:asciiTheme="minorHAnsi" w:hAnsiTheme="minorHAnsi"/>
          <w:b/>
          <w:szCs w:val="22"/>
        </w:rPr>
        <w:t xml:space="preserve"> that </w:t>
      </w:r>
      <w:r w:rsidRPr="0037138B">
        <w:rPr>
          <w:rStyle w:val="IntenseEmphasis"/>
          <w:rFonts w:asciiTheme="minorHAnsi" w:hAnsiTheme="minorHAnsi"/>
          <w:b/>
          <w:szCs w:val="22"/>
          <w:highlight w:val="yellow"/>
        </w:rPr>
        <w:t>uses switch-side debating to clean up air and water</w:t>
      </w:r>
      <w:r w:rsidRPr="0037138B">
        <w:rPr>
          <w:rStyle w:val="IntenseEmphasis"/>
          <w:rFonts w:asciiTheme="minorHAnsi" w:hAnsiTheme="minorHAnsi"/>
          <w:szCs w:val="22"/>
          <w:highlight w:val="yellow"/>
        </w:rPr>
        <w:t xml:space="preserve">. </w:t>
      </w:r>
      <w:r w:rsidRPr="0037138B">
        <w:rPr>
          <w:rStyle w:val="IntenseEmphasis"/>
          <w:rFonts w:asciiTheme="minorHAnsi" w:hAnsiTheme="minorHAnsi"/>
          <w:szCs w:val="22"/>
        </w:rPr>
        <w:t>In</w:t>
      </w:r>
      <w:r w:rsidRPr="0037138B">
        <w:rPr>
          <w:sz w:val="16"/>
          <w:szCs w:val="22"/>
        </w:rPr>
        <w:t xml:space="preserve"> April </w:t>
      </w:r>
      <w:r w:rsidRPr="0037138B">
        <w:rPr>
          <w:rStyle w:val="IntenseEmphasis"/>
          <w:rFonts w:asciiTheme="minorHAnsi" w:hAnsiTheme="minorHAnsi"/>
          <w:szCs w:val="22"/>
        </w:rPr>
        <w:t>2008, that initiative brought top intercollegiate debaters</w:t>
      </w:r>
      <w:r w:rsidRPr="0037138B">
        <w:rPr>
          <w:sz w:val="16"/>
          <w:szCs w:val="22"/>
        </w:rPr>
        <w:t xml:space="preserve"> from four universities to Washington, D.C., </w:t>
      </w:r>
      <w:r w:rsidRPr="0037138B">
        <w:rPr>
          <w:rStyle w:val="IntenseEmphasis"/>
          <w:rFonts w:asciiTheme="minorHAnsi" w:hAnsiTheme="minorHAnsi"/>
          <w:szCs w:val="22"/>
        </w:rPr>
        <w:t>for a series of debates on the topic of water quality, held for an audience of EPA subject matter experts working on interstate river pollution and bottled water issues. A</w:t>
      </w:r>
      <w:r w:rsidRPr="0037138B">
        <w:rPr>
          <w:sz w:val="16"/>
          <w:szCs w:val="22"/>
        </w:rPr>
        <w:t xml:space="preserve">n April </w:t>
      </w:r>
      <w:r w:rsidRPr="0037138B">
        <w:rPr>
          <w:rStyle w:val="IntenseEmphasis"/>
          <w:rFonts w:asciiTheme="minorHAnsi" w:hAnsiTheme="minorHAnsi"/>
          <w:szCs w:val="22"/>
        </w:rPr>
        <w:t>2009 follow-up</w:t>
      </w:r>
      <w:r w:rsidRPr="0037138B">
        <w:rPr>
          <w:sz w:val="16"/>
          <w:szCs w:val="22"/>
        </w:rPr>
        <w:t xml:space="preserve"> event in Huntington Beach, California, </w:t>
      </w:r>
      <w:r w:rsidRPr="0037138B">
        <w:rPr>
          <w:rStyle w:val="IntenseEmphasis"/>
          <w:rFonts w:asciiTheme="minorHAnsi" w:hAnsiTheme="minorHAnsi"/>
          <w:szCs w:val="22"/>
        </w:rPr>
        <w:t>featured another debate weighing the</w:t>
      </w:r>
      <w:r w:rsidRPr="0037138B">
        <w:rPr>
          <w:sz w:val="16"/>
          <w:szCs w:val="22"/>
        </w:rPr>
        <w:t xml:space="preserve"> relative </w:t>
      </w:r>
      <w:r w:rsidRPr="0037138B">
        <w:rPr>
          <w:rStyle w:val="IntenseEmphasis"/>
          <w:rFonts w:asciiTheme="minorHAnsi" w:hAnsiTheme="minorHAnsi"/>
          <w:szCs w:val="22"/>
        </w:rPr>
        <w:t>merits of monitoring versus remediation as beach pollution strategies. “We use nationally ranked</w:t>
      </w:r>
      <w:r w:rsidRPr="0037138B">
        <w:rPr>
          <w:sz w:val="16"/>
          <w:szCs w:val="22"/>
        </w:rPr>
        <w:t xml:space="preserve"> intercollegiate </w:t>
      </w:r>
      <w:r w:rsidRPr="0037138B">
        <w:rPr>
          <w:rStyle w:val="IntenseEmphasis"/>
          <w:rFonts w:asciiTheme="minorHAnsi" w:hAnsiTheme="minorHAnsi"/>
          <w:szCs w:val="22"/>
          <w:highlight w:val="yellow"/>
        </w:rPr>
        <w:t>debate programs</w:t>
      </w:r>
      <w:r w:rsidRPr="0037138B">
        <w:rPr>
          <w:rStyle w:val="IntenseEmphasis"/>
          <w:rFonts w:asciiTheme="minorHAnsi" w:hAnsiTheme="minorHAnsi"/>
          <w:szCs w:val="22"/>
        </w:rPr>
        <w:t xml:space="preserve"> to </w:t>
      </w:r>
      <w:r w:rsidRPr="0037138B">
        <w:rPr>
          <w:rStyle w:val="IntenseEmphasis"/>
          <w:rFonts w:asciiTheme="minorHAnsi" w:hAnsiTheme="minorHAnsi"/>
          <w:szCs w:val="22"/>
          <w:highlight w:val="yellow"/>
        </w:rPr>
        <w:t>research and present</w:t>
      </w:r>
      <w:r w:rsidRPr="0037138B">
        <w:rPr>
          <w:sz w:val="16"/>
          <w:szCs w:val="22"/>
        </w:rPr>
        <w:t xml:space="preserve"> the </w:t>
      </w:r>
      <w:r w:rsidRPr="0037138B">
        <w:rPr>
          <w:rStyle w:val="IntenseEmphasis"/>
          <w:rFonts w:asciiTheme="minorHAnsi" w:hAnsiTheme="minorHAnsi"/>
          <w:szCs w:val="22"/>
          <w:highlight w:val="yellow"/>
        </w:rPr>
        <w:t>arguments</w:t>
      </w:r>
      <w:r w:rsidRPr="0037138B">
        <w:rPr>
          <w:rStyle w:val="IntenseEmphasis"/>
          <w:rFonts w:asciiTheme="minorHAnsi" w:hAnsiTheme="minorHAnsi"/>
          <w:szCs w:val="22"/>
        </w:rPr>
        <w:t xml:space="preserve">, both pro and con, </w:t>
      </w:r>
      <w:r w:rsidRPr="0037138B">
        <w:rPr>
          <w:rStyle w:val="IntenseEmphasis"/>
          <w:rFonts w:asciiTheme="minorHAnsi" w:hAnsiTheme="minorHAnsi"/>
          <w:szCs w:val="22"/>
          <w:highlight w:val="yellow"/>
        </w:rPr>
        <w:t>devoid of special interest</w:t>
      </w:r>
      <w:r w:rsidRPr="0037138B">
        <w:rPr>
          <w:sz w:val="16"/>
          <w:szCs w:val="22"/>
        </w:rPr>
        <w:t xml:space="preserve"> in the outcome,” explains Davis. “</w:t>
      </w:r>
      <w:r w:rsidRPr="0037138B">
        <w:rPr>
          <w:rStyle w:val="IntenseEmphasis"/>
          <w:rFonts w:asciiTheme="minorHAnsi" w:hAnsiTheme="minorHAnsi"/>
          <w:szCs w:val="22"/>
          <w:highlight w:val="yellow"/>
        </w:rPr>
        <w:t>In doing so</w:t>
      </w:r>
      <w:r w:rsidRPr="0037138B">
        <w:rPr>
          <w:sz w:val="16"/>
          <w:szCs w:val="22"/>
        </w:rPr>
        <w:t xml:space="preserve">, agency </w:t>
      </w:r>
      <w:r w:rsidRPr="0037138B">
        <w:rPr>
          <w:rStyle w:val="IntenseEmphasis"/>
          <w:rFonts w:asciiTheme="minorHAnsi" w:hAnsiTheme="minorHAnsi"/>
          <w:b/>
          <w:szCs w:val="22"/>
          <w:highlight w:val="yellow"/>
        </w:rPr>
        <w:t>representatives</w:t>
      </w:r>
      <w:r w:rsidRPr="0037138B">
        <w:rPr>
          <w:sz w:val="16"/>
          <w:szCs w:val="22"/>
        </w:rPr>
        <w:t xml:space="preserve"> now </w:t>
      </w:r>
      <w:r w:rsidRPr="0037138B">
        <w:rPr>
          <w:rStyle w:val="IntenseEmphasis"/>
          <w:rFonts w:asciiTheme="minorHAnsi" w:hAnsiTheme="minorHAnsi"/>
          <w:b/>
          <w:szCs w:val="22"/>
          <w:highlight w:val="yellow"/>
        </w:rPr>
        <w:t>remain</w:t>
      </w:r>
      <w:r w:rsidRPr="0037138B">
        <w:rPr>
          <w:sz w:val="16"/>
          <w:szCs w:val="22"/>
        </w:rPr>
        <w:t xml:space="preserve"> squarely </w:t>
      </w:r>
      <w:r w:rsidRPr="0037138B">
        <w:rPr>
          <w:rStyle w:val="IntenseEmphasis"/>
          <w:rFonts w:asciiTheme="minorHAnsi" w:hAnsiTheme="minorHAnsi"/>
          <w:b/>
          <w:szCs w:val="22"/>
          <w:highlight w:val="yellow"/>
        </w:rPr>
        <w:t>within the decision-making role</w:t>
      </w:r>
      <w:r w:rsidRPr="0037138B">
        <w:rPr>
          <w:sz w:val="16"/>
          <w:szCs w:val="22"/>
        </w:rPr>
        <w:t xml:space="preserve"> thereby </w:t>
      </w:r>
      <w:r w:rsidRPr="0037138B">
        <w:rPr>
          <w:rStyle w:val="IntenseEmphasis"/>
          <w:rFonts w:asciiTheme="minorHAnsi" w:hAnsiTheme="minorHAnsi"/>
          <w:b/>
          <w:szCs w:val="22"/>
          <w:highlight w:val="yellow"/>
        </w:rPr>
        <w:t>neutralizing overzealous advocacy that</w:t>
      </w:r>
      <w:r w:rsidRPr="0037138B">
        <w:rPr>
          <w:rStyle w:val="IntenseEmphasis"/>
          <w:rFonts w:asciiTheme="minorHAnsi" w:hAnsiTheme="minorHAnsi"/>
          <w:b/>
          <w:szCs w:val="22"/>
        </w:rPr>
        <w:t xml:space="preserve"> can </w:t>
      </w:r>
      <w:r w:rsidRPr="0037138B">
        <w:rPr>
          <w:rStyle w:val="IntenseEmphasis"/>
          <w:rFonts w:asciiTheme="minorHAnsi" w:hAnsiTheme="minorHAnsi"/>
          <w:b/>
          <w:szCs w:val="22"/>
          <w:highlight w:val="yellow"/>
        </w:rPr>
        <w:t>inhibit learned discourse</w:t>
      </w:r>
      <w:r w:rsidRPr="0037138B">
        <w:rPr>
          <w:sz w:val="16"/>
          <w:szCs w:val="22"/>
        </w:rPr>
        <w:t xml:space="preserve">.”7 The intelligence community and EPA debating initiatives vary quite a bit simply by virtue of the contrasting policy objectives pursued by their sponsoring agencies (foreign policy versus environmental protection). Significant process-level differences mark off the respective initiatives as well; the former project entails largely one-way interactions designed to sluice insight from “open sources” to intelligence analysts working in classified environments and producing largely secret assessments. In contrast, </w:t>
      </w:r>
      <w:r w:rsidRPr="0037138B">
        <w:rPr>
          <w:rStyle w:val="IntenseEmphasis"/>
          <w:rFonts w:asciiTheme="minorHAnsi" w:hAnsiTheme="minorHAnsi"/>
          <w:szCs w:val="22"/>
        </w:rPr>
        <w:t>the EPA’s debating initiative is conducted through public forums in a policy process required by law to be transparent</w:t>
      </w:r>
      <w:r w:rsidRPr="0037138B">
        <w:rPr>
          <w:sz w:val="16"/>
          <w:szCs w:val="22"/>
        </w:rPr>
        <w:t xml:space="preserve">. This granularity troubles Greene and Hicks’s deterministic framing of switch-side debate as an ideologically smooth and consistent cultural technology. In an alternative approach, </w:t>
      </w:r>
      <w:r w:rsidRPr="0037138B">
        <w:rPr>
          <w:rStyle w:val="IntenseEmphasis"/>
          <w:rFonts w:asciiTheme="minorHAnsi" w:hAnsiTheme="minorHAnsi"/>
          <w:b/>
          <w:szCs w:val="22"/>
        </w:rPr>
        <w:t xml:space="preserve">this essay positions </w:t>
      </w:r>
      <w:r w:rsidRPr="0037138B">
        <w:rPr>
          <w:rStyle w:val="IntenseEmphasis"/>
          <w:rFonts w:asciiTheme="minorHAnsi" w:hAnsiTheme="minorHAnsi"/>
          <w:b/>
          <w:szCs w:val="22"/>
          <w:highlight w:val="yellow"/>
        </w:rPr>
        <w:t>debate as a malleable method of decision making</w:t>
      </w:r>
      <w:r w:rsidRPr="0037138B">
        <w:rPr>
          <w:rStyle w:val="IntenseEmphasis"/>
          <w:rFonts w:asciiTheme="minorHAnsi" w:hAnsiTheme="minorHAnsi"/>
          <w:b/>
          <w:szCs w:val="22"/>
        </w:rPr>
        <w:t xml:space="preserve">, one </w:t>
      </w:r>
      <w:r w:rsidRPr="0037138B">
        <w:rPr>
          <w:rStyle w:val="IntenseEmphasis"/>
          <w:rFonts w:asciiTheme="minorHAnsi" w:hAnsiTheme="minorHAnsi"/>
          <w:b/>
          <w:szCs w:val="22"/>
          <w:highlight w:val="yellow"/>
        </w:rPr>
        <w:t xml:space="preserve">utilized by different actors in myriad ways </w:t>
      </w:r>
      <w:r w:rsidRPr="0037138B">
        <w:rPr>
          <w:rStyle w:val="IntenseEmphasis"/>
          <w:rFonts w:asciiTheme="minorHAnsi" w:hAnsiTheme="minorHAnsi"/>
          <w:b/>
          <w:szCs w:val="22"/>
        </w:rPr>
        <w:t>to pursue various purposes</w:t>
      </w:r>
      <w:r w:rsidRPr="0037138B">
        <w:rPr>
          <w:rStyle w:val="IntenseEmphasis"/>
          <w:rFonts w:asciiTheme="minorHAnsi" w:hAnsiTheme="minorHAnsi"/>
          <w:szCs w:val="22"/>
        </w:rPr>
        <w:t>. By bringing forth the texture inherent in the associated messy “mangle of practice</w:t>
      </w:r>
      <w:r w:rsidRPr="0037138B">
        <w:rPr>
          <w:sz w:val="16"/>
          <w:szCs w:val="22"/>
        </w:rPr>
        <w:t xml:space="preserve">,”8 </w:t>
      </w:r>
      <w:r w:rsidRPr="0037138B">
        <w:rPr>
          <w:rStyle w:val="IntenseEmphasis"/>
          <w:rFonts w:asciiTheme="minorHAnsi" w:hAnsiTheme="minorHAnsi"/>
          <w:b/>
          <w:szCs w:val="22"/>
          <w:highlight w:val="yellow"/>
        </w:rPr>
        <w:t xml:space="preserve">such an approach has potential to deepen </w:t>
      </w:r>
      <w:r w:rsidRPr="0037138B">
        <w:rPr>
          <w:rStyle w:val="IntenseEmphasis"/>
          <w:rFonts w:asciiTheme="minorHAnsi" w:hAnsiTheme="minorHAnsi"/>
          <w:b/>
          <w:szCs w:val="22"/>
        </w:rPr>
        <w:t xml:space="preserve">our understanding of </w:t>
      </w:r>
      <w:r w:rsidRPr="0037138B">
        <w:rPr>
          <w:rStyle w:val="IntenseEmphasis"/>
          <w:rFonts w:asciiTheme="minorHAnsi" w:hAnsiTheme="minorHAnsi"/>
          <w:b/>
          <w:szCs w:val="22"/>
          <w:highlight w:val="yellow"/>
        </w:rPr>
        <w:t xml:space="preserve">debate as a </w:t>
      </w:r>
      <w:r w:rsidRPr="0037138B">
        <w:rPr>
          <w:rStyle w:val="Box0"/>
          <w:sz w:val="22"/>
          <w:szCs w:val="22"/>
          <w:highlight w:val="yellow"/>
        </w:rPr>
        <w:t>dynamic and contingent, rather than static</w:t>
      </w:r>
      <w:r w:rsidRPr="0037138B">
        <w:rPr>
          <w:rStyle w:val="IntenseEmphasis"/>
          <w:rFonts w:asciiTheme="minorHAnsi" w:hAnsiTheme="minorHAnsi"/>
          <w:b/>
          <w:szCs w:val="22"/>
          <w:highlight w:val="yellow"/>
        </w:rPr>
        <w:t>, form of</w:t>
      </w:r>
      <w:r w:rsidRPr="0037138B">
        <w:rPr>
          <w:rStyle w:val="IntenseEmphasis"/>
          <w:rFonts w:asciiTheme="minorHAnsi" w:hAnsiTheme="minorHAnsi"/>
          <w:b/>
          <w:szCs w:val="22"/>
        </w:rPr>
        <w:t xml:space="preserve"> rhetorical </w:t>
      </w:r>
      <w:r w:rsidRPr="0037138B">
        <w:rPr>
          <w:rStyle w:val="IntenseEmphasis"/>
          <w:rFonts w:asciiTheme="minorHAnsi" w:hAnsiTheme="minorHAnsi"/>
          <w:b/>
          <w:szCs w:val="22"/>
          <w:highlight w:val="yellow"/>
        </w:rPr>
        <w:t>performance</w:t>
      </w:r>
      <w:r w:rsidRPr="0037138B">
        <w:rPr>
          <w:sz w:val="16"/>
          <w:szCs w:val="22"/>
        </w:rPr>
        <w:t xml:space="preserve">. Juxtaposition of the intelligence community and EPA debating initiatives illuminates additional avenues of inquiry that take overlapping elements of the two projects as points of departure. Both tackle complex, multifaceted, and technical topics that do not lend themselves to reductionist, formal analysis, and both tap into the creative energy latent in what Protagoras of </w:t>
      </w:r>
      <w:proofErr w:type="spellStart"/>
      <w:r w:rsidRPr="0037138B">
        <w:rPr>
          <w:sz w:val="16"/>
          <w:szCs w:val="22"/>
        </w:rPr>
        <w:t>Abdera</w:t>
      </w:r>
      <w:proofErr w:type="spellEnd"/>
      <w:r w:rsidRPr="0037138B">
        <w:rPr>
          <w:sz w:val="16"/>
          <w:szCs w:val="22"/>
        </w:rPr>
        <w:t xml:space="preserve"> called </w:t>
      </w:r>
      <w:proofErr w:type="spellStart"/>
      <w:r w:rsidRPr="0037138B">
        <w:rPr>
          <w:sz w:val="16"/>
          <w:szCs w:val="22"/>
        </w:rPr>
        <w:t>dissoilogoi</w:t>
      </w:r>
      <w:proofErr w:type="spellEnd"/>
      <w:r w:rsidRPr="0037138B">
        <w:rPr>
          <w:sz w:val="16"/>
          <w:szCs w:val="22"/>
        </w:rPr>
        <w:t xml:space="preserve">, the process of learning about a controversial or unresolved issue by airing opposing viewpoints.9 In short, </w:t>
      </w:r>
      <w:r w:rsidRPr="0037138B">
        <w:rPr>
          <w:rStyle w:val="IntenseEmphasis"/>
          <w:rFonts w:asciiTheme="minorHAnsi" w:hAnsiTheme="minorHAnsi"/>
          <w:szCs w:val="22"/>
        </w:rPr>
        <w:t xml:space="preserve">these </w:t>
      </w:r>
      <w:r w:rsidRPr="0037138B">
        <w:rPr>
          <w:rStyle w:val="IntenseEmphasis"/>
          <w:rFonts w:asciiTheme="minorHAnsi" w:hAnsiTheme="minorHAnsi"/>
          <w:szCs w:val="22"/>
          <w:highlight w:val="yellow"/>
        </w:rPr>
        <w:t>institutions are employing debate as a tool of deliberation</w:t>
      </w:r>
      <w:r w:rsidRPr="0037138B">
        <w:rPr>
          <w:rStyle w:val="IntenseEmphasis"/>
          <w:rFonts w:asciiTheme="minorHAnsi" w:hAnsiTheme="minorHAnsi"/>
          <w:szCs w:val="22"/>
        </w:rPr>
        <w:t>, seeking outside expertise to help accomplish their aims. Such trends provide</w:t>
      </w:r>
      <w:r w:rsidRPr="0037138B">
        <w:rPr>
          <w:sz w:val="16"/>
          <w:szCs w:val="22"/>
        </w:rPr>
        <w:t xml:space="preserve"> an </w:t>
      </w:r>
      <w:r w:rsidRPr="0037138B">
        <w:rPr>
          <w:rStyle w:val="IntenseEmphasis"/>
          <w:rFonts w:asciiTheme="minorHAnsi" w:hAnsiTheme="minorHAnsi"/>
          <w:szCs w:val="22"/>
        </w:rPr>
        <w:t>occasion to revisit a presumption commonly held among theorists of deliberative democracy—that debate and deliberation are fundamentally opposed practices—as the intelligence community’s</w:t>
      </w:r>
      <w:r w:rsidRPr="0037138B">
        <w:rPr>
          <w:sz w:val="16"/>
          <w:szCs w:val="22"/>
        </w:rPr>
        <w:t xml:space="preserve"> Analytic </w:t>
      </w:r>
      <w:r w:rsidRPr="0037138B">
        <w:rPr>
          <w:rStyle w:val="IntenseEmphasis"/>
          <w:rFonts w:asciiTheme="minorHAnsi" w:hAnsiTheme="minorHAnsi"/>
          <w:szCs w:val="22"/>
        </w:rPr>
        <w:t xml:space="preserve">Outreach program and the EPA’s debating </w:t>
      </w:r>
      <w:r w:rsidRPr="0037138B">
        <w:rPr>
          <w:rStyle w:val="IntenseEmphasis"/>
          <w:rFonts w:asciiTheme="minorHAnsi" w:hAnsiTheme="minorHAnsi"/>
          <w:szCs w:val="22"/>
          <w:highlight w:val="yellow"/>
        </w:rPr>
        <w:t xml:space="preserve">initiatives represent examples where </w:t>
      </w:r>
      <w:r w:rsidRPr="0037138B">
        <w:rPr>
          <w:rStyle w:val="IntenseEmphasis"/>
          <w:rFonts w:asciiTheme="minorHAnsi" w:hAnsiTheme="minorHAnsi"/>
          <w:b/>
          <w:szCs w:val="22"/>
          <w:highlight w:val="yellow"/>
        </w:rPr>
        <w:t xml:space="preserve">debating exercises are designed to </w:t>
      </w:r>
      <w:r w:rsidRPr="0037138B">
        <w:rPr>
          <w:rStyle w:val="Box0"/>
          <w:sz w:val="22"/>
          <w:szCs w:val="22"/>
          <w:highlight w:val="yellow"/>
        </w:rPr>
        <w:t xml:space="preserve">facilitate, </w:t>
      </w:r>
      <w:r w:rsidRPr="0037138B">
        <w:rPr>
          <w:rStyle w:val="Box0"/>
          <w:sz w:val="22"/>
          <w:szCs w:val="22"/>
        </w:rPr>
        <w:t xml:space="preserve">not </w:t>
      </w:r>
      <w:proofErr w:type="gramStart"/>
      <w:r w:rsidRPr="0037138B">
        <w:rPr>
          <w:rStyle w:val="Box0"/>
          <w:sz w:val="22"/>
          <w:szCs w:val="22"/>
        </w:rPr>
        <w:t>frustrate</w:t>
      </w:r>
      <w:r w:rsidRPr="0037138B">
        <w:rPr>
          <w:rStyle w:val="IntenseEmphasis"/>
          <w:rFonts w:asciiTheme="minorHAnsi" w:hAnsiTheme="minorHAnsi"/>
          <w:b/>
          <w:szCs w:val="22"/>
        </w:rPr>
        <w:t>,</w:t>
      </w:r>
      <w:proofErr w:type="gramEnd"/>
      <w:r w:rsidRPr="0037138B">
        <w:rPr>
          <w:rStyle w:val="IntenseEmphasis"/>
          <w:rFonts w:asciiTheme="minorHAnsi" w:hAnsiTheme="minorHAnsi"/>
          <w:b/>
          <w:szCs w:val="22"/>
        </w:rPr>
        <w:t xml:space="preserve"> </w:t>
      </w:r>
      <w:r w:rsidRPr="0037138B">
        <w:rPr>
          <w:rStyle w:val="IntenseEmphasis"/>
          <w:rFonts w:asciiTheme="minorHAnsi" w:hAnsiTheme="minorHAnsi"/>
          <w:b/>
          <w:szCs w:val="22"/>
          <w:highlight w:val="yellow"/>
        </w:rPr>
        <w:t>deliberative goals</w:t>
      </w:r>
      <w:r w:rsidRPr="0037138B">
        <w:rPr>
          <w:sz w:val="16"/>
          <w:szCs w:val="22"/>
        </w:rPr>
        <w:t>.</w:t>
      </w:r>
    </w:p>
    <w:p w:rsidR="0077562F" w:rsidRPr="0037138B" w:rsidRDefault="0077562F" w:rsidP="0077562F">
      <w:pPr>
        <w:pStyle w:val="Heading4"/>
      </w:pPr>
      <w:r w:rsidRPr="0037138B">
        <w:t>Debates over energy policy are necessary to produce the policies needed to solve</w:t>
      </w:r>
    </w:p>
    <w:p w:rsidR="0077562F" w:rsidRPr="0037138B" w:rsidRDefault="0077562F" w:rsidP="0077562F">
      <w:pPr>
        <w:rPr>
          <w:sz w:val="16"/>
          <w:szCs w:val="16"/>
        </w:rPr>
      </w:pPr>
      <w:r w:rsidRPr="0037138B">
        <w:rPr>
          <w:rStyle w:val="StyleStyleBold12pt"/>
        </w:rPr>
        <w:t xml:space="preserve">Wirth, Gray &amp; </w:t>
      </w:r>
      <w:proofErr w:type="spellStart"/>
      <w:r w:rsidRPr="0037138B">
        <w:rPr>
          <w:rStyle w:val="StyleStyleBold12pt"/>
        </w:rPr>
        <w:t>Podesta</w:t>
      </w:r>
      <w:proofErr w:type="spellEnd"/>
      <w:r w:rsidRPr="0037138B">
        <w:rPr>
          <w:rStyle w:val="StyleStyleBold12pt"/>
        </w:rPr>
        <w:t>, very qualified, ‘3</w:t>
      </w:r>
      <w:r w:rsidRPr="0037138B">
        <w:rPr>
          <w:sz w:val="16"/>
          <w:szCs w:val="16"/>
        </w:rPr>
        <w:t xml:space="preserve">The </w:t>
      </w:r>
      <w:proofErr w:type="gramStart"/>
      <w:r w:rsidRPr="0037138B">
        <w:rPr>
          <w:sz w:val="16"/>
          <w:szCs w:val="16"/>
        </w:rPr>
        <w:t>Future  of</w:t>
      </w:r>
      <w:proofErr w:type="gramEnd"/>
      <w:r w:rsidRPr="0037138B">
        <w:rPr>
          <w:sz w:val="16"/>
          <w:szCs w:val="16"/>
        </w:rPr>
        <w:t xml:space="preserve"> Energy Policy Timothy E. Wirth, C. Boyden Gray, and John D. </w:t>
      </w:r>
      <w:proofErr w:type="spellStart"/>
      <w:r w:rsidRPr="0037138B">
        <w:rPr>
          <w:sz w:val="16"/>
          <w:szCs w:val="16"/>
        </w:rPr>
        <w:t>Podesta</w:t>
      </w:r>
      <w:proofErr w:type="spellEnd"/>
      <w:r w:rsidRPr="0037138B">
        <w:rPr>
          <w:sz w:val="16"/>
          <w:szCs w:val="16"/>
        </w:rPr>
        <w:t xml:space="preserve"> Timothy E. Wirth is President of the United Nations Foundation and a former U.S. Senator from Colorado. C. Boyden Gray is a partner at Wilmer, Cutler &amp; Pickering and served as Counsel to former President George H.W. Bush. John D. </w:t>
      </w:r>
      <w:proofErr w:type="spellStart"/>
      <w:r w:rsidRPr="0037138B">
        <w:rPr>
          <w:sz w:val="16"/>
          <w:szCs w:val="16"/>
        </w:rPr>
        <w:t>Podesta</w:t>
      </w:r>
      <w:proofErr w:type="spellEnd"/>
      <w:r w:rsidRPr="0037138B">
        <w:rPr>
          <w:sz w:val="16"/>
          <w:szCs w:val="16"/>
        </w:rPr>
        <w:t xml:space="preserve"> is Visiting Professor of Law at </w:t>
      </w:r>
      <w:r w:rsidRPr="0037138B">
        <w:rPr>
          <w:sz w:val="16"/>
          <w:szCs w:val="16"/>
        </w:rPr>
        <w:lastRenderedPageBreak/>
        <w:t>Georgetown University Law Center and served as Chief of Staff to former President Bill Clinton. Volume 82 • Number 4 Foreign Affairs 2003 Council on Foreign Relations</w:t>
      </w:r>
    </w:p>
    <w:p w:rsidR="0077562F" w:rsidRPr="0037138B" w:rsidRDefault="0077562F" w:rsidP="0077562F">
      <w:pPr>
        <w:rPr>
          <w:b/>
          <w:u w:val="single"/>
        </w:rPr>
      </w:pPr>
      <w:r w:rsidRPr="0037138B">
        <w:rPr>
          <w:sz w:val="16"/>
        </w:rPr>
        <w:t xml:space="preserve">The big questions </w:t>
      </w:r>
      <w:proofErr w:type="gramStart"/>
      <w:r w:rsidRPr="0037138B">
        <w:rPr>
          <w:sz w:val="16"/>
        </w:rPr>
        <w:t>A</w:t>
      </w:r>
      <w:proofErr w:type="gramEnd"/>
      <w:r w:rsidRPr="0037138B">
        <w:rPr>
          <w:sz w:val="16"/>
        </w:rPr>
        <w:t xml:space="preserve"> century ago, Lord </w:t>
      </w:r>
      <w:proofErr w:type="spellStart"/>
      <w:r w:rsidRPr="0037138B">
        <w:rPr>
          <w:sz w:val="16"/>
        </w:rPr>
        <w:t>Selborne</w:t>
      </w:r>
      <w:proofErr w:type="spellEnd"/>
      <w:r w:rsidRPr="0037138B">
        <w:rPr>
          <w:sz w:val="16"/>
        </w:rPr>
        <w:t xml:space="preserve">, the ﬁrst lord of the Admiralty, dismissed the idea of fueling the British navy with something other than coal, which the island nation had in great abundance. “The substitution of oil for coal is impossible,” he pronounced, “because oil does not exist in this world in </w:t>
      </w:r>
      <w:proofErr w:type="spellStart"/>
      <w:r w:rsidRPr="0037138B">
        <w:rPr>
          <w:sz w:val="16"/>
        </w:rPr>
        <w:t>su⁄cient</w:t>
      </w:r>
      <w:proofErr w:type="spellEnd"/>
      <w:r w:rsidRPr="0037138B">
        <w:rPr>
          <w:sz w:val="16"/>
        </w:rPr>
        <w:t xml:space="preserve"> quantities.” Seven years later, the young Winston Churchill was appointed ﬁrst lord and charged with winning the escalating Anglo-German race for naval superiority. As Daniel </w:t>
      </w:r>
      <w:proofErr w:type="spellStart"/>
      <w:r w:rsidRPr="0037138B">
        <w:rPr>
          <w:sz w:val="16"/>
        </w:rPr>
        <w:t>Yergin</w:t>
      </w:r>
      <w:proofErr w:type="spellEnd"/>
      <w:r w:rsidRPr="0037138B">
        <w:rPr>
          <w:sz w:val="16"/>
        </w:rPr>
        <w:t xml:space="preserve"> chronicled in The Prize, Churchill saw that oil would increase ship speed and reduce refueling time—key strategic advantages—and ordered oil-burning battleships to be built, committing the navy to this new fuel. Churchill’s was a strategic choice, bold, creative, and farsighted. </w:t>
      </w:r>
      <w:r w:rsidRPr="0037138B">
        <w:rPr>
          <w:rStyle w:val="IntenseEmphasis"/>
          <w:rFonts w:asciiTheme="minorHAnsi" w:eastAsia="ヒラギノ角ゴ Pro W3" w:hAnsiTheme="minorHAnsi"/>
          <w:highlight w:val="yellow"/>
        </w:rPr>
        <w:t xml:space="preserve">The energy choices the world faces today </w:t>
      </w:r>
      <w:proofErr w:type="spellStart"/>
      <w:r w:rsidRPr="0037138B">
        <w:rPr>
          <w:rStyle w:val="IntenseEmphasis"/>
          <w:rFonts w:asciiTheme="minorHAnsi" w:eastAsia="ヒラギノ角ゴ Pro W3" w:hAnsiTheme="minorHAnsi"/>
          <w:highlight w:val="yellow"/>
        </w:rPr>
        <w:t>are</w:t>
      </w:r>
      <w:r w:rsidRPr="0037138B">
        <w:rPr>
          <w:sz w:val="16"/>
        </w:rPr>
        <w:t>no</w:t>
      </w:r>
      <w:proofErr w:type="spellEnd"/>
      <w:r w:rsidRPr="0037138B">
        <w:rPr>
          <w:sz w:val="16"/>
        </w:rPr>
        <w:t xml:space="preserve"> less </w:t>
      </w:r>
      <w:r w:rsidRPr="0037138B">
        <w:rPr>
          <w:rStyle w:val="Emphasis"/>
          <w:highlight w:val="yellow"/>
        </w:rPr>
        <w:t>consequential</w:t>
      </w:r>
      <w:r w:rsidRPr="0037138B">
        <w:rPr>
          <w:rStyle w:val="IntenseEmphasis"/>
          <w:rFonts w:asciiTheme="minorHAnsi" w:eastAsia="ヒラギノ角ゴ Pro W3" w:hAnsiTheme="minorHAnsi"/>
          <w:highlight w:val="yellow"/>
        </w:rPr>
        <w:t xml:space="preserve">, and </w:t>
      </w:r>
      <w:r w:rsidRPr="0037138B">
        <w:rPr>
          <w:rStyle w:val="Emphasis"/>
          <w:highlight w:val="yellow"/>
        </w:rPr>
        <w:t xml:space="preserve">America’s response </w:t>
      </w:r>
      <w:r w:rsidRPr="0037138B">
        <w:rPr>
          <w:rStyle w:val="IntenseEmphasis"/>
          <w:rFonts w:asciiTheme="minorHAnsi" w:eastAsia="ヒラギノ角ゴ Pro W3" w:hAnsiTheme="minorHAnsi"/>
          <w:highlight w:val="yellow"/>
        </w:rPr>
        <w:t>must be as insightful.</w:t>
      </w:r>
      <w:r w:rsidRPr="0037138B">
        <w:rPr>
          <w:sz w:val="16"/>
        </w:rPr>
        <w:t xml:space="preserve"> Energy is fundamental to U.S. domestic prosperity and national security. In fact, the complex ties between energy and U.S. national interests have drawn tighter over time. The advent of globalization, the growing gap between rich and poor, the war on </w:t>
      </w:r>
      <w:proofErr w:type="gramStart"/>
      <w:r w:rsidRPr="0037138B">
        <w:rPr>
          <w:sz w:val="16"/>
        </w:rPr>
        <w:t>terrorism,</w:t>
      </w:r>
      <w:proofErr w:type="gramEnd"/>
      <w:r w:rsidRPr="0037138B">
        <w:rPr>
          <w:sz w:val="16"/>
        </w:rPr>
        <w:t xml:space="preserve"> and the need to safeguard the earth’s environment are all intertwined with energy concerns. The profound changes of recent decades and the pressing challenges of the twenty-ﬁrst century warrant recognizing energy’s central role in America’s future and the need for much more ambitious and creative approaches</w:t>
      </w:r>
      <w:r w:rsidRPr="0037138B">
        <w:rPr>
          <w:rStyle w:val="IntenseEmphasis"/>
          <w:rFonts w:asciiTheme="minorHAnsi" w:eastAsia="ヒラギノ角ゴ Pro W3" w:hAnsiTheme="minorHAnsi"/>
        </w:rPr>
        <w:t xml:space="preserve">. Yet </w:t>
      </w:r>
      <w:r w:rsidRPr="0037138B">
        <w:rPr>
          <w:rStyle w:val="IntenseEmphasis"/>
          <w:rFonts w:asciiTheme="minorHAnsi" w:eastAsia="ヒラギノ角ゴ Pro W3" w:hAnsiTheme="minorHAnsi"/>
          <w:highlight w:val="yellow"/>
        </w:rPr>
        <w:t xml:space="preserve">the current debate about U.S. energy policy </w:t>
      </w:r>
      <w:proofErr w:type="spellStart"/>
      <w:r w:rsidRPr="0037138B">
        <w:rPr>
          <w:rStyle w:val="IntenseEmphasis"/>
          <w:rFonts w:asciiTheme="minorHAnsi" w:eastAsia="ヒラギノ角ゴ Pro W3" w:hAnsiTheme="minorHAnsi"/>
          <w:highlight w:val="yellow"/>
        </w:rPr>
        <w:t>is</w:t>
      </w:r>
      <w:r w:rsidRPr="0037138B">
        <w:rPr>
          <w:sz w:val="16"/>
        </w:rPr>
        <w:t>mainly</w:t>
      </w:r>
      <w:proofErr w:type="spellEnd"/>
      <w:r w:rsidRPr="0037138B">
        <w:rPr>
          <w:sz w:val="16"/>
        </w:rPr>
        <w:t xml:space="preserve"> about tax breaks for expanded production, access to public lands, and nuances of electricity regulation difficult issues all, </w:t>
      </w:r>
      <w:proofErr w:type="spellStart"/>
      <w:r w:rsidRPr="0037138B">
        <w:rPr>
          <w:sz w:val="16"/>
        </w:rPr>
        <w:t>but</w:t>
      </w:r>
      <w:r w:rsidRPr="0037138B">
        <w:rPr>
          <w:rStyle w:val="IntenseEmphasis"/>
          <w:rFonts w:asciiTheme="minorHAnsi" w:eastAsia="ヒラギノ角ゴ Pro W3" w:hAnsiTheme="minorHAnsi"/>
          <w:highlight w:val="yellow"/>
        </w:rPr>
        <w:t>inadequate</w:t>
      </w:r>
      <w:proofErr w:type="spellEnd"/>
      <w:r w:rsidRPr="0037138B">
        <w:rPr>
          <w:rStyle w:val="IntenseEmphasis"/>
          <w:rFonts w:asciiTheme="minorHAnsi" w:eastAsia="ヒラギノ角ゴ Pro W3" w:hAnsiTheme="minorHAnsi"/>
          <w:highlight w:val="yellow"/>
        </w:rPr>
        <w:t xml:space="preserve"> </w:t>
      </w:r>
      <w:r w:rsidRPr="0037138B">
        <w:rPr>
          <w:rStyle w:val="IntenseEmphasis"/>
          <w:rFonts w:asciiTheme="minorHAnsi" w:eastAsia="ヒラギノ角ゴ Pro W3" w:hAnsiTheme="minorHAnsi"/>
        </w:rPr>
        <w:t xml:space="preserve">for the larger challenges the United States faces. </w:t>
      </w:r>
      <w:r w:rsidRPr="0037138B">
        <w:rPr>
          <w:rStyle w:val="IntenseEmphasis"/>
          <w:rFonts w:asciiTheme="minorHAnsi" w:eastAsia="ヒラギノ角ゴ Pro W3" w:hAnsiTheme="minorHAnsi"/>
          <w:highlight w:val="yellow"/>
        </w:rPr>
        <w:t xml:space="preserve">The staleness of the </w:t>
      </w:r>
      <w:r w:rsidRPr="0037138B">
        <w:rPr>
          <w:rStyle w:val="Emphasis"/>
          <w:highlight w:val="yellow"/>
        </w:rPr>
        <w:t xml:space="preserve">policy dialogue </w:t>
      </w:r>
      <w:r w:rsidRPr="0037138B">
        <w:rPr>
          <w:rStyle w:val="IntenseEmphasis"/>
          <w:rFonts w:asciiTheme="minorHAnsi" w:eastAsia="ヒラギノ角ゴ Pro W3" w:hAnsiTheme="minorHAnsi"/>
          <w:highlight w:val="yellow"/>
        </w:rPr>
        <w:t xml:space="preserve">reﬂects a </w:t>
      </w:r>
      <w:r w:rsidRPr="0037138B">
        <w:rPr>
          <w:rStyle w:val="Emphasis"/>
          <w:highlight w:val="yellow"/>
        </w:rPr>
        <w:t xml:space="preserve">failure to recognize the importance of energy </w:t>
      </w:r>
      <w:r w:rsidRPr="0037138B">
        <w:rPr>
          <w:rStyle w:val="IntenseEmphasis"/>
          <w:rFonts w:asciiTheme="minorHAnsi" w:eastAsia="ヒラギノ角ゴ Pro W3" w:hAnsiTheme="minorHAnsi"/>
        </w:rPr>
        <w:t xml:space="preserve">to the issues it affects: defense and homeland security, the economy, and the environment. </w:t>
      </w:r>
      <w:r w:rsidRPr="0037138B">
        <w:rPr>
          <w:rStyle w:val="IntenseEmphasis"/>
          <w:rFonts w:asciiTheme="minorHAnsi" w:eastAsia="ヒラギノ角ゴ Pro W3" w:hAnsiTheme="minorHAnsi"/>
          <w:highlight w:val="yellow"/>
        </w:rPr>
        <w:t xml:space="preserve">What is needed is a </w:t>
      </w:r>
      <w:r w:rsidRPr="0037138B">
        <w:rPr>
          <w:rStyle w:val="Emphasis"/>
          <w:highlight w:val="yellow"/>
        </w:rPr>
        <w:t xml:space="preserve">purposeful, strategic </w:t>
      </w:r>
      <w:r w:rsidRPr="0037138B">
        <w:rPr>
          <w:rStyle w:val="Emphasis"/>
        </w:rPr>
        <w:t xml:space="preserve">energy </w:t>
      </w:r>
      <w:r w:rsidRPr="0037138B">
        <w:rPr>
          <w:rStyle w:val="Emphasis"/>
          <w:highlight w:val="yellow"/>
        </w:rPr>
        <w:t>policy</w:t>
      </w:r>
      <w:r w:rsidRPr="0037138B">
        <w:rPr>
          <w:rStyle w:val="IntenseEmphasis"/>
          <w:rFonts w:asciiTheme="minorHAnsi" w:eastAsia="ヒラギノ角ゴ Pro W3" w:hAnsiTheme="minorHAnsi"/>
        </w:rPr>
        <w:t xml:space="preserve">, </w:t>
      </w:r>
      <w:r w:rsidRPr="0037138B">
        <w:rPr>
          <w:sz w:val="16"/>
        </w:rPr>
        <w:t xml:space="preserve">not a grab bag drawn from interest-group wish lists. U.S. energy policies to date have failed </w:t>
      </w:r>
      <w:r w:rsidRPr="0037138B">
        <w:rPr>
          <w:rStyle w:val="IntenseEmphasis"/>
          <w:rFonts w:asciiTheme="minorHAnsi" w:eastAsia="ヒラギノ角ゴ Pro W3" w:hAnsiTheme="minorHAnsi"/>
        </w:rPr>
        <w:t xml:space="preserve">to </w:t>
      </w:r>
      <w:proofErr w:type="spellStart"/>
      <w:r w:rsidRPr="0037138B">
        <w:rPr>
          <w:rStyle w:val="IntenseEmphasis"/>
          <w:rFonts w:asciiTheme="minorHAnsi" w:eastAsia="ヒラギノ角ゴ Pro W3" w:hAnsiTheme="minorHAnsi"/>
        </w:rPr>
        <w:t>address</w:t>
      </w:r>
      <w:r w:rsidRPr="0037138B">
        <w:rPr>
          <w:sz w:val="16"/>
        </w:rPr>
        <w:t>three</w:t>
      </w:r>
      <w:proofErr w:type="spellEnd"/>
      <w:r w:rsidRPr="0037138B">
        <w:rPr>
          <w:sz w:val="16"/>
        </w:rPr>
        <w:t xml:space="preserve"> </w:t>
      </w:r>
      <w:r w:rsidRPr="0037138B">
        <w:rPr>
          <w:rStyle w:val="IntenseEmphasis"/>
          <w:rFonts w:asciiTheme="minorHAnsi" w:eastAsia="ヒラギノ角ゴ Pro W3" w:hAnsiTheme="minorHAnsi"/>
        </w:rPr>
        <w:t>great challenges</w:t>
      </w:r>
      <w:r w:rsidRPr="0037138B">
        <w:rPr>
          <w:sz w:val="16"/>
        </w:rPr>
        <w:t xml:space="preserve">. The ﬁrst is the danger to political and economic security posed by the world’s dependence on oil. Next is the risk to the global environment from climate change, caused primarily by the combustion of fossil fuels. Finally, the lack of access by the world’s poor to modern energy services, agricultural opportunities, and other basics needed for economic advancement is a deep concern. </w:t>
      </w:r>
      <w:r w:rsidRPr="0037138B">
        <w:rPr>
          <w:rStyle w:val="IntenseEmphasis"/>
          <w:rFonts w:asciiTheme="minorHAnsi" w:eastAsia="ヒラギノ角ゴ Pro W3" w:hAnsiTheme="minorHAnsi"/>
        </w:rPr>
        <w:t xml:space="preserve">None of these </w:t>
      </w:r>
      <w:r w:rsidRPr="0037138B">
        <w:rPr>
          <w:sz w:val="16"/>
        </w:rPr>
        <w:t xml:space="preserve">problems of dependence, climate change, or poverty </w:t>
      </w:r>
      <w:r w:rsidRPr="0037138B">
        <w:rPr>
          <w:rStyle w:val="IntenseEmphasis"/>
          <w:rFonts w:asciiTheme="minorHAnsi" w:eastAsia="ヒラギノ角ゴ Pro W3" w:hAnsiTheme="minorHAnsi"/>
        </w:rPr>
        <w:t>can be solved overnight, but</w:t>
      </w:r>
      <w:r w:rsidRPr="0037138B">
        <w:rPr>
          <w:rStyle w:val="IntenseEmphasis"/>
          <w:rFonts w:asciiTheme="minorHAnsi" w:eastAsia="ヒラギノ角ゴ Pro W3" w:hAnsiTheme="minorHAnsi"/>
          <w:highlight w:val="yellow"/>
        </w:rPr>
        <w:t xml:space="preserve"> </w:t>
      </w:r>
      <w:r w:rsidRPr="0037138B">
        <w:rPr>
          <w:rStyle w:val="Emphasis"/>
          <w:highlight w:val="yellow"/>
        </w:rPr>
        <w:t xml:space="preserve">aggressive goals </w:t>
      </w:r>
      <w:r w:rsidRPr="0037138B">
        <w:rPr>
          <w:rStyle w:val="IntenseEmphasis"/>
          <w:rFonts w:asciiTheme="minorHAnsi" w:eastAsia="ヒラギノ角ゴ Pro W3" w:hAnsiTheme="minorHAnsi"/>
          <w:highlight w:val="yellow"/>
        </w:rPr>
        <w:t xml:space="preserve">and </w:t>
      </w:r>
      <w:r w:rsidRPr="0037138B">
        <w:rPr>
          <w:rStyle w:val="Emphasis"/>
          <w:highlight w:val="yellow"/>
        </w:rPr>
        <w:t xml:space="preserve">practical </w:t>
      </w:r>
      <w:r w:rsidRPr="0037138B">
        <w:rPr>
          <w:rStyle w:val="Emphasis"/>
        </w:rPr>
        <w:t xml:space="preserve">short-term </w:t>
      </w:r>
      <w:r w:rsidRPr="0037138B">
        <w:rPr>
          <w:rStyle w:val="Emphasis"/>
          <w:highlight w:val="yellow"/>
        </w:rPr>
        <w:t xml:space="preserve">initiatives </w:t>
      </w:r>
      <w:r w:rsidRPr="0037138B">
        <w:rPr>
          <w:rStyle w:val="IntenseEmphasis"/>
          <w:rFonts w:asciiTheme="minorHAnsi" w:eastAsia="ヒラギノ角ゴ Pro W3" w:hAnsiTheme="minorHAnsi"/>
          <w:highlight w:val="yellow"/>
        </w:rPr>
        <w:t xml:space="preserve">can jump-start the move to clean </w:t>
      </w:r>
      <w:r w:rsidRPr="0037138B">
        <w:rPr>
          <w:sz w:val="16"/>
        </w:rPr>
        <w:t>and secure energy</w:t>
      </w:r>
      <w:r w:rsidRPr="0037138B">
        <w:rPr>
          <w:rStyle w:val="IntenseEmphasis"/>
          <w:rFonts w:asciiTheme="minorHAnsi" w:eastAsia="ヒラギノ角ゴ Pro W3" w:hAnsiTheme="minorHAnsi"/>
          <w:highlight w:val="yellow"/>
        </w:rPr>
        <w:t xml:space="preserve"> practices. </w:t>
      </w:r>
      <w:r w:rsidRPr="0037138B">
        <w:rPr>
          <w:rStyle w:val="IntenseEmphasis"/>
          <w:rFonts w:asciiTheme="minorHAnsi" w:eastAsia="ヒラギノ角ゴ Pro W3" w:hAnsiTheme="minorHAnsi"/>
        </w:rPr>
        <w:t xml:space="preserve">The key </w:t>
      </w:r>
      <w:r w:rsidRPr="0037138B">
        <w:rPr>
          <w:rStyle w:val="IntenseEmphasis"/>
          <w:rFonts w:asciiTheme="minorHAnsi" w:eastAsia="ヒラギノ角ゴ Pro W3" w:hAnsiTheme="minorHAnsi"/>
          <w:highlight w:val="yellow"/>
        </w:rPr>
        <w:t xml:space="preserve">challenges can be overcome with </w:t>
      </w:r>
      <w:r w:rsidRPr="0037138B">
        <w:rPr>
          <w:rStyle w:val="IntenseEmphasis"/>
          <w:rFonts w:asciiTheme="minorHAnsi" w:eastAsia="ヒラギノ角ゴ Pro W3" w:hAnsiTheme="minorHAnsi"/>
        </w:rPr>
        <w:t xml:space="preserve">a blend </w:t>
      </w:r>
      <w:proofErr w:type="spellStart"/>
      <w:r w:rsidRPr="0037138B">
        <w:rPr>
          <w:rStyle w:val="IntenseEmphasis"/>
          <w:rFonts w:asciiTheme="minorHAnsi" w:eastAsia="ヒラギノ角ゴ Pro W3" w:hAnsiTheme="minorHAnsi"/>
        </w:rPr>
        <w:t>of</w:t>
      </w:r>
      <w:r w:rsidRPr="0037138B">
        <w:rPr>
          <w:sz w:val="16"/>
        </w:rPr>
        <w:t>carefully</w:t>
      </w:r>
      <w:proofErr w:type="spellEnd"/>
      <w:r w:rsidRPr="0037138B">
        <w:rPr>
          <w:sz w:val="16"/>
        </w:rPr>
        <w:t xml:space="preserve"> </w:t>
      </w:r>
      <w:r w:rsidRPr="0037138B">
        <w:rPr>
          <w:rStyle w:val="Emphasis"/>
          <w:highlight w:val="yellow"/>
        </w:rPr>
        <w:t xml:space="preserve">targeted policy </w:t>
      </w:r>
      <w:proofErr w:type="spellStart"/>
      <w:r w:rsidRPr="0037138B">
        <w:rPr>
          <w:rStyle w:val="Emphasis"/>
          <w:highlight w:val="yellow"/>
        </w:rPr>
        <w:t>interventions</w:t>
      </w:r>
      <w:r w:rsidRPr="0037138B">
        <w:rPr>
          <w:sz w:val="16"/>
        </w:rPr>
        <w:t>that</w:t>
      </w:r>
      <w:proofErr w:type="spellEnd"/>
      <w:r w:rsidRPr="0037138B">
        <w:rPr>
          <w:sz w:val="16"/>
        </w:rPr>
        <w:t xml:space="preserve"> build on the power of the market, </w:t>
      </w:r>
      <w:proofErr w:type="spellStart"/>
      <w:r w:rsidRPr="0037138B">
        <w:rPr>
          <w:sz w:val="16"/>
        </w:rPr>
        <w:t>publicprivate</w:t>
      </w:r>
      <w:proofErr w:type="spellEnd"/>
      <w:r w:rsidRPr="0037138B">
        <w:rPr>
          <w:sz w:val="16"/>
        </w:rPr>
        <w:t xml:space="preserve"> partnerships in ﬁnancing and technology development, </w:t>
      </w:r>
      <w:r w:rsidRPr="0037138B">
        <w:rPr>
          <w:rStyle w:val="IntenseEmphasis"/>
          <w:rFonts w:asciiTheme="minorHAnsi" w:eastAsia="ヒラギノ角ゴ Pro W3" w:hAnsiTheme="minorHAnsi"/>
          <w:highlight w:val="yellow"/>
        </w:rPr>
        <w:t>and</w:t>
      </w:r>
      <w:r w:rsidRPr="0037138B">
        <w:rPr>
          <w:sz w:val="16"/>
        </w:rPr>
        <w:t xml:space="preserve">, perhaps </w:t>
      </w:r>
      <w:r w:rsidRPr="0037138B">
        <w:rPr>
          <w:rStyle w:val="IntenseEmphasis"/>
          <w:rFonts w:asciiTheme="minorHAnsi" w:eastAsia="ヒラギノ角ゴ Pro W3" w:hAnsiTheme="minorHAnsi"/>
        </w:rPr>
        <w:t>most important</w:t>
      </w:r>
      <w:r w:rsidRPr="0037138B">
        <w:rPr>
          <w:sz w:val="16"/>
        </w:rPr>
        <w:t xml:space="preserve">, </w:t>
      </w:r>
      <w:r w:rsidRPr="0037138B">
        <w:rPr>
          <w:rStyle w:val="IntenseEmphasis"/>
          <w:rFonts w:asciiTheme="minorHAnsi" w:eastAsia="ヒラギノ角ゴ Pro W3" w:hAnsiTheme="minorHAnsi"/>
        </w:rPr>
        <w:t>the</w:t>
      </w:r>
      <w:r w:rsidRPr="0037138B">
        <w:rPr>
          <w:rStyle w:val="IntenseEmphasis"/>
          <w:rFonts w:asciiTheme="minorHAnsi" w:eastAsia="ヒラギノ角ゴ Pro W3" w:hAnsiTheme="minorHAnsi"/>
          <w:highlight w:val="yellow"/>
        </w:rPr>
        <w:t xml:space="preserve"> </w:t>
      </w:r>
      <w:r w:rsidRPr="0037138B">
        <w:rPr>
          <w:rStyle w:val="Emphasis"/>
          <w:highlight w:val="yellow"/>
        </w:rPr>
        <w:t xml:space="preserve">development of a political coalition </w:t>
      </w:r>
      <w:r w:rsidRPr="0037138B">
        <w:rPr>
          <w:rStyle w:val="IntenseEmphasis"/>
          <w:rFonts w:asciiTheme="minorHAnsi" w:eastAsia="ヒラギノ角ゴ Pro W3" w:hAnsiTheme="minorHAnsi"/>
          <w:highlight w:val="yellow"/>
        </w:rPr>
        <w:t xml:space="preserve">that </w:t>
      </w:r>
      <w:r w:rsidRPr="0037138B">
        <w:rPr>
          <w:sz w:val="16"/>
        </w:rPr>
        <w:t xml:space="preserve">abandons traditional assumptions and </w:t>
      </w:r>
      <w:r w:rsidRPr="0037138B">
        <w:rPr>
          <w:rStyle w:val="IntenseEmphasis"/>
          <w:rFonts w:asciiTheme="minorHAnsi" w:eastAsia="ヒラギノ角ゴ Pro W3" w:hAnsiTheme="minorHAnsi"/>
          <w:highlight w:val="yellow"/>
        </w:rPr>
        <w:t xml:space="preserve">brings together energy </w:t>
      </w:r>
      <w:proofErr w:type="spellStart"/>
      <w:r w:rsidRPr="0037138B">
        <w:rPr>
          <w:rStyle w:val="IntenseEmphasis"/>
          <w:rFonts w:asciiTheme="minorHAnsi" w:eastAsia="ヒラギノ角ゴ Pro W3" w:hAnsiTheme="minorHAnsi"/>
          <w:highlight w:val="yellow"/>
        </w:rPr>
        <w:t>interests</w:t>
      </w:r>
      <w:r w:rsidRPr="0037138B">
        <w:rPr>
          <w:sz w:val="16"/>
        </w:rPr>
        <w:t>that</w:t>
      </w:r>
      <w:proofErr w:type="spellEnd"/>
      <w:r w:rsidRPr="0037138B">
        <w:rPr>
          <w:sz w:val="16"/>
        </w:rPr>
        <w:t xml:space="preserve"> have so far engaged only in conﬂict. </w:t>
      </w:r>
      <w:r w:rsidRPr="0037138B">
        <w:rPr>
          <w:rStyle w:val="IntenseEmphasis"/>
          <w:rFonts w:asciiTheme="minorHAnsi" w:eastAsia="ヒラギノ角ゴ Pro W3" w:hAnsiTheme="minorHAnsi"/>
          <w:highlight w:val="yellow"/>
        </w:rPr>
        <w:t xml:space="preserve">Turning this </w:t>
      </w:r>
      <w:r w:rsidRPr="0037138B">
        <w:rPr>
          <w:sz w:val="16"/>
        </w:rPr>
        <w:t xml:space="preserve">ambitious, long-term </w:t>
      </w:r>
      <w:r w:rsidRPr="0037138B">
        <w:rPr>
          <w:rStyle w:val="IntenseEmphasis"/>
          <w:rFonts w:asciiTheme="minorHAnsi" w:eastAsia="ヒラギノ角ゴ Pro W3" w:hAnsiTheme="minorHAnsi"/>
          <w:highlight w:val="yellow"/>
        </w:rPr>
        <w:t xml:space="preserve">agenda into reality requires </w:t>
      </w:r>
      <w:r w:rsidRPr="0037138B">
        <w:rPr>
          <w:sz w:val="16"/>
        </w:rPr>
        <w:t xml:space="preserve">a sober assessment of the United States’ critical energy challenges and the </w:t>
      </w:r>
      <w:r w:rsidRPr="0037138B">
        <w:rPr>
          <w:rStyle w:val="IntenseEmphasis"/>
          <w:rFonts w:asciiTheme="minorHAnsi" w:eastAsia="ヒラギノ角ゴ Pro W3" w:hAnsiTheme="minorHAnsi"/>
          <w:highlight w:val="yellow"/>
        </w:rPr>
        <w:t xml:space="preserve">interests that can be mobilized for the </w:t>
      </w:r>
      <w:r w:rsidRPr="0037138B">
        <w:rPr>
          <w:rStyle w:val="Emphasis"/>
          <w:highlight w:val="yellow"/>
        </w:rPr>
        <w:t>necessary political change</w:t>
      </w:r>
      <w:r w:rsidRPr="0037138B">
        <w:rPr>
          <w:rStyle w:val="IntenseEmphasis"/>
          <w:rFonts w:asciiTheme="minorHAnsi" w:eastAsia="ヒラギノ角ゴ Pro W3" w:hAnsiTheme="minorHAnsi"/>
          <w:highlight w:val="yellow"/>
        </w:rPr>
        <w:t>.</w:t>
      </w:r>
    </w:p>
    <w:p w:rsidR="0077562F" w:rsidRPr="0037138B" w:rsidRDefault="0077562F" w:rsidP="0077562F">
      <w:pPr>
        <w:pStyle w:val="Heading3"/>
      </w:pPr>
      <w:r w:rsidRPr="0037138B">
        <w:lastRenderedPageBreak/>
        <w:t xml:space="preserve">Student Involvement Good </w:t>
      </w:r>
    </w:p>
    <w:p w:rsidR="0077562F" w:rsidRPr="0037138B" w:rsidRDefault="0077562F" w:rsidP="0077562F">
      <w:pPr>
        <w:pStyle w:val="Heading4"/>
      </w:pPr>
      <w:r w:rsidRPr="0037138B">
        <w:t xml:space="preserve">Students interrogating environmental issues is critical to developing sustainable solutions – Must also be coupled with policy advocacy in order to succeed </w:t>
      </w:r>
    </w:p>
    <w:p w:rsidR="0077562F" w:rsidRPr="0037138B" w:rsidRDefault="0077562F" w:rsidP="0077562F">
      <w:pPr>
        <w:rPr>
          <w:sz w:val="16"/>
        </w:rPr>
      </w:pPr>
      <w:proofErr w:type="spellStart"/>
      <w:r w:rsidRPr="0037138B">
        <w:rPr>
          <w:b/>
        </w:rPr>
        <w:t>Cotgrave</w:t>
      </w:r>
      <w:proofErr w:type="spellEnd"/>
      <w:r w:rsidRPr="0037138B">
        <w:rPr>
          <w:b/>
        </w:rPr>
        <w:t xml:space="preserve"> and </w:t>
      </w:r>
      <w:proofErr w:type="spellStart"/>
      <w:r w:rsidRPr="0037138B">
        <w:rPr>
          <w:b/>
        </w:rPr>
        <w:t>Alkhaddar</w:t>
      </w:r>
      <w:proofErr w:type="spellEnd"/>
      <w:r w:rsidRPr="0037138B">
        <w:rPr>
          <w:b/>
        </w:rPr>
        <w:t xml:space="preserve"> 6 </w:t>
      </w:r>
      <w:r w:rsidRPr="0037138B">
        <w:rPr>
          <w:sz w:val="16"/>
        </w:rPr>
        <w:t xml:space="preserve">– Alison </w:t>
      </w:r>
      <w:proofErr w:type="spellStart"/>
      <w:r w:rsidRPr="0037138B">
        <w:rPr>
          <w:sz w:val="16"/>
        </w:rPr>
        <w:t>Cotgrave</w:t>
      </w:r>
      <w:proofErr w:type="spellEnd"/>
      <w:r w:rsidRPr="0037138B">
        <w:rPr>
          <w:sz w:val="16"/>
        </w:rPr>
        <w:t xml:space="preserve"> has a PhD in Sustainability Literacy, she is currently the Deputy Director of the School of the Built Environment and a researcher in construction education, she is also a Fellow of the Higher Education Academy, </w:t>
      </w:r>
      <w:proofErr w:type="spellStart"/>
      <w:r w:rsidRPr="0037138B">
        <w:rPr>
          <w:sz w:val="16"/>
        </w:rPr>
        <w:t>RafidAlkhaddar</w:t>
      </w:r>
      <w:proofErr w:type="spellEnd"/>
      <w:r w:rsidRPr="0037138B">
        <w:rPr>
          <w:sz w:val="16"/>
        </w:rPr>
        <w:t xml:space="preserve"> has a PhD in Civil Engineering and currently teaches at the School of the Built Environment John </w:t>
      </w:r>
      <w:proofErr w:type="spellStart"/>
      <w:r w:rsidRPr="0037138B">
        <w:rPr>
          <w:sz w:val="16"/>
        </w:rPr>
        <w:t>Moores</w:t>
      </w:r>
      <w:proofErr w:type="spellEnd"/>
      <w:r w:rsidRPr="0037138B">
        <w:rPr>
          <w:sz w:val="16"/>
        </w:rPr>
        <w:t xml:space="preserve"> University in Liverpool as a Professor of Water and Environmental Engineering (March 2006, “Greening the Curricula within Construction </w:t>
      </w:r>
      <w:proofErr w:type="spellStart"/>
      <w:r w:rsidRPr="0037138B">
        <w:rPr>
          <w:sz w:val="16"/>
        </w:rPr>
        <w:t>Programmes</w:t>
      </w:r>
      <w:proofErr w:type="spellEnd"/>
      <w:r w:rsidRPr="0037138B">
        <w:rPr>
          <w:sz w:val="16"/>
        </w:rPr>
        <w:t xml:space="preserve">,” Journal for Education in the Built Environment, Vol.1, Issue 1, March 2006 pp. 3-29, </w:t>
      </w:r>
      <w:r w:rsidRPr="0037138B">
        <w:rPr>
          <w:color w:val="000000"/>
          <w:sz w:val="16"/>
        </w:rPr>
        <w:t>http://131.251.248.49/jebe/pdf/AlisonCotgrave1(1).pdf)</w:t>
      </w:r>
    </w:p>
    <w:p w:rsidR="0077562F" w:rsidRPr="0037138B" w:rsidRDefault="0077562F" w:rsidP="0077562F">
      <w:pPr>
        <w:tabs>
          <w:tab w:val="left" w:pos="4185"/>
        </w:tabs>
        <w:rPr>
          <w:u w:val="single"/>
        </w:rPr>
      </w:pPr>
      <w:r w:rsidRPr="0037138B">
        <w:rPr>
          <w:u w:val="single"/>
        </w:rPr>
        <w:t xml:space="preserve">Environmental education  </w:t>
      </w:r>
    </w:p>
    <w:p w:rsidR="0077562F" w:rsidRPr="0037138B" w:rsidRDefault="0077562F" w:rsidP="0077562F">
      <w:pPr>
        <w:rPr>
          <w:u w:val="single"/>
        </w:rPr>
      </w:pPr>
      <w:r w:rsidRPr="0037138B">
        <w:rPr>
          <w:sz w:val="16"/>
        </w:rPr>
        <w:t xml:space="preserve">Many writers have determined that </w:t>
      </w:r>
      <w:r w:rsidRPr="0037138B">
        <w:rPr>
          <w:highlight w:val="yellow"/>
          <w:u w:val="single"/>
        </w:rPr>
        <w:t xml:space="preserve">the main aim of environmental education is to change </w:t>
      </w:r>
      <w:proofErr w:type="gramStart"/>
      <w:r w:rsidRPr="0037138B">
        <w:rPr>
          <w:highlight w:val="yellow"/>
          <w:u w:val="single"/>
        </w:rPr>
        <w:t>attitudes</w:t>
      </w:r>
      <w:r w:rsidRPr="0037138B">
        <w:rPr>
          <w:u w:val="single"/>
        </w:rPr>
        <w:t xml:space="preserve">, </w:t>
      </w:r>
      <w:r w:rsidRPr="0037138B">
        <w:rPr>
          <w:highlight w:val="yellow"/>
          <w:u w:val="single"/>
        </w:rPr>
        <w:t>that</w:t>
      </w:r>
      <w:proofErr w:type="gramEnd"/>
      <w:r w:rsidRPr="0037138B">
        <w:rPr>
          <w:highlight w:val="yellow"/>
          <w:u w:val="single"/>
        </w:rPr>
        <w:t xml:space="preserve"> will</w:t>
      </w:r>
      <w:r w:rsidRPr="0037138B">
        <w:rPr>
          <w:u w:val="single"/>
        </w:rPr>
        <w:t xml:space="preserve"> in turn </w:t>
      </w:r>
      <w:r w:rsidRPr="0037138B">
        <w:rPr>
          <w:highlight w:val="yellow"/>
          <w:u w:val="single"/>
        </w:rPr>
        <w:t xml:space="preserve">change </w:t>
      </w:r>
      <w:proofErr w:type="spellStart"/>
      <w:r w:rsidRPr="0037138B">
        <w:rPr>
          <w:highlight w:val="yellow"/>
          <w:u w:val="single"/>
        </w:rPr>
        <w:t>behaviour</w:t>
      </w:r>
      <w:proofErr w:type="spellEnd"/>
      <w:r w:rsidRPr="0037138B">
        <w:rPr>
          <w:sz w:val="16"/>
        </w:rPr>
        <w:t xml:space="preserve">. As long ago as 1976, Ramsey and </w:t>
      </w:r>
      <w:proofErr w:type="spellStart"/>
      <w:r w:rsidRPr="0037138B">
        <w:rPr>
          <w:sz w:val="16"/>
        </w:rPr>
        <w:t>Rickson</w:t>
      </w:r>
      <w:proofErr w:type="spellEnd"/>
      <w:r w:rsidRPr="0037138B">
        <w:rPr>
          <w:sz w:val="16"/>
        </w:rPr>
        <w:t xml:space="preserve"> identified that </w:t>
      </w:r>
      <w:r w:rsidRPr="0037138B">
        <w:rPr>
          <w:u w:val="single"/>
        </w:rPr>
        <w:t xml:space="preserve">it has long been known that the basis for many environmental problems is irresponsible </w:t>
      </w:r>
      <w:proofErr w:type="spellStart"/>
      <w:r w:rsidRPr="0037138B">
        <w:rPr>
          <w:u w:val="single"/>
        </w:rPr>
        <w:t>behaviour</w:t>
      </w:r>
      <w:proofErr w:type="spellEnd"/>
      <w:r w:rsidRPr="0037138B">
        <w:rPr>
          <w:u w:val="single"/>
        </w:rPr>
        <w:t xml:space="preserve">. Without a doubt, one of the most important influences on </w:t>
      </w:r>
      <w:proofErr w:type="spellStart"/>
      <w:r w:rsidRPr="0037138B">
        <w:rPr>
          <w:u w:val="single"/>
        </w:rPr>
        <w:t>behaviour</w:t>
      </w:r>
      <w:proofErr w:type="spellEnd"/>
      <w:r w:rsidRPr="0037138B">
        <w:rPr>
          <w:u w:val="single"/>
        </w:rPr>
        <w:t xml:space="preserve"> is </w:t>
      </w:r>
      <w:proofErr w:type="gramStart"/>
      <w:r w:rsidRPr="0037138B">
        <w:rPr>
          <w:u w:val="single"/>
        </w:rPr>
        <w:t>attitude, that</w:t>
      </w:r>
      <w:proofErr w:type="gramEnd"/>
      <w:r w:rsidRPr="0037138B">
        <w:rPr>
          <w:u w:val="single"/>
        </w:rPr>
        <w:t xml:space="preserve"> in turn is influenced by education</w:t>
      </w:r>
      <w:r w:rsidRPr="0037138B">
        <w:rPr>
          <w:sz w:val="16"/>
        </w:rPr>
        <w:t xml:space="preserve">. </w:t>
      </w:r>
      <w:r w:rsidRPr="0037138B">
        <w:rPr>
          <w:u w:val="single"/>
        </w:rPr>
        <w:t>Campbell Bradley</w:t>
      </w:r>
      <w:r w:rsidRPr="0037138B">
        <w:rPr>
          <w:sz w:val="16"/>
        </w:rPr>
        <w:t xml:space="preserve"> et al. (1999) </w:t>
      </w:r>
      <w:r w:rsidRPr="0037138B">
        <w:rPr>
          <w:u w:val="single"/>
        </w:rPr>
        <w:t xml:space="preserve">stress the need for trying to change young people’s environmental attitudes because young people ultimately will be affected by, and will need to provide, solutions to environmental problems arising from present day actions. </w:t>
      </w:r>
      <w:r w:rsidRPr="0037138B">
        <w:rPr>
          <w:b/>
          <w:highlight w:val="yellow"/>
          <w:u w:val="single"/>
        </w:rPr>
        <w:t>As future policymakers</w:t>
      </w:r>
      <w:r w:rsidRPr="0037138B">
        <w:rPr>
          <w:highlight w:val="yellow"/>
          <w:u w:val="single"/>
        </w:rPr>
        <w:t>, the youth</w:t>
      </w:r>
      <w:r w:rsidRPr="0037138B">
        <w:rPr>
          <w:u w:val="single"/>
        </w:rPr>
        <w:t xml:space="preserve"> of today </w:t>
      </w:r>
      <w:r w:rsidRPr="0037138B">
        <w:rPr>
          <w:highlight w:val="yellow"/>
          <w:u w:val="single"/>
        </w:rPr>
        <w:t xml:space="preserve">will be responsible for ‘fixing’ the environment and </w:t>
      </w:r>
      <w:r w:rsidRPr="0037138B">
        <w:rPr>
          <w:b/>
          <w:highlight w:val="yellow"/>
          <w:u w:val="single"/>
        </w:rPr>
        <w:t xml:space="preserve">they will be the ones who must be persuaded to act </w:t>
      </w:r>
      <w:r w:rsidRPr="0037138B">
        <w:rPr>
          <w:b/>
          <w:u w:val="single"/>
        </w:rPr>
        <w:t>now</w:t>
      </w:r>
      <w:r w:rsidRPr="0037138B">
        <w:rPr>
          <w:u w:val="single"/>
        </w:rPr>
        <w:t xml:space="preserve"> in order to avoid paying a high price to repair damage to the environment in the future, if indeed it is repairable. Therefore it appears that effective environmental education, which changes the attitudes of young people, is crucial. </w:t>
      </w:r>
      <w:r w:rsidRPr="0037138B">
        <w:rPr>
          <w:sz w:val="16"/>
        </w:rPr>
        <w:t>The (then) Department for Education (DFE) report, commonly known as the ‘</w:t>
      </w:r>
      <w:proofErr w:type="spellStart"/>
      <w:r w:rsidRPr="0037138B">
        <w:rPr>
          <w:sz w:val="16"/>
        </w:rPr>
        <w:t>Toyne</w:t>
      </w:r>
      <w:proofErr w:type="spellEnd"/>
      <w:r w:rsidRPr="0037138B">
        <w:rPr>
          <w:sz w:val="16"/>
        </w:rPr>
        <w:t xml:space="preserve"> Report’ (DFE, 1993), concluded that as </w:t>
      </w:r>
      <w:r w:rsidRPr="0037138B">
        <w:rPr>
          <w:u w:val="single"/>
        </w:rPr>
        <w:t>education seeks to lead opinion, it will do so more effectively if it keeps in mind the distinctive nature of its mission</w:t>
      </w:r>
      <w:r w:rsidRPr="0037138B">
        <w:rPr>
          <w:sz w:val="16"/>
        </w:rPr>
        <w:t xml:space="preserve">, which is first and foremost to improve its students’ understanding. </w:t>
      </w:r>
      <w:r w:rsidRPr="0037138B">
        <w:rPr>
          <w:u w:val="single"/>
        </w:rPr>
        <w:t xml:space="preserve">Their concern may well be awakened as a result; but it must be a properly informed </w:t>
      </w:r>
      <w:proofErr w:type="spellStart"/>
      <w:r w:rsidRPr="0037138B">
        <w:rPr>
          <w:u w:val="single"/>
        </w:rPr>
        <w:t>concern.This</w:t>
      </w:r>
      <w:proofErr w:type="spellEnd"/>
      <w:r w:rsidRPr="0037138B">
        <w:rPr>
          <w:u w:val="single"/>
        </w:rPr>
        <w:t xml:space="preserve"> does not necessarily mean treating the environment as a purely scientific issue, but does mean that </w:t>
      </w:r>
      <w:r w:rsidRPr="0037138B">
        <w:rPr>
          <w:b/>
          <w:highlight w:val="yellow"/>
          <w:u w:val="single"/>
        </w:rPr>
        <w:t>the respective roles of science and ethics need to be distinguished</w:t>
      </w:r>
      <w:r w:rsidRPr="0037138B">
        <w:rPr>
          <w:highlight w:val="yellow"/>
          <w:u w:val="single"/>
        </w:rPr>
        <w:t>, and the complexities of each need to be acknowledged</w:t>
      </w:r>
      <w:r w:rsidRPr="0037138B">
        <w:rPr>
          <w:sz w:val="16"/>
        </w:rPr>
        <w:t xml:space="preserve">. </w:t>
      </w:r>
      <w:r w:rsidRPr="0037138B">
        <w:rPr>
          <w:b/>
          <w:u w:val="single"/>
        </w:rPr>
        <w:t>Failure to do this may lead all too readily to an ‘environmentalism’ which</w:t>
      </w:r>
      <w:r w:rsidRPr="0037138B">
        <w:rPr>
          <w:sz w:val="16"/>
        </w:rPr>
        <w:t xml:space="preserve">, by depicting possibilities as certainties, </w:t>
      </w:r>
      <w:r w:rsidRPr="0037138B">
        <w:rPr>
          <w:b/>
          <w:u w:val="single"/>
        </w:rPr>
        <w:t xml:space="preserve">can only discredit </w:t>
      </w:r>
      <w:proofErr w:type="gramStart"/>
      <w:r w:rsidRPr="0037138B">
        <w:rPr>
          <w:b/>
          <w:u w:val="single"/>
        </w:rPr>
        <w:t>itself</w:t>
      </w:r>
      <w:proofErr w:type="gramEnd"/>
      <w:r w:rsidRPr="0037138B">
        <w:rPr>
          <w:b/>
          <w:u w:val="single"/>
        </w:rPr>
        <w:t xml:space="preserve"> in the long run</w:t>
      </w:r>
      <w:r w:rsidRPr="0037138B">
        <w:rPr>
          <w:u w:val="single"/>
        </w:rPr>
        <w:t xml:space="preserve"> and feed the complacency which it seeks to dispel</w:t>
      </w:r>
      <w:r w:rsidRPr="0037138B">
        <w:rPr>
          <w:sz w:val="16"/>
        </w:rPr>
        <w:t xml:space="preserve">. </w:t>
      </w:r>
      <w:proofErr w:type="spellStart"/>
      <w:r w:rsidRPr="0037138B">
        <w:rPr>
          <w:sz w:val="16"/>
        </w:rPr>
        <w:t>McKeown</w:t>
      </w:r>
      <w:proofErr w:type="spellEnd"/>
      <w:r w:rsidRPr="0037138B">
        <w:rPr>
          <w:sz w:val="16"/>
        </w:rPr>
        <w:t xml:space="preserve">-Ice and </w:t>
      </w:r>
      <w:proofErr w:type="spellStart"/>
      <w:r w:rsidRPr="0037138B">
        <w:rPr>
          <w:sz w:val="16"/>
        </w:rPr>
        <w:t>Dendinger</w:t>
      </w:r>
      <w:proofErr w:type="spellEnd"/>
      <w:r w:rsidRPr="0037138B">
        <w:rPr>
          <w:sz w:val="16"/>
        </w:rPr>
        <w:t xml:space="preserve"> (2000) have identified the fact that </w:t>
      </w:r>
      <w:r w:rsidRPr="0037138B">
        <w:rPr>
          <w:u w:val="single"/>
        </w:rPr>
        <w:t>scientific knowledge and political intervention will not solve the environmental problem on their own</w:t>
      </w:r>
      <w:r w:rsidRPr="0037138B">
        <w:rPr>
          <w:sz w:val="16"/>
        </w:rPr>
        <w:t xml:space="preserve">, thus implying that </w:t>
      </w:r>
      <w:r w:rsidRPr="0037138B">
        <w:rPr>
          <w:u w:val="single"/>
        </w:rPr>
        <w:t xml:space="preserve">something additional is required to change </w:t>
      </w:r>
      <w:proofErr w:type="spellStart"/>
      <w:r w:rsidRPr="0037138B">
        <w:rPr>
          <w:u w:val="single"/>
        </w:rPr>
        <w:t>behaviour</w:t>
      </w:r>
      <w:proofErr w:type="spellEnd"/>
      <w:r w:rsidRPr="0037138B">
        <w:rPr>
          <w:sz w:val="16"/>
        </w:rPr>
        <w:t xml:space="preserve">. As has already been discussed, </w:t>
      </w:r>
      <w:proofErr w:type="spellStart"/>
      <w:r w:rsidRPr="0037138B">
        <w:rPr>
          <w:u w:val="single"/>
        </w:rPr>
        <w:t>behaviour</w:t>
      </w:r>
      <w:proofErr w:type="spellEnd"/>
      <w:r w:rsidRPr="0037138B">
        <w:rPr>
          <w:u w:val="single"/>
        </w:rPr>
        <w:t xml:space="preserve"> changes can only occur if attitudes change and this can be achieved through education</w:t>
      </w:r>
      <w:r w:rsidRPr="0037138B">
        <w:rPr>
          <w:sz w:val="16"/>
        </w:rPr>
        <w:t xml:space="preserve">. As </w:t>
      </w:r>
      <w:proofErr w:type="spellStart"/>
      <w:r w:rsidRPr="0037138B">
        <w:rPr>
          <w:sz w:val="16"/>
        </w:rPr>
        <w:t>Fien</w:t>
      </w:r>
      <w:proofErr w:type="spellEnd"/>
      <w:r w:rsidRPr="0037138B">
        <w:rPr>
          <w:sz w:val="16"/>
        </w:rPr>
        <w:t xml:space="preserve"> (1997) identifies, environmental education can play a key role </w:t>
      </w:r>
      <w:r w:rsidRPr="0037138B">
        <w:rPr>
          <w:u w:val="single"/>
        </w:rPr>
        <w:t xml:space="preserve">by creating awareness, and changing people’s values, skills and </w:t>
      </w:r>
      <w:proofErr w:type="spellStart"/>
      <w:r w:rsidRPr="0037138B">
        <w:rPr>
          <w:u w:val="single"/>
        </w:rPr>
        <w:t>behaviour</w:t>
      </w:r>
      <w:proofErr w:type="spellEnd"/>
      <w:r w:rsidRPr="0037138B">
        <w:rPr>
          <w:sz w:val="16"/>
        </w:rPr>
        <w:t xml:space="preserve">. Introducing environmental elements into the curriculum can therefore be seen as a potentially effective way of transferring knowledge. This should in turn improve attitudes that will lead to improvements in environmental </w:t>
      </w:r>
      <w:proofErr w:type="spellStart"/>
      <w:r w:rsidRPr="0037138B">
        <w:rPr>
          <w:sz w:val="16"/>
        </w:rPr>
        <w:t>behaviour</w:t>
      </w:r>
      <w:proofErr w:type="spellEnd"/>
      <w:r w:rsidRPr="0037138B">
        <w:rPr>
          <w:sz w:val="16"/>
        </w:rPr>
        <w:t xml:space="preserve">. Graham (2000) believes </w:t>
      </w:r>
      <w:r w:rsidRPr="0037138B">
        <w:rPr>
          <w:u w:val="single"/>
        </w:rPr>
        <w:t>that it is crucial that</w:t>
      </w:r>
      <w:r w:rsidRPr="0037138B">
        <w:rPr>
          <w:sz w:val="16"/>
        </w:rPr>
        <w:t xml:space="preserve"> building </w:t>
      </w:r>
      <w:r w:rsidRPr="0037138B">
        <w:rPr>
          <w:u w:val="single"/>
        </w:rPr>
        <w:t xml:space="preserve">professionals not only participate in the creation of projects that have low environmental impact, but </w:t>
      </w:r>
      <w:r w:rsidRPr="0037138B">
        <w:rPr>
          <w:sz w:val="16"/>
        </w:rPr>
        <w:t xml:space="preserve">equally it is important </w:t>
      </w:r>
      <w:r w:rsidRPr="0037138B">
        <w:rPr>
          <w:u w:val="single"/>
        </w:rPr>
        <w:t>that they learn to conceive, nurture, promote and facilitate the kind of paradigm changes seen as necessary to create a sustainable society</w:t>
      </w:r>
      <w:r w:rsidRPr="0037138B">
        <w:rPr>
          <w:sz w:val="16"/>
        </w:rPr>
        <w:t xml:space="preserve">. </w:t>
      </w:r>
      <w:r w:rsidRPr="0037138B">
        <w:rPr>
          <w:highlight w:val="yellow"/>
          <w:u w:val="single"/>
        </w:rPr>
        <w:t>There are</w:t>
      </w:r>
      <w:r w:rsidRPr="0037138B">
        <w:rPr>
          <w:sz w:val="16"/>
        </w:rPr>
        <w:t xml:space="preserve"> however </w:t>
      </w:r>
      <w:r w:rsidRPr="0037138B">
        <w:rPr>
          <w:highlight w:val="yellow"/>
          <w:u w:val="single"/>
        </w:rPr>
        <w:t xml:space="preserve">limitations </w:t>
      </w:r>
      <w:r w:rsidRPr="0037138B">
        <w:rPr>
          <w:u w:val="single"/>
        </w:rPr>
        <w:t xml:space="preserve">as </w:t>
      </w:r>
      <w:r w:rsidRPr="0037138B">
        <w:rPr>
          <w:highlight w:val="yellow"/>
          <w:u w:val="single"/>
        </w:rPr>
        <w:t xml:space="preserve">to </w:t>
      </w:r>
      <w:r w:rsidRPr="0037138B">
        <w:rPr>
          <w:u w:val="single"/>
        </w:rPr>
        <w:t xml:space="preserve">what </w:t>
      </w:r>
      <w:r w:rsidRPr="0037138B">
        <w:rPr>
          <w:highlight w:val="yellow"/>
          <w:u w:val="single"/>
        </w:rPr>
        <w:t xml:space="preserve">education </w:t>
      </w:r>
      <w:r w:rsidRPr="0037138B">
        <w:rPr>
          <w:u w:val="single"/>
        </w:rPr>
        <w:t>can achieve</w:t>
      </w:r>
      <w:r w:rsidRPr="0037138B">
        <w:rPr>
          <w:highlight w:val="yellow"/>
          <w:u w:val="single"/>
        </w:rPr>
        <w:t xml:space="preserve"> on its own</w:t>
      </w:r>
      <w:r w:rsidRPr="0037138B">
        <w:rPr>
          <w:sz w:val="16"/>
        </w:rPr>
        <w:t xml:space="preserve">, for as </w:t>
      </w:r>
      <w:proofErr w:type="spellStart"/>
      <w:r w:rsidRPr="0037138B">
        <w:rPr>
          <w:sz w:val="16"/>
        </w:rPr>
        <w:t>Jucker</w:t>
      </w:r>
      <w:proofErr w:type="spellEnd"/>
      <w:r w:rsidRPr="0037138B">
        <w:rPr>
          <w:sz w:val="16"/>
        </w:rPr>
        <w:t xml:space="preserve"> (2002) believes, </w:t>
      </w:r>
      <w:r w:rsidRPr="0037138B">
        <w:rPr>
          <w:highlight w:val="yellow"/>
          <w:u w:val="single"/>
        </w:rPr>
        <w:t xml:space="preserve">if we do not do everything we can to transform our </w:t>
      </w:r>
      <w:r w:rsidRPr="0037138B">
        <w:rPr>
          <w:u w:val="single"/>
        </w:rPr>
        <w:t xml:space="preserve">political, economic and social </w:t>
      </w:r>
      <w:r w:rsidRPr="0037138B">
        <w:rPr>
          <w:highlight w:val="yellow"/>
          <w:u w:val="single"/>
        </w:rPr>
        <w:t>systems</w:t>
      </w:r>
      <w:r w:rsidRPr="0037138B">
        <w:rPr>
          <w:sz w:val="16"/>
        </w:rPr>
        <w:t xml:space="preserve"> into more sustainable structures, </w:t>
      </w:r>
      <w:r w:rsidRPr="0037138B">
        <w:rPr>
          <w:highlight w:val="yellow"/>
          <w:u w:val="single"/>
        </w:rPr>
        <w:t>we might as well forget the educational part.</w:t>
      </w:r>
    </w:p>
    <w:p w:rsidR="0077562F" w:rsidRPr="0037138B" w:rsidRDefault="0077562F" w:rsidP="0077562F">
      <w:pPr>
        <w:rPr>
          <w:rStyle w:val="TitleChar"/>
        </w:rPr>
      </w:pPr>
    </w:p>
    <w:p w:rsidR="0077562F" w:rsidRPr="0037138B" w:rsidRDefault="0077562F" w:rsidP="0077562F">
      <w:pPr>
        <w:pStyle w:val="Heading3"/>
      </w:pPr>
      <w:r w:rsidRPr="0037138B">
        <w:lastRenderedPageBreak/>
        <w:t xml:space="preserve">Switch-Side </w:t>
      </w:r>
    </w:p>
    <w:p w:rsidR="0077562F" w:rsidRPr="0037138B" w:rsidRDefault="0077562F" w:rsidP="0077562F">
      <w:pPr>
        <w:pStyle w:val="Heading4"/>
      </w:pPr>
      <w:r w:rsidRPr="0037138B">
        <w:t>Switch-side debate inculcates skills that empirically improve climate policy outcomes</w:t>
      </w:r>
    </w:p>
    <w:p w:rsidR="0077562F" w:rsidRPr="0037138B" w:rsidRDefault="0077562F" w:rsidP="0077562F">
      <w:r w:rsidRPr="0037138B">
        <w:rPr>
          <w:rStyle w:val="Style13ptBold"/>
        </w:rPr>
        <w:t>Mitchell 10</w:t>
      </w:r>
      <w:r w:rsidRPr="0037138B">
        <w:t xml:space="preserve"> Gordon R. Mitchell is Associate Professor and Director of Graduate Studies in the Department</w:t>
      </w:r>
    </w:p>
    <w:p w:rsidR="0077562F" w:rsidRPr="0037138B" w:rsidRDefault="0077562F" w:rsidP="0077562F">
      <w:pPr>
        <w:rPr>
          <w:sz w:val="16"/>
        </w:rPr>
      </w:pPr>
      <w:proofErr w:type="gramStart"/>
      <w:r w:rsidRPr="0037138B">
        <w:rPr>
          <w:sz w:val="16"/>
        </w:rPr>
        <w:t>of</w:t>
      </w:r>
      <w:proofErr w:type="gramEnd"/>
      <w:r w:rsidRPr="0037138B">
        <w:rPr>
          <w:sz w:val="16"/>
        </w:rPr>
        <w:t xml:space="preserve"> Communication at the University of Pittsburgh, where he also directs the William Pitt Debating</w:t>
      </w:r>
    </w:p>
    <w:p w:rsidR="0077562F" w:rsidRPr="0037138B" w:rsidRDefault="0077562F" w:rsidP="0077562F">
      <w:pPr>
        <w:rPr>
          <w:sz w:val="16"/>
        </w:rPr>
      </w:pPr>
      <w:proofErr w:type="gramStart"/>
      <w:r w:rsidRPr="0037138B">
        <w:rPr>
          <w:sz w:val="16"/>
        </w:rPr>
        <w:t>Union.</w:t>
      </w:r>
      <w:proofErr w:type="gramEnd"/>
      <w:r w:rsidRPr="0037138B">
        <w:rPr>
          <w:sz w:val="16"/>
        </w:rPr>
        <w:t xml:space="preserve"> Robert </w:t>
      </w:r>
      <w:proofErr w:type="spellStart"/>
      <w:r w:rsidRPr="0037138B">
        <w:rPr>
          <w:sz w:val="16"/>
        </w:rPr>
        <w:t>Asen’s</w:t>
      </w:r>
      <w:proofErr w:type="spellEnd"/>
      <w:r w:rsidRPr="0037138B">
        <w:rPr>
          <w:sz w:val="16"/>
        </w:rPr>
        <w:t xml:space="preserve"> patient and thoughtful feedback sharpened this manuscript, which was also</w:t>
      </w:r>
    </w:p>
    <w:p w:rsidR="0077562F" w:rsidRPr="0037138B" w:rsidRDefault="0077562F" w:rsidP="0077562F">
      <w:pPr>
        <w:rPr>
          <w:sz w:val="16"/>
        </w:rPr>
      </w:pPr>
      <w:proofErr w:type="gramStart"/>
      <w:r w:rsidRPr="0037138B">
        <w:rPr>
          <w:sz w:val="16"/>
        </w:rPr>
        <w:t>improved</w:t>
      </w:r>
      <w:proofErr w:type="gramEnd"/>
      <w:r w:rsidRPr="0037138B">
        <w:rPr>
          <w:sz w:val="16"/>
        </w:rPr>
        <w:t xml:space="preserve"> by contributions from members of the </w:t>
      </w:r>
      <w:proofErr w:type="spellStart"/>
      <w:r w:rsidRPr="0037138B">
        <w:rPr>
          <w:sz w:val="16"/>
        </w:rPr>
        <w:t>Schenley</w:t>
      </w:r>
      <w:proofErr w:type="spellEnd"/>
      <w:r w:rsidRPr="0037138B">
        <w:rPr>
          <w:sz w:val="16"/>
        </w:rPr>
        <w:t xml:space="preserve"> Park Debate Authors Working Group</w:t>
      </w:r>
    </w:p>
    <w:p w:rsidR="0077562F" w:rsidRPr="0037138B" w:rsidRDefault="0077562F" w:rsidP="0077562F">
      <w:pPr>
        <w:rPr>
          <w:sz w:val="16"/>
        </w:rPr>
      </w:pPr>
      <w:r w:rsidRPr="0037138B">
        <w:rPr>
          <w:sz w:val="16"/>
        </w:rPr>
        <w:t>(DAWG), a consortium of public argument scholars at the University of Pittsburgh that strives</w:t>
      </w:r>
    </w:p>
    <w:p w:rsidR="0077562F" w:rsidRPr="0037138B" w:rsidRDefault="0077562F" w:rsidP="0077562F">
      <w:pPr>
        <w:rPr>
          <w:sz w:val="16"/>
        </w:rPr>
      </w:pPr>
      <w:proofErr w:type="gramStart"/>
      <w:r w:rsidRPr="0037138B">
        <w:rPr>
          <w:sz w:val="16"/>
        </w:rPr>
        <w:t>to</w:t>
      </w:r>
      <w:proofErr w:type="gramEnd"/>
      <w:r w:rsidRPr="0037138B">
        <w:rPr>
          <w:sz w:val="16"/>
        </w:rPr>
        <w:t xml:space="preserve"> generate rigorous scholarship addressing the role of argumentation and debate in society.  SWITCH-SIDE DEBATING MEETS DEMAND-DRIVEN RHETORIC OF SCIENCE.  MITCHELL, GORDON R.1 Rhetoric &amp; Public Affairs; Spring2010, Vol. 13 Issue 1, p95-120, 26p </w:t>
      </w:r>
    </w:p>
    <w:p w:rsidR="0077562F" w:rsidRPr="0037138B" w:rsidRDefault="0077562F" w:rsidP="0077562F"/>
    <w:p w:rsidR="0077562F" w:rsidRPr="0037138B" w:rsidRDefault="0077562F" w:rsidP="0077562F">
      <w:pPr>
        <w:rPr>
          <w:sz w:val="16"/>
        </w:rPr>
      </w:pPr>
      <w:r w:rsidRPr="0037138B">
        <w:rPr>
          <w:sz w:val="16"/>
        </w:rPr>
        <w:t xml:space="preserve"> The watchwords for the intelligence community’s debating initiative— collaboration, critical thinking, collective awareness—resonate with key terms anchoring the study of deliberative democracy. In a major new text, John </w:t>
      </w:r>
      <w:proofErr w:type="spellStart"/>
      <w:r w:rsidRPr="0037138B">
        <w:rPr>
          <w:sz w:val="16"/>
        </w:rPr>
        <w:t>Gastil</w:t>
      </w:r>
      <w:proofErr w:type="spellEnd"/>
      <w:r w:rsidRPr="0037138B">
        <w:rPr>
          <w:sz w:val="16"/>
        </w:rPr>
        <w:t xml:space="preserve"> defines deliberation as a process whereby people “carefully examine a problem and arrive at a well-reasoned solution aft </w:t>
      </w:r>
      <w:proofErr w:type="spellStart"/>
      <w:r w:rsidRPr="0037138B">
        <w:rPr>
          <w:sz w:val="16"/>
        </w:rPr>
        <w:t>er</w:t>
      </w:r>
      <w:proofErr w:type="spellEnd"/>
      <w:r w:rsidRPr="0037138B">
        <w:rPr>
          <w:sz w:val="16"/>
        </w:rPr>
        <w:t xml:space="preserve"> a period of inclusive, respectful consideration of diverse points of view.”40 </w:t>
      </w:r>
      <w:proofErr w:type="spellStart"/>
      <w:r w:rsidRPr="0037138B">
        <w:rPr>
          <w:sz w:val="16"/>
        </w:rPr>
        <w:t>Gastil</w:t>
      </w:r>
      <w:proofErr w:type="spellEnd"/>
      <w:r w:rsidRPr="0037138B">
        <w:rPr>
          <w:sz w:val="16"/>
        </w:rPr>
        <w:t xml:space="preserve"> and his colleagues in organizations such as the Kettering Foundation and the National Coalition for Dialogue and Deliberation are pursuing a research program that foregrounds the democratic </w:t>
      </w:r>
      <w:proofErr w:type="spellStart"/>
      <w:r w:rsidRPr="0037138B">
        <w:rPr>
          <w:sz w:val="16"/>
        </w:rPr>
        <w:t>telos</w:t>
      </w:r>
      <w:proofErr w:type="spellEnd"/>
      <w:r w:rsidRPr="0037138B">
        <w:rPr>
          <w:sz w:val="16"/>
        </w:rPr>
        <w:t xml:space="preserve"> of deliberative processes. Work in this area features a blend of concrete interventions and studies of citizen empowerment.41 </w:t>
      </w:r>
      <w:proofErr w:type="gramStart"/>
      <w:r w:rsidRPr="0037138B">
        <w:rPr>
          <w:sz w:val="16"/>
        </w:rPr>
        <w:t>Notably</w:t>
      </w:r>
      <w:proofErr w:type="gramEnd"/>
      <w:r w:rsidRPr="0037138B">
        <w:rPr>
          <w:sz w:val="16"/>
        </w:rPr>
        <w:t xml:space="preserve">, a key theme in </w:t>
      </w:r>
      <w:r w:rsidRPr="0037138B">
        <w:rPr>
          <w:rStyle w:val="IntenseEmphasis"/>
          <w:rFonts w:asciiTheme="minorHAnsi" w:hAnsiTheme="minorHAnsi"/>
        </w:rPr>
        <w:t>much</w:t>
      </w:r>
      <w:r w:rsidRPr="0037138B">
        <w:rPr>
          <w:sz w:val="16"/>
        </w:rPr>
        <w:t xml:space="preserve"> of this </w:t>
      </w:r>
      <w:r w:rsidRPr="0037138B">
        <w:rPr>
          <w:rStyle w:val="IntenseEmphasis"/>
          <w:rFonts w:asciiTheme="minorHAnsi" w:hAnsiTheme="minorHAnsi"/>
        </w:rPr>
        <w:t>literature concerns the relationship between deliberation and debate, with the latter term often loaded with pejorative baggage</w:t>
      </w:r>
      <w:r w:rsidRPr="0037138B">
        <w:rPr>
          <w:sz w:val="16"/>
        </w:rPr>
        <w:t xml:space="preserve"> and working as a negative foil to highlight the positive qualities of deliberation.42 “Most political discussions, however, are debates. Stories in the media turn politics into a never-ending series of contests. People get swept into taking sides; their energy goes into figuring out who or what they’re for or against,” says Kettering president David Mathews and coauthor Noelle McAfee. “Deliberation is different. It is neither a partisan argument where opposing sides try to win nor a casual conversation conducted with polite civility. Public deliberation is a means by which citizens make tough choices about basic purposes and directions for their communities and their country. It is a way of reasoning and talking together.”43 Mathews and McAfee’s </w:t>
      </w:r>
      <w:r w:rsidRPr="0037138B">
        <w:rPr>
          <w:rStyle w:val="IntenseEmphasis"/>
          <w:rFonts w:asciiTheme="minorHAnsi" w:hAnsiTheme="minorHAnsi"/>
        </w:rPr>
        <w:t>distrust of the debate process is almost paradigmatic</w:t>
      </w:r>
      <w:r w:rsidRPr="0037138B">
        <w:rPr>
          <w:sz w:val="16"/>
        </w:rPr>
        <w:t xml:space="preserve"> amongst theorists and practitioners of Kettering-style deliberative democracy. One conceptual mechanism for reinforcing this debate-deliberation opposition is characterization of debate as a process inimical to deliberative aims, with debaters adopting dogmatic and fixed positions that frustrate the deliberative objective of “choice work.” In this register, Emily Robertson   observes, “unlike deliberators, debaters are typically not open to the possibility of being shown wrong. . . . Debaters are not trying to find the best solution by keeping an open mind about the opponent’s point of view.”44 Similarly, founding documents from the University of Houston–Downtown’s Center for Public Deliberation state, “Public deliberation is about choice work, which is different from a dialogue or a debate. In dialogue, people oft en look to relate to each other, to understand each other, and to talk about more informal issues. In debate, there are generally two positions and people are generally looking to ‘win’ their side.”45 Debate, cast here as the theoretical scapegoat, provides a convenient, low-water benchmark for explaining how other forms of deliberative interaction better promote cooperative “choice work.” </w:t>
      </w:r>
      <w:r w:rsidRPr="0037138B">
        <w:rPr>
          <w:rStyle w:val="IntenseEmphasis"/>
          <w:rFonts w:asciiTheme="minorHAnsi" w:hAnsiTheme="minorHAnsi"/>
        </w:rPr>
        <w:t>The</w:t>
      </w:r>
      <w:r w:rsidRPr="0037138B">
        <w:rPr>
          <w:sz w:val="16"/>
        </w:rPr>
        <w:t xml:space="preserve"> Kettering-inspired </w:t>
      </w:r>
      <w:r w:rsidRPr="0037138B">
        <w:rPr>
          <w:rStyle w:val="IntenseEmphasis"/>
          <w:rFonts w:asciiTheme="minorHAnsi" w:hAnsiTheme="minorHAnsi"/>
        </w:rPr>
        <w:t>framework receives support from perversions of the debate process such as vapid presidential debates</w:t>
      </w:r>
      <w:r w:rsidRPr="0037138B">
        <w:rPr>
          <w:sz w:val="16"/>
        </w:rPr>
        <w:t xml:space="preserve"> </w:t>
      </w:r>
      <w:r w:rsidRPr="0037138B">
        <w:rPr>
          <w:rStyle w:val="IntenseEmphasis"/>
          <w:rFonts w:asciiTheme="minorHAnsi" w:hAnsiTheme="minorHAnsi"/>
        </w:rPr>
        <w:t xml:space="preserve">and </w:t>
      </w:r>
      <w:r w:rsidRPr="0037138B">
        <w:rPr>
          <w:rStyle w:val="UnderlineBold"/>
          <w:sz w:val="22"/>
        </w:rPr>
        <w:t>verbal pyrotechnics</w:t>
      </w:r>
      <w:r w:rsidRPr="0037138B">
        <w:rPr>
          <w:sz w:val="16"/>
        </w:rPr>
        <w:t xml:space="preserve"> </w:t>
      </w:r>
      <w:r w:rsidRPr="0037138B">
        <w:rPr>
          <w:rStyle w:val="IntenseEmphasis"/>
          <w:rFonts w:asciiTheme="minorHAnsi" w:hAnsiTheme="minorHAnsi"/>
        </w:rPr>
        <w:t>found on Crossfire-style</w:t>
      </w:r>
      <w:r w:rsidRPr="0037138B">
        <w:rPr>
          <w:sz w:val="16"/>
        </w:rPr>
        <w:t xml:space="preserve"> television shows.46 </w:t>
      </w:r>
      <w:r w:rsidRPr="0037138B">
        <w:rPr>
          <w:rStyle w:val="UnderlineBold"/>
          <w:sz w:val="22"/>
        </w:rPr>
        <w:t>In contrast</w:t>
      </w:r>
      <w:r w:rsidRPr="0037138B">
        <w:rPr>
          <w:sz w:val="16"/>
        </w:rPr>
        <w:t xml:space="preserve">, </w:t>
      </w:r>
      <w:r w:rsidRPr="0037138B">
        <w:rPr>
          <w:rStyle w:val="IntenseEmphasis"/>
          <w:rFonts w:asciiTheme="minorHAnsi" w:hAnsiTheme="minorHAnsi"/>
        </w:rPr>
        <w:t>the intelligence community’s debating initiative stands as a</w:t>
      </w:r>
      <w:r w:rsidRPr="0037138B">
        <w:rPr>
          <w:sz w:val="16"/>
        </w:rPr>
        <w:t xml:space="preserve"> nettlesome </w:t>
      </w:r>
      <w:r w:rsidRPr="0037138B">
        <w:rPr>
          <w:rStyle w:val="IntenseEmphasis"/>
          <w:rFonts w:asciiTheme="minorHAnsi" w:hAnsiTheme="minorHAnsi"/>
        </w:rPr>
        <w:t xml:space="preserve">anomaly </w:t>
      </w:r>
      <w:r w:rsidRPr="0037138B">
        <w:rPr>
          <w:sz w:val="16"/>
        </w:rPr>
        <w:t xml:space="preserve">for these theoretical frameworks, with debate serving, rather than frustrating, the ends of deliberation. The presence of such an anomaly would seem to point to the wisdom of fashioning a theoretical orientation that frames the debate-deliberation connection in contingent, rather than static terms, with the relationship between the categories shift </w:t>
      </w:r>
      <w:proofErr w:type="spellStart"/>
      <w:r w:rsidRPr="0037138B">
        <w:rPr>
          <w:sz w:val="16"/>
        </w:rPr>
        <w:t>ing</w:t>
      </w:r>
      <w:proofErr w:type="spellEnd"/>
      <w:r w:rsidRPr="0037138B">
        <w:rPr>
          <w:sz w:val="16"/>
        </w:rPr>
        <w:t xml:space="preserve"> along with the various contexts in which they manifest in practice.47 Such an approach gestures toward the importance of rhetorically informed critical work on multiple levels. First, the contingency of situated practice invites analysis geared to assess, in particular cases, the extent to which debate practices enable and/ or constrain deliberative objectives. Regarding the intelligence community’s debating initiative, such an analytical perspective highlights, for example, the tight connection between the deliberative goals established by intelligence officials and the cultural technology manifest in the bridge project’s online debating applications such as Hot Grinds. An additional dimension of nuance emerging from this avenue of analysis pertains to the precise nature of the deliberative goals set by bridge. Program descriptions notably eschew Kettering-style references to democratic citizen empowerment, yet feature deliberation prominently as a key ingredient of strong intelligence </w:t>
      </w:r>
      <w:proofErr w:type="gramStart"/>
      <w:r w:rsidRPr="0037138B">
        <w:rPr>
          <w:sz w:val="16"/>
        </w:rPr>
        <w:t>tradecraft .</w:t>
      </w:r>
      <w:proofErr w:type="gramEnd"/>
      <w:r w:rsidRPr="0037138B">
        <w:rPr>
          <w:sz w:val="16"/>
        </w:rPr>
        <w:t xml:space="preserve"> </w:t>
      </w:r>
      <w:proofErr w:type="spellStart"/>
      <w:r w:rsidRPr="0037138B">
        <w:rPr>
          <w:sz w:val="16"/>
        </w:rPr>
        <w:t>Th</w:t>
      </w:r>
      <w:proofErr w:type="spellEnd"/>
      <w:r w:rsidRPr="0037138B">
        <w:rPr>
          <w:sz w:val="16"/>
        </w:rPr>
        <w:t xml:space="preserve"> is caveat is especially salient to consider when it comes to the second category of rhetorically informed critical work invited by the contingent aspect of specific debate initiatives. To grasp this   layer it is useful to appreciate how the name of the bridge project constitutes an invitation for those outside the intelligence community to participate in the analytic outreach </w:t>
      </w:r>
      <w:proofErr w:type="spellStart"/>
      <w:r w:rsidRPr="0037138B">
        <w:rPr>
          <w:sz w:val="16"/>
        </w:rPr>
        <w:t>eff</w:t>
      </w:r>
      <w:proofErr w:type="spellEnd"/>
      <w:r w:rsidRPr="0037138B">
        <w:rPr>
          <w:sz w:val="16"/>
        </w:rPr>
        <w:t xml:space="preserve"> ort. According to </w:t>
      </w:r>
      <w:proofErr w:type="spellStart"/>
      <w:r w:rsidRPr="0037138B">
        <w:rPr>
          <w:sz w:val="16"/>
        </w:rPr>
        <w:t>Doney</w:t>
      </w:r>
      <w:proofErr w:type="spellEnd"/>
      <w:r w:rsidRPr="0037138B">
        <w:rPr>
          <w:sz w:val="16"/>
        </w:rPr>
        <w:t xml:space="preserve">, bridge “provides an environment for Analytic Outreach—a place where IC analysts can reach out to expertise elsewhere in federal, state, and local government, in academia, and industry. New communities of interest can form quickly in bridge through the ‘web of trust’ access control model—access to minds outside the </w:t>
      </w:r>
      <w:r w:rsidRPr="0037138B">
        <w:rPr>
          <w:sz w:val="16"/>
        </w:rPr>
        <w:lastRenderedPageBreak/>
        <w:t xml:space="preserve">intelligence community creates an analytic force multiplier.”48 This presents a moment of choice for academic scholars in a position to respond to </w:t>
      </w:r>
      <w:proofErr w:type="spellStart"/>
      <w:r w:rsidRPr="0037138B">
        <w:rPr>
          <w:sz w:val="16"/>
        </w:rPr>
        <w:t>Doney’s</w:t>
      </w:r>
      <w:proofErr w:type="spellEnd"/>
      <w:r w:rsidRPr="0037138B">
        <w:rPr>
          <w:sz w:val="16"/>
        </w:rPr>
        <w:t xml:space="preserve"> invitation; it is an opportunity to convert scholarly expertise into an “analytic force multiplier.” In reflexively pondering this invitation, it may be valuable for scholars to read Greene and Hicks’s proposition that </w:t>
      </w:r>
      <w:r w:rsidRPr="0037138B">
        <w:rPr>
          <w:rStyle w:val="IntenseEmphasis"/>
          <w:rFonts w:asciiTheme="minorHAnsi" w:hAnsiTheme="minorHAnsi"/>
          <w:highlight w:val="yellow"/>
        </w:rPr>
        <w:t>switch-side debating should be viewed as a cultural technology</w:t>
      </w:r>
      <w:r w:rsidRPr="0037138B">
        <w:rPr>
          <w:sz w:val="16"/>
        </w:rPr>
        <w:t xml:space="preserve"> in light of Langdon Winner’s maxim that “technological artifacts have politics.”49 In the case of bridge, politics are informed by the history of intelligence community policies and practices. Commenter </w:t>
      </w:r>
      <w:proofErr w:type="spellStart"/>
      <w:r w:rsidRPr="0037138B">
        <w:rPr>
          <w:sz w:val="16"/>
        </w:rPr>
        <w:t>Th</w:t>
      </w:r>
      <w:proofErr w:type="spellEnd"/>
      <w:r w:rsidRPr="0037138B">
        <w:rPr>
          <w:sz w:val="16"/>
        </w:rPr>
        <w:t xml:space="preserve"> </w:t>
      </w:r>
      <w:proofErr w:type="spellStart"/>
      <w:r w:rsidRPr="0037138B">
        <w:rPr>
          <w:sz w:val="16"/>
        </w:rPr>
        <w:t>omas</w:t>
      </w:r>
      <w:proofErr w:type="spellEnd"/>
      <w:r w:rsidRPr="0037138B">
        <w:rPr>
          <w:sz w:val="16"/>
        </w:rPr>
        <w:t xml:space="preserve"> Lord puts this point in high relief in a post off </w:t>
      </w:r>
      <w:proofErr w:type="spellStart"/>
      <w:r w:rsidRPr="0037138B">
        <w:rPr>
          <w:sz w:val="16"/>
        </w:rPr>
        <w:t>ered</w:t>
      </w:r>
      <w:proofErr w:type="spellEnd"/>
      <w:r w:rsidRPr="0037138B">
        <w:rPr>
          <w:sz w:val="16"/>
        </w:rPr>
        <w:t xml:space="preserve"> in response to a news story on the topic: “[W]</w:t>
      </w:r>
      <w:proofErr w:type="spellStart"/>
      <w:r w:rsidRPr="0037138B">
        <w:rPr>
          <w:sz w:val="16"/>
        </w:rPr>
        <w:t>hy</w:t>
      </w:r>
      <w:proofErr w:type="spellEnd"/>
      <w:r w:rsidRPr="0037138B">
        <w:rPr>
          <w:sz w:val="16"/>
        </w:rPr>
        <w:t xml:space="preserve"> should this thing (‘bridge’) be? . . . [</w:t>
      </w:r>
      <w:proofErr w:type="spellStart"/>
      <w:r w:rsidRPr="0037138B">
        <w:rPr>
          <w:sz w:val="16"/>
        </w:rPr>
        <w:t>Th</w:t>
      </w:r>
      <w:proofErr w:type="spellEnd"/>
      <w:r w:rsidRPr="0037138B">
        <w:rPr>
          <w:sz w:val="16"/>
        </w:rPr>
        <w:t xml:space="preserve"> e intelligence community] on the one hand sometimes provides useful information to the military or to the civilian branches and on the other hand it is a dangerous, out of control, relic that by all external appearances is not the slightest bit reformed, other than superficially, from such excesses as became exposed in the </w:t>
      </w:r>
      <w:proofErr w:type="spellStart"/>
      <w:r w:rsidRPr="0037138B">
        <w:rPr>
          <w:sz w:val="16"/>
        </w:rPr>
        <w:t>cointelpro</w:t>
      </w:r>
      <w:proofErr w:type="spellEnd"/>
      <w:r w:rsidRPr="0037138B">
        <w:rPr>
          <w:sz w:val="16"/>
        </w:rPr>
        <w:t xml:space="preserve"> and </w:t>
      </w:r>
      <w:proofErr w:type="spellStart"/>
      <w:r w:rsidRPr="0037138B">
        <w:rPr>
          <w:sz w:val="16"/>
        </w:rPr>
        <w:t>mkultra</w:t>
      </w:r>
      <w:proofErr w:type="spellEnd"/>
      <w:r w:rsidRPr="0037138B">
        <w:rPr>
          <w:sz w:val="16"/>
        </w:rPr>
        <w:t xml:space="preserve"> hearings of the 1970s.”50 A debate scholar need not agree with Lord’s full-throated criticism of the intelligence community (he goes on to observe that it bears an alarming resemblance to organized crime) to understand that participation in the community’s Analytic Outreach program may serve the ends of deliberation, but not necessarily democracy, or even a defensible politics. Demand-driven rhetoric of science necessarily raises questions about what’s driving the demand, questions that scholars with relevant expertise would do well to ponder carefully before embracing invitations to contribute their argumentative expertise to deliberative projects. By the same token, it would be prudent to bear in mind that the technological determinism about switch-side debate endorsed by Greene and Hicks may tend to flatten reflexive assessments regarding the wisdom of supporting a given debate initiative—as the next section illustrates, manifest differences among initiatives warrant context-sensitive judgments regarding the normative political dimensions featured in each case.    Public Debates in the EPA Policy </w:t>
      </w:r>
      <w:proofErr w:type="gramStart"/>
      <w:r w:rsidRPr="0037138B">
        <w:rPr>
          <w:sz w:val="16"/>
        </w:rPr>
        <w:t xml:space="preserve">Process  </w:t>
      </w:r>
      <w:proofErr w:type="spellStart"/>
      <w:r w:rsidRPr="0037138B">
        <w:rPr>
          <w:sz w:val="16"/>
        </w:rPr>
        <w:t>Th</w:t>
      </w:r>
      <w:proofErr w:type="spellEnd"/>
      <w:proofErr w:type="gramEnd"/>
      <w:r w:rsidRPr="0037138B">
        <w:rPr>
          <w:sz w:val="16"/>
        </w:rPr>
        <w:t xml:space="preserve"> e preceding analysis of U.S. intelligence community debating initiatives highlighted how analysts are challenged to navigate discursively the </w:t>
      </w:r>
      <w:proofErr w:type="spellStart"/>
      <w:r w:rsidRPr="0037138B">
        <w:rPr>
          <w:sz w:val="16"/>
        </w:rPr>
        <w:t>heteroglossia</w:t>
      </w:r>
      <w:proofErr w:type="spellEnd"/>
      <w:r w:rsidRPr="0037138B">
        <w:rPr>
          <w:sz w:val="16"/>
        </w:rPr>
        <w:t xml:space="preserve"> of vast amounts of diff </w:t>
      </w:r>
      <w:proofErr w:type="spellStart"/>
      <w:r w:rsidRPr="0037138B">
        <w:rPr>
          <w:sz w:val="16"/>
        </w:rPr>
        <w:t>erent</w:t>
      </w:r>
      <w:proofErr w:type="spellEnd"/>
      <w:r w:rsidRPr="0037138B">
        <w:rPr>
          <w:sz w:val="16"/>
        </w:rPr>
        <w:t xml:space="preserve"> kinds of data flowing through intelligence streams. </w:t>
      </w:r>
      <w:r w:rsidRPr="0037138B">
        <w:rPr>
          <w:rStyle w:val="IntenseEmphasis"/>
          <w:rFonts w:asciiTheme="minorHAnsi" w:hAnsiTheme="minorHAnsi"/>
        </w:rPr>
        <w:t xml:space="preserve">Public policy </w:t>
      </w:r>
      <w:r w:rsidRPr="0037138B">
        <w:rPr>
          <w:rStyle w:val="IntenseEmphasis"/>
          <w:rFonts w:asciiTheme="minorHAnsi" w:hAnsiTheme="minorHAnsi"/>
          <w:highlight w:val="yellow"/>
        </w:rPr>
        <w:t>planners</w:t>
      </w:r>
      <w:r w:rsidRPr="0037138B">
        <w:rPr>
          <w:rStyle w:val="IntenseEmphasis"/>
          <w:rFonts w:asciiTheme="minorHAnsi" w:hAnsiTheme="minorHAnsi"/>
        </w:rPr>
        <w:t xml:space="preserve"> are tested</w:t>
      </w:r>
      <w:r w:rsidRPr="0037138B">
        <w:rPr>
          <w:sz w:val="16"/>
        </w:rPr>
        <w:t xml:space="preserve"> in like manner </w:t>
      </w:r>
      <w:r w:rsidRPr="0037138B">
        <w:rPr>
          <w:rStyle w:val="IntenseEmphasis"/>
          <w:rFonts w:asciiTheme="minorHAnsi" w:hAnsiTheme="minorHAnsi"/>
        </w:rPr>
        <w:t xml:space="preserve">when they </w:t>
      </w:r>
      <w:r w:rsidRPr="0037138B">
        <w:rPr>
          <w:rStyle w:val="IntenseEmphasis"/>
          <w:rFonts w:asciiTheme="minorHAnsi" w:hAnsiTheme="minorHAnsi"/>
          <w:highlight w:val="yellow"/>
        </w:rPr>
        <w:t>attempt to stitch together</w:t>
      </w:r>
      <w:r w:rsidRPr="0037138B">
        <w:rPr>
          <w:rStyle w:val="IntenseEmphasis"/>
          <w:rFonts w:asciiTheme="minorHAnsi" w:hAnsiTheme="minorHAnsi"/>
        </w:rPr>
        <w:t xml:space="preserve"> institutional </w:t>
      </w:r>
      <w:r w:rsidRPr="0037138B">
        <w:rPr>
          <w:rStyle w:val="IntenseEmphasis"/>
          <w:rFonts w:asciiTheme="minorHAnsi" w:hAnsiTheme="minorHAnsi"/>
          <w:highlight w:val="yellow"/>
        </w:rPr>
        <w:t>arguments from various</w:t>
      </w:r>
      <w:r w:rsidRPr="0037138B">
        <w:rPr>
          <w:rStyle w:val="IntenseEmphasis"/>
          <w:rFonts w:asciiTheme="minorHAnsi" w:hAnsiTheme="minorHAnsi"/>
        </w:rPr>
        <w:t xml:space="preserve"> and sundry </w:t>
      </w:r>
      <w:r w:rsidRPr="0037138B">
        <w:rPr>
          <w:rStyle w:val="IntenseEmphasis"/>
          <w:rFonts w:asciiTheme="minorHAnsi" w:hAnsiTheme="minorHAnsi"/>
          <w:highlight w:val="yellow"/>
        </w:rPr>
        <w:t>inputs</w:t>
      </w:r>
      <w:r w:rsidRPr="0037138B">
        <w:rPr>
          <w:rStyle w:val="IntenseEmphasis"/>
          <w:rFonts w:asciiTheme="minorHAnsi" w:hAnsiTheme="minorHAnsi"/>
        </w:rPr>
        <w:t xml:space="preserve"> </w:t>
      </w:r>
      <w:r w:rsidRPr="0037138B">
        <w:rPr>
          <w:sz w:val="16"/>
        </w:rPr>
        <w:t xml:space="preserve">ranging from expert testimony, to historical precedent, to public comment. Just as intelligence managers find that </w:t>
      </w:r>
      <w:r w:rsidRPr="0037138B">
        <w:rPr>
          <w:rStyle w:val="IntenseEmphasis"/>
          <w:rFonts w:asciiTheme="minorHAnsi" w:hAnsiTheme="minorHAnsi"/>
        </w:rPr>
        <w:t>algorithmic, formal methods of analysis often don’t work when it comes to the task of interpreting and synthesizing copious amounts of disparate data</w:t>
      </w:r>
      <w:r w:rsidRPr="0037138B">
        <w:rPr>
          <w:sz w:val="16"/>
        </w:rPr>
        <w:t xml:space="preserve">, public-policy planners encounter similar challenges.    </w:t>
      </w:r>
      <w:r w:rsidRPr="0037138B">
        <w:rPr>
          <w:rStyle w:val="UnderlineBold"/>
          <w:sz w:val="22"/>
        </w:rPr>
        <w:t xml:space="preserve">In fact, </w:t>
      </w:r>
      <w:r w:rsidRPr="0037138B">
        <w:rPr>
          <w:rStyle w:val="IntenseEmphasis"/>
          <w:rFonts w:asciiTheme="minorHAnsi" w:hAnsiTheme="minorHAnsi"/>
          <w:highlight w:val="yellow"/>
        </w:rPr>
        <w:t>the argumentative turn</w:t>
      </w:r>
      <w:r w:rsidRPr="0037138B">
        <w:rPr>
          <w:rStyle w:val="IntenseEmphasis"/>
          <w:rFonts w:asciiTheme="minorHAnsi" w:hAnsiTheme="minorHAnsi"/>
        </w:rPr>
        <w:t xml:space="preserve"> in public-policy planning elaborates an approach to public-policy analysis that </w:t>
      </w:r>
      <w:r w:rsidRPr="0037138B">
        <w:rPr>
          <w:rStyle w:val="IntenseEmphasis"/>
          <w:rFonts w:asciiTheme="minorHAnsi" w:hAnsiTheme="minorHAnsi"/>
          <w:highlight w:val="yellow"/>
        </w:rPr>
        <w:t>foregrounds</w:t>
      </w:r>
      <w:r w:rsidRPr="0037138B">
        <w:rPr>
          <w:rStyle w:val="IntenseEmphasis"/>
          <w:rFonts w:asciiTheme="minorHAnsi" w:hAnsiTheme="minorHAnsi"/>
        </w:rPr>
        <w:t xml:space="preserve"> </w:t>
      </w:r>
      <w:r w:rsidRPr="0037138B">
        <w:rPr>
          <w:sz w:val="16"/>
        </w:rPr>
        <w:t xml:space="preserve">deliberative interchange and critical thinking as </w:t>
      </w:r>
      <w:r w:rsidRPr="0037138B">
        <w:rPr>
          <w:rStyle w:val="IntenseEmphasis"/>
          <w:rFonts w:asciiTheme="minorHAnsi" w:hAnsiTheme="minorHAnsi"/>
          <w:highlight w:val="yellow"/>
        </w:rPr>
        <w:t>alternatives to “</w:t>
      </w:r>
      <w:proofErr w:type="spellStart"/>
      <w:r w:rsidRPr="0037138B">
        <w:rPr>
          <w:rStyle w:val="IntenseEmphasis"/>
          <w:rFonts w:asciiTheme="minorHAnsi" w:hAnsiTheme="minorHAnsi"/>
          <w:highlight w:val="yellow"/>
        </w:rPr>
        <w:t>decisionism</w:t>
      </w:r>
      <w:proofErr w:type="spellEnd"/>
      <w:r w:rsidRPr="0037138B">
        <w:rPr>
          <w:sz w:val="16"/>
        </w:rPr>
        <w:t xml:space="preserve">,” the formulaic application of “objective” decision algorithms to the public policy process. Stating the matter plainly, </w:t>
      </w:r>
      <w:proofErr w:type="spellStart"/>
      <w:r w:rsidRPr="0037138B">
        <w:rPr>
          <w:sz w:val="16"/>
        </w:rPr>
        <w:t>Majone</w:t>
      </w:r>
      <w:proofErr w:type="spellEnd"/>
      <w:r w:rsidRPr="0037138B">
        <w:rPr>
          <w:sz w:val="16"/>
        </w:rPr>
        <w:t xml:space="preserve"> suggests, “</w:t>
      </w:r>
      <w:proofErr w:type="gramStart"/>
      <w:r w:rsidRPr="0037138B">
        <w:rPr>
          <w:sz w:val="16"/>
        </w:rPr>
        <w:t>whether</w:t>
      </w:r>
      <w:proofErr w:type="gramEnd"/>
      <w:r w:rsidRPr="0037138B">
        <w:rPr>
          <w:sz w:val="16"/>
        </w:rPr>
        <w:t xml:space="preserve"> in written or oral form, </w:t>
      </w:r>
      <w:r w:rsidRPr="0037138B">
        <w:rPr>
          <w:rStyle w:val="UnderlineBold"/>
          <w:sz w:val="22"/>
          <w:highlight w:val="yellow"/>
        </w:rPr>
        <w:t>argument is central in all stages of the policy process</w:t>
      </w:r>
      <w:r w:rsidRPr="0037138B">
        <w:rPr>
          <w:sz w:val="16"/>
        </w:rPr>
        <w:t>.” Accordingly, he notes, “</w:t>
      </w:r>
      <w:r w:rsidRPr="0037138B">
        <w:rPr>
          <w:rStyle w:val="IntenseEmphasis"/>
          <w:rFonts w:asciiTheme="minorHAnsi" w:hAnsiTheme="minorHAnsi"/>
        </w:rPr>
        <w:t>we miss a great deal if we try to understand policy-making solely in terms of power</w:t>
      </w:r>
      <w:r w:rsidRPr="0037138B">
        <w:rPr>
          <w:sz w:val="16"/>
        </w:rPr>
        <w:t xml:space="preserve">, influence, and bargaining, </w:t>
      </w:r>
      <w:r w:rsidRPr="0037138B">
        <w:rPr>
          <w:rStyle w:val="UnderlineBold"/>
          <w:sz w:val="22"/>
        </w:rPr>
        <w:t>to the exclusion of debate</w:t>
      </w:r>
      <w:r w:rsidRPr="0037138B">
        <w:rPr>
          <w:sz w:val="16"/>
        </w:rPr>
        <w:t xml:space="preserve"> and argument.”51 One can see similar rationales driving Goodwin and Davis’s EPA debating project, where debaters are invited to conduct on-site public debates covering resolutions craft </w:t>
      </w:r>
      <w:proofErr w:type="spellStart"/>
      <w:proofErr w:type="gramStart"/>
      <w:r w:rsidRPr="0037138B">
        <w:rPr>
          <w:sz w:val="16"/>
        </w:rPr>
        <w:t>ed</w:t>
      </w:r>
      <w:proofErr w:type="spellEnd"/>
      <w:proofErr w:type="gramEnd"/>
      <w:r w:rsidRPr="0037138B">
        <w:rPr>
          <w:sz w:val="16"/>
        </w:rPr>
        <w:t xml:space="preserve"> to reflect key points of stasis in the EPA decision-making process. </w:t>
      </w:r>
      <w:r w:rsidRPr="0037138B">
        <w:rPr>
          <w:rStyle w:val="IntenseEmphasis"/>
          <w:rFonts w:asciiTheme="minorHAnsi" w:hAnsiTheme="minorHAnsi"/>
        </w:rPr>
        <w:t>For example,</w:t>
      </w:r>
      <w:r w:rsidRPr="0037138B">
        <w:rPr>
          <w:sz w:val="16"/>
        </w:rPr>
        <w:t xml:space="preserve"> in the 2008 Water Wars debates held at EPA headquarters in Washington, D.C., resolutions were craft </w:t>
      </w:r>
      <w:proofErr w:type="spellStart"/>
      <w:r w:rsidRPr="0037138B">
        <w:rPr>
          <w:sz w:val="16"/>
        </w:rPr>
        <w:t>ed</w:t>
      </w:r>
      <w:proofErr w:type="spellEnd"/>
      <w:r w:rsidRPr="0037138B">
        <w:rPr>
          <w:sz w:val="16"/>
        </w:rPr>
        <w:t xml:space="preserve"> to focus attention on the topic of water pollution, with one resolution focusing on downstream states’ authority to control upstream states’ discharges and sources of pollutants, and a second resolution exploring the policy merits of bottled water and toilet paper taxes as revenue sources to fund water infrastructure projects. In the first debate on interstate river pollution, the team of Seth </w:t>
      </w:r>
      <w:r w:rsidRPr="0037138B">
        <w:rPr>
          <w:rStyle w:val="IntenseEmphasis"/>
          <w:rFonts w:asciiTheme="minorHAnsi" w:hAnsiTheme="minorHAnsi"/>
          <w:highlight w:val="yellow"/>
        </w:rPr>
        <w:t>Gannon</w:t>
      </w:r>
      <w:r w:rsidRPr="0037138B">
        <w:rPr>
          <w:rStyle w:val="IntenseEmphasis"/>
          <w:rFonts w:asciiTheme="minorHAnsi" w:hAnsiTheme="minorHAnsi"/>
        </w:rPr>
        <w:t xml:space="preserve"> and</w:t>
      </w:r>
      <w:r w:rsidRPr="0037138B">
        <w:rPr>
          <w:sz w:val="16"/>
        </w:rPr>
        <w:t xml:space="preserve"> </w:t>
      </w:r>
      <w:proofErr w:type="spellStart"/>
      <w:r w:rsidRPr="0037138B">
        <w:rPr>
          <w:rStyle w:val="IntenseEmphasis"/>
          <w:rFonts w:asciiTheme="minorHAnsi" w:hAnsiTheme="minorHAnsi"/>
        </w:rPr>
        <w:t>Seungwon</w:t>
      </w:r>
      <w:proofErr w:type="spellEnd"/>
      <w:r w:rsidRPr="0037138B">
        <w:rPr>
          <w:sz w:val="16"/>
        </w:rPr>
        <w:t xml:space="preserve"> </w:t>
      </w:r>
      <w:r w:rsidRPr="0037138B">
        <w:rPr>
          <w:rStyle w:val="IntenseEmphasis"/>
          <w:rFonts w:asciiTheme="minorHAnsi" w:hAnsiTheme="minorHAnsi"/>
          <w:highlight w:val="yellow"/>
        </w:rPr>
        <w:t>Chung</w:t>
      </w:r>
      <w:r w:rsidRPr="0037138B">
        <w:rPr>
          <w:sz w:val="16"/>
        </w:rPr>
        <w:t xml:space="preserve"> from Wake Forest University argued in favor of downstream state control, with the Michigan State University team of Carly </w:t>
      </w:r>
      <w:proofErr w:type="spellStart"/>
      <w:r w:rsidRPr="0037138B">
        <w:rPr>
          <w:rStyle w:val="IntenseEmphasis"/>
          <w:rFonts w:asciiTheme="minorHAnsi" w:hAnsiTheme="minorHAnsi"/>
          <w:highlight w:val="yellow"/>
        </w:rPr>
        <w:t>Wunderlich</w:t>
      </w:r>
      <w:proofErr w:type="spellEnd"/>
      <w:r w:rsidRPr="0037138B">
        <w:rPr>
          <w:sz w:val="16"/>
        </w:rPr>
        <w:t xml:space="preserve"> and Garrett </w:t>
      </w:r>
      <w:proofErr w:type="spellStart"/>
      <w:r w:rsidRPr="0037138B">
        <w:rPr>
          <w:rStyle w:val="IntenseEmphasis"/>
          <w:rFonts w:asciiTheme="minorHAnsi" w:hAnsiTheme="minorHAnsi"/>
          <w:highlight w:val="yellow"/>
        </w:rPr>
        <w:t>Abelkop</w:t>
      </w:r>
      <w:proofErr w:type="spellEnd"/>
      <w:r w:rsidRPr="0037138B">
        <w:rPr>
          <w:sz w:val="16"/>
        </w:rPr>
        <w:t xml:space="preserve"> providing opposition. In the second debate on taxation policy, Kevin </w:t>
      </w:r>
      <w:proofErr w:type="spellStart"/>
      <w:r w:rsidRPr="0037138B">
        <w:rPr>
          <w:rStyle w:val="IntenseEmphasis"/>
          <w:rFonts w:asciiTheme="minorHAnsi" w:hAnsiTheme="minorHAnsi"/>
          <w:highlight w:val="yellow"/>
        </w:rPr>
        <w:t>Kallmyer</w:t>
      </w:r>
      <w:proofErr w:type="spellEnd"/>
      <w:r w:rsidRPr="0037138B">
        <w:rPr>
          <w:sz w:val="16"/>
        </w:rPr>
        <w:t xml:space="preserve"> and Matthew </w:t>
      </w:r>
      <w:proofErr w:type="spellStart"/>
      <w:r w:rsidRPr="0037138B">
        <w:rPr>
          <w:sz w:val="16"/>
          <w:highlight w:val="yellow"/>
        </w:rPr>
        <w:t>Struth</w:t>
      </w:r>
      <w:proofErr w:type="spellEnd"/>
      <w:r w:rsidRPr="0037138B">
        <w:rPr>
          <w:sz w:val="16"/>
        </w:rPr>
        <w:t xml:space="preserve"> from University of Mary Washington </w:t>
      </w:r>
      <w:r w:rsidRPr="0037138B">
        <w:rPr>
          <w:rStyle w:val="IntenseEmphasis"/>
          <w:rFonts w:asciiTheme="minorHAnsi" w:hAnsiTheme="minorHAnsi"/>
        </w:rPr>
        <w:t>defended taxes on bottled water and toilet paper,</w:t>
      </w:r>
      <w:r w:rsidRPr="0037138B">
        <w:rPr>
          <w:sz w:val="16"/>
        </w:rPr>
        <w:t xml:space="preserve"> while their opponents from Howard University, Dominique </w:t>
      </w:r>
      <w:r w:rsidRPr="0037138B">
        <w:rPr>
          <w:rStyle w:val="IntenseEmphasis"/>
          <w:rFonts w:asciiTheme="minorHAnsi" w:hAnsiTheme="minorHAnsi"/>
          <w:highlight w:val="yellow"/>
        </w:rPr>
        <w:t>Scott and</w:t>
      </w:r>
      <w:r w:rsidRPr="0037138B">
        <w:rPr>
          <w:sz w:val="16"/>
        </w:rPr>
        <w:t xml:space="preserve"> Jarred </w:t>
      </w:r>
      <w:r w:rsidRPr="0037138B">
        <w:rPr>
          <w:rStyle w:val="IntenseEmphasis"/>
          <w:rFonts w:asciiTheme="minorHAnsi" w:hAnsiTheme="minorHAnsi"/>
          <w:highlight w:val="yellow"/>
        </w:rPr>
        <w:t>McKee</w:t>
      </w:r>
      <w:r w:rsidRPr="0037138B">
        <w:rPr>
          <w:rStyle w:val="IntenseEmphasis"/>
          <w:rFonts w:asciiTheme="minorHAnsi" w:hAnsiTheme="minorHAnsi"/>
        </w:rPr>
        <w:t>,</w:t>
      </w:r>
      <w:r w:rsidRPr="0037138B">
        <w:rPr>
          <w:sz w:val="16"/>
        </w:rPr>
        <w:t xml:space="preserve"> argued against this proposal. Reflecting on the project, Goodwin noted how </w:t>
      </w:r>
      <w:r w:rsidRPr="0037138B">
        <w:rPr>
          <w:rStyle w:val="IntenseEmphasis"/>
          <w:rFonts w:asciiTheme="minorHAnsi" w:hAnsiTheme="minorHAnsi"/>
        </w:rPr>
        <w:t xml:space="preserve">the intercollegiate </w:t>
      </w:r>
      <w:r w:rsidRPr="0037138B">
        <w:rPr>
          <w:sz w:val="16"/>
        </w:rPr>
        <w:t xml:space="preserve">Switch-Side Debating Meets Demand-Driven Rhetoric of Science 107 </w:t>
      </w:r>
      <w:r w:rsidRPr="0037138B">
        <w:rPr>
          <w:rStyle w:val="IntenseEmphasis"/>
          <w:rFonts w:asciiTheme="minorHAnsi" w:hAnsiTheme="minorHAnsi"/>
        </w:rPr>
        <w:t xml:space="preserve">debaters’ ability to act as “honest brokers” in the policy arguments </w:t>
      </w:r>
      <w:r w:rsidRPr="0037138B">
        <w:rPr>
          <w:rStyle w:val="IntenseEmphasis"/>
          <w:rFonts w:asciiTheme="minorHAnsi" w:hAnsiTheme="minorHAnsi"/>
          <w:highlight w:val="yellow"/>
        </w:rPr>
        <w:t>contributed positively to</w:t>
      </w:r>
      <w:r w:rsidRPr="0037138B">
        <w:rPr>
          <w:rStyle w:val="IntenseEmphasis"/>
          <w:rFonts w:asciiTheme="minorHAnsi" w:hAnsiTheme="minorHAnsi"/>
        </w:rPr>
        <w:t xml:space="preserve"> internal </w:t>
      </w:r>
      <w:r w:rsidRPr="0037138B">
        <w:rPr>
          <w:rStyle w:val="IntenseEmphasis"/>
          <w:rFonts w:asciiTheme="minorHAnsi" w:hAnsiTheme="minorHAnsi"/>
          <w:highlight w:val="yellow"/>
        </w:rPr>
        <w:t>EPA deliberation</w:t>
      </w:r>
      <w:r w:rsidRPr="0037138B">
        <w:rPr>
          <w:sz w:val="16"/>
        </w:rPr>
        <w:t xml:space="preserve"> on both issues.52 Davis observed that since the invited debaters “didn’t have a dog in the fight,” they were able to give voice to previously buried arguments that some EPA subject matter experts felt reticent to elucidate because of their institutional affiliations.53 </w:t>
      </w:r>
      <w:r w:rsidRPr="0037138B">
        <w:rPr>
          <w:rStyle w:val="IntenseEmphasis"/>
          <w:rFonts w:asciiTheme="minorHAnsi" w:hAnsiTheme="minorHAnsi"/>
        </w:rPr>
        <w:t>Such findings are consistent with the views of policy analysts advocating the argumentative turn in policy planning</w:t>
      </w:r>
      <w:r w:rsidRPr="0037138B">
        <w:rPr>
          <w:sz w:val="16"/>
        </w:rPr>
        <w:t xml:space="preserve">. As </w:t>
      </w:r>
      <w:proofErr w:type="spellStart"/>
      <w:r w:rsidRPr="0037138B">
        <w:rPr>
          <w:sz w:val="16"/>
        </w:rPr>
        <w:t>Majone</w:t>
      </w:r>
      <w:proofErr w:type="spellEnd"/>
      <w:r w:rsidRPr="0037138B">
        <w:rPr>
          <w:sz w:val="16"/>
        </w:rPr>
        <w:t xml:space="preserve"> claims, “</w:t>
      </w:r>
      <w:r w:rsidRPr="0037138B">
        <w:rPr>
          <w:rStyle w:val="IntenseEmphasis"/>
          <w:rFonts w:asciiTheme="minorHAnsi" w:hAnsiTheme="minorHAnsi"/>
          <w:highlight w:val="yellow"/>
        </w:rPr>
        <w:t>Dialectical confrontation</w:t>
      </w:r>
      <w:r w:rsidRPr="0037138B">
        <w:rPr>
          <w:sz w:val="16"/>
        </w:rPr>
        <w:t xml:space="preserve"> between generalists and experts </w:t>
      </w:r>
      <w:r w:rsidRPr="0037138B">
        <w:rPr>
          <w:rStyle w:val="IntenseEmphasis"/>
          <w:rFonts w:asciiTheme="minorHAnsi" w:hAnsiTheme="minorHAnsi"/>
        </w:rPr>
        <w:t xml:space="preserve">often </w:t>
      </w:r>
      <w:r w:rsidRPr="0037138B">
        <w:rPr>
          <w:rStyle w:val="IntenseEmphasis"/>
          <w:rFonts w:asciiTheme="minorHAnsi" w:hAnsiTheme="minorHAnsi"/>
          <w:highlight w:val="yellow"/>
        </w:rPr>
        <w:t>succeeds in bringing out unstated assumptions, conflicting interpretations</w:t>
      </w:r>
      <w:r w:rsidRPr="0037138B">
        <w:rPr>
          <w:rStyle w:val="IntenseEmphasis"/>
          <w:rFonts w:asciiTheme="minorHAnsi" w:hAnsiTheme="minorHAnsi"/>
        </w:rPr>
        <w:t xml:space="preserve"> of the facts, </w:t>
      </w:r>
      <w:r w:rsidRPr="0037138B">
        <w:rPr>
          <w:rStyle w:val="IntenseEmphasis"/>
          <w:rFonts w:asciiTheme="minorHAnsi" w:hAnsiTheme="minorHAnsi"/>
          <w:highlight w:val="yellow"/>
        </w:rPr>
        <w:t>and</w:t>
      </w:r>
      <w:r w:rsidRPr="0037138B">
        <w:rPr>
          <w:rStyle w:val="IntenseEmphasis"/>
          <w:rFonts w:asciiTheme="minorHAnsi" w:hAnsiTheme="minorHAnsi"/>
        </w:rPr>
        <w:t xml:space="preserve"> the </w:t>
      </w:r>
      <w:r w:rsidRPr="0037138B">
        <w:rPr>
          <w:rStyle w:val="IntenseEmphasis"/>
          <w:rFonts w:asciiTheme="minorHAnsi" w:hAnsiTheme="minorHAnsi"/>
          <w:highlight w:val="yellow"/>
        </w:rPr>
        <w:t>risks</w:t>
      </w:r>
      <w:r w:rsidRPr="0037138B">
        <w:rPr>
          <w:rStyle w:val="IntenseEmphasis"/>
          <w:rFonts w:asciiTheme="minorHAnsi" w:hAnsiTheme="minorHAnsi"/>
        </w:rPr>
        <w:t xml:space="preserve"> posed by new projects</w:t>
      </w:r>
      <w:r w:rsidRPr="0037138B">
        <w:rPr>
          <w:sz w:val="16"/>
        </w:rPr>
        <w:t>.”54 Frank Fischer goes even further in this context, explicitly appropriating rhetorical scholar Charles Willard’s concept of argumentative “</w:t>
      </w:r>
      <w:proofErr w:type="spellStart"/>
      <w:r w:rsidRPr="0037138B">
        <w:rPr>
          <w:sz w:val="16"/>
        </w:rPr>
        <w:t>epistemics</w:t>
      </w:r>
      <w:proofErr w:type="spellEnd"/>
      <w:r w:rsidRPr="0037138B">
        <w:rPr>
          <w:sz w:val="16"/>
        </w:rPr>
        <w:t xml:space="preserve">” to flesh out his vision for policy studies: Uncovering the epistemic dynamics of public controversies would allow for a more enlightened understanding of what is at stake in a particular dispute, making possible a sophisticated evaluation of the various viewpoints and merits of diff </w:t>
      </w:r>
      <w:proofErr w:type="spellStart"/>
      <w:r w:rsidRPr="0037138B">
        <w:rPr>
          <w:sz w:val="16"/>
        </w:rPr>
        <w:t>erent</w:t>
      </w:r>
      <w:proofErr w:type="spellEnd"/>
      <w:r w:rsidRPr="0037138B">
        <w:rPr>
          <w:sz w:val="16"/>
        </w:rPr>
        <w:t xml:space="preserve"> policy options. In so doing, the diff </w:t>
      </w:r>
      <w:proofErr w:type="spellStart"/>
      <w:r w:rsidRPr="0037138B">
        <w:rPr>
          <w:sz w:val="16"/>
        </w:rPr>
        <w:t>ering</w:t>
      </w:r>
      <w:proofErr w:type="spellEnd"/>
      <w:r w:rsidRPr="0037138B">
        <w:rPr>
          <w:sz w:val="16"/>
        </w:rPr>
        <w:t xml:space="preserve">, oft en tacitly held contextual perspectives and values could be juxtaposed; the viewpoints and demands of experts, special interest groups, and the wider public could be directly compared; and the dynamics among the participants could be </w:t>
      </w:r>
      <w:proofErr w:type="spellStart"/>
      <w:r w:rsidRPr="0037138B">
        <w:rPr>
          <w:sz w:val="16"/>
        </w:rPr>
        <w:t>scrutizined</w:t>
      </w:r>
      <w:proofErr w:type="spellEnd"/>
      <w:r w:rsidRPr="0037138B">
        <w:rPr>
          <w:sz w:val="16"/>
        </w:rPr>
        <w:t xml:space="preserve">. </w:t>
      </w:r>
      <w:r w:rsidRPr="0037138B">
        <w:rPr>
          <w:rStyle w:val="IntenseEmphasis"/>
          <w:rFonts w:asciiTheme="minorHAnsi" w:hAnsiTheme="minorHAnsi"/>
        </w:rPr>
        <w:t>This would by no means sideline or even exclude scientific assessment; it would only situate it within the framework of a more comprehensive evaluation.</w:t>
      </w:r>
      <w:r w:rsidRPr="0037138B">
        <w:rPr>
          <w:sz w:val="16"/>
        </w:rPr>
        <w:t xml:space="preserve">55 As Davis notes, institutional constraints present within the EPA communicative milieu can complicate </w:t>
      </w:r>
      <w:proofErr w:type="spellStart"/>
      <w:r w:rsidRPr="0037138B">
        <w:rPr>
          <w:sz w:val="16"/>
        </w:rPr>
        <w:lastRenderedPageBreak/>
        <w:t>eff</w:t>
      </w:r>
      <w:proofErr w:type="spellEnd"/>
      <w:r w:rsidRPr="0037138B">
        <w:rPr>
          <w:sz w:val="16"/>
        </w:rPr>
        <w:t xml:space="preserve"> orts to provide a full airing of all relevant arguments pertaining to a given regulatory issue. Thus, </w:t>
      </w:r>
      <w:r w:rsidRPr="0037138B">
        <w:rPr>
          <w:rStyle w:val="IntenseEmphasis"/>
          <w:rFonts w:asciiTheme="minorHAnsi" w:hAnsiTheme="minorHAnsi"/>
        </w:rPr>
        <w:t xml:space="preserve">intercollegiate </w:t>
      </w:r>
      <w:r w:rsidRPr="0037138B">
        <w:rPr>
          <w:rStyle w:val="IntenseEmphasis"/>
          <w:rFonts w:asciiTheme="minorHAnsi" w:hAnsiTheme="minorHAnsi"/>
          <w:highlight w:val="yellow"/>
        </w:rPr>
        <w:t>debaters can play key roles</w:t>
      </w:r>
      <w:r w:rsidRPr="0037138B">
        <w:rPr>
          <w:rStyle w:val="IntenseEmphasis"/>
          <w:rFonts w:asciiTheme="minorHAnsi" w:hAnsiTheme="minorHAnsi"/>
        </w:rPr>
        <w:t xml:space="preserve"> in retrieving and </w:t>
      </w:r>
      <w:r w:rsidRPr="0037138B">
        <w:rPr>
          <w:rStyle w:val="IntenseEmphasis"/>
          <w:rFonts w:asciiTheme="minorHAnsi" w:hAnsiTheme="minorHAnsi"/>
          <w:highlight w:val="yellow"/>
        </w:rPr>
        <w:t>amplifying positions that might</w:t>
      </w:r>
      <w:r w:rsidRPr="0037138B">
        <w:rPr>
          <w:rStyle w:val="IntenseEmphasis"/>
          <w:rFonts w:asciiTheme="minorHAnsi" w:hAnsiTheme="minorHAnsi"/>
        </w:rPr>
        <w:t xml:space="preserve"> otherwise </w:t>
      </w:r>
      <w:r w:rsidRPr="0037138B">
        <w:rPr>
          <w:rStyle w:val="IntenseEmphasis"/>
          <w:rFonts w:asciiTheme="minorHAnsi" w:hAnsiTheme="minorHAnsi"/>
          <w:highlight w:val="yellow"/>
        </w:rPr>
        <w:t xml:space="preserve">remain </w:t>
      </w:r>
      <w:proofErr w:type="spellStart"/>
      <w:r w:rsidRPr="0037138B">
        <w:rPr>
          <w:rStyle w:val="IntenseEmphasis"/>
          <w:rFonts w:asciiTheme="minorHAnsi" w:hAnsiTheme="minorHAnsi"/>
          <w:highlight w:val="yellow"/>
        </w:rPr>
        <w:t>sedimented</w:t>
      </w:r>
      <w:proofErr w:type="spellEnd"/>
      <w:r w:rsidRPr="0037138B">
        <w:rPr>
          <w:rStyle w:val="IntenseEmphasis"/>
          <w:rFonts w:asciiTheme="minorHAnsi" w:hAnsiTheme="minorHAnsi"/>
          <w:highlight w:val="yellow"/>
        </w:rPr>
        <w:t xml:space="preserve"> in the policy process</w:t>
      </w:r>
      <w:r w:rsidRPr="0037138B">
        <w:rPr>
          <w:sz w:val="16"/>
        </w:rPr>
        <w:t xml:space="preserve">. </w:t>
      </w:r>
      <w:proofErr w:type="spellStart"/>
      <w:r w:rsidRPr="0037138B">
        <w:rPr>
          <w:sz w:val="16"/>
        </w:rPr>
        <w:t>Th</w:t>
      </w:r>
      <w:proofErr w:type="spellEnd"/>
      <w:r w:rsidRPr="0037138B">
        <w:rPr>
          <w:sz w:val="16"/>
        </w:rPr>
        <w:t xml:space="preserve"> e dynamics entailed in this symbiotic relationship are underscored by deliberative planner John Forester, who observes, “If planners and public administrators are to make democratic political debate and argument possible, they will need strategically located allies to avoid being fully thwarted by the characteristic self-protecting behaviors of the planning organizations and bureaucracies within which they work.”56 Here, an institution’s need for “strategically located allies” to support deliberative practice constitutes the demand for rhetorically informed expertise, setting up what can be considered a demand-driven rhetoric of science. </w:t>
      </w:r>
      <w:r w:rsidRPr="0037138B">
        <w:rPr>
          <w:rStyle w:val="IntenseEmphasis"/>
          <w:rFonts w:asciiTheme="minorHAnsi" w:hAnsiTheme="minorHAnsi"/>
        </w:rPr>
        <w:t xml:space="preserve">As an instance of rhetoric of science scholarship, this type of “switch-side public </w:t>
      </w:r>
      <w:r w:rsidRPr="0037138B">
        <w:rPr>
          <w:sz w:val="16"/>
        </w:rPr>
        <w:t xml:space="preserve">108 Rhetoric &amp; Public Affairs </w:t>
      </w:r>
      <w:r w:rsidRPr="0037138B">
        <w:rPr>
          <w:rStyle w:val="IntenseEmphasis"/>
          <w:rFonts w:asciiTheme="minorHAnsi" w:hAnsiTheme="minorHAnsi"/>
        </w:rPr>
        <w:t xml:space="preserve">debate” diff </w:t>
      </w:r>
      <w:proofErr w:type="spellStart"/>
      <w:r w:rsidRPr="0037138B">
        <w:rPr>
          <w:rStyle w:val="IntenseEmphasis"/>
          <w:rFonts w:asciiTheme="minorHAnsi" w:hAnsiTheme="minorHAnsi"/>
        </w:rPr>
        <w:t>ers</w:t>
      </w:r>
      <w:proofErr w:type="spellEnd"/>
      <w:r w:rsidRPr="0037138B">
        <w:rPr>
          <w:sz w:val="16"/>
        </w:rPr>
        <w:t xml:space="preserve"> both </w:t>
      </w:r>
      <w:r w:rsidRPr="0037138B">
        <w:rPr>
          <w:rStyle w:val="IntenseEmphasis"/>
          <w:rFonts w:asciiTheme="minorHAnsi" w:hAnsiTheme="minorHAnsi"/>
        </w:rPr>
        <w:t>from</w:t>
      </w:r>
      <w:r w:rsidRPr="0037138B">
        <w:rPr>
          <w:sz w:val="16"/>
        </w:rPr>
        <w:t xml:space="preserve"> insular contest tournament debating, where the main focus is on the pedagogical benefit for student participants, and first-generation rhetoric of </w:t>
      </w:r>
      <w:r w:rsidRPr="0037138B">
        <w:rPr>
          <w:rStyle w:val="IntenseEmphasis"/>
          <w:rFonts w:asciiTheme="minorHAnsi" w:hAnsiTheme="minorHAnsi"/>
        </w:rPr>
        <w:t xml:space="preserve">science scholarship, where critics concentrated on unmasking the </w:t>
      </w:r>
      <w:proofErr w:type="spellStart"/>
      <w:r w:rsidRPr="0037138B">
        <w:rPr>
          <w:rStyle w:val="IntenseEmphasis"/>
          <w:rFonts w:asciiTheme="minorHAnsi" w:hAnsiTheme="minorHAnsi"/>
        </w:rPr>
        <w:t>rhetoricity</w:t>
      </w:r>
      <w:proofErr w:type="spellEnd"/>
      <w:r w:rsidRPr="0037138B">
        <w:rPr>
          <w:rStyle w:val="IntenseEmphasis"/>
          <w:rFonts w:asciiTheme="minorHAnsi" w:hAnsiTheme="minorHAnsi"/>
        </w:rPr>
        <w:t xml:space="preserve"> of scientific artifacts</w:t>
      </w:r>
      <w:r w:rsidRPr="0037138B">
        <w:rPr>
          <w:sz w:val="16"/>
        </w:rPr>
        <w:t xml:space="preserve"> circulating in what many perceived to be purely technical spheres of knowledge production.58 </w:t>
      </w:r>
      <w:r w:rsidRPr="0037138B">
        <w:rPr>
          <w:rStyle w:val="IntenseEmphasis"/>
          <w:rFonts w:asciiTheme="minorHAnsi" w:hAnsiTheme="minorHAnsi"/>
        </w:rPr>
        <w:t xml:space="preserve">As a form of demand-driven rhetoric of science, switch-side debating connects directly with the communication field’s </w:t>
      </w:r>
      <w:proofErr w:type="spellStart"/>
      <w:r w:rsidRPr="0037138B">
        <w:rPr>
          <w:rStyle w:val="IntenseEmphasis"/>
          <w:rFonts w:asciiTheme="minorHAnsi" w:hAnsiTheme="minorHAnsi"/>
        </w:rPr>
        <w:t>performative</w:t>
      </w:r>
      <w:proofErr w:type="spellEnd"/>
      <w:r w:rsidRPr="0037138B">
        <w:rPr>
          <w:rStyle w:val="IntenseEmphasis"/>
          <w:rFonts w:asciiTheme="minorHAnsi" w:hAnsiTheme="minorHAnsi"/>
        </w:rPr>
        <w:t xml:space="preserve"> tradition of argumentative engagement</w:t>
      </w:r>
      <w:r w:rsidRPr="0037138B">
        <w:rPr>
          <w:sz w:val="16"/>
        </w:rPr>
        <w:t xml:space="preserve"> in public controversy—</w:t>
      </w:r>
      <w:r w:rsidRPr="0037138B">
        <w:rPr>
          <w:rStyle w:val="IntenseEmphasis"/>
          <w:rFonts w:asciiTheme="minorHAnsi" w:hAnsiTheme="minorHAnsi"/>
        </w:rPr>
        <w:t>a different route</w:t>
      </w:r>
      <w:r w:rsidRPr="0037138B">
        <w:rPr>
          <w:sz w:val="16"/>
        </w:rPr>
        <w:t xml:space="preserve"> of theoretical grounding </w:t>
      </w:r>
      <w:r w:rsidRPr="0037138B">
        <w:rPr>
          <w:rStyle w:val="IntenseEmphasis"/>
          <w:rFonts w:asciiTheme="minorHAnsi" w:hAnsiTheme="minorHAnsi"/>
        </w:rPr>
        <w:t>than rhetorical criticism’s tendency to locate its foundations in</w:t>
      </w:r>
      <w:r w:rsidRPr="0037138B">
        <w:rPr>
          <w:sz w:val="16"/>
        </w:rPr>
        <w:t xml:space="preserve"> the English field’s tradition of </w:t>
      </w:r>
      <w:r w:rsidRPr="0037138B">
        <w:rPr>
          <w:rStyle w:val="UnderlineBold"/>
          <w:sz w:val="22"/>
        </w:rPr>
        <w:t>literary criticism and textual analysis</w:t>
      </w:r>
      <w:r w:rsidRPr="0037138B">
        <w:rPr>
          <w:sz w:val="16"/>
        </w:rPr>
        <w:t xml:space="preserve">.59 Given this genealogy, it is not surprising to learn how Davis’s response to the EPA’s institutional need for rhetorical expertise took the form of a public debate proposal, shaped by Davis’s dual background as a practitioner and historian of intercollegiate debate. Davis competed as an undergraduate policy debater for Howard University in the 1970s, and then went on to enjoy substantial success as coach of the Howard team in the new millennium. In an essay reviewing the broad sweep of debating history, Davis notes, “Academic debate began at least 2,400 years ago when the scholar Protagoras of </w:t>
      </w:r>
      <w:proofErr w:type="spellStart"/>
      <w:r w:rsidRPr="0037138B">
        <w:rPr>
          <w:sz w:val="16"/>
        </w:rPr>
        <w:t>Abdera</w:t>
      </w:r>
      <w:proofErr w:type="spellEnd"/>
      <w:r w:rsidRPr="0037138B">
        <w:rPr>
          <w:sz w:val="16"/>
        </w:rPr>
        <w:t xml:space="preserve"> (481–411 </w:t>
      </w:r>
      <w:proofErr w:type="spellStart"/>
      <w:proofErr w:type="gramStart"/>
      <w:r w:rsidRPr="0037138B">
        <w:rPr>
          <w:sz w:val="16"/>
        </w:rPr>
        <w:t>bc</w:t>
      </w:r>
      <w:proofErr w:type="spellEnd"/>
      <w:proofErr w:type="gramEnd"/>
      <w:r w:rsidRPr="0037138B">
        <w:rPr>
          <w:sz w:val="16"/>
        </w:rPr>
        <w:t xml:space="preserve">), known as the father of debate, conducted debates among his students in Athens.”60 As John </w:t>
      </w:r>
      <w:proofErr w:type="spellStart"/>
      <w:r w:rsidRPr="0037138B">
        <w:rPr>
          <w:sz w:val="16"/>
        </w:rPr>
        <w:t>Poulakos</w:t>
      </w:r>
      <w:proofErr w:type="spellEnd"/>
      <w:r w:rsidRPr="0037138B">
        <w:rPr>
          <w:sz w:val="16"/>
        </w:rPr>
        <w:t xml:space="preserve"> points out, “older” </w:t>
      </w:r>
      <w:r w:rsidRPr="0037138B">
        <w:rPr>
          <w:rStyle w:val="IntenseEmphasis"/>
          <w:rFonts w:asciiTheme="minorHAnsi" w:hAnsiTheme="minorHAnsi"/>
        </w:rPr>
        <w:t>Sophists</w:t>
      </w:r>
      <w:r w:rsidRPr="0037138B">
        <w:rPr>
          <w:sz w:val="16"/>
        </w:rPr>
        <w:t xml:space="preserve"> such as Protagoras </w:t>
      </w:r>
      <w:r w:rsidRPr="0037138B">
        <w:rPr>
          <w:rStyle w:val="IntenseEmphasis"/>
          <w:rFonts w:asciiTheme="minorHAnsi" w:hAnsiTheme="minorHAnsi"/>
        </w:rPr>
        <w:t xml:space="preserve">taught Greek students the value of </w:t>
      </w:r>
      <w:proofErr w:type="spellStart"/>
      <w:r w:rsidRPr="0037138B">
        <w:rPr>
          <w:rStyle w:val="IntenseEmphasis"/>
          <w:rFonts w:asciiTheme="minorHAnsi" w:hAnsiTheme="minorHAnsi"/>
        </w:rPr>
        <w:t>dissoi</w:t>
      </w:r>
      <w:proofErr w:type="spellEnd"/>
      <w:r w:rsidRPr="0037138B">
        <w:rPr>
          <w:rStyle w:val="IntenseEmphasis"/>
          <w:rFonts w:asciiTheme="minorHAnsi" w:hAnsiTheme="minorHAnsi"/>
        </w:rPr>
        <w:t xml:space="preserve"> </w:t>
      </w:r>
      <w:proofErr w:type="spellStart"/>
      <w:r w:rsidRPr="0037138B">
        <w:rPr>
          <w:rStyle w:val="IntenseEmphasis"/>
          <w:rFonts w:asciiTheme="minorHAnsi" w:hAnsiTheme="minorHAnsi"/>
        </w:rPr>
        <w:t>logoi</w:t>
      </w:r>
      <w:proofErr w:type="spellEnd"/>
      <w:r w:rsidRPr="0037138B">
        <w:rPr>
          <w:rStyle w:val="IntenseEmphasis"/>
          <w:rFonts w:asciiTheme="minorHAnsi" w:hAnsiTheme="minorHAnsi"/>
        </w:rPr>
        <w:t>, or pulling apart complex questions by debating two sides of an issue</w:t>
      </w:r>
      <w:r w:rsidRPr="0037138B">
        <w:rPr>
          <w:sz w:val="16"/>
        </w:rPr>
        <w:t xml:space="preserve">.61 </w:t>
      </w:r>
      <w:proofErr w:type="spellStart"/>
      <w:r w:rsidRPr="0037138B">
        <w:rPr>
          <w:sz w:val="16"/>
        </w:rPr>
        <w:t>Th</w:t>
      </w:r>
      <w:proofErr w:type="spellEnd"/>
      <w:r w:rsidRPr="0037138B">
        <w:rPr>
          <w:sz w:val="16"/>
        </w:rPr>
        <w:t xml:space="preserve"> e few surviving fragments of Protagoras’s work suggest that his notion of </w:t>
      </w:r>
      <w:proofErr w:type="spellStart"/>
      <w:r w:rsidRPr="0037138B">
        <w:rPr>
          <w:sz w:val="16"/>
        </w:rPr>
        <w:t>dissoi</w:t>
      </w:r>
      <w:proofErr w:type="spellEnd"/>
      <w:r w:rsidRPr="0037138B">
        <w:rPr>
          <w:sz w:val="16"/>
        </w:rPr>
        <w:t xml:space="preserve"> </w:t>
      </w:r>
      <w:proofErr w:type="spellStart"/>
      <w:r w:rsidRPr="0037138B">
        <w:rPr>
          <w:sz w:val="16"/>
        </w:rPr>
        <w:t>logoi</w:t>
      </w:r>
      <w:proofErr w:type="spellEnd"/>
      <w:r w:rsidRPr="0037138B">
        <w:rPr>
          <w:sz w:val="16"/>
        </w:rPr>
        <w:t xml:space="preserve"> stood for the principle that “two accounts [</w:t>
      </w:r>
      <w:proofErr w:type="spellStart"/>
      <w:r w:rsidRPr="0037138B">
        <w:rPr>
          <w:sz w:val="16"/>
        </w:rPr>
        <w:t>logoi</w:t>
      </w:r>
      <w:proofErr w:type="spellEnd"/>
      <w:r w:rsidRPr="0037138B">
        <w:rPr>
          <w:sz w:val="16"/>
        </w:rPr>
        <w:t xml:space="preserve">] are present about every ‘thing,’ opposed to each other,” and further, that humans could “measure” the relative soundness of knowledge claims by engaging in give-and-take where parties would make the “weaker argument stronger” to activate the generative aspect of rhetorical practice, a key element of the Sophistical tradition.62 Following in Protagoras’s wake, Isocrates would complement this centrifugal push with the pull of </w:t>
      </w:r>
      <w:proofErr w:type="spellStart"/>
      <w:r w:rsidRPr="0037138B">
        <w:rPr>
          <w:sz w:val="16"/>
        </w:rPr>
        <w:t>synerchesthe</w:t>
      </w:r>
      <w:proofErr w:type="spellEnd"/>
      <w:r w:rsidRPr="0037138B">
        <w:rPr>
          <w:sz w:val="16"/>
        </w:rPr>
        <w:t xml:space="preserve">, a centripetal exercise of “coming together” deliberatively to listen, respond, and form common social bonds.63 Isocrates incorporated </w:t>
      </w:r>
      <w:proofErr w:type="spellStart"/>
      <w:r w:rsidRPr="0037138B">
        <w:rPr>
          <w:sz w:val="16"/>
        </w:rPr>
        <w:t>Protagorean</w:t>
      </w:r>
      <w:proofErr w:type="spellEnd"/>
      <w:r w:rsidRPr="0037138B">
        <w:rPr>
          <w:sz w:val="16"/>
        </w:rPr>
        <w:t xml:space="preserve"> </w:t>
      </w:r>
      <w:proofErr w:type="spellStart"/>
      <w:r w:rsidRPr="0037138B">
        <w:rPr>
          <w:sz w:val="16"/>
        </w:rPr>
        <w:t>dissoi</w:t>
      </w:r>
      <w:proofErr w:type="spellEnd"/>
      <w:r w:rsidRPr="0037138B">
        <w:rPr>
          <w:sz w:val="16"/>
        </w:rPr>
        <w:t xml:space="preserve"> </w:t>
      </w:r>
      <w:proofErr w:type="spellStart"/>
      <w:r w:rsidRPr="0037138B">
        <w:rPr>
          <w:sz w:val="16"/>
        </w:rPr>
        <w:t>logoi</w:t>
      </w:r>
      <w:proofErr w:type="spellEnd"/>
      <w:r w:rsidRPr="0037138B">
        <w:rPr>
          <w:sz w:val="16"/>
        </w:rPr>
        <w:t xml:space="preserve"> into </w:t>
      </w:r>
      <w:proofErr w:type="spellStart"/>
      <w:r w:rsidRPr="0037138B">
        <w:rPr>
          <w:sz w:val="16"/>
        </w:rPr>
        <w:t>synerchesthe</w:t>
      </w:r>
      <w:proofErr w:type="spellEnd"/>
      <w:r w:rsidRPr="0037138B">
        <w:rPr>
          <w:sz w:val="16"/>
        </w:rPr>
        <w:t xml:space="preserve">, a broader concept that he used flexibly to express interlocking senses of (1) inquiry, as in groups convening to search for answers to common questions through discussion;64 (2) deliberation, with interlocutors gathering in a political setting to deliberate about proposed courses of action;65 and (3) alliance formation, a form of collective action typical at festivals,66 or in the exchange of pledges that deepen social ties.67 Switch-Side Debating Meets Demand-Driven Rhetoric of Science 109 Returning once again to the Kettering-informed sharp distinction between debate and deliberation, </w:t>
      </w:r>
      <w:r w:rsidRPr="0037138B">
        <w:rPr>
          <w:rStyle w:val="IntenseEmphasis"/>
          <w:rFonts w:asciiTheme="minorHAnsi" w:hAnsiTheme="minorHAnsi"/>
        </w:rPr>
        <w:t>one sees in</w:t>
      </w:r>
      <w:r w:rsidRPr="0037138B">
        <w:rPr>
          <w:sz w:val="16"/>
        </w:rPr>
        <w:t xml:space="preserve"> Isocratic </w:t>
      </w:r>
      <w:proofErr w:type="spellStart"/>
      <w:r w:rsidRPr="0037138B">
        <w:rPr>
          <w:rStyle w:val="IntenseEmphasis"/>
          <w:rFonts w:asciiTheme="minorHAnsi" w:hAnsiTheme="minorHAnsi"/>
        </w:rPr>
        <w:t>synerchesthe</w:t>
      </w:r>
      <w:proofErr w:type="spellEnd"/>
      <w:r w:rsidRPr="0037138B">
        <w:rPr>
          <w:rStyle w:val="IntenseEmphasis"/>
          <w:rFonts w:asciiTheme="minorHAnsi" w:hAnsiTheme="minorHAnsi"/>
        </w:rPr>
        <w:t>,</w:t>
      </w:r>
      <w:r w:rsidRPr="0037138B">
        <w:rPr>
          <w:sz w:val="16"/>
        </w:rPr>
        <w:t xml:space="preserve"> as well as in the EPA debating initiative, a </w:t>
      </w:r>
      <w:r w:rsidRPr="0037138B">
        <w:rPr>
          <w:rStyle w:val="IntenseEmphasis"/>
          <w:rFonts w:asciiTheme="minorHAnsi" w:hAnsiTheme="minorHAnsi"/>
        </w:rPr>
        <w:t>fusion of debate with deliberative functions.</w:t>
      </w:r>
      <w:r w:rsidRPr="0037138B">
        <w:rPr>
          <w:sz w:val="16"/>
        </w:rPr>
        <w:t xml:space="preserve"> Echoing a theme raised in this essay’s earlier discussion of intelligence </w:t>
      </w:r>
      <w:proofErr w:type="gramStart"/>
      <w:r w:rsidRPr="0037138B">
        <w:rPr>
          <w:sz w:val="16"/>
        </w:rPr>
        <w:t>tradecraft ,</w:t>
      </w:r>
      <w:proofErr w:type="gramEnd"/>
      <w:r w:rsidRPr="0037138B">
        <w:rPr>
          <w:sz w:val="16"/>
        </w:rPr>
        <w:t xml:space="preserve"> such a fusion troubles categorical attempts to classify debate and deliberation as fundamentally opposed activities. </w:t>
      </w:r>
      <w:proofErr w:type="spellStart"/>
      <w:r w:rsidRPr="0037138B">
        <w:rPr>
          <w:sz w:val="16"/>
        </w:rPr>
        <w:t>Th</w:t>
      </w:r>
      <w:proofErr w:type="spellEnd"/>
      <w:r w:rsidRPr="0037138B">
        <w:rPr>
          <w:sz w:val="16"/>
        </w:rPr>
        <w:t xml:space="preserve"> e significance of such a finding is amplified by the frequency of attempts in the deliberative democracy literature to insist on the theoretical bifurcation of debate and deliberation as an article of theoretical faith. </w:t>
      </w:r>
      <w:r w:rsidRPr="0037138B">
        <w:rPr>
          <w:rStyle w:val="IntenseEmphasis"/>
          <w:rFonts w:asciiTheme="minorHAnsi" w:hAnsiTheme="minorHAnsi"/>
        </w:rPr>
        <w:t xml:space="preserve">Tandem </w:t>
      </w:r>
      <w:r w:rsidRPr="0037138B">
        <w:rPr>
          <w:rStyle w:val="IntenseEmphasis"/>
          <w:rFonts w:asciiTheme="minorHAnsi" w:hAnsiTheme="minorHAnsi"/>
          <w:highlight w:val="yellow"/>
        </w:rPr>
        <w:t>analysis of</w:t>
      </w:r>
      <w:r w:rsidRPr="0037138B">
        <w:rPr>
          <w:sz w:val="16"/>
        </w:rPr>
        <w:t xml:space="preserve"> the EPA and intelligence community </w:t>
      </w:r>
      <w:r w:rsidRPr="0037138B">
        <w:rPr>
          <w:rStyle w:val="IntenseEmphasis"/>
          <w:rFonts w:asciiTheme="minorHAnsi" w:hAnsiTheme="minorHAnsi"/>
          <w:highlight w:val="yellow"/>
        </w:rPr>
        <w:t>debating initiatives</w:t>
      </w:r>
      <w:r w:rsidRPr="0037138B">
        <w:rPr>
          <w:rStyle w:val="IntenseEmphasis"/>
          <w:rFonts w:asciiTheme="minorHAnsi" w:hAnsiTheme="minorHAnsi"/>
        </w:rPr>
        <w:t xml:space="preserve"> also </w:t>
      </w:r>
      <w:r w:rsidRPr="0037138B">
        <w:rPr>
          <w:rStyle w:val="IntenseEmphasis"/>
          <w:rFonts w:asciiTheme="minorHAnsi" w:hAnsiTheme="minorHAnsi"/>
          <w:highlight w:val="yellow"/>
        </w:rPr>
        <w:t>brings to light</w:t>
      </w:r>
      <w:r w:rsidRPr="0037138B">
        <w:rPr>
          <w:sz w:val="16"/>
        </w:rPr>
        <w:t xml:space="preserve"> dimensions of contrast at the third level of Isocratic </w:t>
      </w:r>
      <w:proofErr w:type="spellStart"/>
      <w:r w:rsidRPr="0037138B">
        <w:rPr>
          <w:sz w:val="16"/>
        </w:rPr>
        <w:t>synerchesthe</w:t>
      </w:r>
      <w:proofErr w:type="spellEnd"/>
      <w:r w:rsidRPr="0037138B">
        <w:rPr>
          <w:sz w:val="16"/>
        </w:rPr>
        <w:t xml:space="preserve">, alliance formation. </w:t>
      </w:r>
      <w:proofErr w:type="spellStart"/>
      <w:r w:rsidRPr="0037138B">
        <w:rPr>
          <w:sz w:val="16"/>
        </w:rPr>
        <w:t>Th</w:t>
      </w:r>
      <w:proofErr w:type="spellEnd"/>
      <w:r w:rsidRPr="0037138B">
        <w:rPr>
          <w:sz w:val="16"/>
        </w:rPr>
        <w:t xml:space="preserve"> e intelligence community’s Analytic Outreach initiative invites largely one-way communication flowing from outside experts into the black box of classified intelligence analysis. On the contrary, the EPA debating program gestures toward a more expansive project of </w:t>
      </w:r>
      <w:r w:rsidRPr="0037138B">
        <w:rPr>
          <w:rStyle w:val="IntenseEmphasis"/>
          <w:rFonts w:asciiTheme="minorHAnsi" w:hAnsiTheme="minorHAnsi"/>
          <w:highlight w:val="yellow"/>
        </w:rPr>
        <w:t>deliberative alliance building</w:t>
      </w:r>
      <w:r w:rsidRPr="0037138B">
        <w:rPr>
          <w:sz w:val="16"/>
        </w:rPr>
        <w:t>. In this vein, Howard University’s participation in the 2008 EPA Water Wars debates can be seen as the harbinger of a trend by historically black colleges and universities (</w:t>
      </w:r>
      <w:proofErr w:type="spellStart"/>
      <w:r w:rsidRPr="0037138B">
        <w:rPr>
          <w:sz w:val="16"/>
        </w:rPr>
        <w:t>hbcus</w:t>
      </w:r>
      <w:proofErr w:type="spellEnd"/>
      <w:r w:rsidRPr="0037138B">
        <w:rPr>
          <w:sz w:val="16"/>
        </w:rPr>
        <w:t xml:space="preserve">) to catalyze their debate programs in a strategy that evinces Davis’s dual-focus vision. On the one hand, Davis aims to recuperate Wiley College’s tradition of competitive excellence in intercollegiate debate, depicted so powerfully in the feature film The Great Debaters, by starting a wave of new debate programs housed in </w:t>
      </w:r>
      <w:proofErr w:type="spellStart"/>
      <w:r w:rsidRPr="0037138B">
        <w:rPr>
          <w:sz w:val="16"/>
        </w:rPr>
        <w:t>hbcus</w:t>
      </w:r>
      <w:proofErr w:type="spellEnd"/>
      <w:r w:rsidRPr="0037138B">
        <w:rPr>
          <w:sz w:val="16"/>
        </w:rPr>
        <w:t xml:space="preserve"> across the nation.68 On the other hand, Davis sees potential for these new programs to complement their competitive debate programming with participation in the EPA’s public debating initiative. </w:t>
      </w:r>
      <w:proofErr w:type="spellStart"/>
      <w:r w:rsidRPr="0037138B">
        <w:rPr>
          <w:sz w:val="16"/>
        </w:rPr>
        <w:t>Th</w:t>
      </w:r>
      <w:proofErr w:type="spellEnd"/>
      <w:r w:rsidRPr="0037138B">
        <w:rPr>
          <w:sz w:val="16"/>
        </w:rPr>
        <w:t xml:space="preserve"> is dual-focus vision recalls Douglas </w:t>
      </w:r>
      <w:proofErr w:type="spellStart"/>
      <w:r w:rsidRPr="0037138B">
        <w:rPr>
          <w:sz w:val="16"/>
        </w:rPr>
        <w:t>Ehninger’s</w:t>
      </w:r>
      <w:proofErr w:type="spellEnd"/>
      <w:r w:rsidRPr="0037138B">
        <w:rPr>
          <w:sz w:val="16"/>
        </w:rPr>
        <w:t xml:space="preserve"> and Wayne </w:t>
      </w:r>
      <w:proofErr w:type="spellStart"/>
      <w:r w:rsidRPr="0037138B">
        <w:rPr>
          <w:sz w:val="16"/>
        </w:rPr>
        <w:t>Brockriede’s</w:t>
      </w:r>
      <w:proofErr w:type="spellEnd"/>
      <w:r w:rsidRPr="0037138B">
        <w:rPr>
          <w:sz w:val="16"/>
        </w:rPr>
        <w:t xml:space="preserve"> vision of “total” debate programs that blend switch-side intercollegiate tournament debating with forms of public debate designed to contribute to wider communities beyond the tournament setting.69 Whereas the political </w:t>
      </w:r>
      <w:proofErr w:type="spellStart"/>
      <w:r w:rsidRPr="0037138B">
        <w:rPr>
          <w:sz w:val="16"/>
        </w:rPr>
        <w:t>telos</w:t>
      </w:r>
      <w:proofErr w:type="spellEnd"/>
      <w:r w:rsidRPr="0037138B">
        <w:rPr>
          <w:sz w:val="16"/>
        </w:rPr>
        <w:t xml:space="preserve"> animating Davis’s dual-focus vision certainly embraces background assumptions that Greene and Hicks would find disconcerting—notions of liberal political agency, the idea of debate using “words as weapons”70—there is little doubt that the project of pursuing environmental protection by tapping the creative energy of </w:t>
      </w:r>
      <w:proofErr w:type="spellStart"/>
      <w:r w:rsidRPr="0037138B">
        <w:rPr>
          <w:sz w:val="16"/>
        </w:rPr>
        <w:t>hbcu</w:t>
      </w:r>
      <w:proofErr w:type="spellEnd"/>
      <w:r w:rsidRPr="0037138B">
        <w:rPr>
          <w:sz w:val="16"/>
        </w:rPr>
        <w:t xml:space="preserve">-leveraged </w:t>
      </w:r>
      <w:proofErr w:type="spellStart"/>
      <w:r w:rsidRPr="0037138B">
        <w:rPr>
          <w:sz w:val="16"/>
        </w:rPr>
        <w:t>dissoi</w:t>
      </w:r>
      <w:proofErr w:type="spellEnd"/>
      <w:r w:rsidRPr="0037138B">
        <w:rPr>
          <w:sz w:val="16"/>
        </w:rPr>
        <w:t xml:space="preserve"> </w:t>
      </w:r>
      <w:proofErr w:type="spellStart"/>
      <w:r w:rsidRPr="0037138B">
        <w:rPr>
          <w:sz w:val="16"/>
        </w:rPr>
        <w:t>logoi</w:t>
      </w:r>
      <w:proofErr w:type="spellEnd"/>
      <w:r w:rsidRPr="0037138B">
        <w:rPr>
          <w:sz w:val="16"/>
        </w:rPr>
        <w:t xml:space="preserve"> diff </w:t>
      </w:r>
      <w:proofErr w:type="spellStart"/>
      <w:r w:rsidRPr="0037138B">
        <w:rPr>
          <w:sz w:val="16"/>
        </w:rPr>
        <w:t>ers</w:t>
      </w:r>
      <w:proofErr w:type="spellEnd"/>
      <w:r w:rsidRPr="0037138B">
        <w:rPr>
          <w:sz w:val="16"/>
        </w:rPr>
        <w:t xml:space="preserve"> significantly from the intelligence community’s </w:t>
      </w:r>
      <w:proofErr w:type="spellStart"/>
      <w:r w:rsidRPr="0037138B">
        <w:rPr>
          <w:sz w:val="16"/>
        </w:rPr>
        <w:t>eff</w:t>
      </w:r>
      <w:proofErr w:type="spellEnd"/>
      <w:r w:rsidRPr="0037138B">
        <w:rPr>
          <w:sz w:val="16"/>
        </w:rPr>
        <w:t xml:space="preserve"> ort to improve its tradecraft through online digital debate programming. Such diff </w:t>
      </w:r>
      <w:proofErr w:type="spellStart"/>
      <w:r w:rsidRPr="0037138B">
        <w:rPr>
          <w:sz w:val="16"/>
        </w:rPr>
        <w:t>erence</w:t>
      </w:r>
      <w:proofErr w:type="spellEnd"/>
      <w:r w:rsidRPr="0037138B">
        <w:rPr>
          <w:sz w:val="16"/>
        </w:rPr>
        <w:t xml:space="preserve"> is especially evident in light of the EPA’s commitment to extend debates to public realms, with the attendant possible benefits unpacked by Jane </w:t>
      </w:r>
      <w:proofErr w:type="spellStart"/>
      <w:r w:rsidRPr="0037138B">
        <w:rPr>
          <w:sz w:val="16"/>
        </w:rPr>
        <w:t>Munksgaard</w:t>
      </w:r>
      <w:proofErr w:type="spellEnd"/>
      <w:r w:rsidRPr="0037138B">
        <w:rPr>
          <w:sz w:val="16"/>
        </w:rPr>
        <w:t xml:space="preserve"> and Damien </w:t>
      </w:r>
      <w:proofErr w:type="spellStart"/>
      <w:r w:rsidRPr="0037138B">
        <w:rPr>
          <w:sz w:val="16"/>
        </w:rPr>
        <w:t>Pfister</w:t>
      </w:r>
      <w:proofErr w:type="spellEnd"/>
      <w:r w:rsidRPr="0037138B">
        <w:rPr>
          <w:sz w:val="16"/>
        </w:rPr>
        <w:t xml:space="preserve">: 110 Rhetoric &amp; Public Affairs </w:t>
      </w:r>
      <w:r w:rsidRPr="0037138B">
        <w:rPr>
          <w:rStyle w:val="IntenseEmphasis"/>
          <w:rFonts w:asciiTheme="minorHAnsi" w:hAnsiTheme="minorHAnsi"/>
          <w:highlight w:val="yellow"/>
        </w:rPr>
        <w:t>Having a public debater argue against their convictions</w:t>
      </w:r>
      <w:r w:rsidRPr="0037138B">
        <w:rPr>
          <w:rStyle w:val="IntenseEmphasis"/>
          <w:rFonts w:asciiTheme="minorHAnsi" w:hAnsiTheme="minorHAnsi"/>
        </w:rPr>
        <w:t>,</w:t>
      </w:r>
      <w:r w:rsidRPr="0037138B">
        <w:rPr>
          <w:sz w:val="16"/>
        </w:rPr>
        <w:t xml:space="preserve"> or confess their indecision on a subject and subsequent embrace of argument as a way to seek clarity, </w:t>
      </w:r>
      <w:r w:rsidRPr="0037138B">
        <w:rPr>
          <w:rStyle w:val="IntenseEmphasis"/>
          <w:rFonts w:asciiTheme="minorHAnsi" w:hAnsiTheme="minorHAnsi"/>
          <w:highlight w:val="yellow"/>
        </w:rPr>
        <w:t>could shake up</w:t>
      </w:r>
      <w:r w:rsidRPr="0037138B">
        <w:rPr>
          <w:rStyle w:val="IntenseEmphasis"/>
          <w:rFonts w:asciiTheme="minorHAnsi" w:hAnsiTheme="minorHAnsi"/>
        </w:rPr>
        <w:t xml:space="preserve"> the prevailing view of </w:t>
      </w:r>
      <w:r w:rsidRPr="0037138B">
        <w:rPr>
          <w:rStyle w:val="IntenseEmphasis"/>
          <w:rFonts w:asciiTheme="minorHAnsi" w:hAnsiTheme="minorHAnsi"/>
        </w:rPr>
        <w:lastRenderedPageBreak/>
        <w:t xml:space="preserve">debate as a war of words. Public uptake of the possibility of switch-sides debate may help lessen the </w:t>
      </w:r>
      <w:r w:rsidRPr="0037138B">
        <w:rPr>
          <w:rStyle w:val="IntenseEmphasis"/>
          <w:rFonts w:asciiTheme="minorHAnsi" w:hAnsiTheme="minorHAnsi"/>
          <w:highlight w:val="yellow"/>
        </w:rPr>
        <w:t>polarization</w:t>
      </w:r>
      <w:r w:rsidRPr="0037138B">
        <w:rPr>
          <w:rStyle w:val="IntenseEmphasis"/>
          <w:rFonts w:asciiTheme="minorHAnsi" w:hAnsiTheme="minorHAnsi"/>
        </w:rPr>
        <w:t xml:space="preserve"> of issues</w:t>
      </w:r>
      <w:r w:rsidRPr="0037138B">
        <w:rPr>
          <w:sz w:val="16"/>
        </w:rPr>
        <w:t xml:space="preserve"> inherent in prevailing debate formats because students are no longer seen as wedded to their arguments. This could transform public debate from a tussle between advocates, with each public debater trying to convince the audience </w:t>
      </w:r>
      <w:r w:rsidRPr="0037138B">
        <w:rPr>
          <w:rStyle w:val="IntenseEmphasis"/>
          <w:rFonts w:asciiTheme="minorHAnsi" w:hAnsiTheme="minorHAnsi"/>
        </w:rPr>
        <w:t>in a Manichean</w:t>
      </w:r>
      <w:r w:rsidRPr="0037138B">
        <w:rPr>
          <w:sz w:val="16"/>
        </w:rPr>
        <w:t xml:space="preserve"> </w:t>
      </w:r>
      <w:r w:rsidRPr="0037138B">
        <w:rPr>
          <w:rStyle w:val="IntenseEmphasis"/>
          <w:rFonts w:asciiTheme="minorHAnsi" w:hAnsiTheme="minorHAnsi"/>
        </w:rPr>
        <w:t>struggle</w:t>
      </w:r>
      <w:r w:rsidRPr="0037138B">
        <w:rPr>
          <w:sz w:val="16"/>
        </w:rPr>
        <w:t xml:space="preserve"> about the truth of their side, </w:t>
      </w:r>
      <w:r w:rsidRPr="0037138B">
        <w:rPr>
          <w:rStyle w:val="IntenseEmphasis"/>
          <w:rFonts w:asciiTheme="minorHAnsi" w:hAnsiTheme="minorHAnsi"/>
        </w:rPr>
        <w:t xml:space="preserve">to a more inviting exchange focused on the content of the other’s argumentation </w:t>
      </w:r>
      <w:r w:rsidRPr="0037138B">
        <w:rPr>
          <w:sz w:val="16"/>
        </w:rPr>
        <w:t xml:space="preserve">and the process of deliberative exchange.71 </w:t>
      </w:r>
      <w:r w:rsidRPr="0037138B">
        <w:rPr>
          <w:rStyle w:val="IntenseEmphasis"/>
          <w:rFonts w:asciiTheme="minorHAnsi" w:hAnsiTheme="minorHAnsi"/>
        </w:rPr>
        <w:t xml:space="preserve">Reflection on </w:t>
      </w:r>
      <w:r w:rsidRPr="0037138B">
        <w:rPr>
          <w:rStyle w:val="IntenseEmphasis"/>
          <w:rFonts w:asciiTheme="minorHAnsi" w:hAnsiTheme="minorHAnsi"/>
          <w:highlight w:val="yellow"/>
        </w:rPr>
        <w:t>the EPA</w:t>
      </w:r>
      <w:r w:rsidRPr="0037138B">
        <w:rPr>
          <w:rStyle w:val="IntenseEmphasis"/>
          <w:rFonts w:asciiTheme="minorHAnsi" w:hAnsiTheme="minorHAnsi"/>
        </w:rPr>
        <w:t xml:space="preserve"> debating initiative </w:t>
      </w:r>
      <w:r w:rsidRPr="0037138B">
        <w:rPr>
          <w:rStyle w:val="IntenseEmphasis"/>
          <w:rFonts w:asciiTheme="minorHAnsi" w:hAnsiTheme="minorHAnsi"/>
          <w:highlight w:val="yellow"/>
        </w:rPr>
        <w:t>reveals a</w:t>
      </w:r>
      <w:r w:rsidRPr="0037138B">
        <w:rPr>
          <w:rStyle w:val="IntenseEmphasis"/>
          <w:rFonts w:asciiTheme="minorHAnsi" w:hAnsiTheme="minorHAnsi"/>
        </w:rPr>
        <w:t xml:space="preserve"> striking </w:t>
      </w:r>
      <w:r w:rsidRPr="0037138B">
        <w:rPr>
          <w:rStyle w:val="IntenseEmphasis"/>
          <w:rFonts w:asciiTheme="minorHAnsi" w:hAnsiTheme="minorHAnsi"/>
          <w:highlight w:val="yellow"/>
        </w:rPr>
        <w:t>convergence among</w:t>
      </w:r>
      <w:r w:rsidRPr="0037138B">
        <w:rPr>
          <w:rStyle w:val="IntenseEmphasis"/>
          <w:rFonts w:asciiTheme="minorHAnsi" w:hAnsiTheme="minorHAnsi"/>
        </w:rPr>
        <w:t xml:space="preserve"> (1) the expressed need for </w:t>
      </w:r>
      <w:proofErr w:type="spellStart"/>
      <w:r w:rsidRPr="0037138B">
        <w:rPr>
          <w:rStyle w:val="IntenseEmphasis"/>
          <w:rFonts w:asciiTheme="minorHAnsi" w:hAnsiTheme="minorHAnsi"/>
        </w:rPr>
        <w:t>dissoi</w:t>
      </w:r>
      <w:proofErr w:type="spellEnd"/>
      <w:r w:rsidRPr="0037138B">
        <w:rPr>
          <w:rStyle w:val="IntenseEmphasis"/>
          <w:rFonts w:asciiTheme="minorHAnsi" w:hAnsiTheme="minorHAnsi"/>
        </w:rPr>
        <w:t xml:space="preserve"> </w:t>
      </w:r>
      <w:proofErr w:type="spellStart"/>
      <w:r w:rsidRPr="0037138B">
        <w:rPr>
          <w:rStyle w:val="IntenseEmphasis"/>
          <w:rFonts w:asciiTheme="minorHAnsi" w:hAnsiTheme="minorHAnsi"/>
        </w:rPr>
        <w:t>logoi</w:t>
      </w:r>
      <w:proofErr w:type="spellEnd"/>
      <w:r w:rsidRPr="0037138B">
        <w:rPr>
          <w:rStyle w:val="IntenseEmphasis"/>
          <w:rFonts w:asciiTheme="minorHAnsi" w:hAnsiTheme="minorHAnsi"/>
        </w:rPr>
        <w:t xml:space="preserve"> by </w:t>
      </w:r>
      <w:r w:rsidRPr="0037138B">
        <w:rPr>
          <w:rStyle w:val="IntenseEmphasis"/>
          <w:rFonts w:asciiTheme="minorHAnsi" w:hAnsiTheme="minorHAnsi"/>
          <w:highlight w:val="yellow"/>
        </w:rPr>
        <w:t>government</w:t>
      </w:r>
      <w:r w:rsidRPr="0037138B">
        <w:rPr>
          <w:rStyle w:val="IntenseEmphasis"/>
          <w:rFonts w:asciiTheme="minorHAnsi" w:hAnsiTheme="minorHAnsi"/>
        </w:rPr>
        <w:t xml:space="preserve"> agency </w:t>
      </w:r>
      <w:r w:rsidRPr="0037138B">
        <w:rPr>
          <w:rStyle w:val="IntenseEmphasis"/>
          <w:rFonts w:asciiTheme="minorHAnsi" w:hAnsiTheme="minorHAnsi"/>
          <w:highlight w:val="yellow"/>
        </w:rPr>
        <w:t>officials</w:t>
      </w:r>
      <w:r w:rsidRPr="0037138B">
        <w:rPr>
          <w:sz w:val="16"/>
        </w:rPr>
        <w:t xml:space="preserve"> wrestling with the challenges of inverted rhetorical situations, (2) theoretical claims by scholars regarding the centrality of argumentation in the public policy process</w:t>
      </w:r>
      <w:r w:rsidRPr="0037138B">
        <w:rPr>
          <w:rStyle w:val="IntenseEmphasis"/>
          <w:rFonts w:asciiTheme="minorHAnsi" w:hAnsiTheme="minorHAnsi"/>
        </w:rPr>
        <w:t xml:space="preserve">, </w:t>
      </w:r>
      <w:r w:rsidRPr="0037138B">
        <w:rPr>
          <w:rStyle w:val="IntenseEmphasis"/>
          <w:rFonts w:asciiTheme="minorHAnsi" w:hAnsiTheme="minorHAnsi"/>
          <w:highlight w:val="yellow"/>
        </w:rPr>
        <w:t>and</w:t>
      </w:r>
      <w:r w:rsidRPr="0037138B">
        <w:rPr>
          <w:sz w:val="16"/>
        </w:rPr>
        <w:t xml:space="preserve"> (3) </w:t>
      </w:r>
      <w:r w:rsidRPr="0037138B">
        <w:rPr>
          <w:rStyle w:val="IntenseEmphasis"/>
          <w:rFonts w:asciiTheme="minorHAnsi" w:hAnsiTheme="minorHAnsi"/>
        </w:rPr>
        <w:t xml:space="preserve">the practical wherewithal of </w:t>
      </w:r>
      <w:r w:rsidRPr="0037138B">
        <w:rPr>
          <w:rStyle w:val="IntenseEmphasis"/>
          <w:rFonts w:asciiTheme="minorHAnsi" w:hAnsiTheme="minorHAnsi"/>
          <w:highlight w:val="yellow"/>
        </w:rPr>
        <w:t>intercollegiate debaters</w:t>
      </w:r>
      <w:r w:rsidRPr="0037138B">
        <w:rPr>
          <w:rStyle w:val="IntenseEmphasis"/>
          <w:rFonts w:asciiTheme="minorHAnsi" w:hAnsiTheme="minorHAnsi"/>
        </w:rPr>
        <w:t xml:space="preserve"> to tailor public switch-side debating performances</w:t>
      </w:r>
      <w:r w:rsidRPr="0037138B">
        <w:rPr>
          <w:sz w:val="16"/>
        </w:rPr>
        <w:t xml:space="preserve"> in specific ways requested by agency collaborators. </w:t>
      </w:r>
      <w:r w:rsidRPr="0037138B">
        <w:rPr>
          <w:rStyle w:val="IntenseEmphasis"/>
          <w:rFonts w:asciiTheme="minorHAnsi" w:hAnsiTheme="minorHAnsi"/>
          <w:highlight w:val="yellow"/>
        </w:rPr>
        <w:t>These points of convergence</w:t>
      </w:r>
      <w:r w:rsidRPr="0037138B">
        <w:rPr>
          <w:sz w:val="16"/>
        </w:rPr>
        <w:t xml:space="preserve"> both underscore previously articulated theoretical assertions regarding the relationship of debate to deliberation, as well as deepen understanding of the political role of deliberation in institutional decision making. But they also </w:t>
      </w:r>
      <w:r w:rsidRPr="0037138B">
        <w:rPr>
          <w:rStyle w:val="IntenseEmphasis"/>
          <w:rFonts w:asciiTheme="minorHAnsi" w:hAnsiTheme="minorHAnsi"/>
          <w:highlight w:val="yellow"/>
        </w:rPr>
        <w:t>suggest</w:t>
      </w:r>
      <w:r w:rsidRPr="0037138B">
        <w:rPr>
          <w:rStyle w:val="IntenseEmphasis"/>
          <w:rFonts w:asciiTheme="minorHAnsi" w:hAnsiTheme="minorHAnsi"/>
        </w:rPr>
        <w:t xml:space="preserve"> </w:t>
      </w:r>
      <w:r w:rsidRPr="0037138B">
        <w:rPr>
          <w:sz w:val="16"/>
        </w:rPr>
        <w:t xml:space="preserve">how decisions by rhetorical scholars about whether to contribute switch-side debating acumen to meet demand-driven rhetoric of science initiatives ought to involve careful reflection. Such an approach mirrors the way </w:t>
      </w:r>
      <w:r w:rsidRPr="0037138B">
        <w:rPr>
          <w:rStyle w:val="IntenseEmphasis"/>
          <w:rFonts w:asciiTheme="minorHAnsi" w:hAnsiTheme="minorHAnsi"/>
        </w:rPr>
        <w:t xml:space="preserve">policy planning in </w:t>
      </w:r>
      <w:r w:rsidRPr="0037138B">
        <w:rPr>
          <w:rStyle w:val="IntenseEmphasis"/>
          <w:rFonts w:asciiTheme="minorHAnsi" w:hAnsiTheme="minorHAnsi"/>
          <w:highlight w:val="yellow"/>
        </w:rPr>
        <w:t>the “argumentative turn</w:t>
      </w:r>
      <w:r w:rsidRPr="0037138B">
        <w:rPr>
          <w:rStyle w:val="IntenseEmphasis"/>
          <w:rFonts w:asciiTheme="minorHAnsi" w:hAnsiTheme="minorHAnsi"/>
        </w:rPr>
        <w:t xml:space="preserve">” is designed to </w:t>
      </w:r>
      <w:r w:rsidRPr="0037138B">
        <w:rPr>
          <w:rStyle w:val="IntenseEmphasis"/>
          <w:rFonts w:asciiTheme="minorHAnsi" w:hAnsiTheme="minorHAnsi"/>
          <w:highlight w:val="yellow"/>
        </w:rPr>
        <w:t>respond to the weaknesses of</w:t>
      </w:r>
      <w:r w:rsidRPr="0037138B">
        <w:rPr>
          <w:rStyle w:val="IntenseEmphasis"/>
          <w:rFonts w:asciiTheme="minorHAnsi" w:hAnsiTheme="minorHAnsi"/>
        </w:rPr>
        <w:t xml:space="preserve"> formal, </w:t>
      </w:r>
      <w:proofErr w:type="spellStart"/>
      <w:r w:rsidRPr="0037138B">
        <w:rPr>
          <w:rStyle w:val="IntenseEmphasis"/>
          <w:rFonts w:asciiTheme="minorHAnsi" w:hAnsiTheme="minorHAnsi"/>
          <w:highlight w:val="yellow"/>
        </w:rPr>
        <w:t>decisionistic</w:t>
      </w:r>
      <w:proofErr w:type="spellEnd"/>
      <w:r w:rsidRPr="0037138B">
        <w:rPr>
          <w:rStyle w:val="IntenseEmphasis"/>
          <w:rFonts w:asciiTheme="minorHAnsi" w:hAnsiTheme="minorHAnsi"/>
          <w:highlight w:val="yellow"/>
        </w:rPr>
        <w:t xml:space="preserve"> paradigms</w:t>
      </w:r>
      <w:r w:rsidRPr="0037138B">
        <w:rPr>
          <w:rStyle w:val="IntenseEmphasis"/>
          <w:rFonts w:asciiTheme="minorHAnsi" w:hAnsiTheme="minorHAnsi"/>
        </w:rPr>
        <w:t xml:space="preserve"> of policy planning with situated, contingent judgments informed by reflective deliberation.</w:t>
      </w:r>
      <w:r w:rsidRPr="0037138B">
        <w:rPr>
          <w:sz w:val="16"/>
        </w:rPr>
        <w:t xml:space="preserve"> Conclusion </w:t>
      </w:r>
      <w:proofErr w:type="spellStart"/>
      <w:r w:rsidRPr="0037138B">
        <w:rPr>
          <w:sz w:val="16"/>
        </w:rPr>
        <w:t>Dilip</w:t>
      </w:r>
      <w:proofErr w:type="spellEnd"/>
      <w:r w:rsidRPr="0037138B">
        <w:rPr>
          <w:sz w:val="16"/>
        </w:rPr>
        <w:t xml:space="preserve"> </w:t>
      </w:r>
      <w:proofErr w:type="spellStart"/>
      <w:r w:rsidRPr="0037138B">
        <w:rPr>
          <w:sz w:val="16"/>
        </w:rPr>
        <w:t>Gaonkar’s</w:t>
      </w:r>
      <w:proofErr w:type="spellEnd"/>
      <w:r w:rsidRPr="0037138B">
        <w:rPr>
          <w:sz w:val="16"/>
        </w:rPr>
        <w:t xml:space="preserve"> criticism of first-generation rhetoric of science scholarship rests on a key claim regarding what he sees as the inherent “thinness” of the ancient Greek rhetorical lexicon.72 That lexicon, by virtue of the fact that it was invented primarily to teach rhetorical performance, is ill equipped in his view to support the kind of nuanced discriminations required for </w:t>
      </w:r>
      <w:proofErr w:type="spellStart"/>
      <w:r w:rsidRPr="0037138B">
        <w:rPr>
          <w:sz w:val="16"/>
        </w:rPr>
        <w:t>eff</w:t>
      </w:r>
      <w:proofErr w:type="spellEnd"/>
      <w:r w:rsidRPr="0037138B">
        <w:rPr>
          <w:sz w:val="16"/>
        </w:rPr>
        <w:t xml:space="preserve"> </w:t>
      </w:r>
      <w:proofErr w:type="spellStart"/>
      <w:r w:rsidRPr="0037138B">
        <w:rPr>
          <w:sz w:val="16"/>
        </w:rPr>
        <w:t>ective</w:t>
      </w:r>
      <w:proofErr w:type="spellEnd"/>
      <w:r w:rsidRPr="0037138B">
        <w:rPr>
          <w:sz w:val="16"/>
        </w:rPr>
        <w:t xml:space="preserve"> interpretation and critique of rhetorical texts. Although </w:t>
      </w:r>
      <w:proofErr w:type="spellStart"/>
      <w:r w:rsidRPr="0037138B">
        <w:rPr>
          <w:sz w:val="16"/>
        </w:rPr>
        <w:t>Gaonkar</w:t>
      </w:r>
      <w:proofErr w:type="spellEnd"/>
      <w:r w:rsidRPr="0037138B">
        <w:rPr>
          <w:sz w:val="16"/>
        </w:rPr>
        <w:t xml:space="preserve"> isolates rhetoric of science as a main target of this critique, his choice of subject matter Switch-Side Debating Meets Demand-Driven Rhetoric of Science 111 positions him to toggle back and forth between specific engagement with rhetoric of science scholarship and discussion of broader themes touching on the </w:t>
      </w:r>
      <w:proofErr w:type="spellStart"/>
      <w:r w:rsidRPr="0037138B">
        <w:rPr>
          <w:sz w:val="16"/>
        </w:rPr>
        <w:t>metatheoretical</w:t>
      </w:r>
      <w:proofErr w:type="spellEnd"/>
      <w:r w:rsidRPr="0037138B">
        <w:rPr>
          <w:sz w:val="16"/>
        </w:rPr>
        <w:t xml:space="preserve"> controversy over rhetoric’s proper scope as a field of inquiry (the so-called big vs. little rhetoric dispute).73 </w:t>
      </w:r>
      <w:proofErr w:type="spellStart"/>
      <w:r w:rsidRPr="0037138B">
        <w:rPr>
          <w:sz w:val="16"/>
        </w:rPr>
        <w:t>Gaonkar’s</w:t>
      </w:r>
      <w:proofErr w:type="spellEnd"/>
      <w:r w:rsidRPr="0037138B">
        <w:rPr>
          <w:sz w:val="16"/>
        </w:rPr>
        <w:t xml:space="preserve"> familiar refrain in both contexts is a warning about the dangers of “universalizing” or “globalizing” rhetorical inquiry, especially in attempts that “stretch” the classical Greek rhetorical vocabulary into a hermeneutic </w:t>
      </w:r>
      <w:proofErr w:type="spellStart"/>
      <w:r w:rsidRPr="0037138B">
        <w:rPr>
          <w:sz w:val="16"/>
        </w:rPr>
        <w:t>metadiscourse</w:t>
      </w:r>
      <w:proofErr w:type="spellEnd"/>
      <w:r w:rsidRPr="0037138B">
        <w:rPr>
          <w:sz w:val="16"/>
        </w:rPr>
        <w:t xml:space="preserve">, one pressed into service as a master key for interpretation of any and all types of communicative artifacts. In other words, </w:t>
      </w:r>
      <w:proofErr w:type="spellStart"/>
      <w:r w:rsidRPr="0037138B">
        <w:rPr>
          <w:sz w:val="16"/>
        </w:rPr>
        <w:t>Gaonkar</w:t>
      </w:r>
      <w:proofErr w:type="spellEnd"/>
      <w:r w:rsidRPr="0037138B">
        <w:rPr>
          <w:sz w:val="16"/>
        </w:rPr>
        <w:t xml:space="preserve"> warns against the dangers of rhetoricians pursuing what might be called supply-side epistemology, rhetoric’s project of pushing for greater disciplinary relevance by attempting to extend its reach into far-flung areas of inquiry such as the hard sciences. Yet this essay highlights how rhetorical scholarship’s relevance can be credibly established by outsiders, who seek access to the creative energy flowing from the classical Greek rhetorical lexicon in its native mode, that is, as a tool of invention designed to spur and hone rhetorical performance. </w:t>
      </w:r>
      <w:r w:rsidRPr="0037138B">
        <w:rPr>
          <w:rStyle w:val="IntenseEmphasis"/>
          <w:rFonts w:asciiTheme="minorHAnsi" w:hAnsiTheme="minorHAnsi"/>
        </w:rPr>
        <w:t xml:space="preserve">Analysis of the intelligence community and EPA debating initiatives shows how </w:t>
      </w:r>
      <w:r w:rsidRPr="0037138B">
        <w:rPr>
          <w:sz w:val="16"/>
        </w:rPr>
        <w:t xml:space="preserve">this is the case, with </w:t>
      </w:r>
      <w:r w:rsidRPr="0037138B">
        <w:rPr>
          <w:rStyle w:val="IntenseEmphasis"/>
          <w:rFonts w:asciiTheme="minorHAnsi" w:hAnsiTheme="minorHAnsi"/>
        </w:rPr>
        <w:t xml:space="preserve">government agencies calling for assistance to </w:t>
      </w:r>
      <w:r w:rsidRPr="0037138B">
        <w:rPr>
          <w:sz w:val="16"/>
        </w:rPr>
        <w:t xml:space="preserve">animate rhetorical processes such as </w:t>
      </w:r>
      <w:proofErr w:type="spellStart"/>
      <w:r w:rsidRPr="0037138B">
        <w:rPr>
          <w:sz w:val="16"/>
        </w:rPr>
        <w:t>dissoi</w:t>
      </w:r>
      <w:proofErr w:type="spellEnd"/>
      <w:r w:rsidRPr="0037138B">
        <w:rPr>
          <w:sz w:val="16"/>
        </w:rPr>
        <w:t xml:space="preserve"> </w:t>
      </w:r>
      <w:proofErr w:type="spellStart"/>
      <w:r w:rsidRPr="0037138B">
        <w:rPr>
          <w:sz w:val="16"/>
        </w:rPr>
        <w:t>logoi</w:t>
      </w:r>
      <w:proofErr w:type="spellEnd"/>
      <w:r w:rsidRPr="0037138B">
        <w:rPr>
          <w:sz w:val="16"/>
        </w:rPr>
        <w:t xml:space="preserve"> (</w:t>
      </w:r>
      <w:r w:rsidRPr="0037138B">
        <w:rPr>
          <w:rStyle w:val="IntenseEmphasis"/>
          <w:rFonts w:asciiTheme="minorHAnsi" w:hAnsiTheme="minorHAnsi"/>
        </w:rPr>
        <w:t>debating different sides</w:t>
      </w:r>
      <w:r w:rsidRPr="0037138B">
        <w:rPr>
          <w:sz w:val="16"/>
        </w:rPr>
        <w:t xml:space="preserve">) </w:t>
      </w:r>
      <w:r w:rsidRPr="0037138B">
        <w:rPr>
          <w:rStyle w:val="IntenseEmphasis"/>
          <w:rFonts w:asciiTheme="minorHAnsi" w:hAnsiTheme="minorHAnsi"/>
        </w:rPr>
        <w:t xml:space="preserve">and </w:t>
      </w:r>
      <w:proofErr w:type="spellStart"/>
      <w:r w:rsidRPr="0037138B">
        <w:rPr>
          <w:sz w:val="16"/>
        </w:rPr>
        <w:t>synerchesthe</w:t>
      </w:r>
      <w:proofErr w:type="spellEnd"/>
      <w:r w:rsidRPr="0037138B">
        <w:rPr>
          <w:sz w:val="16"/>
        </w:rPr>
        <w:t xml:space="preserve"> (the </w:t>
      </w:r>
      <w:proofErr w:type="spellStart"/>
      <w:r w:rsidRPr="0037138B">
        <w:rPr>
          <w:sz w:val="16"/>
        </w:rPr>
        <w:t>performative</w:t>
      </w:r>
      <w:proofErr w:type="spellEnd"/>
      <w:r w:rsidRPr="0037138B">
        <w:rPr>
          <w:sz w:val="16"/>
        </w:rPr>
        <w:t xml:space="preserve"> task of </w:t>
      </w:r>
      <w:r w:rsidRPr="0037138B">
        <w:rPr>
          <w:rStyle w:val="IntenseEmphasis"/>
          <w:rFonts w:asciiTheme="minorHAnsi" w:hAnsiTheme="minorHAnsi"/>
        </w:rPr>
        <w:t>coming together deliberately for the purpose of joint inquiry, collective choice-making,</w:t>
      </w:r>
      <w:r w:rsidRPr="0037138B">
        <w:rPr>
          <w:sz w:val="16"/>
        </w:rPr>
        <w:t xml:space="preserve"> and renewal of communicative bonds).74 </w:t>
      </w:r>
      <w:proofErr w:type="spellStart"/>
      <w:r w:rsidRPr="0037138B">
        <w:rPr>
          <w:sz w:val="16"/>
        </w:rPr>
        <w:t>Th</w:t>
      </w:r>
      <w:proofErr w:type="spellEnd"/>
      <w:r w:rsidRPr="0037138B">
        <w:rPr>
          <w:sz w:val="16"/>
        </w:rPr>
        <w:t xml:space="preserve"> is demand-driven epistemology is diff </w:t>
      </w:r>
      <w:proofErr w:type="spellStart"/>
      <w:r w:rsidRPr="0037138B">
        <w:rPr>
          <w:sz w:val="16"/>
        </w:rPr>
        <w:t>erent</w:t>
      </w:r>
      <w:proofErr w:type="spellEnd"/>
      <w:r w:rsidRPr="0037138B">
        <w:rPr>
          <w:sz w:val="16"/>
        </w:rPr>
        <w:t xml:space="preserve"> in kind from the globalization project so roundly criticized by </w:t>
      </w:r>
      <w:proofErr w:type="spellStart"/>
      <w:r w:rsidRPr="0037138B">
        <w:rPr>
          <w:sz w:val="16"/>
        </w:rPr>
        <w:t>Gaonkar</w:t>
      </w:r>
      <w:proofErr w:type="spellEnd"/>
      <w:r w:rsidRPr="0037138B">
        <w:rPr>
          <w:sz w:val="16"/>
        </w:rPr>
        <w:t xml:space="preserve">. Rather than rhetoric venturing out from its own academic home to proselytize about its epistemological universality for all knowers, instead here we have actors not formally trained in the rhetorical tradition articulating how their own deliberative objectives call for incorporation of rhetorical practice and even recruitment of “strategically located allies”75 to assist in the process. Since the </w:t>
      </w:r>
      <w:proofErr w:type="spellStart"/>
      <w:r w:rsidRPr="0037138B">
        <w:rPr>
          <w:sz w:val="16"/>
        </w:rPr>
        <w:t>productivist</w:t>
      </w:r>
      <w:proofErr w:type="spellEnd"/>
      <w:r w:rsidRPr="0037138B">
        <w:rPr>
          <w:sz w:val="16"/>
        </w:rPr>
        <w:t xml:space="preserve"> content in the classical Greek vocabulary serves as a critical resource for joint collaboration in this regard, </w:t>
      </w:r>
      <w:r w:rsidRPr="0037138B">
        <w:rPr>
          <w:rStyle w:val="IntenseEmphasis"/>
          <w:rFonts w:asciiTheme="minorHAnsi" w:hAnsiTheme="minorHAnsi"/>
        </w:rPr>
        <w:t xml:space="preserve">demand-driven rhetoric of science turns </w:t>
      </w:r>
      <w:proofErr w:type="spellStart"/>
      <w:r w:rsidRPr="0037138B">
        <w:rPr>
          <w:rStyle w:val="IntenseEmphasis"/>
          <w:rFonts w:asciiTheme="minorHAnsi" w:hAnsiTheme="minorHAnsi"/>
        </w:rPr>
        <w:t>Gaonkar’s</w:t>
      </w:r>
      <w:proofErr w:type="spellEnd"/>
      <w:r w:rsidRPr="0037138B">
        <w:rPr>
          <w:rStyle w:val="IntenseEmphasis"/>
          <w:rFonts w:asciiTheme="minorHAnsi" w:hAnsiTheme="minorHAnsi"/>
        </w:rPr>
        <w:t xml:space="preserve"> original critique on its head</w:t>
      </w:r>
      <w:r w:rsidRPr="0037138B">
        <w:rPr>
          <w:sz w:val="16"/>
        </w:rPr>
        <w:t xml:space="preserve">. In fairness to </w:t>
      </w:r>
      <w:proofErr w:type="spellStart"/>
      <w:r w:rsidRPr="0037138B">
        <w:rPr>
          <w:sz w:val="16"/>
        </w:rPr>
        <w:t>Gaonkar</w:t>
      </w:r>
      <w:proofErr w:type="spellEnd"/>
      <w:r w:rsidRPr="0037138B">
        <w:rPr>
          <w:sz w:val="16"/>
        </w:rPr>
        <w:t xml:space="preserve">, it should be stipulated that his 1993 intervention challenged the way rhetoric of science had been done to date, not the universe of ways rhetoric of science might be done in the future. And to his partial credit, </w:t>
      </w:r>
      <w:proofErr w:type="spellStart"/>
      <w:r w:rsidRPr="0037138B">
        <w:rPr>
          <w:sz w:val="16"/>
        </w:rPr>
        <w:t>Gaonkar</w:t>
      </w:r>
      <w:proofErr w:type="spellEnd"/>
      <w:r w:rsidRPr="0037138B">
        <w:rPr>
          <w:sz w:val="16"/>
        </w:rPr>
        <w:t xml:space="preserve"> did acknowledge the promise of a performance-oriented rhetoric of science, especially one informed by classical thinkers other than Aristotle.76 In his Ph.D. dissertation on “Aspects of Sophistic Pedagogy,” </w:t>
      </w:r>
      <w:proofErr w:type="spellStart"/>
      <w:r w:rsidRPr="0037138B">
        <w:rPr>
          <w:sz w:val="16"/>
        </w:rPr>
        <w:t>Gaonkar</w:t>
      </w:r>
      <w:proofErr w:type="spellEnd"/>
      <w:r w:rsidRPr="0037138B">
        <w:rPr>
          <w:sz w:val="16"/>
        </w:rPr>
        <w:t xml:space="preserve"> documents how the </w:t>
      </w:r>
      <w:r w:rsidRPr="0037138B">
        <w:rPr>
          <w:rStyle w:val="IntenseEmphasis"/>
          <w:rFonts w:asciiTheme="minorHAnsi" w:hAnsiTheme="minorHAnsi"/>
        </w:rPr>
        <w:t>ancient sophists were “the greatest champions”</w:t>
      </w:r>
      <w:r w:rsidRPr="0037138B">
        <w:rPr>
          <w:sz w:val="16"/>
        </w:rPr>
        <w:t xml:space="preserve"> 112 Rhetoric &amp; Public Affairs </w:t>
      </w:r>
      <w:r w:rsidRPr="0037138B">
        <w:rPr>
          <w:rStyle w:val="IntenseEmphasis"/>
          <w:rFonts w:asciiTheme="minorHAnsi" w:hAnsiTheme="minorHAnsi"/>
        </w:rPr>
        <w:t>of “socially useful” science</w:t>
      </w:r>
      <w:r w:rsidRPr="0037138B">
        <w:rPr>
          <w:sz w:val="16"/>
        </w:rPr>
        <w:t xml:space="preserve">,77 and also how the sophists essentially practiced the art of rhetoric in a translational, </w:t>
      </w:r>
      <w:proofErr w:type="spellStart"/>
      <w:r w:rsidRPr="0037138B">
        <w:rPr>
          <w:sz w:val="16"/>
        </w:rPr>
        <w:t>performative</w:t>
      </w:r>
      <w:proofErr w:type="spellEnd"/>
      <w:r w:rsidRPr="0037138B">
        <w:rPr>
          <w:sz w:val="16"/>
        </w:rPr>
        <w:t xml:space="preserve"> register: </w:t>
      </w:r>
      <w:proofErr w:type="spellStart"/>
      <w:r w:rsidRPr="0037138B">
        <w:rPr>
          <w:sz w:val="16"/>
        </w:rPr>
        <w:t>Th</w:t>
      </w:r>
      <w:proofErr w:type="spellEnd"/>
      <w:r w:rsidRPr="0037138B">
        <w:rPr>
          <w:sz w:val="16"/>
        </w:rPr>
        <w:t xml:space="preserve"> e sophists could not blithely go about their business of making science useful, while science itself stood still due to lack of communal support and recognition. Besides, sophistic pedagogy was becoming increasingly dependent on the findings of contemporary speculation in philosophy and science. Take for instance, the eminently practical art of rhetoric. As taught by the best of the sophists, it was not simply a handbook of recipes which anyone could mechanically employ to his advantage. On the contrary, the </w:t>
      </w:r>
      <w:r w:rsidRPr="0037138B">
        <w:rPr>
          <w:rStyle w:val="IntenseEmphasis"/>
          <w:rFonts w:asciiTheme="minorHAnsi" w:hAnsiTheme="minorHAnsi"/>
        </w:rPr>
        <w:t>strength and vitality of sophistic rhetoric came from their ability to incorporate the relevant information obtained from the on-going research in other fields</w:t>
      </w:r>
      <w:r w:rsidRPr="0037138B">
        <w:rPr>
          <w:sz w:val="16"/>
        </w:rPr>
        <w:t xml:space="preserve">.78 Of </w:t>
      </w:r>
      <w:proofErr w:type="gramStart"/>
      <w:r w:rsidRPr="0037138B">
        <w:rPr>
          <w:sz w:val="16"/>
        </w:rPr>
        <w:t>course,</w:t>
      </w:r>
      <w:proofErr w:type="gramEnd"/>
      <w:r w:rsidRPr="0037138B">
        <w:rPr>
          <w:sz w:val="16"/>
        </w:rPr>
        <w:t xml:space="preserve"> deep trans-historical diff </w:t>
      </w:r>
      <w:proofErr w:type="spellStart"/>
      <w:r w:rsidRPr="0037138B">
        <w:rPr>
          <w:sz w:val="16"/>
        </w:rPr>
        <w:t>erences</w:t>
      </w:r>
      <w:proofErr w:type="spellEnd"/>
      <w:r w:rsidRPr="0037138B">
        <w:rPr>
          <w:sz w:val="16"/>
        </w:rPr>
        <w:t xml:space="preserve"> make uncritical appropriation of classical Greek rhetoric for contemporary use a fool’s errand. But to gauge from Robert </w:t>
      </w:r>
      <w:proofErr w:type="spellStart"/>
      <w:r w:rsidRPr="0037138B">
        <w:rPr>
          <w:sz w:val="16"/>
        </w:rPr>
        <w:t>Hariman’s</w:t>
      </w:r>
      <w:proofErr w:type="spellEnd"/>
      <w:r w:rsidRPr="0037138B">
        <w:rPr>
          <w:sz w:val="16"/>
        </w:rPr>
        <w:t xml:space="preserve"> recent reflections on the enduring salience of Isocrates, “timely, suitable, and eloquent </w:t>
      </w:r>
      <w:r w:rsidRPr="0037138B">
        <w:rPr>
          <w:rStyle w:val="IntenseEmphasis"/>
          <w:rFonts w:asciiTheme="minorHAnsi" w:hAnsiTheme="minorHAnsi"/>
        </w:rPr>
        <w:t>appropriations” can help us</w:t>
      </w:r>
      <w:r w:rsidRPr="0037138B">
        <w:rPr>
          <w:sz w:val="16"/>
        </w:rPr>
        <w:t xml:space="preserve"> </w:t>
      </w:r>
      <w:proofErr w:type="spellStart"/>
      <w:r w:rsidRPr="0037138B">
        <w:rPr>
          <w:sz w:val="16"/>
        </w:rPr>
        <w:t>postmoderns</w:t>
      </w:r>
      <w:proofErr w:type="spellEnd"/>
      <w:r w:rsidRPr="0037138B">
        <w:rPr>
          <w:sz w:val="16"/>
        </w:rPr>
        <w:t xml:space="preserve"> </w:t>
      </w:r>
      <w:r w:rsidRPr="0037138B">
        <w:rPr>
          <w:rStyle w:val="IntenseEmphasis"/>
          <w:rFonts w:asciiTheme="minorHAnsi" w:hAnsiTheme="minorHAnsi"/>
        </w:rPr>
        <w:t>“forge a new political language” suitable for addressing the complex raft of intertwined problems</w:t>
      </w:r>
      <w:r w:rsidRPr="0037138B">
        <w:rPr>
          <w:sz w:val="16"/>
        </w:rPr>
        <w:t xml:space="preserve"> facing global society. Such retrospection is long overdue, says </w:t>
      </w:r>
      <w:proofErr w:type="spellStart"/>
      <w:r w:rsidRPr="0037138B">
        <w:rPr>
          <w:sz w:val="16"/>
        </w:rPr>
        <w:t>Hariman</w:t>
      </w:r>
      <w:proofErr w:type="spellEnd"/>
      <w:r w:rsidRPr="0037138B">
        <w:rPr>
          <w:sz w:val="16"/>
        </w:rPr>
        <w:t xml:space="preserve">, as “the history, literature, philosophy, oratory, art, and political thought of Greece and Rome have never been more accessible or less appreciated.”79 </w:t>
      </w:r>
      <w:proofErr w:type="spellStart"/>
      <w:r w:rsidRPr="0037138B">
        <w:rPr>
          <w:sz w:val="16"/>
        </w:rPr>
        <w:t>Th</w:t>
      </w:r>
      <w:proofErr w:type="spellEnd"/>
      <w:r w:rsidRPr="0037138B">
        <w:rPr>
          <w:sz w:val="16"/>
        </w:rPr>
        <w:t xml:space="preserve"> is essay has explored ways that some of the most venerable elements of the ancient Greek rhetorical tradition—those </w:t>
      </w:r>
      <w:r w:rsidRPr="0037138B">
        <w:rPr>
          <w:sz w:val="16"/>
        </w:rPr>
        <w:lastRenderedPageBreak/>
        <w:t xml:space="preserve">dealing with </w:t>
      </w:r>
      <w:r w:rsidRPr="0037138B">
        <w:rPr>
          <w:rStyle w:val="IntenseEmphasis"/>
          <w:rFonts w:asciiTheme="minorHAnsi" w:hAnsiTheme="minorHAnsi"/>
        </w:rPr>
        <w:t xml:space="preserve">debate </w:t>
      </w:r>
      <w:r w:rsidRPr="0037138B">
        <w:rPr>
          <w:sz w:val="16"/>
        </w:rPr>
        <w:t>and deliberation—</w:t>
      </w:r>
      <w:r w:rsidRPr="0037138B">
        <w:rPr>
          <w:rStyle w:val="IntenseEmphasis"/>
          <w:rFonts w:asciiTheme="minorHAnsi" w:hAnsiTheme="minorHAnsi"/>
        </w:rPr>
        <w:t>can be retrieved</w:t>
      </w:r>
      <w:r w:rsidRPr="0037138B">
        <w:rPr>
          <w:sz w:val="16"/>
        </w:rPr>
        <w:t xml:space="preserve"> and adapted to answer calls </w:t>
      </w:r>
      <w:r w:rsidRPr="0037138B">
        <w:rPr>
          <w:rStyle w:val="IntenseEmphasis"/>
          <w:rFonts w:asciiTheme="minorHAnsi" w:hAnsiTheme="minorHAnsi"/>
        </w:rPr>
        <w:t>in the contemporary milieu for cultural technologies capable of dealing with one of our time’s most daunting challenges. This</w:t>
      </w:r>
      <w:r w:rsidRPr="0037138B">
        <w:rPr>
          <w:sz w:val="16"/>
        </w:rPr>
        <w:t xml:space="preserve"> challenge </w:t>
      </w:r>
      <w:r w:rsidRPr="0037138B">
        <w:rPr>
          <w:rStyle w:val="IntenseEmphasis"/>
          <w:rFonts w:asciiTheme="minorHAnsi" w:hAnsiTheme="minorHAnsi"/>
        </w:rPr>
        <w:t xml:space="preserve">involves finding meaning in inverted rhetorical situations </w:t>
      </w:r>
      <w:r w:rsidRPr="0037138B">
        <w:rPr>
          <w:sz w:val="16"/>
        </w:rPr>
        <w:t>characterized by an endemic surplus of</w:t>
      </w:r>
    </w:p>
    <w:sectPr w:rsidR="0077562F" w:rsidRPr="003713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255C" w:rsidRDefault="006F255C" w:rsidP="006948AF">
      <w:r>
        <w:separator/>
      </w:r>
    </w:p>
  </w:endnote>
  <w:endnote w:type="continuationSeparator" w:id="0">
    <w:p w:rsidR="006F255C" w:rsidRDefault="006F255C" w:rsidP="00694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ヒラギノ角ゴ Pro W3">
    <w:altName w:val="MS Mincho"/>
    <w:charset w:val="80"/>
    <w:family w:val="auto"/>
    <w:pitch w:val="variable"/>
    <w:sig w:usb0="00000001" w:usb1="08070000" w:usb2="07040011" w:usb3="00000000" w:csb0="0002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Franklin Gothic Heavy">
    <w:altName w:val="Arial"/>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Minion Pro">
    <w:panose1 w:val="00000000000000000000"/>
    <w:charset w:val="00"/>
    <w:family w:val="roman"/>
    <w:notTrueType/>
    <w:pitch w:val="variable"/>
    <w:sig w:usb0="E00002AF" w:usb1="5000E07B" w:usb2="00000000" w:usb3="00000000" w:csb0="000001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panose1 w:val="020B0304020202020204"/>
    <w:charset w:val="00"/>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panose1 w:val="020E0503060101010101"/>
    <w:charset w:val="B1"/>
    <w:family w:val="swiss"/>
    <w:pitch w:val="variable"/>
    <w:sig w:usb0="00000801" w:usb1="00000000" w:usb2="00000000" w:usb3="00000000" w:csb0="00000020" w:csb1="00000000"/>
  </w:font>
  <w:font w:name="Segoe UI">
    <w:panose1 w:val="020B0502040204020203"/>
    <w:charset w:val="00"/>
    <w:family w:val="swiss"/>
    <w:pitch w:val="variable"/>
    <w:sig w:usb0="E10022FF" w:usb1="C000E47F" w:usb2="00000029" w:usb3="00000000" w:csb0="000001DF" w:csb1="00000000"/>
  </w:font>
  <w:font w:name="Lucida Sans Unicode">
    <w:panose1 w:val="020B0602030504020204"/>
    <w:charset w:val="00"/>
    <w:family w:val="swiss"/>
    <w:pitch w:val="variable"/>
    <w:sig w:usb0="80000AFF" w:usb1="0000396B" w:usb2="00000000" w:usb3="00000000" w:csb0="000000B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Gungsuh">
    <w:panose1 w:val="02030600000101010101"/>
    <w:charset w:val="81"/>
    <w:family w:val="roman"/>
    <w:pitch w:val="variable"/>
    <w:sig w:usb0="B00002AF" w:usb1="69D77CFB" w:usb2="00000030" w:usb3="00000000" w:csb0="0008009F" w:csb1="00000000"/>
  </w:font>
  <w:font w:name="Mangal">
    <w:panose1 w:val="02040503050203030202"/>
    <w:charset w:val="00"/>
    <w:family w:val="roman"/>
    <w:pitch w:val="variable"/>
    <w:sig w:usb0="00008003" w:usb1="00000000" w:usb2="00000000" w:usb3="00000000" w:csb0="00000001" w:csb1="00000000"/>
  </w:font>
  <w:font w:name="FLLPNE+AGaramondPro-Regular">
    <w:altName w:val="Garamond Pro"/>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Adobe Garamond Pro">
    <w:panose1 w:val="00000000000000000000"/>
    <w:charset w:val="00"/>
    <w:family w:val="roman"/>
    <w:notTrueType/>
    <w:pitch w:val="variable"/>
    <w:sig w:usb0="800000AF" w:usb1="5000205B" w:usb2="00000000" w:usb3="00000000" w:csb0="0000009B" w:csb1="00000000"/>
  </w:font>
  <w:font w:name="Cooper Black">
    <w:panose1 w:val="0208090404030B020404"/>
    <w:charset w:val="00"/>
    <w:family w:val="roman"/>
    <w:pitch w:val="variable"/>
    <w:sig w:usb0="00000003" w:usb1="00000000" w:usb2="00000000" w:usb3="00000000" w:csb0="00000001" w:csb1="00000000"/>
  </w:font>
  <w:font w:name="Baskerville">
    <w:altName w:val="Perpetua"/>
    <w:charset w:val="00"/>
    <w:family w:val="auto"/>
    <w:pitch w:val="variable"/>
    <w:sig w:usb0="A00028E7" w:usb1="00000000" w:usb2="00000000" w:usb3="00000000" w:csb0="000001FB" w:csb1="00000000"/>
  </w:font>
  <w:font w:name="Constantia">
    <w:panose1 w:val="02030602050306030303"/>
    <w:charset w:val="00"/>
    <w:family w:val="roman"/>
    <w:pitch w:val="variable"/>
    <w:sig w:usb0="A00002EF" w:usb1="4000204B"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Frutiger 95 UltraBlack">
    <w:altName w:val="Times New Roman"/>
    <w:panose1 w:val="00000000000000000000"/>
    <w:charset w:val="00"/>
    <w:family w:val="swiss"/>
    <w:notTrueType/>
    <w:pitch w:val="default"/>
    <w:sig w:usb0="03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ITC Franklin Gothic Book">
    <w:altName w:val="ITC Franklin Gothic Book"/>
    <w:panose1 w:val="00000000000000000000"/>
    <w:charset w:val="00"/>
    <w:family w:val="swiss"/>
    <w:notTrueType/>
    <w:pitch w:val="default"/>
    <w:sig w:usb0="00000003" w:usb1="00000000" w:usb2="00000000" w:usb3="00000000" w:csb0="00000001" w:csb1="00000000"/>
  </w:font>
  <w:font w:name="Helvetica Neue">
    <w:altName w:val="Agency FB"/>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ejaVu Sans">
    <w:altName w:val="Times New Roman"/>
    <w:charset w:val="00"/>
    <w:family w:val="auto"/>
    <w:pitch w:val="variable"/>
    <w:sig w:usb0="00000003" w:usb1="08070000" w:usb2="00000010" w:usb3="00000000" w:csb0="00020001" w:csb1="00000000"/>
  </w:font>
  <w:font w:name="Palatino">
    <w:altName w:val="Book Antiqua"/>
    <w:panose1 w:val="00000000000000000000"/>
    <w:charset w:val="00"/>
    <w:family w:val="auto"/>
    <w:notTrueType/>
    <w:pitch w:val="variable"/>
    <w:sig w:usb0="00000003" w:usb1="00000000" w:usb2="00000000" w:usb3="00000000" w:csb0="00000001" w:csb1="00000000"/>
  </w:font>
  <w:font w:name="Copperplate">
    <w:altName w:val="Courier New"/>
    <w:charset w:val="00"/>
    <w:family w:val="auto"/>
    <w:pitch w:val="variable"/>
    <w:sig w:usb0="03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panose1 w:val="020B06060304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255C" w:rsidRDefault="006F255C" w:rsidP="006948AF">
      <w:r>
        <w:separator/>
      </w:r>
    </w:p>
  </w:footnote>
  <w:footnote w:type="continuationSeparator" w:id="0">
    <w:p w:rsidR="006F255C" w:rsidRDefault="006F255C" w:rsidP="006948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nsid w:val="08752AF0"/>
    <w:multiLevelType w:val="hybridMultilevel"/>
    <w:tmpl w:val="F432CAAE"/>
    <w:lvl w:ilvl="0" w:tplc="CE2AD0C6">
      <w:start w:val="6"/>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B8226A3"/>
    <w:multiLevelType w:val="hybridMultilevel"/>
    <w:tmpl w:val="7A1639F8"/>
    <w:lvl w:ilvl="0" w:tplc="C01C75D2">
      <w:start w:val="6"/>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C7C1FA2"/>
    <w:multiLevelType w:val="hybridMultilevel"/>
    <w:tmpl w:val="A6AA467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CB16644"/>
    <w:multiLevelType w:val="hybridMultilevel"/>
    <w:tmpl w:val="89087D80"/>
    <w:lvl w:ilvl="0" w:tplc="C526D434">
      <w:start w:val="1"/>
      <w:numFmt w:val="decimal"/>
      <w:lvlText w:val="(%1)"/>
      <w:lvlJc w:val="left"/>
      <w:pPr>
        <w:tabs>
          <w:tab w:val="num" w:pos="678"/>
        </w:tabs>
        <w:ind w:left="678" w:hanging="39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15">
    <w:nsid w:val="2CF32755"/>
    <w:multiLevelType w:val="multilevel"/>
    <w:tmpl w:val="04090023"/>
    <w:lvl w:ilvl="0">
      <w:start w:val="1"/>
      <w:numFmt w:val="upperRoman"/>
      <w:pStyle w:val="LetteredChar"/>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2D57178E"/>
    <w:multiLevelType w:val="hybridMultilevel"/>
    <w:tmpl w:val="74EAA9D0"/>
    <w:lvl w:ilvl="0" w:tplc="C0F63666">
      <w:start w:val="1"/>
      <w:numFmt w:val="bullet"/>
      <w:pStyle w:val="Bullets-squares"/>
      <w:lvlText w:val=""/>
      <w:lvlJc w:val="left"/>
      <w:pPr>
        <w:tabs>
          <w:tab w:val="num" w:pos="567"/>
        </w:tabs>
        <w:ind w:left="567" w:hanging="567"/>
      </w:pPr>
      <w:rPr>
        <w:rFonts w:ascii="Wingdings" w:hAnsi="Wingding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35F825DB"/>
    <w:multiLevelType w:val="hybridMultilevel"/>
    <w:tmpl w:val="CB4818F4"/>
    <w:lvl w:ilvl="0" w:tplc="FFFFFFFF">
      <w:start w:val="1"/>
      <w:numFmt w:val="upperLetter"/>
      <w:pStyle w:val="Numbering"/>
      <w:lvlText w:val="%1)"/>
      <w:lvlJc w:val="left"/>
      <w:pPr>
        <w:tabs>
          <w:tab w:val="num" w:pos="792"/>
        </w:tabs>
        <w:ind w:left="792" w:hanging="360"/>
      </w:pPr>
      <w:rPr>
        <w:rFonts w:hint="default"/>
      </w:rPr>
    </w:lvl>
    <w:lvl w:ilvl="1" w:tplc="FFFFFFFF" w:tentative="1">
      <w:start w:val="1"/>
      <w:numFmt w:val="lowerLetter"/>
      <w:lvlText w:val="%2."/>
      <w:lvlJc w:val="left"/>
      <w:pPr>
        <w:tabs>
          <w:tab w:val="num" w:pos="1512"/>
        </w:tabs>
        <w:ind w:left="1512" w:hanging="360"/>
      </w:pPr>
    </w:lvl>
    <w:lvl w:ilvl="2" w:tplc="FFFFFFFF" w:tentative="1">
      <w:start w:val="1"/>
      <w:numFmt w:val="lowerRoman"/>
      <w:lvlText w:val="%3."/>
      <w:lvlJc w:val="right"/>
      <w:pPr>
        <w:tabs>
          <w:tab w:val="num" w:pos="2232"/>
        </w:tabs>
        <w:ind w:left="2232" w:hanging="180"/>
      </w:pPr>
    </w:lvl>
    <w:lvl w:ilvl="3" w:tplc="FFFFFFFF" w:tentative="1">
      <w:start w:val="1"/>
      <w:numFmt w:val="decimal"/>
      <w:lvlText w:val="%4."/>
      <w:lvlJc w:val="left"/>
      <w:pPr>
        <w:tabs>
          <w:tab w:val="num" w:pos="2952"/>
        </w:tabs>
        <w:ind w:left="2952" w:hanging="360"/>
      </w:pPr>
    </w:lvl>
    <w:lvl w:ilvl="4" w:tplc="FFFFFFFF" w:tentative="1">
      <w:start w:val="1"/>
      <w:numFmt w:val="lowerLetter"/>
      <w:lvlText w:val="%5."/>
      <w:lvlJc w:val="left"/>
      <w:pPr>
        <w:tabs>
          <w:tab w:val="num" w:pos="3672"/>
        </w:tabs>
        <w:ind w:left="3672" w:hanging="360"/>
      </w:pPr>
    </w:lvl>
    <w:lvl w:ilvl="5" w:tplc="FFFFFFFF" w:tentative="1">
      <w:start w:val="1"/>
      <w:numFmt w:val="lowerRoman"/>
      <w:lvlText w:val="%6."/>
      <w:lvlJc w:val="right"/>
      <w:pPr>
        <w:tabs>
          <w:tab w:val="num" w:pos="4392"/>
        </w:tabs>
        <w:ind w:left="4392" w:hanging="180"/>
      </w:pPr>
    </w:lvl>
    <w:lvl w:ilvl="6" w:tplc="FFFFFFFF" w:tentative="1">
      <w:start w:val="1"/>
      <w:numFmt w:val="decimal"/>
      <w:lvlText w:val="%7."/>
      <w:lvlJc w:val="left"/>
      <w:pPr>
        <w:tabs>
          <w:tab w:val="num" w:pos="5112"/>
        </w:tabs>
        <w:ind w:left="5112" w:hanging="360"/>
      </w:pPr>
    </w:lvl>
    <w:lvl w:ilvl="7" w:tplc="FFFFFFFF" w:tentative="1">
      <w:start w:val="1"/>
      <w:numFmt w:val="lowerLetter"/>
      <w:lvlText w:val="%8."/>
      <w:lvlJc w:val="left"/>
      <w:pPr>
        <w:tabs>
          <w:tab w:val="num" w:pos="5832"/>
        </w:tabs>
        <w:ind w:left="5832" w:hanging="360"/>
      </w:pPr>
    </w:lvl>
    <w:lvl w:ilvl="8" w:tplc="FFFFFFFF" w:tentative="1">
      <w:start w:val="1"/>
      <w:numFmt w:val="lowerRoman"/>
      <w:lvlText w:val="%9."/>
      <w:lvlJc w:val="right"/>
      <w:pPr>
        <w:tabs>
          <w:tab w:val="num" w:pos="6552"/>
        </w:tabs>
        <w:ind w:left="6552" w:hanging="180"/>
      </w:pPr>
    </w:lvl>
  </w:abstractNum>
  <w:abstractNum w:abstractNumId="19">
    <w:nsid w:val="3DD60DEA"/>
    <w:multiLevelType w:val="hybridMultilevel"/>
    <w:tmpl w:val="FD58AEE2"/>
    <w:lvl w:ilvl="0" w:tplc="52C26938">
      <w:start w:val="16"/>
      <w:numFmt w:val="bullet"/>
      <w:lvlText w:val="-"/>
      <w:lvlJc w:val="left"/>
      <w:pPr>
        <w:ind w:left="720" w:hanging="360"/>
      </w:pPr>
      <w:rPr>
        <w:rFonts w:ascii="Calibri" w:eastAsia="Calibri" w:hAnsi="Calibri" w:cs="Calibri"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
    <w:nsid w:val="3E8371B5"/>
    <w:multiLevelType w:val="hybridMultilevel"/>
    <w:tmpl w:val="169A8698"/>
    <w:lvl w:ilvl="0" w:tplc="1D56C0E0">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25F7909"/>
    <w:multiLevelType w:val="multilevel"/>
    <w:tmpl w:val="0409001D"/>
    <w:lvl w:ilvl="0">
      <w:start w:val="1"/>
      <w:numFmt w:val="decimal"/>
      <w:pStyle w:val="shrinkCharCharCha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3165D85"/>
    <w:multiLevelType w:val="hybridMultilevel"/>
    <w:tmpl w:val="9E767C62"/>
    <w:lvl w:ilvl="0" w:tplc="04090015">
      <w:start w:val="1"/>
      <w:numFmt w:val="upperLetter"/>
      <w:pStyle w:val="IndentedLettering"/>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3">
    <w:nsid w:val="485E70AC"/>
    <w:multiLevelType w:val="hybridMultilevel"/>
    <w:tmpl w:val="84FAF1C0"/>
    <w:lvl w:ilvl="0" w:tplc="2CF416F6">
      <w:start w:val="1"/>
      <w:numFmt w:val="decimal"/>
      <w:lvlText w:val="%1."/>
      <w:lvlJc w:val="left"/>
      <w:pPr>
        <w:ind w:left="720" w:hanging="360"/>
      </w:pPr>
      <w:rPr>
        <w:rFonts w:hint="default"/>
      </w:rPr>
    </w:lvl>
    <w:lvl w:ilvl="1" w:tplc="844E48F2"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FAD77FB"/>
    <w:multiLevelType w:val="hybridMultilevel"/>
    <w:tmpl w:val="B0DEAD5C"/>
    <w:lvl w:ilvl="0" w:tplc="04090001">
      <w:start w:val="3"/>
      <w:numFmt w:val="upperLetter"/>
      <w:lvlText w:val="(%1)"/>
      <w:lvlJc w:val="left"/>
      <w:pPr>
        <w:tabs>
          <w:tab w:val="num" w:pos="750"/>
        </w:tabs>
        <w:ind w:left="750" w:hanging="39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
    <w:nsid w:val="51ED369D"/>
    <w:multiLevelType w:val="multilevel"/>
    <w:tmpl w:val="0409001F"/>
    <w:lvl w:ilvl="0">
      <w:start w:val="1"/>
      <w:numFmt w:val="decimal"/>
      <w:pStyle w:val="CardtextCha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623E4025"/>
    <w:multiLevelType w:val="multilevel"/>
    <w:tmpl w:val="0409001D"/>
    <w:lvl w:ilvl="0">
      <w:start w:val="1"/>
      <w:numFmt w:val="decimal"/>
      <w:lvlText w:val="%1)"/>
      <w:lvlJc w:val="left"/>
      <w:pPr>
        <w:ind w:left="360" w:hanging="360"/>
      </w:pPr>
    </w:lvl>
    <w:lvl w:ilvl="1">
      <w:start w:val="1"/>
      <w:numFmt w:val="lowerLetter"/>
      <w:pStyle w:val="fullstory"/>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7A20D21"/>
    <w:multiLevelType w:val="hybridMultilevel"/>
    <w:tmpl w:val="E078DC78"/>
    <w:lvl w:ilvl="0" w:tplc="0409000F">
      <w:start w:val="1"/>
      <w:numFmt w:val="lowerLetter"/>
      <w:pStyle w:val="IndentedNumbering"/>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8">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6A1C1559"/>
    <w:multiLevelType w:val="multilevel"/>
    <w:tmpl w:val="639AA374"/>
    <w:lvl w:ilvl="0">
      <w:start w:val="1"/>
      <w:numFmt w:val="upperLetter"/>
      <w:pStyle w:val="Hotroute"/>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9"/>
  </w:num>
  <w:num w:numId="12">
    <w:abstractNumId w:val="14"/>
  </w:num>
  <w:num w:numId="13">
    <w:abstractNumId w:val="24"/>
  </w:num>
  <w:num w:numId="14">
    <w:abstractNumId w:val="13"/>
  </w:num>
  <w:num w:numId="15">
    <w:abstractNumId w:val="28"/>
  </w:num>
  <w:num w:numId="16">
    <w:abstractNumId w:val="17"/>
  </w:num>
  <w:num w:numId="17">
    <w:abstractNumId w:val="20"/>
  </w:num>
  <w:num w:numId="18">
    <w:abstractNumId w:val="19"/>
  </w:num>
  <w:num w:numId="19">
    <w:abstractNumId w:val="23"/>
  </w:num>
  <w:num w:numId="20">
    <w:abstractNumId w:val="27"/>
  </w:num>
  <w:num w:numId="21">
    <w:abstractNumId w:val="22"/>
  </w:num>
  <w:num w:numId="22">
    <w:abstractNumId w:val="18"/>
  </w:num>
  <w:num w:numId="23">
    <w:abstractNumId w:val="16"/>
  </w:num>
  <w:num w:numId="24">
    <w:abstractNumId w:val="10"/>
  </w:num>
  <w:num w:numId="25">
    <w:abstractNumId w:val="12"/>
  </w:num>
  <w:num w:numId="26">
    <w:abstractNumId w:val="11"/>
  </w:num>
  <w:num w:numId="27">
    <w:abstractNumId w:val="25"/>
  </w:num>
  <w:num w:numId="28">
    <w:abstractNumId w:val="21"/>
  </w:num>
  <w:num w:numId="29">
    <w:abstractNumId w:val="15"/>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6948AF"/>
    <w:rsid w:val="000139A3"/>
    <w:rsid w:val="000C2AC5"/>
    <w:rsid w:val="00100833"/>
    <w:rsid w:val="00104529"/>
    <w:rsid w:val="001436EB"/>
    <w:rsid w:val="00164FDB"/>
    <w:rsid w:val="00177B7D"/>
    <w:rsid w:val="0018322D"/>
    <w:rsid w:val="001B5776"/>
    <w:rsid w:val="00251FC7"/>
    <w:rsid w:val="0027544A"/>
    <w:rsid w:val="002855A7"/>
    <w:rsid w:val="002C719F"/>
    <w:rsid w:val="002D6234"/>
    <w:rsid w:val="00315690"/>
    <w:rsid w:val="00325646"/>
    <w:rsid w:val="0037138B"/>
    <w:rsid w:val="003902BA"/>
    <w:rsid w:val="003A09E2"/>
    <w:rsid w:val="003F1692"/>
    <w:rsid w:val="00407037"/>
    <w:rsid w:val="004605D6"/>
    <w:rsid w:val="004C60E8"/>
    <w:rsid w:val="004E3579"/>
    <w:rsid w:val="004F39E0"/>
    <w:rsid w:val="005317D7"/>
    <w:rsid w:val="00537BD5"/>
    <w:rsid w:val="00592FA0"/>
    <w:rsid w:val="005A19DD"/>
    <w:rsid w:val="006065BD"/>
    <w:rsid w:val="00665003"/>
    <w:rsid w:val="0067198F"/>
    <w:rsid w:val="006948AF"/>
    <w:rsid w:val="006F255C"/>
    <w:rsid w:val="00723DE8"/>
    <w:rsid w:val="0077562F"/>
    <w:rsid w:val="00797297"/>
    <w:rsid w:val="007F236B"/>
    <w:rsid w:val="007F5B66"/>
    <w:rsid w:val="00823A1C"/>
    <w:rsid w:val="00845B9D"/>
    <w:rsid w:val="008548AC"/>
    <w:rsid w:val="00860984"/>
    <w:rsid w:val="00866FB4"/>
    <w:rsid w:val="0088318F"/>
    <w:rsid w:val="008B3ECB"/>
    <w:rsid w:val="008C1B2E"/>
    <w:rsid w:val="008E462F"/>
    <w:rsid w:val="0091627E"/>
    <w:rsid w:val="009529EA"/>
    <w:rsid w:val="009E1922"/>
    <w:rsid w:val="00A93661"/>
    <w:rsid w:val="00A95652"/>
    <w:rsid w:val="00B328B0"/>
    <w:rsid w:val="00B33C6D"/>
    <w:rsid w:val="00B36FBC"/>
    <w:rsid w:val="00B4508F"/>
    <w:rsid w:val="00B8057C"/>
    <w:rsid w:val="00BF593B"/>
    <w:rsid w:val="00C60DBB"/>
    <w:rsid w:val="00C83417"/>
    <w:rsid w:val="00CD736E"/>
    <w:rsid w:val="00CE161E"/>
    <w:rsid w:val="00CF59A8"/>
    <w:rsid w:val="00D107C6"/>
    <w:rsid w:val="00D116BE"/>
    <w:rsid w:val="00D31D8F"/>
    <w:rsid w:val="00D325A9"/>
    <w:rsid w:val="00D36A8A"/>
    <w:rsid w:val="00D71170"/>
    <w:rsid w:val="00DA6538"/>
    <w:rsid w:val="00E209AE"/>
    <w:rsid w:val="00E31108"/>
    <w:rsid w:val="00E57F1A"/>
    <w:rsid w:val="00E9723F"/>
    <w:rsid w:val="00ED30CF"/>
    <w:rsid w:val="00F038C3"/>
    <w:rsid w:val="00F176EF"/>
    <w:rsid w:val="00F64E2F"/>
    <w:rsid w:val="00FA4447"/>
    <w:rsid w:val="00FB61C6"/>
    <w:rsid w:val="00FD56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index heading" w:uiPriority="0"/>
    <w:lsdException w:name="caption" w:uiPriority="0" w:qFormat="1"/>
    <w:lsdException w:name="table of figures" w:uiPriority="0"/>
    <w:lsdException w:name="envelope address" w:uiPriority="0"/>
    <w:lsdException w:name="envelope return" w:uiPriority="0"/>
    <w:lsdException w:name="endnote reference" w:uiPriority="0"/>
    <w:lsdException w:name="endnote text" w:uiPriority="0"/>
    <w:lsdException w:name="List Bullet" w:uiPriority="0"/>
    <w:lsdException w:name="List 2" w:uiPriority="0"/>
    <w:lsdException w:name="List Bullet 2" w:uiPriority="0"/>
    <w:lsdException w:name="Title" w:semiHidden="0" w:uiPriority="5" w:unhideWhenUsed="0" w:qFormat="1"/>
    <w:lsdException w:name="Default Paragraph Font" w:uiPriority="1"/>
    <w:lsdException w:name="Body Text" w:uiPriority="0"/>
    <w:lsdException w:name="Body Text Indent" w:uiPriority="0"/>
    <w:lsdException w:name="Subtitle" w:uiPriority="0" w:qFormat="1"/>
    <w:lsdException w:name="Date" w:uiPriority="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7" w:unhideWhenUsed="0" w:qFormat="1"/>
    <w:lsdException w:name="Plain Text" w:uiPriority="0"/>
    <w:lsdException w:name="HTML Top of Form" w:uiPriority="0"/>
    <w:lsdException w:name="Normal (Web)" w:qFormat="1"/>
    <w:lsdException w:name="HTML Cite" w:uiPriority="0"/>
    <w:lsdException w:name="HTML Typewriter" w:uiPriority="0"/>
    <w:lsdException w:name="Outline List 1" w:uiPriority="0"/>
    <w:lsdException w:name="Balloon Text" w:uiPriority="0"/>
    <w:lsdException w:name="Table Grid" w:semiHidden="0" w:uiPriority="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nhideWhenUsed="0" w:qFormat="1"/>
    <w:lsdException w:name="Intense Reference" w:semiHidden="0" w:unhideWhenUsed="0" w:qFormat="1"/>
    <w:lsdException w:name="Book Title" w:semiHidden="0" w:uiPriority="0" w:unhideWhenUsed="0" w:qFormat="1"/>
    <w:lsdException w:name="TOC Heading" w:uiPriority="0" w:qFormat="1"/>
  </w:latentStyles>
  <w:style w:type="paragraph" w:default="1" w:styleId="Normal">
    <w:name w:val="Normal"/>
    <w:aliases w:val="Normal/Card"/>
    <w:uiPriority w:val="4"/>
    <w:qFormat/>
    <w:rsid w:val="005317D7"/>
  </w:style>
  <w:style w:type="paragraph" w:styleId="Heading1">
    <w:name w:val="heading 1"/>
    <w:aliases w:val="Pocket,Heading 1 Char2 Char,Heading 1 Char1 Char Char,Heading 1 Char Char Char Char,Heading 1 Char Char1 Char,Heading 1 Char2,Heading 1 Char1 Char,Heading 1 Char Char Char,Heading 1 Char Char1, Char,Block Name,Heading 1 Char1,AL,A"/>
    <w:basedOn w:val="Normal"/>
    <w:next w:val="Normal"/>
    <w:link w:val="Heading1Char"/>
    <w:autoRedefine/>
    <w:qFormat/>
    <w:rsid w:val="005317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Char2,T"/>
    <w:basedOn w:val="Normal"/>
    <w:next w:val="Normal"/>
    <w:link w:val="Heading2Char"/>
    <w:autoRedefine/>
    <w:uiPriority w:val="1"/>
    <w:unhideWhenUsed/>
    <w:qFormat/>
    <w:rsid w:val="005317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Heading 3 Char1 Char Char,Citation Char Char Char Char,Citation Char1 Char Char,Citation Char Char1,Char Char Char Char Char Char Char, Char Char Char Char Char Char Char,3: Cite,Index Headers,Bold Cite,Text 7,Cha"/>
    <w:basedOn w:val="Normal"/>
    <w:next w:val="Normal"/>
    <w:link w:val="Heading3Char"/>
    <w:autoRedefine/>
    <w:uiPriority w:val="2"/>
    <w:unhideWhenUsed/>
    <w:qFormat/>
    <w:rsid w:val="005317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Ch,repeat block heading,no read,Tag1"/>
    <w:basedOn w:val="Normal"/>
    <w:next w:val="Normal"/>
    <w:link w:val="Heading4Char"/>
    <w:autoRedefine/>
    <w:uiPriority w:val="3"/>
    <w:unhideWhenUsed/>
    <w:qFormat/>
    <w:rsid w:val="00797297"/>
    <w:pPr>
      <w:keepNext/>
      <w:keepLines/>
      <w:spacing w:before="40" w:after="0"/>
      <w:outlineLvl w:val="3"/>
    </w:pPr>
    <w:rPr>
      <w:rFonts w:eastAsiaTheme="majorEastAsia" w:cstheme="majorBidi"/>
      <w:b/>
      <w:iCs/>
      <w:sz w:val="26"/>
      <w:szCs w:val="26"/>
    </w:rPr>
  </w:style>
  <w:style w:type="paragraph" w:styleId="Heading5">
    <w:name w:val="heading 5"/>
    <w:aliases w:val="Blocks"/>
    <w:basedOn w:val="Normal"/>
    <w:next w:val="Normal"/>
    <w:link w:val="Heading5Char"/>
    <w:qFormat/>
    <w:rsid w:val="006948AF"/>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rPr>
  </w:style>
  <w:style w:type="paragraph" w:styleId="Heading6">
    <w:name w:val="heading 6"/>
    <w:aliases w:val="Title (no index)"/>
    <w:basedOn w:val="Normal"/>
    <w:next w:val="Normal"/>
    <w:link w:val="Heading6Char"/>
    <w:unhideWhenUsed/>
    <w:qFormat/>
    <w:rsid w:val="006948AF"/>
    <w:pPr>
      <w:spacing w:before="240" w:after="60"/>
      <w:outlineLvl w:val="5"/>
    </w:pPr>
    <w:rPr>
      <w:b/>
      <w:bCs/>
    </w:rPr>
  </w:style>
  <w:style w:type="paragraph" w:styleId="Heading7">
    <w:name w:val="heading 7"/>
    <w:next w:val="Normal"/>
    <w:link w:val="Heading7Char"/>
    <w:qFormat/>
    <w:rsid w:val="006948AF"/>
    <w:pPr>
      <w:keepNext/>
      <w:spacing w:after="0" w:line="240" w:lineRule="auto"/>
      <w:outlineLvl w:val="6"/>
    </w:pPr>
    <w:rPr>
      <w:rFonts w:ascii="Helvetica" w:eastAsia="ヒラギノ角ゴ Pro W3" w:hAnsi="Helvetica" w:cs="Times New Roman"/>
      <w:b/>
      <w:color w:val="000000"/>
      <w:sz w:val="24"/>
      <w:szCs w:val="24"/>
    </w:rPr>
  </w:style>
  <w:style w:type="paragraph" w:styleId="Heading8">
    <w:name w:val="heading 8"/>
    <w:basedOn w:val="Normal"/>
    <w:next w:val="Normal"/>
    <w:link w:val="Heading8Char"/>
    <w:qFormat/>
    <w:rsid w:val="006948AF"/>
    <w:pPr>
      <w:spacing w:before="240" w:after="60"/>
      <w:outlineLvl w:val="7"/>
    </w:pPr>
    <w:rPr>
      <w:rFonts w:ascii="Times New Roman" w:hAnsi="Times New Roman"/>
      <w:i/>
      <w:iCs/>
      <w:sz w:val="24"/>
    </w:rPr>
  </w:style>
  <w:style w:type="paragraph" w:styleId="Heading9">
    <w:name w:val="heading 9"/>
    <w:next w:val="Normal"/>
    <w:link w:val="Heading9Char"/>
    <w:qFormat/>
    <w:rsid w:val="006948AF"/>
    <w:pPr>
      <w:keepNext/>
      <w:spacing w:after="0" w:line="240" w:lineRule="auto"/>
      <w:outlineLvl w:val="8"/>
    </w:pPr>
    <w:rPr>
      <w:rFonts w:ascii="Helvetica" w:eastAsia="ヒラギノ角ゴ Pro W3" w:hAnsi="Helvetica" w:cs="Times New Roman"/>
      <w:b/>
      <w:color w:val="000000"/>
      <w:sz w:val="24"/>
      <w:szCs w:val="24"/>
    </w:rPr>
  </w:style>
  <w:style w:type="character" w:default="1" w:styleId="DefaultParagraphFont">
    <w:name w:val="Default Paragraph Font"/>
    <w:uiPriority w:val="1"/>
    <w:unhideWhenUsed/>
    <w:rsid w:val="005317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17D7"/>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AL Char"/>
    <w:basedOn w:val="DefaultParagraphFont"/>
    <w:link w:val="Heading1"/>
    <w:rsid w:val="005317D7"/>
    <w:rPr>
      <w:rFonts w:eastAsiaTheme="majorEastAsia" w:cstheme="majorBidi"/>
      <w:b/>
      <w:sz w:val="52"/>
      <w:szCs w:val="32"/>
    </w:rPr>
  </w:style>
  <w:style w:type="character" w:customStyle="1" w:styleId="Heading2Char">
    <w:name w:val="Heading 2 Char"/>
    <w:aliases w:val="Hat Char,Heading 2 Char2 Char Char3,Heading 2 Char1 Char Char Char3,Heading 2 Char Char Char Char Char3,Heading 2 Char Char1 Char Char3,Heading 2 Char2 Char3,Heading 2 Char1 Char Char2,Heading 2 Char Char Char Char2,Heading 21 Char,T Char"/>
    <w:basedOn w:val="DefaultParagraphFont"/>
    <w:link w:val="Heading2"/>
    <w:uiPriority w:val="1"/>
    <w:rsid w:val="005317D7"/>
    <w:rPr>
      <w:rFonts w:eastAsiaTheme="majorEastAsia" w:cstheme="majorBidi"/>
      <w:b/>
      <w:sz w:val="44"/>
      <w:szCs w:val="26"/>
      <w:u w:val="double"/>
    </w:rPr>
  </w:style>
  <w:style w:type="character" w:customStyle="1" w:styleId="Heading3Char">
    <w:name w:val="Heading 3 Char"/>
    <w:aliases w:val="Block Char,Tags v 2 Char,Heading 3 Char1 Char Char Char,Citation Char Char Char Char Char2,Citation Char1 Char Char Char1,Citation Char Char1 Char,Char Char Char Char Char Char Char Char1, Char Char Char Char Char Char Char Char,Cha Char"/>
    <w:basedOn w:val="DefaultParagraphFont"/>
    <w:link w:val="Heading3"/>
    <w:uiPriority w:val="2"/>
    <w:rsid w:val="005317D7"/>
    <w:rPr>
      <w:rFonts w:eastAsiaTheme="majorEastAsia" w:cstheme="majorBidi"/>
      <w:b/>
      <w:sz w:val="32"/>
      <w:szCs w:val="24"/>
      <w:u w:val="single"/>
    </w:rPr>
  </w:style>
  <w:style w:type="character" w:customStyle="1" w:styleId="Heading4Char">
    <w:name w:val="Heading 4 Char"/>
    <w:aliases w:val="Tag Char,Big card Char,Normal Tag Char,heading 2 Char, Ch Char1,Ch Char,repeat block heading Char,no read Char,Tag1 Char"/>
    <w:basedOn w:val="DefaultParagraphFont"/>
    <w:link w:val="Heading4"/>
    <w:uiPriority w:val="3"/>
    <w:rsid w:val="00797297"/>
    <w:rPr>
      <w:rFonts w:eastAsiaTheme="majorEastAsia" w:cstheme="majorBidi"/>
      <w:b/>
      <w:iCs/>
      <w:sz w:val="26"/>
      <w:szCs w:val="26"/>
    </w:rPr>
  </w:style>
  <w:style w:type="character" w:styleId="Emphasis">
    <w:name w:val="Emphasis"/>
    <w:aliases w:val="Evidence,Minimized,minimized,Highlighted,tag2,Size 10,emphasis in card,Underlined,CD Card,ED - Tag,emphasis,Emphasis!!"/>
    <w:basedOn w:val="DefaultParagraphFont"/>
    <w:uiPriority w:val="7"/>
    <w:qFormat/>
    <w:rsid w:val="005317D7"/>
    <w:rPr>
      <w:b/>
      <w:i w:val="0"/>
      <w:iCs/>
      <w:u w:val="single"/>
    </w:rPr>
  </w:style>
  <w:style w:type="character" w:customStyle="1" w:styleId="Style13ptBold">
    <w:name w:val="Style 13 pt Bold"/>
    <w:aliases w:val="Cite"/>
    <w:basedOn w:val="DefaultParagraphFont"/>
    <w:uiPriority w:val="5"/>
    <w:qFormat/>
    <w:rsid w:val="005317D7"/>
    <w:rPr>
      <w:b/>
      <w:bCs/>
      <w:sz w:val="26"/>
    </w:rPr>
  </w:style>
  <w:style w:type="character" w:customStyle="1" w:styleId="StyleUnderline">
    <w:name w:val="Style Underline"/>
    <w:aliases w:val="Underline,apple-style-span + 6 pt,Kern at 16 pt,Intense Emphasis1,Intense Emphasis2,HHeading 3 + 12 pt,ci,Intense Emphasis11,Intense Emphasis3,Minimized Char,Intense Emphasis111,Intense Emphasis1111,Bo,Intense Emphasis31"/>
    <w:basedOn w:val="DefaultParagraphFont"/>
    <w:uiPriority w:val="6"/>
    <w:qFormat/>
    <w:rsid w:val="005317D7"/>
    <w:rPr>
      <w:u w:val="single"/>
    </w:rPr>
  </w:style>
  <w:style w:type="character" w:styleId="Hyperlink">
    <w:name w:val="Hyperlink"/>
    <w:aliases w:val="heading 1 (block title),Read,Important,Internet Link"/>
    <w:basedOn w:val="DefaultParagraphFont"/>
    <w:uiPriority w:val="99"/>
    <w:unhideWhenUsed/>
    <w:rsid w:val="005317D7"/>
    <w:rPr>
      <w:color w:val="auto"/>
      <w:u w:val="none"/>
    </w:rPr>
  </w:style>
  <w:style w:type="character" w:styleId="FollowedHyperlink">
    <w:name w:val="FollowedHyperlink"/>
    <w:basedOn w:val="DefaultParagraphFont"/>
    <w:uiPriority w:val="99"/>
    <w:unhideWhenUsed/>
    <w:rsid w:val="005317D7"/>
    <w:rPr>
      <w:color w:val="auto"/>
      <w:u w:val="none"/>
    </w:rPr>
  </w:style>
  <w:style w:type="character" w:customStyle="1" w:styleId="Heading5Char">
    <w:name w:val="Heading 5 Char"/>
    <w:aliases w:val="Blocks Char"/>
    <w:basedOn w:val="DefaultParagraphFont"/>
    <w:link w:val="Heading5"/>
    <w:rsid w:val="006948AF"/>
    <w:rPr>
      <w:rFonts w:ascii="Times-Roman" w:eastAsia="Times New Roman" w:hAnsi="Times-Roman" w:cs="Times New Roman"/>
      <w:sz w:val="32"/>
      <w:szCs w:val="20"/>
    </w:rPr>
  </w:style>
  <w:style w:type="character" w:customStyle="1" w:styleId="Heading6Char">
    <w:name w:val="Heading 6 Char"/>
    <w:aliases w:val="Title (no index) Char"/>
    <w:basedOn w:val="DefaultParagraphFont"/>
    <w:link w:val="Heading6"/>
    <w:rsid w:val="006948AF"/>
    <w:rPr>
      <w:rFonts w:ascii="Calibri" w:eastAsia="Times New Roman" w:hAnsi="Calibri" w:cs="Times New Roman"/>
      <w:b/>
      <w:bCs/>
      <w:szCs w:val="24"/>
    </w:rPr>
  </w:style>
  <w:style w:type="character" w:customStyle="1" w:styleId="Heading7Char">
    <w:name w:val="Heading 7 Char"/>
    <w:basedOn w:val="DefaultParagraphFont"/>
    <w:link w:val="Heading7"/>
    <w:rsid w:val="006948AF"/>
    <w:rPr>
      <w:rFonts w:ascii="Helvetica" w:eastAsia="ヒラギノ角ゴ Pro W3" w:hAnsi="Helvetica" w:cs="Times New Roman"/>
      <w:b/>
      <w:color w:val="000000"/>
      <w:sz w:val="24"/>
      <w:szCs w:val="24"/>
    </w:rPr>
  </w:style>
  <w:style w:type="character" w:customStyle="1" w:styleId="Heading8Char">
    <w:name w:val="Heading 8 Char"/>
    <w:basedOn w:val="DefaultParagraphFont"/>
    <w:link w:val="Heading8"/>
    <w:rsid w:val="006948A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948AF"/>
    <w:rPr>
      <w:rFonts w:ascii="Helvetica" w:eastAsia="ヒラギノ角ゴ Pro W3" w:hAnsi="Helvetica" w:cs="Times New Roman"/>
      <w:b/>
      <w:color w:val="000000"/>
      <w:sz w:val="24"/>
      <w:szCs w:val="24"/>
    </w:rPr>
  </w:style>
  <w:style w:type="paragraph" w:styleId="Header">
    <w:name w:val="header"/>
    <w:aliases w:val=" Char2,Header Char2,Header Char1 Char,Header Char Char Char,Header Char Char1,Header Char2 Char Char Char,Header Char1 Char1 Char Char Char,Header Char Char Char1 Char Char Char,Header Char Char2 Char Char Char,Header 1,Block Char Char"/>
    <w:basedOn w:val="Normal"/>
    <w:link w:val="HeaderChar"/>
    <w:uiPriority w:val="99"/>
    <w:rsid w:val="006948AF"/>
    <w:pPr>
      <w:tabs>
        <w:tab w:val="center" w:pos="4320"/>
        <w:tab w:val="right" w:pos="8640"/>
      </w:tabs>
    </w:pPr>
  </w:style>
  <w:style w:type="character" w:customStyle="1" w:styleId="HeaderChar">
    <w:name w:val="Header Char"/>
    <w:aliases w:val=" Char2 Char,Header Char2 Char,Header Char1 Char Char,Header Char Char Char Char,Header Char Char1 Char,Header Char2 Char Char Char Char,Header Char1 Char1 Char Char Char Char,Header Char Char Char1 Char Char Char Char,Header 1 Char1"/>
    <w:basedOn w:val="DefaultParagraphFont"/>
    <w:link w:val="Header"/>
    <w:uiPriority w:val="99"/>
    <w:rsid w:val="006948AF"/>
    <w:rPr>
      <w:rFonts w:ascii="Arial" w:eastAsia="Times New Roman" w:hAnsi="Arial" w:cs="Times New Roman"/>
      <w:sz w:val="20"/>
      <w:szCs w:val="24"/>
    </w:rPr>
  </w:style>
  <w:style w:type="paragraph" w:styleId="Footer">
    <w:name w:val="footer"/>
    <w:basedOn w:val="Normal"/>
    <w:link w:val="FooterChar"/>
    <w:uiPriority w:val="99"/>
    <w:rsid w:val="006948AF"/>
    <w:pPr>
      <w:tabs>
        <w:tab w:val="center" w:pos="4320"/>
        <w:tab w:val="right" w:pos="8640"/>
      </w:tabs>
    </w:pPr>
  </w:style>
  <w:style w:type="character" w:customStyle="1" w:styleId="FooterChar">
    <w:name w:val="Footer Char"/>
    <w:basedOn w:val="DefaultParagraphFont"/>
    <w:link w:val="Footer"/>
    <w:uiPriority w:val="99"/>
    <w:rsid w:val="006948AF"/>
    <w:rPr>
      <w:rFonts w:ascii="Arial" w:eastAsia="Times New Roman" w:hAnsi="Arial"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6948AF"/>
    <w:rPr>
      <w:rFonts w:ascii="Arial" w:hAnsi="Arial"/>
      <w:b/>
      <w:sz w:val="22"/>
      <w:szCs w:val="24"/>
    </w:rPr>
  </w:style>
  <w:style w:type="paragraph" w:customStyle="1" w:styleId="evidencetext">
    <w:name w:val="evidence text"/>
    <w:basedOn w:val="Normal"/>
    <w:next w:val="Normal"/>
    <w:link w:val="evidencetextChar1"/>
    <w:qFormat/>
    <w:rsid w:val="006948AF"/>
    <w:pPr>
      <w:ind w:left="432" w:right="432"/>
    </w:pPr>
    <w:rPr>
      <w:color w:val="000000"/>
      <w:sz w:val="16"/>
    </w:rPr>
  </w:style>
  <w:style w:type="character" w:customStyle="1" w:styleId="evidencetextChar1">
    <w:name w:val="evidence text Char1"/>
    <w:basedOn w:val="DefaultParagraphFont"/>
    <w:link w:val="evidencetext"/>
    <w:rsid w:val="006948AF"/>
    <w:rPr>
      <w:rFonts w:ascii="Arial" w:eastAsia="Times New Roman" w:hAnsi="Arial" w:cs="Times New Roman"/>
      <w:color w:val="000000"/>
      <w:sz w:val="16"/>
      <w:szCs w:val="24"/>
    </w:rPr>
  </w:style>
  <w:style w:type="paragraph" w:customStyle="1" w:styleId="BlockTitle1">
    <w:name w:val="Block Title #1"/>
    <w:basedOn w:val="Heading1"/>
    <w:next w:val="Normal"/>
    <w:qFormat/>
    <w:rsid w:val="006948AF"/>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Cs/>
      <w:color w:val="000000"/>
      <w:kern w:val="32"/>
      <w:sz w:val="24"/>
    </w:rPr>
  </w:style>
  <w:style w:type="paragraph" w:customStyle="1" w:styleId="boldcite">
    <w:name w:val="bold cite"/>
    <w:basedOn w:val="Normal"/>
    <w:link w:val="boldciteChar4"/>
    <w:qFormat/>
    <w:rsid w:val="006948AF"/>
    <w:rPr>
      <w:b/>
      <w:color w:val="000000"/>
      <w:u w:val="thick" w:color="000000"/>
    </w:rPr>
  </w:style>
  <w:style w:type="character" w:customStyle="1" w:styleId="boldciteChar4">
    <w:name w:val="bold cite Char4"/>
    <w:basedOn w:val="DefaultParagraphFont"/>
    <w:link w:val="boldcite"/>
    <w:locked/>
    <w:rsid w:val="006948AF"/>
    <w:rPr>
      <w:rFonts w:ascii="Arial" w:eastAsia="Times New Roman" w:hAnsi="Arial" w:cs="Times New Roman"/>
      <w:b/>
      <w:color w:val="000000"/>
      <w:szCs w:val="24"/>
      <w:u w:val="thick" w:color="000000"/>
    </w:rPr>
  </w:style>
  <w:style w:type="paragraph" w:customStyle="1" w:styleId="highlightcardtext">
    <w:name w:val="highlight card text"/>
    <w:basedOn w:val="evidencetext"/>
    <w:link w:val="highlightcardtextChar2"/>
    <w:rsid w:val="006948AF"/>
    <w:pPr>
      <w:framePr w:hSpace="187" w:vSpace="187" w:wrap="notBeside" w:vAnchor="text" w:hAnchor="text" w:y="1"/>
      <w:shd w:val="pct10" w:color="C0C0C0" w:fill="B3B3B3"/>
    </w:pPr>
    <w:rPr>
      <w:u w:val="single" w:color="000000"/>
    </w:rPr>
  </w:style>
  <w:style w:type="character" w:customStyle="1" w:styleId="highlightcardtextChar2">
    <w:name w:val="highlight card text Char2"/>
    <w:basedOn w:val="evidencetextChar1"/>
    <w:link w:val="highlightcardtext"/>
    <w:rsid w:val="006948AF"/>
    <w:rPr>
      <w:rFonts w:ascii="Arial" w:eastAsia="Times New Roman" w:hAnsi="Arial" w:cs="Times New Roman"/>
      <w:color w:val="000000"/>
      <w:sz w:val="16"/>
      <w:szCs w:val="24"/>
      <w:u w:val="single" w:color="000000"/>
      <w:shd w:val="pct10" w:color="C0C0C0" w:fill="B3B3B3"/>
    </w:rPr>
  </w:style>
  <w:style w:type="paragraph" w:customStyle="1" w:styleId="underlineevidencetext">
    <w:name w:val="underline evidence text"/>
    <w:basedOn w:val="evidencetext"/>
    <w:rsid w:val="006948AF"/>
    <w:rPr>
      <w:u w:val="single"/>
    </w:rPr>
  </w:style>
  <w:style w:type="paragraph" w:customStyle="1" w:styleId="Style1">
    <w:name w:val="Style1"/>
    <w:basedOn w:val="evidencetext"/>
    <w:link w:val="Style1Char"/>
    <w:qFormat/>
    <w:rsid w:val="006948AF"/>
    <w:rPr>
      <w:strike/>
      <w:lang w:val="x-none" w:eastAsia="x-none"/>
    </w:rPr>
  </w:style>
  <w:style w:type="paragraph" w:styleId="DocumentMap">
    <w:name w:val="Document Map"/>
    <w:basedOn w:val="Normal"/>
    <w:link w:val="DocumentMapChar"/>
    <w:uiPriority w:val="99"/>
    <w:rsid w:val="006948AF"/>
    <w:pPr>
      <w:shd w:val="clear" w:color="auto" w:fill="000080"/>
    </w:pPr>
    <w:rPr>
      <w:rFonts w:cs="Tahoma"/>
      <w:sz w:val="13"/>
    </w:rPr>
  </w:style>
  <w:style w:type="character" w:customStyle="1" w:styleId="DocumentMapChar">
    <w:name w:val="Document Map Char"/>
    <w:basedOn w:val="DefaultParagraphFont"/>
    <w:link w:val="DocumentMap"/>
    <w:uiPriority w:val="99"/>
    <w:rsid w:val="006948AF"/>
    <w:rPr>
      <w:rFonts w:ascii="Arial" w:eastAsia="Times New Roman" w:hAnsi="Arial" w:cs="Tahoma"/>
      <w:sz w:val="13"/>
      <w:szCs w:val="24"/>
      <w:shd w:val="clear" w:color="auto" w:fill="000080"/>
    </w:rPr>
  </w:style>
  <w:style w:type="paragraph" w:styleId="TOC1">
    <w:name w:val="toc 1"/>
    <w:aliases w:val="Index Basic"/>
    <w:basedOn w:val="Normal"/>
    <w:next w:val="Normal"/>
    <w:uiPriority w:val="39"/>
    <w:qFormat/>
    <w:rsid w:val="006948AF"/>
    <w:pPr>
      <w:ind w:left="2592" w:right="2592"/>
    </w:pPr>
    <w:rPr>
      <w:sz w:val="16"/>
    </w:rPr>
  </w:style>
  <w:style w:type="paragraph" w:styleId="z-TopofForm">
    <w:name w:val="HTML Top of Form"/>
    <w:basedOn w:val="Normal"/>
    <w:next w:val="Normal"/>
    <w:link w:val="z-TopofFormChar"/>
    <w:hidden/>
    <w:rsid w:val="006948AF"/>
    <w:pPr>
      <w:pBdr>
        <w:bottom w:val="single" w:sz="6" w:space="1" w:color="auto"/>
      </w:pBdr>
      <w:jc w:val="center"/>
    </w:pPr>
    <w:rPr>
      <w:rFonts w:eastAsia="SimSun" w:cs="Arial"/>
      <w:vanish/>
      <w:sz w:val="16"/>
      <w:szCs w:val="16"/>
      <w:lang w:eastAsia="zh-CN"/>
    </w:rPr>
  </w:style>
  <w:style w:type="character" w:customStyle="1" w:styleId="z-TopofFormChar">
    <w:name w:val="z-Top of Form Char"/>
    <w:basedOn w:val="DefaultParagraphFont"/>
    <w:link w:val="z-TopofForm"/>
    <w:rsid w:val="006948AF"/>
    <w:rPr>
      <w:rFonts w:ascii="Arial" w:eastAsia="SimSun" w:hAnsi="Arial" w:cs="Arial"/>
      <w:vanish/>
      <w:sz w:val="16"/>
      <w:szCs w:val="16"/>
      <w:lang w:eastAsia="zh-CN"/>
    </w:rPr>
  </w:style>
  <w:style w:type="paragraph" w:styleId="BodyText3">
    <w:name w:val="Body Text 3"/>
    <w:basedOn w:val="Normal"/>
    <w:link w:val="BodyText3Char"/>
    <w:rsid w:val="006948AF"/>
    <w:rPr>
      <w:rFonts w:cs="Arial"/>
      <w:bCs/>
      <w:color w:val="000000"/>
    </w:rPr>
  </w:style>
  <w:style w:type="character" w:customStyle="1" w:styleId="BodyText3Char">
    <w:name w:val="Body Text 3 Char"/>
    <w:basedOn w:val="DefaultParagraphFont"/>
    <w:link w:val="BodyText3"/>
    <w:rsid w:val="006948AF"/>
    <w:rPr>
      <w:rFonts w:ascii="Arial" w:eastAsia="Times New Roman" w:hAnsi="Arial" w:cs="Arial"/>
      <w:bCs/>
      <w:color w:val="000000"/>
      <w:sz w:val="20"/>
      <w:szCs w:val="24"/>
    </w:rPr>
  </w:style>
  <w:style w:type="paragraph" w:styleId="BodyText">
    <w:name w:val="Body Text"/>
    <w:aliases w:val="BT"/>
    <w:basedOn w:val="Normal"/>
    <w:link w:val="BodyTextChar"/>
    <w:rsid w:val="006948AF"/>
    <w:rPr>
      <w:u w:val="single"/>
    </w:rPr>
  </w:style>
  <w:style w:type="character" w:customStyle="1" w:styleId="BodyTextChar">
    <w:name w:val="Body Text Char"/>
    <w:aliases w:val="BT Char"/>
    <w:basedOn w:val="DefaultParagraphFont"/>
    <w:link w:val="BodyText"/>
    <w:rsid w:val="006948AF"/>
    <w:rPr>
      <w:rFonts w:ascii="Arial" w:eastAsia="Times New Roman" w:hAnsi="Arial" w:cs="Times New Roman"/>
      <w:sz w:val="20"/>
      <w:szCs w:val="24"/>
      <w:u w:val="single"/>
    </w:rPr>
  </w:style>
  <w:style w:type="paragraph" w:styleId="BalloonText">
    <w:name w:val="Balloon Text"/>
    <w:basedOn w:val="Normal"/>
    <w:link w:val="BalloonTextChar"/>
    <w:rsid w:val="006948AF"/>
    <w:rPr>
      <w:rFonts w:ascii="Tahoma" w:hAnsi="Tahoma"/>
      <w:sz w:val="16"/>
      <w:szCs w:val="16"/>
    </w:rPr>
  </w:style>
  <w:style w:type="character" w:customStyle="1" w:styleId="BalloonTextChar">
    <w:name w:val="Balloon Text Char"/>
    <w:basedOn w:val="DefaultParagraphFont"/>
    <w:link w:val="BalloonText"/>
    <w:rsid w:val="006948AF"/>
    <w:rPr>
      <w:rFonts w:ascii="Tahoma" w:eastAsia="Times New Roman" w:hAnsi="Tahoma" w:cs="Times New Roman"/>
      <w:sz w:val="16"/>
      <w:szCs w:val="16"/>
    </w:rPr>
  </w:style>
  <w:style w:type="character" w:customStyle="1" w:styleId="pmterms1">
    <w:name w:val="pmterms1"/>
    <w:basedOn w:val="DefaultParagraphFont"/>
    <w:rsid w:val="006948AF"/>
  </w:style>
  <w:style w:type="paragraph" w:customStyle="1" w:styleId="underlinecard">
    <w:name w:val="underline card"/>
    <w:basedOn w:val="Normal"/>
    <w:rsid w:val="006948AF"/>
    <w:rPr>
      <w:u w:val="single"/>
    </w:rPr>
  </w:style>
  <w:style w:type="character" w:customStyle="1" w:styleId="underlinecardChar">
    <w:name w:val="underline card Char"/>
    <w:basedOn w:val="DefaultParagraphFont"/>
    <w:rsid w:val="006948AF"/>
    <w:rPr>
      <w:rFonts w:ascii="Arial" w:hAnsi="Arial"/>
      <w:sz w:val="18"/>
      <w:szCs w:val="24"/>
      <w:u w:val="single"/>
      <w:lang w:val="en-US" w:eastAsia="en-US" w:bidi="ar-SA"/>
    </w:rPr>
  </w:style>
  <w:style w:type="character" w:customStyle="1" w:styleId="term">
    <w:name w:val="term"/>
    <w:basedOn w:val="DefaultParagraphFont"/>
    <w:rsid w:val="006948AF"/>
  </w:style>
  <w:style w:type="character" w:customStyle="1" w:styleId="dateline">
    <w:name w:val="dateline"/>
    <w:basedOn w:val="DefaultParagraphFont"/>
    <w:rsid w:val="006948AF"/>
  </w:style>
  <w:style w:type="character" w:customStyle="1" w:styleId="dateline-separator">
    <w:name w:val="dateline-separator"/>
    <w:basedOn w:val="DefaultParagraphFont"/>
    <w:rsid w:val="006948AF"/>
  </w:style>
  <w:style w:type="character" w:customStyle="1" w:styleId="term1">
    <w:name w:val="term1"/>
    <w:basedOn w:val="DefaultParagraphFont"/>
    <w:rsid w:val="006948AF"/>
    <w:rPr>
      <w:rFonts w:ascii="Verdana" w:hAnsi="Verdana" w:hint="default"/>
      <w:b/>
      <w:bCs/>
      <w:sz w:val="20"/>
      <w:szCs w:val="20"/>
    </w:rPr>
  </w:style>
  <w:style w:type="character" w:customStyle="1" w:styleId="body">
    <w:name w:val="body"/>
    <w:basedOn w:val="DefaultParagraphFont"/>
    <w:rsid w:val="006948AF"/>
  </w:style>
  <w:style w:type="character" w:customStyle="1" w:styleId="Author">
    <w:name w:val="Author"/>
    <w:aliases w:val="Style Date"/>
    <w:basedOn w:val="DefaultParagraphFont"/>
    <w:qFormat/>
    <w:rsid w:val="006948AF"/>
    <w:rPr>
      <w:b/>
      <w:bCs/>
      <w:sz w:val="24"/>
      <w:szCs w:val="24"/>
    </w:rPr>
  </w:style>
  <w:style w:type="character" w:customStyle="1" w:styleId="underline">
    <w:name w:val="underline"/>
    <w:basedOn w:val="DefaultParagraphFont"/>
    <w:link w:val="textbold"/>
    <w:qFormat/>
    <w:rsid w:val="006948AF"/>
    <w:rPr>
      <w:u w:val="single"/>
    </w:rPr>
  </w:style>
  <w:style w:type="paragraph" w:styleId="BodyText2">
    <w:name w:val="Body Text 2"/>
    <w:basedOn w:val="Normal"/>
    <w:link w:val="BodyText2Char"/>
    <w:rsid w:val="006948AF"/>
    <w:rPr>
      <w:sz w:val="12"/>
    </w:rPr>
  </w:style>
  <w:style w:type="character" w:customStyle="1" w:styleId="BodyText2Char">
    <w:name w:val="Body Text 2 Char"/>
    <w:basedOn w:val="DefaultParagraphFont"/>
    <w:link w:val="BodyText2"/>
    <w:rsid w:val="006948AF"/>
    <w:rPr>
      <w:rFonts w:ascii="Arial" w:eastAsia="Times New Roman" w:hAnsi="Arial" w:cs="Times New Roman"/>
      <w:sz w:val="12"/>
      <w:szCs w:val="24"/>
    </w:rPr>
  </w:style>
  <w:style w:type="paragraph" w:customStyle="1" w:styleId="BlockTitle2">
    <w:name w:val="Block Title #2"/>
    <w:basedOn w:val="BlockTitle1"/>
    <w:next w:val="Normal"/>
    <w:rsid w:val="006948AF"/>
    <w:pPr>
      <w:outlineLvl w:val="9"/>
    </w:pPr>
  </w:style>
  <w:style w:type="character" w:customStyle="1" w:styleId="Hyperlink1">
    <w:name w:val="Hyperlink1"/>
    <w:basedOn w:val="DefaultParagraphFont"/>
    <w:rsid w:val="006948AF"/>
    <w:rPr>
      <w:color w:val="745D57"/>
      <w:u w:val="single"/>
    </w:rPr>
  </w:style>
  <w:style w:type="paragraph" w:customStyle="1" w:styleId="Card">
    <w:name w:val="Card"/>
    <w:aliases w:val="No Spacing51,Tag and Ci"/>
    <w:basedOn w:val="Normal"/>
    <w:autoRedefine/>
    <w:qFormat/>
    <w:rsid w:val="006948AF"/>
    <w:pPr>
      <w:overflowPunct w:val="0"/>
      <w:autoSpaceDE w:val="0"/>
      <w:autoSpaceDN w:val="0"/>
      <w:adjustRightInd w:val="0"/>
      <w:textAlignment w:val="baseline"/>
    </w:pPr>
    <w:rPr>
      <w:rFonts w:ascii="Palatino Linotype" w:hAnsi="Palatino Linotype"/>
      <w:color w:val="000000"/>
      <w:szCs w:val="20"/>
    </w:rPr>
  </w:style>
  <w:style w:type="paragraph" w:customStyle="1" w:styleId="CITE">
    <w:name w:val="CITE"/>
    <w:basedOn w:val="Heading1"/>
    <w:link w:val="CITEChar"/>
    <w:rsid w:val="006948AF"/>
    <w:pPr>
      <w:keepLines w:val="0"/>
      <w:pageBreakBefore w:val="0"/>
      <w:pBdr>
        <w:top w:val="none" w:sz="0" w:space="0" w:color="auto"/>
        <w:left w:val="none" w:sz="0" w:space="0" w:color="auto"/>
        <w:bottom w:val="none" w:sz="0" w:space="0" w:color="auto"/>
        <w:right w:val="none" w:sz="0" w:space="0" w:color="auto"/>
      </w:pBdr>
      <w:spacing w:before="0"/>
      <w:jc w:val="left"/>
    </w:pPr>
    <w:rPr>
      <w:rFonts w:ascii="Verdana" w:eastAsia="Times New Roman" w:hAnsi="Verdana" w:cs="Times New Roman"/>
      <w:sz w:val="20"/>
      <w:szCs w:val="20"/>
    </w:rPr>
  </w:style>
  <w:style w:type="paragraph" w:customStyle="1" w:styleId="CARD0">
    <w:name w:val="CARD"/>
    <w:basedOn w:val="Normal"/>
    <w:link w:val="CARDChar"/>
    <w:qFormat/>
    <w:rsid w:val="006948AF"/>
    <w:rPr>
      <w:rFonts w:ascii="Verdana" w:hAnsi="Verdana"/>
      <w:szCs w:val="20"/>
    </w:rPr>
  </w:style>
  <w:style w:type="paragraph" w:customStyle="1" w:styleId="CardTag">
    <w:name w:val="Card Tag"/>
    <w:link w:val="CardTagChar"/>
    <w:rsid w:val="006948AF"/>
    <w:pPr>
      <w:spacing w:after="0" w:line="240" w:lineRule="auto"/>
    </w:pPr>
    <w:rPr>
      <w:rFonts w:ascii="Arial Narrow" w:eastAsia="Times New Roman" w:hAnsi="Arial Narrow" w:cs="Times New Roman"/>
      <w:b/>
      <w:sz w:val="26"/>
      <w:szCs w:val="20"/>
    </w:rPr>
  </w:style>
  <w:style w:type="paragraph" w:customStyle="1" w:styleId="Cardtext">
    <w:name w:val="Card text"/>
    <w:rsid w:val="006948A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BlockTitle">
    <w:name w:val="Block Title"/>
    <w:basedOn w:val="Header"/>
    <w:link w:val="BlockTitleChar"/>
    <w:qFormat/>
    <w:rsid w:val="006948AF"/>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rFonts w:cs="Arial"/>
      <w:b/>
      <w:sz w:val="32"/>
      <w:szCs w:val="44"/>
    </w:rPr>
  </w:style>
  <w:style w:type="paragraph" w:customStyle="1" w:styleId="Citation">
    <w:name w:val="Citation"/>
    <w:basedOn w:val="Normal"/>
    <w:link w:val="CitationChar1"/>
    <w:qFormat/>
    <w:rsid w:val="006948AF"/>
    <w:pPr>
      <w:ind w:left="720"/>
    </w:pPr>
  </w:style>
  <w:style w:type="character" w:customStyle="1" w:styleId="CitationChar1">
    <w:name w:val="Citation Char1"/>
    <w:basedOn w:val="DefaultParagraphFont"/>
    <w:link w:val="Citation"/>
    <w:rsid w:val="006948AF"/>
    <w:rPr>
      <w:rFonts w:ascii="Arial" w:eastAsia="Times New Roman" w:hAnsi="Arial" w:cs="Times New Roman"/>
      <w:sz w:val="20"/>
      <w:szCs w:val="24"/>
    </w:rPr>
  </w:style>
  <w:style w:type="paragraph" w:customStyle="1" w:styleId="CardText0">
    <w:name w:val="Card Text"/>
    <w:basedOn w:val="Normal"/>
    <w:qFormat/>
    <w:rsid w:val="006948AF"/>
    <w:pPr>
      <w:ind w:left="864" w:right="864"/>
    </w:pPr>
    <w:rPr>
      <w:sz w:val="18"/>
    </w:rPr>
  </w:style>
  <w:style w:type="character" w:customStyle="1" w:styleId="CardTextChar0">
    <w:name w:val="Card Text Char"/>
    <w:basedOn w:val="DefaultParagraphFont"/>
    <w:rsid w:val="006948AF"/>
    <w:rPr>
      <w:rFonts w:ascii="Arial" w:hAnsi="Arial"/>
      <w:sz w:val="18"/>
      <w:szCs w:val="24"/>
      <w:lang w:val="en-US" w:eastAsia="en-US" w:bidi="ar-SA"/>
    </w:rPr>
  </w:style>
  <w:style w:type="character" w:customStyle="1" w:styleId="boldciteChar">
    <w:name w:val="bold cite Char"/>
    <w:basedOn w:val="DefaultParagraphFont"/>
    <w:rsid w:val="006948AF"/>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6948AF"/>
    <w:rPr>
      <w:rFonts w:ascii="Arial" w:hAnsi="Arial"/>
      <w:color w:val="000000"/>
      <w:sz w:val="18"/>
      <w:szCs w:val="24"/>
      <w:lang w:val="en-US" w:eastAsia="en-US" w:bidi="ar-SA"/>
    </w:rPr>
  </w:style>
  <w:style w:type="character" w:customStyle="1" w:styleId="evidencetextChar">
    <w:name w:val="evidence text Char"/>
    <w:basedOn w:val="DefaultParagraphFont"/>
    <w:rsid w:val="006948AF"/>
    <w:rPr>
      <w:rFonts w:ascii="Arial" w:hAnsi="Arial"/>
      <w:color w:val="000000"/>
      <w:sz w:val="18"/>
      <w:szCs w:val="24"/>
      <w:lang w:val="en-US" w:eastAsia="en-US" w:bidi="ar-SA"/>
    </w:rPr>
  </w:style>
  <w:style w:type="character" w:customStyle="1" w:styleId="Hyperlink6">
    <w:name w:val="Hyperlink6"/>
    <w:basedOn w:val="DefaultParagraphFont"/>
    <w:rsid w:val="006948AF"/>
    <w:rPr>
      <w:color w:val="3300CC"/>
      <w:u w:val="single"/>
    </w:rPr>
  </w:style>
  <w:style w:type="character" w:customStyle="1" w:styleId="pmterms11">
    <w:name w:val="pmterms11"/>
    <w:basedOn w:val="DefaultParagraphFont"/>
    <w:rsid w:val="006948AF"/>
    <w:rPr>
      <w:b/>
      <w:bCs/>
      <w:i w:val="0"/>
      <w:iCs w:val="0"/>
      <w:color w:val="000000"/>
    </w:rPr>
  </w:style>
  <w:style w:type="character" w:customStyle="1" w:styleId="bigbody1">
    <w:name w:val="bigbody1"/>
    <w:basedOn w:val="DefaultParagraphFont"/>
    <w:rsid w:val="006948AF"/>
    <w:rPr>
      <w:rFonts w:ascii="Arial" w:hAnsi="Arial" w:cs="Arial" w:hint="default"/>
      <w:sz w:val="24"/>
      <w:szCs w:val="24"/>
    </w:rPr>
  </w:style>
  <w:style w:type="character" w:customStyle="1" w:styleId="blue">
    <w:name w:val="blue"/>
    <w:basedOn w:val="DefaultParagraphFont"/>
    <w:rsid w:val="006948AF"/>
  </w:style>
  <w:style w:type="character" w:customStyle="1" w:styleId="boldciteChar1">
    <w:name w:val="bold cite Char1"/>
    <w:basedOn w:val="DefaultParagraphFont"/>
    <w:rsid w:val="006948AF"/>
    <w:rPr>
      <w:rFonts w:ascii="Arial" w:hAnsi="Arial"/>
      <w:b/>
      <w:color w:val="000000"/>
      <w:sz w:val="28"/>
      <w:szCs w:val="24"/>
      <w:u w:val="thick" w:color="000000"/>
      <w:lang w:val="en-US" w:eastAsia="en-US" w:bidi="ar-SA"/>
    </w:rPr>
  </w:style>
  <w:style w:type="character" w:customStyle="1" w:styleId="maintext">
    <w:name w:val="maintext"/>
    <w:basedOn w:val="DefaultParagraphFont"/>
    <w:rsid w:val="006948AF"/>
  </w:style>
  <w:style w:type="character" w:styleId="Strong">
    <w:name w:val="Strong"/>
    <w:aliases w:val="8 pt font,Small 1,Cut"/>
    <w:basedOn w:val="DefaultParagraphFont"/>
    <w:uiPriority w:val="22"/>
    <w:qFormat/>
    <w:rsid w:val="006948AF"/>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qFormat/>
    <w:rsid w:val="006948AF"/>
    <w:pPr>
      <w:spacing w:before="100" w:beforeAutospacing="1" w:after="100" w:afterAutospacing="1"/>
    </w:pPr>
    <w:rPr>
      <w:color w:val="000000"/>
      <w:sz w:val="24"/>
      <w:lang w:val="x-none" w:eastAsia="x-none"/>
    </w:rPr>
  </w:style>
  <w:style w:type="character" w:customStyle="1" w:styleId="papercaption1">
    <w:name w:val="papercaption1"/>
    <w:basedOn w:val="DefaultParagraphFont"/>
    <w:rsid w:val="006948AF"/>
    <w:rPr>
      <w:rFonts w:ascii="Verdana" w:hAnsi="Verdana" w:hint="default"/>
      <w:b/>
      <w:bCs/>
      <w:i w:val="0"/>
      <w:iCs w:val="0"/>
      <w:color w:val="000000"/>
      <w:sz w:val="21"/>
      <w:szCs w:val="21"/>
    </w:rPr>
  </w:style>
  <w:style w:type="character" w:customStyle="1" w:styleId="affiliation1">
    <w:name w:val="affiliation1"/>
    <w:basedOn w:val="DefaultParagraphFont"/>
    <w:rsid w:val="006948AF"/>
    <w:rPr>
      <w:rFonts w:ascii="Verdana" w:hAnsi="Verdana" w:hint="default"/>
      <w:b w:val="0"/>
      <w:bCs w:val="0"/>
      <w:i w:val="0"/>
      <w:iCs w:val="0"/>
      <w:color w:val="000000"/>
      <w:sz w:val="18"/>
      <w:szCs w:val="18"/>
    </w:rPr>
  </w:style>
  <w:style w:type="character" w:customStyle="1" w:styleId="paperquote1">
    <w:name w:val="paperquote1"/>
    <w:basedOn w:val="DefaultParagraphFont"/>
    <w:rsid w:val="006948AF"/>
    <w:rPr>
      <w:rFonts w:ascii="Verdana" w:hAnsi="Verdana" w:hint="default"/>
      <w:b w:val="0"/>
      <w:bCs w:val="0"/>
      <w:i w:val="0"/>
      <w:iCs w:val="0"/>
      <w:sz w:val="18"/>
      <w:szCs w:val="18"/>
    </w:rPr>
  </w:style>
  <w:style w:type="character" w:customStyle="1" w:styleId="highlight2">
    <w:name w:val="highlight2"/>
    <w:basedOn w:val="DefaultParagraphFont"/>
    <w:rsid w:val="006948AF"/>
    <w:rPr>
      <w:rFonts w:ascii="Arial" w:hAnsi="Arial"/>
      <w:b/>
      <w:sz w:val="19"/>
      <w:u w:val="thick"/>
      <w:bdr w:val="none" w:sz="0" w:space="0" w:color="auto"/>
      <w:shd w:val="clear" w:color="auto" w:fill="auto"/>
    </w:rPr>
  </w:style>
  <w:style w:type="character" w:customStyle="1" w:styleId="reduce2">
    <w:name w:val="reduce2"/>
    <w:basedOn w:val="DefaultParagraphFont"/>
    <w:rsid w:val="006948AF"/>
    <w:rPr>
      <w:rFonts w:ascii="Arial" w:hAnsi="Arial" w:cs="Arial"/>
      <w:color w:val="000000"/>
      <w:sz w:val="12"/>
      <w:szCs w:val="22"/>
    </w:rPr>
  </w:style>
  <w:style w:type="character" w:customStyle="1" w:styleId="underline2">
    <w:name w:val="underline2"/>
    <w:basedOn w:val="DefaultParagraphFont"/>
    <w:rsid w:val="006948AF"/>
    <w:rPr>
      <w:rFonts w:ascii="Arial" w:hAnsi="Arial"/>
      <w:sz w:val="18"/>
      <w:u w:val="single"/>
    </w:rPr>
  </w:style>
  <w:style w:type="character" w:customStyle="1" w:styleId="box">
    <w:name w:val="box"/>
    <w:basedOn w:val="DefaultParagraphFont"/>
    <w:rsid w:val="006948AF"/>
    <w:rPr>
      <w:rFonts w:ascii="Arial" w:hAnsi="Arial" w:cs="Arial"/>
      <w:b/>
      <w:color w:val="000000"/>
      <w:sz w:val="19"/>
      <w:szCs w:val="22"/>
      <w:u w:val="thick"/>
      <w:bdr w:val="single" w:sz="12" w:space="0" w:color="auto"/>
    </w:rPr>
  </w:style>
  <w:style w:type="character" w:customStyle="1" w:styleId="erasure">
    <w:name w:val="erasure"/>
    <w:basedOn w:val="DefaultParagraphFont"/>
    <w:rsid w:val="006948AF"/>
    <w:rPr>
      <w:rFonts w:ascii="Arial" w:hAnsi="Arial" w:cs="Arial"/>
      <w:strike/>
      <w:dstrike w:val="0"/>
      <w:color w:val="000000"/>
      <w:szCs w:val="22"/>
      <w:vertAlign w:val="baseline"/>
    </w:rPr>
  </w:style>
  <w:style w:type="paragraph" w:customStyle="1" w:styleId="Underlining">
    <w:name w:val="Underlining"/>
    <w:basedOn w:val="Normal"/>
    <w:next w:val="Normal"/>
    <w:qFormat/>
    <w:rsid w:val="006948AF"/>
    <w:rPr>
      <w:rFonts w:ascii="Arial Narrow" w:hAnsi="Arial Narrow"/>
      <w:u w:val="single"/>
    </w:rPr>
  </w:style>
  <w:style w:type="character" w:customStyle="1" w:styleId="MicroTextChar">
    <w:name w:val="MicroText Char"/>
    <w:basedOn w:val="DefaultParagraphFont"/>
    <w:rsid w:val="006948AF"/>
    <w:rPr>
      <w:rFonts w:ascii="Arial Narrow" w:hAnsi="Arial Narrow"/>
      <w:sz w:val="12"/>
      <w:szCs w:val="24"/>
      <w:lang w:val="en-US" w:eastAsia="en-US" w:bidi="ar-SA"/>
    </w:rPr>
  </w:style>
  <w:style w:type="character" w:customStyle="1" w:styleId="UnderliningChar">
    <w:name w:val="Underlining Char"/>
    <w:basedOn w:val="DefaultParagraphFont"/>
    <w:rsid w:val="006948AF"/>
    <w:rPr>
      <w:rFonts w:ascii="Arial Narrow" w:hAnsi="Arial Narrow"/>
      <w:szCs w:val="24"/>
      <w:u w:val="single"/>
      <w:lang w:val="en-US" w:eastAsia="en-US" w:bidi="ar-SA"/>
    </w:rPr>
  </w:style>
  <w:style w:type="paragraph" w:customStyle="1" w:styleId="MicroText">
    <w:name w:val="MicroText"/>
    <w:basedOn w:val="Normal"/>
    <w:next w:val="Normal"/>
    <w:rsid w:val="006948AF"/>
    <w:rPr>
      <w:rFonts w:ascii="Arial Narrow" w:hAnsi="Arial Narrow"/>
      <w:sz w:val="12"/>
    </w:rPr>
  </w:style>
  <w:style w:type="character" w:customStyle="1" w:styleId="7TimesNewRoman">
    <w:name w:val="7 Times New Roman"/>
    <w:rsid w:val="006948AF"/>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6948AF"/>
    <w:rPr>
      <w:rFonts w:ascii="Arial Narrow" w:hAnsi="Arial Narrow"/>
      <w:b/>
      <w:szCs w:val="24"/>
      <w:u w:val="single"/>
      <w:lang w:val="en-US" w:eastAsia="en-US" w:bidi="ar-SA"/>
    </w:rPr>
  </w:style>
  <w:style w:type="paragraph" w:customStyle="1" w:styleId="BoldUnderlining">
    <w:name w:val="Bold Underlining"/>
    <w:basedOn w:val="Underlining"/>
    <w:rsid w:val="006948AF"/>
    <w:rPr>
      <w:b/>
    </w:rPr>
  </w:style>
  <w:style w:type="character" w:customStyle="1" w:styleId="citationunderlineChar">
    <w:name w:val="citation/underline Char"/>
    <w:basedOn w:val="DefaultParagraphFont"/>
    <w:link w:val="citationunderline"/>
    <w:rsid w:val="006948AF"/>
    <w:rPr>
      <w:b/>
      <w:sz w:val="24"/>
      <w:szCs w:val="24"/>
      <w:u w:val="single"/>
    </w:rPr>
  </w:style>
  <w:style w:type="paragraph" w:customStyle="1" w:styleId="card1">
    <w:name w:val="card"/>
    <w:basedOn w:val="Normal"/>
    <w:link w:val="cardChar2"/>
    <w:qFormat/>
    <w:rsid w:val="006948AF"/>
    <w:pPr>
      <w:ind w:left="288" w:right="288"/>
    </w:pPr>
    <w:rPr>
      <w:rFonts w:ascii="Times New Roman" w:hAnsi="Times New Roman"/>
      <w:szCs w:val="20"/>
    </w:rPr>
  </w:style>
  <w:style w:type="character" w:customStyle="1" w:styleId="cite0">
    <w:name w:val="cite"/>
    <w:aliases w:val="Citation Char Char Char1,Heading 3 Char Char1,Read Char Char1,Read Char Char1 Char Char Char,Char Char,Underlined Text Char,Heading 3 Char Char Char Char,Heading 3 - Citation Char,Pocket Char1,F2 - Heading 1 Char1,AHeading 1 Char1,Block Name Char1"/>
    <w:basedOn w:val="DefaultParagraphFont"/>
    <w:qFormat/>
    <w:rsid w:val="006948AF"/>
    <w:rPr>
      <w:rFonts w:ascii="Times New Roman" w:hAnsi="Times New Roman"/>
      <w:b/>
      <w:sz w:val="24"/>
    </w:rPr>
  </w:style>
  <w:style w:type="paragraph" w:customStyle="1" w:styleId="TxBr25p1">
    <w:name w:val="TxBr_25p1"/>
    <w:basedOn w:val="Normal"/>
    <w:rsid w:val="006948AF"/>
    <w:pPr>
      <w:tabs>
        <w:tab w:val="left" w:pos="204"/>
      </w:tabs>
      <w:autoSpaceDE w:val="0"/>
      <w:autoSpaceDN w:val="0"/>
      <w:adjustRightInd w:val="0"/>
      <w:spacing w:line="260" w:lineRule="atLeast"/>
      <w:jc w:val="both"/>
    </w:pPr>
    <w:rPr>
      <w:rFonts w:ascii="Times New Roman" w:hAnsi="Times New Roman"/>
    </w:rPr>
  </w:style>
  <w:style w:type="character" w:customStyle="1" w:styleId="CiteChar0">
    <w:name w:val="Cite Char"/>
    <w:aliases w:val="cite_tag Char, Char Char Char Char1 Char,Char Char Char Char1 Char Char,Char Char Char Char1 Char Char1,Char Char Char Char1 Char,Heading 2 Char Char,Taglines Char Char,Heading 3 Foldover Char,Heading 3 Char Char Char Char Char Char Char"/>
    <w:basedOn w:val="DefaultParagraphFont"/>
    <w:qFormat/>
    <w:rsid w:val="006948AF"/>
    <w:rPr>
      <w:sz w:val="22"/>
      <w:szCs w:val="22"/>
      <w:lang w:val="en-US" w:eastAsia="en-US" w:bidi="ar-SA"/>
    </w:rPr>
  </w:style>
  <w:style w:type="paragraph" w:customStyle="1" w:styleId="BodyText1">
    <w:name w:val="Body Text1"/>
    <w:basedOn w:val="Normal"/>
    <w:autoRedefine/>
    <w:rsid w:val="006948AF"/>
    <w:rPr>
      <w:rFonts w:ascii="Times New Roman" w:hAnsi="Times New Roman"/>
      <w:color w:val="000000"/>
      <w:sz w:val="24"/>
    </w:rPr>
  </w:style>
  <w:style w:type="character" w:customStyle="1" w:styleId="author0">
    <w:name w:val="author"/>
    <w:basedOn w:val="DefaultParagraphFont"/>
    <w:rsid w:val="006948AF"/>
    <w:rPr>
      <w:rFonts w:ascii="Times New Roman" w:hAnsi="Times New Roman"/>
      <w:b/>
      <w:sz w:val="24"/>
    </w:rPr>
  </w:style>
  <w:style w:type="character" w:customStyle="1" w:styleId="boldciteChar1Char">
    <w:name w:val="bold cite Char1 Char"/>
    <w:basedOn w:val="DefaultParagraphFont"/>
    <w:rsid w:val="006948A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948AF"/>
    <w:rPr>
      <w:sz w:val="24"/>
      <w:szCs w:val="24"/>
      <w:lang w:val="en-US" w:eastAsia="en-US" w:bidi="ar-SA"/>
    </w:rPr>
  </w:style>
  <w:style w:type="paragraph" w:styleId="PlainText">
    <w:name w:val="Plain Text"/>
    <w:basedOn w:val="Normal"/>
    <w:link w:val="PlainTextChar"/>
    <w:rsid w:val="006948AF"/>
    <w:rPr>
      <w:rFonts w:ascii="Courier New" w:hAnsi="Courier New" w:cs="Courier New"/>
      <w:szCs w:val="20"/>
    </w:rPr>
  </w:style>
  <w:style w:type="character" w:customStyle="1" w:styleId="PlainTextChar">
    <w:name w:val="Plain Text Char"/>
    <w:basedOn w:val="DefaultParagraphFont"/>
    <w:link w:val="PlainText"/>
    <w:rsid w:val="006948AF"/>
    <w:rPr>
      <w:rFonts w:ascii="Courier New" w:eastAsia="Times New Roman" w:hAnsi="Courier New" w:cs="Courier New"/>
      <w:sz w:val="20"/>
      <w:szCs w:val="20"/>
    </w:rPr>
  </w:style>
  <w:style w:type="paragraph" w:customStyle="1" w:styleId="CardTextCharChar">
    <w:name w:val="Card Text Char Char"/>
    <w:basedOn w:val="Normal"/>
    <w:rsid w:val="006948AF"/>
    <w:pPr>
      <w:ind w:left="1728" w:right="1728"/>
    </w:pPr>
    <w:rPr>
      <w:sz w:val="18"/>
    </w:rPr>
  </w:style>
  <w:style w:type="paragraph" w:customStyle="1" w:styleId="cardtext1">
    <w:name w:val="card text"/>
    <w:basedOn w:val="Normal"/>
    <w:link w:val="cardtextChar1"/>
    <w:qFormat/>
    <w:rsid w:val="006948AF"/>
    <w:pPr>
      <w:ind w:left="864" w:right="864"/>
    </w:pPr>
    <w:rPr>
      <w:rFonts w:cs="Arial"/>
      <w:color w:val="000000"/>
      <w:sz w:val="18"/>
      <w:szCs w:val="18"/>
    </w:rPr>
  </w:style>
  <w:style w:type="character" w:customStyle="1" w:styleId="headline1">
    <w:name w:val="headline1"/>
    <w:basedOn w:val="DefaultParagraphFont"/>
    <w:rsid w:val="006948AF"/>
  </w:style>
  <w:style w:type="character" w:customStyle="1" w:styleId="UnderlineChar">
    <w:name w:val="Underline Char"/>
    <w:aliases w:val="Underlines Char,Citation Char Char Char Char Char,Citation Char1 Char Char Char,Heading 3 Char Char1 Char,cites Char Ch,Cites and Cards Char,Underline Char Char Char,Underline Char Char,Minimized Ch,Cards + Font: 12 pt Char"/>
    <w:basedOn w:val="DefaultParagraphFont"/>
    <w:qFormat/>
    <w:rsid w:val="006948AF"/>
    <w:rPr>
      <w:rFonts w:ascii="Verdana" w:hAnsi="Verdana"/>
      <w:szCs w:val="24"/>
      <w:u w:val="single"/>
      <w:lang w:val="en-US" w:eastAsia="en-US" w:bidi="ar-SA"/>
    </w:rPr>
  </w:style>
  <w:style w:type="paragraph" w:customStyle="1" w:styleId="tagCharCharCharCharCharCharChar">
    <w:name w:val="tag Char Char Char Char Char Char Char"/>
    <w:basedOn w:val="Normal"/>
    <w:rsid w:val="006948AF"/>
    <w:rPr>
      <w:rFonts w:ascii="Times New Roman" w:hAnsi="Times New Roman"/>
      <w:b/>
      <w:sz w:val="24"/>
      <w:szCs w:val="20"/>
    </w:rPr>
  </w:style>
  <w:style w:type="character" w:customStyle="1" w:styleId="CharacterStyle1">
    <w:name w:val="Character Style 1"/>
    <w:rsid w:val="006948AF"/>
    <w:rPr>
      <w:sz w:val="20"/>
      <w:szCs w:val="20"/>
    </w:rPr>
  </w:style>
  <w:style w:type="paragraph" w:customStyle="1" w:styleId="Style10">
    <w:name w:val="Style 1"/>
    <w:rsid w:val="006948A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styleId="BodyTextIndent">
    <w:name w:val="Body Text Indent"/>
    <w:basedOn w:val="Normal"/>
    <w:link w:val="BodyTextIndentChar"/>
    <w:rsid w:val="006948AF"/>
    <w:pPr>
      <w:ind w:left="720"/>
    </w:pPr>
    <w:rPr>
      <w:sz w:val="16"/>
    </w:rPr>
  </w:style>
  <w:style w:type="character" w:customStyle="1" w:styleId="BodyTextIndentChar">
    <w:name w:val="Body Text Indent Char"/>
    <w:basedOn w:val="DefaultParagraphFont"/>
    <w:link w:val="BodyTextIndent"/>
    <w:rsid w:val="006948AF"/>
    <w:rPr>
      <w:rFonts w:ascii="Arial" w:eastAsia="Times New Roman" w:hAnsi="Arial" w:cs="Times New Roman"/>
      <w:sz w:val="16"/>
      <w:szCs w:val="24"/>
    </w:rPr>
  </w:style>
  <w:style w:type="character" w:customStyle="1" w:styleId="boldciteChar2">
    <w:name w:val="bold cite Char2"/>
    <w:basedOn w:val="DefaultParagraphFont"/>
    <w:rsid w:val="006948AF"/>
    <w:rPr>
      <w:rFonts w:ascii="Arial" w:hAnsi="Arial"/>
      <w:b/>
      <w:color w:val="000000"/>
      <w:sz w:val="28"/>
      <w:szCs w:val="24"/>
      <w:u w:val="thick" w:color="000000"/>
      <w:lang w:val="en-US" w:eastAsia="en-US" w:bidi="ar-SA"/>
    </w:rPr>
  </w:style>
  <w:style w:type="paragraph" w:styleId="BodyTextIndent3">
    <w:name w:val="Body Text Indent 3"/>
    <w:basedOn w:val="Normal"/>
    <w:link w:val="BodyTextIndent3Char"/>
    <w:rsid w:val="006948AF"/>
    <w:pPr>
      <w:ind w:left="720"/>
    </w:pPr>
    <w:rPr>
      <w:sz w:val="14"/>
    </w:rPr>
  </w:style>
  <w:style w:type="character" w:customStyle="1" w:styleId="BodyTextIndent3Char">
    <w:name w:val="Body Text Indent 3 Char"/>
    <w:basedOn w:val="DefaultParagraphFont"/>
    <w:link w:val="BodyTextIndent3"/>
    <w:rsid w:val="006948AF"/>
    <w:rPr>
      <w:rFonts w:ascii="Arial" w:eastAsia="Times New Roman" w:hAnsi="Arial" w:cs="Times New Roman"/>
      <w:sz w:val="14"/>
      <w:szCs w:val="24"/>
    </w:rPr>
  </w:style>
  <w:style w:type="character" w:customStyle="1" w:styleId="ft1">
    <w:name w:val="ft1"/>
    <w:basedOn w:val="DefaultParagraphFont"/>
    <w:rsid w:val="006948AF"/>
  </w:style>
  <w:style w:type="paragraph" w:customStyle="1" w:styleId="SmallCite">
    <w:name w:val="Small Cite"/>
    <w:rsid w:val="006948AF"/>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rsid w:val="006948AF"/>
    <w:rPr>
      <w:rFonts w:ascii="Times New Roman" w:hAnsi="Times New Roman"/>
      <w:color w:val="000000"/>
      <w:sz w:val="18"/>
    </w:rPr>
  </w:style>
  <w:style w:type="character" w:customStyle="1" w:styleId="NormalizationChar">
    <w:name w:val="Normalization Char"/>
    <w:basedOn w:val="DefaultParagraphFont"/>
    <w:rsid w:val="006948AF"/>
    <w:rPr>
      <w:color w:val="000000"/>
      <w:sz w:val="18"/>
      <w:szCs w:val="24"/>
      <w:lang w:val="en-US" w:eastAsia="en-US" w:bidi="ar-SA"/>
    </w:rPr>
  </w:style>
  <w:style w:type="character" w:customStyle="1" w:styleId="evidenceCharChar">
    <w:name w:val="evidence Char Char"/>
    <w:basedOn w:val="DefaultParagraphFont"/>
    <w:rsid w:val="006948AF"/>
    <w:rPr>
      <w:rFonts w:ascii="Arial" w:hAnsi="Arial" w:cs="Arial"/>
      <w:color w:val="000000"/>
      <w:u w:val="thick"/>
      <w:lang w:val="en-US" w:eastAsia="en-US" w:bidi="ar-SA"/>
    </w:rPr>
  </w:style>
  <w:style w:type="paragraph" w:customStyle="1" w:styleId="tag">
    <w:name w:val="tag"/>
    <w:aliases w:val="No Spacing111111,Medium Grid 21,No Spacing112,CD - Cite,Dont use,Very Small Text,Tag and Cite,No Spacing1121,No Spacing41,No Spacing7,No Spacing8,No Spacing6,nonunderlined,No Spacing11211,ta"/>
    <w:basedOn w:val="Normal"/>
    <w:qFormat/>
    <w:rsid w:val="006948AF"/>
    <w:pPr>
      <w:widowControl w:val="0"/>
      <w:autoSpaceDE w:val="0"/>
      <w:autoSpaceDN w:val="0"/>
      <w:adjustRightInd w:val="0"/>
    </w:pPr>
    <w:rPr>
      <w:rFonts w:ascii="Times New Roman" w:hAnsi="Times New Roman"/>
      <w:b/>
      <w:color w:val="000000"/>
      <w:sz w:val="24"/>
      <w:szCs w:val="20"/>
    </w:rPr>
  </w:style>
  <w:style w:type="character" w:customStyle="1" w:styleId="Style1CharChar">
    <w:name w:val="Style1 Char Char"/>
    <w:basedOn w:val="DefaultParagraphFont"/>
    <w:rsid w:val="006948AF"/>
    <w:rPr>
      <w:color w:val="000000"/>
      <w:sz w:val="16"/>
      <w:szCs w:val="24"/>
      <w:lang w:val="en-US" w:eastAsia="en-US" w:bidi="ar-SA"/>
    </w:rPr>
  </w:style>
  <w:style w:type="character" w:customStyle="1" w:styleId="cardChar0">
    <w:name w:val="card Char"/>
    <w:basedOn w:val="DefaultParagraphFont"/>
    <w:rsid w:val="006948AF"/>
    <w:rPr>
      <w:color w:val="000000"/>
      <w:lang w:val="en-US" w:eastAsia="en-US" w:bidi="ar-SA"/>
    </w:rPr>
  </w:style>
  <w:style w:type="character" w:customStyle="1" w:styleId="MinimizeChar">
    <w:name w:val="Minimize Char"/>
    <w:basedOn w:val="DefaultParagraphFont"/>
    <w:link w:val="Minimize"/>
    <w:rsid w:val="006948AF"/>
    <w:rPr>
      <w:color w:val="000000"/>
      <w:sz w:val="12"/>
    </w:rPr>
  </w:style>
  <w:style w:type="character" w:customStyle="1" w:styleId="cardCharCharChar">
    <w:name w:val="card Char Char Char"/>
    <w:basedOn w:val="DefaultParagraphFont"/>
    <w:link w:val="cardCharChar"/>
    <w:rsid w:val="006948AF"/>
    <w:rPr>
      <w:color w:val="000000"/>
    </w:rPr>
  </w:style>
  <w:style w:type="character" w:customStyle="1" w:styleId="Style14ptBoldUnderline">
    <w:name w:val="Style 14 pt Bold Underline"/>
    <w:basedOn w:val="DefaultParagraphFont"/>
    <w:rsid w:val="006948AF"/>
    <w:rPr>
      <w:rFonts w:ascii="Arial" w:hAnsi="Arial"/>
      <w:b/>
      <w:bCs/>
      <w:sz w:val="28"/>
      <w:u w:val="single"/>
    </w:rPr>
  </w:style>
  <w:style w:type="character" w:customStyle="1" w:styleId="cardChar1">
    <w:name w:val="card Char1"/>
    <w:basedOn w:val="DefaultParagraphFont"/>
    <w:rsid w:val="006948AF"/>
    <w:rPr>
      <w:color w:val="000000"/>
      <w:lang w:val="en-US" w:eastAsia="en-US" w:bidi="ar-SA"/>
    </w:rPr>
  </w:style>
  <w:style w:type="character" w:customStyle="1" w:styleId="tagChar">
    <w:name w:val="tag Char"/>
    <w:aliases w:val="Heading 2 Char2 Char Char,Heading 2 Char1 Char Char Char1,Heading 2 Char2 Char1,Heading 2 Char Char1 Char1,TAG Char1, Ch Char,Char Char1,Heading 2 Char1 Char Char Char,Heading 2 Char1 Char Char1,Heading 2 Char Char Char Char1,TAG Cha,TAG C, C"/>
    <w:basedOn w:val="DefaultParagraphFont"/>
    <w:qFormat/>
    <w:rsid w:val="006948AF"/>
    <w:rPr>
      <w:b/>
      <w:color w:val="000000"/>
      <w:sz w:val="24"/>
      <w:lang w:val="en-US" w:eastAsia="en-US" w:bidi="ar-SA"/>
    </w:rPr>
  </w:style>
  <w:style w:type="paragraph" w:customStyle="1" w:styleId="CardFormatCharCharCharCharCharChar">
    <w:name w:val="Card Format Char Char Char Char Char Char"/>
    <w:basedOn w:val="Normal"/>
    <w:rsid w:val="006948AF"/>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basedOn w:val="DefaultParagraphFont"/>
    <w:rsid w:val="006948AF"/>
    <w:rPr>
      <w:color w:val="000000"/>
      <w:sz w:val="18"/>
      <w:szCs w:val="18"/>
      <w:lang w:val="en-US" w:eastAsia="en-US" w:bidi="ar-SA"/>
    </w:rPr>
  </w:style>
  <w:style w:type="paragraph" w:customStyle="1" w:styleId="CardTextCharCharCharCharChar">
    <w:name w:val="Card Text Char Char Char Char Char"/>
    <w:basedOn w:val="Normal"/>
    <w:rsid w:val="006948AF"/>
    <w:pPr>
      <w:ind w:left="1728" w:right="1728"/>
    </w:pPr>
    <w:rPr>
      <w:sz w:val="18"/>
    </w:rPr>
  </w:style>
  <w:style w:type="paragraph" w:customStyle="1" w:styleId="BlockTitle1Char">
    <w:name w:val="Block Title #1 Char"/>
    <w:basedOn w:val="Heading1"/>
    <w:rsid w:val="006948A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Cs/>
      <w:color w:val="000000"/>
      <w:kern w:val="32"/>
      <w:sz w:val="32"/>
    </w:rPr>
  </w:style>
  <w:style w:type="character" w:customStyle="1" w:styleId="newsstorytitle">
    <w:name w:val="news_story_title"/>
    <w:basedOn w:val="DefaultParagraphFont"/>
    <w:rsid w:val="006948AF"/>
  </w:style>
  <w:style w:type="character" w:customStyle="1" w:styleId="BlockTitle1CharChar">
    <w:name w:val="Block Title #1 Char Char"/>
    <w:basedOn w:val="DefaultParagraphFont"/>
    <w:rsid w:val="006948A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948A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948AF"/>
    <w:pPr>
      <w:keepLines w:val="0"/>
      <w:pageBreakBefore w:val="0"/>
      <w:spacing w:before="0" w:after="60"/>
      <w:jc w:val="left"/>
    </w:pPr>
    <w:rPr>
      <w:rFonts w:eastAsia="Times New Roman" w:cs="Arial"/>
      <w:bCs/>
      <w:sz w:val="26"/>
      <w:szCs w:val="26"/>
      <w:u w:val="none"/>
    </w:rPr>
  </w:style>
  <w:style w:type="character" w:customStyle="1" w:styleId="Title1">
    <w:name w:val="Title1"/>
    <w:basedOn w:val="DefaultParagraphFont"/>
    <w:rsid w:val="006948AF"/>
  </w:style>
  <w:style w:type="character" w:customStyle="1" w:styleId="smalltext">
    <w:name w:val="smalltext"/>
    <w:basedOn w:val="DefaultParagraphFont"/>
    <w:rsid w:val="006948AF"/>
  </w:style>
  <w:style w:type="character" w:customStyle="1" w:styleId="ds">
    <w:name w:val="ds"/>
    <w:basedOn w:val="DefaultParagraphFont"/>
    <w:rsid w:val="006948AF"/>
  </w:style>
  <w:style w:type="paragraph" w:customStyle="1" w:styleId="Style">
    <w:name w:val="Style"/>
    <w:rsid w:val="006948A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documentbody">
    <w:name w:val="documentbody"/>
    <w:basedOn w:val="DefaultParagraphFont"/>
    <w:rsid w:val="006948AF"/>
  </w:style>
  <w:style w:type="character" w:customStyle="1" w:styleId="searchterm">
    <w:name w:val="searchterm"/>
    <w:basedOn w:val="DefaultParagraphFont"/>
    <w:rsid w:val="006948AF"/>
  </w:style>
  <w:style w:type="character" w:customStyle="1" w:styleId="text-bold">
    <w:name w:val="text-bold"/>
    <w:basedOn w:val="DefaultParagraphFont"/>
    <w:rsid w:val="006948AF"/>
  </w:style>
  <w:style w:type="paragraph" w:customStyle="1" w:styleId="Cites">
    <w:name w:val="Cites"/>
    <w:basedOn w:val="Normal"/>
    <w:next w:val="Normal"/>
    <w:link w:val="CitesChar2"/>
    <w:qFormat/>
    <w:rsid w:val="006948AF"/>
    <w:pPr>
      <w:keepNext/>
    </w:pPr>
    <w:rPr>
      <w:rFonts w:ascii="Times New Roman" w:hAnsi="Times New Roman"/>
      <w:b/>
      <w:bCs/>
      <w:iCs/>
      <w:sz w:val="24"/>
      <w:lang w:val="x-none" w:eastAsia="x-none"/>
    </w:rPr>
  </w:style>
  <w:style w:type="character" w:customStyle="1" w:styleId="TagCharChar">
    <w:name w:val="Tag Char Char"/>
    <w:basedOn w:val="DefaultParagraphFont"/>
    <w:rsid w:val="006948AF"/>
    <w:rPr>
      <w:rFonts w:ascii="Arial" w:hAnsi="Arial"/>
      <w:b/>
      <w:sz w:val="28"/>
      <w:szCs w:val="24"/>
      <w:lang w:val="en-US" w:eastAsia="en-US" w:bidi="ar-SA"/>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basedOn w:val="DefaultParagraphFont"/>
    <w:qFormat/>
    <w:rsid w:val="006948AF"/>
    <w:rPr>
      <w:rFonts w:ascii="Arial" w:hAnsi="Arial"/>
      <w:szCs w:val="24"/>
      <w:lang w:val="en-US" w:eastAsia="en-US" w:bidi="ar-SA"/>
    </w:rPr>
  </w:style>
  <w:style w:type="character" w:customStyle="1" w:styleId="TagChar2">
    <w:name w:val="Tag Char2"/>
    <w:aliases w:val="TAG Char3,TAG Char1 Char2,Heading 2 Char Char Char Char Char2,Heading 2 Char1 Char Char Char Char Char2"/>
    <w:basedOn w:val="DefaultParagraphFont"/>
    <w:rsid w:val="006948AF"/>
    <w:rPr>
      <w:rFonts w:ascii="Arial" w:hAnsi="Arial"/>
      <w:b/>
      <w:sz w:val="28"/>
      <w:szCs w:val="24"/>
      <w:lang w:val="en-US" w:eastAsia="en-US" w:bidi="ar-SA"/>
    </w:rPr>
  </w:style>
  <w:style w:type="character" w:customStyle="1" w:styleId="highlightcardtextChar1">
    <w:name w:val="highlight card text Char1"/>
    <w:basedOn w:val="DefaultParagraphFont"/>
    <w:rsid w:val="006948AF"/>
    <w:rPr>
      <w:rFonts w:ascii="Arial" w:hAnsi="Arial"/>
      <w:color w:val="000000"/>
      <w:sz w:val="18"/>
      <w:szCs w:val="24"/>
      <w:u w:val="single" w:color="000000"/>
      <w:lang w:val="en-US" w:eastAsia="en-US" w:bidi="ar-SA"/>
    </w:rPr>
  </w:style>
  <w:style w:type="character" w:customStyle="1" w:styleId="text">
    <w:name w:val="text"/>
    <w:basedOn w:val="DefaultParagraphFont"/>
    <w:rsid w:val="006948AF"/>
  </w:style>
  <w:style w:type="paragraph" w:customStyle="1" w:styleId="CitationCharCharChar">
    <w:name w:val="Citation Char Char Char"/>
    <w:basedOn w:val="Normal"/>
    <w:rsid w:val="006948AF"/>
    <w:pPr>
      <w:ind w:left="1440" w:right="1440"/>
    </w:pPr>
  </w:style>
  <w:style w:type="character" w:customStyle="1" w:styleId="BoldUnderlineChar">
    <w:name w:val="BoldUnderline Char"/>
    <w:basedOn w:val="DefaultParagraphFont"/>
    <w:rsid w:val="006948AF"/>
    <w:rPr>
      <w:b/>
      <w:szCs w:val="24"/>
      <w:u w:val="single"/>
      <w:lang w:val="en-US" w:eastAsia="en-US" w:bidi="ar-SA"/>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basedOn w:val="DefaultParagraphFont"/>
    <w:qFormat/>
    <w:rsid w:val="006948AF"/>
    <w:rPr>
      <w:b/>
      <w:sz w:val="24"/>
      <w:lang w:val="en-US" w:eastAsia="en-US" w:bidi="ar-SA"/>
    </w:rPr>
  </w:style>
  <w:style w:type="character" w:customStyle="1" w:styleId="CitesChar">
    <w:name w:val="Cites Char"/>
    <w:basedOn w:val="DefaultParagraphFont"/>
    <w:rsid w:val="006948AF"/>
    <w:rPr>
      <w:b/>
      <w:bCs/>
      <w:lang w:val="en-US" w:eastAsia="en-US" w:bidi="ar-SA"/>
    </w:rPr>
  </w:style>
  <w:style w:type="character" w:customStyle="1" w:styleId="AuthorChar">
    <w:name w:val="Author Char"/>
    <w:basedOn w:val="DefaultParagraphFont"/>
    <w:rsid w:val="006948AF"/>
    <w:rPr>
      <w:b/>
      <w:sz w:val="22"/>
      <w:lang w:val="en-US" w:eastAsia="en-US" w:bidi="ar-SA"/>
    </w:rPr>
  </w:style>
  <w:style w:type="character" w:customStyle="1" w:styleId="Style8pt">
    <w:name w:val="Style 8 pt"/>
    <w:basedOn w:val="DefaultParagraphFont"/>
    <w:rsid w:val="006948AF"/>
    <w:rPr>
      <w:rFonts w:ascii="Times New Roman" w:hAnsi="Times New Roman"/>
      <w:sz w:val="16"/>
    </w:rPr>
  </w:style>
  <w:style w:type="paragraph" w:customStyle="1" w:styleId="HotRoute0">
    <w:name w:val="Hot Route"/>
    <w:basedOn w:val="Normal"/>
    <w:link w:val="HotRouteChar"/>
    <w:qFormat/>
    <w:rsid w:val="006948AF"/>
    <w:pPr>
      <w:ind w:left="144"/>
    </w:pPr>
    <w:rPr>
      <w:rFonts w:ascii="Times New Roman" w:hAnsi="Times New Roman"/>
      <w:lang w:val="x-none" w:eastAsia="x-none"/>
    </w:rPr>
  </w:style>
  <w:style w:type="character" w:customStyle="1" w:styleId="UnderlinesCharChar1">
    <w:name w:val="Underlines Char Char1"/>
    <w:basedOn w:val="DefaultParagraphFont"/>
    <w:rsid w:val="006948AF"/>
    <w:rPr>
      <w:rFonts w:cs="Arial"/>
      <w:b/>
      <w:bCs/>
      <w:sz w:val="24"/>
      <w:szCs w:val="26"/>
      <w:lang w:val="en-US" w:eastAsia="en-US" w:bidi="ar-SA"/>
    </w:rPr>
  </w:style>
  <w:style w:type="character" w:customStyle="1" w:styleId="Style10ptUnderline1">
    <w:name w:val="Style 10 pt Underline1"/>
    <w:basedOn w:val="DefaultParagraphFont"/>
    <w:rsid w:val="006948AF"/>
    <w:rPr>
      <w:rFonts w:ascii="Times New Roman" w:hAnsi="Times New Roman"/>
      <w:sz w:val="20"/>
      <w:u w:val="single"/>
    </w:rPr>
  </w:style>
  <w:style w:type="character" w:customStyle="1" w:styleId="CharChar">
    <w:name w:val="Char Char"/>
    <w:aliases w:val="Heading 2 Char Char1 Char Char,Heading 2 Char2 Char Char Char Char,Heading 2 Char Char Char1 Char,Char2 Char,Heading 2 Char1 Char Char Char Char,Debate Tag Char,Char Char Char Char Char Char, Char Char Char Char Char1,Char Char Char Char Char2"/>
    <w:basedOn w:val="DefaultParagraphFont"/>
    <w:qFormat/>
    <w:rsid w:val="006948AF"/>
    <w:rPr>
      <w:rFonts w:cs="Arial"/>
      <w:b/>
      <w:bCs/>
      <w:sz w:val="24"/>
      <w:szCs w:val="26"/>
      <w:lang w:val="en-US" w:eastAsia="en-US" w:bidi="ar-SA"/>
    </w:rPr>
  </w:style>
  <w:style w:type="paragraph" w:customStyle="1" w:styleId="Hotroute">
    <w:name w:val="Hot route"/>
    <w:basedOn w:val="Normal"/>
    <w:rsid w:val="006948AF"/>
    <w:pPr>
      <w:numPr>
        <w:numId w:val="11"/>
      </w:numPr>
      <w:tabs>
        <w:tab w:val="clear" w:pos="360"/>
      </w:tabs>
      <w:ind w:left="144" w:firstLine="0"/>
    </w:pPr>
    <w:rPr>
      <w:rFonts w:ascii="Times New Roman" w:hAnsi="Times New Roman"/>
    </w:rPr>
  </w:style>
  <w:style w:type="character" w:customStyle="1" w:styleId="StyleLatinArialBold">
    <w:name w:val="Style (Latin) Arial Bold"/>
    <w:basedOn w:val="DefaultParagraphFont"/>
    <w:rsid w:val="006948AF"/>
    <w:rPr>
      <w:rFonts w:ascii="Times New Roman" w:hAnsi="Times New Roman"/>
      <w:b/>
      <w:bCs/>
      <w:sz w:val="24"/>
    </w:rPr>
  </w:style>
  <w:style w:type="character" w:customStyle="1" w:styleId="10ptUnderline">
    <w:name w:val="10 ptUnderline"/>
    <w:basedOn w:val="DefaultParagraphFont"/>
    <w:rsid w:val="006948AF"/>
    <w:rPr>
      <w:rFonts w:ascii="Times New Roman" w:hAnsi="Times New Roman"/>
      <w:bCs/>
      <w:sz w:val="20"/>
      <w:u w:val="single"/>
    </w:rPr>
  </w:style>
  <w:style w:type="character" w:customStyle="1" w:styleId="Style10ptUnderline">
    <w:name w:val="Style 10 pt Underline"/>
    <w:basedOn w:val="DefaultParagraphFont"/>
    <w:rsid w:val="006948AF"/>
    <w:rPr>
      <w:rFonts w:ascii="Times New Roman" w:hAnsi="Times New Roman"/>
      <w:sz w:val="20"/>
      <w:u w:val="single"/>
    </w:rPr>
  </w:style>
  <w:style w:type="character" w:customStyle="1" w:styleId="boldciteCharChar2">
    <w:name w:val="bold cite Char Char2"/>
    <w:basedOn w:val="DefaultParagraphFont"/>
    <w:rsid w:val="006948A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948AF"/>
    <w:rPr>
      <w:b/>
      <w:bCs/>
      <w:sz w:val="24"/>
      <w:szCs w:val="24"/>
      <w:lang w:val="en-US" w:eastAsia="en-US" w:bidi="ar-SA"/>
    </w:rPr>
  </w:style>
  <w:style w:type="character" w:customStyle="1" w:styleId="textlarge">
    <w:name w:val="textlarge"/>
    <w:basedOn w:val="DefaultParagraphFont"/>
    <w:rsid w:val="006948AF"/>
  </w:style>
  <w:style w:type="paragraph" w:customStyle="1" w:styleId="shellscontentions">
    <w:name w:val="shells/contentions"/>
    <w:basedOn w:val="Normal"/>
    <w:rsid w:val="006948AF"/>
    <w:pPr>
      <w:widowControl w:val="0"/>
      <w:autoSpaceDE w:val="0"/>
      <w:autoSpaceDN w:val="0"/>
      <w:adjustRightInd w:val="0"/>
    </w:pPr>
    <w:rPr>
      <w:rFonts w:ascii="Times New Roman" w:hAnsi="Times New Roman"/>
      <w:b/>
      <w:sz w:val="24"/>
      <w:szCs w:val="20"/>
    </w:rPr>
  </w:style>
  <w:style w:type="paragraph" w:customStyle="1" w:styleId="boldcitation">
    <w:name w:val="bold citation"/>
    <w:basedOn w:val="Normal"/>
    <w:rsid w:val="006948AF"/>
    <w:rPr>
      <w:b/>
      <w:sz w:val="28"/>
      <w:u w:val="thick"/>
    </w:rPr>
  </w:style>
  <w:style w:type="paragraph" w:styleId="BodyTextIndent2">
    <w:name w:val="Body Text Indent 2"/>
    <w:basedOn w:val="Normal"/>
    <w:link w:val="BodyTextIndent2Char"/>
    <w:rsid w:val="006948AF"/>
    <w:pPr>
      <w:ind w:left="720"/>
    </w:pPr>
    <w:rPr>
      <w:sz w:val="16"/>
    </w:rPr>
  </w:style>
  <w:style w:type="character" w:customStyle="1" w:styleId="BodyTextIndent2Char">
    <w:name w:val="Body Text Indent 2 Char"/>
    <w:basedOn w:val="DefaultParagraphFont"/>
    <w:link w:val="BodyTextIndent2"/>
    <w:rsid w:val="006948AF"/>
    <w:rPr>
      <w:rFonts w:ascii="Arial" w:eastAsia="Times New Roman" w:hAnsi="Arial" w:cs="Times New Roman"/>
      <w:sz w:val="16"/>
      <w:szCs w:val="24"/>
    </w:rPr>
  </w:style>
  <w:style w:type="character" w:styleId="EndnoteReference">
    <w:name w:val="endnote reference"/>
    <w:basedOn w:val="DefaultParagraphFont"/>
    <w:rsid w:val="006948AF"/>
    <w:rPr>
      <w:vertAlign w:val="superscript"/>
    </w:rPr>
  </w:style>
  <w:style w:type="paragraph" w:customStyle="1" w:styleId="Nothing">
    <w:name w:val="Nothing"/>
    <w:basedOn w:val="Normal"/>
    <w:link w:val="NothingChar"/>
    <w:qFormat/>
    <w:rsid w:val="006948AF"/>
    <w:pPr>
      <w:autoSpaceDE w:val="0"/>
      <w:autoSpaceDN w:val="0"/>
      <w:adjustRightInd w:val="0"/>
      <w:jc w:val="both"/>
    </w:pPr>
    <w:rPr>
      <w:rFonts w:ascii="Times New Roman" w:hAnsi="Times New Roman"/>
      <w:szCs w:val="20"/>
    </w:rPr>
  </w:style>
  <w:style w:type="paragraph" w:customStyle="1" w:styleId="Lettering">
    <w:name w:val="Lettering"/>
    <w:basedOn w:val="Normal"/>
    <w:next w:val="Normal"/>
    <w:rsid w:val="006948AF"/>
    <w:pPr>
      <w:widowControl w:val="0"/>
      <w:tabs>
        <w:tab w:val="num" w:pos="360"/>
      </w:tabs>
      <w:suppressAutoHyphens/>
      <w:spacing w:after="200"/>
      <w:ind w:left="360" w:hanging="360"/>
    </w:pPr>
    <w:rPr>
      <w:rFonts w:ascii="Times New Roman" w:hAnsi="Times New Roman"/>
      <w:b/>
      <w:sz w:val="24"/>
      <w:szCs w:val="18"/>
    </w:rPr>
  </w:style>
  <w:style w:type="paragraph" w:customStyle="1" w:styleId="BlockHeadings">
    <w:name w:val="Block Headings"/>
    <w:basedOn w:val="Normal"/>
    <w:link w:val="BlockHeadingsChar"/>
    <w:rsid w:val="006948AF"/>
    <w:pPr>
      <w:autoSpaceDE w:val="0"/>
      <w:autoSpaceDN w:val="0"/>
      <w:adjustRightInd w:val="0"/>
      <w:jc w:val="center"/>
      <w:outlineLvl w:val="0"/>
    </w:pPr>
    <w:rPr>
      <w:rFonts w:ascii="Times New Roman" w:hAnsi="Times New Roman"/>
      <w:b/>
      <w:caps/>
      <w:szCs w:val="20"/>
      <w:lang w:val="x-none" w:eastAsia="x-none"/>
    </w:rPr>
  </w:style>
  <w:style w:type="paragraph" w:customStyle="1" w:styleId="Tags">
    <w:name w:val="Tags"/>
    <w:aliases w:val="No Spacing1,No Spacing11,Debate Text,No Spacing111,No Spacing2,Read stuff,No Spacing1111,tags,No Spacing21,No Spacing3,No Spacing211,No Spacing4,No Spacing11111,No Spacing5,No Spacing12,No Spacing2111,No Spacing31,No Spacing311,No Spacing111112"/>
    <w:basedOn w:val="Heading2"/>
    <w:link w:val="TagsChar"/>
    <w:qFormat/>
    <w:rsid w:val="006948AF"/>
    <w:pPr>
      <w:keepLines w:val="0"/>
      <w:pageBreakBefore w:val="0"/>
      <w:spacing w:before="0"/>
      <w:jc w:val="left"/>
    </w:pPr>
    <w:rPr>
      <w:rFonts w:ascii="Times New Roman" w:eastAsia="Times New Roman" w:hAnsi="Times New Roman" w:cs="Times New Roman"/>
      <w:bCs/>
      <w:iCs/>
      <w:sz w:val="24"/>
      <w:szCs w:val="24"/>
      <w:u w:val="none"/>
      <w:lang w:val="x-none" w:eastAsia="x-none"/>
    </w:rPr>
  </w:style>
  <w:style w:type="paragraph" w:customStyle="1" w:styleId="BlockTOC">
    <w:name w:val="Block TOC"/>
    <w:basedOn w:val="Heading1"/>
    <w:rsid w:val="006948AF"/>
    <w:pPr>
      <w:keepLines w:val="0"/>
      <w:pageBreakBefore w:val="0"/>
      <w:pBdr>
        <w:top w:val="none" w:sz="0" w:space="0" w:color="auto"/>
        <w:left w:val="none" w:sz="0" w:space="0" w:color="auto"/>
        <w:bottom w:val="none" w:sz="0" w:space="0" w:color="auto"/>
        <w:right w:val="none" w:sz="0" w:space="0" w:color="auto"/>
      </w:pBdr>
      <w:spacing w:before="0"/>
      <w:ind w:left="547" w:right="360"/>
    </w:pPr>
    <w:rPr>
      <w:rFonts w:ascii="Times New Roman" w:eastAsia="Times New Roman" w:hAnsi="Times New Roman" w:cs="Arial"/>
      <w:bCs/>
      <w:kern w:val="32"/>
      <w:sz w:val="32"/>
    </w:rPr>
  </w:style>
  <w:style w:type="character" w:customStyle="1" w:styleId="byline">
    <w:name w:val="byline"/>
    <w:basedOn w:val="DefaultParagraphFont"/>
    <w:rsid w:val="006948AF"/>
  </w:style>
  <w:style w:type="character" w:customStyle="1" w:styleId="bylinetitle">
    <w:name w:val="bylinetitle"/>
    <w:basedOn w:val="DefaultParagraphFont"/>
    <w:rsid w:val="006948AF"/>
  </w:style>
  <w:style w:type="character" w:customStyle="1" w:styleId="headline">
    <w:name w:val="headline"/>
    <w:basedOn w:val="DefaultParagraphFont"/>
    <w:rsid w:val="006948AF"/>
  </w:style>
  <w:style w:type="character" w:customStyle="1" w:styleId="afpdateline">
    <w:name w:val="afp_dateline"/>
    <w:basedOn w:val="DefaultParagraphFont"/>
    <w:rsid w:val="006948AF"/>
  </w:style>
  <w:style w:type="character" w:customStyle="1" w:styleId="Date1">
    <w:name w:val="Date1"/>
    <w:basedOn w:val="DefaultParagraphFont"/>
    <w:rsid w:val="006948AF"/>
  </w:style>
  <w:style w:type="character" w:customStyle="1" w:styleId="CardtextChar">
    <w:name w:val="Card text Char"/>
    <w:basedOn w:val="DefaultParagraphFont"/>
    <w:rsid w:val="006948AF"/>
    <w:rPr>
      <w:rFonts w:ascii="Arial Narrow" w:hAnsi="Arial Narrow"/>
      <w:sz w:val="24"/>
      <w:u w:val="single"/>
      <w:lang w:val="en-US" w:eastAsia="en-US" w:bidi="ar-SA"/>
    </w:rPr>
  </w:style>
  <w:style w:type="paragraph" w:customStyle="1" w:styleId="Default">
    <w:name w:val="Default"/>
    <w:rsid w:val="006948AF"/>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ardFormat">
    <w:name w:val="Card Format"/>
    <w:basedOn w:val="Normal"/>
    <w:rsid w:val="006948AF"/>
    <w:pPr>
      <w:widowControl w:val="0"/>
      <w:autoSpaceDE w:val="0"/>
      <w:autoSpaceDN w:val="0"/>
      <w:adjustRightInd w:val="0"/>
    </w:pPr>
    <w:rPr>
      <w:rFonts w:ascii="Times New Roman" w:hAnsi="Times New Roman"/>
      <w:sz w:val="18"/>
      <w:szCs w:val="18"/>
    </w:rPr>
  </w:style>
  <w:style w:type="paragraph" w:customStyle="1" w:styleId="smalltext0">
    <w:name w:val="small text"/>
    <w:basedOn w:val="Normal"/>
    <w:rsid w:val="006948AF"/>
    <w:rPr>
      <w:rFonts w:ascii="Arial Narrow" w:hAnsi="Arial Narrow"/>
      <w:sz w:val="18"/>
    </w:rPr>
  </w:style>
  <w:style w:type="character" w:customStyle="1" w:styleId="datetime">
    <w:name w:val="datetime"/>
    <w:basedOn w:val="DefaultParagraphFont"/>
    <w:rsid w:val="006948AF"/>
  </w:style>
  <w:style w:type="character" w:customStyle="1" w:styleId="title10">
    <w:name w:val="title1"/>
    <w:basedOn w:val="DefaultParagraphFont"/>
    <w:rsid w:val="006948AF"/>
    <w:rPr>
      <w:rFonts w:ascii="Verdana" w:hAnsi="Verdana"/>
      <w:b/>
      <w:bCs/>
      <w:color w:val="000000"/>
      <w:sz w:val="24"/>
      <w:szCs w:val="24"/>
      <w:u w:val="none"/>
      <w:effect w:val="none"/>
    </w:rPr>
  </w:style>
  <w:style w:type="paragraph" w:customStyle="1" w:styleId="Clear">
    <w:name w:val="Clear"/>
    <w:basedOn w:val="Normal"/>
    <w:link w:val="ClearChar"/>
    <w:autoRedefine/>
    <w:rsid w:val="006948AF"/>
    <w:rPr>
      <w:rFonts w:ascii="Times New Roman" w:eastAsia="SimSun" w:hAnsi="Times New Roman"/>
      <w:bCs/>
      <w:sz w:val="24"/>
      <w:lang w:eastAsia="zh-CN"/>
    </w:rPr>
  </w:style>
  <w:style w:type="character" w:customStyle="1" w:styleId="backcontent">
    <w:name w:val="backcontent"/>
    <w:basedOn w:val="DefaultParagraphFont"/>
    <w:rsid w:val="006948AF"/>
  </w:style>
  <w:style w:type="character" w:customStyle="1" w:styleId="A10">
    <w:name w:val="A10"/>
    <w:rsid w:val="006948AF"/>
    <w:rPr>
      <w:rFonts w:ascii="Times New Roman" w:hAnsi="Times New Roman"/>
      <w:color w:val="000000"/>
      <w:sz w:val="14"/>
      <w:szCs w:val="14"/>
    </w:rPr>
  </w:style>
  <w:style w:type="character" w:customStyle="1" w:styleId="dropcap">
    <w:name w:val="dropcap"/>
    <w:basedOn w:val="DefaultParagraphFont"/>
    <w:rsid w:val="006948AF"/>
  </w:style>
  <w:style w:type="character" w:customStyle="1" w:styleId="smallcap">
    <w:name w:val="smallcap"/>
    <w:basedOn w:val="DefaultParagraphFont"/>
    <w:rsid w:val="006948AF"/>
  </w:style>
  <w:style w:type="paragraph" w:customStyle="1" w:styleId="Pa5">
    <w:name w:val="Pa5"/>
    <w:basedOn w:val="Normal"/>
    <w:next w:val="Normal"/>
    <w:rsid w:val="006948AF"/>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6948AF"/>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6948AF"/>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6948AF"/>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6948AF"/>
    <w:pPr>
      <w:autoSpaceDE w:val="0"/>
      <w:autoSpaceDN w:val="0"/>
      <w:adjustRightInd w:val="0"/>
      <w:spacing w:line="281" w:lineRule="atLeast"/>
    </w:pPr>
    <w:rPr>
      <w:rFonts w:ascii="DHIPTF+Humanist521BT-BoldConden" w:hAnsi="DHIPTF+Humanist521BT-BoldConden"/>
      <w:sz w:val="24"/>
    </w:rPr>
  </w:style>
  <w:style w:type="character" w:customStyle="1" w:styleId="A1">
    <w:name w:val="A1"/>
    <w:rsid w:val="006948AF"/>
    <w:rPr>
      <w:rFonts w:ascii="IQGTLV+Humanist521BT-RomanConde" w:hAnsi="IQGTLV+Humanist521BT-RomanConde" w:cs="IQGTLV+Humanist521BT-RomanConde"/>
      <w:color w:val="000000"/>
      <w:sz w:val="48"/>
      <w:szCs w:val="48"/>
    </w:rPr>
  </w:style>
  <w:style w:type="paragraph" w:styleId="ListParagraph">
    <w:name w:val="List Paragraph"/>
    <w:aliases w:val="6 font"/>
    <w:basedOn w:val="Normal"/>
    <w:uiPriority w:val="34"/>
    <w:qFormat/>
    <w:rsid w:val="006948AF"/>
    <w:pPr>
      <w:ind w:left="720"/>
    </w:pPr>
  </w:style>
  <w:style w:type="paragraph" w:customStyle="1" w:styleId="HotRoute1">
    <w:name w:val="Hot Route!"/>
    <w:basedOn w:val="Normal"/>
    <w:link w:val="HotRouteChar0"/>
    <w:qFormat/>
    <w:rsid w:val="006948AF"/>
    <w:pPr>
      <w:ind w:left="144"/>
    </w:pPr>
    <w:rPr>
      <w:rFonts w:ascii="Times New Roman" w:hAnsi="Times New Roman"/>
    </w:rPr>
  </w:style>
  <w:style w:type="character" w:customStyle="1" w:styleId="HotRouteChar0">
    <w:name w:val="Hot Route! Char"/>
    <w:basedOn w:val="DefaultParagraphFont"/>
    <w:link w:val="HotRoute1"/>
    <w:rsid w:val="006948AF"/>
    <w:rPr>
      <w:rFonts w:ascii="Times New Roman" w:eastAsia="Times New Roman" w:hAnsi="Times New Roman" w:cs="Times New Roman"/>
      <w:sz w:val="20"/>
      <w:szCs w:val="24"/>
    </w:rPr>
  </w:style>
  <w:style w:type="character" w:customStyle="1" w:styleId="SmalltextChar">
    <w:name w:val="Small text Char"/>
    <w:aliases w:val="Quote1 Char1"/>
    <w:basedOn w:val="DefaultParagraphFont"/>
    <w:rsid w:val="006948AF"/>
    <w:rPr>
      <w:sz w:val="16"/>
      <w:szCs w:val="24"/>
      <w:lang w:val="en-US" w:eastAsia="en-US" w:bidi="ar-SA"/>
    </w:rPr>
  </w:style>
  <w:style w:type="character" w:customStyle="1" w:styleId="ReallyfuckingsmallChar">
    <w:name w:val="Really fucking small Char"/>
    <w:basedOn w:val="DefaultParagraphFont"/>
    <w:link w:val="Reallyfuckingsmall"/>
    <w:rsid w:val="006948AF"/>
    <w:rPr>
      <w:sz w:val="10"/>
      <w:szCs w:val="24"/>
    </w:rPr>
  </w:style>
  <w:style w:type="paragraph" w:customStyle="1" w:styleId="Reallyfuckingsmall">
    <w:name w:val="Really fucking small"/>
    <w:basedOn w:val="Normal"/>
    <w:link w:val="ReallyfuckingsmallChar"/>
    <w:qFormat/>
    <w:rsid w:val="006948AF"/>
    <w:rPr>
      <w:sz w:val="10"/>
    </w:rPr>
  </w:style>
  <w:style w:type="paragraph" w:customStyle="1" w:styleId="Smalltext1">
    <w:name w:val="Small text"/>
    <w:aliases w:val="Quote1,Quote11,Quote2"/>
    <w:basedOn w:val="Normal"/>
    <w:qFormat/>
    <w:rsid w:val="006948AF"/>
    <w:rPr>
      <w:rFonts w:ascii="Times New Roman" w:hAnsi="Times New Roman"/>
      <w:sz w:val="16"/>
    </w:rPr>
  </w:style>
  <w:style w:type="paragraph" w:styleId="TOC2">
    <w:name w:val="toc 2"/>
    <w:basedOn w:val="Normal"/>
    <w:next w:val="Normal"/>
    <w:autoRedefine/>
    <w:uiPriority w:val="39"/>
    <w:rsid w:val="006948AF"/>
    <w:pPr>
      <w:ind w:left="200"/>
    </w:pPr>
  </w:style>
  <w:style w:type="paragraph" w:styleId="TOC3">
    <w:name w:val="toc 3"/>
    <w:basedOn w:val="Normal"/>
    <w:next w:val="Normal"/>
    <w:autoRedefine/>
    <w:uiPriority w:val="39"/>
    <w:rsid w:val="006948AF"/>
    <w:pPr>
      <w:ind w:left="400"/>
    </w:pPr>
  </w:style>
  <w:style w:type="paragraph" w:styleId="TOC4">
    <w:name w:val="toc 4"/>
    <w:basedOn w:val="Normal"/>
    <w:next w:val="Normal"/>
    <w:autoRedefine/>
    <w:uiPriority w:val="39"/>
    <w:rsid w:val="006948AF"/>
    <w:pPr>
      <w:ind w:left="600"/>
    </w:pPr>
  </w:style>
  <w:style w:type="paragraph" w:styleId="TOC5">
    <w:name w:val="toc 5"/>
    <w:basedOn w:val="Normal"/>
    <w:next w:val="Normal"/>
    <w:autoRedefine/>
    <w:uiPriority w:val="39"/>
    <w:rsid w:val="006948AF"/>
    <w:pPr>
      <w:ind w:left="800"/>
    </w:pPr>
  </w:style>
  <w:style w:type="paragraph" w:styleId="TOC6">
    <w:name w:val="toc 6"/>
    <w:basedOn w:val="Normal"/>
    <w:next w:val="Normal"/>
    <w:autoRedefine/>
    <w:uiPriority w:val="39"/>
    <w:rsid w:val="006948AF"/>
    <w:pPr>
      <w:ind w:left="1000"/>
    </w:pPr>
  </w:style>
  <w:style w:type="paragraph" w:styleId="TOC7">
    <w:name w:val="toc 7"/>
    <w:basedOn w:val="Normal"/>
    <w:next w:val="Normal"/>
    <w:autoRedefine/>
    <w:uiPriority w:val="39"/>
    <w:rsid w:val="006948AF"/>
    <w:pPr>
      <w:ind w:left="1200"/>
    </w:pPr>
  </w:style>
  <w:style w:type="paragraph" w:styleId="TOC8">
    <w:name w:val="toc 8"/>
    <w:basedOn w:val="Normal"/>
    <w:next w:val="Normal"/>
    <w:autoRedefine/>
    <w:uiPriority w:val="39"/>
    <w:rsid w:val="006948AF"/>
    <w:pPr>
      <w:ind w:left="1400"/>
    </w:pPr>
  </w:style>
  <w:style w:type="paragraph" w:styleId="TOC9">
    <w:name w:val="toc 9"/>
    <w:basedOn w:val="Normal"/>
    <w:next w:val="Normal"/>
    <w:autoRedefine/>
    <w:uiPriority w:val="39"/>
    <w:rsid w:val="006948AF"/>
    <w:pPr>
      <w:ind w:left="1600"/>
    </w:pPr>
  </w:style>
  <w:style w:type="paragraph" w:customStyle="1" w:styleId="cards">
    <w:name w:val="cards"/>
    <w:basedOn w:val="Cites"/>
    <w:qFormat/>
    <w:rsid w:val="006948AF"/>
    <w:pPr>
      <w:keepNext w:val="0"/>
    </w:pPr>
    <w:rPr>
      <w:rFonts w:eastAsia="Calibri"/>
      <w:b w:val="0"/>
      <w:bCs w:val="0"/>
      <w:iCs w:val="0"/>
      <w:sz w:val="20"/>
    </w:rPr>
  </w:style>
  <w:style w:type="paragraph" w:customStyle="1" w:styleId="TagsAndCites">
    <w:name w:val="Tags And Cites"/>
    <w:basedOn w:val="Normal"/>
    <w:rsid w:val="006948AF"/>
    <w:rPr>
      <w:rFonts w:ascii="Times New Roman" w:hAnsi="Times New Roman"/>
      <w:b/>
      <w:sz w:val="24"/>
    </w:rPr>
  </w:style>
  <w:style w:type="character" w:customStyle="1" w:styleId="apple-style-span">
    <w:name w:val="apple-style-span"/>
    <w:rsid w:val="006948AF"/>
  </w:style>
  <w:style w:type="character" w:customStyle="1" w:styleId="apple-converted-space">
    <w:name w:val="apple-converted-space"/>
    <w:rsid w:val="006948AF"/>
  </w:style>
  <w:style w:type="character" w:customStyle="1" w:styleId="datestamp">
    <w:name w:val="datestamp"/>
    <w:basedOn w:val="DefaultParagraphFont"/>
    <w:rsid w:val="006948AF"/>
  </w:style>
  <w:style w:type="character" w:customStyle="1" w:styleId="StyleStyleBold12pt">
    <w:name w:val="Style Style Bold + 12 pt"/>
    <w:aliases w:val="Style Style Bold,Style Style Bold + 12pt,Style Style + 12 pt,Style Style Bo... +,Style Style Bold + 10 pt,Old Cite,tagld + 12 pt,Style Style Bold + 13 pt,Style Style Bold + 11 pt,tag + 12 pt,Not..."/>
    <w:basedOn w:val="DefaultParagraphFont"/>
    <w:uiPriority w:val="5"/>
    <w:qFormat/>
    <w:rsid w:val="006948AF"/>
    <w:rPr>
      <w:b/>
      <w:bCs/>
      <w:sz w:val="26"/>
    </w:rPr>
  </w:style>
  <w:style w:type="character" w:styleId="HTMLCite">
    <w:name w:val="HTML Cite"/>
    <w:unhideWhenUsed/>
    <w:rsid w:val="006948AF"/>
    <w:rPr>
      <w:i/>
      <w:iCs/>
    </w:rPr>
  </w:style>
  <w:style w:type="character" w:customStyle="1" w:styleId="datestamp2">
    <w:name w:val="datestamp2"/>
    <w:rsid w:val="006948AF"/>
  </w:style>
  <w:style w:type="character" w:customStyle="1" w:styleId="linktypelabel1">
    <w:name w:val="link_type_label1"/>
    <w:rsid w:val="006948AF"/>
    <w:rPr>
      <w:color w:val="000000"/>
    </w:rPr>
  </w:style>
  <w:style w:type="character" w:customStyle="1" w:styleId="Highlightedunderline">
    <w:name w:val="Highlighted underline"/>
    <w:qFormat/>
    <w:rsid w:val="006948AF"/>
    <w:rPr>
      <w:rFonts w:ascii="Times New Roman" w:hAnsi="Times New Roman"/>
      <w:sz w:val="20"/>
      <w:u w:val="single"/>
      <w:bdr w:val="none" w:sz="0" w:space="0" w:color="auto"/>
      <w:shd w:val="clear" w:color="auto" w:fill="C0C0C0"/>
    </w:rPr>
  </w:style>
  <w:style w:type="character" w:customStyle="1" w:styleId="TitleChar">
    <w:name w:val="Title Char"/>
    <w:aliases w:val="Bold Underlined Char,Cites and Cards Char2"/>
    <w:link w:val="Title"/>
    <w:uiPriority w:val="5"/>
    <w:qFormat/>
    <w:rsid w:val="006948AF"/>
    <w:rPr>
      <w:b/>
      <w:u w:val="single"/>
    </w:rPr>
  </w:style>
  <w:style w:type="paragraph" w:styleId="Title">
    <w:name w:val="Title"/>
    <w:aliases w:val="Bold Underlined,Cites and Cards"/>
    <w:basedOn w:val="Normal"/>
    <w:next w:val="Normal"/>
    <w:link w:val="TitleChar"/>
    <w:uiPriority w:val="5"/>
    <w:qFormat/>
    <w:rsid w:val="006948AF"/>
    <w:pPr>
      <w:pBdr>
        <w:bottom w:val="single" w:sz="8" w:space="4" w:color="4F81BD"/>
      </w:pBdr>
      <w:spacing w:after="300"/>
      <w:contextualSpacing/>
    </w:pPr>
    <w:rPr>
      <w:b/>
      <w:u w:val="single"/>
    </w:rPr>
  </w:style>
  <w:style w:type="character" w:customStyle="1" w:styleId="TitleChar1">
    <w:name w:val="Title Char1"/>
    <w:aliases w:val="UNDERLINE Char1"/>
    <w:basedOn w:val="DefaultParagraphFont"/>
    <w:uiPriority w:val="10"/>
    <w:qFormat/>
    <w:rsid w:val="006948AF"/>
    <w:rPr>
      <w:rFonts w:asciiTheme="majorHAnsi" w:eastAsiaTheme="majorEastAsia" w:hAnsiTheme="majorHAnsi" w:cstheme="majorBidi"/>
      <w:color w:val="323E4F" w:themeColor="text2" w:themeShade="BF"/>
      <w:spacing w:val="5"/>
      <w:kern w:val="28"/>
      <w:sz w:val="52"/>
      <w:szCs w:val="52"/>
    </w:rPr>
  </w:style>
  <w:style w:type="character" w:customStyle="1" w:styleId="Style1Char">
    <w:name w:val="Style1 Char"/>
    <w:link w:val="Style1"/>
    <w:locked/>
    <w:rsid w:val="006948AF"/>
    <w:rPr>
      <w:rFonts w:ascii="Arial" w:eastAsia="Times New Roman" w:hAnsi="Arial" w:cs="Times New Roman"/>
      <w:strike/>
      <w:color w:val="000000"/>
      <w:sz w:val="16"/>
      <w:szCs w:val="24"/>
      <w:lang w:val="x-none" w:eastAsia="x-none"/>
    </w:rPr>
  </w:style>
  <w:style w:type="character" w:styleId="IntenseEmphasis">
    <w:name w:val="Intense Emphasis"/>
    <w:aliases w:val="Intense Emphasis11111,Heading 3 Char Char Char Char Char,Intense Emphasi,9.5 pt,Box Out,Italic,Intense Emphasis5,Style Bold Underline,Bold Cite Char,Heading 3 Char1 Char Char Ch,Cites and Cards Char1,Intense Emphasis21,Sty"/>
    <w:uiPriority w:val="1"/>
    <w:qFormat/>
    <w:rsid w:val="006948AF"/>
    <w:rPr>
      <w:rFonts w:ascii="Garamond" w:hAnsi="Garamond" w:hint="default"/>
      <w:b w:val="0"/>
      <w:bCs/>
      <w:sz w:val="22"/>
      <w:u w:val="single"/>
    </w:rPr>
  </w:style>
  <w:style w:type="character" w:customStyle="1" w:styleId="CardIndentedChar">
    <w:name w:val="Card (Indented) Char"/>
    <w:link w:val="CardIndented"/>
    <w:locked/>
    <w:rsid w:val="006948AF"/>
    <w:rPr>
      <w:rFonts w:ascii="Calibri" w:eastAsia="Calibri" w:hAnsi="Calibri" w:cs="Calibri"/>
      <w:lang w:val="x-none" w:eastAsia="x-none"/>
    </w:rPr>
  </w:style>
  <w:style w:type="paragraph" w:customStyle="1" w:styleId="CardIndented">
    <w:name w:val="Card (Indented)"/>
    <w:basedOn w:val="Normal"/>
    <w:link w:val="CardIndentedChar"/>
    <w:qFormat/>
    <w:rsid w:val="006948AF"/>
    <w:pPr>
      <w:ind w:left="288"/>
    </w:pPr>
    <w:rPr>
      <w:rFonts w:eastAsia="Calibri" w:cs="Calibri"/>
      <w:lang w:val="x-none" w:eastAsia="x-none"/>
    </w:rPr>
  </w:style>
  <w:style w:type="paragraph" w:customStyle="1" w:styleId="textbold">
    <w:name w:val="text bold"/>
    <w:basedOn w:val="Normal"/>
    <w:link w:val="underline"/>
    <w:qFormat/>
    <w:rsid w:val="006948AF"/>
    <w:pPr>
      <w:ind w:left="720"/>
      <w:jc w:val="both"/>
    </w:pPr>
    <w:rPr>
      <w:u w:val="single"/>
    </w:rPr>
  </w:style>
  <w:style w:type="character" w:customStyle="1" w:styleId="CITEChar">
    <w:name w:val="CITE Char"/>
    <w:basedOn w:val="DefaultParagraphFont"/>
    <w:link w:val="CITE"/>
    <w:rsid w:val="006948AF"/>
    <w:rPr>
      <w:rFonts w:ascii="Verdana" w:eastAsia="Times New Roman" w:hAnsi="Verdana" w:cs="Times New Roman"/>
      <w:b/>
      <w:sz w:val="20"/>
      <w:szCs w:val="20"/>
    </w:rPr>
  </w:style>
  <w:style w:type="character" w:customStyle="1" w:styleId="CardTagChar">
    <w:name w:val="Card Tag Char"/>
    <w:link w:val="CardTag"/>
    <w:locked/>
    <w:rsid w:val="006948AF"/>
    <w:rPr>
      <w:rFonts w:ascii="Arial Narrow" w:eastAsia="Times New Roman" w:hAnsi="Arial Narrow" w:cs="Times New Roman"/>
      <w:b/>
      <w:sz w:val="26"/>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6948AF"/>
    <w:rPr>
      <w:rFonts w:ascii="Arial" w:eastAsia="Times New Roman" w:hAnsi="Arial" w:cs="Times New Roman"/>
      <w:color w:val="000000"/>
      <w:sz w:val="24"/>
      <w:szCs w:val="24"/>
      <w:lang w:val="x-none" w:eastAsia="x-none"/>
    </w:rPr>
  </w:style>
  <w:style w:type="character" w:customStyle="1" w:styleId="cardtextChar1">
    <w:name w:val="card text Char"/>
    <w:basedOn w:val="DefaultParagraphFont"/>
    <w:link w:val="cardtext1"/>
    <w:rsid w:val="006948AF"/>
    <w:rPr>
      <w:rFonts w:ascii="Arial" w:eastAsia="Times New Roman" w:hAnsi="Arial" w:cs="Arial"/>
      <w:color w:val="000000"/>
      <w:sz w:val="18"/>
      <w:szCs w:val="18"/>
    </w:rPr>
  </w:style>
  <w:style w:type="paragraph" w:customStyle="1" w:styleId="cardCharChar">
    <w:name w:val="card Char Char"/>
    <w:basedOn w:val="Normal"/>
    <w:link w:val="cardCharCharChar"/>
    <w:rsid w:val="006948AF"/>
    <w:pPr>
      <w:ind w:left="288" w:right="288"/>
    </w:pPr>
    <w:rPr>
      <w:color w:val="000000"/>
    </w:rPr>
  </w:style>
  <w:style w:type="character" w:customStyle="1" w:styleId="CitesChar2">
    <w:name w:val="Cites Char2"/>
    <w:link w:val="Cites"/>
    <w:rsid w:val="006948AF"/>
    <w:rPr>
      <w:rFonts w:ascii="Times New Roman" w:eastAsia="Times New Roman" w:hAnsi="Times New Roman" w:cs="Times New Roman"/>
      <w:b/>
      <w:bCs/>
      <w:iCs/>
      <w:sz w:val="24"/>
      <w:szCs w:val="24"/>
      <w:lang w:val="x-none" w:eastAsia="x-none"/>
    </w:rPr>
  </w:style>
  <w:style w:type="character" w:customStyle="1" w:styleId="HotRouteChar">
    <w:name w:val="Hot Route Char"/>
    <w:link w:val="HotRoute0"/>
    <w:rsid w:val="006948AF"/>
    <w:rPr>
      <w:rFonts w:ascii="Times New Roman" w:eastAsia="Times New Roman" w:hAnsi="Times New Roman" w:cs="Times New Roman"/>
      <w:sz w:val="20"/>
      <w:szCs w:val="24"/>
      <w:lang w:val="x-none" w:eastAsia="x-none"/>
    </w:rPr>
  </w:style>
  <w:style w:type="character" w:customStyle="1" w:styleId="NothingChar">
    <w:name w:val="Nothing Char"/>
    <w:basedOn w:val="DefaultParagraphFont"/>
    <w:link w:val="Nothing"/>
    <w:locked/>
    <w:rsid w:val="006948AF"/>
    <w:rPr>
      <w:rFonts w:ascii="Times New Roman" w:eastAsia="Times New Roman" w:hAnsi="Times New Roman" w:cs="Times New Roman"/>
      <w:sz w:val="20"/>
      <w:szCs w:val="20"/>
    </w:rPr>
  </w:style>
  <w:style w:type="character" w:customStyle="1" w:styleId="TagsChar">
    <w:name w:val="Tags Char"/>
    <w:aliases w:val="No Spacing Char Char,Heading 2 Char2 Char Char1,Char Char Char Char Char Char1,Heading 2 Char3,Heading 2 Char Char2,Heading 2 Char1 Char Char Char2,Heading 2 Char Char Char Char Char,Heading 2 Char2 Char2,Heading 2 Char1,Head,Char Char3,Char C"/>
    <w:link w:val="Tags"/>
    <w:qFormat/>
    <w:rsid w:val="006948AF"/>
    <w:rPr>
      <w:rFonts w:ascii="Times New Roman" w:eastAsia="Times New Roman" w:hAnsi="Times New Roman" w:cs="Times New Roman"/>
      <w:b/>
      <w:bCs/>
      <w:iCs/>
      <w:sz w:val="24"/>
      <w:szCs w:val="24"/>
      <w:lang w:val="x-none" w:eastAsia="x-none"/>
    </w:rPr>
  </w:style>
  <w:style w:type="character" w:customStyle="1" w:styleId="BoldUnderline">
    <w:name w:val="BoldUnderline"/>
    <w:basedOn w:val="DefaultParagraphFont"/>
    <w:uiPriority w:val="1"/>
    <w:qFormat/>
    <w:rsid w:val="006948AF"/>
    <w:rPr>
      <w:rFonts w:ascii="Arial" w:hAnsi="Arial"/>
      <w:b/>
      <w:sz w:val="20"/>
      <w:u w:val="single"/>
    </w:rPr>
  </w:style>
  <w:style w:type="character" w:customStyle="1" w:styleId="UnderlineBold">
    <w:name w:val="Underline + Bold"/>
    <w:uiPriority w:val="1"/>
    <w:qFormat/>
    <w:rsid w:val="006948AF"/>
    <w:rPr>
      <w:b/>
      <w:sz w:val="20"/>
      <w:u w:val="single"/>
    </w:rPr>
  </w:style>
  <w:style w:type="paragraph" w:customStyle="1" w:styleId="TAG0">
    <w:name w:val="TAG"/>
    <w:basedOn w:val="Normal"/>
    <w:qFormat/>
    <w:rsid w:val="006948AF"/>
    <w:pPr>
      <w:keepNext/>
      <w:keepLines/>
    </w:pPr>
    <w:rPr>
      <w:rFonts w:eastAsia="MS Mincho"/>
      <w:b/>
      <w:sz w:val="24"/>
    </w:rPr>
  </w:style>
  <w:style w:type="paragraph" w:customStyle="1" w:styleId="Tagtemplate">
    <w:name w:val="Tagtemplate"/>
    <w:basedOn w:val="Normal"/>
    <w:link w:val="TagtemplateChar"/>
    <w:autoRedefine/>
    <w:qFormat/>
    <w:rsid w:val="006948AF"/>
    <w:pPr>
      <w:keepNext/>
      <w:keepLines/>
    </w:pPr>
    <w:rPr>
      <w:rFonts w:eastAsia="Calibri"/>
      <w:b/>
      <w:sz w:val="24"/>
      <w:lang w:val="x-none" w:eastAsia="x-none"/>
    </w:rPr>
  </w:style>
  <w:style w:type="character" w:customStyle="1" w:styleId="TagtemplateChar">
    <w:name w:val="Tagtemplate Char"/>
    <w:link w:val="Tagtemplate"/>
    <w:rsid w:val="006948AF"/>
    <w:rPr>
      <w:rFonts w:ascii="Arial" w:eastAsia="Calibri" w:hAnsi="Arial" w:cs="Times New Roman"/>
      <w:b/>
      <w:sz w:val="24"/>
      <w:lang w:val="x-none" w:eastAsia="x-none"/>
    </w:rPr>
  </w:style>
  <w:style w:type="character" w:styleId="CommentReference">
    <w:name w:val="annotation reference"/>
    <w:basedOn w:val="DefaultParagraphFont"/>
    <w:uiPriority w:val="99"/>
    <w:rsid w:val="006948AF"/>
    <w:rPr>
      <w:sz w:val="16"/>
      <w:szCs w:val="16"/>
    </w:rPr>
  </w:style>
  <w:style w:type="paragraph" w:styleId="CommentText">
    <w:name w:val="annotation text"/>
    <w:basedOn w:val="Normal"/>
    <w:link w:val="CommentTextChar"/>
    <w:uiPriority w:val="99"/>
    <w:rsid w:val="006948AF"/>
    <w:rPr>
      <w:rFonts w:eastAsia="Calibri" w:cs="Calibri"/>
      <w:szCs w:val="20"/>
    </w:rPr>
  </w:style>
  <w:style w:type="character" w:customStyle="1" w:styleId="CommentTextChar">
    <w:name w:val="Comment Text Char"/>
    <w:basedOn w:val="DefaultParagraphFont"/>
    <w:link w:val="CommentText"/>
    <w:uiPriority w:val="99"/>
    <w:rsid w:val="006948AF"/>
    <w:rPr>
      <w:rFonts w:ascii="Arial" w:eastAsia="Calibri" w:hAnsi="Arial" w:cs="Calibri"/>
      <w:sz w:val="20"/>
      <w:szCs w:val="20"/>
    </w:rPr>
  </w:style>
  <w:style w:type="character" w:customStyle="1" w:styleId="Box0">
    <w:name w:val="Box"/>
    <w:basedOn w:val="DefaultParagraphFont"/>
    <w:uiPriority w:val="1"/>
    <w:qFormat/>
    <w:rsid w:val="006948AF"/>
    <w:rPr>
      <w:b/>
      <w:u w:val="single"/>
      <w:bdr w:val="single" w:sz="4" w:space="0" w:color="auto"/>
    </w:rPr>
  </w:style>
  <w:style w:type="paragraph" w:customStyle="1" w:styleId="CiteCard">
    <w:name w:val="Cite_Card"/>
    <w:link w:val="CiteCardChar"/>
    <w:rsid w:val="006948AF"/>
    <w:pPr>
      <w:spacing w:after="0" w:line="240" w:lineRule="auto"/>
      <w:ind w:left="1440" w:right="1440"/>
      <w:jc w:val="both"/>
    </w:pPr>
    <w:rPr>
      <w:rFonts w:ascii="Times New Roman" w:eastAsia="Times New Roman" w:hAnsi="Times New Roman" w:cs="Arial"/>
      <w:bCs/>
      <w:sz w:val="20"/>
      <w:szCs w:val="20"/>
    </w:rPr>
  </w:style>
  <w:style w:type="character" w:customStyle="1" w:styleId="CiteCardChar">
    <w:name w:val="Cite_Card Char"/>
    <w:link w:val="CiteCard"/>
    <w:rsid w:val="006948AF"/>
    <w:rPr>
      <w:rFonts w:ascii="Times New Roman" w:eastAsia="Times New Roman" w:hAnsi="Times New Roman" w:cs="Arial"/>
      <w:bCs/>
      <w:sz w:val="20"/>
      <w:szCs w:val="20"/>
    </w:rPr>
  </w:style>
  <w:style w:type="character" w:customStyle="1" w:styleId="BoldUnderline0">
    <w:name w:val="Bold Underline"/>
    <w:rsid w:val="006948AF"/>
    <w:rPr>
      <w:u w:val="thick"/>
    </w:rPr>
  </w:style>
  <w:style w:type="character" w:customStyle="1" w:styleId="2xBoldUnderline">
    <w:name w:val="2x_Bold_Underline"/>
    <w:rsid w:val="006948AF"/>
    <w:rPr>
      <w:b/>
      <w:bCs/>
      <w:sz w:val="24"/>
      <w:u w:val="thick"/>
    </w:rPr>
  </w:style>
  <w:style w:type="paragraph" w:customStyle="1" w:styleId="Cards0">
    <w:name w:val="Cards"/>
    <w:next w:val="Nothing"/>
    <w:link w:val="CardsChar"/>
    <w:qFormat/>
    <w:rsid w:val="006948AF"/>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0"/>
    <w:rsid w:val="006948AF"/>
    <w:rPr>
      <w:rFonts w:ascii="Times New Roman" w:eastAsia="Times New Roman" w:hAnsi="Times New Roman" w:cs="Times New Roman"/>
      <w:sz w:val="20"/>
      <w:szCs w:val="24"/>
    </w:rPr>
  </w:style>
  <w:style w:type="character" w:customStyle="1" w:styleId="boldunderline1">
    <w:name w:val="bold underline"/>
    <w:qFormat/>
    <w:rsid w:val="006948AF"/>
    <w:rPr>
      <w:b/>
      <w:u w:val="single"/>
    </w:rPr>
  </w:style>
  <w:style w:type="character" w:customStyle="1" w:styleId="tagCharCharCharChar">
    <w:name w:val="tag Char Char Char Char"/>
    <w:link w:val="tagCharCharChar"/>
    <w:uiPriority w:val="99"/>
    <w:locked/>
    <w:rsid w:val="006948AF"/>
    <w:rPr>
      <w:b/>
      <w:sz w:val="24"/>
    </w:rPr>
  </w:style>
  <w:style w:type="paragraph" w:customStyle="1" w:styleId="tagCharCharChar">
    <w:name w:val="tag Char Char Char"/>
    <w:basedOn w:val="Normal"/>
    <w:next w:val="Normal"/>
    <w:link w:val="tagCharCharCharChar"/>
    <w:uiPriority w:val="99"/>
    <w:rsid w:val="006948AF"/>
    <w:rPr>
      <w:b/>
      <w:sz w:val="24"/>
    </w:rPr>
  </w:style>
  <w:style w:type="character" w:customStyle="1" w:styleId="Emphasis2">
    <w:name w:val="Emphasis2"/>
    <w:basedOn w:val="DefaultParagraphFont"/>
    <w:rsid w:val="006948AF"/>
    <w:rPr>
      <w:rFonts w:ascii="Franklin Gothic Heavy" w:hAnsi="Franklin Gothic Heavy" w:hint="default"/>
      <w:iCs/>
      <w:u w:val="single"/>
    </w:rPr>
  </w:style>
  <w:style w:type="character" w:customStyle="1" w:styleId="EmphasizeThis">
    <w:name w:val="EmphasizeThis"/>
    <w:rsid w:val="006948AF"/>
    <w:rPr>
      <w:rFonts w:ascii="Georgia" w:hAnsi="Georgia"/>
      <w:b/>
      <w:iCs/>
      <w:sz w:val="24"/>
      <w:u w:val="thick"/>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6948AF"/>
    <w:pPr>
      <w:spacing w:after="0" w:line="240" w:lineRule="auto"/>
    </w:pPr>
    <w:rPr>
      <w:rFonts w:ascii="Arial" w:eastAsia="Calibri" w:hAnsi="Arial" w:cs="Times New Roman"/>
      <w:b/>
      <w:bCs/>
      <w:color w:val="000000"/>
      <w:sz w:val="19"/>
      <w:u w:val="thick"/>
    </w:rPr>
  </w:style>
  <w:style w:type="paragraph" w:customStyle="1" w:styleId="Shrink8">
    <w:name w:val="Shrink8"/>
    <w:basedOn w:val="Normal"/>
    <w:uiPriority w:val="99"/>
    <w:qFormat/>
    <w:rsid w:val="006948AF"/>
    <w:rPr>
      <w:sz w:val="16"/>
    </w:rPr>
  </w:style>
  <w:style w:type="paragraph" w:customStyle="1" w:styleId="AuthorDate">
    <w:name w:val="AuthorDate"/>
    <w:next w:val="Nothing"/>
    <w:link w:val="AuthorDateChar"/>
    <w:rsid w:val="006948A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6948AF"/>
    <w:rPr>
      <w:rFonts w:ascii="Times New Roman" w:eastAsia="Calibri" w:hAnsi="Times New Roman" w:cs="Times New Roman"/>
      <w:b/>
      <w:sz w:val="24"/>
      <w:szCs w:val="20"/>
      <w:u w:val="single"/>
    </w:rPr>
  </w:style>
  <w:style w:type="character" w:customStyle="1" w:styleId="CardsFont12pt0">
    <w:name w:val="Cards + Font 12pt"/>
    <w:uiPriority w:val="1"/>
    <w:rsid w:val="006948AF"/>
    <w:rPr>
      <w:rFonts w:ascii="Times New Roman" w:hAnsi="Times New Roman"/>
      <w:sz w:val="24"/>
      <w:u w:val="single"/>
      <w:lang w:val="en-US" w:eastAsia="en-US" w:bidi="ar-SA"/>
    </w:rPr>
  </w:style>
  <w:style w:type="character" w:customStyle="1" w:styleId="CardsHighlight">
    <w:name w:val="Cards Highlight"/>
    <w:uiPriority w:val="1"/>
    <w:rsid w:val="006948AF"/>
    <w:rPr>
      <w:rFonts w:ascii="Times New Roman" w:hAnsi="Times New Roman"/>
      <w:sz w:val="24"/>
      <w:u w:val="single"/>
      <w:bdr w:val="none" w:sz="0" w:space="0" w:color="auto"/>
      <w:shd w:val="clear" w:color="auto" w:fill="00FFFF"/>
    </w:rPr>
  </w:style>
  <w:style w:type="character" w:customStyle="1" w:styleId="DebateUnderline">
    <w:name w:val="Debate Underline"/>
    <w:qFormat/>
    <w:rsid w:val="006948AF"/>
    <w:rPr>
      <w:rFonts w:ascii="Times New Roman" w:hAnsi="Times New Roman"/>
      <w:sz w:val="20"/>
      <w:u w:val="thick"/>
    </w:rPr>
  </w:style>
  <w:style w:type="character" w:customStyle="1" w:styleId="Author-Date">
    <w:name w:val="Author-Date"/>
    <w:qFormat/>
    <w:rsid w:val="006948AF"/>
    <w:rPr>
      <w:b/>
      <w:sz w:val="24"/>
    </w:rPr>
  </w:style>
  <w:style w:type="character" w:customStyle="1" w:styleId="DebateHighlighted">
    <w:name w:val="Debate Highlighted"/>
    <w:qFormat/>
    <w:rsid w:val="006948AF"/>
    <w:rPr>
      <w:rFonts w:ascii="Times New Roman" w:hAnsi="Times New Roman"/>
      <w:sz w:val="20"/>
      <w:u w:val="thick"/>
      <w:bdr w:val="none" w:sz="0" w:space="0" w:color="auto"/>
      <w:shd w:val="clear" w:color="auto" w:fill="00FFFF"/>
    </w:rPr>
  </w:style>
  <w:style w:type="paragraph" w:customStyle="1" w:styleId="TagText">
    <w:name w:val="TagText"/>
    <w:basedOn w:val="Normal"/>
    <w:qFormat/>
    <w:rsid w:val="006948AF"/>
    <w:rPr>
      <w:rFonts w:eastAsia="MS Mincho"/>
      <w:b/>
      <w:sz w:val="24"/>
    </w:rPr>
  </w:style>
  <w:style w:type="paragraph" w:customStyle="1" w:styleId="NormalText">
    <w:name w:val="Normal Text"/>
    <w:basedOn w:val="Normal"/>
    <w:link w:val="NormalTextChar"/>
    <w:autoRedefine/>
    <w:rsid w:val="006948AF"/>
    <w:pPr>
      <w:jc w:val="both"/>
    </w:pPr>
    <w:rPr>
      <w:rFonts w:ascii="Times New Roman" w:hAnsi="Times New Roman"/>
      <w:szCs w:val="26"/>
      <w:lang w:val="x-none" w:eastAsia="x-none"/>
    </w:rPr>
  </w:style>
  <w:style w:type="paragraph" w:customStyle="1" w:styleId="Cite2">
    <w:name w:val="Cite 2"/>
    <w:basedOn w:val="Normal"/>
    <w:qFormat/>
    <w:rsid w:val="006948AF"/>
    <w:rPr>
      <w:rFonts w:eastAsia="Calibri"/>
      <w:b/>
      <w:sz w:val="24"/>
      <w:u w:val="single"/>
    </w:rPr>
  </w:style>
  <w:style w:type="paragraph" w:customStyle="1" w:styleId="tiny">
    <w:name w:val="tiny"/>
    <w:next w:val="Normal"/>
    <w:link w:val="tinyChar"/>
    <w:autoRedefine/>
    <w:rsid w:val="006948AF"/>
    <w:pPr>
      <w:spacing w:after="0" w:line="240" w:lineRule="auto"/>
      <w:contextualSpacing/>
    </w:pPr>
    <w:rPr>
      <w:rFonts w:ascii="Garamond" w:eastAsia="Malgun Gothic" w:hAnsi="Garamond" w:cs="Times New Roman"/>
      <w:color w:val="000000"/>
      <w:sz w:val="16"/>
      <w:szCs w:val="16"/>
      <w:lang w:eastAsia="ko-KR"/>
    </w:rPr>
  </w:style>
  <w:style w:type="character" w:customStyle="1" w:styleId="tinyChar">
    <w:name w:val="tiny Char"/>
    <w:link w:val="tiny"/>
    <w:rsid w:val="006948AF"/>
    <w:rPr>
      <w:rFonts w:ascii="Garamond" w:eastAsia="Malgun Gothic" w:hAnsi="Garamond" w:cs="Times New Roman"/>
      <w:color w:val="000000"/>
      <w:sz w:val="16"/>
      <w:szCs w:val="16"/>
      <w:lang w:eastAsia="ko-KR"/>
    </w:rPr>
  </w:style>
  <w:style w:type="character" w:customStyle="1" w:styleId="slug-pub-date">
    <w:name w:val="slug-pub-date"/>
    <w:basedOn w:val="DefaultParagraphFont"/>
    <w:rsid w:val="006948AF"/>
  </w:style>
  <w:style w:type="character" w:customStyle="1" w:styleId="slug-vol">
    <w:name w:val="slug-vol"/>
    <w:basedOn w:val="DefaultParagraphFont"/>
    <w:rsid w:val="006948AF"/>
  </w:style>
  <w:style w:type="character" w:customStyle="1" w:styleId="slug-issue">
    <w:name w:val="slug-issue"/>
    <w:basedOn w:val="DefaultParagraphFont"/>
    <w:rsid w:val="006948AF"/>
  </w:style>
  <w:style w:type="character" w:customStyle="1" w:styleId="slug-pages">
    <w:name w:val="slug-pages"/>
    <w:basedOn w:val="DefaultParagraphFont"/>
    <w:rsid w:val="006948AF"/>
  </w:style>
  <w:style w:type="character" w:customStyle="1" w:styleId="st">
    <w:name w:val="st"/>
    <w:basedOn w:val="DefaultParagraphFont"/>
    <w:rsid w:val="006948AF"/>
  </w:style>
  <w:style w:type="character" w:customStyle="1" w:styleId="il">
    <w:name w:val="il"/>
    <w:rsid w:val="006948AF"/>
  </w:style>
  <w:style w:type="character" w:customStyle="1" w:styleId="Dottedunderline">
    <w:name w:val="Dotted underline"/>
    <w:rsid w:val="006948AF"/>
    <w:rPr>
      <w:u w:val="dotted"/>
    </w:rPr>
  </w:style>
  <w:style w:type="character" w:customStyle="1" w:styleId="qlabel">
    <w:name w:val="q_label"/>
    <w:basedOn w:val="DefaultParagraphFont"/>
    <w:rsid w:val="006948AF"/>
  </w:style>
  <w:style w:type="character" w:customStyle="1" w:styleId="alabel">
    <w:name w:val="a_label"/>
    <w:basedOn w:val="DefaultParagraphFont"/>
    <w:rsid w:val="006948AF"/>
  </w:style>
  <w:style w:type="paragraph" w:customStyle="1" w:styleId="Style4">
    <w:name w:val="Style4"/>
    <w:basedOn w:val="Normal"/>
    <w:link w:val="Style4Char"/>
    <w:rsid w:val="006948AF"/>
    <w:rPr>
      <w:rFonts w:ascii="Times New Roman" w:eastAsia="Calibri" w:hAnsi="Times New Roman"/>
      <w:u w:val="single"/>
    </w:rPr>
  </w:style>
  <w:style w:type="character" w:customStyle="1" w:styleId="Style4Char">
    <w:name w:val="Style4 Char"/>
    <w:basedOn w:val="DefaultParagraphFont"/>
    <w:link w:val="Style4"/>
    <w:rsid w:val="006948AF"/>
    <w:rPr>
      <w:rFonts w:ascii="Times New Roman" w:eastAsia="Calibri" w:hAnsi="Times New Roman" w:cs="Times New Roman"/>
      <w:sz w:val="20"/>
      <w:szCs w:val="24"/>
      <w:u w:val="single"/>
    </w:rPr>
  </w:style>
  <w:style w:type="paragraph" w:customStyle="1" w:styleId="StyleStyle49pt10">
    <w:name w:val="Style Style4 + 9 pt10"/>
    <w:basedOn w:val="Style4"/>
    <w:link w:val="StyleStyle49pt10Char"/>
    <w:rsid w:val="006948AF"/>
  </w:style>
  <w:style w:type="character" w:customStyle="1" w:styleId="StyleStyle49pt10Char">
    <w:name w:val="Style Style4 + 9 pt10 Char"/>
    <w:basedOn w:val="Style4Char"/>
    <w:link w:val="StyleStyle49pt10"/>
    <w:rsid w:val="006948AF"/>
    <w:rPr>
      <w:rFonts w:ascii="Times New Roman" w:eastAsia="Calibri" w:hAnsi="Times New Roman" w:cs="Times New Roman"/>
      <w:sz w:val="20"/>
      <w:szCs w:val="24"/>
      <w:u w:val="single"/>
    </w:rPr>
  </w:style>
  <w:style w:type="paragraph" w:customStyle="1" w:styleId="StyleStyle49ptBold7">
    <w:name w:val="Style Style4 + 9 pt Bold7"/>
    <w:basedOn w:val="Style4"/>
    <w:link w:val="StyleStyle49ptBold7Char"/>
    <w:rsid w:val="006948AF"/>
    <w:rPr>
      <w:b/>
      <w:bCs/>
    </w:rPr>
  </w:style>
  <w:style w:type="character" w:customStyle="1" w:styleId="StyleStyle49ptBold7Char">
    <w:name w:val="Style Style4 + 9 pt Bold7 Char"/>
    <w:basedOn w:val="Style4Char"/>
    <w:link w:val="StyleStyle49ptBold7"/>
    <w:rsid w:val="006948AF"/>
    <w:rPr>
      <w:rFonts w:ascii="Times New Roman" w:eastAsia="Calibri" w:hAnsi="Times New Roman" w:cs="Times New Roman"/>
      <w:b/>
      <w:bCs/>
      <w:sz w:val="20"/>
      <w:szCs w:val="24"/>
      <w:u w:val="single"/>
    </w:rPr>
  </w:style>
  <w:style w:type="character" w:customStyle="1" w:styleId="Heading3Char2">
    <w:name w:val="Heading 3 Char2"/>
    <w:aliases w:val="Heading 3 Char Char Char4, Char Char2,Char Char Char Char Char Char Char Char,Heading 3 Char Char Char2,Char Char Char2,Text 7 Char, Char Char1"/>
    <w:qFormat/>
    <w:rsid w:val="006948AF"/>
    <w:rPr>
      <w:rFonts w:cs="Arial"/>
      <w:bCs/>
      <w:szCs w:val="26"/>
      <w:u w:val="single"/>
      <w:lang w:val="en-US" w:eastAsia="en-US" w:bidi="ar-SA"/>
    </w:rPr>
  </w:style>
  <w:style w:type="character" w:customStyle="1" w:styleId="Style11pt">
    <w:name w:val="Style 11 pt"/>
    <w:basedOn w:val="DefaultParagraphFont"/>
    <w:rsid w:val="006948AF"/>
    <w:rPr>
      <w:sz w:val="20"/>
    </w:rPr>
  </w:style>
  <w:style w:type="character" w:customStyle="1" w:styleId="Style11ptUnderline">
    <w:name w:val="Style 11 pt Underline"/>
    <w:basedOn w:val="DefaultParagraphFont"/>
    <w:rsid w:val="006948AF"/>
    <w:rPr>
      <w:sz w:val="20"/>
      <w:u w:val="single"/>
    </w:rPr>
  </w:style>
  <w:style w:type="character" w:customStyle="1" w:styleId="Style11ptUnderlineBorderSinglesolidlineAuto05pt">
    <w:name w:val="Style 11 pt Underline Border: : (Single solid line Auto  0.5 pt..."/>
    <w:rsid w:val="006948AF"/>
    <w:rPr>
      <w:sz w:val="20"/>
      <w:u w:val="single"/>
      <w:bdr w:val="single" w:sz="4" w:space="0" w:color="auto"/>
    </w:rPr>
  </w:style>
  <w:style w:type="paragraph" w:customStyle="1" w:styleId="MinimizedText">
    <w:name w:val="Minimized Text"/>
    <w:basedOn w:val="Normal"/>
    <w:link w:val="MinimizedTextChar"/>
    <w:rsid w:val="006948AF"/>
    <w:rPr>
      <w:rFonts w:ascii="Times New Roman" w:eastAsia="Calibri" w:hAnsi="Times New Roman"/>
      <w:sz w:val="16"/>
    </w:rPr>
  </w:style>
  <w:style w:type="character" w:customStyle="1" w:styleId="MinimizedTextChar">
    <w:name w:val="Minimized Text Char"/>
    <w:basedOn w:val="DefaultParagraphFont"/>
    <w:link w:val="MinimizedText"/>
    <w:rsid w:val="006948AF"/>
    <w:rPr>
      <w:rFonts w:ascii="Times New Roman" w:eastAsia="Calibri" w:hAnsi="Times New Roman" w:cs="Times New Roman"/>
      <w:sz w:val="16"/>
    </w:rPr>
  </w:style>
  <w:style w:type="character" w:customStyle="1" w:styleId="Style11ptBoldUnderline">
    <w:name w:val="Style 11 pt Bold Underline"/>
    <w:basedOn w:val="DefaultParagraphFont"/>
    <w:rsid w:val="006948AF"/>
    <w:rPr>
      <w:b/>
      <w:bCs/>
      <w:sz w:val="20"/>
      <w:u w:val="single"/>
    </w:rPr>
  </w:style>
  <w:style w:type="character" w:customStyle="1" w:styleId="mainheading">
    <w:name w:val="mainheading"/>
    <w:basedOn w:val="DefaultParagraphFont"/>
    <w:rsid w:val="006948AF"/>
  </w:style>
  <w:style w:type="character" w:customStyle="1" w:styleId="NoSpacingChar">
    <w:name w:val="No Spacing Char"/>
    <w:aliases w:val="Card Char,tags Char,No Spacing1 Char,Tag Title Char,CD - Cite Char,Dont use Char,Tag and Cite Char,Debate Text Char,No Spacing111 Char,No Spacing2 Char,Read stuff Char,No Spacing1111 Char,No Spacing11111 Char,No Spacing3 Char,Heading"/>
    <w:qFormat/>
    <w:rsid w:val="006948AF"/>
    <w:rPr>
      <w:rFonts w:ascii="Times New Roman" w:eastAsia="Calibri" w:hAnsi="Times New Roman"/>
      <w:sz w:val="16"/>
      <w:szCs w:val="22"/>
    </w:rPr>
  </w:style>
  <w:style w:type="character" w:customStyle="1" w:styleId="DottedUnderline0">
    <w:name w:val="Dotted Underline"/>
    <w:rsid w:val="006948AF"/>
    <w:rPr>
      <w:rFonts w:ascii="Times New Roman" w:hAnsi="Times New Roman"/>
      <w:sz w:val="24"/>
      <w:u w:val="dottedHeavy"/>
    </w:rPr>
  </w:style>
  <w:style w:type="character" w:customStyle="1" w:styleId="BoldUnderlineChar0">
    <w:name w:val="Bold Underline Char"/>
    <w:rsid w:val="006948AF"/>
    <w:rPr>
      <w:rFonts w:ascii="Arial Narrow" w:eastAsia="Calibri" w:hAnsi="Arial Narrow"/>
      <w:b/>
      <w:u w:val="thick"/>
      <w:lang w:val="x-none" w:eastAsia="x-none"/>
    </w:rPr>
  </w:style>
  <w:style w:type="character" w:customStyle="1" w:styleId="CharChar4">
    <w:name w:val="Char Char4"/>
    <w:rsid w:val="006948AF"/>
    <w:rPr>
      <w:rFonts w:cs="Arial"/>
      <w:b/>
      <w:bCs/>
      <w:iCs/>
      <w:szCs w:val="28"/>
      <w:lang w:val="en-US" w:eastAsia="en-US" w:bidi="ar-SA"/>
    </w:rPr>
  </w:style>
  <w:style w:type="paragraph" w:customStyle="1" w:styleId="CitationCharChar">
    <w:name w:val="Citation Char Char"/>
    <w:basedOn w:val="Normal"/>
    <w:uiPriority w:val="6"/>
    <w:qFormat/>
    <w:rsid w:val="006948AF"/>
    <w:pPr>
      <w:ind w:left="1440" w:right="1440"/>
    </w:pPr>
    <w:rPr>
      <w:rFonts w:eastAsia="Calibri"/>
      <w:bCs/>
      <w:u w:val="single"/>
    </w:rPr>
  </w:style>
  <w:style w:type="character" w:customStyle="1" w:styleId="UNDERLINECharChar">
    <w:name w:val="UNDERLINE Char Char"/>
    <w:rsid w:val="006948AF"/>
    <w:rPr>
      <w:bCs/>
      <w:kern w:val="28"/>
      <w:szCs w:val="32"/>
      <w:u w:val="single"/>
    </w:rPr>
  </w:style>
  <w:style w:type="character" w:customStyle="1" w:styleId="BodyText10">
    <w:name w:val="Body Text1"/>
    <w:basedOn w:val="DefaultParagraphFont"/>
    <w:rsid w:val="006948AF"/>
    <w:rPr>
      <w:rFonts w:ascii="Georgia" w:eastAsia="Georgia" w:hAnsi="Georgia" w:cs="Georgia"/>
      <w:color w:val="000000"/>
      <w:spacing w:val="0"/>
      <w:w w:val="100"/>
      <w:position w:val="0"/>
      <w:sz w:val="21"/>
      <w:szCs w:val="21"/>
      <w:shd w:val="clear" w:color="auto" w:fill="FFFFFF"/>
      <w:lang w:val="en-US"/>
    </w:rPr>
  </w:style>
  <w:style w:type="character" w:customStyle="1" w:styleId="Picturecaption2">
    <w:name w:val="Picture caption (2)_"/>
    <w:basedOn w:val="DefaultParagraphFont"/>
    <w:link w:val="Picturecaption20"/>
    <w:rsid w:val="006948A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rsid w:val="006948AF"/>
    <w:pPr>
      <w:widowControl w:val="0"/>
      <w:shd w:val="clear" w:color="auto" w:fill="FFFFFF"/>
      <w:spacing w:line="0" w:lineRule="atLeast"/>
      <w:jc w:val="right"/>
    </w:pPr>
    <w:rPr>
      <w:rFonts w:eastAsia="Arial" w:cs="Arial"/>
      <w:b/>
      <w:bCs/>
      <w:sz w:val="15"/>
      <w:szCs w:val="15"/>
    </w:rPr>
  </w:style>
  <w:style w:type="character" w:customStyle="1" w:styleId="Picturecaption">
    <w:name w:val="Picture caption_"/>
    <w:basedOn w:val="DefaultParagraphFont"/>
    <w:link w:val="Picturecaption0"/>
    <w:rsid w:val="006948AF"/>
    <w:rPr>
      <w:rFonts w:ascii="Arial" w:eastAsia="Arial" w:hAnsi="Arial" w:cs="Arial"/>
      <w:shd w:val="clear" w:color="auto" w:fill="FFFFFF"/>
    </w:rPr>
  </w:style>
  <w:style w:type="paragraph" w:customStyle="1" w:styleId="Picturecaption0">
    <w:name w:val="Picture caption"/>
    <w:basedOn w:val="Normal"/>
    <w:link w:val="Picturecaption"/>
    <w:rsid w:val="006948AF"/>
    <w:pPr>
      <w:widowControl w:val="0"/>
      <w:shd w:val="clear" w:color="auto" w:fill="FFFFFF"/>
      <w:spacing w:line="0" w:lineRule="atLeast"/>
    </w:pPr>
    <w:rPr>
      <w:rFonts w:eastAsia="Arial" w:cs="Arial"/>
    </w:rPr>
  </w:style>
  <w:style w:type="character" w:customStyle="1" w:styleId="Bodytext3Spacing0ptExact">
    <w:name w:val="Body text (3) + Spacing 0 pt Exact"/>
    <w:basedOn w:val="DefaultParagraphFont"/>
    <w:rsid w:val="006948A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948A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948AF"/>
    <w:rPr>
      <w:rFonts w:ascii="Arial" w:eastAsia="Arial" w:hAnsi="Arial" w:cs="Arial"/>
      <w:b/>
      <w:bCs/>
      <w:color w:val="000000"/>
      <w:spacing w:val="-9"/>
      <w:w w:val="100"/>
      <w:position w:val="0"/>
      <w:sz w:val="15"/>
      <w:szCs w:val="15"/>
      <w:shd w:val="clear" w:color="auto" w:fill="FFFFFF"/>
      <w:lang w:val="en-US"/>
    </w:rPr>
  </w:style>
  <w:style w:type="paragraph" w:styleId="HTMLPreformatted">
    <w:name w:val="HTML Preformatted"/>
    <w:basedOn w:val="Normal"/>
    <w:link w:val="HTMLPreformattedChar"/>
    <w:uiPriority w:val="99"/>
    <w:rsid w:val="00694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Cs w:val="20"/>
      <w:lang w:eastAsia="zh-CN"/>
    </w:rPr>
  </w:style>
  <w:style w:type="character" w:customStyle="1" w:styleId="HTMLPreformattedChar">
    <w:name w:val="HTML Preformatted Char"/>
    <w:basedOn w:val="DefaultParagraphFont"/>
    <w:link w:val="HTMLPreformatted"/>
    <w:uiPriority w:val="99"/>
    <w:rsid w:val="006948AF"/>
    <w:rPr>
      <w:rFonts w:ascii="Courier New" w:eastAsia="SimSun" w:hAnsi="Courier New" w:cs="Courier New"/>
      <w:sz w:val="20"/>
      <w:szCs w:val="20"/>
      <w:lang w:eastAsia="zh-CN"/>
    </w:rPr>
  </w:style>
  <w:style w:type="character" w:customStyle="1" w:styleId="ft6">
    <w:name w:val="ft6"/>
    <w:basedOn w:val="DefaultParagraphFont"/>
    <w:rsid w:val="006948AF"/>
  </w:style>
  <w:style w:type="character" w:customStyle="1" w:styleId="UnderlineChar1">
    <w:name w:val="Underline Char1"/>
    <w:uiPriority w:val="99"/>
    <w:rsid w:val="006948AF"/>
    <w:rPr>
      <w:rFonts w:eastAsia="Calibri"/>
      <w:szCs w:val="22"/>
      <w:u w:val="single"/>
      <w:lang w:val="en-US" w:eastAsia="en-US" w:bidi="ar-SA"/>
    </w:rPr>
  </w:style>
  <w:style w:type="character" w:customStyle="1" w:styleId="CardsChar1">
    <w:name w:val="Cards Char1"/>
    <w:rsid w:val="006948AF"/>
    <w:rPr>
      <w:rFonts w:ascii="Times New Roman" w:eastAsia="Times New Roman" w:hAnsi="Times New Roman" w:cs="Times New Roman"/>
      <w:sz w:val="20"/>
      <w:szCs w:val="20"/>
    </w:rPr>
  </w:style>
  <w:style w:type="character" w:customStyle="1" w:styleId="CharChar7">
    <w:name w:val="Char Char7"/>
    <w:rsid w:val="006948AF"/>
    <w:rPr>
      <w:rFonts w:ascii="Arial" w:eastAsia="Times New Roman" w:hAnsi="Arial" w:cs="Times New Roman" w:hint="default"/>
      <w:b/>
      <w:bCs/>
      <w:caps/>
      <w:sz w:val="20"/>
      <w:szCs w:val="26"/>
    </w:rPr>
  </w:style>
  <w:style w:type="paragraph" w:customStyle="1" w:styleId="TENPOINT">
    <w:name w:val="TENPOINT"/>
    <w:basedOn w:val="Normal"/>
    <w:link w:val="TENPOINTChar"/>
    <w:rsid w:val="006948AF"/>
    <w:rPr>
      <w:rFonts w:ascii="Times New Roman" w:eastAsia="SimSun" w:hAnsi="Times New Roman"/>
      <w:szCs w:val="20"/>
      <w:lang w:eastAsia="zh-CN"/>
    </w:rPr>
  </w:style>
  <w:style w:type="character" w:customStyle="1" w:styleId="TENPOINTChar">
    <w:name w:val="TENPOINT Char"/>
    <w:basedOn w:val="DefaultParagraphFont"/>
    <w:link w:val="TENPOINT"/>
    <w:rsid w:val="006948AF"/>
    <w:rPr>
      <w:rFonts w:ascii="Times New Roman" w:eastAsia="SimSun" w:hAnsi="Times New Roman" w:cs="Times New Roman"/>
      <w:sz w:val="20"/>
      <w:szCs w:val="20"/>
      <w:lang w:eastAsia="zh-CN"/>
    </w:rPr>
  </w:style>
  <w:style w:type="paragraph" w:customStyle="1" w:styleId="EIGHTPOINT">
    <w:name w:val="EIGHTPOINT"/>
    <w:basedOn w:val="Normal"/>
    <w:link w:val="EIGHTPOINTChar"/>
    <w:rsid w:val="006948AF"/>
    <w:rPr>
      <w:rFonts w:ascii="Times New Roman" w:eastAsia="SimSun" w:hAnsi="Times New Roman"/>
      <w:sz w:val="16"/>
      <w:szCs w:val="20"/>
      <w:lang w:eastAsia="zh-CN"/>
    </w:rPr>
  </w:style>
  <w:style w:type="character" w:customStyle="1" w:styleId="EIGHTPOINTChar">
    <w:name w:val="EIGHTPOINT Char"/>
    <w:basedOn w:val="DefaultParagraphFont"/>
    <w:link w:val="EIGHTPOINT"/>
    <w:rsid w:val="006948AF"/>
    <w:rPr>
      <w:rFonts w:ascii="Times New Roman" w:eastAsia="SimSun" w:hAnsi="Times New Roman" w:cs="Times New Roman"/>
      <w:sz w:val="16"/>
      <w:szCs w:val="20"/>
      <w:lang w:eastAsia="zh-CN"/>
    </w:rPr>
  </w:style>
  <w:style w:type="paragraph" w:customStyle="1" w:styleId="UNDERLINE0">
    <w:name w:val="UNDERLINE"/>
    <w:basedOn w:val="Normal"/>
    <w:link w:val="UNDERLINEChar0"/>
    <w:rsid w:val="006948AF"/>
    <w:rPr>
      <w:rFonts w:ascii="Times New Roman" w:eastAsia="SimSun" w:hAnsi="Times New Roman"/>
      <w:sz w:val="24"/>
      <w:szCs w:val="20"/>
      <w:u w:val="thick"/>
      <w:lang w:eastAsia="zh-CN"/>
    </w:rPr>
  </w:style>
  <w:style w:type="character" w:customStyle="1" w:styleId="UNDERLINEChar0">
    <w:name w:val="UNDERLINE Char"/>
    <w:basedOn w:val="DefaultParagraphFont"/>
    <w:link w:val="UNDERLINE0"/>
    <w:rsid w:val="006948AF"/>
    <w:rPr>
      <w:rFonts w:ascii="Times New Roman" w:eastAsia="SimSun" w:hAnsi="Times New Roman" w:cs="Times New Roman"/>
      <w:sz w:val="24"/>
      <w:szCs w:val="20"/>
      <w:u w:val="thick"/>
      <w:lang w:eastAsia="zh-CN"/>
    </w:rPr>
  </w:style>
  <w:style w:type="character" w:customStyle="1" w:styleId="StyleBold1">
    <w:name w:val="Style Bold1"/>
    <w:rsid w:val="006948AF"/>
    <w:rPr>
      <w:rFonts w:ascii="Georgia" w:hAnsi="Georgia"/>
      <w:b/>
      <w:bCs/>
      <w:sz w:val="22"/>
    </w:rPr>
  </w:style>
  <w:style w:type="character" w:customStyle="1" w:styleId="SmallText2">
    <w:name w:val="Small Text"/>
    <w:basedOn w:val="DefaultParagraphFont"/>
    <w:rsid w:val="006948AF"/>
    <w:rPr>
      <w:rFonts w:ascii="Times New Roman" w:hAnsi="Times New Roman"/>
      <w:sz w:val="16"/>
      <w:u w:val="none"/>
    </w:rPr>
  </w:style>
  <w:style w:type="paragraph" w:customStyle="1" w:styleId="UnderlinedText">
    <w:name w:val="Underlined Text"/>
    <w:rsid w:val="006948AF"/>
    <w:pPr>
      <w:spacing w:after="0" w:line="240" w:lineRule="auto"/>
    </w:pPr>
    <w:rPr>
      <w:rFonts w:ascii="Calibri" w:eastAsia="Calibri" w:hAnsi="Calibri" w:cs="Times New Roman"/>
      <w:b/>
      <w:sz w:val="24"/>
    </w:rPr>
  </w:style>
  <w:style w:type="paragraph" w:customStyle="1" w:styleId="Style3">
    <w:name w:val="Style3"/>
    <w:basedOn w:val="Normal"/>
    <w:link w:val="Style3Char"/>
    <w:rsid w:val="006948AF"/>
    <w:rPr>
      <w:rFonts w:ascii="Arial Narrow" w:hAnsi="Arial Narrow"/>
      <w:b/>
      <w:sz w:val="16"/>
      <w:lang w:val="x-none" w:eastAsia="x-none"/>
    </w:rPr>
  </w:style>
  <w:style w:type="character" w:customStyle="1" w:styleId="Style3Char">
    <w:name w:val="Style3 Char"/>
    <w:link w:val="Style3"/>
    <w:rsid w:val="006948AF"/>
    <w:rPr>
      <w:rFonts w:ascii="Arial Narrow" w:eastAsia="Times New Roman" w:hAnsi="Arial Narrow" w:cs="Times New Roman"/>
      <w:b/>
      <w:sz w:val="16"/>
      <w:szCs w:val="24"/>
      <w:lang w:val="x-none" w:eastAsia="x-none"/>
    </w:rPr>
  </w:style>
  <w:style w:type="paragraph" w:customStyle="1" w:styleId="CardsHighlighted">
    <w:name w:val="Cards Highlighted"/>
    <w:basedOn w:val="Normal"/>
    <w:link w:val="CardsHighlightedChar"/>
    <w:autoRedefine/>
    <w:rsid w:val="006948AF"/>
    <w:pPr>
      <w:shd w:val="clear" w:color="auto" w:fill="00FFFF"/>
      <w:ind w:left="288" w:right="288"/>
      <w:jc w:val="both"/>
    </w:pPr>
    <w:rPr>
      <w:rFonts w:ascii="Times New Roman" w:hAnsi="Times New Roman"/>
      <w:sz w:val="24"/>
      <w:u w:val="thick"/>
      <w:lang w:val="x-none" w:eastAsia="x-none"/>
    </w:rPr>
  </w:style>
  <w:style w:type="character" w:customStyle="1" w:styleId="CardsHighlightedChar">
    <w:name w:val="Cards Highlighted Char"/>
    <w:link w:val="CardsHighlighted"/>
    <w:rsid w:val="006948AF"/>
    <w:rPr>
      <w:rFonts w:ascii="Times New Roman" w:eastAsia="Times New Roman" w:hAnsi="Times New Roman" w:cs="Times New Roman"/>
      <w:sz w:val="24"/>
      <w:szCs w:val="24"/>
      <w:u w:val="thick"/>
      <w:shd w:val="clear" w:color="auto" w:fill="00FFFF"/>
      <w:lang w:val="x-none" w:eastAsia="x-none"/>
    </w:rPr>
  </w:style>
  <w:style w:type="paragraph" w:customStyle="1" w:styleId="FullText">
    <w:name w:val="Full Text"/>
    <w:basedOn w:val="Normal"/>
    <w:rsid w:val="006948AF"/>
    <w:rPr>
      <w:rFonts w:ascii="Arial Narrow" w:hAnsi="Arial Narrow"/>
      <w:sz w:val="16"/>
    </w:rPr>
  </w:style>
  <w:style w:type="character" w:customStyle="1" w:styleId="UnderlinedCard">
    <w:name w:val="Underlined Card"/>
    <w:basedOn w:val="DefaultParagraphFont"/>
    <w:rsid w:val="006948AF"/>
    <w:rPr>
      <w:rFonts w:ascii="Arial Narrow" w:hAnsi="Arial Narrow" w:hint="default"/>
      <w:sz w:val="22"/>
      <w:u w:val="single"/>
    </w:rPr>
  </w:style>
  <w:style w:type="paragraph" w:customStyle="1" w:styleId="underlined">
    <w:name w:val="underlined"/>
    <w:next w:val="Normal"/>
    <w:link w:val="underlinedChar"/>
    <w:autoRedefine/>
    <w:qFormat/>
    <w:rsid w:val="006948A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948AF"/>
    <w:rPr>
      <w:rFonts w:ascii="Times New Roman" w:eastAsia="Malgun Gothic" w:hAnsi="Times New Roman" w:cs="Times New Roman"/>
      <w:sz w:val="24"/>
      <w:szCs w:val="24"/>
      <w:u w:val="single"/>
    </w:rPr>
  </w:style>
  <w:style w:type="character" w:customStyle="1" w:styleId="StyleTimesNewRoman12ptBold">
    <w:name w:val="Style Times New Roman 12 pt Bold"/>
    <w:rsid w:val="006948AF"/>
    <w:rPr>
      <w:rFonts w:ascii="Times New Roman" w:hAnsi="Times New Roman"/>
      <w:b/>
      <w:bCs/>
      <w:sz w:val="24"/>
    </w:rPr>
  </w:style>
  <w:style w:type="character" w:customStyle="1" w:styleId="TagsChar2">
    <w:name w:val="Tags Char2"/>
    <w:rsid w:val="006948AF"/>
    <w:rPr>
      <w:rFonts w:ascii="Georgia" w:eastAsia="Calibri" w:hAnsi="Georgia" w:cs="Times New Roman"/>
      <w:b/>
      <w:sz w:val="24"/>
      <w:szCs w:val="20"/>
    </w:rPr>
  </w:style>
  <w:style w:type="character" w:customStyle="1" w:styleId="Style8pt1">
    <w:name w:val="Style 8 pt1"/>
    <w:basedOn w:val="DefaultParagraphFont"/>
    <w:rsid w:val="006948AF"/>
    <w:rPr>
      <w:rFonts w:ascii="Georgia" w:hAnsi="Georgia" w:hint="default"/>
      <w:sz w:val="16"/>
    </w:rPr>
  </w:style>
  <w:style w:type="character" w:customStyle="1" w:styleId="4Qualifications">
    <w:name w:val="4 Qualifications"/>
    <w:basedOn w:val="DefaultParagraphFont"/>
    <w:rsid w:val="006948AF"/>
    <w:rPr>
      <w:rFonts w:ascii="Times New Roman" w:hAnsi="Times New Roman"/>
      <w:sz w:val="19"/>
    </w:rPr>
  </w:style>
  <w:style w:type="paragraph" w:customStyle="1" w:styleId="citenon-bold">
    <w:name w:val="cite non-bold"/>
    <w:basedOn w:val="Normal"/>
    <w:link w:val="citenon-boldChar"/>
    <w:rsid w:val="006948AF"/>
    <w:pPr>
      <w:widowControl w:val="0"/>
    </w:pPr>
    <w:rPr>
      <w:rFonts w:ascii="Times New Roman" w:hAnsi="Times New Roman" w:cs="Calibri"/>
    </w:rPr>
  </w:style>
  <w:style w:type="character" w:customStyle="1" w:styleId="citenon-boldChar">
    <w:name w:val="cite non-bold Char"/>
    <w:basedOn w:val="DefaultParagraphFont"/>
    <w:link w:val="citenon-bold"/>
    <w:rsid w:val="006948AF"/>
    <w:rPr>
      <w:rFonts w:ascii="Times New Roman" w:eastAsia="Times New Roman" w:hAnsi="Times New Roman" w:cs="Calibri"/>
      <w:sz w:val="20"/>
    </w:rPr>
  </w:style>
  <w:style w:type="character" w:customStyle="1" w:styleId="ssl0">
    <w:name w:val="ss_l0"/>
    <w:basedOn w:val="DefaultParagraphFont"/>
    <w:rsid w:val="006948AF"/>
  </w:style>
  <w:style w:type="character" w:customStyle="1" w:styleId="texto1">
    <w:name w:val="texto1"/>
    <w:basedOn w:val="DefaultParagraphFont"/>
    <w:rsid w:val="006948AF"/>
  </w:style>
  <w:style w:type="paragraph" w:customStyle="1" w:styleId="CardText10">
    <w:name w:val="Card Text 1"/>
    <w:link w:val="CardText1Char"/>
    <w:qFormat/>
    <w:rsid w:val="006948AF"/>
    <w:pPr>
      <w:spacing w:after="0" w:line="240" w:lineRule="auto"/>
    </w:pPr>
    <w:rPr>
      <w:rFonts w:ascii="Arial Narrow" w:eastAsia="Times New Roman" w:hAnsi="Arial Narrow" w:cs="Times New Roman"/>
      <w:color w:val="000000"/>
      <w:u w:val="single"/>
    </w:rPr>
  </w:style>
  <w:style w:type="character" w:customStyle="1" w:styleId="CardText1Char">
    <w:name w:val="Card Text 1 Char"/>
    <w:link w:val="CardText10"/>
    <w:rsid w:val="006948AF"/>
    <w:rPr>
      <w:rFonts w:ascii="Arial Narrow" w:eastAsia="Times New Roman" w:hAnsi="Arial Narrow" w:cs="Times New Roman"/>
      <w:color w:val="000000"/>
      <w:u w:val="single"/>
    </w:rPr>
  </w:style>
  <w:style w:type="paragraph" w:customStyle="1" w:styleId="CardTagandCite">
    <w:name w:val="Card Tag and Cite"/>
    <w:next w:val="Normal"/>
    <w:link w:val="CardTagandCiteChar"/>
    <w:qFormat/>
    <w:rsid w:val="006948AF"/>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link w:val="CardTagandCite"/>
    <w:rsid w:val="006948AF"/>
    <w:rPr>
      <w:rFonts w:ascii="Arial Narrow" w:eastAsia="Times New Roman" w:hAnsi="Arial Narrow" w:cs="Times New Roman"/>
      <w:b/>
      <w:sz w:val="26"/>
      <w:szCs w:val="24"/>
    </w:rPr>
  </w:style>
  <w:style w:type="character" w:customStyle="1" w:styleId="SmallTextChar0">
    <w:name w:val="Small Text Char"/>
    <w:rsid w:val="006948AF"/>
    <w:rPr>
      <w:rFonts w:ascii="Arial Narrow" w:eastAsia="Times New Roman" w:hAnsi="Arial Narrow" w:cs="Times New Roman"/>
      <w:sz w:val="18"/>
      <w:szCs w:val="24"/>
    </w:rPr>
  </w:style>
  <w:style w:type="character" w:customStyle="1" w:styleId="hit">
    <w:name w:val="hit"/>
    <w:rsid w:val="006948AF"/>
  </w:style>
  <w:style w:type="character" w:customStyle="1" w:styleId="Boxout">
    <w:name w:val="Box out"/>
    <w:uiPriority w:val="1"/>
    <w:qFormat/>
    <w:rsid w:val="006948AF"/>
    <w:rPr>
      <w:rFonts w:ascii="Calibri" w:hAnsi="Calibri"/>
      <w:b/>
      <w:sz w:val="22"/>
      <w:u w:val="single"/>
      <w:bdr w:val="single" w:sz="4" w:space="0" w:color="auto"/>
      <w:shd w:val="clear" w:color="auto" w:fill="89FF94"/>
    </w:rPr>
  </w:style>
  <w:style w:type="character" w:customStyle="1" w:styleId="Highlight">
    <w:name w:val="Highlight"/>
    <w:uiPriority w:val="1"/>
    <w:qFormat/>
    <w:rsid w:val="006948AF"/>
    <w:rPr>
      <w:rFonts w:ascii="Calibri" w:hAnsi="Calibri"/>
      <w:b w:val="0"/>
      <w:sz w:val="22"/>
      <w:u w:val="single"/>
      <w:bdr w:val="none" w:sz="0" w:space="0" w:color="auto"/>
      <w:shd w:val="clear" w:color="auto" w:fill="89FF94"/>
    </w:rPr>
  </w:style>
  <w:style w:type="paragraph" w:customStyle="1" w:styleId="hotroute2">
    <w:name w:val="hotroute"/>
    <w:basedOn w:val="Normal"/>
    <w:qFormat/>
    <w:rsid w:val="006948AF"/>
    <w:pPr>
      <w:ind w:left="288"/>
    </w:pPr>
    <w:rPr>
      <w:rFonts w:eastAsia="Calibri"/>
      <w:sz w:val="16"/>
    </w:rPr>
  </w:style>
  <w:style w:type="character" w:customStyle="1" w:styleId="HIGHLIGHT0">
    <w:name w:val="HIGHLIGHT"/>
    <w:basedOn w:val="Emphasis"/>
    <w:uiPriority w:val="1"/>
    <w:qFormat/>
    <w:rsid w:val="006948AF"/>
    <w:rPr>
      <w:rFonts w:ascii="Arial Narrow" w:eastAsia="Cambria" w:hAnsi="Arial Narrow" w:cs="Times New Roman"/>
      <w:b w:val="0"/>
      <w:i/>
      <w:iCs/>
      <w:color w:val="000000"/>
      <w:sz w:val="24"/>
      <w:szCs w:val="22"/>
      <w:u w:val="single"/>
      <w:bdr w:val="none" w:sz="0" w:space="0" w:color="auto"/>
      <w:shd w:val="clear" w:color="auto" w:fill="00FFFF"/>
      <w:lang w:eastAsia="en-US"/>
    </w:rPr>
  </w:style>
  <w:style w:type="character" w:customStyle="1" w:styleId="Qualified">
    <w:name w:val="Qualified"/>
    <w:rsid w:val="006948AF"/>
    <w:rPr>
      <w:rFonts w:ascii="Cambria" w:hAnsi="Cambria"/>
      <w:b/>
      <w:bCs/>
      <w:sz w:val="16"/>
    </w:rPr>
  </w:style>
  <w:style w:type="character" w:customStyle="1" w:styleId="Underline-Highlighted-WFU">
    <w:name w:val="Underline-Highlighted-WFU"/>
    <w:uiPriority w:val="1"/>
    <w:qFormat/>
    <w:rsid w:val="006948AF"/>
    <w:rPr>
      <w:rFonts w:ascii="Cambria" w:hAnsi="Cambria"/>
      <w:sz w:val="22"/>
      <w:u w:val="single"/>
      <w:bdr w:val="none" w:sz="0" w:space="0" w:color="auto"/>
      <w:shd w:val="clear" w:color="auto" w:fill="BEFF7D"/>
    </w:rPr>
  </w:style>
  <w:style w:type="paragraph" w:customStyle="1" w:styleId="small">
    <w:name w:val="small"/>
    <w:basedOn w:val="Normal"/>
    <w:link w:val="smallChar"/>
    <w:qFormat/>
    <w:rsid w:val="006948AF"/>
    <w:rPr>
      <w:rFonts w:ascii="Cambria" w:eastAsia="Malgun Gothic" w:hAnsi="Cambria"/>
      <w:sz w:val="16"/>
      <w:lang w:val="x-none" w:eastAsia="ko-KR"/>
    </w:rPr>
  </w:style>
  <w:style w:type="character" w:customStyle="1" w:styleId="smallChar">
    <w:name w:val="small Char"/>
    <w:link w:val="small"/>
    <w:rsid w:val="006948AF"/>
    <w:rPr>
      <w:rFonts w:ascii="Cambria" w:eastAsia="Malgun Gothic" w:hAnsi="Cambria" w:cs="Times New Roman"/>
      <w:sz w:val="16"/>
      <w:lang w:val="x-none" w:eastAsia="ko-KR"/>
    </w:rPr>
  </w:style>
  <w:style w:type="character" w:customStyle="1" w:styleId="Cite-WFU">
    <w:name w:val="Cite-WFU"/>
    <w:uiPriority w:val="1"/>
    <w:qFormat/>
    <w:rsid w:val="006948AF"/>
    <w:rPr>
      <w:rFonts w:ascii="Cambria" w:hAnsi="Cambria"/>
      <w:b/>
      <w:caps w:val="0"/>
      <w:smallCaps w:val="0"/>
      <w:sz w:val="24"/>
      <w:u w:val="none"/>
      <w:bdr w:val="none" w:sz="0" w:space="0" w:color="auto"/>
      <w:shd w:val="clear" w:color="auto" w:fill="BEFF7D"/>
    </w:rPr>
  </w:style>
  <w:style w:type="character" w:customStyle="1" w:styleId="Underline-Highlighted">
    <w:name w:val="Underline-Highlighted"/>
    <w:uiPriority w:val="1"/>
    <w:qFormat/>
    <w:rsid w:val="006948AF"/>
    <w:rPr>
      <w:rFonts w:ascii="Cambria" w:hAnsi="Cambria"/>
      <w:sz w:val="24"/>
      <w:u w:val="single"/>
      <w:bdr w:val="none" w:sz="0" w:space="0" w:color="auto"/>
      <w:shd w:val="clear" w:color="auto" w:fill="99FF66"/>
    </w:rPr>
  </w:style>
  <w:style w:type="paragraph" w:customStyle="1" w:styleId="bloctitles">
    <w:name w:val="bloc titles"/>
    <w:basedOn w:val="Heading1"/>
    <w:next w:val="Normal"/>
    <w:link w:val="bloctitlesChar"/>
    <w:autoRedefine/>
    <w:rsid w:val="006948AF"/>
    <w:pPr>
      <w:keepNext w:val="0"/>
      <w:keepLines w:val="0"/>
      <w:pBdr>
        <w:top w:val="none" w:sz="0" w:space="0" w:color="auto"/>
        <w:left w:val="none" w:sz="0" w:space="0" w:color="auto"/>
        <w:bottom w:val="none" w:sz="0" w:space="0" w:color="auto"/>
        <w:right w:val="none" w:sz="0" w:space="0" w:color="auto"/>
      </w:pBdr>
      <w:spacing w:before="0"/>
      <w:contextualSpacing/>
    </w:pPr>
    <w:rPr>
      <w:rFonts w:eastAsia="Times New Roman" w:cs="Times New Roman"/>
      <w:bCs/>
      <w:sz w:val="28"/>
      <w:szCs w:val="28"/>
      <w:u w:val="single"/>
      <w:lang w:val="x-none" w:eastAsia="x-none"/>
    </w:rPr>
  </w:style>
  <w:style w:type="character" w:customStyle="1" w:styleId="bloctitlesChar">
    <w:name w:val="bloc titles Char"/>
    <w:link w:val="bloctitles"/>
    <w:rsid w:val="006948AF"/>
    <w:rPr>
      <w:rFonts w:ascii="Arial" w:eastAsia="Times New Roman" w:hAnsi="Arial" w:cs="Times New Roman"/>
      <w:b/>
      <w:bCs/>
      <w:sz w:val="28"/>
      <w:szCs w:val="28"/>
      <w:u w:val="single"/>
      <w:lang w:val="x-none" w:eastAsia="x-none"/>
    </w:rPr>
  </w:style>
  <w:style w:type="character" w:customStyle="1" w:styleId="content">
    <w:name w:val="content"/>
    <w:rsid w:val="006948AF"/>
  </w:style>
  <w:style w:type="character" w:customStyle="1" w:styleId="verdana">
    <w:name w:val="verdana"/>
    <w:uiPriority w:val="99"/>
    <w:rsid w:val="006948AF"/>
  </w:style>
  <w:style w:type="character" w:customStyle="1" w:styleId="timestamp">
    <w:name w:val="timestamp"/>
    <w:rsid w:val="006948AF"/>
  </w:style>
  <w:style w:type="character" w:customStyle="1" w:styleId="wikigeneratedlinkcontent">
    <w:name w:val="wikigeneratedlinkcontent"/>
    <w:rsid w:val="006948AF"/>
  </w:style>
  <w:style w:type="character" w:customStyle="1" w:styleId="citesChar0">
    <w:name w:val="cites Char"/>
    <w:aliases w:val="Heading 1 Char3,BlockStyle Char,Brief - Heading 1 Char1,Block Header Char1,Heading 1 Char Char Char2,Block Titles Char1,Heading 1 Char1 Char Char2"/>
    <w:link w:val="cites0"/>
    <w:locked/>
    <w:rsid w:val="006948AF"/>
    <w:rPr>
      <w:rFonts w:ascii="Malgun Gothic" w:eastAsia="Malgun Gothic" w:hAnsi="Malgun Gothic"/>
      <w:b/>
      <w:szCs w:val="24"/>
      <w:lang w:eastAsia="zh-TW"/>
    </w:rPr>
  </w:style>
  <w:style w:type="paragraph" w:customStyle="1" w:styleId="cites0">
    <w:name w:val="cites"/>
    <w:link w:val="citesChar0"/>
    <w:autoRedefine/>
    <w:rsid w:val="006948AF"/>
    <w:pPr>
      <w:spacing w:after="0" w:line="240" w:lineRule="auto"/>
      <w:contextualSpacing/>
    </w:pPr>
    <w:rPr>
      <w:rFonts w:ascii="Malgun Gothic" w:eastAsia="Malgun Gothic" w:hAnsi="Malgun Gothic"/>
      <w:b/>
      <w:szCs w:val="24"/>
      <w:lang w:eastAsia="zh-TW"/>
    </w:rPr>
  </w:style>
  <w:style w:type="character" w:customStyle="1" w:styleId="tagChar10">
    <w:name w:val="tag Char1"/>
    <w:aliases w:val="Heading 2 Char2 Char Char2,Heading 2 Char1 Char Char Char11,Heading 2 Char Char Char Char Char1,Heading 2 Char Char1 Char Char2,Heading 2 Char2 Char11,Heading 2 Char1 Char Char11,Heading 2 Char Char Char Char11"/>
    <w:rsid w:val="006948AF"/>
    <w:rPr>
      <w:rFonts w:ascii="Times New Roman" w:eastAsia="Times New Roman" w:hAnsi="Times New Roman" w:cs="Times New Roman"/>
      <w:b/>
      <w:sz w:val="24"/>
      <w:szCs w:val="20"/>
    </w:rPr>
  </w:style>
  <w:style w:type="character" w:customStyle="1" w:styleId="hdr">
    <w:name w:val="hdr"/>
    <w:rsid w:val="006948AF"/>
  </w:style>
  <w:style w:type="character" w:styleId="SubtleEmphasis">
    <w:name w:val="Subtle Emphasis"/>
    <w:aliases w:val="Small Card"/>
    <w:basedOn w:val="DefaultParagraphFont"/>
    <w:uiPriority w:val="19"/>
    <w:qFormat/>
    <w:rsid w:val="006948AF"/>
    <w:rPr>
      <w:rFonts w:ascii="Times New Roman" w:hAnsi="Times New Roman"/>
      <w:i w:val="0"/>
      <w:iCs/>
      <w:color w:val="0D0D0D"/>
      <w:sz w:val="14"/>
    </w:rPr>
  </w:style>
  <w:style w:type="paragraph" w:customStyle="1" w:styleId="hotroute3">
    <w:name w:val="hot route!"/>
    <w:basedOn w:val="Normal"/>
    <w:link w:val="hotrouteChar1"/>
    <w:qFormat/>
    <w:rsid w:val="006948AF"/>
    <w:pPr>
      <w:ind w:left="144"/>
    </w:pPr>
    <w:rPr>
      <w:rFonts w:ascii="Times New Roman" w:eastAsia="Calibri" w:hAnsi="Times New Roman"/>
      <w:sz w:val="24"/>
    </w:rPr>
  </w:style>
  <w:style w:type="character" w:customStyle="1" w:styleId="underlineChar2">
    <w:name w:val="underline Char"/>
    <w:rsid w:val="006948AF"/>
    <w:rPr>
      <w:u w:val="single"/>
    </w:rPr>
  </w:style>
  <w:style w:type="paragraph" w:customStyle="1" w:styleId="user">
    <w:name w:val="user"/>
    <w:basedOn w:val="Normal"/>
    <w:rsid w:val="006948AF"/>
    <w:pPr>
      <w:spacing w:before="100" w:beforeAutospacing="1" w:after="100" w:afterAutospacing="1"/>
    </w:pPr>
    <w:rPr>
      <w:rFonts w:ascii="Times New Roman" w:hAnsi="Times New Roman"/>
      <w:sz w:val="24"/>
    </w:rPr>
  </w:style>
  <w:style w:type="character" w:customStyle="1" w:styleId="desc">
    <w:name w:val="desc"/>
    <w:basedOn w:val="DefaultParagraphFont"/>
    <w:rsid w:val="006948AF"/>
  </w:style>
  <w:style w:type="paragraph" w:customStyle="1" w:styleId="about">
    <w:name w:val="about"/>
    <w:basedOn w:val="Normal"/>
    <w:rsid w:val="006948AF"/>
    <w:pPr>
      <w:spacing w:before="100" w:beforeAutospacing="1" w:after="100" w:afterAutospacing="1"/>
    </w:pPr>
    <w:rPr>
      <w:rFonts w:ascii="Times New Roman" w:hAnsi="Times New Roman"/>
      <w:sz w:val="24"/>
    </w:rPr>
  </w:style>
  <w:style w:type="character" w:customStyle="1" w:styleId="style11">
    <w:name w:val="style1"/>
    <w:basedOn w:val="DefaultParagraphFont"/>
    <w:rsid w:val="006948AF"/>
  </w:style>
  <w:style w:type="paragraph" w:customStyle="1" w:styleId="first">
    <w:name w:val="first"/>
    <w:basedOn w:val="Normal"/>
    <w:rsid w:val="006948AF"/>
    <w:pPr>
      <w:spacing w:before="100" w:beforeAutospacing="1" w:after="100" w:afterAutospacing="1"/>
    </w:pPr>
    <w:rPr>
      <w:rFonts w:ascii="Times New Roman" w:hAnsi="Times New Roman"/>
      <w:sz w:val="24"/>
    </w:rPr>
  </w:style>
  <w:style w:type="character" w:customStyle="1" w:styleId="titleauthoretc">
    <w:name w:val="titleauthoretc"/>
    <w:rsid w:val="006948AF"/>
  </w:style>
  <w:style w:type="character" w:customStyle="1" w:styleId="n">
    <w:name w:val="n"/>
    <w:rsid w:val="006948AF"/>
  </w:style>
  <w:style w:type="paragraph" w:customStyle="1" w:styleId="teaserpermalink">
    <w:name w:val="teaser_permalink"/>
    <w:basedOn w:val="Normal"/>
    <w:rsid w:val="006948AF"/>
    <w:pPr>
      <w:spacing w:before="100" w:beforeAutospacing="1" w:after="100" w:afterAutospacing="1"/>
    </w:pPr>
    <w:rPr>
      <w:rFonts w:ascii="Times New Roman" w:hAnsi="Times New Roman"/>
      <w:sz w:val="24"/>
    </w:rPr>
  </w:style>
  <w:style w:type="character" w:customStyle="1" w:styleId="z-BottomofFormChar">
    <w:name w:val="z-Bottom of Form Char"/>
    <w:basedOn w:val="DefaultParagraphFont"/>
    <w:link w:val="z-BottomofForm"/>
    <w:uiPriority w:val="99"/>
    <w:rsid w:val="006948AF"/>
    <w:rPr>
      <w:rFonts w:ascii="Arial" w:hAnsi="Arial"/>
      <w:vanish/>
      <w:sz w:val="16"/>
      <w:szCs w:val="16"/>
    </w:rPr>
  </w:style>
  <w:style w:type="paragraph" w:styleId="z-BottomofForm">
    <w:name w:val="HTML Bottom of Form"/>
    <w:basedOn w:val="Normal"/>
    <w:next w:val="Normal"/>
    <w:link w:val="z-BottomofFormChar"/>
    <w:hidden/>
    <w:uiPriority w:val="99"/>
    <w:unhideWhenUsed/>
    <w:rsid w:val="006948AF"/>
    <w:pPr>
      <w:pBdr>
        <w:top w:val="single" w:sz="6" w:space="1" w:color="auto"/>
      </w:pBdr>
      <w:jc w:val="center"/>
    </w:pPr>
    <w:rPr>
      <w:vanish/>
      <w:sz w:val="16"/>
      <w:szCs w:val="16"/>
    </w:rPr>
  </w:style>
  <w:style w:type="character" w:customStyle="1" w:styleId="z-BottomofFormChar1">
    <w:name w:val="z-Bottom of Form Char1"/>
    <w:basedOn w:val="DefaultParagraphFont"/>
    <w:rsid w:val="006948AF"/>
    <w:rPr>
      <w:rFonts w:ascii="Arial" w:eastAsia="Times New Roman" w:hAnsi="Arial" w:cs="Arial"/>
      <w:vanish/>
      <w:sz w:val="16"/>
      <w:szCs w:val="16"/>
    </w:rPr>
  </w:style>
  <w:style w:type="character" w:customStyle="1" w:styleId="in-widget">
    <w:name w:val="in-widget"/>
    <w:rsid w:val="006948AF"/>
  </w:style>
  <w:style w:type="character" w:customStyle="1" w:styleId="in-top">
    <w:name w:val="in-top"/>
    <w:rsid w:val="006948AF"/>
  </w:style>
  <w:style w:type="paragraph" w:customStyle="1" w:styleId="wp-caption-text">
    <w:name w:val="wp-caption-text"/>
    <w:basedOn w:val="Normal"/>
    <w:rsid w:val="006948AF"/>
    <w:pPr>
      <w:spacing w:before="100" w:beforeAutospacing="1" w:after="100" w:afterAutospacing="1"/>
    </w:pPr>
    <w:rPr>
      <w:rFonts w:ascii="Times New Roman" w:hAnsi="Times New Roman"/>
      <w:sz w:val="24"/>
    </w:rPr>
  </w:style>
  <w:style w:type="character" w:customStyle="1" w:styleId="nukeled">
    <w:name w:val="nukeled"/>
    <w:rsid w:val="006948AF"/>
  </w:style>
  <w:style w:type="character" w:customStyle="1" w:styleId="contextlyrelated">
    <w:name w:val="contextly_related"/>
    <w:rsid w:val="006948AF"/>
  </w:style>
  <w:style w:type="character" w:customStyle="1" w:styleId="in-right">
    <w:name w:val="in-right"/>
    <w:rsid w:val="006948AF"/>
  </w:style>
  <w:style w:type="character" w:customStyle="1" w:styleId="adtext">
    <w:name w:val="ad_text"/>
    <w:rsid w:val="006948AF"/>
  </w:style>
  <w:style w:type="character" w:customStyle="1" w:styleId="linkrow">
    <w:name w:val="link_row"/>
    <w:rsid w:val="006948AF"/>
  </w:style>
  <w:style w:type="character" w:customStyle="1" w:styleId="revision-date">
    <w:name w:val="revision-date"/>
    <w:rsid w:val="006948AF"/>
  </w:style>
  <w:style w:type="paragraph" w:customStyle="1" w:styleId="t6">
    <w:name w:val="t6"/>
    <w:basedOn w:val="Normal"/>
    <w:rsid w:val="006948AF"/>
    <w:pPr>
      <w:spacing w:before="100" w:beforeAutospacing="1" w:after="100" w:afterAutospacing="1"/>
    </w:pPr>
    <w:rPr>
      <w:rFonts w:ascii="Times New Roman" w:hAnsi="Times New Roman"/>
      <w:sz w:val="24"/>
    </w:rPr>
  </w:style>
  <w:style w:type="paragraph" w:customStyle="1" w:styleId="thumbnail">
    <w:name w:val="thumbnail"/>
    <w:basedOn w:val="Normal"/>
    <w:rsid w:val="006948AF"/>
    <w:pPr>
      <w:spacing w:before="100" w:beforeAutospacing="1" w:after="100" w:afterAutospacing="1"/>
    </w:pPr>
    <w:rPr>
      <w:rFonts w:ascii="Times New Roman" w:hAnsi="Times New Roman"/>
      <w:sz w:val="24"/>
    </w:rPr>
  </w:style>
  <w:style w:type="character" w:customStyle="1" w:styleId="facebook-share">
    <w:name w:val="facebook-share"/>
    <w:rsid w:val="006948AF"/>
  </w:style>
  <w:style w:type="character" w:customStyle="1" w:styleId="facebook-share-label">
    <w:name w:val="facebook-share-label"/>
    <w:rsid w:val="006948AF"/>
  </w:style>
  <w:style w:type="paragraph" w:customStyle="1" w:styleId="stand-first-alone">
    <w:name w:val="stand-first-alone"/>
    <w:basedOn w:val="Normal"/>
    <w:rsid w:val="006948AF"/>
    <w:pPr>
      <w:spacing w:before="100" w:beforeAutospacing="1" w:after="100" w:afterAutospacing="1"/>
    </w:pPr>
    <w:rPr>
      <w:rFonts w:ascii="Times New Roman" w:hAnsi="Times New Roman"/>
      <w:sz w:val="24"/>
    </w:rPr>
  </w:style>
  <w:style w:type="character" w:customStyle="1" w:styleId="cap">
    <w:name w:val="cap"/>
    <w:rsid w:val="006948AF"/>
  </w:style>
  <w:style w:type="character" w:customStyle="1" w:styleId="share">
    <w:name w:val="share"/>
    <w:rsid w:val="006948AF"/>
  </w:style>
  <w:style w:type="character" w:customStyle="1" w:styleId="ata11y">
    <w:name w:val="at_a11y"/>
    <w:rsid w:val="006948AF"/>
  </w:style>
  <w:style w:type="character" w:customStyle="1" w:styleId="CardsFont12ptCharChar">
    <w:name w:val="Cards + Font: 12 pt Char Char"/>
    <w:aliases w:val="Cards + Font: 12 pt Char Char Char Char Char Char Char Char Char Char Char,Cards + Font: 12 pt1,Thick Underline1"/>
    <w:qFormat/>
    <w:rsid w:val="006948AF"/>
    <w:rPr>
      <w:sz w:val="24"/>
      <w:szCs w:val="24"/>
      <w:u w:val="thick"/>
    </w:rPr>
  </w:style>
  <w:style w:type="paragraph" w:customStyle="1" w:styleId="wallacepara">
    <w:name w:val="wallacepara"/>
    <w:basedOn w:val="Normal"/>
    <w:rsid w:val="006948AF"/>
    <w:pPr>
      <w:spacing w:before="100" w:beforeAutospacing="1" w:after="100" w:afterAutospacing="1"/>
    </w:pPr>
    <w:rPr>
      <w:rFonts w:ascii="Times New Roman" w:hAnsi="Times New Roman"/>
      <w:sz w:val="24"/>
    </w:rPr>
  </w:style>
  <w:style w:type="paragraph" w:customStyle="1" w:styleId="morelink">
    <w:name w:val="morelink"/>
    <w:basedOn w:val="Normal"/>
    <w:rsid w:val="006948AF"/>
    <w:pPr>
      <w:spacing w:before="100" w:beforeAutospacing="1" w:after="100" w:afterAutospacing="1"/>
    </w:pPr>
    <w:rPr>
      <w:rFonts w:ascii="Times New Roman" w:hAnsi="Times New Roman"/>
      <w:sz w:val="24"/>
    </w:rPr>
  </w:style>
  <w:style w:type="paragraph" w:customStyle="1" w:styleId="audiolink">
    <w:name w:val="audiolink"/>
    <w:basedOn w:val="Normal"/>
    <w:rsid w:val="006948AF"/>
    <w:pPr>
      <w:spacing w:before="100" w:beforeAutospacing="1" w:after="100" w:afterAutospacing="1"/>
    </w:pPr>
    <w:rPr>
      <w:rFonts w:ascii="Times New Roman" w:hAnsi="Times New Roman"/>
      <w:sz w:val="24"/>
    </w:rPr>
  </w:style>
  <w:style w:type="character" w:customStyle="1" w:styleId="tpk">
    <w:name w:val="tpk"/>
    <w:rsid w:val="006948AF"/>
  </w:style>
  <w:style w:type="character" w:customStyle="1" w:styleId="credit">
    <w:name w:val="credit"/>
    <w:rsid w:val="006948AF"/>
  </w:style>
  <w:style w:type="character" w:customStyle="1" w:styleId="description">
    <w:name w:val="description"/>
    <w:rsid w:val="006948AF"/>
  </w:style>
  <w:style w:type="paragraph" w:customStyle="1" w:styleId="titlestyle1">
    <w:name w:val="titlestyle1"/>
    <w:basedOn w:val="Normal"/>
    <w:rsid w:val="006948AF"/>
    <w:pPr>
      <w:spacing w:before="100" w:beforeAutospacing="1" w:after="100" w:afterAutospacing="1"/>
    </w:pPr>
    <w:rPr>
      <w:rFonts w:ascii="Times New Roman" w:hAnsi="Times New Roman"/>
      <w:sz w:val="24"/>
    </w:rPr>
  </w:style>
  <w:style w:type="paragraph" w:customStyle="1" w:styleId="Title11">
    <w:name w:val="Title1"/>
    <w:basedOn w:val="Normal"/>
    <w:rsid w:val="006948AF"/>
    <w:pPr>
      <w:spacing w:before="100" w:beforeAutospacing="1" w:after="100" w:afterAutospacing="1"/>
    </w:pPr>
    <w:rPr>
      <w:rFonts w:ascii="Times New Roman" w:hAnsi="Times New Roman"/>
      <w:sz w:val="24"/>
    </w:rPr>
  </w:style>
  <w:style w:type="paragraph" w:customStyle="1" w:styleId="nav1">
    <w:name w:val="nav1"/>
    <w:basedOn w:val="Normal"/>
    <w:rsid w:val="006948AF"/>
    <w:pPr>
      <w:spacing w:before="100" w:beforeAutospacing="1" w:after="100" w:afterAutospacing="1"/>
    </w:pPr>
    <w:rPr>
      <w:rFonts w:ascii="Times New Roman" w:hAnsi="Times New Roman"/>
      <w:sz w:val="24"/>
    </w:rPr>
  </w:style>
  <w:style w:type="paragraph" w:customStyle="1" w:styleId="nav2">
    <w:name w:val="nav2"/>
    <w:basedOn w:val="Normal"/>
    <w:rsid w:val="006948AF"/>
    <w:pPr>
      <w:spacing w:before="100" w:beforeAutospacing="1" w:after="100" w:afterAutospacing="1"/>
    </w:pPr>
    <w:rPr>
      <w:rFonts w:ascii="Times New Roman" w:hAnsi="Times New Roman"/>
      <w:sz w:val="24"/>
    </w:rPr>
  </w:style>
  <w:style w:type="paragraph" w:customStyle="1" w:styleId="Pa2">
    <w:name w:val="Pa2"/>
    <w:basedOn w:val="Default"/>
    <w:next w:val="Default"/>
    <w:uiPriority w:val="99"/>
    <w:rsid w:val="006948AF"/>
    <w:pPr>
      <w:widowControl/>
      <w:spacing w:line="241" w:lineRule="atLeast"/>
    </w:pPr>
    <w:rPr>
      <w:rFonts w:ascii="Minion Pro" w:eastAsia="Calibri" w:hAnsi="Minion Pro"/>
      <w:color w:val="auto"/>
    </w:rPr>
  </w:style>
  <w:style w:type="character" w:customStyle="1" w:styleId="A5">
    <w:name w:val="A5"/>
    <w:rsid w:val="006948AF"/>
    <w:rPr>
      <w:rFonts w:cs="Minion Pro"/>
      <w:color w:val="000000"/>
      <w:sz w:val="22"/>
      <w:szCs w:val="22"/>
    </w:rPr>
  </w:style>
  <w:style w:type="paragraph" w:customStyle="1" w:styleId="Pa1">
    <w:name w:val="Pa1"/>
    <w:basedOn w:val="Default"/>
    <w:next w:val="Default"/>
    <w:uiPriority w:val="99"/>
    <w:rsid w:val="006948AF"/>
    <w:pPr>
      <w:widowControl/>
      <w:spacing w:line="241" w:lineRule="atLeast"/>
    </w:pPr>
    <w:rPr>
      <w:rFonts w:ascii="Minion Pro" w:eastAsia="Calibri" w:hAnsi="Minion Pro"/>
      <w:color w:val="auto"/>
    </w:rPr>
  </w:style>
  <w:style w:type="character" w:customStyle="1" w:styleId="A24">
    <w:name w:val="A24"/>
    <w:uiPriority w:val="99"/>
    <w:rsid w:val="006948AF"/>
    <w:rPr>
      <w:rFonts w:ascii="Paperback 24" w:hAnsi="Paperback 24" w:cs="Paperback 24"/>
      <w:color w:val="000000"/>
      <w:sz w:val="32"/>
      <w:szCs w:val="32"/>
    </w:rPr>
  </w:style>
  <w:style w:type="paragraph" w:customStyle="1" w:styleId="Pa0">
    <w:name w:val="Pa0"/>
    <w:basedOn w:val="Default"/>
    <w:next w:val="Default"/>
    <w:uiPriority w:val="99"/>
    <w:rsid w:val="006948AF"/>
    <w:pPr>
      <w:widowControl/>
      <w:spacing w:line="241" w:lineRule="atLeast"/>
    </w:pPr>
    <w:rPr>
      <w:rFonts w:ascii="Minion Pro" w:eastAsia="Calibri" w:hAnsi="Minion Pro"/>
      <w:color w:val="auto"/>
    </w:rPr>
  </w:style>
  <w:style w:type="character" w:customStyle="1" w:styleId="A3">
    <w:name w:val="A3"/>
    <w:uiPriority w:val="99"/>
    <w:rsid w:val="006948AF"/>
    <w:rPr>
      <w:rFonts w:cs="Minion Pro"/>
      <w:i/>
      <w:iCs/>
      <w:color w:val="000000"/>
      <w:sz w:val="20"/>
      <w:szCs w:val="20"/>
    </w:rPr>
  </w:style>
  <w:style w:type="character" w:customStyle="1" w:styleId="A25">
    <w:name w:val="A25"/>
    <w:uiPriority w:val="99"/>
    <w:rsid w:val="006948AF"/>
    <w:rPr>
      <w:rFonts w:ascii="Webdings" w:hAnsi="Webdings" w:cs="Webdings"/>
      <w:color w:val="000000"/>
      <w:sz w:val="16"/>
      <w:szCs w:val="16"/>
    </w:rPr>
  </w:style>
  <w:style w:type="character" w:customStyle="1" w:styleId="F7-SmallFont">
    <w:name w:val="F7 - Small Font"/>
    <w:rsid w:val="006948AF"/>
    <w:rPr>
      <w:rFonts w:ascii="Times New Roman" w:hAnsi="Times New Roman"/>
      <w:sz w:val="14"/>
    </w:rPr>
  </w:style>
  <w:style w:type="paragraph" w:customStyle="1" w:styleId="loose">
    <w:name w:val="loose"/>
    <w:basedOn w:val="Normal"/>
    <w:rsid w:val="006948AF"/>
    <w:pPr>
      <w:spacing w:before="100" w:beforeAutospacing="1" w:after="100" w:afterAutospacing="1"/>
    </w:pPr>
    <w:rPr>
      <w:rFonts w:ascii="Times New Roman" w:hAnsi="Times New Roman"/>
      <w:sz w:val="24"/>
    </w:rPr>
  </w:style>
  <w:style w:type="paragraph" w:customStyle="1" w:styleId="CM45">
    <w:name w:val="CM45"/>
    <w:basedOn w:val="Default"/>
    <w:next w:val="Default"/>
    <w:uiPriority w:val="99"/>
    <w:rsid w:val="006948AF"/>
    <w:pPr>
      <w:widowControl/>
    </w:pPr>
    <w:rPr>
      <w:rFonts w:eastAsia="Calibri"/>
      <w:color w:val="auto"/>
    </w:rPr>
  </w:style>
  <w:style w:type="paragraph" w:customStyle="1" w:styleId="CM46">
    <w:name w:val="CM46"/>
    <w:basedOn w:val="Default"/>
    <w:next w:val="Default"/>
    <w:uiPriority w:val="99"/>
    <w:rsid w:val="006948AF"/>
    <w:pPr>
      <w:widowControl/>
    </w:pPr>
    <w:rPr>
      <w:rFonts w:eastAsia="Calibri"/>
      <w:color w:val="auto"/>
    </w:rPr>
  </w:style>
  <w:style w:type="paragraph" w:customStyle="1" w:styleId="Card10f2">
    <w:name w:val="Card.10.f2"/>
    <w:basedOn w:val="Normal"/>
    <w:link w:val="Card10f2Char"/>
    <w:autoRedefine/>
    <w:qFormat/>
    <w:rsid w:val="006948AF"/>
    <w:rPr>
      <w:rFonts w:ascii="Georgia" w:hAnsi="Georgia"/>
      <w:sz w:val="16"/>
      <w:szCs w:val="20"/>
      <w:lang w:val="x-none" w:eastAsia="x-none"/>
    </w:rPr>
  </w:style>
  <w:style w:type="character" w:customStyle="1" w:styleId="Card10f2Char">
    <w:name w:val="Card.10.f2 Char"/>
    <w:link w:val="Card10f2"/>
    <w:rsid w:val="006948AF"/>
    <w:rPr>
      <w:rFonts w:ascii="Georgia" w:eastAsia="Times New Roman" w:hAnsi="Georgia" w:cs="Times New Roman"/>
      <w:sz w:val="16"/>
      <w:szCs w:val="20"/>
      <w:lang w:val="x-none" w:eastAsia="x-none"/>
    </w:rPr>
  </w:style>
  <w:style w:type="paragraph" w:customStyle="1" w:styleId="PageHeaderLine1">
    <w:name w:val="PageHeaderLine1"/>
    <w:basedOn w:val="Normal"/>
    <w:rsid w:val="006948AF"/>
    <w:pPr>
      <w:tabs>
        <w:tab w:val="right" w:pos="10800"/>
      </w:tabs>
    </w:pPr>
    <w:rPr>
      <w:rFonts w:ascii="Georgia" w:eastAsia="Calibri" w:hAnsi="Georgia"/>
      <w:b/>
    </w:rPr>
  </w:style>
  <w:style w:type="paragraph" w:customStyle="1" w:styleId="PageHeaderLine2">
    <w:name w:val="PageHeaderLine2"/>
    <w:basedOn w:val="Normal"/>
    <w:next w:val="Normal"/>
    <w:rsid w:val="006948AF"/>
    <w:pPr>
      <w:tabs>
        <w:tab w:val="right" w:pos="10800"/>
      </w:tabs>
      <w:spacing w:line="480" w:lineRule="auto"/>
    </w:pPr>
    <w:rPr>
      <w:rFonts w:ascii="Georgia" w:eastAsia="Calibri" w:hAnsi="Georgia"/>
      <w:b/>
    </w:rPr>
  </w:style>
  <w:style w:type="paragraph" w:customStyle="1" w:styleId="F4-NormalText">
    <w:name w:val="F4 - Normal Text"/>
    <w:basedOn w:val="Normal"/>
    <w:qFormat/>
    <w:rsid w:val="006948AF"/>
    <w:rPr>
      <w:rFonts w:ascii="Times New Roman" w:eastAsia="Calibri" w:hAnsi="Times New Roman"/>
    </w:rPr>
  </w:style>
  <w:style w:type="character" w:customStyle="1" w:styleId="12TimesNewRoman">
    <w:name w:val="12 Times New Roman"/>
    <w:rsid w:val="006948AF"/>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Boxed">
    <w:name w:val="Boxed"/>
    <w:qFormat/>
    <w:rsid w:val="006948AF"/>
    <w:rPr>
      <w:rFonts w:ascii="Garamond" w:hAnsi="Garamond"/>
      <w:sz w:val="20"/>
      <w:bdr w:val="single" w:sz="6" w:space="0" w:color="auto"/>
    </w:rPr>
  </w:style>
  <w:style w:type="paragraph" w:customStyle="1" w:styleId="TagLine">
    <w:name w:val="Tag Line"/>
    <w:basedOn w:val="Normal"/>
    <w:next w:val="FullText"/>
    <w:rsid w:val="006948AF"/>
    <w:rPr>
      <w:rFonts w:ascii="Arial Narrow" w:hAnsi="Arial Narrow"/>
      <w:b/>
      <w:sz w:val="28"/>
    </w:rPr>
  </w:style>
  <w:style w:type="character" w:customStyle="1" w:styleId="SourceBold">
    <w:name w:val="Source Bold"/>
    <w:basedOn w:val="DefaultParagraphFont"/>
    <w:rsid w:val="006948AF"/>
    <w:rPr>
      <w:rFonts w:ascii="Arial Narrow" w:hAnsi="Arial Narrow"/>
      <w:b/>
      <w:sz w:val="24"/>
      <w:u w:val="none"/>
    </w:rPr>
  </w:style>
  <w:style w:type="character" w:customStyle="1" w:styleId="Headerorfooter">
    <w:name w:val="Header or footer_"/>
    <w:basedOn w:val="DefaultParagraphFont"/>
    <w:rsid w:val="006948AF"/>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6948AF"/>
    <w:rPr>
      <w:rFonts w:ascii="Arial" w:eastAsia="Arial" w:hAnsi="Arial" w:cs="Arial"/>
      <w:b/>
      <w:bCs/>
      <w:i w:val="0"/>
      <w:iCs w:val="0"/>
      <w:smallCaps w:val="0"/>
      <w:strike w:val="0"/>
      <w:sz w:val="20"/>
      <w:szCs w:val="20"/>
      <w:u w:val="none"/>
    </w:rPr>
  </w:style>
  <w:style w:type="character" w:customStyle="1" w:styleId="Bodytext0">
    <w:name w:val="Body text_"/>
    <w:basedOn w:val="DefaultParagraphFont"/>
    <w:link w:val="BodyText5"/>
    <w:rsid w:val="006948AF"/>
    <w:rPr>
      <w:rFonts w:ascii="Georgia" w:eastAsia="Georgia" w:hAnsi="Georgia" w:cs="Georgia"/>
      <w:sz w:val="21"/>
      <w:szCs w:val="21"/>
      <w:shd w:val="clear" w:color="auto" w:fill="FFFFFF"/>
    </w:rPr>
  </w:style>
  <w:style w:type="paragraph" w:customStyle="1" w:styleId="BodyText5">
    <w:name w:val="Body Text5"/>
    <w:basedOn w:val="Normal"/>
    <w:link w:val="Bodytext0"/>
    <w:rsid w:val="006948AF"/>
    <w:pPr>
      <w:widowControl w:val="0"/>
      <w:shd w:val="clear" w:color="auto" w:fill="FFFFFF"/>
      <w:spacing w:before="180" w:after="60" w:line="279" w:lineRule="exact"/>
      <w:ind w:hanging="920"/>
      <w:jc w:val="both"/>
    </w:pPr>
    <w:rPr>
      <w:rFonts w:ascii="Georgia" w:eastAsia="Georgia" w:hAnsi="Georgia" w:cs="Georgia"/>
      <w:sz w:val="21"/>
      <w:szCs w:val="21"/>
    </w:rPr>
  </w:style>
  <w:style w:type="character" w:customStyle="1" w:styleId="Bodytext21">
    <w:name w:val="Body text (2)"/>
    <w:basedOn w:val="Bodytext20"/>
    <w:rsid w:val="006948A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948A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948AF"/>
    <w:rPr>
      <w:rFonts w:ascii="Arial" w:eastAsia="Arial" w:hAnsi="Arial" w:cs="Arial"/>
      <w:b/>
      <w:bCs/>
      <w:shd w:val="clear" w:color="auto" w:fill="FFFFFF"/>
    </w:rPr>
  </w:style>
  <w:style w:type="paragraph" w:customStyle="1" w:styleId="Heading180">
    <w:name w:val="Heading #18"/>
    <w:basedOn w:val="Normal"/>
    <w:link w:val="Heading18"/>
    <w:rsid w:val="006948AF"/>
    <w:pPr>
      <w:widowControl w:val="0"/>
      <w:shd w:val="clear" w:color="auto" w:fill="FFFFFF"/>
      <w:spacing w:before="480" w:after="180" w:line="0" w:lineRule="atLeast"/>
      <w:jc w:val="both"/>
    </w:pPr>
    <w:rPr>
      <w:rFonts w:eastAsia="Arial" w:cs="Arial"/>
      <w:b/>
      <w:bCs/>
    </w:rPr>
  </w:style>
  <w:style w:type="character" w:customStyle="1" w:styleId="Bodytext30">
    <w:name w:val="Body text (3)_"/>
    <w:basedOn w:val="DefaultParagraphFont"/>
    <w:rsid w:val="006948AF"/>
    <w:rPr>
      <w:rFonts w:ascii="Arial" w:eastAsia="Arial" w:hAnsi="Arial" w:cs="Arial"/>
      <w:b w:val="0"/>
      <w:bCs w:val="0"/>
      <w:i w:val="0"/>
      <w:iCs w:val="0"/>
      <w:smallCaps w:val="0"/>
      <w:strike w:val="0"/>
      <w:sz w:val="20"/>
      <w:szCs w:val="20"/>
      <w:u w:val="none"/>
    </w:rPr>
  </w:style>
  <w:style w:type="character" w:customStyle="1" w:styleId="Bodytext31">
    <w:name w:val="Body text (31)_"/>
    <w:basedOn w:val="DefaultParagraphFont"/>
    <w:link w:val="Bodytext310"/>
    <w:rsid w:val="006948AF"/>
    <w:rPr>
      <w:rFonts w:ascii="Arial" w:eastAsia="Arial" w:hAnsi="Arial" w:cs="Arial"/>
      <w:b/>
      <w:bCs/>
      <w:sz w:val="18"/>
      <w:szCs w:val="18"/>
      <w:shd w:val="clear" w:color="auto" w:fill="FFFFFF"/>
    </w:rPr>
  </w:style>
  <w:style w:type="paragraph" w:customStyle="1" w:styleId="Bodytext310">
    <w:name w:val="Body text (31)"/>
    <w:basedOn w:val="Normal"/>
    <w:link w:val="Bodytext31"/>
    <w:rsid w:val="006948AF"/>
    <w:pPr>
      <w:widowControl w:val="0"/>
      <w:shd w:val="clear" w:color="auto" w:fill="FFFFFF"/>
      <w:spacing w:before="240" w:line="0" w:lineRule="atLeast"/>
      <w:jc w:val="both"/>
    </w:pPr>
    <w:rPr>
      <w:rFonts w:eastAsia="Arial" w:cs="Arial"/>
      <w:b/>
      <w:bCs/>
      <w:sz w:val="18"/>
      <w:szCs w:val="18"/>
    </w:rPr>
  </w:style>
  <w:style w:type="character" w:customStyle="1" w:styleId="Bodytext31Exact">
    <w:name w:val="Body text (31) Exact"/>
    <w:basedOn w:val="DefaultParagraphFont"/>
    <w:rsid w:val="006948A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6948AF"/>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6948A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948A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948A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948A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6948A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6948A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948A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948AF"/>
    <w:rPr>
      <w:rFonts w:ascii="FrankRuehl" w:eastAsia="FrankRuehl" w:hAnsi="FrankRuehl" w:cs="FrankRuehl"/>
      <w:b w:val="0"/>
      <w:bCs w:val="0"/>
      <w:i w:val="0"/>
      <w:iCs w:val="0"/>
      <w:smallCaps w:val="0"/>
      <w:strike w:val="0"/>
      <w:sz w:val="22"/>
      <w:szCs w:val="22"/>
      <w:u w:val="none"/>
    </w:rPr>
  </w:style>
  <w:style w:type="character" w:customStyle="1" w:styleId="BodyText4">
    <w:name w:val="Body Text4"/>
    <w:basedOn w:val="Bodytext0"/>
    <w:rsid w:val="006948AF"/>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6948A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948AF"/>
    <w:rPr>
      <w:rFonts w:ascii="Arial" w:eastAsia="Arial" w:hAnsi="Arial" w:cs="Arial"/>
      <w:shd w:val="clear" w:color="auto" w:fill="FFFFFF"/>
    </w:rPr>
  </w:style>
  <w:style w:type="paragraph" w:customStyle="1" w:styleId="Heading220">
    <w:name w:val="Heading #22"/>
    <w:basedOn w:val="Normal"/>
    <w:link w:val="Heading22"/>
    <w:rsid w:val="006948AF"/>
    <w:pPr>
      <w:widowControl w:val="0"/>
      <w:shd w:val="clear" w:color="auto" w:fill="FFFFFF"/>
      <w:spacing w:before="180" w:after="180" w:line="0" w:lineRule="atLeast"/>
      <w:jc w:val="center"/>
    </w:pPr>
    <w:rPr>
      <w:rFonts w:eastAsia="Arial" w:cs="Arial"/>
    </w:rPr>
  </w:style>
  <w:style w:type="character" w:customStyle="1" w:styleId="Bodytext820">
    <w:name w:val="Body text (82)"/>
    <w:basedOn w:val="Bodytext82"/>
    <w:rsid w:val="006948A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6948A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948A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948A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948AF"/>
    <w:rPr>
      <w:rFonts w:ascii="Arial" w:eastAsia="Arial" w:hAnsi="Arial" w:cs="Arial"/>
      <w:b/>
      <w:bCs/>
      <w:sz w:val="17"/>
      <w:szCs w:val="17"/>
      <w:shd w:val="clear" w:color="auto" w:fill="FFFFFF"/>
    </w:rPr>
  </w:style>
  <w:style w:type="paragraph" w:customStyle="1" w:styleId="Bodytext1310">
    <w:name w:val="Body text (131)"/>
    <w:basedOn w:val="Normal"/>
    <w:link w:val="Bodytext131"/>
    <w:rsid w:val="006948AF"/>
    <w:pPr>
      <w:widowControl w:val="0"/>
      <w:shd w:val="clear" w:color="auto" w:fill="FFFFFF"/>
      <w:spacing w:before="180" w:after="60" w:line="0" w:lineRule="atLeast"/>
      <w:jc w:val="right"/>
    </w:pPr>
    <w:rPr>
      <w:rFonts w:eastAsia="Arial" w:cs="Arial"/>
      <w:b/>
      <w:bCs/>
      <w:sz w:val="17"/>
      <w:szCs w:val="17"/>
    </w:rPr>
  </w:style>
  <w:style w:type="character" w:customStyle="1" w:styleId="Bodytext114Exact">
    <w:name w:val="Body text (114) Exact"/>
    <w:basedOn w:val="Bodytext114"/>
    <w:rsid w:val="006948A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948A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948AF"/>
    <w:rPr>
      <w:rFonts w:ascii="Arial" w:eastAsia="Arial" w:hAnsi="Arial" w:cs="Arial"/>
      <w:i/>
      <w:iCs/>
      <w:sz w:val="19"/>
      <w:szCs w:val="19"/>
      <w:shd w:val="clear" w:color="auto" w:fill="FFFFFF"/>
    </w:rPr>
  </w:style>
  <w:style w:type="paragraph" w:customStyle="1" w:styleId="Bodytext1400">
    <w:name w:val="Body text (140)"/>
    <w:basedOn w:val="Normal"/>
    <w:link w:val="Bodytext140"/>
    <w:rsid w:val="006948AF"/>
    <w:pPr>
      <w:widowControl w:val="0"/>
      <w:shd w:val="clear" w:color="auto" w:fill="FFFFFF"/>
      <w:spacing w:before="120" w:line="0" w:lineRule="atLeast"/>
      <w:jc w:val="right"/>
    </w:pPr>
    <w:rPr>
      <w:rFonts w:eastAsia="Arial" w:cs="Arial"/>
      <w:i/>
      <w:iCs/>
      <w:sz w:val="19"/>
      <w:szCs w:val="19"/>
    </w:rPr>
  </w:style>
  <w:style w:type="character" w:customStyle="1" w:styleId="Bodytext1409pt">
    <w:name w:val="Body text (140) + 9 pt"/>
    <w:aliases w:val="Not Italic,Table of contents (12) + FrankRuehl,11 pt"/>
    <w:basedOn w:val="Bodytext140"/>
    <w:rsid w:val="006948A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948A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6948A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948A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948A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948A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948AF"/>
    <w:rPr>
      <w:rFonts w:ascii="FrankRuehl" w:eastAsia="FrankRuehl" w:hAnsi="FrankRuehl" w:cs="FrankRuehl"/>
      <w:shd w:val="clear" w:color="auto" w:fill="FFFFFF"/>
    </w:rPr>
  </w:style>
  <w:style w:type="paragraph" w:customStyle="1" w:styleId="Tableofcontents200">
    <w:name w:val="Table of contents (20)"/>
    <w:basedOn w:val="Normal"/>
    <w:link w:val="Tableofcontents20"/>
    <w:rsid w:val="006948A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948A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rsid w:val="006948A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6948AF"/>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6948A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rsid w:val="006948AF"/>
    <w:pPr>
      <w:widowControl w:val="0"/>
      <w:shd w:val="clear" w:color="auto" w:fill="FFFFFF"/>
      <w:spacing w:line="358" w:lineRule="exact"/>
    </w:pPr>
    <w:rPr>
      <w:rFonts w:eastAsia="Arial" w:cs="Arial"/>
      <w:b/>
      <w:bCs/>
      <w:sz w:val="15"/>
      <w:szCs w:val="15"/>
    </w:rPr>
  </w:style>
  <w:style w:type="character" w:customStyle="1" w:styleId="Bodytext142">
    <w:name w:val="Body text (142)_"/>
    <w:basedOn w:val="DefaultParagraphFont"/>
    <w:link w:val="Bodytext1420"/>
    <w:rsid w:val="006948AF"/>
    <w:rPr>
      <w:rFonts w:ascii="Arial" w:eastAsia="Arial" w:hAnsi="Arial" w:cs="Arial"/>
      <w:i/>
      <w:iCs/>
      <w:sz w:val="14"/>
      <w:szCs w:val="14"/>
      <w:shd w:val="clear" w:color="auto" w:fill="FFFFFF"/>
    </w:rPr>
  </w:style>
  <w:style w:type="paragraph" w:customStyle="1" w:styleId="Bodytext1420">
    <w:name w:val="Body text (142)"/>
    <w:basedOn w:val="Normal"/>
    <w:link w:val="Bodytext142"/>
    <w:rsid w:val="006948AF"/>
    <w:pPr>
      <w:widowControl w:val="0"/>
      <w:shd w:val="clear" w:color="auto" w:fill="FFFFFF"/>
      <w:spacing w:line="358" w:lineRule="exact"/>
    </w:pPr>
    <w:rPr>
      <w:rFonts w:eastAsia="Arial" w:cs="Arial"/>
      <w:i/>
      <w:iCs/>
      <w:sz w:val="14"/>
      <w:szCs w:val="14"/>
    </w:rPr>
  </w:style>
  <w:style w:type="character" w:customStyle="1" w:styleId="Bodytext143">
    <w:name w:val="Body text (143)_"/>
    <w:basedOn w:val="DefaultParagraphFont"/>
    <w:link w:val="Bodytext1430"/>
    <w:rsid w:val="006948AF"/>
    <w:rPr>
      <w:sz w:val="16"/>
      <w:szCs w:val="16"/>
      <w:shd w:val="clear" w:color="auto" w:fill="FFFFFF"/>
    </w:rPr>
  </w:style>
  <w:style w:type="paragraph" w:customStyle="1" w:styleId="Bodytext1430">
    <w:name w:val="Body text (143)"/>
    <w:basedOn w:val="Normal"/>
    <w:link w:val="Bodytext143"/>
    <w:rsid w:val="006948AF"/>
    <w:pPr>
      <w:widowControl w:val="0"/>
      <w:shd w:val="clear" w:color="auto" w:fill="FFFFFF"/>
      <w:spacing w:line="0" w:lineRule="atLeast"/>
      <w:jc w:val="right"/>
    </w:pPr>
    <w:rPr>
      <w:sz w:val="16"/>
      <w:szCs w:val="16"/>
    </w:rPr>
  </w:style>
  <w:style w:type="character" w:customStyle="1" w:styleId="Bodytext144Exact">
    <w:name w:val="Body text (144) Exact"/>
    <w:basedOn w:val="DefaultParagraphFont"/>
    <w:link w:val="Bodytext144"/>
    <w:rsid w:val="006948AF"/>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rsid w:val="006948AF"/>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rsid w:val="006948A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6948AF"/>
    <w:pPr>
      <w:widowControl w:val="0"/>
      <w:shd w:val="clear" w:color="auto" w:fill="FFFFFF"/>
      <w:spacing w:before="1140" w:line="0" w:lineRule="atLeast"/>
    </w:pPr>
    <w:rPr>
      <w:rFonts w:eastAsia="Arial" w:cs="Arial"/>
      <w:spacing w:val="4"/>
      <w:sz w:val="15"/>
      <w:szCs w:val="15"/>
    </w:rPr>
  </w:style>
  <w:style w:type="character" w:customStyle="1" w:styleId="Bodytext460">
    <w:name w:val="Body text (46)"/>
    <w:basedOn w:val="Bodytext46"/>
    <w:rsid w:val="006948A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948A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948A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948AF"/>
    <w:rPr>
      <w:rFonts w:ascii="Arial" w:eastAsia="Arial" w:hAnsi="Arial" w:cs="Arial"/>
      <w:b/>
      <w:bCs/>
      <w:sz w:val="16"/>
      <w:szCs w:val="16"/>
      <w:shd w:val="clear" w:color="auto" w:fill="FFFFFF"/>
    </w:rPr>
  </w:style>
  <w:style w:type="paragraph" w:customStyle="1" w:styleId="Bodytext1460">
    <w:name w:val="Body text (146)"/>
    <w:basedOn w:val="Normal"/>
    <w:link w:val="Bodytext146"/>
    <w:rsid w:val="006948AF"/>
    <w:pPr>
      <w:widowControl w:val="0"/>
      <w:shd w:val="clear" w:color="auto" w:fill="FFFFFF"/>
      <w:spacing w:line="0" w:lineRule="atLeast"/>
    </w:pPr>
    <w:rPr>
      <w:rFonts w:eastAsia="Arial" w:cs="Arial"/>
      <w:b/>
      <w:bCs/>
      <w:sz w:val="16"/>
      <w:szCs w:val="16"/>
    </w:rPr>
  </w:style>
  <w:style w:type="character" w:customStyle="1" w:styleId="Heading23">
    <w:name w:val="Heading #23_"/>
    <w:basedOn w:val="DefaultParagraphFont"/>
    <w:link w:val="Heading230"/>
    <w:rsid w:val="006948AF"/>
    <w:rPr>
      <w:rFonts w:ascii="Arial" w:eastAsia="Arial" w:hAnsi="Arial" w:cs="Arial"/>
      <w:b/>
      <w:bCs/>
      <w:shd w:val="clear" w:color="auto" w:fill="FFFFFF"/>
    </w:rPr>
  </w:style>
  <w:style w:type="paragraph" w:customStyle="1" w:styleId="Heading230">
    <w:name w:val="Heading #23"/>
    <w:basedOn w:val="Normal"/>
    <w:link w:val="Heading23"/>
    <w:rsid w:val="006948AF"/>
    <w:pPr>
      <w:widowControl w:val="0"/>
      <w:shd w:val="clear" w:color="auto" w:fill="FFFFFF"/>
      <w:spacing w:after="180" w:line="0" w:lineRule="atLeast"/>
      <w:jc w:val="both"/>
    </w:pPr>
    <w:rPr>
      <w:rFonts w:eastAsia="Arial" w:cs="Arial"/>
      <w:b/>
      <w:bCs/>
    </w:rPr>
  </w:style>
  <w:style w:type="character" w:customStyle="1" w:styleId="Bodytext115Spacing0ptExact">
    <w:name w:val="Body text (115) + Spacing 0 pt Exact"/>
    <w:basedOn w:val="Bodytext115"/>
    <w:rsid w:val="006948A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948AF"/>
    <w:rPr>
      <w:rFonts w:ascii="FrankRuehl" w:eastAsia="FrankRuehl" w:hAnsi="FrankRuehl" w:cs="FrankRuehl"/>
      <w:shd w:val="clear" w:color="auto" w:fill="FFFFFF"/>
    </w:rPr>
  </w:style>
  <w:style w:type="paragraph" w:customStyle="1" w:styleId="Picturecaption360">
    <w:name w:val="Picture caption (36)"/>
    <w:basedOn w:val="Normal"/>
    <w:link w:val="Picturecaption36"/>
    <w:rsid w:val="006948A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948A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rsid w:val="006948AF"/>
    <w:pPr>
      <w:widowControl w:val="0"/>
      <w:shd w:val="clear" w:color="auto" w:fill="FFFFFF"/>
      <w:spacing w:line="0" w:lineRule="atLeast"/>
    </w:pPr>
    <w:rPr>
      <w:rFonts w:eastAsia="Arial" w:cs="Arial"/>
      <w:b/>
      <w:bCs/>
      <w:sz w:val="19"/>
      <w:szCs w:val="19"/>
    </w:rPr>
  </w:style>
  <w:style w:type="character" w:customStyle="1" w:styleId="Picturecaption42SmallCaps">
    <w:name w:val="Picture caption (42) + Small Caps"/>
    <w:basedOn w:val="Picturecaption42"/>
    <w:rsid w:val="006948A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948A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6948A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948AF"/>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0"/>
    <w:rsid w:val="006948A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6948A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6948A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948A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6948A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948A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948AF"/>
    <w:rPr>
      <w:rFonts w:ascii="CordiaUPC" w:eastAsia="CordiaUPC" w:hAnsi="CordiaUPC" w:cs="CordiaUPC"/>
      <w:b/>
      <w:bCs/>
      <w:i w:val="0"/>
      <w:iCs w:val="0"/>
      <w:smallCaps w:val="0"/>
      <w:strike w:val="0"/>
      <w:spacing w:val="150"/>
      <w:sz w:val="16"/>
      <w:szCs w:val="16"/>
      <w:u w:val="none"/>
    </w:rPr>
  </w:style>
  <w:style w:type="character" w:customStyle="1" w:styleId="Bodytext1570">
    <w:name w:val="Body text (157)"/>
    <w:basedOn w:val="Bodytext157"/>
    <w:rsid w:val="006948AF"/>
    <w:rPr>
      <w:rFonts w:ascii="CordiaUPC" w:eastAsia="CordiaUPC" w:hAnsi="CordiaUPC" w:cs="CordiaUPC"/>
      <w:b/>
      <w:bCs/>
      <w:i w:val="0"/>
      <w:iCs w:val="0"/>
      <w:smallCaps w:val="0"/>
      <w:strike w:val="0"/>
      <w:spacing w:val="150"/>
      <w:sz w:val="16"/>
      <w:szCs w:val="16"/>
      <w:u w:val="none"/>
    </w:rPr>
  </w:style>
  <w:style w:type="character" w:customStyle="1" w:styleId="Heading2213pt">
    <w:name w:val="Heading #22 + 13 pt"/>
    <w:basedOn w:val="Heading22"/>
    <w:rsid w:val="006948A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948A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948A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948A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948A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6948AF"/>
    <w:pPr>
      <w:widowControl w:val="0"/>
      <w:shd w:val="clear" w:color="auto" w:fill="FFFFFF"/>
      <w:spacing w:line="425" w:lineRule="exact"/>
    </w:pPr>
    <w:rPr>
      <w:rFonts w:eastAsia="Arial" w:cs="Arial"/>
      <w:b/>
      <w:bCs/>
      <w:spacing w:val="-20"/>
      <w:sz w:val="21"/>
      <w:szCs w:val="21"/>
    </w:rPr>
  </w:style>
  <w:style w:type="character" w:customStyle="1" w:styleId="Bodytext39">
    <w:name w:val="Body text (39)_"/>
    <w:basedOn w:val="DefaultParagraphFont"/>
    <w:rsid w:val="006948A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948A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948A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948A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6948A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948A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6948A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0"/>
    <w:rsid w:val="006948A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948AF"/>
    <w:rPr>
      <w:sz w:val="23"/>
      <w:szCs w:val="23"/>
      <w:shd w:val="clear" w:color="auto" w:fill="FFFFFF"/>
    </w:rPr>
  </w:style>
  <w:style w:type="paragraph" w:customStyle="1" w:styleId="Bodytext1590">
    <w:name w:val="Body text (159)"/>
    <w:basedOn w:val="Normal"/>
    <w:link w:val="Bodytext159"/>
    <w:rsid w:val="006948AF"/>
    <w:pPr>
      <w:widowControl w:val="0"/>
      <w:shd w:val="clear" w:color="auto" w:fill="FFFFFF"/>
      <w:spacing w:before="180" w:after="120" w:line="0" w:lineRule="atLeast"/>
    </w:pPr>
    <w:rPr>
      <w:sz w:val="23"/>
      <w:szCs w:val="23"/>
    </w:rPr>
  </w:style>
  <w:style w:type="character" w:customStyle="1" w:styleId="Bodytext160">
    <w:name w:val="Body text (160)_"/>
    <w:basedOn w:val="DefaultParagraphFont"/>
    <w:link w:val="Bodytext1600"/>
    <w:rsid w:val="006948AF"/>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6948AF"/>
    <w:pPr>
      <w:widowControl w:val="0"/>
      <w:shd w:val="clear" w:color="auto" w:fill="FFFFFF"/>
      <w:spacing w:after="120" w:line="0" w:lineRule="atLeast"/>
    </w:pPr>
    <w:rPr>
      <w:rFonts w:eastAsia="Arial" w:cs="Arial"/>
      <w:spacing w:val="-10"/>
      <w:sz w:val="21"/>
      <w:szCs w:val="21"/>
    </w:rPr>
  </w:style>
  <w:style w:type="character" w:customStyle="1" w:styleId="Picturecaption4">
    <w:name w:val="Picture caption (4)_"/>
    <w:basedOn w:val="DefaultParagraphFont"/>
    <w:link w:val="Picturecaption40"/>
    <w:rsid w:val="006948AF"/>
    <w:rPr>
      <w:rFonts w:ascii="Arial" w:eastAsia="Arial" w:hAnsi="Arial" w:cs="Arial"/>
      <w:sz w:val="13"/>
      <w:szCs w:val="13"/>
      <w:shd w:val="clear" w:color="auto" w:fill="FFFFFF"/>
    </w:rPr>
  </w:style>
  <w:style w:type="paragraph" w:customStyle="1" w:styleId="Picturecaption40">
    <w:name w:val="Picture caption (4)"/>
    <w:basedOn w:val="Normal"/>
    <w:link w:val="Picturecaption4"/>
    <w:rsid w:val="006948AF"/>
    <w:pPr>
      <w:widowControl w:val="0"/>
      <w:shd w:val="clear" w:color="auto" w:fill="FFFFFF"/>
      <w:spacing w:line="222" w:lineRule="exact"/>
      <w:jc w:val="right"/>
    </w:pPr>
    <w:rPr>
      <w:rFonts w:eastAsia="Arial" w:cs="Arial"/>
      <w:sz w:val="13"/>
      <w:szCs w:val="13"/>
    </w:rPr>
  </w:style>
  <w:style w:type="character" w:customStyle="1" w:styleId="Heading10">
    <w:name w:val="Heading #10_"/>
    <w:basedOn w:val="DefaultParagraphFont"/>
    <w:link w:val="Heading100"/>
    <w:rsid w:val="006948AF"/>
    <w:rPr>
      <w:rFonts w:ascii="Arial" w:eastAsia="Arial" w:hAnsi="Arial" w:cs="Arial"/>
      <w:b/>
      <w:bCs/>
      <w:shd w:val="clear" w:color="auto" w:fill="FFFFFF"/>
    </w:rPr>
  </w:style>
  <w:style w:type="paragraph" w:customStyle="1" w:styleId="Heading100">
    <w:name w:val="Heading #10"/>
    <w:basedOn w:val="Normal"/>
    <w:link w:val="Heading10"/>
    <w:rsid w:val="006948AF"/>
    <w:pPr>
      <w:widowControl w:val="0"/>
      <w:shd w:val="clear" w:color="auto" w:fill="FFFFFF"/>
      <w:spacing w:before="180" w:after="180" w:line="0" w:lineRule="atLeast"/>
      <w:jc w:val="both"/>
    </w:pPr>
    <w:rPr>
      <w:rFonts w:eastAsia="Arial" w:cs="Arial"/>
      <w:b/>
      <w:bCs/>
    </w:rPr>
  </w:style>
  <w:style w:type="character" w:customStyle="1" w:styleId="Picturecaption3">
    <w:name w:val="Picture caption (3)_"/>
    <w:basedOn w:val="DefaultParagraphFont"/>
    <w:link w:val="Picturecaption30"/>
    <w:rsid w:val="006948AF"/>
    <w:rPr>
      <w:rFonts w:ascii="Arial" w:eastAsia="Arial" w:hAnsi="Arial" w:cs="Arial"/>
      <w:sz w:val="18"/>
      <w:szCs w:val="18"/>
      <w:shd w:val="clear" w:color="auto" w:fill="FFFFFF"/>
    </w:rPr>
  </w:style>
  <w:style w:type="paragraph" w:customStyle="1" w:styleId="Picturecaption30">
    <w:name w:val="Picture caption (3)"/>
    <w:basedOn w:val="Normal"/>
    <w:link w:val="Picturecaption3"/>
    <w:rsid w:val="006948AF"/>
    <w:pPr>
      <w:widowControl w:val="0"/>
      <w:shd w:val="clear" w:color="auto" w:fill="FFFFFF"/>
      <w:spacing w:line="0" w:lineRule="atLeast"/>
    </w:pPr>
    <w:rPr>
      <w:rFonts w:eastAsia="Arial" w:cs="Arial"/>
      <w:sz w:val="18"/>
      <w:szCs w:val="18"/>
    </w:rPr>
  </w:style>
  <w:style w:type="character" w:customStyle="1" w:styleId="Bodytext2NotBold">
    <w:name w:val="Body text (2) + Not Bold"/>
    <w:basedOn w:val="Bodytext20"/>
    <w:rsid w:val="006948A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0"/>
    <w:rsid w:val="006948AF"/>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948AF"/>
    <w:rPr>
      <w:rFonts w:ascii="Arial" w:eastAsia="Arial" w:hAnsi="Arial" w:cs="Arial"/>
      <w:b/>
      <w:bCs/>
      <w:shd w:val="clear" w:color="auto" w:fill="FFFFFF"/>
    </w:rPr>
  </w:style>
  <w:style w:type="paragraph" w:customStyle="1" w:styleId="Heading130">
    <w:name w:val="Heading #13"/>
    <w:basedOn w:val="Normal"/>
    <w:link w:val="Heading13"/>
    <w:rsid w:val="006948AF"/>
    <w:pPr>
      <w:widowControl w:val="0"/>
      <w:shd w:val="clear" w:color="auto" w:fill="FFFFFF"/>
      <w:spacing w:after="180" w:line="0" w:lineRule="atLeast"/>
      <w:jc w:val="both"/>
    </w:pPr>
    <w:rPr>
      <w:rFonts w:eastAsia="Arial" w:cs="Arial"/>
      <w:b/>
      <w:bCs/>
    </w:rPr>
  </w:style>
  <w:style w:type="character" w:customStyle="1" w:styleId="Heading13Italic">
    <w:name w:val="Heading #13 + Italic"/>
    <w:basedOn w:val="Heading13"/>
    <w:rsid w:val="006948AF"/>
    <w:rPr>
      <w:rFonts w:ascii="Arial" w:eastAsia="Arial" w:hAnsi="Arial" w:cs="Arial"/>
      <w:b/>
      <w:bCs/>
      <w:i/>
      <w:iCs/>
      <w:color w:val="000000"/>
      <w:spacing w:val="0"/>
      <w:w w:val="100"/>
      <w:position w:val="0"/>
      <w:u w:val="single"/>
      <w:shd w:val="clear" w:color="auto" w:fill="FFFFFF"/>
      <w:lang w:val="en-US"/>
    </w:rPr>
  </w:style>
  <w:style w:type="character" w:customStyle="1" w:styleId="BodytextItalic">
    <w:name w:val="Body text + Italic"/>
    <w:basedOn w:val="Bodytext0"/>
    <w:rsid w:val="006948AF"/>
    <w:rPr>
      <w:rFonts w:ascii="Georgia" w:eastAsia="Georgia" w:hAnsi="Georgia" w:cs="Georgia"/>
      <w:b w:val="0"/>
      <w:bCs w:val="0"/>
      <w:i/>
      <w:iCs/>
      <w:smallCaps w:val="0"/>
      <w:strike w:val="0"/>
      <w:color w:val="000000"/>
      <w:spacing w:val="0"/>
      <w:w w:val="100"/>
      <w:position w:val="0"/>
      <w:sz w:val="21"/>
      <w:szCs w:val="21"/>
      <w:u w:val="none"/>
      <w:shd w:val="clear" w:color="auto" w:fill="FFFFFF"/>
      <w:lang w:val="en-US"/>
    </w:rPr>
  </w:style>
  <w:style w:type="character" w:customStyle="1" w:styleId="Heading92">
    <w:name w:val="Heading #9 (2)_"/>
    <w:basedOn w:val="DefaultParagraphFont"/>
    <w:link w:val="Heading920"/>
    <w:rsid w:val="006948AF"/>
    <w:rPr>
      <w:rFonts w:ascii="Georgia" w:eastAsia="Georgia" w:hAnsi="Georgia" w:cs="Georgia"/>
      <w:b/>
      <w:bCs/>
      <w:i/>
      <w:iCs/>
      <w:shd w:val="clear" w:color="auto" w:fill="FFFFFF"/>
    </w:rPr>
  </w:style>
  <w:style w:type="paragraph" w:customStyle="1" w:styleId="Heading920">
    <w:name w:val="Heading #9 (2)"/>
    <w:basedOn w:val="Normal"/>
    <w:link w:val="Heading92"/>
    <w:rsid w:val="006948AF"/>
    <w:pPr>
      <w:widowControl w:val="0"/>
      <w:shd w:val="clear" w:color="auto" w:fill="FFFFFF"/>
      <w:spacing w:after="660" w:line="0" w:lineRule="atLeast"/>
      <w:outlineLvl w:val="8"/>
    </w:pPr>
    <w:rPr>
      <w:rFonts w:ascii="Georgia" w:eastAsia="Georgia" w:hAnsi="Georgia" w:cs="Georgia"/>
      <w:b/>
      <w:bCs/>
      <w:i/>
      <w:iCs/>
    </w:rPr>
  </w:style>
  <w:style w:type="character" w:customStyle="1" w:styleId="Heading92Spacing2pt">
    <w:name w:val="Heading #9 (2) + Spacing 2 pt"/>
    <w:basedOn w:val="Heading92"/>
    <w:rsid w:val="006948AF"/>
    <w:rPr>
      <w:rFonts w:ascii="Georgia" w:eastAsia="Georgia" w:hAnsi="Georgia" w:cs="Georgia"/>
      <w:b/>
      <w:bCs/>
      <w:i/>
      <w:iCs/>
      <w:color w:val="000000"/>
      <w:spacing w:val="50"/>
      <w:w w:val="100"/>
      <w:position w:val="0"/>
      <w:shd w:val="clear" w:color="auto" w:fill="FFFFFF"/>
      <w:lang w:val="en-US"/>
    </w:rPr>
  </w:style>
  <w:style w:type="character" w:customStyle="1" w:styleId="Heading15">
    <w:name w:val="Heading #15_"/>
    <w:basedOn w:val="DefaultParagraphFont"/>
    <w:link w:val="Heading150"/>
    <w:rsid w:val="006948AF"/>
    <w:rPr>
      <w:rFonts w:ascii="Arial" w:eastAsia="Arial" w:hAnsi="Arial" w:cs="Arial"/>
      <w:b/>
      <w:bCs/>
      <w:shd w:val="clear" w:color="auto" w:fill="FFFFFF"/>
    </w:rPr>
  </w:style>
  <w:style w:type="paragraph" w:customStyle="1" w:styleId="Heading150">
    <w:name w:val="Heading #15"/>
    <w:basedOn w:val="Normal"/>
    <w:link w:val="Heading15"/>
    <w:rsid w:val="006948AF"/>
    <w:pPr>
      <w:widowControl w:val="0"/>
      <w:shd w:val="clear" w:color="auto" w:fill="FFFFFF"/>
      <w:spacing w:before="480" w:after="180" w:line="0" w:lineRule="atLeast"/>
      <w:jc w:val="both"/>
    </w:pPr>
    <w:rPr>
      <w:rFonts w:eastAsia="Arial" w:cs="Arial"/>
      <w:b/>
      <w:bCs/>
    </w:rPr>
  </w:style>
  <w:style w:type="character" w:customStyle="1" w:styleId="Bodytext38">
    <w:name w:val="Body text (38)_"/>
    <w:basedOn w:val="DefaultParagraphFont"/>
    <w:link w:val="Bodytext380"/>
    <w:rsid w:val="006948A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6948AF"/>
    <w:pPr>
      <w:widowControl w:val="0"/>
      <w:shd w:val="clear" w:color="auto" w:fill="FFFFFF"/>
      <w:spacing w:line="0" w:lineRule="atLeast"/>
    </w:pPr>
    <w:rPr>
      <w:rFonts w:eastAsia="Arial" w:cs="Arial"/>
      <w:b/>
      <w:bCs/>
      <w:spacing w:val="-10"/>
      <w:sz w:val="19"/>
      <w:szCs w:val="19"/>
    </w:rPr>
  </w:style>
  <w:style w:type="character" w:customStyle="1" w:styleId="Heading17">
    <w:name w:val="Heading #17_"/>
    <w:basedOn w:val="DefaultParagraphFont"/>
    <w:link w:val="Heading170"/>
    <w:rsid w:val="006948AF"/>
    <w:rPr>
      <w:rFonts w:ascii="Arial" w:eastAsia="Arial" w:hAnsi="Arial" w:cs="Arial"/>
      <w:b/>
      <w:bCs/>
      <w:shd w:val="clear" w:color="auto" w:fill="FFFFFF"/>
    </w:rPr>
  </w:style>
  <w:style w:type="paragraph" w:customStyle="1" w:styleId="Heading170">
    <w:name w:val="Heading #17"/>
    <w:basedOn w:val="Normal"/>
    <w:link w:val="Heading17"/>
    <w:rsid w:val="006948AF"/>
    <w:pPr>
      <w:widowControl w:val="0"/>
      <w:shd w:val="clear" w:color="auto" w:fill="FFFFFF"/>
      <w:spacing w:after="360" w:line="0" w:lineRule="atLeast"/>
      <w:jc w:val="both"/>
    </w:pPr>
    <w:rPr>
      <w:rFonts w:eastAsia="Arial" w:cs="Arial"/>
      <w:b/>
      <w:bCs/>
    </w:rPr>
  </w:style>
  <w:style w:type="character" w:customStyle="1" w:styleId="Bodytext97Exact">
    <w:name w:val="Body text (97) Exact"/>
    <w:basedOn w:val="DefaultParagraphFont"/>
    <w:link w:val="Bodytext97"/>
    <w:rsid w:val="006948A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6948A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948A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948AF"/>
    <w:rPr>
      <w:rFonts w:ascii="Arial" w:eastAsia="Arial" w:hAnsi="Arial" w:cs="Arial"/>
      <w:b/>
      <w:bCs/>
      <w:sz w:val="26"/>
      <w:szCs w:val="26"/>
      <w:shd w:val="clear" w:color="auto" w:fill="FFFFFF"/>
    </w:rPr>
  </w:style>
  <w:style w:type="paragraph" w:customStyle="1" w:styleId="Bodytext420">
    <w:name w:val="Body text (42)"/>
    <w:basedOn w:val="Normal"/>
    <w:link w:val="Bodytext42"/>
    <w:rsid w:val="006948AF"/>
    <w:pPr>
      <w:widowControl w:val="0"/>
      <w:shd w:val="clear" w:color="auto" w:fill="FFFFFF"/>
      <w:spacing w:before="240" w:line="0" w:lineRule="atLeast"/>
    </w:pPr>
    <w:rPr>
      <w:rFonts w:eastAsia="Arial" w:cs="Arial"/>
      <w:b/>
      <w:bCs/>
      <w:sz w:val="26"/>
      <w:szCs w:val="26"/>
    </w:rPr>
  </w:style>
  <w:style w:type="character" w:customStyle="1" w:styleId="Bodytext42Spacing-1pt">
    <w:name w:val="Body text (42) + Spacing -1 pt"/>
    <w:basedOn w:val="Bodytext42"/>
    <w:rsid w:val="006948A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948AF"/>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rsid w:val="006948AF"/>
    <w:pPr>
      <w:widowControl w:val="0"/>
      <w:shd w:val="clear" w:color="auto" w:fill="FFFFFF"/>
      <w:spacing w:line="0" w:lineRule="atLeast"/>
    </w:pPr>
    <w:rPr>
      <w:rFonts w:ascii="Georgia" w:eastAsia="Georgia" w:hAnsi="Georgia" w:cs="Georgia"/>
      <w:sz w:val="21"/>
      <w:szCs w:val="21"/>
    </w:rPr>
  </w:style>
  <w:style w:type="character" w:customStyle="1" w:styleId="Bodytext35">
    <w:name w:val="Body text (35)_"/>
    <w:basedOn w:val="DefaultParagraphFont"/>
    <w:rsid w:val="006948A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948A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948AF"/>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948A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948A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948AF"/>
    <w:rPr>
      <w:rFonts w:ascii="CordiaUPC" w:eastAsia="CordiaUPC" w:hAnsi="CordiaUPC" w:cs="CordiaUPC"/>
      <w:b/>
      <w:bCs/>
      <w:spacing w:val="4"/>
      <w:shd w:val="clear" w:color="auto" w:fill="FFFFFF"/>
    </w:rPr>
  </w:style>
  <w:style w:type="paragraph" w:customStyle="1" w:styleId="Bodytext96">
    <w:name w:val="Body text (96)"/>
    <w:basedOn w:val="Normal"/>
    <w:link w:val="Bodytext96Exact"/>
    <w:rsid w:val="006948AF"/>
    <w:pPr>
      <w:widowControl w:val="0"/>
      <w:shd w:val="clear" w:color="auto" w:fill="FFFFFF"/>
      <w:spacing w:line="0" w:lineRule="atLeast"/>
    </w:pPr>
    <w:rPr>
      <w:rFonts w:ascii="CordiaUPC" w:eastAsia="CordiaUPC" w:hAnsi="CordiaUPC" w:cs="CordiaUPC"/>
      <w:b/>
      <w:bCs/>
      <w:spacing w:val="4"/>
    </w:rPr>
  </w:style>
  <w:style w:type="character" w:customStyle="1" w:styleId="Heading142">
    <w:name w:val="Heading #14 (2)_"/>
    <w:basedOn w:val="DefaultParagraphFont"/>
    <w:link w:val="Heading1420"/>
    <w:rsid w:val="006948AF"/>
    <w:rPr>
      <w:rFonts w:ascii="Arial" w:eastAsia="Arial" w:hAnsi="Arial" w:cs="Arial"/>
      <w:b/>
      <w:bCs/>
      <w:sz w:val="26"/>
      <w:szCs w:val="26"/>
      <w:shd w:val="clear" w:color="auto" w:fill="FFFFFF"/>
    </w:rPr>
  </w:style>
  <w:style w:type="paragraph" w:customStyle="1" w:styleId="Heading1420">
    <w:name w:val="Heading #14 (2)"/>
    <w:basedOn w:val="Normal"/>
    <w:link w:val="Heading142"/>
    <w:rsid w:val="006948AF"/>
    <w:pPr>
      <w:widowControl w:val="0"/>
      <w:shd w:val="clear" w:color="auto" w:fill="FFFFFF"/>
      <w:spacing w:after="480" w:line="0" w:lineRule="atLeast"/>
      <w:jc w:val="both"/>
    </w:pPr>
    <w:rPr>
      <w:rFonts w:eastAsia="Arial" w:cs="Arial"/>
      <w:b/>
      <w:bCs/>
      <w:sz w:val="26"/>
      <w:szCs w:val="26"/>
    </w:rPr>
  </w:style>
  <w:style w:type="character" w:customStyle="1" w:styleId="Heading142SmallCaps">
    <w:name w:val="Heading #14 (2) + Small Caps"/>
    <w:basedOn w:val="Heading142"/>
    <w:rsid w:val="006948A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948A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948A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rsid w:val="006948A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948A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948A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rsid w:val="006948A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948A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948A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6948AF"/>
    <w:pPr>
      <w:widowControl w:val="0"/>
      <w:shd w:val="clear" w:color="auto" w:fill="FFFFFF"/>
      <w:spacing w:line="0" w:lineRule="atLeast"/>
    </w:pPr>
    <w:rPr>
      <w:rFonts w:eastAsia="Arial" w:cs="Arial"/>
      <w:b/>
      <w:bCs/>
      <w:i/>
      <w:iCs/>
      <w:spacing w:val="6"/>
      <w:sz w:val="18"/>
      <w:szCs w:val="18"/>
    </w:rPr>
  </w:style>
  <w:style w:type="character" w:customStyle="1" w:styleId="Bodytext43Spacing0ptExact">
    <w:name w:val="Body text (43) + Spacing 0 pt Exact"/>
    <w:basedOn w:val="Bodytext43Exact"/>
    <w:rsid w:val="006948A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948AF"/>
    <w:rPr>
      <w:rFonts w:ascii="Gungsuh" w:eastAsia="Gungsuh" w:hAnsi="Gungsuh" w:cs="Gungsuh"/>
      <w:i/>
      <w:iCs/>
      <w:spacing w:val="-20"/>
      <w:shd w:val="clear" w:color="auto" w:fill="FFFFFF"/>
    </w:rPr>
  </w:style>
  <w:style w:type="paragraph" w:customStyle="1" w:styleId="Bodytext1090">
    <w:name w:val="Body text (109)"/>
    <w:basedOn w:val="Normal"/>
    <w:link w:val="Bodytext109"/>
    <w:rsid w:val="006948AF"/>
    <w:pPr>
      <w:widowControl w:val="0"/>
      <w:shd w:val="clear" w:color="auto" w:fill="FFFFFF"/>
      <w:spacing w:line="0" w:lineRule="atLeast"/>
    </w:pPr>
    <w:rPr>
      <w:rFonts w:ascii="Gungsuh" w:eastAsia="Gungsuh" w:hAnsi="Gungsuh" w:cs="Gungsuh"/>
      <w:i/>
      <w:iCs/>
      <w:spacing w:val="-20"/>
    </w:rPr>
  </w:style>
  <w:style w:type="character" w:customStyle="1" w:styleId="Bodytext61">
    <w:name w:val="Body text (6)"/>
    <w:basedOn w:val="Bodytext6"/>
    <w:rsid w:val="006948A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948AF"/>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6948AF"/>
    <w:pPr>
      <w:widowControl w:val="0"/>
      <w:shd w:val="clear" w:color="auto" w:fill="FFFFFF"/>
      <w:spacing w:before="720" w:after="60" w:line="0" w:lineRule="atLeast"/>
    </w:pPr>
    <w:rPr>
      <w:rFonts w:eastAsia="Calibri" w:cs="Calibri"/>
      <w:b/>
      <w:bCs/>
      <w:sz w:val="12"/>
      <w:szCs w:val="12"/>
    </w:rPr>
  </w:style>
  <w:style w:type="character" w:customStyle="1" w:styleId="Bodytext870">
    <w:name w:val="Body text (87)"/>
    <w:basedOn w:val="Bodytext87"/>
    <w:rsid w:val="006948A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948AF"/>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6948A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948AF"/>
    <w:rPr>
      <w:rFonts w:ascii="Arial" w:eastAsia="Arial" w:hAnsi="Arial" w:cs="Arial"/>
      <w:sz w:val="13"/>
      <w:szCs w:val="13"/>
      <w:shd w:val="clear" w:color="auto" w:fill="FFFFFF"/>
    </w:rPr>
  </w:style>
  <w:style w:type="paragraph" w:customStyle="1" w:styleId="Tablecaption70">
    <w:name w:val="Table caption (7)"/>
    <w:basedOn w:val="Normal"/>
    <w:link w:val="Tablecaption7"/>
    <w:rsid w:val="006948AF"/>
    <w:pPr>
      <w:widowControl w:val="0"/>
      <w:shd w:val="clear" w:color="auto" w:fill="FFFFFF"/>
      <w:spacing w:after="60" w:line="0" w:lineRule="atLeast"/>
    </w:pPr>
    <w:rPr>
      <w:rFonts w:eastAsia="Arial" w:cs="Arial"/>
      <w:sz w:val="13"/>
      <w:szCs w:val="13"/>
    </w:rPr>
  </w:style>
  <w:style w:type="character" w:customStyle="1" w:styleId="BodytextSegoeUI">
    <w:name w:val="Body text + Segoe UI"/>
    <w:aliases w:val="21.5 pt"/>
    <w:basedOn w:val="Bodytext0"/>
    <w:rsid w:val="006948A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948A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948AF"/>
    <w:rPr>
      <w:rFonts w:ascii="Arial" w:eastAsia="Arial" w:hAnsi="Arial" w:cs="Arial"/>
      <w:b/>
      <w:bCs/>
      <w:sz w:val="25"/>
      <w:szCs w:val="25"/>
      <w:shd w:val="clear" w:color="auto" w:fill="FFFFFF"/>
    </w:rPr>
  </w:style>
  <w:style w:type="paragraph" w:customStyle="1" w:styleId="Bodytext1120">
    <w:name w:val="Body text (112)"/>
    <w:basedOn w:val="Normal"/>
    <w:link w:val="Bodytext112"/>
    <w:rsid w:val="006948AF"/>
    <w:pPr>
      <w:widowControl w:val="0"/>
      <w:shd w:val="clear" w:color="auto" w:fill="FFFFFF"/>
      <w:spacing w:after="480" w:line="0" w:lineRule="atLeast"/>
      <w:jc w:val="both"/>
    </w:pPr>
    <w:rPr>
      <w:rFonts w:eastAsia="Arial" w:cs="Arial"/>
      <w:b/>
      <w:bCs/>
      <w:sz w:val="25"/>
      <w:szCs w:val="25"/>
    </w:rPr>
  </w:style>
  <w:style w:type="character" w:customStyle="1" w:styleId="Bodytext112SmallCaps">
    <w:name w:val="Body text (112) + Small Caps"/>
    <w:basedOn w:val="Bodytext112"/>
    <w:rsid w:val="006948A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948A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948AF"/>
    <w:rPr>
      <w:rFonts w:ascii="Arial" w:eastAsia="Arial" w:hAnsi="Arial" w:cs="Arial"/>
      <w:b/>
      <w:bCs/>
      <w:shd w:val="clear" w:color="auto" w:fill="FFFFFF"/>
    </w:rPr>
  </w:style>
  <w:style w:type="paragraph" w:customStyle="1" w:styleId="Bodytext1130">
    <w:name w:val="Body text (113)"/>
    <w:basedOn w:val="Normal"/>
    <w:link w:val="Bodytext113"/>
    <w:rsid w:val="006948AF"/>
    <w:pPr>
      <w:widowControl w:val="0"/>
      <w:shd w:val="clear" w:color="auto" w:fill="FFFFFF"/>
      <w:spacing w:before="180" w:after="480" w:line="0" w:lineRule="atLeast"/>
      <w:jc w:val="both"/>
    </w:pPr>
    <w:rPr>
      <w:rFonts w:eastAsia="Arial" w:cs="Arial"/>
      <w:b/>
      <w:bCs/>
    </w:rPr>
  </w:style>
  <w:style w:type="character" w:customStyle="1" w:styleId="Tableofcontents10">
    <w:name w:val="Table of contents (10)_"/>
    <w:basedOn w:val="DefaultParagraphFont"/>
    <w:link w:val="Tableofcontents100"/>
    <w:rsid w:val="006948A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rsid w:val="006948A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948A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948A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948A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rsid w:val="006948AF"/>
    <w:pPr>
      <w:widowControl w:val="0"/>
      <w:shd w:val="clear" w:color="auto" w:fill="FFFFFF"/>
      <w:spacing w:line="210" w:lineRule="exact"/>
      <w:jc w:val="both"/>
    </w:pPr>
    <w:rPr>
      <w:rFonts w:eastAsia="Arial" w:cs="Arial"/>
      <w:i/>
      <w:iCs/>
      <w:sz w:val="18"/>
      <w:szCs w:val="18"/>
    </w:rPr>
  </w:style>
  <w:style w:type="character" w:customStyle="1" w:styleId="Tableofcontents14">
    <w:name w:val="Table of contents (14)_"/>
    <w:basedOn w:val="DefaultParagraphFont"/>
    <w:link w:val="Tableofcontents140"/>
    <w:rsid w:val="006948A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rsid w:val="006948A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948A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948A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948AF"/>
    <w:rPr>
      <w:rFonts w:ascii="Arial" w:eastAsia="Arial" w:hAnsi="Arial" w:cs="Arial"/>
      <w:b/>
      <w:bCs/>
      <w:sz w:val="26"/>
      <w:szCs w:val="26"/>
      <w:shd w:val="clear" w:color="auto" w:fill="FFFFFF"/>
    </w:rPr>
  </w:style>
  <w:style w:type="paragraph" w:customStyle="1" w:styleId="Heading1620">
    <w:name w:val="Heading #16 (2)"/>
    <w:basedOn w:val="Normal"/>
    <w:link w:val="Heading162"/>
    <w:rsid w:val="006948AF"/>
    <w:pPr>
      <w:widowControl w:val="0"/>
      <w:shd w:val="clear" w:color="auto" w:fill="FFFFFF"/>
      <w:spacing w:after="480" w:line="0" w:lineRule="atLeast"/>
      <w:jc w:val="both"/>
    </w:pPr>
    <w:rPr>
      <w:rFonts w:eastAsia="Arial" w:cs="Arial"/>
      <w:b/>
      <w:bCs/>
      <w:sz w:val="26"/>
      <w:szCs w:val="26"/>
    </w:rPr>
  </w:style>
  <w:style w:type="character" w:customStyle="1" w:styleId="Heading162SmallCaps">
    <w:name w:val="Heading #16 (2) + Small Caps"/>
    <w:basedOn w:val="Heading162"/>
    <w:rsid w:val="006948AF"/>
    <w:rPr>
      <w:rFonts w:ascii="Arial" w:eastAsia="Arial" w:hAnsi="Arial" w:cs="Arial"/>
      <w:b/>
      <w:bCs/>
      <w:smallCaps/>
      <w:color w:val="000000"/>
      <w:spacing w:val="0"/>
      <w:w w:val="100"/>
      <w:position w:val="0"/>
      <w:sz w:val="26"/>
      <w:szCs w:val="26"/>
      <w:shd w:val="clear" w:color="auto" w:fill="FFFFFF"/>
      <w:lang w:val="en-US"/>
    </w:rPr>
  </w:style>
  <w:style w:type="character" w:customStyle="1" w:styleId="wikiexternallink">
    <w:name w:val="wikiexternallink"/>
    <w:basedOn w:val="DefaultParagraphFont"/>
    <w:rsid w:val="006948AF"/>
  </w:style>
  <w:style w:type="character" w:customStyle="1" w:styleId="caps">
    <w:name w:val="caps"/>
    <w:basedOn w:val="DefaultParagraphFont"/>
    <w:rsid w:val="006948AF"/>
  </w:style>
  <w:style w:type="character" w:customStyle="1" w:styleId="amp">
    <w:name w:val="amp"/>
    <w:basedOn w:val="DefaultParagraphFont"/>
    <w:rsid w:val="006948AF"/>
  </w:style>
  <w:style w:type="character" w:customStyle="1" w:styleId="article-quote-right">
    <w:name w:val="article-quote-right"/>
    <w:basedOn w:val="DefaultParagraphFont"/>
    <w:rsid w:val="006948AF"/>
  </w:style>
  <w:style w:type="character" w:customStyle="1" w:styleId="StyleBox12ptBold">
    <w:name w:val="Style Box + 12 pt Bold"/>
    <w:basedOn w:val="DefaultParagraphFont"/>
    <w:rsid w:val="006948AF"/>
    <w:rPr>
      <w:rFonts w:ascii="Georgia" w:hAnsi="Georgia"/>
      <w:b/>
      <w:bCs/>
      <w:sz w:val="22"/>
      <w:u w:val="single"/>
      <w:bdr w:val="none" w:sz="0" w:space="0" w:color="auto"/>
    </w:rPr>
  </w:style>
  <w:style w:type="character" w:customStyle="1" w:styleId="StyleBox12pt">
    <w:name w:val="Style Box + 12 pt"/>
    <w:basedOn w:val="DefaultParagraphFont"/>
    <w:rsid w:val="006948A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948AF"/>
    <w:rPr>
      <w:rFonts w:ascii="Georgia" w:hAnsi="Georgia" w:cs="Calibri"/>
      <w:b/>
      <w:bCs/>
      <w:i/>
      <w:iCs/>
      <w:sz w:val="22"/>
      <w:u w:val="single"/>
      <w:bdr w:val="none" w:sz="0" w:space="0" w:color="auto"/>
    </w:rPr>
  </w:style>
  <w:style w:type="paragraph" w:customStyle="1" w:styleId="Shrink">
    <w:name w:val="Shrink"/>
    <w:link w:val="ShrinkChar"/>
    <w:rsid w:val="006948AF"/>
    <w:pPr>
      <w:spacing w:after="0" w:line="240" w:lineRule="auto"/>
      <w:ind w:left="288" w:right="288"/>
    </w:pPr>
    <w:rPr>
      <w:rFonts w:ascii="Times New Roman" w:eastAsia="Times New Roman" w:hAnsi="Times New Roman" w:cs="Times New Roman"/>
      <w:sz w:val="12"/>
      <w:szCs w:val="24"/>
    </w:rPr>
  </w:style>
  <w:style w:type="character" w:customStyle="1" w:styleId="a">
    <w:name w:val="a"/>
    <w:basedOn w:val="DefaultParagraphFont"/>
    <w:rsid w:val="006948AF"/>
  </w:style>
  <w:style w:type="character" w:customStyle="1" w:styleId="SubtitleChar">
    <w:name w:val="Subtitle Char"/>
    <w:aliases w:val="Underlined card text Char"/>
    <w:link w:val="Subtitle"/>
    <w:locked/>
    <w:rsid w:val="006948AF"/>
    <w:rPr>
      <w:rFonts w:ascii="Arial" w:hAnsi="Arial" w:cs="Arial"/>
      <w:bCs/>
      <w:szCs w:val="26"/>
      <w:u w:val="single"/>
    </w:rPr>
  </w:style>
  <w:style w:type="paragraph" w:styleId="Subtitle">
    <w:name w:val="Subtitle"/>
    <w:aliases w:val="Underlined card text"/>
    <w:basedOn w:val="Normal"/>
    <w:next w:val="Normal"/>
    <w:link w:val="SubtitleChar"/>
    <w:qFormat/>
    <w:rsid w:val="006948AF"/>
    <w:pPr>
      <w:numPr>
        <w:ilvl w:val="1"/>
      </w:numPr>
    </w:pPr>
    <w:rPr>
      <w:rFonts w:cs="Arial"/>
      <w:bCs/>
      <w:szCs w:val="26"/>
      <w:u w:val="single"/>
    </w:rPr>
  </w:style>
  <w:style w:type="character" w:customStyle="1" w:styleId="SubtitleChar1">
    <w:name w:val="Subtitle Char1"/>
    <w:basedOn w:val="DefaultParagraphFont"/>
    <w:uiPriority w:val="11"/>
    <w:rsid w:val="006948AF"/>
    <w:rPr>
      <w:rFonts w:asciiTheme="majorHAnsi" w:eastAsiaTheme="majorEastAsia" w:hAnsiTheme="majorHAnsi" w:cstheme="majorBidi"/>
      <w:i/>
      <w:iCs/>
      <w:color w:val="5B9BD5" w:themeColor="accent1"/>
      <w:spacing w:val="15"/>
      <w:sz w:val="24"/>
      <w:szCs w:val="24"/>
    </w:rPr>
  </w:style>
  <w:style w:type="character" w:customStyle="1" w:styleId="MicrotextChar0">
    <w:name w:val="Microtext Char"/>
    <w:link w:val="Microtext0"/>
    <w:locked/>
    <w:rsid w:val="006948AF"/>
    <w:rPr>
      <w:sz w:val="12"/>
    </w:rPr>
  </w:style>
  <w:style w:type="paragraph" w:customStyle="1" w:styleId="Microtext0">
    <w:name w:val="Microtext"/>
    <w:basedOn w:val="Normal"/>
    <w:next w:val="Normal"/>
    <w:link w:val="MicrotextChar0"/>
    <w:qFormat/>
    <w:rsid w:val="006948AF"/>
    <w:rPr>
      <w:sz w:val="12"/>
    </w:rPr>
  </w:style>
  <w:style w:type="paragraph" w:customStyle="1" w:styleId="tagCharChar0">
    <w:name w:val="tag Char Char"/>
    <w:basedOn w:val="Normal"/>
    <w:rsid w:val="006948AF"/>
    <w:pPr>
      <w:spacing w:after="200" w:line="276" w:lineRule="auto"/>
    </w:pPr>
    <w:rPr>
      <w:rFonts w:cs="Arial"/>
      <w:b/>
      <w:sz w:val="24"/>
    </w:rPr>
  </w:style>
  <w:style w:type="character" w:customStyle="1" w:styleId="StyleStyle4LatinTimesNewRomanAsianSimSunChar">
    <w:name w:val="Style Style4 + (Latin) Times New Roman (Asian) SimSun Char"/>
    <w:link w:val="StyleStyle4LatinTimesNewRomanAsianSimSun"/>
    <w:locked/>
    <w:rsid w:val="006948AF"/>
    <w:rPr>
      <w:rFonts w:eastAsia="SimSun"/>
      <w:szCs w:val="24"/>
      <w:u w:val="single"/>
    </w:rPr>
  </w:style>
  <w:style w:type="paragraph" w:customStyle="1" w:styleId="StyleStyle4LatinTimesNewRomanAsianSimSun">
    <w:name w:val="Style Style4 + (Latin) Times New Roman (Asian) SimSun"/>
    <w:basedOn w:val="Style4"/>
    <w:link w:val="StyleStyle4LatinTimesNewRomanAsianSimSunChar"/>
    <w:rsid w:val="006948AF"/>
    <w:rPr>
      <w:rFonts w:asciiTheme="minorHAnsi" w:eastAsia="SimSun" w:hAnsiTheme="minorHAnsi"/>
    </w:rPr>
  </w:style>
  <w:style w:type="character" w:customStyle="1" w:styleId="StyleUnderlineCharLatinTimesNewRomanAsianSimSunChar">
    <w:name w:val="Style Underline Char + (Latin) Times New Roman (Asian) SimSun Char"/>
    <w:link w:val="StyleUnderlineCharLatinTimesNewRomanAsianSimSun"/>
    <w:locked/>
    <w:rsid w:val="006948AF"/>
    <w:rPr>
      <w:rFonts w:eastAsia="SimSu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rsid w:val="006948AF"/>
    <w:rPr>
      <w:rFonts w:eastAsia="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948AF"/>
    <w:rPr>
      <w:rFonts w:eastAsia="SimSu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rsid w:val="006948AF"/>
    <w:rPr>
      <w:rFonts w:eastAsia="SimSun"/>
      <w:b/>
      <w:bCs/>
      <w:u w:val="single"/>
    </w:rPr>
  </w:style>
  <w:style w:type="character" w:customStyle="1" w:styleId="StyleStyle49ptChar">
    <w:name w:val="Style Style4 + 9 pt Char"/>
    <w:link w:val="StyleStyle49pt"/>
    <w:locked/>
    <w:rsid w:val="006948AF"/>
    <w:rPr>
      <w:szCs w:val="24"/>
      <w:u w:val="single"/>
    </w:rPr>
  </w:style>
  <w:style w:type="paragraph" w:customStyle="1" w:styleId="StyleStyle49pt">
    <w:name w:val="Style Style4 + 9 pt"/>
    <w:basedOn w:val="Normal"/>
    <w:link w:val="StyleStyle49ptChar"/>
    <w:rsid w:val="006948AF"/>
    <w:rPr>
      <w:u w:val="single"/>
    </w:rPr>
  </w:style>
  <w:style w:type="character" w:customStyle="1" w:styleId="StyleStyle1BoldChar">
    <w:name w:val="Style Style1 + Bold Char"/>
    <w:link w:val="StyleStyle1Bold"/>
    <w:locked/>
    <w:rsid w:val="006948AF"/>
    <w:rPr>
      <w:rFonts w:eastAsia="SimSun"/>
      <w:b/>
      <w:bCs/>
      <w:szCs w:val="24"/>
      <w:u w:val="single"/>
      <w:lang w:eastAsia="zh-CN"/>
    </w:rPr>
  </w:style>
  <w:style w:type="paragraph" w:customStyle="1" w:styleId="StyleStyle1Bold">
    <w:name w:val="Style Style1 + Bold"/>
    <w:basedOn w:val="Style1"/>
    <w:link w:val="StyleStyle1BoldChar"/>
    <w:rsid w:val="006948AF"/>
    <w:pPr>
      <w:ind w:left="0" w:right="0"/>
    </w:pPr>
    <w:rPr>
      <w:rFonts w:eastAsia="SimSun"/>
      <w:b/>
      <w:bCs/>
      <w:strike w:val="0"/>
      <w:color w:val="auto"/>
      <w:sz w:val="22"/>
      <w:u w:val="single"/>
      <w:lang w:val="en-US" w:eastAsia="zh-CN"/>
    </w:rPr>
  </w:style>
  <w:style w:type="character" w:customStyle="1" w:styleId="BoldandUnderlineCharChar2">
    <w:name w:val="Bold and Underline Char Char2"/>
    <w:link w:val="BoldandUnderlineChar"/>
    <w:locked/>
    <w:rsid w:val="006948AF"/>
    <w:rPr>
      <w:b/>
      <w:u w:val="single"/>
    </w:rPr>
  </w:style>
  <w:style w:type="paragraph" w:customStyle="1" w:styleId="BoldandUnderlineChar">
    <w:name w:val="Bold and Underline Char"/>
    <w:basedOn w:val="Normal"/>
    <w:link w:val="BoldandUnderlineCharChar2"/>
    <w:rsid w:val="006948AF"/>
    <w:rPr>
      <w:b/>
      <w:u w:val="single"/>
    </w:rPr>
  </w:style>
  <w:style w:type="character" w:customStyle="1" w:styleId="StyleBoldandUnderlineChar11ptChar">
    <w:name w:val="Style Bold and Underline Char + 11 pt Char"/>
    <w:link w:val="StyleBoldandUnderlineChar11pt"/>
    <w:locked/>
    <w:rsid w:val="006948AF"/>
    <w:rPr>
      <w:b/>
      <w:bCs/>
      <w:u w:val="single"/>
    </w:rPr>
  </w:style>
  <w:style w:type="paragraph" w:customStyle="1" w:styleId="StyleBoldandUnderlineChar11pt">
    <w:name w:val="Style Bold and Underline Char + 11 pt"/>
    <w:basedOn w:val="BoldandUnderlineChar"/>
    <w:link w:val="StyleBoldandUnderlineChar11ptChar"/>
    <w:rsid w:val="006948AF"/>
    <w:rPr>
      <w:bCs/>
    </w:rPr>
  </w:style>
  <w:style w:type="character" w:customStyle="1" w:styleId="StyleUnderlineChar11ptChar">
    <w:name w:val="Style Underline Char + 11 pt Char"/>
    <w:link w:val="StyleUnderlineChar11pt"/>
    <w:locked/>
    <w:rsid w:val="006948AF"/>
    <w:rPr>
      <w:szCs w:val="24"/>
      <w:u w:val="single"/>
    </w:rPr>
  </w:style>
  <w:style w:type="paragraph" w:customStyle="1" w:styleId="StyleUnderlineChar11pt">
    <w:name w:val="Style Underline Char + 11 pt"/>
    <w:basedOn w:val="Normal"/>
    <w:link w:val="StyleUnderlineChar11ptChar"/>
    <w:rsid w:val="006948AF"/>
    <w:rPr>
      <w:u w:val="single"/>
    </w:rPr>
  </w:style>
  <w:style w:type="character" w:customStyle="1" w:styleId="StyleUnderlineChar11ptBoldChar">
    <w:name w:val="Style Underline Char + 11 pt Bold Char"/>
    <w:link w:val="StyleUnderlineChar11ptBold"/>
    <w:locked/>
    <w:rsid w:val="006948AF"/>
    <w:rPr>
      <w:b/>
      <w:bCs/>
      <w:szCs w:val="24"/>
      <w:u w:val="single"/>
    </w:rPr>
  </w:style>
  <w:style w:type="paragraph" w:customStyle="1" w:styleId="StyleUnderlineChar11ptBold">
    <w:name w:val="Style Underline Char + 11 pt Bold"/>
    <w:basedOn w:val="Normal"/>
    <w:link w:val="StyleUnderlineChar11ptBoldChar"/>
    <w:rsid w:val="006948AF"/>
    <w:rPr>
      <w:b/>
      <w:bCs/>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6948AF"/>
    <w:rPr>
      <w:rFonts w:eastAsia="SimSu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6948AF"/>
    <w:rPr>
      <w:rFonts w:eastAsia="SimSun"/>
      <w:b/>
      <w:bCs/>
      <w:u w:val="single"/>
    </w:rPr>
  </w:style>
  <w:style w:type="character" w:customStyle="1" w:styleId="StyleStyle4BoldChar">
    <w:name w:val="Style Style4 + Bold Char"/>
    <w:link w:val="StyleStyle4Bold"/>
    <w:locked/>
    <w:rsid w:val="006948AF"/>
    <w:rPr>
      <w:b/>
      <w:bCs/>
      <w:szCs w:val="24"/>
      <w:u w:val="single"/>
    </w:rPr>
  </w:style>
  <w:style w:type="paragraph" w:customStyle="1" w:styleId="StyleStyle4Bold">
    <w:name w:val="Style Style4 + Bold"/>
    <w:basedOn w:val="Style4"/>
    <w:link w:val="StyleStyle4BoldChar"/>
    <w:rsid w:val="006948AF"/>
    <w:rPr>
      <w:rFonts w:asciiTheme="minorHAnsi" w:eastAsiaTheme="minorHAnsi" w:hAnsiTheme="minorHAnsi"/>
      <w:b/>
      <w:bCs/>
    </w:rPr>
  </w:style>
  <w:style w:type="character" w:customStyle="1" w:styleId="StyleStyle411ptChar">
    <w:name w:val="Style Style4 + 11 pt Char"/>
    <w:link w:val="StyleStyle411pt"/>
    <w:locked/>
    <w:rsid w:val="006948AF"/>
    <w:rPr>
      <w:szCs w:val="24"/>
      <w:u w:val="single"/>
    </w:rPr>
  </w:style>
  <w:style w:type="paragraph" w:customStyle="1" w:styleId="StyleStyle411pt">
    <w:name w:val="Style Style4 + 11 pt"/>
    <w:basedOn w:val="Normal"/>
    <w:link w:val="StyleStyle411ptChar"/>
    <w:rsid w:val="006948AF"/>
    <w:rPr>
      <w:u w:val="single"/>
    </w:rPr>
  </w:style>
  <w:style w:type="character" w:customStyle="1" w:styleId="StyleStyle411ptBoldChar">
    <w:name w:val="Style Style4 + 11 pt Bold Char"/>
    <w:link w:val="StyleStyle411ptBold"/>
    <w:locked/>
    <w:rsid w:val="006948AF"/>
    <w:rPr>
      <w:b/>
      <w:bCs/>
      <w:szCs w:val="24"/>
      <w:u w:val="single"/>
    </w:rPr>
  </w:style>
  <w:style w:type="paragraph" w:customStyle="1" w:styleId="StyleStyle411ptBold">
    <w:name w:val="Style Style4 + 11 pt Bold"/>
    <w:basedOn w:val="Normal"/>
    <w:link w:val="StyleStyle411ptBoldChar"/>
    <w:rsid w:val="006948AF"/>
    <w:rPr>
      <w:b/>
      <w:bCs/>
      <w:u w:val="single"/>
    </w:rPr>
  </w:style>
  <w:style w:type="character" w:customStyle="1" w:styleId="StyleStyle411pt1Char">
    <w:name w:val="Style Style4 + 11 pt1 Char"/>
    <w:link w:val="StyleStyle411pt1"/>
    <w:locked/>
    <w:rsid w:val="006948AF"/>
    <w:rPr>
      <w:szCs w:val="24"/>
      <w:u w:val="single"/>
    </w:rPr>
  </w:style>
  <w:style w:type="paragraph" w:customStyle="1" w:styleId="StyleStyle411pt1">
    <w:name w:val="Style Style4 + 11 pt1"/>
    <w:basedOn w:val="Style4"/>
    <w:link w:val="StyleStyle411pt1Char"/>
    <w:rsid w:val="006948AF"/>
    <w:rPr>
      <w:rFonts w:asciiTheme="minorHAnsi" w:eastAsiaTheme="minorHAnsi" w:hAnsiTheme="minorHAnsi"/>
    </w:rPr>
  </w:style>
  <w:style w:type="character" w:customStyle="1" w:styleId="StyleStyle411ptBorderSinglesolidlineAuto05ptLChar">
    <w:name w:val="Style Style4 + 11 pt Border: : (Single solid line Auto  0.5 pt L... Char"/>
    <w:link w:val="StyleStyle411ptBorderSinglesolidlineAuto05ptL"/>
    <w:locked/>
    <w:rsid w:val="006948AF"/>
    <w:rPr>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rsid w:val="006948AF"/>
    <w:pPr>
      <w:pBdr>
        <w:top w:val="single" w:sz="4" w:space="0" w:color="auto"/>
        <w:left w:val="single" w:sz="4" w:space="0" w:color="auto"/>
        <w:bottom w:val="single" w:sz="4" w:space="0" w:color="auto"/>
        <w:right w:val="single" w:sz="4" w:space="0" w:color="auto"/>
      </w:pBdr>
    </w:pPr>
    <w:rPr>
      <w:rFonts w:asciiTheme="minorHAnsi" w:eastAsiaTheme="minorHAnsi" w:hAnsiTheme="minorHAnsi"/>
      <w:bdr w:val="single" w:sz="4" w:space="0" w:color="auto" w:frame="1"/>
    </w:rPr>
  </w:style>
  <w:style w:type="character" w:customStyle="1" w:styleId="StyleStyle49ptBoldChar">
    <w:name w:val="Style Style4 + 9 pt Bold Char"/>
    <w:link w:val="StyleStyle49ptBold"/>
    <w:locked/>
    <w:rsid w:val="006948AF"/>
    <w:rPr>
      <w:b/>
      <w:bCs/>
      <w:szCs w:val="24"/>
      <w:u w:val="single"/>
    </w:rPr>
  </w:style>
  <w:style w:type="paragraph" w:customStyle="1" w:styleId="StyleStyle49ptBold">
    <w:name w:val="Style Style4 + 9 pt Bold"/>
    <w:basedOn w:val="Normal"/>
    <w:link w:val="StyleStyle49ptBoldChar"/>
    <w:rsid w:val="006948AF"/>
    <w:rPr>
      <w:b/>
      <w:bCs/>
      <w:u w:val="single"/>
    </w:rPr>
  </w:style>
  <w:style w:type="character" w:customStyle="1" w:styleId="StyleStyle49ptBoldBorderSinglesolidlineAuto05Char">
    <w:name w:val="Style Style4 + 9 pt Bold Border: : (Single solid line Auto  0.5... Char"/>
    <w:link w:val="StyleStyle49ptBoldBorderSinglesolidlineAuto05"/>
    <w:locked/>
    <w:rsid w:val="006948AF"/>
    <w:rPr>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rsid w:val="006948AF"/>
    <w:pPr>
      <w:pBdr>
        <w:top w:val="single" w:sz="4" w:space="0" w:color="auto"/>
        <w:left w:val="single" w:sz="4" w:space="0" w:color="auto"/>
        <w:bottom w:val="single" w:sz="4" w:space="0" w:color="auto"/>
        <w:right w:val="single" w:sz="4" w:space="0" w:color="auto"/>
      </w:pBdr>
    </w:pPr>
    <w:rPr>
      <w:rFonts w:asciiTheme="minorHAnsi" w:eastAsiaTheme="minorHAnsi" w:hAnsiTheme="minorHAnsi"/>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948AF"/>
    <w:rPr>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rsid w:val="006948AF"/>
    <w:pPr>
      <w:pBdr>
        <w:top w:val="single" w:sz="4" w:space="0" w:color="auto"/>
        <w:left w:val="single" w:sz="4" w:space="0" w:color="auto"/>
        <w:bottom w:val="single" w:sz="4" w:space="0" w:color="auto"/>
        <w:right w:val="single" w:sz="4" w:space="0" w:color="auto"/>
      </w:pBdr>
    </w:pPr>
    <w:rPr>
      <w:rFonts w:asciiTheme="minorHAnsi" w:eastAsiaTheme="minorHAnsi" w:hAnsiTheme="minorHAnsi"/>
      <w:bdr w:val="single" w:sz="4" w:space="0" w:color="auto" w:frame="1"/>
    </w:rPr>
  </w:style>
  <w:style w:type="character" w:customStyle="1" w:styleId="H4TagChar1">
    <w:name w:val="H4 (Tag) Char1"/>
    <w:link w:val="H4Tag"/>
    <w:locked/>
    <w:rsid w:val="006948AF"/>
    <w:rPr>
      <w:rFonts w:ascii="Georgia" w:hAnsi="Georgia"/>
      <w:b/>
    </w:rPr>
  </w:style>
  <w:style w:type="paragraph" w:customStyle="1" w:styleId="H4Tag">
    <w:name w:val="H4 (Tag)"/>
    <w:basedOn w:val="Normal"/>
    <w:link w:val="H4TagChar1"/>
    <w:qFormat/>
    <w:rsid w:val="006948AF"/>
    <w:rPr>
      <w:rFonts w:ascii="Georgia" w:hAnsi="Georgia"/>
      <w:b/>
    </w:rPr>
  </w:style>
  <w:style w:type="character" w:customStyle="1" w:styleId="UnderlineCharCharCharCharCharChar">
    <w:name w:val="Underline Char Char Char Char Char Char"/>
    <w:link w:val="UnderlineCharCharCharCharChar"/>
    <w:locked/>
    <w:rsid w:val="006948AF"/>
    <w:rPr>
      <w:rFonts w:ascii="Arial Narrow" w:hAnsi="Arial Narrow"/>
      <w:szCs w:val="24"/>
      <w:u w:val="single"/>
    </w:rPr>
  </w:style>
  <w:style w:type="paragraph" w:customStyle="1" w:styleId="UnderlineCharCharCharCharChar">
    <w:name w:val="Underline Char Char Char Char Char"/>
    <w:basedOn w:val="Normal"/>
    <w:link w:val="UnderlineCharCharCharCharCharChar"/>
    <w:rsid w:val="006948AF"/>
    <w:rPr>
      <w:rFonts w:ascii="Arial Narrow" w:hAnsi="Arial Narrow"/>
      <w:u w:val="single"/>
    </w:rPr>
  </w:style>
  <w:style w:type="character" w:customStyle="1" w:styleId="TextsmallChar">
    <w:name w:val="Textsmall Char"/>
    <w:link w:val="Textsmall"/>
    <w:locked/>
    <w:rsid w:val="006948AF"/>
    <w:rPr>
      <w:sz w:val="16"/>
      <w:szCs w:val="24"/>
    </w:rPr>
  </w:style>
  <w:style w:type="paragraph" w:customStyle="1" w:styleId="Textsmall">
    <w:name w:val="Textsmall"/>
    <w:basedOn w:val="Normal"/>
    <w:next w:val="Normal"/>
    <w:link w:val="TextsmallChar"/>
    <w:rsid w:val="006948AF"/>
    <w:rPr>
      <w:sz w:val="16"/>
    </w:rPr>
  </w:style>
  <w:style w:type="character" w:customStyle="1" w:styleId="Debate-CardTagandCite-F6Char">
    <w:name w:val="Debate- Card Tag and Cite- F6 Char"/>
    <w:link w:val="Debate-CardTagandCite-F6"/>
    <w:locked/>
    <w:rsid w:val="006948AF"/>
    <w:rPr>
      <w:rFonts w:ascii="Georgia" w:hAnsi="Georgia"/>
      <w:b/>
    </w:rPr>
  </w:style>
  <w:style w:type="paragraph" w:customStyle="1" w:styleId="Debate-CardTagandCite-F6">
    <w:name w:val="Debate- Card Tag and Cite- F6"/>
    <w:basedOn w:val="Normal"/>
    <w:link w:val="Debate-CardTagandCite-F6Char"/>
    <w:qFormat/>
    <w:rsid w:val="006948AF"/>
    <w:pPr>
      <w:contextualSpacing/>
    </w:pPr>
    <w:rPr>
      <w:rFonts w:ascii="Georgia" w:hAnsi="Georgia"/>
      <w:b/>
    </w:rPr>
  </w:style>
  <w:style w:type="character" w:customStyle="1" w:styleId="CardText2Char">
    <w:name w:val="Card Text 2 Char"/>
    <w:link w:val="CardText2"/>
    <w:locked/>
    <w:rsid w:val="006948AF"/>
    <w:rPr>
      <w:rFonts w:ascii="Georgia" w:hAnsi="Georgia"/>
      <w:b/>
      <w:color w:val="000000"/>
      <w:u w:val="single"/>
    </w:rPr>
  </w:style>
  <w:style w:type="paragraph" w:customStyle="1" w:styleId="CardText2">
    <w:name w:val="Card Text 2"/>
    <w:basedOn w:val="CardText10"/>
    <w:link w:val="CardText2Char"/>
    <w:rsid w:val="006948AF"/>
    <w:rPr>
      <w:rFonts w:ascii="Georgia" w:eastAsiaTheme="minorHAnsi" w:hAnsi="Georgia" w:cstheme="minorBidi"/>
      <w:b/>
    </w:rPr>
  </w:style>
  <w:style w:type="character" w:customStyle="1" w:styleId="Debate-CardSmalltextF2Char">
    <w:name w:val="Debate- Card Small text F2 Char"/>
    <w:link w:val="Debate-CardSmalltextF2"/>
    <w:locked/>
    <w:rsid w:val="006948AF"/>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6948AF"/>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6948A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948AF"/>
    <w:pPr>
      <w:spacing w:after="200"/>
      <w:contextualSpacing/>
    </w:pPr>
    <w:rPr>
      <w:rFonts w:ascii="Arial Narrow" w:hAnsi="Arial Narrow"/>
      <w:sz w:val="18"/>
      <w:u w:val="single"/>
    </w:rPr>
  </w:style>
  <w:style w:type="paragraph" w:styleId="NoSpacing">
    <w:name w:val="No Spacing"/>
    <w:aliases w:val="ClearFormatting,Tag Title"/>
    <w:uiPriority w:val="1"/>
    <w:qFormat/>
    <w:rsid w:val="006948AF"/>
    <w:pPr>
      <w:spacing w:after="0" w:line="240" w:lineRule="auto"/>
    </w:pPr>
    <w:rPr>
      <w:rFonts w:ascii="Arial" w:eastAsia="Times New Roman" w:hAnsi="Arial" w:cs="Times New Roman"/>
      <w:sz w:val="20"/>
      <w:szCs w:val="24"/>
    </w:rPr>
  </w:style>
  <w:style w:type="character" w:customStyle="1" w:styleId="Debate-EmphasizedText-F5Char">
    <w:name w:val="Debate- Emphasized Text- F5 Char"/>
    <w:link w:val="Debate-EmphasizedText-F5"/>
    <w:locked/>
    <w:rsid w:val="006948AF"/>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6948AF"/>
    <w:rPr>
      <w:b/>
    </w:rPr>
  </w:style>
  <w:style w:type="character" w:customStyle="1" w:styleId="BoldandUnderlineCharCharCharChar">
    <w:name w:val="Bold and Underline Char Char Char Char"/>
    <w:rsid w:val="006948AF"/>
    <w:rPr>
      <w:b/>
      <w:bCs w:val="0"/>
      <w:noProof w:val="0"/>
      <w:u w:val="single"/>
      <w:lang w:val="en-US" w:eastAsia="en-US" w:bidi="ar-SA"/>
    </w:rPr>
  </w:style>
  <w:style w:type="character" w:customStyle="1" w:styleId="BoldandUnderlineCharChar">
    <w:name w:val="Bold and Underline Char Char"/>
    <w:rsid w:val="006948AF"/>
    <w:rPr>
      <w:b/>
      <w:bCs w:val="0"/>
      <w:noProof w:val="0"/>
      <w:u w:val="single"/>
      <w:lang w:val="en-US" w:eastAsia="en-US" w:bidi="ar-SA"/>
    </w:rPr>
  </w:style>
  <w:style w:type="character" w:customStyle="1" w:styleId="UnderlineCharChar1">
    <w:name w:val="Underline Char Char1"/>
    <w:aliases w:val="Heading 2 Char Char1 Char Ch"/>
    <w:qFormat/>
    <w:rsid w:val="006948AF"/>
    <w:rPr>
      <w:u w:val="single"/>
      <w:lang w:val="en-US" w:eastAsia="en-US" w:bidi="ar-SA"/>
    </w:rPr>
  </w:style>
  <w:style w:type="character" w:customStyle="1" w:styleId="stylestylebold12pt0">
    <w:name w:val="stylestylebold12pt"/>
    <w:rsid w:val="006948AF"/>
  </w:style>
  <w:style w:type="character" w:customStyle="1" w:styleId="commentstext">
    <w:name w:val="commentstext"/>
    <w:rsid w:val="006948AF"/>
  </w:style>
  <w:style w:type="character" w:customStyle="1" w:styleId="Style9ptUnderline">
    <w:name w:val="Style 9 pt Underline"/>
    <w:rsid w:val="006948AF"/>
    <w:rPr>
      <w:sz w:val="22"/>
      <w:u w:val="single"/>
    </w:rPr>
  </w:style>
  <w:style w:type="character" w:customStyle="1" w:styleId="CharChar11">
    <w:name w:val="Char Char11"/>
    <w:rsid w:val="006948AF"/>
    <w:rPr>
      <w:rFonts w:ascii="Arial" w:hAnsi="Arial" w:cs="Arial" w:hint="default"/>
      <w:bCs/>
      <w:szCs w:val="26"/>
      <w:u w:val="single"/>
      <w:lang w:val="en-US" w:eastAsia="en-US" w:bidi="ar-SA"/>
    </w:rPr>
  </w:style>
  <w:style w:type="character" w:customStyle="1" w:styleId="ilad">
    <w:name w:val="il_ad"/>
    <w:rsid w:val="006948AF"/>
  </w:style>
  <w:style w:type="character" w:customStyle="1" w:styleId="Style1Char1">
    <w:name w:val="Style1 Char1"/>
    <w:rsid w:val="006948AF"/>
    <w:rPr>
      <w:rFonts w:ascii="Times New Roman" w:eastAsia="SimSun" w:hAnsi="Times New Roman" w:cs="Times New Roman" w:hint="default"/>
      <w:szCs w:val="24"/>
      <w:u w:val="single"/>
      <w:lang w:eastAsia="zh-CN"/>
    </w:rPr>
  </w:style>
  <w:style w:type="character" w:customStyle="1" w:styleId="StyleStyle4CharTimesNewRoman11pt">
    <w:name w:val="Style Style4 Char + Times New Roman 11 pt"/>
    <w:rsid w:val="006948AF"/>
    <w:rPr>
      <w:rFonts w:ascii="Times New Roman" w:hAnsi="Times New Roman"/>
      <w:sz w:val="20"/>
      <w:szCs w:val="24"/>
      <w:u w:val="single"/>
      <w:lang w:val="en-US" w:eastAsia="en-US" w:bidi="ar-SA"/>
    </w:rPr>
  </w:style>
  <w:style w:type="paragraph" w:customStyle="1" w:styleId="StyleHeading4TagBigcardNotBold">
    <w:name w:val="Style Heading 4TagBig card + Not Bold"/>
    <w:basedOn w:val="Heading4"/>
    <w:rsid w:val="006948AF"/>
    <w:pPr>
      <w:spacing w:before="0"/>
    </w:pPr>
    <w:rPr>
      <w:rFonts w:ascii="Georgia" w:eastAsia="Times New Roman" w:hAnsi="Georgia" w:cs="Times New Roman"/>
      <w:iCs w:val="0"/>
      <w:sz w:val="22"/>
    </w:rPr>
  </w:style>
  <w:style w:type="character" w:customStyle="1" w:styleId="UnderlinedCardTextChar">
    <w:name w:val="Underlined Card Text Char"/>
    <w:link w:val="UnderlinedCardText"/>
    <w:rsid w:val="006948AF"/>
    <w:rPr>
      <w:rFonts w:ascii="Georgia" w:eastAsia="Calibri" w:hAnsi="Georgia"/>
      <w:u w:val="single"/>
    </w:rPr>
  </w:style>
  <w:style w:type="character" w:customStyle="1" w:styleId="StyleDebateUnderlineBold">
    <w:name w:val="Style Debate Underline + Bold"/>
    <w:basedOn w:val="DebateUnderline"/>
    <w:rsid w:val="006948AF"/>
    <w:rPr>
      <w:rFonts w:ascii="Times New Roman" w:hAnsi="Times New Roman"/>
      <w:b/>
      <w:bCs/>
      <w:sz w:val="20"/>
      <w:szCs w:val="20"/>
      <w:u w:val="single"/>
    </w:rPr>
  </w:style>
  <w:style w:type="character" w:customStyle="1" w:styleId="StyleStyle4CharTimesNewRoman11ptBold">
    <w:name w:val="Style Style4 Char + Times New Roman 11 pt Bold"/>
    <w:basedOn w:val="DefaultParagraphFont"/>
    <w:rsid w:val="006948AF"/>
    <w:rPr>
      <w:rFonts w:ascii="Times New Roman" w:hAnsi="Times New Roman"/>
      <w:b/>
      <w:bCs/>
      <w:sz w:val="20"/>
      <w:szCs w:val="24"/>
      <w:u w:val="single"/>
      <w:lang w:val="en-US" w:eastAsia="en-US" w:bidi="ar-SA"/>
    </w:rPr>
  </w:style>
  <w:style w:type="character" w:customStyle="1" w:styleId="Bold12">
    <w:name w:val="Bold12"/>
    <w:uiPriority w:val="1"/>
    <w:qFormat/>
    <w:rsid w:val="006948AF"/>
    <w:rPr>
      <w:rFonts w:ascii="Times New Roman" w:hAnsi="Times New Roman"/>
      <w:b/>
      <w:sz w:val="24"/>
    </w:rPr>
  </w:style>
  <w:style w:type="character" w:customStyle="1" w:styleId="NotBold10Final">
    <w:name w:val="NotBold10Final"/>
    <w:uiPriority w:val="1"/>
    <w:qFormat/>
    <w:rsid w:val="006948AF"/>
    <w:rPr>
      <w:rFonts w:ascii="Times New Roman" w:hAnsi="Times New Roman"/>
      <w:b w:val="0"/>
      <w:i w:val="0"/>
      <w:sz w:val="20"/>
    </w:rPr>
  </w:style>
  <w:style w:type="character" w:customStyle="1" w:styleId="StyleThickunderline1">
    <w:name w:val="Style Thick underline1"/>
    <w:basedOn w:val="DefaultParagraphFont"/>
    <w:rsid w:val="006948AF"/>
    <w:rPr>
      <w:u w:val="single"/>
    </w:rPr>
  </w:style>
  <w:style w:type="character" w:customStyle="1" w:styleId="body-text">
    <w:name w:val="body-text"/>
    <w:rsid w:val="006948AF"/>
  </w:style>
  <w:style w:type="character" w:customStyle="1" w:styleId="StyleUnderline2">
    <w:name w:val="Style Underline2"/>
    <w:rsid w:val="006948AF"/>
    <w:rPr>
      <w:u w:val="single"/>
    </w:rPr>
  </w:style>
  <w:style w:type="paragraph" w:customStyle="1" w:styleId="Style21">
    <w:name w:val="Style21"/>
    <w:basedOn w:val="Normal"/>
    <w:uiPriority w:val="99"/>
    <w:rsid w:val="006948AF"/>
    <w:pPr>
      <w:widowControl w:val="0"/>
      <w:autoSpaceDE w:val="0"/>
      <w:autoSpaceDN w:val="0"/>
      <w:adjustRightInd w:val="0"/>
      <w:spacing w:line="224" w:lineRule="exact"/>
      <w:ind w:hanging="158"/>
      <w:jc w:val="both"/>
    </w:pPr>
    <w:rPr>
      <w:rFonts w:eastAsia="Calibri" w:cs="Calibri"/>
      <w:sz w:val="24"/>
    </w:rPr>
  </w:style>
  <w:style w:type="character" w:customStyle="1" w:styleId="FontStyle310">
    <w:name w:val="Font Style310"/>
    <w:basedOn w:val="DefaultParagraphFont"/>
    <w:uiPriority w:val="99"/>
    <w:rsid w:val="006948AF"/>
    <w:rPr>
      <w:rFonts w:ascii="Times New Roman" w:hAnsi="Times New Roman" w:cs="Times New Roman"/>
      <w:b/>
      <w:bCs/>
      <w:i/>
      <w:iCs/>
      <w:spacing w:val="-10"/>
      <w:sz w:val="18"/>
      <w:szCs w:val="18"/>
    </w:rPr>
  </w:style>
  <w:style w:type="character" w:customStyle="1" w:styleId="FontStyle329">
    <w:name w:val="Font Style329"/>
    <w:basedOn w:val="DefaultParagraphFont"/>
    <w:uiPriority w:val="99"/>
    <w:rsid w:val="006948AF"/>
    <w:rPr>
      <w:rFonts w:ascii="Times New Roman" w:hAnsi="Times New Roman" w:cs="Times New Roman"/>
      <w:b/>
      <w:bCs/>
      <w:spacing w:val="-10"/>
      <w:sz w:val="18"/>
      <w:szCs w:val="18"/>
    </w:rPr>
  </w:style>
  <w:style w:type="character" w:customStyle="1" w:styleId="FontStyle370">
    <w:name w:val="Font Style370"/>
    <w:basedOn w:val="DefaultParagraphFont"/>
    <w:uiPriority w:val="99"/>
    <w:rsid w:val="006948AF"/>
    <w:rPr>
      <w:rFonts w:ascii="Cambria" w:hAnsi="Cambria" w:cs="Cambria"/>
      <w:b/>
      <w:bCs/>
      <w:spacing w:val="-10"/>
      <w:sz w:val="18"/>
      <w:szCs w:val="18"/>
    </w:rPr>
  </w:style>
  <w:style w:type="paragraph" w:customStyle="1" w:styleId="Standard">
    <w:name w:val="Standard"/>
    <w:rsid w:val="006948A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b">
    <w:name w:val="b"/>
    <w:rsid w:val="006948AF"/>
  </w:style>
  <w:style w:type="character" w:customStyle="1" w:styleId="A2">
    <w:name w:val="A2"/>
    <w:uiPriority w:val="99"/>
    <w:rsid w:val="006948AF"/>
    <w:rPr>
      <w:rFonts w:cs="FLLPNE+AGaramondPro-Regular"/>
      <w:color w:val="000000"/>
      <w:sz w:val="22"/>
      <w:szCs w:val="22"/>
    </w:rPr>
  </w:style>
  <w:style w:type="character" w:customStyle="1" w:styleId="A0">
    <w:name w:val="A0"/>
    <w:rsid w:val="006948AF"/>
    <w:rPr>
      <w:rFonts w:cs="FLLPNE+AGaramondPro-Regular"/>
      <w:color w:val="000000"/>
      <w:sz w:val="28"/>
      <w:szCs w:val="28"/>
    </w:rPr>
  </w:style>
  <w:style w:type="character" w:customStyle="1" w:styleId="StyleBold">
    <w:name w:val="Style Bold"/>
    <w:basedOn w:val="DefaultParagraphFont"/>
    <w:uiPriority w:val="9"/>
    <w:rsid w:val="006948AF"/>
    <w:rPr>
      <w:b/>
      <w:bCs/>
    </w:rPr>
  </w:style>
  <w:style w:type="paragraph" w:customStyle="1" w:styleId="StyleStyle411ptBoldBorderSinglesolidlineAuto0">
    <w:name w:val="Style Style4 + 11 pt Bold Border: : (Single solid line Auto  0...."/>
    <w:basedOn w:val="Normal"/>
    <w:link w:val="StyleStyle411ptBoldBorderSinglesolidlineAuto0Char"/>
    <w:rsid w:val="006948AF"/>
    <w:rPr>
      <w:b/>
      <w:bCs/>
      <w:sz w:val="16"/>
      <w:u w:val="single"/>
      <w:bdr w:val="single" w:sz="4" w:space="0" w:color="auto"/>
      <w:lang w:val="x-none" w:eastAsia="x-none"/>
    </w:rPr>
  </w:style>
  <w:style w:type="character" w:customStyle="1" w:styleId="StyleStyle411ptBoldBorderSinglesolidlineAuto0Char">
    <w:name w:val="Style Style4 + 11 pt Bold Border: : (Single solid line Auto  0.... Char"/>
    <w:link w:val="StyleStyle411ptBoldBorderSinglesolidlineAuto0"/>
    <w:rsid w:val="006948AF"/>
    <w:rPr>
      <w:rFonts w:ascii="Arial" w:eastAsia="Times New Roman" w:hAnsi="Arial" w:cs="Times New Roman"/>
      <w:b/>
      <w:bCs/>
      <w:sz w:val="16"/>
      <w:szCs w:val="24"/>
      <w:u w:val="single"/>
      <w:bdr w:val="single" w:sz="4" w:space="0" w:color="auto"/>
      <w:lang w:val="x-none" w:eastAsia="x-none"/>
    </w:rPr>
  </w:style>
  <w:style w:type="character" w:customStyle="1" w:styleId="globalcontentbody">
    <w:name w:val="globalcontentbody"/>
    <w:basedOn w:val="DefaultParagraphFont"/>
    <w:rsid w:val="006948AF"/>
  </w:style>
  <w:style w:type="paragraph" w:customStyle="1" w:styleId="StyleStyle112pt">
    <w:name w:val="Style Style1 + 12 pt"/>
    <w:basedOn w:val="Normal"/>
    <w:link w:val="StyleStyle112ptChar"/>
    <w:rsid w:val="006948AF"/>
    <w:rPr>
      <w:rFonts w:eastAsia="SimSun" w:cs="Calibri"/>
      <w:sz w:val="16"/>
      <w:u w:val="single"/>
      <w:lang w:eastAsia="zh-CN"/>
    </w:rPr>
  </w:style>
  <w:style w:type="character" w:customStyle="1" w:styleId="StyleStyle112ptChar">
    <w:name w:val="Style Style1 + 12 pt Char"/>
    <w:basedOn w:val="DefaultParagraphFont"/>
    <w:link w:val="StyleStyle112pt"/>
    <w:rsid w:val="006948AF"/>
    <w:rPr>
      <w:rFonts w:ascii="Arial" w:eastAsia="SimSun" w:hAnsi="Arial" w:cs="Calibri"/>
      <w:sz w:val="16"/>
      <w:szCs w:val="24"/>
      <w:u w:val="single"/>
      <w:lang w:eastAsia="zh-CN"/>
    </w:rPr>
  </w:style>
  <w:style w:type="character" w:customStyle="1" w:styleId="Styleterm111ptUnderline">
    <w:name w:val="Style term1 + 11 pt Underline"/>
    <w:basedOn w:val="term1"/>
    <w:rsid w:val="006948AF"/>
    <w:rPr>
      <w:rFonts w:ascii="Verdana" w:hAnsi="Verdana" w:hint="default"/>
      <w:b/>
      <w:bCs/>
      <w:sz w:val="20"/>
      <w:szCs w:val="20"/>
      <w:u w:val="single"/>
    </w:rPr>
  </w:style>
  <w:style w:type="paragraph" w:customStyle="1" w:styleId="StyleMinimizedTextArialNarrow10pt">
    <w:name w:val="Style Minimized Text + Arial Narrow 10 pt"/>
    <w:basedOn w:val="MinimizedText"/>
    <w:link w:val="StyleMinimizedTextArialNarrow10ptChar"/>
    <w:rsid w:val="006948AF"/>
    <w:rPr>
      <w:rFonts w:ascii="Arial" w:eastAsia="Times New Roman" w:hAnsi="Arial" w:cs="Calibri"/>
      <w:sz w:val="20"/>
      <w:szCs w:val="24"/>
    </w:rPr>
  </w:style>
  <w:style w:type="character" w:customStyle="1" w:styleId="StyleMinimizedTextArialNarrow10ptChar">
    <w:name w:val="Style Minimized Text + Arial Narrow 10 pt Char"/>
    <w:basedOn w:val="MinimizedTextChar"/>
    <w:link w:val="StyleMinimizedTextArialNarrow10pt"/>
    <w:rsid w:val="006948AF"/>
    <w:rPr>
      <w:rFonts w:ascii="Arial" w:eastAsia="Times New Roman" w:hAnsi="Arial" w:cs="Calibri"/>
      <w:sz w:val="20"/>
      <w:szCs w:val="24"/>
    </w:rPr>
  </w:style>
  <w:style w:type="character" w:customStyle="1" w:styleId="Styleunderline11pt">
    <w:name w:val="Style underline + 11 pt"/>
    <w:basedOn w:val="underline"/>
    <w:rsid w:val="006948AF"/>
    <w:rPr>
      <w:rFonts w:ascii="Times New Roman" w:hAnsi="Times New Roman" w:cs="Times New Roman"/>
      <w:sz w:val="20"/>
      <w:u w:val="single"/>
    </w:rPr>
  </w:style>
  <w:style w:type="character" w:customStyle="1" w:styleId="Styleunderline11ptBold">
    <w:name w:val="Style underline + 11 pt Bold"/>
    <w:basedOn w:val="underline"/>
    <w:rsid w:val="006948A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rsid w:val="006948AF"/>
    <w:rPr>
      <w:sz w:val="16"/>
      <w:u w:val="single"/>
      <w:bdr w:val="single" w:sz="4" w:space="0" w:color="auto"/>
      <w:lang w:val="x-none" w:eastAsia="x-none"/>
    </w:rPr>
  </w:style>
  <w:style w:type="character" w:customStyle="1" w:styleId="StyleUnderlineChar11ptBorderSinglesolidlineAutoChar">
    <w:name w:val="Style Underline Char + 11 pt Border: : (Single solid line Auto  ... Char"/>
    <w:link w:val="StyleUnderlineChar11ptBorderSinglesolidlineAuto"/>
    <w:rsid w:val="006948AF"/>
    <w:rPr>
      <w:rFonts w:ascii="Arial" w:eastAsia="Times New Roman" w:hAnsi="Arial" w:cs="Times New Roman"/>
      <w:sz w:val="16"/>
      <w:szCs w:val="24"/>
      <w:u w:val="single"/>
      <w:bdr w:val="single" w:sz="4" w:space="0" w:color="auto"/>
      <w:lang w:val="x-none" w:eastAsia="x-none"/>
    </w:rPr>
  </w:style>
  <w:style w:type="character" w:customStyle="1" w:styleId="Heading3CharCharCharChar2">
    <w:name w:val="Heading 3 Char Char Char Char2"/>
    <w:basedOn w:val="DefaultParagraphFont"/>
    <w:rsid w:val="006948AF"/>
    <w:rPr>
      <w:rFonts w:cs="Arial"/>
      <w:bCs/>
      <w:szCs w:val="26"/>
      <w:u w:val="single"/>
      <w:lang w:val="en-US" w:eastAsia="en-US" w:bidi="ar-SA"/>
    </w:rPr>
  </w:style>
  <w:style w:type="character" w:customStyle="1" w:styleId="Style9pt">
    <w:name w:val="Style 9 pt"/>
    <w:basedOn w:val="DefaultParagraphFont"/>
    <w:rsid w:val="006948AF"/>
    <w:rPr>
      <w:rFonts w:ascii="Times New Roman" w:hAnsi="Times New Roman"/>
      <w:sz w:val="20"/>
    </w:rPr>
  </w:style>
  <w:style w:type="paragraph" w:customStyle="1" w:styleId="StyleStyle49pt3">
    <w:name w:val="Style Style4 + 9 pt3"/>
    <w:basedOn w:val="Style4"/>
    <w:link w:val="StyleStyle49pt3Char"/>
    <w:qFormat/>
    <w:rsid w:val="006948AF"/>
    <w:rPr>
      <w:rFonts w:eastAsia="Times New Roman" w:cs="Calibri"/>
      <w:sz w:val="16"/>
    </w:rPr>
  </w:style>
  <w:style w:type="character" w:customStyle="1" w:styleId="StyleStyle49pt3Char">
    <w:name w:val="Style Style4 + 9 pt3 Char"/>
    <w:basedOn w:val="Style4Char"/>
    <w:link w:val="StyleStyle49pt3"/>
    <w:rsid w:val="006948AF"/>
    <w:rPr>
      <w:rFonts w:ascii="Times New Roman" w:eastAsia="Times New Roman" w:hAnsi="Times New Roman" w:cs="Calibri"/>
      <w:sz w:val="16"/>
      <w:szCs w:val="24"/>
      <w:u w:val="single"/>
    </w:rPr>
  </w:style>
  <w:style w:type="character" w:customStyle="1" w:styleId="authorbio">
    <w:name w:val="authorbio"/>
    <w:basedOn w:val="DefaultParagraphFont"/>
    <w:rsid w:val="006948AF"/>
  </w:style>
  <w:style w:type="character" w:customStyle="1" w:styleId="StyleStyleUnderline411pt">
    <w:name w:val="Style Style Underline4 + 11 pt"/>
    <w:basedOn w:val="DefaultParagraphFont"/>
    <w:rsid w:val="006948AF"/>
    <w:rPr>
      <w:sz w:val="20"/>
      <w:u w:val="single"/>
    </w:rPr>
  </w:style>
  <w:style w:type="character" w:customStyle="1" w:styleId="StyleStyleUnderline411ptBold">
    <w:name w:val="Style Style Underline4 + 11 pt Bold"/>
    <w:basedOn w:val="DefaultParagraphFont"/>
    <w:rsid w:val="006948AF"/>
    <w:rPr>
      <w:b/>
      <w:bCs/>
      <w:sz w:val="20"/>
      <w:u w:val="single"/>
    </w:rPr>
  </w:style>
  <w:style w:type="character" w:customStyle="1" w:styleId="StyleStyleUnderline311pt">
    <w:name w:val="Style Style Underline3 + 11 pt"/>
    <w:basedOn w:val="DefaultParagraphFont"/>
    <w:rsid w:val="006948AF"/>
    <w:rPr>
      <w:sz w:val="20"/>
      <w:u w:val="single"/>
    </w:rPr>
  </w:style>
  <w:style w:type="character" w:customStyle="1" w:styleId="StyleStyleUnderline311ptBold">
    <w:name w:val="Style Style Underline3 + 11 pt Bold"/>
    <w:basedOn w:val="DefaultParagraphFont"/>
    <w:rsid w:val="006948AF"/>
    <w:rPr>
      <w:b/>
      <w:bCs/>
      <w:sz w:val="20"/>
      <w:u w:val="single"/>
    </w:rPr>
  </w:style>
  <w:style w:type="character" w:customStyle="1" w:styleId="Heading3CharCharChar3">
    <w:name w:val="Heading 3 Char Char Char3"/>
    <w:aliases w:val=" Char Char Char3,Char Char Char3"/>
    <w:basedOn w:val="DefaultParagraphFont"/>
    <w:rsid w:val="006948AF"/>
    <w:rPr>
      <w:rFonts w:cs="Arial"/>
      <w:bCs/>
      <w:szCs w:val="26"/>
      <w:u w:val="single"/>
      <w:lang w:val="en-US" w:eastAsia="en-US" w:bidi="ar-SA"/>
    </w:rPr>
  </w:style>
  <w:style w:type="character" w:customStyle="1" w:styleId="StyleUnderline3">
    <w:name w:val="Style Underline3"/>
    <w:basedOn w:val="DefaultParagraphFont"/>
    <w:rsid w:val="006948AF"/>
    <w:rPr>
      <w:u w:val="single"/>
    </w:rPr>
  </w:style>
  <w:style w:type="paragraph" w:customStyle="1" w:styleId="StyleStyle111ptBorderSinglesolidlineAuto05ptL">
    <w:name w:val="Style Style1 + 11 pt Border: : (Single solid line Auto  0.5 pt L..."/>
    <w:basedOn w:val="Style1"/>
    <w:link w:val="StyleStyle111ptBorderSinglesolidlineAuto05ptLChar"/>
    <w:rsid w:val="006948AF"/>
    <w:pPr>
      <w:ind w:left="0" w:right="0"/>
    </w:pPr>
    <w:rPr>
      <w:rFonts w:eastAsia="SimSun" w:cs="Calibri"/>
      <w:strike w:val="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948AF"/>
    <w:rPr>
      <w:rFonts w:ascii="Arial" w:eastAsia="SimSun" w:hAnsi="Arial" w:cs="Calibri"/>
      <w:strike w:val="0"/>
      <w:color w:val="000000"/>
      <w:sz w:val="16"/>
      <w:szCs w:val="24"/>
      <w:u w:val="single"/>
      <w:bdr w:val="single" w:sz="4" w:space="0" w:color="auto"/>
      <w:lang w:val="x-none" w:eastAsia="zh-CN"/>
    </w:rPr>
  </w:style>
  <w:style w:type="character" w:customStyle="1" w:styleId="StyleUnderline4">
    <w:name w:val="Style Underline4"/>
    <w:basedOn w:val="DefaultParagraphFont"/>
    <w:rsid w:val="006948AF"/>
    <w:rPr>
      <w:u w:val="single"/>
    </w:rPr>
  </w:style>
  <w:style w:type="paragraph" w:customStyle="1" w:styleId="Circled">
    <w:name w:val="Circled"/>
    <w:link w:val="CircledChar"/>
    <w:qFormat/>
    <w:rsid w:val="006948AF"/>
    <w:pPr>
      <w:spacing w:after="200" w:line="276" w:lineRule="auto"/>
    </w:pPr>
    <w:rPr>
      <w:rFonts w:ascii="Calibri" w:eastAsia="MS Mincho" w:hAnsi="Calibri" w:cs="Times New Roman"/>
      <w:b/>
      <w:sz w:val="18"/>
      <w:szCs w:val="20"/>
      <w:u w:val="single"/>
      <w:lang w:eastAsia="ja-JP"/>
    </w:rPr>
  </w:style>
  <w:style w:type="character" w:customStyle="1" w:styleId="CircledChar">
    <w:name w:val="Circled Char"/>
    <w:basedOn w:val="CardTextChar0"/>
    <w:link w:val="Circled"/>
    <w:rsid w:val="006948AF"/>
    <w:rPr>
      <w:rFonts w:ascii="Calibri" w:eastAsia="MS Mincho" w:hAnsi="Calibri" w:cs="Times New Roman"/>
      <w:b/>
      <w:sz w:val="18"/>
      <w:szCs w:val="20"/>
      <w:u w:val="single"/>
      <w:lang w:val="en-US" w:eastAsia="ja-JP" w:bidi="ar-SA"/>
    </w:rPr>
  </w:style>
  <w:style w:type="character" w:customStyle="1" w:styleId="StyleunderlineCharNotBold">
    <w:name w:val="Style underline Char + Not Bold"/>
    <w:basedOn w:val="underlineChar2"/>
    <w:rsid w:val="006948A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948AF"/>
    <w:rPr>
      <w:sz w:val="20"/>
      <w:u w:val="single"/>
    </w:rPr>
  </w:style>
  <w:style w:type="character" w:customStyle="1" w:styleId="base">
    <w:name w:val="base"/>
    <w:basedOn w:val="DefaultParagraphFont"/>
    <w:rsid w:val="006948AF"/>
  </w:style>
  <w:style w:type="character" w:customStyle="1" w:styleId="part-of-speech">
    <w:name w:val="part-of-speech"/>
    <w:basedOn w:val="DefaultParagraphFont"/>
    <w:rsid w:val="006948AF"/>
  </w:style>
  <w:style w:type="character" w:customStyle="1" w:styleId="sep">
    <w:name w:val="sep"/>
    <w:basedOn w:val="DefaultParagraphFont"/>
    <w:rsid w:val="006948AF"/>
  </w:style>
  <w:style w:type="character" w:customStyle="1" w:styleId="pron">
    <w:name w:val="pron"/>
    <w:basedOn w:val="DefaultParagraphFont"/>
    <w:rsid w:val="006948AF"/>
  </w:style>
  <w:style w:type="character" w:customStyle="1" w:styleId="StyleUnderlineCharChar111pt">
    <w:name w:val="Style Underline Char Char1 + 11 pt"/>
    <w:basedOn w:val="UnderlineCharChar1"/>
    <w:rsid w:val="006948AF"/>
    <w:rPr>
      <w:rFonts w:ascii="Times New Roman" w:hAnsi="Times New Roman"/>
      <w:sz w:val="20"/>
      <w:u w:val="single"/>
      <w:lang w:val="en-US" w:eastAsia="en-US" w:bidi="ar-SA"/>
    </w:rPr>
  </w:style>
  <w:style w:type="paragraph" w:customStyle="1" w:styleId="StyleMinimizedTextArialNarrow9pt">
    <w:name w:val="Style Minimized Text + Arial Narrow 9 pt"/>
    <w:basedOn w:val="Normal"/>
    <w:link w:val="StyleMinimizedTextArialNarrow9ptChar"/>
    <w:rsid w:val="006948AF"/>
    <w:rPr>
      <w:rFonts w:cs="Calibri"/>
      <w:sz w:val="16"/>
    </w:rPr>
  </w:style>
  <w:style w:type="character" w:customStyle="1" w:styleId="StyleMinimizedTextArialNarrow9ptChar">
    <w:name w:val="Style Minimized Text + Arial Narrow 9 pt Char"/>
    <w:basedOn w:val="DefaultParagraphFont"/>
    <w:link w:val="StyleMinimizedTextArialNarrow9pt"/>
    <w:rsid w:val="006948AF"/>
    <w:rPr>
      <w:rFonts w:ascii="Arial" w:eastAsia="Times New Roman" w:hAnsi="Arial" w:cs="Calibri"/>
      <w:sz w:val="16"/>
      <w:szCs w:val="24"/>
    </w:rPr>
  </w:style>
  <w:style w:type="paragraph" w:customStyle="1" w:styleId="StyleBoldandUnderlineChar11ptNotBold">
    <w:name w:val="Style Bold and Underline Char + 11 pt Not Bold"/>
    <w:link w:val="StyleBoldandUnderlineChar11ptNotBoldChar"/>
    <w:rsid w:val="006948AF"/>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948AF"/>
    <w:rPr>
      <w:rFonts w:ascii="Calibri" w:eastAsia="Times New Roman" w:hAnsi="Calibri" w:cs="Times New Roman"/>
      <w:b w:val="0"/>
      <w:szCs w:val="20"/>
      <w:u w:val="single"/>
    </w:rPr>
  </w:style>
  <w:style w:type="character" w:customStyle="1" w:styleId="StyleUnderlineCharChar111ptBorderSinglesolidlineA">
    <w:name w:val="Style Underline Char Char1 + 11 pt Border: : (Single solid line A..."/>
    <w:basedOn w:val="UnderlineCharChar1"/>
    <w:rsid w:val="006948AF"/>
    <w:rPr>
      <w:rFonts w:ascii="Times New Roman" w:hAnsi="Times New Roman"/>
      <w:sz w:val="20"/>
      <w:u w:val="single"/>
      <w:bdr w:val="single" w:sz="4" w:space="0" w:color="auto"/>
      <w:lang w:val="en-US" w:eastAsia="en-US" w:bidi="ar-SA"/>
    </w:rPr>
  </w:style>
  <w:style w:type="character" w:customStyle="1" w:styleId="StyleUnderlineChar9pt">
    <w:name w:val="Style Underline Char + 9 pt"/>
    <w:basedOn w:val="DefaultParagraphFont"/>
    <w:rsid w:val="006948AF"/>
    <w:rPr>
      <w:b w:val="0"/>
      <w:bCs/>
      <w:sz w:val="20"/>
      <w:u w:val="single"/>
      <w:lang w:val="en-US" w:eastAsia="en-US" w:bidi="ar-SA"/>
    </w:rPr>
  </w:style>
  <w:style w:type="character" w:customStyle="1" w:styleId="Styleunderline9pt">
    <w:name w:val="Style underline + 9 pt"/>
    <w:basedOn w:val="underline"/>
    <w:rsid w:val="006948AF"/>
    <w:rPr>
      <w:rFonts w:ascii="Times New Roman" w:hAnsi="Times New Roman" w:cs="Times New Roman"/>
      <w:b/>
      <w:sz w:val="20"/>
      <w:u w:val="single"/>
    </w:rPr>
  </w:style>
  <w:style w:type="character" w:customStyle="1" w:styleId="StyleTimesNewRoman9pt">
    <w:name w:val="Style Times New Roman 9 pt"/>
    <w:basedOn w:val="DefaultParagraphFont"/>
    <w:rsid w:val="006948AF"/>
    <w:rPr>
      <w:rFonts w:ascii="Times New Roman" w:hAnsi="Times New Roman"/>
      <w:sz w:val="20"/>
    </w:rPr>
  </w:style>
  <w:style w:type="character" w:customStyle="1" w:styleId="Styleunderline9pt1">
    <w:name w:val="Style underline + 9 pt1"/>
    <w:basedOn w:val="underline"/>
    <w:rsid w:val="006948AF"/>
    <w:rPr>
      <w:rFonts w:ascii="Times New Roman" w:hAnsi="Times New Roman" w:cs="Times New Roman"/>
      <w:b/>
      <w:sz w:val="20"/>
      <w:u w:val="single"/>
    </w:rPr>
  </w:style>
  <w:style w:type="paragraph" w:customStyle="1" w:styleId="StyleUnderlineChar11pt2">
    <w:name w:val="Style Underline Char + 11 pt2"/>
    <w:link w:val="StyleUnderlineChar11pt2Char"/>
    <w:rsid w:val="006948A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
    <w:link w:val="StyleUnderlineChar11pt2"/>
    <w:rsid w:val="006948AF"/>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6948AF"/>
    <w:rPr>
      <w:b/>
      <w:bCs/>
      <w:noProof w:val="0"/>
      <w:sz w:val="20"/>
      <w:u w:val="single"/>
      <w:lang w:val="en-US" w:eastAsia="en-US" w:bidi="ar-SA"/>
    </w:rPr>
  </w:style>
  <w:style w:type="character" w:customStyle="1" w:styleId="Hyperlink23">
    <w:name w:val="Hyperlink23"/>
    <w:basedOn w:val="DefaultParagraphFont"/>
    <w:rsid w:val="006948AF"/>
    <w:rPr>
      <w:color w:val="3300CC"/>
      <w:u w:val="single"/>
    </w:rPr>
  </w:style>
  <w:style w:type="character" w:customStyle="1" w:styleId="StyleunderlineArialNarrow9ptBold">
    <w:name w:val="Style underline + Arial Narrow 9 pt Bold"/>
    <w:basedOn w:val="underline"/>
    <w:rsid w:val="006948A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rsid w:val="006948AF"/>
    <w:rPr>
      <w:rFonts w:ascii="Arial" w:hAnsi="Arial" w:cs="Calibri"/>
      <w:sz w:val="16"/>
    </w:rPr>
  </w:style>
  <w:style w:type="character" w:customStyle="1" w:styleId="StylecardCharCharArialNarrow9ptChar">
    <w:name w:val="Style card Char Char + Arial Narrow 9 pt Char"/>
    <w:basedOn w:val="cardCharCharChar"/>
    <w:link w:val="StylecardCharCharArialNarrow9pt"/>
    <w:rsid w:val="006948AF"/>
    <w:rPr>
      <w:rFonts w:ascii="Arial" w:hAnsi="Arial" w:cs="Calibri"/>
      <w:color w:val="000000"/>
      <w:sz w:val="16"/>
    </w:rPr>
  </w:style>
  <w:style w:type="character" w:customStyle="1" w:styleId="CardTextChar10">
    <w:name w:val="Card Text Char1"/>
    <w:basedOn w:val="DefaultParagraphFont"/>
    <w:rsid w:val="006948A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rsid w:val="006948A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6948A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948A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
    <w:rsid w:val="006948AF"/>
    <w:rPr>
      <w:rFonts w:ascii="Times New Roman" w:hAnsi="Times New Roman"/>
      <w:noProof w:val="0"/>
      <w:sz w:val="20"/>
      <w:szCs w:val="24"/>
      <w:u w:val="single"/>
      <w:lang w:val="en-US" w:eastAsia="en-US" w:bidi="ar-SA"/>
    </w:rPr>
  </w:style>
  <w:style w:type="character" w:customStyle="1" w:styleId="StyleUnderlineCharCharCharArialNarrow9pt">
    <w:name w:val="Style Underline Char Char Char + Arial Narrow 9 pt"/>
    <w:basedOn w:val="UnderlineChar"/>
    <w:rsid w:val="006948AF"/>
    <w:rPr>
      <w:rFonts w:ascii="Times New Roman" w:hAnsi="Times New Roman"/>
      <w:noProof w:val="0"/>
      <w:sz w:val="20"/>
      <w:szCs w:val="24"/>
      <w:u w:val="single"/>
      <w:lang w:val="en-US" w:eastAsia="en-US" w:bidi="ar-SA"/>
    </w:rPr>
  </w:style>
  <w:style w:type="paragraph" w:customStyle="1" w:styleId="StyleCardTextArialNarrow8pt">
    <w:name w:val="Style Card Text + Arial Narrow 8 pt"/>
    <w:link w:val="StyleCardTextArialNarrow8ptChar"/>
    <w:rsid w:val="006948A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6948AF"/>
    <w:rPr>
      <w:rFonts w:ascii="Times New Roman" w:eastAsia="Times New Roman" w:hAnsi="Times New Roman" w:cs="Times New Roman"/>
      <w:sz w:val="20"/>
      <w:szCs w:val="24"/>
    </w:rPr>
  </w:style>
  <w:style w:type="character" w:customStyle="1" w:styleId="CharChar111">
    <w:name w:val="Char Char111"/>
    <w:basedOn w:val="DefaultParagraphFont"/>
    <w:rsid w:val="006948AF"/>
    <w:rPr>
      <w:rFonts w:cs="Arial"/>
      <w:bCs/>
      <w:szCs w:val="26"/>
      <w:u w:val="single"/>
      <w:lang w:val="en-US" w:eastAsia="en-US" w:bidi="ar-SA"/>
    </w:rPr>
  </w:style>
  <w:style w:type="paragraph" w:customStyle="1" w:styleId="cardtextsmall">
    <w:name w:val="card text small"/>
    <w:basedOn w:val="Normal"/>
    <w:rsid w:val="006948AF"/>
    <w:rPr>
      <w:rFonts w:ascii="Arial Narrow" w:hAnsi="Arial Narrow" w:cs="Calibri"/>
      <w:sz w:val="16"/>
    </w:rPr>
  </w:style>
  <w:style w:type="character" w:customStyle="1" w:styleId="AUnterdline">
    <w:name w:val="AUnterdline"/>
    <w:qFormat/>
    <w:rsid w:val="006948A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948AF"/>
    <w:rPr>
      <w:rFonts w:ascii="Times New Roman" w:hAnsi="Times New Roman"/>
      <w:b/>
      <w:bCs/>
      <w:sz w:val="20"/>
      <w:u w:val="single"/>
      <w:bdr w:val="single" w:sz="4" w:space="0" w:color="auto"/>
    </w:rPr>
  </w:style>
  <w:style w:type="character" w:customStyle="1" w:styleId="highlightedsearchterm">
    <w:name w:val="highlightedsearchterm"/>
    <w:rsid w:val="006948AF"/>
  </w:style>
  <w:style w:type="character" w:customStyle="1" w:styleId="StyleUnderline1">
    <w:name w:val="Style Underline1"/>
    <w:basedOn w:val="DefaultParagraphFont"/>
    <w:rsid w:val="006948AF"/>
    <w:rPr>
      <w:rFonts w:ascii="Times New Roman" w:hAnsi="Times New Roman"/>
      <w:sz w:val="20"/>
      <w:u w:val="single"/>
    </w:rPr>
  </w:style>
  <w:style w:type="paragraph" w:customStyle="1" w:styleId="NormalUnderline">
    <w:name w:val="Normal Underline"/>
    <w:basedOn w:val="Normal"/>
    <w:link w:val="NormalUnderlineChar"/>
    <w:qFormat/>
    <w:rsid w:val="006948AF"/>
    <w:pPr>
      <w:ind w:left="288"/>
    </w:pPr>
    <w:rPr>
      <w:u w:val="single"/>
      <w:lang w:val="x-none" w:eastAsia="x-none"/>
    </w:rPr>
  </w:style>
  <w:style w:type="character" w:customStyle="1" w:styleId="NormalUnderlineChar">
    <w:name w:val="Normal Underline Char"/>
    <w:link w:val="NormalUnderline"/>
    <w:rsid w:val="006948AF"/>
    <w:rPr>
      <w:rFonts w:ascii="Arial" w:eastAsia="Times New Roman" w:hAnsi="Arial" w:cs="Times New Roman"/>
      <w:szCs w:val="24"/>
      <w:u w:val="single"/>
      <w:lang w:val="x-none" w:eastAsia="x-none"/>
    </w:rPr>
  </w:style>
  <w:style w:type="character" w:customStyle="1" w:styleId="DontRead">
    <w:name w:val="Don't Read"/>
    <w:qFormat/>
    <w:rsid w:val="006948AF"/>
    <w:rPr>
      <w:rFonts w:ascii="Times New Roman" w:hAnsi="Times New Roman"/>
      <w:sz w:val="16"/>
    </w:rPr>
  </w:style>
  <w:style w:type="paragraph" w:customStyle="1" w:styleId="Underlinestyle">
    <w:name w:val="Underline style"/>
    <w:basedOn w:val="Normal"/>
    <w:rsid w:val="006948AF"/>
    <w:rPr>
      <w:rFonts w:cs="Calibri"/>
      <w:u w:val="single"/>
    </w:rPr>
  </w:style>
  <w:style w:type="character" w:customStyle="1" w:styleId="Style11ptUnderline3">
    <w:name w:val="Style 11 pt Underline3"/>
    <w:rsid w:val="006948AF"/>
    <w:rPr>
      <w:sz w:val="20"/>
      <w:u w:val="single"/>
    </w:rPr>
  </w:style>
  <w:style w:type="character" w:customStyle="1" w:styleId="27">
    <w:name w:val="27"/>
    <w:rsid w:val="006948AF"/>
    <w:rPr>
      <w:rFonts w:cs="Arial"/>
      <w:bCs/>
      <w:sz w:val="20"/>
      <w:u w:val="single"/>
      <w:lang w:val="en-US" w:eastAsia="en-US" w:bidi="ar-SA"/>
    </w:rPr>
  </w:style>
  <w:style w:type="character" w:customStyle="1" w:styleId="2">
    <w:name w:val="2"/>
    <w:rsid w:val="006948AF"/>
    <w:rPr>
      <w:rFonts w:cs="Arial"/>
      <w:bCs/>
      <w:sz w:val="20"/>
      <w:u w:val="single"/>
      <w:lang w:val="en-US" w:eastAsia="en-US" w:bidi="ar-SA"/>
    </w:rPr>
  </w:style>
  <w:style w:type="character" w:customStyle="1" w:styleId="Style9ptUnderline11">
    <w:name w:val="Style 9 pt Underline11"/>
    <w:basedOn w:val="DefaultParagraphFont"/>
    <w:rsid w:val="006948AF"/>
    <w:rPr>
      <w:sz w:val="20"/>
      <w:u w:val="single"/>
    </w:rPr>
  </w:style>
  <w:style w:type="character" w:customStyle="1" w:styleId="Style9ptBoldUnderline5">
    <w:name w:val="Style 9 pt Bold Underline5"/>
    <w:basedOn w:val="DefaultParagraphFont"/>
    <w:rsid w:val="006948AF"/>
    <w:rPr>
      <w:b/>
      <w:bCs/>
      <w:sz w:val="20"/>
      <w:u w:val="single"/>
    </w:rPr>
  </w:style>
  <w:style w:type="paragraph" w:styleId="CommentSubject">
    <w:name w:val="annotation subject"/>
    <w:basedOn w:val="CommentText"/>
    <w:next w:val="CommentText"/>
    <w:link w:val="CommentSubjectChar"/>
    <w:uiPriority w:val="99"/>
    <w:rsid w:val="006948AF"/>
    <w:rPr>
      <w:b/>
      <w:bCs/>
      <w:sz w:val="16"/>
    </w:rPr>
  </w:style>
  <w:style w:type="character" w:customStyle="1" w:styleId="CommentSubjectChar">
    <w:name w:val="Comment Subject Char"/>
    <w:basedOn w:val="CommentTextChar"/>
    <w:link w:val="CommentSubject"/>
    <w:uiPriority w:val="99"/>
    <w:rsid w:val="006948AF"/>
    <w:rPr>
      <w:rFonts w:ascii="Arial" w:eastAsia="Calibri" w:hAnsi="Arial" w:cs="Calibri"/>
      <w:b/>
      <w:bCs/>
      <w:sz w:val="16"/>
      <w:szCs w:val="20"/>
    </w:rPr>
  </w:style>
  <w:style w:type="paragraph" w:customStyle="1" w:styleId="WW-Default1">
    <w:name w:val="WW-Default1"/>
    <w:basedOn w:val="Normal"/>
    <w:rsid w:val="006948AF"/>
    <w:pPr>
      <w:suppressAutoHyphens/>
    </w:pPr>
    <w:rPr>
      <w:rFonts w:cs="Calibri"/>
      <w:b/>
      <w:bCs/>
      <w:sz w:val="16"/>
      <w:szCs w:val="20"/>
      <w:lang w:eastAsia="ar-SA"/>
    </w:rPr>
  </w:style>
  <w:style w:type="paragraph" w:customStyle="1" w:styleId="Normal1">
    <w:name w:val="Normal1"/>
    <w:basedOn w:val="BodyText"/>
    <w:rsid w:val="006948AF"/>
    <w:pPr>
      <w:suppressAutoHyphens/>
      <w:spacing w:after="120"/>
    </w:pPr>
    <w:rPr>
      <w:rFonts w:cs="Calibri"/>
      <w:sz w:val="16"/>
      <w:szCs w:val="20"/>
      <w:u w:val="none"/>
      <w:lang w:eastAsia="ar-SA"/>
    </w:rPr>
  </w:style>
  <w:style w:type="character" w:customStyle="1" w:styleId="zoomme">
    <w:name w:val="zoomme"/>
    <w:basedOn w:val="DefaultParagraphFont"/>
    <w:rsid w:val="006948AF"/>
  </w:style>
  <w:style w:type="character" w:customStyle="1" w:styleId="Date10">
    <w:name w:val="Date1"/>
    <w:basedOn w:val="DefaultParagraphFont"/>
    <w:rsid w:val="006948AF"/>
  </w:style>
  <w:style w:type="character" w:customStyle="1" w:styleId="classauthor">
    <w:name w:val="class=&quot;author&quot;"/>
    <w:basedOn w:val="DefaultParagraphFont"/>
    <w:rsid w:val="006948AF"/>
  </w:style>
  <w:style w:type="table" w:styleId="ColorfulGrid-Accent1">
    <w:name w:val="Colorful Grid Accent 1"/>
    <w:basedOn w:val="TableNormal"/>
    <w:link w:val="ColorfulGrid-Accent1Char"/>
    <w:uiPriority w:val="29"/>
    <w:rsid w:val="006948AF"/>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rsid w:val="006948AF"/>
    <w:rPr>
      <w:iCs/>
      <w:sz w:val="16"/>
      <w:szCs w:val="22"/>
    </w:rPr>
  </w:style>
  <w:style w:type="character" w:customStyle="1" w:styleId="tagChar20">
    <w:name w:val="tag Char2"/>
    <w:basedOn w:val="DefaultParagraphFont"/>
    <w:locked/>
    <w:rsid w:val="006948AF"/>
    <w:rPr>
      <w:b/>
      <w:sz w:val="24"/>
    </w:rPr>
  </w:style>
  <w:style w:type="paragraph" w:customStyle="1" w:styleId="Tagline0">
    <w:name w:val="Tagline"/>
    <w:basedOn w:val="Normal"/>
    <w:autoRedefine/>
    <w:qFormat/>
    <w:rsid w:val="006948AF"/>
    <w:rPr>
      <w:rFonts w:ascii="Times New Roman" w:eastAsia="Calibri" w:hAnsi="Times New Roman"/>
      <w:b/>
      <w:sz w:val="24"/>
    </w:rPr>
  </w:style>
  <w:style w:type="paragraph" w:styleId="List">
    <w:name w:val="List"/>
    <w:basedOn w:val="Normal"/>
    <w:uiPriority w:val="99"/>
    <w:unhideWhenUsed/>
    <w:rsid w:val="006948AF"/>
    <w:pPr>
      <w:contextualSpacing/>
    </w:pPr>
    <w:rPr>
      <w:rFonts w:eastAsia="Calibri" w:cs="Calibri"/>
      <w:sz w:val="16"/>
    </w:rPr>
  </w:style>
  <w:style w:type="character" w:customStyle="1" w:styleId="addmd">
    <w:name w:val="addmd"/>
    <w:rsid w:val="006948AF"/>
  </w:style>
  <w:style w:type="paragraph" w:customStyle="1" w:styleId="CardDownx1">
    <w:name w:val="CardDown x1"/>
    <w:basedOn w:val="Header"/>
    <w:link w:val="CardDownx1Char"/>
    <w:rsid w:val="006948AF"/>
    <w:rPr>
      <w:sz w:val="16"/>
      <w:lang w:val="x-none" w:eastAsia="x-none"/>
    </w:rPr>
  </w:style>
  <w:style w:type="character" w:customStyle="1" w:styleId="CardDownx1Char">
    <w:name w:val="CardDown x1 Char"/>
    <w:link w:val="CardDownx1"/>
    <w:rsid w:val="006948AF"/>
    <w:rPr>
      <w:rFonts w:ascii="Arial" w:eastAsia="Times New Roman" w:hAnsi="Arial" w:cs="Times New Roman"/>
      <w:sz w:val="16"/>
      <w:szCs w:val="24"/>
      <w:lang w:val="x-none" w:eastAsia="x-none"/>
    </w:rPr>
  </w:style>
  <w:style w:type="paragraph" w:customStyle="1" w:styleId="CardUpSize-Light">
    <w:name w:val="CardUpSize - Light"/>
    <w:basedOn w:val="Normal"/>
    <w:link w:val="CardUpSize-LightChar"/>
    <w:autoRedefine/>
    <w:rsid w:val="006948AF"/>
    <w:rPr>
      <w:sz w:val="24"/>
      <w:szCs w:val="32"/>
      <w:u w:val="single"/>
      <w:lang w:val="x-none" w:eastAsia="x-none"/>
    </w:rPr>
  </w:style>
  <w:style w:type="character" w:customStyle="1" w:styleId="CardUpSize-LightChar">
    <w:name w:val="CardUpSize - Light Char"/>
    <w:link w:val="CardUpSize-Light"/>
    <w:rsid w:val="006948AF"/>
    <w:rPr>
      <w:rFonts w:ascii="Arial" w:eastAsia="Times New Roman" w:hAnsi="Arial" w:cs="Times New Roman"/>
      <w:sz w:val="24"/>
      <w:szCs w:val="32"/>
      <w:u w:val="single"/>
      <w:lang w:val="x-none" w:eastAsia="x-none"/>
    </w:rPr>
  </w:style>
  <w:style w:type="paragraph" w:customStyle="1" w:styleId="loose1">
    <w:name w:val="loose1"/>
    <w:basedOn w:val="Normal"/>
    <w:rsid w:val="006948AF"/>
    <w:pPr>
      <w:spacing w:before="100" w:beforeAutospacing="1" w:after="100" w:afterAutospacing="1"/>
    </w:pPr>
    <w:rPr>
      <w:rFonts w:cs="Calibri"/>
      <w:sz w:val="24"/>
    </w:rPr>
  </w:style>
  <w:style w:type="paragraph" w:customStyle="1" w:styleId="svarticle">
    <w:name w:val="svarticle"/>
    <w:basedOn w:val="Normal"/>
    <w:rsid w:val="006948AF"/>
    <w:pPr>
      <w:spacing w:before="100" w:beforeAutospacing="1" w:after="100" w:afterAutospacing="1"/>
    </w:pPr>
    <w:rPr>
      <w:rFonts w:cs="Calibri"/>
      <w:sz w:val="24"/>
    </w:rPr>
  </w:style>
  <w:style w:type="paragraph" w:customStyle="1" w:styleId="Caption1">
    <w:name w:val="Caption1"/>
    <w:basedOn w:val="Normal"/>
    <w:rsid w:val="006948AF"/>
    <w:pPr>
      <w:spacing w:before="100" w:beforeAutospacing="1" w:after="100" w:afterAutospacing="1"/>
    </w:pPr>
    <w:rPr>
      <w:rFonts w:cs="Calibri"/>
      <w:sz w:val="24"/>
    </w:rPr>
  </w:style>
  <w:style w:type="character" w:customStyle="1" w:styleId="label">
    <w:name w:val="label"/>
    <w:rsid w:val="006948AF"/>
  </w:style>
  <w:style w:type="paragraph" w:customStyle="1" w:styleId="legend">
    <w:name w:val="legend"/>
    <w:basedOn w:val="Normal"/>
    <w:rsid w:val="006948AF"/>
    <w:pPr>
      <w:spacing w:before="100" w:beforeAutospacing="1" w:after="100" w:afterAutospacing="1"/>
    </w:pPr>
    <w:rPr>
      <w:rFonts w:cs="Calibri"/>
      <w:sz w:val="24"/>
    </w:rPr>
  </w:style>
  <w:style w:type="character" w:customStyle="1" w:styleId="CircleChar1">
    <w:name w:val="Circle Char1"/>
    <w:basedOn w:val="DefaultParagraphFont"/>
    <w:rsid w:val="006948AF"/>
    <w:rPr>
      <w:b/>
      <w:u w:val="single"/>
      <w:lang w:val="en-US" w:eastAsia="en-US" w:bidi="ar-SA"/>
    </w:rPr>
  </w:style>
  <w:style w:type="character" w:customStyle="1" w:styleId="Style12ptBold">
    <w:name w:val="Style 12 pt Bold"/>
    <w:basedOn w:val="DefaultParagraphFont"/>
    <w:rsid w:val="006948AF"/>
    <w:rPr>
      <w:b/>
      <w:bCs/>
      <w:sz w:val="20"/>
    </w:rPr>
  </w:style>
  <w:style w:type="character" w:customStyle="1" w:styleId="Style11ptBlackUnderline">
    <w:name w:val="Style 11 pt Black Underline"/>
    <w:basedOn w:val="DefaultParagraphFont"/>
    <w:rsid w:val="006948AF"/>
    <w:rPr>
      <w:color w:val="000000"/>
      <w:sz w:val="20"/>
      <w:u w:val="single"/>
    </w:rPr>
  </w:style>
  <w:style w:type="character" w:customStyle="1" w:styleId="Style11ptBlack">
    <w:name w:val="Style 11 pt Black"/>
    <w:basedOn w:val="DefaultParagraphFont"/>
    <w:rsid w:val="006948AF"/>
    <w:rPr>
      <w:color w:val="000000"/>
      <w:sz w:val="20"/>
    </w:rPr>
  </w:style>
  <w:style w:type="character" w:customStyle="1" w:styleId="italic">
    <w:name w:val="italic"/>
    <w:rsid w:val="006948AF"/>
  </w:style>
  <w:style w:type="character" w:customStyle="1" w:styleId="ital-inline">
    <w:name w:val="ital-inline"/>
    <w:basedOn w:val="DefaultParagraphFont"/>
    <w:rsid w:val="006948AF"/>
  </w:style>
  <w:style w:type="character" w:customStyle="1" w:styleId="pg">
    <w:name w:val="pg"/>
    <w:basedOn w:val="DefaultParagraphFont"/>
    <w:rsid w:val="006948AF"/>
  </w:style>
  <w:style w:type="character" w:customStyle="1" w:styleId="senselabelstart">
    <w:name w:val="sense_label start"/>
    <w:basedOn w:val="DefaultParagraphFont"/>
    <w:rsid w:val="006948AF"/>
  </w:style>
  <w:style w:type="character" w:customStyle="1" w:styleId="sensecontent">
    <w:name w:val="sense_content"/>
    <w:basedOn w:val="DefaultParagraphFont"/>
    <w:rsid w:val="006948AF"/>
  </w:style>
  <w:style w:type="character" w:customStyle="1" w:styleId="vi">
    <w:name w:val="vi"/>
    <w:basedOn w:val="DefaultParagraphFont"/>
    <w:rsid w:val="006948AF"/>
  </w:style>
  <w:style w:type="character" w:customStyle="1" w:styleId="senselabel">
    <w:name w:val="sense_label"/>
    <w:basedOn w:val="DefaultParagraphFont"/>
    <w:rsid w:val="006948AF"/>
  </w:style>
  <w:style w:type="character" w:customStyle="1" w:styleId="showipapr">
    <w:name w:val="show_ipapr"/>
    <w:basedOn w:val="DefaultParagraphFont"/>
    <w:rsid w:val="006948AF"/>
  </w:style>
  <w:style w:type="character" w:customStyle="1" w:styleId="prondelim">
    <w:name w:val="prondelim"/>
    <w:basedOn w:val="DefaultParagraphFont"/>
    <w:rsid w:val="006948AF"/>
  </w:style>
  <w:style w:type="character" w:customStyle="1" w:styleId="prontoggle">
    <w:name w:val="pron_toggle"/>
    <w:basedOn w:val="DefaultParagraphFont"/>
    <w:rsid w:val="006948AF"/>
  </w:style>
  <w:style w:type="character" w:customStyle="1" w:styleId="showspellpr">
    <w:name w:val="show_spellpr"/>
    <w:basedOn w:val="DefaultParagraphFont"/>
    <w:rsid w:val="006948AF"/>
  </w:style>
  <w:style w:type="character" w:customStyle="1" w:styleId="dnindex">
    <w:name w:val="dnindex"/>
    <w:basedOn w:val="DefaultParagraphFont"/>
    <w:rsid w:val="006948AF"/>
  </w:style>
  <w:style w:type="character" w:customStyle="1" w:styleId="boldface">
    <w:name w:val="boldface"/>
    <w:basedOn w:val="DefaultParagraphFont"/>
    <w:rsid w:val="006948AF"/>
  </w:style>
  <w:style w:type="character" w:customStyle="1" w:styleId="labset">
    <w:name w:val="labset"/>
    <w:basedOn w:val="DefaultParagraphFont"/>
    <w:rsid w:val="006948AF"/>
  </w:style>
  <w:style w:type="character" w:customStyle="1" w:styleId="pmterms2">
    <w:name w:val="pmterms2"/>
    <w:basedOn w:val="DefaultParagraphFont"/>
    <w:rsid w:val="006948AF"/>
  </w:style>
  <w:style w:type="numbering" w:customStyle="1" w:styleId="NoList1">
    <w:name w:val="No List1"/>
    <w:next w:val="NoList"/>
    <w:uiPriority w:val="99"/>
    <w:semiHidden/>
    <w:unhideWhenUsed/>
    <w:rsid w:val="006948AF"/>
  </w:style>
  <w:style w:type="numbering" w:customStyle="1" w:styleId="NoList11">
    <w:name w:val="No List11"/>
    <w:next w:val="NoList"/>
    <w:uiPriority w:val="99"/>
    <w:semiHidden/>
    <w:unhideWhenUsed/>
    <w:rsid w:val="006948AF"/>
  </w:style>
  <w:style w:type="paragraph" w:styleId="ListBullet">
    <w:name w:val="List Bullet"/>
    <w:basedOn w:val="Normal"/>
    <w:link w:val="ListBulletChar"/>
    <w:rsid w:val="006948AF"/>
    <w:pPr>
      <w:tabs>
        <w:tab w:val="num" w:pos="360"/>
      </w:tabs>
      <w:ind w:left="360" w:hanging="360"/>
      <w:contextualSpacing/>
    </w:pPr>
    <w:rPr>
      <w:rFonts w:eastAsia="Calibri"/>
      <w:sz w:val="16"/>
      <w:lang w:val="x-none" w:eastAsia="x-none"/>
    </w:rPr>
  </w:style>
  <w:style w:type="paragraph" w:styleId="Index2">
    <w:name w:val="index 2"/>
    <w:basedOn w:val="Normal"/>
    <w:next w:val="Normal"/>
    <w:autoRedefine/>
    <w:rsid w:val="006948AF"/>
    <w:pPr>
      <w:ind w:left="440" w:hanging="220"/>
    </w:pPr>
    <w:rPr>
      <w:rFonts w:eastAsia="Calibri" w:cs="Calibri"/>
      <w:sz w:val="18"/>
      <w:szCs w:val="18"/>
    </w:rPr>
  </w:style>
  <w:style w:type="paragraph" w:styleId="Index1">
    <w:name w:val="index 1"/>
    <w:basedOn w:val="Normal"/>
    <w:next w:val="Normal"/>
    <w:autoRedefine/>
    <w:uiPriority w:val="99"/>
    <w:rsid w:val="006948AF"/>
    <w:pPr>
      <w:ind w:left="220" w:hanging="220"/>
    </w:pPr>
    <w:rPr>
      <w:rFonts w:eastAsia="Calibri" w:cs="Calibri"/>
      <w:sz w:val="18"/>
      <w:szCs w:val="18"/>
    </w:rPr>
  </w:style>
  <w:style w:type="paragraph" w:styleId="Index3">
    <w:name w:val="index 3"/>
    <w:basedOn w:val="Normal"/>
    <w:next w:val="Normal"/>
    <w:autoRedefine/>
    <w:rsid w:val="006948AF"/>
    <w:pPr>
      <w:ind w:left="660" w:hanging="220"/>
    </w:pPr>
    <w:rPr>
      <w:rFonts w:eastAsia="Calibri" w:cs="Calibri"/>
      <w:sz w:val="18"/>
      <w:szCs w:val="18"/>
    </w:rPr>
  </w:style>
  <w:style w:type="paragraph" w:styleId="Index4">
    <w:name w:val="index 4"/>
    <w:basedOn w:val="Normal"/>
    <w:next w:val="Normal"/>
    <w:autoRedefine/>
    <w:rsid w:val="006948AF"/>
    <w:pPr>
      <w:ind w:left="880" w:hanging="220"/>
    </w:pPr>
    <w:rPr>
      <w:rFonts w:eastAsia="Calibri" w:cs="Calibri"/>
      <w:sz w:val="18"/>
      <w:szCs w:val="18"/>
    </w:rPr>
  </w:style>
  <w:style w:type="paragraph" w:styleId="Index5">
    <w:name w:val="index 5"/>
    <w:basedOn w:val="Normal"/>
    <w:next w:val="Normal"/>
    <w:autoRedefine/>
    <w:rsid w:val="006948AF"/>
    <w:pPr>
      <w:ind w:left="1100" w:hanging="220"/>
    </w:pPr>
    <w:rPr>
      <w:rFonts w:eastAsia="Calibri" w:cs="Calibri"/>
      <w:sz w:val="18"/>
      <w:szCs w:val="18"/>
    </w:rPr>
  </w:style>
  <w:style w:type="paragraph" w:styleId="Index6">
    <w:name w:val="index 6"/>
    <w:basedOn w:val="Normal"/>
    <w:next w:val="Normal"/>
    <w:autoRedefine/>
    <w:rsid w:val="006948AF"/>
    <w:pPr>
      <w:ind w:left="1320" w:hanging="220"/>
    </w:pPr>
    <w:rPr>
      <w:rFonts w:eastAsia="Calibri" w:cs="Calibri"/>
      <w:sz w:val="18"/>
      <w:szCs w:val="18"/>
    </w:rPr>
  </w:style>
  <w:style w:type="paragraph" w:styleId="Index7">
    <w:name w:val="index 7"/>
    <w:basedOn w:val="Normal"/>
    <w:next w:val="Normal"/>
    <w:autoRedefine/>
    <w:rsid w:val="006948AF"/>
    <w:pPr>
      <w:ind w:left="1540" w:hanging="220"/>
    </w:pPr>
    <w:rPr>
      <w:rFonts w:eastAsia="Calibri" w:cs="Calibri"/>
      <w:sz w:val="18"/>
      <w:szCs w:val="18"/>
    </w:rPr>
  </w:style>
  <w:style w:type="paragraph" w:styleId="Index8">
    <w:name w:val="index 8"/>
    <w:basedOn w:val="Normal"/>
    <w:next w:val="Normal"/>
    <w:autoRedefine/>
    <w:rsid w:val="006948AF"/>
    <w:pPr>
      <w:ind w:left="1760" w:hanging="220"/>
    </w:pPr>
    <w:rPr>
      <w:rFonts w:eastAsia="Calibri" w:cs="Calibri"/>
      <w:sz w:val="18"/>
      <w:szCs w:val="18"/>
    </w:rPr>
  </w:style>
  <w:style w:type="paragraph" w:styleId="Index9">
    <w:name w:val="index 9"/>
    <w:basedOn w:val="Normal"/>
    <w:next w:val="Normal"/>
    <w:autoRedefine/>
    <w:rsid w:val="006948AF"/>
    <w:pPr>
      <w:ind w:left="1980" w:hanging="220"/>
    </w:pPr>
    <w:rPr>
      <w:rFonts w:eastAsia="Calibri" w:cs="Calibri"/>
      <w:sz w:val="18"/>
      <w:szCs w:val="18"/>
    </w:rPr>
  </w:style>
  <w:style w:type="paragraph" w:styleId="IndexHeading">
    <w:name w:val="index heading"/>
    <w:basedOn w:val="Normal"/>
    <w:next w:val="Index1"/>
    <w:rsid w:val="006948AF"/>
    <w:pPr>
      <w:spacing w:before="240" w:after="120"/>
      <w:jc w:val="center"/>
    </w:pPr>
    <w:rPr>
      <w:rFonts w:eastAsia="Calibri" w:cs="Calibri"/>
      <w:b/>
      <w:bCs/>
      <w:sz w:val="26"/>
      <w:szCs w:val="26"/>
    </w:rPr>
  </w:style>
  <w:style w:type="paragraph" w:styleId="TOCHeading">
    <w:name w:val="TOC Heading"/>
    <w:basedOn w:val="Heading1"/>
    <w:next w:val="Normal"/>
    <w:unhideWhenUsed/>
    <w:qFormat/>
    <w:rsid w:val="006948AF"/>
    <w:pPr>
      <w:keepNext w:val="0"/>
      <w:keepLines w:val="0"/>
      <w:pageBreakBefore w:val="0"/>
      <w:pBdr>
        <w:top w:val="none" w:sz="0" w:space="0" w:color="auto"/>
        <w:left w:val="none" w:sz="0" w:space="0" w:color="auto"/>
        <w:bottom w:val="none" w:sz="0" w:space="0" w:color="auto"/>
        <w:right w:val="none" w:sz="0" w:space="0" w:color="auto"/>
      </w:pBdr>
      <w:spacing w:before="0" w:line="276" w:lineRule="auto"/>
      <w:jc w:val="left"/>
      <w:outlineLvl w:val="9"/>
    </w:pPr>
    <w:rPr>
      <w:rFonts w:ascii="Cambria" w:eastAsia="MS Gothic" w:hAnsi="Cambria" w:cs="Times New Roman"/>
      <w:bCs/>
      <w:caps/>
      <w:color w:val="365F91"/>
      <w:sz w:val="28"/>
      <w:szCs w:val="28"/>
      <w:lang w:eastAsia="ja-JP"/>
    </w:rPr>
  </w:style>
  <w:style w:type="numbering" w:customStyle="1" w:styleId="NoList2">
    <w:name w:val="No List2"/>
    <w:next w:val="NoList"/>
    <w:uiPriority w:val="99"/>
    <w:semiHidden/>
    <w:unhideWhenUsed/>
    <w:rsid w:val="006948AF"/>
  </w:style>
  <w:style w:type="numbering" w:customStyle="1" w:styleId="NoList12">
    <w:name w:val="No List12"/>
    <w:next w:val="NoList"/>
    <w:uiPriority w:val="99"/>
    <w:semiHidden/>
    <w:unhideWhenUsed/>
    <w:rsid w:val="006948AF"/>
  </w:style>
  <w:style w:type="numbering" w:customStyle="1" w:styleId="NoList3">
    <w:name w:val="No List3"/>
    <w:next w:val="NoList"/>
    <w:uiPriority w:val="99"/>
    <w:semiHidden/>
    <w:unhideWhenUsed/>
    <w:rsid w:val="006948AF"/>
  </w:style>
  <w:style w:type="paragraph" w:styleId="Revision">
    <w:name w:val="Revision"/>
    <w:hidden/>
    <w:uiPriority w:val="99"/>
    <w:semiHidden/>
    <w:rsid w:val="006948AF"/>
    <w:pPr>
      <w:spacing w:after="0" w:line="240" w:lineRule="auto"/>
    </w:pPr>
    <w:rPr>
      <w:rFonts w:ascii="Cambria" w:eastAsia="MS Mincho" w:hAnsi="Cambria" w:cs="Times New Roman"/>
      <w:sz w:val="24"/>
      <w:szCs w:val="24"/>
    </w:rPr>
  </w:style>
  <w:style w:type="paragraph" w:customStyle="1" w:styleId="CM123">
    <w:name w:val="CM123"/>
    <w:basedOn w:val="Normal"/>
    <w:next w:val="Normal"/>
    <w:uiPriority w:val="99"/>
    <w:rsid w:val="006948AF"/>
    <w:pPr>
      <w:widowControl w:val="0"/>
      <w:autoSpaceDE w:val="0"/>
      <w:autoSpaceDN w:val="0"/>
      <w:adjustRightInd w:val="0"/>
    </w:pPr>
    <w:rPr>
      <w:rFonts w:ascii="Gill Sans MT Pro Light" w:eastAsia="MS Mincho" w:hAnsi="Gill Sans MT Pro Light" w:cs="Calibri"/>
      <w:sz w:val="24"/>
    </w:rPr>
  </w:style>
  <w:style w:type="character" w:customStyle="1" w:styleId="maintitle">
    <w:name w:val="maintitle"/>
    <w:rsid w:val="006948AF"/>
  </w:style>
  <w:style w:type="paragraph" w:customStyle="1" w:styleId="articledetails">
    <w:name w:val="articledetails"/>
    <w:basedOn w:val="Normal"/>
    <w:rsid w:val="006948AF"/>
    <w:pPr>
      <w:spacing w:before="100" w:beforeAutospacing="1" w:after="100" w:afterAutospacing="1"/>
    </w:pPr>
    <w:rPr>
      <w:rFonts w:ascii="Times" w:eastAsia="MS Mincho" w:hAnsi="Times" w:cs="Calibri"/>
      <w:sz w:val="16"/>
      <w:szCs w:val="20"/>
    </w:rPr>
  </w:style>
  <w:style w:type="character" w:customStyle="1" w:styleId="longtitlespan">
    <w:name w:val="longtitlespan"/>
    <w:rsid w:val="006948AF"/>
  </w:style>
  <w:style w:type="character" w:customStyle="1" w:styleId="addressspan">
    <w:name w:val="addressspan"/>
    <w:rsid w:val="006948AF"/>
  </w:style>
  <w:style w:type="character" w:customStyle="1" w:styleId="role">
    <w:name w:val="role"/>
    <w:rsid w:val="006948AF"/>
  </w:style>
  <w:style w:type="character" w:customStyle="1" w:styleId="org">
    <w:name w:val="org"/>
    <w:rsid w:val="006948AF"/>
  </w:style>
  <w:style w:type="character" w:styleId="FootnoteReference">
    <w:name w:val="footnote reference"/>
    <w:uiPriority w:val="99"/>
    <w:rsid w:val="006948AF"/>
    <w:rPr>
      <w:rFonts w:cs="Century"/>
      <w:color w:val="000000"/>
    </w:rPr>
  </w:style>
  <w:style w:type="paragraph" w:customStyle="1" w:styleId="ReportTitle">
    <w:name w:val="Report Title"/>
    <w:basedOn w:val="Default"/>
    <w:next w:val="Default"/>
    <w:uiPriority w:val="99"/>
    <w:rsid w:val="006948AF"/>
    <w:pPr>
      <w:widowControl/>
      <w:spacing w:after="200" w:line="276" w:lineRule="auto"/>
    </w:pPr>
    <w:rPr>
      <w:rFonts w:ascii="Century" w:eastAsia="Calibri" w:hAnsi="Century"/>
      <w:color w:val="auto"/>
      <w:sz w:val="16"/>
    </w:rPr>
  </w:style>
  <w:style w:type="character" w:customStyle="1" w:styleId="at">
    <w:name w:val="at"/>
    <w:rsid w:val="006948AF"/>
  </w:style>
  <w:style w:type="character" w:customStyle="1" w:styleId="LanguageEditingChar">
    <w:name w:val="Language Editing Char"/>
    <w:link w:val="LanguageEditing"/>
    <w:locked/>
    <w:rsid w:val="006948AF"/>
    <w:rPr>
      <w:strike/>
      <w:szCs w:val="24"/>
    </w:rPr>
  </w:style>
  <w:style w:type="paragraph" w:customStyle="1" w:styleId="LanguageEditing">
    <w:name w:val="Language Editing"/>
    <w:basedOn w:val="Normal"/>
    <w:link w:val="LanguageEditingChar"/>
    <w:qFormat/>
    <w:rsid w:val="006948AF"/>
    <w:rPr>
      <w:strike/>
    </w:rPr>
  </w:style>
  <w:style w:type="paragraph" w:customStyle="1" w:styleId="SmallFont">
    <w:name w:val="Small Font"/>
    <w:basedOn w:val="Normal"/>
    <w:link w:val="SmallFontChar"/>
    <w:rsid w:val="006948AF"/>
    <w:pPr>
      <w:spacing w:after="240"/>
      <w:contextualSpacing/>
      <w:jc w:val="both"/>
    </w:pPr>
    <w:rPr>
      <w:rFonts w:cs="Calibri"/>
      <w:sz w:val="14"/>
      <w:szCs w:val="18"/>
    </w:rPr>
  </w:style>
  <w:style w:type="character" w:customStyle="1" w:styleId="SmallFontChar">
    <w:name w:val="Small Font Char"/>
    <w:basedOn w:val="DefaultParagraphFont"/>
    <w:link w:val="SmallFont"/>
    <w:rsid w:val="006948AF"/>
    <w:rPr>
      <w:rFonts w:ascii="Arial" w:eastAsia="Times New Roman" w:hAnsi="Arial" w:cs="Calibri"/>
      <w:sz w:val="14"/>
      <w:szCs w:val="18"/>
    </w:rPr>
  </w:style>
  <w:style w:type="character" w:customStyle="1" w:styleId="ShrinkChar">
    <w:name w:val="Shrink Char"/>
    <w:basedOn w:val="DefaultParagraphFont"/>
    <w:link w:val="Shrink"/>
    <w:rsid w:val="006948AF"/>
    <w:rPr>
      <w:rFonts w:ascii="Times New Roman" w:eastAsia="Times New Roman" w:hAnsi="Times New Roman" w:cs="Times New Roman"/>
      <w:sz w:val="12"/>
      <w:szCs w:val="24"/>
    </w:rPr>
  </w:style>
  <w:style w:type="paragraph" w:styleId="FootnoteText">
    <w:name w:val="footnote text"/>
    <w:basedOn w:val="Normal"/>
    <w:link w:val="FootnoteTextChar"/>
    <w:unhideWhenUsed/>
    <w:rsid w:val="006948AF"/>
    <w:rPr>
      <w:rFonts w:eastAsia="Calibri" w:cs="Calibri"/>
      <w:sz w:val="16"/>
    </w:rPr>
  </w:style>
  <w:style w:type="character" w:customStyle="1" w:styleId="FootnoteTextChar">
    <w:name w:val="Footnote Text Char"/>
    <w:basedOn w:val="DefaultParagraphFont"/>
    <w:link w:val="FootnoteText"/>
    <w:rsid w:val="006948AF"/>
    <w:rPr>
      <w:rFonts w:ascii="Arial" w:eastAsia="Calibri" w:hAnsi="Arial" w:cs="Calibri"/>
      <w:sz w:val="16"/>
    </w:rPr>
  </w:style>
  <w:style w:type="character" w:customStyle="1" w:styleId="StyleCards12ptThickunderlineChar1">
    <w:name w:val="Style Cards + 12 pt Thick underline Char1"/>
    <w:basedOn w:val="DefaultParagraphFont"/>
    <w:rsid w:val="006948AF"/>
    <w:rPr>
      <w:sz w:val="24"/>
      <w:szCs w:val="24"/>
      <w:u w:val="thick"/>
    </w:rPr>
  </w:style>
  <w:style w:type="character" w:customStyle="1" w:styleId="BlockHeadingsChar">
    <w:name w:val="Block Headings Char"/>
    <w:link w:val="BlockHeadings"/>
    <w:rsid w:val="006948AF"/>
    <w:rPr>
      <w:rFonts w:ascii="Times New Roman" w:eastAsia="Times New Roman" w:hAnsi="Times New Roman" w:cs="Times New Roman"/>
      <w:b/>
      <w:caps/>
      <w:sz w:val="20"/>
      <w:szCs w:val="20"/>
      <w:lang w:val="x-none" w:eastAsia="x-none"/>
    </w:rPr>
  </w:style>
  <w:style w:type="character" w:customStyle="1" w:styleId="Style11ptItalicUnderline">
    <w:name w:val="Style 11 pt Italic Underline"/>
    <w:basedOn w:val="DefaultParagraphFont"/>
    <w:rsid w:val="006948AF"/>
    <w:rPr>
      <w:i/>
      <w:iCs/>
      <w:sz w:val="20"/>
      <w:u w:val="single"/>
    </w:rPr>
  </w:style>
  <w:style w:type="character" w:customStyle="1" w:styleId="StyleStyle4CharTimesNewRoman11pt1">
    <w:name w:val="Style Style4 Char + Times New Roman 11 pt1"/>
    <w:basedOn w:val="DefaultParagraphFont"/>
    <w:rsid w:val="006948AF"/>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DefaultParagraphFont"/>
    <w:rsid w:val="006948AF"/>
    <w:rPr>
      <w:rFonts w:ascii="Times New Roman" w:eastAsia="Times New Roman" w:hAnsi="Times New Roman" w:cs="Times New Roman"/>
      <w:i/>
      <w:iCs/>
      <w:sz w:val="20"/>
      <w:szCs w:val="24"/>
      <w:u w:val="single"/>
      <w:lang w:val="en-US" w:eastAsia="en-US" w:bidi="ar-SA"/>
    </w:rPr>
  </w:style>
  <w:style w:type="paragraph" w:styleId="Date">
    <w:name w:val="Date"/>
    <w:basedOn w:val="Normal"/>
    <w:next w:val="Normal"/>
    <w:link w:val="DateChar"/>
    <w:unhideWhenUsed/>
    <w:rsid w:val="006948AF"/>
    <w:rPr>
      <w:rFonts w:eastAsia="Calibri" w:cs="Calibri"/>
      <w:sz w:val="24"/>
      <w:lang w:val="x-none" w:eastAsia="x-none"/>
    </w:rPr>
  </w:style>
  <w:style w:type="character" w:customStyle="1" w:styleId="DateChar">
    <w:name w:val="Date Char"/>
    <w:basedOn w:val="DefaultParagraphFont"/>
    <w:link w:val="Date"/>
    <w:rsid w:val="006948AF"/>
    <w:rPr>
      <w:rFonts w:ascii="Arial" w:eastAsia="Calibri" w:hAnsi="Arial" w:cs="Calibri"/>
      <w:sz w:val="24"/>
      <w:lang w:val="x-none" w:eastAsia="x-none"/>
    </w:rPr>
  </w:style>
  <w:style w:type="character" w:customStyle="1" w:styleId="StyleCardtextChar10pt">
    <w:name w:val="Style Card text Char + 10 pt"/>
    <w:rsid w:val="006948AF"/>
    <w:rPr>
      <w:rFonts w:ascii="Georgia" w:eastAsia="Calibri" w:hAnsi="Georgia" w:hint="default"/>
      <w:sz w:val="20"/>
      <w:u w:val="single"/>
      <w:lang w:bidi="ar-SA"/>
    </w:rPr>
  </w:style>
  <w:style w:type="paragraph" w:customStyle="1" w:styleId="TagCite">
    <w:name w:val="TagCite"/>
    <w:basedOn w:val="Normal"/>
    <w:rsid w:val="006948AF"/>
    <w:rPr>
      <w:rFonts w:ascii="Garamond" w:hAnsi="Garamond"/>
      <w:b/>
      <w:sz w:val="24"/>
    </w:rPr>
  </w:style>
  <w:style w:type="character" w:customStyle="1" w:styleId="BlockTitleChar">
    <w:name w:val="Block Title Char"/>
    <w:aliases w:val="Heading Char Char,Page Title Char Char,Heading 1 Char21,Heading 1 Char1 Char1,ALEX Char1,Heading Char1,Heading 1 Char Char Char Char Char11,Heading 1 Char Char Char Char Char Char1"/>
    <w:basedOn w:val="DefaultParagraphFont"/>
    <w:link w:val="BlockTitle"/>
    <w:rsid w:val="006948AF"/>
    <w:rPr>
      <w:rFonts w:ascii="Arial" w:eastAsia="Times New Roman" w:hAnsi="Arial" w:cs="Arial"/>
      <w:b/>
      <w:sz w:val="32"/>
      <w:szCs w:val="44"/>
    </w:rPr>
  </w:style>
  <w:style w:type="paragraph" w:customStyle="1" w:styleId="Small0">
    <w:name w:val="Small"/>
    <w:link w:val="SmallChar0"/>
    <w:qFormat/>
    <w:rsid w:val="006948AF"/>
    <w:pPr>
      <w:widowControl w:val="0"/>
      <w:spacing w:after="0" w:line="240" w:lineRule="auto"/>
    </w:pPr>
    <w:rPr>
      <w:rFonts w:ascii="Helvetica" w:eastAsia="Cambria" w:hAnsi="Helvetica" w:cs="Times New Roman"/>
      <w:sz w:val="16"/>
      <w:szCs w:val="24"/>
    </w:rPr>
  </w:style>
  <w:style w:type="character" w:customStyle="1" w:styleId="SmallChar0">
    <w:name w:val="Small Char"/>
    <w:link w:val="Small0"/>
    <w:qFormat/>
    <w:rsid w:val="006948AF"/>
    <w:rPr>
      <w:rFonts w:ascii="Helvetica" w:eastAsia="Cambria" w:hAnsi="Helvetica" w:cs="Times New Roman"/>
      <w:sz w:val="16"/>
      <w:szCs w:val="24"/>
    </w:rPr>
  </w:style>
  <w:style w:type="character" w:customStyle="1" w:styleId="MicroTextCharChar">
    <w:name w:val="MicroText Char Char"/>
    <w:rsid w:val="006948AF"/>
    <w:rPr>
      <w:rFonts w:ascii="Arial Narrow" w:eastAsia="Times New Roman" w:hAnsi="Arial Narrow"/>
      <w:sz w:val="12"/>
      <w:szCs w:val="24"/>
    </w:rPr>
  </w:style>
  <w:style w:type="paragraph" w:customStyle="1" w:styleId="NormalF6">
    <w:name w:val="Normal F6"/>
    <w:basedOn w:val="Normal"/>
    <w:link w:val="NormalF6Char"/>
    <w:rsid w:val="006948AF"/>
    <w:rPr>
      <w:rFonts w:ascii="Times New Roman" w:hAnsi="Times New Roman"/>
      <w:sz w:val="24"/>
      <w:lang w:val="x-none" w:eastAsia="x-none"/>
    </w:rPr>
  </w:style>
  <w:style w:type="character" w:customStyle="1" w:styleId="NormalF6Char">
    <w:name w:val="Normal F6 Char"/>
    <w:link w:val="NormalF6"/>
    <w:rsid w:val="006948AF"/>
    <w:rPr>
      <w:rFonts w:ascii="Times New Roman" w:eastAsia="Times New Roman" w:hAnsi="Times New Roman" w:cs="Times New Roman"/>
      <w:sz w:val="24"/>
      <w:szCs w:val="24"/>
      <w:lang w:val="x-none" w:eastAsia="x-none"/>
    </w:rPr>
  </w:style>
  <w:style w:type="paragraph" w:customStyle="1" w:styleId="UnreadF7">
    <w:name w:val="Unread F7"/>
    <w:basedOn w:val="Normal"/>
    <w:next w:val="NormalF6"/>
    <w:link w:val="UnreadF7Char"/>
    <w:uiPriority w:val="99"/>
    <w:rsid w:val="006948AF"/>
    <w:rPr>
      <w:rFonts w:ascii="Times New Roman" w:hAnsi="Times New Roman"/>
      <w:sz w:val="12"/>
      <w:lang w:val="x-none" w:eastAsia="x-none"/>
    </w:rPr>
  </w:style>
  <w:style w:type="character" w:customStyle="1" w:styleId="UnreadF7Char">
    <w:name w:val="Unread F7 Char"/>
    <w:link w:val="UnreadF7"/>
    <w:uiPriority w:val="99"/>
    <w:rsid w:val="006948AF"/>
    <w:rPr>
      <w:rFonts w:ascii="Times New Roman" w:eastAsia="Times New Roman" w:hAnsi="Times New Roman" w:cs="Times New Roman"/>
      <w:sz w:val="12"/>
      <w:szCs w:val="24"/>
      <w:lang w:val="x-none" w:eastAsia="x-none"/>
    </w:rPr>
  </w:style>
  <w:style w:type="paragraph" w:customStyle="1" w:styleId="TagCiteF8">
    <w:name w:val="Tag/Cite F8"/>
    <w:basedOn w:val="Normal"/>
    <w:next w:val="NormalF6"/>
    <w:link w:val="TagCiteF8Char"/>
    <w:rsid w:val="006948AF"/>
    <w:rPr>
      <w:rFonts w:ascii="Times New Roman" w:hAnsi="Times New Roman"/>
      <w:b/>
      <w:sz w:val="24"/>
      <w:lang w:val="x-none" w:eastAsia="x-none"/>
    </w:rPr>
  </w:style>
  <w:style w:type="character" w:customStyle="1" w:styleId="TagCiteF8Char">
    <w:name w:val="Tag/Cite F8 Char"/>
    <w:link w:val="TagCiteF8"/>
    <w:rsid w:val="006948AF"/>
    <w:rPr>
      <w:rFonts w:ascii="Times New Roman" w:eastAsia="Times New Roman" w:hAnsi="Times New Roman" w:cs="Times New Roman"/>
      <w:b/>
      <w:sz w:val="24"/>
      <w:szCs w:val="24"/>
      <w:lang w:val="x-none" w:eastAsia="x-none"/>
    </w:rPr>
  </w:style>
  <w:style w:type="paragraph" w:customStyle="1" w:styleId="UnderlinedF9">
    <w:name w:val="Underlined F9"/>
    <w:basedOn w:val="Normal"/>
    <w:next w:val="NormalF6"/>
    <w:link w:val="UnderlinedF9Char"/>
    <w:rsid w:val="006948AF"/>
    <w:rPr>
      <w:rFonts w:ascii="Times New Roman" w:hAnsi="Times New Roman"/>
      <w:b/>
      <w:sz w:val="24"/>
      <w:u w:val="single"/>
      <w:lang w:val="x-none" w:eastAsia="x-none"/>
    </w:rPr>
  </w:style>
  <w:style w:type="character" w:customStyle="1" w:styleId="UnderlinedF9Char">
    <w:name w:val="Underlined F9 Char"/>
    <w:link w:val="UnderlinedF9"/>
    <w:rsid w:val="006948AF"/>
    <w:rPr>
      <w:rFonts w:ascii="Times New Roman" w:eastAsia="Times New Roman" w:hAnsi="Times New Roman" w:cs="Times New Roman"/>
      <w:b/>
      <w:sz w:val="24"/>
      <w:szCs w:val="24"/>
      <w:u w:val="single"/>
      <w:lang w:val="x-none" w:eastAsia="x-none"/>
    </w:rPr>
  </w:style>
  <w:style w:type="character" w:customStyle="1" w:styleId="A4">
    <w:name w:val="A4"/>
    <w:rsid w:val="006948AF"/>
    <w:rPr>
      <w:rFonts w:cs="Adobe Garamond Pro"/>
      <w:color w:val="000000"/>
      <w:sz w:val="22"/>
      <w:szCs w:val="22"/>
    </w:rPr>
  </w:style>
  <w:style w:type="character" w:customStyle="1" w:styleId="A6">
    <w:name w:val="A6"/>
    <w:uiPriority w:val="99"/>
    <w:rsid w:val="006948AF"/>
    <w:rPr>
      <w:rFonts w:cs="Adobe Garamond Pro"/>
      <w:color w:val="000000"/>
      <w:sz w:val="12"/>
      <w:szCs w:val="12"/>
    </w:rPr>
  </w:style>
  <w:style w:type="paragraph" w:customStyle="1" w:styleId="StyleNormalWebNormalWebChar1CharNormalWebCharCharC">
    <w:name w:val="Style Normal (Web)Normal (Web) Char1 CharNormal (Web) Char Char C..."/>
    <w:basedOn w:val="NormalWeb"/>
    <w:rsid w:val="006948AF"/>
    <w:pPr>
      <w:widowControl w:val="0"/>
      <w:spacing w:before="0" w:beforeAutospacing="0" w:after="0" w:afterAutospacing="0"/>
    </w:pPr>
    <w:rPr>
      <w:rFonts w:ascii="Georgia" w:hAnsi="Georgia" w:cs="Calibri"/>
      <w:sz w:val="22"/>
      <w:szCs w:val="20"/>
    </w:rPr>
  </w:style>
  <w:style w:type="paragraph" w:customStyle="1" w:styleId="Body0">
    <w:name w:val="Body"/>
    <w:rsid w:val="006948AF"/>
    <w:pPr>
      <w:spacing w:after="0" w:line="240" w:lineRule="auto"/>
    </w:pPr>
    <w:rPr>
      <w:rFonts w:ascii="Helvetica" w:eastAsia="ヒラギノ角ゴ Pro W3" w:hAnsi="Helvetica" w:cs="Times New Roman"/>
      <w:color w:val="000000"/>
      <w:sz w:val="24"/>
      <w:szCs w:val="20"/>
    </w:rPr>
  </w:style>
  <w:style w:type="character" w:customStyle="1" w:styleId="UnderlineCharChar2">
    <w:name w:val="Underline Char Char2"/>
    <w:basedOn w:val="DefaultParagraphFont"/>
    <w:rsid w:val="006948AF"/>
    <w:rPr>
      <w:rFonts w:eastAsia="MS Mincho"/>
      <w:u w:val="single"/>
      <w:lang w:val="en-US" w:eastAsia="en-US" w:bidi="ar-SA"/>
    </w:rPr>
  </w:style>
  <w:style w:type="character" w:customStyle="1" w:styleId="CARDChar">
    <w:name w:val="CARD Char"/>
    <w:basedOn w:val="DefaultParagraphFont"/>
    <w:link w:val="CARD0"/>
    <w:rsid w:val="006948AF"/>
    <w:rPr>
      <w:rFonts w:ascii="Verdana" w:eastAsia="Times New Roman" w:hAnsi="Verdana" w:cs="Times New Roman"/>
      <w:sz w:val="20"/>
      <w:szCs w:val="20"/>
    </w:rPr>
  </w:style>
  <w:style w:type="paragraph" w:customStyle="1" w:styleId="Minimize">
    <w:name w:val="Minimize"/>
    <w:basedOn w:val="Normal"/>
    <w:link w:val="MinimizeChar"/>
    <w:autoRedefine/>
    <w:rsid w:val="006948AF"/>
    <w:rPr>
      <w:color w:val="000000"/>
      <w:sz w:val="12"/>
    </w:rPr>
  </w:style>
  <w:style w:type="character" w:customStyle="1" w:styleId="ClearChar">
    <w:name w:val="Clear Char"/>
    <w:basedOn w:val="DefaultParagraphFont"/>
    <w:link w:val="Clear"/>
    <w:locked/>
    <w:rsid w:val="006948AF"/>
    <w:rPr>
      <w:rFonts w:ascii="Times New Roman" w:eastAsia="SimSun" w:hAnsi="Times New Roman" w:cs="Times New Roman"/>
      <w:bCs/>
      <w:sz w:val="24"/>
      <w:szCs w:val="24"/>
      <w:lang w:eastAsia="zh-CN"/>
    </w:rPr>
  </w:style>
  <w:style w:type="paragraph" w:customStyle="1" w:styleId="Tag12">
    <w:name w:val="Tag12"/>
    <w:basedOn w:val="Normal"/>
    <w:uiPriority w:val="99"/>
    <w:qFormat/>
    <w:rsid w:val="006948AF"/>
    <w:pPr>
      <w:contextualSpacing/>
    </w:pPr>
    <w:rPr>
      <w:rFonts w:eastAsia="Cambria"/>
      <w:b/>
      <w:sz w:val="24"/>
    </w:rPr>
  </w:style>
  <w:style w:type="paragraph" w:customStyle="1" w:styleId="volissue">
    <w:name w:val="volissue"/>
    <w:basedOn w:val="Normal"/>
    <w:rsid w:val="006948AF"/>
    <w:pPr>
      <w:spacing w:before="100" w:beforeAutospacing="1" w:after="100" w:afterAutospacing="1"/>
    </w:pPr>
    <w:rPr>
      <w:rFonts w:ascii="Times New Roman" w:hAnsi="Times New Roman"/>
      <w:sz w:val="24"/>
    </w:rPr>
  </w:style>
  <w:style w:type="paragraph" w:customStyle="1" w:styleId="Brief-Underline">
    <w:name w:val="Brief - Underline"/>
    <w:basedOn w:val="Normal"/>
    <w:rsid w:val="006948AF"/>
    <w:rPr>
      <w:rFonts w:ascii="Times New Roman" w:hAnsi="Times New Roman"/>
      <w:szCs w:val="20"/>
      <w:u w:val="single"/>
    </w:rPr>
  </w:style>
  <w:style w:type="character" w:customStyle="1" w:styleId="Brief-Smalltext">
    <w:name w:val="Brief - Small text"/>
    <w:rsid w:val="006948AF"/>
    <w:rPr>
      <w:rFonts w:cs="Times New Roman"/>
      <w:sz w:val="14"/>
      <w:szCs w:val="14"/>
    </w:rPr>
  </w:style>
  <w:style w:type="character" w:customStyle="1" w:styleId="beriefunderline">
    <w:name w:val="berief = underline"/>
    <w:rsid w:val="006948AF"/>
    <w:rPr>
      <w:rFonts w:eastAsia="Times New Roman" w:cs="Times New Roman"/>
      <w:sz w:val="20"/>
      <w:szCs w:val="20"/>
      <w:u w:val="single"/>
    </w:rPr>
  </w:style>
  <w:style w:type="character" w:customStyle="1" w:styleId="berief">
    <w:name w:val="berief"/>
    <w:rsid w:val="006948AF"/>
    <w:rPr>
      <w:rFonts w:eastAsia="Times New Roman" w:cs="Times New Roman"/>
      <w:sz w:val="20"/>
      <w:szCs w:val="20"/>
      <w:u w:val="none"/>
    </w:rPr>
  </w:style>
  <w:style w:type="character" w:customStyle="1" w:styleId="NormalTextChar">
    <w:name w:val="Normal Text Char"/>
    <w:link w:val="NormalText"/>
    <w:rsid w:val="006948AF"/>
    <w:rPr>
      <w:rFonts w:ascii="Times New Roman" w:eastAsia="Times New Roman" w:hAnsi="Times New Roman" w:cs="Times New Roman"/>
      <w:sz w:val="20"/>
      <w:szCs w:val="26"/>
      <w:lang w:val="x-none" w:eastAsia="x-none"/>
    </w:rPr>
  </w:style>
  <w:style w:type="character" w:customStyle="1" w:styleId="UnreadTextChar">
    <w:name w:val="Unread Text Char"/>
    <w:link w:val="UnreadText"/>
    <w:locked/>
    <w:rsid w:val="006948AF"/>
    <w:rPr>
      <w:rFonts w:ascii="SimSun" w:eastAsia="SimSun" w:hAnsi="SimSun"/>
      <w:sz w:val="15"/>
      <w:szCs w:val="24"/>
      <w:lang w:eastAsia="zh-CN"/>
    </w:rPr>
  </w:style>
  <w:style w:type="paragraph" w:customStyle="1" w:styleId="UnreadText">
    <w:name w:val="Unread Text"/>
    <w:basedOn w:val="Normal"/>
    <w:next w:val="Normal"/>
    <w:link w:val="UnreadTextChar"/>
    <w:autoRedefine/>
    <w:rsid w:val="006948AF"/>
    <w:pPr>
      <w:ind w:left="360"/>
    </w:pPr>
    <w:rPr>
      <w:rFonts w:ascii="SimSun" w:eastAsia="SimSun" w:hAnsi="SimSun"/>
      <w:sz w:val="15"/>
      <w:lang w:eastAsia="zh-CN"/>
    </w:rPr>
  </w:style>
  <w:style w:type="paragraph" w:customStyle="1" w:styleId="CiteReal">
    <w:name w:val="Cite Real"/>
    <w:basedOn w:val="Normal"/>
    <w:next w:val="Normal"/>
    <w:qFormat/>
    <w:rsid w:val="006948AF"/>
    <w:rPr>
      <w:rFonts w:eastAsia="MS Mincho"/>
      <w:b/>
      <w:sz w:val="24"/>
      <w:u w:val="single"/>
    </w:rPr>
  </w:style>
  <w:style w:type="character" w:customStyle="1" w:styleId="CardUnderlineChar">
    <w:name w:val="Card Underline Char"/>
    <w:link w:val="CardUnderline"/>
    <w:rsid w:val="006948AF"/>
    <w:rPr>
      <w:szCs w:val="24"/>
      <w:u w:val="single"/>
    </w:rPr>
  </w:style>
  <w:style w:type="character" w:customStyle="1" w:styleId="grey1">
    <w:name w:val="grey1"/>
    <w:basedOn w:val="DefaultParagraphFont"/>
    <w:rsid w:val="006948AF"/>
  </w:style>
  <w:style w:type="paragraph" w:customStyle="1" w:styleId="Analytic">
    <w:name w:val="Analytic"/>
    <w:basedOn w:val="Normal"/>
    <w:link w:val="AnalyticChar"/>
    <w:qFormat/>
    <w:rsid w:val="006948AF"/>
    <w:rPr>
      <w:rFonts w:eastAsia="Calibri"/>
      <w:b/>
      <w:sz w:val="24"/>
    </w:rPr>
  </w:style>
  <w:style w:type="character" w:customStyle="1" w:styleId="AnalyticChar">
    <w:name w:val="Analytic Char"/>
    <w:basedOn w:val="DefaultParagraphFont"/>
    <w:link w:val="Analytic"/>
    <w:rsid w:val="006948AF"/>
    <w:rPr>
      <w:rFonts w:ascii="Arial" w:eastAsia="Calibri" w:hAnsi="Arial" w:cs="Times New Roman"/>
      <w:b/>
      <w:sz w:val="24"/>
      <w:szCs w:val="24"/>
    </w:rPr>
  </w:style>
  <w:style w:type="character" w:customStyle="1" w:styleId="AuthorDate0">
    <w:name w:val="Author Date"/>
    <w:rsid w:val="006948AF"/>
    <w:rPr>
      <w:b/>
      <w:sz w:val="24"/>
      <w:u w:val="thick"/>
    </w:rPr>
  </w:style>
  <w:style w:type="paragraph" w:customStyle="1" w:styleId="3text">
    <w:name w:val="3text"/>
    <w:basedOn w:val="Normal"/>
    <w:link w:val="3textChar"/>
    <w:rsid w:val="006948AF"/>
    <w:pPr>
      <w:spacing w:before="100" w:beforeAutospacing="1" w:after="100" w:afterAutospacing="1"/>
    </w:pPr>
    <w:rPr>
      <w:rFonts w:ascii="Times New Roman" w:hAnsi="Times New Roman"/>
      <w:sz w:val="24"/>
    </w:rPr>
  </w:style>
  <w:style w:type="character" w:customStyle="1" w:styleId="searchwithinhl">
    <w:name w:val="searchwithinhl"/>
    <w:basedOn w:val="DefaultParagraphFont"/>
    <w:rsid w:val="006948AF"/>
  </w:style>
  <w:style w:type="character" w:customStyle="1" w:styleId="read-pgnum">
    <w:name w:val="read-pgnum"/>
    <w:basedOn w:val="DefaultParagraphFont"/>
    <w:rsid w:val="006948AF"/>
  </w:style>
  <w:style w:type="paragraph" w:customStyle="1" w:styleId="TextUnderline">
    <w:name w:val="Text Underline"/>
    <w:basedOn w:val="Normal"/>
    <w:link w:val="TextUnderlineChar"/>
    <w:rsid w:val="006948AF"/>
    <w:rPr>
      <w:rFonts w:ascii="Garamond" w:hAnsi="Garamond"/>
      <w:bCs/>
      <w:kern w:val="20"/>
      <w:szCs w:val="32"/>
      <w:u w:val="single"/>
      <w:lang w:val="x-none" w:eastAsia="x-none"/>
    </w:rPr>
  </w:style>
  <w:style w:type="character" w:customStyle="1" w:styleId="TextUnderlineChar">
    <w:name w:val="Text Underline Char"/>
    <w:link w:val="TextUnderline"/>
    <w:rsid w:val="006948AF"/>
    <w:rPr>
      <w:rFonts w:ascii="Garamond" w:eastAsia="Times New Roman" w:hAnsi="Garamond" w:cs="Times New Roman"/>
      <w:bCs/>
      <w:kern w:val="20"/>
      <w:sz w:val="20"/>
      <w:szCs w:val="32"/>
      <w:u w:val="single"/>
      <w:lang w:val="x-none" w:eastAsia="x-none"/>
    </w:rPr>
  </w:style>
  <w:style w:type="paragraph" w:customStyle="1" w:styleId="Boldunderline2">
    <w:name w:val="Bold underline"/>
    <w:basedOn w:val="TextUnderline"/>
    <w:link w:val="BoldunderlineChar1"/>
    <w:rsid w:val="006948AF"/>
    <w:rPr>
      <w:b/>
    </w:rPr>
  </w:style>
  <w:style w:type="character" w:customStyle="1" w:styleId="BoldunderlineChar1">
    <w:name w:val="Bold underline Char"/>
    <w:link w:val="Boldunderline2"/>
    <w:rsid w:val="006948AF"/>
    <w:rPr>
      <w:rFonts w:ascii="Garamond" w:eastAsia="Times New Roman" w:hAnsi="Garamond" w:cs="Times New Roman"/>
      <w:b/>
      <w:bCs/>
      <w:kern w:val="20"/>
      <w:sz w:val="20"/>
      <w:szCs w:val="32"/>
      <w:u w:val="single"/>
      <w:lang w:val="x-none" w:eastAsia="x-none"/>
    </w:rPr>
  </w:style>
  <w:style w:type="paragraph" w:customStyle="1" w:styleId="Regular">
    <w:name w:val="Regular"/>
    <w:link w:val="RegularChar"/>
    <w:qFormat/>
    <w:rsid w:val="006948A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948AF"/>
    <w:rPr>
      <w:rFonts w:ascii="Garamond" w:eastAsia="Times New Roman" w:hAnsi="Garamond" w:cs="Times New Roman"/>
      <w:bCs/>
      <w:kern w:val="20"/>
      <w:sz w:val="20"/>
      <w:szCs w:val="32"/>
    </w:rPr>
  </w:style>
  <w:style w:type="character" w:customStyle="1" w:styleId="middleheadline">
    <w:name w:val="middleheadline"/>
    <w:basedOn w:val="DefaultParagraphFont"/>
    <w:rsid w:val="006948AF"/>
  </w:style>
  <w:style w:type="character" w:styleId="PageNumber">
    <w:name w:val="page number"/>
    <w:aliases w:val="card ununderlined"/>
    <w:basedOn w:val="DefaultParagraphFont"/>
    <w:uiPriority w:val="99"/>
    <w:rsid w:val="006948AF"/>
  </w:style>
  <w:style w:type="paragraph" w:customStyle="1" w:styleId="TxBrp1">
    <w:name w:val="TxBr_p1"/>
    <w:basedOn w:val="Normal"/>
    <w:rsid w:val="006948AF"/>
    <w:pPr>
      <w:tabs>
        <w:tab w:val="left" w:pos="204"/>
      </w:tabs>
      <w:autoSpaceDE w:val="0"/>
      <w:autoSpaceDN w:val="0"/>
      <w:adjustRightInd w:val="0"/>
      <w:spacing w:line="272" w:lineRule="atLeast"/>
      <w:jc w:val="both"/>
    </w:pPr>
    <w:rPr>
      <w:rFonts w:ascii="Times New Roman" w:hAnsi="Times New Roman"/>
      <w:sz w:val="24"/>
    </w:rPr>
  </w:style>
  <w:style w:type="paragraph" w:customStyle="1" w:styleId="fullstory">
    <w:name w:val="fullstory"/>
    <w:basedOn w:val="Normal"/>
    <w:rsid w:val="006948AF"/>
    <w:pPr>
      <w:spacing w:before="100" w:beforeAutospacing="1" w:after="100" w:afterAutospacing="1"/>
    </w:pPr>
    <w:rPr>
      <w:rFonts w:ascii="Times New Roman" w:hAnsi="Times New Roman"/>
      <w:sz w:val="24"/>
    </w:rPr>
  </w:style>
  <w:style w:type="paragraph" w:customStyle="1" w:styleId="NoteLevel2">
    <w:name w:val="Note Level 2"/>
    <w:basedOn w:val="Normal"/>
    <w:qFormat/>
    <w:rsid w:val="006948AF"/>
    <w:pPr>
      <w:keepNext/>
      <w:tabs>
        <w:tab w:val="num" w:pos="1440"/>
      </w:tabs>
      <w:ind w:left="1440" w:hanging="360"/>
      <w:outlineLvl w:val="1"/>
    </w:pPr>
    <w:rPr>
      <w:rFonts w:ascii="Verdana" w:eastAsia="MS Gothic" w:hAnsi="Verdana"/>
      <w:szCs w:val="20"/>
    </w:rPr>
  </w:style>
  <w:style w:type="character" w:customStyle="1" w:styleId="bodycopy">
    <w:name w:val="bodycopy"/>
    <w:basedOn w:val="DefaultParagraphFont"/>
    <w:rsid w:val="006948AF"/>
  </w:style>
  <w:style w:type="character" w:customStyle="1" w:styleId="style2">
    <w:name w:val="style2"/>
    <w:basedOn w:val="DefaultParagraphFont"/>
    <w:rsid w:val="006948AF"/>
  </w:style>
  <w:style w:type="paragraph" w:customStyle="1" w:styleId="style1style2">
    <w:name w:val="style1 style2"/>
    <w:basedOn w:val="Normal"/>
    <w:rsid w:val="006948AF"/>
    <w:pPr>
      <w:spacing w:beforeLines="1" w:afterLines="1"/>
    </w:pPr>
    <w:rPr>
      <w:rFonts w:ascii="Times" w:hAnsi="Times"/>
      <w:szCs w:val="20"/>
    </w:rPr>
  </w:style>
  <w:style w:type="character" w:customStyle="1" w:styleId="endemailtag">
    <w:name w:val="endemailtag"/>
    <w:basedOn w:val="DefaultParagraphFont"/>
    <w:rsid w:val="006948AF"/>
  </w:style>
  <w:style w:type="paragraph" w:customStyle="1" w:styleId="Style20">
    <w:name w:val="Style2"/>
    <w:basedOn w:val="Normal"/>
    <w:link w:val="Style2Char"/>
    <w:qFormat/>
    <w:rsid w:val="006948AF"/>
    <w:rPr>
      <w:rFonts w:ascii="Times New Roman" w:hAnsi="Times New Roman"/>
      <w:sz w:val="14"/>
      <w:szCs w:val="20"/>
      <w:lang w:val="x-none" w:eastAsia="x-none"/>
    </w:rPr>
  </w:style>
  <w:style w:type="character" w:customStyle="1" w:styleId="UnhighlightedChar">
    <w:name w:val="Unhighlighted Char"/>
    <w:link w:val="Unhighlighted"/>
    <w:rsid w:val="006948AF"/>
    <w:rPr>
      <w:sz w:val="12"/>
    </w:rPr>
  </w:style>
  <w:style w:type="paragraph" w:customStyle="1" w:styleId="Unhighlighted">
    <w:name w:val="Unhighlighted"/>
    <w:basedOn w:val="Normal"/>
    <w:link w:val="UnhighlightedChar"/>
    <w:autoRedefine/>
    <w:rsid w:val="006948AF"/>
    <w:rPr>
      <w:sz w:val="12"/>
    </w:rPr>
  </w:style>
  <w:style w:type="paragraph" w:customStyle="1" w:styleId="assert">
    <w:name w:val="assert"/>
    <w:basedOn w:val="Normal"/>
    <w:rsid w:val="006948AF"/>
    <w:pPr>
      <w:spacing w:beforeLines="1" w:afterLines="1"/>
    </w:pPr>
    <w:rPr>
      <w:rFonts w:ascii="Times" w:hAnsi="Times"/>
      <w:szCs w:val="20"/>
    </w:rPr>
  </w:style>
  <w:style w:type="character" w:customStyle="1" w:styleId="fpred">
    <w:name w:val="fp_red"/>
    <w:basedOn w:val="DefaultParagraphFont"/>
    <w:rsid w:val="006948AF"/>
  </w:style>
  <w:style w:type="paragraph" w:customStyle="1" w:styleId="HiddenBlockHeader">
    <w:name w:val="Hidden Block Header"/>
    <w:basedOn w:val="Normal"/>
    <w:next w:val="Nothing"/>
    <w:link w:val="HiddenBlockHeaderChar"/>
    <w:rsid w:val="006948AF"/>
    <w:pPr>
      <w:widowControl w:val="0"/>
      <w:pBdr>
        <w:top w:val="single" w:sz="12" w:space="1" w:color="auto"/>
        <w:left w:val="single" w:sz="12" w:space="4" w:color="auto"/>
        <w:bottom w:val="single" w:sz="12" w:space="1" w:color="auto"/>
        <w:right w:val="single" w:sz="12" w:space="4" w:color="auto"/>
      </w:pBdr>
      <w:jc w:val="center"/>
    </w:pPr>
    <w:rPr>
      <w:rFonts w:ascii="Times New Roman" w:hAnsi="Times New Roman"/>
      <w:b/>
      <w:sz w:val="24"/>
      <w:lang w:val="x-none" w:eastAsia="x-none"/>
    </w:rPr>
  </w:style>
  <w:style w:type="character" w:customStyle="1" w:styleId="title3">
    <w:name w:val="title3"/>
    <w:rsid w:val="006948AF"/>
    <w:rPr>
      <w:b/>
      <w:bCs/>
      <w:sz w:val="26"/>
      <w:szCs w:val="26"/>
    </w:rPr>
  </w:style>
  <w:style w:type="character" w:customStyle="1" w:styleId="articlebyline">
    <w:name w:val="articlebyline"/>
    <w:basedOn w:val="DefaultParagraphFont"/>
    <w:rsid w:val="006948AF"/>
  </w:style>
  <w:style w:type="paragraph" w:customStyle="1" w:styleId="non-feed">
    <w:name w:val="non-feed"/>
    <w:basedOn w:val="Normal"/>
    <w:rsid w:val="006948AF"/>
    <w:pPr>
      <w:spacing w:beforeLines="1" w:afterLines="1"/>
    </w:pPr>
    <w:rPr>
      <w:rFonts w:ascii="Times" w:hAnsi="Times"/>
      <w:szCs w:val="20"/>
    </w:rPr>
  </w:style>
  <w:style w:type="character" w:customStyle="1" w:styleId="pullquote">
    <w:name w:val="pullquote"/>
    <w:basedOn w:val="DefaultParagraphFont"/>
    <w:rsid w:val="006948AF"/>
  </w:style>
  <w:style w:type="paragraph" w:customStyle="1" w:styleId="articleparagraphenarticleparagraph">
    <w:name w:val="articleparagraph enarticleparagraph"/>
    <w:basedOn w:val="Normal"/>
    <w:rsid w:val="006948AF"/>
    <w:pPr>
      <w:spacing w:beforeLines="1" w:afterLines="1"/>
    </w:pPr>
    <w:rPr>
      <w:rFonts w:ascii="Times" w:hAnsi="Times"/>
      <w:szCs w:val="20"/>
    </w:rPr>
  </w:style>
  <w:style w:type="paragraph" w:customStyle="1" w:styleId="pagpag1">
    <w:name w:val="pagpag1"/>
    <w:basedOn w:val="Normal"/>
    <w:rsid w:val="006948AF"/>
    <w:pPr>
      <w:spacing w:beforeLines="1" w:afterLines="1"/>
    </w:pPr>
    <w:rPr>
      <w:rFonts w:ascii="Times" w:hAnsi="Times"/>
      <w:szCs w:val="20"/>
    </w:rPr>
  </w:style>
  <w:style w:type="paragraph" w:customStyle="1" w:styleId="pagpag2">
    <w:name w:val="pagpag2"/>
    <w:basedOn w:val="Normal"/>
    <w:rsid w:val="006948AF"/>
    <w:pPr>
      <w:spacing w:beforeLines="1" w:afterLines="1"/>
    </w:pPr>
    <w:rPr>
      <w:rFonts w:ascii="Times" w:hAnsi="Times"/>
      <w:szCs w:val="20"/>
    </w:rPr>
  </w:style>
  <w:style w:type="paragraph" w:customStyle="1" w:styleId="pagpag3">
    <w:name w:val="pagpag3"/>
    <w:basedOn w:val="Normal"/>
    <w:rsid w:val="006948AF"/>
    <w:pPr>
      <w:spacing w:beforeLines="1" w:afterLines="1"/>
    </w:pPr>
    <w:rPr>
      <w:rFonts w:ascii="Times" w:hAnsi="Times"/>
      <w:szCs w:val="20"/>
    </w:rPr>
  </w:style>
  <w:style w:type="paragraph" w:customStyle="1" w:styleId="HighlightedText">
    <w:name w:val="Highlighted Text"/>
    <w:basedOn w:val="Normal"/>
    <w:link w:val="HighlightedTextChar"/>
    <w:rsid w:val="006948AF"/>
    <w:pPr>
      <w:jc w:val="both"/>
    </w:pPr>
    <w:rPr>
      <w:rFonts w:ascii="Arial Narrow" w:hAnsi="Arial Narrow"/>
      <w:sz w:val="24"/>
      <w:u w:val="thick"/>
    </w:rPr>
  </w:style>
  <w:style w:type="character" w:customStyle="1" w:styleId="HighlightedTextChar">
    <w:name w:val="Highlighted Text Char"/>
    <w:basedOn w:val="DefaultParagraphFont"/>
    <w:link w:val="HighlightedText"/>
    <w:rsid w:val="006948AF"/>
    <w:rPr>
      <w:rFonts w:ascii="Arial Narrow" w:eastAsia="Times New Roman" w:hAnsi="Arial Narrow" w:cs="Times New Roman"/>
      <w:sz w:val="24"/>
      <w:szCs w:val="24"/>
      <w:u w:val="thick"/>
    </w:rPr>
  </w:style>
  <w:style w:type="paragraph" w:customStyle="1" w:styleId="Ununderlined">
    <w:name w:val="Ununderlined"/>
    <w:basedOn w:val="Normal"/>
    <w:link w:val="UnunderlinedChar"/>
    <w:rsid w:val="006948AF"/>
    <w:pPr>
      <w:jc w:val="both"/>
    </w:pPr>
    <w:rPr>
      <w:rFonts w:ascii="Arial Narrow" w:hAnsi="Arial Narrow"/>
      <w:sz w:val="12"/>
    </w:rPr>
  </w:style>
  <w:style w:type="character" w:customStyle="1" w:styleId="UnunderlinedChar">
    <w:name w:val="Ununderlined Char"/>
    <w:basedOn w:val="DefaultParagraphFont"/>
    <w:link w:val="Ununderlined"/>
    <w:rsid w:val="006948AF"/>
    <w:rPr>
      <w:rFonts w:ascii="Arial Narrow" w:eastAsia="Times New Roman" w:hAnsi="Arial Narrow" w:cs="Times New Roman"/>
      <w:sz w:val="12"/>
      <w:szCs w:val="24"/>
    </w:rPr>
  </w:style>
  <w:style w:type="paragraph" w:customStyle="1" w:styleId="TagCite0">
    <w:name w:val="Tag &amp; Cite"/>
    <w:basedOn w:val="Normal"/>
    <w:link w:val="TagCiteChar"/>
    <w:rsid w:val="006948AF"/>
    <w:pPr>
      <w:jc w:val="both"/>
    </w:pPr>
    <w:rPr>
      <w:rFonts w:ascii="Arial Narrow" w:hAnsi="Arial Narrow"/>
      <w:b/>
      <w:sz w:val="24"/>
    </w:rPr>
  </w:style>
  <w:style w:type="character" w:customStyle="1" w:styleId="TagCiteChar">
    <w:name w:val="Tag &amp; Cite Char"/>
    <w:basedOn w:val="DefaultParagraphFont"/>
    <w:link w:val="TagCite0"/>
    <w:rsid w:val="006948AF"/>
    <w:rPr>
      <w:rFonts w:ascii="Arial Narrow" w:eastAsia="Times New Roman" w:hAnsi="Arial Narrow" w:cs="Times New Roman"/>
      <w:b/>
      <w:sz w:val="24"/>
      <w:szCs w:val="24"/>
    </w:rPr>
  </w:style>
  <w:style w:type="paragraph" w:customStyle="1" w:styleId="text1">
    <w:name w:val="text1"/>
    <w:basedOn w:val="Normal"/>
    <w:autoRedefine/>
    <w:rsid w:val="006948AF"/>
    <w:rPr>
      <w:rFonts w:ascii="Times New Roman" w:hAnsi="Times New Roman"/>
      <w:szCs w:val="20"/>
    </w:rPr>
  </w:style>
  <w:style w:type="character" w:customStyle="1" w:styleId="authorpub2">
    <w:name w:val="author_pub2"/>
    <w:basedOn w:val="DefaultParagraphFont"/>
    <w:rsid w:val="006948AF"/>
  </w:style>
  <w:style w:type="paragraph" w:customStyle="1" w:styleId="Normaltext0">
    <w:name w:val="Normal text"/>
    <w:basedOn w:val="Normal"/>
    <w:link w:val="NormaltextCharChar"/>
    <w:autoRedefine/>
    <w:uiPriority w:val="99"/>
    <w:rsid w:val="006948AF"/>
    <w:rPr>
      <w:rFonts w:ascii="Times New Roman" w:hAnsi="Times New Roman"/>
      <w:szCs w:val="20"/>
    </w:rPr>
  </w:style>
  <w:style w:type="character" w:customStyle="1" w:styleId="NormaltextCharChar">
    <w:name w:val="Normal text Char Char"/>
    <w:link w:val="Normaltext0"/>
    <w:uiPriority w:val="99"/>
    <w:locked/>
    <w:rsid w:val="006948AF"/>
    <w:rPr>
      <w:rFonts w:ascii="Times New Roman" w:eastAsia="Times New Roman" w:hAnsi="Times New Roman" w:cs="Times New Roman"/>
      <w:sz w:val="20"/>
      <w:szCs w:val="20"/>
    </w:rPr>
  </w:style>
  <w:style w:type="character" w:customStyle="1" w:styleId="fullpost">
    <w:name w:val="fullpost"/>
    <w:rsid w:val="006948AF"/>
  </w:style>
  <w:style w:type="character" w:customStyle="1" w:styleId="BoldunderlineChar2">
    <w:name w:val="Bold/underline Char"/>
    <w:link w:val="Boldunderline3"/>
    <w:rsid w:val="006948AF"/>
    <w:rPr>
      <w:rFonts w:eastAsia="SimSun"/>
      <w:b/>
      <w:u w:val="single"/>
      <w:lang w:eastAsia="zh-CN"/>
    </w:rPr>
  </w:style>
  <w:style w:type="paragraph" w:customStyle="1" w:styleId="Boldunderline3">
    <w:name w:val="Bold/underline"/>
    <w:basedOn w:val="Normal"/>
    <w:link w:val="BoldunderlineChar2"/>
    <w:autoRedefine/>
    <w:rsid w:val="006948AF"/>
    <w:rPr>
      <w:rFonts w:eastAsia="SimSun"/>
      <w:b/>
      <w:u w:val="single"/>
      <w:lang w:eastAsia="zh-CN"/>
    </w:rPr>
  </w:style>
  <w:style w:type="paragraph" w:customStyle="1" w:styleId="times">
    <w:name w:val="times"/>
    <w:basedOn w:val="Normal"/>
    <w:rsid w:val="006948AF"/>
    <w:pPr>
      <w:spacing w:beforeLines="1" w:afterLines="1"/>
    </w:pPr>
    <w:rPr>
      <w:rFonts w:ascii="Times" w:hAnsi="Times"/>
      <w:szCs w:val="20"/>
    </w:rPr>
  </w:style>
  <w:style w:type="paragraph" w:customStyle="1" w:styleId="epblock">
    <w:name w:val="ep_block"/>
    <w:basedOn w:val="Normal"/>
    <w:rsid w:val="006948AF"/>
    <w:pPr>
      <w:spacing w:beforeLines="1" w:afterLines="1"/>
    </w:pPr>
    <w:rPr>
      <w:rFonts w:ascii="Times" w:hAnsi="Times"/>
      <w:szCs w:val="20"/>
    </w:rPr>
  </w:style>
  <w:style w:type="character" w:customStyle="1" w:styleId="personname">
    <w:name w:val="person_name"/>
    <w:rsid w:val="006948AF"/>
  </w:style>
  <w:style w:type="paragraph" w:customStyle="1" w:styleId="UnunderlinedText">
    <w:name w:val="Ununderlined Text"/>
    <w:basedOn w:val="Normal"/>
    <w:link w:val="UnunderlinedTextChar"/>
    <w:autoRedefine/>
    <w:rsid w:val="006948AF"/>
    <w:rPr>
      <w:rFonts w:ascii="Times New Roman" w:hAnsi="Times New Roman"/>
      <w:sz w:val="12"/>
      <w:lang w:val="x-none" w:eastAsia="x-none"/>
    </w:rPr>
  </w:style>
  <w:style w:type="character" w:customStyle="1" w:styleId="UnunderlinedTextChar">
    <w:name w:val="Ununderlined Text Char"/>
    <w:link w:val="UnunderlinedText"/>
    <w:rsid w:val="006948AF"/>
    <w:rPr>
      <w:rFonts w:ascii="Times New Roman" w:eastAsia="Times New Roman" w:hAnsi="Times New Roman" w:cs="Times New Roman"/>
      <w:sz w:val="12"/>
      <w:szCs w:val="24"/>
      <w:lang w:val="x-none" w:eastAsia="x-none"/>
    </w:rPr>
  </w:style>
  <w:style w:type="character" w:customStyle="1" w:styleId="UnderlinedCharChar">
    <w:name w:val="Underlined Char Char"/>
    <w:locked/>
    <w:rsid w:val="006948AF"/>
    <w:rPr>
      <w:rFonts w:ascii="Times New Roman" w:eastAsia="Times New Roman" w:hAnsi="Times New Roman" w:cs="Times New Roman"/>
      <w:u w:val="single"/>
      <w:lang w:val="x-none" w:eastAsia="x-none"/>
    </w:rPr>
  </w:style>
  <w:style w:type="paragraph" w:customStyle="1" w:styleId="FreeForm">
    <w:name w:val="Free Form"/>
    <w:autoRedefine/>
    <w:rsid w:val="006948AF"/>
    <w:pPr>
      <w:spacing w:after="0" w:line="240" w:lineRule="auto"/>
    </w:pPr>
    <w:rPr>
      <w:rFonts w:ascii="Helvetica" w:eastAsia="ヒラギノ角ゴ Pro W3" w:hAnsi="Helvetica" w:cs="Times New Roman"/>
      <w:color w:val="000000"/>
      <w:sz w:val="24"/>
      <w:szCs w:val="20"/>
    </w:rPr>
  </w:style>
  <w:style w:type="paragraph" w:customStyle="1" w:styleId="BoldItalics">
    <w:name w:val="Bold Italics"/>
    <w:basedOn w:val="Normal"/>
    <w:rsid w:val="006948AF"/>
    <w:rPr>
      <w:rFonts w:ascii="Times New Roman" w:hAnsi="Times New Roman"/>
      <w:b/>
      <w:i/>
    </w:rPr>
  </w:style>
  <w:style w:type="paragraph" w:styleId="BlockText">
    <w:name w:val="Block Text"/>
    <w:basedOn w:val="Normal"/>
    <w:rsid w:val="006948AF"/>
    <w:pPr>
      <w:overflowPunct w:val="0"/>
      <w:autoSpaceDE w:val="0"/>
      <w:autoSpaceDN w:val="0"/>
      <w:adjustRightInd w:val="0"/>
      <w:textAlignment w:val="baseline"/>
    </w:pPr>
    <w:rPr>
      <w:rFonts w:ascii="Times New Roman" w:eastAsia="SimSun" w:hAnsi="Times New Roman"/>
      <w:szCs w:val="20"/>
      <w:lang w:eastAsia="zh-CN"/>
    </w:rPr>
  </w:style>
  <w:style w:type="paragraph" w:customStyle="1" w:styleId="Pa15">
    <w:name w:val="Pa15"/>
    <w:basedOn w:val="Normal"/>
    <w:next w:val="Normal"/>
    <w:rsid w:val="006948AF"/>
    <w:pPr>
      <w:autoSpaceDE w:val="0"/>
      <w:autoSpaceDN w:val="0"/>
      <w:adjustRightInd w:val="0"/>
      <w:spacing w:after="60" w:line="181" w:lineRule="atLeast"/>
    </w:pPr>
    <w:rPr>
      <w:rFonts w:ascii="ZBURPN+GoudyOldStyleBT-Roman" w:hAnsi="ZBURPN+GoudyOldStyleBT-Roman"/>
      <w:sz w:val="24"/>
    </w:rPr>
  </w:style>
  <w:style w:type="character" w:customStyle="1" w:styleId="citation0">
    <w:name w:val="citation"/>
    <w:basedOn w:val="DefaultParagraphFont"/>
    <w:rsid w:val="006948AF"/>
  </w:style>
  <w:style w:type="paragraph" w:customStyle="1" w:styleId="story2">
    <w:name w:val="story2"/>
    <w:basedOn w:val="Normal"/>
    <w:rsid w:val="006948AF"/>
    <w:pPr>
      <w:spacing w:before="100" w:beforeAutospacing="1" w:after="100" w:afterAutospacing="1"/>
    </w:pPr>
    <w:rPr>
      <w:rFonts w:ascii="Times New Roman" w:hAnsi="Times New Roman"/>
      <w:sz w:val="24"/>
    </w:rPr>
  </w:style>
  <w:style w:type="paragraph" w:customStyle="1" w:styleId="spintrotext">
    <w:name w:val="spintrotext"/>
    <w:basedOn w:val="Normal"/>
    <w:rsid w:val="006948AF"/>
    <w:pPr>
      <w:spacing w:before="100" w:beforeAutospacing="1" w:after="180"/>
    </w:pPr>
    <w:rPr>
      <w:rFonts w:ascii="Times New Roman" w:hAnsi="Times New Roman"/>
      <w:b/>
      <w:bCs/>
      <w:sz w:val="24"/>
    </w:rPr>
  </w:style>
  <w:style w:type="character" w:customStyle="1" w:styleId="majorhd1">
    <w:name w:val="majorhd1"/>
    <w:basedOn w:val="DefaultParagraphFont"/>
    <w:rsid w:val="006948AF"/>
    <w:rPr>
      <w:rFonts w:ascii="Arial" w:hAnsi="Arial" w:cs="Arial" w:hint="default"/>
      <w:b/>
      <w:bCs/>
      <w:color w:val="660000"/>
      <w:sz w:val="25"/>
      <w:szCs w:val="25"/>
    </w:rPr>
  </w:style>
  <w:style w:type="paragraph" w:customStyle="1" w:styleId="summary10">
    <w:name w:val="summary10"/>
    <w:basedOn w:val="Normal"/>
    <w:rsid w:val="006948AF"/>
    <w:pPr>
      <w:spacing w:before="30" w:line="336" w:lineRule="atLeast"/>
    </w:pPr>
    <w:rPr>
      <w:rFonts w:ascii="Georgia" w:hAnsi="Georgia"/>
      <w:color w:val="333333"/>
    </w:rPr>
  </w:style>
  <w:style w:type="character" w:customStyle="1" w:styleId="origin10">
    <w:name w:val="origin10"/>
    <w:basedOn w:val="DefaultParagraphFont"/>
    <w:rsid w:val="006948AF"/>
    <w:rPr>
      <w:b w:val="0"/>
      <w:bCs w:val="0"/>
      <w:i/>
      <w:iCs/>
      <w:caps w:val="0"/>
      <w:strike w:val="0"/>
      <w:dstrike w:val="0"/>
      <w:vanish w:val="0"/>
      <w:webHidden w:val="0"/>
      <w:color w:val="666666"/>
      <w:sz w:val="20"/>
      <w:szCs w:val="20"/>
      <w:u w:val="none"/>
      <w:effect w:val="none"/>
      <w:specVanish w:val="0"/>
    </w:rPr>
  </w:style>
  <w:style w:type="paragraph" w:customStyle="1" w:styleId="article-text">
    <w:name w:val="article-text"/>
    <w:basedOn w:val="Normal"/>
    <w:rsid w:val="006948AF"/>
    <w:pPr>
      <w:spacing w:before="100" w:beforeAutospacing="1" w:after="100" w:afterAutospacing="1"/>
    </w:pPr>
    <w:rPr>
      <w:rFonts w:ascii="Times New Roman" w:hAnsi="Times New Roman"/>
      <w:sz w:val="24"/>
    </w:rPr>
  </w:style>
  <w:style w:type="character" w:customStyle="1" w:styleId="ssl4">
    <w:name w:val="ss_l4"/>
    <w:basedOn w:val="DefaultParagraphFont"/>
    <w:rsid w:val="006948AF"/>
  </w:style>
  <w:style w:type="character" w:customStyle="1" w:styleId="crosslinkpopup">
    <w:name w:val="crosslinkpopup"/>
    <w:basedOn w:val="DefaultParagraphFont"/>
    <w:rsid w:val="006948AF"/>
  </w:style>
  <w:style w:type="character" w:customStyle="1" w:styleId="mainartdate">
    <w:name w:val="mainartdate"/>
    <w:basedOn w:val="DefaultParagraphFont"/>
    <w:rsid w:val="006948AF"/>
  </w:style>
  <w:style w:type="character" w:customStyle="1" w:styleId="mainarttitle">
    <w:name w:val="mainarttitle"/>
    <w:basedOn w:val="DefaultParagraphFont"/>
    <w:rsid w:val="006948AF"/>
  </w:style>
  <w:style w:type="character" w:customStyle="1" w:styleId="Undlerine">
    <w:name w:val="Undlerine"/>
    <w:qFormat/>
    <w:rsid w:val="006948AF"/>
    <w:rPr>
      <w:rFonts w:ascii="Times New Roman" w:hAnsi="Times New Roman"/>
      <w:w w:val="110"/>
      <w:sz w:val="20"/>
      <w:szCs w:val="20"/>
      <w:u w:val="single"/>
      <w:bdr w:val="none" w:sz="0" w:space="0" w:color="auto"/>
      <w:lang w:bidi="he-IL"/>
    </w:rPr>
  </w:style>
  <w:style w:type="character" w:customStyle="1" w:styleId="AUNDERLINE">
    <w:name w:val="AUNDERLINE"/>
    <w:basedOn w:val="DefaultParagraphFont"/>
    <w:qFormat/>
    <w:rsid w:val="006948AF"/>
    <w:rPr>
      <w:rFonts w:ascii="Times New Roman" w:hAnsi="Times New Roman"/>
      <w:sz w:val="20"/>
      <w:u w:val="single"/>
    </w:rPr>
  </w:style>
  <w:style w:type="character" w:customStyle="1" w:styleId="Boxes">
    <w:name w:val="Boxes"/>
    <w:basedOn w:val="AUNDERLINE"/>
    <w:qFormat/>
    <w:rsid w:val="006948AF"/>
    <w:rPr>
      <w:rFonts w:ascii="Times New Roman" w:hAnsi="Times New Roman"/>
      <w:sz w:val="20"/>
      <w:u w:val="single"/>
      <w:bdr w:val="single" w:sz="4" w:space="0" w:color="auto"/>
    </w:rPr>
  </w:style>
  <w:style w:type="character" w:customStyle="1" w:styleId="tim">
    <w:name w:val="tim"/>
    <w:basedOn w:val="DefaultParagraphFont"/>
    <w:qFormat/>
    <w:rsid w:val="006948AF"/>
    <w:rPr>
      <w:rFonts w:ascii="Times New Roman" w:hAnsi="Times New Roman"/>
      <w:sz w:val="20"/>
      <w:u w:val="single"/>
    </w:rPr>
  </w:style>
  <w:style w:type="character" w:customStyle="1" w:styleId="Aunderline0">
    <w:name w:val="Aunderline"/>
    <w:basedOn w:val="DefaultParagraphFont"/>
    <w:qFormat/>
    <w:rsid w:val="006948AF"/>
    <w:rPr>
      <w:rFonts w:ascii="Times New Roman" w:hAnsi="Times New Roman"/>
      <w:sz w:val="20"/>
      <w:u w:val="single"/>
    </w:rPr>
  </w:style>
  <w:style w:type="character" w:customStyle="1" w:styleId="bzhistoryinfo">
    <w:name w:val="bz_history_info"/>
    <w:basedOn w:val="DefaultParagraphFont"/>
    <w:rsid w:val="006948AF"/>
  </w:style>
  <w:style w:type="character" w:customStyle="1" w:styleId="firstlast">
    <w:name w:val="first last"/>
    <w:basedOn w:val="DefaultParagraphFont"/>
    <w:rsid w:val="006948AF"/>
  </w:style>
  <w:style w:type="paragraph" w:customStyle="1" w:styleId="Cardnon-underlined">
    <w:name w:val="Card non-underlined"/>
    <w:basedOn w:val="Normal"/>
    <w:qFormat/>
    <w:rsid w:val="006948AF"/>
    <w:rPr>
      <w:rFonts w:ascii="Times New Roman" w:hAnsi="Times New Roman"/>
      <w:sz w:val="16"/>
      <w:szCs w:val="20"/>
    </w:rPr>
  </w:style>
  <w:style w:type="paragraph" w:customStyle="1" w:styleId="Normaltag">
    <w:name w:val="Normal tag"/>
    <w:basedOn w:val="Normal"/>
    <w:link w:val="NormaltagChar"/>
    <w:qFormat/>
    <w:rsid w:val="006948AF"/>
    <w:rPr>
      <w:rFonts w:ascii="Times New Roman" w:hAnsi="Times New Roman"/>
      <w:b/>
      <w:sz w:val="24"/>
      <w:szCs w:val="20"/>
    </w:rPr>
  </w:style>
  <w:style w:type="paragraph" w:customStyle="1" w:styleId="h">
    <w:name w:val="h"/>
    <w:basedOn w:val="Normal"/>
    <w:rsid w:val="006948AF"/>
    <w:pPr>
      <w:spacing w:before="100" w:beforeAutospacing="1" w:after="100" w:afterAutospacing="1"/>
    </w:pPr>
    <w:rPr>
      <w:rFonts w:ascii="Times" w:hAnsi="Times"/>
      <w:szCs w:val="20"/>
    </w:rPr>
  </w:style>
  <w:style w:type="paragraph" w:customStyle="1" w:styleId="CardStyle">
    <w:name w:val="Card Style"/>
    <w:basedOn w:val="Normal"/>
    <w:link w:val="CardStyleChar"/>
    <w:qFormat/>
    <w:rsid w:val="006948AF"/>
    <w:rPr>
      <w:rFonts w:ascii="Times New Roman" w:hAnsi="Times New Roman"/>
      <w:lang w:val="x-none" w:eastAsia="x-none"/>
    </w:rPr>
  </w:style>
  <w:style w:type="character" w:customStyle="1" w:styleId="CardStyleChar">
    <w:name w:val="Card Style Char"/>
    <w:link w:val="CardStyle"/>
    <w:rsid w:val="006948AF"/>
    <w:rPr>
      <w:rFonts w:ascii="Times New Roman" w:eastAsia="Times New Roman" w:hAnsi="Times New Roman" w:cs="Times New Roman"/>
      <w:sz w:val="20"/>
      <w:szCs w:val="24"/>
      <w:lang w:val="x-none" w:eastAsia="x-none"/>
    </w:rPr>
  </w:style>
  <w:style w:type="character" w:customStyle="1" w:styleId="fbconnectbuttontext">
    <w:name w:val="fbconnectbutton_text"/>
    <w:basedOn w:val="DefaultParagraphFont"/>
    <w:rsid w:val="006948AF"/>
  </w:style>
  <w:style w:type="character" w:customStyle="1" w:styleId="fbsharecountinner">
    <w:name w:val="fb_share_count_inner"/>
    <w:basedOn w:val="DefaultParagraphFont"/>
    <w:rsid w:val="006948AF"/>
  </w:style>
  <w:style w:type="character" w:customStyle="1" w:styleId="header1">
    <w:name w:val="header1"/>
    <w:basedOn w:val="DefaultParagraphFont"/>
    <w:rsid w:val="006948AF"/>
  </w:style>
  <w:style w:type="paragraph" w:customStyle="1" w:styleId="mainbody">
    <w:name w:val="mainbody"/>
    <w:basedOn w:val="Normal"/>
    <w:rsid w:val="006948AF"/>
    <w:pPr>
      <w:spacing w:beforeLines="1" w:afterLines="1"/>
    </w:pPr>
    <w:rPr>
      <w:rFonts w:ascii="Times" w:hAnsi="Times"/>
      <w:szCs w:val="20"/>
    </w:rPr>
  </w:style>
  <w:style w:type="character" w:customStyle="1" w:styleId="bold">
    <w:name w:val="bold"/>
    <w:basedOn w:val="DefaultParagraphFont"/>
    <w:rsid w:val="006948AF"/>
  </w:style>
  <w:style w:type="paragraph" w:customStyle="1" w:styleId="font-null">
    <w:name w:val="font-null"/>
    <w:basedOn w:val="Normal"/>
    <w:rsid w:val="006948AF"/>
    <w:pPr>
      <w:spacing w:beforeLines="1" w:afterLines="1"/>
    </w:pPr>
    <w:rPr>
      <w:rFonts w:ascii="Times" w:hAnsi="Times"/>
      <w:szCs w:val="20"/>
    </w:rPr>
  </w:style>
  <w:style w:type="paragraph" w:customStyle="1" w:styleId="snippet">
    <w:name w:val="snippet"/>
    <w:basedOn w:val="Normal"/>
    <w:rsid w:val="006948AF"/>
    <w:pPr>
      <w:spacing w:beforeLines="1" w:afterLines="1"/>
    </w:pPr>
    <w:rPr>
      <w:rFonts w:ascii="Times" w:hAnsi="Times"/>
      <w:szCs w:val="20"/>
    </w:rPr>
  </w:style>
  <w:style w:type="character" w:styleId="HTMLAcronym">
    <w:name w:val="HTML Acronym"/>
    <w:basedOn w:val="DefaultParagraphFont"/>
    <w:uiPriority w:val="99"/>
    <w:rsid w:val="006948AF"/>
  </w:style>
  <w:style w:type="character" w:customStyle="1" w:styleId="highlight1">
    <w:name w:val="highlight"/>
    <w:basedOn w:val="DefaultParagraphFont"/>
    <w:rsid w:val="006948AF"/>
  </w:style>
  <w:style w:type="paragraph" w:customStyle="1" w:styleId="firstletter">
    <w:name w:val="firstletter"/>
    <w:basedOn w:val="Normal"/>
    <w:rsid w:val="006948AF"/>
    <w:pPr>
      <w:spacing w:beforeLines="1" w:afterLines="1"/>
    </w:pPr>
    <w:rPr>
      <w:rFonts w:ascii="Times" w:hAnsi="Times"/>
      <w:szCs w:val="20"/>
    </w:rPr>
  </w:style>
  <w:style w:type="paragraph" w:customStyle="1" w:styleId="p3">
    <w:name w:val="p3"/>
    <w:basedOn w:val="Normal"/>
    <w:rsid w:val="006948AF"/>
    <w:pPr>
      <w:spacing w:beforeLines="1" w:afterLines="1"/>
    </w:pPr>
    <w:rPr>
      <w:rFonts w:ascii="Times" w:hAnsi="Times"/>
      <w:szCs w:val="20"/>
    </w:rPr>
  </w:style>
  <w:style w:type="paragraph" w:customStyle="1" w:styleId="p5">
    <w:name w:val="p5"/>
    <w:basedOn w:val="Normal"/>
    <w:rsid w:val="006948AF"/>
    <w:pPr>
      <w:spacing w:beforeLines="1" w:afterLines="1"/>
    </w:pPr>
    <w:rPr>
      <w:rFonts w:ascii="Times" w:hAnsi="Times"/>
      <w:szCs w:val="20"/>
    </w:rPr>
  </w:style>
  <w:style w:type="character" w:customStyle="1" w:styleId="s2">
    <w:name w:val="s2"/>
    <w:basedOn w:val="DefaultParagraphFont"/>
    <w:rsid w:val="006948AF"/>
  </w:style>
  <w:style w:type="paragraph" w:customStyle="1" w:styleId="p6">
    <w:name w:val="p6"/>
    <w:basedOn w:val="Normal"/>
    <w:rsid w:val="006948AF"/>
    <w:pPr>
      <w:spacing w:beforeLines="1" w:afterLines="1"/>
    </w:pPr>
    <w:rPr>
      <w:rFonts w:ascii="Times" w:hAnsi="Times"/>
      <w:szCs w:val="20"/>
    </w:rPr>
  </w:style>
  <w:style w:type="character" w:customStyle="1" w:styleId="s1">
    <w:name w:val="s1"/>
    <w:basedOn w:val="DefaultParagraphFont"/>
    <w:rsid w:val="006948AF"/>
  </w:style>
  <w:style w:type="character" w:customStyle="1" w:styleId="styledate">
    <w:name w:val="styledate"/>
    <w:basedOn w:val="DefaultParagraphFont"/>
    <w:rsid w:val="006948AF"/>
  </w:style>
  <w:style w:type="character" w:customStyle="1" w:styleId="styleboldunderline">
    <w:name w:val="styleboldunderline"/>
    <w:basedOn w:val="DefaultParagraphFont"/>
    <w:rsid w:val="006948AF"/>
  </w:style>
  <w:style w:type="character" w:customStyle="1" w:styleId="cnbcsbhdcomp">
    <w:name w:val="cnbc_sbhd_comp"/>
    <w:basedOn w:val="DefaultParagraphFont"/>
    <w:rsid w:val="006948AF"/>
  </w:style>
  <w:style w:type="paragraph" w:customStyle="1" w:styleId="textbodyblack">
    <w:name w:val="textbodyblack"/>
    <w:basedOn w:val="Normal"/>
    <w:rsid w:val="006948AF"/>
    <w:pPr>
      <w:spacing w:beforeLines="1" w:afterLines="1"/>
    </w:pPr>
    <w:rPr>
      <w:rFonts w:ascii="Times" w:hAnsi="Times"/>
      <w:szCs w:val="20"/>
    </w:rPr>
  </w:style>
  <w:style w:type="character" w:customStyle="1" w:styleId="detailtitle">
    <w:name w:val="detailtitle"/>
    <w:basedOn w:val="DefaultParagraphFont"/>
    <w:rsid w:val="006948AF"/>
  </w:style>
  <w:style w:type="character" w:customStyle="1" w:styleId="searchword">
    <w:name w:val="searchword"/>
    <w:basedOn w:val="DefaultParagraphFont"/>
    <w:rsid w:val="006948AF"/>
  </w:style>
  <w:style w:type="paragraph" w:customStyle="1" w:styleId="indent">
    <w:name w:val="indent"/>
    <w:basedOn w:val="Normal"/>
    <w:rsid w:val="006948AF"/>
    <w:pPr>
      <w:spacing w:beforeLines="1" w:afterLines="1"/>
    </w:pPr>
    <w:rPr>
      <w:rFonts w:ascii="Times" w:hAnsi="Times"/>
      <w:szCs w:val="20"/>
    </w:rPr>
  </w:style>
  <w:style w:type="paragraph" w:styleId="Caption">
    <w:name w:val="caption"/>
    <w:aliases w:val="caption"/>
    <w:basedOn w:val="Normal"/>
    <w:qFormat/>
    <w:rsid w:val="006948AF"/>
    <w:pPr>
      <w:spacing w:beforeLines="1" w:afterLines="1"/>
    </w:pPr>
    <w:rPr>
      <w:rFonts w:ascii="Times" w:hAnsi="Times"/>
      <w:szCs w:val="20"/>
    </w:rPr>
  </w:style>
  <w:style w:type="paragraph" w:customStyle="1" w:styleId="targetcaption">
    <w:name w:val="targetcaption"/>
    <w:basedOn w:val="Normal"/>
    <w:rsid w:val="006948AF"/>
    <w:pPr>
      <w:spacing w:beforeLines="1" w:afterLines="1"/>
    </w:pPr>
    <w:rPr>
      <w:rFonts w:ascii="Times" w:hAnsi="Times"/>
      <w:szCs w:val="20"/>
    </w:rPr>
  </w:style>
  <w:style w:type="paragraph" w:customStyle="1" w:styleId="p7">
    <w:name w:val="p7"/>
    <w:basedOn w:val="Normal"/>
    <w:rsid w:val="006948AF"/>
    <w:pPr>
      <w:spacing w:beforeLines="1" w:afterLines="1"/>
    </w:pPr>
    <w:rPr>
      <w:rFonts w:ascii="Times" w:hAnsi="Times"/>
      <w:szCs w:val="20"/>
    </w:rPr>
  </w:style>
  <w:style w:type="paragraph" w:customStyle="1" w:styleId="p8">
    <w:name w:val="p8"/>
    <w:basedOn w:val="Normal"/>
    <w:rsid w:val="006948AF"/>
    <w:pPr>
      <w:spacing w:beforeLines="1" w:afterLines="1"/>
    </w:pPr>
    <w:rPr>
      <w:rFonts w:ascii="Times" w:hAnsi="Times"/>
      <w:szCs w:val="20"/>
    </w:rPr>
  </w:style>
  <w:style w:type="paragraph" w:customStyle="1" w:styleId="p9">
    <w:name w:val="p9"/>
    <w:basedOn w:val="Normal"/>
    <w:rsid w:val="006948AF"/>
    <w:pPr>
      <w:spacing w:beforeLines="1" w:afterLines="1"/>
    </w:pPr>
    <w:rPr>
      <w:rFonts w:ascii="Times" w:hAnsi="Times"/>
      <w:szCs w:val="20"/>
    </w:rPr>
  </w:style>
  <w:style w:type="paragraph" w:customStyle="1" w:styleId="p10">
    <w:name w:val="p10"/>
    <w:basedOn w:val="Normal"/>
    <w:rsid w:val="006948AF"/>
    <w:pPr>
      <w:spacing w:beforeLines="1" w:afterLines="1"/>
    </w:pPr>
    <w:rPr>
      <w:rFonts w:ascii="Times" w:hAnsi="Times"/>
      <w:szCs w:val="20"/>
    </w:rPr>
  </w:style>
  <w:style w:type="character" w:customStyle="1" w:styleId="s5">
    <w:name w:val="s5"/>
    <w:basedOn w:val="DefaultParagraphFont"/>
    <w:rsid w:val="006948AF"/>
  </w:style>
  <w:style w:type="character" w:customStyle="1" w:styleId="s3">
    <w:name w:val="s3"/>
    <w:basedOn w:val="DefaultParagraphFont"/>
    <w:rsid w:val="006948AF"/>
  </w:style>
  <w:style w:type="paragraph" w:customStyle="1" w:styleId="p13">
    <w:name w:val="p13"/>
    <w:basedOn w:val="Normal"/>
    <w:rsid w:val="006948AF"/>
    <w:pPr>
      <w:spacing w:beforeLines="1" w:afterLines="1"/>
    </w:pPr>
    <w:rPr>
      <w:rFonts w:ascii="Times" w:hAnsi="Times"/>
      <w:szCs w:val="20"/>
    </w:rPr>
  </w:style>
  <w:style w:type="character" w:customStyle="1" w:styleId="s6">
    <w:name w:val="s6"/>
    <w:basedOn w:val="DefaultParagraphFont"/>
    <w:rsid w:val="006948AF"/>
  </w:style>
  <w:style w:type="paragraph" w:customStyle="1" w:styleId="TagCite1">
    <w:name w:val="Tag/Cite"/>
    <w:basedOn w:val="Normal"/>
    <w:link w:val="TagCiteChar0"/>
    <w:rsid w:val="006948AF"/>
    <w:pPr>
      <w:widowControl w:val="0"/>
      <w:autoSpaceDE w:val="0"/>
      <w:autoSpaceDN w:val="0"/>
      <w:adjustRightInd w:val="0"/>
    </w:pPr>
    <w:rPr>
      <w:rFonts w:ascii="Times New Roman" w:eastAsia="Calibri" w:hAnsi="Times New Roman"/>
      <w:b/>
    </w:rPr>
  </w:style>
  <w:style w:type="character" w:customStyle="1" w:styleId="detailcname">
    <w:name w:val="detailcname"/>
    <w:basedOn w:val="DefaultParagraphFont"/>
    <w:rsid w:val="006948AF"/>
  </w:style>
  <w:style w:type="character" w:customStyle="1" w:styleId="articleheadline">
    <w:name w:val="articleheadline"/>
    <w:basedOn w:val="DefaultParagraphFont"/>
    <w:rsid w:val="006948AF"/>
  </w:style>
  <w:style w:type="character" w:customStyle="1" w:styleId="block-spacer">
    <w:name w:val="block-spacer"/>
    <w:basedOn w:val="DefaultParagraphFont"/>
    <w:rsid w:val="006948AF"/>
  </w:style>
  <w:style w:type="paragraph" w:customStyle="1" w:styleId="cnnfirst">
    <w:name w:val="cnn_first"/>
    <w:basedOn w:val="Normal"/>
    <w:rsid w:val="006948AF"/>
    <w:pPr>
      <w:spacing w:beforeLines="1" w:afterLines="1"/>
    </w:pPr>
    <w:rPr>
      <w:rFonts w:ascii="Times" w:hAnsi="Times"/>
      <w:szCs w:val="20"/>
    </w:rPr>
  </w:style>
  <w:style w:type="character" w:customStyle="1" w:styleId="articlesource">
    <w:name w:val="articlesource"/>
    <w:basedOn w:val="DefaultParagraphFont"/>
    <w:rsid w:val="006948AF"/>
  </w:style>
  <w:style w:type="character" w:customStyle="1" w:styleId="itxtrstitxtrstspanitxthookspan">
    <w:name w:val="itxtrst itxtrstspan itxthookspan"/>
    <w:basedOn w:val="DefaultParagraphFont"/>
    <w:rsid w:val="006948AF"/>
  </w:style>
  <w:style w:type="character" w:customStyle="1" w:styleId="pubdate">
    <w:name w:val="pubdate"/>
    <w:basedOn w:val="DefaultParagraphFont"/>
    <w:rsid w:val="006948AF"/>
  </w:style>
  <w:style w:type="character" w:customStyle="1" w:styleId="separator">
    <w:name w:val="separator"/>
    <w:basedOn w:val="DefaultParagraphFont"/>
    <w:rsid w:val="006948AF"/>
  </w:style>
  <w:style w:type="paragraph" w:customStyle="1" w:styleId="center">
    <w:name w:val="center"/>
    <w:basedOn w:val="Normal"/>
    <w:rsid w:val="006948AF"/>
    <w:pPr>
      <w:spacing w:beforeLines="1" w:afterLines="1"/>
    </w:pPr>
    <w:rPr>
      <w:rFonts w:ascii="Times" w:hAnsi="Times"/>
      <w:szCs w:val="20"/>
    </w:rPr>
  </w:style>
  <w:style w:type="paragraph" w:customStyle="1" w:styleId="darkgreen">
    <w:name w:val="darkgreen"/>
    <w:basedOn w:val="Normal"/>
    <w:rsid w:val="006948AF"/>
    <w:pPr>
      <w:spacing w:beforeLines="1" w:afterLines="1"/>
    </w:pPr>
    <w:rPr>
      <w:rFonts w:ascii="Times" w:hAnsi="Times"/>
      <w:szCs w:val="20"/>
    </w:rPr>
  </w:style>
  <w:style w:type="paragraph" w:customStyle="1" w:styleId="story">
    <w:name w:val="story"/>
    <w:basedOn w:val="Normal"/>
    <w:rsid w:val="006948AF"/>
    <w:pPr>
      <w:spacing w:beforeLines="1" w:afterLines="1"/>
    </w:pPr>
    <w:rPr>
      <w:rFonts w:ascii="Times" w:hAnsi="Times"/>
      <w:szCs w:val="20"/>
    </w:rPr>
  </w:style>
  <w:style w:type="character" w:customStyle="1" w:styleId="wl-startdate">
    <w:name w:val="wl-startdate"/>
    <w:basedOn w:val="DefaultParagraphFont"/>
    <w:rsid w:val="006948AF"/>
  </w:style>
  <w:style w:type="character" w:customStyle="1" w:styleId="authorvcard">
    <w:name w:val="author vcard"/>
    <w:basedOn w:val="DefaultParagraphFont"/>
    <w:rsid w:val="006948AF"/>
  </w:style>
  <w:style w:type="character" w:customStyle="1" w:styleId="fn">
    <w:name w:val="fn"/>
    <w:basedOn w:val="DefaultParagraphFont"/>
    <w:rsid w:val="006948AF"/>
  </w:style>
  <w:style w:type="paragraph" w:customStyle="1" w:styleId="cpf-viewbox-edit-highlight">
    <w:name w:val="cpf-viewbox-edit-highlight"/>
    <w:basedOn w:val="Normal"/>
    <w:rsid w:val="006948AF"/>
    <w:pPr>
      <w:spacing w:beforeLines="1" w:afterLines="1"/>
    </w:pPr>
    <w:rPr>
      <w:rFonts w:ascii="Times" w:hAnsi="Times"/>
      <w:szCs w:val="20"/>
    </w:rPr>
  </w:style>
  <w:style w:type="paragraph" w:customStyle="1" w:styleId="leadin">
    <w:name w:val="leadin"/>
    <w:basedOn w:val="Normal"/>
    <w:rsid w:val="006948AF"/>
    <w:pPr>
      <w:spacing w:beforeLines="1" w:afterLines="1"/>
    </w:pPr>
    <w:rPr>
      <w:rFonts w:ascii="Times" w:hAnsi="Times"/>
      <w:szCs w:val="20"/>
    </w:rPr>
  </w:style>
  <w:style w:type="paragraph" w:customStyle="1" w:styleId="CardHighlight">
    <w:name w:val="Card Highlight"/>
    <w:basedOn w:val="Normal"/>
    <w:link w:val="CardHighlightChar"/>
    <w:qFormat/>
    <w:rsid w:val="006948AF"/>
    <w:pPr>
      <w:shd w:val="clear" w:color="auto" w:fill="66FFFF"/>
      <w:jc w:val="both"/>
    </w:pPr>
    <w:rPr>
      <w:rFonts w:ascii="Georgia" w:eastAsia="Calibri" w:hAnsi="Georgia"/>
      <w:sz w:val="24"/>
      <w:u w:val="single"/>
      <w:lang w:val="x-none" w:eastAsia="x-none"/>
    </w:rPr>
  </w:style>
  <w:style w:type="character" w:customStyle="1" w:styleId="CardHighlightChar">
    <w:name w:val="Card Highlight Char"/>
    <w:link w:val="CardHighlight"/>
    <w:rsid w:val="006948AF"/>
    <w:rPr>
      <w:rFonts w:ascii="Georgia" w:eastAsia="Calibri" w:hAnsi="Georgia" w:cs="Times New Roman"/>
      <w:sz w:val="24"/>
      <w:u w:val="single"/>
      <w:shd w:val="clear" w:color="auto" w:fill="66FFFF"/>
      <w:lang w:val="x-none" w:eastAsia="x-none"/>
    </w:rPr>
  </w:style>
  <w:style w:type="paragraph" w:customStyle="1" w:styleId="Highlighting">
    <w:name w:val="Highlighting"/>
    <w:basedOn w:val="Normal"/>
    <w:link w:val="HighlightingChar"/>
    <w:autoRedefine/>
    <w:rsid w:val="006948AF"/>
    <w:rPr>
      <w:rFonts w:ascii="Times New Roman" w:hAnsi="Times New Roman"/>
      <w:sz w:val="24"/>
      <w:u w:val="thick"/>
    </w:rPr>
  </w:style>
  <w:style w:type="character" w:customStyle="1" w:styleId="HighlightingChar">
    <w:name w:val="Highlighting Char"/>
    <w:basedOn w:val="DefaultParagraphFont"/>
    <w:link w:val="Highlighting"/>
    <w:rsid w:val="006948AF"/>
    <w:rPr>
      <w:rFonts w:ascii="Times New Roman" w:eastAsia="Times New Roman" w:hAnsi="Times New Roman" w:cs="Times New Roman"/>
      <w:sz w:val="24"/>
      <w:szCs w:val="24"/>
      <w:u w:val="thick"/>
    </w:rPr>
  </w:style>
  <w:style w:type="character" w:customStyle="1" w:styleId="authors">
    <w:name w:val="authors"/>
    <w:basedOn w:val="DefaultParagraphFont"/>
    <w:rsid w:val="006948AF"/>
  </w:style>
  <w:style w:type="character" w:customStyle="1" w:styleId="articletext">
    <w:name w:val="article_text"/>
    <w:basedOn w:val="DefaultParagraphFont"/>
    <w:rsid w:val="006948AF"/>
  </w:style>
  <w:style w:type="character" w:customStyle="1" w:styleId="articletitle">
    <w:name w:val="article_title"/>
    <w:basedOn w:val="DefaultParagraphFont"/>
    <w:rsid w:val="006948AF"/>
  </w:style>
  <w:style w:type="paragraph" w:customStyle="1" w:styleId="CM104">
    <w:name w:val="CM104"/>
    <w:basedOn w:val="Default"/>
    <w:next w:val="Default"/>
    <w:uiPriority w:val="99"/>
    <w:rsid w:val="006948AF"/>
    <w:rPr>
      <w:rFonts w:ascii="Arial" w:hAnsi="Arial"/>
      <w:color w:val="auto"/>
    </w:rPr>
  </w:style>
  <w:style w:type="paragraph" w:customStyle="1" w:styleId="CM105">
    <w:name w:val="CM105"/>
    <w:basedOn w:val="Default"/>
    <w:next w:val="Default"/>
    <w:uiPriority w:val="99"/>
    <w:rsid w:val="006948AF"/>
    <w:rPr>
      <w:rFonts w:ascii="Arial" w:hAnsi="Arial"/>
      <w:color w:val="auto"/>
    </w:rPr>
  </w:style>
  <w:style w:type="character" w:customStyle="1" w:styleId="referencetext">
    <w:name w:val="referencetext"/>
    <w:basedOn w:val="DefaultParagraphFont"/>
    <w:rsid w:val="006948AF"/>
  </w:style>
  <w:style w:type="paragraph" w:customStyle="1" w:styleId="UnderlinedV2">
    <w:name w:val="Underlined V2"/>
    <w:basedOn w:val="Normal"/>
    <w:next w:val="Normal"/>
    <w:link w:val="UnderlinedV2Char"/>
    <w:qFormat/>
    <w:rsid w:val="006948AF"/>
    <w:rPr>
      <w:rFonts w:ascii="Cambria" w:hAnsi="Cambria"/>
      <w:u w:val="single"/>
      <w:lang w:val="x-none" w:eastAsia="x-none"/>
    </w:rPr>
  </w:style>
  <w:style w:type="character" w:customStyle="1" w:styleId="UnderlinedV2Char">
    <w:name w:val="Underlined V2 Char"/>
    <w:link w:val="UnderlinedV2"/>
    <w:rsid w:val="006948AF"/>
    <w:rPr>
      <w:rFonts w:ascii="Cambria" w:eastAsia="Times New Roman" w:hAnsi="Cambria" w:cs="Times New Roman"/>
      <w:szCs w:val="24"/>
      <w:u w:val="single"/>
      <w:lang w:val="x-none" w:eastAsia="x-none"/>
    </w:rPr>
  </w:style>
  <w:style w:type="character" w:customStyle="1" w:styleId="LDDebateCard">
    <w:name w:val="LD Debate Card"/>
    <w:basedOn w:val="DefaultParagraphFont"/>
    <w:rsid w:val="006948AF"/>
    <w:rPr>
      <w:rFonts w:ascii="Times New Roman" w:hAnsi="Times New Roman" w:cs="Times New Roman" w:hint="default"/>
      <w:b/>
      <w:bCs/>
      <w:color w:val="000000"/>
      <w:u w:val="single"/>
    </w:rPr>
  </w:style>
  <w:style w:type="character" w:customStyle="1" w:styleId="F5Normal">
    <w:name w:val="F5 Normal"/>
    <w:basedOn w:val="DefaultParagraphFont"/>
    <w:rsid w:val="006948A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948AF"/>
    <w:rPr>
      <w:rFonts w:ascii="Times New Roman" w:hAnsi="Times New Roman"/>
      <w:sz w:val="18"/>
    </w:rPr>
  </w:style>
  <w:style w:type="paragraph" w:styleId="TableofFigures">
    <w:name w:val="table of figures"/>
    <w:basedOn w:val="Normal"/>
    <w:next w:val="Normal"/>
    <w:unhideWhenUsed/>
    <w:rsid w:val="006948AF"/>
    <w:pPr>
      <w:ind w:left="400" w:hanging="400"/>
    </w:pPr>
    <w:rPr>
      <w:rFonts w:ascii="Times New Roman" w:hAnsi="Times New Roman"/>
      <w:szCs w:val="20"/>
    </w:rPr>
  </w:style>
  <w:style w:type="character" w:customStyle="1" w:styleId="Box1">
    <w:name w:val="Box!"/>
    <w:basedOn w:val="DefaultParagraphFont"/>
    <w:uiPriority w:val="1"/>
    <w:rsid w:val="006948AF"/>
    <w:rPr>
      <w:rFonts w:ascii="Times New Roman" w:hAnsi="Times New Roman"/>
      <w:sz w:val="20"/>
      <w:u w:val="thick"/>
      <w:bdr w:val="single" w:sz="4" w:space="0" w:color="auto"/>
    </w:rPr>
  </w:style>
  <w:style w:type="paragraph" w:customStyle="1" w:styleId="ImportantText">
    <w:name w:val="Important Text"/>
    <w:basedOn w:val="Normal"/>
    <w:next w:val="Normal"/>
    <w:link w:val="ImportantTextChar"/>
    <w:rsid w:val="006948AF"/>
    <w:rPr>
      <w:rFonts w:ascii="Times New Roman" w:hAnsi="Times New Roman" w:cs="Arial"/>
      <w:b/>
      <w:sz w:val="24"/>
      <w:szCs w:val="44"/>
      <w:u w:val="single"/>
      <w:bdr w:val="single" w:sz="8" w:space="0" w:color="auto"/>
    </w:rPr>
  </w:style>
  <w:style w:type="character" w:customStyle="1" w:styleId="ImportantTextChar">
    <w:name w:val="Important Text Char"/>
    <w:basedOn w:val="DefaultParagraphFont"/>
    <w:link w:val="ImportantText"/>
    <w:rsid w:val="006948AF"/>
    <w:rPr>
      <w:rFonts w:ascii="Times New Roman" w:eastAsia="Times New Roman" w:hAnsi="Times New Roman" w:cs="Arial"/>
      <w:b/>
      <w:sz w:val="24"/>
      <w:szCs w:val="44"/>
      <w:u w:val="single"/>
      <w:bdr w:val="single" w:sz="8" w:space="0" w:color="auto"/>
    </w:rPr>
  </w:style>
  <w:style w:type="paragraph" w:customStyle="1" w:styleId="F5CardText">
    <w:name w:val="F5 Card Text"/>
    <w:rsid w:val="006948A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948AF"/>
  </w:style>
  <w:style w:type="character" w:customStyle="1" w:styleId="citation-abbreviation">
    <w:name w:val="citation-abbreviation"/>
    <w:basedOn w:val="DefaultParagraphFont"/>
    <w:rsid w:val="006948AF"/>
  </w:style>
  <w:style w:type="character" w:customStyle="1" w:styleId="citation-publication-date">
    <w:name w:val="citation-publication-date"/>
    <w:basedOn w:val="DefaultParagraphFont"/>
    <w:rsid w:val="006948AF"/>
  </w:style>
  <w:style w:type="character" w:customStyle="1" w:styleId="citation-volume">
    <w:name w:val="citation-volume"/>
    <w:basedOn w:val="DefaultParagraphFont"/>
    <w:rsid w:val="006948AF"/>
  </w:style>
  <w:style w:type="character" w:customStyle="1" w:styleId="citation-issue">
    <w:name w:val="citation-issue"/>
    <w:basedOn w:val="DefaultParagraphFont"/>
    <w:rsid w:val="006948AF"/>
  </w:style>
  <w:style w:type="character" w:customStyle="1" w:styleId="citation-flpages">
    <w:name w:val="citation-flpages"/>
    <w:basedOn w:val="DefaultParagraphFont"/>
    <w:rsid w:val="006948AF"/>
  </w:style>
  <w:style w:type="character" w:customStyle="1" w:styleId="journalname">
    <w:name w:val="journalname"/>
    <w:basedOn w:val="DefaultParagraphFont"/>
    <w:rsid w:val="006948AF"/>
  </w:style>
  <w:style w:type="character" w:customStyle="1" w:styleId="stnd">
    <w:name w:val="stnd"/>
    <w:basedOn w:val="DefaultParagraphFont"/>
    <w:rsid w:val="006948AF"/>
  </w:style>
  <w:style w:type="paragraph" w:customStyle="1" w:styleId="FileTitle">
    <w:name w:val="File Title"/>
    <w:autoRedefine/>
    <w:rsid w:val="006948A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948A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948AF"/>
    <w:rPr>
      <w:rFonts w:ascii="Times New Roman" w:hAnsi="Times New Roman"/>
      <w:b/>
      <w:color w:val="auto"/>
      <w:spacing w:val="0"/>
      <w:position w:val="0"/>
      <w:sz w:val="24"/>
      <w:u w:val="single"/>
      <w:bdr w:val="none" w:sz="0" w:space="0" w:color="auto"/>
      <w:shd w:val="clear" w:color="auto" w:fill="auto"/>
    </w:rPr>
  </w:style>
  <w:style w:type="paragraph" w:customStyle="1" w:styleId="Header10">
    <w:name w:val="Header1"/>
    <w:rsid w:val="006948AF"/>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standardcontent">
    <w:name w:val="standardcontent"/>
    <w:basedOn w:val="DefaultParagraphFont"/>
    <w:rsid w:val="006948AF"/>
  </w:style>
  <w:style w:type="character" w:customStyle="1" w:styleId="storyby">
    <w:name w:val="storyby"/>
    <w:basedOn w:val="DefaultParagraphFont"/>
    <w:rsid w:val="006948AF"/>
  </w:style>
  <w:style w:type="paragraph" w:customStyle="1" w:styleId="NormalUnderline0">
    <w:name w:val="Normal + Underline"/>
    <w:basedOn w:val="Normal"/>
    <w:link w:val="NormalUnderlineChar0"/>
    <w:rsid w:val="006948AF"/>
    <w:pPr>
      <w:ind w:left="720"/>
    </w:pPr>
    <w:rPr>
      <w:rFonts w:ascii="Times New Roman" w:hAnsi="Times New Roman"/>
      <w:b/>
      <w:sz w:val="24"/>
      <w:u w:val="single"/>
      <w:lang w:val="x-none" w:eastAsia="x-none"/>
    </w:rPr>
  </w:style>
  <w:style w:type="character" w:customStyle="1" w:styleId="NormalUnderlineChar0">
    <w:name w:val="Normal + Underline Char"/>
    <w:link w:val="NormalUnderline0"/>
    <w:rsid w:val="006948AF"/>
    <w:rPr>
      <w:rFonts w:ascii="Times New Roman" w:eastAsia="Times New Roman" w:hAnsi="Times New Roman" w:cs="Times New Roman"/>
      <w:b/>
      <w:sz w:val="24"/>
      <w:szCs w:val="24"/>
      <w:u w:val="single"/>
      <w:lang w:val="x-none" w:eastAsia="x-none"/>
    </w:rPr>
  </w:style>
  <w:style w:type="paragraph" w:customStyle="1" w:styleId="HighlightedTextBold">
    <w:name w:val="Highlighted Text &amp; Bold"/>
    <w:basedOn w:val="Normal"/>
    <w:link w:val="HighlightedTextBoldChar"/>
    <w:rsid w:val="006948AF"/>
    <w:pPr>
      <w:jc w:val="both"/>
    </w:pPr>
    <w:rPr>
      <w:rFonts w:ascii="Arial Narrow" w:hAnsi="Arial Narrow"/>
      <w:b/>
      <w:sz w:val="24"/>
      <w:u w:val="thick"/>
      <w:lang w:val="x-none" w:eastAsia="x-none"/>
    </w:rPr>
  </w:style>
  <w:style w:type="character" w:customStyle="1" w:styleId="HighlightedTextBoldChar">
    <w:name w:val="Highlighted Text &amp; Bold Char"/>
    <w:link w:val="HighlightedTextBold"/>
    <w:rsid w:val="006948AF"/>
    <w:rPr>
      <w:rFonts w:ascii="Arial Narrow" w:eastAsia="Times New Roman" w:hAnsi="Arial Narrow" w:cs="Times New Roman"/>
      <w:b/>
      <w:sz w:val="24"/>
      <w:szCs w:val="24"/>
      <w:u w:val="thick"/>
      <w:lang w:val="x-none" w:eastAsia="x-none"/>
    </w:rPr>
  </w:style>
  <w:style w:type="paragraph" w:customStyle="1" w:styleId="StyleHeading1Justified">
    <w:name w:val="Style Heading 1 + Justified"/>
    <w:basedOn w:val="Heading1"/>
    <w:link w:val="StyleHeading1JustifiedChar"/>
    <w:rsid w:val="006948AF"/>
    <w:pPr>
      <w:keepLines w:val="0"/>
      <w:pageBreakBefore w:val="0"/>
      <w:pBdr>
        <w:top w:val="none" w:sz="0" w:space="0" w:color="auto"/>
        <w:left w:val="none" w:sz="0" w:space="0" w:color="auto"/>
        <w:bottom w:val="none" w:sz="0" w:space="0" w:color="auto"/>
        <w:right w:val="none" w:sz="0" w:space="0" w:color="auto"/>
      </w:pBdr>
      <w:spacing w:after="60"/>
      <w:jc w:val="both"/>
    </w:pPr>
    <w:rPr>
      <w:rFonts w:ascii="Arial Narrow" w:eastAsia="Times New Roman" w:hAnsi="Arial Narrow" w:cs="Times New Roman"/>
      <w:bCs/>
      <w:kern w:val="32"/>
      <w:sz w:val="36"/>
      <w:u w:val="single"/>
      <w:lang w:val="x-none" w:eastAsia="x-none"/>
    </w:rPr>
  </w:style>
  <w:style w:type="character" w:customStyle="1" w:styleId="StyleHeading1JustifiedChar">
    <w:name w:val="Style Heading 1 + Justified Char"/>
    <w:link w:val="StyleHeading1Justified"/>
    <w:rsid w:val="006948AF"/>
    <w:rPr>
      <w:rFonts w:ascii="Arial Narrow" w:eastAsia="Times New Roman" w:hAnsi="Arial Narrow" w:cs="Times New Roman"/>
      <w:b/>
      <w:bCs/>
      <w:kern w:val="32"/>
      <w:sz w:val="36"/>
      <w:szCs w:val="32"/>
      <w:u w:val="single"/>
      <w:lang w:val="x-none" w:eastAsia="x-none"/>
    </w:rPr>
  </w:style>
  <w:style w:type="paragraph" w:customStyle="1" w:styleId="AAAcard">
    <w:name w:val="AAAcard"/>
    <w:basedOn w:val="Normal"/>
    <w:link w:val="AAAcardChar"/>
    <w:rsid w:val="006948AF"/>
    <w:pPr>
      <w:ind w:left="288" w:right="288"/>
    </w:pPr>
    <w:rPr>
      <w:rFonts w:ascii="Times New Roman" w:hAnsi="Times New Roman"/>
      <w:szCs w:val="20"/>
    </w:rPr>
  </w:style>
  <w:style w:type="character" w:customStyle="1" w:styleId="AAAcardChar">
    <w:name w:val="AAAcard Char"/>
    <w:link w:val="AAAcard"/>
    <w:rsid w:val="006948AF"/>
    <w:rPr>
      <w:rFonts w:ascii="Times New Roman" w:eastAsia="Times New Roman" w:hAnsi="Times New Roman" w:cs="Times New Roman"/>
      <w:sz w:val="20"/>
      <w:szCs w:val="20"/>
    </w:rPr>
  </w:style>
  <w:style w:type="character" w:customStyle="1" w:styleId="AAAunderline">
    <w:name w:val="AAAunderline"/>
    <w:qFormat/>
    <w:rsid w:val="006948AF"/>
    <w:rPr>
      <w:b/>
      <w:u w:val="single"/>
    </w:rPr>
  </w:style>
  <w:style w:type="character" w:customStyle="1" w:styleId="AAAEmphasis2">
    <w:name w:val="AAAEmphasis2"/>
    <w:rsid w:val="006948AF"/>
    <w:rPr>
      <w:rFonts w:ascii="Cooper Black" w:hAnsi="Cooper Black"/>
      <w:iCs/>
      <w:u w:val="single"/>
    </w:rPr>
  </w:style>
  <w:style w:type="character" w:customStyle="1" w:styleId="AAAcite">
    <w:name w:val="AAAcite"/>
    <w:rsid w:val="006948AF"/>
    <w:rPr>
      <w:rFonts w:ascii="Times New Roman" w:hAnsi="Times New Roman"/>
      <w:b/>
      <w:sz w:val="24"/>
    </w:rPr>
  </w:style>
  <w:style w:type="character" w:customStyle="1" w:styleId="hithighlite">
    <w:name w:val="hithighlite"/>
    <w:rsid w:val="006948AF"/>
  </w:style>
  <w:style w:type="character" w:customStyle="1" w:styleId="aunderline1">
    <w:name w:val="aunderline"/>
    <w:qFormat/>
    <w:rsid w:val="006948AF"/>
    <w:rPr>
      <w:rFonts w:ascii="Times New Roman" w:hAnsi="Times New Roman"/>
      <w:sz w:val="20"/>
      <w:szCs w:val="24"/>
      <w:u w:val="thick"/>
    </w:rPr>
  </w:style>
  <w:style w:type="character" w:customStyle="1" w:styleId="A11">
    <w:name w:val="A11"/>
    <w:rsid w:val="006948AF"/>
    <w:rPr>
      <w:rFonts w:cs="Baskerville"/>
      <w:color w:val="000000"/>
      <w:sz w:val="12"/>
      <w:szCs w:val="12"/>
    </w:rPr>
  </w:style>
  <w:style w:type="paragraph" w:customStyle="1" w:styleId="TagStyle">
    <w:name w:val="Tag Style"/>
    <w:basedOn w:val="CardStyle"/>
    <w:rsid w:val="006948AF"/>
    <w:rPr>
      <w:b/>
      <w:sz w:val="24"/>
    </w:rPr>
  </w:style>
  <w:style w:type="paragraph" w:customStyle="1" w:styleId="cardtext3">
    <w:name w:val="cardtext"/>
    <w:basedOn w:val="Normal"/>
    <w:link w:val="cardtextChar2"/>
    <w:qFormat/>
    <w:rsid w:val="006948AF"/>
    <w:pPr>
      <w:spacing w:beforeLines="1" w:afterLines="1"/>
    </w:pPr>
    <w:rPr>
      <w:rFonts w:ascii="Times" w:hAnsi="Times"/>
      <w:szCs w:val="20"/>
    </w:rPr>
  </w:style>
  <w:style w:type="paragraph" w:customStyle="1" w:styleId="shrink80">
    <w:name w:val="shrink8"/>
    <w:basedOn w:val="Normal"/>
    <w:rsid w:val="006948AF"/>
    <w:pPr>
      <w:spacing w:beforeLines="1" w:afterLines="1"/>
    </w:pPr>
    <w:rPr>
      <w:rFonts w:ascii="Times" w:hAnsi="Times"/>
      <w:szCs w:val="20"/>
    </w:rPr>
  </w:style>
  <w:style w:type="character" w:customStyle="1" w:styleId="underline00">
    <w:name w:val="underline0"/>
    <w:basedOn w:val="DefaultParagraphFont"/>
    <w:rsid w:val="006948AF"/>
  </w:style>
  <w:style w:type="character" w:customStyle="1" w:styleId="cite1">
    <w:name w:val="%cite"/>
    <w:basedOn w:val="DefaultParagraphFont"/>
    <w:rsid w:val="006948AF"/>
    <w:rPr>
      <w:rFonts w:ascii="Times New Roman" w:hAnsi="Times New Roman"/>
      <w:b/>
      <w:sz w:val="24"/>
    </w:rPr>
  </w:style>
  <w:style w:type="paragraph" w:customStyle="1" w:styleId="tag1">
    <w:name w:val="%tag"/>
    <w:basedOn w:val="Normal"/>
    <w:qFormat/>
    <w:rsid w:val="006948AF"/>
    <w:rPr>
      <w:rFonts w:ascii="Times New Roman" w:hAnsi="Times New Roman"/>
      <w:b/>
      <w:sz w:val="24"/>
      <w:szCs w:val="20"/>
    </w:rPr>
  </w:style>
  <w:style w:type="paragraph" w:customStyle="1" w:styleId="card2">
    <w:name w:val="%card"/>
    <w:basedOn w:val="Normal"/>
    <w:autoRedefine/>
    <w:rsid w:val="006948AF"/>
    <w:pPr>
      <w:ind w:left="450" w:right="288"/>
    </w:pPr>
    <w:rPr>
      <w:rFonts w:ascii="Times New Roman" w:hAnsi="Times New Roman"/>
    </w:rPr>
  </w:style>
  <w:style w:type="character" w:customStyle="1" w:styleId="sub">
    <w:name w:val="sub"/>
    <w:basedOn w:val="DefaultParagraphFont"/>
    <w:rsid w:val="006948AF"/>
  </w:style>
  <w:style w:type="paragraph" w:customStyle="1" w:styleId="blockquote">
    <w:name w:val="blockquote"/>
    <w:basedOn w:val="Normal"/>
    <w:rsid w:val="006948AF"/>
    <w:pPr>
      <w:spacing w:beforeLines="1" w:afterLines="1"/>
    </w:pPr>
    <w:rPr>
      <w:rFonts w:ascii="Times" w:hAnsi="Times"/>
      <w:szCs w:val="20"/>
    </w:rPr>
  </w:style>
  <w:style w:type="character" w:customStyle="1" w:styleId="citedby">
    <w:name w:val="citedby_"/>
    <w:basedOn w:val="DefaultParagraphFont"/>
    <w:rsid w:val="006948AF"/>
  </w:style>
  <w:style w:type="paragraph" w:customStyle="1" w:styleId="svarticlesection">
    <w:name w:val="svarticle section"/>
    <w:basedOn w:val="Normal"/>
    <w:rsid w:val="006948AF"/>
    <w:pPr>
      <w:spacing w:beforeLines="1" w:afterLines="1"/>
    </w:pPr>
    <w:rPr>
      <w:rFonts w:ascii="Times" w:hAnsi="Times"/>
      <w:szCs w:val="20"/>
    </w:rPr>
  </w:style>
  <w:style w:type="character" w:customStyle="1" w:styleId="formulatext">
    <w:name w:val="formulatext"/>
    <w:basedOn w:val="DefaultParagraphFont"/>
    <w:rsid w:val="006948AF"/>
  </w:style>
  <w:style w:type="character" w:customStyle="1" w:styleId="medium-font">
    <w:name w:val="medium-font"/>
    <w:basedOn w:val="DefaultParagraphFont"/>
    <w:rsid w:val="006948AF"/>
  </w:style>
  <w:style w:type="character" w:customStyle="1" w:styleId="fu-autorenangabe-fu-beschreibung">
    <w:name w:val="fu-autorenangabe-fu-beschreibung"/>
    <w:rsid w:val="006948AF"/>
  </w:style>
  <w:style w:type="paragraph" w:customStyle="1" w:styleId="MicroMicroText">
    <w:name w:val="MicroMicroText"/>
    <w:basedOn w:val="Normal"/>
    <w:next w:val="Normal"/>
    <w:link w:val="MicroMicroTextChar"/>
    <w:qFormat/>
    <w:rsid w:val="006948AF"/>
    <w:rPr>
      <w:rFonts w:eastAsia="Calibri"/>
      <w:sz w:val="8"/>
      <w:lang w:val="x-none" w:eastAsia="x-none"/>
    </w:rPr>
  </w:style>
  <w:style w:type="character" w:customStyle="1" w:styleId="MicroMicroTextChar">
    <w:name w:val="MicroMicroText Char"/>
    <w:link w:val="MicroMicroText"/>
    <w:rsid w:val="006948AF"/>
    <w:rPr>
      <w:rFonts w:ascii="Arial" w:eastAsia="Calibri" w:hAnsi="Arial" w:cs="Times New Roman"/>
      <w:sz w:val="8"/>
      <w:lang w:val="x-none" w:eastAsia="x-none"/>
    </w:rPr>
  </w:style>
  <w:style w:type="paragraph" w:customStyle="1" w:styleId="StyleCardStyleBlackUnderline">
    <w:name w:val="Style Card Style + Black Underline"/>
    <w:basedOn w:val="CardStyle"/>
    <w:link w:val="StyleCardStyleBlackUnderlineChar"/>
    <w:rsid w:val="006948AF"/>
    <w:rPr>
      <w:color w:val="000000"/>
      <w:u w:val="single"/>
    </w:rPr>
  </w:style>
  <w:style w:type="character" w:customStyle="1" w:styleId="StyleCardStyleBlackUnderlineChar">
    <w:name w:val="Style Card Style + Black Underline Char"/>
    <w:link w:val="StyleCardStyleBlackUnderline"/>
    <w:rsid w:val="006948AF"/>
    <w:rPr>
      <w:rFonts w:ascii="Times New Roman" w:eastAsia="Times New Roman" w:hAnsi="Times New Roman" w:cs="Times New Roman"/>
      <w:color w:val="000000"/>
      <w:sz w:val="20"/>
      <w:u w:val="single"/>
      <w:lang w:val="x-none" w:eastAsia="x-none"/>
    </w:rPr>
  </w:style>
  <w:style w:type="character" w:customStyle="1" w:styleId="StyleGaramondText1">
    <w:name w:val="Style Garamond Text 1"/>
    <w:basedOn w:val="DefaultParagraphFont"/>
    <w:rsid w:val="006948AF"/>
    <w:rPr>
      <w:rFonts w:ascii="Georgia" w:hAnsi="Georgia"/>
      <w:color w:val="0D0D0D"/>
      <w:sz w:val="22"/>
    </w:rPr>
  </w:style>
  <w:style w:type="character" w:customStyle="1" w:styleId="StyleGaramondText1Underline">
    <w:name w:val="Style Garamond Text 1 Underline"/>
    <w:basedOn w:val="DefaultParagraphFont"/>
    <w:rsid w:val="006948AF"/>
    <w:rPr>
      <w:rFonts w:ascii="Georgia" w:hAnsi="Georgia"/>
      <w:color w:val="0D0D0D"/>
      <w:sz w:val="22"/>
      <w:u w:val="single"/>
    </w:rPr>
  </w:style>
  <w:style w:type="paragraph" w:customStyle="1" w:styleId="TagNew">
    <w:name w:val="Tag New"/>
    <w:qFormat/>
    <w:rsid w:val="006948AF"/>
    <w:pPr>
      <w:spacing w:after="0" w:line="240" w:lineRule="auto"/>
    </w:pPr>
    <w:rPr>
      <w:rFonts w:ascii="Times New Roman" w:eastAsia="Times New Roman" w:hAnsi="Times New Roman" w:cs="Times New Roman"/>
      <w:b/>
      <w:sz w:val="24"/>
      <w:szCs w:val="20"/>
    </w:rPr>
  </w:style>
  <w:style w:type="character" w:customStyle="1" w:styleId="paragraph">
    <w:name w:val="paragraph"/>
    <w:rsid w:val="006948AF"/>
  </w:style>
  <w:style w:type="character" w:customStyle="1" w:styleId="UnderlineChar5Char">
    <w:name w:val="Underline Char5 Char"/>
    <w:rsid w:val="006948AF"/>
    <w:rPr>
      <w:szCs w:val="24"/>
      <w:u w:val="single"/>
      <w:lang w:val="en-US" w:eastAsia="en-US" w:bidi="ar-SA"/>
    </w:rPr>
  </w:style>
  <w:style w:type="character" w:customStyle="1" w:styleId="BoldandUnderlineChar2Char1">
    <w:name w:val="Bold and Underline Char2 Char1"/>
    <w:rsid w:val="006948AF"/>
    <w:rPr>
      <w:b/>
      <w:bCs w:val="0"/>
      <w:szCs w:val="24"/>
      <w:u w:val="single"/>
      <w:lang w:val="en-US" w:eastAsia="en-US" w:bidi="ar-SA"/>
    </w:rPr>
  </w:style>
  <w:style w:type="paragraph" w:customStyle="1" w:styleId="UnderlineStyle0">
    <w:name w:val="Underline Style"/>
    <w:basedOn w:val="Normal"/>
    <w:link w:val="UnderlineStyleChar"/>
    <w:rsid w:val="006948AF"/>
    <w:rPr>
      <w:u w:val="single"/>
      <w:lang w:val="x-none" w:eastAsia="x-none"/>
    </w:rPr>
  </w:style>
  <w:style w:type="character" w:customStyle="1" w:styleId="UnderlineStyleChar">
    <w:name w:val="Underline Style Char"/>
    <w:link w:val="UnderlineStyle0"/>
    <w:rsid w:val="006948AF"/>
    <w:rPr>
      <w:rFonts w:ascii="Calibri" w:eastAsia="Times New Roman" w:hAnsi="Calibri" w:cs="Times New Roman"/>
      <w:sz w:val="20"/>
      <w:szCs w:val="24"/>
      <w:u w:val="single"/>
      <w:lang w:val="x-none" w:eastAsia="x-none"/>
    </w:rPr>
  </w:style>
  <w:style w:type="paragraph" w:customStyle="1" w:styleId="WW-Default">
    <w:name w:val="WW-Default"/>
    <w:rsid w:val="006948AF"/>
    <w:pPr>
      <w:suppressAutoHyphens/>
      <w:spacing w:after="0" w:line="240" w:lineRule="auto"/>
    </w:pPr>
    <w:rPr>
      <w:rFonts w:ascii="Georgia" w:eastAsia="Calibri" w:hAnsi="Georgia" w:cs="Calibri"/>
      <w:kern w:val="1"/>
      <w:lang w:eastAsia="ar-SA"/>
    </w:rPr>
  </w:style>
  <w:style w:type="character" w:customStyle="1" w:styleId="FontStyle39">
    <w:name w:val="Font Style39"/>
    <w:uiPriority w:val="99"/>
    <w:rsid w:val="006948AF"/>
    <w:rPr>
      <w:rFonts w:ascii="Constantia" w:hAnsi="Constantia" w:cs="Constantia"/>
      <w:b/>
      <w:bCs/>
      <w:sz w:val="18"/>
      <w:szCs w:val="18"/>
    </w:rPr>
  </w:style>
  <w:style w:type="character" w:customStyle="1" w:styleId="StyleUnderlineCharChar9pt">
    <w:name w:val="Style Underline Char Char + 9 pt"/>
    <w:rsid w:val="006948A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948AF"/>
    <w:rPr>
      <w:rFonts w:ascii="Times New Roman" w:hAnsi="Times New Roman" w:cs="Times New Roman" w:hint="default"/>
      <w:b/>
      <w:bCs/>
      <w:sz w:val="20"/>
      <w:szCs w:val="24"/>
      <w:u w:val="single"/>
      <w:lang w:val="en-US" w:eastAsia="en-US" w:bidi="ar-SA"/>
    </w:rPr>
  </w:style>
  <w:style w:type="character" w:customStyle="1" w:styleId="StyleUnderlineCharChar9ptBold1">
    <w:name w:val="Style Underline Char Char + 9 pt Bold1"/>
    <w:rsid w:val="006948A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948AF"/>
    <w:rPr>
      <w:rFonts w:ascii="Times New Roman" w:hAnsi="Times New Roman" w:cs="Times New Roman" w:hint="default"/>
      <w:sz w:val="20"/>
      <w:szCs w:val="24"/>
      <w:u w:val="single"/>
      <w:lang w:val="en-US" w:eastAsia="en-US" w:bidi="ar-SA"/>
    </w:rPr>
  </w:style>
  <w:style w:type="character" w:customStyle="1" w:styleId="StyleUnderlineChar9ptBold">
    <w:name w:val="Style Underline Char + 9 pt Bold"/>
    <w:rsid w:val="006948AF"/>
    <w:rPr>
      <w:rFonts w:ascii="Times New Roman" w:hAnsi="Times New Roman" w:cs="Times New Roman" w:hint="default"/>
      <w:b/>
      <w:bCs/>
      <w:sz w:val="20"/>
      <w:u w:val="single"/>
      <w:lang w:val="en-US" w:eastAsia="en-US" w:bidi="ar-SA"/>
    </w:rPr>
  </w:style>
  <w:style w:type="paragraph" w:customStyle="1" w:styleId="author-image">
    <w:name w:val="author-image"/>
    <w:basedOn w:val="Normal"/>
    <w:rsid w:val="006948AF"/>
    <w:pPr>
      <w:spacing w:before="100" w:beforeAutospacing="1" w:after="100" w:afterAutospacing="1"/>
    </w:pPr>
    <w:rPr>
      <w:rFonts w:ascii="Times New Roman" w:hAnsi="Times New Roman"/>
      <w:sz w:val="24"/>
    </w:rPr>
  </w:style>
  <w:style w:type="paragraph" w:customStyle="1" w:styleId="HeadingsBase">
    <w:name w:val="Headings Base"/>
    <w:basedOn w:val="Normal"/>
    <w:link w:val="HeadingsBaseChar"/>
    <w:rsid w:val="006948AF"/>
    <w:pPr>
      <w:keepNext/>
      <w:keepLines/>
      <w:suppressAutoHyphens/>
      <w:spacing w:before="20" w:after="120"/>
      <w:jc w:val="center"/>
    </w:pPr>
    <w:rPr>
      <w:rFonts w:eastAsia="Calibri"/>
      <w:b/>
      <w:sz w:val="32"/>
      <w:szCs w:val="20"/>
      <w:lang w:val="x-none" w:eastAsia="x-none"/>
    </w:rPr>
  </w:style>
  <w:style w:type="character" w:customStyle="1" w:styleId="HeadingsBaseChar">
    <w:name w:val="Headings Base Char"/>
    <w:link w:val="HeadingsBase"/>
    <w:rsid w:val="006948AF"/>
    <w:rPr>
      <w:rFonts w:ascii="Calibri" w:eastAsia="Calibri" w:hAnsi="Calibri" w:cs="Times New Roman"/>
      <w:b/>
      <w:sz w:val="32"/>
      <w:szCs w:val="20"/>
      <w:lang w:val="x-none" w:eastAsia="x-none"/>
    </w:rPr>
  </w:style>
  <w:style w:type="character" w:customStyle="1" w:styleId="underline3">
    <w:name w:val="underline3"/>
    <w:rsid w:val="006948AF"/>
    <w:rPr>
      <w:u w:val="single"/>
      <w:bdr w:val="none" w:sz="0" w:space="0" w:color="auto"/>
      <w:shd w:val="clear" w:color="auto" w:fill="FFFF00"/>
    </w:rPr>
  </w:style>
  <w:style w:type="paragraph" w:customStyle="1" w:styleId="HeadingFake">
    <w:name w:val="Heading Fake"/>
    <w:basedOn w:val="Heading3"/>
    <w:rsid w:val="006948AF"/>
    <w:pPr>
      <w:spacing w:before="200"/>
      <w:outlineLvl w:val="9"/>
    </w:pPr>
    <w:rPr>
      <w:rFonts w:eastAsia="Times New Roman" w:cs="Times New Roman"/>
      <w:bCs/>
      <w:szCs w:val="22"/>
    </w:rPr>
  </w:style>
  <w:style w:type="paragraph" w:customStyle="1" w:styleId="SchoolPaper">
    <w:name w:val="School Paper"/>
    <w:basedOn w:val="Normal"/>
    <w:rsid w:val="006948AF"/>
    <w:pPr>
      <w:spacing w:line="480" w:lineRule="auto"/>
      <w:ind w:firstLine="720"/>
    </w:pPr>
    <w:rPr>
      <w:rFonts w:eastAsia="Calibri" w:cs="Calibri"/>
    </w:rPr>
  </w:style>
  <w:style w:type="paragraph" w:customStyle="1" w:styleId="SchoolBlockQuote">
    <w:name w:val="School Block Quote"/>
    <w:basedOn w:val="SchoolPaper"/>
    <w:rsid w:val="006948AF"/>
    <w:pPr>
      <w:spacing w:line="240" w:lineRule="auto"/>
      <w:ind w:left="720" w:right="720" w:firstLine="0"/>
    </w:pPr>
  </w:style>
  <w:style w:type="paragraph" w:customStyle="1" w:styleId="SchoolWorksCited">
    <w:name w:val="School Works Cited"/>
    <w:basedOn w:val="SchoolPaper"/>
    <w:rsid w:val="006948AF"/>
    <w:pPr>
      <w:ind w:left="720" w:hanging="720"/>
    </w:pPr>
  </w:style>
  <w:style w:type="paragraph" w:customStyle="1" w:styleId="BlockQuote0">
    <w:name w:val="Block Quote"/>
    <w:basedOn w:val="Normal"/>
    <w:rsid w:val="006948AF"/>
    <w:pPr>
      <w:ind w:left="720" w:right="720"/>
    </w:pPr>
    <w:rPr>
      <w:rFonts w:eastAsia="Calibri" w:cs="Calibri"/>
      <w:sz w:val="24"/>
    </w:rPr>
  </w:style>
  <w:style w:type="character" w:customStyle="1" w:styleId="menu">
    <w:name w:val="menu"/>
    <w:basedOn w:val="DefaultParagraphFont"/>
    <w:rsid w:val="006948AF"/>
  </w:style>
  <w:style w:type="paragraph" w:customStyle="1" w:styleId="PaperBody">
    <w:name w:val="Paper Body"/>
    <w:basedOn w:val="Normal"/>
    <w:rsid w:val="006948AF"/>
    <w:pPr>
      <w:spacing w:line="480" w:lineRule="auto"/>
      <w:ind w:firstLine="720"/>
    </w:pPr>
    <w:rPr>
      <w:rFonts w:eastAsia="Calibri" w:cs="Calibri"/>
    </w:rPr>
  </w:style>
  <w:style w:type="paragraph" w:customStyle="1" w:styleId="PaperCitation">
    <w:name w:val="Paper Citation"/>
    <w:basedOn w:val="Normal"/>
    <w:rsid w:val="006948AF"/>
    <w:pPr>
      <w:spacing w:line="480" w:lineRule="auto"/>
      <w:ind w:left="720" w:hanging="720"/>
    </w:pPr>
    <w:rPr>
      <w:rFonts w:eastAsia="Calibri" w:cs="Calibri"/>
    </w:rPr>
  </w:style>
  <w:style w:type="paragraph" w:customStyle="1" w:styleId="hat">
    <w:name w:val="hat"/>
    <w:basedOn w:val="Heading1"/>
    <w:link w:val="hatChar"/>
    <w:rsid w:val="006948AF"/>
    <w:pPr>
      <w:pBdr>
        <w:top w:val="none" w:sz="0" w:space="0" w:color="auto"/>
        <w:left w:val="none" w:sz="0" w:space="0" w:color="auto"/>
        <w:bottom w:val="none" w:sz="0" w:space="0" w:color="auto"/>
        <w:right w:val="none" w:sz="0" w:space="0" w:color="auto"/>
      </w:pBdr>
      <w:spacing w:before="6600" w:after="240"/>
    </w:pPr>
    <w:rPr>
      <w:rFonts w:eastAsia="Times New Roman" w:cs="Times New Roman"/>
      <w:bCs/>
      <w:sz w:val="44"/>
      <w:szCs w:val="28"/>
      <w:lang w:val="x-none" w:eastAsia="x-none"/>
    </w:rPr>
  </w:style>
  <w:style w:type="character" w:customStyle="1" w:styleId="hatChar">
    <w:name w:val="hat Char"/>
    <w:link w:val="hat"/>
    <w:rsid w:val="006948AF"/>
    <w:rPr>
      <w:rFonts w:ascii="Calibri" w:eastAsia="Times New Roman" w:hAnsi="Calibri" w:cs="Times New Roman"/>
      <w:b/>
      <w:bCs/>
      <w:sz w:val="44"/>
      <w:szCs w:val="28"/>
      <w:lang w:val="x-none" w:eastAsia="x-none"/>
    </w:rPr>
  </w:style>
  <w:style w:type="character" w:customStyle="1" w:styleId="ColorfulGrid-Accent1Char1">
    <w:name w:val="Colorful Grid - Accent 1 Char1"/>
    <w:uiPriority w:val="29"/>
    <w:rsid w:val="006948AF"/>
    <w:rPr>
      <w:iCs/>
      <w:sz w:val="16"/>
      <w:szCs w:val="22"/>
    </w:rPr>
  </w:style>
  <w:style w:type="character" w:customStyle="1" w:styleId="TitleChar2">
    <w:name w:val="Title Char2"/>
    <w:uiPriority w:val="1"/>
    <w:qFormat/>
    <w:rsid w:val="006948AF"/>
    <w:rPr>
      <w:rFonts w:ascii="Cambria" w:eastAsia="MS Gothic" w:hAnsi="Cambria" w:cs="Times New Roman"/>
      <w:b/>
      <w:bCs/>
      <w:kern w:val="28"/>
      <w:sz w:val="32"/>
      <w:szCs w:val="32"/>
      <w:lang w:eastAsia="en-US"/>
    </w:rPr>
  </w:style>
  <w:style w:type="paragraph" w:customStyle="1" w:styleId="CardTextCharCharChar">
    <w:name w:val="Card Text Char Char Char"/>
    <w:basedOn w:val="Normal"/>
    <w:link w:val="CardTextCharCharCharChar"/>
    <w:rsid w:val="006948AF"/>
    <w:pPr>
      <w:ind w:left="1728" w:right="1728"/>
    </w:pPr>
    <w:rPr>
      <w:sz w:val="18"/>
      <w:lang w:val="x-none" w:eastAsia="x-none"/>
    </w:rPr>
  </w:style>
  <w:style w:type="character" w:customStyle="1" w:styleId="CardTextCharCharCharChar">
    <w:name w:val="Card Text Char Char Char Char"/>
    <w:link w:val="CardTextCharCharChar"/>
    <w:rsid w:val="006948AF"/>
    <w:rPr>
      <w:rFonts w:ascii="Arial" w:eastAsia="Times New Roman" w:hAnsi="Arial" w:cs="Times New Roman"/>
      <w:sz w:val="18"/>
      <w:szCs w:val="24"/>
      <w:lang w:val="x-none" w:eastAsia="x-none"/>
    </w:rPr>
  </w:style>
  <w:style w:type="character" w:customStyle="1" w:styleId="NothingChar1">
    <w:name w:val="Nothing Char1"/>
    <w:rsid w:val="006948AF"/>
    <w:rPr>
      <w:rFonts w:ascii="Times New Roman" w:eastAsia="Times New Roman" w:hAnsi="Times New Roman"/>
      <w:szCs w:val="24"/>
    </w:rPr>
  </w:style>
  <w:style w:type="character" w:customStyle="1" w:styleId="HATChar0">
    <w:name w:val="HAT Char"/>
    <w:basedOn w:val="DefaultParagraphFont"/>
    <w:uiPriority w:val="1"/>
    <w:rsid w:val="006948AF"/>
    <w:rPr>
      <w:rFonts w:ascii="Arial" w:eastAsia="Times New Roman" w:hAnsi="Arial"/>
      <w:b/>
      <w:bCs/>
      <w:caps/>
      <w:sz w:val="22"/>
      <w:szCs w:val="28"/>
    </w:rPr>
  </w:style>
  <w:style w:type="character" w:customStyle="1" w:styleId="cardtextChar2">
    <w:name w:val="cardtext Char"/>
    <w:basedOn w:val="DefaultParagraphFont"/>
    <w:link w:val="cardtext3"/>
    <w:rsid w:val="006948AF"/>
    <w:rPr>
      <w:rFonts w:ascii="Times" w:eastAsia="Times New Roman" w:hAnsi="Times" w:cs="Times New Roman"/>
      <w:sz w:val="20"/>
      <w:szCs w:val="20"/>
    </w:rPr>
  </w:style>
  <w:style w:type="character" w:customStyle="1" w:styleId="CharChar114">
    <w:name w:val="Char Char114"/>
    <w:basedOn w:val="DefaultParagraphFont"/>
    <w:rsid w:val="006948AF"/>
    <w:rPr>
      <w:rFonts w:cs="Arial"/>
      <w:bCs/>
      <w:szCs w:val="26"/>
      <w:u w:val="single"/>
      <w:lang w:val="en-US" w:eastAsia="en-US" w:bidi="ar-SA"/>
    </w:rPr>
  </w:style>
  <w:style w:type="character" w:customStyle="1" w:styleId="CharChar113">
    <w:name w:val="Char Char113"/>
    <w:basedOn w:val="DefaultParagraphFont"/>
    <w:rsid w:val="006948AF"/>
    <w:rPr>
      <w:rFonts w:cs="Arial"/>
      <w:bCs/>
      <w:szCs w:val="26"/>
      <w:u w:val="single"/>
      <w:lang w:val="en-US" w:eastAsia="en-US" w:bidi="ar-SA"/>
    </w:rPr>
  </w:style>
  <w:style w:type="character" w:customStyle="1" w:styleId="CharChar112">
    <w:name w:val="Char Char112"/>
    <w:basedOn w:val="DefaultParagraphFont"/>
    <w:rsid w:val="006948AF"/>
    <w:rPr>
      <w:rFonts w:cs="Arial"/>
      <w:bCs/>
      <w:szCs w:val="26"/>
      <w:u w:val="single"/>
      <w:lang w:val="en-US" w:eastAsia="en-US" w:bidi="ar-SA"/>
    </w:rPr>
  </w:style>
  <w:style w:type="paragraph" w:customStyle="1" w:styleId="Stylecard11pt">
    <w:name w:val="Style card + 11 pt"/>
    <w:basedOn w:val="card1"/>
    <w:link w:val="Stylecard11ptChar"/>
    <w:rsid w:val="006948AF"/>
    <w:rPr>
      <w:rFonts w:eastAsia="SimSun"/>
      <w:szCs w:val="24"/>
      <w:lang w:val="x-none" w:eastAsia="zh-CN"/>
    </w:rPr>
  </w:style>
  <w:style w:type="character" w:customStyle="1" w:styleId="Stylecard11ptChar">
    <w:name w:val="Style card + 11 pt Char"/>
    <w:link w:val="Stylecard11pt"/>
    <w:rsid w:val="006948AF"/>
    <w:rPr>
      <w:rFonts w:ascii="Times New Roman" w:eastAsia="SimSun" w:hAnsi="Times New Roman" w:cs="Times New Roman"/>
      <w:sz w:val="20"/>
      <w:szCs w:val="24"/>
      <w:lang w:val="x-none" w:eastAsia="zh-CN"/>
    </w:rPr>
  </w:style>
  <w:style w:type="paragraph" w:customStyle="1" w:styleId="Stylecard11ptUnderline">
    <w:name w:val="Style card + 11 pt Underline"/>
    <w:basedOn w:val="card1"/>
    <w:link w:val="Stylecard11ptUnderlineChar"/>
    <w:rsid w:val="006948AF"/>
    <w:rPr>
      <w:rFonts w:eastAsia="SimSun"/>
      <w:szCs w:val="24"/>
      <w:u w:val="single"/>
      <w:lang w:val="x-none" w:eastAsia="zh-CN"/>
    </w:rPr>
  </w:style>
  <w:style w:type="character" w:customStyle="1" w:styleId="Stylecard11ptUnderlineChar">
    <w:name w:val="Style card + 11 pt Underline Char"/>
    <w:link w:val="Stylecard11ptUnderline"/>
    <w:rsid w:val="006948AF"/>
    <w:rPr>
      <w:rFonts w:ascii="Times New Roman" w:eastAsia="SimSun" w:hAnsi="Times New Roman" w:cs="Times New Roman"/>
      <w:sz w:val="20"/>
      <w:szCs w:val="24"/>
      <w:u w:val="single"/>
      <w:lang w:val="x-none" w:eastAsia="zh-CN"/>
    </w:rPr>
  </w:style>
  <w:style w:type="paragraph" w:customStyle="1" w:styleId="DebateNormal">
    <w:name w:val="DebateNormal"/>
    <w:basedOn w:val="Normal"/>
    <w:link w:val="DebateNormalChar"/>
    <w:qFormat/>
    <w:rsid w:val="006948AF"/>
    <w:pPr>
      <w:spacing w:line="276" w:lineRule="auto"/>
    </w:pPr>
    <w:rPr>
      <w:rFonts w:eastAsia="Calibri"/>
      <w:szCs w:val="20"/>
    </w:rPr>
  </w:style>
  <w:style w:type="character" w:customStyle="1" w:styleId="DebateNormalChar">
    <w:name w:val="DebateNormal Char"/>
    <w:basedOn w:val="DefaultParagraphFont"/>
    <w:link w:val="DebateNormal"/>
    <w:rsid w:val="006948AF"/>
    <w:rPr>
      <w:rFonts w:ascii="Arial" w:eastAsia="Calibri" w:hAnsi="Arial" w:cs="Times New Roman"/>
      <w:sz w:val="20"/>
      <w:szCs w:val="20"/>
    </w:rPr>
  </w:style>
  <w:style w:type="character" w:customStyle="1" w:styleId="DocumentMapChar1">
    <w:name w:val="Document Map Char1"/>
    <w:basedOn w:val="DefaultParagraphFont"/>
    <w:rsid w:val="006948AF"/>
    <w:rPr>
      <w:rFonts w:ascii="Tahoma" w:hAnsi="Tahoma" w:cs="Tahoma"/>
      <w:sz w:val="16"/>
      <w:szCs w:val="16"/>
    </w:rPr>
  </w:style>
  <w:style w:type="numbering" w:styleId="1ai">
    <w:name w:val="Outline List 1"/>
    <w:basedOn w:val="NoList"/>
    <w:rsid w:val="006948AF"/>
    <w:pPr>
      <w:numPr>
        <w:numId w:val="15"/>
      </w:numPr>
    </w:pPr>
  </w:style>
  <w:style w:type="character" w:customStyle="1" w:styleId="HighlightedUnderline0">
    <w:name w:val="Highlighted Underline"/>
    <w:basedOn w:val="DefaultParagraphFont"/>
    <w:uiPriority w:val="1"/>
    <w:qFormat/>
    <w:rsid w:val="006948AF"/>
    <w:rPr>
      <w:rFonts w:ascii="Times New Roman" w:hAnsi="Times New Roman"/>
      <w:b w:val="0"/>
      <w:bCs/>
      <w:sz w:val="22"/>
      <w:u w:val="single"/>
      <w:bdr w:val="none" w:sz="0" w:space="0" w:color="auto"/>
      <w:shd w:val="clear" w:color="auto" w:fill="B3423F"/>
    </w:rPr>
  </w:style>
  <w:style w:type="paragraph" w:customStyle="1" w:styleId="StylePlainTextTimesNewRomanBold">
    <w:name w:val="Style Plain Text + Times New Roman Bold"/>
    <w:basedOn w:val="PlainText"/>
    <w:rsid w:val="006948AF"/>
    <w:rPr>
      <w:rFonts w:ascii="Courier" w:eastAsia="Cambria" w:hAnsi="Courier" w:cs="Times New Roman"/>
      <w:sz w:val="21"/>
      <w:szCs w:val="21"/>
    </w:rPr>
  </w:style>
  <w:style w:type="paragraph" w:customStyle="1" w:styleId="DeleteAnalytics">
    <w:name w:val="Delete Analytics"/>
    <w:basedOn w:val="Heading4"/>
    <w:qFormat/>
    <w:rsid w:val="006948AF"/>
    <w:pPr>
      <w:spacing w:before="200"/>
    </w:pPr>
    <w:rPr>
      <w:rFonts w:ascii="Georgia" w:eastAsia="Times New Roman" w:hAnsi="Georgia" w:cs="Times New Roman"/>
      <w:bCs/>
      <w:color w:val="800000"/>
    </w:rPr>
  </w:style>
  <w:style w:type="paragraph" w:styleId="Quote">
    <w:name w:val="Quote"/>
    <w:basedOn w:val="Normal"/>
    <w:next w:val="Normal"/>
    <w:link w:val="QuoteChar"/>
    <w:qFormat/>
    <w:rsid w:val="006948AF"/>
    <w:pPr>
      <w:ind w:left="144"/>
    </w:pPr>
    <w:rPr>
      <w:rFonts w:ascii="Times New Roman" w:eastAsia="Calibri" w:hAnsi="Times New Roman" w:cs="Calibri"/>
      <w:iCs/>
      <w:sz w:val="18"/>
    </w:rPr>
  </w:style>
  <w:style w:type="character" w:customStyle="1" w:styleId="QuoteChar">
    <w:name w:val="Quote Char"/>
    <w:basedOn w:val="DefaultParagraphFont"/>
    <w:link w:val="Quote"/>
    <w:rsid w:val="006948AF"/>
    <w:rPr>
      <w:rFonts w:ascii="Times New Roman" w:eastAsia="Calibri" w:hAnsi="Times New Roman" w:cs="Calibri"/>
      <w:iCs/>
      <w:sz w:val="18"/>
    </w:rPr>
  </w:style>
  <w:style w:type="character" w:customStyle="1" w:styleId="itxtrst">
    <w:name w:val="itxtrst"/>
    <w:rsid w:val="006948AF"/>
  </w:style>
  <w:style w:type="paragraph" w:customStyle="1" w:styleId="ReallyFuckingSmall0">
    <w:name w:val="Really Fucking Small"/>
    <w:basedOn w:val="Normal"/>
    <w:link w:val="ReallyFuckingSmallChar0"/>
    <w:rsid w:val="006948AF"/>
    <w:pPr>
      <w:ind w:left="144"/>
    </w:pPr>
    <w:rPr>
      <w:rFonts w:ascii="Times New Roman" w:hAnsi="Times New Roman"/>
      <w:sz w:val="12"/>
      <w:lang w:val="x-none" w:eastAsia="x-none"/>
    </w:rPr>
  </w:style>
  <w:style w:type="character" w:customStyle="1" w:styleId="ReallyFuckingSmallChar0">
    <w:name w:val="Really Fucking Small Char"/>
    <w:link w:val="ReallyFuckingSmall0"/>
    <w:rsid w:val="006948AF"/>
    <w:rPr>
      <w:rFonts w:ascii="Times New Roman" w:eastAsia="Times New Roman" w:hAnsi="Times New Roman" w:cs="Times New Roman"/>
      <w:sz w:val="12"/>
      <w:szCs w:val="24"/>
      <w:lang w:val="x-none" w:eastAsia="x-none"/>
    </w:rPr>
  </w:style>
  <w:style w:type="paragraph" w:customStyle="1" w:styleId="HotRouteCharCharCharCharChar">
    <w:name w:val="Hot Route! Char Char Char Char Char"/>
    <w:basedOn w:val="Normal"/>
    <w:link w:val="HotRouteCharCharCharCharCharChar"/>
    <w:rsid w:val="006948AF"/>
    <w:pPr>
      <w:ind w:left="144"/>
    </w:pPr>
    <w:rPr>
      <w:rFonts w:ascii="Georgia" w:eastAsia="Calibri" w:hAnsi="Georgia" w:cs="Calibri"/>
    </w:rPr>
  </w:style>
  <w:style w:type="character" w:customStyle="1" w:styleId="HotRouteCharCharCharCharCharChar">
    <w:name w:val="Hot Route! Char Char Char Char Char Char"/>
    <w:basedOn w:val="DefaultParagraphFont"/>
    <w:link w:val="HotRouteCharCharCharCharChar"/>
    <w:rsid w:val="006948AF"/>
    <w:rPr>
      <w:rFonts w:ascii="Georgia" w:eastAsia="Calibri" w:hAnsi="Georgia" w:cs="Calibri"/>
    </w:rPr>
  </w:style>
  <w:style w:type="paragraph" w:customStyle="1" w:styleId="SmallTextCharCharChar">
    <w:name w:val="Small Text Char Char Char"/>
    <w:basedOn w:val="Normal"/>
    <w:link w:val="SmallTextCharCharCharChar"/>
    <w:qFormat/>
    <w:rsid w:val="006948AF"/>
    <w:rPr>
      <w:rFonts w:ascii="Georgia" w:eastAsia="Calibri" w:hAnsi="Georgia" w:cs="Calibri"/>
      <w:sz w:val="16"/>
    </w:rPr>
  </w:style>
  <w:style w:type="character" w:customStyle="1" w:styleId="SmallTextCharCharCharChar">
    <w:name w:val="Small Text Char Char Char Char"/>
    <w:basedOn w:val="DefaultParagraphFont"/>
    <w:link w:val="SmallTextCharCharChar"/>
    <w:rsid w:val="006948AF"/>
    <w:rPr>
      <w:rFonts w:ascii="Georgia" w:eastAsia="Calibri" w:hAnsi="Georgia" w:cs="Calibri"/>
      <w:sz w:val="16"/>
    </w:rPr>
  </w:style>
  <w:style w:type="paragraph" w:customStyle="1" w:styleId="UnderlineCharCharCharCharCharCharChar">
    <w:name w:val="Underline Char Char Char Char Char Char Char"/>
    <w:basedOn w:val="Normal"/>
    <w:link w:val="UnderlineCharCharCharCharCharCharCharChar"/>
    <w:qFormat/>
    <w:rsid w:val="006948AF"/>
    <w:rPr>
      <w:rFonts w:ascii="Times New Roman" w:hAnsi="Times New Roman"/>
      <w:u w:val="single"/>
    </w:rPr>
  </w:style>
  <w:style w:type="character" w:customStyle="1" w:styleId="UnderlineCharCharCharCharCharCharCharChar">
    <w:name w:val="Underline Char Char Char Char Char Char Char Char"/>
    <w:basedOn w:val="DefaultParagraphFont"/>
    <w:link w:val="UnderlineCharCharCharCharCharCharChar"/>
    <w:rsid w:val="006948AF"/>
    <w:rPr>
      <w:rFonts w:ascii="Times New Roman" w:eastAsia="Times New Roman" w:hAnsi="Times New Roman" w:cs="Times New Roman"/>
      <w:sz w:val="20"/>
      <w:szCs w:val="24"/>
      <w:u w:val="single"/>
    </w:rPr>
  </w:style>
  <w:style w:type="paragraph" w:customStyle="1" w:styleId="ReallyfuckingsmallCharCharChar">
    <w:name w:val="Really fucking small Char Char Char"/>
    <w:basedOn w:val="Normal"/>
    <w:link w:val="ReallyfuckingsmallCharCharCharChar"/>
    <w:rsid w:val="006948AF"/>
    <w:rPr>
      <w:rFonts w:ascii="Times New Roman" w:hAnsi="Times New Roman"/>
      <w:sz w:val="10"/>
    </w:rPr>
  </w:style>
  <w:style w:type="character" w:customStyle="1" w:styleId="ReallyfuckingsmallCharCharCharChar">
    <w:name w:val="Really fucking small Char Char Char Char"/>
    <w:basedOn w:val="DefaultParagraphFont"/>
    <w:link w:val="ReallyfuckingsmallCharCharChar"/>
    <w:rsid w:val="006948AF"/>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rsid w:val="006948AF"/>
    <w:rPr>
      <w:rFonts w:ascii="Times New Roman" w:hAnsi="Times New Roman"/>
      <w:sz w:val="16"/>
    </w:rPr>
  </w:style>
  <w:style w:type="character" w:customStyle="1" w:styleId="SmalltextCharCharCharChar0">
    <w:name w:val="Small text Char Char Char Char"/>
    <w:basedOn w:val="DefaultParagraphFont"/>
    <w:link w:val="SmalltextCharCharChar0"/>
    <w:rsid w:val="006948AF"/>
    <w:rPr>
      <w:rFonts w:ascii="Times New Roman" w:eastAsia="Times New Roman" w:hAnsi="Times New Roman" w:cs="Times New Roman"/>
      <w:sz w:val="16"/>
      <w:szCs w:val="24"/>
    </w:rPr>
  </w:style>
  <w:style w:type="paragraph" w:customStyle="1" w:styleId="Boxempahsis">
    <w:name w:val="Box empahsis"/>
    <w:basedOn w:val="Normal"/>
    <w:link w:val="BoxempahsisChar"/>
    <w:qFormat/>
    <w:rsid w:val="006948AF"/>
    <w:rPr>
      <w:rFonts w:ascii="Franklin Gothic Heavy" w:eastAsia="Calibri" w:hAnsi="Franklin Gothic Heavy"/>
      <w:sz w:val="24"/>
      <w:u w:val="single"/>
      <w:bdr w:val="single" w:sz="4" w:space="0" w:color="auto"/>
    </w:rPr>
  </w:style>
  <w:style w:type="character" w:customStyle="1" w:styleId="BoxempahsisChar">
    <w:name w:val="Box empahsis Char"/>
    <w:basedOn w:val="DefaultParagraphFont"/>
    <w:link w:val="Boxempahsis"/>
    <w:rsid w:val="006948AF"/>
    <w:rPr>
      <w:rFonts w:ascii="Franklin Gothic Heavy" w:eastAsia="Calibri" w:hAnsi="Franklin Gothic Heavy" w:cs="Times New Roman"/>
      <w:sz w:val="24"/>
      <w:szCs w:val="24"/>
      <w:u w:val="single"/>
      <w:bdr w:val="single" w:sz="4" w:space="0" w:color="auto"/>
    </w:rPr>
  </w:style>
  <w:style w:type="paragraph" w:customStyle="1" w:styleId="BlockTitle20">
    <w:name w:val="Block Title2"/>
    <w:basedOn w:val="Normal"/>
    <w:next w:val="Normal"/>
    <w:rsid w:val="006948AF"/>
    <w:pPr>
      <w:spacing w:after="240"/>
      <w:jc w:val="center"/>
    </w:pPr>
    <w:rPr>
      <w:rFonts w:cs="Calibri"/>
      <w:b/>
      <w:sz w:val="28"/>
      <w:szCs w:val="20"/>
    </w:rPr>
  </w:style>
  <w:style w:type="paragraph" w:customStyle="1" w:styleId="MaggieTag">
    <w:name w:val="MaggieTag"/>
    <w:basedOn w:val="Normal"/>
    <w:rsid w:val="006948AF"/>
    <w:rPr>
      <w:rFonts w:ascii="Garamond" w:hAnsi="Garamond" w:cs="Calibri"/>
      <w:b/>
      <w:sz w:val="24"/>
      <w:szCs w:val="20"/>
      <w:lang w:val="x-none" w:eastAsia="x-none"/>
    </w:rPr>
  </w:style>
  <w:style w:type="character" w:customStyle="1" w:styleId="BlockTitleChar0">
    <w:name w:val="%Block Title Char"/>
    <w:rsid w:val="006948AF"/>
    <w:rPr>
      <w:rFonts w:ascii="Arial" w:eastAsia="Times New Roman" w:hAnsi="Arial" w:cs="Arial"/>
      <w:b/>
      <w:bCs/>
      <w:kern w:val="32"/>
      <w:sz w:val="28"/>
      <w:szCs w:val="32"/>
    </w:rPr>
  </w:style>
  <w:style w:type="paragraph" w:customStyle="1" w:styleId="Emphasize">
    <w:name w:val="Emphasize"/>
    <w:basedOn w:val="Normal"/>
    <w:qFormat/>
    <w:rsid w:val="006948AF"/>
    <w:pPr>
      <w:spacing w:after="200"/>
    </w:pPr>
    <w:rPr>
      <w:rFonts w:ascii="Cambria" w:eastAsia="Cambria" w:hAnsi="Cambria" w:cs="Calibri"/>
      <w:b/>
      <w:u w:val="single"/>
    </w:rPr>
  </w:style>
  <w:style w:type="character" w:customStyle="1" w:styleId="columntexthead">
    <w:name w:val="columntexthead"/>
    <w:rsid w:val="006948AF"/>
  </w:style>
  <w:style w:type="character" w:customStyle="1" w:styleId="instruction">
    <w:name w:val="instruction"/>
    <w:rsid w:val="006948AF"/>
  </w:style>
  <w:style w:type="character" w:customStyle="1" w:styleId="yahoobuzzbadge-form">
    <w:name w:val="yahoobuzzbadge-form"/>
    <w:rsid w:val="006948AF"/>
  </w:style>
  <w:style w:type="character" w:customStyle="1" w:styleId="listpipe">
    <w:name w:val="listpipe"/>
    <w:rsid w:val="006948AF"/>
  </w:style>
  <w:style w:type="character" w:customStyle="1" w:styleId="imagelink">
    <w:name w:val="imagelink"/>
    <w:rsid w:val="006948AF"/>
  </w:style>
  <w:style w:type="paragraph" w:customStyle="1" w:styleId="Pa3">
    <w:name w:val="Pa3"/>
    <w:basedOn w:val="Default"/>
    <w:next w:val="Default"/>
    <w:uiPriority w:val="99"/>
    <w:rsid w:val="006948AF"/>
    <w:pPr>
      <w:widowControl/>
      <w:spacing w:line="241" w:lineRule="atLeast"/>
    </w:pPr>
    <w:rPr>
      <w:rFonts w:ascii="Frutiger 45 Light" w:hAnsi="Frutiger 45 Light"/>
      <w:color w:val="auto"/>
    </w:rPr>
  </w:style>
  <w:style w:type="character" w:customStyle="1" w:styleId="A7">
    <w:name w:val="A7"/>
    <w:rsid w:val="006948AF"/>
    <w:rPr>
      <w:rFonts w:ascii="Frutiger 95 UltraBlack" w:hAnsi="Frutiger 95 UltraBlack" w:cs="Frutiger 95 UltraBlack"/>
      <w:color w:val="000000"/>
      <w:sz w:val="16"/>
      <w:szCs w:val="16"/>
    </w:rPr>
  </w:style>
  <w:style w:type="character" w:customStyle="1" w:styleId="noticiabyline">
    <w:name w:val="noticia_byline"/>
    <w:rsid w:val="006948AF"/>
  </w:style>
  <w:style w:type="character" w:customStyle="1" w:styleId="rightnowyahoo">
    <w:name w:val="right_now_yahoo"/>
    <w:rsid w:val="006948AF"/>
  </w:style>
  <w:style w:type="character" w:customStyle="1" w:styleId="submittedmeta">
    <w:name w:val="submitted meta"/>
    <w:rsid w:val="006948AF"/>
  </w:style>
  <w:style w:type="character" w:customStyle="1" w:styleId="EndnoteTextChar">
    <w:name w:val="Endnote Text Char"/>
    <w:rsid w:val="006948AF"/>
    <w:rPr>
      <w:rFonts w:ascii="Times New Roman" w:eastAsia="Times New Roman" w:hAnsi="Times New Roman" w:cs="Times New Roman"/>
    </w:rPr>
  </w:style>
  <w:style w:type="paragraph" w:customStyle="1" w:styleId="Pa6">
    <w:name w:val="Pa6"/>
    <w:basedOn w:val="Default"/>
    <w:next w:val="Default"/>
    <w:rsid w:val="006948AF"/>
    <w:pPr>
      <w:spacing w:before="280" w:line="221" w:lineRule="atLeast"/>
    </w:pPr>
    <w:rPr>
      <w:rFonts w:ascii="Baskerville" w:hAnsi="Baskerville"/>
      <w:color w:val="auto"/>
    </w:rPr>
  </w:style>
  <w:style w:type="paragraph" w:customStyle="1" w:styleId="Pa7">
    <w:name w:val="Pa7"/>
    <w:basedOn w:val="Default"/>
    <w:next w:val="Default"/>
    <w:rsid w:val="006948AF"/>
    <w:pPr>
      <w:spacing w:before="280" w:line="221" w:lineRule="atLeast"/>
    </w:pPr>
    <w:rPr>
      <w:rFonts w:ascii="Baskerville" w:hAnsi="Baskerville"/>
      <w:color w:val="auto"/>
    </w:rPr>
  </w:style>
  <w:style w:type="character" w:customStyle="1" w:styleId="A8">
    <w:name w:val="A8"/>
    <w:uiPriority w:val="99"/>
    <w:rsid w:val="006948AF"/>
    <w:rPr>
      <w:color w:val="000000"/>
    </w:rPr>
  </w:style>
  <w:style w:type="paragraph" w:customStyle="1" w:styleId="Pa8">
    <w:name w:val="Pa8"/>
    <w:basedOn w:val="Default"/>
    <w:next w:val="Default"/>
    <w:rsid w:val="006948AF"/>
    <w:pPr>
      <w:spacing w:line="221" w:lineRule="atLeast"/>
    </w:pPr>
    <w:rPr>
      <w:rFonts w:ascii="Baskerville" w:hAnsi="Baskerville"/>
      <w:color w:val="auto"/>
    </w:rPr>
  </w:style>
  <w:style w:type="paragraph" w:customStyle="1" w:styleId="Style6">
    <w:name w:val="Style6"/>
    <w:basedOn w:val="Normal"/>
    <w:link w:val="Style6Char"/>
    <w:autoRedefine/>
    <w:rsid w:val="006948AF"/>
    <w:rPr>
      <w:rFonts w:ascii="Times New Roman" w:eastAsia="SimSun" w:hAnsi="Times New Roman"/>
      <w:b/>
      <w:sz w:val="24"/>
      <w:lang w:val="x-none" w:eastAsia="x-none"/>
    </w:rPr>
  </w:style>
  <w:style w:type="character" w:customStyle="1" w:styleId="tagChar0">
    <w:name w:val="%tag Char"/>
    <w:rsid w:val="006948AF"/>
    <w:rPr>
      <w:rFonts w:ascii="Times New Roman" w:eastAsia="Times New Roman" w:hAnsi="Times New Roman" w:cs="Times New Roman"/>
      <w:b/>
    </w:rPr>
  </w:style>
  <w:style w:type="character" w:customStyle="1" w:styleId="cardChar3">
    <w:name w:val="%card Char"/>
    <w:rsid w:val="006948AF"/>
    <w:rPr>
      <w:rFonts w:ascii="Times New Roman" w:eastAsia="Times New Roman" w:hAnsi="Times New Roman" w:cs="Times New Roman"/>
      <w:sz w:val="20"/>
    </w:rPr>
  </w:style>
  <w:style w:type="character" w:customStyle="1" w:styleId="underline1">
    <w:name w:val="%underline"/>
    <w:qFormat/>
    <w:rsid w:val="006948AF"/>
    <w:rPr>
      <w:b/>
      <w:u w:val="single"/>
    </w:rPr>
  </w:style>
  <w:style w:type="character" w:customStyle="1" w:styleId="Emphasis20">
    <w:name w:val="%Emphasis2"/>
    <w:rsid w:val="006948AF"/>
    <w:rPr>
      <w:rFonts w:ascii="Cooper Black" w:hAnsi="Cooper Black"/>
      <w:iCs/>
      <w:u w:val="single"/>
    </w:rPr>
  </w:style>
  <w:style w:type="paragraph" w:customStyle="1" w:styleId="BlockTitle0">
    <w:name w:val="%Block Title"/>
    <w:basedOn w:val="Heading1"/>
    <w:rsid w:val="006948A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bCs/>
      <w:kern w:val="32"/>
      <w:sz w:val="28"/>
    </w:rPr>
  </w:style>
  <w:style w:type="character" w:customStyle="1" w:styleId="underline10">
    <w:name w:val="underline1"/>
    <w:rsid w:val="006948AF"/>
    <w:rPr>
      <w:b/>
      <w:bCs/>
      <w:u w:val="single"/>
    </w:rPr>
  </w:style>
  <w:style w:type="character" w:customStyle="1" w:styleId="post-author">
    <w:name w:val="post-author"/>
    <w:rsid w:val="006948AF"/>
  </w:style>
  <w:style w:type="paragraph" w:customStyle="1" w:styleId="IndexHeader">
    <w:name w:val="Index Header"/>
    <w:basedOn w:val="Normal"/>
    <w:rsid w:val="006948AF"/>
    <w:pPr>
      <w:ind w:left="-720"/>
      <w:outlineLvl w:val="0"/>
    </w:pPr>
    <w:rPr>
      <w:rFonts w:ascii="Times New Roman" w:hAnsi="Times New Roman" w:cs="Calibri"/>
      <w:b/>
      <w:bCs/>
      <w:sz w:val="36"/>
      <w:szCs w:val="20"/>
    </w:rPr>
  </w:style>
  <w:style w:type="character" w:customStyle="1" w:styleId="IndexHeaderChar">
    <w:name w:val="Index Header Char"/>
    <w:rsid w:val="006948AF"/>
    <w:rPr>
      <w:rFonts w:ascii="Times New Roman" w:eastAsia="Times New Roman" w:hAnsi="Times New Roman"/>
      <w:b/>
      <w:bCs/>
      <w:sz w:val="36"/>
    </w:rPr>
  </w:style>
  <w:style w:type="character" w:customStyle="1" w:styleId="ToReadChar">
    <w:name w:val="To Read Char"/>
    <w:rsid w:val="006948AF"/>
    <w:rPr>
      <w:rFonts w:ascii="Verdana" w:hAnsi="Verdana"/>
      <w:b/>
      <w:szCs w:val="24"/>
      <w:u w:val="single"/>
      <w:lang w:val="en-US" w:eastAsia="en-US" w:bidi="ar-SA"/>
    </w:rPr>
  </w:style>
  <w:style w:type="paragraph" w:customStyle="1" w:styleId="CardRead">
    <w:name w:val="Card_Read"/>
    <w:basedOn w:val="Normal"/>
    <w:rsid w:val="006948AF"/>
    <w:rPr>
      <w:rFonts w:ascii="Times" w:eastAsia="Times" w:hAnsi="Times" w:cs="Calibri"/>
      <w:szCs w:val="20"/>
    </w:rPr>
  </w:style>
  <w:style w:type="paragraph" w:customStyle="1" w:styleId="CardNU">
    <w:name w:val="CardNU"/>
    <w:basedOn w:val="Normal"/>
    <w:rsid w:val="006948AF"/>
    <w:rPr>
      <w:rFonts w:ascii="Times" w:eastAsia="Times" w:hAnsi="Times" w:cs="Calibri"/>
      <w:sz w:val="14"/>
      <w:szCs w:val="20"/>
    </w:rPr>
  </w:style>
  <w:style w:type="paragraph" w:customStyle="1" w:styleId="StyleHeading310pt">
    <w:name w:val="Style Heading 3 + 10 pt"/>
    <w:basedOn w:val="Heading3"/>
    <w:rsid w:val="006948AF"/>
    <w:pPr>
      <w:keepLines w:val="0"/>
      <w:pageBreakBefore w:val="0"/>
      <w:spacing w:before="0"/>
      <w:ind w:left="576"/>
      <w:jc w:val="left"/>
    </w:pPr>
    <w:rPr>
      <w:rFonts w:ascii="Georgia" w:eastAsia="Times New Roman" w:hAnsi="Georgia" w:cs="Arial"/>
      <w:b w:val="0"/>
      <w:sz w:val="20"/>
      <w:szCs w:val="26"/>
      <w:u w:val="none"/>
    </w:rPr>
  </w:style>
  <w:style w:type="character" w:customStyle="1" w:styleId="StyleHeading310ptChar">
    <w:name w:val="Style Heading 3 + 10 pt Char"/>
    <w:rsid w:val="006948AF"/>
    <w:rPr>
      <w:rFonts w:ascii="Times New Roman" w:eastAsia="Times New Roman" w:hAnsi="Times New Roman" w:cs="Arial"/>
      <w:b/>
      <w:bCs/>
      <w:sz w:val="26"/>
      <w:szCs w:val="26"/>
    </w:rPr>
  </w:style>
  <w:style w:type="paragraph" w:customStyle="1" w:styleId="Style30">
    <w:name w:val="Style 3"/>
    <w:basedOn w:val="Normal"/>
    <w:rsid w:val="006948AF"/>
    <w:pPr>
      <w:widowControl w:val="0"/>
      <w:autoSpaceDE w:val="0"/>
      <w:autoSpaceDN w:val="0"/>
      <w:spacing w:line="326" w:lineRule="auto"/>
      <w:ind w:firstLine="216"/>
      <w:jc w:val="both"/>
    </w:pPr>
    <w:rPr>
      <w:rFonts w:cs="Calibri"/>
      <w:sz w:val="6"/>
      <w:szCs w:val="6"/>
    </w:rPr>
  </w:style>
  <w:style w:type="character" w:customStyle="1" w:styleId="Style12Char">
    <w:name w:val="Style12 Char"/>
    <w:link w:val="Style12"/>
    <w:rsid w:val="006948AF"/>
    <w:rPr>
      <w:b/>
      <w:sz w:val="24"/>
      <w:szCs w:val="24"/>
      <w:u w:val="thick"/>
    </w:rPr>
  </w:style>
  <w:style w:type="character" w:customStyle="1" w:styleId="CiteCardCharChar">
    <w:name w:val="Cite_Card Char Char"/>
    <w:rsid w:val="006948AF"/>
    <w:rPr>
      <w:rFonts w:cs="Arial"/>
      <w:bCs/>
      <w:lang w:val="en-US" w:eastAsia="en-US" w:bidi="ar-SA"/>
    </w:rPr>
  </w:style>
  <w:style w:type="character" w:customStyle="1" w:styleId="BoldUnderlineChar10">
    <w:name w:val="BoldUnderline Char1"/>
    <w:rsid w:val="006948AF"/>
    <w:rPr>
      <w:b/>
      <w:sz w:val="22"/>
      <w:szCs w:val="24"/>
      <w:u w:val="single"/>
      <w:lang w:val="en-US" w:eastAsia="en-US" w:bidi="ar-SA"/>
    </w:rPr>
  </w:style>
  <w:style w:type="paragraph" w:customStyle="1" w:styleId="CardText-NotUnderlined">
    <w:name w:val="Card Text - Not Underlined"/>
    <w:basedOn w:val="Normal"/>
    <w:rsid w:val="006948AF"/>
    <w:pPr>
      <w:spacing w:after="60"/>
    </w:pPr>
    <w:rPr>
      <w:rFonts w:ascii="Times New Roman" w:hAnsi="Times New Roman" w:cs="Calibri"/>
      <w:sz w:val="18"/>
    </w:rPr>
  </w:style>
  <w:style w:type="character" w:customStyle="1" w:styleId="CardsFont6ptChar">
    <w:name w:val="Cards + Font: 6 pt Char"/>
    <w:rsid w:val="006948AF"/>
    <w:rPr>
      <w:sz w:val="12"/>
      <w:lang w:val="en-US" w:eastAsia="en-US" w:bidi="ar-SA"/>
    </w:rPr>
  </w:style>
  <w:style w:type="character" w:customStyle="1" w:styleId="CardsFont12ptCharCharCharChar">
    <w:name w:val="Cards + Font: 12 pt Char Char Char Char"/>
    <w:rsid w:val="006948AF"/>
    <w:rPr>
      <w:sz w:val="24"/>
      <w:szCs w:val="24"/>
      <w:u w:val="thick"/>
      <w:lang w:val="en-US" w:eastAsia="en-US" w:bidi="ar-SA"/>
    </w:rPr>
  </w:style>
  <w:style w:type="paragraph" w:customStyle="1" w:styleId="OmniPage8">
    <w:name w:val="OmniPage #8"/>
    <w:basedOn w:val="Normal"/>
    <w:rsid w:val="006948AF"/>
    <w:rPr>
      <w:rFonts w:ascii="Times New Roman" w:hAnsi="Times New Roman" w:cs="Calibri"/>
      <w:color w:val="000000"/>
      <w:szCs w:val="20"/>
    </w:rPr>
  </w:style>
  <w:style w:type="paragraph" w:customStyle="1" w:styleId="OmniPage1">
    <w:name w:val="OmniPage #1"/>
    <w:basedOn w:val="Normal"/>
    <w:rsid w:val="006948AF"/>
    <w:rPr>
      <w:rFonts w:ascii="Times New Roman" w:hAnsi="Times New Roman" w:cs="Calibri"/>
      <w:color w:val="000000"/>
      <w:szCs w:val="20"/>
    </w:rPr>
  </w:style>
  <w:style w:type="paragraph" w:customStyle="1" w:styleId="OmniPage2">
    <w:name w:val="OmniPage #2"/>
    <w:basedOn w:val="Normal"/>
    <w:rsid w:val="006948AF"/>
    <w:rPr>
      <w:rFonts w:ascii="Times New Roman" w:hAnsi="Times New Roman" w:cs="Calibri"/>
      <w:color w:val="000000"/>
      <w:szCs w:val="20"/>
    </w:rPr>
  </w:style>
  <w:style w:type="paragraph" w:customStyle="1" w:styleId="OmniPage6">
    <w:name w:val="OmniPage #6"/>
    <w:basedOn w:val="Normal"/>
    <w:rsid w:val="006948AF"/>
    <w:rPr>
      <w:rFonts w:ascii="Times New Roman" w:hAnsi="Times New Roman" w:cs="Calibri"/>
      <w:color w:val="000000"/>
      <w:szCs w:val="20"/>
    </w:rPr>
  </w:style>
  <w:style w:type="paragraph" w:customStyle="1" w:styleId="OmniPage7">
    <w:name w:val="OmniPage #7"/>
    <w:basedOn w:val="Normal"/>
    <w:rsid w:val="006948AF"/>
    <w:rPr>
      <w:rFonts w:ascii="Times New Roman" w:hAnsi="Times New Roman" w:cs="Calibri"/>
      <w:color w:val="000000"/>
      <w:szCs w:val="20"/>
    </w:rPr>
  </w:style>
  <w:style w:type="paragraph" w:customStyle="1" w:styleId="OmniPage11">
    <w:name w:val="OmniPage #11"/>
    <w:basedOn w:val="Normal"/>
    <w:rsid w:val="006948AF"/>
    <w:rPr>
      <w:rFonts w:ascii="Times New Roman" w:hAnsi="Times New Roman" w:cs="Calibri"/>
      <w:color w:val="000000"/>
      <w:szCs w:val="20"/>
    </w:rPr>
  </w:style>
  <w:style w:type="paragraph" w:customStyle="1" w:styleId="OmniPage12">
    <w:name w:val="OmniPage #12"/>
    <w:basedOn w:val="Normal"/>
    <w:rsid w:val="006948AF"/>
    <w:rPr>
      <w:rFonts w:ascii="Times New Roman" w:hAnsi="Times New Roman" w:cs="Calibri"/>
      <w:color w:val="000000"/>
      <w:szCs w:val="20"/>
    </w:rPr>
  </w:style>
  <w:style w:type="paragraph" w:customStyle="1" w:styleId="OmniPage10">
    <w:name w:val="OmniPage #10"/>
    <w:basedOn w:val="Normal"/>
    <w:rsid w:val="006948AF"/>
    <w:rPr>
      <w:rFonts w:ascii="Times New Roman" w:hAnsi="Times New Roman" w:cs="Calibri"/>
      <w:color w:val="000000"/>
      <w:szCs w:val="20"/>
    </w:rPr>
  </w:style>
  <w:style w:type="paragraph" w:customStyle="1" w:styleId="OmniPage13">
    <w:name w:val="OmniPage #13"/>
    <w:basedOn w:val="Normal"/>
    <w:rsid w:val="006948AF"/>
    <w:rPr>
      <w:rFonts w:ascii="Times New Roman" w:hAnsi="Times New Roman" w:cs="Calibri"/>
      <w:color w:val="000000"/>
      <w:szCs w:val="20"/>
    </w:rPr>
  </w:style>
  <w:style w:type="paragraph" w:customStyle="1" w:styleId="OmniPage14">
    <w:name w:val="OmniPage #14"/>
    <w:basedOn w:val="Normal"/>
    <w:rsid w:val="006948AF"/>
    <w:rPr>
      <w:rFonts w:ascii="Times New Roman" w:hAnsi="Times New Roman" w:cs="Calibri"/>
      <w:color w:val="000000"/>
      <w:szCs w:val="20"/>
    </w:rPr>
  </w:style>
  <w:style w:type="paragraph" w:customStyle="1" w:styleId="OmniPage15">
    <w:name w:val="OmniPage #15"/>
    <w:basedOn w:val="Normal"/>
    <w:rsid w:val="006948AF"/>
    <w:rPr>
      <w:rFonts w:ascii="Times New Roman" w:hAnsi="Times New Roman" w:cs="Calibri"/>
      <w:color w:val="000000"/>
      <w:szCs w:val="20"/>
    </w:rPr>
  </w:style>
  <w:style w:type="paragraph" w:customStyle="1" w:styleId="OmniPage17">
    <w:name w:val="OmniPage #17"/>
    <w:basedOn w:val="Normal"/>
    <w:rsid w:val="006948AF"/>
    <w:rPr>
      <w:rFonts w:ascii="Times New Roman" w:hAnsi="Times New Roman" w:cs="Calibri"/>
      <w:color w:val="000000"/>
      <w:szCs w:val="20"/>
    </w:rPr>
  </w:style>
  <w:style w:type="paragraph" w:customStyle="1" w:styleId="OmniPage19">
    <w:name w:val="OmniPage #19"/>
    <w:basedOn w:val="Normal"/>
    <w:rsid w:val="006948AF"/>
    <w:rPr>
      <w:rFonts w:ascii="Times New Roman" w:hAnsi="Times New Roman" w:cs="Calibri"/>
      <w:color w:val="000000"/>
      <w:szCs w:val="20"/>
    </w:rPr>
  </w:style>
  <w:style w:type="paragraph" w:customStyle="1" w:styleId="OmniPage20">
    <w:name w:val="OmniPage #20"/>
    <w:basedOn w:val="Normal"/>
    <w:rsid w:val="006948AF"/>
    <w:rPr>
      <w:rFonts w:ascii="Times New Roman" w:hAnsi="Times New Roman" w:cs="Calibri"/>
      <w:color w:val="000000"/>
      <w:szCs w:val="20"/>
    </w:rPr>
  </w:style>
  <w:style w:type="paragraph" w:customStyle="1" w:styleId="OmniPage21">
    <w:name w:val="OmniPage #21"/>
    <w:basedOn w:val="Normal"/>
    <w:rsid w:val="006948AF"/>
    <w:rPr>
      <w:rFonts w:ascii="Times New Roman" w:hAnsi="Times New Roman" w:cs="Calibri"/>
      <w:color w:val="000000"/>
      <w:szCs w:val="20"/>
    </w:rPr>
  </w:style>
  <w:style w:type="paragraph" w:customStyle="1" w:styleId="OmniPage22">
    <w:name w:val="OmniPage #22"/>
    <w:basedOn w:val="Normal"/>
    <w:rsid w:val="006948AF"/>
    <w:rPr>
      <w:rFonts w:ascii="Times New Roman" w:hAnsi="Times New Roman" w:cs="Calibri"/>
      <w:color w:val="000000"/>
      <w:szCs w:val="20"/>
    </w:rPr>
  </w:style>
  <w:style w:type="paragraph" w:customStyle="1" w:styleId="OmniPage25">
    <w:name w:val="OmniPage #25"/>
    <w:basedOn w:val="Normal"/>
    <w:rsid w:val="006948AF"/>
    <w:rPr>
      <w:rFonts w:ascii="Times New Roman" w:hAnsi="Times New Roman" w:cs="Calibri"/>
      <w:color w:val="000000"/>
      <w:szCs w:val="20"/>
    </w:rPr>
  </w:style>
  <w:style w:type="paragraph" w:customStyle="1" w:styleId="OmniPage18">
    <w:name w:val="OmniPage #18"/>
    <w:basedOn w:val="Normal"/>
    <w:rsid w:val="006948AF"/>
    <w:rPr>
      <w:rFonts w:ascii="Times New Roman" w:hAnsi="Times New Roman" w:cs="Calibri"/>
      <w:color w:val="000000"/>
      <w:szCs w:val="20"/>
    </w:rPr>
  </w:style>
  <w:style w:type="paragraph" w:customStyle="1" w:styleId="OmniPage26">
    <w:name w:val="OmniPage #26"/>
    <w:basedOn w:val="Normal"/>
    <w:rsid w:val="006948AF"/>
    <w:rPr>
      <w:rFonts w:ascii="Times New Roman" w:hAnsi="Times New Roman" w:cs="Calibri"/>
      <w:color w:val="000000"/>
      <w:szCs w:val="20"/>
    </w:rPr>
  </w:style>
  <w:style w:type="character" w:customStyle="1" w:styleId="Char1Char1">
    <w:name w:val="Char1 Char1"/>
    <w:rsid w:val="006948AF"/>
    <w:rPr>
      <w:rFonts w:ascii="Arial" w:hAnsi="Arial" w:cs="Arial"/>
      <w:b/>
      <w:bCs/>
      <w:kern w:val="32"/>
      <w:sz w:val="28"/>
      <w:szCs w:val="32"/>
      <w:lang w:val="en-US" w:eastAsia="en-US" w:bidi="ar-SA"/>
    </w:rPr>
  </w:style>
  <w:style w:type="character" w:customStyle="1" w:styleId="iagsheaderlarge">
    <w:name w:val="iags_header_large"/>
    <w:rsid w:val="006948AF"/>
  </w:style>
  <w:style w:type="paragraph" w:customStyle="1" w:styleId="OmniPage9">
    <w:name w:val="OmniPage #9"/>
    <w:basedOn w:val="Normal"/>
    <w:rsid w:val="006948AF"/>
    <w:rPr>
      <w:rFonts w:ascii="Times New Roman" w:hAnsi="Times New Roman" w:cs="Calibri"/>
      <w:color w:val="000000"/>
      <w:szCs w:val="20"/>
    </w:rPr>
  </w:style>
  <w:style w:type="paragraph" w:customStyle="1" w:styleId="OmniPage5">
    <w:name w:val="OmniPage #5"/>
    <w:basedOn w:val="Normal"/>
    <w:rsid w:val="006948AF"/>
    <w:rPr>
      <w:rFonts w:ascii="Times New Roman" w:hAnsi="Times New Roman" w:cs="Calibri"/>
      <w:color w:val="000000"/>
      <w:szCs w:val="20"/>
    </w:rPr>
  </w:style>
  <w:style w:type="character" w:customStyle="1" w:styleId="style12char0">
    <w:name w:val="style12char"/>
    <w:rsid w:val="006948AF"/>
  </w:style>
  <w:style w:type="character" w:customStyle="1" w:styleId="charchar2">
    <w:name w:val="charchar2"/>
    <w:rsid w:val="006948AF"/>
  </w:style>
  <w:style w:type="character" w:customStyle="1" w:styleId="style11char">
    <w:name w:val="style11char"/>
    <w:rsid w:val="006948AF"/>
  </w:style>
  <w:style w:type="paragraph" w:customStyle="1" w:styleId="CitesandCardText">
    <w:name w:val="Cites and Card Text"/>
    <w:basedOn w:val="Normal"/>
    <w:rsid w:val="006948AF"/>
    <w:rPr>
      <w:rFonts w:ascii="Times New Roman" w:hAnsi="Times New Roman" w:cs="Calibri"/>
    </w:rPr>
  </w:style>
  <w:style w:type="paragraph" w:styleId="List2">
    <w:name w:val="List 2"/>
    <w:basedOn w:val="Default"/>
    <w:next w:val="Default"/>
    <w:rsid w:val="006948AF"/>
    <w:pPr>
      <w:widowControl/>
    </w:pPr>
    <w:rPr>
      <w:color w:val="auto"/>
    </w:rPr>
  </w:style>
  <w:style w:type="paragraph" w:customStyle="1" w:styleId="body-paragraph">
    <w:name w:val="body-paragraph"/>
    <w:basedOn w:val="Normal"/>
    <w:rsid w:val="006948AF"/>
    <w:pPr>
      <w:spacing w:before="100" w:beforeAutospacing="1" w:after="100" w:afterAutospacing="1"/>
    </w:pPr>
    <w:rPr>
      <w:rFonts w:ascii="Times New Roman" w:hAnsi="Times New Roman" w:cs="Calibri"/>
      <w:sz w:val="24"/>
    </w:rPr>
  </w:style>
  <w:style w:type="character" w:customStyle="1" w:styleId="updated-short-citation">
    <w:name w:val="updated-short-citation"/>
    <w:rsid w:val="006948AF"/>
  </w:style>
  <w:style w:type="character" w:customStyle="1" w:styleId="medium-bold">
    <w:name w:val="medium-bold"/>
    <w:rsid w:val="006948AF"/>
  </w:style>
  <w:style w:type="character" w:customStyle="1" w:styleId="Heading51">
    <w:name w:val="Heading 51"/>
    <w:aliases w:val="Heading 5 Char Char Char"/>
    <w:rsid w:val="006948AF"/>
    <w:rPr>
      <w:b/>
      <w:bCs/>
      <w:iCs/>
      <w:szCs w:val="26"/>
      <w:lang w:val="en-US" w:eastAsia="en-US" w:bidi="ar-SA"/>
    </w:rPr>
  </w:style>
  <w:style w:type="paragraph" w:customStyle="1" w:styleId="CardsFont6pt">
    <w:name w:val="Cards + Font: 6 pt"/>
    <w:basedOn w:val="Cards0"/>
    <w:link w:val="CardsFont6ptChar1"/>
    <w:autoRedefine/>
    <w:rsid w:val="006948AF"/>
    <w:pPr>
      <w:widowControl/>
      <w:autoSpaceDE w:val="0"/>
      <w:autoSpaceDN w:val="0"/>
      <w:adjustRightInd w:val="0"/>
    </w:pPr>
    <w:rPr>
      <w:sz w:val="12"/>
      <w:szCs w:val="20"/>
      <w:lang w:val="x-none" w:eastAsia="x-none"/>
    </w:rPr>
  </w:style>
  <w:style w:type="paragraph" w:customStyle="1" w:styleId="Citation-FirstLine">
    <w:name w:val="Citation - First Line"/>
    <w:basedOn w:val="Normal"/>
    <w:next w:val="Citation-Complete"/>
    <w:autoRedefine/>
    <w:rsid w:val="006948AF"/>
    <w:pPr>
      <w:spacing w:line="320" w:lineRule="atLeast"/>
    </w:pPr>
    <w:rPr>
      <w:rFonts w:cs="Calibri"/>
    </w:rPr>
  </w:style>
  <w:style w:type="paragraph" w:customStyle="1" w:styleId="Citation-Complete">
    <w:name w:val="Citation - Complete"/>
    <w:basedOn w:val="Normal"/>
    <w:link w:val="Citation-CompleteChar"/>
    <w:autoRedefine/>
    <w:rsid w:val="006948AF"/>
    <w:pPr>
      <w:spacing w:after="120"/>
    </w:pPr>
    <w:rPr>
      <w:rFonts w:ascii="Arial Narrow" w:hAnsi="Arial Narrow" w:cs="Calibri"/>
    </w:rPr>
  </w:style>
  <w:style w:type="paragraph" w:customStyle="1" w:styleId="Style16">
    <w:name w:val="Style 16"/>
    <w:basedOn w:val="Normal"/>
    <w:rsid w:val="006948AF"/>
    <w:pPr>
      <w:widowControl w:val="0"/>
      <w:autoSpaceDE w:val="0"/>
      <w:autoSpaceDN w:val="0"/>
      <w:adjustRightInd w:val="0"/>
    </w:pPr>
    <w:rPr>
      <w:rFonts w:ascii="Times New Roman" w:hAnsi="Times New Roman" w:cs="Calibri"/>
      <w:sz w:val="24"/>
    </w:rPr>
  </w:style>
  <w:style w:type="character" w:customStyle="1" w:styleId="smalltextChar1">
    <w:name w:val="smalltext Char"/>
    <w:rsid w:val="006948AF"/>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6948AF"/>
    <w:pPr>
      <w:spacing w:after="120"/>
    </w:pPr>
    <w:rPr>
      <w:color w:val="auto"/>
    </w:rPr>
  </w:style>
  <w:style w:type="paragraph" w:customStyle="1" w:styleId="headingChar">
    <w:name w:val="heading Char"/>
    <w:basedOn w:val="Normal"/>
    <w:rsid w:val="006948AF"/>
    <w:pPr>
      <w:jc w:val="center"/>
    </w:pPr>
    <w:rPr>
      <w:rFonts w:ascii="Arial Black" w:hAnsi="Arial Black" w:cs="Calibri"/>
      <w:b/>
      <w:sz w:val="36"/>
      <w:u w:val="single"/>
    </w:rPr>
  </w:style>
  <w:style w:type="character" w:customStyle="1" w:styleId="boldunderlineCharChar">
    <w:name w:val="boldunderline Char Char"/>
    <w:rsid w:val="006948AF"/>
    <w:rPr>
      <w:b/>
      <w:sz w:val="22"/>
      <w:szCs w:val="24"/>
      <w:u w:val="single"/>
      <w:lang w:val="en-US" w:eastAsia="en-US" w:bidi="ar-SA"/>
    </w:rPr>
  </w:style>
  <w:style w:type="paragraph" w:customStyle="1" w:styleId="Bullets-squares">
    <w:name w:val="Bullets - squares"/>
    <w:basedOn w:val="Normal"/>
    <w:next w:val="Normal"/>
    <w:rsid w:val="006948AF"/>
    <w:pPr>
      <w:numPr>
        <w:numId w:val="16"/>
      </w:numPr>
      <w:overflowPunct w:val="0"/>
      <w:autoSpaceDE w:val="0"/>
      <w:autoSpaceDN w:val="0"/>
      <w:adjustRightInd w:val="0"/>
      <w:jc w:val="both"/>
      <w:textAlignment w:val="baseline"/>
    </w:pPr>
    <w:rPr>
      <w:rFonts w:ascii="Times New Roman" w:hAnsi="Times New Roman" w:cs="Calibri"/>
      <w:lang w:val="en-GB"/>
    </w:rPr>
  </w:style>
  <w:style w:type="paragraph" w:customStyle="1" w:styleId="TOCHeading1">
    <w:name w:val="TOC Heading1"/>
    <w:basedOn w:val="Heading1"/>
    <w:next w:val="Normal"/>
    <w:uiPriority w:val="39"/>
    <w:unhideWhenUsed/>
    <w:qFormat/>
    <w:rsid w:val="006948AF"/>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bCs/>
      <w:color w:val="365F91"/>
      <w:sz w:val="28"/>
      <w:szCs w:val="28"/>
    </w:rPr>
  </w:style>
  <w:style w:type="paragraph" w:customStyle="1" w:styleId="UnderlineText">
    <w:name w:val="Underline Text"/>
    <w:basedOn w:val="Normal"/>
    <w:link w:val="UnderlineTextChar"/>
    <w:rsid w:val="006948AF"/>
    <w:pPr>
      <w:ind w:left="288"/>
    </w:pPr>
    <w:rPr>
      <w:rFonts w:ascii="Times New Roman" w:hAnsi="Times New Roman"/>
      <w:u w:val="single"/>
      <w:lang w:val="x-none" w:eastAsia="x-none"/>
    </w:rPr>
  </w:style>
  <w:style w:type="character" w:customStyle="1" w:styleId="UnderlineTextChar">
    <w:name w:val="Underline Text Char"/>
    <w:link w:val="UnderlineText"/>
    <w:rsid w:val="006948AF"/>
    <w:rPr>
      <w:rFonts w:ascii="Times New Roman" w:eastAsia="Times New Roman" w:hAnsi="Times New Roman" w:cs="Times New Roman"/>
      <w:sz w:val="20"/>
      <w:szCs w:val="24"/>
      <w:u w:val="single"/>
      <w:lang w:val="x-none" w:eastAsia="x-none"/>
    </w:rPr>
  </w:style>
  <w:style w:type="paragraph" w:customStyle="1" w:styleId="Size8">
    <w:name w:val="Size 8"/>
    <w:link w:val="Size8Char"/>
    <w:rsid w:val="006948AF"/>
    <w:pPr>
      <w:spacing w:after="0" w:line="240" w:lineRule="auto"/>
    </w:pPr>
    <w:rPr>
      <w:rFonts w:ascii="Times New Roman" w:eastAsia="Times New Roman" w:hAnsi="Times New Roman" w:cs="Times New Roman"/>
      <w:sz w:val="16"/>
    </w:rPr>
  </w:style>
  <w:style w:type="paragraph" w:customStyle="1" w:styleId="Text0">
    <w:name w:val="Text"/>
    <w:link w:val="TextChar"/>
    <w:qFormat/>
    <w:rsid w:val="006948AF"/>
    <w:pPr>
      <w:spacing w:after="0" w:line="240" w:lineRule="auto"/>
    </w:pPr>
    <w:rPr>
      <w:rFonts w:ascii="Times New Roman" w:eastAsia="Times New Roman" w:hAnsi="Times New Roman" w:cs="Times New Roman"/>
      <w:sz w:val="24"/>
    </w:rPr>
  </w:style>
  <w:style w:type="character" w:customStyle="1" w:styleId="MediumGrid2Char">
    <w:name w:val="Medium Grid 2 Char"/>
    <w:rsid w:val="006948AF"/>
    <w:rPr>
      <w:sz w:val="24"/>
      <w:szCs w:val="22"/>
      <w:lang w:val="en-US" w:eastAsia="en-US" w:bidi="ar-SA"/>
    </w:rPr>
  </w:style>
  <w:style w:type="character" w:customStyle="1" w:styleId="Size8Char">
    <w:name w:val="Size 8 Char"/>
    <w:link w:val="Size8"/>
    <w:rsid w:val="006948AF"/>
    <w:rPr>
      <w:rFonts w:ascii="Times New Roman" w:eastAsia="Times New Roman" w:hAnsi="Times New Roman" w:cs="Times New Roman"/>
      <w:sz w:val="16"/>
    </w:rPr>
  </w:style>
  <w:style w:type="character" w:customStyle="1" w:styleId="TextChar">
    <w:name w:val="Text Char"/>
    <w:link w:val="Text0"/>
    <w:rsid w:val="006948AF"/>
    <w:rPr>
      <w:rFonts w:ascii="Times New Roman" w:eastAsia="Times New Roman" w:hAnsi="Times New Roman" w:cs="Times New Roman"/>
      <w:sz w:val="24"/>
    </w:rPr>
  </w:style>
  <w:style w:type="character" w:customStyle="1" w:styleId="UnderlinedTextCharChar">
    <w:name w:val="Underlined Text Char Char"/>
    <w:rsid w:val="006948AF"/>
    <w:rPr>
      <w:rFonts w:cs="Arial"/>
      <w:bCs/>
      <w:szCs w:val="26"/>
      <w:u w:val="single"/>
      <w:lang w:val="en-US" w:eastAsia="en-US" w:bidi="ar-SA"/>
    </w:rPr>
  </w:style>
  <w:style w:type="paragraph" w:customStyle="1" w:styleId="RegularCite">
    <w:name w:val="Regular Cite"/>
    <w:qFormat/>
    <w:rsid w:val="006948AF"/>
    <w:pPr>
      <w:spacing w:after="0" w:line="240" w:lineRule="auto"/>
    </w:pPr>
    <w:rPr>
      <w:rFonts w:ascii="Times New Roman" w:eastAsia="Times New Roman" w:hAnsi="Times New Roman" w:cs="Times New Roman"/>
      <w:sz w:val="20"/>
    </w:rPr>
  </w:style>
  <w:style w:type="character" w:customStyle="1" w:styleId="eudoraheader">
    <w:name w:val="eudoraheader"/>
    <w:rsid w:val="006948AF"/>
  </w:style>
  <w:style w:type="character" w:customStyle="1" w:styleId="emailstyle26">
    <w:name w:val="emailstyle26"/>
    <w:rsid w:val="006948AF"/>
  </w:style>
  <w:style w:type="paragraph" w:customStyle="1" w:styleId="context">
    <w:name w:val="context"/>
    <w:basedOn w:val="Normal"/>
    <w:rsid w:val="006948AF"/>
    <w:pPr>
      <w:spacing w:before="100" w:beforeAutospacing="1" w:after="100" w:afterAutospacing="1"/>
    </w:pPr>
    <w:rPr>
      <w:rFonts w:ascii="Times New Roman" w:hAnsi="Times New Roman" w:cs="Calibri"/>
      <w:sz w:val="24"/>
    </w:rPr>
  </w:style>
  <w:style w:type="character" w:customStyle="1" w:styleId="newstitle1">
    <w:name w:val="newstitle1"/>
    <w:rsid w:val="006948AF"/>
  </w:style>
  <w:style w:type="character" w:customStyle="1" w:styleId="sendtofriend">
    <w:name w:val="sendtofriend"/>
    <w:rsid w:val="006948AF"/>
  </w:style>
  <w:style w:type="character" w:customStyle="1" w:styleId="pagetype">
    <w:name w:val="pagetype"/>
    <w:rsid w:val="006948AF"/>
  </w:style>
  <w:style w:type="character" w:customStyle="1" w:styleId="byl">
    <w:name w:val="byl"/>
    <w:rsid w:val="006948AF"/>
  </w:style>
  <w:style w:type="character" w:customStyle="1" w:styleId="byd">
    <w:name w:val="byd"/>
    <w:rsid w:val="006948AF"/>
  </w:style>
  <w:style w:type="paragraph" w:customStyle="1" w:styleId="Size6">
    <w:name w:val="Size 6"/>
    <w:link w:val="Size6Char"/>
    <w:qFormat/>
    <w:rsid w:val="006948A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948AF"/>
    <w:rPr>
      <w:rFonts w:ascii="Times New Roman" w:eastAsia="Times New Roman" w:hAnsi="Times New Roman" w:cs="Times New Roman"/>
      <w:sz w:val="16"/>
    </w:rPr>
  </w:style>
  <w:style w:type="character" w:customStyle="1" w:styleId="heading2char0">
    <w:name w:val="heading2char"/>
    <w:rsid w:val="006948AF"/>
  </w:style>
  <w:style w:type="character" w:customStyle="1" w:styleId="underliningchar0">
    <w:name w:val="underliningchar"/>
    <w:rsid w:val="006948AF"/>
  </w:style>
  <w:style w:type="paragraph" w:customStyle="1" w:styleId="TxBrp11">
    <w:name w:val="TxBr_p11"/>
    <w:basedOn w:val="Normal"/>
    <w:rsid w:val="006948AF"/>
    <w:pPr>
      <w:widowControl w:val="0"/>
      <w:tabs>
        <w:tab w:val="left" w:pos="204"/>
      </w:tabs>
      <w:autoSpaceDE w:val="0"/>
      <w:autoSpaceDN w:val="0"/>
      <w:adjustRightInd w:val="0"/>
      <w:spacing w:line="240" w:lineRule="atLeast"/>
      <w:jc w:val="both"/>
    </w:pPr>
    <w:rPr>
      <w:rFonts w:ascii="Times New Roman" w:hAnsi="Times New Roman" w:cs="Calibri"/>
      <w:sz w:val="24"/>
    </w:rPr>
  </w:style>
  <w:style w:type="paragraph" w:customStyle="1" w:styleId="TxBrp15">
    <w:name w:val="TxBr_p15"/>
    <w:basedOn w:val="Normal"/>
    <w:rsid w:val="006948AF"/>
    <w:pPr>
      <w:widowControl w:val="0"/>
      <w:tabs>
        <w:tab w:val="left" w:pos="1661"/>
      </w:tabs>
      <w:autoSpaceDE w:val="0"/>
      <w:autoSpaceDN w:val="0"/>
      <w:adjustRightInd w:val="0"/>
      <w:spacing w:line="300" w:lineRule="atLeast"/>
      <w:ind w:left="1282"/>
      <w:jc w:val="both"/>
    </w:pPr>
    <w:rPr>
      <w:rFonts w:ascii="Times New Roman" w:hAnsi="Times New Roman" w:cs="Calibri"/>
      <w:sz w:val="24"/>
    </w:rPr>
  </w:style>
  <w:style w:type="paragraph" w:customStyle="1" w:styleId="TxBrp16">
    <w:name w:val="TxBr_p16"/>
    <w:basedOn w:val="Normal"/>
    <w:rsid w:val="006948AF"/>
    <w:pPr>
      <w:widowControl w:val="0"/>
      <w:tabs>
        <w:tab w:val="left" w:pos="1882"/>
      </w:tabs>
      <w:autoSpaceDE w:val="0"/>
      <w:autoSpaceDN w:val="0"/>
      <w:adjustRightInd w:val="0"/>
      <w:spacing w:line="300" w:lineRule="atLeast"/>
      <w:ind w:left="1661" w:firstLine="222"/>
      <w:jc w:val="both"/>
    </w:pPr>
    <w:rPr>
      <w:rFonts w:ascii="Times New Roman" w:hAnsi="Times New Roman" w:cs="Calibri"/>
      <w:sz w:val="24"/>
    </w:rPr>
  </w:style>
  <w:style w:type="paragraph" w:customStyle="1" w:styleId="TxBrp2">
    <w:name w:val="TxBr_p2"/>
    <w:basedOn w:val="Normal"/>
    <w:rsid w:val="006948AF"/>
    <w:pPr>
      <w:widowControl w:val="0"/>
      <w:tabs>
        <w:tab w:val="left" w:pos="1371"/>
        <w:tab w:val="left" w:pos="1819"/>
      </w:tabs>
      <w:autoSpaceDE w:val="0"/>
      <w:autoSpaceDN w:val="0"/>
      <w:adjustRightInd w:val="0"/>
      <w:spacing w:line="300" w:lineRule="atLeast"/>
      <w:ind w:left="1372" w:firstLine="448"/>
      <w:jc w:val="both"/>
    </w:pPr>
    <w:rPr>
      <w:rFonts w:ascii="Times New Roman" w:hAnsi="Times New Roman" w:cs="Calibri"/>
      <w:sz w:val="24"/>
    </w:rPr>
  </w:style>
  <w:style w:type="paragraph" w:customStyle="1" w:styleId="TxBrp7">
    <w:name w:val="TxBr_p7"/>
    <w:basedOn w:val="Normal"/>
    <w:rsid w:val="006948AF"/>
    <w:pPr>
      <w:widowControl w:val="0"/>
      <w:tabs>
        <w:tab w:val="left" w:pos="204"/>
      </w:tabs>
      <w:autoSpaceDE w:val="0"/>
      <w:autoSpaceDN w:val="0"/>
      <w:adjustRightInd w:val="0"/>
      <w:spacing w:line="300" w:lineRule="atLeast"/>
      <w:jc w:val="both"/>
    </w:pPr>
    <w:rPr>
      <w:rFonts w:ascii="Times New Roman" w:hAnsi="Times New Roman" w:cs="Calibri"/>
      <w:sz w:val="24"/>
    </w:rPr>
  </w:style>
  <w:style w:type="paragraph" w:customStyle="1" w:styleId="TxBrp3">
    <w:name w:val="TxBr_p3"/>
    <w:basedOn w:val="Normal"/>
    <w:rsid w:val="006948AF"/>
    <w:pPr>
      <w:widowControl w:val="0"/>
      <w:tabs>
        <w:tab w:val="left" w:pos="1581"/>
      </w:tabs>
      <w:autoSpaceDE w:val="0"/>
      <w:autoSpaceDN w:val="0"/>
      <w:adjustRightInd w:val="0"/>
      <w:spacing w:line="300" w:lineRule="atLeast"/>
      <w:ind w:left="1203"/>
      <w:jc w:val="both"/>
    </w:pPr>
    <w:rPr>
      <w:rFonts w:ascii="Times New Roman" w:hAnsi="Times New Roman" w:cs="Calibri"/>
      <w:sz w:val="24"/>
    </w:rPr>
  </w:style>
  <w:style w:type="paragraph" w:customStyle="1" w:styleId="TxBrp4">
    <w:name w:val="TxBr_p4"/>
    <w:basedOn w:val="Normal"/>
    <w:rsid w:val="006948AF"/>
    <w:pPr>
      <w:widowControl w:val="0"/>
      <w:tabs>
        <w:tab w:val="left" w:pos="1371"/>
      </w:tabs>
      <w:autoSpaceDE w:val="0"/>
      <w:autoSpaceDN w:val="0"/>
      <w:adjustRightInd w:val="0"/>
      <w:spacing w:line="240" w:lineRule="atLeast"/>
      <w:ind w:left="993"/>
      <w:jc w:val="both"/>
    </w:pPr>
    <w:rPr>
      <w:rFonts w:ascii="Times New Roman" w:hAnsi="Times New Roman" w:cs="Calibri"/>
      <w:sz w:val="24"/>
    </w:rPr>
  </w:style>
  <w:style w:type="paragraph" w:customStyle="1" w:styleId="TxBrp6">
    <w:name w:val="TxBr_p6"/>
    <w:basedOn w:val="Normal"/>
    <w:rsid w:val="006948AF"/>
    <w:pPr>
      <w:widowControl w:val="0"/>
      <w:tabs>
        <w:tab w:val="left" w:pos="204"/>
      </w:tabs>
      <w:autoSpaceDE w:val="0"/>
      <w:autoSpaceDN w:val="0"/>
      <w:adjustRightInd w:val="0"/>
      <w:spacing w:line="300" w:lineRule="atLeast"/>
    </w:pPr>
    <w:rPr>
      <w:rFonts w:ascii="Times New Roman" w:hAnsi="Times New Roman" w:cs="Calibri"/>
      <w:sz w:val="24"/>
    </w:rPr>
  </w:style>
  <w:style w:type="paragraph" w:customStyle="1" w:styleId="TxBrp5">
    <w:name w:val="TxBr_p5"/>
    <w:basedOn w:val="Normal"/>
    <w:rsid w:val="006948AF"/>
    <w:pPr>
      <w:widowControl w:val="0"/>
      <w:tabs>
        <w:tab w:val="left" w:pos="255"/>
      </w:tabs>
      <w:autoSpaceDE w:val="0"/>
      <w:autoSpaceDN w:val="0"/>
      <w:adjustRightInd w:val="0"/>
      <w:spacing w:line="300" w:lineRule="atLeast"/>
      <w:ind w:firstLine="255"/>
      <w:jc w:val="both"/>
    </w:pPr>
    <w:rPr>
      <w:rFonts w:ascii="Times New Roman" w:hAnsi="Times New Roman" w:cs="Calibri"/>
      <w:sz w:val="24"/>
    </w:rPr>
  </w:style>
  <w:style w:type="paragraph" w:customStyle="1" w:styleId="TxBrp27">
    <w:name w:val="TxBr_p27"/>
    <w:basedOn w:val="Normal"/>
    <w:rsid w:val="006948AF"/>
    <w:pPr>
      <w:widowControl w:val="0"/>
      <w:tabs>
        <w:tab w:val="left" w:pos="204"/>
      </w:tabs>
      <w:autoSpaceDE w:val="0"/>
      <w:autoSpaceDN w:val="0"/>
      <w:adjustRightInd w:val="0"/>
      <w:spacing w:line="300" w:lineRule="atLeast"/>
    </w:pPr>
    <w:rPr>
      <w:rFonts w:ascii="Times New Roman" w:hAnsi="Times New Roman" w:cs="Calibri"/>
      <w:sz w:val="24"/>
    </w:rPr>
  </w:style>
  <w:style w:type="paragraph" w:customStyle="1" w:styleId="TxBrp10">
    <w:name w:val="TxBr_p10"/>
    <w:basedOn w:val="Normal"/>
    <w:rsid w:val="006948AF"/>
    <w:pPr>
      <w:widowControl w:val="0"/>
      <w:tabs>
        <w:tab w:val="left" w:pos="204"/>
      </w:tabs>
      <w:autoSpaceDE w:val="0"/>
      <w:autoSpaceDN w:val="0"/>
      <w:adjustRightInd w:val="0"/>
      <w:spacing w:line="300" w:lineRule="atLeast"/>
      <w:jc w:val="both"/>
    </w:pPr>
    <w:rPr>
      <w:rFonts w:ascii="Times New Roman" w:hAnsi="Times New Roman" w:cs="Calibri"/>
      <w:sz w:val="24"/>
    </w:rPr>
  </w:style>
  <w:style w:type="paragraph" w:customStyle="1" w:styleId="TxBrp25">
    <w:name w:val="TxBr_p25"/>
    <w:basedOn w:val="Normal"/>
    <w:rsid w:val="006948AF"/>
    <w:pPr>
      <w:widowControl w:val="0"/>
      <w:tabs>
        <w:tab w:val="left" w:pos="204"/>
      </w:tabs>
      <w:autoSpaceDE w:val="0"/>
      <w:autoSpaceDN w:val="0"/>
      <w:adjustRightInd w:val="0"/>
      <w:spacing w:line="300" w:lineRule="atLeast"/>
      <w:jc w:val="both"/>
    </w:pPr>
    <w:rPr>
      <w:rFonts w:ascii="Times New Roman" w:hAnsi="Times New Roman" w:cs="Calibri"/>
      <w:sz w:val="24"/>
    </w:rPr>
  </w:style>
  <w:style w:type="paragraph" w:customStyle="1" w:styleId="TxBrp8">
    <w:name w:val="TxBr_p8"/>
    <w:basedOn w:val="Normal"/>
    <w:rsid w:val="006948AF"/>
    <w:pPr>
      <w:widowControl w:val="0"/>
      <w:tabs>
        <w:tab w:val="left" w:pos="340"/>
      </w:tabs>
      <w:autoSpaceDE w:val="0"/>
      <w:autoSpaceDN w:val="0"/>
      <w:adjustRightInd w:val="0"/>
      <w:spacing w:line="300" w:lineRule="atLeast"/>
      <w:ind w:firstLine="340"/>
      <w:jc w:val="both"/>
    </w:pPr>
    <w:rPr>
      <w:rFonts w:ascii="Times New Roman" w:hAnsi="Times New Roman" w:cs="Calibri"/>
      <w:sz w:val="24"/>
    </w:rPr>
  </w:style>
  <w:style w:type="paragraph" w:customStyle="1" w:styleId="TxBrp12">
    <w:name w:val="TxBr_p12"/>
    <w:basedOn w:val="Normal"/>
    <w:rsid w:val="006948AF"/>
    <w:pPr>
      <w:widowControl w:val="0"/>
      <w:tabs>
        <w:tab w:val="left" w:pos="317"/>
      </w:tabs>
      <w:autoSpaceDE w:val="0"/>
      <w:autoSpaceDN w:val="0"/>
      <w:adjustRightInd w:val="0"/>
      <w:spacing w:line="300" w:lineRule="atLeast"/>
      <w:ind w:firstLine="318"/>
      <w:jc w:val="both"/>
    </w:pPr>
    <w:rPr>
      <w:rFonts w:ascii="Times New Roman" w:hAnsi="Times New Roman" w:cs="Calibri"/>
      <w:sz w:val="24"/>
    </w:rPr>
  </w:style>
  <w:style w:type="paragraph" w:customStyle="1" w:styleId="TxBrp9">
    <w:name w:val="TxBr_p9"/>
    <w:basedOn w:val="Normal"/>
    <w:rsid w:val="006948AF"/>
    <w:pPr>
      <w:widowControl w:val="0"/>
      <w:tabs>
        <w:tab w:val="left" w:pos="2931"/>
      </w:tabs>
      <w:autoSpaceDE w:val="0"/>
      <w:autoSpaceDN w:val="0"/>
      <w:adjustRightInd w:val="0"/>
      <w:spacing w:line="300" w:lineRule="atLeast"/>
      <w:ind w:left="2552"/>
      <w:jc w:val="both"/>
    </w:pPr>
    <w:rPr>
      <w:rFonts w:ascii="Times New Roman" w:hAnsi="Times New Roman" w:cs="Calibri"/>
      <w:sz w:val="24"/>
    </w:rPr>
  </w:style>
  <w:style w:type="paragraph" w:styleId="EndnoteText">
    <w:name w:val="endnote text"/>
    <w:basedOn w:val="Normal"/>
    <w:link w:val="EndnoteTextChar1"/>
    <w:rsid w:val="006948AF"/>
    <w:rPr>
      <w:rFonts w:ascii="Times New Roman" w:hAnsi="Times New Roman" w:cs="Calibri"/>
      <w:szCs w:val="20"/>
    </w:rPr>
  </w:style>
  <w:style w:type="character" w:customStyle="1" w:styleId="EndnoteTextChar1">
    <w:name w:val="Endnote Text Char1"/>
    <w:basedOn w:val="DefaultParagraphFont"/>
    <w:link w:val="EndnoteText"/>
    <w:rsid w:val="006948AF"/>
    <w:rPr>
      <w:rFonts w:ascii="Times New Roman" w:eastAsia="Times New Roman" w:hAnsi="Times New Roman" w:cs="Calibri"/>
      <w:sz w:val="20"/>
      <w:szCs w:val="20"/>
    </w:rPr>
  </w:style>
  <w:style w:type="character" w:customStyle="1" w:styleId="adtext124">
    <w:name w:val="adtext124"/>
    <w:rsid w:val="006948AF"/>
    <w:rPr>
      <w:vanish w:val="0"/>
      <w:webHidden w:val="0"/>
      <w:color w:val="999999"/>
      <w:sz w:val="12"/>
      <w:szCs w:val="12"/>
      <w:specVanish/>
    </w:rPr>
  </w:style>
  <w:style w:type="character" w:customStyle="1" w:styleId="CommentTextChar1">
    <w:name w:val="Comment Text Char1"/>
    <w:rsid w:val="006948AF"/>
  </w:style>
  <w:style w:type="paragraph" w:customStyle="1" w:styleId="CardsFont8pt">
    <w:name w:val="Cards + Font: 8 pt"/>
    <w:basedOn w:val="Normal"/>
    <w:rsid w:val="006948AF"/>
    <w:pPr>
      <w:autoSpaceDE w:val="0"/>
      <w:autoSpaceDN w:val="0"/>
      <w:adjustRightInd w:val="0"/>
      <w:ind w:left="432" w:right="432"/>
      <w:jc w:val="both"/>
    </w:pPr>
    <w:rPr>
      <w:rFonts w:ascii="Times New Roman" w:hAnsi="Times New Roman" w:cs="Calibri"/>
      <w:sz w:val="16"/>
      <w:szCs w:val="20"/>
    </w:rPr>
  </w:style>
  <w:style w:type="character" w:customStyle="1" w:styleId="CardsFont8ptChar">
    <w:name w:val="Cards + Font: 8 pt Char"/>
    <w:rsid w:val="006948AF"/>
    <w:rPr>
      <w:sz w:val="16"/>
    </w:rPr>
  </w:style>
  <w:style w:type="character" w:customStyle="1" w:styleId="UnderliningChar1">
    <w:name w:val="Underlining Char1"/>
    <w:rsid w:val="006948AF"/>
    <w:rPr>
      <w:rFonts w:ascii="Arial Narrow" w:hAnsi="Arial Narrow"/>
      <w:szCs w:val="24"/>
      <w:u w:val="single"/>
    </w:rPr>
  </w:style>
  <w:style w:type="character" w:customStyle="1" w:styleId="TagLineCharChar">
    <w:name w:val="Tag Line Char Char"/>
    <w:rsid w:val="006948AF"/>
    <w:rPr>
      <w:rFonts w:cs="Arial"/>
      <w:b/>
      <w:bCs/>
      <w:iCs/>
      <w:sz w:val="24"/>
      <w:szCs w:val="28"/>
      <w:lang w:val="en-US" w:eastAsia="en-US" w:bidi="ar-SA"/>
    </w:rPr>
  </w:style>
  <w:style w:type="paragraph" w:customStyle="1" w:styleId="published">
    <w:name w:val="published"/>
    <w:basedOn w:val="Normal"/>
    <w:rsid w:val="006948AF"/>
    <w:pPr>
      <w:spacing w:before="100" w:beforeAutospacing="1" w:after="100" w:afterAutospacing="1"/>
    </w:pPr>
    <w:rPr>
      <w:rFonts w:ascii="Times New Roman" w:hAnsi="Times New Roman" w:cs="Calibri"/>
      <w:sz w:val="24"/>
    </w:rPr>
  </w:style>
  <w:style w:type="paragraph" w:customStyle="1" w:styleId="updated">
    <w:name w:val="updated"/>
    <w:basedOn w:val="Normal"/>
    <w:rsid w:val="006948AF"/>
    <w:pPr>
      <w:spacing w:before="100" w:beforeAutospacing="1" w:after="100" w:afterAutospacing="1"/>
    </w:pPr>
    <w:rPr>
      <w:rFonts w:ascii="Times New Roman" w:hAnsi="Times New Roman" w:cs="Calibri"/>
      <w:sz w:val="24"/>
    </w:rPr>
  </w:style>
  <w:style w:type="character" w:customStyle="1" w:styleId="articlecommentcount">
    <w:name w:val="article_comment_count"/>
    <w:rsid w:val="006948AF"/>
  </w:style>
  <w:style w:type="character" w:customStyle="1" w:styleId="articlerecommendcount">
    <w:name w:val="article_recommend_count"/>
    <w:rsid w:val="006948AF"/>
  </w:style>
  <w:style w:type="character" w:customStyle="1" w:styleId="normaltext1">
    <w:name w:val="normal_text"/>
    <w:rsid w:val="006948AF"/>
  </w:style>
  <w:style w:type="paragraph" w:customStyle="1" w:styleId="storytimestamp">
    <w:name w:val="storytimestamp"/>
    <w:basedOn w:val="Normal"/>
    <w:rsid w:val="006948AF"/>
    <w:pPr>
      <w:spacing w:before="100" w:beforeAutospacing="1" w:after="100" w:afterAutospacing="1"/>
    </w:pPr>
    <w:rPr>
      <w:rFonts w:ascii="Times New Roman" w:hAnsi="Times New Roman" w:cs="Calibri"/>
      <w:sz w:val="24"/>
    </w:rPr>
  </w:style>
  <w:style w:type="character" w:customStyle="1" w:styleId="story-byline">
    <w:name w:val="story-byline"/>
    <w:rsid w:val="006948AF"/>
  </w:style>
  <w:style w:type="character" w:customStyle="1" w:styleId="story-titleline">
    <w:name w:val="story-titleline"/>
    <w:rsid w:val="006948AF"/>
  </w:style>
  <w:style w:type="character" w:customStyle="1" w:styleId="story-dateline">
    <w:name w:val="story-dateline"/>
    <w:rsid w:val="006948AF"/>
  </w:style>
  <w:style w:type="paragraph" w:styleId="ListBullet2">
    <w:name w:val="List Bullet 2"/>
    <w:basedOn w:val="Normal"/>
    <w:rsid w:val="006948AF"/>
    <w:pPr>
      <w:tabs>
        <w:tab w:val="num" w:pos="1440"/>
      </w:tabs>
      <w:ind w:left="1440" w:hanging="360"/>
    </w:pPr>
    <w:rPr>
      <w:rFonts w:ascii="Times New Roman" w:hAnsi="Times New Roman" w:cs="Arial"/>
      <w:b/>
      <w:sz w:val="24"/>
      <w:szCs w:val="44"/>
    </w:rPr>
  </w:style>
  <w:style w:type="paragraph" w:customStyle="1" w:styleId="Cardnotunderlined">
    <w:name w:val="Card not underlined"/>
    <w:basedOn w:val="Normal"/>
    <w:rsid w:val="006948AF"/>
    <w:rPr>
      <w:rFonts w:ascii="Times New Roman" w:hAnsi="Times New Roman" w:cs="Calibri"/>
      <w:color w:val="000000"/>
      <w:sz w:val="10"/>
    </w:rPr>
  </w:style>
  <w:style w:type="character" w:customStyle="1" w:styleId="marron">
    <w:name w:val="marron"/>
    <w:rsid w:val="006948AF"/>
  </w:style>
  <w:style w:type="character" w:customStyle="1" w:styleId="marrontitulobig">
    <w:name w:val="marron_titulo_big"/>
    <w:rsid w:val="006948AF"/>
  </w:style>
  <w:style w:type="character" w:customStyle="1" w:styleId="UnderlineCardChar0">
    <w:name w:val="Underline Card Char"/>
    <w:rsid w:val="006948AF"/>
    <w:rPr>
      <w:sz w:val="22"/>
      <w:szCs w:val="24"/>
      <w:u w:val="single"/>
      <w:lang w:val="en-US" w:eastAsia="en-US" w:bidi="ar-SA"/>
    </w:rPr>
  </w:style>
  <w:style w:type="character" w:customStyle="1" w:styleId="SourcesCharChar1">
    <w:name w:val="Sources Char Char1"/>
    <w:rsid w:val="006948AF"/>
    <w:rPr>
      <w:rFonts w:cs="Arial"/>
      <w:b/>
      <w:bCs/>
      <w:iCs/>
      <w:sz w:val="24"/>
      <w:szCs w:val="28"/>
      <w:lang w:val="en-US" w:eastAsia="en-US" w:bidi="ar-SA"/>
    </w:rPr>
  </w:style>
  <w:style w:type="character" w:customStyle="1" w:styleId="UnderlinesCharChar">
    <w:name w:val="Underlines Char Char"/>
    <w:rsid w:val="006948AF"/>
    <w:rPr>
      <w:rFonts w:cs="Arial"/>
      <w:b/>
      <w:bCs/>
      <w:sz w:val="22"/>
      <w:szCs w:val="26"/>
      <w:u w:val="single"/>
      <w:lang w:val="en-US" w:eastAsia="en-US" w:bidi="ar-SA"/>
    </w:rPr>
  </w:style>
  <w:style w:type="paragraph" w:customStyle="1" w:styleId="OmniPage3">
    <w:name w:val="OmniPage #3"/>
    <w:basedOn w:val="Normal"/>
    <w:rsid w:val="006948AF"/>
    <w:rPr>
      <w:rFonts w:ascii="Times New Roman" w:hAnsi="Times New Roman" w:cs="Calibri"/>
      <w:color w:val="000000"/>
      <w:szCs w:val="20"/>
    </w:rPr>
  </w:style>
  <w:style w:type="paragraph" w:customStyle="1" w:styleId="OmniPage4">
    <w:name w:val="OmniPage #4"/>
    <w:basedOn w:val="Normal"/>
    <w:rsid w:val="006948AF"/>
    <w:rPr>
      <w:rFonts w:ascii="Times New Roman" w:hAnsi="Times New Roman" w:cs="Calibri"/>
      <w:color w:val="000000"/>
      <w:szCs w:val="20"/>
    </w:rPr>
  </w:style>
  <w:style w:type="paragraph" w:customStyle="1" w:styleId="OmniPage16">
    <w:name w:val="OmniPage #16"/>
    <w:basedOn w:val="Normal"/>
    <w:rsid w:val="006948AF"/>
    <w:rPr>
      <w:rFonts w:ascii="Times New Roman" w:hAnsi="Times New Roman" w:cs="Calibri"/>
      <w:color w:val="000000"/>
      <w:szCs w:val="20"/>
    </w:rPr>
  </w:style>
  <w:style w:type="paragraph" w:customStyle="1" w:styleId="OmniPage23">
    <w:name w:val="OmniPage #23"/>
    <w:basedOn w:val="Normal"/>
    <w:rsid w:val="006948AF"/>
    <w:rPr>
      <w:rFonts w:ascii="Times New Roman" w:hAnsi="Times New Roman" w:cs="Calibri"/>
      <w:color w:val="000000"/>
      <w:szCs w:val="20"/>
    </w:rPr>
  </w:style>
  <w:style w:type="paragraph" w:customStyle="1" w:styleId="OmniPage24">
    <w:name w:val="OmniPage #24"/>
    <w:basedOn w:val="Normal"/>
    <w:rsid w:val="006948AF"/>
    <w:rPr>
      <w:rFonts w:ascii="Times New Roman" w:hAnsi="Times New Roman" w:cs="Calibri"/>
      <w:color w:val="000000"/>
      <w:szCs w:val="20"/>
    </w:rPr>
  </w:style>
  <w:style w:type="paragraph" w:customStyle="1" w:styleId="OmniPage27">
    <w:name w:val="OmniPage #27"/>
    <w:basedOn w:val="Normal"/>
    <w:rsid w:val="006948AF"/>
    <w:rPr>
      <w:rFonts w:ascii="Times New Roman" w:hAnsi="Times New Roman" w:cs="Calibri"/>
      <w:color w:val="000000"/>
      <w:szCs w:val="20"/>
    </w:rPr>
  </w:style>
  <w:style w:type="paragraph" w:customStyle="1" w:styleId="OmniPage28">
    <w:name w:val="OmniPage #28"/>
    <w:basedOn w:val="Normal"/>
    <w:rsid w:val="006948AF"/>
    <w:rPr>
      <w:rFonts w:ascii="Times New Roman" w:hAnsi="Times New Roman" w:cs="Calibri"/>
      <w:color w:val="000000"/>
      <w:szCs w:val="20"/>
    </w:rPr>
  </w:style>
  <w:style w:type="paragraph" w:customStyle="1" w:styleId="OmniPage29">
    <w:name w:val="OmniPage #29"/>
    <w:basedOn w:val="Normal"/>
    <w:rsid w:val="006948AF"/>
    <w:rPr>
      <w:rFonts w:ascii="Times New Roman" w:hAnsi="Times New Roman" w:cs="Calibri"/>
      <w:color w:val="000000"/>
      <w:szCs w:val="20"/>
    </w:rPr>
  </w:style>
  <w:style w:type="paragraph" w:customStyle="1" w:styleId="OmniPage30">
    <w:name w:val="OmniPage #30"/>
    <w:basedOn w:val="Normal"/>
    <w:rsid w:val="006948AF"/>
    <w:rPr>
      <w:rFonts w:ascii="Times New Roman" w:hAnsi="Times New Roman" w:cs="Calibri"/>
      <w:color w:val="000000"/>
      <w:szCs w:val="20"/>
    </w:rPr>
  </w:style>
  <w:style w:type="paragraph" w:customStyle="1" w:styleId="OmniPage31">
    <w:name w:val="OmniPage #31"/>
    <w:basedOn w:val="Normal"/>
    <w:rsid w:val="006948AF"/>
    <w:rPr>
      <w:rFonts w:ascii="Times New Roman" w:hAnsi="Times New Roman" w:cs="Calibri"/>
      <w:color w:val="000000"/>
      <w:szCs w:val="20"/>
    </w:rPr>
  </w:style>
  <w:style w:type="paragraph" w:customStyle="1" w:styleId="OmniPage32">
    <w:name w:val="OmniPage #32"/>
    <w:basedOn w:val="Normal"/>
    <w:rsid w:val="006948AF"/>
    <w:rPr>
      <w:rFonts w:ascii="Times New Roman" w:hAnsi="Times New Roman" w:cs="Calibri"/>
      <w:color w:val="000000"/>
      <w:szCs w:val="20"/>
    </w:rPr>
  </w:style>
  <w:style w:type="paragraph" w:customStyle="1" w:styleId="OmniPage33">
    <w:name w:val="OmniPage #33"/>
    <w:basedOn w:val="Normal"/>
    <w:rsid w:val="006948AF"/>
    <w:rPr>
      <w:rFonts w:ascii="Times New Roman" w:hAnsi="Times New Roman" w:cs="Calibri"/>
      <w:color w:val="000000"/>
      <w:szCs w:val="20"/>
    </w:rPr>
  </w:style>
  <w:style w:type="paragraph" w:customStyle="1" w:styleId="OmniPage34">
    <w:name w:val="OmniPage #34"/>
    <w:basedOn w:val="Normal"/>
    <w:rsid w:val="006948AF"/>
    <w:rPr>
      <w:rFonts w:ascii="Times New Roman" w:hAnsi="Times New Roman" w:cs="Calibri"/>
      <w:color w:val="000000"/>
      <w:szCs w:val="20"/>
    </w:rPr>
  </w:style>
  <w:style w:type="paragraph" w:customStyle="1" w:styleId="OmniPage35">
    <w:name w:val="OmniPage #35"/>
    <w:basedOn w:val="Normal"/>
    <w:rsid w:val="006948AF"/>
    <w:rPr>
      <w:rFonts w:ascii="Times New Roman" w:hAnsi="Times New Roman" w:cs="Calibri"/>
      <w:color w:val="000000"/>
      <w:szCs w:val="20"/>
    </w:rPr>
  </w:style>
  <w:style w:type="paragraph" w:customStyle="1" w:styleId="OmniPage36">
    <w:name w:val="OmniPage #36"/>
    <w:basedOn w:val="Normal"/>
    <w:rsid w:val="006948AF"/>
    <w:rPr>
      <w:rFonts w:ascii="Times New Roman" w:hAnsi="Times New Roman" w:cs="Calibri"/>
      <w:color w:val="000000"/>
      <w:szCs w:val="20"/>
    </w:rPr>
  </w:style>
  <w:style w:type="paragraph" w:customStyle="1" w:styleId="OmniPage37">
    <w:name w:val="OmniPage #37"/>
    <w:basedOn w:val="Normal"/>
    <w:rsid w:val="006948AF"/>
    <w:rPr>
      <w:rFonts w:ascii="Times New Roman" w:hAnsi="Times New Roman" w:cs="Calibri"/>
      <w:color w:val="000000"/>
      <w:szCs w:val="20"/>
    </w:rPr>
  </w:style>
  <w:style w:type="paragraph" w:customStyle="1" w:styleId="OmniPage38">
    <w:name w:val="OmniPage #38"/>
    <w:basedOn w:val="Normal"/>
    <w:rsid w:val="006948AF"/>
    <w:rPr>
      <w:rFonts w:ascii="Times New Roman" w:hAnsi="Times New Roman" w:cs="Calibri"/>
      <w:color w:val="000000"/>
      <w:szCs w:val="20"/>
    </w:rPr>
  </w:style>
  <w:style w:type="paragraph" w:customStyle="1" w:styleId="OmniPage39">
    <w:name w:val="OmniPage #39"/>
    <w:basedOn w:val="Normal"/>
    <w:rsid w:val="006948AF"/>
    <w:rPr>
      <w:rFonts w:ascii="Times New Roman" w:hAnsi="Times New Roman" w:cs="Calibri"/>
      <w:color w:val="000000"/>
      <w:szCs w:val="20"/>
    </w:rPr>
  </w:style>
  <w:style w:type="paragraph" w:customStyle="1" w:styleId="OmniPage40">
    <w:name w:val="OmniPage #40"/>
    <w:basedOn w:val="Normal"/>
    <w:rsid w:val="006948AF"/>
    <w:rPr>
      <w:rFonts w:ascii="Times New Roman" w:hAnsi="Times New Roman" w:cs="Calibri"/>
      <w:color w:val="000000"/>
      <w:szCs w:val="20"/>
    </w:rPr>
  </w:style>
  <w:style w:type="paragraph" w:customStyle="1" w:styleId="OmniPage41">
    <w:name w:val="OmniPage #41"/>
    <w:basedOn w:val="Normal"/>
    <w:rsid w:val="006948AF"/>
    <w:rPr>
      <w:rFonts w:ascii="Times New Roman" w:hAnsi="Times New Roman" w:cs="Calibri"/>
      <w:color w:val="000000"/>
      <w:szCs w:val="20"/>
    </w:rPr>
  </w:style>
  <w:style w:type="paragraph" w:customStyle="1" w:styleId="OmniPage42">
    <w:name w:val="OmniPage #42"/>
    <w:basedOn w:val="Normal"/>
    <w:rsid w:val="006948AF"/>
    <w:rPr>
      <w:rFonts w:ascii="Times New Roman" w:hAnsi="Times New Roman" w:cs="Calibri"/>
      <w:color w:val="000000"/>
      <w:szCs w:val="20"/>
    </w:rPr>
  </w:style>
  <w:style w:type="paragraph" w:customStyle="1" w:styleId="OmniPage43">
    <w:name w:val="OmniPage #43"/>
    <w:basedOn w:val="Normal"/>
    <w:rsid w:val="006948AF"/>
    <w:rPr>
      <w:rFonts w:ascii="Times New Roman" w:hAnsi="Times New Roman" w:cs="Calibri"/>
      <w:color w:val="000000"/>
      <w:szCs w:val="20"/>
    </w:rPr>
  </w:style>
  <w:style w:type="paragraph" w:customStyle="1" w:styleId="OmniPage44">
    <w:name w:val="OmniPage #44"/>
    <w:basedOn w:val="Normal"/>
    <w:rsid w:val="006948AF"/>
    <w:rPr>
      <w:rFonts w:ascii="Times New Roman" w:hAnsi="Times New Roman" w:cs="Calibri"/>
      <w:color w:val="000000"/>
      <w:szCs w:val="20"/>
    </w:rPr>
  </w:style>
  <w:style w:type="paragraph" w:customStyle="1" w:styleId="OmniPage45">
    <w:name w:val="OmniPage #45"/>
    <w:basedOn w:val="Normal"/>
    <w:rsid w:val="006948AF"/>
    <w:rPr>
      <w:rFonts w:ascii="Times New Roman" w:hAnsi="Times New Roman" w:cs="Calibri"/>
      <w:color w:val="000000"/>
      <w:szCs w:val="20"/>
    </w:rPr>
  </w:style>
  <w:style w:type="paragraph" w:customStyle="1" w:styleId="OmniPage46">
    <w:name w:val="OmniPage #46"/>
    <w:basedOn w:val="Normal"/>
    <w:rsid w:val="006948AF"/>
    <w:rPr>
      <w:rFonts w:ascii="Times New Roman" w:hAnsi="Times New Roman" w:cs="Calibri"/>
      <w:color w:val="000000"/>
      <w:szCs w:val="20"/>
    </w:rPr>
  </w:style>
  <w:style w:type="paragraph" w:customStyle="1" w:styleId="OmniPage47">
    <w:name w:val="OmniPage #47"/>
    <w:basedOn w:val="Normal"/>
    <w:rsid w:val="006948AF"/>
    <w:rPr>
      <w:rFonts w:ascii="Times New Roman" w:hAnsi="Times New Roman" w:cs="Calibri"/>
      <w:color w:val="000000"/>
      <w:szCs w:val="20"/>
    </w:rPr>
  </w:style>
  <w:style w:type="paragraph" w:customStyle="1" w:styleId="OmniPage48">
    <w:name w:val="OmniPage #48"/>
    <w:basedOn w:val="Normal"/>
    <w:rsid w:val="006948AF"/>
    <w:rPr>
      <w:rFonts w:ascii="Times New Roman" w:hAnsi="Times New Roman" w:cs="Calibri"/>
      <w:color w:val="000000"/>
      <w:szCs w:val="20"/>
    </w:rPr>
  </w:style>
  <w:style w:type="paragraph" w:customStyle="1" w:styleId="OmniPage49">
    <w:name w:val="OmniPage #49"/>
    <w:basedOn w:val="Normal"/>
    <w:rsid w:val="006948AF"/>
    <w:rPr>
      <w:rFonts w:ascii="Times New Roman" w:hAnsi="Times New Roman" w:cs="Calibri"/>
      <w:color w:val="000000"/>
      <w:szCs w:val="20"/>
    </w:rPr>
  </w:style>
  <w:style w:type="paragraph" w:customStyle="1" w:styleId="OmniPage50">
    <w:name w:val="OmniPage #50"/>
    <w:basedOn w:val="Normal"/>
    <w:rsid w:val="006948AF"/>
    <w:rPr>
      <w:rFonts w:ascii="Times New Roman" w:hAnsi="Times New Roman" w:cs="Calibri"/>
      <w:color w:val="000000"/>
      <w:szCs w:val="20"/>
    </w:rPr>
  </w:style>
  <w:style w:type="paragraph" w:customStyle="1" w:styleId="OmniPage51">
    <w:name w:val="OmniPage #51"/>
    <w:basedOn w:val="Normal"/>
    <w:rsid w:val="006948AF"/>
    <w:rPr>
      <w:rFonts w:ascii="Times New Roman" w:hAnsi="Times New Roman" w:cs="Calibri"/>
      <w:color w:val="000000"/>
      <w:szCs w:val="20"/>
    </w:rPr>
  </w:style>
  <w:style w:type="paragraph" w:customStyle="1" w:styleId="OmniPage52">
    <w:name w:val="OmniPage #52"/>
    <w:basedOn w:val="Normal"/>
    <w:rsid w:val="006948AF"/>
    <w:rPr>
      <w:rFonts w:ascii="Times New Roman" w:hAnsi="Times New Roman" w:cs="Calibri"/>
      <w:color w:val="000000"/>
      <w:szCs w:val="20"/>
    </w:rPr>
  </w:style>
  <w:style w:type="paragraph" w:customStyle="1" w:styleId="OmniPage53">
    <w:name w:val="OmniPage #53"/>
    <w:basedOn w:val="Normal"/>
    <w:rsid w:val="006948AF"/>
    <w:rPr>
      <w:rFonts w:ascii="Times New Roman" w:hAnsi="Times New Roman" w:cs="Calibri"/>
      <w:color w:val="000000"/>
      <w:szCs w:val="20"/>
    </w:rPr>
  </w:style>
  <w:style w:type="paragraph" w:customStyle="1" w:styleId="OmniPage54">
    <w:name w:val="OmniPage #54"/>
    <w:basedOn w:val="Normal"/>
    <w:rsid w:val="006948AF"/>
    <w:rPr>
      <w:rFonts w:ascii="Times New Roman" w:hAnsi="Times New Roman" w:cs="Calibri"/>
      <w:color w:val="000000"/>
      <w:szCs w:val="20"/>
    </w:rPr>
  </w:style>
  <w:style w:type="paragraph" w:customStyle="1" w:styleId="OmniPage55">
    <w:name w:val="OmniPage #55"/>
    <w:basedOn w:val="Normal"/>
    <w:rsid w:val="006948AF"/>
    <w:rPr>
      <w:rFonts w:ascii="Times New Roman" w:hAnsi="Times New Roman" w:cs="Calibri"/>
      <w:color w:val="000000"/>
      <w:szCs w:val="20"/>
    </w:rPr>
  </w:style>
  <w:style w:type="paragraph" w:customStyle="1" w:styleId="OmniPage56">
    <w:name w:val="OmniPage #56"/>
    <w:basedOn w:val="Normal"/>
    <w:rsid w:val="006948AF"/>
    <w:rPr>
      <w:rFonts w:ascii="Times New Roman" w:hAnsi="Times New Roman" w:cs="Calibri"/>
      <w:color w:val="000000"/>
      <w:szCs w:val="20"/>
    </w:rPr>
  </w:style>
  <w:style w:type="paragraph" w:customStyle="1" w:styleId="OmniPage57">
    <w:name w:val="OmniPage #57"/>
    <w:basedOn w:val="Normal"/>
    <w:rsid w:val="006948AF"/>
    <w:rPr>
      <w:rFonts w:ascii="Times New Roman" w:hAnsi="Times New Roman" w:cs="Calibri"/>
      <w:color w:val="000000"/>
      <w:szCs w:val="20"/>
    </w:rPr>
  </w:style>
  <w:style w:type="paragraph" w:customStyle="1" w:styleId="OmniPage58">
    <w:name w:val="OmniPage #58"/>
    <w:basedOn w:val="Normal"/>
    <w:rsid w:val="006948AF"/>
    <w:rPr>
      <w:rFonts w:ascii="Times New Roman" w:hAnsi="Times New Roman" w:cs="Calibri"/>
      <w:color w:val="000000"/>
      <w:szCs w:val="20"/>
    </w:rPr>
  </w:style>
  <w:style w:type="paragraph" w:customStyle="1" w:styleId="OmniPage59">
    <w:name w:val="OmniPage #59"/>
    <w:basedOn w:val="Normal"/>
    <w:rsid w:val="006948AF"/>
    <w:rPr>
      <w:rFonts w:ascii="Times New Roman" w:hAnsi="Times New Roman" w:cs="Calibri"/>
      <w:color w:val="000000"/>
      <w:szCs w:val="20"/>
    </w:rPr>
  </w:style>
  <w:style w:type="paragraph" w:customStyle="1" w:styleId="OmniPage60">
    <w:name w:val="OmniPage #60"/>
    <w:basedOn w:val="Normal"/>
    <w:rsid w:val="006948AF"/>
    <w:rPr>
      <w:rFonts w:ascii="Times New Roman" w:hAnsi="Times New Roman" w:cs="Calibri"/>
      <w:color w:val="000000"/>
      <w:szCs w:val="20"/>
    </w:rPr>
  </w:style>
  <w:style w:type="paragraph" w:customStyle="1" w:styleId="OmniPage61">
    <w:name w:val="OmniPage #61"/>
    <w:basedOn w:val="Normal"/>
    <w:rsid w:val="006948AF"/>
    <w:rPr>
      <w:rFonts w:ascii="Times New Roman" w:hAnsi="Times New Roman" w:cs="Calibri"/>
      <w:color w:val="000000"/>
      <w:szCs w:val="20"/>
    </w:rPr>
  </w:style>
  <w:style w:type="paragraph" w:customStyle="1" w:styleId="OmniPage62">
    <w:name w:val="OmniPage #62"/>
    <w:basedOn w:val="Normal"/>
    <w:rsid w:val="006948AF"/>
    <w:rPr>
      <w:rFonts w:ascii="Times New Roman" w:hAnsi="Times New Roman" w:cs="Calibri"/>
      <w:color w:val="000000"/>
      <w:szCs w:val="20"/>
    </w:rPr>
  </w:style>
  <w:style w:type="paragraph" w:customStyle="1" w:styleId="OmniPage63">
    <w:name w:val="OmniPage #63"/>
    <w:basedOn w:val="Normal"/>
    <w:rsid w:val="006948AF"/>
    <w:rPr>
      <w:rFonts w:ascii="Times New Roman" w:hAnsi="Times New Roman" w:cs="Calibri"/>
      <w:color w:val="000000"/>
      <w:szCs w:val="20"/>
    </w:rPr>
  </w:style>
  <w:style w:type="paragraph" w:customStyle="1" w:styleId="OmniPage64">
    <w:name w:val="OmniPage #64"/>
    <w:basedOn w:val="Normal"/>
    <w:rsid w:val="006948AF"/>
    <w:rPr>
      <w:rFonts w:ascii="Times New Roman" w:hAnsi="Times New Roman" w:cs="Calibri"/>
      <w:color w:val="000000"/>
      <w:szCs w:val="20"/>
    </w:rPr>
  </w:style>
  <w:style w:type="paragraph" w:customStyle="1" w:styleId="OmniPage65">
    <w:name w:val="OmniPage #65"/>
    <w:basedOn w:val="Normal"/>
    <w:rsid w:val="006948AF"/>
    <w:rPr>
      <w:rFonts w:ascii="Times New Roman" w:hAnsi="Times New Roman" w:cs="Calibri"/>
      <w:color w:val="000000"/>
      <w:szCs w:val="20"/>
    </w:rPr>
  </w:style>
  <w:style w:type="paragraph" w:customStyle="1" w:styleId="OmniPage66">
    <w:name w:val="OmniPage #66"/>
    <w:basedOn w:val="Normal"/>
    <w:rsid w:val="006948AF"/>
    <w:rPr>
      <w:rFonts w:ascii="Times New Roman" w:hAnsi="Times New Roman" w:cs="Calibri"/>
      <w:color w:val="000000"/>
      <w:szCs w:val="20"/>
    </w:rPr>
  </w:style>
  <w:style w:type="paragraph" w:customStyle="1" w:styleId="OmniPage67">
    <w:name w:val="OmniPage #67"/>
    <w:basedOn w:val="Normal"/>
    <w:rsid w:val="006948AF"/>
    <w:rPr>
      <w:rFonts w:ascii="Times New Roman" w:hAnsi="Times New Roman" w:cs="Calibri"/>
      <w:color w:val="000000"/>
      <w:szCs w:val="20"/>
    </w:rPr>
  </w:style>
  <w:style w:type="paragraph" w:customStyle="1" w:styleId="OmniPage68">
    <w:name w:val="OmniPage #68"/>
    <w:basedOn w:val="Normal"/>
    <w:rsid w:val="006948AF"/>
    <w:rPr>
      <w:rFonts w:ascii="Times New Roman" w:hAnsi="Times New Roman" w:cs="Calibri"/>
      <w:color w:val="000000"/>
      <w:szCs w:val="20"/>
    </w:rPr>
  </w:style>
  <w:style w:type="paragraph" w:customStyle="1" w:styleId="OmniPage69">
    <w:name w:val="OmniPage #69"/>
    <w:basedOn w:val="Normal"/>
    <w:rsid w:val="006948AF"/>
    <w:rPr>
      <w:rFonts w:ascii="Times New Roman" w:hAnsi="Times New Roman" w:cs="Calibri"/>
      <w:color w:val="000000"/>
      <w:szCs w:val="20"/>
    </w:rPr>
  </w:style>
  <w:style w:type="paragraph" w:customStyle="1" w:styleId="OmniPage70">
    <w:name w:val="OmniPage #70"/>
    <w:basedOn w:val="Normal"/>
    <w:rsid w:val="006948AF"/>
    <w:rPr>
      <w:rFonts w:ascii="Times New Roman" w:hAnsi="Times New Roman" w:cs="Calibri"/>
      <w:color w:val="000000"/>
      <w:szCs w:val="20"/>
    </w:rPr>
  </w:style>
  <w:style w:type="paragraph" w:customStyle="1" w:styleId="OmniPage71">
    <w:name w:val="OmniPage #71"/>
    <w:basedOn w:val="Normal"/>
    <w:rsid w:val="006948AF"/>
    <w:rPr>
      <w:rFonts w:ascii="Times New Roman" w:hAnsi="Times New Roman" w:cs="Calibri"/>
      <w:color w:val="000000"/>
      <w:szCs w:val="20"/>
    </w:rPr>
  </w:style>
  <w:style w:type="table" w:customStyle="1" w:styleId="MediumGrid22">
    <w:name w:val="Medium Grid 22"/>
    <w:basedOn w:val="TableNormal"/>
    <w:uiPriority w:val="68"/>
    <w:rsid w:val="006948A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6948AF"/>
    <w:rPr>
      <w:rFonts w:ascii="Times New Roman" w:hAnsi="Times New Roman"/>
      <w:sz w:val="16"/>
      <w:szCs w:val="20"/>
      <w:lang w:val="x-none" w:eastAsia="x-none"/>
    </w:rPr>
  </w:style>
  <w:style w:type="character" w:customStyle="1" w:styleId="infoChar">
    <w:name w:val="info Char"/>
    <w:link w:val="info"/>
    <w:locked/>
    <w:rsid w:val="006948AF"/>
    <w:rPr>
      <w:rFonts w:ascii="Times New Roman" w:eastAsia="Times New Roman" w:hAnsi="Times New Roman" w:cs="Times New Roman"/>
      <w:sz w:val="16"/>
      <w:szCs w:val="20"/>
      <w:lang w:val="x-none" w:eastAsia="x-none"/>
    </w:rPr>
  </w:style>
  <w:style w:type="character" w:customStyle="1" w:styleId="address">
    <w:name w:val="address"/>
    <w:rsid w:val="006948AF"/>
    <w:rPr>
      <w:rFonts w:cs="Times New Roman"/>
    </w:rPr>
  </w:style>
  <w:style w:type="character" w:customStyle="1" w:styleId="tagchar3">
    <w:name w:val="tagchar"/>
    <w:rsid w:val="006948AF"/>
    <w:rPr>
      <w:rFonts w:cs="Times New Roman"/>
    </w:rPr>
  </w:style>
  <w:style w:type="character" w:customStyle="1" w:styleId="FootnoteTextChar1">
    <w:name w:val="Footnote Text Char1"/>
    <w:uiPriority w:val="99"/>
    <w:rsid w:val="006948AF"/>
    <w:rPr>
      <w:rFonts w:ascii="Georgia" w:hAnsi="Georgia"/>
    </w:rPr>
  </w:style>
  <w:style w:type="character" w:customStyle="1" w:styleId="PlainTextChar1">
    <w:name w:val="Plain Text Char1"/>
    <w:uiPriority w:val="99"/>
    <w:semiHidden/>
    <w:rsid w:val="006948AF"/>
    <w:rPr>
      <w:rFonts w:ascii="Courier New" w:hAnsi="Courier New" w:cs="Courier New"/>
    </w:rPr>
  </w:style>
  <w:style w:type="character" w:customStyle="1" w:styleId="createby">
    <w:name w:val="createby"/>
    <w:rsid w:val="006948AF"/>
  </w:style>
  <w:style w:type="paragraph" w:customStyle="1" w:styleId="Heading4Cite">
    <w:name w:val="Heading 4 Cite"/>
    <w:basedOn w:val="Normal"/>
    <w:link w:val="Heading4CiteChar"/>
    <w:autoRedefine/>
    <w:rsid w:val="006948AF"/>
    <w:rPr>
      <w:rFonts w:ascii="Times New Roman" w:hAnsi="Times New Roman"/>
      <w:lang w:val="x-none" w:eastAsia="x-none"/>
    </w:rPr>
  </w:style>
  <w:style w:type="character" w:customStyle="1" w:styleId="Heading4CiteChar">
    <w:name w:val="Heading 4 Cite Char"/>
    <w:link w:val="Heading4Cite"/>
    <w:rsid w:val="006948AF"/>
    <w:rPr>
      <w:rFonts w:ascii="Times New Roman" w:eastAsia="Times New Roman" w:hAnsi="Times New Roman" w:cs="Times New Roman"/>
      <w:sz w:val="20"/>
      <w:szCs w:val="24"/>
      <w:lang w:val="x-none" w:eastAsia="x-none"/>
    </w:rPr>
  </w:style>
  <w:style w:type="paragraph" w:customStyle="1" w:styleId="Heading5SizeDown">
    <w:name w:val="Heading 5 Size Down"/>
    <w:basedOn w:val="Normal"/>
    <w:link w:val="Heading5SizeDownChar"/>
    <w:autoRedefine/>
    <w:rsid w:val="006948AF"/>
    <w:pPr>
      <w:tabs>
        <w:tab w:val="left" w:pos="1440"/>
      </w:tabs>
    </w:pPr>
    <w:rPr>
      <w:rFonts w:ascii="Times New Roman" w:hAnsi="Times New Roman"/>
      <w:szCs w:val="16"/>
      <w:lang w:val="x-none" w:eastAsia="x-none"/>
    </w:rPr>
  </w:style>
  <w:style w:type="character" w:customStyle="1" w:styleId="Heading5SizeDownChar">
    <w:name w:val="Heading 5 Size Down Char"/>
    <w:link w:val="Heading5SizeDown"/>
    <w:rsid w:val="006948AF"/>
    <w:rPr>
      <w:rFonts w:ascii="Times New Roman" w:eastAsia="Times New Roman" w:hAnsi="Times New Roman" w:cs="Times New Roman"/>
      <w:sz w:val="20"/>
      <w:szCs w:val="16"/>
      <w:lang w:val="x-none" w:eastAsia="x-none"/>
    </w:rPr>
  </w:style>
  <w:style w:type="character" w:customStyle="1" w:styleId="quote-right">
    <w:name w:val="quote-right"/>
    <w:rsid w:val="006948AF"/>
  </w:style>
  <w:style w:type="character" w:customStyle="1" w:styleId="smallcase">
    <w:name w:val="smallcase"/>
    <w:rsid w:val="006948AF"/>
  </w:style>
  <w:style w:type="character" w:customStyle="1" w:styleId="ft0">
    <w:name w:val="ft0"/>
    <w:rsid w:val="006948AF"/>
  </w:style>
  <w:style w:type="character" w:customStyle="1" w:styleId="ft2">
    <w:name w:val="ft2"/>
    <w:rsid w:val="006948AF"/>
  </w:style>
  <w:style w:type="character" w:customStyle="1" w:styleId="ft3">
    <w:name w:val="ft3"/>
    <w:rsid w:val="006948AF"/>
  </w:style>
  <w:style w:type="character" w:customStyle="1" w:styleId="StyleTimesNewRoman12ptBold1">
    <w:name w:val="Style Times New Roman 12 pt Bold1"/>
    <w:rsid w:val="006948AF"/>
    <w:rPr>
      <w:b/>
      <w:bCs/>
      <w:sz w:val="24"/>
    </w:rPr>
  </w:style>
  <w:style w:type="character" w:customStyle="1" w:styleId="UnderlinedChar2">
    <w:name w:val="Underlined Char2"/>
    <w:aliases w:val="Heading 4 Char2,small text Char1,body Char2"/>
    <w:rsid w:val="006948AF"/>
    <w:rPr>
      <w:rFonts w:eastAsia="MS Mincho"/>
      <w:szCs w:val="24"/>
      <w:u w:val="single"/>
      <w:lang w:val="en-US" w:eastAsia="ja-JP" w:bidi="ar-SA"/>
    </w:rPr>
  </w:style>
  <w:style w:type="character" w:customStyle="1" w:styleId="CircledChar2">
    <w:name w:val="Circled Char2"/>
    <w:rsid w:val="006948AF"/>
    <w:rPr>
      <w:rFonts w:eastAsia="MS Mincho"/>
      <w:b/>
      <w:szCs w:val="24"/>
      <w:u w:val="single"/>
      <w:lang w:val="en-US" w:eastAsia="ja-JP" w:bidi="ar-SA"/>
    </w:rPr>
  </w:style>
  <w:style w:type="character" w:customStyle="1" w:styleId="SmallTextChar2">
    <w:name w:val="Small Text Char2"/>
    <w:rsid w:val="006948AF"/>
    <w:rPr>
      <w:rFonts w:eastAsia="MS Mincho"/>
      <w:sz w:val="15"/>
      <w:szCs w:val="24"/>
      <w:lang w:val="en-US" w:eastAsia="ja-JP" w:bidi="ar-SA"/>
    </w:rPr>
  </w:style>
  <w:style w:type="character" w:customStyle="1" w:styleId="BoldandUnderlineCharCharCharCharChar1">
    <w:name w:val="Bold and Underline Char Char Char Char Char1"/>
    <w:rsid w:val="006948AF"/>
    <w:rPr>
      <w:b/>
      <w:szCs w:val="24"/>
      <w:u w:val="single"/>
      <w:lang w:val="en-US" w:eastAsia="en-US" w:bidi="ar-SA"/>
    </w:rPr>
  </w:style>
  <w:style w:type="character" w:customStyle="1" w:styleId="UnderlinedCardChar">
    <w:name w:val="Underlined Card Char"/>
    <w:rsid w:val="006948AF"/>
    <w:rPr>
      <w:rFonts w:ascii="Palatino Linotype" w:eastAsia="Times New Roman" w:hAnsi="Palatino Linotype"/>
      <w:u w:val="thick"/>
    </w:rPr>
  </w:style>
  <w:style w:type="character" w:customStyle="1" w:styleId="SmallCardChar">
    <w:name w:val="Small Card Char"/>
    <w:rsid w:val="006948AF"/>
    <w:rPr>
      <w:rFonts w:ascii="Palatino Linotype" w:eastAsia="Times New Roman" w:hAnsi="Palatino Linotype"/>
      <w:sz w:val="12"/>
      <w:szCs w:val="24"/>
    </w:rPr>
  </w:style>
  <w:style w:type="character" w:customStyle="1" w:styleId="StyleBoldUnderline10ptBold">
    <w:name w:val="Style Bold Underline + 10 pt Bold"/>
    <w:rsid w:val="006948AF"/>
    <w:rPr>
      <w:b/>
      <w:bCs/>
      <w:sz w:val="20"/>
      <w:u w:val="thick"/>
    </w:rPr>
  </w:style>
  <w:style w:type="paragraph" w:customStyle="1" w:styleId="PageHeader">
    <w:name w:val="Page Header"/>
    <w:basedOn w:val="Normal"/>
    <w:link w:val="PageHeaderChar"/>
    <w:qFormat/>
    <w:rsid w:val="006948AF"/>
    <w:pPr>
      <w:jc w:val="center"/>
    </w:pPr>
    <w:rPr>
      <w:rFonts w:ascii="Arial Narrow" w:eastAsia="SimSun" w:hAnsi="Arial Narrow"/>
      <w:b/>
      <w:sz w:val="36"/>
      <w:szCs w:val="36"/>
      <w:lang w:val="x-none" w:eastAsia="zh-CN"/>
    </w:rPr>
  </w:style>
  <w:style w:type="character" w:customStyle="1" w:styleId="PageHeaderChar">
    <w:name w:val="Page Header Char"/>
    <w:link w:val="PageHeader"/>
    <w:rsid w:val="006948AF"/>
    <w:rPr>
      <w:rFonts w:ascii="Arial Narrow" w:eastAsia="SimSun" w:hAnsi="Arial Narrow" w:cs="Times New Roman"/>
      <w:b/>
      <w:sz w:val="36"/>
      <w:szCs w:val="36"/>
      <w:lang w:val="x-none" w:eastAsia="zh-CN"/>
    </w:rPr>
  </w:style>
  <w:style w:type="paragraph" w:customStyle="1" w:styleId="NormalNoUnderline">
    <w:name w:val="Normal + No Underline"/>
    <w:basedOn w:val="Normal"/>
    <w:link w:val="NormalNoUnderlineChar"/>
    <w:rsid w:val="006948AF"/>
    <w:pPr>
      <w:ind w:left="720"/>
    </w:pPr>
    <w:rPr>
      <w:rFonts w:ascii="Times New Roman" w:hAnsi="Times New Roman"/>
      <w:sz w:val="12"/>
      <w:lang w:val="x-none" w:eastAsia="x-none"/>
    </w:rPr>
  </w:style>
  <w:style w:type="character" w:customStyle="1" w:styleId="NormalNoUnderlineChar">
    <w:name w:val="Normal + No Underline Char"/>
    <w:link w:val="NormalNoUnderline"/>
    <w:rsid w:val="006948AF"/>
    <w:rPr>
      <w:rFonts w:ascii="Times New Roman" w:eastAsia="Times New Roman" w:hAnsi="Times New Roman" w:cs="Times New Roman"/>
      <w:sz w:val="12"/>
      <w:szCs w:val="24"/>
      <w:lang w:val="x-none" w:eastAsia="x-none"/>
    </w:rPr>
  </w:style>
  <w:style w:type="paragraph" w:customStyle="1" w:styleId="TagCite2">
    <w:name w:val="Tag Cite"/>
    <w:basedOn w:val="PageHeader"/>
    <w:link w:val="TagCiteChar1"/>
    <w:qFormat/>
    <w:rsid w:val="006948AF"/>
    <w:pPr>
      <w:jc w:val="left"/>
    </w:pPr>
    <w:rPr>
      <w:sz w:val="24"/>
      <w:szCs w:val="24"/>
    </w:rPr>
  </w:style>
  <w:style w:type="character" w:customStyle="1" w:styleId="TagCiteChar1">
    <w:name w:val="Tag Cite Char"/>
    <w:link w:val="TagCite2"/>
    <w:rsid w:val="006948AF"/>
    <w:rPr>
      <w:rFonts w:ascii="Arial Narrow" w:eastAsia="SimSun" w:hAnsi="Arial Narrow" w:cs="Times New Roman"/>
      <w:b/>
      <w:sz w:val="24"/>
      <w:szCs w:val="24"/>
      <w:lang w:val="x-none" w:eastAsia="zh-CN"/>
    </w:rPr>
  </w:style>
  <w:style w:type="character" w:customStyle="1" w:styleId="smalllink">
    <w:name w:val="smalllink"/>
    <w:rsid w:val="006948AF"/>
  </w:style>
  <w:style w:type="character" w:customStyle="1" w:styleId="text21">
    <w:name w:val="text21"/>
    <w:rsid w:val="006948AF"/>
    <w:rPr>
      <w:rFonts w:ascii="Verdana" w:hAnsi="Verdana" w:hint="default"/>
      <w:sz w:val="18"/>
      <w:szCs w:val="18"/>
    </w:rPr>
  </w:style>
  <w:style w:type="character" w:customStyle="1" w:styleId="bighead1">
    <w:name w:val="bighead1"/>
    <w:rsid w:val="006948AF"/>
    <w:rPr>
      <w:rFonts w:ascii="Verdana" w:hAnsi="Verdana" w:hint="default"/>
      <w:b/>
      <w:bCs/>
      <w:sz w:val="27"/>
      <w:szCs w:val="27"/>
    </w:rPr>
  </w:style>
  <w:style w:type="character" w:customStyle="1" w:styleId="Underline-WFU">
    <w:name w:val="Underline-WFU"/>
    <w:uiPriority w:val="1"/>
    <w:qFormat/>
    <w:rsid w:val="006948AF"/>
    <w:rPr>
      <w:rFonts w:ascii="Cambria" w:hAnsi="Cambria"/>
      <w:sz w:val="21"/>
      <w:u w:val="single"/>
    </w:rPr>
  </w:style>
  <w:style w:type="paragraph" w:customStyle="1" w:styleId="Tiny-WFU">
    <w:name w:val="Tiny-WFU"/>
    <w:basedOn w:val="Normal"/>
    <w:qFormat/>
    <w:rsid w:val="006948AF"/>
    <w:rPr>
      <w:rFonts w:ascii="Cambria" w:eastAsia="Malgun Gothic" w:hAnsi="Cambria" w:cs="Calibri"/>
      <w:sz w:val="12"/>
      <w:lang w:eastAsia="ko-KR"/>
    </w:rPr>
  </w:style>
  <w:style w:type="character" w:customStyle="1" w:styleId="SmallText-New">
    <w:name w:val="Small Text - New"/>
    <w:rsid w:val="006948AF"/>
    <w:rPr>
      <w:rFonts w:ascii="Arial Narrow" w:hAnsi="Arial Narrow" w:hint="default"/>
      <w:sz w:val="14"/>
    </w:rPr>
  </w:style>
  <w:style w:type="character" w:customStyle="1" w:styleId="CardsFont6ptChar1">
    <w:name w:val="Cards + Font: 6 pt Char1"/>
    <w:link w:val="CardsFont6pt"/>
    <w:locked/>
    <w:rsid w:val="006948AF"/>
    <w:rPr>
      <w:rFonts w:ascii="Times New Roman" w:eastAsia="Times New Roman" w:hAnsi="Times New Roman" w:cs="Times New Roman"/>
      <w:sz w:val="12"/>
      <w:szCs w:val="20"/>
      <w:lang w:val="x-none" w:eastAsia="x-none"/>
    </w:rPr>
  </w:style>
  <w:style w:type="paragraph" w:customStyle="1" w:styleId="Indentation">
    <w:name w:val="Indentation"/>
    <w:basedOn w:val="Normal"/>
    <w:qFormat/>
    <w:rsid w:val="006948AF"/>
    <w:pPr>
      <w:ind w:left="288" w:right="288"/>
    </w:pPr>
    <w:rPr>
      <w:rFonts w:ascii="Times New Roman" w:eastAsia="Calibri" w:hAnsi="Times New Roman" w:cs="Calibri"/>
    </w:rPr>
  </w:style>
  <w:style w:type="paragraph" w:customStyle="1" w:styleId="departments">
    <w:name w:val="departments"/>
    <w:basedOn w:val="Normal"/>
    <w:rsid w:val="006948AF"/>
    <w:pPr>
      <w:spacing w:before="100" w:beforeAutospacing="1" w:after="100" w:afterAutospacing="1"/>
    </w:pPr>
    <w:rPr>
      <w:rFonts w:ascii="Times New Roman" w:hAnsi="Times New Roman" w:cs="Calibri"/>
      <w:sz w:val="24"/>
    </w:rPr>
  </w:style>
  <w:style w:type="character" w:customStyle="1" w:styleId="left-date1">
    <w:name w:val="left-date1"/>
    <w:rsid w:val="006948AF"/>
    <w:rPr>
      <w:rFonts w:ascii="Verdana" w:hAnsi="Verdana" w:hint="default"/>
      <w:color w:val="666666"/>
      <w:sz w:val="14"/>
      <w:szCs w:val="14"/>
    </w:rPr>
  </w:style>
  <w:style w:type="paragraph" w:customStyle="1" w:styleId="seeall">
    <w:name w:val="seeall"/>
    <w:basedOn w:val="Normal"/>
    <w:rsid w:val="006948AF"/>
    <w:pPr>
      <w:spacing w:before="100" w:beforeAutospacing="1" w:after="100" w:afterAutospacing="1"/>
    </w:pPr>
    <w:rPr>
      <w:rFonts w:ascii="Times New Roman" w:hAnsi="Times New Roman"/>
      <w:sz w:val="24"/>
    </w:rPr>
  </w:style>
  <w:style w:type="character" w:customStyle="1" w:styleId="Title2">
    <w:name w:val="Title2"/>
    <w:basedOn w:val="DefaultParagraphFont"/>
    <w:rsid w:val="006948AF"/>
  </w:style>
  <w:style w:type="character" w:customStyle="1" w:styleId="list-comma">
    <w:name w:val="list-comma"/>
    <w:basedOn w:val="DefaultParagraphFont"/>
    <w:rsid w:val="006948AF"/>
  </w:style>
  <w:style w:type="character" w:customStyle="1" w:styleId="date-display-single">
    <w:name w:val="date-display-single"/>
    <w:basedOn w:val="DefaultParagraphFont"/>
    <w:rsid w:val="006948AF"/>
  </w:style>
  <w:style w:type="character" w:customStyle="1" w:styleId="livefyre-commentcount">
    <w:name w:val="livefyre-commentcount"/>
    <w:basedOn w:val="DefaultParagraphFont"/>
    <w:rsid w:val="006948AF"/>
  </w:style>
  <w:style w:type="character" w:customStyle="1" w:styleId="rednegchange">
    <w:name w:val="red_neg_change"/>
    <w:basedOn w:val="DefaultParagraphFont"/>
    <w:rsid w:val="006948AF"/>
  </w:style>
  <w:style w:type="character" w:customStyle="1" w:styleId="wsodqchgshow">
    <w:name w:val="wsodq_chgshow"/>
    <w:basedOn w:val="DefaultParagraphFont"/>
    <w:rsid w:val="006948AF"/>
  </w:style>
  <w:style w:type="character" w:customStyle="1" w:styleId="greenposchange">
    <w:name w:val="green_pos_change"/>
    <w:basedOn w:val="DefaultParagraphFont"/>
    <w:rsid w:val="006948AF"/>
  </w:style>
  <w:style w:type="paragraph" w:customStyle="1" w:styleId="image-caption">
    <w:name w:val="image-caption"/>
    <w:basedOn w:val="Normal"/>
    <w:rsid w:val="006948AF"/>
    <w:pPr>
      <w:spacing w:before="100" w:beforeAutospacing="1" w:after="100" w:afterAutospacing="1"/>
    </w:pPr>
    <w:rPr>
      <w:rFonts w:ascii="Times New Roman" w:hAnsi="Times New Roman"/>
      <w:sz w:val="24"/>
    </w:rPr>
  </w:style>
  <w:style w:type="character" w:customStyle="1" w:styleId="image-credit">
    <w:name w:val="image-credit"/>
    <w:basedOn w:val="DefaultParagraphFont"/>
    <w:rsid w:val="006948AF"/>
  </w:style>
  <w:style w:type="paragraph" w:customStyle="1" w:styleId="gascontcredit">
    <w:name w:val="gas_cont_credit"/>
    <w:basedOn w:val="Normal"/>
    <w:rsid w:val="006948AF"/>
    <w:pPr>
      <w:spacing w:before="100" w:beforeAutospacing="1" w:after="100" w:afterAutospacing="1"/>
    </w:pPr>
    <w:rPr>
      <w:rFonts w:ascii="Times New Roman" w:hAnsi="Times New Roman"/>
      <w:sz w:val="24"/>
    </w:rPr>
  </w:style>
  <w:style w:type="character" w:customStyle="1" w:styleId="6Underlined">
    <w:name w:val="6 Underlined"/>
    <w:rsid w:val="006948AF"/>
    <w:rPr>
      <w:rFonts w:ascii="Times New Roman" w:hAnsi="Times New Roman"/>
      <w:b/>
      <w:sz w:val="22"/>
      <w:u w:val="single"/>
    </w:rPr>
  </w:style>
  <w:style w:type="character" w:customStyle="1" w:styleId="5Notunderlined">
    <w:name w:val="5 Not underlined"/>
    <w:rsid w:val="006948AF"/>
    <w:rPr>
      <w:rFonts w:ascii="Times New Roman" w:hAnsi="Times New Roman"/>
      <w:sz w:val="12"/>
    </w:rPr>
  </w:style>
  <w:style w:type="paragraph" w:customStyle="1" w:styleId="Hat1">
    <w:name w:val="Hat1"/>
    <w:basedOn w:val="Normal"/>
    <w:next w:val="Normal"/>
    <w:qFormat/>
    <w:rsid w:val="006948AF"/>
    <w:pPr>
      <w:keepNext/>
      <w:keepLines/>
      <w:pageBreakBefore/>
      <w:spacing w:before="480"/>
      <w:jc w:val="center"/>
      <w:outlineLvl w:val="1"/>
    </w:pPr>
    <w:rPr>
      <w:rFonts w:ascii="Garamond" w:hAnsi="Garamond"/>
      <w:b/>
      <w:bCs/>
      <w:sz w:val="44"/>
      <w:szCs w:val="26"/>
      <w:u w:val="double"/>
    </w:rPr>
  </w:style>
  <w:style w:type="paragraph" w:customStyle="1" w:styleId="Block1">
    <w:name w:val="Block1"/>
    <w:basedOn w:val="Normal"/>
    <w:next w:val="Normal"/>
    <w:uiPriority w:val="3"/>
    <w:qFormat/>
    <w:rsid w:val="006948AF"/>
    <w:pPr>
      <w:keepNext/>
      <w:keepLines/>
      <w:pageBreakBefore/>
      <w:spacing w:before="200"/>
      <w:jc w:val="center"/>
      <w:outlineLvl w:val="2"/>
    </w:pPr>
    <w:rPr>
      <w:rFonts w:ascii="Garamond" w:hAnsi="Garamond"/>
      <w:b/>
      <w:bCs/>
      <w:sz w:val="32"/>
      <w:u w:val="single"/>
    </w:rPr>
  </w:style>
  <w:style w:type="paragraph" w:customStyle="1" w:styleId="NormalTag1">
    <w:name w:val="Normal Tag1"/>
    <w:basedOn w:val="Normal"/>
    <w:next w:val="Normal"/>
    <w:uiPriority w:val="4"/>
    <w:qFormat/>
    <w:rsid w:val="006948AF"/>
    <w:pPr>
      <w:keepNext/>
      <w:keepLines/>
      <w:spacing w:before="200"/>
      <w:outlineLvl w:val="3"/>
    </w:pPr>
    <w:rPr>
      <w:rFonts w:ascii="Garamond" w:hAnsi="Garamond"/>
      <w:b/>
      <w:bCs/>
      <w:iCs/>
      <w:sz w:val="26"/>
    </w:rPr>
  </w:style>
  <w:style w:type="character" w:customStyle="1" w:styleId="pnumber">
    <w:name w:val="pnumber"/>
    <w:rsid w:val="006948AF"/>
  </w:style>
  <w:style w:type="character" w:customStyle="1" w:styleId="ital">
    <w:name w:val="ital"/>
    <w:rsid w:val="006948AF"/>
  </w:style>
  <w:style w:type="character" w:customStyle="1" w:styleId="orgdiv">
    <w:name w:val="orgdiv"/>
    <w:rsid w:val="006948AF"/>
  </w:style>
  <w:style w:type="character" w:customStyle="1" w:styleId="orgname">
    <w:name w:val="orgname"/>
    <w:rsid w:val="006948AF"/>
  </w:style>
  <w:style w:type="character" w:customStyle="1" w:styleId="city">
    <w:name w:val="city"/>
    <w:rsid w:val="006948AF"/>
  </w:style>
  <w:style w:type="character" w:customStyle="1" w:styleId="state">
    <w:name w:val="state"/>
    <w:rsid w:val="006948AF"/>
  </w:style>
  <w:style w:type="character" w:customStyle="1" w:styleId="country">
    <w:name w:val="country"/>
    <w:rsid w:val="006948AF"/>
  </w:style>
  <w:style w:type="character" w:customStyle="1" w:styleId="6">
    <w:name w:val="6"/>
    <w:rsid w:val="006948AF"/>
    <w:rPr>
      <w:rFonts w:cs="Arial"/>
      <w:bCs/>
      <w:sz w:val="20"/>
      <w:u w:val="single"/>
      <w:lang w:val="en-US" w:eastAsia="en-US" w:bidi="ar-SA"/>
    </w:rPr>
  </w:style>
  <w:style w:type="character" w:customStyle="1" w:styleId="Styleunderline11ptBoldBorderSinglesolidlineAuto">
    <w:name w:val="Style underline + 11 pt Bold Border: : (Single solid line Auto ..."/>
    <w:rsid w:val="006948AF"/>
    <w:rPr>
      <w:b/>
      <w:bCs/>
      <w:sz w:val="20"/>
      <w:u w:val="single"/>
      <w:bdr w:val="single" w:sz="4" w:space="0" w:color="auto"/>
    </w:rPr>
  </w:style>
  <w:style w:type="character" w:customStyle="1" w:styleId="cardCharCharCharChar">
    <w:name w:val="card Char Char Char Char"/>
    <w:rsid w:val="006948AF"/>
    <w:rPr>
      <w:rFonts w:ascii="Times New Roman" w:eastAsia="Times New Roman" w:hAnsi="Times New Roman"/>
    </w:rPr>
  </w:style>
  <w:style w:type="paragraph" w:customStyle="1" w:styleId="UnderlinePara">
    <w:name w:val="Underline Para"/>
    <w:basedOn w:val="Normal"/>
    <w:uiPriority w:val="6"/>
    <w:rsid w:val="006948AF"/>
    <w:pPr>
      <w:widowControl w:val="0"/>
      <w:suppressAutoHyphens/>
      <w:spacing w:after="200"/>
      <w:contextualSpacing/>
      <w:jc w:val="both"/>
    </w:pPr>
    <w:rPr>
      <w:rFonts w:eastAsia="Calibri"/>
      <w:bCs/>
      <w:szCs w:val="20"/>
      <w:u w:val="single"/>
    </w:rPr>
  </w:style>
  <w:style w:type="character" w:customStyle="1" w:styleId="StyleBoldUnderlineBorderSinglesolidlineAuto05pt">
    <w:name w:val="Style Bold Underline Border: : (Single solid line Auto  0.5 pt ..."/>
    <w:basedOn w:val="DefaultParagraphFont"/>
    <w:rsid w:val="006948AF"/>
    <w:rPr>
      <w:b/>
      <w:bCs/>
      <w:u w:val="single"/>
      <w:bdr w:val="none" w:sz="0" w:space="0" w:color="auto"/>
    </w:rPr>
  </w:style>
  <w:style w:type="paragraph" w:customStyle="1" w:styleId="StyleStyleCardTextLeft-075Right0">
    <w:name w:val="Style Style Card Text + Left:  -0.75&quot; + Right:  0&quot;"/>
    <w:basedOn w:val="Normal"/>
    <w:link w:val="StyleStyleCardTextLeft-075Right0Char"/>
    <w:autoRedefine/>
    <w:rsid w:val="006948AF"/>
    <w:rPr>
      <w:rFonts w:ascii="Garamond" w:eastAsia="MS Mincho" w:hAnsi="Garamond"/>
      <w:lang w:val="x-none" w:eastAsia="x-none"/>
    </w:rPr>
  </w:style>
  <w:style w:type="character" w:customStyle="1" w:styleId="StyleStyleCardTextLeft-075Right0Char">
    <w:name w:val="Style Style Card Text + Left:  -0.75&quot; + Right:  0&quot; Char"/>
    <w:link w:val="StyleStyleCardTextLeft-075Right0"/>
    <w:rsid w:val="006948AF"/>
    <w:rPr>
      <w:rFonts w:ascii="Garamond" w:eastAsia="MS Mincho" w:hAnsi="Garamond" w:cs="Times New Roman"/>
      <w:lang w:val="x-none" w:eastAsia="x-none"/>
    </w:rPr>
  </w:style>
  <w:style w:type="character" w:customStyle="1" w:styleId="caps-label">
    <w:name w:val="caps-label"/>
    <w:basedOn w:val="DefaultParagraphFont"/>
    <w:rsid w:val="006948AF"/>
  </w:style>
  <w:style w:type="character" w:customStyle="1" w:styleId="StyleUnderlineChar19ptBold">
    <w:name w:val="Style Underline Char1 + 9 pt Bold"/>
    <w:rsid w:val="006948AF"/>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6948AF"/>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6948AF"/>
    <w:rPr>
      <w:rFonts w:ascii="Times New Roman" w:hAnsi="Times New Roman" w:cs="Times New Roman" w:hint="default"/>
      <w:b/>
      <w:bCs/>
      <w:sz w:val="20"/>
      <w:szCs w:val="24"/>
      <w:u w:val="single"/>
      <w:lang w:val="en-US" w:eastAsia="en-US" w:bidi="ar-SA"/>
    </w:rPr>
  </w:style>
  <w:style w:type="character" w:customStyle="1" w:styleId="cardChar1Char">
    <w:name w:val="card Char1 Char"/>
    <w:rsid w:val="006948AF"/>
  </w:style>
  <w:style w:type="character" w:customStyle="1" w:styleId="StyleUnderlineChar9pt2">
    <w:name w:val="Style Underline Char + 9 pt2"/>
    <w:rsid w:val="006948A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948AF"/>
    <w:rPr>
      <w:rFonts w:ascii="Times New Roman" w:hAnsi="Times New Roman" w:cs="Times New Roman" w:hint="default"/>
      <w:b/>
      <w:bCs/>
      <w:sz w:val="20"/>
      <w:u w:val="single"/>
      <w:lang w:val="en-US" w:eastAsia="en-US" w:bidi="ar-SA"/>
    </w:rPr>
  </w:style>
  <w:style w:type="character" w:customStyle="1" w:styleId="StyleStyle49ptBold3Char">
    <w:name w:val="Style Style4 + 9 pt Bold3 Char"/>
    <w:link w:val="StyleStyle49ptBold3"/>
    <w:locked/>
    <w:rsid w:val="006948AF"/>
    <w:rPr>
      <w:b/>
      <w:bCs/>
      <w:szCs w:val="24"/>
      <w:u w:val="single"/>
    </w:rPr>
  </w:style>
  <w:style w:type="paragraph" w:customStyle="1" w:styleId="StyleStyle49ptBold3">
    <w:name w:val="Style Style4 + 9 pt Bold3"/>
    <w:basedOn w:val="Normal"/>
    <w:link w:val="StyleStyle49ptBold3Char"/>
    <w:qFormat/>
    <w:rsid w:val="006948AF"/>
    <w:rPr>
      <w:b/>
      <w:bCs/>
      <w:u w:val="single"/>
    </w:rPr>
  </w:style>
  <w:style w:type="character" w:customStyle="1" w:styleId="Style9ptUnderline6">
    <w:name w:val="Style 9 pt Underline6"/>
    <w:rsid w:val="006948AF"/>
    <w:rPr>
      <w:sz w:val="20"/>
      <w:u w:val="single"/>
    </w:rPr>
  </w:style>
  <w:style w:type="character" w:customStyle="1" w:styleId="3">
    <w:name w:val="3"/>
    <w:basedOn w:val="DefaultParagraphFont"/>
    <w:rsid w:val="006948AF"/>
    <w:rPr>
      <w:rFonts w:cs="Arial"/>
      <w:bCs/>
      <w:sz w:val="20"/>
      <w:u w:val="single"/>
      <w:lang w:val="en-US" w:eastAsia="en-US" w:bidi="ar-SA"/>
    </w:rPr>
  </w:style>
  <w:style w:type="paragraph" w:customStyle="1" w:styleId="FullCite">
    <w:name w:val="Full Cite"/>
    <w:basedOn w:val="Normal"/>
    <w:next w:val="Normal"/>
    <w:link w:val="FullCiteChar"/>
    <w:rsid w:val="006948AF"/>
    <w:rPr>
      <w:rFonts w:ascii="Garamond" w:eastAsia="Calibri" w:hAnsi="Garamond" w:cs="Calibri"/>
      <w:szCs w:val="20"/>
    </w:rPr>
  </w:style>
  <w:style w:type="character" w:customStyle="1" w:styleId="FullCiteChar">
    <w:name w:val="Full Cite Char"/>
    <w:basedOn w:val="DefaultParagraphFont"/>
    <w:link w:val="FullCite"/>
    <w:rsid w:val="006948AF"/>
    <w:rPr>
      <w:rFonts w:ascii="Garamond" w:eastAsia="Calibri" w:hAnsi="Garamond" w:cs="Calibri"/>
      <w:sz w:val="20"/>
      <w:szCs w:val="20"/>
    </w:rPr>
  </w:style>
  <w:style w:type="character" w:customStyle="1" w:styleId="BodyTextChar1">
    <w:name w:val="Body Text Char1"/>
    <w:uiPriority w:val="99"/>
    <w:rsid w:val="006948AF"/>
    <w:rPr>
      <w:rFonts w:ascii="Palatino Linotype" w:hAnsi="Palatino Linotype" w:cs="Palatino Linotype"/>
      <w:sz w:val="17"/>
      <w:szCs w:val="17"/>
      <w:shd w:val="clear" w:color="auto" w:fill="FFFFFF"/>
    </w:rPr>
  </w:style>
  <w:style w:type="character" w:customStyle="1" w:styleId="spelle">
    <w:name w:val="spelle"/>
    <w:basedOn w:val="DefaultParagraphFont"/>
    <w:rsid w:val="006948AF"/>
  </w:style>
  <w:style w:type="character" w:customStyle="1" w:styleId="grame">
    <w:name w:val="grame"/>
    <w:basedOn w:val="DefaultParagraphFont"/>
    <w:rsid w:val="006948AF"/>
  </w:style>
  <w:style w:type="character" w:customStyle="1" w:styleId="heading4char0">
    <w:name w:val="heading4char"/>
    <w:basedOn w:val="DefaultParagraphFont"/>
    <w:rsid w:val="006948AF"/>
  </w:style>
  <w:style w:type="character" w:customStyle="1" w:styleId="Style11Char0">
    <w:name w:val="Style11 Char"/>
    <w:link w:val="Style110"/>
    <w:locked/>
    <w:rsid w:val="006948AF"/>
    <w:rPr>
      <w:b/>
      <w:u w:val="thick"/>
    </w:rPr>
  </w:style>
  <w:style w:type="paragraph" w:customStyle="1" w:styleId="Style110">
    <w:name w:val="Style11"/>
    <w:basedOn w:val="Normal"/>
    <w:link w:val="Style11Char0"/>
    <w:rsid w:val="006948AF"/>
    <w:rPr>
      <w:b/>
      <w:u w:val="thick"/>
    </w:rPr>
  </w:style>
  <w:style w:type="paragraph" w:customStyle="1" w:styleId="Style12">
    <w:name w:val="Style12"/>
    <w:basedOn w:val="Normal"/>
    <w:link w:val="Style12Char"/>
    <w:rsid w:val="006948AF"/>
    <w:rPr>
      <w:b/>
      <w:sz w:val="24"/>
      <w:u w:val="thick"/>
    </w:rPr>
  </w:style>
  <w:style w:type="character" w:customStyle="1" w:styleId="underlinedcardChar0">
    <w:name w:val="underlined card Char"/>
    <w:link w:val="underlinedcard0"/>
    <w:locked/>
    <w:rsid w:val="006948AF"/>
    <w:rPr>
      <w:u w:val="single"/>
      <w:lang w:val="x-none" w:eastAsia="x-none"/>
    </w:rPr>
  </w:style>
  <w:style w:type="paragraph" w:customStyle="1" w:styleId="DebateBlocking">
    <w:name w:val="DebateBlocking"/>
    <w:basedOn w:val="Normal"/>
    <w:qFormat/>
    <w:rsid w:val="006948AF"/>
    <w:rPr>
      <w:rFonts w:ascii="Times New Roman" w:eastAsia="Calibri" w:hAnsi="Times New Roman"/>
      <w:b/>
      <w:bCs/>
      <w:smallCaps/>
      <w:szCs w:val="20"/>
    </w:rPr>
  </w:style>
  <w:style w:type="paragraph" w:customStyle="1" w:styleId="CardUnderline">
    <w:name w:val="Card Underline"/>
    <w:link w:val="CardUnderlineChar"/>
    <w:rsid w:val="006948AF"/>
    <w:pPr>
      <w:spacing w:after="200" w:line="276" w:lineRule="auto"/>
    </w:pPr>
    <w:rPr>
      <w:szCs w:val="24"/>
      <w:u w:val="single"/>
    </w:rPr>
  </w:style>
  <w:style w:type="paragraph" w:customStyle="1" w:styleId="Brief-SecondarySource">
    <w:name w:val="Brief - Secondary Source"/>
    <w:basedOn w:val="Normal"/>
    <w:rsid w:val="006948AF"/>
    <w:rPr>
      <w:rFonts w:ascii="Times New Roman" w:eastAsia="Calibri" w:hAnsi="Times New Roman" w:cs="Calibri"/>
      <w:sz w:val="14"/>
      <w:szCs w:val="20"/>
    </w:rPr>
  </w:style>
  <w:style w:type="paragraph" w:customStyle="1" w:styleId="Pa12">
    <w:name w:val="Pa12"/>
    <w:basedOn w:val="Default"/>
    <w:next w:val="Default"/>
    <w:uiPriority w:val="99"/>
    <w:rsid w:val="006948AF"/>
    <w:pPr>
      <w:widowControl/>
      <w:spacing w:line="181" w:lineRule="atLeast"/>
    </w:pPr>
    <w:rPr>
      <w:rFonts w:ascii="ITC Franklin Gothic Book" w:eastAsia="Calibri" w:hAnsi="ITC Franklin Gothic Book"/>
      <w:color w:val="auto"/>
    </w:rPr>
  </w:style>
  <w:style w:type="character" w:customStyle="1" w:styleId="Style2Char">
    <w:name w:val="Style2 Char"/>
    <w:link w:val="Style20"/>
    <w:rsid w:val="006948AF"/>
    <w:rPr>
      <w:rFonts w:ascii="Times New Roman" w:eastAsia="Times New Roman" w:hAnsi="Times New Roman" w:cs="Times New Roman"/>
      <w:sz w:val="14"/>
      <w:szCs w:val="20"/>
      <w:lang w:val="x-none" w:eastAsia="x-none"/>
    </w:rPr>
  </w:style>
  <w:style w:type="character" w:customStyle="1" w:styleId="print-footnote">
    <w:name w:val="print-footnote"/>
    <w:basedOn w:val="DefaultParagraphFont"/>
    <w:rsid w:val="006948AF"/>
  </w:style>
  <w:style w:type="character" w:customStyle="1" w:styleId="createdby">
    <w:name w:val="createdby"/>
    <w:rsid w:val="006948AF"/>
  </w:style>
  <w:style w:type="character" w:customStyle="1" w:styleId="createdate">
    <w:name w:val="createdate"/>
    <w:rsid w:val="006948AF"/>
  </w:style>
  <w:style w:type="paragraph" w:customStyle="1" w:styleId="spip">
    <w:name w:val="spip"/>
    <w:basedOn w:val="Normal"/>
    <w:rsid w:val="006948AF"/>
    <w:pPr>
      <w:spacing w:before="100" w:beforeAutospacing="1" w:after="100" w:afterAutospacing="1"/>
    </w:pPr>
    <w:rPr>
      <w:rFonts w:ascii="Times New Roman" w:hAnsi="Times New Roman"/>
      <w:sz w:val="24"/>
    </w:rPr>
  </w:style>
  <w:style w:type="character" w:customStyle="1" w:styleId="publicationinfo">
    <w:name w:val="publicationinfo"/>
    <w:rsid w:val="006948AF"/>
  </w:style>
  <w:style w:type="character" w:customStyle="1" w:styleId="style131">
    <w:name w:val="style131"/>
    <w:rsid w:val="006948AF"/>
    <w:rPr>
      <w:sz w:val="20"/>
      <w:szCs w:val="20"/>
    </w:rPr>
  </w:style>
  <w:style w:type="paragraph" w:customStyle="1" w:styleId="subhead">
    <w:name w:val="subhead"/>
    <w:basedOn w:val="Normal"/>
    <w:rsid w:val="006948AF"/>
    <w:pPr>
      <w:spacing w:before="100" w:beforeAutospacing="1" w:after="100" w:afterAutospacing="1"/>
    </w:pPr>
    <w:rPr>
      <w:rFonts w:ascii="Times New Roman" w:hAnsi="Times New Roman"/>
      <w:sz w:val="24"/>
    </w:rPr>
  </w:style>
  <w:style w:type="paragraph" w:customStyle="1" w:styleId="authorcontact">
    <w:name w:val="authorcontact"/>
    <w:basedOn w:val="Normal"/>
    <w:rsid w:val="006948AF"/>
    <w:pPr>
      <w:spacing w:before="100" w:beforeAutospacing="1" w:after="100" w:afterAutospacing="1"/>
    </w:pPr>
    <w:rPr>
      <w:rFonts w:ascii="Times New Roman" w:hAnsi="Times New Roman"/>
      <w:sz w:val="24"/>
    </w:rPr>
  </w:style>
  <w:style w:type="paragraph" w:customStyle="1" w:styleId="cardCharCharCharCharCharCharCharCharCharCharCharCharCharCharCharCharChar">
    <w:name w:val="card Char Char Char Char Char Char Char Char Char Char Char Char Char Char Char Char Char"/>
    <w:basedOn w:val="Normal"/>
    <w:rsid w:val="006948AF"/>
    <w:pPr>
      <w:ind w:left="400"/>
    </w:pPr>
    <w:rPr>
      <w:rFonts w:ascii="Georgia" w:hAnsi="Georgia" w:cs="Calibri"/>
      <w:szCs w:val="20"/>
    </w:rPr>
  </w:style>
  <w:style w:type="paragraph" w:customStyle="1" w:styleId="StyleUnderlined11ptBold">
    <w:name w:val="Style Underlined + 11 pt Bold"/>
    <w:link w:val="StyleUnderlined11ptBoldChar"/>
    <w:rsid w:val="006948AF"/>
    <w:pPr>
      <w:spacing w:after="200" w:line="276" w:lineRule="auto"/>
    </w:pPr>
    <w:rPr>
      <w:rFonts w:ascii="Calibri" w:eastAsia="Times New Roman" w:hAnsi="Calibri" w:cs="Times New Roman"/>
      <w:b/>
      <w:bCs/>
      <w:szCs w:val="24"/>
      <w:u w:val="single"/>
    </w:rPr>
  </w:style>
  <w:style w:type="character" w:customStyle="1" w:styleId="StyleUnderlined11ptBoldChar">
    <w:name w:val="Style Underlined + 11 pt Bold Char"/>
    <w:link w:val="StyleUnderlined11ptBold"/>
    <w:rsid w:val="006948AF"/>
    <w:rPr>
      <w:rFonts w:ascii="Calibri" w:eastAsia="Times New Roman" w:hAnsi="Calibri" w:cs="Times New Roman"/>
      <w:b/>
      <w:bCs/>
      <w:szCs w:val="24"/>
      <w:u w:val="single"/>
    </w:rPr>
  </w:style>
  <w:style w:type="paragraph" w:customStyle="1" w:styleId="StyleStyle4ArialNarrow9pt">
    <w:name w:val="Style Style4 + Arial Narrow 9 pt"/>
    <w:basedOn w:val="Normal"/>
    <w:link w:val="StyleStyle4ArialNarrow9ptChar"/>
    <w:rsid w:val="006948AF"/>
    <w:rPr>
      <w:sz w:val="16"/>
      <w:u w:val="single"/>
    </w:rPr>
  </w:style>
  <w:style w:type="character" w:customStyle="1" w:styleId="StyleStyle4ArialNarrow9ptChar">
    <w:name w:val="Style Style4 + Arial Narrow 9 pt Char"/>
    <w:basedOn w:val="DefaultParagraphFont"/>
    <w:link w:val="StyleStyle4ArialNarrow9pt"/>
    <w:rsid w:val="006948AF"/>
    <w:rPr>
      <w:rFonts w:ascii="Arial" w:eastAsia="Times New Roman" w:hAnsi="Arial" w:cs="Times New Roman"/>
      <w:sz w:val="16"/>
      <w:szCs w:val="24"/>
      <w:u w:val="single"/>
    </w:rPr>
  </w:style>
  <w:style w:type="paragraph" w:customStyle="1" w:styleId="StyleStyle4ArialNarrow9ptBold">
    <w:name w:val="Style Style4 + Arial Narrow 9 pt Bold"/>
    <w:basedOn w:val="Normal"/>
    <w:link w:val="StyleStyle4ArialNarrow9ptBoldChar"/>
    <w:rsid w:val="006948AF"/>
    <w:rPr>
      <w:b/>
      <w:bCs/>
      <w:sz w:val="16"/>
      <w:u w:val="single"/>
    </w:rPr>
  </w:style>
  <w:style w:type="character" w:customStyle="1" w:styleId="StyleStyle4ArialNarrow9ptBoldChar">
    <w:name w:val="Style Style4 + Arial Narrow 9 pt Bold Char"/>
    <w:basedOn w:val="DefaultParagraphFont"/>
    <w:link w:val="StyleStyle4ArialNarrow9ptBold"/>
    <w:rsid w:val="006948AF"/>
    <w:rPr>
      <w:rFonts w:ascii="Arial" w:eastAsia="Times New Roman" w:hAnsi="Arial" w:cs="Times New Roman"/>
      <w:b/>
      <w:bCs/>
      <w:sz w:val="16"/>
      <w:szCs w:val="24"/>
      <w:u w:val="single"/>
    </w:rPr>
  </w:style>
  <w:style w:type="paragraph" w:customStyle="1" w:styleId="Stylecard8pt">
    <w:name w:val="Style card + 8 pt"/>
    <w:basedOn w:val="card1"/>
    <w:link w:val="Stylecard8ptChar"/>
    <w:rsid w:val="006948AF"/>
    <w:rPr>
      <w:rFonts w:ascii="Arial" w:hAnsi="Arial"/>
      <w:color w:val="000000"/>
      <w:sz w:val="16"/>
      <w:szCs w:val="24"/>
    </w:rPr>
  </w:style>
  <w:style w:type="character" w:customStyle="1" w:styleId="Stylecard8ptChar">
    <w:name w:val="Style card + 8 pt Char"/>
    <w:basedOn w:val="cardChar0"/>
    <w:link w:val="Stylecard8pt"/>
    <w:rsid w:val="006948AF"/>
    <w:rPr>
      <w:rFonts w:ascii="Arial" w:eastAsia="Times New Roman" w:hAnsi="Arial" w:cs="Times New Roman"/>
      <w:color w:val="000000"/>
      <w:sz w:val="16"/>
      <w:szCs w:val="24"/>
      <w:lang w:val="en-US" w:eastAsia="en-US" w:bidi="ar-SA"/>
    </w:rPr>
  </w:style>
  <w:style w:type="paragraph" w:customStyle="1" w:styleId="StyleUnderlining11pt">
    <w:name w:val="Style Underlining + 11 pt"/>
    <w:basedOn w:val="Normal"/>
    <w:link w:val="StyleUnderlining11ptChar"/>
    <w:rsid w:val="006948AF"/>
    <w:rPr>
      <w:sz w:val="16"/>
      <w:u w:val="single"/>
    </w:rPr>
  </w:style>
  <w:style w:type="character" w:customStyle="1" w:styleId="StyleUnderlining11ptChar">
    <w:name w:val="Style Underlining + 11 pt Char"/>
    <w:basedOn w:val="DefaultParagraphFont"/>
    <w:link w:val="StyleUnderlining11pt"/>
    <w:rsid w:val="006948AF"/>
    <w:rPr>
      <w:rFonts w:ascii="Arial" w:eastAsia="Times New Roman" w:hAnsi="Arial" w:cs="Times New Roman"/>
      <w:sz w:val="16"/>
      <w:szCs w:val="24"/>
      <w:u w:val="single"/>
    </w:rPr>
  </w:style>
  <w:style w:type="paragraph" w:customStyle="1" w:styleId="StyleStyleMicroText7ptArialNarrow10pt">
    <w:name w:val="Style Style MicroText + 7 pt + Arial Narrow 10 pt"/>
    <w:basedOn w:val="Normal"/>
    <w:link w:val="StyleStyleMicroText7ptArialNarrow10ptChar"/>
    <w:rsid w:val="006948AF"/>
    <w:rPr>
      <w:sz w:val="16"/>
    </w:rPr>
  </w:style>
  <w:style w:type="character" w:customStyle="1" w:styleId="StyleStyleMicroText7ptArialNarrow10ptChar">
    <w:name w:val="Style Style MicroText + 7 pt + Arial Narrow 10 pt Char"/>
    <w:basedOn w:val="DefaultParagraphFont"/>
    <w:link w:val="StyleStyleMicroText7ptArialNarrow10pt"/>
    <w:rsid w:val="006948AF"/>
    <w:rPr>
      <w:rFonts w:ascii="Arial" w:eastAsia="Times New Roman" w:hAnsi="Arial" w:cs="Times New Roman"/>
      <w:sz w:val="16"/>
      <w:szCs w:val="24"/>
    </w:rPr>
  </w:style>
  <w:style w:type="paragraph" w:customStyle="1" w:styleId="Paste">
    <w:name w:val="Paste"/>
    <w:basedOn w:val="Normal"/>
    <w:rsid w:val="006948AF"/>
    <w:rPr>
      <w:rFonts w:ascii="Arial Narrow" w:hAnsi="Arial Narrow"/>
      <w:sz w:val="16"/>
    </w:rPr>
  </w:style>
  <w:style w:type="character" w:customStyle="1" w:styleId="officialsname">
    <w:name w:val="official_s_name"/>
    <w:basedOn w:val="DefaultParagraphFont"/>
    <w:rsid w:val="006948AF"/>
  </w:style>
  <w:style w:type="paragraph" w:customStyle="1" w:styleId="card3">
    <w:name w:val="card 3"/>
    <w:basedOn w:val="Normal"/>
    <w:rsid w:val="006948AF"/>
    <w:pPr>
      <w:ind w:left="400"/>
    </w:pPr>
    <w:rPr>
      <w:rFonts w:ascii="Times New Roman" w:hAnsi="Times New Roman"/>
      <w:szCs w:val="20"/>
    </w:rPr>
  </w:style>
  <w:style w:type="character" w:customStyle="1" w:styleId="text11gold">
    <w:name w:val="text11 gold"/>
    <w:basedOn w:val="DefaultParagraphFont"/>
    <w:rsid w:val="006948AF"/>
  </w:style>
  <w:style w:type="character" w:customStyle="1" w:styleId="tagChar30">
    <w:name w:val="tag Char3"/>
    <w:basedOn w:val="DefaultParagraphFont"/>
    <w:rsid w:val="006948AF"/>
    <w:rPr>
      <w:b/>
      <w:color w:val="000000"/>
      <w:sz w:val="24"/>
    </w:rPr>
  </w:style>
  <w:style w:type="character" w:customStyle="1" w:styleId="CommentSubjectChar1">
    <w:name w:val="Comment Subject Char1"/>
    <w:basedOn w:val="CommentTextChar"/>
    <w:rsid w:val="006948AF"/>
    <w:rPr>
      <w:rFonts w:ascii="Calibri" w:eastAsia="Calibri" w:hAnsi="Calibri" w:cs="Calibri"/>
      <w:b/>
      <w:bCs/>
      <w:sz w:val="20"/>
      <w:szCs w:val="20"/>
    </w:rPr>
  </w:style>
  <w:style w:type="character" w:customStyle="1" w:styleId="StyleunderlineNotBold">
    <w:name w:val="Style underline + Not Bold"/>
    <w:basedOn w:val="DefaultParagraphFont"/>
    <w:rsid w:val="006948AF"/>
    <w:rPr>
      <w:b/>
      <w:u w:val="single"/>
    </w:rPr>
  </w:style>
  <w:style w:type="character" w:customStyle="1" w:styleId="StyleunderlineNotBold1">
    <w:name w:val="Style underline + Not Bold1"/>
    <w:basedOn w:val="DefaultParagraphFont"/>
    <w:rsid w:val="006948AF"/>
    <w:rPr>
      <w:b/>
      <w:u w:val="single"/>
    </w:rPr>
  </w:style>
  <w:style w:type="paragraph" w:customStyle="1" w:styleId="BodyText55">
    <w:name w:val="Body Text55"/>
    <w:basedOn w:val="Normal"/>
    <w:rsid w:val="006948AF"/>
    <w:pPr>
      <w:shd w:val="clear" w:color="auto" w:fill="FFFFFF"/>
      <w:spacing w:line="252" w:lineRule="exact"/>
      <w:jc w:val="both"/>
    </w:pPr>
    <w:rPr>
      <w:rFonts w:ascii="Times New Roman" w:hAnsi="Times New Roman"/>
      <w:sz w:val="19"/>
      <w:szCs w:val="19"/>
      <w:lang w:val="x-none" w:eastAsia="x-none"/>
    </w:rPr>
  </w:style>
  <w:style w:type="character" w:customStyle="1" w:styleId="Bodytext595pt">
    <w:name w:val="Body text (5) + 9.5 pt"/>
    <w:rsid w:val="006948AF"/>
    <w:rPr>
      <w:rFonts w:ascii="Times New Roman" w:eastAsia="Times New Roman" w:hAnsi="Times New Roman" w:cs="Times New Roman"/>
      <w:b w:val="0"/>
      <w:bCs w:val="0"/>
      <w:i w:val="0"/>
      <w:iCs w:val="0"/>
      <w:smallCaps w:val="0"/>
      <w:strike w:val="0"/>
      <w:spacing w:val="0"/>
      <w:sz w:val="19"/>
      <w:szCs w:val="19"/>
    </w:rPr>
  </w:style>
  <w:style w:type="character" w:customStyle="1" w:styleId="BodyText33">
    <w:name w:val="Body Text3"/>
    <w:rsid w:val="006948AF"/>
    <w:rPr>
      <w:rFonts w:ascii="Times New Roman" w:eastAsia="Times New Roman" w:hAnsi="Times New Roman" w:cs="Times New Roman"/>
      <w:b w:val="0"/>
      <w:bCs w:val="0"/>
      <w:i w:val="0"/>
      <w:iCs w:val="0"/>
      <w:smallCaps w:val="0"/>
      <w:strike w:val="0"/>
      <w:spacing w:val="0"/>
      <w:sz w:val="19"/>
      <w:szCs w:val="19"/>
      <w:u w:val="single"/>
    </w:rPr>
  </w:style>
  <w:style w:type="character" w:customStyle="1" w:styleId="text3">
    <w:name w:val="text3"/>
    <w:rsid w:val="006948AF"/>
  </w:style>
  <w:style w:type="paragraph" w:customStyle="1" w:styleId="TagofCard">
    <w:name w:val="Tag of Card"/>
    <w:basedOn w:val="Normaltext0"/>
    <w:next w:val="Normaltext0"/>
    <w:link w:val="TagofCardChar"/>
    <w:rsid w:val="006948AF"/>
    <w:rPr>
      <w:rFonts w:ascii="Arial" w:hAnsi="Arial"/>
      <w:b/>
      <w:sz w:val="28"/>
      <w:szCs w:val="24"/>
      <w:lang w:val="x-none" w:eastAsia="x-none"/>
    </w:rPr>
  </w:style>
  <w:style w:type="paragraph" w:customStyle="1" w:styleId="SourceBolded">
    <w:name w:val="Source Bolded"/>
    <w:basedOn w:val="Normaltext0"/>
    <w:next w:val="Normaltext0"/>
    <w:link w:val="SourceBoldedChar"/>
    <w:autoRedefine/>
    <w:rsid w:val="006948AF"/>
    <w:rPr>
      <w:rFonts w:ascii="Arial" w:hAnsi="Arial"/>
      <w:b/>
      <w:sz w:val="24"/>
      <w:szCs w:val="24"/>
      <w:lang w:val="x-none" w:eastAsia="x-none"/>
    </w:rPr>
  </w:style>
  <w:style w:type="character" w:customStyle="1" w:styleId="SourceBoldedChar">
    <w:name w:val="Source Bolded Char"/>
    <w:link w:val="SourceBolded"/>
    <w:rsid w:val="006948AF"/>
    <w:rPr>
      <w:rFonts w:ascii="Arial" w:eastAsia="Times New Roman" w:hAnsi="Arial" w:cs="Times New Roman"/>
      <w:b/>
      <w:sz w:val="24"/>
      <w:szCs w:val="24"/>
      <w:lang w:val="x-none" w:eastAsia="x-none"/>
    </w:rPr>
  </w:style>
  <w:style w:type="paragraph" w:customStyle="1" w:styleId="underlinedcard0">
    <w:name w:val="underlined card"/>
    <w:basedOn w:val="Normaltext0"/>
    <w:link w:val="underlinedcardChar0"/>
    <w:autoRedefine/>
    <w:rsid w:val="006948AF"/>
    <w:rPr>
      <w:rFonts w:asciiTheme="minorHAnsi" w:hAnsiTheme="minorHAnsi"/>
      <w:szCs w:val="22"/>
      <w:u w:val="single"/>
      <w:lang w:val="x-none" w:eastAsia="x-none"/>
    </w:rPr>
  </w:style>
  <w:style w:type="character" w:customStyle="1" w:styleId="Style7ptBold">
    <w:name w:val="Style 7 pt Bold"/>
    <w:basedOn w:val="DefaultParagraphFont"/>
    <w:rsid w:val="006948AF"/>
    <w:rPr>
      <w:b w:val="0"/>
      <w:bCs/>
      <w:sz w:val="14"/>
    </w:rPr>
  </w:style>
  <w:style w:type="character" w:customStyle="1" w:styleId="StyleUnderlineChar9ptBorderSinglesolidlineAuto0">
    <w:name w:val="Style Underline Char + 9 pt Border: : (Single solid line Auto  0..."/>
    <w:rsid w:val="006948AF"/>
    <w:rPr>
      <w:rFonts w:ascii="Times New Roman" w:hAnsi="Times New Roman"/>
      <w:sz w:val="20"/>
      <w:u w:val="single"/>
      <w:bdr w:val="single" w:sz="4" w:space="0" w:color="auto" w:frame="1"/>
      <w:lang w:val="en-US" w:eastAsia="en-US" w:bidi="ar-SA"/>
    </w:rPr>
  </w:style>
  <w:style w:type="paragraph" w:customStyle="1" w:styleId="StyleUnderlineChar11pt3">
    <w:name w:val="Style Underline Char + 11 pt3"/>
    <w:basedOn w:val="Normal"/>
    <w:link w:val="StyleUnderlineChar11pt3Char"/>
    <w:rsid w:val="006948AF"/>
    <w:rPr>
      <w:rFonts w:ascii="Times New Roman" w:hAnsi="Times New Roman"/>
      <w:u w:val="single"/>
      <w:lang w:val="x-none" w:eastAsia="x-none"/>
    </w:rPr>
  </w:style>
  <w:style w:type="character" w:customStyle="1" w:styleId="StyleUnderlineChar11pt3Char">
    <w:name w:val="Style Underline Char + 11 pt3 Char"/>
    <w:link w:val="StyleUnderlineChar11pt3"/>
    <w:rsid w:val="006948AF"/>
    <w:rPr>
      <w:rFonts w:ascii="Times New Roman" w:eastAsia="Times New Roman" w:hAnsi="Times New Roman" w:cs="Times New Roman"/>
      <w:sz w:val="20"/>
      <w:szCs w:val="24"/>
      <w:u w:val="single"/>
      <w:lang w:val="x-none" w:eastAsia="x-none"/>
    </w:rPr>
  </w:style>
  <w:style w:type="paragraph" w:customStyle="1" w:styleId="StyleUnderlineChar11ptBold3">
    <w:name w:val="Style Underline Char + 11 pt Bold3"/>
    <w:basedOn w:val="Normal"/>
    <w:link w:val="StyleUnderlineChar11ptBold3Char"/>
    <w:rsid w:val="006948AF"/>
    <w:rPr>
      <w:rFonts w:ascii="Times New Roman" w:hAnsi="Times New Roman"/>
      <w:b/>
      <w:bCs/>
      <w:u w:val="single"/>
      <w:lang w:val="x-none" w:eastAsia="x-none"/>
    </w:rPr>
  </w:style>
  <w:style w:type="character" w:customStyle="1" w:styleId="StyleUnderlineChar11ptBold3Char">
    <w:name w:val="Style Underline Char + 11 pt Bold3 Char"/>
    <w:link w:val="StyleUnderlineChar11ptBold3"/>
    <w:rsid w:val="006948AF"/>
    <w:rPr>
      <w:rFonts w:ascii="Times New Roman" w:eastAsia="Times New Roman" w:hAnsi="Times New Roman" w:cs="Times New Roman"/>
      <w:b/>
      <w:bCs/>
      <w:sz w:val="20"/>
      <w:szCs w:val="24"/>
      <w:u w:val="single"/>
      <w:lang w:val="x-none" w:eastAsia="x-none"/>
    </w:rPr>
  </w:style>
  <w:style w:type="character" w:customStyle="1" w:styleId="Heading3CharCharCharChar1">
    <w:name w:val="Heading 3 Char Char Char Char1"/>
    <w:aliases w:val="Card Char1,3: Cite Char1,Heading 3 Char1 Char Char Char1,Citation Char Char Char Char Char1"/>
    <w:qFormat/>
    <w:rsid w:val="006948AF"/>
    <w:rPr>
      <w:rFonts w:cs="Arial"/>
      <w:bCs/>
      <w:szCs w:val="26"/>
      <w:u w:val="single"/>
      <w:lang w:val="en-US" w:eastAsia="en-US" w:bidi="ar-SA"/>
    </w:rPr>
  </w:style>
  <w:style w:type="character" w:customStyle="1" w:styleId="Style9ptBoldUnderline">
    <w:name w:val="Style 9 pt Bold Underline"/>
    <w:rsid w:val="006948AF"/>
    <w:rPr>
      <w:b/>
      <w:bCs/>
      <w:sz w:val="20"/>
      <w:u w:val="single"/>
    </w:rPr>
  </w:style>
  <w:style w:type="character" w:customStyle="1" w:styleId="StyleBoldandUnderlineCharChar29pt">
    <w:name w:val="Style Bold and Underline Char Char2 + 9 pt"/>
    <w:rsid w:val="006948AF"/>
    <w:rPr>
      <w:rFonts w:ascii="Times New Roman" w:hAnsi="Times New Roman"/>
      <w:b/>
      <w:bCs/>
      <w:noProof w:val="0"/>
      <w:sz w:val="20"/>
      <w:u w:val="single"/>
    </w:rPr>
  </w:style>
  <w:style w:type="character" w:customStyle="1" w:styleId="StyleUnderlineCharChar19pt">
    <w:name w:val="Style Underline Char Char1 + 9 pt"/>
    <w:rsid w:val="006948A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948AF"/>
    <w:rPr>
      <w:rFonts w:ascii="Times New Roman" w:hAnsi="Times New Roman"/>
      <w:noProof w:val="0"/>
      <w:sz w:val="20"/>
      <w:u w:val="single"/>
      <w:bdr w:val="single" w:sz="4" w:space="0" w:color="auto"/>
      <w:lang w:val="en-US" w:eastAsia="en-US" w:bidi="ar-SA"/>
    </w:rPr>
  </w:style>
  <w:style w:type="paragraph" w:customStyle="1" w:styleId="Stylecard11ptBoldUnderline">
    <w:name w:val="Style card + 11 pt Bold Underline"/>
    <w:basedOn w:val="card1"/>
    <w:link w:val="Stylecard11ptBoldUnderlineChar"/>
    <w:rsid w:val="006948AF"/>
    <w:rPr>
      <w:rFonts w:eastAsia="SimSun"/>
      <w:b/>
      <w:bCs/>
      <w:szCs w:val="24"/>
      <w:u w:val="single"/>
      <w:lang w:val="x-none" w:eastAsia="zh-CN"/>
    </w:rPr>
  </w:style>
  <w:style w:type="character" w:customStyle="1" w:styleId="Stylecard11ptBoldUnderlineChar">
    <w:name w:val="Style card + 11 pt Bold Underline Char"/>
    <w:link w:val="Stylecard11ptBoldUnderline"/>
    <w:rsid w:val="006948AF"/>
    <w:rPr>
      <w:rFonts w:ascii="Times New Roman" w:eastAsia="SimSun" w:hAnsi="Times New Roman" w:cs="Times New Roman"/>
      <w:b/>
      <w:bCs/>
      <w:sz w:val="20"/>
      <w:szCs w:val="24"/>
      <w:u w:val="single"/>
      <w:lang w:val="x-none" w:eastAsia="zh-CN"/>
    </w:rPr>
  </w:style>
  <w:style w:type="character" w:customStyle="1" w:styleId="StyleUnderlineChar2CharChar11pt">
    <w:name w:val="Style Underline Char2 Char Char + 11 pt"/>
    <w:rsid w:val="006948AF"/>
    <w:rPr>
      <w:rFonts w:ascii="Times New Roman" w:hAnsi="Times New Roman"/>
      <w:sz w:val="20"/>
      <w:u w:val="single"/>
    </w:rPr>
  </w:style>
  <w:style w:type="character" w:customStyle="1" w:styleId="StyleStyleBoldUnderline11pt">
    <w:name w:val="Style Style Bold Underline + 11 pt"/>
    <w:rsid w:val="006948AF"/>
    <w:rPr>
      <w:b/>
      <w:bCs/>
      <w:sz w:val="20"/>
      <w:u w:val="single"/>
    </w:rPr>
  </w:style>
  <w:style w:type="character" w:customStyle="1" w:styleId="Styleunderline11ptBorderSinglesolidlineAuto05p">
    <w:name w:val="Style underline + 11 pt Border: : (Single solid line Auto  0.5 p..."/>
    <w:rsid w:val="006948AF"/>
    <w:rPr>
      <w:rFonts w:ascii="Times New Roman" w:hAnsi="Times New Roman"/>
      <w:sz w:val="20"/>
      <w:u w:val="single"/>
      <w:bdr w:val="single" w:sz="4" w:space="0" w:color="auto"/>
    </w:rPr>
  </w:style>
  <w:style w:type="character" w:customStyle="1" w:styleId="ct-with-fmlt">
    <w:name w:val="ct-with-fmlt"/>
    <w:rsid w:val="006948AF"/>
  </w:style>
  <w:style w:type="paragraph" w:customStyle="1" w:styleId="Citation-AuthorDate">
    <w:name w:val="Citation - Author/Date"/>
    <w:basedOn w:val="Normal"/>
    <w:link w:val="Citation-AuthorDateChar"/>
    <w:autoRedefine/>
    <w:rsid w:val="006948AF"/>
    <w:rPr>
      <w:b/>
      <w:smallCaps/>
      <w:sz w:val="24"/>
      <w:u w:val="single"/>
      <w:lang w:val="x-none" w:eastAsia="x-none"/>
    </w:rPr>
  </w:style>
  <w:style w:type="character" w:customStyle="1" w:styleId="Citation-AuthorDateChar">
    <w:name w:val="Citation - Author/Date Char"/>
    <w:link w:val="Citation-AuthorDate"/>
    <w:rsid w:val="006948AF"/>
    <w:rPr>
      <w:rFonts w:ascii="Arial" w:eastAsia="Times New Roman" w:hAnsi="Arial" w:cs="Times New Roman"/>
      <w:b/>
      <w:smallCaps/>
      <w:sz w:val="24"/>
      <w:szCs w:val="24"/>
      <w:u w:val="single"/>
      <w:lang w:val="x-none" w:eastAsia="x-none"/>
    </w:rPr>
  </w:style>
  <w:style w:type="character" w:customStyle="1" w:styleId="BoxedChar">
    <w:name w:val="Boxed Char"/>
    <w:rsid w:val="006948AF"/>
    <w:rPr>
      <w:rFonts w:ascii="Times New Roman" w:eastAsia="Times New Roman" w:hAnsi="Times New Roman"/>
      <w:u w:val="single"/>
      <w:bdr w:val="single" w:sz="6" w:space="0" w:color="auto"/>
    </w:rPr>
  </w:style>
  <w:style w:type="character" w:customStyle="1" w:styleId="Style11ptThickunderline">
    <w:name w:val="Style 11 pt Thick underline"/>
    <w:rsid w:val="006948AF"/>
    <w:rPr>
      <w:rFonts w:ascii="Times New Roman" w:hAnsi="Times New Roman"/>
      <w:sz w:val="20"/>
      <w:u w:val="single"/>
    </w:rPr>
  </w:style>
  <w:style w:type="character" w:customStyle="1" w:styleId="Style11ptBoldThickunderline">
    <w:name w:val="Style 11 pt Bold Thick underline"/>
    <w:rsid w:val="006948AF"/>
    <w:rPr>
      <w:rFonts w:ascii="Times New Roman" w:hAnsi="Times New Roman"/>
      <w:b/>
      <w:bCs/>
      <w:sz w:val="20"/>
      <w:u w:val="single"/>
    </w:rPr>
  </w:style>
  <w:style w:type="character" w:customStyle="1" w:styleId="Subtitle1">
    <w:name w:val="Subtitle1"/>
    <w:rsid w:val="006948AF"/>
  </w:style>
  <w:style w:type="character" w:customStyle="1" w:styleId="Style9ptItalicUnderline">
    <w:name w:val="Style 9 pt Italic Underline"/>
    <w:rsid w:val="006948AF"/>
    <w:rPr>
      <w:i/>
      <w:iCs/>
      <w:sz w:val="20"/>
      <w:u w:val="single"/>
    </w:rPr>
  </w:style>
  <w:style w:type="character" w:customStyle="1" w:styleId="UnderlineChar20">
    <w:name w:val="Underline Char2"/>
    <w:rsid w:val="006948AF"/>
    <w:rPr>
      <w:rFonts w:ascii="Trebuchet MS" w:hAnsi="Trebuchet MS"/>
      <w:u w:val="thick"/>
      <w:lang w:val="en-US" w:eastAsia="zh-CN" w:bidi="ar-SA"/>
    </w:rPr>
  </w:style>
  <w:style w:type="character" w:customStyle="1" w:styleId="HiddenBlockHeaderChar">
    <w:name w:val="Hidden Block Header Char"/>
    <w:link w:val="HiddenBlockHeader"/>
    <w:rsid w:val="006948AF"/>
    <w:rPr>
      <w:rFonts w:ascii="Times New Roman" w:eastAsia="Times New Roman" w:hAnsi="Times New Roman" w:cs="Times New Roman"/>
      <w:b/>
      <w:sz w:val="24"/>
      <w:szCs w:val="24"/>
      <w:lang w:val="x-none" w:eastAsia="x-none"/>
    </w:rPr>
  </w:style>
  <w:style w:type="paragraph" w:customStyle="1" w:styleId="Fifth">
    <w:name w:val="Fifth"/>
    <w:basedOn w:val="Normal"/>
    <w:link w:val="FifthChar"/>
    <w:rsid w:val="006948AF"/>
    <w:rPr>
      <w:lang w:val="x-none" w:eastAsia="x-none"/>
    </w:rPr>
  </w:style>
  <w:style w:type="character" w:customStyle="1" w:styleId="FifthChar">
    <w:name w:val="Fifth Char"/>
    <w:link w:val="Fifth"/>
    <w:rsid w:val="006948AF"/>
    <w:rPr>
      <w:rFonts w:ascii="Arial" w:eastAsia="Times New Roman" w:hAnsi="Arial" w:cs="Times New Roman"/>
      <w:sz w:val="20"/>
      <w:szCs w:val="24"/>
      <w:lang w:val="x-none" w:eastAsia="x-none"/>
    </w:rPr>
  </w:style>
  <w:style w:type="paragraph" w:customStyle="1" w:styleId="Third">
    <w:name w:val="Third"/>
    <w:basedOn w:val="Normal"/>
    <w:link w:val="ThirdChar"/>
    <w:rsid w:val="006948AF"/>
    <w:rPr>
      <w:b/>
      <w:u w:val="single"/>
      <w:lang w:val="x-none" w:eastAsia="x-none"/>
    </w:rPr>
  </w:style>
  <w:style w:type="character" w:customStyle="1" w:styleId="ThirdChar">
    <w:name w:val="Third Char"/>
    <w:link w:val="Third"/>
    <w:rsid w:val="006948AF"/>
    <w:rPr>
      <w:rFonts w:ascii="Arial" w:eastAsia="Times New Roman" w:hAnsi="Arial" w:cs="Times New Roman"/>
      <w:b/>
      <w:sz w:val="20"/>
      <w:szCs w:val="24"/>
      <w:u w:val="single"/>
      <w:lang w:val="x-none" w:eastAsia="x-none"/>
    </w:rPr>
  </w:style>
  <w:style w:type="paragraph" w:customStyle="1" w:styleId="CharCharCharCharCharChar1CharCharCharCharChar">
    <w:name w:val="Char Char Char Char Char Char1 Char Char Char Char Char"/>
    <w:next w:val="Normal"/>
    <w:rsid w:val="006948A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948AF"/>
    <w:rPr>
      <w:rFonts w:ascii="Times New Roman" w:eastAsia="Times New Roman" w:hAnsi="Times New Roman"/>
      <w:szCs w:val="24"/>
    </w:rPr>
  </w:style>
  <w:style w:type="paragraph" w:customStyle="1" w:styleId="bodytext7">
    <w:name w:val="bodytext"/>
    <w:basedOn w:val="Normal"/>
    <w:rsid w:val="006948AF"/>
    <w:pPr>
      <w:spacing w:before="100" w:beforeAutospacing="1" w:after="100" w:afterAutospacing="1"/>
    </w:pPr>
    <w:rPr>
      <w:rFonts w:ascii="Times" w:eastAsia="MS Mincho" w:hAnsi="Times"/>
      <w:szCs w:val="20"/>
    </w:rPr>
  </w:style>
  <w:style w:type="character" w:customStyle="1" w:styleId="article-record-publication-volume-issue">
    <w:name w:val="article-record-publication-volume-issue"/>
    <w:rsid w:val="006948AF"/>
  </w:style>
  <w:style w:type="character" w:customStyle="1" w:styleId="NothingCharChar">
    <w:name w:val="Nothing Char Char"/>
    <w:rsid w:val="006948AF"/>
    <w:rPr>
      <w:szCs w:val="24"/>
      <w:lang w:val="en-US" w:eastAsia="en-US" w:bidi="ar-SA"/>
    </w:rPr>
  </w:style>
  <w:style w:type="paragraph" w:customStyle="1" w:styleId="DebateUnderlineBoldChar">
    <w:name w:val="Debate Underline Bold Char"/>
    <w:basedOn w:val="Normal"/>
    <w:link w:val="DebateUnderlineBoldCharChar"/>
    <w:rsid w:val="006948AF"/>
    <w:pPr>
      <w:jc w:val="both"/>
    </w:pPr>
    <w:rPr>
      <w:rFonts w:ascii="Times New Roman" w:hAnsi="Times New Roman"/>
      <w:b/>
      <w:u w:val="thick"/>
      <w:lang w:val="x-none" w:eastAsia="x-none"/>
    </w:rPr>
  </w:style>
  <w:style w:type="character" w:customStyle="1" w:styleId="DebateUnderlineBoldCharChar">
    <w:name w:val="Debate Underline Bold Char Char"/>
    <w:link w:val="DebateUnderlineBoldChar"/>
    <w:rsid w:val="006948AF"/>
    <w:rPr>
      <w:rFonts w:ascii="Times New Roman" w:eastAsia="Times New Roman" w:hAnsi="Times New Roman" w:cs="Times New Roman"/>
      <w:b/>
      <w:sz w:val="20"/>
      <w:szCs w:val="24"/>
      <w:u w:val="thick"/>
      <w:lang w:val="x-none" w:eastAsia="x-none"/>
    </w:rPr>
  </w:style>
  <w:style w:type="paragraph" w:customStyle="1" w:styleId="UnderlineCard0">
    <w:name w:val="UnderlineCard"/>
    <w:basedOn w:val="Normal"/>
    <w:link w:val="UnderlineCardChar1"/>
    <w:qFormat/>
    <w:rsid w:val="006948AF"/>
    <w:rPr>
      <w:rFonts w:ascii="Georgia" w:eastAsia="Calibri" w:hAnsi="Georgia"/>
      <w:u w:val="single"/>
      <w:lang w:val="x-none" w:eastAsia="x-none"/>
    </w:rPr>
  </w:style>
  <w:style w:type="character" w:customStyle="1" w:styleId="UnderlineCardChar1">
    <w:name w:val="UnderlineCard Char"/>
    <w:link w:val="UnderlineCard0"/>
    <w:rsid w:val="006948AF"/>
    <w:rPr>
      <w:rFonts w:ascii="Georgia" w:eastAsia="Calibri" w:hAnsi="Georgia" w:cs="Times New Roman"/>
      <w:u w:val="single"/>
      <w:lang w:val="x-none" w:eastAsia="x-none"/>
    </w:rPr>
  </w:style>
  <w:style w:type="character" w:customStyle="1" w:styleId="CitesChar1">
    <w:name w:val="Cites Char1"/>
    <w:rsid w:val="006948AF"/>
    <w:rPr>
      <w:szCs w:val="24"/>
      <w:lang w:val="en-US" w:eastAsia="en-US" w:bidi="ar-SA"/>
    </w:rPr>
  </w:style>
  <w:style w:type="character" w:customStyle="1" w:styleId="HeaderChar1">
    <w:name w:val="Header Char1"/>
    <w:aliases w:val="Header Char Char,Header 1 Char"/>
    <w:rsid w:val="006948AF"/>
    <w:rPr>
      <w:sz w:val="24"/>
      <w:szCs w:val="24"/>
    </w:rPr>
  </w:style>
  <w:style w:type="character" w:customStyle="1" w:styleId="CharacterStyle2">
    <w:name w:val="Character Style 2"/>
    <w:rsid w:val="006948AF"/>
    <w:rPr>
      <w:rFonts w:ascii="Garamond" w:hAnsi="Garamond"/>
      <w:sz w:val="21"/>
    </w:rPr>
  </w:style>
  <w:style w:type="character" w:customStyle="1" w:styleId="resultbodyblack">
    <w:name w:val="resultbodyblack"/>
    <w:rsid w:val="006948AF"/>
    <w:rPr>
      <w:rFonts w:cs="Times New Roman"/>
    </w:rPr>
  </w:style>
  <w:style w:type="character" w:customStyle="1" w:styleId="Style6Char">
    <w:name w:val="Style6 Char"/>
    <w:link w:val="Style6"/>
    <w:rsid w:val="006948AF"/>
    <w:rPr>
      <w:rFonts w:ascii="Times New Roman" w:eastAsia="SimSun" w:hAnsi="Times New Roman" w:cs="Times New Roman"/>
      <w:b/>
      <w:sz w:val="24"/>
      <w:szCs w:val="24"/>
      <w:lang w:val="x-none" w:eastAsia="x-none"/>
    </w:rPr>
  </w:style>
  <w:style w:type="character" w:customStyle="1" w:styleId="quotechar0">
    <w:name w:val="quotechar"/>
    <w:rsid w:val="006948AF"/>
  </w:style>
  <w:style w:type="character" w:customStyle="1" w:styleId="CharChar6">
    <w:name w:val="Char Char6"/>
    <w:rsid w:val="006948AF"/>
    <w:rPr>
      <w:rFonts w:ascii="Arial" w:hAnsi="Arial" w:cs="Arial" w:hint="default"/>
      <w:bCs/>
      <w:sz w:val="16"/>
      <w:szCs w:val="26"/>
      <w:lang w:val="en-US" w:eastAsia="en-US" w:bidi="ar-SA"/>
    </w:rPr>
  </w:style>
  <w:style w:type="character" w:customStyle="1" w:styleId="CharChar61">
    <w:name w:val="Char Char61"/>
    <w:rsid w:val="006948AF"/>
    <w:rPr>
      <w:rFonts w:cs="Arial"/>
      <w:bCs/>
      <w:sz w:val="16"/>
      <w:szCs w:val="26"/>
      <w:lang w:val="en-US" w:eastAsia="en-US" w:bidi="ar-SA"/>
    </w:rPr>
  </w:style>
  <w:style w:type="paragraph" w:customStyle="1" w:styleId="SynergyTag">
    <w:name w:val="SynergyTag"/>
    <w:basedOn w:val="Normal"/>
    <w:qFormat/>
    <w:rsid w:val="006948AF"/>
    <w:rPr>
      <w:rFonts w:ascii="Georgia" w:eastAsia="Calibri" w:hAnsi="Georgia"/>
      <w:b/>
    </w:rPr>
  </w:style>
  <w:style w:type="paragraph" w:customStyle="1" w:styleId="CiteSmallText">
    <w:name w:val="Cite Small Text"/>
    <w:basedOn w:val="Normal"/>
    <w:qFormat/>
    <w:rsid w:val="006948AF"/>
    <w:pPr>
      <w:widowControl w:val="0"/>
      <w:spacing w:after="200"/>
    </w:pPr>
    <w:rPr>
      <w:rFonts w:ascii="Helvetica Neue" w:eastAsia="Calibri" w:hAnsi="Helvetica Neue"/>
      <w:b/>
      <w:sz w:val="18"/>
    </w:rPr>
  </w:style>
  <w:style w:type="character" w:customStyle="1" w:styleId="3TagCite">
    <w:name w:val="3 Tag/Cite"/>
    <w:rsid w:val="006948AF"/>
    <w:rPr>
      <w:rFonts w:ascii="Times New Roman" w:hAnsi="Times New Roman"/>
      <w:b/>
    </w:rPr>
  </w:style>
  <w:style w:type="paragraph" w:customStyle="1" w:styleId="Cards1CharChar">
    <w:name w:val="Cards1 Char Char"/>
    <w:basedOn w:val="Normal"/>
    <w:link w:val="Cards1CharCharChar"/>
    <w:rsid w:val="006948AF"/>
    <w:pPr>
      <w:autoSpaceDE w:val="0"/>
      <w:autoSpaceDN w:val="0"/>
      <w:adjustRightInd w:val="0"/>
      <w:ind w:left="432" w:right="432"/>
      <w:jc w:val="both"/>
    </w:pPr>
    <w:rPr>
      <w:rFonts w:ascii="Georgia" w:eastAsia="Calibri" w:hAnsi="Georgia"/>
      <w:lang w:val="x-none" w:eastAsia="x-none"/>
    </w:rPr>
  </w:style>
  <w:style w:type="character" w:customStyle="1" w:styleId="Cards1CharCharChar">
    <w:name w:val="Cards1 Char Char Char"/>
    <w:link w:val="Cards1CharChar"/>
    <w:rsid w:val="006948AF"/>
    <w:rPr>
      <w:rFonts w:ascii="Georgia" w:eastAsia="Calibri" w:hAnsi="Georgia" w:cs="Times New Roman"/>
      <w:lang w:val="x-none" w:eastAsia="x-none"/>
    </w:rPr>
  </w:style>
  <w:style w:type="character" w:customStyle="1" w:styleId="ShrinkText">
    <w:name w:val="Shrink Text"/>
    <w:rsid w:val="006948AF"/>
    <w:rPr>
      <w:sz w:val="16"/>
    </w:rPr>
  </w:style>
  <w:style w:type="paragraph" w:customStyle="1" w:styleId="CitesCharChar">
    <w:name w:val="Cites Char Char"/>
    <w:next w:val="Normal"/>
    <w:link w:val="CitesCharCharChar"/>
    <w:rsid w:val="006948A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948AF"/>
    <w:rPr>
      <w:rFonts w:ascii="Times New Roman" w:eastAsia="Times New Roman" w:hAnsi="Times New Roman" w:cs="Times New Roman"/>
      <w:sz w:val="20"/>
      <w:szCs w:val="24"/>
    </w:rPr>
  </w:style>
  <w:style w:type="paragraph" w:customStyle="1" w:styleId="TagsCharChar">
    <w:name w:val="Tags Char Char"/>
    <w:next w:val="Normal"/>
    <w:rsid w:val="006948A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vitstoryheadline">
    <w:name w:val="vitstoryheadline"/>
    <w:rsid w:val="006948AF"/>
    <w:rPr>
      <w:rFonts w:cs="Times New Roman"/>
    </w:rPr>
  </w:style>
  <w:style w:type="character" w:customStyle="1" w:styleId="nohighlighting">
    <w:name w:val="no highlighting"/>
    <w:rsid w:val="006948A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rsid w:val="006948AF"/>
    <w:rPr>
      <w:rFonts w:ascii="Georgia" w:eastAsia="Calibri" w:hAnsi="Georgia"/>
      <w:color w:val="0000FF"/>
      <w:sz w:val="12"/>
      <w:u w:val="single"/>
      <w:lang w:val="x-none" w:eastAsia="x-none"/>
    </w:rPr>
  </w:style>
  <w:style w:type="character" w:customStyle="1" w:styleId="SwagChar">
    <w:name w:val="Swag Char"/>
    <w:link w:val="Swag"/>
    <w:rsid w:val="006948AF"/>
    <w:rPr>
      <w:rFonts w:ascii="Georgia" w:eastAsia="Calibri" w:hAnsi="Georgia" w:cs="Times New Roman"/>
      <w:color w:val="0000FF"/>
      <w:sz w:val="12"/>
      <w:u w:val="single"/>
      <w:lang w:val="x-none" w:eastAsia="x-none"/>
    </w:rPr>
  </w:style>
  <w:style w:type="paragraph" w:customStyle="1" w:styleId="2909F619802848F09E01365C32F34654">
    <w:name w:val="2909F619802848F09E01365C32F34654"/>
    <w:rsid w:val="006948A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6948AF"/>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rsid w:val="006948A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948A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6948A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948AF"/>
    <w:rPr>
      <w:rFonts w:ascii="Calibri" w:eastAsia="Times New Roman" w:hAnsi="Calibri" w:cs="Times New Roman"/>
      <w:b/>
      <w:bCs/>
      <w:szCs w:val="24"/>
      <w:u w:val="single"/>
    </w:rPr>
  </w:style>
  <w:style w:type="character" w:customStyle="1" w:styleId="underlinedCharChar0">
    <w:name w:val="underlined Char Char"/>
    <w:rsid w:val="006948AF"/>
    <w:rPr>
      <w:rFonts w:ascii="Times New Roman" w:eastAsia="Times New Roman" w:hAnsi="Times New Roman" w:cs="Times New Roman"/>
      <w:sz w:val="20"/>
      <w:szCs w:val="20"/>
      <w:u w:val="single"/>
    </w:rPr>
  </w:style>
  <w:style w:type="paragraph" w:customStyle="1" w:styleId="conintrotext">
    <w:name w:val="conintrotext"/>
    <w:basedOn w:val="Normal"/>
    <w:rsid w:val="006948AF"/>
    <w:pPr>
      <w:spacing w:before="100" w:beforeAutospacing="1" w:after="100" w:afterAutospacing="1"/>
    </w:pPr>
    <w:rPr>
      <w:rFonts w:ascii="Times New Roman" w:hAnsi="Times New Roman"/>
      <w:sz w:val="24"/>
    </w:rPr>
  </w:style>
  <w:style w:type="character" w:customStyle="1" w:styleId="comment-body">
    <w:name w:val="comment-body"/>
    <w:rsid w:val="006948AF"/>
  </w:style>
  <w:style w:type="character" w:customStyle="1" w:styleId="UnderlineCharCharChar1">
    <w:name w:val="Underline Char Char Char1"/>
    <w:rsid w:val="006948A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948A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6948AF"/>
    <w:rPr>
      <w:rFonts w:eastAsia="MS Mincho"/>
      <w:b/>
      <w:u w:val="single"/>
    </w:rPr>
  </w:style>
  <w:style w:type="character" w:customStyle="1" w:styleId="mw-headline">
    <w:name w:val="mw-headline"/>
    <w:rsid w:val="006948AF"/>
  </w:style>
  <w:style w:type="character" w:customStyle="1" w:styleId="flagicon">
    <w:name w:val="flagicon"/>
    <w:rsid w:val="006948AF"/>
  </w:style>
  <w:style w:type="paragraph" w:customStyle="1" w:styleId="attribution">
    <w:name w:val="attribution"/>
    <w:basedOn w:val="Normal"/>
    <w:rsid w:val="006948AF"/>
    <w:pPr>
      <w:spacing w:before="100" w:beforeAutospacing="1" w:after="100" w:afterAutospacing="1"/>
    </w:pPr>
    <w:rPr>
      <w:rFonts w:ascii="Times New Roman" w:hAnsi="Times New Roman"/>
      <w:sz w:val="24"/>
    </w:rPr>
  </w:style>
  <w:style w:type="paragraph" w:customStyle="1" w:styleId="more">
    <w:name w:val="more"/>
    <w:basedOn w:val="Normal"/>
    <w:rsid w:val="006948AF"/>
    <w:pPr>
      <w:spacing w:before="100" w:beforeAutospacing="1" w:after="100" w:afterAutospacing="1"/>
    </w:pPr>
    <w:rPr>
      <w:rFonts w:ascii="Times New Roman" w:hAnsi="Times New Roman"/>
      <w:sz w:val="24"/>
    </w:rPr>
  </w:style>
  <w:style w:type="character" w:customStyle="1" w:styleId="reality">
    <w:name w:val="reality"/>
    <w:rsid w:val="006948AF"/>
  </w:style>
  <w:style w:type="paragraph" w:customStyle="1" w:styleId="inside-copy">
    <w:name w:val="inside-copy"/>
    <w:basedOn w:val="Normal"/>
    <w:rsid w:val="006948AF"/>
    <w:pPr>
      <w:spacing w:before="100" w:beforeAutospacing="1" w:after="100" w:afterAutospacing="1"/>
    </w:pPr>
    <w:rPr>
      <w:rFonts w:ascii="Times New Roman" w:hAnsi="Times New Roman"/>
      <w:sz w:val="24"/>
    </w:rPr>
  </w:style>
  <w:style w:type="character" w:customStyle="1" w:styleId="inside-head">
    <w:name w:val="inside-head"/>
    <w:rsid w:val="006948AF"/>
  </w:style>
  <w:style w:type="character" w:customStyle="1" w:styleId="apturelink">
    <w:name w:val="apturelink"/>
    <w:rsid w:val="006948AF"/>
  </w:style>
  <w:style w:type="character" w:customStyle="1" w:styleId="apturelinkicon">
    <w:name w:val="apturelinkicon"/>
    <w:rsid w:val="006948AF"/>
  </w:style>
  <w:style w:type="paragraph" w:customStyle="1" w:styleId="Default1">
    <w:name w:val="Default1"/>
    <w:basedOn w:val="Default"/>
    <w:next w:val="Default"/>
    <w:uiPriority w:val="99"/>
    <w:rsid w:val="006948AF"/>
    <w:pPr>
      <w:widowControl/>
    </w:pPr>
    <w:rPr>
      <w:color w:val="auto"/>
    </w:rPr>
  </w:style>
  <w:style w:type="paragraph" w:customStyle="1" w:styleId="Little">
    <w:name w:val="Little"/>
    <w:basedOn w:val="UnderlinedText"/>
    <w:link w:val="LittleChar"/>
    <w:rsid w:val="006948AF"/>
    <w:rPr>
      <w:b w:val="0"/>
      <w:sz w:val="16"/>
      <w:lang w:val="x-none" w:eastAsia="x-none"/>
    </w:rPr>
  </w:style>
  <w:style w:type="character" w:customStyle="1" w:styleId="LittleChar">
    <w:name w:val="Little Char"/>
    <w:link w:val="Little"/>
    <w:rsid w:val="006948AF"/>
    <w:rPr>
      <w:rFonts w:ascii="Calibri" w:eastAsia="Calibri" w:hAnsi="Calibri" w:cs="Times New Roman"/>
      <w:sz w:val="16"/>
      <w:lang w:val="x-none" w:eastAsia="x-none"/>
    </w:rPr>
  </w:style>
  <w:style w:type="character" w:customStyle="1" w:styleId="StyleUnderlinePatternClearYellow">
    <w:name w:val="Style Underline Pattern: Clear (Yellow)"/>
    <w:rsid w:val="006948AF"/>
    <w:rPr>
      <w:u w:val="single"/>
      <w:shd w:val="clear" w:color="auto" w:fill="00FF00"/>
    </w:rPr>
  </w:style>
  <w:style w:type="character" w:customStyle="1" w:styleId="UnderlineChar1Char">
    <w:name w:val="Underline Char1 Char"/>
    <w:rsid w:val="006948AF"/>
    <w:rPr>
      <w:rFonts w:ascii="Times New Roman" w:eastAsia="MS Mincho" w:hAnsi="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948A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6948AF"/>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948A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6948AF"/>
    <w:rPr>
      <w:rFonts w:eastAsia="MS Mincho"/>
      <w:b/>
      <w:u w:val="single"/>
    </w:rPr>
  </w:style>
  <w:style w:type="paragraph" w:customStyle="1" w:styleId="UnderlineChar2CharChar">
    <w:name w:val="Underline Char2 Char Char"/>
    <w:basedOn w:val="Normal"/>
    <w:link w:val="UnderlineChar2CharCharChar"/>
    <w:rsid w:val="006948AF"/>
    <w:rPr>
      <w:rFonts w:ascii="Times New Roman" w:eastAsia="MS Mincho" w:hAnsi="Times New Roman"/>
      <w:szCs w:val="20"/>
      <w:u w:val="single"/>
      <w:lang w:val="x-none" w:eastAsia="x-none"/>
    </w:rPr>
  </w:style>
  <w:style w:type="character" w:customStyle="1" w:styleId="UnderlineChar2CharCharChar">
    <w:name w:val="Underline Char2 Char Char Char"/>
    <w:link w:val="UnderlineChar2CharChar"/>
    <w:rsid w:val="006948AF"/>
    <w:rPr>
      <w:rFonts w:ascii="Times New Roman" w:eastAsia="MS Mincho" w:hAnsi="Times New Roman" w:cs="Times New Roman"/>
      <w:sz w:val="20"/>
      <w:szCs w:val="20"/>
      <w:u w:val="single"/>
      <w:lang w:val="x-none" w:eastAsia="x-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948A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6948AF"/>
    <w:rPr>
      <w:rFonts w:eastAsia="MS Mincho"/>
      <w:b/>
      <w:u w:val="single"/>
    </w:rPr>
  </w:style>
  <w:style w:type="paragraph" w:customStyle="1" w:styleId="CardBody">
    <w:name w:val="Card Body"/>
    <w:basedOn w:val="Normal"/>
    <w:link w:val="CardBodyChar"/>
    <w:qFormat/>
    <w:rsid w:val="006948AF"/>
    <w:rPr>
      <w:rFonts w:ascii="Times New Roman" w:hAnsi="Times New Roman"/>
      <w:sz w:val="16"/>
      <w:lang w:val="x-none" w:eastAsia="x-none"/>
    </w:rPr>
  </w:style>
  <w:style w:type="character" w:customStyle="1" w:styleId="CardBodyChar">
    <w:name w:val="Card Body Char"/>
    <w:link w:val="CardBody"/>
    <w:rsid w:val="006948AF"/>
    <w:rPr>
      <w:rFonts w:ascii="Times New Roman" w:eastAsia="Times New Roman" w:hAnsi="Times New Roman" w:cs="Times New Roman"/>
      <w:sz w:val="16"/>
      <w:szCs w:val="24"/>
      <w:lang w:val="x-none" w:eastAsia="x-none"/>
    </w:rPr>
  </w:style>
  <w:style w:type="character" w:customStyle="1" w:styleId="ptitleinside">
    <w:name w:val="p_title_inside"/>
    <w:rsid w:val="006948AF"/>
  </w:style>
  <w:style w:type="paragraph" w:customStyle="1" w:styleId="StyleBoldandUnderlineChar11ptBorderSinglesolidline">
    <w:name w:val="Style Bold and Underline Char + 11 pt Border: : (Single solid line..."/>
    <w:basedOn w:val="BoldandUnderlineChar"/>
    <w:link w:val="StyleBoldandUnderlineChar11ptBorderSinglesolidlineChar"/>
    <w:rsid w:val="006948AF"/>
    <w:rPr>
      <w:bCs/>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948AF"/>
    <w:rPr>
      <w:b/>
      <w:bCs/>
      <w:u w:val="single"/>
      <w:bdr w:val="single" w:sz="4" w:space="0" w:color="auto"/>
    </w:rPr>
  </w:style>
  <w:style w:type="character" w:customStyle="1" w:styleId="ListBulletChar">
    <w:name w:val="List Bullet Char"/>
    <w:link w:val="ListBullet"/>
    <w:rsid w:val="006948AF"/>
    <w:rPr>
      <w:rFonts w:ascii="Arial" w:eastAsia="Calibri" w:hAnsi="Arial" w:cs="Times New Roman"/>
      <w:sz w:val="16"/>
      <w:lang w:val="x-none" w:eastAsia="x-none"/>
    </w:rPr>
  </w:style>
  <w:style w:type="character" w:customStyle="1" w:styleId="Style9ptUnderline9">
    <w:name w:val="Style 9 pt Underline9"/>
    <w:rsid w:val="006948AF"/>
    <w:rPr>
      <w:sz w:val="20"/>
      <w:u w:val="single"/>
    </w:rPr>
  </w:style>
  <w:style w:type="character" w:customStyle="1" w:styleId="Style9ptBoldUnderline4">
    <w:name w:val="Style 9 pt Bold Underline4"/>
    <w:rsid w:val="006948AF"/>
    <w:rPr>
      <w:b/>
      <w:bCs/>
      <w:sz w:val="20"/>
      <w:u w:val="single"/>
    </w:rPr>
  </w:style>
  <w:style w:type="character" w:customStyle="1" w:styleId="citationdate">
    <w:name w:val="citation_date"/>
    <w:basedOn w:val="DefaultParagraphFont"/>
    <w:rsid w:val="006948AF"/>
  </w:style>
  <w:style w:type="character" w:customStyle="1" w:styleId="citationarticletitle">
    <w:name w:val="citation_article_title"/>
    <w:basedOn w:val="DefaultParagraphFont"/>
    <w:rsid w:val="006948AF"/>
  </w:style>
  <w:style w:type="character" w:customStyle="1" w:styleId="citationjournaltitle">
    <w:name w:val="citation_journal_title"/>
    <w:basedOn w:val="DefaultParagraphFont"/>
    <w:rsid w:val="006948AF"/>
  </w:style>
  <w:style w:type="character" w:customStyle="1" w:styleId="yshortcuts">
    <w:name w:val="yshortcuts"/>
    <w:basedOn w:val="DefaultParagraphFont"/>
    <w:rsid w:val="006948AF"/>
  </w:style>
  <w:style w:type="paragraph" w:customStyle="1" w:styleId="003Cite">
    <w:name w:val="003Cite"/>
    <w:basedOn w:val="Normal"/>
    <w:qFormat/>
    <w:rsid w:val="006948AF"/>
    <w:rPr>
      <w:rFonts w:ascii="Times New Roman" w:eastAsia="Calibri" w:hAnsi="Times New Roman"/>
      <w:sz w:val="16"/>
      <w:szCs w:val="16"/>
    </w:rPr>
  </w:style>
  <w:style w:type="paragraph" w:customStyle="1" w:styleId="shrinkCharChar">
    <w:name w:val="shrink Char Char"/>
    <w:basedOn w:val="Heading3"/>
    <w:link w:val="shrinkCharCharChar"/>
    <w:autoRedefine/>
    <w:rsid w:val="006948AF"/>
    <w:pPr>
      <w:keepLines w:val="0"/>
      <w:pageBreakBefore w:val="0"/>
      <w:spacing w:before="240" w:after="60"/>
      <w:jc w:val="left"/>
    </w:pPr>
    <w:rPr>
      <w:rFonts w:ascii="Times New Roman" w:eastAsia="Times New Roman" w:hAnsi="Times New Roman" w:cs="Times New Roman"/>
      <w:b w:val="0"/>
      <w:bCs/>
      <w:color w:val="000000"/>
      <w:sz w:val="10"/>
      <w:szCs w:val="17"/>
      <w:u w:val="none"/>
      <w:lang w:val="x-none" w:eastAsia="x-none"/>
    </w:rPr>
  </w:style>
  <w:style w:type="character" w:customStyle="1" w:styleId="shrinkCharCharChar">
    <w:name w:val="shrink Char Char Char"/>
    <w:link w:val="shrinkCharChar"/>
    <w:rsid w:val="006948AF"/>
    <w:rPr>
      <w:rFonts w:ascii="Times New Roman" w:eastAsia="Times New Roman" w:hAnsi="Times New Roman" w:cs="Times New Roman"/>
      <w:bCs/>
      <w:color w:val="000000"/>
      <w:sz w:val="10"/>
      <w:szCs w:val="17"/>
      <w:lang w:val="x-none" w:eastAsia="x-none"/>
    </w:rPr>
  </w:style>
  <w:style w:type="paragraph" w:customStyle="1" w:styleId="Lettered">
    <w:name w:val="Lettered"/>
    <w:basedOn w:val="Normal"/>
    <w:link w:val="LetteredChar"/>
    <w:rsid w:val="006948AF"/>
    <w:pPr>
      <w:tabs>
        <w:tab w:val="num" w:pos="720"/>
      </w:tabs>
      <w:ind w:left="360" w:hanging="360"/>
      <w:outlineLvl w:val="3"/>
    </w:pPr>
    <w:rPr>
      <w:rFonts w:eastAsia="Calibri" w:cs="Calibri"/>
      <w:b/>
      <w:sz w:val="26"/>
    </w:rPr>
  </w:style>
  <w:style w:type="character" w:customStyle="1" w:styleId="LetteredChar">
    <w:name w:val="Lettered Char"/>
    <w:basedOn w:val="DefaultParagraphFont"/>
    <w:link w:val="Lettered"/>
    <w:rsid w:val="006948AF"/>
    <w:rPr>
      <w:rFonts w:ascii="Calibri" w:eastAsia="Calibri" w:hAnsi="Calibri" w:cs="Calibri"/>
      <w:b/>
      <w:sz w:val="26"/>
    </w:rPr>
  </w:style>
  <w:style w:type="paragraph" w:customStyle="1" w:styleId="Numbered">
    <w:name w:val="Numbered"/>
    <w:basedOn w:val="Normal"/>
    <w:link w:val="NumberedChar"/>
    <w:qFormat/>
    <w:rsid w:val="006948AF"/>
    <w:pPr>
      <w:tabs>
        <w:tab w:val="num" w:pos="1080"/>
      </w:tabs>
      <w:ind w:left="360" w:hanging="360"/>
      <w:outlineLvl w:val="3"/>
    </w:pPr>
    <w:rPr>
      <w:rFonts w:eastAsia="Calibri" w:cs="Calibri"/>
      <w:b/>
      <w:sz w:val="26"/>
    </w:rPr>
  </w:style>
  <w:style w:type="character" w:customStyle="1" w:styleId="NumberedChar">
    <w:name w:val="Numbered Char"/>
    <w:basedOn w:val="DefaultParagraphFont"/>
    <w:link w:val="Numbered"/>
    <w:rsid w:val="006948AF"/>
    <w:rPr>
      <w:rFonts w:ascii="Calibri" w:eastAsia="Calibri" w:hAnsi="Calibri" w:cs="Calibri"/>
      <w:b/>
      <w:sz w:val="26"/>
    </w:rPr>
  </w:style>
  <w:style w:type="paragraph" w:customStyle="1" w:styleId="CardsShrunk">
    <w:name w:val="Cards Shrunk"/>
    <w:basedOn w:val="Normal"/>
    <w:next w:val="Normal"/>
    <w:qFormat/>
    <w:rsid w:val="006948AF"/>
    <w:pPr>
      <w:ind w:left="432" w:right="432"/>
      <w:jc w:val="both"/>
    </w:pPr>
    <w:rPr>
      <w:rFonts w:ascii="Helvetica" w:eastAsia="Arial Unicode MS" w:hAnsi="Helvetica"/>
      <w:sz w:val="12"/>
      <w:szCs w:val="20"/>
      <w:lang w:val="x-none" w:eastAsia="x-none"/>
    </w:rPr>
  </w:style>
  <w:style w:type="character" w:customStyle="1" w:styleId="CardsUnderlined">
    <w:name w:val="Cards Underlined"/>
    <w:qFormat/>
    <w:rsid w:val="006948AF"/>
    <w:rPr>
      <w:rFonts w:ascii="Helvetica" w:hAnsi="Helvetica"/>
      <w:sz w:val="22"/>
      <w:szCs w:val="24"/>
      <w:u w:val="thick"/>
    </w:rPr>
  </w:style>
  <w:style w:type="paragraph" w:customStyle="1" w:styleId="StyleCardText11ptUnderline">
    <w:name w:val="Style Card Text + 11 pt Underline"/>
    <w:link w:val="StyleCardText11ptUnderlineChar"/>
    <w:rsid w:val="006948AF"/>
    <w:pPr>
      <w:spacing w:after="200" w:line="276" w:lineRule="auto"/>
    </w:pPr>
    <w:rPr>
      <w:rFonts w:ascii="Calibri" w:eastAsia="Calibri" w:hAnsi="Calibri" w:cs="Times New Roman"/>
      <w:szCs w:val="24"/>
      <w:u w:val="single"/>
    </w:rPr>
  </w:style>
  <w:style w:type="character" w:customStyle="1" w:styleId="StyleCardText11ptUnderlineChar">
    <w:name w:val="Style Card Text + 11 pt Underline Char"/>
    <w:link w:val="StyleCardText11ptUnderline"/>
    <w:rsid w:val="006948AF"/>
    <w:rPr>
      <w:rFonts w:ascii="Calibri" w:eastAsia="Calibri" w:hAnsi="Calibri" w:cs="Times New Roman"/>
      <w:szCs w:val="24"/>
      <w:u w:val="single"/>
    </w:rPr>
  </w:style>
  <w:style w:type="paragraph" w:customStyle="1" w:styleId="StyleMinimizedText11pt">
    <w:name w:val="Style Minimized Text + 11 pt"/>
    <w:basedOn w:val="MinimizedText"/>
    <w:link w:val="StyleMinimizedText11ptChar"/>
    <w:rsid w:val="006948AF"/>
    <w:pPr>
      <w:spacing w:after="200" w:line="276" w:lineRule="auto"/>
    </w:pPr>
    <w:rPr>
      <w:rFonts w:ascii="Calibri" w:hAnsi="Calibri"/>
      <w:sz w:val="20"/>
      <w:szCs w:val="24"/>
      <w:lang w:val="x-none" w:eastAsia="x-none"/>
    </w:rPr>
  </w:style>
  <w:style w:type="character" w:customStyle="1" w:styleId="StyleMinimizedText11ptChar">
    <w:name w:val="Style Minimized Text + 11 pt Char"/>
    <w:link w:val="StyleMinimizedText11pt"/>
    <w:rsid w:val="006948AF"/>
    <w:rPr>
      <w:rFonts w:ascii="Calibri" w:eastAsia="Calibri" w:hAnsi="Calibri" w:cs="Times New Roman"/>
      <w:sz w:val="20"/>
      <w:szCs w:val="24"/>
      <w:lang w:val="x-none" w:eastAsia="x-none"/>
    </w:rPr>
  </w:style>
  <w:style w:type="character" w:customStyle="1" w:styleId="StyleUnderlineBorderSinglesolidlineAuto05ptLinew">
    <w:name w:val="Style Underline Border: : (Single solid line Auto  0.5 pt Line w..."/>
    <w:basedOn w:val="DefaultParagraphFont"/>
    <w:rsid w:val="006948AF"/>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948AF"/>
    <w:rPr>
      <w:b w:val="0"/>
      <w:bCs w:val="0"/>
      <w:sz w:val="14"/>
      <w:u w:val="none"/>
    </w:rPr>
  </w:style>
  <w:style w:type="paragraph" w:customStyle="1" w:styleId="Stylecardtext8pt">
    <w:name w:val="Style card text + 8 pt"/>
    <w:basedOn w:val="Normal"/>
    <w:rsid w:val="006948AF"/>
    <w:pPr>
      <w:ind w:right="288"/>
    </w:pPr>
    <w:rPr>
      <w:rFonts w:ascii="Georgia" w:hAnsi="Georgia"/>
      <w:sz w:val="16"/>
    </w:rPr>
  </w:style>
  <w:style w:type="paragraph" w:customStyle="1" w:styleId="Stylecardtext5pt">
    <w:name w:val="Style card text + 5 pt"/>
    <w:basedOn w:val="Normal"/>
    <w:rsid w:val="006948AF"/>
    <w:pPr>
      <w:ind w:right="288"/>
    </w:pPr>
    <w:rPr>
      <w:rFonts w:ascii="Georgia" w:hAnsi="Georgia"/>
      <w:sz w:val="10"/>
    </w:rPr>
  </w:style>
  <w:style w:type="character" w:customStyle="1" w:styleId="MicroChar">
    <w:name w:val="Micro Char"/>
    <w:link w:val="Micro"/>
    <w:rsid w:val="006948AF"/>
    <w:rPr>
      <w:rFonts w:ascii="Arial" w:hAnsi="Arial" w:cs="Arial"/>
      <w:sz w:val="12"/>
      <w:szCs w:val="24"/>
    </w:rPr>
  </w:style>
  <w:style w:type="paragraph" w:customStyle="1" w:styleId="Micro">
    <w:name w:val="Micro"/>
    <w:basedOn w:val="Normal"/>
    <w:next w:val="Normal"/>
    <w:link w:val="MicroChar"/>
    <w:rsid w:val="006948AF"/>
    <w:rPr>
      <w:rFonts w:cs="Arial"/>
      <w:sz w:val="12"/>
    </w:rPr>
  </w:style>
  <w:style w:type="paragraph" w:customStyle="1" w:styleId="StyleHeading4TagsmalltextBigcardbodyNormalTagNotBold">
    <w:name w:val="Style Heading 4Tagsmall textBig cardbodyNormal Tag + Not Bold"/>
    <w:basedOn w:val="Heading4"/>
    <w:rsid w:val="006948AF"/>
    <w:pPr>
      <w:spacing w:before="200"/>
    </w:pPr>
    <w:rPr>
      <w:rFonts w:ascii="Georgia" w:eastAsia="Times New Roman" w:hAnsi="Georgia" w:cs="Times New Roman"/>
      <w:iCs w:val="0"/>
      <w:sz w:val="22"/>
    </w:rPr>
  </w:style>
  <w:style w:type="character" w:customStyle="1" w:styleId="noindex">
    <w:name w:val="noindex"/>
    <w:basedOn w:val="DefaultParagraphFont"/>
    <w:rsid w:val="006948AF"/>
  </w:style>
  <w:style w:type="character" w:customStyle="1" w:styleId="dispurl">
    <w:name w:val="dispurl"/>
    <w:basedOn w:val="DefaultParagraphFont"/>
    <w:rsid w:val="006948AF"/>
  </w:style>
  <w:style w:type="character" w:customStyle="1" w:styleId="dropcap-letter">
    <w:name w:val="dropcap-letter"/>
    <w:basedOn w:val="DefaultParagraphFont"/>
    <w:rsid w:val="006948AF"/>
  </w:style>
  <w:style w:type="paragraph" w:customStyle="1" w:styleId="summary">
    <w:name w:val="summary"/>
    <w:basedOn w:val="Normal"/>
    <w:rsid w:val="006948AF"/>
    <w:pPr>
      <w:spacing w:before="100" w:beforeAutospacing="1" w:after="100" w:afterAutospacing="1"/>
    </w:pPr>
    <w:rPr>
      <w:rFonts w:ascii="Times New Roman" w:eastAsia="Calibri" w:hAnsi="Times New Roman" w:cs="Calibri"/>
      <w:sz w:val="24"/>
    </w:rPr>
  </w:style>
  <w:style w:type="paragraph" w:customStyle="1" w:styleId="p1">
    <w:name w:val="p1"/>
    <w:basedOn w:val="Normal"/>
    <w:rsid w:val="006948AF"/>
    <w:pPr>
      <w:spacing w:before="100" w:beforeAutospacing="1" w:after="100" w:afterAutospacing="1"/>
    </w:pPr>
    <w:rPr>
      <w:rFonts w:ascii="Times New Roman" w:eastAsia="Calibri" w:hAnsi="Times New Roman" w:cs="Calibri"/>
      <w:sz w:val="24"/>
    </w:rPr>
  </w:style>
  <w:style w:type="paragraph" w:customStyle="1" w:styleId="c-4">
    <w:name w:val="c-4"/>
    <w:basedOn w:val="Normal"/>
    <w:rsid w:val="006948AF"/>
    <w:pPr>
      <w:spacing w:before="100" w:beforeAutospacing="1" w:after="100" w:afterAutospacing="1"/>
    </w:pPr>
    <w:rPr>
      <w:rFonts w:ascii="Times New Roman" w:eastAsia="Calibri" w:hAnsi="Times New Roman" w:cs="Calibri"/>
      <w:sz w:val="24"/>
    </w:rPr>
  </w:style>
  <w:style w:type="character" w:customStyle="1" w:styleId="imgleft">
    <w:name w:val="imgleft"/>
    <w:basedOn w:val="DefaultParagraphFont"/>
    <w:rsid w:val="006948AF"/>
  </w:style>
  <w:style w:type="character" w:customStyle="1" w:styleId="tkrname">
    <w:name w:val="tkrname"/>
    <w:basedOn w:val="DefaultParagraphFont"/>
    <w:rsid w:val="006948AF"/>
  </w:style>
  <w:style w:type="character" w:customStyle="1" w:styleId="tkrchange">
    <w:name w:val="tkrchange"/>
    <w:basedOn w:val="DefaultParagraphFont"/>
    <w:rsid w:val="006948AF"/>
  </w:style>
  <w:style w:type="character" w:customStyle="1" w:styleId="printmail">
    <w:name w:val="print_mail"/>
    <w:basedOn w:val="DefaultParagraphFont"/>
    <w:rsid w:val="006948AF"/>
  </w:style>
  <w:style w:type="character" w:customStyle="1" w:styleId="printhtml">
    <w:name w:val="print_html"/>
    <w:basedOn w:val="DefaultParagraphFont"/>
    <w:rsid w:val="006948AF"/>
  </w:style>
  <w:style w:type="character" w:customStyle="1" w:styleId="nodetype">
    <w:name w:val="nodetype"/>
    <w:basedOn w:val="DefaultParagraphFont"/>
    <w:rsid w:val="006948AF"/>
  </w:style>
  <w:style w:type="character" w:customStyle="1" w:styleId="TagCiteChar0">
    <w:name w:val="Tag/Cite Char"/>
    <w:basedOn w:val="DefaultParagraphFont"/>
    <w:link w:val="TagCite1"/>
    <w:rsid w:val="006948AF"/>
    <w:rPr>
      <w:rFonts w:ascii="Times New Roman" w:eastAsia="Calibri" w:hAnsi="Times New Roman" w:cs="Times New Roman"/>
      <w:b/>
    </w:rPr>
  </w:style>
  <w:style w:type="character" w:customStyle="1" w:styleId="Underline-Highlighted-WFU-Big">
    <w:name w:val="Underline-Highlighted-WFU-Big"/>
    <w:uiPriority w:val="1"/>
    <w:qFormat/>
    <w:rsid w:val="006948AF"/>
    <w:rPr>
      <w:rFonts w:ascii="Cambria" w:hAnsi="Cambria"/>
      <w:b/>
      <w:sz w:val="24"/>
      <w:u w:val="single"/>
      <w:bdr w:val="single" w:sz="4" w:space="0" w:color="000000"/>
      <w:shd w:val="clear" w:color="auto" w:fill="BEFF7D"/>
    </w:rPr>
  </w:style>
  <w:style w:type="paragraph" w:customStyle="1" w:styleId="DoubleUnderlined">
    <w:name w:val="Double Underlined"/>
    <w:basedOn w:val="Heading2"/>
    <w:autoRedefine/>
    <w:rsid w:val="006948AF"/>
    <w:pPr>
      <w:keepLines w:val="0"/>
      <w:pageBreakBefore w:val="0"/>
      <w:spacing w:before="0"/>
      <w:jc w:val="left"/>
    </w:pPr>
    <w:rPr>
      <w:rFonts w:ascii="Trebuchet MS" w:eastAsia="Times New Roman" w:hAnsi="Trebuchet MS" w:cs="Times New Roman"/>
      <w:b w:val="0"/>
      <w:sz w:val="20"/>
      <w:szCs w:val="20"/>
      <w:u w:val="thick"/>
    </w:rPr>
  </w:style>
  <w:style w:type="character" w:customStyle="1" w:styleId="ln2">
    <w:name w:val="ln2"/>
    <w:basedOn w:val="DefaultParagraphFont"/>
    <w:rsid w:val="006948AF"/>
  </w:style>
  <w:style w:type="paragraph" w:customStyle="1" w:styleId="StyleStyle1">
    <w:name w:val="Style Style1 +"/>
    <w:basedOn w:val="Normal"/>
    <w:rsid w:val="006948AF"/>
    <w:rPr>
      <w:rFonts w:ascii="Times New Roman" w:eastAsia="Calibri" w:hAnsi="Times New Roman" w:cs="Calibri"/>
      <w:sz w:val="24"/>
    </w:rPr>
  </w:style>
  <w:style w:type="character" w:customStyle="1" w:styleId="StyleStyle1Char">
    <w:name w:val="Style Style1 + Char"/>
    <w:basedOn w:val="Style1Char"/>
    <w:rsid w:val="006948AF"/>
    <w:rPr>
      <w:rFonts w:ascii="Times New Roman" w:eastAsia="Times New Roman" w:hAnsi="Times New Roman" w:cs="Times New Roman"/>
      <w:strike/>
      <w:color w:val="000000"/>
      <w:sz w:val="20"/>
      <w:szCs w:val="20"/>
      <w:u w:val="single"/>
      <w:lang w:val="x-none" w:eastAsia="x-none"/>
    </w:rPr>
  </w:style>
  <w:style w:type="character" w:customStyle="1" w:styleId="editorname">
    <w:name w:val="editorname"/>
    <w:basedOn w:val="DefaultParagraphFont"/>
    <w:rsid w:val="006948AF"/>
  </w:style>
  <w:style w:type="paragraph" w:customStyle="1" w:styleId="StyleLinespacingDouble">
    <w:name w:val="Style Line spacing:  Double"/>
    <w:basedOn w:val="Normal"/>
    <w:rsid w:val="006948AF"/>
    <w:pPr>
      <w:spacing w:after="240" w:line="480" w:lineRule="auto"/>
    </w:pPr>
    <w:rPr>
      <w:rFonts w:ascii="Cambria" w:eastAsia="Calibri" w:hAnsi="Cambria" w:cs="Calibri"/>
      <w:szCs w:val="20"/>
    </w:rPr>
  </w:style>
  <w:style w:type="character" w:customStyle="1" w:styleId="StyleLinespacingDoubleChar">
    <w:name w:val="Style Line spacing:  Double Char"/>
    <w:basedOn w:val="DefaultParagraphFont"/>
    <w:rsid w:val="006948AF"/>
    <w:rPr>
      <w:rFonts w:ascii="Cambria" w:hAnsi="Cambria" w:cs="Times New Roman"/>
      <w:sz w:val="20"/>
      <w:szCs w:val="20"/>
    </w:rPr>
  </w:style>
  <w:style w:type="paragraph" w:customStyle="1" w:styleId="Normalspacing">
    <w:name w:val="Normal + spacing"/>
    <w:basedOn w:val="StyleLinespacingDouble"/>
    <w:qFormat/>
    <w:rsid w:val="006948AF"/>
  </w:style>
  <w:style w:type="character" w:customStyle="1" w:styleId="NormalspacingChar">
    <w:name w:val="Normal + spacing Char"/>
    <w:basedOn w:val="StyleLinespacingDoubleChar"/>
    <w:rsid w:val="006948AF"/>
    <w:rPr>
      <w:rFonts w:ascii="Cambria" w:hAnsi="Cambria" w:cs="Times New Roman"/>
      <w:sz w:val="20"/>
      <w:szCs w:val="20"/>
    </w:rPr>
  </w:style>
  <w:style w:type="character" w:customStyle="1" w:styleId="textbold0">
    <w:name w:val="textbold"/>
    <w:basedOn w:val="DefaultParagraphFont"/>
    <w:rsid w:val="006948AF"/>
  </w:style>
  <w:style w:type="character" w:customStyle="1" w:styleId="textitalics">
    <w:name w:val="textitalics"/>
    <w:basedOn w:val="DefaultParagraphFont"/>
    <w:rsid w:val="006948AF"/>
  </w:style>
  <w:style w:type="paragraph" w:customStyle="1" w:styleId="CardTextUnderlined">
    <w:name w:val="Card Text Underlined"/>
    <w:basedOn w:val="Normal"/>
    <w:rsid w:val="006948AF"/>
    <w:rPr>
      <w:rFonts w:ascii="Arial Narrow" w:eastAsia="Calibri" w:hAnsi="Arial Narrow" w:cs="Calibri"/>
      <w:u w:val="single"/>
    </w:rPr>
  </w:style>
  <w:style w:type="character" w:customStyle="1" w:styleId="CardTextUnderlinedChar">
    <w:name w:val="Card Text Underlined Char"/>
    <w:basedOn w:val="DefaultParagraphFont"/>
    <w:rsid w:val="006948AF"/>
    <w:rPr>
      <w:rFonts w:ascii="Arial Narrow" w:hAnsi="Arial Narrow" w:cs="Times New Roman"/>
      <w:sz w:val="20"/>
      <w:u w:val="single"/>
    </w:rPr>
  </w:style>
  <w:style w:type="paragraph" w:customStyle="1" w:styleId="normalChar">
    <w:name w:val="normal Char"/>
    <w:basedOn w:val="Normal"/>
    <w:rsid w:val="006948AF"/>
    <w:rPr>
      <w:rFonts w:ascii="Times New Roman" w:eastAsia="Calibri" w:hAnsi="Times New Roman" w:cs="Calibri"/>
    </w:rPr>
  </w:style>
  <w:style w:type="paragraph" w:customStyle="1" w:styleId="cardtextsmallChar">
    <w:name w:val="card text small Char"/>
    <w:basedOn w:val="Normal"/>
    <w:rsid w:val="006948AF"/>
    <w:rPr>
      <w:rFonts w:ascii="Arial Narrow" w:eastAsia="Calibri" w:hAnsi="Arial Narrow" w:cs="Calibri"/>
      <w:sz w:val="16"/>
    </w:rPr>
  </w:style>
  <w:style w:type="character" w:customStyle="1" w:styleId="cardtextsmallCharChar">
    <w:name w:val="card text small Char Char"/>
    <w:basedOn w:val="DefaultParagraphFont"/>
    <w:rsid w:val="006948AF"/>
    <w:rPr>
      <w:rFonts w:ascii="Arial Narrow" w:hAnsi="Arial Narrow" w:cs="Times New Roman"/>
      <w:sz w:val="16"/>
    </w:rPr>
  </w:style>
  <w:style w:type="character" w:customStyle="1" w:styleId="reportbody1">
    <w:name w:val="reportbody1"/>
    <w:basedOn w:val="DefaultParagraphFont"/>
    <w:rsid w:val="006948AF"/>
    <w:rPr>
      <w:rFonts w:ascii="Tahoma" w:hAnsi="Tahoma" w:cs="Tahoma" w:hint="default"/>
      <w:color w:val="000000"/>
      <w:sz w:val="14"/>
      <w:szCs w:val="14"/>
    </w:rPr>
  </w:style>
  <w:style w:type="character" w:customStyle="1" w:styleId="dd">
    <w:name w:val="dd"/>
    <w:rsid w:val="006948AF"/>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6948AF"/>
    <w:rPr>
      <w:b/>
      <w:bCs/>
      <w:strike w:val="0"/>
      <w:dstrike w:val="0"/>
      <w:sz w:val="26"/>
      <w:u w:val="none"/>
      <w:effect w:val="none"/>
    </w:rPr>
  </w:style>
  <w:style w:type="paragraph" w:customStyle="1" w:styleId="StyleevidencetextBorderSinglesolidlineAuto05ptL">
    <w:name w:val="Style evidence text + Border: : (Single solid line Auto  0.5 pt L..."/>
    <w:basedOn w:val="evidencetext"/>
    <w:link w:val="StyleevidencetextBorderSinglesolidlineAuto05ptLChar"/>
    <w:rsid w:val="006948AF"/>
    <w:pPr>
      <w:ind w:left="-1080" w:right="1728"/>
    </w:pPr>
    <w:rPr>
      <w:rFonts w:ascii="Arial Narrow" w:hAnsi="Arial Narrow"/>
      <w:sz w:val="24"/>
      <w:szCs w:val="20"/>
      <w:u w:val="thick"/>
      <w:bdr w:val="single" w:sz="4" w:space="0" w:color="auto"/>
    </w:rPr>
  </w:style>
  <w:style w:type="character" w:customStyle="1" w:styleId="StyleevidencetextBorderSinglesolidlineAuto05ptLChar">
    <w:name w:val="Style evidence text + Border: : (Single solid line Auto  0.5 pt L... Char"/>
    <w:basedOn w:val="evidencetextChar"/>
    <w:link w:val="StyleevidencetextBorderSinglesolidlineAuto05ptL"/>
    <w:rsid w:val="006948AF"/>
    <w:rPr>
      <w:rFonts w:ascii="Arial Narrow" w:eastAsia="Times New Roman" w:hAnsi="Arial Narrow" w:cs="Times New Roman"/>
      <w:color w:val="000000"/>
      <w:sz w:val="24"/>
      <w:szCs w:val="20"/>
      <w:u w:val="thick"/>
      <w:bdr w:val="single" w:sz="4" w:space="0" w:color="auto"/>
      <w:lang w:val="en-US" w:eastAsia="en-US" w:bidi="ar-SA"/>
    </w:rPr>
  </w:style>
  <w:style w:type="character" w:customStyle="1" w:styleId="cardtextemphasisChar">
    <w:name w:val="card text emphasis Char"/>
    <w:basedOn w:val="UnderlinedCardTextChar"/>
    <w:link w:val="cardtextemphasis"/>
    <w:rsid w:val="006948AF"/>
    <w:rPr>
      <w:rFonts w:ascii="Garamond" w:eastAsia="Calibri" w:hAnsi="Garamond"/>
      <w:u w:val="single"/>
    </w:rPr>
  </w:style>
  <w:style w:type="character" w:customStyle="1" w:styleId="gsstx">
    <w:name w:val="gsstx"/>
    <w:rsid w:val="006948AF"/>
  </w:style>
  <w:style w:type="paragraph" w:customStyle="1" w:styleId="Analytics">
    <w:name w:val="Analytics"/>
    <w:basedOn w:val="Normal"/>
    <w:qFormat/>
    <w:rsid w:val="006948AF"/>
    <w:rPr>
      <w:rFonts w:eastAsia="MS Mincho"/>
      <w:b/>
      <w:sz w:val="24"/>
    </w:rPr>
  </w:style>
  <w:style w:type="character" w:customStyle="1" w:styleId="heading2char2charchar1">
    <w:name w:val="heading2char2charchar1"/>
    <w:rsid w:val="006948AF"/>
  </w:style>
  <w:style w:type="character" w:customStyle="1" w:styleId="StyleStyleHighlightedunderlineBorderSinglesolidlineAu">
    <w:name w:val="Style Style Highlighted underline + Border: : (Single solid line Au..."/>
    <w:basedOn w:val="DefaultParagraphFont"/>
    <w:rsid w:val="006948AF"/>
    <w:rPr>
      <w:rFonts w:ascii="Times New Roman" w:hAnsi="Times New Roman"/>
      <w:b/>
      <w:bCs/>
      <w:sz w:val="20"/>
      <w:u w:val="single"/>
      <w:bdr w:val="single" w:sz="6" w:space="0" w:color="auto"/>
      <w:shd w:val="clear" w:color="auto" w:fill="C4C4C4"/>
    </w:rPr>
  </w:style>
  <w:style w:type="paragraph" w:customStyle="1" w:styleId="BBCite">
    <w:name w:val="BB Cite"/>
    <w:basedOn w:val="Normal"/>
    <w:autoRedefine/>
    <w:rsid w:val="006948AF"/>
    <w:pPr>
      <w:keepNext/>
      <w:keepLines/>
      <w:widowControl w:val="0"/>
      <w:tabs>
        <w:tab w:val="left" w:pos="8280"/>
      </w:tabs>
      <w:autoSpaceDE w:val="0"/>
      <w:autoSpaceDN w:val="0"/>
      <w:adjustRightInd w:val="0"/>
      <w:spacing w:line="200" w:lineRule="exact"/>
      <w:ind w:left="994"/>
    </w:pPr>
    <w:rPr>
      <w:rFonts w:ascii="Times New Roman" w:hAnsi="Times New Roman"/>
      <w:snapToGrid w:val="0"/>
      <w:color w:val="000000"/>
      <w:szCs w:val="20"/>
    </w:rPr>
  </w:style>
  <w:style w:type="paragraph" w:customStyle="1" w:styleId="UnderlineCharCharCharChar">
    <w:name w:val="Underline Char Char Char Char"/>
    <w:basedOn w:val="Normal"/>
    <w:rsid w:val="006948AF"/>
    <w:rPr>
      <w:rFonts w:ascii="Times New Roman" w:hAnsi="Times New Roman"/>
      <w:u w:val="single"/>
      <w:lang w:val="x-none" w:eastAsia="x-none"/>
    </w:rPr>
  </w:style>
  <w:style w:type="paragraph" w:customStyle="1" w:styleId="BoldandUnderlineCharCharCharCharChar">
    <w:name w:val="Bold and Underline Char Char Char Char Char"/>
    <w:basedOn w:val="Normal"/>
    <w:link w:val="BoldandUnderlineCharCharCharCharCharChar"/>
    <w:rsid w:val="006948AF"/>
    <w:rPr>
      <w:rFonts w:ascii="Times New Roman" w:hAnsi="Times New Roman"/>
      <w:b/>
      <w:u w:val="single"/>
      <w:lang w:val="x-none" w:eastAsia="x-none"/>
    </w:rPr>
  </w:style>
  <w:style w:type="character" w:customStyle="1" w:styleId="BoldandUnderlineCharCharCharCharCharChar">
    <w:name w:val="Bold and Underline Char Char Char Char Char Char"/>
    <w:link w:val="BoldandUnderlineCharCharCharCharChar"/>
    <w:rsid w:val="006948AF"/>
    <w:rPr>
      <w:rFonts w:ascii="Times New Roman" w:eastAsia="Times New Roman" w:hAnsi="Times New Roman" w:cs="Times New Roman"/>
      <w:b/>
      <w:sz w:val="20"/>
      <w:szCs w:val="24"/>
      <w:u w:val="single"/>
      <w:lang w:val="x-none" w:eastAsia="x-none"/>
    </w:rPr>
  </w:style>
  <w:style w:type="character" w:customStyle="1" w:styleId="addr-line">
    <w:name w:val="addr-line"/>
    <w:basedOn w:val="DefaultParagraphFont"/>
    <w:rsid w:val="006948AF"/>
  </w:style>
  <w:style w:type="character" w:customStyle="1" w:styleId="Underlined-New">
    <w:name w:val="Underlined - New"/>
    <w:rsid w:val="006948AF"/>
    <w:rPr>
      <w:rFonts w:ascii="Arial Narrow" w:hAnsi="Arial Narrow"/>
      <w:sz w:val="16"/>
      <w:u w:val="single"/>
    </w:rPr>
  </w:style>
  <w:style w:type="character" w:customStyle="1" w:styleId="Cites-AuthorDate">
    <w:name w:val="Cites-Author/Date"/>
    <w:qFormat/>
    <w:rsid w:val="006948AF"/>
    <w:rPr>
      <w:rFonts w:ascii="Times New Roman" w:hAnsi="Times New Roman"/>
      <w:sz w:val="24"/>
      <w:szCs w:val="24"/>
    </w:rPr>
  </w:style>
  <w:style w:type="character" w:customStyle="1" w:styleId="CardsNotUnderlined">
    <w:name w:val="Cards Not Underlined"/>
    <w:qFormat/>
    <w:rsid w:val="006948AF"/>
    <w:rPr>
      <w:rFonts w:ascii="Times New Roman" w:hAnsi="Times New Roman"/>
      <w:sz w:val="16"/>
      <w:szCs w:val="16"/>
    </w:rPr>
  </w:style>
  <w:style w:type="paragraph" w:customStyle="1" w:styleId="promotion-tag-p">
    <w:name w:val="promotion-tag-p"/>
    <w:basedOn w:val="Normal"/>
    <w:rsid w:val="006948AF"/>
    <w:pPr>
      <w:spacing w:before="100" w:beforeAutospacing="1" w:after="100" w:afterAutospacing="1"/>
    </w:pPr>
    <w:rPr>
      <w:rFonts w:ascii="Times New Roman" w:hAnsi="Times New Roman"/>
      <w:sz w:val="24"/>
    </w:rPr>
  </w:style>
  <w:style w:type="character" w:customStyle="1" w:styleId="BalloonTextChar1">
    <w:name w:val="Balloon Text Char1"/>
    <w:basedOn w:val="DefaultParagraphFont"/>
    <w:uiPriority w:val="99"/>
    <w:semiHidden/>
    <w:rsid w:val="006948AF"/>
    <w:rPr>
      <w:rFonts w:ascii="Tahoma" w:eastAsia="Times New Roman" w:hAnsi="Tahoma" w:cs="Tahoma"/>
      <w:sz w:val="16"/>
      <w:szCs w:val="16"/>
    </w:rPr>
  </w:style>
  <w:style w:type="character" w:customStyle="1" w:styleId="refpreview">
    <w:name w:val="refpreview"/>
    <w:rsid w:val="006948AF"/>
  </w:style>
  <w:style w:type="character" w:customStyle="1" w:styleId="cardChar2">
    <w:name w:val="card Char2"/>
    <w:basedOn w:val="DefaultParagraphFont"/>
    <w:link w:val="card1"/>
    <w:rsid w:val="006948AF"/>
    <w:rPr>
      <w:rFonts w:ascii="Times New Roman" w:eastAsia="Times New Roman" w:hAnsi="Times New Roman" w:cs="Times New Roman"/>
      <w:sz w:val="20"/>
      <w:szCs w:val="20"/>
    </w:rPr>
  </w:style>
  <w:style w:type="character" w:customStyle="1" w:styleId="3CardTag">
    <w:name w:val="3) Card Tag"/>
    <w:uiPriority w:val="1"/>
    <w:rsid w:val="006948AF"/>
    <w:rPr>
      <w:rFonts w:ascii="Times New Roman" w:hAnsi="Times New Roman"/>
      <w:b/>
      <w:sz w:val="22"/>
      <w:szCs w:val="20"/>
    </w:rPr>
  </w:style>
  <w:style w:type="character" w:customStyle="1" w:styleId="underlinetext0">
    <w:name w:val="underline_text"/>
    <w:basedOn w:val="DefaultParagraphFont"/>
    <w:rsid w:val="006948AF"/>
  </w:style>
  <w:style w:type="character" w:customStyle="1" w:styleId="BodytextItalic1">
    <w:name w:val="Body text + Italic1"/>
    <w:aliases w:val="Spacing 0 pt1"/>
    <w:uiPriority w:val="99"/>
    <w:rsid w:val="006948AF"/>
    <w:rPr>
      <w:rFonts w:ascii="Sylfaen" w:hAnsi="Sylfaen" w:cs="Sylfaen"/>
      <w:i/>
      <w:iCs/>
      <w:sz w:val="19"/>
      <w:szCs w:val="19"/>
      <w:u w:val="none"/>
      <w:shd w:val="clear" w:color="auto" w:fill="FFFFFF"/>
    </w:rPr>
  </w:style>
  <w:style w:type="character" w:customStyle="1" w:styleId="SubtleEmphasis1">
    <w:name w:val="Subtle Emphasis1"/>
    <w:qFormat/>
    <w:rsid w:val="006948AF"/>
    <w:rPr>
      <w:i/>
      <w:iCs/>
      <w:color w:val="808080"/>
    </w:rPr>
  </w:style>
  <w:style w:type="character" w:customStyle="1" w:styleId="Bodytext65pt">
    <w:name w:val="Body text + 6.5 pt"/>
    <w:rsid w:val="006948AF"/>
    <w:rPr>
      <w:rFonts w:ascii="Times New Roman" w:eastAsia="Times New Roman" w:hAnsi="Times New Roman" w:cs="Times New Roman"/>
      <w:b w:val="0"/>
      <w:bCs w:val="0"/>
      <w:i w:val="0"/>
      <w:iCs w:val="0"/>
      <w:smallCaps w:val="0"/>
      <w:strike w:val="0"/>
      <w:spacing w:val="0"/>
      <w:sz w:val="13"/>
      <w:szCs w:val="13"/>
    </w:rPr>
  </w:style>
  <w:style w:type="paragraph" w:customStyle="1" w:styleId="UnderlineEmphasis">
    <w:name w:val="Underline + Emphasis"/>
    <w:basedOn w:val="Normal"/>
    <w:next w:val="Normal"/>
    <w:link w:val="UnderlineEmphasisChar"/>
    <w:qFormat/>
    <w:rsid w:val="006948AF"/>
    <w:rPr>
      <w:rFonts w:ascii="Times New Roman" w:eastAsia="Calibri" w:hAnsi="Times New Roman"/>
      <w:b/>
      <w:color w:val="000000"/>
      <w:sz w:val="24"/>
      <w:u w:val="single"/>
    </w:rPr>
  </w:style>
  <w:style w:type="character" w:customStyle="1" w:styleId="UnderlineEmphasisChar">
    <w:name w:val="Underline + Emphasis Char"/>
    <w:basedOn w:val="DefaultParagraphFont"/>
    <w:link w:val="UnderlineEmphasis"/>
    <w:rsid w:val="006948AF"/>
    <w:rPr>
      <w:rFonts w:ascii="Times New Roman" w:eastAsia="Calibri" w:hAnsi="Times New Roman" w:cs="Times New Roman"/>
      <w:b/>
      <w:color w:val="000000"/>
      <w:sz w:val="24"/>
      <w:u w:val="single"/>
    </w:rPr>
  </w:style>
  <w:style w:type="character" w:customStyle="1" w:styleId="NameofFile">
    <w:name w:val="Name of File"/>
    <w:uiPriority w:val="1"/>
    <w:rsid w:val="006948AF"/>
    <w:rPr>
      <w:rFonts w:ascii="Times New Roman" w:hAnsi="Times New Roman"/>
      <w:b/>
      <w:color w:val="000000"/>
      <w:sz w:val="36"/>
      <w:u w:val="single"/>
    </w:rPr>
  </w:style>
  <w:style w:type="paragraph" w:customStyle="1" w:styleId="StyleStyle49ptBoldItalic">
    <w:name w:val="Style Style4 + 9 pt Bold Italic"/>
    <w:basedOn w:val="Normal"/>
    <w:link w:val="StyleStyle49ptBoldItalicChar"/>
    <w:rsid w:val="006948AF"/>
    <w:rPr>
      <w:rFonts w:ascii="Times New Roman" w:hAnsi="Times New Roman"/>
      <w:b/>
      <w:bCs/>
      <w:i/>
      <w:iCs/>
      <w:u w:val="single"/>
    </w:rPr>
  </w:style>
  <w:style w:type="character" w:customStyle="1" w:styleId="StyleStyle49ptBoldItalicChar">
    <w:name w:val="Style Style4 + 9 pt Bold Italic Char"/>
    <w:basedOn w:val="DefaultParagraphFont"/>
    <w:link w:val="StyleStyle49ptBoldItalic"/>
    <w:rsid w:val="006948AF"/>
    <w:rPr>
      <w:rFonts w:ascii="Times New Roman" w:eastAsia="Times New Roman" w:hAnsi="Times New Roman" w:cs="Times New Roman"/>
      <w:b/>
      <w:bCs/>
      <w:i/>
      <w:iCs/>
      <w:sz w:val="20"/>
      <w:szCs w:val="24"/>
      <w:u w:val="single"/>
    </w:rPr>
  </w:style>
  <w:style w:type="character" w:customStyle="1" w:styleId="Style11ptItalic">
    <w:name w:val="Style 11 pt Italic"/>
    <w:basedOn w:val="DefaultParagraphFont"/>
    <w:rsid w:val="006948AF"/>
    <w:rPr>
      <w:rFonts w:ascii="Times New Roman" w:hAnsi="Times New Roman"/>
      <w:i/>
      <w:iCs/>
      <w:sz w:val="20"/>
    </w:rPr>
  </w:style>
  <w:style w:type="paragraph" w:customStyle="1" w:styleId="Style22">
    <w:name w:val="Style 2"/>
    <w:rsid w:val="006948AF"/>
    <w:pPr>
      <w:widowControl w:val="0"/>
      <w:autoSpaceDE w:val="0"/>
      <w:autoSpaceDN w:val="0"/>
      <w:spacing w:before="36" w:after="0" w:line="225" w:lineRule="auto"/>
      <w:ind w:firstLine="144"/>
      <w:jc w:val="both"/>
    </w:pPr>
    <w:rPr>
      <w:rFonts w:ascii="Times New Roman" w:eastAsia="Times New Roman" w:hAnsi="Times New Roman" w:cs="Times New Roman"/>
      <w:sz w:val="24"/>
      <w:szCs w:val="24"/>
    </w:rPr>
  </w:style>
  <w:style w:type="character" w:customStyle="1" w:styleId="CardsFont6ptChar3">
    <w:name w:val="Cards + Font: 6 pt Char3"/>
    <w:basedOn w:val="DefaultParagraphFont"/>
    <w:rsid w:val="006948AF"/>
    <w:rPr>
      <w:sz w:val="12"/>
    </w:rPr>
  </w:style>
  <w:style w:type="character" w:customStyle="1" w:styleId="CiteBold">
    <w:name w:val="Cite+Bold"/>
    <w:basedOn w:val="DefaultParagraphFont"/>
    <w:rsid w:val="006948AF"/>
    <w:rPr>
      <w:rFonts w:ascii="Arial" w:hAnsi="Arial"/>
      <w:b/>
      <w:sz w:val="24"/>
    </w:rPr>
  </w:style>
  <w:style w:type="character" w:customStyle="1" w:styleId="StyleStyle7pt8pt">
    <w:name w:val="Style Style 7 pt + 8 pt"/>
    <w:rsid w:val="006948AF"/>
    <w:rPr>
      <w:sz w:val="16"/>
    </w:rPr>
  </w:style>
  <w:style w:type="paragraph" w:customStyle="1" w:styleId="Analytical2">
    <w:name w:val="Analytical 2"/>
    <w:basedOn w:val="Normal"/>
    <w:link w:val="Analytical2Char"/>
    <w:qFormat/>
    <w:rsid w:val="006948AF"/>
    <w:pPr>
      <w:tabs>
        <w:tab w:val="left" w:pos="720"/>
      </w:tabs>
      <w:ind w:left="720" w:hanging="360"/>
    </w:pPr>
    <w:rPr>
      <w:rFonts w:ascii="Times New Roman" w:eastAsia="Calibri" w:hAnsi="Times New Roman"/>
    </w:rPr>
  </w:style>
  <w:style w:type="character" w:customStyle="1" w:styleId="Analytical2Char">
    <w:name w:val="Analytical 2 Char"/>
    <w:basedOn w:val="DefaultParagraphFont"/>
    <w:link w:val="Analytical2"/>
    <w:rsid w:val="006948AF"/>
    <w:rPr>
      <w:rFonts w:ascii="Times New Roman" w:eastAsia="Calibri" w:hAnsi="Times New Roman" w:cs="Times New Roman"/>
    </w:rPr>
  </w:style>
  <w:style w:type="character" w:customStyle="1" w:styleId="cross-head">
    <w:name w:val="cross-head"/>
    <w:basedOn w:val="DefaultParagraphFont"/>
    <w:rsid w:val="006948AF"/>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948AF"/>
    <w:rPr>
      <w:rFonts w:ascii="Verdana" w:hAnsi="Verdana"/>
      <w:b/>
    </w:rPr>
  </w:style>
  <w:style w:type="paragraph" w:customStyle="1" w:styleId="CitationCharCharCharCharCharCharChar">
    <w:name w:val="Citation Char Char Char Char Char Char Char"/>
    <w:basedOn w:val="Normal"/>
    <w:link w:val="CitationCharCharCharCharCharCharCharChar"/>
    <w:rsid w:val="006948A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948AF"/>
    <w:rPr>
      <w:rFonts w:ascii="Arial" w:eastAsia="Times New Roman" w:hAnsi="Arial" w:cs="Times New Roman"/>
      <w:sz w:val="20"/>
      <w:szCs w:val="24"/>
    </w:rPr>
  </w:style>
  <w:style w:type="character" w:customStyle="1" w:styleId="citebold0">
    <w:name w:val="cite bold"/>
    <w:basedOn w:val="DefaultParagraphFont"/>
    <w:rsid w:val="006948AF"/>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6948AF"/>
    <w:rPr>
      <w:rFonts w:ascii="Times New Roman" w:hAnsi="Times New Roman"/>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6948AF"/>
    <w:rPr>
      <w:rFonts w:ascii="Times New Roman" w:eastAsia="Times New Roman" w:hAnsi="Times New Roman" w:cs="Times New Roman"/>
      <w:sz w:val="20"/>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6948AF"/>
    <w:rPr>
      <w:rFonts w:ascii="Times New Roman" w:hAnsi="Times New Roman"/>
      <w:b/>
      <w:u w:val="single"/>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6948AF"/>
    <w:rPr>
      <w:rFonts w:ascii="Times New Roman" w:eastAsia="Times New Roman" w:hAnsi="Times New Roman" w:cs="Times New Roman"/>
      <w:b/>
      <w:sz w:val="20"/>
      <w:szCs w:val="24"/>
      <w:u w:val="single"/>
    </w:rPr>
  </w:style>
  <w:style w:type="character" w:customStyle="1" w:styleId="BoldandUnderlineChar2CharCharChar">
    <w:name w:val="Bold and Underline Char2 Char Char Char"/>
    <w:basedOn w:val="DefaultParagraphFont"/>
    <w:rsid w:val="006948A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948A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948AF"/>
    <w:rPr>
      <w:szCs w:val="24"/>
      <w:u w:val="single"/>
      <w:lang w:val="en-US" w:eastAsia="en-US" w:bidi="ar-SA"/>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948AF"/>
    <w:pPr>
      <w:jc w:val="both"/>
    </w:pPr>
    <w:rPr>
      <w:rFonts w:ascii="Times New Roman"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948AF"/>
    <w:pPr>
      <w:jc w:val="both"/>
    </w:pPr>
    <w:rPr>
      <w:rFonts w:ascii="Times New Roman" w:hAnsi="Times New Roman"/>
      <w:b/>
      <w:sz w:val="24"/>
    </w:rPr>
  </w:style>
  <w:style w:type="paragraph" w:customStyle="1" w:styleId="TxBr13p3">
    <w:name w:val="TxBr_13p3"/>
    <w:basedOn w:val="Normal"/>
    <w:rsid w:val="006948AF"/>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948AF"/>
    <w:pPr>
      <w:jc w:val="both"/>
    </w:pPr>
    <w:rPr>
      <w:rFonts w:ascii="Times New Roman" w:hAnsi="Times New Roman"/>
      <w:b/>
      <w:sz w:val="24"/>
    </w:rPr>
  </w:style>
  <w:style w:type="paragraph" w:customStyle="1" w:styleId="TxBr5p2">
    <w:name w:val="TxBr_5p2"/>
    <w:basedOn w:val="Normal"/>
    <w:rsid w:val="006948AF"/>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rsid w:val="006948AF"/>
    <w:pPr>
      <w:jc w:val="both"/>
    </w:pPr>
    <w:rPr>
      <w:rFonts w:ascii="Times New Roman" w:hAnsi="Times New Roman"/>
      <w:b/>
      <w:sz w:val="24"/>
    </w:rPr>
  </w:style>
  <w:style w:type="paragraph" w:customStyle="1" w:styleId="TxBr10p1">
    <w:name w:val="TxBr_10p1"/>
    <w:basedOn w:val="Normal"/>
    <w:rsid w:val="006948AF"/>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0">
    <w:name w:val="Tag Char Char Char"/>
    <w:basedOn w:val="Normal"/>
    <w:rsid w:val="006948AF"/>
    <w:pPr>
      <w:ind w:left="720" w:right="720"/>
    </w:pPr>
    <w:rPr>
      <w:b/>
      <w:sz w:val="28"/>
    </w:rPr>
  </w:style>
  <w:style w:type="paragraph" w:customStyle="1" w:styleId="TagCharCharCharCharCharCharCharChar">
    <w:name w:val="Tag Char Char Char Char Char Char Char Char"/>
    <w:basedOn w:val="Normal"/>
    <w:rsid w:val="006948AF"/>
    <w:pPr>
      <w:ind w:left="720" w:right="720"/>
    </w:pPr>
    <w:rPr>
      <w:b/>
      <w:sz w:val="28"/>
    </w:rPr>
  </w:style>
  <w:style w:type="paragraph" w:customStyle="1" w:styleId="underlinecardCharChar">
    <w:name w:val="underline card Char Char"/>
    <w:basedOn w:val="Normal"/>
    <w:rsid w:val="006948AF"/>
    <w:pPr>
      <w:ind w:left="1728" w:right="1728"/>
    </w:pPr>
    <w:rPr>
      <w:sz w:val="18"/>
      <w:u w:val="single"/>
    </w:rPr>
  </w:style>
  <w:style w:type="paragraph" w:customStyle="1" w:styleId="Normal10pt">
    <w:name w:val="Normal + 10 pt"/>
    <w:basedOn w:val="Normal"/>
    <w:rsid w:val="006948AF"/>
    <w:rPr>
      <w:rFonts w:ascii="Times New Roman" w:hAnsi="Times New Roman"/>
      <w:szCs w:val="20"/>
    </w:rPr>
  </w:style>
  <w:style w:type="paragraph" w:customStyle="1" w:styleId="DebateHeading1">
    <w:name w:val="Debate.Heading1"/>
    <w:basedOn w:val="Heading1"/>
    <w:autoRedefine/>
    <w:rsid w:val="006948AF"/>
    <w:pPr>
      <w:pageBreakBefore w:val="0"/>
      <w:pBdr>
        <w:top w:val="none" w:sz="0" w:space="0" w:color="auto"/>
        <w:left w:val="none" w:sz="0" w:space="0" w:color="auto"/>
        <w:bottom w:val="none" w:sz="0" w:space="0" w:color="auto"/>
        <w:right w:val="none" w:sz="0" w:space="0" w:color="auto"/>
      </w:pBdr>
      <w:spacing w:before="0"/>
      <w:ind w:right="1440"/>
      <w:jc w:val="left"/>
    </w:pPr>
    <w:rPr>
      <w:rFonts w:ascii="Times New Roman" w:eastAsia="Times New Roman" w:hAnsi="Times New Roman" w:cs="Times New Roman"/>
      <w:bCs/>
      <w:caps/>
      <w:sz w:val="20"/>
      <w:szCs w:val="28"/>
    </w:rPr>
  </w:style>
  <w:style w:type="character" w:customStyle="1" w:styleId="metad">
    <w:name w:val="metad"/>
    <w:rsid w:val="006948AF"/>
  </w:style>
  <w:style w:type="paragraph" w:customStyle="1" w:styleId="morenews">
    <w:name w:val="morenews"/>
    <w:basedOn w:val="Normal"/>
    <w:rsid w:val="006948AF"/>
    <w:pPr>
      <w:spacing w:before="100" w:beforeAutospacing="1" w:after="100" w:afterAutospacing="1"/>
    </w:pPr>
    <w:rPr>
      <w:rFonts w:ascii="Times New Roman" w:hAnsi="Times New Roman"/>
      <w:sz w:val="24"/>
    </w:rPr>
  </w:style>
  <w:style w:type="paragraph" w:customStyle="1" w:styleId="Number">
    <w:name w:val="Number"/>
    <w:basedOn w:val="Heading2"/>
    <w:rsid w:val="006948AF"/>
    <w:pPr>
      <w:keepLines w:val="0"/>
      <w:pageBreakBefore w:val="0"/>
      <w:tabs>
        <w:tab w:val="left" w:pos="144"/>
        <w:tab w:val="num" w:pos="1080"/>
      </w:tabs>
      <w:spacing w:before="240" w:after="240"/>
      <w:ind w:left="1080" w:hanging="360"/>
      <w:jc w:val="left"/>
    </w:pPr>
    <w:rPr>
      <w:rFonts w:ascii="Times New Roman" w:eastAsia="SimSun" w:hAnsi="Times New Roman" w:cs="Arial"/>
      <w:bCs/>
      <w:iCs/>
      <w:sz w:val="24"/>
      <w:szCs w:val="28"/>
      <w:u w:val="none"/>
      <w:lang w:eastAsia="zh-CN"/>
    </w:rPr>
  </w:style>
  <w:style w:type="paragraph" w:customStyle="1" w:styleId="StyleLeft02">
    <w:name w:val="Style Left:  0.2&quot;"/>
    <w:basedOn w:val="Normal"/>
    <w:rsid w:val="006948AF"/>
    <w:pPr>
      <w:ind w:left="288"/>
    </w:pPr>
    <w:rPr>
      <w:rFonts w:ascii="Times New Roman" w:eastAsia="SimSun" w:hAnsi="Times New Roman"/>
      <w:szCs w:val="20"/>
      <w:lang w:eastAsia="zh-CN"/>
    </w:rPr>
  </w:style>
  <w:style w:type="paragraph" w:customStyle="1" w:styleId="StyleHeading2LatinArialMT13pt">
    <w:name w:val="Style Heading 2 + (Latin) ArialMT 13 pt"/>
    <w:basedOn w:val="Heading2"/>
    <w:next w:val="Heading2"/>
    <w:rsid w:val="006948AF"/>
    <w:pPr>
      <w:keepLines w:val="0"/>
      <w:pageBreakBefore w:val="0"/>
      <w:widowControl w:val="0"/>
      <w:spacing w:before="0"/>
      <w:jc w:val="left"/>
    </w:pPr>
    <w:rPr>
      <w:rFonts w:ascii="Times New Roman" w:eastAsia="Times New Roman" w:hAnsi="Times New Roman" w:cs="Arial"/>
      <w:b w:val="0"/>
      <w:bCs/>
      <w:iCs/>
      <w:sz w:val="24"/>
      <w:szCs w:val="28"/>
      <w:u w:val="none"/>
    </w:rPr>
  </w:style>
  <w:style w:type="character" w:customStyle="1" w:styleId="BoldandUnderlineCharChar1">
    <w:name w:val="Bold and Underline Char Char1"/>
    <w:basedOn w:val="DefaultParagraphFont"/>
    <w:rsid w:val="006948AF"/>
    <w:rPr>
      <w:b/>
      <w:szCs w:val="24"/>
      <w:u w:val="single"/>
      <w:lang w:val="en-US" w:eastAsia="en-US" w:bidi="ar-SA"/>
    </w:rPr>
  </w:style>
  <w:style w:type="character" w:customStyle="1" w:styleId="UnderlineChar4Char">
    <w:name w:val="Underline Char4 Char"/>
    <w:basedOn w:val="DefaultParagraphFont"/>
    <w:rsid w:val="006948AF"/>
    <w:rPr>
      <w:szCs w:val="24"/>
      <w:u w:val="single"/>
      <w:lang w:val="en-US" w:eastAsia="en-US" w:bidi="ar-SA"/>
    </w:rPr>
  </w:style>
  <w:style w:type="character" w:customStyle="1" w:styleId="BoldandUnderlineChar3Char2">
    <w:name w:val="Bold and Underline Char3 Char2"/>
    <w:basedOn w:val="DefaultParagraphFont"/>
    <w:rsid w:val="006948AF"/>
    <w:rPr>
      <w:b/>
      <w:szCs w:val="24"/>
      <w:u w:val="single"/>
      <w:lang w:val="en-US" w:eastAsia="en-US" w:bidi="ar-SA"/>
    </w:rPr>
  </w:style>
  <w:style w:type="character" w:customStyle="1" w:styleId="BoldandUnderlineChar1Char2Char">
    <w:name w:val="Bold and Underline Char1 Char2 Char"/>
    <w:basedOn w:val="DefaultParagraphFont"/>
    <w:rsid w:val="006948AF"/>
    <w:rPr>
      <w:b/>
      <w:szCs w:val="24"/>
      <w:u w:val="single"/>
      <w:lang w:val="en-US" w:eastAsia="en-US" w:bidi="ar-SA"/>
    </w:rPr>
  </w:style>
  <w:style w:type="character" w:customStyle="1" w:styleId="UnderlineChar3Char">
    <w:name w:val="Underline Char3 Char"/>
    <w:basedOn w:val="DefaultParagraphFont"/>
    <w:rsid w:val="006948AF"/>
    <w:rPr>
      <w:szCs w:val="24"/>
      <w:u w:val="single"/>
      <w:lang w:val="en-US" w:eastAsia="en-US" w:bidi="ar-SA"/>
    </w:rPr>
  </w:style>
  <w:style w:type="character" w:customStyle="1" w:styleId="BoldandUnderlineChar3CharChar">
    <w:name w:val="Bold and Underline Char3 Char Char"/>
    <w:basedOn w:val="DefaultParagraphFont"/>
    <w:rsid w:val="006948AF"/>
    <w:rPr>
      <w:b/>
      <w:szCs w:val="24"/>
      <w:u w:val="single"/>
      <w:lang w:val="en-US" w:eastAsia="en-US" w:bidi="ar-SA"/>
    </w:rPr>
  </w:style>
  <w:style w:type="character" w:customStyle="1" w:styleId="BoldandUnderlineChar1Char2">
    <w:name w:val="Bold and Underline Char1 Char2"/>
    <w:basedOn w:val="DefaultParagraphFont"/>
    <w:rsid w:val="006948AF"/>
    <w:rPr>
      <w:b/>
      <w:szCs w:val="24"/>
      <w:u w:val="single"/>
      <w:lang w:val="en-US" w:eastAsia="en-US" w:bidi="ar-SA"/>
    </w:rPr>
  </w:style>
  <w:style w:type="character" w:customStyle="1" w:styleId="LanguageChar">
    <w:name w:val="Language Char"/>
    <w:basedOn w:val="DefaultParagraphFont"/>
    <w:link w:val="Language"/>
    <w:rsid w:val="006948AF"/>
    <w:rPr>
      <w:strike/>
      <w:sz w:val="16"/>
      <w:szCs w:val="16"/>
    </w:rPr>
  </w:style>
  <w:style w:type="character" w:customStyle="1" w:styleId="BoldandUnderlineChar6">
    <w:name w:val="Bold and Underline Char6"/>
    <w:basedOn w:val="DefaultParagraphFont"/>
    <w:rsid w:val="006948AF"/>
    <w:rPr>
      <w:b/>
      <w:szCs w:val="24"/>
      <w:u w:val="single"/>
      <w:lang w:val="en-US" w:eastAsia="en-US" w:bidi="ar-SA"/>
    </w:rPr>
  </w:style>
  <w:style w:type="character" w:customStyle="1" w:styleId="StyleUnderlineChar">
    <w:name w:val="Style Underline Char"/>
    <w:basedOn w:val="DefaultParagraphFont"/>
    <w:rsid w:val="006948AF"/>
    <w:rPr>
      <w:u w:val="single"/>
      <w:lang w:val="en-US" w:eastAsia="en-US" w:bidi="ar-SA"/>
    </w:rPr>
  </w:style>
  <w:style w:type="paragraph" w:customStyle="1" w:styleId="textsmall0">
    <w:name w:val="textsmall"/>
    <w:basedOn w:val="Normal"/>
    <w:rsid w:val="006948AF"/>
    <w:rPr>
      <w:rFonts w:ascii="Times New Roman" w:hAnsi="Times New Roman"/>
      <w:sz w:val="18"/>
      <w:lang w:bidi="en-US"/>
    </w:rPr>
  </w:style>
  <w:style w:type="character" w:customStyle="1" w:styleId="textsmallChar0">
    <w:name w:val="textsmall Char"/>
    <w:basedOn w:val="DefaultParagraphFont"/>
    <w:rsid w:val="006948AF"/>
    <w:rPr>
      <w:rFonts w:cs="Times New Roman"/>
      <w:sz w:val="24"/>
      <w:lang w:val="en-US" w:eastAsia="en-US"/>
    </w:rPr>
  </w:style>
  <w:style w:type="character" w:customStyle="1" w:styleId="Style1Char2">
    <w:name w:val="Style1 Char2"/>
    <w:basedOn w:val="DefaultParagraphFont"/>
    <w:rsid w:val="006948AF"/>
    <w:rPr>
      <w:rFonts w:cs="Times New Roman"/>
      <w:sz w:val="24"/>
      <w:lang w:val="en-US" w:eastAsia="en-US"/>
    </w:rPr>
  </w:style>
  <w:style w:type="character" w:customStyle="1" w:styleId="bio1">
    <w:name w:val="bio1"/>
    <w:basedOn w:val="DefaultParagraphFont"/>
    <w:rsid w:val="006948AF"/>
    <w:rPr>
      <w:rFonts w:ascii="Arial" w:hAnsi="Arial" w:cs="Arial"/>
      <w:i/>
      <w:iCs/>
      <w:color w:val="000000"/>
      <w:sz w:val="20"/>
    </w:rPr>
  </w:style>
  <w:style w:type="character" w:customStyle="1" w:styleId="BoldChar">
    <w:name w:val="Bold Char"/>
    <w:basedOn w:val="DefaultParagraphFont"/>
    <w:rsid w:val="006948AF"/>
    <w:rPr>
      <w:rFonts w:cs="Times New Roman"/>
      <w:b/>
      <w:lang w:val="en-US" w:eastAsia="en-US"/>
    </w:rPr>
  </w:style>
  <w:style w:type="paragraph" w:customStyle="1" w:styleId="NormalWeb3">
    <w:name w:val="Normal (Web)3"/>
    <w:basedOn w:val="Normal"/>
    <w:rsid w:val="006948AF"/>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rsid w:val="006948AF"/>
    <w:pPr>
      <w:ind w:left="400"/>
    </w:pPr>
    <w:rPr>
      <w:rFonts w:ascii="Times New Roman" w:hAnsi="Times New Roman"/>
      <w:lang w:bidi="en-US"/>
    </w:rPr>
  </w:style>
  <w:style w:type="character" w:customStyle="1" w:styleId="cardCharCharCharCharCharChar">
    <w:name w:val="card Char Char Char Char Char Char"/>
    <w:basedOn w:val="DefaultParagraphFont"/>
    <w:rsid w:val="006948AF"/>
    <w:rPr>
      <w:rFonts w:cs="Times New Roman"/>
      <w:sz w:val="24"/>
      <w:lang w:val="en-US" w:eastAsia="en-US"/>
    </w:rPr>
  </w:style>
  <w:style w:type="character" w:customStyle="1" w:styleId="Style24ptBoldUnderlineCenteredCharChar">
    <w:name w:val="Style 24 pt Bold Underline Centered Char Char"/>
    <w:basedOn w:val="DefaultParagraphFont"/>
    <w:rsid w:val="006948AF"/>
    <w:rPr>
      <w:rFonts w:cs="Times New Roman"/>
      <w:b/>
      <w:bCs/>
      <w:sz w:val="24"/>
      <w:u w:val="single"/>
      <w:lang w:val="en-US" w:eastAsia="en-US"/>
    </w:rPr>
  </w:style>
  <w:style w:type="paragraph" w:customStyle="1" w:styleId="TagCiteChar2">
    <w:name w:val="Tag / Cite Char"/>
    <w:basedOn w:val="Normal"/>
    <w:rsid w:val="006948AF"/>
    <w:rPr>
      <w:rFonts w:ascii="Times New Roman" w:hAnsi="Times New Roman"/>
      <w:b/>
      <w:color w:val="000000"/>
      <w:lang w:bidi="en-US"/>
    </w:rPr>
  </w:style>
  <w:style w:type="character" w:customStyle="1" w:styleId="TagCiteCharChar">
    <w:name w:val="Tag / Cite Char Char"/>
    <w:basedOn w:val="DefaultParagraphFont"/>
    <w:rsid w:val="006948AF"/>
    <w:rPr>
      <w:rFonts w:cs="Times New Roman"/>
      <w:b/>
      <w:color w:val="000000"/>
      <w:sz w:val="24"/>
      <w:lang w:val="en-US" w:eastAsia="en-US"/>
    </w:rPr>
  </w:style>
  <w:style w:type="character" w:customStyle="1" w:styleId="Style2Char1">
    <w:name w:val="Style2 Char1"/>
    <w:basedOn w:val="DefaultParagraphFont"/>
    <w:rsid w:val="006948AF"/>
    <w:rPr>
      <w:rFonts w:ascii="Book Antiqua" w:hAnsi="Book Antiqua" w:cs="Times New Roman"/>
      <w:sz w:val="24"/>
      <w:u w:val="thick"/>
      <w:lang w:val="en-US" w:eastAsia="en-US"/>
    </w:rPr>
  </w:style>
  <w:style w:type="paragraph" w:customStyle="1" w:styleId="DebateCiteCharChar">
    <w:name w:val="Debate Cite Char Char"/>
    <w:basedOn w:val="Normal"/>
    <w:rsid w:val="006948AF"/>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hAnsi="Times New Roman"/>
      <w:b/>
      <w:sz w:val="32"/>
      <w:szCs w:val="32"/>
      <w:lang w:bidi="en-US"/>
    </w:rPr>
  </w:style>
  <w:style w:type="character" w:customStyle="1" w:styleId="DebateCiteCharCharChar">
    <w:name w:val="Debate Cite Char Char Char"/>
    <w:basedOn w:val="DefaultParagraphFont"/>
    <w:rsid w:val="006948AF"/>
    <w:rPr>
      <w:rFonts w:cs="Times New Roman"/>
      <w:b/>
      <w:sz w:val="32"/>
      <w:lang w:val="en-US" w:eastAsia="en-US"/>
    </w:rPr>
  </w:style>
  <w:style w:type="paragraph" w:styleId="BodyTextFirstIndent">
    <w:name w:val="Body Text First Indent"/>
    <w:basedOn w:val="BodyText"/>
    <w:link w:val="BodyTextFirstIndentChar"/>
    <w:uiPriority w:val="99"/>
    <w:rsid w:val="006948AF"/>
    <w:pPr>
      <w:spacing w:after="120"/>
      <w:ind w:firstLine="210"/>
    </w:pPr>
    <w:rPr>
      <w:rFonts w:ascii="Times New Roman" w:hAnsi="Times New Roman"/>
      <w:u w:val="none"/>
      <w:lang w:bidi="en-US"/>
    </w:rPr>
  </w:style>
  <w:style w:type="character" w:customStyle="1" w:styleId="BodyTextFirstIndentChar">
    <w:name w:val="Body Text First Indent Char"/>
    <w:basedOn w:val="BodyTextChar"/>
    <w:link w:val="BodyTextFirstIndent"/>
    <w:uiPriority w:val="99"/>
    <w:rsid w:val="006948AF"/>
    <w:rPr>
      <w:rFonts w:ascii="Times New Roman" w:eastAsia="Times New Roman" w:hAnsi="Times New Roman" w:cs="Times New Roman"/>
      <w:sz w:val="20"/>
      <w:szCs w:val="24"/>
      <w:u w:val="single"/>
      <w:lang w:bidi="en-US"/>
    </w:rPr>
  </w:style>
  <w:style w:type="character" w:customStyle="1" w:styleId="TagChar31">
    <w:name w:val="Tag Char3"/>
    <w:basedOn w:val="DefaultParagraphFont"/>
    <w:rsid w:val="006948AF"/>
    <w:rPr>
      <w:rFonts w:ascii="Palatino Linotype" w:hAnsi="Palatino Linotype" w:cs="Times New Roman"/>
      <w:b/>
      <w:sz w:val="24"/>
      <w:lang w:val="en-US" w:eastAsia="en-US"/>
    </w:rPr>
  </w:style>
  <w:style w:type="paragraph" w:customStyle="1" w:styleId="DebateHeader">
    <w:name w:val="Debate Header"/>
    <w:basedOn w:val="TOC1"/>
    <w:link w:val="DebateHeaderChar"/>
    <w:qFormat/>
    <w:rsid w:val="006948AF"/>
    <w:pPr>
      <w:ind w:left="0" w:right="0"/>
      <w:jc w:val="center"/>
      <w:outlineLvl w:val="0"/>
    </w:pPr>
    <w:rPr>
      <w:rFonts w:ascii="Times New Roman" w:hAnsi="Times New Roman"/>
      <w:b/>
      <w:sz w:val="32"/>
      <w:szCs w:val="32"/>
      <w:u w:val="single"/>
      <w:lang w:val="x-none" w:eastAsia="x-none" w:bidi="en-US"/>
    </w:rPr>
  </w:style>
  <w:style w:type="paragraph" w:customStyle="1" w:styleId="Tagandcite">
    <w:name w:val="Tag and cite"/>
    <w:basedOn w:val="Normal"/>
    <w:rsid w:val="006948AF"/>
    <w:rPr>
      <w:rFonts w:ascii="Times New Roman" w:hAnsi="Times New Roman"/>
      <w:color w:val="333333"/>
      <w:lang w:bidi="en-US"/>
    </w:rPr>
  </w:style>
  <w:style w:type="paragraph" w:customStyle="1" w:styleId="StyleTagandCiteFranklinGothicDemi">
    <w:name w:val="Style Tag and Cite + Franklin Gothic Demi"/>
    <w:basedOn w:val="tag"/>
    <w:rsid w:val="006948AF"/>
    <w:pPr>
      <w:widowControl/>
      <w:autoSpaceDE/>
      <w:autoSpaceDN/>
      <w:adjustRightInd/>
    </w:pPr>
    <w:rPr>
      <w:b w:val="0"/>
      <w:color w:val="333333"/>
      <w:sz w:val="22"/>
      <w:szCs w:val="22"/>
      <w:lang w:bidi="en-US"/>
    </w:rPr>
  </w:style>
  <w:style w:type="paragraph" w:customStyle="1" w:styleId="StyleStyleTagandCiteFranklinGothicDemi11pt">
    <w:name w:val="Style Style Tag and Cite + Franklin Gothic Demi + 11 pt"/>
    <w:basedOn w:val="StyleTagandCiteFranklinGothicDemi"/>
    <w:rsid w:val="006948AF"/>
  </w:style>
  <w:style w:type="character" w:customStyle="1" w:styleId="Style10ptBold">
    <w:name w:val="Style 10 pt Bold"/>
    <w:basedOn w:val="DefaultParagraphFont"/>
    <w:rsid w:val="006948AF"/>
    <w:rPr>
      <w:rFonts w:cs="Times New Roman"/>
      <w:b/>
      <w:bCs/>
      <w:sz w:val="20"/>
    </w:rPr>
  </w:style>
  <w:style w:type="character" w:customStyle="1" w:styleId="text9">
    <w:name w:val="text9"/>
    <w:basedOn w:val="DefaultParagraphFont"/>
    <w:rsid w:val="006948AF"/>
    <w:rPr>
      <w:rFonts w:cs="Times New Roman"/>
    </w:rPr>
  </w:style>
  <w:style w:type="character" w:customStyle="1" w:styleId="text19">
    <w:name w:val="text19"/>
    <w:basedOn w:val="DefaultParagraphFont"/>
    <w:rsid w:val="006948AF"/>
    <w:rPr>
      <w:rFonts w:cs="Times New Roman"/>
    </w:rPr>
  </w:style>
  <w:style w:type="paragraph" w:customStyle="1" w:styleId="CiteCard0">
    <w:name w:val="Cite/Card"/>
    <w:basedOn w:val="Normal"/>
    <w:rsid w:val="006948AF"/>
    <w:pPr>
      <w:overflowPunct w:val="0"/>
      <w:autoSpaceDE w:val="0"/>
      <w:autoSpaceDN w:val="0"/>
      <w:adjustRightInd w:val="0"/>
      <w:textAlignment w:val="baseline"/>
    </w:pPr>
    <w:rPr>
      <w:rFonts w:ascii="Palatino Linotype" w:hAnsi="Palatino Linotype"/>
      <w:color w:val="000000"/>
      <w:szCs w:val="20"/>
      <w:lang w:bidi="en-US"/>
    </w:rPr>
  </w:style>
  <w:style w:type="character" w:customStyle="1" w:styleId="term2">
    <w:name w:val="term2"/>
    <w:basedOn w:val="DefaultParagraphFont"/>
    <w:rsid w:val="006948AF"/>
    <w:rPr>
      <w:rFonts w:cs="Times New Roman"/>
      <w:b/>
      <w:bCs/>
    </w:rPr>
  </w:style>
  <w:style w:type="paragraph" w:customStyle="1" w:styleId="title-bold-medium">
    <w:name w:val="title-bold-medium"/>
    <w:basedOn w:val="Normal"/>
    <w:rsid w:val="006948AF"/>
    <w:pPr>
      <w:spacing w:before="100" w:beforeAutospacing="1" w:after="100" w:afterAutospacing="1"/>
    </w:pPr>
    <w:rPr>
      <w:rFonts w:cs="Arial"/>
      <w:b/>
      <w:bCs/>
      <w:color w:val="000000"/>
      <w:szCs w:val="20"/>
      <w:lang w:bidi="en-US"/>
    </w:rPr>
  </w:style>
  <w:style w:type="character" w:customStyle="1" w:styleId="pmterms12">
    <w:name w:val="pmterms12"/>
    <w:basedOn w:val="DefaultParagraphFont"/>
    <w:rsid w:val="006948AF"/>
    <w:rPr>
      <w:rFonts w:cs="Times New Roman"/>
      <w:b/>
      <w:bCs/>
      <w:color w:val="000000"/>
    </w:rPr>
  </w:style>
  <w:style w:type="paragraph" w:customStyle="1" w:styleId="lact">
    <w:name w:val="lact"/>
    <w:basedOn w:val="Normal"/>
    <w:rsid w:val="006948AF"/>
    <w:pPr>
      <w:spacing w:before="100" w:beforeAutospacing="1" w:after="100" w:afterAutospacing="1"/>
    </w:pPr>
    <w:rPr>
      <w:rFonts w:cs="Arial"/>
      <w:b/>
      <w:bCs/>
      <w:color w:val="000000"/>
      <w:szCs w:val="20"/>
      <w:lang w:bidi="en-US"/>
    </w:rPr>
  </w:style>
  <w:style w:type="paragraph" w:styleId="NormalIndent">
    <w:name w:val="Normal Indent"/>
    <w:basedOn w:val="Normal"/>
    <w:rsid w:val="006948AF"/>
    <w:pPr>
      <w:ind w:left="720"/>
    </w:pPr>
    <w:rPr>
      <w:rFonts w:ascii="Times New Roman" w:hAnsi="Times New Roman"/>
      <w:szCs w:val="20"/>
      <w:lang w:bidi="en-US"/>
    </w:rPr>
  </w:style>
  <w:style w:type="character" w:customStyle="1" w:styleId="ToReadCharChar">
    <w:name w:val="To Read Char Char"/>
    <w:basedOn w:val="DefaultParagraphFont"/>
    <w:rsid w:val="006948AF"/>
    <w:rPr>
      <w:rFonts w:ascii="Verdana" w:hAnsi="Verdana" w:cs="Times New Roman"/>
      <w:b/>
      <w:sz w:val="24"/>
      <w:u w:val="single"/>
      <w:lang w:val="en-US" w:eastAsia="en-US"/>
    </w:rPr>
  </w:style>
  <w:style w:type="paragraph" w:customStyle="1" w:styleId="BLOCKTITLE3">
    <w:name w:val="BLOCK TITLE"/>
    <w:basedOn w:val="Heading1"/>
    <w:rsid w:val="006948AF"/>
    <w:pPr>
      <w:keepLines w:val="0"/>
      <w:pageBreakBefore w:val="0"/>
      <w:pBdr>
        <w:top w:val="none" w:sz="0" w:space="0" w:color="auto"/>
        <w:left w:val="none" w:sz="0" w:space="0" w:color="auto"/>
        <w:bottom w:val="none" w:sz="0" w:space="0" w:color="auto"/>
        <w:right w:val="none" w:sz="0" w:space="0" w:color="auto"/>
      </w:pBdr>
      <w:spacing w:after="60"/>
    </w:pPr>
    <w:rPr>
      <w:rFonts w:ascii="Sylfaen" w:eastAsia="Times New Roman" w:hAnsi="Sylfaen" w:cs="Times New Roman"/>
      <w:bCs/>
      <w:caps/>
      <w:kern w:val="32"/>
      <w:sz w:val="32"/>
      <w:lang w:bidi="en-US"/>
    </w:rPr>
  </w:style>
  <w:style w:type="character" w:styleId="HTMLTypewriter">
    <w:name w:val="HTML Typewriter"/>
    <w:basedOn w:val="DefaultParagraphFont"/>
    <w:rsid w:val="006948AF"/>
    <w:rPr>
      <w:rFonts w:ascii="Courier New" w:eastAsia="Times New Roman" w:hAnsi="Courier New" w:cs="Courier New"/>
      <w:sz w:val="20"/>
    </w:rPr>
  </w:style>
  <w:style w:type="paragraph" w:styleId="EnvelopeReturn">
    <w:name w:val="envelope return"/>
    <w:basedOn w:val="Normal"/>
    <w:rsid w:val="006948AF"/>
    <w:rPr>
      <w:rFonts w:cs="Arial"/>
      <w:szCs w:val="20"/>
      <w:lang w:bidi="en-US"/>
    </w:rPr>
  </w:style>
  <w:style w:type="paragraph" w:styleId="EnvelopeAddress">
    <w:name w:val="envelope address"/>
    <w:basedOn w:val="Normal"/>
    <w:rsid w:val="006948AF"/>
    <w:pPr>
      <w:framePr w:w="7920" w:h="1980" w:hRule="exact" w:hSpace="180" w:wrap="auto" w:hAnchor="page" w:xAlign="center" w:yAlign="bottom"/>
      <w:ind w:left="2880"/>
    </w:pPr>
    <w:rPr>
      <w:rFonts w:cs="Arial"/>
      <w:sz w:val="28"/>
      <w:lang w:bidi="en-US"/>
    </w:rPr>
  </w:style>
  <w:style w:type="character" w:customStyle="1" w:styleId="bio">
    <w:name w:val="bio"/>
    <w:basedOn w:val="DefaultParagraphFont"/>
    <w:rsid w:val="006948AF"/>
    <w:rPr>
      <w:rFonts w:cs="Times New Roman"/>
    </w:rPr>
  </w:style>
  <w:style w:type="character" w:customStyle="1" w:styleId="storytextstyle">
    <w:name w:val="storytextstyle"/>
    <w:basedOn w:val="DefaultParagraphFont"/>
    <w:rsid w:val="006948AF"/>
    <w:rPr>
      <w:rFonts w:cs="Times New Roman"/>
    </w:rPr>
  </w:style>
  <w:style w:type="character" w:customStyle="1" w:styleId="cardunderlinedCharChar">
    <w:name w:val="card underlined Char Char"/>
    <w:basedOn w:val="DefaultParagraphFont"/>
    <w:rsid w:val="006948AF"/>
    <w:rPr>
      <w:rFonts w:ascii="Arial" w:hAnsi="Arial" w:cs="Times New Roman"/>
      <w:sz w:val="24"/>
      <w:u w:val="single"/>
      <w:lang w:val="en-US" w:eastAsia="en-US"/>
    </w:rPr>
  </w:style>
  <w:style w:type="character" w:customStyle="1" w:styleId="articlehead21">
    <w:name w:val="articlehead21"/>
    <w:basedOn w:val="DefaultParagraphFont"/>
    <w:rsid w:val="006948AF"/>
    <w:rPr>
      <w:rFonts w:ascii="Arial" w:hAnsi="Arial" w:cs="Arial"/>
      <w:b/>
      <w:bCs/>
      <w:color w:val="660000"/>
      <w:sz w:val="20"/>
    </w:rPr>
  </w:style>
  <w:style w:type="character" w:customStyle="1" w:styleId="TagCiteChar10">
    <w:name w:val="Tag/Cite Char1"/>
    <w:basedOn w:val="DefaultParagraphFont"/>
    <w:rsid w:val="006948AF"/>
    <w:rPr>
      <w:rFonts w:cs="Times New Roman"/>
      <w:b/>
      <w:lang w:val="en-US" w:eastAsia="en-US"/>
    </w:rPr>
  </w:style>
  <w:style w:type="character" w:customStyle="1" w:styleId="goohl0">
    <w:name w:val="goohl0"/>
    <w:basedOn w:val="DefaultParagraphFont"/>
    <w:rsid w:val="006948AF"/>
    <w:rPr>
      <w:rFonts w:cs="Times New Roman"/>
    </w:rPr>
  </w:style>
  <w:style w:type="character" w:customStyle="1" w:styleId="goohl2">
    <w:name w:val="goohl2"/>
    <w:basedOn w:val="DefaultParagraphFont"/>
    <w:rsid w:val="006948AF"/>
    <w:rPr>
      <w:rFonts w:cs="Times New Roman"/>
    </w:rPr>
  </w:style>
  <w:style w:type="character" w:customStyle="1" w:styleId="Normal2">
    <w:name w:val="Normal2"/>
    <w:basedOn w:val="DefaultParagraphFont"/>
    <w:rsid w:val="006948AF"/>
    <w:rPr>
      <w:rFonts w:cs="Times New Roman"/>
    </w:rPr>
  </w:style>
  <w:style w:type="paragraph" w:customStyle="1" w:styleId="BriefTitle1">
    <w:name w:val="Brief Title 1"/>
    <w:basedOn w:val="Normal"/>
    <w:rsid w:val="006948AF"/>
    <w:pPr>
      <w:widowControl w:val="0"/>
      <w:autoSpaceDE w:val="0"/>
      <w:autoSpaceDN w:val="0"/>
      <w:adjustRightInd w:val="0"/>
      <w:jc w:val="center"/>
      <w:outlineLvl w:val="0"/>
    </w:pPr>
    <w:rPr>
      <w:rFonts w:ascii="Times New Roman" w:hAnsi="Times New Roman"/>
      <w:b/>
      <w:szCs w:val="20"/>
      <w:u w:val="single"/>
      <w:lang w:bidi="en-US"/>
    </w:rPr>
  </w:style>
  <w:style w:type="character" w:customStyle="1" w:styleId="CardCharChar0">
    <w:name w:val="Card Char Char"/>
    <w:basedOn w:val="DefaultParagraphFont"/>
    <w:rsid w:val="006948AF"/>
    <w:rPr>
      <w:rFonts w:cs="Times New Roman"/>
      <w:lang w:val="en-US" w:eastAsia="en-US"/>
    </w:rPr>
  </w:style>
  <w:style w:type="character" w:customStyle="1" w:styleId="BriefTitle1Char">
    <w:name w:val="Brief Title 1 Char"/>
    <w:basedOn w:val="DefaultParagraphFont"/>
    <w:rsid w:val="006948AF"/>
    <w:rPr>
      <w:rFonts w:cs="Times New Roman"/>
      <w:b/>
      <w:u w:val="single"/>
      <w:lang w:val="en-US" w:eastAsia="en-US"/>
    </w:rPr>
  </w:style>
  <w:style w:type="character" w:customStyle="1" w:styleId="TagCiteCharChar0">
    <w:name w:val="Tag/Cite Char Char"/>
    <w:basedOn w:val="DefaultParagraphFont"/>
    <w:rsid w:val="006948AF"/>
    <w:rPr>
      <w:rFonts w:cs="Times New Roman"/>
      <w:b/>
      <w:lang w:val="en-US" w:eastAsia="en-US"/>
    </w:rPr>
  </w:style>
  <w:style w:type="paragraph" w:customStyle="1" w:styleId="ShellTitles">
    <w:name w:val="ShellTitles"/>
    <w:basedOn w:val="Normal"/>
    <w:rsid w:val="006948AF"/>
    <w:pPr>
      <w:widowControl w:val="0"/>
      <w:autoSpaceDE w:val="0"/>
      <w:autoSpaceDN w:val="0"/>
      <w:adjustRightInd w:val="0"/>
    </w:pPr>
    <w:rPr>
      <w:rFonts w:ascii="Times New Roman" w:hAnsi="Times New Roman"/>
      <w:b/>
      <w:szCs w:val="20"/>
      <w:lang w:bidi="en-US"/>
    </w:rPr>
  </w:style>
  <w:style w:type="paragraph" w:customStyle="1" w:styleId="noindent">
    <w:name w:val="noindent"/>
    <w:basedOn w:val="Normal"/>
    <w:rsid w:val="006948AF"/>
    <w:pPr>
      <w:spacing w:before="100" w:beforeAutospacing="1" w:after="100" w:afterAutospacing="1"/>
    </w:pPr>
    <w:rPr>
      <w:rFonts w:ascii="Times New Roman" w:hAnsi="Times New Roman"/>
      <w:lang w:bidi="en-US"/>
    </w:rPr>
  </w:style>
  <w:style w:type="character" w:customStyle="1" w:styleId="btx">
    <w:name w:val="btx"/>
    <w:basedOn w:val="DefaultParagraphFont"/>
    <w:rsid w:val="006948AF"/>
    <w:rPr>
      <w:rFonts w:cs="Times New Roman"/>
    </w:rPr>
  </w:style>
  <w:style w:type="character" w:customStyle="1" w:styleId="prodgeneral1">
    <w:name w:val="prodgeneral1"/>
    <w:basedOn w:val="DefaultParagraphFont"/>
    <w:rsid w:val="006948AF"/>
    <w:rPr>
      <w:rFonts w:ascii="Verdana" w:hAnsi="Verdana" w:cs="Times New Roman"/>
      <w:color w:val="000000"/>
      <w:spacing w:val="0"/>
      <w:sz w:val="16"/>
    </w:rPr>
  </w:style>
  <w:style w:type="character" w:customStyle="1" w:styleId="texto11">
    <w:name w:val="texto11"/>
    <w:basedOn w:val="DefaultParagraphFont"/>
    <w:rsid w:val="006948AF"/>
    <w:rPr>
      <w:rFonts w:ascii="Arial" w:hAnsi="Arial" w:cs="Arial"/>
      <w:color w:val="000000"/>
      <w:spacing w:val="240"/>
      <w:sz w:val="20"/>
    </w:rPr>
  </w:style>
  <w:style w:type="character" w:customStyle="1" w:styleId="date11">
    <w:name w:val="date1"/>
    <w:basedOn w:val="DefaultParagraphFont"/>
    <w:rsid w:val="006948AF"/>
    <w:rPr>
      <w:rFonts w:cs="Times New Roman"/>
    </w:rPr>
  </w:style>
  <w:style w:type="character" w:customStyle="1" w:styleId="summary1">
    <w:name w:val="summary1"/>
    <w:basedOn w:val="DefaultParagraphFont"/>
    <w:rsid w:val="006948AF"/>
    <w:rPr>
      <w:rFonts w:ascii="Arial" w:hAnsi="Arial" w:cs="Arial"/>
      <w:sz w:val="18"/>
    </w:rPr>
  </w:style>
  <w:style w:type="paragraph" w:customStyle="1" w:styleId="ToRead">
    <w:name w:val="To Read"/>
    <w:basedOn w:val="Normal"/>
    <w:rsid w:val="006948AF"/>
    <w:pPr>
      <w:ind w:left="720"/>
    </w:pPr>
    <w:rPr>
      <w:rFonts w:ascii="Verdana" w:hAnsi="Verdana"/>
      <w:b/>
      <w:u w:val="single"/>
      <w:lang w:bidi="en-US"/>
    </w:rPr>
  </w:style>
  <w:style w:type="paragraph" w:customStyle="1" w:styleId="Style40">
    <w:name w:val="Style 4"/>
    <w:basedOn w:val="Normal"/>
    <w:rsid w:val="006948AF"/>
    <w:pPr>
      <w:widowControl w:val="0"/>
      <w:tabs>
        <w:tab w:val="left" w:pos="6876"/>
      </w:tabs>
      <w:ind w:left="3744"/>
    </w:pPr>
    <w:rPr>
      <w:rFonts w:ascii="Times New Roman" w:hAnsi="Times New Roman"/>
      <w:noProof/>
      <w:color w:val="000000"/>
      <w:szCs w:val="20"/>
      <w:lang w:bidi="en-US"/>
    </w:rPr>
  </w:style>
  <w:style w:type="paragraph" w:customStyle="1" w:styleId="listlevel1">
    <w:name w:val="list level 1"/>
    <w:basedOn w:val="Normal"/>
    <w:rsid w:val="006948AF"/>
    <w:pPr>
      <w:overflowPunct w:val="0"/>
      <w:autoSpaceDE w:val="0"/>
      <w:autoSpaceDN w:val="0"/>
      <w:adjustRightInd w:val="0"/>
      <w:ind w:left="560" w:hanging="567"/>
      <w:jc w:val="both"/>
      <w:textAlignment w:val="baseline"/>
    </w:pPr>
    <w:rPr>
      <w:rFonts w:ascii="Times New Roman" w:hAnsi="Times New Roman"/>
      <w:color w:val="000000"/>
      <w:szCs w:val="20"/>
      <w:lang w:bidi="en-US"/>
    </w:rPr>
  </w:style>
  <w:style w:type="paragraph" w:customStyle="1" w:styleId="listlevel2">
    <w:name w:val="list level 2"/>
    <w:basedOn w:val="Normal"/>
    <w:rsid w:val="006948AF"/>
    <w:pPr>
      <w:overflowPunct w:val="0"/>
      <w:autoSpaceDE w:val="0"/>
      <w:autoSpaceDN w:val="0"/>
      <w:adjustRightInd w:val="0"/>
      <w:ind w:left="1120" w:hanging="560"/>
      <w:jc w:val="both"/>
      <w:textAlignment w:val="baseline"/>
    </w:pPr>
    <w:rPr>
      <w:rFonts w:ascii="Times New Roman" w:hAnsi="Times New Roman"/>
      <w:color w:val="000000"/>
      <w:szCs w:val="20"/>
      <w:lang w:bidi="en-US"/>
    </w:rPr>
  </w:style>
  <w:style w:type="paragraph" w:customStyle="1" w:styleId="listlevel3">
    <w:name w:val="list level 3"/>
    <w:basedOn w:val="listlevel2"/>
    <w:rsid w:val="006948AF"/>
  </w:style>
  <w:style w:type="paragraph" w:customStyle="1" w:styleId="PageNumber1">
    <w:name w:val="Page Number1"/>
    <w:basedOn w:val="Normal"/>
    <w:next w:val="Normal"/>
    <w:rsid w:val="006948AF"/>
    <w:rPr>
      <w:rFonts w:ascii="Times New Roman" w:hAnsi="Times New Roman"/>
      <w:lang w:bidi="en-US"/>
    </w:rPr>
  </w:style>
  <w:style w:type="paragraph" w:customStyle="1" w:styleId="Card10">
    <w:name w:val="Card1"/>
    <w:rsid w:val="006948AF"/>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0">
    <w:name w:val="Cite2"/>
    <w:rsid w:val="006948AF"/>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rsid w:val="006948AF"/>
    <w:pPr>
      <w:ind w:left="288" w:right="288"/>
    </w:pPr>
    <w:rPr>
      <w:rFonts w:ascii="Times New Roman" w:hAnsi="Times New Roman"/>
      <w:lang w:bidi="en-US"/>
    </w:rPr>
  </w:style>
  <w:style w:type="paragraph" w:customStyle="1" w:styleId="cite21">
    <w:name w:val="cite2"/>
    <w:rsid w:val="006948AF"/>
    <w:pPr>
      <w:ind w:left="720"/>
    </w:pPr>
    <w:rPr>
      <w:rFonts w:ascii="Arial Narrow" w:hAnsi="Arial Narrow"/>
    </w:rPr>
  </w:style>
  <w:style w:type="paragraph" w:customStyle="1" w:styleId="articletext0">
    <w:name w:val="articletext"/>
    <w:basedOn w:val="Normal"/>
    <w:rsid w:val="006948AF"/>
    <w:pPr>
      <w:spacing w:before="100" w:beforeAutospacing="1" w:after="100" w:afterAutospacing="1"/>
      <w:jc w:val="both"/>
    </w:pPr>
    <w:rPr>
      <w:rFonts w:ascii="Verdana" w:hAnsi="Verdana"/>
      <w:color w:val="2A2A2A"/>
      <w:sz w:val="21"/>
      <w:szCs w:val="21"/>
      <w:lang w:bidi="en-US"/>
    </w:rPr>
  </w:style>
  <w:style w:type="paragraph" w:customStyle="1" w:styleId="CaseListNormal">
    <w:name w:val="Case List Normal"/>
    <w:basedOn w:val="Normal"/>
    <w:rsid w:val="006948AF"/>
    <w:rPr>
      <w:rFonts w:ascii="Times" w:hAnsi="Times"/>
      <w:szCs w:val="26"/>
      <w:lang w:bidi="en-US"/>
    </w:rPr>
  </w:style>
  <w:style w:type="character" w:customStyle="1" w:styleId="countrytitle1">
    <w:name w:val="countrytitle1"/>
    <w:basedOn w:val="DefaultParagraphFont"/>
    <w:rsid w:val="006948AF"/>
    <w:rPr>
      <w:rFonts w:ascii="Verdana" w:hAnsi="Verdana" w:cs="Times New Roman"/>
      <w:b/>
      <w:bCs/>
      <w:color w:val="293643"/>
      <w:sz w:val="24"/>
    </w:rPr>
  </w:style>
  <w:style w:type="character" w:customStyle="1" w:styleId="storyheader1">
    <w:name w:val="storyheader1"/>
    <w:basedOn w:val="DefaultParagraphFont"/>
    <w:rsid w:val="006948AF"/>
    <w:rPr>
      <w:rFonts w:ascii="Verdana" w:hAnsi="Verdana" w:cs="Times New Roman"/>
      <w:b/>
      <w:bCs/>
      <w:color w:val="000000"/>
      <w:sz w:val="21"/>
    </w:rPr>
  </w:style>
  <w:style w:type="paragraph" w:customStyle="1" w:styleId="Debate">
    <w:name w:val="Debate"/>
    <w:basedOn w:val="Normal"/>
    <w:rsid w:val="006948AF"/>
    <w:pPr>
      <w:widowControl w:val="0"/>
      <w:autoSpaceDE w:val="0"/>
      <w:autoSpaceDN w:val="0"/>
      <w:adjustRightInd w:val="0"/>
    </w:pPr>
    <w:rPr>
      <w:rFonts w:ascii="Garamond" w:eastAsia="SimSun" w:hAnsi="Garamond" w:cs="Courier"/>
      <w:lang w:eastAsia="zh-CN" w:bidi="en-US"/>
    </w:rPr>
  </w:style>
  <w:style w:type="paragraph" w:customStyle="1" w:styleId="TimesNewRoman12">
    <w:name w:val="TimesNewRoman12"/>
    <w:rsid w:val="006948AF"/>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rsid w:val="006948AF"/>
    <w:pPr>
      <w:spacing w:before="100" w:beforeAutospacing="1" w:after="100" w:afterAutospacing="1"/>
    </w:pPr>
    <w:rPr>
      <w:rFonts w:ascii="Times New Roman" w:hAnsi="Times New Roman"/>
      <w:lang w:bidi="en-US"/>
    </w:rPr>
  </w:style>
  <w:style w:type="character" w:customStyle="1" w:styleId="cardunderlinedChar">
    <w:name w:val="card underlined Char"/>
    <w:basedOn w:val="DefaultParagraphFont"/>
    <w:rsid w:val="006948AF"/>
    <w:rPr>
      <w:rFonts w:ascii="Arial" w:hAnsi="Arial" w:cs="Times New Roman"/>
      <w:sz w:val="24"/>
      <w:u w:val="single"/>
      <w:lang w:val="en-US" w:eastAsia="en-US"/>
    </w:rPr>
  </w:style>
  <w:style w:type="paragraph" w:customStyle="1" w:styleId="medium-normal">
    <w:name w:val="medium-normal"/>
    <w:basedOn w:val="Normal"/>
    <w:rsid w:val="006948AF"/>
    <w:pPr>
      <w:spacing w:before="100" w:beforeAutospacing="1" w:after="100" w:afterAutospacing="1"/>
    </w:pPr>
    <w:rPr>
      <w:rFonts w:ascii="Times New Roman" w:hAnsi="Times New Roman"/>
      <w:lang w:bidi="en-US"/>
    </w:rPr>
  </w:style>
  <w:style w:type="paragraph" w:customStyle="1" w:styleId="textChar0">
    <w:name w:val="text Char"/>
    <w:basedOn w:val="Normal"/>
    <w:rsid w:val="006948AF"/>
    <w:rPr>
      <w:rFonts w:ascii="Times New Roman" w:hAnsi="Times New Roman"/>
      <w:color w:val="000000"/>
      <w:sz w:val="18"/>
      <w:lang w:bidi="en-US"/>
    </w:rPr>
  </w:style>
  <w:style w:type="character" w:customStyle="1" w:styleId="article1">
    <w:name w:val="article1"/>
    <w:basedOn w:val="DefaultParagraphFont"/>
    <w:rsid w:val="006948AF"/>
    <w:rPr>
      <w:rFonts w:ascii="Verdana" w:hAnsi="Verdana" w:cs="Times New Roman"/>
      <w:color w:val="333333"/>
      <w:sz w:val="16"/>
    </w:rPr>
  </w:style>
  <w:style w:type="paragraph" w:customStyle="1" w:styleId="RepeatBlockHeading">
    <w:name w:val="Repeat Block Heading"/>
    <w:basedOn w:val="Normal"/>
    <w:rsid w:val="006948AF"/>
    <w:pPr>
      <w:jc w:val="center"/>
    </w:pPr>
    <w:rPr>
      <w:rFonts w:ascii="Times New Roman" w:hAnsi="Times New Roman"/>
      <w:b/>
      <w:smallCaps/>
      <w:color w:val="000000"/>
      <w:u w:val="thick"/>
      <w:lang w:bidi="en-US"/>
    </w:rPr>
  </w:style>
  <w:style w:type="paragraph" w:customStyle="1" w:styleId="story-headline">
    <w:name w:val="story-headline"/>
    <w:basedOn w:val="Normal"/>
    <w:rsid w:val="006948AF"/>
    <w:pPr>
      <w:spacing w:before="72" w:after="72"/>
    </w:pPr>
    <w:rPr>
      <w:rFonts w:cs="Arial"/>
      <w:b/>
      <w:bCs/>
      <w:sz w:val="26"/>
      <w:szCs w:val="26"/>
      <w:lang w:bidi="en-US"/>
    </w:rPr>
  </w:style>
  <w:style w:type="paragraph" w:customStyle="1" w:styleId="story-body">
    <w:name w:val="story-body"/>
    <w:basedOn w:val="Normal"/>
    <w:rsid w:val="006948AF"/>
    <w:pPr>
      <w:spacing w:before="100" w:beforeAutospacing="1" w:after="100" w:afterAutospacing="1"/>
    </w:pPr>
    <w:rPr>
      <w:rFonts w:cs="Arial"/>
      <w:lang w:bidi="en-US"/>
    </w:rPr>
  </w:style>
  <w:style w:type="character" w:customStyle="1" w:styleId="story-posted-date1">
    <w:name w:val="story-posted-date1"/>
    <w:basedOn w:val="DefaultParagraphFont"/>
    <w:rsid w:val="006948AF"/>
    <w:rPr>
      <w:rFonts w:ascii="Arial" w:hAnsi="Arial" w:cs="Arial"/>
      <w:sz w:val="19"/>
    </w:rPr>
  </w:style>
  <w:style w:type="paragraph" w:customStyle="1" w:styleId="TextofCards">
    <w:name w:val="Text of Cards"/>
    <w:basedOn w:val="Normal"/>
    <w:rsid w:val="006948AF"/>
    <w:pPr>
      <w:jc w:val="both"/>
    </w:pPr>
    <w:rPr>
      <w:rFonts w:ascii="Times New Roman" w:hAnsi="Times New Roman"/>
      <w:color w:val="000000"/>
      <w:spacing w:val="6"/>
      <w:szCs w:val="23"/>
      <w:lang w:bidi="en-US"/>
    </w:rPr>
  </w:style>
  <w:style w:type="paragraph" w:customStyle="1" w:styleId="Corpotesto">
    <w:name w:val="Corpo testo"/>
    <w:basedOn w:val="Normal"/>
    <w:rsid w:val="006948AF"/>
    <w:pPr>
      <w:widowControl w:val="0"/>
      <w:adjustRightInd w:val="0"/>
      <w:spacing w:after="283"/>
    </w:pPr>
    <w:rPr>
      <w:rFonts w:ascii="Times" w:hAnsi="Times"/>
      <w:lang w:bidi="en-US"/>
    </w:rPr>
  </w:style>
  <w:style w:type="paragraph" w:customStyle="1" w:styleId="HeaderFooter">
    <w:name w:val="Header &amp; Footer"/>
    <w:rsid w:val="006948AF"/>
    <w:pPr>
      <w:tabs>
        <w:tab w:val="right" w:pos="9360"/>
      </w:tabs>
      <w:spacing w:after="0" w:line="240" w:lineRule="auto"/>
    </w:pPr>
    <w:rPr>
      <w:rFonts w:ascii="Helvetica" w:eastAsia="Times New Roman" w:hAnsi="Helvetica" w:cs="Times New Roman"/>
      <w:color w:val="000000"/>
      <w:sz w:val="24"/>
      <w:szCs w:val="24"/>
      <w:u w:color="000000"/>
      <w:lang w:bidi="en-US"/>
    </w:rPr>
  </w:style>
  <w:style w:type="character" w:customStyle="1" w:styleId="BoldText12pt">
    <w:name w:val="Bold Text 12 pt"/>
    <w:rsid w:val="006948AF"/>
    <w:rPr>
      <w:rFonts w:ascii="Times New Roman" w:hAnsi="Times New Roman"/>
      <w:b/>
      <w:color w:val="000000"/>
      <w:spacing w:val="0"/>
      <w:position w:val="0"/>
      <w:sz w:val="24"/>
      <w:u w:val="none" w:color="000000"/>
      <w:vertAlign w:val="baseline"/>
      <w:lang w:val="en-US" w:eastAsia="x-none"/>
    </w:rPr>
  </w:style>
  <w:style w:type="paragraph" w:customStyle="1" w:styleId="PageHeader-Underline18pt">
    <w:name w:val="Page Header - Underline 18 pt"/>
    <w:rsid w:val="006948AF"/>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rsid w:val="006948AF"/>
    <w:rPr>
      <w:rFonts w:ascii="Arial Narrow" w:hAnsi="Arial Narrow"/>
      <w:color w:val="000000"/>
      <w:sz w:val="16"/>
      <w:lang w:bidi="en-US"/>
    </w:rPr>
  </w:style>
  <w:style w:type="character" w:customStyle="1" w:styleId="drop">
    <w:name w:val="drop"/>
    <w:basedOn w:val="DefaultParagraphFont"/>
    <w:rsid w:val="006948AF"/>
    <w:rPr>
      <w:rFonts w:cs="Times New Roman"/>
    </w:rPr>
  </w:style>
  <w:style w:type="character" w:customStyle="1" w:styleId="CardTextUnderlinedCharChar">
    <w:name w:val="Card Text Underlined Char Char"/>
    <w:basedOn w:val="DefaultParagraphFont"/>
    <w:rsid w:val="006948AF"/>
    <w:rPr>
      <w:rFonts w:ascii="Arial Narrow" w:hAnsi="Arial Narrow" w:cs="Times New Roman"/>
      <w:sz w:val="24"/>
      <w:u w:val="single"/>
      <w:lang w:val="en-US" w:eastAsia="en-US"/>
    </w:rPr>
  </w:style>
  <w:style w:type="paragraph" w:customStyle="1" w:styleId="HeaderDebate">
    <w:name w:val="Header Debate"/>
    <w:basedOn w:val="Normal"/>
    <w:rsid w:val="006948AF"/>
    <w:pPr>
      <w:jc w:val="center"/>
      <w:outlineLvl w:val="0"/>
    </w:pPr>
    <w:rPr>
      <w:rFonts w:ascii="Georgia" w:hAnsi="Georgia"/>
      <w:b/>
      <w:sz w:val="48"/>
      <w:u w:val="words"/>
      <w:lang w:bidi="en-US"/>
    </w:rPr>
  </w:style>
  <w:style w:type="paragraph" w:customStyle="1" w:styleId="NormalWeb1">
    <w:name w:val="Normal (Web)1"/>
    <w:basedOn w:val="Normal"/>
    <w:rsid w:val="006948AF"/>
    <w:pPr>
      <w:spacing w:before="100" w:beforeAutospacing="1" w:after="100" w:afterAutospacing="1"/>
    </w:pPr>
    <w:rPr>
      <w:rFonts w:ascii="Times New Roman" w:hAnsi="Times New Roman"/>
      <w:szCs w:val="20"/>
      <w:lang w:bidi="en-US"/>
    </w:rPr>
  </w:style>
  <w:style w:type="paragraph" w:customStyle="1" w:styleId="CardTagCharChar">
    <w:name w:val="Card Tag Char Char"/>
    <w:basedOn w:val="Normal"/>
    <w:rsid w:val="006948AF"/>
    <w:rPr>
      <w:rFonts w:ascii="Times New Roman" w:hAnsi="Times New Roman"/>
      <w:b/>
      <w:lang w:bidi="en-US"/>
    </w:rPr>
  </w:style>
  <w:style w:type="character" w:customStyle="1" w:styleId="CardTagCharCharChar">
    <w:name w:val="Card Tag Char Char Char"/>
    <w:basedOn w:val="DefaultParagraphFont"/>
    <w:rsid w:val="006948AF"/>
    <w:rPr>
      <w:rFonts w:cs="Times New Roman"/>
      <w:b/>
      <w:sz w:val="24"/>
      <w:lang w:val="en-US" w:eastAsia="en-US"/>
    </w:rPr>
  </w:style>
  <w:style w:type="paragraph" w:customStyle="1" w:styleId="fixed">
    <w:name w:val="fixed"/>
    <w:basedOn w:val="Normal"/>
    <w:rsid w:val="006948AF"/>
    <w:pPr>
      <w:spacing w:before="100" w:beforeAutospacing="1" w:after="100" w:afterAutospacing="1"/>
    </w:pPr>
    <w:rPr>
      <w:rFonts w:ascii="Courier New" w:hAnsi="Courier New" w:cs="Courier New"/>
      <w:lang w:bidi="en-US"/>
    </w:rPr>
  </w:style>
  <w:style w:type="character" w:customStyle="1" w:styleId="UnderlineStyleChar2">
    <w:name w:val="Underline Style Char2"/>
    <w:basedOn w:val="DefaultParagraphFont"/>
    <w:rsid w:val="006948AF"/>
    <w:rPr>
      <w:rFonts w:ascii="Garamond" w:hAnsi="Garamond" w:cs="Times New Roman"/>
      <w:sz w:val="24"/>
      <w:u w:val="single"/>
      <w:lang w:val="en-US" w:eastAsia="en-US"/>
    </w:rPr>
  </w:style>
  <w:style w:type="character" w:customStyle="1" w:styleId="t13">
    <w:name w:val="t13"/>
    <w:basedOn w:val="DefaultParagraphFont"/>
    <w:rsid w:val="006948AF"/>
    <w:rPr>
      <w:rFonts w:cs="Times New Roman"/>
    </w:rPr>
  </w:style>
  <w:style w:type="character" w:customStyle="1" w:styleId="lead">
    <w:name w:val="lead"/>
    <w:basedOn w:val="DefaultParagraphFont"/>
    <w:rsid w:val="006948AF"/>
    <w:rPr>
      <w:rFonts w:cs="Times New Roman"/>
    </w:rPr>
  </w:style>
  <w:style w:type="paragraph" w:customStyle="1" w:styleId="textonormal">
    <w:name w:val="textonormal"/>
    <w:basedOn w:val="Normal"/>
    <w:rsid w:val="006948AF"/>
    <w:pPr>
      <w:spacing w:before="100" w:beforeAutospacing="1" w:after="100" w:afterAutospacing="1"/>
    </w:pPr>
    <w:rPr>
      <w:rFonts w:ascii="Times New Roman" w:hAnsi="Times New Roman"/>
      <w:lang w:bidi="en-US"/>
    </w:rPr>
  </w:style>
  <w:style w:type="paragraph" w:customStyle="1" w:styleId="Subtitle2">
    <w:name w:val="Subtitle2"/>
    <w:basedOn w:val="Normal"/>
    <w:rsid w:val="006948AF"/>
    <w:pPr>
      <w:spacing w:before="100" w:beforeAutospacing="1" w:after="100" w:afterAutospacing="1"/>
    </w:pPr>
    <w:rPr>
      <w:rFonts w:ascii="Times New Roman" w:hAnsi="Times New Roman"/>
      <w:lang w:bidi="en-US"/>
    </w:rPr>
  </w:style>
  <w:style w:type="paragraph" w:customStyle="1" w:styleId="CardUnderlined">
    <w:name w:val="Card Underlined"/>
    <w:basedOn w:val="Normal"/>
    <w:rsid w:val="006948AF"/>
    <w:rPr>
      <w:rFonts w:ascii="Arial Narrow" w:hAnsi="Arial Narrow"/>
      <w:u w:val="single"/>
      <w:lang w:bidi="en-US"/>
    </w:rPr>
  </w:style>
  <w:style w:type="character" w:customStyle="1" w:styleId="CardUnderlinedChar0">
    <w:name w:val="Card Underlined Char"/>
    <w:basedOn w:val="DefaultParagraphFont"/>
    <w:rsid w:val="006948AF"/>
    <w:rPr>
      <w:rFonts w:ascii="Arial Narrow" w:hAnsi="Arial Narrow" w:cs="Times New Roman"/>
      <w:sz w:val="24"/>
      <w:u w:val="single"/>
      <w:lang w:val="en-US" w:eastAsia="en-US"/>
    </w:rPr>
  </w:style>
  <w:style w:type="paragraph" w:customStyle="1" w:styleId="ExecutiveSummarytext">
    <w:name w:val="Executive Summary text"/>
    <w:basedOn w:val="Normal"/>
    <w:next w:val="Normal"/>
    <w:rsid w:val="006948AF"/>
    <w:pPr>
      <w:autoSpaceDE w:val="0"/>
      <w:autoSpaceDN w:val="0"/>
      <w:adjustRightInd w:val="0"/>
    </w:pPr>
    <w:rPr>
      <w:lang w:bidi="en-US"/>
    </w:rPr>
  </w:style>
  <w:style w:type="character" w:customStyle="1" w:styleId="NormalUnderlineChar1">
    <w:name w:val="Normal Underline Char1"/>
    <w:basedOn w:val="DefaultParagraphFont"/>
    <w:rsid w:val="006948AF"/>
    <w:rPr>
      <w:rFonts w:cs="Times New Roman"/>
      <w:sz w:val="24"/>
      <w:u w:val="single"/>
      <w:lang w:val="en-US" w:eastAsia="en-US"/>
    </w:rPr>
  </w:style>
  <w:style w:type="paragraph" w:customStyle="1" w:styleId="CiteCardUpSize-Heavy">
    <w:name w:val="Cite // CardUpSize - Heavy"/>
    <w:basedOn w:val="Normal"/>
    <w:rsid w:val="006948AF"/>
    <w:pPr>
      <w:jc w:val="both"/>
    </w:pPr>
    <w:rPr>
      <w:rFonts w:ascii="Times New Roman" w:hAnsi="Times New Roman"/>
      <w:b/>
      <w:szCs w:val="32"/>
      <w:u w:val="single"/>
      <w:lang w:bidi="en-US"/>
    </w:rPr>
  </w:style>
  <w:style w:type="character" w:customStyle="1" w:styleId="CiteCardUpSize-HeavyChar">
    <w:name w:val="Cite // CardUpSize - Heavy Char"/>
    <w:basedOn w:val="DefaultParagraphFont"/>
    <w:rsid w:val="006948AF"/>
    <w:rPr>
      <w:rFonts w:cs="Times New Roman"/>
      <w:b/>
      <w:sz w:val="32"/>
      <w:u w:val="single"/>
    </w:rPr>
  </w:style>
  <w:style w:type="character" w:customStyle="1" w:styleId="StyleStyleThickunderlineBold1">
    <w:name w:val="Style Style Thick underline + Bold1"/>
    <w:basedOn w:val="DefaultParagraphFont"/>
    <w:rsid w:val="006948AF"/>
    <w:rPr>
      <w:rFonts w:cs="Times New Roman"/>
      <w:b/>
      <w:u w:val="thick"/>
    </w:rPr>
  </w:style>
  <w:style w:type="paragraph" w:customStyle="1" w:styleId="Card6pt">
    <w:name w:val="Card 6pt"/>
    <w:basedOn w:val="Card"/>
    <w:qFormat/>
    <w:rsid w:val="006948AF"/>
    <w:pPr>
      <w:overflowPunct/>
      <w:autoSpaceDE/>
      <w:autoSpaceDN/>
      <w:adjustRightInd/>
      <w:ind w:left="-720" w:right="-720"/>
      <w:jc w:val="both"/>
      <w:textAlignment w:val="auto"/>
    </w:pPr>
    <w:rPr>
      <w:rFonts w:ascii="Times New Roman" w:hAnsi="Times New Roman"/>
      <w:color w:val="auto"/>
      <w:sz w:val="12"/>
      <w:lang w:bidi="en-US"/>
    </w:rPr>
  </w:style>
  <w:style w:type="paragraph" w:customStyle="1" w:styleId="GAUnderline">
    <w:name w:val="GA Underline"/>
    <w:basedOn w:val="Normal"/>
    <w:qFormat/>
    <w:rsid w:val="006948AF"/>
    <w:rPr>
      <w:szCs w:val="20"/>
      <w:u w:val="single"/>
      <w:lang w:bidi="en-US"/>
    </w:rPr>
  </w:style>
  <w:style w:type="character" w:customStyle="1" w:styleId="GAUnderlineChar">
    <w:name w:val="GA Underline Char"/>
    <w:basedOn w:val="DefaultParagraphFont"/>
    <w:rsid w:val="006948AF"/>
    <w:rPr>
      <w:rFonts w:ascii="Arial" w:hAnsi="Arial" w:cs="Times New Roman"/>
      <w:sz w:val="22"/>
      <w:u w:val="single"/>
    </w:rPr>
  </w:style>
  <w:style w:type="character" w:customStyle="1" w:styleId="SmallFont7pt">
    <w:name w:val="Small Font (7 pt)"/>
    <w:basedOn w:val="DefaultParagraphFont"/>
    <w:rsid w:val="006948AF"/>
    <w:rPr>
      <w:rFonts w:cs="Times New Roman"/>
      <w:sz w:val="14"/>
    </w:rPr>
  </w:style>
  <w:style w:type="paragraph" w:customStyle="1" w:styleId="clearformatting">
    <w:name w:val="clear formatting"/>
    <w:basedOn w:val="Heading4"/>
    <w:rsid w:val="006948AF"/>
    <w:pPr>
      <w:keepNext w:val="0"/>
      <w:keepLines w:val="0"/>
      <w:widowControl w:val="0"/>
      <w:autoSpaceDE w:val="0"/>
      <w:autoSpaceDN w:val="0"/>
      <w:adjustRightInd w:val="0"/>
      <w:spacing w:before="0"/>
      <w:outlineLvl w:val="9"/>
    </w:pPr>
    <w:rPr>
      <w:rFonts w:ascii="Garamond" w:eastAsia="Times New Roman" w:hAnsi="Garamond" w:cs="Times New Roman"/>
      <w:b w:val="0"/>
      <w:iCs w:val="0"/>
      <w:sz w:val="20"/>
      <w:szCs w:val="18"/>
      <w:lang w:bidi="en-US"/>
    </w:rPr>
  </w:style>
  <w:style w:type="character" w:customStyle="1" w:styleId="Circle">
    <w:name w:val="Circle"/>
    <w:basedOn w:val="DefaultParagraphFont"/>
    <w:rsid w:val="006948AF"/>
    <w:rPr>
      <w:rFonts w:cs="Times New Roman"/>
      <w:b/>
      <w:i/>
      <w:sz w:val="22"/>
      <w:u w:val="thick"/>
    </w:rPr>
  </w:style>
  <w:style w:type="character" w:customStyle="1" w:styleId="headlinetext">
    <w:name w:val="headlinetext"/>
    <w:basedOn w:val="DefaultParagraphFont"/>
    <w:rsid w:val="006948AF"/>
    <w:rPr>
      <w:rFonts w:cs="Times New Roman"/>
    </w:rPr>
  </w:style>
  <w:style w:type="character" w:customStyle="1" w:styleId="FootnoteCharacters">
    <w:name w:val="Footnote Characters"/>
    <w:basedOn w:val="DefaultParagraphFont"/>
    <w:rsid w:val="006948AF"/>
    <w:rPr>
      <w:rFonts w:cs="Times New Roman"/>
      <w:vertAlign w:val="superscript"/>
    </w:rPr>
  </w:style>
  <w:style w:type="paragraph" w:customStyle="1" w:styleId="ExtendedText">
    <w:name w:val="Extended Text"/>
    <w:basedOn w:val="Normal"/>
    <w:rsid w:val="006948AF"/>
    <w:pPr>
      <w:widowControl w:val="0"/>
    </w:pPr>
    <w:rPr>
      <w:rFonts w:ascii="Times New Roman" w:hAnsi="Times New Roman"/>
      <w:sz w:val="12"/>
      <w:szCs w:val="20"/>
      <w:lang w:bidi="en-US"/>
    </w:rPr>
  </w:style>
  <w:style w:type="character" w:customStyle="1" w:styleId="ExtendedTextChar">
    <w:name w:val="Extended Text Char"/>
    <w:basedOn w:val="DefaultParagraphFont"/>
    <w:rsid w:val="006948AF"/>
    <w:rPr>
      <w:rFonts w:cs="Times New Roman"/>
      <w:sz w:val="12"/>
    </w:rPr>
  </w:style>
  <w:style w:type="paragraph" w:customStyle="1" w:styleId="DiamondList">
    <w:name w:val="Diamond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
    <w:name w:val="Reference"/>
    <w:rsid w:val="006948AF"/>
    <w:rPr>
      <w:sz w:val="20"/>
    </w:rPr>
  </w:style>
  <w:style w:type="paragraph" w:customStyle="1" w:styleId="TriangleList">
    <w:name w:val="Triangle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948AF"/>
    <w:rPr>
      <w:sz w:val="20"/>
    </w:rPr>
  </w:style>
  <w:style w:type="paragraph" w:customStyle="1" w:styleId="BulletList">
    <w:name w:val="Bullet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948AF"/>
    <w:rPr>
      <w:sz w:val="20"/>
    </w:rPr>
  </w:style>
  <w:style w:type="paragraph" w:customStyle="1" w:styleId="CardCites">
    <w:name w:val="Card Cites"/>
    <w:basedOn w:val="Normal"/>
    <w:next w:val="Normal"/>
    <w:rsid w:val="006948AF"/>
    <w:rPr>
      <w:rFonts w:ascii="Garamond" w:hAnsi="Garamond"/>
      <w:b/>
      <w:lang w:bidi="en-US"/>
    </w:rPr>
  </w:style>
  <w:style w:type="character" w:customStyle="1" w:styleId="SmallFontCharCharCharChar">
    <w:name w:val="Small Font Char Char Char Char"/>
    <w:basedOn w:val="DefaultParagraphFont"/>
    <w:rsid w:val="006948AF"/>
    <w:rPr>
      <w:rFonts w:ascii="Arial" w:hAnsi="Arial" w:cs="Times New Roman"/>
      <w:sz w:val="24"/>
      <w:lang w:val="en-US" w:eastAsia="en-US"/>
    </w:rPr>
  </w:style>
  <w:style w:type="character" w:customStyle="1" w:styleId="boxChar">
    <w:name w:val="box Char"/>
    <w:basedOn w:val="DefaultParagraphFont"/>
    <w:rsid w:val="006948AF"/>
    <w:rPr>
      <w:rFonts w:cs="Times New Roman"/>
      <w:sz w:val="24"/>
      <w:bdr w:val="single" w:sz="4" w:space="0" w:color="auto"/>
      <w:lang w:val="en-US" w:eastAsia="en-US"/>
    </w:rPr>
  </w:style>
  <w:style w:type="paragraph" w:customStyle="1" w:styleId="StylecardGaramond12ptUnderline">
    <w:name w:val="Style card + Garamond 12 pt Underline"/>
    <w:basedOn w:val="card1"/>
    <w:rsid w:val="006948AF"/>
    <w:rPr>
      <w:rFonts w:ascii="Garamond" w:hAnsi="Garamond"/>
      <w:sz w:val="24"/>
      <w:szCs w:val="24"/>
      <w:u w:val="single"/>
      <w:lang w:bidi="en-US"/>
    </w:rPr>
  </w:style>
  <w:style w:type="character" w:customStyle="1" w:styleId="StylecardGaramond12ptUnderlineChar">
    <w:name w:val="Style card + Garamond 12 pt Underline Char"/>
    <w:rsid w:val="006948AF"/>
    <w:rPr>
      <w:rFonts w:ascii="Garamond" w:hAnsi="Garamond"/>
      <w:sz w:val="24"/>
      <w:u w:val="single"/>
    </w:rPr>
  </w:style>
  <w:style w:type="paragraph" w:customStyle="1" w:styleId="StyletagGaramond">
    <w:name w:val="Style tag + Garamond"/>
    <w:basedOn w:val="Heading2"/>
    <w:rsid w:val="006948AF"/>
    <w:pPr>
      <w:keepNext w:val="0"/>
      <w:keepLines w:val="0"/>
      <w:pageBreakBefore w:val="0"/>
      <w:spacing w:before="0"/>
      <w:jc w:val="left"/>
      <w:outlineLvl w:val="9"/>
    </w:pPr>
    <w:rPr>
      <w:rFonts w:ascii="Garamond" w:eastAsia="Times New Roman" w:hAnsi="Garamond" w:cs="Times New Roman"/>
      <w:bCs/>
      <w:sz w:val="24"/>
      <w:szCs w:val="24"/>
      <w:u w:val="none"/>
      <w:lang w:bidi="en-US"/>
    </w:rPr>
  </w:style>
  <w:style w:type="character" w:customStyle="1" w:styleId="StyletagGaramondChar">
    <w:name w:val="Style tag + Garamond Char"/>
    <w:basedOn w:val="DefaultParagraphFont"/>
    <w:rsid w:val="006948AF"/>
    <w:rPr>
      <w:rFonts w:ascii="Garamond" w:hAnsi="Garamond" w:cs="Times New Roman"/>
      <w:b/>
      <w:bCs/>
      <w:sz w:val="24"/>
    </w:rPr>
  </w:style>
  <w:style w:type="character" w:customStyle="1" w:styleId="StyleGaramond">
    <w:name w:val="Style Garamond"/>
    <w:basedOn w:val="DefaultParagraphFont"/>
    <w:rsid w:val="006948AF"/>
    <w:rPr>
      <w:rFonts w:ascii="Garamond" w:hAnsi="Garamond" w:cs="Times New Roman"/>
    </w:rPr>
  </w:style>
  <w:style w:type="paragraph" w:customStyle="1" w:styleId="StyleUnderliningBorderSinglesolidlineAuto05ptLin">
    <w:name w:val="Style Underlining + Border: : (Single solid line Auto  0.5 pt Lin..."/>
    <w:basedOn w:val="Underlining"/>
    <w:rsid w:val="006948AF"/>
    <w:rPr>
      <w:rFonts w:ascii="Times New Roman"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948AF"/>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948AF"/>
    <w:pPr>
      <w:keepLines w:val="0"/>
      <w:pageBreakBefore w:val="0"/>
      <w:pBdr>
        <w:top w:val="none" w:sz="0" w:space="0" w:color="auto"/>
        <w:left w:val="none" w:sz="0" w:space="0" w:color="auto"/>
        <w:bottom w:val="none" w:sz="0" w:space="0" w:color="auto"/>
        <w:right w:val="none" w:sz="0" w:space="0" w:color="auto"/>
      </w:pBdr>
      <w:spacing w:before="0"/>
    </w:pPr>
    <w:rPr>
      <w:rFonts w:ascii="Garamond" w:eastAsia="Times New Roman" w:hAnsi="Garamond" w:cs="Times New Roman"/>
      <w:bCs/>
      <w:kern w:val="32"/>
      <w:sz w:val="36"/>
      <w:u w:val="single"/>
      <w:lang w:bidi="en-US"/>
    </w:rPr>
  </w:style>
  <w:style w:type="character" w:customStyle="1" w:styleId="StyleHeading1GaramondChar">
    <w:name w:val="Style Heading 1 + Garamond Char"/>
    <w:rsid w:val="006948AF"/>
    <w:rPr>
      <w:rFonts w:ascii="Garamond" w:hAnsi="Garamond"/>
      <w:b/>
      <w:kern w:val="32"/>
      <w:sz w:val="32"/>
      <w:u w:val="single"/>
    </w:rPr>
  </w:style>
  <w:style w:type="paragraph" w:customStyle="1" w:styleId="cleanformatting">
    <w:name w:val="clean formatting"/>
    <w:basedOn w:val="Heading4"/>
    <w:rsid w:val="006948AF"/>
    <w:pPr>
      <w:keepNext w:val="0"/>
      <w:keepLines w:val="0"/>
      <w:widowControl w:val="0"/>
      <w:autoSpaceDE w:val="0"/>
      <w:autoSpaceDN w:val="0"/>
      <w:adjustRightInd w:val="0"/>
      <w:spacing w:before="0"/>
      <w:outlineLvl w:val="9"/>
    </w:pPr>
    <w:rPr>
      <w:rFonts w:ascii="Garamond" w:eastAsia="Times New Roman" w:hAnsi="Garamond" w:cs="Times New Roman"/>
      <w:b w:val="0"/>
      <w:iCs w:val="0"/>
      <w:sz w:val="20"/>
      <w:szCs w:val="18"/>
      <w:lang w:bidi="en-US"/>
    </w:rPr>
  </w:style>
  <w:style w:type="character" w:customStyle="1" w:styleId="articlecontent">
    <w:name w:val="articlecontent"/>
    <w:basedOn w:val="DefaultParagraphFont"/>
    <w:rsid w:val="006948AF"/>
  </w:style>
  <w:style w:type="paragraph" w:customStyle="1" w:styleId="cardCharChar1CharCharCharCharChar">
    <w:name w:val="card Char Char1 Char Char Char Char Char"/>
    <w:basedOn w:val="Normal"/>
    <w:rsid w:val="006948AF"/>
    <w:pPr>
      <w:ind w:left="288" w:right="288"/>
    </w:pPr>
    <w:rPr>
      <w:rFonts w:ascii="Times New Roman" w:hAnsi="Times New Roman"/>
      <w:szCs w:val="20"/>
    </w:rPr>
  </w:style>
  <w:style w:type="paragraph" w:customStyle="1" w:styleId="tagCharCharChar1">
    <w:name w:val="tag Char Char Char1"/>
    <w:basedOn w:val="cardCharChar1CharCharCharCharChar"/>
    <w:rsid w:val="006948AF"/>
    <w:pPr>
      <w:ind w:left="0" w:right="0"/>
    </w:pPr>
    <w:rPr>
      <w:b/>
      <w:bCs/>
      <w:sz w:val="24"/>
      <w:szCs w:val="24"/>
    </w:rPr>
  </w:style>
  <w:style w:type="character" w:customStyle="1" w:styleId="tagChar1CharChar1">
    <w:name w:val="tag Char1 Char Char1"/>
    <w:basedOn w:val="DefaultParagraphFont"/>
    <w:rsid w:val="006948AF"/>
    <w:rPr>
      <w:b/>
      <w:bCs/>
      <w:sz w:val="24"/>
      <w:szCs w:val="24"/>
      <w:lang w:val="en-US" w:eastAsia="en-US" w:bidi="ar-SA"/>
    </w:rPr>
  </w:style>
  <w:style w:type="character" w:customStyle="1" w:styleId="tagChar1Char1CharChar">
    <w:name w:val="tag Char1 Char1 Char Char"/>
    <w:basedOn w:val="DefaultParagraphFont"/>
    <w:rsid w:val="006948AF"/>
    <w:rPr>
      <w:b/>
      <w:bCs/>
      <w:sz w:val="24"/>
      <w:szCs w:val="24"/>
      <w:lang w:val="en-US" w:eastAsia="en-US" w:bidi="ar-SA"/>
    </w:rPr>
  </w:style>
  <w:style w:type="character" w:customStyle="1" w:styleId="Char1">
    <w:name w:val="Char1"/>
    <w:aliases w:val="Heading 22,Heading 211,Heading 2 Char Char Char Char Char Char Char Char Char Char Char Char Char Char1,Heading 2 Char Char Char Char Char Char Char Char Char Char Char1"/>
    <w:basedOn w:val="DefaultParagraphFont"/>
    <w:rsid w:val="006948AF"/>
    <w:rPr>
      <w:rFonts w:ascii="Arial" w:hAnsi="Arial" w:cs="Arial"/>
      <w:b/>
      <w:bCs/>
      <w:kern w:val="32"/>
      <w:sz w:val="32"/>
      <w:szCs w:val="32"/>
      <w:lang w:val="en-US" w:eastAsia="en-US" w:bidi="ar-SA"/>
    </w:rPr>
  </w:style>
  <w:style w:type="character" w:customStyle="1" w:styleId="c2">
    <w:name w:val="c2"/>
    <w:basedOn w:val="DefaultParagraphFont"/>
    <w:rsid w:val="006948AF"/>
  </w:style>
  <w:style w:type="character" w:customStyle="1" w:styleId="looseChar">
    <w:name w:val="loose Char"/>
    <w:basedOn w:val="DefaultParagraphFont"/>
    <w:rsid w:val="006948AF"/>
    <w:rPr>
      <w:sz w:val="24"/>
      <w:szCs w:val="24"/>
      <w:lang w:val="en-US" w:eastAsia="en-US" w:bidi="ar-SA"/>
    </w:rPr>
  </w:style>
  <w:style w:type="character" w:customStyle="1" w:styleId="c6">
    <w:name w:val="c6"/>
    <w:basedOn w:val="DefaultParagraphFont"/>
    <w:rsid w:val="006948AF"/>
  </w:style>
  <w:style w:type="character" w:customStyle="1" w:styleId="Irrelevant6fontChar">
    <w:name w:val="Irrelevant (6 font) Char"/>
    <w:basedOn w:val="DefaultParagraphFont"/>
    <w:rsid w:val="006948AF"/>
    <w:rPr>
      <w:sz w:val="12"/>
      <w:szCs w:val="12"/>
      <w:lang w:val="en-US" w:eastAsia="en-US" w:bidi="ar-SA"/>
    </w:rPr>
  </w:style>
  <w:style w:type="character" w:customStyle="1" w:styleId="StyleCards12ptThickunderlineChar">
    <w:name w:val="Style Cards + 12 pt Thick underline Char"/>
    <w:basedOn w:val="DefaultParagraphFont"/>
    <w:rsid w:val="006948AF"/>
    <w:rPr>
      <w:sz w:val="24"/>
      <w:u w:val="thick"/>
      <w:lang w:val="en-US" w:eastAsia="en-US" w:bidi="ar-SA"/>
    </w:rPr>
  </w:style>
  <w:style w:type="character" w:customStyle="1" w:styleId="nfakpe">
    <w:name w:val="nfakpe"/>
    <w:basedOn w:val="DefaultParagraphFont"/>
    <w:rsid w:val="006948AF"/>
  </w:style>
  <w:style w:type="character" w:customStyle="1" w:styleId="ReadUnderline">
    <w:name w:val="Read Underline"/>
    <w:rsid w:val="006948AF"/>
    <w:rPr>
      <w:rFonts w:ascii="Arial" w:hAnsi="Arial"/>
      <w:b/>
      <w:sz w:val="20"/>
      <w:u w:val="thick"/>
    </w:rPr>
  </w:style>
  <w:style w:type="character" w:customStyle="1" w:styleId="StyleCites12ptChar">
    <w:name w:val="Style Cites + 12 pt Char"/>
    <w:basedOn w:val="DefaultParagraphFont"/>
    <w:rsid w:val="006948AF"/>
    <w:rPr>
      <w:rFonts w:eastAsia="SimSun"/>
      <w:b/>
      <w:bCs/>
      <w:sz w:val="24"/>
      <w:lang w:val="en-US" w:eastAsia="en-US" w:bidi="ar-SA"/>
    </w:rPr>
  </w:style>
  <w:style w:type="character" w:customStyle="1" w:styleId="news1">
    <w:name w:val="news1"/>
    <w:basedOn w:val="DefaultParagraphFont"/>
    <w:rsid w:val="006948AF"/>
  </w:style>
  <w:style w:type="character" w:customStyle="1" w:styleId="articlebody">
    <w:name w:val="article_body"/>
    <w:basedOn w:val="DefaultParagraphFont"/>
    <w:rsid w:val="006948AF"/>
  </w:style>
  <w:style w:type="character" w:customStyle="1" w:styleId="newstdtext12">
    <w:name w:val="newstdtext12"/>
    <w:basedOn w:val="DefaultParagraphFont"/>
    <w:rsid w:val="006948AF"/>
  </w:style>
  <w:style w:type="character" w:customStyle="1" w:styleId="underlinecardCharCharChar">
    <w:name w:val="underline card Char Char Char"/>
    <w:basedOn w:val="DefaultParagraphFont"/>
    <w:rsid w:val="006948AF"/>
    <w:rPr>
      <w:rFonts w:ascii="Arial" w:hAnsi="Arial"/>
      <w:sz w:val="18"/>
      <w:szCs w:val="24"/>
      <w:u w:val="single"/>
      <w:lang w:val="en-US" w:eastAsia="en-US" w:bidi="ar-SA"/>
    </w:rPr>
  </w:style>
  <w:style w:type="character" w:customStyle="1" w:styleId="klink">
    <w:name w:val="klink"/>
    <w:basedOn w:val="DefaultParagraphFont"/>
    <w:rsid w:val="006948AF"/>
  </w:style>
  <w:style w:type="character" w:customStyle="1" w:styleId="style31">
    <w:name w:val="style3"/>
    <w:basedOn w:val="DefaultParagraphFont"/>
    <w:rsid w:val="006948AF"/>
  </w:style>
  <w:style w:type="character" w:customStyle="1" w:styleId="quoted">
    <w:name w:val="quoted"/>
    <w:basedOn w:val="DefaultParagraphFont"/>
    <w:rsid w:val="006948AF"/>
  </w:style>
  <w:style w:type="character" w:customStyle="1" w:styleId="storytext">
    <w:name w:val="storytext"/>
    <w:basedOn w:val="DefaultParagraphFont"/>
    <w:rsid w:val="006948AF"/>
  </w:style>
  <w:style w:type="paragraph" w:customStyle="1" w:styleId="cnninline">
    <w:name w:val="cnninline"/>
    <w:basedOn w:val="Normal"/>
    <w:rsid w:val="006948A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948AF"/>
    <w:rPr>
      <w:rFonts w:ascii="Arial" w:hAnsi="Arial"/>
    </w:rPr>
  </w:style>
  <w:style w:type="paragraph" w:customStyle="1" w:styleId="TagsCites">
    <w:name w:val="Tags/Cites"/>
    <w:basedOn w:val="Normal"/>
    <w:rsid w:val="006948AF"/>
    <w:pPr>
      <w:autoSpaceDE w:val="0"/>
      <w:autoSpaceDN w:val="0"/>
      <w:adjustRightInd w:val="0"/>
    </w:pPr>
    <w:rPr>
      <w:rFonts w:ascii="Times New Roman" w:hAnsi="Times New Roman"/>
      <w:sz w:val="26"/>
    </w:rPr>
  </w:style>
  <w:style w:type="character" w:customStyle="1" w:styleId="textunderlineChar0">
    <w:name w:val="text underline Char"/>
    <w:basedOn w:val="DefaultParagraphFont"/>
    <w:locked/>
    <w:rsid w:val="006948AF"/>
    <w:rPr>
      <w:rFonts w:ascii="Garamond" w:eastAsia="Times New Roman" w:hAnsi="Garamond" w:cs="Times New Roman"/>
      <w:sz w:val="22"/>
      <w:szCs w:val="22"/>
      <w:u w:val="single"/>
    </w:rPr>
  </w:style>
  <w:style w:type="character" w:customStyle="1" w:styleId="cardtext-underlined">
    <w:name w:val="card text- underlined"/>
    <w:rsid w:val="006948AF"/>
    <w:rPr>
      <w:rFonts w:ascii="Arial" w:hAnsi="Arial"/>
      <w:sz w:val="12"/>
      <w:u w:val="single"/>
    </w:rPr>
  </w:style>
  <w:style w:type="character" w:customStyle="1" w:styleId="cardtext-un-underlined">
    <w:name w:val="card text- un-underlined"/>
    <w:rsid w:val="006948AF"/>
    <w:rPr>
      <w:sz w:val="12"/>
    </w:rPr>
  </w:style>
  <w:style w:type="paragraph" w:customStyle="1" w:styleId="BodyA">
    <w:name w:val="Body A"/>
    <w:rsid w:val="006948AF"/>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rsid w:val="006948AF"/>
    <w:pPr>
      <w:ind w:left="1440" w:right="720"/>
    </w:pPr>
    <w:rPr>
      <w:rFonts w:ascii="Times New Roman" w:hAnsi="Times New Roman"/>
      <w:sz w:val="10"/>
    </w:rPr>
  </w:style>
  <w:style w:type="paragraph" w:customStyle="1" w:styleId="DebateTag">
    <w:name w:val="DebateTag"/>
    <w:basedOn w:val="Normal"/>
    <w:next w:val="Normal"/>
    <w:qFormat/>
    <w:rsid w:val="006948AF"/>
    <w:pPr>
      <w:widowControl w:val="0"/>
      <w:autoSpaceDE w:val="0"/>
      <w:autoSpaceDN w:val="0"/>
    </w:pPr>
    <w:rPr>
      <w:rFonts w:ascii="Times New Roman" w:hAnsi="Times New Roman"/>
      <w:b/>
      <w:sz w:val="24"/>
    </w:rPr>
  </w:style>
  <w:style w:type="character" w:customStyle="1" w:styleId="DebateTagChar">
    <w:name w:val="DebateTag Char"/>
    <w:basedOn w:val="DefaultParagraphFont"/>
    <w:rsid w:val="006948AF"/>
    <w:rPr>
      <w:b/>
      <w:sz w:val="24"/>
      <w:szCs w:val="24"/>
      <w:lang w:val="en-US" w:eastAsia="en-US" w:bidi="ar-SA"/>
    </w:rPr>
  </w:style>
  <w:style w:type="character" w:customStyle="1" w:styleId="DebateSmallText">
    <w:name w:val="DebateSmallText"/>
    <w:rsid w:val="006948AF"/>
    <w:rPr>
      <w:rFonts w:ascii="Times New Roman" w:hAnsi="Times New Roman"/>
      <w:sz w:val="20"/>
    </w:rPr>
  </w:style>
  <w:style w:type="character" w:customStyle="1" w:styleId="DebateUnderline0">
    <w:name w:val="DebateUnderline"/>
    <w:basedOn w:val="DefaultParagraphFont"/>
    <w:rsid w:val="006948AF"/>
    <w:rPr>
      <w:rFonts w:ascii="Times New Roman" w:hAnsi="Times New Roman"/>
      <w:sz w:val="20"/>
      <w:u w:val="single"/>
    </w:rPr>
  </w:style>
  <w:style w:type="character" w:customStyle="1" w:styleId="UnderlinestyleChar0">
    <w:name w:val="Underline style Char"/>
    <w:basedOn w:val="DefaultParagraphFont"/>
    <w:rsid w:val="006948AF"/>
    <w:rPr>
      <w:szCs w:val="24"/>
      <w:u w:val="single"/>
    </w:rPr>
  </w:style>
  <w:style w:type="character" w:customStyle="1" w:styleId="maintextleft">
    <w:name w:val="maintextleft"/>
    <w:basedOn w:val="DefaultParagraphFont"/>
    <w:rsid w:val="006948AF"/>
  </w:style>
  <w:style w:type="character" w:customStyle="1" w:styleId="cardUnderlineChar0">
    <w:name w:val="card+Underline Char"/>
    <w:basedOn w:val="DefaultParagraphFont"/>
    <w:rsid w:val="006948AF"/>
    <w:rPr>
      <w:rFonts w:ascii="Times" w:hAnsi="Times"/>
      <w:u w:val="single"/>
      <w:lang w:val="en-US" w:eastAsia="en-US" w:bidi="ar-SA"/>
    </w:rPr>
  </w:style>
  <w:style w:type="paragraph" w:customStyle="1" w:styleId="FR4">
    <w:name w:val="FR4"/>
    <w:rsid w:val="006948A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6948A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NormaltagChar">
    <w:name w:val="Normal tag Char"/>
    <w:basedOn w:val="DefaultParagraphFont"/>
    <w:link w:val="Normaltag"/>
    <w:locked/>
    <w:rsid w:val="006948AF"/>
    <w:rPr>
      <w:rFonts w:ascii="Times New Roman" w:eastAsia="Times New Roman" w:hAnsi="Times New Roman" w:cs="Times New Roman"/>
      <w:b/>
      <w:sz w:val="24"/>
      <w:szCs w:val="20"/>
    </w:rPr>
  </w:style>
  <w:style w:type="character" w:customStyle="1" w:styleId="BoxText">
    <w:name w:val="Box Text"/>
    <w:qFormat/>
    <w:rsid w:val="006948AF"/>
    <w:rPr>
      <w:bdr w:val="single" w:sz="8" w:space="0" w:color="auto"/>
    </w:rPr>
  </w:style>
  <w:style w:type="character" w:customStyle="1" w:styleId="NoCharacterStyle">
    <w:name w:val="No Character Style"/>
    <w:qFormat/>
    <w:rsid w:val="006948AF"/>
  </w:style>
  <w:style w:type="paragraph" w:customStyle="1" w:styleId="DebateHeading2">
    <w:name w:val="Debate.Heading2"/>
    <w:basedOn w:val="Heading2"/>
    <w:rsid w:val="006948AF"/>
    <w:pPr>
      <w:pageBreakBefore w:val="0"/>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eastAsia="Times New Roman" w:cs="Times New Roman"/>
      <w:sz w:val="32"/>
      <w:u w:val="none"/>
    </w:rPr>
  </w:style>
  <w:style w:type="paragraph" w:customStyle="1" w:styleId="blocktitle4">
    <w:name w:val="block title"/>
    <w:basedOn w:val="DebateHeading1"/>
    <w:autoRedefine/>
    <w:rsid w:val="006948AF"/>
    <w:pPr>
      <w:tabs>
        <w:tab w:val="left" w:pos="9450"/>
        <w:tab w:val="left" w:pos="9900"/>
        <w:tab w:val="left" w:pos="10260"/>
      </w:tabs>
      <w:spacing w:before="240" w:line="276" w:lineRule="auto"/>
      <w:ind w:right="0"/>
      <w:jc w:val="center"/>
    </w:pPr>
    <w:rPr>
      <w:rFonts w:ascii="Cambria" w:hAnsi="Cambria"/>
      <w:caps w:val="0"/>
      <w:sz w:val="24"/>
      <w:u w:val="single"/>
    </w:rPr>
  </w:style>
  <w:style w:type="character" w:customStyle="1" w:styleId="contentauthor">
    <w:name w:val="contentauthor"/>
    <w:basedOn w:val="DefaultParagraphFont"/>
    <w:rsid w:val="006948AF"/>
  </w:style>
  <w:style w:type="paragraph" w:customStyle="1" w:styleId="UnderlinedCardText">
    <w:name w:val="Underlined Card Text"/>
    <w:basedOn w:val="Normal"/>
    <w:link w:val="UnderlinedCardTextChar"/>
    <w:qFormat/>
    <w:rsid w:val="006948AF"/>
    <w:pPr>
      <w:spacing w:after="200"/>
    </w:pPr>
    <w:rPr>
      <w:rFonts w:ascii="Georgia" w:eastAsia="Calibri" w:hAnsi="Georgia"/>
      <w:u w:val="single"/>
    </w:rPr>
  </w:style>
  <w:style w:type="character" w:customStyle="1" w:styleId="detailpagebody2">
    <w:name w:val="detail_page_body2"/>
    <w:basedOn w:val="DefaultParagraphFont"/>
    <w:rsid w:val="006948AF"/>
  </w:style>
  <w:style w:type="paragraph" w:customStyle="1" w:styleId="looseLeft016">
    <w:name w:val="loose + Left:  0.16&quot;"/>
    <w:aliases w:val="Right:  0normal16&quot;"/>
    <w:basedOn w:val="loose"/>
    <w:rsid w:val="006948AF"/>
    <w:pPr>
      <w:ind w:left="225" w:right="225"/>
    </w:pPr>
  </w:style>
  <w:style w:type="paragraph" w:customStyle="1" w:styleId="CiteExtras">
    <w:name w:val="Cite Extras"/>
    <w:basedOn w:val="Heading4"/>
    <w:uiPriority w:val="99"/>
    <w:rsid w:val="006948AF"/>
    <w:pPr>
      <w:keepLines w:val="0"/>
      <w:spacing w:before="0" w:after="120"/>
    </w:pPr>
    <w:rPr>
      <w:rFonts w:ascii="Times New Roman" w:eastAsia="Times New Roman" w:hAnsi="Times New Roman" w:cs="Times New Roman"/>
      <w:b w:val="0"/>
      <w:iCs w:val="0"/>
      <w:sz w:val="16"/>
      <w:szCs w:val="28"/>
    </w:rPr>
  </w:style>
  <w:style w:type="paragraph" w:customStyle="1" w:styleId="BlockTitle5">
    <w:name w:val="BlockTitle"/>
    <w:basedOn w:val="Normal"/>
    <w:rsid w:val="006948AF"/>
    <w:pPr>
      <w:spacing w:after="240"/>
      <w:jc w:val="center"/>
      <w:outlineLvl w:val="0"/>
    </w:pPr>
    <w:rPr>
      <w:b/>
      <w:sz w:val="28"/>
      <w:szCs w:val="20"/>
    </w:rPr>
  </w:style>
  <w:style w:type="character" w:customStyle="1" w:styleId="normaltext2">
    <w:name w:val="normaltext"/>
    <w:basedOn w:val="DefaultParagraphFont"/>
    <w:rsid w:val="006948AF"/>
    <w:rPr>
      <w:rFonts w:ascii="Times New Roman" w:hAnsi="Times New Roman"/>
      <w:sz w:val="18"/>
    </w:rPr>
  </w:style>
  <w:style w:type="paragraph" w:customStyle="1" w:styleId="styleannouncement">
    <w:name w:val="styleannouncement"/>
    <w:basedOn w:val="Normal"/>
    <w:rsid w:val="006948AF"/>
    <w:pPr>
      <w:spacing w:before="100" w:beforeAutospacing="1" w:after="100" w:afterAutospacing="1"/>
    </w:pPr>
    <w:rPr>
      <w:rFonts w:ascii="Times New Roman" w:hAnsi="Times New Roman"/>
      <w:sz w:val="24"/>
    </w:rPr>
  </w:style>
  <w:style w:type="paragraph" w:customStyle="1" w:styleId="KellyEvChar">
    <w:name w:val="KellyEv Char"/>
    <w:basedOn w:val="Normal"/>
    <w:autoRedefine/>
    <w:rsid w:val="006948AF"/>
    <w:pPr>
      <w:keepLines/>
      <w:widowControl w:val="0"/>
      <w:tabs>
        <w:tab w:val="left" w:pos="-6120"/>
        <w:tab w:val="left" w:pos="7470"/>
        <w:tab w:val="left" w:pos="7650"/>
        <w:tab w:val="left" w:pos="7740"/>
        <w:tab w:val="left" w:pos="8190"/>
      </w:tabs>
      <w:spacing w:before="120" w:line="210" w:lineRule="exact"/>
      <w:ind w:left="1080" w:right="780"/>
      <w:jc w:val="both"/>
    </w:pPr>
    <w:rPr>
      <w:rFonts w:ascii="Times New Roman" w:hAnsi="Times New Roman" w:cs="Arial"/>
      <w:snapToGrid w:val="0"/>
    </w:rPr>
  </w:style>
  <w:style w:type="paragraph" w:customStyle="1" w:styleId="KD1">
    <w:name w:val="KD1"/>
    <w:basedOn w:val="Normal"/>
    <w:autoRedefine/>
    <w:rsid w:val="006948AF"/>
    <w:pPr>
      <w:keepLines/>
      <w:widowControl w:val="0"/>
      <w:tabs>
        <w:tab w:val="left" w:pos="-6120"/>
        <w:tab w:val="left" w:pos="7470"/>
        <w:tab w:val="left" w:pos="7650"/>
        <w:tab w:val="left" w:pos="7740"/>
        <w:tab w:val="left" w:pos="8190"/>
      </w:tabs>
      <w:spacing w:before="120" w:line="220" w:lineRule="exact"/>
      <w:ind w:left="1080" w:right="780" w:hanging="360"/>
    </w:pPr>
    <w:rPr>
      <w:rFonts w:ascii="Times New Roman" w:hAnsi="Times New Roman" w:cs="Arial"/>
      <w:snapToGrid w:val="0"/>
      <w:sz w:val="24"/>
      <w:u w:val="single"/>
    </w:rPr>
  </w:style>
  <w:style w:type="paragraph" w:customStyle="1" w:styleId="StyleHeading210pt">
    <w:name w:val="Style Heading 2 + 10 pt"/>
    <w:basedOn w:val="Heading2"/>
    <w:rsid w:val="006948AF"/>
    <w:pPr>
      <w:keepLines w:val="0"/>
      <w:pageBreakBefore w:val="0"/>
      <w:spacing w:before="240" w:after="60"/>
      <w:jc w:val="left"/>
    </w:pPr>
    <w:rPr>
      <w:rFonts w:ascii="Times New Roman" w:eastAsia="SimSun" w:hAnsi="Times New Roman" w:cs="Times New Roman"/>
      <w:bCs/>
      <w:sz w:val="24"/>
      <w:szCs w:val="24"/>
      <w:u w:val="none"/>
      <w:lang w:eastAsia="zh-CN"/>
    </w:rPr>
  </w:style>
  <w:style w:type="paragraph" w:customStyle="1" w:styleId="StyleHeading29pt">
    <w:name w:val="Style Heading 2 + 9 pt"/>
    <w:basedOn w:val="Heading3"/>
    <w:rsid w:val="006948AF"/>
    <w:pPr>
      <w:keepLines w:val="0"/>
      <w:pageBreakBefore w:val="0"/>
      <w:spacing w:before="240" w:after="60"/>
      <w:jc w:val="left"/>
    </w:pPr>
    <w:rPr>
      <w:rFonts w:ascii="Times New Roman" w:eastAsia="SimSun" w:hAnsi="Times New Roman" w:cs="Times New Roman"/>
      <w:b w:val="0"/>
      <w:sz w:val="18"/>
      <w:szCs w:val="18"/>
      <w:u w:val="none"/>
      <w:lang w:eastAsia="zh-CN"/>
    </w:rPr>
  </w:style>
  <w:style w:type="character" w:customStyle="1" w:styleId="StyleHeading2Char6ptNotBoldSmallcapsChar">
    <w:name w:val="Style Heading 2Char + 6 pt Not Bold Small caps Char"/>
    <w:basedOn w:val="DefaultParagraphFont"/>
    <w:rsid w:val="006948AF"/>
    <w:rPr>
      <w:rFonts w:cs="Arial"/>
      <w:b/>
      <w:bCs/>
      <w:iCs/>
      <w:noProof w:val="0"/>
      <w:sz w:val="12"/>
      <w:szCs w:val="12"/>
      <w:lang w:val="en-US" w:eastAsia="en-US" w:bidi="ar-SA"/>
    </w:rPr>
  </w:style>
  <w:style w:type="paragraph" w:customStyle="1" w:styleId="normalunderlined">
    <w:name w:val="normal + underlined"/>
    <w:basedOn w:val="BodyText2"/>
    <w:rsid w:val="006948AF"/>
    <w:rPr>
      <w:rFonts w:ascii="Times New Roman" w:hAnsi="Times New Roman"/>
      <w:sz w:val="20"/>
      <w:u w:val="single"/>
    </w:rPr>
  </w:style>
  <w:style w:type="paragraph" w:customStyle="1" w:styleId="text14-black">
    <w:name w:val="text14-black"/>
    <w:basedOn w:val="Normal"/>
    <w:rsid w:val="006948AF"/>
    <w:pPr>
      <w:spacing w:before="100" w:beforeAutospacing="1" w:after="100" w:afterAutospacing="1"/>
    </w:pPr>
    <w:rPr>
      <w:rFonts w:ascii="Times New Roman" w:hAnsi="Times New Roman"/>
      <w:sz w:val="24"/>
    </w:rPr>
  </w:style>
  <w:style w:type="paragraph" w:customStyle="1" w:styleId="source">
    <w:name w:val="source"/>
    <w:basedOn w:val="Normal"/>
    <w:rsid w:val="006948AF"/>
    <w:pPr>
      <w:spacing w:before="100" w:beforeAutospacing="1" w:after="100" w:afterAutospacing="1"/>
    </w:pPr>
    <w:rPr>
      <w:rFonts w:ascii="Arial Unicode MS" w:hAnsi="Arial Unicode MS"/>
      <w:sz w:val="24"/>
    </w:rPr>
  </w:style>
  <w:style w:type="character" w:customStyle="1" w:styleId="hit1">
    <w:name w:val="hit1"/>
    <w:basedOn w:val="DefaultParagraphFont"/>
    <w:rsid w:val="006948AF"/>
    <w:rPr>
      <w:b/>
      <w:bCs/>
      <w:color w:val="CC0033"/>
    </w:rPr>
  </w:style>
  <w:style w:type="paragraph" w:customStyle="1" w:styleId="Irrelevant6font">
    <w:name w:val="Irrelevant (6 font)"/>
    <w:basedOn w:val="Normal"/>
    <w:link w:val="Irrelevant6fontCharChar"/>
    <w:rsid w:val="006948AF"/>
    <w:pPr>
      <w:ind w:left="547" w:right="648"/>
      <w:jc w:val="both"/>
    </w:pPr>
    <w:rPr>
      <w:rFonts w:ascii="Times New Roman" w:hAnsi="Times New Roman"/>
      <w:sz w:val="12"/>
      <w:szCs w:val="12"/>
    </w:rPr>
  </w:style>
  <w:style w:type="character" w:customStyle="1" w:styleId="Irrelevant6fontCharChar">
    <w:name w:val="Irrelevant (6 font) Char Char"/>
    <w:basedOn w:val="DefaultParagraphFont"/>
    <w:link w:val="Irrelevant6font"/>
    <w:rsid w:val="006948AF"/>
    <w:rPr>
      <w:rFonts w:ascii="Times New Roman" w:eastAsia="Times New Roman" w:hAnsi="Times New Roman" w:cs="Times New Roman"/>
      <w:sz w:val="12"/>
      <w:szCs w:val="12"/>
    </w:rPr>
  </w:style>
  <w:style w:type="paragraph" w:customStyle="1" w:styleId="rddateline">
    <w:name w:val="rddateline"/>
    <w:basedOn w:val="Normal"/>
    <w:rsid w:val="006948AF"/>
    <w:rPr>
      <w:rFonts w:cs="Arial"/>
      <w:szCs w:val="20"/>
    </w:rPr>
  </w:style>
  <w:style w:type="paragraph" w:customStyle="1" w:styleId="rdheadline">
    <w:name w:val="rdheadline"/>
    <w:basedOn w:val="Normal"/>
    <w:rsid w:val="006948AF"/>
    <w:pPr>
      <w:spacing w:before="100" w:beforeAutospacing="1" w:after="100" w:afterAutospacing="1"/>
    </w:pPr>
    <w:rPr>
      <w:rFonts w:ascii="Verdana" w:hAnsi="Verdana"/>
      <w:b/>
      <w:bCs/>
      <w:sz w:val="32"/>
      <w:szCs w:val="32"/>
    </w:rPr>
  </w:style>
  <w:style w:type="paragraph" w:customStyle="1" w:styleId="rdbyline">
    <w:name w:val="rdbyline"/>
    <w:basedOn w:val="Normal"/>
    <w:rsid w:val="006948AF"/>
    <w:pPr>
      <w:spacing w:after="100" w:afterAutospacing="1"/>
    </w:pPr>
    <w:rPr>
      <w:rFonts w:ascii="Verdana" w:hAnsi="Verdana"/>
      <w:szCs w:val="20"/>
    </w:rPr>
  </w:style>
  <w:style w:type="character" w:customStyle="1" w:styleId="rddeckline1">
    <w:name w:val="rddeckline1"/>
    <w:basedOn w:val="DefaultParagraphFont"/>
    <w:rsid w:val="006948AF"/>
    <w:rPr>
      <w:rFonts w:ascii="Verdana" w:hAnsi="Verdana" w:hint="default"/>
      <w:b/>
      <w:bCs/>
      <w:sz w:val="22"/>
      <w:szCs w:val="22"/>
    </w:rPr>
  </w:style>
  <w:style w:type="character" w:customStyle="1" w:styleId="contact1">
    <w:name w:val="contact1"/>
    <w:basedOn w:val="DefaultParagraphFont"/>
    <w:rsid w:val="006948AF"/>
    <w:rPr>
      <w:rFonts w:ascii="Tahoma" w:hAnsi="Tahoma" w:cs="Tahoma" w:hint="default"/>
      <w:color w:val="999999"/>
      <w:sz w:val="20"/>
      <w:szCs w:val="20"/>
    </w:rPr>
  </w:style>
  <w:style w:type="character" w:customStyle="1" w:styleId="credits1">
    <w:name w:val="credits1"/>
    <w:basedOn w:val="DefaultParagraphFont"/>
    <w:rsid w:val="006948AF"/>
    <w:rPr>
      <w:rFonts w:ascii="Tahoma" w:hAnsi="Tahoma" w:cs="Tahoma" w:hint="default"/>
      <w:color w:val="999999"/>
      <w:sz w:val="16"/>
      <w:szCs w:val="16"/>
    </w:rPr>
  </w:style>
  <w:style w:type="paragraph" w:customStyle="1" w:styleId="Heading20">
    <w:name w:val="Heading2"/>
    <w:basedOn w:val="Normal"/>
    <w:rsid w:val="006948AF"/>
    <w:pPr>
      <w:jc w:val="center"/>
    </w:pPr>
    <w:rPr>
      <w:rFonts w:ascii="Times New Roman" w:hAnsi="Times New Roman"/>
      <w:b/>
      <w:caps/>
    </w:rPr>
  </w:style>
  <w:style w:type="character" w:customStyle="1" w:styleId="Heading2Char1">
    <w:name w:val="Heading2 Char"/>
    <w:basedOn w:val="DefaultParagraphFont"/>
    <w:rsid w:val="006948AF"/>
    <w:rPr>
      <w:b/>
      <w:caps/>
      <w:szCs w:val="24"/>
      <w:lang w:val="en-US" w:eastAsia="en-US" w:bidi="ar-SA"/>
    </w:rPr>
  </w:style>
  <w:style w:type="paragraph" w:customStyle="1" w:styleId="Header2">
    <w:name w:val="Header2"/>
    <w:basedOn w:val="Heading20"/>
    <w:rsid w:val="006948AF"/>
  </w:style>
  <w:style w:type="paragraph" w:customStyle="1" w:styleId="Underlinedcard1">
    <w:name w:val="Underlined card"/>
    <w:basedOn w:val="Normal"/>
    <w:autoRedefine/>
    <w:qFormat/>
    <w:rsid w:val="006948AF"/>
    <w:pPr>
      <w:autoSpaceDE w:val="0"/>
      <w:autoSpaceDN w:val="0"/>
      <w:adjustRightInd w:val="0"/>
      <w:ind w:left="432" w:right="432"/>
      <w:jc w:val="both"/>
    </w:pPr>
    <w:rPr>
      <w:rFonts w:ascii="Times New Roman" w:hAnsi="Times New Roman"/>
      <w:sz w:val="24"/>
      <w:u w:val="thick"/>
    </w:rPr>
  </w:style>
  <w:style w:type="character" w:customStyle="1" w:styleId="UnderlinedcardChar1">
    <w:name w:val="Underlined card Char"/>
    <w:basedOn w:val="DefaultParagraphFont"/>
    <w:rsid w:val="006948AF"/>
    <w:rPr>
      <w:sz w:val="24"/>
      <w:szCs w:val="24"/>
      <w:u w:val="thick"/>
      <w:lang w:val="en-US" w:eastAsia="en-US" w:bidi="ar-SA"/>
    </w:rPr>
  </w:style>
  <w:style w:type="paragraph" w:customStyle="1" w:styleId="StyleHeading212pt">
    <w:name w:val="Style Heading2 + 12 pt"/>
    <w:basedOn w:val="Heading20"/>
    <w:rsid w:val="006948AF"/>
    <w:rPr>
      <w:bCs/>
      <w:sz w:val="24"/>
    </w:rPr>
  </w:style>
  <w:style w:type="character" w:customStyle="1" w:styleId="StyleHeading212ptChar">
    <w:name w:val="Style Heading2 + 12 pt Char"/>
    <w:basedOn w:val="Heading2Char1"/>
    <w:rsid w:val="006948AF"/>
    <w:rPr>
      <w:b/>
      <w:bCs/>
      <w:caps/>
      <w:sz w:val="24"/>
      <w:szCs w:val="24"/>
      <w:lang w:val="en-US" w:eastAsia="en-US" w:bidi="ar-SA"/>
    </w:rPr>
  </w:style>
  <w:style w:type="paragraph" w:customStyle="1" w:styleId="Heading212pt">
    <w:name w:val="Heading2 + 12 pt"/>
    <w:basedOn w:val="StyleHeading212pt"/>
    <w:link w:val="Heading212ptChar"/>
    <w:rsid w:val="006948AF"/>
  </w:style>
  <w:style w:type="character" w:customStyle="1" w:styleId="Heading212ptChar">
    <w:name w:val="Heading2 + 12 pt Char"/>
    <w:basedOn w:val="DefaultParagraphFont"/>
    <w:link w:val="Heading212pt"/>
    <w:rsid w:val="006948AF"/>
    <w:rPr>
      <w:rFonts w:ascii="Times New Roman" w:eastAsia="Times New Roman" w:hAnsi="Times New Roman" w:cs="Times New Roman"/>
      <w:b/>
      <w:bCs/>
      <w:caps/>
      <w:sz w:val="24"/>
      <w:szCs w:val="24"/>
    </w:rPr>
  </w:style>
  <w:style w:type="paragraph" w:customStyle="1" w:styleId="StyleHeading110pt">
    <w:name w:val="Style Heading 1 + 10 pt"/>
    <w:basedOn w:val="Heading1"/>
    <w:rsid w:val="006948AF"/>
    <w:pPr>
      <w:keepNext w:val="0"/>
      <w:keepLines w:val="0"/>
      <w:pageBreakBefore w:val="0"/>
      <w:pBdr>
        <w:top w:val="single" w:sz="18" w:space="1" w:color="000000"/>
        <w:left w:val="single" w:sz="18" w:space="4" w:color="000000"/>
        <w:bottom w:val="single" w:sz="18" w:space="1" w:color="000000"/>
        <w:right w:val="single" w:sz="18" w:space="4" w:color="000000"/>
      </w:pBdr>
      <w:spacing w:after="60"/>
    </w:pPr>
    <w:rPr>
      <w:rFonts w:ascii="Times New Roman" w:eastAsia="Times New Roman" w:hAnsi="Times New Roman" w:cs="Times New Roman"/>
      <w:bCs/>
      <w:kern w:val="32"/>
      <w:sz w:val="32"/>
    </w:rPr>
  </w:style>
  <w:style w:type="paragraph" w:customStyle="1" w:styleId="StyleStyleHeading110pt10pt">
    <w:name w:val="Style Style Heading 1 + 10 pt + 10 pt"/>
    <w:basedOn w:val="StyleHeading110pt"/>
    <w:rsid w:val="006948AF"/>
  </w:style>
  <w:style w:type="paragraph" w:customStyle="1" w:styleId="StyleUnderliningTimesNewRomanBoldNounderlineKernat16">
    <w:name w:val="Style Underlining + Times New Roman Bold No underline Kern at 16..."/>
    <w:basedOn w:val="Normal"/>
    <w:rsid w:val="006948AF"/>
    <w:rPr>
      <w:rFonts w:ascii="Times New Roman" w:hAnsi="Times New Roman"/>
      <w:b/>
      <w:bCs/>
      <w:kern w:val="32"/>
      <w:sz w:val="32"/>
      <w:szCs w:val="32"/>
    </w:rPr>
  </w:style>
  <w:style w:type="paragraph" w:customStyle="1" w:styleId="StyleUnderliningTimesNewRomanBoldNounderlineKernat161">
    <w:name w:val="Style Underlining + Times New Roman Bold No underline Kern at 16...1"/>
    <w:basedOn w:val="Normal"/>
    <w:rsid w:val="006948AF"/>
    <w:rPr>
      <w:rFonts w:ascii="Times New Roman" w:hAnsi="Times New Roman"/>
      <w:b/>
      <w:bCs/>
      <w:kern w:val="32"/>
      <w:sz w:val="32"/>
      <w:szCs w:val="32"/>
    </w:rPr>
  </w:style>
  <w:style w:type="paragraph" w:customStyle="1" w:styleId="StyleBoldUnderliningKernat16pt">
    <w:name w:val="Style Bold Underlining + Kern at 16 pt"/>
    <w:basedOn w:val="Normal"/>
    <w:rsid w:val="006948AF"/>
    <w:pPr>
      <w:widowControl w:val="0"/>
      <w:tabs>
        <w:tab w:val="left" w:pos="8820"/>
      </w:tabs>
      <w:autoSpaceDE w:val="0"/>
      <w:autoSpaceDN w:val="0"/>
      <w:spacing w:before="100" w:after="100"/>
    </w:pPr>
    <w:rPr>
      <w:rFonts w:ascii="Times New Roman" w:hAnsi="Times New Roman"/>
      <w:b/>
      <w:bCs/>
      <w:kern w:val="32"/>
      <w:sz w:val="32"/>
      <w:szCs w:val="32"/>
      <w:u w:val="single"/>
      <w:lang w:val="en-GB"/>
    </w:rPr>
  </w:style>
  <w:style w:type="character" w:customStyle="1" w:styleId="bodytext11">
    <w:name w:val="bodytext1"/>
    <w:basedOn w:val="DefaultParagraphFont"/>
    <w:rsid w:val="006948AF"/>
  </w:style>
  <w:style w:type="paragraph" w:customStyle="1" w:styleId="CardsChar2">
    <w:name w:val="Cards Char2"/>
    <w:basedOn w:val="Normal"/>
    <w:rsid w:val="006948AF"/>
    <w:pPr>
      <w:autoSpaceDE w:val="0"/>
      <w:autoSpaceDN w:val="0"/>
      <w:adjustRightInd w:val="0"/>
      <w:ind w:left="432" w:right="432"/>
      <w:jc w:val="both"/>
    </w:pPr>
    <w:rPr>
      <w:rFonts w:ascii="Times New Roman" w:hAnsi="Times New Roman"/>
      <w:szCs w:val="20"/>
    </w:rPr>
  </w:style>
  <w:style w:type="character" w:customStyle="1" w:styleId="CardsFont6ptCharChar">
    <w:name w:val="Cards + Font: 6 pt Char Char"/>
    <w:basedOn w:val="DefaultParagraphFont"/>
    <w:rsid w:val="006948AF"/>
    <w:rPr>
      <w:sz w:val="12"/>
      <w:szCs w:val="24"/>
      <w:lang w:val="en-US" w:eastAsia="en-US" w:bidi="ar-SA"/>
    </w:rPr>
  </w:style>
  <w:style w:type="character" w:customStyle="1" w:styleId="StyleUnderlineUnderlineChar">
    <w:name w:val="Style Underline + Underline Char"/>
    <w:basedOn w:val="DefaultParagraphFont"/>
    <w:rsid w:val="006948AF"/>
    <w:rPr>
      <w:rFonts w:ascii="Verdana" w:hAnsi="Verdana"/>
      <w:szCs w:val="18"/>
      <w:u w:val="single"/>
      <w:lang w:val="en-US" w:eastAsia="en-US" w:bidi="ar-SA"/>
    </w:rPr>
  </w:style>
  <w:style w:type="character" w:customStyle="1" w:styleId="ps63">
    <w:name w:val="ps63"/>
    <w:basedOn w:val="DefaultParagraphFont"/>
    <w:rsid w:val="006948AF"/>
  </w:style>
  <w:style w:type="character" w:customStyle="1" w:styleId="ps65">
    <w:name w:val="ps65"/>
    <w:basedOn w:val="DefaultParagraphFont"/>
    <w:rsid w:val="006948AF"/>
  </w:style>
  <w:style w:type="character" w:customStyle="1" w:styleId="ps66">
    <w:name w:val="ps66"/>
    <w:basedOn w:val="DefaultParagraphFont"/>
    <w:rsid w:val="006948AF"/>
  </w:style>
  <w:style w:type="character" w:customStyle="1" w:styleId="ps67">
    <w:name w:val="ps67"/>
    <w:basedOn w:val="DefaultParagraphFont"/>
    <w:rsid w:val="006948AF"/>
  </w:style>
  <w:style w:type="character" w:customStyle="1" w:styleId="ps69">
    <w:name w:val="ps69"/>
    <w:basedOn w:val="DefaultParagraphFont"/>
    <w:rsid w:val="006948AF"/>
  </w:style>
  <w:style w:type="character" w:customStyle="1" w:styleId="ps75">
    <w:name w:val="ps75"/>
    <w:basedOn w:val="DefaultParagraphFont"/>
    <w:rsid w:val="006948AF"/>
  </w:style>
  <w:style w:type="character" w:customStyle="1" w:styleId="ps76">
    <w:name w:val="ps76"/>
    <w:basedOn w:val="DefaultParagraphFont"/>
    <w:rsid w:val="006948AF"/>
  </w:style>
  <w:style w:type="character" w:customStyle="1" w:styleId="ps77">
    <w:name w:val="ps77"/>
    <w:basedOn w:val="DefaultParagraphFont"/>
    <w:rsid w:val="006948AF"/>
  </w:style>
  <w:style w:type="character" w:customStyle="1" w:styleId="ps79">
    <w:name w:val="ps79"/>
    <w:basedOn w:val="DefaultParagraphFont"/>
    <w:rsid w:val="006948AF"/>
  </w:style>
  <w:style w:type="character" w:customStyle="1" w:styleId="ps80">
    <w:name w:val="ps80"/>
    <w:basedOn w:val="DefaultParagraphFont"/>
    <w:rsid w:val="006948AF"/>
  </w:style>
  <w:style w:type="character" w:customStyle="1" w:styleId="ps81">
    <w:name w:val="ps81"/>
    <w:basedOn w:val="DefaultParagraphFont"/>
    <w:rsid w:val="006948AF"/>
  </w:style>
  <w:style w:type="character" w:customStyle="1" w:styleId="ps85">
    <w:name w:val="ps85"/>
    <w:basedOn w:val="DefaultParagraphFont"/>
    <w:rsid w:val="006948AF"/>
  </w:style>
  <w:style w:type="character" w:customStyle="1" w:styleId="ps87">
    <w:name w:val="ps87"/>
    <w:basedOn w:val="DefaultParagraphFont"/>
    <w:rsid w:val="006948AF"/>
  </w:style>
  <w:style w:type="character" w:customStyle="1" w:styleId="ps88">
    <w:name w:val="ps88"/>
    <w:basedOn w:val="DefaultParagraphFont"/>
    <w:rsid w:val="006948AF"/>
  </w:style>
  <w:style w:type="paragraph" w:customStyle="1" w:styleId="H3">
    <w:name w:val="H3"/>
    <w:basedOn w:val="Normal"/>
    <w:next w:val="Normal"/>
    <w:rsid w:val="006948AF"/>
    <w:pPr>
      <w:keepNext/>
      <w:overflowPunct w:val="0"/>
      <w:autoSpaceDE w:val="0"/>
      <w:autoSpaceDN w:val="0"/>
      <w:adjustRightInd w:val="0"/>
      <w:spacing w:before="100" w:after="100"/>
      <w:textAlignment w:val="baseline"/>
    </w:pPr>
    <w:rPr>
      <w:rFonts w:ascii="Times New Roman" w:hAnsi="Times New Roman"/>
      <w:b/>
      <w:sz w:val="28"/>
      <w:szCs w:val="20"/>
    </w:rPr>
  </w:style>
  <w:style w:type="character" w:customStyle="1" w:styleId="SmallText3">
    <w:name w:val="SmallText"/>
    <w:rsid w:val="006948AF"/>
    <w:rPr>
      <w:color w:val="000000"/>
    </w:rPr>
  </w:style>
  <w:style w:type="character" w:customStyle="1" w:styleId="body-text-2">
    <w:name w:val="body-text-2"/>
    <w:basedOn w:val="DefaultParagraphFont"/>
    <w:rsid w:val="006948AF"/>
  </w:style>
  <w:style w:type="paragraph" w:customStyle="1" w:styleId="Style0">
    <w:name w:val="Style0"/>
    <w:rsid w:val="006948A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6948A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948AF"/>
  </w:style>
  <w:style w:type="character" w:customStyle="1" w:styleId="WW-Teletype">
    <w:name w:val="WW-Teletype"/>
    <w:rsid w:val="006948AF"/>
    <w:rPr>
      <w:rFonts w:ascii="Courier New" w:eastAsia="Courier New" w:hAnsi="Courier New" w:cs="Courier New"/>
    </w:rPr>
  </w:style>
  <w:style w:type="character" w:customStyle="1" w:styleId="lightemphasis">
    <w:name w:val="lightemphasis"/>
    <w:basedOn w:val="DefaultParagraphFont"/>
    <w:rsid w:val="006948AF"/>
  </w:style>
  <w:style w:type="character" w:customStyle="1" w:styleId="booktitle">
    <w:name w:val="booktitle"/>
    <w:basedOn w:val="DefaultParagraphFont"/>
    <w:rsid w:val="006948AF"/>
  </w:style>
  <w:style w:type="character" w:customStyle="1" w:styleId="filmtitle">
    <w:name w:val="filmtitle"/>
    <w:basedOn w:val="DefaultParagraphFont"/>
    <w:rsid w:val="006948AF"/>
  </w:style>
  <w:style w:type="paragraph" w:customStyle="1" w:styleId="Quotations">
    <w:name w:val="Quotations"/>
    <w:basedOn w:val="Normal"/>
    <w:rsid w:val="006948AF"/>
    <w:pPr>
      <w:widowControl w:val="0"/>
      <w:suppressAutoHyphens/>
      <w:spacing w:after="283" w:line="100" w:lineRule="atLeast"/>
      <w:ind w:left="567" w:right="567"/>
    </w:pPr>
    <w:rPr>
      <w:rFonts w:ascii="Times New Roman" w:eastAsia="DejaVu Sans" w:hAnsi="Times New Roman"/>
      <w:color w:val="000000"/>
      <w:sz w:val="18"/>
    </w:rPr>
  </w:style>
  <w:style w:type="paragraph" w:customStyle="1" w:styleId="TableContents">
    <w:name w:val="Table Contents"/>
    <w:basedOn w:val="Normal"/>
    <w:rsid w:val="006948AF"/>
    <w:pPr>
      <w:widowControl w:val="0"/>
      <w:suppressLineNumbers/>
      <w:suppressAutoHyphens/>
      <w:spacing w:line="100" w:lineRule="atLeast"/>
    </w:pPr>
    <w:rPr>
      <w:rFonts w:ascii="Times New Roman" w:eastAsia="DejaVu Sans" w:hAnsi="Times New Roman"/>
      <w:color w:val="000000"/>
      <w:sz w:val="18"/>
    </w:rPr>
  </w:style>
  <w:style w:type="paragraph" w:customStyle="1" w:styleId="CardDownx15">
    <w:name w:val="CardDown x1.5"/>
    <w:basedOn w:val="Header"/>
    <w:rsid w:val="006948AF"/>
  </w:style>
  <w:style w:type="character" w:customStyle="1" w:styleId="byline-detail">
    <w:name w:val="byline-detail"/>
    <w:basedOn w:val="DefaultParagraphFont"/>
    <w:rsid w:val="006948AF"/>
  </w:style>
  <w:style w:type="character" w:customStyle="1" w:styleId="headline-detail">
    <w:name w:val="headline-detail"/>
    <w:basedOn w:val="DefaultParagraphFont"/>
    <w:rsid w:val="006948AF"/>
  </w:style>
  <w:style w:type="character" w:customStyle="1" w:styleId="UnderlinedCardTextCharCharChar">
    <w:name w:val="Underlined Card Text Char Char Char"/>
    <w:basedOn w:val="DefaultParagraphFont"/>
    <w:rsid w:val="006948AF"/>
    <w:rPr>
      <w:rFonts w:ascii="Arial Narrow" w:hAnsi="Arial Narrow"/>
      <w:noProof w:val="0"/>
      <w:sz w:val="18"/>
      <w:szCs w:val="24"/>
      <w:u w:val="single"/>
      <w:lang w:val="en-US" w:eastAsia="en-US" w:bidi="ar-SA"/>
    </w:rPr>
  </w:style>
  <w:style w:type="character" w:customStyle="1" w:styleId="storytext1">
    <w:name w:val="storytext1"/>
    <w:basedOn w:val="DefaultParagraphFont"/>
    <w:rsid w:val="006948AF"/>
    <w:rPr>
      <w:rFonts w:ascii="Arial" w:hAnsi="Arial" w:cs="Arial" w:hint="default"/>
      <w:b w:val="0"/>
      <w:bCs w:val="0"/>
      <w:i w:val="0"/>
      <w:iCs w:val="0"/>
      <w:color w:val="000000"/>
      <w:sz w:val="16"/>
      <w:szCs w:val="16"/>
    </w:rPr>
  </w:style>
  <w:style w:type="character" w:customStyle="1" w:styleId="georgiamd">
    <w:name w:val="georgia md"/>
    <w:basedOn w:val="DefaultParagraphFont"/>
    <w:rsid w:val="006948AF"/>
  </w:style>
  <w:style w:type="character" w:customStyle="1" w:styleId="UnderlineStyleCharCharChar">
    <w:name w:val="Underline Style Char Char Char"/>
    <w:basedOn w:val="DefaultParagraphFont"/>
    <w:rsid w:val="006948AF"/>
    <w:rPr>
      <w:rFonts w:cs="Arial"/>
      <w:b/>
      <w:bCs/>
      <w:noProof w:val="0"/>
      <w:kern w:val="32"/>
      <w:sz w:val="24"/>
      <w:szCs w:val="24"/>
      <w:u w:val="single"/>
      <w:lang w:val="en-US" w:eastAsia="en-US" w:bidi="ar-SA"/>
    </w:rPr>
  </w:style>
  <w:style w:type="character" w:customStyle="1" w:styleId="collectmed">
    <w:name w:val="collectmed"/>
    <w:basedOn w:val="DefaultParagraphFont"/>
    <w:rsid w:val="006948AF"/>
  </w:style>
  <w:style w:type="character" w:customStyle="1" w:styleId="StyleEmphasisArial12ptBold">
    <w:name w:val="Style Emphasis + Arial 12 pt Bold"/>
    <w:basedOn w:val="Emphasis"/>
    <w:rsid w:val="006948AF"/>
    <w:rPr>
      <w:rFonts w:ascii="Arial" w:hAnsi="Arial" w:cs="Times New Roman"/>
      <w:b/>
      <w:bCs/>
      <w:i/>
      <w:iCs/>
      <w:sz w:val="24"/>
      <w:u w:val="single"/>
      <w:bdr w:val="single" w:sz="8" w:space="0" w:color="auto"/>
    </w:rPr>
  </w:style>
  <w:style w:type="character" w:customStyle="1" w:styleId="grey10">
    <w:name w:val="grey10"/>
    <w:basedOn w:val="DefaultParagraphFont"/>
    <w:rsid w:val="006948AF"/>
  </w:style>
  <w:style w:type="character" w:customStyle="1" w:styleId="lingoregion">
    <w:name w:val="lingo_region"/>
    <w:basedOn w:val="DefaultParagraphFont"/>
    <w:rsid w:val="006948AF"/>
  </w:style>
  <w:style w:type="character" w:customStyle="1" w:styleId="vitstorybody">
    <w:name w:val="vitstorybody"/>
    <w:basedOn w:val="DefaultParagraphFont"/>
    <w:rsid w:val="006948AF"/>
  </w:style>
  <w:style w:type="character" w:customStyle="1" w:styleId="searchtermbold">
    <w:name w:val="searchtermbold"/>
    <w:basedOn w:val="DefaultParagraphFont"/>
    <w:rsid w:val="006948AF"/>
  </w:style>
  <w:style w:type="character" w:customStyle="1" w:styleId="spanstyle">
    <w:name w:val="spanstyle"/>
    <w:basedOn w:val="DefaultParagraphFont"/>
    <w:rsid w:val="006948AF"/>
  </w:style>
  <w:style w:type="character" w:customStyle="1" w:styleId="TaglineChar1">
    <w:name w:val="Tagline Char1"/>
    <w:basedOn w:val="DefaultParagraphFont"/>
    <w:locked/>
    <w:rsid w:val="006948AF"/>
    <w:rPr>
      <w:b/>
      <w:noProof w:val="0"/>
      <w:sz w:val="22"/>
      <w:szCs w:val="28"/>
      <w:lang w:val="en-US" w:eastAsia="en-US" w:bidi="ar-SA"/>
    </w:rPr>
  </w:style>
  <w:style w:type="character" w:customStyle="1" w:styleId="CiteExtrasChar1">
    <w:name w:val="Cite Extras Char1"/>
    <w:basedOn w:val="DefaultParagraphFont"/>
    <w:locked/>
    <w:rsid w:val="006948A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948AF"/>
    <w:rPr>
      <w:rFonts w:cs="Arial"/>
      <w:b/>
      <w:bCs/>
      <w:iCs/>
      <w:noProof w:val="0"/>
      <w:sz w:val="28"/>
      <w:szCs w:val="28"/>
      <w:u w:val="single"/>
      <w:lang w:val="en-US" w:eastAsia="en-US" w:bidi="ar-SA"/>
    </w:rPr>
  </w:style>
  <w:style w:type="character" w:customStyle="1" w:styleId="CiteChar1">
    <w:name w:val="Cite Char1"/>
    <w:basedOn w:val="DefaultParagraphFont"/>
    <w:rsid w:val="006948AF"/>
    <w:rPr>
      <w:b/>
      <w:noProof w:val="0"/>
      <w:sz w:val="22"/>
      <w:szCs w:val="26"/>
      <w:u w:val="single"/>
      <w:lang w:val="en-US" w:eastAsia="en-US" w:bidi="ar-SA"/>
    </w:rPr>
  </w:style>
  <w:style w:type="character" w:customStyle="1" w:styleId="hw">
    <w:name w:val="hw"/>
    <w:basedOn w:val="DefaultParagraphFont"/>
    <w:rsid w:val="006948AF"/>
  </w:style>
  <w:style w:type="character" w:customStyle="1" w:styleId="filed">
    <w:name w:val="filed"/>
    <w:basedOn w:val="DefaultParagraphFont"/>
    <w:rsid w:val="006948AF"/>
  </w:style>
  <w:style w:type="character" w:customStyle="1" w:styleId="tagCharCharCharCharChar">
    <w:name w:val="tag Char Char Char Char Char"/>
    <w:basedOn w:val="DefaultParagraphFont"/>
    <w:rsid w:val="006948AF"/>
    <w:rPr>
      <w:b/>
      <w:noProof w:val="0"/>
      <w:sz w:val="24"/>
      <w:lang w:val="en-US" w:eastAsia="en-US" w:bidi="ar-SA"/>
    </w:rPr>
  </w:style>
  <w:style w:type="character" w:customStyle="1" w:styleId="UnderlinedEvChar">
    <w:name w:val="Underlined Ev Char"/>
    <w:basedOn w:val="DefaultParagraphFont"/>
    <w:rsid w:val="006948AF"/>
    <w:rPr>
      <w:noProof w:val="0"/>
      <w:szCs w:val="24"/>
      <w:u w:val="single"/>
      <w:lang w:val="en-US" w:eastAsia="en-US" w:bidi="ar-SA"/>
    </w:rPr>
  </w:style>
  <w:style w:type="character" w:customStyle="1" w:styleId="textnew">
    <w:name w:val="textnew"/>
    <w:basedOn w:val="DefaultParagraphFont"/>
    <w:rsid w:val="006948AF"/>
    <w:rPr>
      <w:rFonts w:ascii="Georgia" w:hAnsi="Georgia" w:hint="default"/>
      <w:b w:val="0"/>
      <w:bCs w:val="0"/>
      <w:color w:val="000000"/>
      <w:sz w:val="21"/>
      <w:szCs w:val="21"/>
    </w:rPr>
  </w:style>
  <w:style w:type="character" w:customStyle="1" w:styleId="headlinefnt">
    <w:name w:val="headlinefnt"/>
    <w:basedOn w:val="DefaultParagraphFont"/>
    <w:rsid w:val="006948AF"/>
  </w:style>
  <w:style w:type="character" w:customStyle="1" w:styleId="citation1">
    <w:name w:val="citation1"/>
    <w:basedOn w:val="DefaultParagraphFont"/>
    <w:rsid w:val="006948AF"/>
    <w:rPr>
      <w:rFonts w:ascii="Verdana" w:hAnsi="Verdana" w:hint="default"/>
      <w:sz w:val="17"/>
      <w:szCs w:val="17"/>
    </w:rPr>
  </w:style>
  <w:style w:type="character" w:customStyle="1" w:styleId="KellyEvCharChar">
    <w:name w:val="KellyEv Char Char"/>
    <w:basedOn w:val="DefaultParagraphFont"/>
    <w:rsid w:val="006948AF"/>
    <w:rPr>
      <w:rFonts w:cs="Arial"/>
      <w:noProof w:val="0"/>
      <w:snapToGrid w:val="0"/>
      <w:szCs w:val="24"/>
      <w:lang w:val="en-US" w:eastAsia="en-US" w:bidi="ar-SA"/>
    </w:rPr>
  </w:style>
  <w:style w:type="character" w:customStyle="1" w:styleId="postbody">
    <w:name w:val="postbody"/>
    <w:basedOn w:val="DefaultParagraphFont"/>
    <w:rsid w:val="006948AF"/>
  </w:style>
  <w:style w:type="character" w:customStyle="1" w:styleId="StyleThickunderline">
    <w:name w:val="Style Thick underline"/>
    <w:basedOn w:val="DefaultParagraphFont"/>
    <w:qFormat/>
    <w:rsid w:val="006948AF"/>
    <w:rPr>
      <w:rFonts w:ascii="Times New Roman" w:hAnsi="Times New Roman"/>
      <w:sz w:val="20"/>
      <w:u w:val="thick"/>
    </w:rPr>
  </w:style>
  <w:style w:type="character" w:customStyle="1" w:styleId="StyleStyleThickunderlineSmallcaps">
    <w:name w:val="Style Style Thick underline + Small caps"/>
    <w:basedOn w:val="StyleThickunderline"/>
    <w:rsid w:val="006948AF"/>
    <w:rPr>
      <w:rFonts w:ascii="Times New Roman" w:hAnsi="Times New Roman"/>
      <w:dstrike w:val="0"/>
      <w:sz w:val="20"/>
      <w:u w:val="thick"/>
      <w:vertAlign w:val="baseline"/>
    </w:rPr>
  </w:style>
  <w:style w:type="character" w:customStyle="1" w:styleId="report-headline">
    <w:name w:val="report-headline"/>
    <w:basedOn w:val="DefaultParagraphFont"/>
    <w:rsid w:val="006948AF"/>
  </w:style>
  <w:style w:type="character" w:customStyle="1" w:styleId="viewnewsarticle">
    <w:name w:val="viewnewsarticle"/>
    <w:basedOn w:val="DefaultParagraphFont"/>
    <w:rsid w:val="006948AF"/>
  </w:style>
  <w:style w:type="character" w:customStyle="1" w:styleId="leftidx">
    <w:name w:val="leftidx"/>
    <w:basedOn w:val="DefaultParagraphFont"/>
    <w:rsid w:val="006948AF"/>
  </w:style>
  <w:style w:type="character" w:customStyle="1" w:styleId="c9">
    <w:name w:val="c9"/>
    <w:basedOn w:val="DefaultParagraphFont"/>
    <w:rsid w:val="006948AF"/>
  </w:style>
  <w:style w:type="character" w:customStyle="1" w:styleId="Card-UnderlineChar">
    <w:name w:val="Card-Underline Char"/>
    <w:basedOn w:val="DefaultParagraphFont"/>
    <w:link w:val="Card-Underline"/>
    <w:rsid w:val="006948AF"/>
    <w:rPr>
      <w:rFonts w:ascii="Century Gothic" w:eastAsia="Cambria" w:hAnsi="Century Gothic"/>
      <w:szCs w:val="24"/>
      <w:u w:val="thick"/>
    </w:rPr>
  </w:style>
  <w:style w:type="character" w:customStyle="1" w:styleId="normal10">
    <w:name w:val="normal1"/>
    <w:basedOn w:val="DefaultParagraphFont"/>
    <w:rsid w:val="006948AF"/>
  </w:style>
  <w:style w:type="character" w:customStyle="1" w:styleId="verdana12black1aheight18a">
    <w:name w:val="verdana12black1a height18a"/>
    <w:basedOn w:val="DefaultParagraphFont"/>
    <w:rsid w:val="006948AF"/>
  </w:style>
  <w:style w:type="character" w:customStyle="1" w:styleId="FontStyle86">
    <w:name w:val="Font Style86"/>
    <w:basedOn w:val="DefaultParagraphFont"/>
    <w:uiPriority w:val="99"/>
    <w:rsid w:val="006948AF"/>
    <w:rPr>
      <w:rFonts w:ascii="Times New Roman" w:hAnsi="Times New Roman" w:cs="Times New Roman"/>
      <w:b/>
      <w:bCs/>
      <w:i/>
      <w:iCs/>
      <w:sz w:val="16"/>
      <w:szCs w:val="16"/>
    </w:rPr>
  </w:style>
  <w:style w:type="paragraph" w:customStyle="1" w:styleId="Style5">
    <w:name w:val="Style5"/>
    <w:basedOn w:val="Normal"/>
    <w:uiPriority w:val="99"/>
    <w:rsid w:val="006948AF"/>
    <w:pPr>
      <w:widowControl w:val="0"/>
      <w:autoSpaceDE w:val="0"/>
      <w:autoSpaceDN w:val="0"/>
      <w:adjustRightInd w:val="0"/>
      <w:spacing w:line="230" w:lineRule="exact"/>
      <w:jc w:val="both"/>
    </w:pPr>
    <w:rPr>
      <w:rFonts w:ascii="Times New Roman" w:hAnsi="Times New Roman"/>
      <w:sz w:val="24"/>
    </w:rPr>
  </w:style>
  <w:style w:type="character" w:customStyle="1" w:styleId="FontStyle141">
    <w:name w:val="Font Style141"/>
    <w:basedOn w:val="DefaultParagraphFont"/>
    <w:uiPriority w:val="99"/>
    <w:rsid w:val="006948AF"/>
    <w:rPr>
      <w:rFonts w:ascii="Times New Roman" w:hAnsi="Times New Roman" w:cs="Times New Roman"/>
      <w:b/>
      <w:bCs/>
      <w:sz w:val="22"/>
      <w:szCs w:val="22"/>
    </w:rPr>
  </w:style>
  <w:style w:type="character" w:customStyle="1" w:styleId="FontStyle88">
    <w:name w:val="Font Style88"/>
    <w:basedOn w:val="DefaultParagraphFont"/>
    <w:uiPriority w:val="99"/>
    <w:rsid w:val="006948A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948AF"/>
    <w:rPr>
      <w:rFonts w:ascii="Times New Roman" w:hAnsi="Times New Roman" w:cs="Times New Roman"/>
      <w:b/>
      <w:bCs/>
      <w:sz w:val="16"/>
      <w:szCs w:val="16"/>
    </w:rPr>
  </w:style>
  <w:style w:type="character" w:customStyle="1" w:styleId="FontStyle92">
    <w:name w:val="Font Style92"/>
    <w:basedOn w:val="DefaultParagraphFont"/>
    <w:uiPriority w:val="99"/>
    <w:rsid w:val="006948AF"/>
    <w:rPr>
      <w:rFonts w:ascii="Times New Roman" w:hAnsi="Times New Roman" w:cs="Times New Roman"/>
      <w:i/>
      <w:iCs/>
      <w:sz w:val="22"/>
      <w:szCs w:val="22"/>
    </w:rPr>
  </w:style>
  <w:style w:type="character" w:customStyle="1" w:styleId="FontStyle77">
    <w:name w:val="Font Style77"/>
    <w:basedOn w:val="DefaultParagraphFont"/>
    <w:uiPriority w:val="99"/>
    <w:rsid w:val="006948A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6948AF"/>
    <w:rPr>
      <w:rFonts w:ascii="Georgia" w:hAnsi="Georgia" w:cs="Georgia"/>
      <w:b/>
      <w:bCs/>
      <w:sz w:val="12"/>
      <w:szCs w:val="12"/>
    </w:rPr>
  </w:style>
  <w:style w:type="character" w:customStyle="1" w:styleId="FontStyle122">
    <w:name w:val="Font Style122"/>
    <w:basedOn w:val="DefaultParagraphFont"/>
    <w:uiPriority w:val="99"/>
    <w:rsid w:val="006948AF"/>
    <w:rPr>
      <w:rFonts w:ascii="Times New Roman" w:hAnsi="Times New Roman" w:cs="Times New Roman"/>
      <w:b/>
      <w:bCs/>
      <w:sz w:val="12"/>
      <w:szCs w:val="12"/>
    </w:rPr>
  </w:style>
  <w:style w:type="character" w:customStyle="1" w:styleId="FontStyle93">
    <w:name w:val="Font Style93"/>
    <w:basedOn w:val="DefaultParagraphFont"/>
    <w:uiPriority w:val="99"/>
    <w:rsid w:val="006948AF"/>
    <w:rPr>
      <w:rFonts w:ascii="Times New Roman" w:hAnsi="Times New Roman" w:cs="Times New Roman"/>
      <w:sz w:val="22"/>
      <w:szCs w:val="22"/>
    </w:rPr>
  </w:style>
  <w:style w:type="paragraph" w:customStyle="1" w:styleId="Style49">
    <w:name w:val="Style49"/>
    <w:basedOn w:val="Normal"/>
    <w:uiPriority w:val="99"/>
    <w:rsid w:val="006948AF"/>
    <w:pPr>
      <w:widowControl w:val="0"/>
      <w:autoSpaceDE w:val="0"/>
      <w:autoSpaceDN w:val="0"/>
      <w:adjustRightInd w:val="0"/>
      <w:spacing w:line="165" w:lineRule="exact"/>
    </w:pPr>
    <w:rPr>
      <w:rFonts w:ascii="Times New Roman" w:hAnsi="Times New Roman"/>
      <w:sz w:val="24"/>
    </w:rPr>
  </w:style>
  <w:style w:type="paragraph" w:customStyle="1" w:styleId="Style13">
    <w:name w:val="Style13"/>
    <w:basedOn w:val="Normal"/>
    <w:uiPriority w:val="99"/>
    <w:rsid w:val="006948AF"/>
    <w:pPr>
      <w:widowControl w:val="0"/>
      <w:autoSpaceDE w:val="0"/>
      <w:autoSpaceDN w:val="0"/>
      <w:adjustRightInd w:val="0"/>
    </w:pPr>
    <w:rPr>
      <w:rFonts w:ascii="Times New Roman" w:hAnsi="Times New Roman"/>
      <w:sz w:val="24"/>
    </w:rPr>
  </w:style>
  <w:style w:type="character" w:customStyle="1" w:styleId="FontStyle78">
    <w:name w:val="Font Style78"/>
    <w:basedOn w:val="DefaultParagraphFont"/>
    <w:uiPriority w:val="99"/>
    <w:rsid w:val="006948AF"/>
    <w:rPr>
      <w:rFonts w:ascii="Times New Roman" w:hAnsi="Times New Roman" w:cs="Times New Roman"/>
      <w:b/>
      <w:bCs/>
      <w:sz w:val="12"/>
      <w:szCs w:val="12"/>
    </w:rPr>
  </w:style>
  <w:style w:type="character" w:customStyle="1" w:styleId="FontStyle79">
    <w:name w:val="Font Style79"/>
    <w:basedOn w:val="DefaultParagraphFont"/>
    <w:uiPriority w:val="99"/>
    <w:rsid w:val="006948AF"/>
    <w:rPr>
      <w:rFonts w:ascii="Georgia" w:hAnsi="Georgia" w:cs="Georgia"/>
      <w:b/>
      <w:bCs/>
      <w:sz w:val="10"/>
      <w:szCs w:val="10"/>
    </w:rPr>
  </w:style>
  <w:style w:type="character" w:customStyle="1" w:styleId="FontStyle81">
    <w:name w:val="Font Style81"/>
    <w:basedOn w:val="DefaultParagraphFont"/>
    <w:uiPriority w:val="99"/>
    <w:rsid w:val="006948AF"/>
    <w:rPr>
      <w:rFonts w:ascii="Times New Roman" w:hAnsi="Times New Roman" w:cs="Times New Roman"/>
      <w:sz w:val="14"/>
      <w:szCs w:val="14"/>
    </w:rPr>
  </w:style>
  <w:style w:type="character" w:customStyle="1" w:styleId="FontStyle82">
    <w:name w:val="Font Style82"/>
    <w:basedOn w:val="DefaultParagraphFont"/>
    <w:uiPriority w:val="99"/>
    <w:rsid w:val="006948AF"/>
    <w:rPr>
      <w:rFonts w:ascii="Times New Roman" w:hAnsi="Times New Roman" w:cs="Times New Roman"/>
      <w:b/>
      <w:bCs/>
      <w:i/>
      <w:iCs/>
      <w:sz w:val="12"/>
      <w:szCs w:val="12"/>
    </w:rPr>
  </w:style>
  <w:style w:type="character" w:customStyle="1" w:styleId="article">
    <w:name w:val="article"/>
    <w:basedOn w:val="DefaultParagraphFont"/>
    <w:rsid w:val="006948AF"/>
  </w:style>
  <w:style w:type="character" w:customStyle="1" w:styleId="cardsfont12ptchar">
    <w:name w:val="cardsfont12ptchar"/>
    <w:basedOn w:val="DefaultParagraphFont"/>
    <w:rsid w:val="006948AF"/>
  </w:style>
  <w:style w:type="paragraph" w:customStyle="1" w:styleId="ColorfulList-Accent11">
    <w:name w:val="Colorful List - Accent 11"/>
    <w:basedOn w:val="Normal"/>
    <w:qFormat/>
    <w:rsid w:val="006948AF"/>
    <w:pPr>
      <w:ind w:left="720"/>
    </w:pPr>
    <w:rPr>
      <w:rFonts w:ascii="Times New Roman" w:hAnsi="Times New Roman"/>
      <w:sz w:val="24"/>
    </w:rPr>
  </w:style>
  <w:style w:type="character" w:customStyle="1" w:styleId="Bold-UnderlineChar">
    <w:name w:val="Bold-Underline Char"/>
    <w:basedOn w:val="DefaultParagraphFont"/>
    <w:rsid w:val="006948AF"/>
    <w:rPr>
      <w:b/>
      <w:noProof w:val="0"/>
      <w:sz w:val="24"/>
      <w:szCs w:val="24"/>
      <w:u w:val="single"/>
      <w:lang w:val="en-US" w:eastAsia="en-US" w:bidi="ar-SA"/>
    </w:rPr>
  </w:style>
  <w:style w:type="character" w:customStyle="1" w:styleId="StyleArialNarrow">
    <w:name w:val="Style Arial Narrow"/>
    <w:basedOn w:val="DefaultParagraphFont"/>
    <w:rsid w:val="006948AF"/>
    <w:rPr>
      <w:rFonts w:ascii="Arial Narrow" w:hAnsi="Arial Narrow"/>
      <w:sz w:val="20"/>
    </w:rPr>
  </w:style>
  <w:style w:type="character" w:customStyle="1" w:styleId="StyleArialNarrow12ptBold">
    <w:name w:val="Style Arial Narrow 12 pt Bold"/>
    <w:basedOn w:val="DefaultParagraphFont"/>
    <w:rsid w:val="006948AF"/>
    <w:rPr>
      <w:rFonts w:ascii="Arial Narrow" w:hAnsi="Arial Narrow"/>
      <w:b/>
      <w:bCs/>
      <w:sz w:val="24"/>
    </w:rPr>
  </w:style>
  <w:style w:type="character" w:customStyle="1" w:styleId="boldciteChar3">
    <w:name w:val="bold cite Char3"/>
    <w:basedOn w:val="DefaultParagraphFont"/>
    <w:rsid w:val="006948AF"/>
    <w:rPr>
      <w:rFonts w:ascii="Arial" w:hAnsi="Arial" w:cs="Arial"/>
      <w:b/>
      <w:bCs/>
      <w:noProof w:val="0"/>
      <w:kern w:val="32"/>
      <w:sz w:val="24"/>
      <w:szCs w:val="24"/>
      <w:lang w:val="en-US" w:eastAsia="en-US" w:bidi="ar-SA"/>
    </w:rPr>
  </w:style>
  <w:style w:type="paragraph" w:customStyle="1" w:styleId="western">
    <w:name w:val="western"/>
    <w:basedOn w:val="Normal"/>
    <w:rsid w:val="006948AF"/>
    <w:pPr>
      <w:spacing w:before="100" w:beforeAutospacing="1" w:after="100" w:afterAutospacing="1"/>
    </w:pPr>
    <w:rPr>
      <w:rFonts w:ascii="Times New Roman" w:hAnsi="Times New Roman"/>
      <w:sz w:val="24"/>
    </w:rPr>
  </w:style>
  <w:style w:type="character" w:customStyle="1" w:styleId="CharChar40">
    <w:name w:val="Char Char4"/>
    <w:basedOn w:val="DefaultParagraphFont"/>
    <w:locked/>
    <w:rsid w:val="006948AF"/>
    <w:rPr>
      <w:rFonts w:cs="Arial"/>
      <w:b/>
      <w:bCs/>
      <w:iCs/>
      <w:sz w:val="24"/>
      <w:lang w:val="en-US" w:eastAsia="en-US" w:bidi="ar-SA"/>
    </w:rPr>
  </w:style>
  <w:style w:type="paragraph" w:customStyle="1" w:styleId="CardNotUnderlined0">
    <w:name w:val="Card Not Underlined"/>
    <w:basedOn w:val="Normal"/>
    <w:link w:val="CardNotUnderlinedChar1"/>
    <w:autoRedefine/>
    <w:rsid w:val="006948AF"/>
    <w:rPr>
      <w:rFonts w:ascii="Times New Roman" w:hAnsi="Times New Roman"/>
      <w:sz w:val="16"/>
      <w:szCs w:val="20"/>
    </w:rPr>
  </w:style>
  <w:style w:type="character" w:customStyle="1" w:styleId="CardNotUnderlinedChar1">
    <w:name w:val="Card Not Underlined Char1"/>
    <w:basedOn w:val="DefaultParagraphFont"/>
    <w:link w:val="CardNotUnderlined0"/>
    <w:rsid w:val="006948AF"/>
    <w:rPr>
      <w:rFonts w:ascii="Times New Roman" w:eastAsia="Times New Roman" w:hAnsi="Times New Roman" w:cs="Times New Roman"/>
      <w:sz w:val="16"/>
      <w:szCs w:val="20"/>
    </w:rPr>
  </w:style>
  <w:style w:type="paragraph" w:customStyle="1" w:styleId="ecomaintext">
    <w:name w:val="ecomaintext"/>
    <w:basedOn w:val="Normal"/>
    <w:rsid w:val="006948AF"/>
    <w:pPr>
      <w:spacing w:before="100" w:beforeAutospacing="1" w:after="100" w:afterAutospacing="1"/>
    </w:pPr>
    <w:rPr>
      <w:rFonts w:ascii="Times New Roman" w:eastAsia="SimSun" w:hAnsi="Times New Roman"/>
      <w:sz w:val="24"/>
      <w:lang w:eastAsia="zh-CN"/>
    </w:rPr>
  </w:style>
  <w:style w:type="paragraph" w:customStyle="1" w:styleId="Normal8pt">
    <w:name w:val="Normal + 8 pt"/>
    <w:basedOn w:val="Normal"/>
    <w:rsid w:val="006948AF"/>
    <w:pPr>
      <w:jc w:val="both"/>
    </w:pPr>
    <w:rPr>
      <w:rFonts w:ascii="Times New Roman" w:hAnsi="Times New Roman"/>
      <w:color w:val="000000"/>
      <w:sz w:val="16"/>
      <w:szCs w:val="16"/>
    </w:rPr>
  </w:style>
  <w:style w:type="character" w:customStyle="1" w:styleId="medium-normal1">
    <w:name w:val="medium-normal1"/>
    <w:basedOn w:val="DefaultParagraphFont"/>
    <w:rsid w:val="006948AF"/>
    <w:rPr>
      <w:rFonts w:ascii="Arial" w:hAnsi="Arial" w:cs="Arial" w:hint="default"/>
      <w:b w:val="0"/>
      <w:bCs w:val="0"/>
      <w:i w:val="0"/>
      <w:iCs w:val="0"/>
      <w:sz w:val="20"/>
      <w:szCs w:val="20"/>
    </w:rPr>
  </w:style>
  <w:style w:type="character" w:customStyle="1" w:styleId="bps-topic-ident">
    <w:name w:val="bps-topic-ident"/>
    <w:basedOn w:val="DefaultParagraphFont"/>
    <w:rsid w:val="006948AF"/>
  </w:style>
  <w:style w:type="character" w:customStyle="1" w:styleId="artbyline">
    <w:name w:val="artbyline"/>
    <w:basedOn w:val="DefaultParagraphFont"/>
    <w:rsid w:val="006948AF"/>
  </w:style>
  <w:style w:type="paragraph" w:customStyle="1" w:styleId="tagcite3">
    <w:name w:val="tagcite"/>
    <w:basedOn w:val="Normal"/>
    <w:qFormat/>
    <w:rsid w:val="006948AF"/>
    <w:rPr>
      <w:rFonts w:ascii="Garamond" w:hAnsi="Garamond"/>
      <w:b/>
      <w:sz w:val="24"/>
    </w:rPr>
  </w:style>
  <w:style w:type="paragraph" w:customStyle="1" w:styleId="DebateUnderlineBold">
    <w:name w:val="Debate Underline Bold"/>
    <w:basedOn w:val="Nothing"/>
    <w:rsid w:val="006948AF"/>
    <w:pPr>
      <w:autoSpaceDE/>
      <w:autoSpaceDN/>
      <w:adjustRightInd/>
    </w:pPr>
    <w:rPr>
      <w:b/>
      <w:sz w:val="24"/>
      <w:szCs w:val="24"/>
      <w:u w:val="thick"/>
    </w:rPr>
  </w:style>
  <w:style w:type="paragraph" w:customStyle="1" w:styleId="CM3">
    <w:name w:val="CM3"/>
    <w:basedOn w:val="Normal"/>
    <w:next w:val="Normal"/>
    <w:rsid w:val="006948AF"/>
    <w:pPr>
      <w:widowControl w:val="0"/>
      <w:suppressAutoHyphens/>
      <w:spacing w:line="240" w:lineRule="atLeast"/>
    </w:pPr>
    <w:rPr>
      <w:rFonts w:ascii="Times New Roman" w:eastAsia="Lucida Sans Unicode" w:hAnsi="Times New Roman" w:cs="Tahoma"/>
      <w:kern w:val="2"/>
      <w:sz w:val="24"/>
    </w:rPr>
  </w:style>
  <w:style w:type="paragraph" w:customStyle="1" w:styleId="CM2">
    <w:name w:val="CM2"/>
    <w:basedOn w:val="Normal"/>
    <w:next w:val="Normal"/>
    <w:rsid w:val="006948AF"/>
    <w:pPr>
      <w:widowControl w:val="0"/>
      <w:suppressAutoHyphens/>
      <w:spacing w:line="243" w:lineRule="atLeast"/>
    </w:pPr>
    <w:rPr>
      <w:rFonts w:ascii="Times New Roman" w:eastAsia="Lucida Sans Unicode" w:hAnsi="Times New Roman" w:cs="Tahoma"/>
      <w:kern w:val="2"/>
      <w:sz w:val="24"/>
    </w:rPr>
  </w:style>
  <w:style w:type="character" w:customStyle="1" w:styleId="CardDownSizeChar">
    <w:name w:val="CardDownSize Char"/>
    <w:basedOn w:val="DefaultParagraphFont"/>
    <w:link w:val="CardDownSize"/>
    <w:locked/>
    <w:rsid w:val="006948AF"/>
    <w:rPr>
      <w:sz w:val="16"/>
      <w:szCs w:val="32"/>
    </w:rPr>
  </w:style>
  <w:style w:type="paragraph" w:customStyle="1" w:styleId="CardDownSize">
    <w:name w:val="CardDownSize"/>
    <w:basedOn w:val="Normal"/>
    <w:link w:val="CardDownSizeChar"/>
    <w:autoRedefine/>
    <w:rsid w:val="006948AF"/>
    <w:pPr>
      <w:jc w:val="both"/>
    </w:pPr>
    <w:rPr>
      <w:sz w:val="16"/>
      <w:szCs w:val="32"/>
    </w:rPr>
  </w:style>
  <w:style w:type="paragraph" w:customStyle="1" w:styleId="AuthorDate1">
    <w:name w:val="Author + Date"/>
    <w:basedOn w:val="Normal"/>
    <w:link w:val="AuthorDateChar0"/>
    <w:qFormat/>
    <w:rsid w:val="006948AF"/>
    <w:pPr>
      <w:widowControl w:val="0"/>
      <w:jc w:val="both"/>
      <w:outlineLvl w:val="2"/>
    </w:pPr>
    <w:rPr>
      <w:rFonts w:ascii="Times New Roman" w:eastAsia="Calibri" w:hAnsi="Times New Roman"/>
      <w:b/>
      <w:szCs w:val="20"/>
    </w:rPr>
  </w:style>
  <w:style w:type="character" w:customStyle="1" w:styleId="AuthorDateChar0">
    <w:name w:val="Author + Date Char"/>
    <w:basedOn w:val="DefaultParagraphFont"/>
    <w:link w:val="AuthorDate1"/>
    <w:rsid w:val="006948AF"/>
    <w:rPr>
      <w:rFonts w:ascii="Times New Roman" w:eastAsia="Calibri" w:hAnsi="Times New Roman" w:cs="Times New Roman"/>
      <w:b/>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6948AF"/>
    <w:pPr>
      <w:keepLines w:val="0"/>
      <w:pageBreakBefore w:val="0"/>
      <w:spacing w:before="240" w:after="60"/>
      <w:jc w:val="left"/>
    </w:pPr>
    <w:rPr>
      <w:rFonts w:ascii="Times New Roman" w:eastAsia="Times New Roman" w:hAnsi="Times New Roman" w:cs="Arial"/>
      <w:bCs/>
      <w:i/>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948AF"/>
    <w:rPr>
      <w:rFonts w:ascii="Times New Roman" w:eastAsia="Times New Roman" w:hAnsi="Times New Roman" w:cs="Arial"/>
      <w:b/>
      <w:bCs/>
      <w:i/>
      <w:sz w:val="24"/>
      <w:szCs w:val="28"/>
    </w:rPr>
  </w:style>
  <w:style w:type="character" w:customStyle="1" w:styleId="ThickUnderlineCharChar">
    <w:name w:val="Thick Underline Char Char"/>
    <w:basedOn w:val="DefaultParagraphFont"/>
    <w:rsid w:val="006948AF"/>
    <w:rPr>
      <w:sz w:val="24"/>
      <w:szCs w:val="24"/>
      <w:u w:val="thick"/>
      <w:lang w:val="en-US" w:eastAsia="en-US" w:bidi="ar-SA"/>
    </w:rPr>
  </w:style>
  <w:style w:type="paragraph" w:customStyle="1" w:styleId="CM50">
    <w:name w:val="CM50"/>
    <w:basedOn w:val="Normal"/>
    <w:next w:val="Normal"/>
    <w:rsid w:val="006948AF"/>
    <w:pPr>
      <w:widowControl w:val="0"/>
      <w:autoSpaceDE w:val="0"/>
      <w:autoSpaceDN w:val="0"/>
      <w:adjustRightInd w:val="0"/>
    </w:pPr>
    <w:rPr>
      <w:rFonts w:ascii="Times New Roman" w:hAnsi="Times New Roman"/>
      <w:sz w:val="24"/>
    </w:rPr>
  </w:style>
  <w:style w:type="character" w:customStyle="1" w:styleId="bodyblack1">
    <w:name w:val="bodyblack1"/>
    <w:basedOn w:val="DefaultParagraphFont"/>
    <w:rsid w:val="006948AF"/>
    <w:rPr>
      <w:rFonts w:ascii="Verdana" w:hAnsi="Verdana" w:hint="default"/>
      <w:b w:val="0"/>
      <w:bCs w:val="0"/>
      <w:color w:val="000000"/>
      <w:sz w:val="20"/>
      <w:szCs w:val="20"/>
    </w:rPr>
  </w:style>
  <w:style w:type="paragraph" w:customStyle="1" w:styleId="Maximize">
    <w:name w:val="Maximize"/>
    <w:basedOn w:val="Normal"/>
    <w:link w:val="MaximizeChar"/>
    <w:rsid w:val="006948AF"/>
    <w:pPr>
      <w:keepNext/>
      <w:keepLines/>
      <w:jc w:val="both"/>
    </w:pPr>
    <w:rPr>
      <w:rFonts w:ascii="Times New Roman" w:hAnsi="Times New Roman"/>
      <w:sz w:val="24"/>
      <w:u w:val="single"/>
    </w:rPr>
  </w:style>
  <w:style w:type="character" w:customStyle="1" w:styleId="MaximizeChar">
    <w:name w:val="Maximize Char"/>
    <w:basedOn w:val="DefaultParagraphFont"/>
    <w:link w:val="Maximize"/>
    <w:rsid w:val="006948AF"/>
    <w:rPr>
      <w:rFonts w:ascii="Times New Roman" w:eastAsia="Times New Roman" w:hAnsi="Times New Roman" w:cs="Times New Roman"/>
      <w:sz w:val="24"/>
      <w:szCs w:val="24"/>
      <w:u w:val="single"/>
    </w:rPr>
  </w:style>
  <w:style w:type="paragraph" w:customStyle="1" w:styleId="StyleCardSizeDown6pt">
    <w:name w:val="Style Card Size Down + 6 pt"/>
    <w:basedOn w:val="Normal"/>
    <w:link w:val="StyleCardSizeDown6ptChar"/>
    <w:rsid w:val="006948AF"/>
    <w:pPr>
      <w:jc w:val="both"/>
    </w:pPr>
    <w:rPr>
      <w:rFonts w:ascii="Times New Roman" w:hAnsi="Times New Roman"/>
      <w:sz w:val="12"/>
      <w:szCs w:val="16"/>
    </w:rPr>
  </w:style>
  <w:style w:type="character" w:customStyle="1" w:styleId="StyleCardSizeDown6ptChar">
    <w:name w:val="Style Card Size Down + 6 pt Char"/>
    <w:basedOn w:val="DefaultParagraphFont"/>
    <w:link w:val="StyleCardSizeDown6pt"/>
    <w:rsid w:val="006948AF"/>
    <w:rPr>
      <w:rFonts w:ascii="Times New Roman" w:eastAsia="Times New Roman" w:hAnsi="Times New Roman" w:cs="Times New Roman"/>
      <w:sz w:val="12"/>
      <w:szCs w:val="16"/>
    </w:rPr>
  </w:style>
  <w:style w:type="paragraph" w:customStyle="1" w:styleId="CardDownMid">
    <w:name w:val="CardDownMid"/>
    <w:basedOn w:val="Normal"/>
    <w:link w:val="CardDownMidChar"/>
    <w:rsid w:val="006948AF"/>
    <w:rPr>
      <w:rFonts w:ascii="Times New Roman" w:hAnsi="Times New Roman" w:cs="Arial"/>
      <w:sz w:val="14"/>
      <w:szCs w:val="20"/>
    </w:rPr>
  </w:style>
  <w:style w:type="character" w:customStyle="1" w:styleId="CardDownMidChar">
    <w:name w:val="CardDownMid Char"/>
    <w:basedOn w:val="DefaultParagraphFont"/>
    <w:link w:val="CardDownMid"/>
    <w:rsid w:val="006948AF"/>
    <w:rPr>
      <w:rFonts w:ascii="Times New Roman" w:eastAsia="Times New Roman" w:hAnsi="Times New Roman" w:cs="Arial"/>
      <w:sz w:val="14"/>
      <w:szCs w:val="20"/>
    </w:rPr>
  </w:style>
  <w:style w:type="character" w:customStyle="1" w:styleId="QuickFormat1">
    <w:name w:val="QuickFormat1"/>
    <w:rsid w:val="006948AF"/>
  </w:style>
  <w:style w:type="character" w:customStyle="1" w:styleId="CardCharChar1">
    <w:name w:val="Card Char Char1"/>
    <w:basedOn w:val="DefaultParagraphFont"/>
    <w:rsid w:val="006948AF"/>
    <w:rPr>
      <w:b/>
      <w:bCs/>
      <w:sz w:val="28"/>
      <w:szCs w:val="28"/>
    </w:rPr>
  </w:style>
  <w:style w:type="paragraph" w:customStyle="1" w:styleId="para">
    <w:name w:val="para"/>
    <w:basedOn w:val="Normal"/>
    <w:rsid w:val="006948AF"/>
    <w:pPr>
      <w:spacing w:before="100" w:beforeAutospacing="1" w:after="100" w:afterAutospacing="1"/>
    </w:pPr>
    <w:rPr>
      <w:rFonts w:ascii="Times New Roman" w:hAnsi="Times New Roman"/>
      <w:sz w:val="24"/>
    </w:rPr>
  </w:style>
  <w:style w:type="paragraph" w:customStyle="1" w:styleId="StylecardArialNarrow9pt">
    <w:name w:val="Style card + Arial Narrow 9 pt"/>
    <w:basedOn w:val="card1"/>
    <w:link w:val="StylecardArialNarrow9ptChar"/>
    <w:rsid w:val="006948AF"/>
    <w:rPr>
      <w:color w:val="000000"/>
      <w:sz w:val="24"/>
      <w:szCs w:val="24"/>
    </w:rPr>
  </w:style>
  <w:style w:type="character" w:customStyle="1" w:styleId="StylecardArialNarrow9ptChar">
    <w:name w:val="Style card + Arial Narrow 9 pt Char"/>
    <w:basedOn w:val="cardChar0"/>
    <w:link w:val="StylecardArialNarrow9pt"/>
    <w:rsid w:val="006948AF"/>
    <w:rPr>
      <w:rFonts w:ascii="Times New Roman" w:eastAsia="Times New Roman" w:hAnsi="Times New Roman" w:cs="Times New Roman"/>
      <w:color w:val="000000"/>
      <w:sz w:val="24"/>
      <w:szCs w:val="24"/>
      <w:lang w:val="en-US" w:eastAsia="en-US" w:bidi="ar-SA"/>
    </w:rPr>
  </w:style>
  <w:style w:type="paragraph" w:customStyle="1" w:styleId="8point">
    <w:name w:val="8 point"/>
    <w:basedOn w:val="Normal"/>
    <w:link w:val="8pointChar"/>
    <w:rsid w:val="006948AF"/>
    <w:rPr>
      <w:rFonts w:ascii="Times New Roman" w:hAnsi="Times New Roman"/>
      <w:sz w:val="16"/>
    </w:rPr>
  </w:style>
  <w:style w:type="character" w:customStyle="1" w:styleId="8pointChar">
    <w:name w:val="8 point Char"/>
    <w:basedOn w:val="DefaultParagraphFont"/>
    <w:link w:val="8point"/>
    <w:rsid w:val="006948AF"/>
    <w:rPr>
      <w:rFonts w:ascii="Times New Roman" w:eastAsia="Times New Roman" w:hAnsi="Times New Roman" w:cs="Times New Roman"/>
      <w:sz w:val="16"/>
      <w:szCs w:val="24"/>
    </w:rPr>
  </w:style>
  <w:style w:type="character" w:customStyle="1" w:styleId="Irrelevant5fontChar">
    <w:name w:val="Irrelevant (5 font) Char"/>
    <w:basedOn w:val="DefaultParagraphFont"/>
    <w:link w:val="Irrelevant5font"/>
    <w:rsid w:val="006948AF"/>
    <w:rPr>
      <w:sz w:val="10"/>
      <w:szCs w:val="10"/>
    </w:rPr>
  </w:style>
  <w:style w:type="paragraph" w:customStyle="1" w:styleId="Irrelevant5font">
    <w:name w:val="Irrelevant (5 font)"/>
    <w:basedOn w:val="Normal"/>
    <w:link w:val="Irrelevant5fontChar"/>
    <w:rsid w:val="006948AF"/>
    <w:pPr>
      <w:ind w:left="576" w:right="576"/>
      <w:jc w:val="both"/>
    </w:pPr>
    <w:rPr>
      <w:sz w:val="10"/>
      <w:szCs w:val="10"/>
    </w:rPr>
  </w:style>
  <w:style w:type="paragraph" w:customStyle="1" w:styleId="tag10">
    <w:name w:val="tag1"/>
    <w:basedOn w:val="Normal"/>
    <w:qFormat/>
    <w:rsid w:val="006948AF"/>
    <w:rPr>
      <w:rFonts w:ascii="Times New Roman" w:hAnsi="Times New Roman"/>
      <w:b/>
      <w:sz w:val="24"/>
      <w:szCs w:val="20"/>
    </w:rPr>
  </w:style>
  <w:style w:type="paragraph" w:customStyle="1" w:styleId="Ciii">
    <w:name w:val="Ciii"/>
    <w:basedOn w:val="Normal"/>
    <w:qFormat/>
    <w:rsid w:val="006948AF"/>
    <w:rPr>
      <w:rFonts w:ascii="Times New Roman" w:hAnsi="Times New Roman"/>
      <w:b/>
      <w:sz w:val="24"/>
      <w:szCs w:val="20"/>
      <w:u w:val="thick"/>
    </w:rPr>
  </w:style>
  <w:style w:type="paragraph" w:customStyle="1" w:styleId="CiteNormal">
    <w:name w:val="Cite Normal"/>
    <w:basedOn w:val="Normal"/>
    <w:link w:val="CiteNormalChar"/>
    <w:autoRedefine/>
    <w:rsid w:val="006948AF"/>
    <w:rPr>
      <w:rFonts w:ascii="Times New Roman" w:hAnsi="Times New Roman"/>
      <w:sz w:val="18"/>
      <w:lang w:val="x-none" w:eastAsia="x-none"/>
    </w:rPr>
  </w:style>
  <w:style w:type="paragraph" w:customStyle="1" w:styleId="DebateCardSmall">
    <w:name w:val="Debate Card Small"/>
    <w:basedOn w:val="Normal"/>
    <w:qFormat/>
    <w:rsid w:val="006948AF"/>
    <w:pPr>
      <w:autoSpaceDE w:val="0"/>
      <w:autoSpaceDN w:val="0"/>
      <w:adjustRightInd w:val="0"/>
    </w:pPr>
    <w:rPr>
      <w:rFonts w:ascii="Times New Roman" w:hAnsi="Times New Roman"/>
      <w:sz w:val="16"/>
      <w:szCs w:val="16"/>
    </w:rPr>
  </w:style>
  <w:style w:type="paragraph" w:customStyle="1" w:styleId="Times0">
    <w:name w:val="Times"/>
    <w:basedOn w:val="Heading2"/>
    <w:rsid w:val="006948AF"/>
    <w:pPr>
      <w:keepLines w:val="0"/>
      <w:pageBreakBefore w:val="0"/>
      <w:spacing w:before="0"/>
      <w:jc w:val="left"/>
    </w:pPr>
    <w:rPr>
      <w:rFonts w:ascii="Times New Roman" w:eastAsia="Times New Roman" w:hAnsi="Times New Roman" w:cs="Arial"/>
      <w:bCs/>
      <w:iCs/>
      <w:sz w:val="24"/>
      <w:szCs w:val="20"/>
      <w:u w:val="none"/>
    </w:rPr>
  </w:style>
  <w:style w:type="paragraph" w:customStyle="1" w:styleId="Cardstyle0">
    <w:name w:val="Cardstyle"/>
    <w:basedOn w:val="Normal"/>
    <w:next w:val="Normal"/>
    <w:rsid w:val="006948AF"/>
    <w:rPr>
      <w:rFonts w:ascii="Times New Roman" w:hAnsi="Times New Roman"/>
      <w:sz w:val="24"/>
    </w:rPr>
  </w:style>
  <w:style w:type="character" w:customStyle="1" w:styleId="searchhit">
    <w:name w:val="searchhit"/>
    <w:basedOn w:val="DefaultParagraphFont"/>
    <w:rsid w:val="006948AF"/>
    <w:rPr>
      <w:rFonts w:cs="Times New Roman"/>
    </w:rPr>
  </w:style>
  <w:style w:type="character" w:customStyle="1" w:styleId="ecunderline">
    <w:name w:val="ec_underline"/>
    <w:basedOn w:val="DefaultParagraphFont"/>
    <w:rsid w:val="006948AF"/>
    <w:rPr>
      <w:rFonts w:cs="Times New Roman"/>
    </w:rPr>
  </w:style>
  <w:style w:type="character" w:customStyle="1" w:styleId="citationiacgale">
    <w:name w:val="citation iac gale"/>
    <w:basedOn w:val="DefaultParagraphFont"/>
    <w:rsid w:val="006948AF"/>
    <w:rPr>
      <w:rFonts w:cs="Times New Roman"/>
    </w:rPr>
  </w:style>
  <w:style w:type="character" w:customStyle="1" w:styleId="bodycontentlink">
    <w:name w:val="bodycontentlink"/>
    <w:basedOn w:val="DefaultParagraphFont"/>
    <w:rsid w:val="006948AF"/>
  </w:style>
  <w:style w:type="character" w:customStyle="1" w:styleId="BoldCiteCharCharChar">
    <w:name w:val="Bold Cite Char Char Char"/>
    <w:basedOn w:val="DefaultParagraphFont"/>
    <w:rsid w:val="006948AF"/>
    <w:rPr>
      <w:rFonts w:cs="Arial"/>
      <w:bCs/>
      <w:sz w:val="14"/>
      <w:szCs w:val="14"/>
      <w:lang w:val="en-US" w:eastAsia="en-US" w:bidi="ar-SA"/>
    </w:rPr>
  </w:style>
  <w:style w:type="paragraph" w:customStyle="1" w:styleId="Tagstyle0">
    <w:name w:val="Tagstyle"/>
    <w:basedOn w:val="Normal"/>
    <w:next w:val="Normal"/>
    <w:rsid w:val="006948AF"/>
    <w:rPr>
      <w:rFonts w:ascii="Times New Roman" w:hAnsi="Times New Roman"/>
      <w:b/>
      <w:sz w:val="24"/>
    </w:rPr>
  </w:style>
  <w:style w:type="character" w:customStyle="1" w:styleId="underlinetextchar0">
    <w:name w:val="underlinetextchar"/>
    <w:basedOn w:val="DefaultParagraphFont"/>
    <w:rsid w:val="006948AF"/>
  </w:style>
  <w:style w:type="character" w:customStyle="1" w:styleId="ff2">
    <w:name w:val="ff2"/>
    <w:basedOn w:val="DefaultParagraphFont"/>
    <w:rsid w:val="006948AF"/>
  </w:style>
  <w:style w:type="character" w:customStyle="1" w:styleId="ib">
    <w:name w:val="ib"/>
    <w:basedOn w:val="DefaultParagraphFont"/>
    <w:rsid w:val="006948AF"/>
  </w:style>
  <w:style w:type="paragraph" w:customStyle="1" w:styleId="plff6">
    <w:name w:val="pl ff6"/>
    <w:basedOn w:val="Normal"/>
    <w:rsid w:val="006948AF"/>
    <w:pPr>
      <w:spacing w:beforeLines="1" w:afterLines="1"/>
    </w:pPr>
    <w:rPr>
      <w:rFonts w:ascii="Times" w:hAnsi="Times"/>
      <w:szCs w:val="20"/>
    </w:rPr>
  </w:style>
  <w:style w:type="character" w:customStyle="1" w:styleId="ff6">
    <w:name w:val="ff6"/>
    <w:basedOn w:val="DefaultParagraphFont"/>
    <w:rsid w:val="006948AF"/>
  </w:style>
  <w:style w:type="paragraph" w:customStyle="1" w:styleId="HeaderStyle">
    <w:name w:val="Header Style"/>
    <w:basedOn w:val="TagStyle"/>
    <w:rsid w:val="006948AF"/>
    <w:pPr>
      <w:jc w:val="center"/>
    </w:pPr>
    <w:rPr>
      <w:u w:val="single"/>
      <w:lang w:val="en-US" w:eastAsia="en-US"/>
    </w:rPr>
  </w:style>
  <w:style w:type="paragraph" w:customStyle="1" w:styleId="HeaderFormat">
    <w:name w:val="Header Format"/>
    <w:basedOn w:val="Normal"/>
    <w:rsid w:val="006948AF"/>
    <w:pPr>
      <w:jc w:val="center"/>
    </w:pPr>
    <w:rPr>
      <w:rFonts w:ascii="Times New Roman" w:hAnsi="Times New Roman"/>
      <w:b/>
      <w:sz w:val="24"/>
      <w:u w:val="single"/>
    </w:rPr>
  </w:style>
  <w:style w:type="paragraph" w:customStyle="1" w:styleId="TagFormat">
    <w:name w:val="Tag Format"/>
    <w:basedOn w:val="Normal"/>
    <w:rsid w:val="006948AF"/>
    <w:rPr>
      <w:rFonts w:ascii="Times New Roman" w:hAnsi="Times New Roman"/>
      <w:b/>
      <w:sz w:val="24"/>
    </w:rPr>
  </w:style>
  <w:style w:type="paragraph" w:customStyle="1" w:styleId="c3">
    <w:name w:val="c3"/>
    <w:basedOn w:val="Normal"/>
    <w:rsid w:val="006948AF"/>
    <w:pPr>
      <w:spacing w:beforeLines="1" w:afterLines="1"/>
    </w:pPr>
    <w:rPr>
      <w:rFonts w:ascii="Times" w:hAnsi="Times"/>
      <w:szCs w:val="20"/>
    </w:rPr>
  </w:style>
  <w:style w:type="character" w:customStyle="1" w:styleId="underlineCharChar0">
    <w:name w:val="underline Char Char"/>
    <w:basedOn w:val="DefaultParagraphFont"/>
    <w:rsid w:val="006948AF"/>
    <w:rPr>
      <w:szCs w:val="24"/>
      <w:u w:val="single"/>
    </w:rPr>
  </w:style>
  <w:style w:type="character" w:customStyle="1" w:styleId="hotrouteChar1">
    <w:name w:val="hot route! Char"/>
    <w:basedOn w:val="DefaultParagraphFont"/>
    <w:link w:val="hotroute3"/>
    <w:rsid w:val="006948AF"/>
    <w:rPr>
      <w:rFonts w:ascii="Times New Roman" w:eastAsia="Calibri" w:hAnsi="Times New Roman" w:cs="Times New Roman"/>
      <w:sz w:val="24"/>
    </w:rPr>
  </w:style>
  <w:style w:type="character" w:customStyle="1" w:styleId="smallChar1">
    <w:name w:val="small Char1"/>
    <w:basedOn w:val="DefaultParagraphFont"/>
    <w:rsid w:val="006948AF"/>
    <w:rPr>
      <w:sz w:val="16"/>
      <w:szCs w:val="24"/>
    </w:rPr>
  </w:style>
  <w:style w:type="paragraph" w:customStyle="1" w:styleId="reallysmall">
    <w:name w:val="really small"/>
    <w:basedOn w:val="Normal"/>
    <w:link w:val="reallysmallChar"/>
    <w:rsid w:val="006948AF"/>
    <w:rPr>
      <w:rFonts w:ascii="Times New Roman" w:hAnsi="Times New Roman"/>
      <w:sz w:val="12"/>
    </w:rPr>
  </w:style>
  <w:style w:type="character" w:customStyle="1" w:styleId="reallysmallChar">
    <w:name w:val="really small Char"/>
    <w:basedOn w:val="DefaultParagraphFont"/>
    <w:link w:val="reallysmall"/>
    <w:rsid w:val="006948AF"/>
    <w:rPr>
      <w:rFonts w:ascii="Times New Roman" w:eastAsia="Times New Roman" w:hAnsi="Times New Roman" w:cs="Times New Roman"/>
      <w:sz w:val="12"/>
      <w:szCs w:val="24"/>
    </w:rPr>
  </w:style>
  <w:style w:type="paragraph" w:customStyle="1" w:styleId="titlebignews">
    <w:name w:val="title_big_news"/>
    <w:basedOn w:val="Normal"/>
    <w:rsid w:val="006948AF"/>
    <w:pPr>
      <w:spacing w:beforeLines="1" w:afterLines="1"/>
    </w:pPr>
    <w:rPr>
      <w:rFonts w:ascii="Times" w:eastAsia="Cambria" w:hAnsi="Times"/>
      <w:szCs w:val="20"/>
    </w:rPr>
  </w:style>
  <w:style w:type="character" w:customStyle="1" w:styleId="definition">
    <w:name w:val="definition"/>
    <w:basedOn w:val="DefaultParagraphFont"/>
    <w:rsid w:val="006948AF"/>
  </w:style>
  <w:style w:type="character" w:customStyle="1" w:styleId="abodyblack3">
    <w:name w:val="abodyblack3"/>
    <w:basedOn w:val="DefaultParagraphFont"/>
    <w:rsid w:val="006948AF"/>
  </w:style>
  <w:style w:type="paragraph" w:customStyle="1" w:styleId="abodyblack31">
    <w:name w:val="abodyblack31"/>
    <w:basedOn w:val="Normal"/>
    <w:rsid w:val="006948AF"/>
    <w:pPr>
      <w:spacing w:before="100" w:beforeAutospacing="1" w:after="100" w:afterAutospacing="1"/>
    </w:pPr>
    <w:rPr>
      <w:rFonts w:ascii="Times New Roman" w:hAnsi="Times New Roman"/>
      <w:sz w:val="24"/>
    </w:rPr>
  </w:style>
  <w:style w:type="character" w:customStyle="1" w:styleId="see">
    <w:name w:val="see"/>
    <w:basedOn w:val="DefaultParagraphFont"/>
    <w:rsid w:val="006948AF"/>
  </w:style>
  <w:style w:type="character" w:customStyle="1" w:styleId="Hyperlink4">
    <w:name w:val="Hyperlink4"/>
    <w:rsid w:val="006948AF"/>
    <w:rPr>
      <w:strike w:val="0"/>
      <w:dstrike w:val="0"/>
      <w:color w:val="195FA4"/>
      <w:u w:val="single"/>
      <w:effect w:val="none"/>
    </w:rPr>
  </w:style>
  <w:style w:type="paragraph" w:customStyle="1" w:styleId="PicCaption">
    <w:name w:val="PicCaption"/>
    <w:basedOn w:val="Normal"/>
    <w:qFormat/>
    <w:rsid w:val="006948AF"/>
    <w:rPr>
      <w:rFonts w:ascii="Georgia" w:eastAsia="Calibri" w:hAnsi="Georgia"/>
      <w:b/>
      <w:sz w:val="18"/>
      <w:szCs w:val="20"/>
      <w:lang w:val="x-none" w:eastAsia="x-none"/>
    </w:rPr>
  </w:style>
  <w:style w:type="character" w:customStyle="1" w:styleId="bhl">
    <w:name w:val="bhl"/>
    <w:basedOn w:val="DefaultParagraphFont"/>
    <w:rsid w:val="006948AF"/>
    <w:rPr>
      <w:rFonts w:cs="Times New Roman"/>
    </w:rPr>
  </w:style>
  <w:style w:type="character" w:customStyle="1" w:styleId="TagsCharCharChar">
    <w:name w:val="Tags Char Char Char"/>
    <w:basedOn w:val="DefaultParagraphFont"/>
    <w:rsid w:val="006948AF"/>
    <w:rPr>
      <w:b/>
      <w:lang w:val="en-US" w:eastAsia="en-US" w:bidi="ar-SA"/>
    </w:rPr>
  </w:style>
  <w:style w:type="character" w:customStyle="1" w:styleId="tightinline1">
    <w:name w:val="tightinline1"/>
    <w:basedOn w:val="DefaultParagraphFont"/>
    <w:rsid w:val="006948AF"/>
    <w:rPr>
      <w:rFonts w:ascii="Verdana" w:hAnsi="Verdana" w:hint="default"/>
      <w:vanish w:val="0"/>
      <w:webHidden w:val="0"/>
      <w:color w:val="000000"/>
      <w:sz w:val="20"/>
      <w:szCs w:val="20"/>
      <w:specVanish w:val="0"/>
    </w:rPr>
  </w:style>
  <w:style w:type="paragraph" w:customStyle="1" w:styleId="PageTitle">
    <w:name w:val="Page Title"/>
    <w:basedOn w:val="Normal"/>
    <w:next w:val="Normal"/>
    <w:qFormat/>
    <w:rsid w:val="006948AF"/>
    <w:pPr>
      <w:tabs>
        <w:tab w:val="left" w:pos="1440"/>
      </w:tabs>
      <w:jc w:val="center"/>
      <w:outlineLvl w:val="2"/>
    </w:pPr>
    <w:rPr>
      <w:rFonts w:ascii="Times New Roman" w:eastAsia="Calibri" w:hAnsi="Times New Roman"/>
      <w:b/>
      <w:smallCaps/>
      <w:color w:val="000000"/>
      <w:sz w:val="36"/>
      <w:u w:val="single"/>
    </w:rPr>
  </w:style>
  <w:style w:type="paragraph" w:customStyle="1" w:styleId="Hat2">
    <w:name w:val="Hat2"/>
    <w:basedOn w:val="Hat1"/>
    <w:next w:val="Normal"/>
    <w:qFormat/>
    <w:rsid w:val="006948AF"/>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6948AF"/>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eastAsia="Times New Roman" w:cs="Times New Roman"/>
      <w:bCs/>
      <w:color w:val="365F91"/>
      <w:sz w:val="28"/>
      <w:szCs w:val="28"/>
    </w:rPr>
  </w:style>
  <w:style w:type="paragraph" w:customStyle="1" w:styleId="CITEF3">
    <w:name w:val="CITE F3"/>
    <w:rsid w:val="006948AF"/>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6948AF"/>
    <w:pPr>
      <w:contextualSpacing/>
    </w:pPr>
    <w:rPr>
      <w:rFonts w:ascii="Times New Roman" w:eastAsia="Malgun Gothic" w:hAnsi="Times New Roman"/>
      <w:bCs/>
      <w:sz w:val="19"/>
      <w:szCs w:val="20"/>
    </w:rPr>
  </w:style>
  <w:style w:type="character" w:customStyle="1" w:styleId="StyletinyBoldChar">
    <w:name w:val="Style tiny + Bold Char"/>
    <w:basedOn w:val="DefaultParagraphFont"/>
    <w:link w:val="StyletinyBold"/>
    <w:rsid w:val="006948AF"/>
    <w:rPr>
      <w:rFonts w:ascii="Times New Roman" w:eastAsia="Malgun Gothic" w:hAnsi="Times New Roman" w:cs="Times New Roman"/>
      <w:bCs/>
      <w:sz w:val="19"/>
      <w:szCs w:val="20"/>
    </w:rPr>
  </w:style>
  <w:style w:type="character" w:customStyle="1" w:styleId="kn">
    <w:name w:val="kn"/>
    <w:basedOn w:val="DefaultParagraphFont"/>
    <w:rsid w:val="006948AF"/>
  </w:style>
  <w:style w:type="paragraph" w:customStyle="1" w:styleId="StylecardLatinVerdana-BoldUnderline">
    <w:name w:val="Style card + (Latin) Verdana-Bold Underline"/>
    <w:basedOn w:val="card1"/>
    <w:link w:val="StylecardLatinVerdana-BoldUnderlineChar"/>
    <w:rsid w:val="006948AF"/>
    <w:rPr>
      <w:rFonts w:eastAsia="SimSun"/>
      <w:color w:val="000000"/>
      <w:szCs w:val="24"/>
      <w:u w:val="single"/>
      <w:lang w:eastAsia="zh-CN"/>
    </w:rPr>
  </w:style>
  <w:style w:type="character" w:customStyle="1" w:styleId="StylecardLatinVerdana-BoldUnderlineChar">
    <w:name w:val="Style card + (Latin) Verdana-Bold Underline Char"/>
    <w:basedOn w:val="cardChar0"/>
    <w:link w:val="StylecardLatinVerdana-BoldUnderline"/>
    <w:rsid w:val="006948AF"/>
    <w:rPr>
      <w:rFonts w:ascii="Times New Roman" w:eastAsia="SimSun" w:hAnsi="Times New Roman" w:cs="Times New Roman"/>
      <w:color w:val="000000"/>
      <w:sz w:val="20"/>
      <w:szCs w:val="24"/>
      <w:u w:val="single"/>
      <w:lang w:val="en-US" w:eastAsia="zh-CN" w:bidi="ar-SA"/>
    </w:rPr>
  </w:style>
  <w:style w:type="character" w:customStyle="1" w:styleId="StyleCards12ptThickunderlineChar2">
    <w:name w:val="Style Cards + 12 pt Thick underline Char2"/>
    <w:basedOn w:val="DefaultParagraphFont"/>
    <w:rsid w:val="006948AF"/>
    <w:rPr>
      <w:sz w:val="24"/>
      <w:szCs w:val="24"/>
      <w:u w:val="thick"/>
      <w:lang w:val="en-US" w:eastAsia="en-US" w:bidi="ar-SA"/>
    </w:rPr>
  </w:style>
  <w:style w:type="character" w:customStyle="1" w:styleId="Style7pt">
    <w:name w:val="Style 7 pt"/>
    <w:basedOn w:val="DefaultParagraphFont"/>
    <w:rsid w:val="006948AF"/>
    <w:rPr>
      <w:rFonts w:ascii="Times New Roman" w:hAnsi="Times New Roman"/>
      <w:sz w:val="14"/>
    </w:rPr>
  </w:style>
  <w:style w:type="character" w:customStyle="1" w:styleId="Style10pt">
    <w:name w:val="Style 10 pt"/>
    <w:basedOn w:val="DefaultParagraphFont"/>
    <w:rsid w:val="006948AF"/>
    <w:rPr>
      <w:sz w:val="20"/>
    </w:rPr>
  </w:style>
  <w:style w:type="character" w:customStyle="1" w:styleId="articleheadline1">
    <w:name w:val="articleheadline1"/>
    <w:basedOn w:val="DefaultParagraphFont"/>
    <w:rsid w:val="006948AF"/>
    <w:rPr>
      <w:b/>
      <w:bCs/>
      <w:strike w:val="0"/>
      <w:dstrike w:val="0"/>
      <w:sz w:val="27"/>
      <w:szCs w:val="27"/>
      <w:u w:val="none"/>
      <w:effect w:val="none"/>
    </w:rPr>
  </w:style>
  <w:style w:type="character" w:customStyle="1" w:styleId="StyleStyle16ptChar">
    <w:name w:val="Style Style1 + 6 pt Char"/>
    <w:basedOn w:val="DefaultParagraphFont"/>
    <w:rsid w:val="006948AF"/>
    <w:rPr>
      <w:sz w:val="12"/>
      <w:szCs w:val="14"/>
      <w:lang w:val="en-US" w:eastAsia="en-US" w:bidi="ar-SA"/>
    </w:rPr>
  </w:style>
  <w:style w:type="character" w:customStyle="1" w:styleId="StyleHeading2BlackChar">
    <w:name w:val="Style Heading 2 + Black Char"/>
    <w:basedOn w:val="DefaultParagraphFont"/>
    <w:rsid w:val="006948AF"/>
    <w:rPr>
      <w:rFonts w:cs="Arial"/>
      <w:b/>
      <w:bCs/>
      <w:iCs/>
      <w:color w:val="000000"/>
      <w:sz w:val="22"/>
      <w:szCs w:val="28"/>
      <w:lang w:val="en-US" w:eastAsia="en-US" w:bidi="ar-SA"/>
    </w:rPr>
  </w:style>
  <w:style w:type="paragraph" w:customStyle="1" w:styleId="TagsandCites0">
    <w:name w:val="Tags and Cites"/>
    <w:basedOn w:val="Normal"/>
    <w:rsid w:val="006948AF"/>
    <w:pPr>
      <w:spacing w:before="120" w:after="120"/>
    </w:pPr>
    <w:rPr>
      <w:rFonts w:ascii="Copperplate" w:hAnsi="Copperplate"/>
      <w:sz w:val="24"/>
      <w:szCs w:val="20"/>
    </w:rPr>
  </w:style>
  <w:style w:type="character" w:customStyle="1" w:styleId="articletitle0">
    <w:name w:val="articletitle"/>
    <w:basedOn w:val="DefaultParagraphFont"/>
    <w:rsid w:val="006948AF"/>
  </w:style>
  <w:style w:type="character" w:customStyle="1" w:styleId="pagetitle0">
    <w:name w:val="pagetitle"/>
    <w:basedOn w:val="DefaultParagraphFont"/>
    <w:rsid w:val="006948AF"/>
  </w:style>
  <w:style w:type="character" w:customStyle="1" w:styleId="descriptionstyle1block">
    <w:name w:val="description style1 block"/>
    <w:basedOn w:val="DefaultParagraphFont"/>
    <w:rsid w:val="006948AF"/>
  </w:style>
  <w:style w:type="character" w:customStyle="1" w:styleId="profileshighlighttext">
    <w:name w:val="profileshighlighttext"/>
    <w:basedOn w:val="DefaultParagraphFont"/>
    <w:rsid w:val="006948AF"/>
  </w:style>
  <w:style w:type="paragraph" w:customStyle="1" w:styleId="column-byline">
    <w:name w:val="column-byline"/>
    <w:basedOn w:val="Normal"/>
    <w:rsid w:val="006948AF"/>
    <w:pPr>
      <w:spacing w:before="100" w:beforeAutospacing="1" w:after="100" w:afterAutospacing="1"/>
    </w:pPr>
    <w:rPr>
      <w:rFonts w:ascii="Times New Roman" w:hAnsi="Times New Roman"/>
      <w:sz w:val="24"/>
    </w:rPr>
  </w:style>
  <w:style w:type="paragraph" w:customStyle="1" w:styleId="en">
    <w:name w:val="en"/>
    <w:basedOn w:val="Normal"/>
    <w:rsid w:val="006948AF"/>
    <w:pPr>
      <w:spacing w:before="100" w:beforeAutospacing="1" w:after="100" w:afterAutospacing="1"/>
    </w:pPr>
    <w:rPr>
      <w:rFonts w:ascii="Times New Roman" w:hAnsi="Times New Roman"/>
      <w:sz w:val="24"/>
    </w:rPr>
  </w:style>
  <w:style w:type="paragraph" w:customStyle="1" w:styleId="Cardunderlined0">
    <w:name w:val="Card underlined"/>
    <w:basedOn w:val="Normal"/>
    <w:rsid w:val="006948AF"/>
    <w:rPr>
      <w:rFonts w:ascii="Times New Roman" w:hAnsi="Times New Roman"/>
      <w:color w:val="000000"/>
      <w:u w:val="single"/>
    </w:rPr>
  </w:style>
  <w:style w:type="character" w:customStyle="1" w:styleId="boldciteCharChar">
    <w:name w:val="bold cite Char Char"/>
    <w:basedOn w:val="DefaultParagraphFont"/>
    <w:rsid w:val="006948AF"/>
    <w:rPr>
      <w:rFonts w:ascii="Arial" w:hAnsi="Arial" w:cs="Arial"/>
      <w:b/>
      <w:bCs/>
      <w:kern w:val="32"/>
      <w:sz w:val="24"/>
      <w:szCs w:val="24"/>
      <w:lang w:val="en-US" w:eastAsia="en-US" w:bidi="ar-SA"/>
    </w:rPr>
  </w:style>
  <w:style w:type="character" w:customStyle="1" w:styleId="goohl1">
    <w:name w:val="goohl1"/>
    <w:basedOn w:val="DefaultParagraphFont"/>
    <w:rsid w:val="006948AF"/>
  </w:style>
  <w:style w:type="character" w:customStyle="1" w:styleId="comments-post">
    <w:name w:val="comments-post"/>
    <w:basedOn w:val="DefaultParagraphFont"/>
    <w:rsid w:val="006948AF"/>
  </w:style>
  <w:style w:type="character" w:customStyle="1" w:styleId="txt">
    <w:name w:val="txt"/>
    <w:basedOn w:val="DefaultParagraphFont"/>
    <w:rsid w:val="006948AF"/>
  </w:style>
  <w:style w:type="character" w:customStyle="1" w:styleId="Char5">
    <w:name w:val="Char5"/>
    <w:basedOn w:val="DefaultParagraphFont"/>
    <w:rsid w:val="006948AF"/>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6948AF"/>
    <w:pPr>
      <w:autoSpaceDE w:val="0"/>
      <w:autoSpaceDN w:val="0"/>
      <w:adjustRightInd w:val="0"/>
      <w:jc w:val="both"/>
    </w:pPr>
    <w:rPr>
      <w:rFonts w:ascii="Times New Roman" w:hAnsi="Times New Roman"/>
      <w:spacing w:val="-1"/>
      <w:sz w:val="12"/>
      <w:szCs w:val="20"/>
    </w:rPr>
  </w:style>
  <w:style w:type="paragraph" w:customStyle="1" w:styleId="StyleNothing6ptCondensedby005ptChar">
    <w:name w:val="Style Nothing + 6 pt Condensed by  0.05 pt Char"/>
    <w:basedOn w:val="Normal"/>
    <w:autoRedefine/>
    <w:rsid w:val="006948AF"/>
    <w:pPr>
      <w:autoSpaceDE w:val="0"/>
      <w:autoSpaceDN w:val="0"/>
      <w:adjustRightInd w:val="0"/>
      <w:jc w:val="both"/>
    </w:pPr>
    <w:rPr>
      <w:rFonts w:ascii="Times New Roman" w:hAnsi="Times New Roman"/>
      <w:spacing w:val="-1"/>
      <w:sz w:val="12"/>
    </w:rPr>
  </w:style>
  <w:style w:type="paragraph" w:customStyle="1" w:styleId="TagCharCharCharCharCharCharChar0">
    <w:name w:val="Tag Char Char Char Char Char Char Char"/>
    <w:basedOn w:val="Normal"/>
    <w:rsid w:val="006948AF"/>
    <w:pPr>
      <w:ind w:left="720" w:right="720"/>
    </w:pPr>
    <w:rPr>
      <w:b/>
      <w:sz w:val="28"/>
    </w:rPr>
  </w:style>
  <w:style w:type="character" w:customStyle="1" w:styleId="CharacterStyle4">
    <w:name w:val="Character Style 4"/>
    <w:rsid w:val="006948AF"/>
    <w:rPr>
      <w:sz w:val="20"/>
      <w:u w:val="single"/>
    </w:rPr>
  </w:style>
  <w:style w:type="paragraph" w:customStyle="1" w:styleId="citeunread">
    <w:name w:val="cite unread"/>
    <w:basedOn w:val="Heading4"/>
    <w:rsid w:val="006948AF"/>
    <w:pPr>
      <w:keepNext w:val="0"/>
      <w:keepLines w:val="0"/>
      <w:suppressAutoHyphens/>
      <w:spacing w:before="0"/>
      <w:ind w:left="1440" w:right="720"/>
      <w:outlineLvl w:val="9"/>
    </w:pPr>
    <w:rPr>
      <w:rFonts w:eastAsia="Times New Roman" w:cs="Times New Roman"/>
      <w:b w:val="0"/>
      <w:iCs w:val="0"/>
      <w:sz w:val="20"/>
      <w:lang w:eastAsia="ar-SA"/>
    </w:rPr>
  </w:style>
  <w:style w:type="paragraph" w:customStyle="1" w:styleId="CtieRead">
    <w:name w:val="Ctie Read"/>
    <w:basedOn w:val="Heading4"/>
    <w:rsid w:val="006948AF"/>
    <w:pPr>
      <w:keepNext w:val="0"/>
      <w:keepLines w:val="0"/>
      <w:suppressAutoHyphens/>
      <w:spacing w:before="0"/>
      <w:ind w:left="1440" w:right="720"/>
      <w:outlineLvl w:val="9"/>
    </w:pPr>
    <w:rPr>
      <w:rFonts w:eastAsia="Times New Roman" w:cs="Times New Roman"/>
      <w:iCs w:val="0"/>
      <w:sz w:val="24"/>
      <w:lang w:eastAsia="ar-SA"/>
    </w:rPr>
  </w:style>
  <w:style w:type="paragraph" w:customStyle="1" w:styleId="CiteRead">
    <w:name w:val="Cite Read"/>
    <w:basedOn w:val="Heading4"/>
    <w:rsid w:val="006948AF"/>
    <w:pPr>
      <w:keepNext w:val="0"/>
      <w:keepLines w:val="0"/>
      <w:suppressAutoHyphens/>
      <w:spacing w:before="0"/>
      <w:ind w:left="1440" w:right="720"/>
      <w:outlineLvl w:val="9"/>
    </w:pPr>
    <w:rPr>
      <w:rFonts w:eastAsia="Times New Roman" w:cs="Arial"/>
      <w:bCs/>
      <w:iCs w:val="0"/>
      <w:sz w:val="28"/>
      <w:szCs w:val="28"/>
      <w:lang w:eastAsia="ar-SA"/>
    </w:rPr>
  </w:style>
  <w:style w:type="paragraph" w:customStyle="1" w:styleId="CiteNotRead">
    <w:name w:val="Cite Not Read"/>
    <w:basedOn w:val="CiteRead"/>
    <w:rsid w:val="006948AF"/>
    <w:rPr>
      <w:b w:val="0"/>
      <w:bCs w:val="0"/>
      <w:sz w:val="20"/>
    </w:rPr>
  </w:style>
  <w:style w:type="paragraph" w:customStyle="1" w:styleId="Card4">
    <w:name w:val="Card"/>
    <w:basedOn w:val="Heading4"/>
    <w:qFormat/>
    <w:rsid w:val="006948AF"/>
    <w:pPr>
      <w:keepNext w:val="0"/>
      <w:keepLines w:val="0"/>
      <w:suppressAutoHyphens/>
      <w:spacing w:before="0"/>
      <w:ind w:left="1440" w:right="720"/>
      <w:outlineLvl w:val="9"/>
    </w:pPr>
    <w:rPr>
      <w:rFonts w:eastAsia="Times New Roman" w:cs="Times New Roman"/>
      <w:b w:val="0"/>
      <w:iCs w:val="0"/>
      <w:sz w:val="18"/>
      <w:lang w:eastAsia="ar-SA"/>
    </w:rPr>
  </w:style>
  <w:style w:type="character" w:customStyle="1" w:styleId="UnderliningCharChar">
    <w:name w:val="Underlining Char Char"/>
    <w:basedOn w:val="DefaultParagraphFont"/>
    <w:rsid w:val="006948AF"/>
    <w:rPr>
      <w:rFonts w:ascii="Arial Narrow" w:hAnsi="Arial Narrow"/>
      <w:szCs w:val="24"/>
      <w:u w:val="single"/>
      <w:lang w:val="en-US" w:eastAsia="en-US" w:bidi="ar-SA"/>
    </w:rPr>
  </w:style>
  <w:style w:type="paragraph" w:customStyle="1" w:styleId="ZNormalText">
    <w:name w:val="Z Normal Text"/>
    <w:basedOn w:val="Normal"/>
    <w:autoRedefine/>
    <w:rsid w:val="006948AF"/>
  </w:style>
  <w:style w:type="paragraph" w:customStyle="1" w:styleId="ZTag">
    <w:name w:val="Z Tag"/>
    <w:basedOn w:val="Normal"/>
    <w:autoRedefine/>
    <w:rsid w:val="006948AF"/>
    <w:rPr>
      <w:b/>
      <w:color w:val="000000"/>
      <w:sz w:val="28"/>
    </w:rPr>
  </w:style>
  <w:style w:type="character" w:customStyle="1" w:styleId="style111">
    <w:name w:val="style11"/>
    <w:basedOn w:val="DefaultParagraphFont"/>
    <w:rsid w:val="006948AF"/>
    <w:rPr>
      <w:sz w:val="12"/>
      <w:szCs w:val="12"/>
    </w:rPr>
  </w:style>
  <w:style w:type="character" w:customStyle="1" w:styleId="subtitlesarticles1">
    <w:name w:val="subtitles_articles1"/>
    <w:basedOn w:val="DefaultParagraphFont"/>
    <w:rsid w:val="006948AF"/>
    <w:rPr>
      <w:rFonts w:ascii="Verdana" w:hAnsi="Verdana" w:cs="Times New Roman"/>
      <w:b/>
      <w:bCs/>
      <w:color w:val="000000"/>
      <w:sz w:val="20"/>
      <w:szCs w:val="20"/>
    </w:rPr>
  </w:style>
  <w:style w:type="paragraph" w:customStyle="1" w:styleId="TagCharCharCharChar0">
    <w:name w:val="Tag Char Char Char Char"/>
    <w:basedOn w:val="Normal"/>
    <w:rsid w:val="006948AF"/>
    <w:pPr>
      <w:ind w:left="720" w:right="720"/>
    </w:pPr>
    <w:rPr>
      <w:b/>
      <w:sz w:val="28"/>
    </w:rPr>
  </w:style>
  <w:style w:type="character" w:customStyle="1" w:styleId="BlockTitleChar1">
    <w:name w:val="Block Title Char1"/>
    <w:basedOn w:val="DefaultParagraphFont"/>
    <w:rsid w:val="006948AF"/>
    <w:rPr>
      <w:rFonts w:ascii="Arial" w:hAnsi="Arial" w:cs="Arial"/>
      <w:b/>
      <w:bCs/>
      <w:color w:val="000000"/>
      <w:kern w:val="32"/>
      <w:sz w:val="32"/>
      <w:szCs w:val="32"/>
      <w:lang w:val="en-US" w:eastAsia="en-US" w:bidi="ar-SA"/>
    </w:rPr>
  </w:style>
  <w:style w:type="character" w:customStyle="1" w:styleId="IndexHeadersCharChar">
    <w:name w:val="Index Headers Char Char"/>
    <w:basedOn w:val="DefaultParagraphFont"/>
    <w:rsid w:val="006948AF"/>
    <w:rPr>
      <w:rFonts w:cs="Arial"/>
      <w:bCs/>
      <w:caps/>
      <w:color w:val="FFFFFF"/>
      <w:sz w:val="2"/>
      <w:szCs w:val="2"/>
      <w:lang w:val="en-US" w:eastAsia="en-US" w:bidi="ar-SA"/>
    </w:rPr>
  </w:style>
  <w:style w:type="paragraph" w:customStyle="1" w:styleId="Numbering">
    <w:name w:val="Numbering"/>
    <w:basedOn w:val="Normal"/>
    <w:next w:val="Normal"/>
    <w:rsid w:val="006948AF"/>
    <w:pPr>
      <w:widowControl w:val="0"/>
      <w:numPr>
        <w:numId w:val="22"/>
      </w:numPr>
      <w:suppressAutoHyphens/>
      <w:spacing w:after="200"/>
    </w:pPr>
    <w:rPr>
      <w:rFonts w:ascii="Times New Roman" w:hAnsi="Times New Roman"/>
      <w:b/>
      <w:sz w:val="24"/>
      <w:szCs w:val="18"/>
    </w:rPr>
  </w:style>
  <w:style w:type="paragraph" w:customStyle="1" w:styleId="Un-IndexedHeading">
    <w:name w:val="Un-Indexed Heading"/>
    <w:basedOn w:val="Heading1"/>
    <w:next w:val="Normal"/>
    <w:rsid w:val="006948A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pPr>
    <w:rPr>
      <w:rFonts w:ascii="Times New Roman" w:eastAsia="Times New Roman" w:hAnsi="Times New Roman" w:cs="Arial"/>
      <w:bCs/>
      <w:kern w:val="32"/>
      <w:sz w:val="32"/>
      <w:u w:val="thick"/>
    </w:rPr>
  </w:style>
  <w:style w:type="paragraph" w:customStyle="1" w:styleId="IndentedLettering">
    <w:name w:val="Indented Lettering"/>
    <w:basedOn w:val="Numbering"/>
    <w:next w:val="Normal"/>
    <w:rsid w:val="006948AF"/>
    <w:pPr>
      <w:numPr>
        <w:numId w:val="21"/>
      </w:numPr>
    </w:pPr>
  </w:style>
  <w:style w:type="paragraph" w:customStyle="1" w:styleId="FileName">
    <w:name w:val="File Name"/>
    <w:basedOn w:val="Normal"/>
    <w:next w:val="Normal"/>
    <w:rsid w:val="006948AF"/>
    <w:pPr>
      <w:widowControl w:val="0"/>
      <w:suppressAutoHyphens/>
      <w:spacing w:after="120"/>
      <w:jc w:val="center"/>
    </w:pPr>
    <w:rPr>
      <w:rFonts w:ascii="Times New Roman" w:hAnsi="Times New Roman"/>
      <w:b/>
      <w:caps/>
      <w:sz w:val="28"/>
      <w:szCs w:val="20"/>
    </w:rPr>
  </w:style>
  <w:style w:type="paragraph" w:customStyle="1" w:styleId="Pagination">
    <w:name w:val="Pagination"/>
    <w:basedOn w:val="Normal"/>
    <w:next w:val="Normal"/>
    <w:rsid w:val="006948AF"/>
    <w:pPr>
      <w:widowControl w:val="0"/>
      <w:suppressAutoHyphens/>
      <w:jc w:val="right"/>
    </w:pPr>
    <w:rPr>
      <w:rFonts w:ascii="Times New Roman" w:hAnsi="Times New Roman"/>
      <w:b/>
      <w:sz w:val="28"/>
      <w:szCs w:val="18"/>
    </w:rPr>
  </w:style>
  <w:style w:type="paragraph" w:customStyle="1" w:styleId="IndentedNumbering">
    <w:name w:val="Indented Numbering"/>
    <w:basedOn w:val="IndentedLettering"/>
    <w:next w:val="Normal"/>
    <w:rsid w:val="006948AF"/>
    <w:pPr>
      <w:numPr>
        <w:numId w:val="20"/>
      </w:numPr>
    </w:pPr>
  </w:style>
  <w:style w:type="paragraph" w:customStyle="1" w:styleId="CardContinued1">
    <w:name w:val="Card Continued 1"/>
    <w:basedOn w:val="Normal"/>
    <w:next w:val="Normal"/>
    <w:rsid w:val="006948AF"/>
    <w:pPr>
      <w:widowControl w:val="0"/>
      <w:suppressAutoHyphens/>
      <w:spacing w:before="120"/>
      <w:jc w:val="right"/>
    </w:pPr>
    <w:rPr>
      <w:rFonts w:ascii="Times New Roman" w:hAnsi="Times New Roman"/>
      <w:b/>
      <w:caps/>
      <w:szCs w:val="18"/>
    </w:rPr>
  </w:style>
  <w:style w:type="paragraph" w:customStyle="1" w:styleId="CardContinued2">
    <w:name w:val="Card Continued 2"/>
    <w:basedOn w:val="CardContinued1"/>
    <w:next w:val="Normal"/>
    <w:rsid w:val="006948AF"/>
    <w:pPr>
      <w:spacing w:before="0" w:after="120"/>
      <w:jc w:val="left"/>
    </w:pPr>
  </w:style>
  <w:style w:type="paragraph" w:customStyle="1" w:styleId="Clearformatting0">
    <w:name w:val="Clear formatting"/>
    <w:basedOn w:val="Normal"/>
    <w:rsid w:val="006948AF"/>
    <w:pPr>
      <w:keepNext/>
      <w:outlineLvl w:val="2"/>
    </w:pPr>
    <w:rPr>
      <w:rFonts w:ascii="Arial Narrow" w:hAnsi="Arial Narrow" w:cs="Arial"/>
      <w:b/>
      <w:bCs/>
      <w:sz w:val="24"/>
      <w:szCs w:val="26"/>
    </w:rPr>
  </w:style>
  <w:style w:type="character" w:customStyle="1" w:styleId="textmedium">
    <w:name w:val="textmedium"/>
    <w:basedOn w:val="DefaultParagraphFont"/>
    <w:rsid w:val="006948AF"/>
  </w:style>
  <w:style w:type="character" w:customStyle="1" w:styleId="justify">
    <w:name w:val="justify"/>
    <w:basedOn w:val="DefaultParagraphFont"/>
    <w:rsid w:val="006948AF"/>
  </w:style>
  <w:style w:type="paragraph" w:customStyle="1" w:styleId="SmallCardText">
    <w:name w:val="Small Card Text"/>
    <w:basedOn w:val="CardText0"/>
    <w:rsid w:val="006948AF"/>
    <w:pPr>
      <w:ind w:left="0" w:right="0"/>
    </w:pPr>
    <w:rPr>
      <w:rFonts w:ascii="Times New Roman" w:hAnsi="Times New Roman"/>
      <w:sz w:val="16"/>
      <w:szCs w:val="16"/>
    </w:rPr>
  </w:style>
  <w:style w:type="character" w:customStyle="1" w:styleId="SmallCardTextChar">
    <w:name w:val="Small Card Text Char"/>
    <w:basedOn w:val="CardTextChar0"/>
    <w:rsid w:val="006948AF"/>
    <w:rPr>
      <w:rFonts w:ascii="Arial" w:hAnsi="Arial"/>
      <w:sz w:val="16"/>
      <w:szCs w:val="16"/>
      <w:lang w:val="en-US" w:eastAsia="en-US" w:bidi="ar-SA"/>
    </w:rPr>
  </w:style>
  <w:style w:type="paragraph" w:customStyle="1" w:styleId="TAGFONT">
    <w:name w:val="TAG FONT"/>
    <w:basedOn w:val="Normal"/>
    <w:autoRedefine/>
    <w:rsid w:val="006948AF"/>
    <w:rPr>
      <w:rFonts w:ascii="Times New Roman" w:hAnsi="Times New Roman"/>
      <w:sz w:val="24"/>
    </w:rPr>
  </w:style>
  <w:style w:type="paragraph" w:customStyle="1" w:styleId="BlockWriting">
    <w:name w:val="Block Writing"/>
    <w:basedOn w:val="Normal"/>
    <w:rsid w:val="006948AF"/>
    <w:pPr>
      <w:tabs>
        <w:tab w:val="num" w:pos="1080"/>
      </w:tabs>
      <w:spacing w:after="200"/>
      <w:ind w:left="1080" w:hanging="360"/>
      <w:jc w:val="both"/>
    </w:pPr>
    <w:rPr>
      <w:rFonts w:ascii="Times New Roman" w:hAnsi="Times New Roman"/>
      <w:b/>
      <w:sz w:val="24"/>
    </w:rPr>
  </w:style>
  <w:style w:type="character" w:customStyle="1" w:styleId="BigcardCharChar">
    <w:name w:val="Big card Char Char"/>
    <w:basedOn w:val="DefaultParagraphFont"/>
    <w:rsid w:val="006948AF"/>
    <w:rPr>
      <w:bCs/>
      <w:sz w:val="16"/>
      <w:szCs w:val="28"/>
      <w:lang w:val="en-US" w:eastAsia="en-US" w:bidi="ar-SA"/>
    </w:rPr>
  </w:style>
  <w:style w:type="paragraph" w:customStyle="1" w:styleId="StyleUnderlineUnderline">
    <w:name w:val="Style Underline + Underline"/>
    <w:basedOn w:val="Normal"/>
    <w:rsid w:val="006948AF"/>
    <w:pPr>
      <w:widowControl w:val="0"/>
      <w:suppressAutoHyphens/>
    </w:pPr>
    <w:rPr>
      <w:rFonts w:ascii="Times New Roman" w:hAnsi="Times New Roman"/>
      <w:szCs w:val="18"/>
      <w:u w:val="single"/>
    </w:rPr>
  </w:style>
  <w:style w:type="character" w:customStyle="1" w:styleId="maintextbldleft">
    <w:name w:val="maintextbldleft"/>
    <w:basedOn w:val="DefaultParagraphFont"/>
    <w:rsid w:val="006948AF"/>
  </w:style>
  <w:style w:type="character" w:customStyle="1" w:styleId="ft4">
    <w:name w:val="ft4"/>
    <w:basedOn w:val="DefaultParagraphFont"/>
    <w:rsid w:val="006948AF"/>
  </w:style>
  <w:style w:type="character" w:customStyle="1" w:styleId="ps2">
    <w:name w:val="ps2"/>
    <w:basedOn w:val="DefaultParagraphFont"/>
    <w:rsid w:val="006948AF"/>
  </w:style>
  <w:style w:type="character" w:customStyle="1" w:styleId="ps3">
    <w:name w:val="ps3"/>
    <w:basedOn w:val="DefaultParagraphFont"/>
    <w:rsid w:val="006948AF"/>
  </w:style>
  <w:style w:type="character" w:customStyle="1" w:styleId="ps4">
    <w:name w:val="ps4"/>
    <w:basedOn w:val="DefaultParagraphFont"/>
    <w:rsid w:val="006948AF"/>
  </w:style>
  <w:style w:type="character" w:customStyle="1" w:styleId="ps5">
    <w:name w:val="ps5"/>
    <w:basedOn w:val="DefaultParagraphFont"/>
    <w:rsid w:val="006948AF"/>
  </w:style>
  <w:style w:type="character" w:customStyle="1" w:styleId="ps6">
    <w:name w:val="ps6"/>
    <w:basedOn w:val="DefaultParagraphFont"/>
    <w:rsid w:val="006948AF"/>
  </w:style>
  <w:style w:type="character" w:customStyle="1" w:styleId="ps7">
    <w:name w:val="ps7"/>
    <w:basedOn w:val="DefaultParagraphFont"/>
    <w:rsid w:val="006948AF"/>
  </w:style>
  <w:style w:type="character" w:customStyle="1" w:styleId="ps8">
    <w:name w:val="ps8"/>
    <w:basedOn w:val="DefaultParagraphFont"/>
    <w:rsid w:val="006948AF"/>
  </w:style>
  <w:style w:type="character" w:customStyle="1" w:styleId="ps9">
    <w:name w:val="ps9"/>
    <w:basedOn w:val="DefaultParagraphFont"/>
    <w:rsid w:val="006948AF"/>
  </w:style>
  <w:style w:type="character" w:customStyle="1" w:styleId="ps10">
    <w:name w:val="ps10"/>
    <w:basedOn w:val="DefaultParagraphFont"/>
    <w:rsid w:val="006948AF"/>
  </w:style>
  <w:style w:type="character" w:customStyle="1" w:styleId="ps11">
    <w:name w:val="ps11"/>
    <w:basedOn w:val="DefaultParagraphFont"/>
    <w:rsid w:val="006948AF"/>
  </w:style>
  <w:style w:type="character" w:customStyle="1" w:styleId="ps12">
    <w:name w:val="ps12"/>
    <w:basedOn w:val="DefaultParagraphFont"/>
    <w:rsid w:val="006948AF"/>
  </w:style>
  <w:style w:type="character" w:customStyle="1" w:styleId="ps13">
    <w:name w:val="ps13"/>
    <w:basedOn w:val="DefaultParagraphFont"/>
    <w:rsid w:val="006948AF"/>
  </w:style>
  <w:style w:type="character" w:customStyle="1" w:styleId="ps14">
    <w:name w:val="ps14"/>
    <w:basedOn w:val="DefaultParagraphFont"/>
    <w:rsid w:val="006948AF"/>
  </w:style>
  <w:style w:type="character" w:customStyle="1" w:styleId="ps15">
    <w:name w:val="ps15"/>
    <w:basedOn w:val="DefaultParagraphFont"/>
    <w:rsid w:val="006948AF"/>
  </w:style>
  <w:style w:type="character" w:customStyle="1" w:styleId="ps16">
    <w:name w:val="ps16"/>
    <w:basedOn w:val="DefaultParagraphFont"/>
    <w:rsid w:val="006948AF"/>
  </w:style>
  <w:style w:type="character" w:customStyle="1" w:styleId="ps17">
    <w:name w:val="ps17"/>
    <w:basedOn w:val="DefaultParagraphFont"/>
    <w:rsid w:val="006948AF"/>
  </w:style>
  <w:style w:type="character" w:customStyle="1" w:styleId="ps18">
    <w:name w:val="ps18"/>
    <w:basedOn w:val="DefaultParagraphFont"/>
    <w:rsid w:val="006948AF"/>
  </w:style>
  <w:style w:type="character" w:customStyle="1" w:styleId="ps19">
    <w:name w:val="ps19"/>
    <w:basedOn w:val="DefaultParagraphFont"/>
    <w:rsid w:val="006948AF"/>
  </w:style>
  <w:style w:type="character" w:customStyle="1" w:styleId="ps20">
    <w:name w:val="ps20"/>
    <w:basedOn w:val="DefaultParagraphFont"/>
    <w:rsid w:val="006948AF"/>
  </w:style>
  <w:style w:type="character" w:customStyle="1" w:styleId="ps21">
    <w:name w:val="ps21"/>
    <w:basedOn w:val="DefaultParagraphFont"/>
    <w:rsid w:val="006948AF"/>
  </w:style>
  <w:style w:type="character" w:customStyle="1" w:styleId="ps22">
    <w:name w:val="ps22"/>
    <w:basedOn w:val="DefaultParagraphFont"/>
    <w:rsid w:val="006948AF"/>
  </w:style>
  <w:style w:type="character" w:customStyle="1" w:styleId="em0">
    <w:name w:val="em0"/>
    <w:basedOn w:val="DefaultParagraphFont"/>
    <w:rsid w:val="006948AF"/>
  </w:style>
  <w:style w:type="character" w:customStyle="1" w:styleId="ps23">
    <w:name w:val="ps23"/>
    <w:basedOn w:val="DefaultParagraphFont"/>
    <w:rsid w:val="006948AF"/>
  </w:style>
  <w:style w:type="character" w:customStyle="1" w:styleId="ps24">
    <w:name w:val="ps24"/>
    <w:basedOn w:val="DefaultParagraphFont"/>
    <w:rsid w:val="006948AF"/>
  </w:style>
  <w:style w:type="character" w:customStyle="1" w:styleId="ps25">
    <w:name w:val="ps25"/>
    <w:basedOn w:val="DefaultParagraphFont"/>
    <w:rsid w:val="006948AF"/>
  </w:style>
  <w:style w:type="character" w:customStyle="1" w:styleId="ps26">
    <w:name w:val="ps26"/>
    <w:basedOn w:val="DefaultParagraphFont"/>
    <w:rsid w:val="006948AF"/>
  </w:style>
  <w:style w:type="character" w:customStyle="1" w:styleId="ps27">
    <w:name w:val="ps27"/>
    <w:basedOn w:val="DefaultParagraphFont"/>
    <w:rsid w:val="006948AF"/>
  </w:style>
  <w:style w:type="character" w:customStyle="1" w:styleId="ps28">
    <w:name w:val="ps28"/>
    <w:basedOn w:val="DefaultParagraphFont"/>
    <w:rsid w:val="006948AF"/>
  </w:style>
  <w:style w:type="character" w:customStyle="1" w:styleId="ps29">
    <w:name w:val="ps29"/>
    <w:basedOn w:val="DefaultParagraphFont"/>
    <w:rsid w:val="006948AF"/>
  </w:style>
  <w:style w:type="character" w:customStyle="1" w:styleId="ps30">
    <w:name w:val="ps30"/>
    <w:basedOn w:val="DefaultParagraphFont"/>
    <w:rsid w:val="006948AF"/>
  </w:style>
  <w:style w:type="character" w:customStyle="1" w:styleId="ps31">
    <w:name w:val="ps31"/>
    <w:basedOn w:val="DefaultParagraphFont"/>
    <w:rsid w:val="006948AF"/>
  </w:style>
  <w:style w:type="character" w:customStyle="1" w:styleId="ps32">
    <w:name w:val="ps32"/>
    <w:basedOn w:val="DefaultParagraphFont"/>
    <w:rsid w:val="006948AF"/>
  </w:style>
  <w:style w:type="character" w:customStyle="1" w:styleId="ps33">
    <w:name w:val="ps33"/>
    <w:basedOn w:val="DefaultParagraphFont"/>
    <w:rsid w:val="006948AF"/>
  </w:style>
  <w:style w:type="character" w:customStyle="1" w:styleId="ps34">
    <w:name w:val="ps34"/>
    <w:basedOn w:val="DefaultParagraphFont"/>
    <w:rsid w:val="006948AF"/>
  </w:style>
  <w:style w:type="character" w:customStyle="1" w:styleId="ps35">
    <w:name w:val="ps35"/>
    <w:basedOn w:val="DefaultParagraphFont"/>
    <w:rsid w:val="006948AF"/>
  </w:style>
  <w:style w:type="character" w:customStyle="1" w:styleId="ps36">
    <w:name w:val="ps36"/>
    <w:basedOn w:val="DefaultParagraphFont"/>
    <w:rsid w:val="006948AF"/>
  </w:style>
  <w:style w:type="character" w:customStyle="1" w:styleId="ps37">
    <w:name w:val="ps37"/>
    <w:basedOn w:val="DefaultParagraphFont"/>
    <w:rsid w:val="006948AF"/>
  </w:style>
  <w:style w:type="character" w:customStyle="1" w:styleId="ps38">
    <w:name w:val="ps38"/>
    <w:basedOn w:val="DefaultParagraphFont"/>
    <w:rsid w:val="006948AF"/>
  </w:style>
  <w:style w:type="character" w:customStyle="1" w:styleId="ps40">
    <w:name w:val="ps40"/>
    <w:basedOn w:val="DefaultParagraphFont"/>
    <w:rsid w:val="006948AF"/>
  </w:style>
  <w:style w:type="character" w:customStyle="1" w:styleId="ps41">
    <w:name w:val="ps41"/>
    <w:basedOn w:val="DefaultParagraphFont"/>
    <w:rsid w:val="006948AF"/>
  </w:style>
  <w:style w:type="character" w:customStyle="1" w:styleId="ps42">
    <w:name w:val="ps42"/>
    <w:basedOn w:val="DefaultParagraphFont"/>
    <w:rsid w:val="006948AF"/>
  </w:style>
  <w:style w:type="character" w:customStyle="1" w:styleId="ps43">
    <w:name w:val="ps43"/>
    <w:basedOn w:val="DefaultParagraphFont"/>
    <w:rsid w:val="006948AF"/>
  </w:style>
  <w:style w:type="character" w:customStyle="1" w:styleId="ps46">
    <w:name w:val="ps46"/>
    <w:basedOn w:val="DefaultParagraphFont"/>
    <w:rsid w:val="006948AF"/>
  </w:style>
  <w:style w:type="character" w:customStyle="1" w:styleId="ps47">
    <w:name w:val="ps47"/>
    <w:basedOn w:val="DefaultParagraphFont"/>
    <w:rsid w:val="006948AF"/>
  </w:style>
  <w:style w:type="character" w:customStyle="1" w:styleId="ps48">
    <w:name w:val="ps48"/>
    <w:basedOn w:val="DefaultParagraphFont"/>
    <w:rsid w:val="006948AF"/>
  </w:style>
  <w:style w:type="character" w:customStyle="1" w:styleId="ps49">
    <w:name w:val="ps49"/>
    <w:basedOn w:val="DefaultParagraphFont"/>
    <w:rsid w:val="006948AF"/>
  </w:style>
  <w:style w:type="character" w:customStyle="1" w:styleId="ps50">
    <w:name w:val="ps50"/>
    <w:basedOn w:val="DefaultParagraphFont"/>
    <w:rsid w:val="006948AF"/>
  </w:style>
  <w:style w:type="character" w:customStyle="1" w:styleId="ps51">
    <w:name w:val="ps51"/>
    <w:basedOn w:val="DefaultParagraphFont"/>
    <w:rsid w:val="006948AF"/>
  </w:style>
  <w:style w:type="character" w:customStyle="1" w:styleId="ps52">
    <w:name w:val="ps52"/>
    <w:basedOn w:val="DefaultParagraphFont"/>
    <w:rsid w:val="006948AF"/>
  </w:style>
  <w:style w:type="character" w:customStyle="1" w:styleId="ps53">
    <w:name w:val="ps53"/>
    <w:basedOn w:val="DefaultParagraphFont"/>
    <w:rsid w:val="006948AF"/>
  </w:style>
  <w:style w:type="character" w:customStyle="1" w:styleId="ps54">
    <w:name w:val="ps54"/>
    <w:basedOn w:val="DefaultParagraphFont"/>
    <w:rsid w:val="006948AF"/>
  </w:style>
  <w:style w:type="character" w:customStyle="1" w:styleId="ps55">
    <w:name w:val="ps55"/>
    <w:basedOn w:val="DefaultParagraphFont"/>
    <w:rsid w:val="006948AF"/>
  </w:style>
  <w:style w:type="character" w:customStyle="1" w:styleId="ps56">
    <w:name w:val="ps56"/>
    <w:basedOn w:val="DefaultParagraphFont"/>
    <w:rsid w:val="006948AF"/>
  </w:style>
  <w:style w:type="character" w:customStyle="1" w:styleId="ps57">
    <w:name w:val="ps57"/>
    <w:basedOn w:val="DefaultParagraphFont"/>
    <w:rsid w:val="006948AF"/>
  </w:style>
  <w:style w:type="character" w:customStyle="1" w:styleId="ps58">
    <w:name w:val="ps58"/>
    <w:basedOn w:val="DefaultParagraphFont"/>
    <w:rsid w:val="006948AF"/>
  </w:style>
  <w:style w:type="character" w:customStyle="1" w:styleId="ps59">
    <w:name w:val="ps59"/>
    <w:basedOn w:val="DefaultParagraphFont"/>
    <w:rsid w:val="006948AF"/>
  </w:style>
  <w:style w:type="character" w:customStyle="1" w:styleId="ps60">
    <w:name w:val="ps60"/>
    <w:basedOn w:val="DefaultParagraphFont"/>
    <w:rsid w:val="006948AF"/>
  </w:style>
  <w:style w:type="character" w:customStyle="1" w:styleId="ps61">
    <w:name w:val="ps61"/>
    <w:basedOn w:val="DefaultParagraphFont"/>
    <w:rsid w:val="006948AF"/>
  </w:style>
  <w:style w:type="character" w:customStyle="1" w:styleId="ps62">
    <w:name w:val="ps62"/>
    <w:basedOn w:val="DefaultParagraphFont"/>
    <w:rsid w:val="006948AF"/>
  </w:style>
  <w:style w:type="character" w:customStyle="1" w:styleId="ps64">
    <w:name w:val="ps64"/>
    <w:basedOn w:val="DefaultParagraphFont"/>
    <w:rsid w:val="006948AF"/>
  </w:style>
  <w:style w:type="character" w:customStyle="1" w:styleId="ps68">
    <w:name w:val="ps68"/>
    <w:basedOn w:val="DefaultParagraphFont"/>
    <w:rsid w:val="006948AF"/>
  </w:style>
  <w:style w:type="character" w:customStyle="1" w:styleId="ps70">
    <w:name w:val="ps70"/>
    <w:basedOn w:val="DefaultParagraphFont"/>
    <w:rsid w:val="006948AF"/>
  </w:style>
  <w:style w:type="character" w:customStyle="1" w:styleId="ps71">
    <w:name w:val="ps71"/>
    <w:basedOn w:val="DefaultParagraphFont"/>
    <w:rsid w:val="006948AF"/>
  </w:style>
  <w:style w:type="character" w:customStyle="1" w:styleId="ps72">
    <w:name w:val="ps72"/>
    <w:basedOn w:val="DefaultParagraphFont"/>
    <w:rsid w:val="006948AF"/>
  </w:style>
  <w:style w:type="character" w:customStyle="1" w:styleId="ps73">
    <w:name w:val="ps73"/>
    <w:basedOn w:val="DefaultParagraphFont"/>
    <w:rsid w:val="006948AF"/>
  </w:style>
  <w:style w:type="character" w:customStyle="1" w:styleId="ps74">
    <w:name w:val="ps74"/>
    <w:basedOn w:val="DefaultParagraphFont"/>
    <w:rsid w:val="006948AF"/>
  </w:style>
  <w:style w:type="character" w:customStyle="1" w:styleId="ps78">
    <w:name w:val="ps78"/>
    <w:basedOn w:val="DefaultParagraphFont"/>
    <w:rsid w:val="006948AF"/>
  </w:style>
  <w:style w:type="character" w:customStyle="1" w:styleId="ps82">
    <w:name w:val="ps82"/>
    <w:basedOn w:val="DefaultParagraphFont"/>
    <w:rsid w:val="006948AF"/>
  </w:style>
  <w:style w:type="character" w:customStyle="1" w:styleId="ps83">
    <w:name w:val="ps83"/>
    <w:basedOn w:val="DefaultParagraphFont"/>
    <w:rsid w:val="006948AF"/>
  </w:style>
  <w:style w:type="character" w:customStyle="1" w:styleId="ps84">
    <w:name w:val="ps84"/>
    <w:basedOn w:val="DefaultParagraphFont"/>
    <w:rsid w:val="006948AF"/>
  </w:style>
  <w:style w:type="character" w:customStyle="1" w:styleId="ps86">
    <w:name w:val="ps86"/>
    <w:basedOn w:val="DefaultParagraphFont"/>
    <w:rsid w:val="006948AF"/>
  </w:style>
  <w:style w:type="character" w:customStyle="1" w:styleId="smallchar2">
    <w:name w:val="smallchar"/>
    <w:basedOn w:val="DefaultParagraphFont"/>
    <w:rsid w:val="006948AF"/>
  </w:style>
  <w:style w:type="character" w:customStyle="1" w:styleId="style311">
    <w:name w:val="style311"/>
    <w:basedOn w:val="DefaultParagraphFont"/>
    <w:rsid w:val="006948AF"/>
    <w:rPr>
      <w:rFonts w:ascii="Times New Roman" w:hAnsi="Times New Roman" w:cs="Times New Roman" w:hint="default"/>
      <w:sz w:val="26"/>
      <w:szCs w:val="26"/>
    </w:rPr>
  </w:style>
  <w:style w:type="paragraph" w:customStyle="1" w:styleId="TxBr2p1">
    <w:name w:val="TxBr_2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2p2">
    <w:name w:val="TxBr_2p2"/>
    <w:basedOn w:val="Normal"/>
    <w:rsid w:val="006948AF"/>
    <w:pPr>
      <w:tabs>
        <w:tab w:val="left" w:pos="357"/>
      </w:tabs>
      <w:autoSpaceDE w:val="0"/>
      <w:autoSpaceDN w:val="0"/>
      <w:adjustRightInd w:val="0"/>
      <w:spacing w:line="260" w:lineRule="atLeast"/>
      <w:ind w:firstLine="357"/>
      <w:jc w:val="both"/>
    </w:pPr>
    <w:rPr>
      <w:rFonts w:ascii="Times New Roman" w:hAnsi="Times New Roman"/>
      <w:sz w:val="24"/>
    </w:rPr>
  </w:style>
  <w:style w:type="paragraph" w:customStyle="1" w:styleId="TxBr3p1">
    <w:name w:val="TxBr_3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3p2">
    <w:name w:val="TxBr_3p2"/>
    <w:basedOn w:val="Normal"/>
    <w:rsid w:val="006948AF"/>
    <w:pPr>
      <w:tabs>
        <w:tab w:val="left" w:pos="357"/>
      </w:tabs>
      <w:autoSpaceDE w:val="0"/>
      <w:autoSpaceDN w:val="0"/>
      <w:adjustRightInd w:val="0"/>
      <w:spacing w:line="260" w:lineRule="atLeast"/>
      <w:ind w:firstLine="358"/>
      <w:jc w:val="both"/>
    </w:pPr>
    <w:rPr>
      <w:rFonts w:ascii="Times New Roman" w:hAnsi="Times New Roman"/>
      <w:sz w:val="24"/>
    </w:rPr>
  </w:style>
  <w:style w:type="paragraph" w:customStyle="1" w:styleId="TxBr4p1">
    <w:name w:val="TxBr_4p1"/>
    <w:basedOn w:val="Normal"/>
    <w:rsid w:val="006948AF"/>
    <w:pPr>
      <w:tabs>
        <w:tab w:val="left" w:pos="340"/>
      </w:tabs>
      <w:autoSpaceDE w:val="0"/>
      <w:autoSpaceDN w:val="0"/>
      <w:adjustRightInd w:val="0"/>
      <w:spacing w:line="260" w:lineRule="atLeast"/>
      <w:ind w:firstLine="340"/>
      <w:jc w:val="both"/>
    </w:pPr>
    <w:rPr>
      <w:rFonts w:ascii="Times New Roman" w:hAnsi="Times New Roman"/>
      <w:sz w:val="24"/>
    </w:rPr>
  </w:style>
  <w:style w:type="paragraph" w:customStyle="1" w:styleId="TxBr4p2">
    <w:name w:val="TxBr_4p2"/>
    <w:basedOn w:val="Normal"/>
    <w:rsid w:val="006948AF"/>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5p1">
    <w:name w:val="TxBr_5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6p1">
    <w:name w:val="TxBr_6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1">
    <w:name w:val="TxBr_7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2">
    <w:name w:val="TxBr_7p2"/>
    <w:basedOn w:val="Normal"/>
    <w:rsid w:val="006948AF"/>
    <w:pPr>
      <w:tabs>
        <w:tab w:val="left" w:pos="328"/>
      </w:tabs>
      <w:autoSpaceDE w:val="0"/>
      <w:autoSpaceDN w:val="0"/>
      <w:adjustRightInd w:val="0"/>
      <w:spacing w:line="260" w:lineRule="atLeast"/>
      <w:ind w:firstLine="329"/>
      <w:jc w:val="both"/>
    </w:pPr>
    <w:rPr>
      <w:rFonts w:ascii="Times New Roman" w:hAnsi="Times New Roman"/>
      <w:sz w:val="24"/>
    </w:rPr>
  </w:style>
  <w:style w:type="paragraph" w:customStyle="1" w:styleId="TxBr8p1">
    <w:name w:val="TxBr_8p1"/>
    <w:basedOn w:val="Normal"/>
    <w:rsid w:val="006948AF"/>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9p1">
    <w:name w:val="TxBr_9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9p2">
    <w:name w:val="TxBr_9p2"/>
    <w:basedOn w:val="Normal"/>
    <w:rsid w:val="006948AF"/>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0p2">
    <w:name w:val="TxBr_10p2"/>
    <w:basedOn w:val="Normal"/>
    <w:rsid w:val="006948AF"/>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1p1">
    <w:name w:val="TxBr_11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1p2">
    <w:name w:val="TxBr_11p2"/>
    <w:basedOn w:val="Normal"/>
    <w:rsid w:val="006948AF"/>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2p1">
    <w:name w:val="TxBr_12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3p1">
    <w:name w:val="TxBr_13p1"/>
    <w:basedOn w:val="Normal"/>
    <w:rsid w:val="006948AF"/>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14p1">
    <w:name w:val="TxBr_14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4p2">
    <w:name w:val="TxBr_14p2"/>
    <w:basedOn w:val="Normal"/>
    <w:rsid w:val="006948AF"/>
    <w:pPr>
      <w:tabs>
        <w:tab w:val="left" w:pos="357"/>
      </w:tabs>
      <w:autoSpaceDE w:val="0"/>
      <w:autoSpaceDN w:val="0"/>
      <w:adjustRightInd w:val="0"/>
      <w:spacing w:line="260" w:lineRule="atLeast"/>
      <w:ind w:firstLine="358"/>
      <w:jc w:val="both"/>
    </w:pPr>
    <w:rPr>
      <w:rFonts w:ascii="Times New Roman" w:hAnsi="Times New Roman"/>
      <w:sz w:val="24"/>
    </w:rPr>
  </w:style>
  <w:style w:type="character" w:customStyle="1" w:styleId="BlockTitle2Char">
    <w:name w:val="Block Title2 Char"/>
    <w:basedOn w:val="DefaultParagraphFont"/>
    <w:rsid w:val="006948AF"/>
    <w:rPr>
      <w:rFonts w:ascii="Arial" w:hAnsi="Arial"/>
      <w:b/>
      <w:sz w:val="28"/>
      <w:lang w:val="en-US" w:eastAsia="en-US" w:bidi="ar-SA"/>
    </w:rPr>
  </w:style>
  <w:style w:type="character" w:customStyle="1" w:styleId="AAunderlining">
    <w:name w:val="AA underlining"/>
    <w:rsid w:val="006948AF"/>
    <w:rPr>
      <w:rFonts w:ascii="Arial" w:hAnsi="Arial" w:cs="Arial"/>
      <w:b/>
      <w:noProof w:val="0"/>
      <w:color w:val="000000"/>
      <w:u w:val="thick"/>
      <w:lang w:val="en-US" w:eastAsia="en-US" w:bidi="ar-SA"/>
    </w:rPr>
  </w:style>
  <w:style w:type="character" w:customStyle="1" w:styleId="articletext1">
    <w:name w:val="article_text1"/>
    <w:basedOn w:val="DefaultParagraphFont"/>
    <w:rsid w:val="006948AF"/>
    <w:rPr>
      <w:rFonts w:ascii="Arial" w:hAnsi="Arial" w:cs="Arial"/>
      <w:sz w:val="18"/>
      <w:szCs w:val="18"/>
    </w:rPr>
  </w:style>
  <w:style w:type="character" w:customStyle="1" w:styleId="ippcaptionblack">
    <w:name w:val="ippcaptionblack"/>
    <w:basedOn w:val="DefaultParagraphFont"/>
    <w:rsid w:val="006948AF"/>
  </w:style>
  <w:style w:type="character" w:customStyle="1" w:styleId="BlockTitleCharChar">
    <w:name w:val="Block Title Char Char"/>
    <w:basedOn w:val="DefaultParagraphFont"/>
    <w:rsid w:val="006948AF"/>
    <w:rPr>
      <w:rFonts w:ascii="Arial" w:hAnsi="Arial" w:cs="Arial"/>
      <w:b/>
      <w:bCs/>
      <w:kern w:val="32"/>
      <w:sz w:val="28"/>
      <w:szCs w:val="32"/>
      <w:lang w:val="en-US" w:eastAsia="en-US" w:bidi="ar-SA"/>
    </w:rPr>
  </w:style>
  <w:style w:type="character" w:customStyle="1" w:styleId="ssl01">
    <w:name w:val="ss_l01"/>
    <w:basedOn w:val="DefaultParagraphFont"/>
    <w:rsid w:val="006948AF"/>
    <w:rPr>
      <w:color w:val="000000"/>
      <w:sz w:val="32"/>
      <w:szCs w:val="32"/>
    </w:rPr>
  </w:style>
  <w:style w:type="character" w:customStyle="1" w:styleId="copy">
    <w:name w:val="copy"/>
    <w:basedOn w:val="DefaultParagraphFont"/>
    <w:rsid w:val="006948AF"/>
  </w:style>
  <w:style w:type="character" w:customStyle="1" w:styleId="p">
    <w:name w:val="p"/>
    <w:basedOn w:val="DefaultParagraphFont"/>
    <w:rsid w:val="006948AF"/>
  </w:style>
  <w:style w:type="paragraph" w:customStyle="1" w:styleId="Pa4">
    <w:name w:val="Pa4"/>
    <w:basedOn w:val="Normal"/>
    <w:next w:val="Normal"/>
    <w:rsid w:val="006948AF"/>
    <w:pPr>
      <w:autoSpaceDE w:val="0"/>
      <w:autoSpaceDN w:val="0"/>
      <w:adjustRightInd w:val="0"/>
      <w:spacing w:line="1041" w:lineRule="atLeast"/>
    </w:pPr>
    <w:rPr>
      <w:rFonts w:ascii="Verdana" w:hAnsi="Verdana"/>
      <w:sz w:val="24"/>
    </w:rPr>
  </w:style>
  <w:style w:type="character" w:customStyle="1" w:styleId="A9">
    <w:name w:val="A9"/>
    <w:rsid w:val="006948AF"/>
    <w:rPr>
      <w:rFonts w:ascii="Times New Roman" w:hAnsi="Times New Roman"/>
      <w:color w:val="000000"/>
      <w:sz w:val="14"/>
      <w:szCs w:val="14"/>
    </w:rPr>
  </w:style>
  <w:style w:type="paragraph" w:customStyle="1" w:styleId="tag11">
    <w:name w:val="tag 1"/>
    <w:basedOn w:val="Normal"/>
    <w:rsid w:val="006948AF"/>
    <w:rPr>
      <w:rFonts w:ascii="Times New Roman" w:hAnsi="Times New Roman"/>
      <w:b/>
      <w:sz w:val="24"/>
      <w:szCs w:val="20"/>
    </w:rPr>
  </w:style>
  <w:style w:type="paragraph" w:customStyle="1" w:styleId="CardsFont12ptCharCharCharCharCharCharCharCharChar">
    <w:name w:val="Cards + Font: 12 pt Char Char Char Char Char Char Char Char Char"/>
    <w:basedOn w:val="Cards0"/>
    <w:rsid w:val="006948AF"/>
    <w:pPr>
      <w:widowControl/>
      <w:autoSpaceDE w:val="0"/>
      <w:autoSpaceDN w:val="0"/>
      <w:adjustRightInd w:val="0"/>
    </w:pPr>
    <w:rPr>
      <w:sz w:val="24"/>
      <w:u w:val="thick"/>
    </w:rPr>
  </w:style>
  <w:style w:type="paragraph" w:customStyle="1" w:styleId="StyleCards12ptThickunderline">
    <w:name w:val="Style Cards + 12 pt Thick underline"/>
    <w:basedOn w:val="Cards0"/>
    <w:rsid w:val="006948AF"/>
    <w:pPr>
      <w:widowControl/>
      <w:autoSpaceDE w:val="0"/>
      <w:autoSpaceDN w:val="0"/>
      <w:adjustRightInd w:val="0"/>
    </w:pPr>
    <w:rPr>
      <w:sz w:val="24"/>
      <w:szCs w:val="20"/>
      <w:u w:val="thick"/>
    </w:rPr>
  </w:style>
  <w:style w:type="character" w:customStyle="1" w:styleId="textboldChar">
    <w:name w:val="text bold Char"/>
    <w:basedOn w:val="DefaultParagraphFont"/>
    <w:rsid w:val="006948AF"/>
    <w:rPr>
      <w:b/>
      <w:sz w:val="24"/>
      <w:szCs w:val="24"/>
      <w:u w:val="thick"/>
      <w:lang w:val="en-US" w:eastAsia="en-US" w:bidi="ar-SA"/>
    </w:rPr>
  </w:style>
  <w:style w:type="character" w:customStyle="1" w:styleId="size2arialtext1">
    <w:name w:val="size2arialtext1"/>
    <w:basedOn w:val="DefaultParagraphFont"/>
    <w:rsid w:val="006948AF"/>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6948AF"/>
    <w:rPr>
      <w:rFonts w:ascii="Arial" w:hAnsi="Arial" w:cs="Arial" w:hint="default"/>
      <w:b/>
      <w:bCs/>
      <w:color w:val="000000"/>
      <w:sz w:val="36"/>
      <w:szCs w:val="36"/>
    </w:rPr>
  </w:style>
  <w:style w:type="character" w:customStyle="1" w:styleId="TagsChar3">
    <w:name w:val="Tags Char3"/>
    <w:basedOn w:val="DefaultParagraphFont"/>
    <w:rsid w:val="006948AF"/>
    <w:rPr>
      <w:b/>
      <w:sz w:val="24"/>
      <w:lang w:val="en-US" w:eastAsia="en-US" w:bidi="ar-SA"/>
    </w:rPr>
  </w:style>
  <w:style w:type="character" w:customStyle="1" w:styleId="StyleCards12ptThickunderlineChar3">
    <w:name w:val="Style Cards + 12 pt Thick underline Char3"/>
    <w:basedOn w:val="DefaultParagraphFont"/>
    <w:rsid w:val="006948AF"/>
    <w:rPr>
      <w:sz w:val="24"/>
      <w:szCs w:val="24"/>
      <w:u w:val="thick"/>
      <w:lang w:val="en-US" w:eastAsia="en-US" w:bidi="ar-SA"/>
    </w:rPr>
  </w:style>
  <w:style w:type="paragraph" w:customStyle="1" w:styleId="StyleCites10pt">
    <w:name w:val="Style Cites + 10 pt"/>
    <w:rsid w:val="006948AF"/>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6948AF"/>
    <w:rPr>
      <w:rFonts w:eastAsia="SimSun"/>
      <w:b/>
      <w:bCs/>
      <w:noProof w:val="0"/>
      <w:szCs w:val="24"/>
      <w:lang w:val="en-US" w:eastAsia="zh-CN" w:bidi="ar-SA"/>
    </w:rPr>
  </w:style>
  <w:style w:type="paragraph" w:customStyle="1" w:styleId="StyleCites12pt">
    <w:name w:val="Style Cites + 12 pt"/>
    <w:basedOn w:val="Cites"/>
    <w:rsid w:val="006948AF"/>
    <w:pPr>
      <w:keepNext w:val="0"/>
      <w:widowControl w:val="0"/>
      <w:autoSpaceDE w:val="0"/>
      <w:autoSpaceDN w:val="0"/>
      <w:adjustRightInd w:val="0"/>
      <w:jc w:val="both"/>
      <w:outlineLvl w:val="2"/>
    </w:pPr>
    <w:rPr>
      <w:b w:val="0"/>
      <w:bCs w:val="0"/>
      <w:iCs w:val="0"/>
      <w:szCs w:val="20"/>
      <w:lang w:val="en-US" w:eastAsia="en-US"/>
    </w:rPr>
  </w:style>
  <w:style w:type="character" w:customStyle="1" w:styleId="CardsCharCharChar">
    <w:name w:val="Cards Char Char Char"/>
    <w:basedOn w:val="DefaultParagraphFont"/>
    <w:rsid w:val="006948AF"/>
    <w:rPr>
      <w:lang w:val="en-US" w:eastAsia="en-US" w:bidi="ar-SA"/>
    </w:rPr>
  </w:style>
  <w:style w:type="character" w:customStyle="1" w:styleId="CardsFont12ptCharCharCharCharChar">
    <w:name w:val="Cards + Font: 12 pt Char Char Char Char Char"/>
    <w:basedOn w:val="DefaultParagraphFont"/>
    <w:rsid w:val="006948AF"/>
    <w:rPr>
      <w:sz w:val="24"/>
      <w:szCs w:val="24"/>
      <w:u w:val="thick"/>
      <w:lang w:val="en-US" w:eastAsia="en-US" w:bidi="ar-SA"/>
    </w:rPr>
  </w:style>
  <w:style w:type="character" w:customStyle="1" w:styleId="standardcontent1">
    <w:name w:val="standardcontent1"/>
    <w:basedOn w:val="DefaultParagraphFont"/>
    <w:rsid w:val="006948AF"/>
    <w:rPr>
      <w:rFonts w:ascii="Arial" w:hAnsi="Arial" w:cs="Arial" w:hint="default"/>
      <w:strike w:val="0"/>
      <w:dstrike w:val="0"/>
      <w:sz w:val="24"/>
      <w:szCs w:val="24"/>
      <w:u w:val="none"/>
      <w:effect w:val="none"/>
    </w:rPr>
  </w:style>
  <w:style w:type="character" w:customStyle="1" w:styleId="charchar1">
    <w:name w:val="charchar1"/>
    <w:basedOn w:val="DefaultParagraphFont"/>
    <w:rsid w:val="006948AF"/>
  </w:style>
  <w:style w:type="character" w:customStyle="1" w:styleId="hidden">
    <w:name w:val="hidden"/>
    <w:basedOn w:val="DefaultParagraphFont"/>
    <w:rsid w:val="006948AF"/>
  </w:style>
  <w:style w:type="character" w:customStyle="1" w:styleId="underlineevidencetextCharChar">
    <w:name w:val="underline evidence text Char Char"/>
    <w:basedOn w:val="DefaultParagraphFont"/>
    <w:rsid w:val="006948A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6948AF"/>
    <w:pPr>
      <w:ind w:left="1728" w:right="1008"/>
    </w:pPr>
    <w:rPr>
      <w:sz w:val="18"/>
      <w:u w:val="single"/>
    </w:rPr>
  </w:style>
  <w:style w:type="character" w:customStyle="1" w:styleId="clsarial12">
    <w:name w:val="clsarial_12"/>
    <w:basedOn w:val="DefaultParagraphFont"/>
    <w:rsid w:val="006948AF"/>
  </w:style>
  <w:style w:type="paragraph" w:customStyle="1" w:styleId="PageHeading">
    <w:name w:val="PageHeading"/>
    <w:basedOn w:val="Normal"/>
    <w:autoRedefine/>
    <w:rsid w:val="006948AF"/>
    <w:pPr>
      <w:jc w:val="center"/>
      <w:outlineLvl w:val="0"/>
    </w:pPr>
    <w:rPr>
      <w:rFonts w:ascii="Times New Roman" w:hAnsi="Times New Roman"/>
      <w:b/>
      <w:sz w:val="32"/>
      <w:szCs w:val="32"/>
      <w:u w:val="single"/>
    </w:rPr>
  </w:style>
  <w:style w:type="paragraph" w:customStyle="1" w:styleId="Cite1HeavyCardSizeUp">
    <w:name w:val="Cite1||HeavyCardSizeUp"/>
    <w:basedOn w:val="Normal"/>
    <w:rsid w:val="006948AF"/>
    <w:rPr>
      <w:rFonts w:ascii="Times New Roman" w:hAnsi="Times New Roman"/>
      <w:b/>
      <w:sz w:val="24"/>
      <w:u w:val="single"/>
    </w:rPr>
  </w:style>
  <w:style w:type="paragraph" w:customStyle="1" w:styleId="NormalText3">
    <w:name w:val="NormalText"/>
    <w:basedOn w:val="Normal"/>
    <w:rsid w:val="006948AF"/>
    <w:rPr>
      <w:rFonts w:ascii="Times New Roman" w:hAnsi="Times New Roman"/>
      <w:sz w:val="24"/>
    </w:rPr>
  </w:style>
  <w:style w:type="character" w:customStyle="1" w:styleId="CardUpSizeChar">
    <w:name w:val="CardUpSize Char"/>
    <w:basedOn w:val="DefaultParagraphFont"/>
    <w:rsid w:val="006948AF"/>
    <w:rPr>
      <w:sz w:val="24"/>
      <w:szCs w:val="24"/>
      <w:u w:val="single"/>
      <w:lang w:val="en-US" w:eastAsia="en-US" w:bidi="ar-SA"/>
    </w:rPr>
  </w:style>
  <w:style w:type="character" w:customStyle="1" w:styleId="Cite1HeavyCardSizeUpChar">
    <w:name w:val="Cite1||HeavyCardSizeUp Char"/>
    <w:basedOn w:val="DefaultParagraphFont"/>
    <w:rsid w:val="006948AF"/>
    <w:rPr>
      <w:b/>
      <w:sz w:val="24"/>
      <w:szCs w:val="24"/>
      <w:u w:val="single"/>
      <w:lang w:val="en-US" w:eastAsia="en-US" w:bidi="ar-SA"/>
    </w:rPr>
  </w:style>
  <w:style w:type="character" w:customStyle="1" w:styleId="end">
    <w:name w:val="end"/>
    <w:basedOn w:val="DefaultParagraphFont"/>
    <w:rsid w:val="006948AF"/>
  </w:style>
  <w:style w:type="character" w:customStyle="1" w:styleId="Reallysmall0">
    <w:name w:val="Reallysmall"/>
    <w:basedOn w:val="DefaultParagraphFont"/>
    <w:rsid w:val="006948AF"/>
    <w:rPr>
      <w:sz w:val="12"/>
    </w:rPr>
  </w:style>
  <w:style w:type="character" w:customStyle="1" w:styleId="HotRouteCharChar">
    <w:name w:val="Hot Route Char Char"/>
    <w:basedOn w:val="DefaultParagraphFont"/>
    <w:rsid w:val="006948AF"/>
    <w:rPr>
      <w:szCs w:val="24"/>
    </w:rPr>
  </w:style>
  <w:style w:type="character" w:customStyle="1" w:styleId="StyleUnderlineCharChar">
    <w:name w:val="Style Underline Char Char"/>
    <w:basedOn w:val="DefaultParagraphFont"/>
    <w:rsid w:val="006948AF"/>
    <w:rPr>
      <w:u w:val="single"/>
      <w:lang w:val="en-US" w:eastAsia="en-US" w:bidi="ar-SA"/>
    </w:rPr>
  </w:style>
  <w:style w:type="character" w:customStyle="1" w:styleId="Style12ptBoldUnderline">
    <w:name w:val="Style 12 pt Bold Underline"/>
    <w:basedOn w:val="DefaultParagraphFont"/>
    <w:rsid w:val="006948AF"/>
    <w:rPr>
      <w:bCs/>
      <w:sz w:val="20"/>
      <w:u w:val="single"/>
    </w:rPr>
  </w:style>
  <w:style w:type="character" w:customStyle="1" w:styleId="StyleArial12ptBoldItalic">
    <w:name w:val="Style Arial 12 pt Bold Italic"/>
    <w:basedOn w:val="DefaultParagraphFont"/>
    <w:rsid w:val="006948AF"/>
    <w:rPr>
      <w:rFonts w:ascii="Times New Roman" w:hAnsi="Times New Roman"/>
      <w:b/>
      <w:bCs/>
      <w:iCs/>
      <w:sz w:val="24"/>
    </w:rPr>
  </w:style>
  <w:style w:type="paragraph" w:customStyle="1" w:styleId="Smalllouietext">
    <w:name w:val="Small louie text"/>
    <w:basedOn w:val="Normal"/>
    <w:autoRedefine/>
    <w:rsid w:val="006948AF"/>
    <w:rPr>
      <w:rFonts w:ascii="Times New Roman" w:hAnsi="Times New Roman"/>
    </w:rPr>
  </w:style>
  <w:style w:type="paragraph" w:customStyle="1" w:styleId="sdate">
    <w:name w:val="sdate"/>
    <w:basedOn w:val="Normal"/>
    <w:rsid w:val="006948AF"/>
    <w:pPr>
      <w:spacing w:before="100" w:beforeAutospacing="1" w:after="100" w:afterAutospacing="1"/>
    </w:pPr>
    <w:rPr>
      <w:rFonts w:ascii="Times New Roman" w:hAnsi="Times New Roman"/>
      <w:sz w:val="24"/>
    </w:rPr>
  </w:style>
  <w:style w:type="character" w:customStyle="1" w:styleId="Heading3FoldoverCharChar">
    <w:name w:val="Heading 3 Foldover Char Char"/>
    <w:basedOn w:val="DefaultParagraphFont"/>
    <w:rsid w:val="006948AF"/>
    <w:rPr>
      <w:rFonts w:cs="Arial"/>
      <w:b/>
      <w:bCs/>
      <w:sz w:val="40"/>
      <w:szCs w:val="26"/>
      <w:lang w:val="en-US" w:eastAsia="en-US" w:bidi="ar-SA"/>
    </w:rPr>
  </w:style>
  <w:style w:type="character" w:customStyle="1" w:styleId="verdana1">
    <w:name w:val="verdana1"/>
    <w:basedOn w:val="DefaultParagraphFont"/>
    <w:rsid w:val="006948AF"/>
    <w:rPr>
      <w:rFonts w:ascii="Verdana" w:hAnsi="Verdana" w:hint="default"/>
    </w:rPr>
  </w:style>
  <w:style w:type="character" w:customStyle="1" w:styleId="bullet-text">
    <w:name w:val="bullet-text"/>
    <w:rsid w:val="006948AF"/>
  </w:style>
  <w:style w:type="character" w:customStyle="1" w:styleId="attrib">
    <w:name w:val="attrib"/>
    <w:rsid w:val="006948AF"/>
  </w:style>
  <w:style w:type="character" w:customStyle="1" w:styleId="type">
    <w:name w:val="type"/>
    <w:rsid w:val="006948AF"/>
  </w:style>
  <w:style w:type="character" w:customStyle="1" w:styleId="BodyText2Char1">
    <w:name w:val="Body Text 2 Char1"/>
    <w:rsid w:val="006948AF"/>
    <w:rPr>
      <w:rFonts w:ascii="Times New Roman" w:eastAsia="Times New Roman" w:hAnsi="Times New Roman"/>
      <w:sz w:val="12"/>
      <w:szCs w:val="24"/>
    </w:rPr>
  </w:style>
  <w:style w:type="character" w:customStyle="1" w:styleId="StylecardThickunderlineChar">
    <w:name w:val="Style card + Thick underline Char"/>
    <w:rsid w:val="006948AF"/>
    <w:rPr>
      <w:noProof w:val="0"/>
      <w:color w:val="000000"/>
      <w:u w:val="thick"/>
      <w:lang w:val="en-US" w:eastAsia="en-US" w:bidi="ar-SA"/>
    </w:rPr>
  </w:style>
  <w:style w:type="paragraph" w:customStyle="1" w:styleId="StylecardThickunderline">
    <w:name w:val="Style card + Thick underline"/>
    <w:basedOn w:val="card1"/>
    <w:rsid w:val="006948AF"/>
    <w:rPr>
      <w:u w:val="thick"/>
    </w:rPr>
  </w:style>
  <w:style w:type="character" w:customStyle="1" w:styleId="searchtermbold1">
    <w:name w:val="searchtermbold1"/>
    <w:rsid w:val="006948AF"/>
    <w:rPr>
      <w:b/>
      <w:bCs/>
      <w:sz w:val="17"/>
      <w:szCs w:val="17"/>
    </w:rPr>
  </w:style>
  <w:style w:type="character" w:customStyle="1" w:styleId="spanstyle1">
    <w:name w:val="spanstyle1"/>
    <w:rsid w:val="006948AF"/>
    <w:rPr>
      <w:b w:val="0"/>
      <w:bCs w:val="0"/>
      <w:sz w:val="17"/>
      <w:szCs w:val="17"/>
    </w:rPr>
  </w:style>
  <w:style w:type="character" w:customStyle="1" w:styleId="crosslinkpopup1">
    <w:name w:val="crosslinkpopup1"/>
    <w:rsid w:val="006948AF"/>
    <w:rPr>
      <w:vanish/>
      <w:webHidden w:val="0"/>
      <w:bdr w:val="single" w:sz="12" w:space="0" w:color="666666" w:frame="1"/>
      <w:shd w:val="clear" w:color="auto" w:fill="FFFFFF"/>
      <w:specVanish w:val="0"/>
    </w:rPr>
  </w:style>
  <w:style w:type="character" w:customStyle="1" w:styleId="crosslinkpopup2">
    <w:name w:val="crosslinkpopup2"/>
    <w:rsid w:val="006948AF"/>
    <w:rPr>
      <w:vanish/>
      <w:webHidden w:val="0"/>
      <w:bdr w:val="single" w:sz="12" w:space="0" w:color="666666" w:frame="1"/>
      <w:shd w:val="clear" w:color="auto" w:fill="FFFFFF"/>
      <w:specVanish w:val="0"/>
    </w:rPr>
  </w:style>
  <w:style w:type="paragraph" w:customStyle="1" w:styleId="speechnumber">
    <w:name w:val="speechnumber"/>
    <w:basedOn w:val="Normal"/>
    <w:rsid w:val="006948AF"/>
    <w:pPr>
      <w:spacing w:before="100" w:beforeAutospacing="1" w:after="100" w:afterAutospacing="1"/>
    </w:pPr>
    <w:rPr>
      <w:rFonts w:ascii="Times New Roman" w:hAnsi="Times New Roman"/>
      <w:sz w:val="24"/>
      <w:lang w:val="tr-TR" w:eastAsia="tr-TR"/>
    </w:rPr>
  </w:style>
  <w:style w:type="character" w:customStyle="1" w:styleId="printpdf">
    <w:name w:val="print_pdf"/>
    <w:rsid w:val="006948AF"/>
  </w:style>
  <w:style w:type="character" w:customStyle="1" w:styleId="custom-facebook-button">
    <w:name w:val="custom-facebook-button"/>
    <w:rsid w:val="006948AF"/>
  </w:style>
  <w:style w:type="character" w:customStyle="1" w:styleId="custom-twitter-button">
    <w:name w:val="custom-twitter-button"/>
    <w:rsid w:val="006948AF"/>
  </w:style>
  <w:style w:type="character" w:customStyle="1" w:styleId="support">
    <w:name w:val="support"/>
    <w:basedOn w:val="DefaultParagraphFont"/>
    <w:rsid w:val="006948AF"/>
  </w:style>
  <w:style w:type="character" w:customStyle="1" w:styleId="cardCharCharChar1">
    <w:name w:val="card Char Char Char1"/>
    <w:basedOn w:val="DefaultParagraphFont"/>
    <w:rsid w:val="006948AF"/>
    <w:rPr>
      <w:szCs w:val="24"/>
    </w:rPr>
  </w:style>
  <w:style w:type="character" w:customStyle="1" w:styleId="HTMLPreformattedChar1">
    <w:name w:val="HTML Preformatted Char1"/>
    <w:basedOn w:val="DefaultParagraphFont"/>
    <w:uiPriority w:val="99"/>
    <w:semiHidden/>
    <w:rsid w:val="006948AF"/>
    <w:rPr>
      <w:rFonts w:ascii="Courier New" w:hAnsi="Courier New" w:cs="Courier New"/>
    </w:rPr>
  </w:style>
  <w:style w:type="character" w:customStyle="1" w:styleId="3textChar">
    <w:name w:val="3text Char"/>
    <w:basedOn w:val="DefaultParagraphFont"/>
    <w:link w:val="3text"/>
    <w:rsid w:val="006948AF"/>
    <w:rPr>
      <w:rFonts w:ascii="Times New Roman" w:eastAsia="Times New Roman" w:hAnsi="Times New Roman" w:cs="Times New Roman"/>
      <w:sz w:val="24"/>
      <w:szCs w:val="24"/>
    </w:rPr>
  </w:style>
  <w:style w:type="character" w:customStyle="1" w:styleId="FontStyle67">
    <w:name w:val="Font Style67"/>
    <w:uiPriority w:val="99"/>
    <w:rsid w:val="006948AF"/>
    <w:rPr>
      <w:rFonts w:ascii="Garamond" w:hAnsi="Garamond" w:cs="Garamond"/>
      <w:b/>
      <w:bCs/>
      <w:spacing w:val="10"/>
      <w:sz w:val="14"/>
      <w:szCs w:val="14"/>
    </w:rPr>
  </w:style>
  <w:style w:type="character" w:customStyle="1" w:styleId="Hyperlink13">
    <w:name w:val="Hyperlink13"/>
    <w:basedOn w:val="DefaultParagraphFont"/>
    <w:rsid w:val="006948AF"/>
    <w:rPr>
      <w:b w:val="0"/>
      <w:bCs w:val="0"/>
      <w:strike w:val="0"/>
      <w:dstrike w:val="0"/>
      <w:color w:val="008000"/>
      <w:sz w:val="20"/>
      <w:szCs w:val="20"/>
      <w:u w:val="none"/>
      <w:effect w:val="none"/>
    </w:rPr>
  </w:style>
  <w:style w:type="character" w:customStyle="1" w:styleId="link-external">
    <w:name w:val="link-external"/>
    <w:basedOn w:val="DefaultParagraphFont"/>
    <w:rsid w:val="006948AF"/>
  </w:style>
  <w:style w:type="character" w:customStyle="1" w:styleId="Header2Char">
    <w:name w:val="Header2 Char"/>
    <w:basedOn w:val="Heading2Char1"/>
    <w:rsid w:val="006948AF"/>
    <w:rPr>
      <w:b/>
      <w:caps/>
      <w:szCs w:val="24"/>
      <w:lang w:val="en-US" w:eastAsia="en-US" w:bidi="ar-SA"/>
    </w:rPr>
  </w:style>
  <w:style w:type="character" w:customStyle="1" w:styleId="StyleBoldText12pt10ptNotBoldKernat16pt">
    <w:name w:val="Style Bold Text 12 pt + 10 pt Not Bold Kern at 16 pt"/>
    <w:basedOn w:val="DefaultParagraphFont"/>
    <w:rsid w:val="006948A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Char3">
    <w:name w:val="Char3"/>
    <w:basedOn w:val="DefaultParagraphFont"/>
    <w:rsid w:val="006948AF"/>
    <w:rPr>
      <w:rFonts w:ascii="Arial Narrow" w:eastAsia="Batang" w:hAnsi="Arial Narrow" w:cs="Arial"/>
      <w:b/>
      <w:bCs/>
      <w:iCs/>
      <w:sz w:val="24"/>
      <w:szCs w:val="28"/>
      <w:lang w:val="en-US" w:eastAsia="en-US" w:bidi="ar-SA"/>
    </w:rPr>
  </w:style>
  <w:style w:type="character" w:customStyle="1" w:styleId="UnderlinedCards">
    <w:name w:val="Underlined Cards"/>
    <w:basedOn w:val="DefaultParagraphFont"/>
    <w:rsid w:val="006948AF"/>
    <w:rPr>
      <w:sz w:val="24"/>
      <w:szCs w:val="24"/>
      <w:u w:val="thick"/>
      <w:lang w:val="en-US" w:eastAsia="en-US" w:bidi="ar-SA"/>
    </w:rPr>
  </w:style>
  <w:style w:type="character" w:customStyle="1" w:styleId="TagsChar4">
    <w:name w:val="Tags Char4"/>
    <w:basedOn w:val="DefaultParagraphFont"/>
    <w:rsid w:val="006948AF"/>
    <w:rPr>
      <w:b/>
      <w:lang w:val="en-US" w:eastAsia="en-US" w:bidi="ar-SA"/>
    </w:rPr>
  </w:style>
  <w:style w:type="character" w:customStyle="1" w:styleId="StyleStyleThickunderlineBold">
    <w:name w:val="Style Style Thick underline + Bold"/>
    <w:basedOn w:val="DefaultParagraphFont"/>
    <w:rsid w:val="006948AF"/>
    <w:rPr>
      <w:b/>
      <w:bCs/>
      <w:u w:val="thick"/>
    </w:rPr>
  </w:style>
  <w:style w:type="character" w:customStyle="1" w:styleId="underlinecharchar3">
    <w:name w:val="underlinecharchar"/>
    <w:basedOn w:val="DefaultParagraphFont"/>
    <w:rsid w:val="006948AF"/>
  </w:style>
  <w:style w:type="paragraph" w:customStyle="1" w:styleId="unread">
    <w:name w:val="unread"/>
    <w:basedOn w:val="Normal"/>
    <w:rsid w:val="006948AF"/>
    <w:rPr>
      <w:rFonts w:ascii="Times New Roman" w:hAnsi="Times New Roman"/>
    </w:rPr>
  </w:style>
  <w:style w:type="character" w:customStyle="1" w:styleId="unreadChar">
    <w:name w:val="unread Char"/>
    <w:basedOn w:val="DefaultParagraphFont"/>
    <w:rsid w:val="006948AF"/>
    <w:rPr>
      <w:szCs w:val="24"/>
    </w:rPr>
  </w:style>
  <w:style w:type="character" w:customStyle="1" w:styleId="FontStyle32">
    <w:name w:val="Font Style32"/>
    <w:basedOn w:val="DefaultParagraphFont"/>
    <w:rsid w:val="006948AF"/>
    <w:rPr>
      <w:rFonts w:ascii="Times New Roman" w:hAnsi="Times New Roman" w:cs="Times New Roman"/>
      <w:b/>
      <w:bCs/>
      <w:sz w:val="20"/>
      <w:szCs w:val="20"/>
    </w:rPr>
  </w:style>
  <w:style w:type="character" w:customStyle="1" w:styleId="FontStyle31">
    <w:name w:val="Font Style31"/>
    <w:basedOn w:val="DefaultParagraphFont"/>
    <w:rsid w:val="006948AF"/>
    <w:rPr>
      <w:rFonts w:ascii="Times New Roman" w:hAnsi="Times New Roman" w:cs="Times New Roman"/>
      <w:smallCaps/>
      <w:sz w:val="12"/>
      <w:szCs w:val="12"/>
    </w:rPr>
  </w:style>
  <w:style w:type="character" w:customStyle="1" w:styleId="FontStyle40">
    <w:name w:val="Font Style40"/>
    <w:basedOn w:val="DefaultParagraphFont"/>
    <w:rsid w:val="006948A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948AF"/>
    <w:rPr>
      <w:rFonts w:ascii="Franklin Gothic Medium Cond" w:hAnsi="Franklin Gothic Medium Cond" w:cs="Franklin Gothic Medium Cond"/>
      <w:sz w:val="12"/>
      <w:szCs w:val="12"/>
    </w:rPr>
  </w:style>
  <w:style w:type="character" w:customStyle="1" w:styleId="hilite1">
    <w:name w:val="hilite1"/>
    <w:basedOn w:val="DefaultParagraphFont"/>
    <w:rsid w:val="006948AF"/>
    <w:rPr>
      <w:rFonts w:ascii="Arial Narrow" w:hAnsi="Arial Narrow"/>
      <w:dstrike w:val="0"/>
      <w:sz w:val="20"/>
      <w:u w:val="single"/>
      <w:bdr w:val="none" w:sz="0" w:space="0" w:color="auto"/>
      <w:shd w:val="clear" w:color="auto" w:fill="00FF00"/>
      <w:vertAlign w:val="baseline"/>
    </w:rPr>
  </w:style>
  <w:style w:type="character" w:customStyle="1" w:styleId="heading3char0">
    <w:name w:val="heading3char"/>
    <w:basedOn w:val="DefaultParagraphFont"/>
    <w:rsid w:val="006948AF"/>
  </w:style>
  <w:style w:type="character" w:customStyle="1" w:styleId="TitlesChar">
    <w:name w:val="Titles Char"/>
    <w:basedOn w:val="DefaultParagraphFont"/>
    <w:rsid w:val="006948A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6948AF"/>
    <w:pPr>
      <w:keepLines w:val="0"/>
      <w:pageBreakBefore w:val="0"/>
      <w:spacing w:before="0"/>
      <w:jc w:val="left"/>
    </w:pPr>
    <w:rPr>
      <w:rFonts w:ascii="Times New Roman" w:eastAsia="Times New Roman" w:hAnsi="Times New Roman" w:cs="Times New Roman"/>
      <w:sz w:val="22"/>
      <w:szCs w:val="26"/>
    </w:rPr>
  </w:style>
  <w:style w:type="character" w:customStyle="1" w:styleId="CiteChar1CharCharCharCharCharCharCharCharCharCharCharChar">
    <w:name w:val="Cite Char1 Char Char Char Char Char Char Char Char Char Char Char Char"/>
    <w:basedOn w:val="DefaultParagraphFont"/>
    <w:rsid w:val="006948AF"/>
    <w:rPr>
      <w:b/>
      <w:sz w:val="22"/>
      <w:szCs w:val="26"/>
      <w:u w:val="single"/>
    </w:rPr>
  </w:style>
  <w:style w:type="paragraph" w:customStyle="1" w:styleId="CiteExtrasChar1CharCharCharCharCharCharCharCharCharChar">
    <w:name w:val="Cite Extras Char1 Char Char Char Char Char Char Char Char Char Char"/>
    <w:basedOn w:val="Heading4"/>
    <w:rsid w:val="006948AF"/>
    <w:pPr>
      <w:keepLines w:val="0"/>
      <w:spacing w:before="0" w:after="120"/>
    </w:pPr>
    <w:rPr>
      <w:rFonts w:ascii="Times New Roman" w:eastAsia="Times New Roman" w:hAnsi="Times New Roman" w:cs="Times New Roman"/>
      <w:b w:val="0"/>
      <w:iCs w:val="0"/>
      <w:sz w:val="16"/>
      <w:szCs w:val="28"/>
    </w:rPr>
  </w:style>
  <w:style w:type="character" w:customStyle="1" w:styleId="CiteExtrasChar1CharCharCharCharCharCharCharCharCharCharChar">
    <w:name w:val="Cite Extras Char1 Char Char Char Char Char Char Char Char Char Char Char"/>
    <w:basedOn w:val="DefaultParagraphFont"/>
    <w:rsid w:val="006948AF"/>
    <w:rPr>
      <w:sz w:val="16"/>
      <w:szCs w:val="28"/>
    </w:rPr>
  </w:style>
  <w:style w:type="character" w:customStyle="1" w:styleId="debate-underlinedchar">
    <w:name w:val="debate-underlinedchar"/>
    <w:basedOn w:val="DefaultParagraphFont"/>
    <w:rsid w:val="006948AF"/>
  </w:style>
  <w:style w:type="character" w:customStyle="1" w:styleId="QuoteChar1">
    <w:name w:val="Quote Char1"/>
    <w:basedOn w:val="DefaultParagraphFont"/>
    <w:rsid w:val="006948AF"/>
    <w:rPr>
      <w:rFonts w:eastAsia="Calibri"/>
      <w:iCs/>
      <w:szCs w:val="22"/>
    </w:rPr>
  </w:style>
  <w:style w:type="character" w:customStyle="1" w:styleId="time-date">
    <w:name w:val="time-date"/>
    <w:basedOn w:val="DefaultParagraphFont"/>
    <w:rsid w:val="006948AF"/>
  </w:style>
  <w:style w:type="character" w:customStyle="1" w:styleId="SmallFont5pt">
    <w:name w:val="Small Font (5 pt)"/>
    <w:basedOn w:val="DefaultParagraphFont"/>
    <w:rsid w:val="006948AF"/>
    <w:rPr>
      <w:sz w:val="10"/>
    </w:rPr>
  </w:style>
  <w:style w:type="character" w:customStyle="1" w:styleId="ecverdana">
    <w:name w:val="ec_verdana"/>
    <w:basedOn w:val="DefaultParagraphFont"/>
    <w:rsid w:val="006948AF"/>
  </w:style>
  <w:style w:type="character" w:customStyle="1" w:styleId="ecssl0">
    <w:name w:val="ec_ss_l0"/>
    <w:basedOn w:val="DefaultParagraphFont"/>
    <w:rsid w:val="006948AF"/>
  </w:style>
  <w:style w:type="character" w:customStyle="1" w:styleId="echit">
    <w:name w:val="ec_hit"/>
    <w:basedOn w:val="DefaultParagraphFont"/>
    <w:rsid w:val="006948AF"/>
  </w:style>
  <w:style w:type="character" w:customStyle="1" w:styleId="bodyblack">
    <w:name w:val="bodyblack"/>
    <w:basedOn w:val="DefaultParagraphFont"/>
    <w:rsid w:val="006948AF"/>
  </w:style>
  <w:style w:type="character" w:customStyle="1" w:styleId="Style12ptBoldUnderline1">
    <w:name w:val="Style 12 pt Bold Underline1"/>
    <w:basedOn w:val="DefaultParagraphFont"/>
    <w:rsid w:val="006948AF"/>
    <w:rPr>
      <w:b/>
      <w:bCs/>
      <w:sz w:val="24"/>
      <w:u w:val="single"/>
    </w:rPr>
  </w:style>
  <w:style w:type="character" w:customStyle="1" w:styleId="BlockTitle2Char1">
    <w:name w:val="Block Title2 Char1"/>
    <w:basedOn w:val="DefaultParagraphFont"/>
    <w:rsid w:val="006948AF"/>
    <w:rPr>
      <w:rFonts w:ascii="Arial" w:hAnsi="Arial"/>
      <w:b/>
      <w:sz w:val="28"/>
      <w:lang w:val="en-US" w:eastAsia="en-US" w:bidi="ar-SA"/>
    </w:rPr>
  </w:style>
  <w:style w:type="paragraph" w:customStyle="1" w:styleId="BreifTitle">
    <w:name w:val="Breif Title"/>
    <w:basedOn w:val="Normal"/>
    <w:rsid w:val="006948AF"/>
    <w:pPr>
      <w:widowControl w:val="0"/>
      <w:autoSpaceDE w:val="0"/>
      <w:autoSpaceDN w:val="0"/>
      <w:adjustRightInd w:val="0"/>
      <w:jc w:val="center"/>
      <w:outlineLvl w:val="0"/>
    </w:pPr>
    <w:rPr>
      <w:rFonts w:ascii="Times New Roman" w:hAnsi="Times New Roman"/>
      <w:b/>
      <w:caps/>
      <w:u w:val="single"/>
    </w:rPr>
  </w:style>
  <w:style w:type="character" w:customStyle="1" w:styleId="searchterm2">
    <w:name w:val="searchterm2"/>
    <w:basedOn w:val="DefaultParagraphFont"/>
    <w:rsid w:val="006948AF"/>
  </w:style>
  <w:style w:type="character" w:customStyle="1" w:styleId="searchterm1">
    <w:name w:val="searchterm1"/>
    <w:basedOn w:val="DefaultParagraphFont"/>
    <w:rsid w:val="006948AF"/>
  </w:style>
  <w:style w:type="paragraph" w:customStyle="1" w:styleId="last">
    <w:name w:val="last"/>
    <w:basedOn w:val="Normal"/>
    <w:rsid w:val="006948AF"/>
    <w:pPr>
      <w:spacing w:before="100" w:beforeAutospacing="1" w:after="100" w:afterAutospacing="1"/>
    </w:pPr>
    <w:rPr>
      <w:rFonts w:ascii="Times New Roman" w:hAnsi="Times New Roman"/>
    </w:rPr>
  </w:style>
  <w:style w:type="character" w:customStyle="1" w:styleId="blogbody">
    <w:name w:val="blogbody"/>
    <w:basedOn w:val="DefaultParagraphFont"/>
    <w:rsid w:val="006948AF"/>
  </w:style>
  <w:style w:type="character" w:customStyle="1" w:styleId="yschurl">
    <w:name w:val="yschurl"/>
    <w:basedOn w:val="DefaultParagraphFont"/>
    <w:rsid w:val="006948AF"/>
  </w:style>
  <w:style w:type="character" w:customStyle="1" w:styleId="BreifTitleChar">
    <w:name w:val="Breif Title Char"/>
    <w:basedOn w:val="DefaultParagraphFont"/>
    <w:rsid w:val="006948AF"/>
    <w:rPr>
      <w:b/>
      <w:caps/>
      <w:sz w:val="24"/>
      <w:szCs w:val="24"/>
      <w:u w:val="single"/>
      <w:lang w:val="en-US" w:eastAsia="en-US" w:bidi="ar-SA"/>
    </w:rPr>
  </w:style>
  <w:style w:type="character" w:customStyle="1" w:styleId="evhighlight">
    <w:name w:val="ev highlight"/>
    <w:basedOn w:val="DefaultParagraphFont"/>
    <w:rsid w:val="006948AF"/>
    <w:rPr>
      <w:b/>
      <w:color w:val="FF6600"/>
      <w:u w:val="single"/>
    </w:rPr>
  </w:style>
  <w:style w:type="paragraph" w:customStyle="1" w:styleId="feedback">
    <w:name w:val="feedback"/>
    <w:basedOn w:val="Normal"/>
    <w:rsid w:val="006948AF"/>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6948AF"/>
    <w:pPr>
      <w:spacing w:after="0"/>
    </w:pPr>
    <w:rPr>
      <w:rFonts w:ascii="Garamond" w:hAnsi="Garamond"/>
    </w:rPr>
  </w:style>
  <w:style w:type="character" w:customStyle="1" w:styleId="msgcontent">
    <w:name w:val="msgcontent"/>
    <w:basedOn w:val="DefaultParagraphFont"/>
    <w:rsid w:val="006948AF"/>
  </w:style>
  <w:style w:type="character" w:customStyle="1" w:styleId="title110">
    <w:name w:val="title_11"/>
    <w:basedOn w:val="DefaultParagraphFont"/>
    <w:rsid w:val="006948A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948AF"/>
    <w:rPr>
      <w:color w:val="000000"/>
      <w:sz w:val="18"/>
      <w:szCs w:val="24"/>
      <w:lang w:val="en-US" w:eastAsia="en-US" w:bidi="ar-SA"/>
    </w:rPr>
  </w:style>
  <w:style w:type="character" w:customStyle="1" w:styleId="noidunggioithieu">
    <w:name w:val="noidung_gioithieu"/>
    <w:basedOn w:val="DefaultParagraphFont"/>
    <w:rsid w:val="006948AF"/>
  </w:style>
  <w:style w:type="character" w:customStyle="1" w:styleId="popup">
    <w:name w:val="popup"/>
    <w:basedOn w:val="DefaultParagraphFont"/>
    <w:rsid w:val="006948AF"/>
  </w:style>
  <w:style w:type="character" w:customStyle="1" w:styleId="ReallyFuckinSmall">
    <w:name w:val="Really Fuckin' Small"/>
    <w:basedOn w:val="DefaultParagraphFont"/>
    <w:rsid w:val="006948AF"/>
    <w:rPr>
      <w:rFonts w:ascii="Times New Roman" w:hAnsi="Times New Roman"/>
      <w:sz w:val="12"/>
    </w:rPr>
  </w:style>
  <w:style w:type="character" w:customStyle="1" w:styleId="blogpostwords">
    <w:name w:val="blogpostwords"/>
    <w:basedOn w:val="DefaultParagraphFont"/>
    <w:rsid w:val="006948AF"/>
  </w:style>
  <w:style w:type="character" w:customStyle="1" w:styleId="TAGSChar0">
    <w:name w:val="TAGS Char"/>
    <w:basedOn w:val="DefaultParagraphFont"/>
    <w:rsid w:val="006948AF"/>
    <w:rPr>
      <w:rFonts w:ascii="Arial" w:hAnsi="Arial" w:cs="Arial"/>
      <w:b/>
      <w:bCs/>
      <w:sz w:val="26"/>
      <w:szCs w:val="26"/>
    </w:rPr>
  </w:style>
  <w:style w:type="paragraph" w:customStyle="1" w:styleId="CM6">
    <w:name w:val="CM6"/>
    <w:basedOn w:val="Default"/>
    <w:next w:val="Default"/>
    <w:rsid w:val="006948AF"/>
    <w:pPr>
      <w:spacing w:line="506" w:lineRule="atLeast"/>
    </w:pPr>
    <w:rPr>
      <w:color w:val="auto"/>
    </w:rPr>
  </w:style>
  <w:style w:type="paragraph" w:customStyle="1" w:styleId="CM17">
    <w:name w:val="CM17"/>
    <w:basedOn w:val="Default"/>
    <w:next w:val="Default"/>
    <w:rsid w:val="006948AF"/>
    <w:pPr>
      <w:spacing w:after="693"/>
    </w:pPr>
    <w:rPr>
      <w:color w:val="auto"/>
    </w:rPr>
  </w:style>
  <w:style w:type="paragraph" w:customStyle="1" w:styleId="CM12">
    <w:name w:val="CM12"/>
    <w:basedOn w:val="Default"/>
    <w:next w:val="Default"/>
    <w:rsid w:val="006948AF"/>
    <w:pPr>
      <w:spacing w:after="1200"/>
    </w:pPr>
    <w:rPr>
      <w:color w:val="auto"/>
    </w:rPr>
  </w:style>
  <w:style w:type="character" w:customStyle="1" w:styleId="style3Char0">
    <w:name w:val="style 3 Char"/>
    <w:basedOn w:val="DefaultParagraphFont"/>
    <w:rsid w:val="006948AF"/>
    <w:rPr>
      <w:sz w:val="18"/>
      <w:szCs w:val="24"/>
      <w:lang w:val="en-US" w:eastAsia="en-US" w:bidi="ar-SA"/>
    </w:rPr>
  </w:style>
  <w:style w:type="character" w:customStyle="1" w:styleId="article-author">
    <w:name w:val="article-author"/>
    <w:basedOn w:val="DefaultParagraphFont"/>
    <w:rsid w:val="006948AF"/>
  </w:style>
  <w:style w:type="character" w:customStyle="1" w:styleId="ashadds">
    <w:name w:val="ashadds"/>
    <w:basedOn w:val="DefaultParagraphFont"/>
    <w:rsid w:val="006948AF"/>
  </w:style>
  <w:style w:type="character" w:customStyle="1" w:styleId="hn-date">
    <w:name w:val="hn-date"/>
    <w:basedOn w:val="DefaultParagraphFont"/>
    <w:rsid w:val="006948AF"/>
  </w:style>
  <w:style w:type="paragraph" w:customStyle="1" w:styleId="TxBr17p1">
    <w:name w:val="TxBr_17p1"/>
    <w:basedOn w:val="Normal"/>
    <w:rsid w:val="006948AF"/>
    <w:pPr>
      <w:tabs>
        <w:tab w:val="left" w:pos="317"/>
      </w:tabs>
      <w:autoSpaceDE w:val="0"/>
      <w:autoSpaceDN w:val="0"/>
      <w:adjustRightInd w:val="0"/>
      <w:spacing w:line="249" w:lineRule="atLeast"/>
      <w:ind w:left="1123"/>
      <w:jc w:val="both"/>
    </w:pPr>
    <w:rPr>
      <w:rFonts w:ascii="Times New Roman" w:hAnsi="Times New Roman"/>
    </w:rPr>
  </w:style>
  <w:style w:type="paragraph" w:customStyle="1" w:styleId="TagCharCharCharCharChar0">
    <w:name w:val="Tag Char Char Char Char Char"/>
    <w:basedOn w:val="Normal"/>
    <w:rsid w:val="006948AF"/>
    <w:rPr>
      <w:rFonts w:ascii="Times New Roman" w:hAnsi="Times New Roman"/>
      <w:b/>
      <w:sz w:val="24"/>
      <w:szCs w:val="20"/>
    </w:rPr>
  </w:style>
  <w:style w:type="character" w:customStyle="1" w:styleId="TagCharCharCharCharCharChar">
    <w:name w:val="Tag Char Char Char Char Char Char"/>
    <w:basedOn w:val="DefaultParagraphFont"/>
    <w:rsid w:val="006948AF"/>
    <w:rPr>
      <w:b/>
      <w:sz w:val="24"/>
    </w:rPr>
  </w:style>
  <w:style w:type="character" w:customStyle="1" w:styleId="blocktitleChar2">
    <w:name w:val="block title Char"/>
    <w:basedOn w:val="DefaultParagraphFont"/>
    <w:rsid w:val="006948AF"/>
    <w:rPr>
      <w:rFonts w:ascii="Georgia" w:hAnsi="Georgia" w:cs="Arial"/>
      <w:b/>
      <w:bCs/>
      <w:kern w:val="32"/>
      <w:sz w:val="28"/>
      <w:szCs w:val="32"/>
      <w:lang w:val="en-US" w:eastAsia="en-US" w:bidi="ar-SA"/>
    </w:rPr>
  </w:style>
  <w:style w:type="paragraph" w:customStyle="1" w:styleId="tagcite4">
    <w:name w:val="tag/cite"/>
    <w:basedOn w:val="Normal"/>
    <w:rsid w:val="006948AF"/>
    <w:rPr>
      <w:rFonts w:ascii="Palatino Linotype" w:hAnsi="Palatino Linotype"/>
      <w:b/>
    </w:rPr>
  </w:style>
  <w:style w:type="character" w:customStyle="1" w:styleId="tagciteChar3">
    <w:name w:val="tag/cite Char"/>
    <w:basedOn w:val="DefaultParagraphFont"/>
    <w:rsid w:val="006948AF"/>
    <w:rPr>
      <w:rFonts w:ascii="Palatino Linotype" w:hAnsi="Palatino Linotype"/>
      <w:b/>
      <w:sz w:val="22"/>
      <w:szCs w:val="24"/>
    </w:rPr>
  </w:style>
  <w:style w:type="character" w:customStyle="1" w:styleId="filterlink">
    <w:name w:val="filterlink"/>
    <w:basedOn w:val="DefaultParagraphFont"/>
    <w:rsid w:val="006948AF"/>
  </w:style>
  <w:style w:type="paragraph" w:customStyle="1" w:styleId="DefaultText">
    <w:name w:val="Default Text"/>
    <w:basedOn w:val="Normal"/>
    <w:rsid w:val="006948AF"/>
    <w:pPr>
      <w:tabs>
        <w:tab w:val="left" w:pos="0"/>
      </w:tabs>
      <w:overflowPunct w:val="0"/>
      <w:autoSpaceDE w:val="0"/>
      <w:autoSpaceDN w:val="0"/>
      <w:adjustRightInd w:val="0"/>
      <w:textAlignment w:val="baseline"/>
    </w:pPr>
    <w:rPr>
      <w:rFonts w:ascii="Times New Roman" w:hAnsi="Times New Roman"/>
      <w:color w:val="000000"/>
      <w:szCs w:val="20"/>
    </w:rPr>
  </w:style>
  <w:style w:type="paragraph" w:customStyle="1" w:styleId="TxBr10p3">
    <w:name w:val="TxBr_10p3"/>
    <w:basedOn w:val="Normal"/>
    <w:rsid w:val="006948AF"/>
    <w:pPr>
      <w:tabs>
        <w:tab w:val="left" w:pos="204"/>
      </w:tabs>
      <w:autoSpaceDE w:val="0"/>
      <w:autoSpaceDN w:val="0"/>
      <w:adjustRightInd w:val="0"/>
      <w:spacing w:line="238" w:lineRule="atLeast"/>
      <w:ind w:firstLine="204"/>
      <w:jc w:val="both"/>
    </w:pPr>
    <w:rPr>
      <w:rFonts w:ascii="Times New Roman" w:hAnsi="Times New Roman"/>
      <w:sz w:val="24"/>
      <w:szCs w:val="20"/>
    </w:rPr>
  </w:style>
  <w:style w:type="paragraph" w:customStyle="1" w:styleId="TxBr8p2">
    <w:name w:val="TxBr_8p2"/>
    <w:basedOn w:val="Normal"/>
    <w:rsid w:val="006948AF"/>
    <w:pPr>
      <w:tabs>
        <w:tab w:val="left" w:pos="170"/>
      </w:tabs>
      <w:autoSpaceDE w:val="0"/>
      <w:autoSpaceDN w:val="0"/>
      <w:adjustRightInd w:val="0"/>
      <w:spacing w:line="238" w:lineRule="atLeast"/>
      <w:ind w:firstLine="170"/>
      <w:jc w:val="both"/>
    </w:pPr>
    <w:rPr>
      <w:rFonts w:ascii="Times New Roman" w:hAnsi="Times New Roman"/>
      <w:szCs w:val="20"/>
    </w:rPr>
  </w:style>
  <w:style w:type="paragraph" w:customStyle="1" w:styleId="TxBr83p1">
    <w:name w:val="TxBr_83p1"/>
    <w:basedOn w:val="Normal"/>
    <w:rsid w:val="006948AF"/>
    <w:pPr>
      <w:tabs>
        <w:tab w:val="left" w:pos="204"/>
      </w:tabs>
      <w:autoSpaceDE w:val="0"/>
      <w:autoSpaceDN w:val="0"/>
      <w:adjustRightInd w:val="0"/>
      <w:spacing w:line="232" w:lineRule="atLeast"/>
      <w:jc w:val="both"/>
    </w:pPr>
    <w:rPr>
      <w:rFonts w:ascii="Times New Roman" w:hAnsi="Times New Roman"/>
      <w:sz w:val="24"/>
      <w:szCs w:val="20"/>
    </w:rPr>
  </w:style>
  <w:style w:type="paragraph" w:customStyle="1" w:styleId="TxBr66p1">
    <w:name w:val="TxBr_66p1"/>
    <w:basedOn w:val="Normal"/>
    <w:rsid w:val="006948AF"/>
    <w:pPr>
      <w:tabs>
        <w:tab w:val="left" w:pos="209"/>
      </w:tabs>
      <w:autoSpaceDE w:val="0"/>
      <w:autoSpaceDN w:val="0"/>
      <w:adjustRightInd w:val="0"/>
      <w:spacing w:line="232" w:lineRule="atLeast"/>
      <w:ind w:firstLine="209"/>
      <w:jc w:val="both"/>
    </w:pPr>
    <w:rPr>
      <w:rFonts w:ascii="Times New Roman" w:hAnsi="Times New Roman"/>
      <w:sz w:val="24"/>
      <w:szCs w:val="20"/>
    </w:rPr>
  </w:style>
  <w:style w:type="paragraph" w:customStyle="1" w:styleId="TxBr17p2">
    <w:name w:val="TxBr_17p2"/>
    <w:basedOn w:val="Normal"/>
    <w:rsid w:val="006948AF"/>
    <w:pPr>
      <w:tabs>
        <w:tab w:val="left" w:pos="997"/>
      </w:tabs>
      <w:autoSpaceDE w:val="0"/>
      <w:autoSpaceDN w:val="0"/>
      <w:adjustRightInd w:val="0"/>
      <w:spacing w:line="260" w:lineRule="atLeast"/>
      <w:ind w:firstLine="997"/>
      <w:jc w:val="both"/>
    </w:pPr>
    <w:rPr>
      <w:rFonts w:ascii="Times New Roman" w:hAnsi="Times New Roman"/>
      <w:szCs w:val="20"/>
    </w:rPr>
  </w:style>
  <w:style w:type="character" w:customStyle="1" w:styleId="Hyperlink3">
    <w:name w:val="Hyperlink3"/>
    <w:basedOn w:val="DefaultParagraphFont"/>
    <w:rsid w:val="006948AF"/>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6948AF"/>
    <w:pPr>
      <w:tabs>
        <w:tab w:val="left" w:pos="187"/>
      </w:tabs>
      <w:autoSpaceDE w:val="0"/>
      <w:autoSpaceDN w:val="0"/>
      <w:adjustRightInd w:val="0"/>
      <w:spacing w:line="238" w:lineRule="atLeast"/>
      <w:ind w:firstLine="187"/>
      <w:jc w:val="both"/>
    </w:pPr>
    <w:rPr>
      <w:rFonts w:ascii="Times New Roman" w:hAnsi="Times New Roman"/>
      <w:sz w:val="24"/>
    </w:rPr>
  </w:style>
  <w:style w:type="paragraph" w:customStyle="1" w:styleId="sy">
    <w:name w:val="sy"/>
    <w:basedOn w:val="Normal"/>
    <w:rsid w:val="006948AF"/>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6948AF"/>
  </w:style>
  <w:style w:type="character" w:customStyle="1" w:styleId="text26">
    <w:name w:val="text26"/>
    <w:basedOn w:val="DefaultParagraphFont"/>
    <w:rsid w:val="006948AF"/>
  </w:style>
  <w:style w:type="character" w:customStyle="1" w:styleId="text11">
    <w:name w:val="text11"/>
    <w:basedOn w:val="DefaultParagraphFont"/>
    <w:rsid w:val="006948AF"/>
  </w:style>
  <w:style w:type="character" w:customStyle="1" w:styleId="text28">
    <w:name w:val="text28"/>
    <w:basedOn w:val="DefaultParagraphFont"/>
    <w:rsid w:val="006948AF"/>
  </w:style>
  <w:style w:type="character" w:customStyle="1" w:styleId="TagCharCharChar10">
    <w:name w:val="Tag Char Char Char1"/>
    <w:basedOn w:val="DefaultParagraphFont"/>
    <w:rsid w:val="006948AF"/>
    <w:rPr>
      <w:b/>
      <w:caps/>
      <w:lang w:val="en-US" w:eastAsia="en-US" w:bidi="ar-SA"/>
    </w:rPr>
  </w:style>
  <w:style w:type="paragraph" w:customStyle="1" w:styleId="evidence">
    <w:name w:val="evidence"/>
    <w:basedOn w:val="Normal"/>
    <w:rsid w:val="006948AF"/>
    <w:pPr>
      <w:ind w:left="-720" w:right="-720"/>
    </w:pPr>
    <w:rPr>
      <w:rFonts w:ascii="Palatino Linotype" w:hAnsi="Palatino Linotype"/>
    </w:rPr>
  </w:style>
  <w:style w:type="character" w:customStyle="1" w:styleId="evidenceChar">
    <w:name w:val="evidence Char"/>
    <w:basedOn w:val="DefaultParagraphFont"/>
    <w:rsid w:val="006948AF"/>
    <w:rPr>
      <w:rFonts w:ascii="Palatino Linotype" w:hAnsi="Palatino Linotype"/>
      <w:szCs w:val="24"/>
    </w:rPr>
  </w:style>
  <w:style w:type="paragraph" w:customStyle="1" w:styleId="BlockHeading">
    <w:name w:val="Block Heading"/>
    <w:basedOn w:val="Normal"/>
    <w:rsid w:val="006948AF"/>
    <w:pPr>
      <w:ind w:left="-720" w:right="-720"/>
      <w:jc w:val="center"/>
    </w:pPr>
    <w:rPr>
      <w:rFonts w:ascii="Rockwell" w:hAnsi="Rockwell"/>
      <w:b/>
      <w:sz w:val="32"/>
      <w:u w:val="single"/>
    </w:rPr>
  </w:style>
  <w:style w:type="character" w:customStyle="1" w:styleId="Style11ptBold">
    <w:name w:val="Style 11 pt Bold"/>
    <w:basedOn w:val="DefaultParagraphFont"/>
    <w:rsid w:val="006948AF"/>
    <w:rPr>
      <w:rFonts w:ascii="Palatino Linotype" w:hAnsi="Palatino Linotype"/>
      <w:b/>
      <w:bCs/>
      <w:sz w:val="22"/>
    </w:rPr>
  </w:style>
  <w:style w:type="character" w:customStyle="1" w:styleId="BlocksCharChar">
    <w:name w:val="Blocks Char Char"/>
    <w:basedOn w:val="DefaultParagraphFont"/>
    <w:rsid w:val="006948AF"/>
    <w:rPr>
      <w:rFonts w:ascii="Times-Roman" w:hAnsi="Times-Roman"/>
      <w:sz w:val="32"/>
      <w:lang w:val="en-US" w:eastAsia="en-US" w:bidi="ar-SA"/>
    </w:rPr>
  </w:style>
  <w:style w:type="character" w:customStyle="1" w:styleId="CharChar15">
    <w:name w:val="Char Char15"/>
    <w:basedOn w:val="DefaultParagraphFont"/>
    <w:rsid w:val="006948AF"/>
    <w:rPr>
      <w:i/>
      <w:iCs/>
      <w:sz w:val="24"/>
      <w:szCs w:val="24"/>
      <w:lang w:val="en-US" w:eastAsia="en-US" w:bidi="ar-SA"/>
    </w:rPr>
  </w:style>
  <w:style w:type="character" w:customStyle="1" w:styleId="CharChar14">
    <w:name w:val="Char Char14"/>
    <w:basedOn w:val="DefaultParagraphFont"/>
    <w:rsid w:val="006948AF"/>
    <w:rPr>
      <w:rFonts w:ascii="Arial" w:hAnsi="Arial"/>
      <w:szCs w:val="24"/>
      <w:lang w:val="en-US" w:eastAsia="en-US" w:bidi="ar-SA"/>
    </w:rPr>
  </w:style>
  <w:style w:type="character" w:customStyle="1" w:styleId="CharChar13">
    <w:name w:val="Char Char13"/>
    <w:basedOn w:val="DefaultParagraphFont"/>
    <w:rsid w:val="006948AF"/>
    <w:rPr>
      <w:rFonts w:ascii="Arial" w:hAnsi="Arial" w:cs="Tahoma"/>
      <w:sz w:val="16"/>
      <w:szCs w:val="24"/>
      <w:lang w:val="en-US" w:eastAsia="en-US" w:bidi="ar-SA"/>
    </w:rPr>
  </w:style>
  <w:style w:type="character" w:customStyle="1" w:styleId="CharChar12">
    <w:name w:val="Char Char12"/>
    <w:basedOn w:val="DefaultParagraphFont"/>
    <w:rsid w:val="006948AF"/>
    <w:rPr>
      <w:rFonts w:ascii="Arial" w:eastAsia="SimSun" w:hAnsi="Arial" w:cs="Arial"/>
      <w:vanish/>
      <w:sz w:val="16"/>
      <w:szCs w:val="16"/>
      <w:lang w:val="en-US" w:eastAsia="zh-CN" w:bidi="ar-SA"/>
    </w:rPr>
  </w:style>
  <w:style w:type="character" w:customStyle="1" w:styleId="CharChar110">
    <w:name w:val="Char Char11"/>
    <w:basedOn w:val="DefaultParagraphFont"/>
    <w:rsid w:val="006948AF"/>
    <w:rPr>
      <w:rFonts w:ascii="Arial" w:hAnsi="Arial" w:cs="Arial"/>
      <w:bCs/>
      <w:color w:val="000000"/>
      <w:szCs w:val="24"/>
      <w:lang w:val="en-US" w:eastAsia="en-US" w:bidi="ar-SA"/>
    </w:rPr>
  </w:style>
  <w:style w:type="character" w:customStyle="1" w:styleId="CharChar10">
    <w:name w:val="Char Char10"/>
    <w:basedOn w:val="DefaultParagraphFont"/>
    <w:rsid w:val="006948AF"/>
    <w:rPr>
      <w:rFonts w:ascii="Arial" w:hAnsi="Arial"/>
      <w:szCs w:val="24"/>
      <w:u w:val="single"/>
      <w:lang w:val="en-US" w:eastAsia="en-US" w:bidi="ar-SA"/>
    </w:rPr>
  </w:style>
  <w:style w:type="character" w:customStyle="1" w:styleId="CharChar8">
    <w:name w:val="Char Char8"/>
    <w:basedOn w:val="DefaultParagraphFont"/>
    <w:rsid w:val="006948AF"/>
    <w:rPr>
      <w:rFonts w:ascii="Arial" w:hAnsi="Arial"/>
      <w:sz w:val="12"/>
      <w:szCs w:val="24"/>
      <w:lang w:val="en-US" w:eastAsia="en-US" w:bidi="ar-SA"/>
    </w:rPr>
  </w:style>
  <w:style w:type="character" w:customStyle="1" w:styleId="CharChar70">
    <w:name w:val="Char Char7"/>
    <w:basedOn w:val="DefaultParagraphFont"/>
    <w:rsid w:val="006948AF"/>
    <w:rPr>
      <w:rFonts w:ascii="Courier New" w:hAnsi="Courier New" w:cs="Courier New"/>
      <w:lang w:val="en-US" w:eastAsia="en-US" w:bidi="ar-SA"/>
    </w:rPr>
  </w:style>
  <w:style w:type="character" w:customStyle="1" w:styleId="CharChar60">
    <w:name w:val="Char Char6"/>
    <w:basedOn w:val="DefaultParagraphFont"/>
    <w:rsid w:val="006948AF"/>
    <w:rPr>
      <w:rFonts w:ascii="Arial" w:hAnsi="Arial"/>
      <w:sz w:val="16"/>
      <w:szCs w:val="24"/>
      <w:lang w:val="en-US" w:eastAsia="en-US" w:bidi="ar-SA"/>
    </w:rPr>
  </w:style>
  <w:style w:type="character" w:customStyle="1" w:styleId="CharChar5">
    <w:name w:val="Char Char5"/>
    <w:basedOn w:val="DefaultParagraphFont"/>
    <w:rsid w:val="006948AF"/>
    <w:rPr>
      <w:rFonts w:ascii="Arial" w:hAnsi="Arial"/>
      <w:sz w:val="14"/>
      <w:szCs w:val="24"/>
      <w:lang w:val="en-US" w:eastAsia="en-US" w:bidi="ar-SA"/>
    </w:rPr>
  </w:style>
  <w:style w:type="character" w:customStyle="1" w:styleId="UnderlinedcardtextCharChar">
    <w:name w:val="Underlined card text Char Char"/>
    <w:basedOn w:val="DefaultParagraphFont"/>
    <w:rsid w:val="006948AF"/>
    <w:rPr>
      <w:iCs/>
      <w:color w:val="000000"/>
      <w:spacing w:val="15"/>
      <w:szCs w:val="24"/>
      <w:u w:val="single"/>
      <w:lang w:val="en-US" w:eastAsia="en-US" w:bidi="ar-SA"/>
    </w:rPr>
  </w:style>
  <w:style w:type="character" w:customStyle="1" w:styleId="TitlenoindexCharChar">
    <w:name w:val="Title (no index) Char Char"/>
    <w:basedOn w:val="DefaultParagraphFont"/>
    <w:rsid w:val="006948AF"/>
    <w:rPr>
      <w:b/>
      <w:bCs/>
      <w:sz w:val="36"/>
      <w:szCs w:val="22"/>
      <w:lang w:val="en-US" w:eastAsia="en-US" w:bidi="ar-SA"/>
    </w:rPr>
  </w:style>
  <w:style w:type="character" w:customStyle="1" w:styleId="CharChar3">
    <w:name w:val="Char Char3"/>
    <w:basedOn w:val="DefaultParagraphFont"/>
    <w:rsid w:val="006948AF"/>
    <w:rPr>
      <w:rFonts w:ascii="Arial" w:hAnsi="Arial" w:cs="Arial"/>
      <w:vanish/>
      <w:sz w:val="16"/>
      <w:szCs w:val="16"/>
      <w:lang w:val="en-US" w:eastAsia="en-US" w:bidi="ar-SA"/>
    </w:rPr>
  </w:style>
  <w:style w:type="paragraph" w:customStyle="1" w:styleId="CIte3">
    <w:name w:val="CIte"/>
    <w:basedOn w:val="Normal"/>
    <w:qFormat/>
    <w:rsid w:val="006948AF"/>
    <w:pPr>
      <w:ind w:left="720"/>
    </w:pPr>
    <w:rPr>
      <w:rFonts w:ascii="Times New Roman" w:hAnsi="Times New Roman"/>
      <w:b/>
      <w:u w:val="single"/>
    </w:rPr>
  </w:style>
  <w:style w:type="paragraph" w:customStyle="1" w:styleId="Language">
    <w:name w:val="Language"/>
    <w:basedOn w:val="Normal"/>
    <w:link w:val="LanguageChar"/>
    <w:rsid w:val="006948AF"/>
    <w:rPr>
      <w:strike/>
      <w:sz w:val="16"/>
      <w:szCs w:val="16"/>
    </w:rPr>
  </w:style>
  <w:style w:type="character" w:customStyle="1" w:styleId="post-footers">
    <w:name w:val="post-footers"/>
    <w:basedOn w:val="DefaultParagraphFont"/>
    <w:rsid w:val="006948AF"/>
  </w:style>
  <w:style w:type="character" w:customStyle="1" w:styleId="Style11ptBoldUnderline1">
    <w:name w:val="Style 11 pt Bold Underline1"/>
    <w:basedOn w:val="DefaultParagraphFont"/>
    <w:rsid w:val="006948AF"/>
    <w:rPr>
      <w:b/>
      <w:bCs/>
      <w:sz w:val="20"/>
      <w:u w:val="single"/>
    </w:rPr>
  </w:style>
  <w:style w:type="character" w:customStyle="1" w:styleId="Style11ptBoldUnderlineBorderSinglesolidlineAuto1">
    <w:name w:val="Style 11 pt Bold Underline Border: : (Single solid line Auto  ...1"/>
    <w:basedOn w:val="DefaultParagraphFont"/>
    <w:rsid w:val="006948AF"/>
    <w:rPr>
      <w:b/>
      <w:bCs/>
      <w:sz w:val="20"/>
      <w:u w:val="single"/>
      <w:bdr w:val="single" w:sz="4" w:space="0" w:color="auto"/>
    </w:rPr>
  </w:style>
  <w:style w:type="paragraph" w:customStyle="1" w:styleId="Smallfont0">
    <w:name w:val="Smallfont"/>
    <w:basedOn w:val="Normal"/>
    <w:rsid w:val="006948AF"/>
    <w:rPr>
      <w:rFonts w:ascii="Times New Roman" w:hAnsi="Times New Roman"/>
      <w:sz w:val="15"/>
    </w:rPr>
  </w:style>
  <w:style w:type="character" w:customStyle="1" w:styleId="authors1">
    <w:name w:val="authors1"/>
    <w:basedOn w:val="DefaultParagraphFont"/>
    <w:rsid w:val="006948AF"/>
    <w:rPr>
      <w:rFonts w:ascii="Verdana" w:hAnsi="Verdana" w:hint="default"/>
      <w:b/>
      <w:bCs/>
      <w:color w:val="006699"/>
      <w:sz w:val="20"/>
      <w:szCs w:val="20"/>
    </w:rPr>
  </w:style>
  <w:style w:type="paragraph" w:customStyle="1" w:styleId="NormalFont">
    <w:name w:val="Normal Font"/>
    <w:link w:val="NormalFontChar"/>
    <w:rsid w:val="006948AF"/>
    <w:pPr>
      <w:spacing w:after="0" w:line="240" w:lineRule="auto"/>
    </w:pPr>
    <w:rPr>
      <w:rFonts w:ascii="Times New Roman" w:eastAsia="Times New Roman" w:hAnsi="Times New Roman" w:cs="Times New Roman"/>
      <w:sz w:val="20"/>
      <w:szCs w:val="20"/>
    </w:rPr>
  </w:style>
  <w:style w:type="character" w:customStyle="1" w:styleId="NormalFontChar">
    <w:name w:val="Normal Font Char"/>
    <w:basedOn w:val="DefaultParagraphFont"/>
    <w:link w:val="NormalFont"/>
    <w:rsid w:val="006948AF"/>
    <w:rPr>
      <w:rFonts w:ascii="Times New Roman" w:eastAsia="Times New Roman" w:hAnsi="Times New Roman" w:cs="Times New Roman"/>
      <w:sz w:val="20"/>
      <w:szCs w:val="20"/>
    </w:rPr>
  </w:style>
  <w:style w:type="character" w:customStyle="1" w:styleId="headlinesectionlarge">
    <w:name w:val="headline_section_large"/>
    <w:basedOn w:val="DefaultParagraphFont"/>
    <w:rsid w:val="006948AF"/>
  </w:style>
  <w:style w:type="paragraph" w:customStyle="1" w:styleId="formatvorlage2">
    <w:name w:val="formatvorlage2"/>
    <w:basedOn w:val="Normal"/>
    <w:rsid w:val="006948AF"/>
    <w:pPr>
      <w:spacing w:before="100" w:beforeAutospacing="1" w:after="100" w:afterAutospacing="1"/>
    </w:pPr>
    <w:rPr>
      <w:rFonts w:ascii="Times New Roman" w:eastAsia="SimSun" w:hAnsi="Times New Roman"/>
      <w:sz w:val="24"/>
      <w:lang w:eastAsia="zh-CN"/>
    </w:rPr>
  </w:style>
  <w:style w:type="character" w:customStyle="1" w:styleId="Styleunderline11ptBlack">
    <w:name w:val="Style underline + 11 pt Black"/>
    <w:basedOn w:val="underline"/>
    <w:rsid w:val="006948AF"/>
    <w:rPr>
      <w:color w:val="000000"/>
      <w:sz w:val="20"/>
      <w:u w:val="single"/>
    </w:rPr>
  </w:style>
  <w:style w:type="character" w:customStyle="1" w:styleId="Styleunderline11ptBoldBlack">
    <w:name w:val="Style underline + 11 pt Bold Black"/>
    <w:basedOn w:val="underline"/>
    <w:rsid w:val="006948AF"/>
    <w:rPr>
      <w:b/>
      <w:bCs/>
      <w:color w:val="000000"/>
      <w:sz w:val="20"/>
      <w:u w:val="single"/>
    </w:rPr>
  </w:style>
  <w:style w:type="paragraph" w:customStyle="1" w:styleId="StyleTitle11ptNotBold">
    <w:name w:val="Style Title + 11 pt Not Bold"/>
    <w:basedOn w:val="Title"/>
    <w:link w:val="StyleTitle11ptNotBoldChar"/>
    <w:rsid w:val="006948AF"/>
    <w:pPr>
      <w:pBdr>
        <w:bottom w:val="none" w:sz="0" w:space="0" w:color="auto"/>
      </w:pBdr>
      <w:spacing w:after="0"/>
      <w:contextualSpacing w:val="0"/>
      <w:jc w:val="center"/>
    </w:pPr>
  </w:style>
  <w:style w:type="character" w:customStyle="1" w:styleId="StyleTitle11ptNotBoldChar">
    <w:name w:val="Style Title + 11 pt Not Bold Char"/>
    <w:basedOn w:val="DefaultParagraphFont"/>
    <w:link w:val="StyleTitle11ptNotBold"/>
    <w:rsid w:val="006948AF"/>
    <w:rPr>
      <w:b/>
      <w:u w:val="single"/>
    </w:rPr>
  </w:style>
  <w:style w:type="paragraph" w:customStyle="1" w:styleId="StyleTitle11ptNotBoldNounderline">
    <w:name w:val="Style Title + 11 pt Not Bold No underline"/>
    <w:basedOn w:val="Title"/>
    <w:link w:val="StyleTitle11ptNotBoldNounderlineChar"/>
    <w:rsid w:val="006948AF"/>
    <w:pPr>
      <w:pBdr>
        <w:bottom w:val="none" w:sz="0" w:space="0" w:color="auto"/>
      </w:pBdr>
      <w:spacing w:after="0"/>
      <w:contextualSpacing w:val="0"/>
      <w:jc w:val="center"/>
    </w:pPr>
    <w:rPr>
      <w:b w:val="0"/>
      <w:u w:val="none"/>
    </w:rPr>
  </w:style>
  <w:style w:type="character" w:customStyle="1" w:styleId="StyleTitle11ptNotBoldNounderlineChar">
    <w:name w:val="Style Title + 11 pt Not Bold No underline Char"/>
    <w:basedOn w:val="DefaultParagraphFont"/>
    <w:link w:val="StyleTitle11ptNotBoldNounderline"/>
    <w:rsid w:val="006948AF"/>
  </w:style>
  <w:style w:type="paragraph" w:customStyle="1" w:styleId="StylecardCharChar11pt">
    <w:name w:val="Style card Char Char + 11 pt"/>
    <w:basedOn w:val="cardCharChar"/>
    <w:link w:val="StylecardCharChar11ptChar"/>
    <w:rsid w:val="006948AF"/>
    <w:rPr>
      <w:color w:val="auto"/>
      <w:szCs w:val="24"/>
    </w:rPr>
  </w:style>
  <w:style w:type="character" w:customStyle="1" w:styleId="StylecardCharChar11ptChar">
    <w:name w:val="Style card Char Char + 11 pt Char"/>
    <w:basedOn w:val="cardCharCharChar1"/>
    <w:link w:val="StylecardCharChar11pt"/>
    <w:rsid w:val="006948AF"/>
    <w:rPr>
      <w:szCs w:val="24"/>
    </w:rPr>
  </w:style>
  <w:style w:type="character" w:customStyle="1" w:styleId="Style11ptBoldBlackUnderline">
    <w:name w:val="Style 11 pt Bold Black Underline"/>
    <w:basedOn w:val="DefaultParagraphFont"/>
    <w:rsid w:val="006948AF"/>
    <w:rPr>
      <w:b/>
      <w:bCs/>
      <w:color w:val="000000"/>
      <w:sz w:val="20"/>
      <w:u w:val="single"/>
    </w:rPr>
  </w:style>
  <w:style w:type="character" w:customStyle="1" w:styleId="Style11ptBoldBlackUnderlineBorderSinglesolidline">
    <w:name w:val="Style 11 pt Bold Black Underline Border: : (Single solid line ..."/>
    <w:basedOn w:val="DefaultParagraphFont"/>
    <w:rsid w:val="006948AF"/>
    <w:rPr>
      <w:b/>
      <w:bCs/>
      <w:color w:val="000000"/>
      <w:sz w:val="20"/>
      <w:u w:val="single"/>
      <w:bdr w:val="single" w:sz="4" w:space="0" w:color="auto"/>
    </w:rPr>
  </w:style>
  <w:style w:type="paragraph" w:customStyle="1" w:styleId="StylecardCharCharChar11pt">
    <w:name w:val="Style card Char Char Char + 11 pt"/>
    <w:basedOn w:val="Normal"/>
    <w:link w:val="StylecardCharCharChar11ptChar"/>
    <w:rsid w:val="006948AF"/>
    <w:pPr>
      <w:ind w:left="288" w:right="288"/>
    </w:pPr>
    <w:rPr>
      <w:rFonts w:ascii="Times New Roman" w:hAnsi="Times New Roman"/>
      <w:szCs w:val="20"/>
    </w:rPr>
  </w:style>
  <w:style w:type="character" w:customStyle="1" w:styleId="StylecardCharCharChar11ptChar">
    <w:name w:val="Style card Char Char Char + 11 pt Char"/>
    <w:basedOn w:val="cardCharCharCharChar"/>
    <w:link w:val="StylecardCharCharChar11pt"/>
    <w:rsid w:val="006948AF"/>
    <w:rPr>
      <w:rFonts w:ascii="Times New Roman" w:eastAsia="Times New Roman" w:hAnsi="Times New Roman" w:cs="Times New Roman"/>
      <w:sz w:val="20"/>
      <w:szCs w:val="20"/>
    </w:rPr>
  </w:style>
  <w:style w:type="paragraph" w:customStyle="1" w:styleId="StyleCards11pt">
    <w:name w:val="Style Cards + 11 pt"/>
    <w:basedOn w:val="Cards0"/>
    <w:link w:val="StyleCards11ptChar"/>
    <w:rsid w:val="006948AF"/>
    <w:pPr>
      <w:widowControl/>
      <w:autoSpaceDE w:val="0"/>
      <w:autoSpaceDN w:val="0"/>
      <w:adjustRightInd w:val="0"/>
    </w:pPr>
    <w:rPr>
      <w:szCs w:val="20"/>
    </w:rPr>
  </w:style>
  <w:style w:type="character" w:customStyle="1" w:styleId="StyleCards11ptChar">
    <w:name w:val="Style Cards + 11 pt Char"/>
    <w:basedOn w:val="CardsChar"/>
    <w:link w:val="StyleCards11pt"/>
    <w:rsid w:val="006948AF"/>
    <w:rPr>
      <w:rFonts w:ascii="Times New Roman" w:eastAsia="Times New Roman" w:hAnsi="Times New Roman" w:cs="Times New Roman"/>
      <w:sz w:val="20"/>
      <w:szCs w:val="20"/>
    </w:rPr>
  </w:style>
  <w:style w:type="paragraph" w:customStyle="1" w:styleId="StyleCards11ptUnderline">
    <w:name w:val="Style Cards + 11 pt Underline"/>
    <w:basedOn w:val="Cards0"/>
    <w:link w:val="StyleCards11ptUnderlineChar"/>
    <w:rsid w:val="006948AF"/>
    <w:pPr>
      <w:widowControl/>
      <w:autoSpaceDE w:val="0"/>
      <w:autoSpaceDN w:val="0"/>
      <w:adjustRightInd w:val="0"/>
    </w:pPr>
    <w:rPr>
      <w:szCs w:val="20"/>
      <w:u w:val="single"/>
    </w:rPr>
  </w:style>
  <w:style w:type="character" w:customStyle="1" w:styleId="StyleCards11ptUnderlineChar">
    <w:name w:val="Style Cards + 11 pt Underline Char"/>
    <w:basedOn w:val="CardsChar"/>
    <w:link w:val="StyleCards11ptUnderline"/>
    <w:rsid w:val="006948AF"/>
    <w:rPr>
      <w:rFonts w:ascii="Times New Roman" w:eastAsia="Times New Roman" w:hAnsi="Times New Roman" w:cs="Times New Roman"/>
      <w:sz w:val="20"/>
      <w:szCs w:val="20"/>
      <w:u w:val="single"/>
    </w:rPr>
  </w:style>
  <w:style w:type="paragraph" w:customStyle="1" w:styleId="StyleCards11ptBoldUnderline">
    <w:name w:val="Style Cards + 11 pt Bold Underline"/>
    <w:basedOn w:val="Cards0"/>
    <w:link w:val="StyleCards11ptBoldUnderlineChar"/>
    <w:rsid w:val="006948AF"/>
    <w:pPr>
      <w:widowControl/>
      <w:autoSpaceDE w:val="0"/>
      <w:autoSpaceDN w:val="0"/>
      <w:adjustRightInd w:val="0"/>
    </w:pPr>
    <w:rPr>
      <w:b/>
      <w:bCs/>
      <w:szCs w:val="20"/>
      <w:u w:val="single"/>
    </w:rPr>
  </w:style>
  <w:style w:type="character" w:customStyle="1" w:styleId="StyleCards11ptBoldUnderlineChar">
    <w:name w:val="Style Cards + 11 pt Bold Underline Char"/>
    <w:basedOn w:val="CardsChar"/>
    <w:link w:val="StyleCards11ptBoldUnderline"/>
    <w:rsid w:val="006948AF"/>
    <w:rPr>
      <w:rFonts w:ascii="Times New Roman" w:eastAsia="Times New Roman" w:hAnsi="Times New Roman" w:cs="Times New Roman"/>
      <w:b/>
      <w:bCs/>
      <w:sz w:val="20"/>
      <w:szCs w:val="20"/>
      <w:u w:val="single"/>
    </w:rPr>
  </w:style>
  <w:style w:type="paragraph" w:customStyle="1" w:styleId="StyleCards11ptBoldUnderlineBorderSinglesolidline">
    <w:name w:val="Style Cards + 11 pt Bold Underline Border: : (Single solid line..."/>
    <w:basedOn w:val="Cards0"/>
    <w:link w:val="StyleCards11ptBoldUnderlineBorderSinglesolidlineChar"/>
    <w:rsid w:val="006948AF"/>
    <w:pPr>
      <w:widowControl/>
      <w:autoSpaceDE w:val="0"/>
      <w:autoSpaceDN w:val="0"/>
      <w:adjustRightInd w:val="0"/>
    </w:pPr>
    <w:rPr>
      <w:b/>
      <w:bCs/>
      <w:szCs w:val="20"/>
      <w:u w:val="single"/>
      <w:bdr w:val="single" w:sz="4" w:space="0" w:color="auto"/>
    </w:rPr>
  </w:style>
  <w:style w:type="character" w:customStyle="1" w:styleId="StyleCards11ptBoldUnderlineBorderSinglesolidlineChar">
    <w:name w:val="Style Cards + 11 pt Bold Underline Border: : (Single solid line... Char"/>
    <w:basedOn w:val="CardsChar"/>
    <w:link w:val="StyleCards11ptBoldUnderlineBorderSinglesolidline"/>
    <w:rsid w:val="006948AF"/>
    <w:rPr>
      <w:rFonts w:ascii="Times New Roman" w:eastAsia="Times New Roman" w:hAnsi="Times New Roman" w:cs="Times New Roman"/>
      <w:b/>
      <w:bCs/>
      <w:sz w:val="20"/>
      <w:szCs w:val="20"/>
      <w:u w:val="single"/>
      <w:bdr w:val="single" w:sz="4" w:space="0" w:color="auto"/>
    </w:rPr>
  </w:style>
  <w:style w:type="paragraph" w:customStyle="1" w:styleId="StyleSmall11pt">
    <w:name w:val="Style Small + 11 pt"/>
    <w:basedOn w:val="Small0"/>
    <w:rsid w:val="006948AF"/>
    <w:pPr>
      <w:widowControl/>
    </w:pPr>
    <w:rPr>
      <w:rFonts w:ascii="Times" w:eastAsia="Times New Roman" w:hAnsi="Times"/>
      <w:sz w:val="20"/>
    </w:rPr>
  </w:style>
  <w:style w:type="paragraph" w:customStyle="1" w:styleId="StyleNormalFont11ptUnderline">
    <w:name w:val="Style Normal Font + 11 pt Underline"/>
    <w:basedOn w:val="NormalFont"/>
    <w:link w:val="StyleNormalFont11ptUnderlineChar"/>
    <w:rsid w:val="006948AF"/>
    <w:rPr>
      <w:u w:val="single"/>
    </w:rPr>
  </w:style>
  <w:style w:type="character" w:customStyle="1" w:styleId="StyleNormalFont11ptUnderlineChar">
    <w:name w:val="Style Normal Font + 11 pt Underline Char"/>
    <w:basedOn w:val="NormalFontChar"/>
    <w:link w:val="StyleNormalFont11ptUnderline"/>
    <w:rsid w:val="006948AF"/>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rsid w:val="006948AF"/>
    <w:rPr>
      <w:b/>
      <w:bCs/>
      <w:u w:val="single"/>
    </w:rPr>
  </w:style>
  <w:style w:type="character" w:customStyle="1" w:styleId="StyleNormalFont11ptBoldUnderlineChar">
    <w:name w:val="Style Normal Font + 11 pt Bold Underline Char"/>
    <w:basedOn w:val="NormalFontChar"/>
    <w:link w:val="StyleNormalFont11ptBoldUnderline"/>
    <w:rsid w:val="006948AF"/>
    <w:rPr>
      <w:rFonts w:ascii="Times New Roman" w:eastAsia="Times New Roman" w:hAnsi="Times New Roman" w:cs="Times New Roman"/>
      <w:b/>
      <w:bCs/>
      <w:sz w:val="20"/>
      <w:szCs w:val="20"/>
      <w:u w:val="single"/>
    </w:rPr>
  </w:style>
  <w:style w:type="character" w:customStyle="1" w:styleId="StyleLatinMeridien-Italic11ptItalicUnderline">
    <w:name w:val="Style (Latin) Meridien-Italic 11 pt Italic Underline"/>
    <w:basedOn w:val="DefaultParagraphFont"/>
    <w:rsid w:val="006948AF"/>
    <w:rPr>
      <w:rFonts w:ascii="Meridien-Italic" w:hAnsi="Meridien-Italic"/>
      <w:i/>
      <w:iCs/>
      <w:sz w:val="20"/>
      <w:u w:val="single"/>
    </w:rPr>
  </w:style>
  <w:style w:type="paragraph" w:customStyle="1" w:styleId="StyleLeft021">
    <w:name w:val="Style Left:  0.2&quot;1"/>
    <w:basedOn w:val="Normal"/>
    <w:rsid w:val="006948AF"/>
    <w:pPr>
      <w:ind w:left="288"/>
    </w:pPr>
    <w:rPr>
      <w:rFonts w:ascii="Times New Roman" w:eastAsia="SimSun" w:hAnsi="Times New Roman"/>
      <w:szCs w:val="20"/>
      <w:lang w:eastAsia="zh-CN"/>
    </w:rPr>
  </w:style>
  <w:style w:type="character" w:customStyle="1" w:styleId="Styleunderline10ptBold">
    <w:name w:val="Style underline + 10 pt Bold"/>
    <w:basedOn w:val="underline"/>
    <w:rsid w:val="006948AF"/>
    <w:rPr>
      <w:bCs/>
      <w:sz w:val="20"/>
      <w:u w:val="single"/>
    </w:rPr>
  </w:style>
  <w:style w:type="character" w:customStyle="1" w:styleId="Style13ptBoldUnderlineBorderSinglesolidlineAuto">
    <w:name w:val="Style 13 pt Bold Underline Border: : (Single solid line Auto  ..."/>
    <w:basedOn w:val="DefaultParagraphFont"/>
    <w:rsid w:val="006948AF"/>
    <w:rPr>
      <w:b/>
      <w:bCs/>
      <w:sz w:val="20"/>
      <w:u w:val="single"/>
      <w:bdr w:val="single" w:sz="4" w:space="0" w:color="auto"/>
    </w:rPr>
  </w:style>
  <w:style w:type="paragraph" w:customStyle="1" w:styleId="StyleCards11ptBlackUnderline">
    <w:name w:val="Style Cards + 11 pt Black Underline"/>
    <w:basedOn w:val="Cards0"/>
    <w:link w:val="StyleCards11ptBlackUnderlineChar"/>
    <w:rsid w:val="006948AF"/>
    <w:pPr>
      <w:widowControl/>
      <w:autoSpaceDE w:val="0"/>
      <w:autoSpaceDN w:val="0"/>
      <w:adjustRightInd w:val="0"/>
    </w:pPr>
    <w:rPr>
      <w:color w:val="000000"/>
      <w:szCs w:val="20"/>
      <w:u w:val="single"/>
    </w:rPr>
  </w:style>
  <w:style w:type="character" w:customStyle="1" w:styleId="StyleCards11ptBlackUnderlineChar">
    <w:name w:val="Style Cards + 11 pt Black Underline Char"/>
    <w:basedOn w:val="CardsChar"/>
    <w:link w:val="StyleCards11ptBlackUnderline"/>
    <w:rsid w:val="006948AF"/>
    <w:rPr>
      <w:rFonts w:ascii="Times New Roman" w:eastAsia="Times New Roman" w:hAnsi="Times New Roman" w:cs="Times New Roman"/>
      <w:color w:val="000000"/>
      <w:sz w:val="20"/>
      <w:szCs w:val="20"/>
      <w:u w:val="single"/>
    </w:rPr>
  </w:style>
  <w:style w:type="paragraph" w:customStyle="1" w:styleId="StyleCards11ptBoldBlackUnderline">
    <w:name w:val="Style Cards + 11 pt Bold Black Underline"/>
    <w:basedOn w:val="Cards0"/>
    <w:link w:val="StyleCards11ptBoldBlackUnderlineChar"/>
    <w:rsid w:val="006948AF"/>
    <w:pPr>
      <w:widowControl/>
      <w:autoSpaceDE w:val="0"/>
      <w:autoSpaceDN w:val="0"/>
      <w:adjustRightInd w:val="0"/>
    </w:pPr>
    <w:rPr>
      <w:b/>
      <w:bCs/>
      <w:color w:val="000000"/>
      <w:szCs w:val="20"/>
      <w:u w:val="single"/>
    </w:rPr>
  </w:style>
  <w:style w:type="character" w:customStyle="1" w:styleId="StyleCards11ptBoldBlackUnderlineChar">
    <w:name w:val="Style Cards + 11 pt Bold Black Underline Char"/>
    <w:basedOn w:val="CardsChar"/>
    <w:link w:val="StyleCards11ptBoldBlackUnderline"/>
    <w:rsid w:val="006948AF"/>
    <w:rPr>
      <w:rFonts w:ascii="Times New Roman" w:eastAsia="Times New Roman" w:hAnsi="Times New Roman" w:cs="Times New Roman"/>
      <w:b/>
      <w:bCs/>
      <w:color w:val="000000"/>
      <w:sz w:val="20"/>
      <w:szCs w:val="20"/>
      <w:u w:val="single"/>
    </w:rPr>
  </w:style>
  <w:style w:type="paragraph" w:customStyle="1" w:styleId="Style60">
    <w:name w:val="Style 6"/>
    <w:rsid w:val="006948AF"/>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character" w:customStyle="1" w:styleId="CharCharChar2">
    <w:name w:val="Char Char Char2"/>
    <w:basedOn w:val="DefaultParagraphFont"/>
    <w:rsid w:val="006948AF"/>
    <w:rPr>
      <w:rFonts w:cs="Arial"/>
      <w:b/>
      <w:bCs/>
      <w:szCs w:val="32"/>
      <w:lang w:val="en-US" w:eastAsia="en-US" w:bidi="ar-SA"/>
    </w:rPr>
  </w:style>
  <w:style w:type="character" w:customStyle="1" w:styleId="StyleStyleunderlineBold11ptBold">
    <w:name w:val="Style Style underline + Bold + 11 pt Bold"/>
    <w:basedOn w:val="StyleunderlineBold"/>
    <w:rsid w:val="006948AF"/>
    <w:rPr>
      <w:b/>
      <w:bCs/>
      <w:sz w:val="20"/>
      <w:u w:val="single"/>
    </w:rPr>
  </w:style>
  <w:style w:type="character" w:customStyle="1" w:styleId="StyleunderlineBold">
    <w:name w:val="Style underline + Bold"/>
    <w:basedOn w:val="underline"/>
    <w:rsid w:val="006948AF"/>
    <w:rPr>
      <w:bCs/>
      <w:u w:val="single"/>
    </w:rPr>
  </w:style>
  <w:style w:type="character" w:customStyle="1" w:styleId="StyleStyleunderlineAsianTimesNewRomanBold11pt">
    <w:name w:val="Style Style underline + (Asian) Times New Roman Bold + 11 pt"/>
    <w:basedOn w:val="StyleunderlineAsianTimesNewRomanBold"/>
    <w:rsid w:val="006948AF"/>
    <w:rPr>
      <w:rFonts w:eastAsia="Times New Roman"/>
      <w:bCs/>
      <w:sz w:val="20"/>
      <w:u w:val="single"/>
    </w:rPr>
  </w:style>
  <w:style w:type="character" w:customStyle="1" w:styleId="StyleunderlineAsianTimesNewRomanBold">
    <w:name w:val="Style underline + (Asian) Times New Roman Bold"/>
    <w:basedOn w:val="underline"/>
    <w:rsid w:val="006948AF"/>
    <w:rPr>
      <w:rFonts w:eastAsia="Times New Roman"/>
      <w:bCs/>
      <w:u w:val="single"/>
    </w:rPr>
  </w:style>
  <w:style w:type="character" w:customStyle="1" w:styleId="StyleStyleunderlineBold11pt">
    <w:name w:val="Style Style underline + Bold + 11 pt"/>
    <w:basedOn w:val="StyleunderlineBold"/>
    <w:rsid w:val="006948AF"/>
    <w:rPr>
      <w:bCs/>
      <w:sz w:val="20"/>
      <w:u w:val="single"/>
    </w:rPr>
  </w:style>
  <w:style w:type="paragraph" w:customStyle="1" w:styleId="msolistparagraph0">
    <w:name w:val="msolistparagraph"/>
    <w:basedOn w:val="Normal"/>
    <w:rsid w:val="006948AF"/>
    <w:pPr>
      <w:spacing w:before="100" w:beforeAutospacing="1" w:after="100" w:afterAutospacing="1"/>
    </w:pPr>
    <w:rPr>
      <w:rFonts w:ascii="Times New Roman" w:hAnsi="Times New Roman"/>
      <w:sz w:val="24"/>
    </w:rPr>
  </w:style>
  <w:style w:type="paragraph" w:customStyle="1" w:styleId="msonormalcxspmiddle">
    <w:name w:val="msonormalcxspmiddle"/>
    <w:basedOn w:val="Normal"/>
    <w:rsid w:val="006948AF"/>
    <w:pPr>
      <w:spacing w:before="100" w:beforeAutospacing="1" w:after="100" w:afterAutospacing="1"/>
    </w:pPr>
    <w:rPr>
      <w:rFonts w:ascii="Times New Roman" w:hAnsi="Times New Roman"/>
      <w:sz w:val="24"/>
    </w:rPr>
  </w:style>
  <w:style w:type="paragraph" w:customStyle="1" w:styleId="msonormalcxsplast">
    <w:name w:val="msonormalcxsplast"/>
    <w:basedOn w:val="Normal"/>
    <w:rsid w:val="006948AF"/>
    <w:pPr>
      <w:spacing w:before="100" w:beforeAutospacing="1" w:after="100" w:afterAutospacing="1"/>
    </w:pPr>
    <w:rPr>
      <w:rFonts w:ascii="Times New Roman" w:hAnsi="Times New Roman"/>
      <w:sz w:val="24"/>
    </w:rPr>
  </w:style>
  <w:style w:type="paragraph" w:customStyle="1" w:styleId="msolistparagraphcxsplast">
    <w:name w:val="msolistparagraphcxsplast"/>
    <w:basedOn w:val="Normal"/>
    <w:rsid w:val="006948AF"/>
    <w:pPr>
      <w:spacing w:before="100" w:beforeAutospacing="1" w:after="100" w:afterAutospacing="1"/>
    </w:pPr>
    <w:rPr>
      <w:rFonts w:ascii="Times New Roman" w:hAnsi="Times New Roman"/>
      <w:sz w:val="24"/>
    </w:rPr>
  </w:style>
  <w:style w:type="paragraph" w:customStyle="1" w:styleId="Card-Text">
    <w:name w:val="Card-Text"/>
    <w:basedOn w:val="Normal"/>
    <w:next w:val="Normal"/>
    <w:rsid w:val="006948AF"/>
    <w:pPr>
      <w:spacing w:before="120"/>
      <w:ind w:left="288" w:right="288"/>
      <w:jc w:val="both"/>
    </w:pPr>
    <w:rPr>
      <w:rFonts w:ascii="Cambria" w:hAnsi="Cambria"/>
      <w:sz w:val="16"/>
    </w:rPr>
  </w:style>
  <w:style w:type="character" w:customStyle="1" w:styleId="Heading2CharCharCharCharCharCharCharChar">
    <w:name w:val="Heading 2 Char Char Char Char Char Char Char Char"/>
    <w:basedOn w:val="DefaultParagraphFont"/>
    <w:rsid w:val="006948AF"/>
    <w:rPr>
      <w:rFonts w:cs="Arial"/>
      <w:b/>
      <w:bCs/>
      <w:iCs/>
      <w:sz w:val="24"/>
      <w:szCs w:val="28"/>
      <w:lang w:val="en-US" w:eastAsia="en-US" w:bidi="ar-SA"/>
    </w:rPr>
  </w:style>
  <w:style w:type="paragraph" w:customStyle="1" w:styleId="StyleHeading3Underline">
    <w:name w:val="Style Heading 3 + Underline"/>
    <w:basedOn w:val="Heading3"/>
    <w:link w:val="StyleHeading3UnderlineChar"/>
    <w:rsid w:val="006948AF"/>
    <w:pPr>
      <w:keepLines w:val="0"/>
      <w:pageBreakBefore w:val="0"/>
      <w:spacing w:before="0" w:after="60"/>
      <w:jc w:val="both"/>
    </w:pPr>
    <w:rPr>
      <w:rFonts w:ascii="Times New Roman" w:eastAsia="SimSun" w:hAnsi="Times New Roman" w:cs="Arial"/>
      <w:bCs/>
      <w:smallCaps/>
      <w:color w:val="000000"/>
      <w:sz w:val="24"/>
      <w:szCs w:val="26"/>
      <w:lang w:eastAsia="zh-CN"/>
    </w:rPr>
  </w:style>
  <w:style w:type="character" w:customStyle="1" w:styleId="StyleHeading3UnderlineChar">
    <w:name w:val="Style Heading 3 + Underline Char"/>
    <w:basedOn w:val="DefaultParagraphFont"/>
    <w:link w:val="StyleHeading3Underline"/>
    <w:rsid w:val="006948AF"/>
    <w:rPr>
      <w:rFonts w:ascii="Times New Roman" w:eastAsia="SimSun" w:hAnsi="Times New Roman" w:cs="Arial"/>
      <w:b/>
      <w:bCs/>
      <w:smallCaps/>
      <w:color w:val="000000"/>
      <w:sz w:val="24"/>
      <w:szCs w:val="26"/>
      <w:u w:val="single"/>
      <w:lang w:eastAsia="zh-CN"/>
    </w:rPr>
  </w:style>
  <w:style w:type="character" w:customStyle="1" w:styleId="Style9ptBoldUnderline1">
    <w:name w:val="Style 9 pt Bold Underline1"/>
    <w:basedOn w:val="DefaultParagraphFont"/>
    <w:rsid w:val="006948AF"/>
    <w:rPr>
      <w:bCs/>
      <w:sz w:val="22"/>
      <w:u w:val="single"/>
    </w:rPr>
  </w:style>
  <w:style w:type="character" w:customStyle="1" w:styleId="CircleChar">
    <w:name w:val="Circle Char"/>
    <w:basedOn w:val="DefaultParagraphFont"/>
    <w:rsid w:val="006948AF"/>
    <w:rPr>
      <w:b/>
      <w:u w:val="words"/>
    </w:rPr>
  </w:style>
  <w:style w:type="character" w:customStyle="1" w:styleId="subject">
    <w:name w:val="subject"/>
    <w:basedOn w:val="DefaultParagraphFont"/>
    <w:rsid w:val="006948AF"/>
  </w:style>
  <w:style w:type="character" w:customStyle="1" w:styleId="abstract">
    <w:name w:val="abstract"/>
    <w:basedOn w:val="DefaultParagraphFont"/>
    <w:rsid w:val="006948AF"/>
  </w:style>
  <w:style w:type="character" w:customStyle="1" w:styleId="Style9ptUnderline1">
    <w:name w:val="Style 9 pt Underline1"/>
    <w:basedOn w:val="DefaultParagraphFont"/>
    <w:rsid w:val="006948AF"/>
    <w:rPr>
      <w:sz w:val="20"/>
      <w:u w:val="single"/>
    </w:rPr>
  </w:style>
  <w:style w:type="paragraph" w:customStyle="1" w:styleId="StyleStyleStyle49pt11pt">
    <w:name w:val="Style Style Style4 + 9 pt + 11 pt"/>
    <w:basedOn w:val="StyleStyle49pt"/>
    <w:link w:val="StyleStyleStyle49pt11ptChar"/>
    <w:rsid w:val="006948AF"/>
  </w:style>
  <w:style w:type="character" w:customStyle="1" w:styleId="StyleStyleStyle49pt11ptChar">
    <w:name w:val="Style Style Style4 + 9 pt + 11 pt Char"/>
    <w:basedOn w:val="StyleStyle49ptChar"/>
    <w:link w:val="StyleStyleStyle49pt11pt"/>
    <w:rsid w:val="006948AF"/>
    <w:rPr>
      <w:szCs w:val="24"/>
      <w:u w:val="single"/>
    </w:rPr>
  </w:style>
  <w:style w:type="character" w:customStyle="1" w:styleId="Style9ptUnderline2">
    <w:name w:val="Style 9 pt Underline2"/>
    <w:basedOn w:val="DefaultParagraphFont"/>
    <w:rsid w:val="006948AF"/>
    <w:rPr>
      <w:sz w:val="20"/>
      <w:u w:val="single"/>
    </w:rPr>
  </w:style>
  <w:style w:type="character" w:customStyle="1" w:styleId="Style9ptBlackUnderline">
    <w:name w:val="Style 9 pt Black Underline"/>
    <w:basedOn w:val="DefaultParagraphFont"/>
    <w:rsid w:val="006948AF"/>
    <w:rPr>
      <w:color w:val="000000"/>
      <w:sz w:val="20"/>
      <w:u w:val="single"/>
    </w:rPr>
  </w:style>
  <w:style w:type="character" w:customStyle="1" w:styleId="StyleunderlineArialNarrow9pt">
    <w:name w:val="Style underline + Arial Narrow 9 pt"/>
    <w:basedOn w:val="underline"/>
    <w:rsid w:val="006948AF"/>
    <w:rPr>
      <w:rFonts w:ascii="Times New Roman" w:hAnsi="Times New Roman"/>
      <w:sz w:val="20"/>
      <w:u w:val="single"/>
    </w:rPr>
  </w:style>
  <w:style w:type="paragraph" w:customStyle="1" w:styleId="Stylecard7pt">
    <w:name w:val="Style card + 7 pt"/>
    <w:basedOn w:val="card1"/>
    <w:link w:val="Stylecard7ptChar"/>
    <w:rsid w:val="006948AF"/>
    <w:rPr>
      <w:color w:val="000000"/>
      <w:sz w:val="14"/>
      <w:szCs w:val="24"/>
    </w:rPr>
  </w:style>
  <w:style w:type="character" w:customStyle="1" w:styleId="Stylecard7ptChar">
    <w:name w:val="Style card + 7 pt Char"/>
    <w:basedOn w:val="cardChar0"/>
    <w:link w:val="Stylecard7pt"/>
    <w:rsid w:val="006948AF"/>
    <w:rPr>
      <w:rFonts w:ascii="Times New Roman" w:eastAsia="Times New Roman" w:hAnsi="Times New Roman" w:cs="Times New Roman"/>
      <w:color w:val="000000"/>
      <w:sz w:val="14"/>
      <w:szCs w:val="24"/>
      <w:lang w:val="en-US" w:eastAsia="en-US" w:bidi="ar-SA"/>
    </w:rPr>
  </w:style>
  <w:style w:type="paragraph" w:customStyle="1" w:styleId="StyleStyle49pt1">
    <w:name w:val="Style Style4 + 9 pt1"/>
    <w:basedOn w:val="Style4"/>
    <w:link w:val="StyleStyle49pt1Char"/>
    <w:rsid w:val="006948AF"/>
    <w:rPr>
      <w:rFonts w:eastAsia="Times New Roman"/>
    </w:rPr>
  </w:style>
  <w:style w:type="character" w:customStyle="1" w:styleId="StyleStyle49pt1Char">
    <w:name w:val="Style Style4 + 9 pt1 Char"/>
    <w:basedOn w:val="Style4Char"/>
    <w:link w:val="StyleStyle49pt1"/>
    <w:rsid w:val="006948AF"/>
    <w:rPr>
      <w:rFonts w:ascii="Times New Roman" w:eastAsia="Times New Roman" w:hAnsi="Times New Roman" w:cs="Times New Roman"/>
      <w:sz w:val="20"/>
      <w:szCs w:val="24"/>
      <w:u w:val="single"/>
    </w:rPr>
  </w:style>
  <w:style w:type="paragraph" w:customStyle="1" w:styleId="StyleStyle49ptBold1">
    <w:name w:val="Style Style4 + 9 pt Bold1"/>
    <w:basedOn w:val="Style4"/>
    <w:link w:val="StyleStyle49ptBold1Char"/>
    <w:rsid w:val="006948AF"/>
    <w:rPr>
      <w:rFonts w:eastAsia="Times New Roman"/>
      <w:b/>
      <w:bCs/>
    </w:rPr>
  </w:style>
  <w:style w:type="character" w:customStyle="1" w:styleId="StyleStyle49ptBold1Char">
    <w:name w:val="Style Style4 + 9 pt Bold1 Char"/>
    <w:basedOn w:val="Style4Char"/>
    <w:link w:val="StyleStyle49ptBold1"/>
    <w:rsid w:val="006948AF"/>
    <w:rPr>
      <w:rFonts w:ascii="Times New Roman" w:eastAsia="Times New Roman" w:hAnsi="Times New Roman" w:cs="Times New Roman"/>
      <w:b/>
      <w:bCs/>
      <w:sz w:val="20"/>
      <w:szCs w:val="24"/>
      <w:u w:val="single"/>
    </w:rPr>
  </w:style>
  <w:style w:type="paragraph" w:customStyle="1" w:styleId="Stylecard9pt">
    <w:name w:val="Style card + 9 pt"/>
    <w:basedOn w:val="card1"/>
    <w:link w:val="Stylecard9ptChar"/>
    <w:rsid w:val="006948AF"/>
    <w:rPr>
      <w:color w:val="000000"/>
      <w:szCs w:val="24"/>
    </w:rPr>
  </w:style>
  <w:style w:type="character" w:customStyle="1" w:styleId="Stylecard9ptChar">
    <w:name w:val="Style card + 9 pt Char"/>
    <w:basedOn w:val="cardChar0"/>
    <w:link w:val="Stylecard9pt"/>
    <w:rsid w:val="006948AF"/>
    <w:rPr>
      <w:rFonts w:ascii="Times New Roman" w:eastAsia="Times New Roman" w:hAnsi="Times New Roman" w:cs="Times New Roman"/>
      <w:color w:val="000000"/>
      <w:sz w:val="20"/>
      <w:szCs w:val="24"/>
      <w:lang w:val="en-US" w:eastAsia="en-US" w:bidi="ar-SA"/>
    </w:rPr>
  </w:style>
  <w:style w:type="paragraph" w:customStyle="1" w:styleId="StyleMinimize9pt">
    <w:name w:val="Style Minimize + 9 pt"/>
    <w:basedOn w:val="Minimize"/>
    <w:link w:val="StyleMinimize9ptChar"/>
    <w:rsid w:val="006948AF"/>
    <w:pPr>
      <w:autoSpaceDE w:val="0"/>
      <w:autoSpaceDN w:val="0"/>
      <w:adjustRightInd w:val="0"/>
      <w:ind w:left="288" w:right="288"/>
    </w:pPr>
    <w:rPr>
      <w:sz w:val="20"/>
    </w:rPr>
  </w:style>
  <w:style w:type="character" w:customStyle="1" w:styleId="StyleMinimize9ptChar">
    <w:name w:val="Style Minimize + 9 pt Char"/>
    <w:basedOn w:val="MinimizeChar"/>
    <w:link w:val="StyleMinimize9pt"/>
    <w:rsid w:val="006948AF"/>
    <w:rPr>
      <w:color w:val="000000"/>
      <w:sz w:val="20"/>
    </w:rPr>
  </w:style>
  <w:style w:type="paragraph" w:customStyle="1" w:styleId="StyleMinimize7pt">
    <w:name w:val="Style Minimize + 7 pt"/>
    <w:basedOn w:val="Minimize"/>
    <w:link w:val="StyleMinimize7ptChar"/>
    <w:rsid w:val="006948AF"/>
    <w:pPr>
      <w:autoSpaceDE w:val="0"/>
      <w:autoSpaceDN w:val="0"/>
      <w:adjustRightInd w:val="0"/>
      <w:ind w:left="288" w:right="288"/>
    </w:pPr>
    <w:rPr>
      <w:sz w:val="14"/>
    </w:rPr>
  </w:style>
  <w:style w:type="character" w:customStyle="1" w:styleId="StyleMinimize7ptChar">
    <w:name w:val="Style Minimize + 7 pt Char"/>
    <w:basedOn w:val="MinimizeChar"/>
    <w:link w:val="StyleMinimize7pt"/>
    <w:rsid w:val="006948AF"/>
    <w:rPr>
      <w:color w:val="000000"/>
      <w:sz w:val="14"/>
    </w:rPr>
  </w:style>
  <w:style w:type="paragraph" w:customStyle="1" w:styleId="StyleMinimizeArialNarrow">
    <w:name w:val="Style Minimize + Arial Narrow"/>
    <w:basedOn w:val="Minimize"/>
    <w:link w:val="StyleMinimizeArialNarrowChar"/>
    <w:rsid w:val="006948AF"/>
    <w:pPr>
      <w:autoSpaceDE w:val="0"/>
      <w:autoSpaceDN w:val="0"/>
      <w:adjustRightInd w:val="0"/>
      <w:ind w:left="288" w:right="288"/>
    </w:pPr>
  </w:style>
  <w:style w:type="character" w:customStyle="1" w:styleId="StyleMinimizeArialNarrowChar">
    <w:name w:val="Style Minimize + Arial Narrow Char"/>
    <w:basedOn w:val="MinimizeChar"/>
    <w:link w:val="StyleMinimizeArialNarrow"/>
    <w:rsid w:val="006948AF"/>
    <w:rPr>
      <w:color w:val="000000"/>
      <w:sz w:val="12"/>
    </w:rPr>
  </w:style>
  <w:style w:type="paragraph" w:customStyle="1" w:styleId="Style50">
    <w:name w:val="Style 5"/>
    <w:rsid w:val="006948AF"/>
    <w:pPr>
      <w:widowControl w:val="0"/>
      <w:autoSpaceDE w:val="0"/>
      <w:autoSpaceDN w:val="0"/>
      <w:spacing w:after="0" w:line="266" w:lineRule="auto"/>
      <w:jc w:val="both"/>
    </w:pPr>
    <w:rPr>
      <w:rFonts w:ascii="Times New Roman" w:eastAsia="Times New Roman" w:hAnsi="Times New Roman" w:cs="Times New Roman"/>
      <w:sz w:val="24"/>
      <w:szCs w:val="24"/>
    </w:rPr>
  </w:style>
  <w:style w:type="character" w:customStyle="1" w:styleId="Shortcite">
    <w:name w:val="Shortcite"/>
    <w:basedOn w:val="DefaultParagraphFont"/>
    <w:rsid w:val="006948AF"/>
    <w:rPr>
      <w:rFonts w:ascii="Times New Roman" w:hAnsi="Times New Roman"/>
      <w:b/>
      <w:bCs/>
      <w:sz w:val="20"/>
    </w:rPr>
  </w:style>
  <w:style w:type="character" w:customStyle="1" w:styleId="Longcite">
    <w:name w:val="Longcite"/>
    <w:basedOn w:val="DefaultParagraphFont"/>
    <w:rsid w:val="006948AF"/>
    <w:rPr>
      <w:sz w:val="16"/>
    </w:rPr>
  </w:style>
  <w:style w:type="character" w:customStyle="1" w:styleId="volokh">
    <w:name w:val="volokh"/>
    <w:basedOn w:val="DefaultParagraphFont"/>
    <w:rsid w:val="006948AF"/>
  </w:style>
  <w:style w:type="paragraph" w:customStyle="1" w:styleId="StyleUnderlineTimesNewRomanBoldNounderline">
    <w:name w:val="Style Underline + Times New Roman Bold No underline"/>
    <w:basedOn w:val="Normal"/>
    <w:link w:val="StyleUnderlineTimesNewRomanBoldNounderlineChar"/>
    <w:rsid w:val="006948AF"/>
    <w:pPr>
      <w:ind w:left="360" w:right="360"/>
    </w:pPr>
    <w:rPr>
      <w:rFonts w:ascii="Times New Roman" w:hAnsi="Times New Roman"/>
      <w:bCs/>
    </w:rPr>
  </w:style>
  <w:style w:type="character" w:customStyle="1" w:styleId="StyleUnderlineTimesNewRomanBoldNounderlineChar">
    <w:name w:val="Style Underline + Times New Roman Bold No underline Char"/>
    <w:basedOn w:val="DefaultParagraphFont"/>
    <w:link w:val="StyleUnderlineTimesNewRomanBoldNounderline"/>
    <w:rsid w:val="006948AF"/>
    <w:rPr>
      <w:rFonts w:ascii="Times New Roman" w:eastAsia="Times New Roman" w:hAnsi="Times New Roman" w:cs="Times New Roman"/>
      <w:bCs/>
      <w:sz w:val="20"/>
      <w:szCs w:val="24"/>
    </w:rPr>
  </w:style>
  <w:style w:type="paragraph" w:customStyle="1" w:styleId="StylecardBoldUnderline">
    <w:name w:val="Style card + Bold Underline"/>
    <w:basedOn w:val="card1"/>
    <w:link w:val="StylecardBoldUnderlineChar"/>
    <w:rsid w:val="006948AF"/>
    <w:rPr>
      <w:bCs/>
      <w:color w:val="000000"/>
      <w:szCs w:val="24"/>
      <w:u w:val="single"/>
    </w:rPr>
  </w:style>
  <w:style w:type="character" w:customStyle="1" w:styleId="StylecardBoldUnderlineChar">
    <w:name w:val="Style card + Bold Underline Char"/>
    <w:basedOn w:val="cardChar0"/>
    <w:link w:val="StylecardBoldUnderline"/>
    <w:rsid w:val="006948AF"/>
    <w:rPr>
      <w:rFonts w:ascii="Times New Roman" w:eastAsia="Times New Roman" w:hAnsi="Times New Roman" w:cs="Times New Roman"/>
      <w:bCs/>
      <w:color w:val="000000"/>
      <w:sz w:val="20"/>
      <w:szCs w:val="24"/>
      <w:u w:val="single"/>
      <w:lang w:val="en-US" w:eastAsia="en-US" w:bidi="ar-SA"/>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6948AF"/>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6948AF"/>
    <w:rPr>
      <w:rFonts w:ascii="Times New Roman" w:eastAsia="Times New Roman" w:hAnsi="Times New Roman" w:cs="Times New Roman"/>
      <w:b w:val="0"/>
      <w:sz w:val="20"/>
      <w:szCs w:val="24"/>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6948AF"/>
    <w:rPr>
      <w:bCs/>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rsid w:val="006948AF"/>
    <w:rPr>
      <w:rFonts w:ascii="Times New Roman" w:eastAsia="Times New Roman" w:hAnsi="Times New Roman" w:cs="Times New Roman"/>
      <w:b/>
      <w:bCs/>
      <w:sz w:val="20"/>
      <w:szCs w:val="24"/>
      <w:u w:val="single"/>
      <w:lang w:val="x-none" w:eastAsia="x-none"/>
    </w:rPr>
  </w:style>
  <w:style w:type="character" w:customStyle="1" w:styleId="Style11ptBoldItalicUnderline">
    <w:name w:val="Style 11 pt Bold Italic Underline"/>
    <w:basedOn w:val="DefaultParagraphFont"/>
    <w:rsid w:val="006948AF"/>
    <w:rPr>
      <w:b/>
      <w:bCs/>
      <w:i/>
      <w:iCs/>
      <w:sz w:val="20"/>
      <w:u w:val="single"/>
    </w:rPr>
  </w:style>
  <w:style w:type="paragraph" w:customStyle="1" w:styleId="StyleUnderline105pt">
    <w:name w:val="Style Underline + 10.5 pt"/>
    <w:basedOn w:val="Normal"/>
    <w:link w:val="StyleUnderline105ptChar"/>
    <w:rsid w:val="006948AF"/>
    <w:pPr>
      <w:ind w:left="360" w:right="360"/>
    </w:pPr>
    <w:rPr>
      <w:rFonts w:ascii="Adobe Garamond Pro" w:hAnsi="Adobe Garamond Pro"/>
      <w:u w:val="single"/>
    </w:rPr>
  </w:style>
  <w:style w:type="character" w:customStyle="1" w:styleId="StyleUnderline105ptChar">
    <w:name w:val="Style Underline + 10.5 pt Char"/>
    <w:basedOn w:val="DefaultParagraphFont"/>
    <w:link w:val="StyleUnderline105pt"/>
    <w:rsid w:val="006948AF"/>
    <w:rPr>
      <w:rFonts w:ascii="Adobe Garamond Pro" w:eastAsia="Times New Roman" w:hAnsi="Adobe Garamond Pro" w:cs="Times New Roman"/>
      <w:sz w:val="20"/>
      <w:szCs w:val="24"/>
      <w:u w:val="single"/>
    </w:rPr>
  </w:style>
  <w:style w:type="paragraph" w:customStyle="1" w:styleId="StyleUnderline105ptBold">
    <w:name w:val="Style Underline + 10.5 pt Bold"/>
    <w:basedOn w:val="Normal"/>
    <w:link w:val="StyleUnderline105ptBoldChar"/>
    <w:rsid w:val="006948AF"/>
    <w:pPr>
      <w:ind w:left="360" w:right="360"/>
    </w:pPr>
    <w:rPr>
      <w:rFonts w:ascii="Adobe Garamond Pro" w:hAnsi="Adobe Garamond Pro"/>
      <w:b/>
      <w:bCs/>
      <w:u w:val="single"/>
    </w:rPr>
  </w:style>
  <w:style w:type="character" w:customStyle="1" w:styleId="StyleUnderline105ptBoldChar">
    <w:name w:val="Style Underline + 10.5 pt Bold Char"/>
    <w:basedOn w:val="DefaultParagraphFont"/>
    <w:link w:val="StyleUnderline105ptBold"/>
    <w:rsid w:val="006948AF"/>
    <w:rPr>
      <w:rFonts w:ascii="Adobe Garamond Pro" w:eastAsia="Times New Roman" w:hAnsi="Adobe Garamond Pro" w:cs="Times New Roman"/>
      <w:b/>
      <w:bCs/>
      <w:sz w:val="20"/>
      <w:szCs w:val="24"/>
      <w:u w:val="single"/>
    </w:rPr>
  </w:style>
  <w:style w:type="paragraph" w:customStyle="1" w:styleId="StyleUnderline105ptBoldBorderSinglesolidlineAuto">
    <w:name w:val="Style Underline + 10.5 pt Bold Border: : (Single solid line Auto..."/>
    <w:basedOn w:val="Normal"/>
    <w:link w:val="StyleUnderline105ptBoldBorderSinglesolidlineAutoChar"/>
    <w:rsid w:val="006948AF"/>
    <w:pPr>
      <w:ind w:left="360" w:right="360"/>
    </w:pPr>
    <w:rPr>
      <w:rFonts w:ascii="Adobe Garamond Pro" w:hAnsi="Adobe Garamond Pro"/>
      <w:b/>
      <w:bCs/>
      <w:u w:val="single"/>
      <w:bdr w:val="single" w:sz="4" w:space="0" w:color="auto"/>
    </w:rPr>
  </w:style>
  <w:style w:type="character" w:customStyle="1" w:styleId="StyleUnderline105ptBoldBorderSinglesolidlineAutoChar">
    <w:name w:val="Style Underline + 10.5 pt Bold Border: : (Single solid line Auto... Char"/>
    <w:basedOn w:val="DefaultParagraphFont"/>
    <w:link w:val="StyleUnderline105ptBoldBorderSinglesolidlineAuto"/>
    <w:rsid w:val="006948AF"/>
    <w:rPr>
      <w:rFonts w:ascii="Adobe Garamond Pro" w:eastAsia="Times New Roman" w:hAnsi="Adobe Garamond Pro" w:cs="Times New Roman"/>
      <w:b/>
      <w:bCs/>
      <w:sz w:val="20"/>
      <w:szCs w:val="24"/>
      <w:u w:val="single"/>
      <w:bdr w:val="single" w:sz="4" w:space="0" w:color="auto"/>
    </w:rPr>
  </w:style>
  <w:style w:type="paragraph" w:customStyle="1" w:styleId="StyleBoldUnderline11pt">
    <w:name w:val="Style BoldUnderline + 11 pt"/>
    <w:link w:val="StyleBoldUnderline11ptChar"/>
    <w:rsid w:val="006948AF"/>
    <w:rPr>
      <w:rFonts w:ascii="Times New Roman" w:hAnsi="Times New Roman"/>
      <w:b/>
      <w:bCs/>
      <w:u w:val="single"/>
      <w:lang w:val="x-none" w:eastAsia="x-none"/>
    </w:rPr>
  </w:style>
  <w:style w:type="character" w:customStyle="1" w:styleId="StyleBoldUnderline11ptChar">
    <w:name w:val="Style BoldUnderline + 11 pt Char"/>
    <w:basedOn w:val="BoldUnderlineChar"/>
    <w:link w:val="StyleBoldUnderline11pt"/>
    <w:rsid w:val="006948AF"/>
    <w:rPr>
      <w:rFonts w:ascii="Times New Roman" w:eastAsia="Times New Roman" w:hAnsi="Times New Roman" w:cs="Times New Roman"/>
      <w:b/>
      <w:bCs/>
      <w:sz w:val="20"/>
      <w:szCs w:val="24"/>
      <w:u w:val="single"/>
      <w:lang w:val="x-none" w:eastAsia="x-none" w:bidi="ar-SA"/>
    </w:rPr>
  </w:style>
  <w:style w:type="character" w:customStyle="1" w:styleId="StyleCardUnderlinedCharLatinTimesNewRomanAsianCalib">
    <w:name w:val="Style Card Underlined Char + (Latin) Times New Roman (Asian) Calib..."/>
    <w:basedOn w:val="CardUnderlinedChar0"/>
    <w:rsid w:val="006948AF"/>
    <w:rPr>
      <w:rFonts w:ascii="Times New Roman" w:eastAsia="Calibri" w:hAnsi="Times New Roman" w:cs="Times New Roman"/>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0"/>
    <w:rsid w:val="006948AF"/>
    <w:rPr>
      <w:rFonts w:ascii="Times New Roman" w:hAnsi="Times New Roman" w:cs="Times New Roman"/>
      <w:sz w:val="20"/>
      <w:szCs w:val="24"/>
      <w:u w:val="none"/>
      <w:lang w:val="en-US" w:eastAsia="en-US" w:bidi="ar-SA"/>
    </w:rPr>
  </w:style>
  <w:style w:type="character" w:customStyle="1" w:styleId="StyleCardUnderlinedCharTimesNewRoman">
    <w:name w:val="Style Card Underlined Char + Times New Roman"/>
    <w:basedOn w:val="CardUnderlinedChar0"/>
    <w:rsid w:val="006948AF"/>
    <w:rPr>
      <w:rFonts w:ascii="Times New Roman" w:hAnsi="Times New Roman" w:cs="Times New Roman"/>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rsid w:val="006948AF"/>
    <w:rPr>
      <w:rFonts w:ascii="Times New Roman" w:hAnsi="Times New Roman"/>
      <w:u w:val="single"/>
    </w:rPr>
  </w:style>
  <w:style w:type="character" w:customStyle="1" w:styleId="StyleUnderlineCharCharCharChar11ptChar">
    <w:name w:val="Style Underline Char Char Char Char + 11 pt Char"/>
    <w:link w:val="StyleUnderlineCharCharCharChar11pt"/>
    <w:rsid w:val="006948AF"/>
    <w:rPr>
      <w:rFonts w:ascii="Times New Roman" w:eastAsia="Times New Roman" w:hAnsi="Times New Roman" w:cs="Times New Roman"/>
      <w:sz w:val="20"/>
      <w:szCs w:val="24"/>
      <w:u w:val="single"/>
    </w:rPr>
  </w:style>
  <w:style w:type="paragraph" w:customStyle="1" w:styleId="StyleUnderlineCharCharCharChar11ptBold">
    <w:name w:val="Style Underline Char Char Char Char + 11 pt Bold"/>
    <w:basedOn w:val="Normal"/>
    <w:link w:val="StyleUnderlineCharCharCharChar11ptBoldChar"/>
    <w:rsid w:val="006948AF"/>
    <w:rPr>
      <w:rFonts w:ascii="Times New Roman" w:hAnsi="Times New Roman"/>
      <w:b/>
      <w:bCs/>
      <w:u w:val="single"/>
    </w:rPr>
  </w:style>
  <w:style w:type="character" w:customStyle="1" w:styleId="StyleUnderlineCharCharCharChar11ptBoldChar">
    <w:name w:val="Style Underline Char Char Char Char + 11 pt Bold Char"/>
    <w:link w:val="StyleUnderlineCharCharCharChar11ptBold"/>
    <w:rsid w:val="006948AF"/>
    <w:rPr>
      <w:rFonts w:ascii="Times New Roman" w:eastAsia="Times New Roman" w:hAnsi="Times New Roman" w:cs="Times New Roman"/>
      <w:b/>
      <w:bCs/>
      <w:sz w:val="20"/>
      <w:szCs w:val="24"/>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6948AF"/>
    <w:rPr>
      <w:rFonts w:ascii="Times New Roman" w:hAnsi="Times New Roman"/>
      <w:b/>
      <w:bCs/>
      <w:u w:val="single"/>
      <w:bdr w:val="single" w:sz="4" w:space="0" w:color="auto"/>
    </w:rPr>
  </w:style>
  <w:style w:type="character" w:customStyle="1" w:styleId="StyleUnderlineCharCharCharChar11ptBoldBorderSinglChar">
    <w:name w:val="Style Underline Char Char Char Char + 11 pt Bold Border: : (Singl... Char"/>
    <w:link w:val="StyleUnderlineCharCharCharChar11ptBoldBorderSingl"/>
    <w:rsid w:val="006948AF"/>
    <w:rPr>
      <w:rFonts w:ascii="Times New Roman" w:eastAsia="Times New Roman" w:hAnsi="Times New Roman" w:cs="Times New Roman"/>
      <w:b/>
      <w:bCs/>
      <w:sz w:val="20"/>
      <w:szCs w:val="24"/>
      <w:u w:val="single"/>
      <w:bdr w:val="single" w:sz="4" w:space="0" w:color="auto"/>
    </w:rPr>
  </w:style>
  <w:style w:type="character" w:customStyle="1" w:styleId="UnderlineChar4">
    <w:name w:val="Underline Char4"/>
    <w:basedOn w:val="DefaultParagraphFont"/>
    <w:rsid w:val="006948AF"/>
    <w:rPr>
      <w:rFonts w:ascii="Times New Roman" w:hAnsi="Times New Roman"/>
      <w:sz w:val="20"/>
      <w:szCs w:val="24"/>
      <w:u w:val="single"/>
      <w:lang w:val="en-US" w:eastAsia="en-US" w:bidi="ar-SA"/>
    </w:rPr>
  </w:style>
  <w:style w:type="character" w:customStyle="1" w:styleId="BoldandUnderlineChar3">
    <w:name w:val="Bold and Underline Char3"/>
    <w:basedOn w:val="DefaultParagraphFont"/>
    <w:rsid w:val="006948AF"/>
    <w:rPr>
      <w:rFonts w:ascii="Times New Roman" w:hAnsi="Times New Roman"/>
      <w:b/>
      <w:sz w:val="20"/>
      <w:szCs w:val="24"/>
      <w:u w:val="single"/>
      <w:lang w:val="en-US" w:eastAsia="en-US" w:bidi="ar-SA"/>
    </w:rPr>
  </w:style>
  <w:style w:type="paragraph" w:customStyle="1" w:styleId="StyleStyle4BorderSinglesolidlineAuto05ptLinewid">
    <w:name w:val="Style Style4 + Border: : (Single solid line Auto  0.5 pt Line wid..."/>
    <w:basedOn w:val="Style4"/>
    <w:link w:val="StyleStyle4BorderSinglesolidlineAuto05ptLinewidChar"/>
    <w:rsid w:val="006948AF"/>
    <w:rPr>
      <w:rFonts w:eastAsia="Times New Roman"/>
      <w:bdr w:val="single" w:sz="4" w:space="0" w:color="auto"/>
    </w:rPr>
  </w:style>
  <w:style w:type="character" w:customStyle="1" w:styleId="StyleStyle4BorderSinglesolidlineAuto05ptLinewidChar">
    <w:name w:val="Style Style4 + Border: : (Single solid line Auto  0.5 pt Line wid... Char"/>
    <w:basedOn w:val="Style4Char"/>
    <w:link w:val="StyleStyle4BorderSinglesolidlineAuto05ptLinewid"/>
    <w:rsid w:val="006948AF"/>
    <w:rPr>
      <w:rFonts w:ascii="Times New Roman" w:eastAsia="Times New Roman" w:hAnsi="Times New Roman" w:cs="Times New Roman"/>
      <w:sz w:val="20"/>
      <w:szCs w:val="24"/>
      <w:u w:val="single"/>
      <w:bdr w:val="single" w:sz="4" w:space="0" w:color="auto"/>
    </w:rPr>
  </w:style>
  <w:style w:type="paragraph" w:customStyle="1" w:styleId="StyleCardBoldUnderline0">
    <w:name w:val="Style Card + Bold Underline"/>
    <w:basedOn w:val="Card"/>
    <w:link w:val="StyleCardBoldUnderlineChar0"/>
    <w:rsid w:val="006948AF"/>
    <w:pPr>
      <w:overflowPunct/>
      <w:autoSpaceDE/>
      <w:autoSpaceDN/>
      <w:adjustRightInd/>
      <w:textAlignment w:val="auto"/>
    </w:pPr>
    <w:rPr>
      <w:rFonts w:ascii="Times New Roman" w:hAnsi="Times New Roman"/>
      <w:bCs/>
      <w:color w:val="auto"/>
      <w:szCs w:val="24"/>
      <w:u w:val="single"/>
    </w:rPr>
  </w:style>
  <w:style w:type="character" w:customStyle="1" w:styleId="StyleCardBoldUnderlineChar0">
    <w:name w:val="Style Card + Bold Underline Char"/>
    <w:basedOn w:val="DefaultParagraphFont"/>
    <w:link w:val="StyleCardBoldUnderline0"/>
    <w:rsid w:val="006948AF"/>
    <w:rPr>
      <w:rFonts w:ascii="Times New Roman" w:eastAsia="Times New Roman" w:hAnsi="Times New Roman" w:cs="Times New Roman"/>
      <w:bCs/>
      <w:sz w:val="20"/>
      <w:szCs w:val="24"/>
      <w:u w:val="single"/>
    </w:rPr>
  </w:style>
  <w:style w:type="character" w:customStyle="1" w:styleId="Stylereduce210pt">
    <w:name w:val="Style reduce2 + 10 pt"/>
    <w:basedOn w:val="reduce2"/>
    <w:rsid w:val="006948AF"/>
    <w:rPr>
      <w:rFonts w:ascii="Times New Roman" w:hAnsi="Times New Roman" w:cs="Arial"/>
      <w:color w:val="000000"/>
      <w:sz w:val="20"/>
      <w:szCs w:val="22"/>
    </w:rPr>
  </w:style>
  <w:style w:type="character" w:customStyle="1" w:styleId="Style11ptUnderline2">
    <w:name w:val="Style 11 pt Underline2"/>
    <w:basedOn w:val="DefaultParagraphFont"/>
    <w:rsid w:val="006948AF"/>
    <w:rPr>
      <w:sz w:val="20"/>
      <w:u w:val="single"/>
    </w:rPr>
  </w:style>
  <w:style w:type="character" w:customStyle="1" w:styleId="Style11ptBoldUnderline2">
    <w:name w:val="Style 11 pt Bold Underline2"/>
    <w:basedOn w:val="DefaultParagraphFont"/>
    <w:rsid w:val="006948AF"/>
    <w:rPr>
      <w:b/>
      <w:bCs/>
      <w:sz w:val="20"/>
      <w:u w:val="single"/>
    </w:rPr>
  </w:style>
  <w:style w:type="character" w:customStyle="1" w:styleId="SmallCharChar">
    <w:name w:val="Small Char Char"/>
    <w:basedOn w:val="DefaultParagraphFont"/>
    <w:rsid w:val="006948AF"/>
    <w:rPr>
      <w:sz w:val="17"/>
      <w:szCs w:val="24"/>
      <w:lang w:val="en-US" w:eastAsia="en-US" w:bidi="ar-SA"/>
    </w:rPr>
  </w:style>
  <w:style w:type="paragraph" w:customStyle="1" w:styleId="p2">
    <w:name w:val="p2"/>
    <w:basedOn w:val="Normal"/>
    <w:rsid w:val="006948AF"/>
    <w:pPr>
      <w:widowControl w:val="0"/>
      <w:tabs>
        <w:tab w:val="left" w:pos="232"/>
      </w:tabs>
      <w:autoSpaceDE w:val="0"/>
      <w:autoSpaceDN w:val="0"/>
      <w:adjustRightInd w:val="0"/>
      <w:ind w:firstLine="232"/>
      <w:jc w:val="both"/>
    </w:pPr>
    <w:rPr>
      <w:rFonts w:ascii="Times New Roman" w:hAnsi="Times New Roman"/>
      <w:sz w:val="24"/>
    </w:rPr>
  </w:style>
  <w:style w:type="paragraph" w:customStyle="1" w:styleId="ACITE">
    <w:name w:val="ACITE"/>
    <w:basedOn w:val="Normal"/>
    <w:qFormat/>
    <w:rsid w:val="006948AF"/>
    <w:pPr>
      <w:spacing w:line="276" w:lineRule="auto"/>
    </w:pPr>
    <w:rPr>
      <w:rFonts w:ascii="Times New Roman" w:eastAsia="Calibri" w:hAnsi="Times New Roman"/>
      <w:b/>
      <w:u w:val="single"/>
    </w:rPr>
  </w:style>
  <w:style w:type="character" w:customStyle="1" w:styleId="AnormalChar">
    <w:name w:val="Anormal Char"/>
    <w:basedOn w:val="DefaultParagraphFont"/>
    <w:rsid w:val="006948AF"/>
    <w:rPr>
      <w:rFonts w:ascii="Times New Roman" w:eastAsia="Times New Roman" w:hAnsi="Times New Roman"/>
      <w:bCs/>
      <w:sz w:val="22"/>
      <w:szCs w:val="22"/>
    </w:rPr>
  </w:style>
  <w:style w:type="paragraph" w:customStyle="1" w:styleId="aAlittle">
    <w:name w:val="aAlittle"/>
    <w:basedOn w:val="Normal"/>
    <w:qFormat/>
    <w:rsid w:val="006948AF"/>
    <w:pPr>
      <w:spacing w:line="276" w:lineRule="auto"/>
    </w:pPr>
    <w:rPr>
      <w:rFonts w:ascii="Times New Roman" w:eastAsia="Calibri" w:hAnsi="Times New Roman"/>
      <w:sz w:val="16"/>
      <w:szCs w:val="16"/>
    </w:rPr>
  </w:style>
  <w:style w:type="character" w:customStyle="1" w:styleId="StyleBlackUnderline">
    <w:name w:val="Style Black Underline"/>
    <w:basedOn w:val="DefaultParagraphFont"/>
    <w:rsid w:val="006948AF"/>
    <w:rPr>
      <w:color w:val="000000"/>
      <w:sz w:val="20"/>
      <w:u w:val="single"/>
    </w:rPr>
  </w:style>
  <w:style w:type="paragraph" w:customStyle="1" w:styleId="Style3text10ptUnderline">
    <w:name w:val="Style 3text + 10 pt Underline"/>
    <w:basedOn w:val="3text"/>
    <w:link w:val="Style3text10ptUnderlineChar"/>
    <w:rsid w:val="006948AF"/>
    <w:rPr>
      <w:u w:val="single"/>
    </w:rPr>
  </w:style>
  <w:style w:type="character" w:customStyle="1" w:styleId="Style3text10ptUnderlineChar">
    <w:name w:val="Style 3text + 10 pt Underline Char"/>
    <w:basedOn w:val="3textChar"/>
    <w:link w:val="Style3text10ptUnderline"/>
    <w:rsid w:val="006948AF"/>
    <w:rPr>
      <w:rFonts w:ascii="Times New Roman" w:eastAsia="Times New Roman" w:hAnsi="Times New Roman" w:cs="Times New Roman"/>
      <w:sz w:val="24"/>
      <w:szCs w:val="24"/>
      <w:u w:val="single"/>
    </w:rPr>
  </w:style>
  <w:style w:type="paragraph" w:customStyle="1" w:styleId="StylecardUnderline">
    <w:name w:val="Style card + Underline"/>
    <w:basedOn w:val="card1"/>
    <w:link w:val="StylecardUnderlineChar"/>
    <w:rsid w:val="006948AF"/>
    <w:rPr>
      <w:rFonts w:eastAsia="SimSun"/>
      <w:color w:val="000000"/>
      <w:szCs w:val="24"/>
      <w:u w:val="single"/>
      <w:lang w:eastAsia="zh-CN"/>
    </w:rPr>
  </w:style>
  <w:style w:type="character" w:customStyle="1" w:styleId="StylecardUnderlineChar">
    <w:name w:val="Style card + Underline Char"/>
    <w:basedOn w:val="cardChar0"/>
    <w:link w:val="StylecardUnderline"/>
    <w:rsid w:val="006948AF"/>
    <w:rPr>
      <w:rFonts w:ascii="Times New Roman" w:eastAsia="SimSun" w:hAnsi="Times New Roman" w:cs="Times New Roman"/>
      <w:color w:val="000000"/>
      <w:sz w:val="20"/>
      <w:szCs w:val="24"/>
      <w:u w:val="single"/>
      <w:lang w:val="en-US" w:eastAsia="zh-CN" w:bidi="ar-SA"/>
    </w:rPr>
  </w:style>
  <w:style w:type="character" w:customStyle="1" w:styleId="Style11ptUnderline4">
    <w:name w:val="Style 11 pt Underline4"/>
    <w:basedOn w:val="DefaultParagraphFont"/>
    <w:rsid w:val="006948AF"/>
    <w:rPr>
      <w:spacing w:val="2"/>
      <w:sz w:val="20"/>
      <w:u w:val="single"/>
    </w:rPr>
  </w:style>
  <w:style w:type="character" w:customStyle="1" w:styleId="Style11ptUnderline5">
    <w:name w:val="Style 11 pt Underline5"/>
    <w:basedOn w:val="DefaultParagraphFont"/>
    <w:rsid w:val="006948AF"/>
    <w:rPr>
      <w:spacing w:val="1"/>
      <w:sz w:val="20"/>
      <w:u w:val="single"/>
    </w:rPr>
  </w:style>
  <w:style w:type="character" w:customStyle="1" w:styleId="Style11ptUnderline6">
    <w:name w:val="Style 11 pt Underline6"/>
    <w:basedOn w:val="DefaultParagraphFont"/>
    <w:rsid w:val="006948AF"/>
    <w:rPr>
      <w:rFonts w:ascii="Times New Roman" w:hAnsi="Times New Roman"/>
      <w:spacing w:val="8"/>
      <w:sz w:val="20"/>
      <w:u w:val="single"/>
    </w:rPr>
  </w:style>
  <w:style w:type="character" w:customStyle="1" w:styleId="Style11ptUnderline7">
    <w:name w:val="Style 11 pt Underline7"/>
    <w:basedOn w:val="DefaultParagraphFont"/>
    <w:rsid w:val="006948AF"/>
    <w:rPr>
      <w:rFonts w:ascii="Times New Roman" w:hAnsi="Times New Roman"/>
      <w:spacing w:val="-1"/>
      <w:sz w:val="20"/>
      <w:u w:val="single"/>
    </w:rPr>
  </w:style>
  <w:style w:type="character" w:customStyle="1" w:styleId="Style11ptUnderline8">
    <w:name w:val="Style 11 pt Underline8"/>
    <w:basedOn w:val="DefaultParagraphFont"/>
    <w:rsid w:val="006948AF"/>
    <w:rPr>
      <w:rFonts w:ascii="Times New Roman" w:hAnsi="Times New Roman"/>
      <w:spacing w:val="-2"/>
      <w:sz w:val="20"/>
      <w:u w:val="single"/>
    </w:rPr>
  </w:style>
  <w:style w:type="character" w:customStyle="1" w:styleId="StyleStyle10ptUnderline12pt">
    <w:name w:val="Style Style 10 pt Underline + 12 pt"/>
    <w:basedOn w:val="Style10ptUnderline"/>
    <w:rsid w:val="006948AF"/>
    <w:rPr>
      <w:rFonts w:ascii="Times New Roman" w:hAnsi="Times New Roman"/>
      <w:sz w:val="20"/>
      <w:u w:val="single"/>
    </w:rPr>
  </w:style>
  <w:style w:type="character" w:customStyle="1" w:styleId="underlinecardChar10">
    <w:name w:val="underline card Char1"/>
    <w:basedOn w:val="DefaultParagraphFont"/>
    <w:rsid w:val="006948AF"/>
    <w:rPr>
      <w:rFonts w:ascii="Arial" w:hAnsi="Arial"/>
      <w:szCs w:val="24"/>
      <w:u w:val="single"/>
      <w:lang w:val="en-US" w:eastAsia="en-US" w:bidi="ar-SA"/>
    </w:rPr>
  </w:style>
  <w:style w:type="paragraph" w:customStyle="1" w:styleId="EvidenceText0">
    <w:name w:val="Evidence Text"/>
    <w:basedOn w:val="Normal"/>
    <w:rsid w:val="006948AF"/>
    <w:pPr>
      <w:widowControl w:val="0"/>
      <w:autoSpaceDE w:val="0"/>
      <w:autoSpaceDN w:val="0"/>
      <w:adjustRightInd w:val="0"/>
      <w:ind w:left="360"/>
    </w:pPr>
    <w:rPr>
      <w:rFonts w:ascii="Times New Roman" w:hAnsi="Times New Roman"/>
    </w:rPr>
  </w:style>
  <w:style w:type="character" w:customStyle="1" w:styleId="font43">
    <w:name w:val="font43"/>
    <w:basedOn w:val="DefaultParagraphFont"/>
    <w:rsid w:val="006948AF"/>
  </w:style>
  <w:style w:type="character" w:customStyle="1" w:styleId="font42">
    <w:name w:val="font42"/>
    <w:basedOn w:val="DefaultParagraphFont"/>
    <w:rsid w:val="006948AF"/>
  </w:style>
  <w:style w:type="paragraph" w:customStyle="1" w:styleId="highlighted">
    <w:name w:val="highlighted"/>
    <w:basedOn w:val="Heading4"/>
    <w:link w:val="highlightedChar"/>
    <w:rsid w:val="006948AF"/>
    <w:pPr>
      <w:keepNext w:val="0"/>
      <w:keepLines w:val="0"/>
      <w:spacing w:before="0"/>
      <w:outlineLvl w:val="9"/>
    </w:pPr>
    <w:rPr>
      <w:rFonts w:ascii="Times New Roman" w:eastAsia="Calibri" w:hAnsi="Times New Roman" w:cs="Times New Roman"/>
      <w:iCs w:val="0"/>
      <w:u w:val="single"/>
    </w:rPr>
  </w:style>
  <w:style w:type="character" w:customStyle="1" w:styleId="highlightedChar">
    <w:name w:val="highlighted Char"/>
    <w:basedOn w:val="DefaultParagraphFont"/>
    <w:link w:val="highlighted"/>
    <w:rsid w:val="006948AF"/>
    <w:rPr>
      <w:rFonts w:ascii="Times New Roman" w:eastAsia="Calibri" w:hAnsi="Times New Roman" w:cs="Times New Roman"/>
      <w:b/>
      <w:sz w:val="26"/>
      <w:u w:val="single"/>
    </w:rPr>
  </w:style>
  <w:style w:type="paragraph" w:customStyle="1" w:styleId="StyleLittle">
    <w:name w:val="Style Little +"/>
    <w:basedOn w:val="Normal"/>
    <w:link w:val="StyleLittleChar"/>
    <w:rsid w:val="006948AF"/>
    <w:rPr>
      <w:rFonts w:ascii="Times New Roman" w:eastAsia="Calibri" w:hAnsi="Times New Roman"/>
      <w:sz w:val="16"/>
    </w:rPr>
  </w:style>
  <w:style w:type="character" w:customStyle="1" w:styleId="StyleLittleChar">
    <w:name w:val="Style Little + Char"/>
    <w:basedOn w:val="DefaultParagraphFont"/>
    <w:link w:val="StyleLittle"/>
    <w:rsid w:val="006948AF"/>
    <w:rPr>
      <w:rFonts w:ascii="Times New Roman" w:eastAsia="Calibri" w:hAnsi="Times New Roman" w:cs="Times New Roman"/>
      <w:sz w:val="16"/>
    </w:rPr>
  </w:style>
  <w:style w:type="character" w:customStyle="1" w:styleId="e1">
    <w:name w:val="e1"/>
    <w:basedOn w:val="DefaultParagraphFont"/>
    <w:rsid w:val="006948AF"/>
  </w:style>
  <w:style w:type="character" w:customStyle="1" w:styleId="underLight">
    <w:name w:val="underLight"/>
    <w:qFormat/>
    <w:rsid w:val="006948AF"/>
    <w:rPr>
      <w:rFonts w:ascii="Helvetica Neue" w:hAnsi="Helvetica Neue"/>
      <w:b w:val="0"/>
      <w:sz w:val="24"/>
      <w:u w:val="single"/>
      <w:bdr w:val="none" w:sz="0" w:space="0" w:color="auto"/>
      <w:shd w:val="clear" w:color="auto" w:fill="18EF00"/>
    </w:rPr>
  </w:style>
  <w:style w:type="paragraph" w:customStyle="1" w:styleId="infowrap">
    <w:name w:val="infowrap"/>
    <w:basedOn w:val="Normal"/>
    <w:rsid w:val="006948AF"/>
    <w:pPr>
      <w:spacing w:before="100" w:beforeAutospacing="1" w:after="100" w:afterAutospacing="1"/>
    </w:pPr>
    <w:rPr>
      <w:rFonts w:ascii="Times New Roman" w:hAnsi="Times New Roman"/>
      <w:sz w:val="24"/>
    </w:rPr>
  </w:style>
  <w:style w:type="character" w:customStyle="1" w:styleId="f">
    <w:name w:val="f"/>
    <w:rsid w:val="006948AF"/>
  </w:style>
  <w:style w:type="character" w:customStyle="1" w:styleId="A12">
    <w:name w:val="A12"/>
    <w:uiPriority w:val="99"/>
    <w:rsid w:val="006948AF"/>
    <w:rPr>
      <w:rFonts w:ascii="LCLKPS+MetaPlusMedium-Roman" w:hAnsi="LCLKPS+MetaPlusMedium-Roman" w:cs="LCLKPS+MetaPlusMedium-Roman"/>
      <w:color w:val="000000"/>
      <w:sz w:val="12"/>
      <w:szCs w:val="12"/>
    </w:rPr>
  </w:style>
  <w:style w:type="character" w:customStyle="1" w:styleId="multiplespeakers">
    <w:name w:val="multiple_speakers"/>
    <w:rsid w:val="006948AF"/>
  </w:style>
  <w:style w:type="character" w:customStyle="1" w:styleId="officialstitle-">
    <w:name w:val="official_s_title-"/>
    <w:rsid w:val="006948AF"/>
  </w:style>
  <w:style w:type="character" w:customStyle="1" w:styleId="officialsbureau">
    <w:name w:val="official_s_bureau"/>
    <w:rsid w:val="006948AF"/>
  </w:style>
  <w:style w:type="paragraph" w:customStyle="1" w:styleId="i1">
    <w:name w:val="i1"/>
    <w:basedOn w:val="Normal"/>
    <w:rsid w:val="006948AF"/>
    <w:pPr>
      <w:spacing w:before="100" w:beforeAutospacing="1" w:after="100" w:afterAutospacing="1"/>
    </w:pPr>
    <w:rPr>
      <w:rFonts w:ascii="Times New Roman" w:hAnsi="Times New Roman"/>
      <w:sz w:val="24"/>
    </w:rPr>
  </w:style>
  <w:style w:type="character" w:customStyle="1" w:styleId="keyword">
    <w:name w:val="keyword"/>
    <w:rsid w:val="006948AF"/>
  </w:style>
  <w:style w:type="character" w:customStyle="1" w:styleId="focusparagraph">
    <w:name w:val="focusparagraph"/>
    <w:rsid w:val="006948AF"/>
  </w:style>
  <w:style w:type="paragraph" w:customStyle="1" w:styleId="style9">
    <w:name w:val="style9"/>
    <w:basedOn w:val="Normal"/>
    <w:rsid w:val="006948AF"/>
    <w:pPr>
      <w:spacing w:beforeLines="1" w:afterLines="1"/>
    </w:pPr>
    <w:rPr>
      <w:rFonts w:ascii="Times" w:hAnsi="Times"/>
      <w:szCs w:val="20"/>
    </w:rPr>
  </w:style>
  <w:style w:type="paragraph" w:styleId="HTMLAddress">
    <w:name w:val="HTML Address"/>
    <w:basedOn w:val="Normal"/>
    <w:link w:val="HTMLAddressChar"/>
    <w:uiPriority w:val="99"/>
    <w:rsid w:val="006948AF"/>
    <w:rPr>
      <w:rFonts w:ascii="Times" w:hAnsi="Times"/>
      <w:i/>
      <w:szCs w:val="20"/>
      <w:lang w:val="x-none" w:eastAsia="x-none"/>
    </w:rPr>
  </w:style>
  <w:style w:type="character" w:customStyle="1" w:styleId="HTMLAddressChar">
    <w:name w:val="HTML Address Char"/>
    <w:basedOn w:val="DefaultParagraphFont"/>
    <w:link w:val="HTMLAddress"/>
    <w:uiPriority w:val="99"/>
    <w:rsid w:val="006948AF"/>
    <w:rPr>
      <w:rFonts w:ascii="Times" w:eastAsia="Times New Roman" w:hAnsi="Times" w:cs="Times New Roman"/>
      <w:i/>
      <w:sz w:val="20"/>
      <w:szCs w:val="20"/>
      <w:lang w:val="x-none" w:eastAsia="x-none"/>
    </w:rPr>
  </w:style>
  <w:style w:type="character" w:customStyle="1" w:styleId="meta-prep">
    <w:name w:val="meta-prep"/>
    <w:basedOn w:val="DefaultParagraphFont"/>
    <w:rsid w:val="006948AF"/>
  </w:style>
  <w:style w:type="character" w:customStyle="1" w:styleId="fnorg">
    <w:name w:val="fn org"/>
    <w:basedOn w:val="DefaultParagraphFont"/>
    <w:rsid w:val="006948AF"/>
  </w:style>
  <w:style w:type="character" w:customStyle="1" w:styleId="numofcomments">
    <w:name w:val="num_of_comments"/>
    <w:basedOn w:val="DefaultParagraphFont"/>
    <w:rsid w:val="006948AF"/>
  </w:style>
  <w:style w:type="character" w:customStyle="1" w:styleId="authornameforprint">
    <w:name w:val="author_name_for_print"/>
    <w:basedOn w:val="DefaultParagraphFont"/>
    <w:rsid w:val="006948AF"/>
  </w:style>
  <w:style w:type="paragraph" w:customStyle="1" w:styleId="publishedupdateddtstamp">
    <w:name w:val="published updated dtstamp"/>
    <w:basedOn w:val="Normal"/>
    <w:rsid w:val="006948AF"/>
    <w:pPr>
      <w:spacing w:beforeLines="1" w:afterLines="1"/>
    </w:pPr>
    <w:rPr>
      <w:rFonts w:ascii="Times" w:hAnsi="Times"/>
      <w:szCs w:val="20"/>
    </w:rPr>
  </w:style>
  <w:style w:type="paragraph" w:customStyle="1" w:styleId="source-orgvcard">
    <w:name w:val="source-org vcard"/>
    <w:basedOn w:val="Normal"/>
    <w:rsid w:val="006948AF"/>
    <w:pPr>
      <w:spacing w:beforeLines="1" w:afterLines="1"/>
    </w:pPr>
    <w:rPr>
      <w:rFonts w:ascii="Times" w:hAnsi="Times"/>
      <w:szCs w:val="20"/>
    </w:rPr>
  </w:style>
  <w:style w:type="character" w:customStyle="1" w:styleId="orgfn">
    <w:name w:val="org fn"/>
    <w:basedOn w:val="DefaultParagraphFont"/>
    <w:rsid w:val="006948AF"/>
  </w:style>
  <w:style w:type="character" w:customStyle="1" w:styleId="fnnone">
    <w:name w:val="fn none"/>
    <w:basedOn w:val="DefaultParagraphFont"/>
    <w:rsid w:val="006948AF"/>
  </w:style>
  <w:style w:type="character" w:customStyle="1" w:styleId="posted">
    <w:name w:val="posted"/>
    <w:basedOn w:val="DefaultParagraphFont"/>
    <w:rsid w:val="006948AF"/>
  </w:style>
  <w:style w:type="character" w:customStyle="1" w:styleId="degree">
    <w:name w:val="degree"/>
    <w:basedOn w:val="DefaultParagraphFont"/>
    <w:rsid w:val="006948AF"/>
  </w:style>
  <w:style w:type="character" w:customStyle="1" w:styleId="major">
    <w:name w:val="major"/>
    <w:basedOn w:val="DefaultParagraphFont"/>
    <w:rsid w:val="006948AF"/>
  </w:style>
  <w:style w:type="character" w:customStyle="1" w:styleId="ssl3">
    <w:name w:val="ss_l3"/>
    <w:basedOn w:val="DefaultParagraphFont"/>
    <w:rsid w:val="006948AF"/>
  </w:style>
  <w:style w:type="paragraph" w:customStyle="1" w:styleId="Emphasis1">
    <w:name w:val="Emphasis1"/>
    <w:qFormat/>
    <w:rsid w:val="006948AF"/>
    <w:pPr>
      <w:spacing w:after="0" w:line="240" w:lineRule="auto"/>
    </w:pPr>
    <w:rPr>
      <w:rFonts w:ascii="Times New Roman" w:eastAsia="SimSun" w:hAnsi="Times New Roman" w:cs="Times New Roman"/>
      <w:bCs/>
      <w:sz w:val="24"/>
      <w:szCs w:val="27"/>
      <w:u w:val="thick"/>
      <w:lang w:eastAsia="zh-CN"/>
    </w:rPr>
  </w:style>
  <w:style w:type="character" w:customStyle="1" w:styleId="inhoud">
    <w:name w:val="inhoud"/>
    <w:rsid w:val="006948AF"/>
  </w:style>
  <w:style w:type="paragraph" w:customStyle="1" w:styleId="StyleHeading2Heading2Char2CharHeading2Char1CharCharHead">
    <w:name w:val="Style Heading 2Heading 2 Char2 CharHeading 2 Char1 Char CharHead..."/>
    <w:basedOn w:val="Heading2"/>
    <w:rsid w:val="006948AF"/>
    <w:pPr>
      <w:keepNext w:val="0"/>
      <w:keepLines w:val="0"/>
      <w:pageBreakBefore w:val="0"/>
      <w:widowControl w:val="0"/>
      <w:suppressAutoHyphens/>
      <w:spacing w:before="200"/>
      <w:contextualSpacing/>
      <w:jc w:val="left"/>
    </w:pPr>
    <w:rPr>
      <w:rFonts w:ascii="Georgia" w:eastAsia="SimSun" w:hAnsi="Georgia" w:cs="Times New Roman"/>
      <w:b w:val="0"/>
      <w:sz w:val="22"/>
      <w:u w:val="none"/>
      <w:lang w:val="x-none" w:eastAsia="x-none"/>
    </w:rPr>
  </w:style>
  <w:style w:type="character" w:customStyle="1" w:styleId="z-TopofFormChar1">
    <w:name w:val="z-Top of Form Char1"/>
    <w:rsid w:val="006948AF"/>
    <w:rPr>
      <w:rFonts w:ascii="Arial" w:hAnsi="Arial"/>
      <w:vanish/>
      <w:sz w:val="16"/>
      <w:szCs w:val="16"/>
    </w:rPr>
  </w:style>
  <w:style w:type="character" w:customStyle="1" w:styleId="DateChar1">
    <w:name w:val="Date Char1"/>
    <w:basedOn w:val="DefaultParagraphFont"/>
    <w:uiPriority w:val="99"/>
    <w:rsid w:val="006948AF"/>
    <w:rPr>
      <w:sz w:val="24"/>
    </w:rPr>
  </w:style>
  <w:style w:type="character" w:customStyle="1" w:styleId="nw">
    <w:name w:val="nw"/>
    <w:rsid w:val="006948AF"/>
  </w:style>
  <w:style w:type="table" w:customStyle="1" w:styleId="MediumShading1-Accent11">
    <w:name w:val="Medium Shading 1 - Accent 11"/>
    <w:basedOn w:val="TableNormal"/>
    <w:rsid w:val="006948AF"/>
    <w:pPr>
      <w:spacing w:after="0" w:line="240" w:lineRule="auto"/>
    </w:pPr>
    <w:rPr>
      <w:rFonts w:ascii="Calibri" w:eastAsia="Times New Roman" w:hAnsi="Calibri"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6948AF"/>
  </w:style>
  <w:style w:type="paragraph" w:customStyle="1" w:styleId="NotUnderlined">
    <w:name w:val="Not Underlined"/>
    <w:basedOn w:val="Normal"/>
    <w:rsid w:val="006948AF"/>
    <w:rPr>
      <w:rFonts w:ascii="Century" w:hAnsi="Century"/>
      <w:sz w:val="16"/>
    </w:rPr>
  </w:style>
  <w:style w:type="paragraph" w:customStyle="1" w:styleId="CiteEmphasis">
    <w:name w:val="Cite/Emphasis"/>
    <w:basedOn w:val="Normal"/>
    <w:link w:val="CiteEmphasisChar"/>
    <w:rsid w:val="006948AF"/>
    <w:rPr>
      <w:rFonts w:ascii="Times New Roman" w:hAnsi="Times New Roman"/>
      <w:b/>
      <w:sz w:val="24"/>
      <w:u w:val="single"/>
      <w:lang w:val="x-none" w:eastAsia="x-none"/>
    </w:rPr>
  </w:style>
  <w:style w:type="character" w:customStyle="1" w:styleId="CiteEmphasisChar">
    <w:name w:val="Cite/Emphasis Char"/>
    <w:link w:val="CiteEmphasis"/>
    <w:rsid w:val="006948AF"/>
    <w:rPr>
      <w:rFonts w:ascii="Times New Roman" w:eastAsia="Times New Roman" w:hAnsi="Times New Roman" w:cs="Times New Roman"/>
      <w:b/>
      <w:sz w:val="24"/>
      <w:szCs w:val="24"/>
      <w:u w:val="single"/>
      <w:lang w:val="x-none" w:eastAsia="x-none"/>
    </w:rPr>
  </w:style>
  <w:style w:type="numbering" w:customStyle="1" w:styleId="StyleNumbered">
    <w:name w:val="Style Numbered"/>
    <w:basedOn w:val="NoList"/>
    <w:rsid w:val="006948AF"/>
    <w:pPr>
      <w:numPr>
        <w:numId w:val="23"/>
      </w:numPr>
    </w:pPr>
  </w:style>
  <w:style w:type="paragraph" w:customStyle="1" w:styleId="Heading1subtitle">
    <w:name w:val="Heading 1 + subtitle"/>
    <w:basedOn w:val="Heading1"/>
    <w:next w:val="Subtitle"/>
    <w:link w:val="Heading1subtitleChar"/>
    <w:rsid w:val="006948AF"/>
    <w:pPr>
      <w:keepLines w:val="0"/>
      <w:pageBreakBefore w:val="0"/>
      <w:pBdr>
        <w:top w:val="none" w:sz="0" w:space="0" w:color="auto"/>
        <w:left w:val="none" w:sz="0" w:space="0" w:color="auto"/>
        <w:bottom w:val="none" w:sz="0" w:space="0" w:color="auto"/>
        <w:right w:val="none" w:sz="0" w:space="0" w:color="auto"/>
      </w:pBdr>
      <w:spacing w:before="0"/>
    </w:pPr>
    <w:rPr>
      <w:rFonts w:ascii="Arial Black" w:eastAsia="Times New Roman" w:hAnsi="Arial Black" w:cs="Times New Roman"/>
      <w:bCs/>
      <w:caps/>
      <w:kern w:val="32"/>
      <w:sz w:val="28"/>
      <w:u w:val="single"/>
      <w:lang w:val="x-none" w:eastAsia="x-none"/>
    </w:rPr>
  </w:style>
  <w:style w:type="paragraph" w:customStyle="1" w:styleId="thesubtitle">
    <w:name w:val="the subtitle"/>
    <w:basedOn w:val="Normal"/>
    <w:next w:val="Normal"/>
    <w:rsid w:val="006948AF"/>
    <w:pPr>
      <w:spacing w:after="120"/>
      <w:jc w:val="center"/>
    </w:pPr>
    <w:rPr>
      <w:rFonts w:ascii="Times New Roman" w:hAnsi="Times New Roman"/>
      <w:i/>
      <w:sz w:val="24"/>
    </w:rPr>
  </w:style>
  <w:style w:type="character" w:customStyle="1" w:styleId="TagofCardChar">
    <w:name w:val="Tag of Card Char"/>
    <w:basedOn w:val="NormaltextCharChar"/>
    <w:link w:val="TagofCard"/>
    <w:locked/>
    <w:rsid w:val="006948AF"/>
    <w:rPr>
      <w:rFonts w:ascii="Arial" w:eastAsia="Times New Roman" w:hAnsi="Arial" w:cs="Times New Roman"/>
      <w:b/>
      <w:sz w:val="28"/>
      <w:szCs w:val="24"/>
      <w:lang w:val="x-none" w:eastAsia="x-none"/>
    </w:rPr>
  </w:style>
  <w:style w:type="paragraph" w:customStyle="1" w:styleId="TopHeader">
    <w:name w:val="Top Header"/>
    <w:basedOn w:val="Normal"/>
    <w:next w:val="Normaltext0"/>
    <w:autoRedefine/>
    <w:rsid w:val="006948AF"/>
    <w:pPr>
      <w:keepNext/>
      <w:pageBreakBefore/>
      <w:jc w:val="center"/>
    </w:pPr>
    <w:rPr>
      <w:rFonts w:ascii="Arial Narrow" w:hAnsi="Arial Narrow"/>
      <w:b/>
      <w:sz w:val="36"/>
      <w:u w:val="single"/>
    </w:rPr>
  </w:style>
  <w:style w:type="paragraph" w:customStyle="1" w:styleId="Sourcename">
    <w:name w:val="Source name"/>
    <w:basedOn w:val="Normaltext0"/>
    <w:link w:val="SourcenameChar"/>
    <w:autoRedefine/>
    <w:rsid w:val="006948AF"/>
    <w:pPr>
      <w:tabs>
        <w:tab w:val="left" w:pos="0"/>
      </w:tabs>
    </w:pPr>
    <w:rPr>
      <w:b/>
      <w:sz w:val="24"/>
      <w:szCs w:val="24"/>
      <w:lang w:val="x-none" w:eastAsia="x-none"/>
    </w:rPr>
  </w:style>
  <w:style w:type="character" w:customStyle="1" w:styleId="SourcenameChar">
    <w:name w:val="Source name Char"/>
    <w:link w:val="Sourcename"/>
    <w:locked/>
    <w:rsid w:val="006948AF"/>
    <w:rPr>
      <w:rFonts w:ascii="Times New Roman" w:eastAsia="Times New Roman" w:hAnsi="Times New Roman" w:cs="Times New Roman"/>
      <w:b/>
      <w:sz w:val="24"/>
      <w:szCs w:val="24"/>
      <w:lang w:val="x-none" w:eastAsia="x-none"/>
    </w:rPr>
  </w:style>
  <w:style w:type="paragraph" w:customStyle="1" w:styleId="Warrant">
    <w:name w:val="Warrant"/>
    <w:basedOn w:val="Normal"/>
    <w:link w:val="WarrantChar"/>
    <w:rsid w:val="006948AF"/>
    <w:rPr>
      <w:rFonts w:ascii="Times New Roman" w:hAnsi="Times New Roman"/>
      <w:sz w:val="24"/>
      <w:u w:val="single"/>
      <w:lang w:val="x-none" w:eastAsia="x-none"/>
    </w:rPr>
  </w:style>
  <w:style w:type="character" w:customStyle="1" w:styleId="WarrantChar">
    <w:name w:val="Warrant Char"/>
    <w:link w:val="Warrant"/>
    <w:rsid w:val="006948AF"/>
    <w:rPr>
      <w:rFonts w:ascii="Times New Roman" w:eastAsia="Times New Roman" w:hAnsi="Times New Roman" w:cs="Times New Roman"/>
      <w:sz w:val="24"/>
      <w:szCs w:val="24"/>
      <w:u w:val="single"/>
      <w:lang w:val="x-none" w:eastAsia="x-none"/>
    </w:rPr>
  </w:style>
  <w:style w:type="character" w:customStyle="1" w:styleId="Heading1subtitleChar">
    <w:name w:val="Heading 1 + subtitle Char"/>
    <w:link w:val="Heading1subtitle"/>
    <w:rsid w:val="006948AF"/>
    <w:rPr>
      <w:rFonts w:ascii="Arial Black" w:eastAsia="Times New Roman" w:hAnsi="Arial Black" w:cs="Times New Roman"/>
      <w:b/>
      <w:bCs/>
      <w:caps/>
      <w:kern w:val="32"/>
      <w:sz w:val="28"/>
      <w:szCs w:val="32"/>
      <w:u w:val="single"/>
      <w:lang w:val="x-none" w:eastAsia="x-none"/>
    </w:rPr>
  </w:style>
  <w:style w:type="paragraph" w:customStyle="1" w:styleId="introcopy">
    <w:name w:val="introcopy"/>
    <w:basedOn w:val="Normal"/>
    <w:rsid w:val="006948AF"/>
    <w:pPr>
      <w:spacing w:beforeLines="1" w:afterLines="1"/>
    </w:pPr>
    <w:rPr>
      <w:rFonts w:ascii="Times" w:hAnsi="Times"/>
      <w:szCs w:val="20"/>
    </w:rPr>
  </w:style>
  <w:style w:type="paragraph" w:customStyle="1" w:styleId="storycopy">
    <w:name w:val="storycopy"/>
    <w:basedOn w:val="Normal"/>
    <w:rsid w:val="006948AF"/>
    <w:pPr>
      <w:spacing w:beforeLines="1" w:afterLines="1"/>
    </w:pPr>
    <w:rPr>
      <w:rFonts w:ascii="Times" w:hAnsi="Times"/>
      <w:szCs w:val="20"/>
    </w:rPr>
  </w:style>
  <w:style w:type="paragraph" w:customStyle="1" w:styleId="ui-caption">
    <w:name w:val="ui-caption"/>
    <w:basedOn w:val="Normal"/>
    <w:rsid w:val="006948AF"/>
    <w:pPr>
      <w:spacing w:beforeLines="1" w:afterLines="1"/>
    </w:pPr>
    <w:rPr>
      <w:rFonts w:ascii="Times" w:hAnsi="Times"/>
      <w:szCs w:val="20"/>
    </w:rPr>
  </w:style>
  <w:style w:type="character" w:customStyle="1" w:styleId="kicker">
    <w:name w:val="kicker"/>
    <w:basedOn w:val="DefaultParagraphFont"/>
    <w:rsid w:val="006948AF"/>
  </w:style>
  <w:style w:type="character" w:customStyle="1" w:styleId="sl-ad-label">
    <w:name w:val="sl-ad-label"/>
    <w:basedOn w:val="DefaultParagraphFont"/>
    <w:rsid w:val="006948AF"/>
  </w:style>
  <w:style w:type="character" w:customStyle="1" w:styleId="blkin10">
    <w:name w:val="blkin10"/>
    <w:rsid w:val="006948AF"/>
  </w:style>
  <w:style w:type="character" w:customStyle="1" w:styleId="trcrboxheaderspan">
    <w:name w:val="trc_rbox_header_span"/>
    <w:rsid w:val="006948AF"/>
  </w:style>
  <w:style w:type="character" w:customStyle="1" w:styleId="video-label">
    <w:name w:val="video-label"/>
    <w:rsid w:val="006948AF"/>
  </w:style>
  <w:style w:type="character" w:customStyle="1" w:styleId="sponsored">
    <w:name w:val="sponsored"/>
    <w:rsid w:val="006948AF"/>
  </w:style>
  <w:style w:type="character" w:customStyle="1" w:styleId="sponsored-url">
    <w:name w:val="sponsored-url"/>
    <w:rsid w:val="006948AF"/>
  </w:style>
  <w:style w:type="character" w:customStyle="1" w:styleId="dynamiccommentcount">
    <w:name w:val="dynamic_comment_count"/>
    <w:rsid w:val="006948AF"/>
  </w:style>
  <w:style w:type="paragraph" w:customStyle="1" w:styleId="commentsprivacy">
    <w:name w:val="comments_privacy"/>
    <w:basedOn w:val="Normal"/>
    <w:rsid w:val="006948AF"/>
    <w:pPr>
      <w:spacing w:before="100" w:beforeAutospacing="1" w:after="100" w:afterAutospacing="1"/>
    </w:pPr>
    <w:rPr>
      <w:rFonts w:ascii="Times New Roman" w:hAnsi="Times New Roman"/>
      <w:sz w:val="24"/>
    </w:rPr>
  </w:style>
  <w:style w:type="character" w:customStyle="1" w:styleId="submitlabel">
    <w:name w:val="submit_label"/>
    <w:rsid w:val="006948AF"/>
  </w:style>
  <w:style w:type="character" w:customStyle="1" w:styleId="formtip">
    <w:name w:val="formtip"/>
    <w:rsid w:val="006948AF"/>
  </w:style>
  <w:style w:type="character" w:customStyle="1" w:styleId="currenttemplabel">
    <w:name w:val="current_temp_label"/>
    <w:rsid w:val="006948AF"/>
  </w:style>
  <w:style w:type="character" w:customStyle="1" w:styleId="currenttemp">
    <w:name w:val="current_temp"/>
    <w:rsid w:val="006948AF"/>
  </w:style>
  <w:style w:type="character" w:customStyle="1" w:styleId="currenttempdegree">
    <w:name w:val="current_temp_degree"/>
    <w:rsid w:val="006948AF"/>
  </w:style>
  <w:style w:type="character" w:customStyle="1" w:styleId="currentconditions">
    <w:name w:val="current_conditions"/>
    <w:rsid w:val="006948AF"/>
  </w:style>
  <w:style w:type="character" w:customStyle="1" w:styleId="currentwind">
    <w:name w:val="current_wind"/>
    <w:rsid w:val="006948AF"/>
  </w:style>
  <w:style w:type="character" w:customStyle="1" w:styleId="todaytemplabel">
    <w:name w:val="today_temp_label"/>
    <w:rsid w:val="006948AF"/>
  </w:style>
  <w:style w:type="character" w:customStyle="1" w:styleId="hitemp">
    <w:name w:val="hi_temp"/>
    <w:rsid w:val="006948AF"/>
  </w:style>
  <w:style w:type="character" w:customStyle="1" w:styleId="lotemp">
    <w:name w:val="lo_temp"/>
    <w:rsid w:val="006948AF"/>
  </w:style>
  <w:style w:type="character" w:customStyle="1" w:styleId="caltabday">
    <w:name w:val="cal_tab_day"/>
    <w:rsid w:val="006948AF"/>
  </w:style>
  <w:style w:type="character" w:customStyle="1" w:styleId="caltabmonth">
    <w:name w:val="cal_tab_month"/>
    <w:rsid w:val="006948AF"/>
  </w:style>
  <w:style w:type="character" w:customStyle="1" w:styleId="caltabdate">
    <w:name w:val="cal_tab_date"/>
    <w:rsid w:val="006948AF"/>
  </w:style>
  <w:style w:type="character" w:customStyle="1" w:styleId="caltabicon">
    <w:name w:val="cal_tab_icon"/>
    <w:rsid w:val="006948AF"/>
  </w:style>
  <w:style w:type="character" w:customStyle="1" w:styleId="CharChar50">
    <w:name w:val="Char Char5"/>
    <w:rsid w:val="006948AF"/>
    <w:rPr>
      <w:rFonts w:ascii="Georgia" w:hAnsi="Georgia"/>
      <w:b/>
      <w:bCs/>
      <w:caps/>
      <w:sz w:val="28"/>
      <w:szCs w:val="28"/>
      <w:u w:val="single"/>
    </w:rPr>
  </w:style>
  <w:style w:type="character" w:customStyle="1" w:styleId="paramv">
    <w:name w:val="paramv"/>
    <w:rsid w:val="006948AF"/>
  </w:style>
  <w:style w:type="character" w:customStyle="1" w:styleId="dart-ad-title">
    <w:name w:val="dart-ad-title"/>
    <w:rsid w:val="006948AF"/>
  </w:style>
  <w:style w:type="paragraph" w:customStyle="1" w:styleId="CardText-Underlined0">
    <w:name w:val="Card Text - Underlined"/>
    <w:link w:val="CardText-UnderlinedChar"/>
    <w:autoRedefine/>
    <w:rsid w:val="006948AF"/>
    <w:pPr>
      <w:spacing w:after="0" w:line="240" w:lineRule="auto"/>
    </w:pPr>
    <w:rPr>
      <w:rFonts w:ascii="Arial" w:eastAsia="Times New Roman" w:hAnsi="Arial" w:cs="Times New Roman"/>
      <w:b/>
      <w:sz w:val="18"/>
      <w:szCs w:val="24"/>
      <w:u w:val="single"/>
    </w:rPr>
  </w:style>
  <w:style w:type="character" w:customStyle="1" w:styleId="Citation-CompleteChar">
    <w:name w:val="Citation - Complete Char"/>
    <w:basedOn w:val="DefaultParagraphFont"/>
    <w:link w:val="Citation-Complete"/>
    <w:rsid w:val="006948AF"/>
    <w:rPr>
      <w:rFonts w:ascii="Arial Narrow" w:eastAsia="Times New Roman" w:hAnsi="Arial Narrow" w:cs="Calibri"/>
      <w:sz w:val="20"/>
      <w:szCs w:val="24"/>
    </w:rPr>
  </w:style>
  <w:style w:type="character" w:customStyle="1" w:styleId="CardText-UnderlinedChar">
    <w:name w:val="Card Text - Underlined Char"/>
    <w:link w:val="CardText-Underlined0"/>
    <w:rsid w:val="006948AF"/>
    <w:rPr>
      <w:rFonts w:ascii="Arial" w:eastAsia="Times New Roman" w:hAnsi="Arial" w:cs="Times New Roman"/>
      <w:b/>
      <w:sz w:val="18"/>
      <w:szCs w:val="24"/>
      <w:u w:val="single"/>
    </w:rPr>
  </w:style>
  <w:style w:type="character" w:customStyle="1" w:styleId="ui-iconui-icon-info">
    <w:name w:val="ui-icon ui-icon-info"/>
    <w:basedOn w:val="DefaultParagraphFont"/>
    <w:rsid w:val="006948AF"/>
  </w:style>
  <w:style w:type="character" w:customStyle="1" w:styleId="crosslinkh2">
    <w:name w:val="crosslinkh2"/>
    <w:basedOn w:val="DefaultParagraphFont"/>
    <w:rsid w:val="006948AF"/>
  </w:style>
  <w:style w:type="character" w:customStyle="1" w:styleId="crosslinksrc">
    <w:name w:val="crosslinksrc"/>
    <w:basedOn w:val="DefaultParagraphFont"/>
    <w:rsid w:val="006948AF"/>
  </w:style>
  <w:style w:type="character" w:customStyle="1" w:styleId="ReallySamllTextChar">
    <w:name w:val="ReallySamllText Char"/>
    <w:rsid w:val="006948AF"/>
    <w:rPr>
      <w:sz w:val="12"/>
      <w:szCs w:val="24"/>
      <w:lang w:val="en-US" w:eastAsia="en-US" w:bidi="ar-SA"/>
    </w:rPr>
  </w:style>
  <w:style w:type="paragraph" w:customStyle="1" w:styleId="WestCoast">
    <w:name w:val="West Coast"/>
    <w:rsid w:val="006948AF"/>
    <w:pPr>
      <w:spacing w:after="0" w:line="240" w:lineRule="auto"/>
    </w:pPr>
    <w:rPr>
      <w:rFonts w:ascii="Times New Roman" w:eastAsia="Times New Roman" w:hAnsi="Times New Roman" w:cs="Times New Roman"/>
      <w:snapToGrid w:val="0"/>
      <w:sz w:val="20"/>
      <w:szCs w:val="20"/>
    </w:rPr>
  </w:style>
  <w:style w:type="character" w:styleId="PlaceholderText">
    <w:name w:val="Placeholder Text"/>
    <w:uiPriority w:val="99"/>
    <w:semiHidden/>
    <w:rsid w:val="006948AF"/>
    <w:rPr>
      <w:color w:val="808080"/>
    </w:rPr>
  </w:style>
  <w:style w:type="character" w:customStyle="1" w:styleId="search-everything-highlight-color">
    <w:name w:val="search-everything-highlight-color"/>
    <w:rsid w:val="006948AF"/>
  </w:style>
  <w:style w:type="paragraph" w:customStyle="1" w:styleId="CiteCharCharCharChar">
    <w:name w:val="Cite Char Char Char Char"/>
    <w:basedOn w:val="Normal"/>
    <w:next w:val="Normal"/>
    <w:link w:val="CiteCharCharCharCharChar"/>
    <w:rsid w:val="006948AF"/>
    <w:pPr>
      <w:ind w:left="576"/>
    </w:pPr>
    <w:rPr>
      <w:rFonts w:ascii="Arial Narrow" w:hAnsi="Arial Narrow"/>
      <w:lang w:val="x-none" w:eastAsia="x-none"/>
    </w:rPr>
  </w:style>
  <w:style w:type="character" w:customStyle="1" w:styleId="CiteCharCharCharCharChar">
    <w:name w:val="Cite Char Char Char Char Char"/>
    <w:link w:val="CiteCharCharCharChar"/>
    <w:rsid w:val="006948AF"/>
    <w:rPr>
      <w:rFonts w:ascii="Arial Narrow" w:eastAsia="Times New Roman" w:hAnsi="Arial Narrow" w:cs="Times New Roman"/>
      <w:sz w:val="20"/>
      <w:szCs w:val="24"/>
      <w:lang w:val="x-none" w:eastAsia="x-none"/>
    </w:rPr>
  </w:style>
  <w:style w:type="paragraph" w:customStyle="1" w:styleId="UnderliningCharChar1CharChar">
    <w:name w:val="Underlining Char Char1 Char Char"/>
    <w:basedOn w:val="Normal"/>
    <w:next w:val="Normal"/>
    <w:link w:val="UnderliningCharChar1CharCharChar"/>
    <w:rsid w:val="006948AF"/>
    <w:rPr>
      <w:rFonts w:ascii="Arial Narrow" w:hAnsi="Arial Narrow"/>
      <w:u w:val="thick"/>
      <w:lang w:val="x-none" w:eastAsia="x-none"/>
    </w:rPr>
  </w:style>
  <w:style w:type="character" w:customStyle="1" w:styleId="UnderliningCharChar1CharCharChar">
    <w:name w:val="Underlining Char Char1 Char Char Char"/>
    <w:link w:val="UnderliningCharChar1CharChar"/>
    <w:rsid w:val="006948AF"/>
    <w:rPr>
      <w:rFonts w:ascii="Arial Narrow" w:eastAsia="Times New Roman" w:hAnsi="Arial Narrow" w:cs="Times New Roman"/>
      <w:sz w:val="20"/>
      <w:szCs w:val="24"/>
      <w:u w:val="thick"/>
      <w:lang w:val="x-none" w:eastAsia="x-none"/>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948AF"/>
    <w:rPr>
      <w:rFonts w:ascii="Georgia" w:hAnsi="Georgia"/>
      <w:sz w:val="24"/>
      <w:szCs w:val="22"/>
      <w:u w:val="thick"/>
    </w:rPr>
  </w:style>
  <w:style w:type="character" w:customStyle="1" w:styleId="FontStyle41">
    <w:name w:val="Font Style41"/>
    <w:uiPriority w:val="99"/>
    <w:rsid w:val="006948AF"/>
    <w:rPr>
      <w:rFonts w:ascii="Times New Roman" w:hAnsi="Times New Roman" w:cs="Times New Roman"/>
      <w:i/>
      <w:iCs/>
      <w:sz w:val="20"/>
      <w:szCs w:val="20"/>
    </w:rPr>
  </w:style>
  <w:style w:type="character" w:customStyle="1" w:styleId="FontStyle94">
    <w:name w:val="Font Style94"/>
    <w:uiPriority w:val="99"/>
    <w:rsid w:val="006948AF"/>
    <w:rPr>
      <w:rFonts w:ascii="Times New Roman" w:hAnsi="Times New Roman" w:cs="Times New Roman"/>
      <w:sz w:val="18"/>
      <w:szCs w:val="18"/>
    </w:rPr>
  </w:style>
  <w:style w:type="character" w:customStyle="1" w:styleId="sup1">
    <w:name w:val="sup1"/>
    <w:rsid w:val="006948AF"/>
    <w:rPr>
      <w:rFonts w:ascii="Times New Roman" w:hAnsi="Times New Roman" w:cs="Times New Roman" w:hint="default"/>
      <w:color w:val="000000"/>
      <w:shd w:val="clear" w:color="auto" w:fill="FEFFCF"/>
    </w:rPr>
  </w:style>
  <w:style w:type="character" w:customStyle="1" w:styleId="pgnum1">
    <w:name w:val="pgnum1"/>
    <w:rsid w:val="006948AF"/>
    <w:rPr>
      <w:rFonts w:ascii="Arial" w:hAnsi="Arial" w:cs="Arial" w:hint="default"/>
      <w:color w:val="FF0000"/>
      <w:sz w:val="22"/>
      <w:szCs w:val="22"/>
    </w:rPr>
  </w:style>
  <w:style w:type="character" w:customStyle="1" w:styleId="apple">
    <w:name w:val="apple"/>
    <w:rsid w:val="006948AF"/>
  </w:style>
  <w:style w:type="paragraph" w:customStyle="1" w:styleId="BlockHeadingsCharChar">
    <w:name w:val="Block Headings Char Char"/>
    <w:basedOn w:val="Normal"/>
    <w:link w:val="BlockHeadingsCharCharChar"/>
    <w:rsid w:val="006948AF"/>
    <w:pPr>
      <w:autoSpaceDE w:val="0"/>
      <w:autoSpaceDN w:val="0"/>
      <w:adjustRightInd w:val="0"/>
      <w:jc w:val="center"/>
      <w:outlineLvl w:val="0"/>
    </w:pPr>
    <w:rPr>
      <w:rFonts w:ascii="Times New Roman" w:eastAsia="Calibri" w:hAnsi="Times New Roman"/>
      <w:b/>
      <w:caps/>
      <w:szCs w:val="20"/>
      <w:lang w:val="x-none" w:eastAsia="x-none"/>
    </w:rPr>
  </w:style>
  <w:style w:type="paragraph" w:customStyle="1" w:styleId="TagsChar1Char">
    <w:name w:val="Tags Char1 Char"/>
    <w:basedOn w:val="Normal"/>
    <w:link w:val="TagsChar1CharChar"/>
    <w:rsid w:val="006948AF"/>
    <w:pPr>
      <w:autoSpaceDE w:val="0"/>
      <w:autoSpaceDN w:val="0"/>
      <w:adjustRightInd w:val="0"/>
      <w:jc w:val="both"/>
      <w:outlineLvl w:val="1"/>
    </w:pPr>
    <w:rPr>
      <w:rFonts w:ascii="Georgia" w:eastAsia="Calibri" w:hAnsi="Georgia"/>
      <w:b/>
      <w:sz w:val="24"/>
      <w:lang w:val="x-none" w:eastAsia="x-none"/>
    </w:rPr>
  </w:style>
  <w:style w:type="character" w:customStyle="1" w:styleId="TagsChar1CharChar">
    <w:name w:val="Tags Char1 Char Char"/>
    <w:link w:val="TagsChar1Char"/>
    <w:rsid w:val="006948AF"/>
    <w:rPr>
      <w:rFonts w:ascii="Georgia" w:eastAsia="Calibri" w:hAnsi="Georgia" w:cs="Times New Roman"/>
      <w:b/>
      <w:sz w:val="24"/>
      <w:lang w:val="x-none" w:eastAsia="x-none"/>
    </w:rPr>
  </w:style>
  <w:style w:type="character" w:customStyle="1" w:styleId="CitesCharCharCharChar">
    <w:name w:val="Cites Char Char Char Char"/>
    <w:rsid w:val="006948AF"/>
    <w:rPr>
      <w:rFonts w:ascii="Georgia" w:hAnsi="Georgia"/>
      <w:b/>
      <w:bCs/>
      <w:sz w:val="24"/>
      <w:szCs w:val="22"/>
    </w:rPr>
  </w:style>
  <w:style w:type="character" w:customStyle="1" w:styleId="CardsFont6ptCharCharChar">
    <w:name w:val="Cards + Font: 6 pt Char Char Char"/>
    <w:rsid w:val="006948AF"/>
    <w:rPr>
      <w:rFonts w:ascii="Georgia" w:hAnsi="Georgia"/>
      <w:sz w:val="12"/>
      <w:szCs w:val="22"/>
    </w:rPr>
  </w:style>
  <w:style w:type="character" w:customStyle="1" w:styleId="BlockHeadingsCharCharChar">
    <w:name w:val="Block Headings Char Char Char"/>
    <w:link w:val="BlockHeadingsCharChar"/>
    <w:rsid w:val="006948AF"/>
    <w:rPr>
      <w:rFonts w:ascii="Times New Roman" w:eastAsia="Calibri" w:hAnsi="Times New Roman" w:cs="Times New Roman"/>
      <w:b/>
      <w:caps/>
      <w:szCs w:val="20"/>
      <w:lang w:val="x-none" w:eastAsia="x-none"/>
    </w:rPr>
  </w:style>
  <w:style w:type="character" w:customStyle="1" w:styleId="style61">
    <w:name w:val="style6"/>
    <w:rsid w:val="006948AF"/>
  </w:style>
  <w:style w:type="paragraph" w:customStyle="1" w:styleId="aa">
    <w:name w:val="aa"/>
    <w:basedOn w:val="Normal"/>
    <w:rsid w:val="006948AF"/>
    <w:pPr>
      <w:spacing w:before="100" w:beforeAutospacing="1" w:after="100" w:afterAutospacing="1"/>
      <w:jc w:val="both"/>
    </w:pPr>
    <w:rPr>
      <w:rFonts w:ascii="Times New Roman" w:eastAsia="SimSun" w:hAnsi="Times New Roman"/>
      <w:sz w:val="24"/>
      <w:lang w:eastAsia="zh-CN"/>
    </w:rPr>
  </w:style>
  <w:style w:type="character" w:customStyle="1" w:styleId="goohl5">
    <w:name w:val="goohl5"/>
    <w:rsid w:val="006948AF"/>
  </w:style>
  <w:style w:type="character" w:customStyle="1" w:styleId="goohl4">
    <w:name w:val="goohl4"/>
    <w:rsid w:val="006948AF"/>
  </w:style>
  <w:style w:type="character" w:customStyle="1" w:styleId="FontStyle11">
    <w:name w:val="Font Style11"/>
    <w:uiPriority w:val="99"/>
    <w:rsid w:val="006948AF"/>
    <w:rPr>
      <w:rFonts w:ascii="Palatino Linotype" w:eastAsia="Palatino Linotype" w:hAnsi="Palatino Linotype" w:cs="Palatino Linotype"/>
      <w:i/>
      <w:iCs/>
      <w:sz w:val="20"/>
      <w:szCs w:val="20"/>
    </w:rPr>
  </w:style>
  <w:style w:type="character" w:customStyle="1" w:styleId="resultbody">
    <w:name w:val="resultbody"/>
    <w:rsid w:val="006948AF"/>
  </w:style>
  <w:style w:type="character" w:customStyle="1" w:styleId="resultbodysmallitalic">
    <w:name w:val="resultbodysmallitalic"/>
    <w:rsid w:val="006948AF"/>
  </w:style>
  <w:style w:type="character" w:customStyle="1" w:styleId="storydate">
    <w:name w:val="storydate"/>
    <w:rsid w:val="006948AF"/>
  </w:style>
  <w:style w:type="character" w:customStyle="1" w:styleId="preloadwrap">
    <w:name w:val="preloadwrap"/>
    <w:rsid w:val="006948AF"/>
  </w:style>
  <w:style w:type="character" w:customStyle="1" w:styleId="module-content">
    <w:name w:val="module-content"/>
    <w:rsid w:val="006948AF"/>
  </w:style>
  <w:style w:type="character" w:customStyle="1" w:styleId="citechar2">
    <w:name w:val="citechar"/>
    <w:rsid w:val="006948AF"/>
  </w:style>
  <w:style w:type="character" w:customStyle="1" w:styleId="stbuttontext">
    <w:name w:val="stbuttontext"/>
    <w:rsid w:val="006948AF"/>
  </w:style>
  <w:style w:type="character" w:customStyle="1" w:styleId="video-title">
    <w:name w:val="video-title"/>
    <w:rsid w:val="006948AF"/>
  </w:style>
  <w:style w:type="character" w:customStyle="1" w:styleId="h4">
    <w:name w:val="h4"/>
    <w:rsid w:val="006948AF"/>
  </w:style>
  <w:style w:type="character" w:customStyle="1" w:styleId="copyrightdescription">
    <w:name w:val="copyrightdescription"/>
    <w:rsid w:val="006948AF"/>
  </w:style>
  <w:style w:type="character" w:customStyle="1" w:styleId="tabtitle">
    <w:name w:val="tabtitle"/>
    <w:rsid w:val="006948AF"/>
  </w:style>
  <w:style w:type="character" w:customStyle="1" w:styleId="externaledithide">
    <w:name w:val="external_edit_hide"/>
    <w:rsid w:val="006948AF"/>
  </w:style>
  <w:style w:type="character" w:customStyle="1" w:styleId="submitted-date">
    <w:name w:val="submitted-date"/>
    <w:rsid w:val="006948AF"/>
  </w:style>
  <w:style w:type="paragraph" w:customStyle="1" w:styleId="hotroute4">
    <w:name w:val="hot route"/>
    <w:basedOn w:val="Normal"/>
    <w:qFormat/>
    <w:rsid w:val="006948AF"/>
    <w:pPr>
      <w:ind w:left="288"/>
    </w:pPr>
    <w:rPr>
      <w:rFonts w:eastAsia="Cambria"/>
      <w:sz w:val="18"/>
    </w:rPr>
  </w:style>
  <w:style w:type="paragraph" w:customStyle="1" w:styleId="HotRouteReal">
    <w:name w:val="Hot Route Real"/>
    <w:qFormat/>
    <w:rsid w:val="006948AF"/>
    <w:pPr>
      <w:spacing w:after="0" w:line="240" w:lineRule="auto"/>
      <w:ind w:left="288"/>
    </w:pPr>
    <w:rPr>
      <w:rFonts w:ascii="Calibri" w:eastAsia="MS Gothic" w:hAnsi="Calibri" w:cs="Times New Roman"/>
      <w:bCs/>
      <w:sz w:val="18"/>
    </w:rPr>
  </w:style>
  <w:style w:type="character" w:customStyle="1" w:styleId="node-submitted">
    <w:name w:val="node-submitted"/>
    <w:rsid w:val="006948AF"/>
  </w:style>
  <w:style w:type="character" w:customStyle="1" w:styleId="spacer">
    <w:name w:val="spacer"/>
    <w:rsid w:val="006948AF"/>
  </w:style>
  <w:style w:type="character" w:customStyle="1" w:styleId="node-terms">
    <w:name w:val="node-terms"/>
    <w:rsid w:val="006948AF"/>
  </w:style>
  <w:style w:type="character" w:customStyle="1" w:styleId="username">
    <w:name w:val="username"/>
    <w:rsid w:val="006948AF"/>
  </w:style>
  <w:style w:type="character" w:customStyle="1" w:styleId="entry-date">
    <w:name w:val="entry-date"/>
    <w:rsid w:val="006948AF"/>
  </w:style>
  <w:style w:type="character" w:customStyle="1" w:styleId="meta-sep">
    <w:name w:val="meta-sep"/>
    <w:rsid w:val="006948AF"/>
  </w:style>
  <w:style w:type="character" w:customStyle="1" w:styleId="addthisseparator">
    <w:name w:val="addthis_separator"/>
    <w:rsid w:val="006948AF"/>
  </w:style>
  <w:style w:type="character" w:customStyle="1" w:styleId="ssens">
    <w:name w:val="ssens"/>
    <w:rsid w:val="006948AF"/>
  </w:style>
  <w:style w:type="character" w:customStyle="1" w:styleId="inlinetitle">
    <w:name w:val="inlinetitle"/>
    <w:rsid w:val="006948AF"/>
  </w:style>
  <w:style w:type="character" w:customStyle="1" w:styleId="boldunderlineChar3">
    <w:name w:val="bold underline Char"/>
    <w:basedOn w:val="DefaultParagraphFont"/>
    <w:rsid w:val="006948AF"/>
    <w:rPr>
      <w:rFonts w:eastAsia="Times New Roman" w:cs="Arial"/>
      <w:b/>
      <w:bCs/>
      <w:sz w:val="24"/>
      <w:szCs w:val="24"/>
      <w:u w:val="single"/>
      <w:lang w:eastAsia="zh-CN"/>
    </w:rPr>
  </w:style>
  <w:style w:type="character" w:customStyle="1" w:styleId="Heading3Char1">
    <w:name w:val="Heading 3 Char1"/>
    <w:aliases w:val="Block Char1"/>
    <w:uiPriority w:val="6"/>
    <w:qFormat/>
    <w:locked/>
    <w:rsid w:val="006948AF"/>
    <w:rPr>
      <w:rFonts w:ascii="Arial" w:hAnsi="Arial" w:cs="Arial"/>
      <w:b/>
      <w:sz w:val="24"/>
      <w:szCs w:val="22"/>
      <w:u w:val="single"/>
    </w:rPr>
  </w:style>
  <w:style w:type="paragraph" w:customStyle="1" w:styleId="StyleHeading4UnderlinedsmalltextGaramond">
    <w:name w:val="Style Heading 4Underlinedsmall text + Garamond"/>
    <w:basedOn w:val="Heading4"/>
    <w:link w:val="StyleHeading4UnderlinedsmalltextGaramondChar"/>
    <w:rsid w:val="006948AF"/>
    <w:pPr>
      <w:spacing w:before="0"/>
    </w:pPr>
    <w:rPr>
      <w:rFonts w:ascii="Garamond" w:eastAsia="Times New Roman" w:hAnsi="Garamond" w:cs="Times New Roman"/>
      <w:b w:val="0"/>
      <w:iCs w:val="0"/>
      <w:sz w:val="22"/>
      <w:szCs w:val="20"/>
      <w:u w:val="single"/>
      <w:lang w:val="x-none" w:eastAsia="x-none"/>
    </w:rPr>
  </w:style>
  <w:style w:type="character" w:customStyle="1" w:styleId="StyleHeading4UnderlinedsmalltextGaramondChar">
    <w:name w:val="Style Heading 4Underlinedsmall text + Garamond Char"/>
    <w:link w:val="StyleHeading4UnderlinedsmalltextGaramond"/>
    <w:rsid w:val="006948AF"/>
    <w:rPr>
      <w:rFonts w:ascii="Garamond" w:eastAsia="Times New Roman" w:hAnsi="Garamond" w:cs="Times New Roman"/>
      <w:szCs w:val="20"/>
      <w:u w:val="single"/>
      <w:lang w:val="x-none" w:eastAsia="x-none"/>
    </w:rPr>
  </w:style>
  <w:style w:type="character" w:customStyle="1" w:styleId="Style9ptUnderline5">
    <w:name w:val="Style 9 pt Underline5"/>
    <w:rsid w:val="006948AF"/>
    <w:rPr>
      <w:rFonts w:ascii="Times New Roman" w:hAnsi="Times New Roman"/>
      <w:sz w:val="20"/>
      <w:u w:val="single"/>
    </w:rPr>
  </w:style>
  <w:style w:type="character" w:customStyle="1" w:styleId="Style9ptBoldUnderline2">
    <w:name w:val="Style 9 pt Bold Underline2"/>
    <w:rsid w:val="006948A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948AF"/>
    <w:rPr>
      <w:rFonts w:ascii="Times New Roman" w:hAnsi="Times New Roman"/>
      <w:b/>
      <w:bCs/>
      <w:i/>
      <w:iCs/>
      <w:sz w:val="20"/>
      <w:u w:val="single"/>
      <w:bdr w:val="single" w:sz="4" w:space="0" w:color="auto"/>
    </w:rPr>
  </w:style>
  <w:style w:type="character" w:customStyle="1" w:styleId="CardUnderlinedCharChar0">
    <w:name w:val="Card Underlined Char Char"/>
    <w:rsid w:val="006948AF"/>
    <w:rPr>
      <w:rFonts w:ascii="Arial Narrow" w:hAnsi="Arial Narrow"/>
      <w:sz w:val="22"/>
      <w:szCs w:val="24"/>
      <w:u w:val="single"/>
      <w:lang w:val="en-US" w:eastAsia="en-US" w:bidi="ar-SA"/>
    </w:rPr>
  </w:style>
  <w:style w:type="paragraph" w:customStyle="1" w:styleId="PhoTag">
    <w:name w:val="PhoTag"/>
    <w:basedOn w:val="Normal"/>
    <w:next w:val="Normal"/>
    <w:autoRedefine/>
    <w:qFormat/>
    <w:rsid w:val="006948AF"/>
    <w:rPr>
      <w:rFonts w:ascii="Georgia" w:eastAsia="Calibri" w:hAnsi="Georgia"/>
      <w:b/>
      <w:color w:val="000000"/>
    </w:rPr>
  </w:style>
  <w:style w:type="character" w:customStyle="1" w:styleId="Heading5Char2">
    <w:name w:val="Heading 5 Char2"/>
    <w:rsid w:val="006948AF"/>
    <w:rPr>
      <w:rFonts w:ascii="Bell MT" w:eastAsia="Times New Roman" w:hAnsi="Bell MT"/>
      <w:bCs/>
      <w:iCs/>
      <w:sz w:val="10"/>
      <w:szCs w:val="26"/>
    </w:rPr>
  </w:style>
  <w:style w:type="character" w:customStyle="1" w:styleId="time">
    <w:name w:val="time"/>
    <w:rsid w:val="006948AF"/>
  </w:style>
  <w:style w:type="character" w:customStyle="1" w:styleId="1">
    <w:name w:val="1"/>
    <w:rsid w:val="006948AF"/>
    <w:rPr>
      <w:rFonts w:ascii="Arial" w:hAnsi="Arial" w:cs="Arial" w:hint="default"/>
      <w:bCs/>
      <w:sz w:val="20"/>
      <w:u w:val="single"/>
      <w:lang w:val="en-US" w:eastAsia="en-US" w:bidi="ar-SA"/>
    </w:rPr>
  </w:style>
  <w:style w:type="character" w:customStyle="1" w:styleId="Intemphasis">
    <w:name w:val="Intemphasis"/>
    <w:uiPriority w:val="1"/>
    <w:qFormat/>
    <w:rsid w:val="006948AF"/>
    <w:rPr>
      <w:rFonts w:ascii="Cambria" w:hAnsi="Cambria"/>
      <w:b/>
      <w:sz w:val="20"/>
      <w:u w:val="single"/>
      <w:bdr w:val="single" w:sz="4" w:space="0" w:color="auto"/>
      <w:shd w:val="pct25" w:color="auto" w:fill="auto"/>
    </w:rPr>
  </w:style>
  <w:style w:type="character" w:customStyle="1" w:styleId="BlockTextChar">
    <w:name w:val="BlockText Char"/>
    <w:rsid w:val="006948AF"/>
    <w:rPr>
      <w:rFonts w:ascii="Arial" w:eastAsia="Times New Roman" w:hAnsi="Arial"/>
      <w:b/>
      <w:bCs/>
      <w:caps/>
      <w:sz w:val="28"/>
      <w:szCs w:val="26"/>
      <w:u w:val="single"/>
    </w:rPr>
  </w:style>
  <w:style w:type="paragraph" w:customStyle="1" w:styleId="Ti">
    <w:name w:val="Ti"/>
    <w:basedOn w:val="Normal"/>
    <w:rsid w:val="006948AF"/>
    <w:rPr>
      <w:rFonts w:eastAsia="Calibri"/>
    </w:rPr>
  </w:style>
  <w:style w:type="character" w:customStyle="1" w:styleId="fpred1">
    <w:name w:val="fp_red1"/>
    <w:basedOn w:val="DefaultParagraphFont"/>
    <w:rsid w:val="006948AF"/>
    <w:rPr>
      <w:b/>
      <w:bCs/>
      <w:color w:val="8C1B2E"/>
    </w:rPr>
  </w:style>
  <w:style w:type="character" w:customStyle="1" w:styleId="Char6">
    <w:name w:val="Char6"/>
    <w:rsid w:val="006948AF"/>
    <w:rPr>
      <w:rFonts w:cs="Arial"/>
      <w:b/>
      <w:bCs/>
      <w:iCs/>
      <w:noProof w:val="0"/>
      <w:sz w:val="24"/>
      <w:szCs w:val="16"/>
      <w:lang w:val="en-US" w:eastAsia="en-US" w:bidi="ar-SA"/>
    </w:rPr>
  </w:style>
  <w:style w:type="character" w:customStyle="1" w:styleId="Char50">
    <w:name w:val="Char5"/>
    <w:rsid w:val="006948AF"/>
    <w:rPr>
      <w:rFonts w:cs="Arial"/>
      <w:bCs/>
      <w:noProof w:val="0"/>
      <w:u w:val="thick"/>
      <w:lang w:val="en-US" w:eastAsia="en-US" w:bidi="ar-SA"/>
    </w:rPr>
  </w:style>
  <w:style w:type="character" w:customStyle="1" w:styleId="searchtools-record-title">
    <w:name w:val="searchtools-record-title"/>
    <w:basedOn w:val="DefaultParagraphFont"/>
    <w:rsid w:val="006948AF"/>
  </w:style>
  <w:style w:type="character" w:customStyle="1" w:styleId="author-rss">
    <w:name w:val="author-rss"/>
    <w:rsid w:val="006948AF"/>
  </w:style>
  <w:style w:type="character" w:customStyle="1" w:styleId="rightside">
    <w:name w:val="rightside"/>
    <w:rsid w:val="006948AF"/>
  </w:style>
  <w:style w:type="character" w:customStyle="1" w:styleId="flourish">
    <w:name w:val="flourish"/>
    <w:rsid w:val="006948AF"/>
  </w:style>
  <w:style w:type="character" w:customStyle="1" w:styleId="style150">
    <w:name w:val="style150"/>
    <w:rsid w:val="006948AF"/>
  </w:style>
  <w:style w:type="character" w:customStyle="1" w:styleId="head">
    <w:name w:val="head"/>
    <w:rsid w:val="006948AF"/>
  </w:style>
  <w:style w:type="character" w:customStyle="1" w:styleId="-SmallText-">
    <w:name w:val="-Small Text-"/>
    <w:rsid w:val="006948AF"/>
    <w:rPr>
      <w:rFonts w:ascii="Garamond" w:hAnsi="Garamond" w:cs="Times New Roman"/>
      <w:sz w:val="16"/>
    </w:rPr>
  </w:style>
  <w:style w:type="character" w:customStyle="1" w:styleId="first-letter">
    <w:name w:val="first-letter"/>
    <w:rsid w:val="006948AF"/>
  </w:style>
  <w:style w:type="character" w:customStyle="1" w:styleId="lightblue">
    <w:name w:val="lightblue"/>
    <w:rsid w:val="006948AF"/>
  </w:style>
  <w:style w:type="character" w:customStyle="1" w:styleId="CharChar31">
    <w:name w:val="Char Char31"/>
    <w:rsid w:val="006948AF"/>
    <w:rPr>
      <w:rFonts w:cs="Arial"/>
      <w:b/>
      <w:bCs/>
      <w:szCs w:val="32"/>
      <w:lang w:val="en-US" w:eastAsia="en-US" w:bidi="ar-SA"/>
    </w:rPr>
  </w:style>
  <w:style w:type="character" w:customStyle="1" w:styleId="citationgenerated">
    <w:name w:val="citation generated"/>
    <w:rsid w:val="006948AF"/>
  </w:style>
  <w:style w:type="character" w:customStyle="1" w:styleId="commentstext0">
    <w:name w:val="comments_text"/>
    <w:uiPriority w:val="99"/>
    <w:rsid w:val="006948AF"/>
    <w:rPr>
      <w:rFonts w:cs="Times New Roman"/>
    </w:rPr>
  </w:style>
  <w:style w:type="paragraph" w:customStyle="1" w:styleId="CM25">
    <w:name w:val="CM25"/>
    <w:basedOn w:val="Default"/>
    <w:next w:val="Default"/>
    <w:rsid w:val="006948AF"/>
    <w:pPr>
      <w:widowControl/>
      <w:spacing w:after="233" w:line="276" w:lineRule="auto"/>
    </w:pPr>
    <w:rPr>
      <w:rFonts w:ascii="Georgia" w:eastAsia="Calibri" w:hAnsi="Georgia"/>
      <w:color w:val="auto"/>
      <w:sz w:val="22"/>
    </w:rPr>
  </w:style>
  <w:style w:type="paragraph" w:customStyle="1" w:styleId="CM5">
    <w:name w:val="CM5"/>
    <w:basedOn w:val="Default"/>
    <w:next w:val="Default"/>
    <w:uiPriority w:val="99"/>
    <w:rsid w:val="006948AF"/>
    <w:pPr>
      <w:widowControl/>
      <w:spacing w:after="200" w:line="203" w:lineRule="atLeast"/>
    </w:pPr>
    <w:rPr>
      <w:rFonts w:ascii="Georgia" w:eastAsia="Calibri" w:hAnsi="Georgia"/>
      <w:color w:val="auto"/>
      <w:sz w:val="22"/>
    </w:rPr>
  </w:style>
  <w:style w:type="character" w:customStyle="1" w:styleId="FontStyle29">
    <w:name w:val="Font Style29"/>
    <w:uiPriority w:val="99"/>
    <w:rsid w:val="006948AF"/>
    <w:rPr>
      <w:rFonts w:ascii="Arial" w:hAnsi="Arial" w:cs="Arial"/>
      <w:sz w:val="14"/>
      <w:szCs w:val="14"/>
    </w:rPr>
  </w:style>
  <w:style w:type="character" w:customStyle="1" w:styleId="titletxt">
    <w:name w:val="titletxt"/>
    <w:rsid w:val="006948AF"/>
  </w:style>
  <w:style w:type="character" w:customStyle="1" w:styleId="colbcopy">
    <w:name w:val="colbcopy"/>
    <w:rsid w:val="006948AF"/>
  </w:style>
  <w:style w:type="character" w:customStyle="1" w:styleId="hcard">
    <w:name w:val="hcard"/>
    <w:rsid w:val="006948AF"/>
  </w:style>
  <w:style w:type="table" w:customStyle="1" w:styleId="MediumGrid23">
    <w:name w:val="Medium Grid 23"/>
    <w:basedOn w:val="TableNormal"/>
    <w:uiPriority w:val="68"/>
    <w:rsid w:val="006948AF"/>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bioline">
    <w:name w:val="bioline"/>
    <w:rsid w:val="006948AF"/>
  </w:style>
  <w:style w:type="paragraph" w:customStyle="1" w:styleId="Cards1">
    <w:name w:val="Cards1"/>
    <w:basedOn w:val="Normal"/>
    <w:link w:val="Cards1Char"/>
    <w:qFormat/>
    <w:rsid w:val="006948AF"/>
    <w:pPr>
      <w:autoSpaceDE w:val="0"/>
      <w:autoSpaceDN w:val="0"/>
      <w:adjustRightInd w:val="0"/>
      <w:ind w:left="432" w:right="432"/>
    </w:pPr>
    <w:rPr>
      <w:rFonts w:ascii="Times New Roman" w:hAnsi="Times New Roman"/>
      <w:szCs w:val="20"/>
      <w:lang w:val="x-none" w:eastAsia="x-none"/>
    </w:rPr>
  </w:style>
  <w:style w:type="character" w:customStyle="1" w:styleId="Cards1Char">
    <w:name w:val="Cards1 Char"/>
    <w:link w:val="Cards1"/>
    <w:rsid w:val="006948AF"/>
    <w:rPr>
      <w:rFonts w:ascii="Times New Roman" w:eastAsia="Times New Roman" w:hAnsi="Times New Roman" w:cs="Times New Roman"/>
      <w:sz w:val="20"/>
      <w:szCs w:val="20"/>
      <w:lang w:val="x-none" w:eastAsia="x-none"/>
    </w:rPr>
  </w:style>
  <w:style w:type="paragraph" w:customStyle="1" w:styleId="CardsUnderline">
    <w:name w:val="Cards + Underline"/>
    <w:basedOn w:val="Normal"/>
    <w:link w:val="CardsUnderlineChar"/>
    <w:qFormat/>
    <w:rsid w:val="006948AF"/>
    <w:pPr>
      <w:autoSpaceDE w:val="0"/>
      <w:autoSpaceDN w:val="0"/>
      <w:adjustRightInd w:val="0"/>
      <w:ind w:left="432" w:right="432"/>
    </w:pPr>
    <w:rPr>
      <w:rFonts w:ascii="Times New Roman" w:hAnsi="Times New Roman"/>
      <w:sz w:val="24"/>
      <w:u w:val="thick"/>
      <w:lang w:val="x-none" w:eastAsia="x-none"/>
    </w:rPr>
  </w:style>
  <w:style w:type="character" w:customStyle="1" w:styleId="CardsUnderlineChar">
    <w:name w:val="Cards + Underline Char"/>
    <w:link w:val="CardsUnderline"/>
    <w:rsid w:val="006948AF"/>
    <w:rPr>
      <w:rFonts w:ascii="Times New Roman" w:eastAsia="Times New Roman" w:hAnsi="Times New Roman" w:cs="Times New Roman"/>
      <w:sz w:val="24"/>
      <w:szCs w:val="24"/>
      <w:u w:val="thick"/>
      <w:lang w:val="x-none" w:eastAsia="x-none"/>
    </w:rPr>
  </w:style>
  <w:style w:type="paragraph" w:customStyle="1" w:styleId="Blocktitle6">
    <w:name w:val="Block title"/>
    <w:basedOn w:val="Heading1"/>
    <w:autoRedefine/>
    <w:rsid w:val="006948AF"/>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kern w:val="24"/>
      <w:sz w:val="26"/>
    </w:rPr>
  </w:style>
  <w:style w:type="character" w:customStyle="1" w:styleId="UnderliningChar2">
    <w:name w:val="Underlining Char2"/>
    <w:rsid w:val="006948AF"/>
    <w:rPr>
      <w:rFonts w:ascii="Arial Narrow" w:hAnsi="Arial Narrow"/>
      <w:szCs w:val="24"/>
      <w:u w:val="single"/>
      <w:lang w:val="en-US" w:eastAsia="en-US" w:bidi="ar-SA"/>
    </w:rPr>
  </w:style>
  <w:style w:type="paragraph" w:customStyle="1" w:styleId="BlockHeading1">
    <w:name w:val="Block Heading 1"/>
    <w:basedOn w:val="Normal"/>
    <w:rsid w:val="006948AF"/>
    <w:pPr>
      <w:pBdr>
        <w:bottom w:val="single" w:sz="18" w:space="1" w:color="auto"/>
      </w:pBdr>
      <w:jc w:val="center"/>
      <w:outlineLvl w:val="0"/>
    </w:pPr>
    <w:rPr>
      <w:rFonts w:ascii="Georgia" w:hAnsi="Georgia" w:cs="Calibri"/>
      <w:b/>
      <w:color w:val="000000"/>
      <w:sz w:val="48"/>
      <w:szCs w:val="48"/>
    </w:rPr>
  </w:style>
  <w:style w:type="character" w:customStyle="1" w:styleId="smcaps">
    <w:name w:val="smcaps"/>
    <w:rsid w:val="006948AF"/>
  </w:style>
  <w:style w:type="character" w:customStyle="1" w:styleId="inside-head1">
    <w:name w:val="inside-head1"/>
    <w:rsid w:val="006948AF"/>
    <w:rPr>
      <w:rFonts w:ascii="Arial" w:hAnsi="Arial" w:cs="Arial" w:hint="default"/>
      <w:b/>
      <w:bCs/>
      <w:color w:val="000000"/>
      <w:spacing w:val="-15"/>
      <w:sz w:val="45"/>
      <w:szCs w:val="45"/>
    </w:rPr>
  </w:style>
  <w:style w:type="character" w:customStyle="1" w:styleId="datestamp1">
    <w:name w:val="datestamp1"/>
    <w:rsid w:val="006948A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948A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948AF"/>
  </w:style>
  <w:style w:type="paragraph" w:customStyle="1" w:styleId="links1">
    <w:name w:val="links1"/>
    <w:basedOn w:val="Normal"/>
    <w:rsid w:val="006948AF"/>
    <w:pPr>
      <w:spacing w:before="100" w:beforeAutospacing="1" w:after="100" w:afterAutospacing="1"/>
    </w:pPr>
    <w:rPr>
      <w:rFonts w:ascii="Georgia" w:hAnsi="Georgia" w:cs="Calibri"/>
      <w:color w:val="FFFFFF"/>
      <w:sz w:val="16"/>
      <w:szCs w:val="16"/>
    </w:rPr>
  </w:style>
  <w:style w:type="paragraph" w:customStyle="1" w:styleId="endtext">
    <w:name w:val="endtext"/>
    <w:basedOn w:val="Normal"/>
    <w:rsid w:val="006948AF"/>
    <w:pPr>
      <w:spacing w:before="100" w:beforeAutospacing="1" w:after="100" w:afterAutospacing="1"/>
      <w:ind w:left="300"/>
    </w:pPr>
    <w:rPr>
      <w:rFonts w:cs="Arial"/>
      <w:szCs w:val="20"/>
    </w:rPr>
  </w:style>
  <w:style w:type="character" w:customStyle="1" w:styleId="storyheading31">
    <w:name w:val="storyheading31"/>
    <w:rsid w:val="006948AF"/>
    <w:rPr>
      <w:rFonts w:ascii="Verdana" w:hAnsi="Verdana" w:hint="default"/>
      <w:b/>
      <w:bCs/>
      <w:sz w:val="32"/>
      <w:szCs w:val="32"/>
    </w:rPr>
  </w:style>
  <w:style w:type="character" w:customStyle="1" w:styleId="storydeck31">
    <w:name w:val="storydeck31"/>
    <w:rsid w:val="006948AF"/>
    <w:rPr>
      <w:rFonts w:ascii="Verdana" w:hAnsi="Verdana" w:hint="default"/>
      <w:i w:val="0"/>
      <w:iCs w:val="0"/>
      <w:sz w:val="21"/>
      <w:szCs w:val="21"/>
    </w:rPr>
  </w:style>
  <w:style w:type="paragraph" w:customStyle="1" w:styleId="copyright">
    <w:name w:val="copyright"/>
    <w:basedOn w:val="Normal"/>
    <w:rsid w:val="006948AF"/>
    <w:pPr>
      <w:spacing w:before="100" w:beforeAutospacing="1" w:after="100" w:afterAutospacing="1"/>
    </w:pPr>
    <w:rPr>
      <w:rFonts w:ascii="Georgia" w:hAnsi="Georgia" w:cs="Calibri"/>
    </w:rPr>
  </w:style>
  <w:style w:type="character" w:customStyle="1" w:styleId="subtitle10">
    <w:name w:val="subtitle1"/>
    <w:rsid w:val="006948AF"/>
    <w:rPr>
      <w:rFonts w:ascii="Verdana" w:hAnsi="Verdana" w:hint="default"/>
      <w:b w:val="0"/>
      <w:bCs w:val="0"/>
      <w:vanish w:val="0"/>
      <w:webHidden w:val="0"/>
      <w:color w:val="484848"/>
      <w:sz w:val="14"/>
      <w:szCs w:val="14"/>
      <w:specVanish w:val="0"/>
    </w:rPr>
  </w:style>
  <w:style w:type="paragraph" w:customStyle="1" w:styleId="g">
    <w:name w:val="g"/>
    <w:basedOn w:val="Normal"/>
    <w:rsid w:val="006948AF"/>
    <w:pPr>
      <w:spacing w:before="240" w:after="240"/>
    </w:pPr>
    <w:rPr>
      <w:rFonts w:ascii="Georgia" w:hAnsi="Georgia" w:cs="Calibri"/>
    </w:rPr>
  </w:style>
  <w:style w:type="character" w:customStyle="1" w:styleId="clsbiolink">
    <w:name w:val="clsbiolink"/>
    <w:rsid w:val="006948AF"/>
  </w:style>
  <w:style w:type="character" w:customStyle="1" w:styleId="clssmaller">
    <w:name w:val="clssmaller"/>
    <w:rsid w:val="006948AF"/>
  </w:style>
  <w:style w:type="character" w:customStyle="1" w:styleId="sm1">
    <w:name w:val="sm1"/>
    <w:rsid w:val="006948AF"/>
    <w:rPr>
      <w:rFonts w:ascii="Verdana" w:hAnsi="Verdana" w:hint="default"/>
      <w:i w:val="0"/>
      <w:iCs w:val="0"/>
      <w:smallCaps w:val="0"/>
      <w:color w:val="000000"/>
      <w:sz w:val="17"/>
      <w:szCs w:val="17"/>
    </w:rPr>
  </w:style>
  <w:style w:type="character" w:customStyle="1" w:styleId="noindentChar">
    <w:name w:val="noindent Char"/>
    <w:rsid w:val="006948AF"/>
    <w:rPr>
      <w:rFonts w:ascii="Arial" w:hAnsi="Arial" w:cs="Arial"/>
      <w:sz w:val="24"/>
      <w:szCs w:val="24"/>
      <w:lang w:val="en-US" w:eastAsia="en-US" w:bidi="ar-SA"/>
    </w:rPr>
  </w:style>
  <w:style w:type="character" w:customStyle="1" w:styleId="SmallChar10">
    <w:name w:val="Small Char1"/>
    <w:rsid w:val="006948AF"/>
    <w:rPr>
      <w:sz w:val="16"/>
      <w:szCs w:val="24"/>
      <w:lang w:val="en-US" w:eastAsia="en-US" w:bidi="ar-SA"/>
    </w:rPr>
  </w:style>
  <w:style w:type="character" w:customStyle="1" w:styleId="fullcite0">
    <w:name w:val="fullcite"/>
    <w:rsid w:val="006948AF"/>
  </w:style>
  <w:style w:type="character" w:customStyle="1" w:styleId="Style9ptThickunderline">
    <w:name w:val="Style 9 pt Thick underline"/>
    <w:rsid w:val="006948AF"/>
    <w:rPr>
      <w:sz w:val="24"/>
      <w:u w:val="thick"/>
    </w:rPr>
  </w:style>
  <w:style w:type="paragraph" w:customStyle="1" w:styleId="Repeatheader">
    <w:name w:val="Repeat header"/>
    <w:basedOn w:val="Normal"/>
    <w:autoRedefine/>
    <w:rsid w:val="006948AF"/>
    <w:pPr>
      <w:jc w:val="center"/>
    </w:pPr>
    <w:rPr>
      <w:rFonts w:ascii="Century Gothic" w:hAnsi="Century Gothic" w:cs="Calibri"/>
      <w:b/>
      <w:i/>
      <w:sz w:val="40"/>
      <w:u w:val="words"/>
    </w:rPr>
  </w:style>
  <w:style w:type="paragraph" w:customStyle="1" w:styleId="StyleCardNotUnderlined8pt">
    <w:name w:val="Style Card Not Underlined + 8 pt"/>
    <w:basedOn w:val="CardNotUnderlined0"/>
    <w:rsid w:val="006948AF"/>
    <w:rPr>
      <w:rFonts w:ascii="Georgia" w:hAnsi="Georgia" w:cs="Calibri"/>
    </w:rPr>
  </w:style>
  <w:style w:type="character" w:customStyle="1" w:styleId="CardNotUnderlinedChar">
    <w:name w:val="Card Not Underlined Char"/>
    <w:rsid w:val="006948AF"/>
    <w:rPr>
      <w:sz w:val="16"/>
      <w:lang w:val="en-US" w:eastAsia="en-US" w:bidi="ar-SA"/>
    </w:rPr>
  </w:style>
  <w:style w:type="paragraph" w:customStyle="1" w:styleId="CardNotUnderlined3">
    <w:name w:val="Card Not Underlined 3"/>
    <w:basedOn w:val="CardNotUnderlined0"/>
    <w:rsid w:val="006948AF"/>
    <w:rPr>
      <w:rFonts w:ascii="Georgia" w:hAnsi="Georgia" w:cs="Calibri"/>
      <w:sz w:val="18"/>
    </w:rPr>
  </w:style>
  <w:style w:type="paragraph" w:customStyle="1" w:styleId="CardNotUnderlinedFinal">
    <w:name w:val="Card Not Underlined Final"/>
    <w:basedOn w:val="CardNotUnderlined3"/>
    <w:rsid w:val="006948AF"/>
    <w:rPr>
      <w:sz w:val="20"/>
    </w:rPr>
  </w:style>
  <w:style w:type="paragraph" w:customStyle="1" w:styleId="LanguageStrike">
    <w:name w:val="Language Strike"/>
    <w:basedOn w:val="Normal"/>
    <w:next w:val="Normal"/>
    <w:link w:val="LanguageStrikeChar"/>
    <w:rsid w:val="006948AF"/>
    <w:rPr>
      <w:rFonts w:ascii="Arial Narrow" w:hAnsi="Arial Narrow"/>
      <w:strike/>
      <w:lang w:val="x-none" w:eastAsia="x-none"/>
    </w:rPr>
  </w:style>
  <w:style w:type="character" w:customStyle="1" w:styleId="LanguageStrikeChar">
    <w:name w:val="Language Strike Char"/>
    <w:link w:val="LanguageStrike"/>
    <w:rsid w:val="006948AF"/>
    <w:rPr>
      <w:rFonts w:ascii="Arial Narrow" w:eastAsia="Times New Roman" w:hAnsi="Arial Narrow" w:cs="Times New Roman"/>
      <w:strike/>
      <w:szCs w:val="24"/>
      <w:lang w:val="x-none" w:eastAsia="x-none"/>
    </w:rPr>
  </w:style>
  <w:style w:type="paragraph" w:customStyle="1" w:styleId="citationunderline">
    <w:name w:val="citation/underline"/>
    <w:link w:val="citationunderlineChar"/>
    <w:autoRedefine/>
    <w:rsid w:val="006948AF"/>
    <w:pPr>
      <w:spacing w:after="0" w:line="240" w:lineRule="auto"/>
    </w:pPr>
    <w:rPr>
      <w:b/>
      <w:sz w:val="24"/>
      <w:szCs w:val="24"/>
      <w:u w:val="single"/>
    </w:rPr>
  </w:style>
  <w:style w:type="character" w:customStyle="1" w:styleId="awtw">
    <w:name w:val="awtw"/>
    <w:rsid w:val="006948AF"/>
  </w:style>
  <w:style w:type="character" w:customStyle="1" w:styleId="ld3">
    <w:name w:val="ld3"/>
    <w:rsid w:val="006948A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rsid w:val="006948AF"/>
    <w:pPr>
      <w:keepNext/>
      <w:outlineLvl w:val="2"/>
    </w:pPr>
    <w:rPr>
      <w:b/>
      <w:bCs/>
      <w:sz w:val="24"/>
      <w:szCs w:val="26"/>
      <w:u w:val="single"/>
      <w:lang w:val="x-none" w:eastAsia="x-none"/>
    </w:rPr>
  </w:style>
  <w:style w:type="character" w:customStyle="1" w:styleId="DateCitesAuthorCharChar">
    <w:name w:val="DateCitesAuthor Char Char"/>
    <w:link w:val="DateCitesAuthorChar"/>
    <w:rsid w:val="006948AF"/>
    <w:rPr>
      <w:rFonts w:ascii="Arial" w:eastAsia="Times New Roman" w:hAnsi="Arial" w:cs="Times New Roman"/>
      <w:b/>
      <w:bCs/>
      <w:sz w:val="24"/>
      <w:szCs w:val="26"/>
      <w:u w:val="single"/>
      <w:lang w:val="x-none" w:eastAsia="x-none"/>
    </w:rPr>
  </w:style>
  <w:style w:type="paragraph" w:customStyle="1" w:styleId="articlebodynormaltext">
    <w:name w:val="articlebody_normaltext"/>
    <w:basedOn w:val="Normal"/>
    <w:rsid w:val="006948AF"/>
    <w:pPr>
      <w:spacing w:before="100" w:beforeAutospacing="1" w:after="100" w:afterAutospacing="1"/>
    </w:pPr>
    <w:rPr>
      <w:rFonts w:ascii="Georgia" w:hAnsi="Georgia" w:cs="Calibri"/>
    </w:rPr>
  </w:style>
  <w:style w:type="paragraph" w:customStyle="1" w:styleId="Index">
    <w:name w:val="Index"/>
    <w:basedOn w:val="Normal"/>
    <w:rsid w:val="006948AF"/>
    <w:pPr>
      <w:widowControl w:val="0"/>
      <w:suppressLineNumbers/>
      <w:suppressAutoHyphens/>
    </w:pPr>
    <w:rPr>
      <w:rFonts w:ascii="Century Gothic" w:hAnsi="Century Gothic" w:cs="Tahoma"/>
      <w:szCs w:val="20"/>
    </w:rPr>
  </w:style>
  <w:style w:type="character" w:customStyle="1" w:styleId="CharacterStyle20">
    <w:name w:val="Character Style 20"/>
    <w:rsid w:val="006948AF"/>
    <w:rPr>
      <w:sz w:val="21"/>
    </w:rPr>
  </w:style>
  <w:style w:type="table" w:styleId="TableGrid">
    <w:name w:val="Table Grid"/>
    <w:basedOn w:val="TableNormal"/>
    <w:rsid w:val="006948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enterheadlines">
    <w:name w:val="centerheadlines"/>
    <w:rsid w:val="006948AF"/>
  </w:style>
  <w:style w:type="paragraph" w:customStyle="1" w:styleId="CM9">
    <w:name w:val="CM9"/>
    <w:basedOn w:val="Default"/>
    <w:next w:val="Default"/>
    <w:uiPriority w:val="99"/>
    <w:rsid w:val="006948AF"/>
    <w:pPr>
      <w:widowControl/>
      <w:spacing w:line="553" w:lineRule="atLeast"/>
    </w:pPr>
    <w:rPr>
      <w:rFonts w:eastAsia="Calibri"/>
      <w:color w:val="auto"/>
    </w:rPr>
  </w:style>
  <w:style w:type="paragraph" w:customStyle="1" w:styleId="boldness">
    <w:name w:val="boldness"/>
    <w:basedOn w:val="Normal"/>
    <w:rsid w:val="006948AF"/>
    <w:pPr>
      <w:spacing w:before="100" w:beforeAutospacing="1" w:after="100" w:afterAutospacing="1"/>
    </w:pPr>
    <w:rPr>
      <w:rFonts w:ascii="Times New Roman" w:hAnsi="Times New Roman" w:cs="Calibri"/>
      <w:sz w:val="24"/>
    </w:rPr>
  </w:style>
  <w:style w:type="paragraph" w:customStyle="1" w:styleId="CM21">
    <w:name w:val="CM21"/>
    <w:basedOn w:val="Default"/>
    <w:next w:val="Default"/>
    <w:uiPriority w:val="99"/>
    <w:rsid w:val="006948AF"/>
    <w:pPr>
      <w:widowControl/>
    </w:pPr>
    <w:rPr>
      <w:rFonts w:eastAsia="Calibri"/>
      <w:color w:val="auto"/>
    </w:rPr>
  </w:style>
  <w:style w:type="paragraph" w:customStyle="1" w:styleId="CM22">
    <w:name w:val="CM22"/>
    <w:basedOn w:val="Default"/>
    <w:next w:val="Default"/>
    <w:uiPriority w:val="99"/>
    <w:rsid w:val="006948AF"/>
    <w:pPr>
      <w:widowControl/>
    </w:pPr>
    <w:rPr>
      <w:rFonts w:eastAsia="Calibri"/>
      <w:color w:val="auto"/>
    </w:rPr>
  </w:style>
  <w:style w:type="paragraph" w:customStyle="1" w:styleId="CM4">
    <w:name w:val="CM4"/>
    <w:basedOn w:val="Default"/>
    <w:next w:val="Default"/>
    <w:uiPriority w:val="99"/>
    <w:rsid w:val="006948AF"/>
    <w:pPr>
      <w:widowControl/>
      <w:spacing w:line="553" w:lineRule="atLeast"/>
    </w:pPr>
    <w:rPr>
      <w:rFonts w:eastAsia="Calibri"/>
      <w:color w:val="auto"/>
    </w:rPr>
  </w:style>
  <w:style w:type="paragraph" w:customStyle="1" w:styleId="Pa31">
    <w:name w:val="Pa3+1"/>
    <w:basedOn w:val="Default"/>
    <w:next w:val="Default"/>
    <w:uiPriority w:val="99"/>
    <w:rsid w:val="006948AF"/>
    <w:pPr>
      <w:widowControl/>
      <w:spacing w:line="261" w:lineRule="atLeast"/>
    </w:pPr>
    <w:rPr>
      <w:rFonts w:ascii="Adobe Garamond Pro" w:eastAsia="Calibri" w:hAnsi="Adobe Garamond Pro"/>
      <w:color w:val="auto"/>
    </w:rPr>
  </w:style>
  <w:style w:type="character" w:customStyle="1" w:styleId="datestory">
    <w:name w:val="datestory"/>
    <w:rsid w:val="006948AF"/>
  </w:style>
  <w:style w:type="character" w:customStyle="1" w:styleId="smallcaps">
    <w:name w:val="smallcaps"/>
    <w:rsid w:val="006948AF"/>
  </w:style>
  <w:style w:type="paragraph" w:customStyle="1" w:styleId="FreeFormA">
    <w:name w:val="Free Form A"/>
    <w:rsid w:val="006948AF"/>
    <w:pPr>
      <w:spacing w:after="0" w:line="240" w:lineRule="auto"/>
    </w:pPr>
    <w:rPr>
      <w:rFonts w:ascii="Helvetica" w:eastAsia="ヒラギノ角ゴ Pro W3" w:hAnsi="Helvetica" w:cs="Times New Roman"/>
      <w:color w:val="000000"/>
      <w:sz w:val="24"/>
      <w:szCs w:val="20"/>
    </w:rPr>
  </w:style>
  <w:style w:type="character" w:customStyle="1" w:styleId="citeschar10">
    <w:name w:val="citeschar1"/>
    <w:basedOn w:val="DefaultParagraphFont"/>
    <w:rsid w:val="006948AF"/>
  </w:style>
  <w:style w:type="character" w:customStyle="1" w:styleId="cardunderlinedchar1">
    <w:name w:val="cardunderlinedchar"/>
    <w:basedOn w:val="DefaultParagraphFont"/>
    <w:rsid w:val="006948AF"/>
  </w:style>
  <w:style w:type="character" w:customStyle="1" w:styleId="Style1CharCharChar">
    <w:name w:val="Style1 Char Char Char"/>
    <w:rsid w:val="006948AF"/>
    <w:rPr>
      <w:rFonts w:ascii="Times New Roman" w:eastAsia="Times New Roman" w:hAnsi="Times New Roman" w:cs="Arial"/>
      <w:bCs/>
      <w:sz w:val="12"/>
      <w:szCs w:val="18"/>
    </w:rPr>
  </w:style>
  <w:style w:type="paragraph" w:customStyle="1" w:styleId="Textbody">
    <w:name w:val="Text body"/>
    <w:basedOn w:val="Standard"/>
    <w:rsid w:val="006948AF"/>
    <w:pPr>
      <w:spacing w:after="120"/>
    </w:pPr>
    <w:rPr>
      <w:rFonts w:cs="Tahoma"/>
      <w:lang w:eastAsia="en-US" w:bidi="ar-SA"/>
    </w:rPr>
  </w:style>
  <w:style w:type="character" w:customStyle="1" w:styleId="provider">
    <w:name w:val="provider"/>
    <w:basedOn w:val="DefaultParagraphFont"/>
    <w:rsid w:val="006948AF"/>
  </w:style>
  <w:style w:type="character" w:customStyle="1" w:styleId="vitstorybyline">
    <w:name w:val="vitstorybyline"/>
    <w:rsid w:val="006948AF"/>
  </w:style>
  <w:style w:type="paragraph" w:customStyle="1" w:styleId="comments">
    <w:name w:val="comments"/>
    <w:basedOn w:val="Normal"/>
    <w:rsid w:val="006948AF"/>
    <w:pPr>
      <w:spacing w:before="100" w:beforeAutospacing="1" w:after="100" w:afterAutospacing="1"/>
    </w:pPr>
    <w:rPr>
      <w:rFonts w:ascii="Times New Roman" w:hAnsi="Times New Roman" w:cs="Calibri"/>
      <w:lang w:eastAsia="zh-CN"/>
    </w:rPr>
  </w:style>
  <w:style w:type="character" w:customStyle="1" w:styleId="tickerlinx">
    <w:name w:val="tickerlinx"/>
    <w:rsid w:val="006948AF"/>
  </w:style>
  <w:style w:type="paragraph" w:customStyle="1" w:styleId="NFAPWPheader">
    <w:name w:val="NFAP WP header"/>
    <w:basedOn w:val="Default"/>
    <w:next w:val="Default"/>
    <w:uiPriority w:val="99"/>
    <w:rsid w:val="006948AF"/>
    <w:pPr>
      <w:widowControl/>
    </w:pPr>
    <w:rPr>
      <w:rFonts w:ascii="HNKAOE+Arial" w:eastAsia="Malgun Gothic" w:hAnsi="HNKAOE+Arial"/>
      <w:color w:val="auto"/>
      <w:sz w:val="20"/>
      <w:lang w:eastAsia="zh-CN"/>
    </w:rPr>
  </w:style>
  <w:style w:type="character" w:customStyle="1" w:styleId="post-timestamp">
    <w:name w:val="post-timestamp"/>
    <w:rsid w:val="006948AF"/>
  </w:style>
  <w:style w:type="character" w:styleId="BookTitle0">
    <w:name w:val="Book Title"/>
    <w:qFormat/>
    <w:rsid w:val="006948AF"/>
    <w:rPr>
      <w:b/>
      <w:bCs/>
      <w:smallCaps/>
      <w:spacing w:val="5"/>
    </w:rPr>
  </w:style>
  <w:style w:type="character" w:customStyle="1" w:styleId="month">
    <w:name w:val="month"/>
    <w:rsid w:val="006948AF"/>
  </w:style>
  <w:style w:type="paragraph" w:customStyle="1" w:styleId="CiteCharChar">
    <w:name w:val="Cite Char Char"/>
    <w:basedOn w:val="Normal"/>
    <w:next w:val="Normal"/>
    <w:link w:val="CiteCharCharChar"/>
    <w:qFormat/>
    <w:rsid w:val="006948AF"/>
    <w:pPr>
      <w:widowControl w:val="0"/>
    </w:pPr>
    <w:rPr>
      <w:rFonts w:ascii="Garamond" w:eastAsia="Calibri" w:hAnsi="Garamond"/>
      <w:b/>
      <w:szCs w:val="20"/>
      <w:u w:val="thick"/>
      <w:lang w:val="x-none" w:eastAsia="x-none"/>
    </w:rPr>
  </w:style>
  <w:style w:type="character" w:customStyle="1" w:styleId="CiteCharCharChar">
    <w:name w:val="Cite Char Char Char"/>
    <w:link w:val="CiteCharChar"/>
    <w:rsid w:val="006948AF"/>
    <w:rPr>
      <w:rFonts w:ascii="Garamond" w:eastAsia="Calibri" w:hAnsi="Garamond" w:cs="Times New Roman"/>
      <w:b/>
      <w:sz w:val="20"/>
      <w:szCs w:val="20"/>
      <w:u w:val="thick"/>
      <w:lang w:val="x-none" w:eastAsia="x-none"/>
    </w:rPr>
  </w:style>
  <w:style w:type="character" w:customStyle="1" w:styleId="texttitlebigred">
    <w:name w:val="texttitlebigred"/>
    <w:rsid w:val="006948AF"/>
  </w:style>
  <w:style w:type="character" w:customStyle="1" w:styleId="subtitles">
    <w:name w:val="subtitles"/>
    <w:rsid w:val="006948AF"/>
  </w:style>
  <w:style w:type="character" w:customStyle="1" w:styleId="CiteCardCharCharCharChar">
    <w:name w:val="Cite_Card Char Char Char Char"/>
    <w:link w:val="CiteCardCharCharChar"/>
    <w:rsid w:val="006948AF"/>
    <w:rPr>
      <w:rFonts w:cs="Arial"/>
      <w:bCs/>
    </w:rPr>
  </w:style>
  <w:style w:type="paragraph" w:customStyle="1" w:styleId="CiteCardCharCharChar">
    <w:name w:val="Cite_Card Char Char Char"/>
    <w:link w:val="CiteCardCharCharCharChar"/>
    <w:rsid w:val="006948AF"/>
    <w:pPr>
      <w:spacing w:after="0" w:line="240" w:lineRule="auto"/>
    </w:pPr>
    <w:rPr>
      <w:rFonts w:cs="Arial"/>
      <w:bCs/>
    </w:rPr>
  </w:style>
  <w:style w:type="paragraph" w:customStyle="1" w:styleId="heading">
    <w:name w:val="heading"/>
    <w:basedOn w:val="Normal"/>
    <w:rsid w:val="006948AF"/>
    <w:pPr>
      <w:jc w:val="center"/>
    </w:pPr>
    <w:rPr>
      <w:rFonts w:ascii="Arial Black" w:hAnsi="Arial Black" w:cs="Courier New"/>
      <w:b/>
      <w:sz w:val="36"/>
      <w:u w:val="single"/>
    </w:rPr>
  </w:style>
  <w:style w:type="character" w:customStyle="1" w:styleId="CiteCardChar1">
    <w:name w:val="Cite_Card Char1"/>
    <w:rsid w:val="006948AF"/>
    <w:rPr>
      <w:rFonts w:cs="Arial"/>
      <w:bCs/>
      <w:lang w:val="en-US" w:eastAsia="en-US" w:bidi="ar-SA"/>
    </w:rPr>
  </w:style>
  <w:style w:type="character" w:customStyle="1" w:styleId="DebateHeaderChar">
    <w:name w:val="Debate Header Char"/>
    <w:link w:val="DebateHeader"/>
    <w:rsid w:val="006948AF"/>
    <w:rPr>
      <w:rFonts w:ascii="Times New Roman" w:eastAsia="Times New Roman" w:hAnsi="Times New Roman" w:cs="Times New Roman"/>
      <w:b/>
      <w:sz w:val="32"/>
      <w:szCs w:val="32"/>
      <w:u w:val="single"/>
      <w:lang w:val="x-none" w:eastAsia="x-none" w:bidi="en-US"/>
    </w:rPr>
  </w:style>
  <w:style w:type="character" w:customStyle="1" w:styleId="quotepeekbase">
    <w:name w:val="quotepeekbase"/>
    <w:rsid w:val="006948AF"/>
  </w:style>
  <w:style w:type="character" w:customStyle="1" w:styleId="symbol">
    <w:name w:val="symbol"/>
    <w:rsid w:val="006948AF"/>
  </w:style>
  <w:style w:type="character" w:customStyle="1" w:styleId="data">
    <w:name w:val="data"/>
    <w:rsid w:val="006948AF"/>
  </w:style>
  <w:style w:type="character" w:customStyle="1" w:styleId="scaps">
    <w:name w:val="scaps"/>
    <w:rsid w:val="006948AF"/>
  </w:style>
  <w:style w:type="character" w:customStyle="1" w:styleId="pub-date">
    <w:name w:val="pub-date"/>
    <w:rsid w:val="006948AF"/>
  </w:style>
  <w:style w:type="paragraph" w:customStyle="1" w:styleId="articleauthor">
    <w:name w:val="articleauthor"/>
    <w:basedOn w:val="Normal"/>
    <w:rsid w:val="006948AF"/>
    <w:pPr>
      <w:spacing w:before="100" w:beforeAutospacing="1" w:after="100" w:afterAutospacing="1"/>
    </w:pPr>
    <w:rPr>
      <w:rFonts w:ascii="Times New Roman" w:hAnsi="Times New Roman" w:cs="Calibri"/>
      <w:lang w:eastAsia="zh-CN"/>
    </w:rPr>
  </w:style>
  <w:style w:type="character" w:customStyle="1" w:styleId="AuthorDateF4">
    <w:name w:val="Author Date (F4)"/>
    <w:rsid w:val="006948AF"/>
    <w:rPr>
      <w:b/>
      <w:sz w:val="24"/>
      <w:u w:val="thick"/>
    </w:rPr>
  </w:style>
  <w:style w:type="character" w:customStyle="1" w:styleId="BoldUnderlineF6">
    <w:name w:val="Bold Underline (F6)"/>
    <w:rsid w:val="006948AF"/>
    <w:rPr>
      <w:u w:val="thick"/>
    </w:rPr>
  </w:style>
  <w:style w:type="paragraph" w:customStyle="1" w:styleId="TagF3">
    <w:name w:val="Tag (F3)"/>
    <w:rsid w:val="006948A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948AF"/>
  </w:style>
  <w:style w:type="paragraph" w:customStyle="1" w:styleId="style14">
    <w:name w:val="style14"/>
    <w:basedOn w:val="Normal"/>
    <w:rsid w:val="006948AF"/>
    <w:pPr>
      <w:spacing w:before="100" w:beforeAutospacing="1" w:after="100" w:afterAutospacing="1"/>
    </w:pPr>
    <w:rPr>
      <w:rFonts w:ascii="Times New Roman" w:hAnsi="Times New Roman" w:cs="Calibri"/>
      <w:sz w:val="24"/>
    </w:rPr>
  </w:style>
  <w:style w:type="paragraph" w:customStyle="1" w:styleId="CardTagCite1Char">
    <w:name w:val="Card Tag + Cite #1 Char"/>
    <w:basedOn w:val="Normal"/>
    <w:rsid w:val="006948AF"/>
    <w:rPr>
      <w:rFonts w:ascii="Georgia" w:hAnsi="Georgia" w:cs="Calibri"/>
      <w:b/>
      <w:sz w:val="24"/>
    </w:rPr>
  </w:style>
  <w:style w:type="character" w:customStyle="1" w:styleId="verdana12grey1">
    <w:name w:val="verdana12grey1"/>
    <w:rsid w:val="006948AF"/>
  </w:style>
  <w:style w:type="character" w:customStyle="1" w:styleId="verdana9grey1a">
    <w:name w:val="verdana9grey1a"/>
    <w:rsid w:val="006948AF"/>
  </w:style>
  <w:style w:type="character" w:customStyle="1" w:styleId="nn-twttr-share-btn">
    <w:name w:val="nn-twttr-share-btn"/>
    <w:rsid w:val="006948AF"/>
  </w:style>
  <w:style w:type="character" w:customStyle="1" w:styleId="count">
    <w:name w:val="count"/>
    <w:rsid w:val="006948AF"/>
  </w:style>
  <w:style w:type="character" w:customStyle="1" w:styleId="fbbuttontext">
    <w:name w:val="fb_button_text"/>
    <w:rsid w:val="006948AF"/>
  </w:style>
  <w:style w:type="character" w:customStyle="1" w:styleId="comment-count">
    <w:name w:val="comment-count"/>
    <w:rsid w:val="006948AF"/>
  </w:style>
  <w:style w:type="character" w:customStyle="1" w:styleId="comment-count-text">
    <w:name w:val="comment-count-text"/>
    <w:rsid w:val="006948AF"/>
  </w:style>
  <w:style w:type="paragraph" w:customStyle="1" w:styleId="articlebody0">
    <w:name w:val="articlebody"/>
    <w:basedOn w:val="Normal"/>
    <w:rsid w:val="006948AF"/>
    <w:pPr>
      <w:spacing w:before="100" w:beforeAutospacing="1" w:after="100" w:afterAutospacing="1"/>
    </w:pPr>
    <w:rPr>
      <w:rFonts w:ascii="Times New Roman" w:hAnsi="Times New Roman" w:cs="Calibri"/>
      <w:sz w:val="24"/>
    </w:rPr>
  </w:style>
  <w:style w:type="character" w:customStyle="1" w:styleId="author-name">
    <w:name w:val="author-name"/>
    <w:rsid w:val="006948AF"/>
  </w:style>
  <w:style w:type="character" w:customStyle="1" w:styleId="lightheader">
    <w:name w:val="lightheader"/>
    <w:rsid w:val="006948AF"/>
  </w:style>
  <w:style w:type="paragraph" w:customStyle="1" w:styleId="CiteCardCharCharCharCharCharCharChar">
    <w:name w:val="Cite_Card Char Char Char Char Char Char Char"/>
    <w:link w:val="CiteCardCharCharCharCharCharCharCharChar"/>
    <w:autoRedefine/>
    <w:rsid w:val="006948A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948AF"/>
    <w:rPr>
      <w:rFonts w:ascii="Times New Roman" w:eastAsia="Times New Roman" w:hAnsi="Times New Roman" w:cs="Times New Roman"/>
      <w:bCs/>
      <w:lang w:eastAsia="zh-CN"/>
    </w:rPr>
  </w:style>
  <w:style w:type="paragraph" w:customStyle="1" w:styleId="foldie">
    <w:name w:val="foldie"/>
    <w:basedOn w:val="heading"/>
    <w:rsid w:val="006948AF"/>
    <w:pPr>
      <w:spacing w:before="6480"/>
      <w:outlineLvl w:val="0"/>
    </w:pPr>
  </w:style>
  <w:style w:type="character" w:customStyle="1" w:styleId="CiteCardCharCharCharCharChar">
    <w:name w:val="Cite_Card Char Char Char Char Char"/>
    <w:rsid w:val="006948AF"/>
    <w:rPr>
      <w:rFonts w:cs="Arial"/>
      <w:bCs/>
      <w:lang w:val="en-US" w:eastAsia="en-US" w:bidi="ar-SA"/>
    </w:rPr>
  </w:style>
  <w:style w:type="character" w:customStyle="1" w:styleId="CiteCardCharCharCharCharCharChar">
    <w:name w:val="Cite_Card Char Char Char Char Char Char"/>
    <w:rsid w:val="006948AF"/>
    <w:rPr>
      <w:rFonts w:cs="Arial"/>
      <w:bCs/>
      <w:lang w:val="en-US" w:eastAsia="en-US" w:bidi="ar-SA"/>
    </w:rPr>
  </w:style>
  <w:style w:type="paragraph" w:customStyle="1" w:styleId="billtextsection">
    <w:name w:val="bill_text_section"/>
    <w:basedOn w:val="Normal"/>
    <w:rsid w:val="006948AF"/>
    <w:pPr>
      <w:spacing w:before="100" w:beforeAutospacing="1" w:after="100" w:afterAutospacing="1"/>
    </w:pPr>
    <w:rPr>
      <w:rFonts w:ascii="Times New Roman" w:hAnsi="Times New Roman" w:cs="Calibri"/>
      <w:sz w:val="24"/>
    </w:rPr>
  </w:style>
  <w:style w:type="character" w:customStyle="1" w:styleId="yahoobuzzbadge">
    <w:name w:val="yahoobuzzbadge"/>
    <w:rsid w:val="006948AF"/>
  </w:style>
  <w:style w:type="character" w:customStyle="1" w:styleId="CiteNormalChar">
    <w:name w:val="Cite Normal Char"/>
    <w:link w:val="CiteNormal"/>
    <w:rsid w:val="006948AF"/>
    <w:rPr>
      <w:rFonts w:ascii="Times New Roman" w:eastAsia="Times New Roman" w:hAnsi="Times New Roman" w:cs="Times New Roman"/>
      <w:sz w:val="18"/>
      <w:szCs w:val="24"/>
      <w:lang w:val="x-none" w:eastAsia="x-none"/>
    </w:rPr>
  </w:style>
  <w:style w:type="character" w:customStyle="1" w:styleId="Internetlink">
    <w:name w:val="Internet link"/>
    <w:rsid w:val="006948AF"/>
    <w:rPr>
      <w:color w:val="000080"/>
      <w:u w:val="single"/>
    </w:rPr>
  </w:style>
  <w:style w:type="character" w:customStyle="1" w:styleId="StrongEmphasis">
    <w:name w:val="Strong Emphasis"/>
    <w:rsid w:val="006948AF"/>
    <w:rPr>
      <w:b/>
      <w:bCs/>
    </w:rPr>
  </w:style>
  <w:style w:type="character" w:customStyle="1" w:styleId="Caption2">
    <w:name w:val="Caption2"/>
    <w:rsid w:val="006948AF"/>
  </w:style>
  <w:style w:type="character" w:customStyle="1" w:styleId="Style6pt">
    <w:name w:val="Style 6 pt"/>
    <w:rsid w:val="006948AF"/>
    <w:rPr>
      <w:sz w:val="12"/>
    </w:rPr>
  </w:style>
  <w:style w:type="paragraph" w:customStyle="1" w:styleId="StyleNormalWeb10pt">
    <w:name w:val="Style Normal (Web) + 10 pt"/>
    <w:basedOn w:val="NormalWeb"/>
    <w:rsid w:val="006948AF"/>
    <w:pPr>
      <w:spacing w:before="0" w:beforeAutospacing="0" w:after="0" w:afterAutospacing="0"/>
    </w:pPr>
    <w:rPr>
      <w:rFonts w:ascii="Georgia" w:eastAsia="PMingLiU" w:hAnsi="Georgia" w:cs="Calibri"/>
      <w:b/>
      <w:color w:val="auto"/>
      <w:sz w:val="20"/>
      <w:lang w:val="en-US" w:eastAsia="en-US"/>
    </w:rPr>
  </w:style>
  <w:style w:type="character" w:customStyle="1" w:styleId="article-articlebody">
    <w:name w:val="article-articlebody"/>
    <w:basedOn w:val="DefaultParagraphFont"/>
    <w:rsid w:val="006948AF"/>
  </w:style>
  <w:style w:type="character" w:customStyle="1" w:styleId="pageheader0">
    <w:name w:val="pageheader"/>
    <w:basedOn w:val="DefaultParagraphFont"/>
    <w:rsid w:val="006948AF"/>
  </w:style>
  <w:style w:type="paragraph" w:customStyle="1" w:styleId="SmallNormal">
    <w:name w:val="Small Normal"/>
    <w:basedOn w:val="Normal"/>
    <w:rsid w:val="006948AF"/>
    <w:pPr>
      <w:widowControl w:val="0"/>
      <w:suppressAutoHyphens/>
      <w:contextualSpacing/>
    </w:pPr>
    <w:rPr>
      <w:rFonts w:ascii="Garamond" w:hAnsi="Garamond" w:cs="Calibri"/>
      <w:sz w:val="18"/>
      <w:szCs w:val="18"/>
    </w:rPr>
  </w:style>
  <w:style w:type="character" w:customStyle="1" w:styleId="AuthorCharChar">
    <w:name w:val="Author Char Char"/>
    <w:rsid w:val="006948AF"/>
    <w:rPr>
      <w:rFonts w:ascii="Times New Roman" w:hAnsi="Times New Roman"/>
      <w:b/>
      <w:sz w:val="22"/>
      <w:szCs w:val="22"/>
    </w:rPr>
  </w:style>
  <w:style w:type="character" w:customStyle="1" w:styleId="Shrinker">
    <w:name w:val="Shrinker"/>
    <w:rsid w:val="006948AF"/>
    <w:rPr>
      <w:rFonts w:ascii="Times New Roman" w:hAnsi="Times New Roman"/>
      <w:sz w:val="10"/>
      <w:szCs w:val="13"/>
    </w:rPr>
  </w:style>
  <w:style w:type="character" w:customStyle="1" w:styleId="heading3char10">
    <w:name w:val="heading3char1"/>
    <w:basedOn w:val="DefaultParagraphFont"/>
    <w:rsid w:val="006948AF"/>
  </w:style>
  <w:style w:type="character" w:customStyle="1" w:styleId="underlinea">
    <w:name w:val="underlinea"/>
    <w:basedOn w:val="DefaultParagraphFont"/>
    <w:rsid w:val="006948AF"/>
  </w:style>
  <w:style w:type="table" w:customStyle="1" w:styleId="TableGrid1">
    <w:name w:val="Table Grid1"/>
    <w:basedOn w:val="TableNormal"/>
    <w:next w:val="TableGrid"/>
    <w:rsid w:val="006948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Tag">
    <w:name w:val="Cite/Tag"/>
    <w:basedOn w:val="Normal"/>
    <w:rsid w:val="006948AF"/>
    <w:rPr>
      <w:rFonts w:ascii="Georgia" w:hAnsi="Georgia" w:cs="Calibri"/>
      <w:b/>
      <w:lang w:bidi="en-US"/>
    </w:rPr>
  </w:style>
  <w:style w:type="paragraph" w:customStyle="1" w:styleId="StyleStyleArialNarrow9ptLeft-075ArialNarrow">
    <w:name w:val="Style Style Arial Narrow 9 pt Left:  -0.75&quot; + Arial Narrow"/>
    <w:basedOn w:val="Normal"/>
    <w:link w:val="StyleStyleArialNarrow9ptLeft-075ArialNarrowChar"/>
    <w:rsid w:val="006948AF"/>
    <w:pPr>
      <w:ind w:left="-1080" w:right="1728"/>
    </w:pPr>
    <w:rPr>
      <w:rFonts w:ascii="Arial Narrow"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6948AF"/>
    <w:rPr>
      <w:rFonts w:ascii="Arial Narrow" w:eastAsia="Times New Roman" w:hAnsi="Arial Narrow" w:cs="Times New Roman"/>
      <w:sz w:val="18"/>
      <w:szCs w:val="20"/>
      <w:lang w:val="x-none" w:eastAsia="x-none"/>
    </w:rPr>
  </w:style>
  <w:style w:type="paragraph" w:customStyle="1" w:styleId="ecxmsonormal">
    <w:name w:val="ecxmsonormal"/>
    <w:basedOn w:val="Normal"/>
    <w:rsid w:val="006948AF"/>
    <w:pPr>
      <w:spacing w:before="100" w:beforeAutospacing="1" w:after="100" w:afterAutospacing="1"/>
    </w:pPr>
    <w:rPr>
      <w:rFonts w:ascii="Times New Roman" w:hAnsi="Times New Roman" w:cs="Calibri"/>
      <w:sz w:val="24"/>
    </w:rPr>
  </w:style>
  <w:style w:type="character" w:customStyle="1" w:styleId="FontStyle291">
    <w:name w:val="Font Style291"/>
    <w:uiPriority w:val="99"/>
    <w:rsid w:val="006948AF"/>
    <w:rPr>
      <w:rFonts w:ascii="Times New Roman" w:hAnsi="Times New Roman" w:cs="Times New Roman" w:hint="default"/>
      <w:sz w:val="14"/>
      <w:szCs w:val="14"/>
    </w:rPr>
  </w:style>
  <w:style w:type="character" w:customStyle="1" w:styleId="FontStyle232">
    <w:name w:val="Font Style232"/>
    <w:uiPriority w:val="99"/>
    <w:rsid w:val="006948AF"/>
    <w:rPr>
      <w:rFonts w:ascii="Times New Roman" w:hAnsi="Times New Roman" w:cs="Times New Roman" w:hint="default"/>
      <w:b/>
      <w:bCs/>
      <w:sz w:val="14"/>
      <w:szCs w:val="14"/>
    </w:rPr>
  </w:style>
  <w:style w:type="paragraph" w:customStyle="1" w:styleId="StyleArialNarrow12ptBoldLeft-075">
    <w:name w:val="Style Arial Narrow 12 pt Bold Left:  -0.75&quot;"/>
    <w:basedOn w:val="Normal"/>
    <w:link w:val="StyleArialNarrow12ptBoldLeft-075Char"/>
    <w:rsid w:val="006948AF"/>
    <w:pPr>
      <w:ind w:left="-1080"/>
    </w:pPr>
    <w:rPr>
      <w:rFonts w:ascii="Arial Narrow"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6948AF"/>
    <w:rPr>
      <w:rFonts w:ascii="Arial Narrow" w:eastAsia="Times New Roman" w:hAnsi="Arial Narrow" w:cs="Times New Roman"/>
      <w:b/>
      <w:bCs/>
      <w:sz w:val="24"/>
      <w:szCs w:val="20"/>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rsid w:val="006948AF"/>
    <w:pPr>
      <w:ind w:left="-1080" w:right="1728"/>
    </w:pPr>
    <w:rPr>
      <w:rFonts w:ascii="Arial Narrow" w:hAnsi="Arial Narrow"/>
      <w:sz w:val="24"/>
      <w:szCs w:val="20"/>
      <w:u w:val="thick"/>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6948AF"/>
    <w:rPr>
      <w:rFonts w:ascii="Arial Narrow" w:eastAsia="Times New Roman" w:hAnsi="Arial Narrow" w:cs="Times New Roman"/>
      <w:sz w:val="24"/>
      <w:szCs w:val="20"/>
      <w:u w:val="thick"/>
      <w:bdr w:val="single" w:sz="4" w:space="0" w:color="auto"/>
      <w:lang w:val="x-none" w:eastAsia="x-none"/>
    </w:rPr>
  </w:style>
  <w:style w:type="character" w:customStyle="1" w:styleId="CiteCharCharCharCharCharChar">
    <w:name w:val="Cite Char Char Char Char Char Char"/>
    <w:rsid w:val="006948AF"/>
    <w:rPr>
      <w:rFonts w:ascii="Arial Narrow" w:eastAsia="Times New Roman" w:hAnsi="Arial Narrow" w:cs="Calibri"/>
      <w:sz w:val="20"/>
      <w:szCs w:val="24"/>
    </w:rPr>
  </w:style>
  <w:style w:type="character" w:customStyle="1" w:styleId="UnderliningCharCharChar">
    <w:name w:val="Underlining Char Char Char"/>
    <w:rsid w:val="006948AF"/>
    <w:rPr>
      <w:rFonts w:ascii="Arial Narrow" w:eastAsia="Times New Roman" w:hAnsi="Arial Narrow" w:cs="Calibri"/>
      <w:sz w:val="20"/>
      <w:szCs w:val="24"/>
      <w:u w:val="thick"/>
    </w:rPr>
  </w:style>
  <w:style w:type="paragraph" w:customStyle="1" w:styleId="Style120">
    <w:name w:val="Style 12"/>
    <w:rsid w:val="006948A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rsid w:val="006948A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rsid w:val="006948A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6948AF"/>
    <w:pPr>
      <w:spacing w:after="0" w:line="240" w:lineRule="auto"/>
    </w:pPr>
    <w:rPr>
      <w:rFonts w:ascii="Times New Roman" w:eastAsia="Times New Roman" w:hAnsi="Times New Roman" w:cs="Times New Roman"/>
      <w:bCs/>
      <w:sz w:val="24"/>
      <w:szCs w:val="27"/>
      <w:u w:val="thick"/>
    </w:rPr>
  </w:style>
  <w:style w:type="character" w:customStyle="1" w:styleId="cardtextsmallCharCharCharCharCharCharCharCharCharCharCharChar">
    <w:name w:val="card text small Char Char Char Char Char Char Char Char Char Char Char Char"/>
    <w:basedOn w:val="DefaultParagraphFont"/>
    <w:rsid w:val="006948A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948AF"/>
    <w:rPr>
      <w:rFonts w:ascii="Arial Narrow" w:hAnsi="Arial Narrow"/>
      <w:noProof w:val="0"/>
      <w:szCs w:val="24"/>
      <w:u w:val="single"/>
      <w:lang w:val="en-US" w:eastAsia="en-US" w:bidi="ar-SA"/>
    </w:rPr>
  </w:style>
  <w:style w:type="paragraph" w:customStyle="1" w:styleId="formfldssel">
    <w:name w:val="formfldssel"/>
    <w:basedOn w:val="Normal"/>
    <w:rsid w:val="006948AF"/>
    <w:pPr>
      <w:spacing w:before="100" w:beforeAutospacing="1" w:after="100" w:afterAutospacing="1"/>
    </w:pPr>
    <w:rPr>
      <w:rFonts w:eastAsia="Arial Unicode MS" w:cs="Arial"/>
      <w:color w:val="000000"/>
      <w:szCs w:val="20"/>
    </w:rPr>
  </w:style>
  <w:style w:type="paragraph" w:customStyle="1" w:styleId="hpleftlk">
    <w:name w:val="hpleftlk"/>
    <w:basedOn w:val="Normal"/>
    <w:rsid w:val="006948AF"/>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rsid w:val="006948AF"/>
    <w:pPr>
      <w:spacing w:before="100" w:beforeAutospacing="1" w:after="100" w:afterAutospacing="1"/>
    </w:pPr>
    <w:rPr>
      <w:rFonts w:eastAsia="Arial Unicode MS" w:cs="Arial"/>
      <w:b/>
      <w:bCs/>
      <w:szCs w:val="20"/>
    </w:rPr>
  </w:style>
  <w:style w:type="character" w:customStyle="1" w:styleId="StyleCardTextUnderline3Char">
    <w:name w:val="Style Card Text + Underline3 Char"/>
    <w:basedOn w:val="DefaultParagraphFont"/>
    <w:rsid w:val="006948A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948AF"/>
    <w:rPr>
      <w:b/>
      <w:noProof w:val="0"/>
      <w:szCs w:val="24"/>
      <w:u w:val="single"/>
      <w:lang w:val="en-US" w:eastAsia="en-US" w:bidi="ar-SA"/>
    </w:rPr>
  </w:style>
  <w:style w:type="character" w:customStyle="1" w:styleId="UnderlineChar1Char1">
    <w:name w:val="Underline Char1 Char1"/>
    <w:basedOn w:val="DefaultParagraphFont"/>
    <w:rsid w:val="006948AF"/>
    <w:rPr>
      <w:noProof w:val="0"/>
      <w:szCs w:val="24"/>
      <w:u w:val="single"/>
      <w:lang w:val="en-US" w:eastAsia="en-US" w:bidi="ar-SA"/>
    </w:rPr>
  </w:style>
  <w:style w:type="paragraph" w:customStyle="1" w:styleId="Underlinestyle1">
    <w:name w:val="Underlinestyle"/>
    <w:basedOn w:val="Normal"/>
    <w:rsid w:val="006948AF"/>
    <w:pPr>
      <w:tabs>
        <w:tab w:val="left" w:pos="720"/>
      </w:tabs>
      <w:ind w:left="720"/>
    </w:pPr>
    <w:rPr>
      <w:rFonts w:ascii="Georgia" w:hAnsi="Georgia" w:cs="Calibri"/>
      <w:szCs w:val="20"/>
      <w:u w:val="single"/>
    </w:rPr>
  </w:style>
  <w:style w:type="character" w:customStyle="1" w:styleId="Style2CharChar">
    <w:name w:val="Style2 Char Char"/>
    <w:basedOn w:val="DefaultParagraphFont"/>
    <w:rsid w:val="006948AF"/>
    <w:rPr>
      <w:u w:val="thick"/>
      <w:lang w:val="en-US" w:eastAsia="en-US" w:bidi="ar-SA"/>
    </w:rPr>
  </w:style>
  <w:style w:type="paragraph" w:customStyle="1" w:styleId="PageHeading0">
    <w:name w:val="Page Heading"/>
    <w:basedOn w:val="Heading2"/>
    <w:rsid w:val="006948AF"/>
    <w:pPr>
      <w:keepLines w:val="0"/>
      <w:pageBreakBefore w:val="0"/>
      <w:widowControl w:val="0"/>
      <w:spacing w:before="480"/>
      <w:jc w:val="left"/>
    </w:pPr>
    <w:rPr>
      <w:rFonts w:ascii="Times New Roman" w:eastAsia="Times New Roman" w:hAnsi="Times New Roman" w:cs="Arial"/>
      <w:caps/>
      <w:szCs w:val="16"/>
    </w:rPr>
  </w:style>
  <w:style w:type="character" w:customStyle="1" w:styleId="Normal20">
    <w:name w:val="Normal2"/>
    <w:basedOn w:val="DefaultParagraphFont"/>
    <w:rsid w:val="006948AF"/>
  </w:style>
  <w:style w:type="character" w:customStyle="1" w:styleId="featurecontentgray1">
    <w:name w:val="featurecontentgray1"/>
    <w:basedOn w:val="DefaultParagraphFont"/>
    <w:rsid w:val="006948AF"/>
    <w:rPr>
      <w:rFonts w:ascii="Arial" w:hAnsi="Arial" w:cs="Arial" w:hint="default"/>
      <w:color w:val="666666"/>
    </w:rPr>
  </w:style>
  <w:style w:type="character" w:customStyle="1" w:styleId="CardCharCharChar0">
    <w:name w:val="Card Char Char Char"/>
    <w:basedOn w:val="DefaultParagraphFont"/>
    <w:rsid w:val="006948AF"/>
    <w:rPr>
      <w:rFonts w:ascii="Book Antiqua" w:hAnsi="Book Antiqua"/>
      <w:szCs w:val="24"/>
      <w:lang w:val="en-US" w:eastAsia="en-US" w:bidi="ar-SA"/>
    </w:rPr>
  </w:style>
  <w:style w:type="paragraph" w:customStyle="1" w:styleId="CM10">
    <w:name w:val="CM10"/>
    <w:basedOn w:val="Default"/>
    <w:next w:val="Default"/>
    <w:rsid w:val="006948AF"/>
    <w:pPr>
      <w:widowControl/>
      <w:spacing w:after="276"/>
    </w:pPr>
    <w:rPr>
      <w:color w:val="auto"/>
    </w:rPr>
  </w:style>
  <w:style w:type="character" w:customStyle="1" w:styleId="big1">
    <w:name w:val="big1"/>
    <w:basedOn w:val="DefaultParagraphFont"/>
    <w:rsid w:val="006948AF"/>
    <w:rPr>
      <w:sz w:val="28"/>
      <w:szCs w:val="28"/>
    </w:rPr>
  </w:style>
  <w:style w:type="character" w:customStyle="1" w:styleId="prodgeneral">
    <w:name w:val="prodgeneral"/>
    <w:basedOn w:val="DefaultParagraphFont"/>
    <w:rsid w:val="006948AF"/>
  </w:style>
  <w:style w:type="character" w:customStyle="1" w:styleId="StyleUnderlineChar0">
    <w:name w:val="Style Underline + Char"/>
    <w:basedOn w:val="DefaultParagraphFont"/>
    <w:rsid w:val="006948AF"/>
    <w:rPr>
      <w:rFonts w:eastAsia="SimSun" w:cs="Arial"/>
      <w:b/>
      <w:bCs/>
      <w:iCs/>
      <w:caps/>
      <w:sz w:val="24"/>
      <w:szCs w:val="24"/>
      <w:u w:val="single"/>
      <w:lang w:val="en-US" w:eastAsia="en-US" w:bidi="ar-SA"/>
    </w:rPr>
  </w:style>
  <w:style w:type="character" w:customStyle="1" w:styleId="highlightChar">
    <w:name w:val="highlight Char"/>
    <w:basedOn w:val="DefaultParagraphFont"/>
    <w:rsid w:val="006948AF"/>
    <w:rPr>
      <w:sz w:val="24"/>
      <w:szCs w:val="24"/>
      <w:u w:val="single"/>
      <w:lang w:val="en-US" w:eastAsia="en-US" w:bidi="ar-SA"/>
    </w:rPr>
  </w:style>
  <w:style w:type="character" w:customStyle="1" w:styleId="StyleciteChar">
    <w:name w:val="Style cite + Char"/>
    <w:basedOn w:val="DefaultParagraphFont"/>
    <w:rsid w:val="006948AF"/>
    <w:rPr>
      <w:rFonts w:ascii="Arial" w:hAnsi="Arial" w:cs="Times New Roman"/>
      <w:b w:val="0"/>
      <w:bCs/>
      <w:sz w:val="24"/>
      <w:szCs w:val="24"/>
      <w:u w:val="single"/>
      <w:lang w:val="en-US" w:eastAsia="en-US" w:bidi="ar-SA"/>
    </w:rPr>
  </w:style>
  <w:style w:type="paragraph" w:customStyle="1" w:styleId="OffensiveLanguage">
    <w:name w:val="Offensive Language"/>
    <w:basedOn w:val="Normal"/>
    <w:next w:val="Normal"/>
    <w:rsid w:val="006948AF"/>
    <w:rPr>
      <w:rFonts w:ascii="Arial Narrow" w:eastAsia="Calibri" w:hAnsi="Arial Narrow" w:cs="Calibri"/>
      <w:strike/>
      <w:u w:val="single"/>
    </w:rPr>
  </w:style>
  <w:style w:type="character" w:customStyle="1" w:styleId="OffensiveLanguageChar">
    <w:name w:val="Offensive Language Char"/>
    <w:rsid w:val="006948AF"/>
    <w:rPr>
      <w:rFonts w:ascii="Arial Narrow" w:hAnsi="Arial Narrow"/>
      <w:strike/>
      <w:szCs w:val="24"/>
      <w:u w:val="single"/>
      <w:lang w:val="en-US" w:eastAsia="en-US" w:bidi="ar-SA"/>
    </w:rPr>
  </w:style>
  <w:style w:type="paragraph" w:customStyle="1" w:styleId="Style18">
    <w:name w:val="Style 18"/>
    <w:uiPriority w:val="99"/>
    <w:rsid w:val="006948A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rsid w:val="006948AF"/>
    <w:pPr>
      <w:spacing w:before="100" w:beforeAutospacing="1" w:after="100" w:afterAutospacing="1"/>
    </w:pPr>
    <w:rPr>
      <w:rFonts w:eastAsia="Arial Unicode MS" w:cs="Arial"/>
      <w:szCs w:val="20"/>
    </w:rPr>
  </w:style>
  <w:style w:type="character" w:customStyle="1" w:styleId="yellowfadeinnerspan">
    <w:name w:val="yellowfadeinnerspan"/>
    <w:rsid w:val="006948AF"/>
  </w:style>
  <w:style w:type="paragraph" w:customStyle="1" w:styleId="Caption3">
    <w:name w:val="Caption3"/>
    <w:basedOn w:val="Normal"/>
    <w:rsid w:val="006948AF"/>
    <w:pPr>
      <w:spacing w:before="100" w:beforeAutospacing="1" w:after="100" w:afterAutospacing="1"/>
    </w:pPr>
    <w:rPr>
      <w:rFonts w:ascii="Times New Roman" w:hAnsi="Times New Roman" w:cs="Calibri"/>
      <w:sz w:val="24"/>
    </w:rPr>
  </w:style>
  <w:style w:type="character" w:customStyle="1" w:styleId="BoldUnderlineCharChar0">
    <w:name w:val="BoldUnderline Char Char"/>
    <w:rsid w:val="006948AF"/>
    <w:rPr>
      <w:rFonts w:ascii="Calibri" w:eastAsia="Times New Roman" w:hAnsi="Calibri" w:cs="Times New Roman"/>
      <w:b/>
      <w:sz w:val="20"/>
      <w:szCs w:val="24"/>
      <w:u w:val="single"/>
    </w:rPr>
  </w:style>
  <w:style w:type="character" w:customStyle="1" w:styleId="ipa">
    <w:name w:val="ipa"/>
    <w:basedOn w:val="DefaultParagraphFont"/>
    <w:rsid w:val="006948AF"/>
  </w:style>
  <w:style w:type="character" w:customStyle="1" w:styleId="regtext">
    <w:name w:val="regtext"/>
    <w:uiPriority w:val="99"/>
    <w:rsid w:val="006948AF"/>
  </w:style>
  <w:style w:type="character" w:customStyle="1" w:styleId="FontStyle14">
    <w:name w:val="Font Style14"/>
    <w:uiPriority w:val="99"/>
    <w:rsid w:val="006948AF"/>
    <w:rPr>
      <w:rFonts w:ascii="Georgia" w:hAnsi="Georgia" w:cs="Georgia"/>
      <w:sz w:val="54"/>
      <w:szCs w:val="54"/>
    </w:rPr>
  </w:style>
  <w:style w:type="paragraph" w:customStyle="1" w:styleId="StyleLeft025Right025TopSinglesolidlineAuto">
    <w:name w:val="Style Left:  0.25&quot; Right:  0.25&quot; Top: (Single solid line Auto  ..."/>
    <w:basedOn w:val="Normal"/>
    <w:rsid w:val="006948AF"/>
    <w:pPr>
      <w:pBdr>
        <w:top w:val="single" w:sz="4" w:space="1" w:color="auto"/>
        <w:left w:val="single" w:sz="4" w:space="0" w:color="auto"/>
        <w:bottom w:val="single" w:sz="4" w:space="1" w:color="auto"/>
        <w:right w:val="single" w:sz="4" w:space="4" w:color="auto"/>
      </w:pBdr>
      <w:ind w:left="360" w:right="360"/>
    </w:pPr>
    <w:rPr>
      <w:rFonts w:ascii="Georgia" w:eastAsia="Calibri" w:hAnsi="Georgia"/>
      <w:sz w:val="24"/>
      <w:szCs w:val="20"/>
    </w:rPr>
  </w:style>
  <w:style w:type="paragraph" w:customStyle="1" w:styleId="Card-Underline">
    <w:name w:val="Card-Underline"/>
    <w:basedOn w:val="Normal"/>
    <w:link w:val="Card-UnderlineChar"/>
    <w:qFormat/>
    <w:rsid w:val="006948AF"/>
    <w:rPr>
      <w:rFonts w:ascii="Century Gothic" w:eastAsia="Cambria" w:hAnsi="Century Gothic"/>
      <w:u w:val="thick"/>
    </w:rPr>
  </w:style>
  <w:style w:type="paragraph" w:customStyle="1" w:styleId="bodyintro">
    <w:name w:val="bodyintro"/>
    <w:basedOn w:val="Normal"/>
    <w:rsid w:val="006948AF"/>
    <w:pPr>
      <w:spacing w:before="100" w:beforeAutospacing="1" w:after="100" w:afterAutospacing="1"/>
    </w:pPr>
    <w:rPr>
      <w:rFonts w:ascii="Times New Roman" w:hAnsi="Times New Roman"/>
      <w:sz w:val="24"/>
    </w:rPr>
  </w:style>
  <w:style w:type="character" w:customStyle="1" w:styleId="xn-person">
    <w:name w:val="xn-person"/>
    <w:basedOn w:val="DefaultParagraphFont"/>
    <w:rsid w:val="006948AF"/>
  </w:style>
  <w:style w:type="character" w:customStyle="1" w:styleId="xn-chron">
    <w:name w:val="xn-chron"/>
    <w:basedOn w:val="DefaultParagraphFont"/>
    <w:rsid w:val="006948AF"/>
  </w:style>
  <w:style w:type="table" w:customStyle="1" w:styleId="MediumGrid230">
    <w:name w:val="Medium Grid 23"/>
    <w:basedOn w:val="TableNormal"/>
    <w:uiPriority w:val="68"/>
    <w:rsid w:val="006948AF"/>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AuthorYear">
    <w:name w:val="AuthorYear"/>
    <w:uiPriority w:val="1"/>
    <w:qFormat/>
    <w:rsid w:val="00FA4447"/>
    <w:rPr>
      <w:rFonts w:ascii="Georgia" w:hAnsi="Georgia"/>
      <w:b/>
      <w:sz w:val="24"/>
    </w:rPr>
  </w:style>
  <w:style w:type="paragraph" w:customStyle="1" w:styleId="NoteLevel21">
    <w:name w:val="Note Level 21"/>
    <w:basedOn w:val="Normal"/>
    <w:qFormat/>
    <w:rsid w:val="00D116BE"/>
    <w:pPr>
      <w:keepNext/>
      <w:numPr>
        <w:ilvl w:val="1"/>
        <w:numId w:val="4"/>
      </w:numPr>
      <w:outlineLvl w:val="1"/>
    </w:pPr>
    <w:rPr>
      <w:rFonts w:ascii="Verdana" w:eastAsia="MS Gothic" w:hAnsi="Verdana"/>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index heading" w:uiPriority="0"/>
    <w:lsdException w:name="caption" w:uiPriority="0" w:qFormat="1"/>
    <w:lsdException w:name="table of figures" w:uiPriority="0"/>
    <w:lsdException w:name="envelope address" w:uiPriority="0"/>
    <w:lsdException w:name="envelope return" w:uiPriority="0"/>
    <w:lsdException w:name="endnote reference" w:uiPriority="0"/>
    <w:lsdException w:name="endnote text" w:uiPriority="0"/>
    <w:lsdException w:name="List Bullet" w:uiPriority="0"/>
    <w:lsdException w:name="List 2" w:uiPriority="0"/>
    <w:lsdException w:name="List Bullet 2" w:uiPriority="0"/>
    <w:lsdException w:name="Title" w:semiHidden="0" w:uiPriority="5" w:unhideWhenUsed="0" w:qFormat="1"/>
    <w:lsdException w:name="Default Paragraph Font" w:uiPriority="1"/>
    <w:lsdException w:name="Body Text" w:uiPriority="0"/>
    <w:lsdException w:name="Body Text Indent" w:uiPriority="0"/>
    <w:lsdException w:name="Subtitle" w:uiPriority="0" w:qFormat="1"/>
    <w:lsdException w:name="Date" w:uiPriority="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7" w:unhideWhenUsed="0" w:qFormat="1"/>
    <w:lsdException w:name="Plain Text" w:uiPriority="0"/>
    <w:lsdException w:name="HTML Top of Form" w:uiPriority="0"/>
    <w:lsdException w:name="Normal (Web)" w:qFormat="1"/>
    <w:lsdException w:name="HTML Cite" w:uiPriority="0"/>
    <w:lsdException w:name="HTML Typewriter" w:uiPriority="0"/>
    <w:lsdException w:name="Outline List 1" w:uiPriority="0"/>
    <w:lsdException w:name="Balloon Text" w:uiPriority="0"/>
    <w:lsdException w:name="Table Grid" w:semiHidden="0" w:uiPriority="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nhideWhenUsed="0" w:qFormat="1"/>
    <w:lsdException w:name="Intense Reference" w:semiHidden="0" w:unhideWhenUsed="0" w:qFormat="1"/>
    <w:lsdException w:name="Book Title" w:semiHidden="0" w:uiPriority="0" w:unhideWhenUsed="0" w:qFormat="1"/>
    <w:lsdException w:name="TOC Heading" w:uiPriority="0" w:qFormat="1"/>
  </w:latentStyles>
  <w:style w:type="paragraph" w:default="1" w:styleId="Normal">
    <w:name w:val="Normal"/>
    <w:aliases w:val="Normal/Card"/>
    <w:uiPriority w:val="4"/>
    <w:qFormat/>
    <w:rsid w:val="005317D7"/>
  </w:style>
  <w:style w:type="paragraph" w:styleId="Heading1">
    <w:name w:val="heading 1"/>
    <w:aliases w:val="Pocket,Heading 1 Char2 Char,Heading 1 Char1 Char Char,Heading 1 Char Char Char Char,Heading 1 Char Char1 Char,Heading 1 Char2,Heading 1 Char1 Char,Heading 1 Char Char Char,Heading 1 Char Char1, Char,Block Name,Heading 1 Char1,AL,A"/>
    <w:basedOn w:val="Normal"/>
    <w:next w:val="Normal"/>
    <w:link w:val="Heading1Char"/>
    <w:autoRedefine/>
    <w:qFormat/>
    <w:rsid w:val="005317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Char2,T"/>
    <w:basedOn w:val="Normal"/>
    <w:next w:val="Normal"/>
    <w:link w:val="Heading2Char"/>
    <w:autoRedefine/>
    <w:uiPriority w:val="1"/>
    <w:unhideWhenUsed/>
    <w:qFormat/>
    <w:rsid w:val="005317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Heading 3 Char1 Char Char,Citation Char Char Char Char,Citation Char1 Char Char,Citation Char Char1,Char Char Char Char Char Char Char, Char Char Char Char Char Char Char,3: Cite,Index Headers,Bold Cite,Text 7,Cha"/>
    <w:basedOn w:val="Normal"/>
    <w:next w:val="Normal"/>
    <w:link w:val="Heading3Char"/>
    <w:autoRedefine/>
    <w:uiPriority w:val="2"/>
    <w:unhideWhenUsed/>
    <w:qFormat/>
    <w:rsid w:val="005317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Ch,repeat block heading,no read,Tag1"/>
    <w:basedOn w:val="Normal"/>
    <w:next w:val="Normal"/>
    <w:link w:val="Heading4Char"/>
    <w:autoRedefine/>
    <w:uiPriority w:val="3"/>
    <w:unhideWhenUsed/>
    <w:qFormat/>
    <w:rsid w:val="00797297"/>
    <w:pPr>
      <w:keepNext/>
      <w:keepLines/>
      <w:spacing w:before="40" w:after="0"/>
      <w:outlineLvl w:val="3"/>
    </w:pPr>
    <w:rPr>
      <w:rFonts w:eastAsiaTheme="majorEastAsia" w:cstheme="majorBidi"/>
      <w:b/>
      <w:iCs/>
      <w:sz w:val="26"/>
      <w:szCs w:val="26"/>
    </w:rPr>
  </w:style>
  <w:style w:type="paragraph" w:styleId="Heading5">
    <w:name w:val="heading 5"/>
    <w:aliases w:val="Blocks"/>
    <w:basedOn w:val="Normal"/>
    <w:next w:val="Normal"/>
    <w:link w:val="Heading5Char"/>
    <w:qFormat/>
    <w:rsid w:val="006948AF"/>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rPr>
  </w:style>
  <w:style w:type="paragraph" w:styleId="Heading6">
    <w:name w:val="heading 6"/>
    <w:aliases w:val="Title (no index)"/>
    <w:basedOn w:val="Normal"/>
    <w:next w:val="Normal"/>
    <w:link w:val="Heading6Char"/>
    <w:unhideWhenUsed/>
    <w:qFormat/>
    <w:rsid w:val="006948AF"/>
    <w:pPr>
      <w:spacing w:before="240" w:after="60"/>
      <w:outlineLvl w:val="5"/>
    </w:pPr>
    <w:rPr>
      <w:b/>
      <w:bCs/>
    </w:rPr>
  </w:style>
  <w:style w:type="paragraph" w:styleId="Heading7">
    <w:name w:val="heading 7"/>
    <w:next w:val="Normal"/>
    <w:link w:val="Heading7Char"/>
    <w:qFormat/>
    <w:rsid w:val="006948AF"/>
    <w:pPr>
      <w:keepNext/>
      <w:spacing w:after="0" w:line="240" w:lineRule="auto"/>
      <w:outlineLvl w:val="6"/>
    </w:pPr>
    <w:rPr>
      <w:rFonts w:ascii="Helvetica" w:eastAsia="ヒラギノ角ゴ Pro W3" w:hAnsi="Helvetica" w:cs="Times New Roman"/>
      <w:b/>
      <w:color w:val="000000"/>
      <w:sz w:val="24"/>
      <w:szCs w:val="24"/>
    </w:rPr>
  </w:style>
  <w:style w:type="paragraph" w:styleId="Heading8">
    <w:name w:val="heading 8"/>
    <w:basedOn w:val="Normal"/>
    <w:next w:val="Normal"/>
    <w:link w:val="Heading8Char"/>
    <w:qFormat/>
    <w:rsid w:val="006948AF"/>
    <w:pPr>
      <w:spacing w:before="240" w:after="60"/>
      <w:outlineLvl w:val="7"/>
    </w:pPr>
    <w:rPr>
      <w:rFonts w:ascii="Times New Roman" w:hAnsi="Times New Roman"/>
      <w:i/>
      <w:iCs/>
      <w:sz w:val="24"/>
    </w:rPr>
  </w:style>
  <w:style w:type="paragraph" w:styleId="Heading9">
    <w:name w:val="heading 9"/>
    <w:next w:val="Normal"/>
    <w:link w:val="Heading9Char"/>
    <w:qFormat/>
    <w:rsid w:val="006948AF"/>
    <w:pPr>
      <w:keepNext/>
      <w:spacing w:after="0" w:line="240" w:lineRule="auto"/>
      <w:outlineLvl w:val="8"/>
    </w:pPr>
    <w:rPr>
      <w:rFonts w:ascii="Helvetica" w:eastAsia="ヒラギノ角ゴ Pro W3" w:hAnsi="Helvetica" w:cs="Times New Roman"/>
      <w:b/>
      <w:color w:val="000000"/>
      <w:sz w:val="24"/>
      <w:szCs w:val="24"/>
    </w:rPr>
  </w:style>
  <w:style w:type="character" w:default="1" w:styleId="DefaultParagraphFont">
    <w:name w:val="Default Paragraph Font"/>
    <w:uiPriority w:val="1"/>
    <w:unhideWhenUsed/>
    <w:rsid w:val="005317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17D7"/>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AL Char"/>
    <w:basedOn w:val="DefaultParagraphFont"/>
    <w:link w:val="Heading1"/>
    <w:rsid w:val="005317D7"/>
    <w:rPr>
      <w:rFonts w:eastAsiaTheme="majorEastAsia" w:cstheme="majorBidi"/>
      <w:b/>
      <w:sz w:val="52"/>
      <w:szCs w:val="32"/>
    </w:rPr>
  </w:style>
  <w:style w:type="character" w:customStyle="1" w:styleId="Heading2Char">
    <w:name w:val="Heading 2 Char"/>
    <w:aliases w:val="Hat Char,Heading 2 Char2 Char Char3,Heading 2 Char1 Char Char Char3,Heading 2 Char Char Char Char Char3,Heading 2 Char Char1 Char Char3,Heading 2 Char2 Char3,Heading 2 Char1 Char Char2,Heading 2 Char Char Char Char2,Heading 21 Char,T Char"/>
    <w:basedOn w:val="DefaultParagraphFont"/>
    <w:link w:val="Heading2"/>
    <w:uiPriority w:val="1"/>
    <w:rsid w:val="005317D7"/>
    <w:rPr>
      <w:rFonts w:eastAsiaTheme="majorEastAsia" w:cstheme="majorBidi"/>
      <w:b/>
      <w:sz w:val="44"/>
      <w:szCs w:val="26"/>
      <w:u w:val="double"/>
    </w:rPr>
  </w:style>
  <w:style w:type="character" w:customStyle="1" w:styleId="Heading3Char">
    <w:name w:val="Heading 3 Char"/>
    <w:aliases w:val="Block Char,Tags v 2 Char,Heading 3 Char1 Char Char Char,Citation Char Char Char Char Char2,Citation Char1 Char Char Char1,Citation Char Char1 Char,Char Char Char Char Char Char Char Char1, Char Char Char Char Char Char Char Char,Cha Char"/>
    <w:basedOn w:val="DefaultParagraphFont"/>
    <w:link w:val="Heading3"/>
    <w:uiPriority w:val="2"/>
    <w:rsid w:val="005317D7"/>
    <w:rPr>
      <w:rFonts w:eastAsiaTheme="majorEastAsia" w:cstheme="majorBidi"/>
      <w:b/>
      <w:sz w:val="32"/>
      <w:szCs w:val="24"/>
      <w:u w:val="single"/>
    </w:rPr>
  </w:style>
  <w:style w:type="character" w:customStyle="1" w:styleId="Heading4Char">
    <w:name w:val="Heading 4 Char"/>
    <w:aliases w:val="Tag Char,Big card Char,Normal Tag Char,heading 2 Char, Ch Char1,Ch Char,repeat block heading Char,no read Char,Tag1 Char"/>
    <w:basedOn w:val="DefaultParagraphFont"/>
    <w:link w:val="Heading4"/>
    <w:uiPriority w:val="3"/>
    <w:rsid w:val="00797297"/>
    <w:rPr>
      <w:rFonts w:eastAsiaTheme="majorEastAsia" w:cstheme="majorBidi"/>
      <w:b/>
      <w:iCs/>
      <w:sz w:val="26"/>
      <w:szCs w:val="26"/>
    </w:rPr>
  </w:style>
  <w:style w:type="character" w:styleId="Emphasis">
    <w:name w:val="Emphasis"/>
    <w:aliases w:val="Evidence,Minimized,minimized,Highlighted,tag2,Size 10,emphasis in card,Underlined,CD Card,ED - Tag,emphasis,Emphasis!!"/>
    <w:basedOn w:val="DefaultParagraphFont"/>
    <w:uiPriority w:val="7"/>
    <w:qFormat/>
    <w:rsid w:val="005317D7"/>
    <w:rPr>
      <w:b/>
      <w:i w:val="0"/>
      <w:iCs/>
      <w:u w:val="single"/>
    </w:rPr>
  </w:style>
  <w:style w:type="character" w:customStyle="1" w:styleId="Style13ptBold">
    <w:name w:val="Style 13 pt Bold"/>
    <w:aliases w:val="Cite"/>
    <w:basedOn w:val="DefaultParagraphFont"/>
    <w:uiPriority w:val="5"/>
    <w:qFormat/>
    <w:rsid w:val="005317D7"/>
    <w:rPr>
      <w:b/>
      <w:bCs/>
      <w:sz w:val="26"/>
    </w:rPr>
  </w:style>
  <w:style w:type="character" w:customStyle="1" w:styleId="StyleUnderline">
    <w:name w:val="Style Underline"/>
    <w:aliases w:val="Underline,apple-style-span + 6 pt,Kern at 16 pt,Intense Emphasis1,Intense Emphasis2,HHeading 3 + 12 pt,ci,Intense Emphasis11,Intense Emphasis3,Minimized Char,Intense Emphasis111,Intense Emphasis1111,Bo,Intense Emphasis31"/>
    <w:basedOn w:val="DefaultParagraphFont"/>
    <w:uiPriority w:val="6"/>
    <w:qFormat/>
    <w:rsid w:val="005317D7"/>
    <w:rPr>
      <w:u w:val="single"/>
    </w:rPr>
  </w:style>
  <w:style w:type="character" w:styleId="Hyperlink">
    <w:name w:val="Hyperlink"/>
    <w:aliases w:val="heading 1 (block title),Read,Important,Internet Link"/>
    <w:basedOn w:val="DefaultParagraphFont"/>
    <w:uiPriority w:val="99"/>
    <w:unhideWhenUsed/>
    <w:rsid w:val="005317D7"/>
    <w:rPr>
      <w:color w:val="auto"/>
      <w:u w:val="none"/>
    </w:rPr>
  </w:style>
  <w:style w:type="character" w:styleId="FollowedHyperlink">
    <w:name w:val="FollowedHyperlink"/>
    <w:basedOn w:val="DefaultParagraphFont"/>
    <w:uiPriority w:val="99"/>
    <w:unhideWhenUsed/>
    <w:rsid w:val="005317D7"/>
    <w:rPr>
      <w:color w:val="auto"/>
      <w:u w:val="none"/>
    </w:rPr>
  </w:style>
  <w:style w:type="character" w:customStyle="1" w:styleId="Heading5Char">
    <w:name w:val="Heading 5 Char"/>
    <w:aliases w:val="Blocks Char"/>
    <w:basedOn w:val="DefaultParagraphFont"/>
    <w:link w:val="Heading5"/>
    <w:rsid w:val="006948AF"/>
    <w:rPr>
      <w:rFonts w:ascii="Times-Roman" w:eastAsia="Times New Roman" w:hAnsi="Times-Roman" w:cs="Times New Roman"/>
      <w:sz w:val="32"/>
      <w:szCs w:val="20"/>
    </w:rPr>
  </w:style>
  <w:style w:type="character" w:customStyle="1" w:styleId="Heading6Char">
    <w:name w:val="Heading 6 Char"/>
    <w:aliases w:val="Title (no index) Char"/>
    <w:basedOn w:val="DefaultParagraphFont"/>
    <w:link w:val="Heading6"/>
    <w:rsid w:val="006948AF"/>
    <w:rPr>
      <w:rFonts w:ascii="Calibri" w:eastAsia="Times New Roman" w:hAnsi="Calibri" w:cs="Times New Roman"/>
      <w:b/>
      <w:bCs/>
      <w:szCs w:val="24"/>
    </w:rPr>
  </w:style>
  <w:style w:type="character" w:customStyle="1" w:styleId="Heading7Char">
    <w:name w:val="Heading 7 Char"/>
    <w:basedOn w:val="DefaultParagraphFont"/>
    <w:link w:val="Heading7"/>
    <w:rsid w:val="006948AF"/>
    <w:rPr>
      <w:rFonts w:ascii="Helvetica" w:eastAsia="ヒラギノ角ゴ Pro W3" w:hAnsi="Helvetica" w:cs="Times New Roman"/>
      <w:b/>
      <w:color w:val="000000"/>
      <w:sz w:val="24"/>
      <w:szCs w:val="24"/>
    </w:rPr>
  </w:style>
  <w:style w:type="character" w:customStyle="1" w:styleId="Heading8Char">
    <w:name w:val="Heading 8 Char"/>
    <w:basedOn w:val="DefaultParagraphFont"/>
    <w:link w:val="Heading8"/>
    <w:rsid w:val="006948A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948AF"/>
    <w:rPr>
      <w:rFonts w:ascii="Helvetica" w:eastAsia="ヒラギノ角ゴ Pro W3" w:hAnsi="Helvetica" w:cs="Times New Roman"/>
      <w:b/>
      <w:color w:val="000000"/>
      <w:sz w:val="24"/>
      <w:szCs w:val="24"/>
    </w:rPr>
  </w:style>
  <w:style w:type="paragraph" w:styleId="Header">
    <w:name w:val="header"/>
    <w:aliases w:val=" Char2,Header Char2,Header Char1 Char,Header Char Char Char,Header Char Char1,Header Char2 Char Char Char,Header Char1 Char1 Char Char Char,Header Char Char Char1 Char Char Char,Header Char Char2 Char Char Char,Header 1,Block Char Char"/>
    <w:basedOn w:val="Normal"/>
    <w:link w:val="HeaderChar"/>
    <w:uiPriority w:val="99"/>
    <w:rsid w:val="006948AF"/>
    <w:pPr>
      <w:tabs>
        <w:tab w:val="center" w:pos="4320"/>
        <w:tab w:val="right" w:pos="8640"/>
      </w:tabs>
    </w:pPr>
  </w:style>
  <w:style w:type="character" w:customStyle="1" w:styleId="HeaderChar">
    <w:name w:val="Header Char"/>
    <w:aliases w:val=" Char2 Char,Header Char2 Char,Header Char1 Char Char,Header Char Char Char Char,Header Char Char1 Char,Header Char2 Char Char Char Char,Header Char1 Char1 Char Char Char Char,Header Char Char Char1 Char Char Char Char,Header 1 Char1"/>
    <w:basedOn w:val="DefaultParagraphFont"/>
    <w:link w:val="Header"/>
    <w:uiPriority w:val="99"/>
    <w:rsid w:val="006948AF"/>
    <w:rPr>
      <w:rFonts w:ascii="Arial" w:eastAsia="Times New Roman" w:hAnsi="Arial" w:cs="Times New Roman"/>
      <w:sz w:val="20"/>
      <w:szCs w:val="24"/>
    </w:rPr>
  </w:style>
  <w:style w:type="paragraph" w:styleId="Footer">
    <w:name w:val="footer"/>
    <w:basedOn w:val="Normal"/>
    <w:link w:val="FooterChar"/>
    <w:uiPriority w:val="99"/>
    <w:rsid w:val="006948AF"/>
    <w:pPr>
      <w:tabs>
        <w:tab w:val="center" w:pos="4320"/>
        <w:tab w:val="right" w:pos="8640"/>
      </w:tabs>
    </w:pPr>
  </w:style>
  <w:style w:type="character" w:customStyle="1" w:styleId="FooterChar">
    <w:name w:val="Footer Char"/>
    <w:basedOn w:val="DefaultParagraphFont"/>
    <w:link w:val="Footer"/>
    <w:uiPriority w:val="99"/>
    <w:rsid w:val="006948AF"/>
    <w:rPr>
      <w:rFonts w:ascii="Arial" w:eastAsia="Times New Roman" w:hAnsi="Arial"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6948AF"/>
    <w:rPr>
      <w:rFonts w:ascii="Arial" w:hAnsi="Arial"/>
      <w:b/>
      <w:sz w:val="22"/>
      <w:szCs w:val="24"/>
    </w:rPr>
  </w:style>
  <w:style w:type="paragraph" w:customStyle="1" w:styleId="evidencetext">
    <w:name w:val="evidence text"/>
    <w:basedOn w:val="Normal"/>
    <w:next w:val="Normal"/>
    <w:link w:val="evidencetextChar1"/>
    <w:qFormat/>
    <w:rsid w:val="006948AF"/>
    <w:pPr>
      <w:ind w:left="432" w:right="432"/>
    </w:pPr>
    <w:rPr>
      <w:color w:val="000000"/>
      <w:sz w:val="16"/>
    </w:rPr>
  </w:style>
  <w:style w:type="character" w:customStyle="1" w:styleId="evidencetextChar1">
    <w:name w:val="evidence text Char1"/>
    <w:basedOn w:val="DefaultParagraphFont"/>
    <w:link w:val="evidencetext"/>
    <w:rsid w:val="006948AF"/>
    <w:rPr>
      <w:rFonts w:ascii="Arial" w:eastAsia="Times New Roman" w:hAnsi="Arial" w:cs="Times New Roman"/>
      <w:color w:val="000000"/>
      <w:sz w:val="16"/>
      <w:szCs w:val="24"/>
    </w:rPr>
  </w:style>
  <w:style w:type="paragraph" w:customStyle="1" w:styleId="BlockTitle1">
    <w:name w:val="Block Title #1"/>
    <w:basedOn w:val="Heading1"/>
    <w:next w:val="Normal"/>
    <w:qFormat/>
    <w:rsid w:val="006948AF"/>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Cs/>
      <w:color w:val="000000"/>
      <w:kern w:val="32"/>
      <w:sz w:val="24"/>
    </w:rPr>
  </w:style>
  <w:style w:type="paragraph" w:customStyle="1" w:styleId="boldcite">
    <w:name w:val="bold cite"/>
    <w:basedOn w:val="Normal"/>
    <w:link w:val="boldciteChar4"/>
    <w:qFormat/>
    <w:rsid w:val="006948AF"/>
    <w:rPr>
      <w:b/>
      <w:color w:val="000000"/>
      <w:u w:val="thick" w:color="000000"/>
    </w:rPr>
  </w:style>
  <w:style w:type="character" w:customStyle="1" w:styleId="boldciteChar4">
    <w:name w:val="bold cite Char4"/>
    <w:basedOn w:val="DefaultParagraphFont"/>
    <w:link w:val="boldcite"/>
    <w:locked/>
    <w:rsid w:val="006948AF"/>
    <w:rPr>
      <w:rFonts w:ascii="Arial" w:eastAsia="Times New Roman" w:hAnsi="Arial" w:cs="Times New Roman"/>
      <w:b/>
      <w:color w:val="000000"/>
      <w:szCs w:val="24"/>
      <w:u w:val="thick" w:color="000000"/>
    </w:rPr>
  </w:style>
  <w:style w:type="paragraph" w:customStyle="1" w:styleId="highlightcardtext">
    <w:name w:val="highlight card text"/>
    <w:basedOn w:val="evidencetext"/>
    <w:link w:val="highlightcardtextChar2"/>
    <w:rsid w:val="006948AF"/>
    <w:pPr>
      <w:framePr w:hSpace="187" w:vSpace="187" w:wrap="notBeside" w:vAnchor="text" w:hAnchor="text" w:y="1"/>
      <w:shd w:val="pct10" w:color="C0C0C0" w:fill="B3B3B3"/>
    </w:pPr>
    <w:rPr>
      <w:u w:val="single" w:color="000000"/>
    </w:rPr>
  </w:style>
  <w:style w:type="character" w:customStyle="1" w:styleId="highlightcardtextChar2">
    <w:name w:val="highlight card text Char2"/>
    <w:basedOn w:val="evidencetextChar1"/>
    <w:link w:val="highlightcardtext"/>
    <w:rsid w:val="006948AF"/>
    <w:rPr>
      <w:rFonts w:ascii="Arial" w:eastAsia="Times New Roman" w:hAnsi="Arial" w:cs="Times New Roman"/>
      <w:color w:val="000000"/>
      <w:sz w:val="16"/>
      <w:szCs w:val="24"/>
      <w:u w:val="single" w:color="000000"/>
      <w:shd w:val="pct10" w:color="C0C0C0" w:fill="B3B3B3"/>
    </w:rPr>
  </w:style>
  <w:style w:type="paragraph" w:customStyle="1" w:styleId="underlineevidencetext">
    <w:name w:val="underline evidence text"/>
    <w:basedOn w:val="evidencetext"/>
    <w:rsid w:val="006948AF"/>
    <w:rPr>
      <w:u w:val="single"/>
    </w:rPr>
  </w:style>
  <w:style w:type="paragraph" w:customStyle="1" w:styleId="Style1">
    <w:name w:val="Style1"/>
    <w:basedOn w:val="evidencetext"/>
    <w:link w:val="Style1Char"/>
    <w:qFormat/>
    <w:rsid w:val="006948AF"/>
    <w:rPr>
      <w:strike/>
      <w:lang w:val="x-none" w:eastAsia="x-none"/>
    </w:rPr>
  </w:style>
  <w:style w:type="paragraph" w:styleId="DocumentMap">
    <w:name w:val="Document Map"/>
    <w:basedOn w:val="Normal"/>
    <w:link w:val="DocumentMapChar"/>
    <w:uiPriority w:val="99"/>
    <w:rsid w:val="006948AF"/>
    <w:pPr>
      <w:shd w:val="clear" w:color="auto" w:fill="000080"/>
    </w:pPr>
    <w:rPr>
      <w:rFonts w:cs="Tahoma"/>
      <w:sz w:val="13"/>
    </w:rPr>
  </w:style>
  <w:style w:type="character" w:customStyle="1" w:styleId="DocumentMapChar">
    <w:name w:val="Document Map Char"/>
    <w:basedOn w:val="DefaultParagraphFont"/>
    <w:link w:val="DocumentMap"/>
    <w:uiPriority w:val="99"/>
    <w:rsid w:val="006948AF"/>
    <w:rPr>
      <w:rFonts w:ascii="Arial" w:eastAsia="Times New Roman" w:hAnsi="Arial" w:cs="Tahoma"/>
      <w:sz w:val="13"/>
      <w:szCs w:val="24"/>
      <w:shd w:val="clear" w:color="auto" w:fill="000080"/>
    </w:rPr>
  </w:style>
  <w:style w:type="paragraph" w:styleId="TOC1">
    <w:name w:val="toc 1"/>
    <w:aliases w:val="Index Basic"/>
    <w:basedOn w:val="Normal"/>
    <w:next w:val="Normal"/>
    <w:uiPriority w:val="39"/>
    <w:qFormat/>
    <w:rsid w:val="006948AF"/>
    <w:pPr>
      <w:ind w:left="2592" w:right="2592"/>
    </w:pPr>
    <w:rPr>
      <w:sz w:val="16"/>
    </w:rPr>
  </w:style>
  <w:style w:type="paragraph" w:styleId="z-TopofForm">
    <w:name w:val="HTML Top of Form"/>
    <w:basedOn w:val="Normal"/>
    <w:next w:val="Normal"/>
    <w:link w:val="z-TopofFormChar"/>
    <w:hidden/>
    <w:rsid w:val="006948AF"/>
    <w:pPr>
      <w:pBdr>
        <w:bottom w:val="single" w:sz="6" w:space="1" w:color="auto"/>
      </w:pBdr>
      <w:jc w:val="center"/>
    </w:pPr>
    <w:rPr>
      <w:rFonts w:eastAsia="SimSun" w:cs="Arial"/>
      <w:vanish/>
      <w:sz w:val="16"/>
      <w:szCs w:val="16"/>
      <w:lang w:eastAsia="zh-CN"/>
    </w:rPr>
  </w:style>
  <w:style w:type="character" w:customStyle="1" w:styleId="z-TopofFormChar">
    <w:name w:val="z-Top of Form Char"/>
    <w:basedOn w:val="DefaultParagraphFont"/>
    <w:link w:val="z-TopofForm"/>
    <w:rsid w:val="006948AF"/>
    <w:rPr>
      <w:rFonts w:ascii="Arial" w:eastAsia="SimSun" w:hAnsi="Arial" w:cs="Arial"/>
      <w:vanish/>
      <w:sz w:val="16"/>
      <w:szCs w:val="16"/>
      <w:lang w:eastAsia="zh-CN"/>
    </w:rPr>
  </w:style>
  <w:style w:type="paragraph" w:styleId="BodyText3">
    <w:name w:val="Body Text 3"/>
    <w:basedOn w:val="Normal"/>
    <w:link w:val="BodyText3Char"/>
    <w:rsid w:val="006948AF"/>
    <w:rPr>
      <w:rFonts w:cs="Arial"/>
      <w:bCs/>
      <w:color w:val="000000"/>
    </w:rPr>
  </w:style>
  <w:style w:type="character" w:customStyle="1" w:styleId="BodyText3Char">
    <w:name w:val="Body Text 3 Char"/>
    <w:basedOn w:val="DefaultParagraphFont"/>
    <w:link w:val="BodyText3"/>
    <w:rsid w:val="006948AF"/>
    <w:rPr>
      <w:rFonts w:ascii="Arial" w:eastAsia="Times New Roman" w:hAnsi="Arial" w:cs="Arial"/>
      <w:bCs/>
      <w:color w:val="000000"/>
      <w:sz w:val="20"/>
      <w:szCs w:val="24"/>
    </w:rPr>
  </w:style>
  <w:style w:type="paragraph" w:styleId="BodyText">
    <w:name w:val="Body Text"/>
    <w:aliases w:val="BT"/>
    <w:basedOn w:val="Normal"/>
    <w:link w:val="BodyTextChar"/>
    <w:rsid w:val="006948AF"/>
    <w:rPr>
      <w:u w:val="single"/>
    </w:rPr>
  </w:style>
  <w:style w:type="character" w:customStyle="1" w:styleId="BodyTextChar">
    <w:name w:val="Body Text Char"/>
    <w:aliases w:val="BT Char"/>
    <w:basedOn w:val="DefaultParagraphFont"/>
    <w:link w:val="BodyText"/>
    <w:rsid w:val="006948AF"/>
    <w:rPr>
      <w:rFonts w:ascii="Arial" w:eastAsia="Times New Roman" w:hAnsi="Arial" w:cs="Times New Roman"/>
      <w:sz w:val="20"/>
      <w:szCs w:val="24"/>
      <w:u w:val="single"/>
    </w:rPr>
  </w:style>
  <w:style w:type="paragraph" w:styleId="BalloonText">
    <w:name w:val="Balloon Text"/>
    <w:basedOn w:val="Normal"/>
    <w:link w:val="BalloonTextChar"/>
    <w:rsid w:val="006948AF"/>
    <w:rPr>
      <w:rFonts w:ascii="Tahoma" w:hAnsi="Tahoma"/>
      <w:sz w:val="16"/>
      <w:szCs w:val="16"/>
    </w:rPr>
  </w:style>
  <w:style w:type="character" w:customStyle="1" w:styleId="BalloonTextChar">
    <w:name w:val="Balloon Text Char"/>
    <w:basedOn w:val="DefaultParagraphFont"/>
    <w:link w:val="BalloonText"/>
    <w:rsid w:val="006948AF"/>
    <w:rPr>
      <w:rFonts w:ascii="Tahoma" w:eastAsia="Times New Roman" w:hAnsi="Tahoma" w:cs="Times New Roman"/>
      <w:sz w:val="16"/>
      <w:szCs w:val="16"/>
    </w:rPr>
  </w:style>
  <w:style w:type="character" w:customStyle="1" w:styleId="pmterms1">
    <w:name w:val="pmterms1"/>
    <w:basedOn w:val="DefaultParagraphFont"/>
    <w:rsid w:val="006948AF"/>
  </w:style>
  <w:style w:type="paragraph" w:customStyle="1" w:styleId="underlinecard">
    <w:name w:val="underline card"/>
    <w:basedOn w:val="Normal"/>
    <w:rsid w:val="006948AF"/>
    <w:rPr>
      <w:u w:val="single"/>
    </w:rPr>
  </w:style>
  <w:style w:type="character" w:customStyle="1" w:styleId="underlinecardChar">
    <w:name w:val="underline card Char"/>
    <w:basedOn w:val="DefaultParagraphFont"/>
    <w:rsid w:val="006948AF"/>
    <w:rPr>
      <w:rFonts w:ascii="Arial" w:hAnsi="Arial"/>
      <w:sz w:val="18"/>
      <w:szCs w:val="24"/>
      <w:u w:val="single"/>
      <w:lang w:val="en-US" w:eastAsia="en-US" w:bidi="ar-SA"/>
    </w:rPr>
  </w:style>
  <w:style w:type="character" w:customStyle="1" w:styleId="term">
    <w:name w:val="term"/>
    <w:basedOn w:val="DefaultParagraphFont"/>
    <w:rsid w:val="006948AF"/>
  </w:style>
  <w:style w:type="character" w:customStyle="1" w:styleId="dateline">
    <w:name w:val="dateline"/>
    <w:basedOn w:val="DefaultParagraphFont"/>
    <w:rsid w:val="006948AF"/>
  </w:style>
  <w:style w:type="character" w:customStyle="1" w:styleId="dateline-separator">
    <w:name w:val="dateline-separator"/>
    <w:basedOn w:val="DefaultParagraphFont"/>
    <w:rsid w:val="006948AF"/>
  </w:style>
  <w:style w:type="character" w:customStyle="1" w:styleId="term1">
    <w:name w:val="term1"/>
    <w:basedOn w:val="DefaultParagraphFont"/>
    <w:rsid w:val="006948AF"/>
    <w:rPr>
      <w:rFonts w:ascii="Verdana" w:hAnsi="Verdana" w:hint="default"/>
      <w:b/>
      <w:bCs/>
      <w:sz w:val="20"/>
      <w:szCs w:val="20"/>
    </w:rPr>
  </w:style>
  <w:style w:type="character" w:customStyle="1" w:styleId="body">
    <w:name w:val="body"/>
    <w:basedOn w:val="DefaultParagraphFont"/>
    <w:rsid w:val="006948AF"/>
  </w:style>
  <w:style w:type="character" w:customStyle="1" w:styleId="Author">
    <w:name w:val="Author"/>
    <w:aliases w:val="Style Date"/>
    <w:basedOn w:val="DefaultParagraphFont"/>
    <w:qFormat/>
    <w:rsid w:val="006948AF"/>
    <w:rPr>
      <w:b/>
      <w:bCs/>
      <w:sz w:val="24"/>
      <w:szCs w:val="24"/>
    </w:rPr>
  </w:style>
  <w:style w:type="character" w:customStyle="1" w:styleId="underline">
    <w:name w:val="underline"/>
    <w:basedOn w:val="DefaultParagraphFont"/>
    <w:link w:val="textbold"/>
    <w:qFormat/>
    <w:rsid w:val="006948AF"/>
    <w:rPr>
      <w:u w:val="single"/>
    </w:rPr>
  </w:style>
  <w:style w:type="paragraph" w:styleId="BodyText2">
    <w:name w:val="Body Text 2"/>
    <w:basedOn w:val="Normal"/>
    <w:link w:val="BodyText2Char"/>
    <w:rsid w:val="006948AF"/>
    <w:rPr>
      <w:sz w:val="12"/>
    </w:rPr>
  </w:style>
  <w:style w:type="character" w:customStyle="1" w:styleId="BodyText2Char">
    <w:name w:val="Body Text 2 Char"/>
    <w:basedOn w:val="DefaultParagraphFont"/>
    <w:link w:val="BodyText2"/>
    <w:rsid w:val="006948AF"/>
    <w:rPr>
      <w:rFonts w:ascii="Arial" w:eastAsia="Times New Roman" w:hAnsi="Arial" w:cs="Times New Roman"/>
      <w:sz w:val="12"/>
      <w:szCs w:val="24"/>
    </w:rPr>
  </w:style>
  <w:style w:type="paragraph" w:customStyle="1" w:styleId="BlockTitle2">
    <w:name w:val="Block Title #2"/>
    <w:basedOn w:val="BlockTitle1"/>
    <w:next w:val="Normal"/>
    <w:rsid w:val="006948AF"/>
    <w:pPr>
      <w:outlineLvl w:val="9"/>
    </w:pPr>
  </w:style>
  <w:style w:type="character" w:customStyle="1" w:styleId="Hyperlink1">
    <w:name w:val="Hyperlink1"/>
    <w:basedOn w:val="DefaultParagraphFont"/>
    <w:rsid w:val="006948AF"/>
    <w:rPr>
      <w:color w:val="745D57"/>
      <w:u w:val="single"/>
    </w:rPr>
  </w:style>
  <w:style w:type="paragraph" w:customStyle="1" w:styleId="Card">
    <w:name w:val="Card"/>
    <w:aliases w:val="No Spacing51,Tag and Ci"/>
    <w:basedOn w:val="Normal"/>
    <w:autoRedefine/>
    <w:qFormat/>
    <w:rsid w:val="006948AF"/>
    <w:pPr>
      <w:overflowPunct w:val="0"/>
      <w:autoSpaceDE w:val="0"/>
      <w:autoSpaceDN w:val="0"/>
      <w:adjustRightInd w:val="0"/>
      <w:textAlignment w:val="baseline"/>
    </w:pPr>
    <w:rPr>
      <w:rFonts w:ascii="Palatino Linotype" w:hAnsi="Palatino Linotype"/>
      <w:color w:val="000000"/>
      <w:szCs w:val="20"/>
    </w:rPr>
  </w:style>
  <w:style w:type="paragraph" w:customStyle="1" w:styleId="CITE">
    <w:name w:val="CITE"/>
    <w:basedOn w:val="Heading1"/>
    <w:link w:val="CITEChar"/>
    <w:rsid w:val="006948AF"/>
    <w:pPr>
      <w:keepLines w:val="0"/>
      <w:pageBreakBefore w:val="0"/>
      <w:pBdr>
        <w:top w:val="none" w:sz="0" w:space="0" w:color="auto"/>
        <w:left w:val="none" w:sz="0" w:space="0" w:color="auto"/>
        <w:bottom w:val="none" w:sz="0" w:space="0" w:color="auto"/>
        <w:right w:val="none" w:sz="0" w:space="0" w:color="auto"/>
      </w:pBdr>
      <w:spacing w:before="0"/>
      <w:jc w:val="left"/>
    </w:pPr>
    <w:rPr>
      <w:rFonts w:ascii="Verdana" w:eastAsia="Times New Roman" w:hAnsi="Verdana" w:cs="Times New Roman"/>
      <w:sz w:val="20"/>
      <w:szCs w:val="20"/>
    </w:rPr>
  </w:style>
  <w:style w:type="paragraph" w:customStyle="1" w:styleId="CARD0">
    <w:name w:val="CARD"/>
    <w:basedOn w:val="Normal"/>
    <w:link w:val="CARDChar"/>
    <w:qFormat/>
    <w:rsid w:val="006948AF"/>
    <w:rPr>
      <w:rFonts w:ascii="Verdana" w:hAnsi="Verdana"/>
      <w:szCs w:val="20"/>
    </w:rPr>
  </w:style>
  <w:style w:type="paragraph" w:customStyle="1" w:styleId="CardTag">
    <w:name w:val="Card Tag"/>
    <w:link w:val="CardTagChar"/>
    <w:rsid w:val="006948AF"/>
    <w:pPr>
      <w:spacing w:after="0" w:line="240" w:lineRule="auto"/>
    </w:pPr>
    <w:rPr>
      <w:rFonts w:ascii="Arial Narrow" w:eastAsia="Times New Roman" w:hAnsi="Arial Narrow" w:cs="Times New Roman"/>
      <w:b/>
      <w:sz w:val="26"/>
      <w:szCs w:val="20"/>
    </w:rPr>
  </w:style>
  <w:style w:type="paragraph" w:customStyle="1" w:styleId="Cardtext">
    <w:name w:val="Card text"/>
    <w:rsid w:val="006948A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BlockTitle">
    <w:name w:val="Block Title"/>
    <w:basedOn w:val="Header"/>
    <w:link w:val="BlockTitleChar"/>
    <w:qFormat/>
    <w:rsid w:val="006948AF"/>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rFonts w:cs="Arial"/>
      <w:b/>
      <w:sz w:val="32"/>
      <w:szCs w:val="44"/>
    </w:rPr>
  </w:style>
  <w:style w:type="paragraph" w:customStyle="1" w:styleId="Citation">
    <w:name w:val="Citation"/>
    <w:basedOn w:val="Normal"/>
    <w:link w:val="CitationChar1"/>
    <w:qFormat/>
    <w:rsid w:val="006948AF"/>
    <w:pPr>
      <w:ind w:left="720"/>
    </w:pPr>
  </w:style>
  <w:style w:type="character" w:customStyle="1" w:styleId="CitationChar1">
    <w:name w:val="Citation Char1"/>
    <w:basedOn w:val="DefaultParagraphFont"/>
    <w:link w:val="Citation"/>
    <w:rsid w:val="006948AF"/>
    <w:rPr>
      <w:rFonts w:ascii="Arial" w:eastAsia="Times New Roman" w:hAnsi="Arial" w:cs="Times New Roman"/>
      <w:sz w:val="20"/>
      <w:szCs w:val="24"/>
    </w:rPr>
  </w:style>
  <w:style w:type="paragraph" w:customStyle="1" w:styleId="CardText0">
    <w:name w:val="Card Text"/>
    <w:basedOn w:val="Normal"/>
    <w:qFormat/>
    <w:rsid w:val="006948AF"/>
    <w:pPr>
      <w:ind w:left="864" w:right="864"/>
    </w:pPr>
    <w:rPr>
      <w:sz w:val="18"/>
    </w:rPr>
  </w:style>
  <w:style w:type="character" w:customStyle="1" w:styleId="CardTextChar0">
    <w:name w:val="Card Text Char"/>
    <w:basedOn w:val="DefaultParagraphFont"/>
    <w:rsid w:val="006948AF"/>
    <w:rPr>
      <w:rFonts w:ascii="Arial" w:hAnsi="Arial"/>
      <w:sz w:val="18"/>
      <w:szCs w:val="24"/>
      <w:lang w:val="en-US" w:eastAsia="en-US" w:bidi="ar-SA"/>
    </w:rPr>
  </w:style>
  <w:style w:type="character" w:customStyle="1" w:styleId="boldciteChar">
    <w:name w:val="bold cite Char"/>
    <w:basedOn w:val="DefaultParagraphFont"/>
    <w:rsid w:val="006948AF"/>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6948AF"/>
    <w:rPr>
      <w:rFonts w:ascii="Arial" w:hAnsi="Arial"/>
      <w:color w:val="000000"/>
      <w:sz w:val="18"/>
      <w:szCs w:val="24"/>
      <w:lang w:val="en-US" w:eastAsia="en-US" w:bidi="ar-SA"/>
    </w:rPr>
  </w:style>
  <w:style w:type="character" w:customStyle="1" w:styleId="evidencetextChar">
    <w:name w:val="evidence text Char"/>
    <w:basedOn w:val="DefaultParagraphFont"/>
    <w:rsid w:val="006948AF"/>
    <w:rPr>
      <w:rFonts w:ascii="Arial" w:hAnsi="Arial"/>
      <w:color w:val="000000"/>
      <w:sz w:val="18"/>
      <w:szCs w:val="24"/>
      <w:lang w:val="en-US" w:eastAsia="en-US" w:bidi="ar-SA"/>
    </w:rPr>
  </w:style>
  <w:style w:type="character" w:customStyle="1" w:styleId="Hyperlink6">
    <w:name w:val="Hyperlink6"/>
    <w:basedOn w:val="DefaultParagraphFont"/>
    <w:rsid w:val="006948AF"/>
    <w:rPr>
      <w:color w:val="3300CC"/>
      <w:u w:val="single"/>
    </w:rPr>
  </w:style>
  <w:style w:type="character" w:customStyle="1" w:styleId="pmterms11">
    <w:name w:val="pmterms11"/>
    <w:basedOn w:val="DefaultParagraphFont"/>
    <w:rsid w:val="006948AF"/>
    <w:rPr>
      <w:b/>
      <w:bCs/>
      <w:i w:val="0"/>
      <w:iCs w:val="0"/>
      <w:color w:val="000000"/>
    </w:rPr>
  </w:style>
  <w:style w:type="character" w:customStyle="1" w:styleId="bigbody1">
    <w:name w:val="bigbody1"/>
    <w:basedOn w:val="DefaultParagraphFont"/>
    <w:rsid w:val="006948AF"/>
    <w:rPr>
      <w:rFonts w:ascii="Arial" w:hAnsi="Arial" w:cs="Arial" w:hint="default"/>
      <w:sz w:val="24"/>
      <w:szCs w:val="24"/>
    </w:rPr>
  </w:style>
  <w:style w:type="character" w:customStyle="1" w:styleId="blue">
    <w:name w:val="blue"/>
    <w:basedOn w:val="DefaultParagraphFont"/>
    <w:rsid w:val="006948AF"/>
  </w:style>
  <w:style w:type="character" w:customStyle="1" w:styleId="boldciteChar1">
    <w:name w:val="bold cite Char1"/>
    <w:basedOn w:val="DefaultParagraphFont"/>
    <w:rsid w:val="006948AF"/>
    <w:rPr>
      <w:rFonts w:ascii="Arial" w:hAnsi="Arial"/>
      <w:b/>
      <w:color w:val="000000"/>
      <w:sz w:val="28"/>
      <w:szCs w:val="24"/>
      <w:u w:val="thick" w:color="000000"/>
      <w:lang w:val="en-US" w:eastAsia="en-US" w:bidi="ar-SA"/>
    </w:rPr>
  </w:style>
  <w:style w:type="character" w:customStyle="1" w:styleId="maintext">
    <w:name w:val="maintext"/>
    <w:basedOn w:val="DefaultParagraphFont"/>
    <w:rsid w:val="006948AF"/>
  </w:style>
  <w:style w:type="character" w:styleId="Strong">
    <w:name w:val="Strong"/>
    <w:aliases w:val="8 pt font,Small 1,Cut"/>
    <w:basedOn w:val="DefaultParagraphFont"/>
    <w:uiPriority w:val="22"/>
    <w:qFormat/>
    <w:rsid w:val="006948AF"/>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qFormat/>
    <w:rsid w:val="006948AF"/>
    <w:pPr>
      <w:spacing w:before="100" w:beforeAutospacing="1" w:after="100" w:afterAutospacing="1"/>
    </w:pPr>
    <w:rPr>
      <w:color w:val="000000"/>
      <w:sz w:val="24"/>
      <w:lang w:val="x-none" w:eastAsia="x-none"/>
    </w:rPr>
  </w:style>
  <w:style w:type="character" w:customStyle="1" w:styleId="papercaption1">
    <w:name w:val="papercaption1"/>
    <w:basedOn w:val="DefaultParagraphFont"/>
    <w:rsid w:val="006948AF"/>
    <w:rPr>
      <w:rFonts w:ascii="Verdana" w:hAnsi="Verdana" w:hint="default"/>
      <w:b/>
      <w:bCs/>
      <w:i w:val="0"/>
      <w:iCs w:val="0"/>
      <w:color w:val="000000"/>
      <w:sz w:val="21"/>
      <w:szCs w:val="21"/>
    </w:rPr>
  </w:style>
  <w:style w:type="character" w:customStyle="1" w:styleId="affiliation1">
    <w:name w:val="affiliation1"/>
    <w:basedOn w:val="DefaultParagraphFont"/>
    <w:rsid w:val="006948AF"/>
    <w:rPr>
      <w:rFonts w:ascii="Verdana" w:hAnsi="Verdana" w:hint="default"/>
      <w:b w:val="0"/>
      <w:bCs w:val="0"/>
      <w:i w:val="0"/>
      <w:iCs w:val="0"/>
      <w:color w:val="000000"/>
      <w:sz w:val="18"/>
      <w:szCs w:val="18"/>
    </w:rPr>
  </w:style>
  <w:style w:type="character" w:customStyle="1" w:styleId="paperquote1">
    <w:name w:val="paperquote1"/>
    <w:basedOn w:val="DefaultParagraphFont"/>
    <w:rsid w:val="006948AF"/>
    <w:rPr>
      <w:rFonts w:ascii="Verdana" w:hAnsi="Verdana" w:hint="default"/>
      <w:b w:val="0"/>
      <w:bCs w:val="0"/>
      <w:i w:val="0"/>
      <w:iCs w:val="0"/>
      <w:sz w:val="18"/>
      <w:szCs w:val="18"/>
    </w:rPr>
  </w:style>
  <w:style w:type="character" w:customStyle="1" w:styleId="highlight2">
    <w:name w:val="highlight2"/>
    <w:basedOn w:val="DefaultParagraphFont"/>
    <w:rsid w:val="006948AF"/>
    <w:rPr>
      <w:rFonts w:ascii="Arial" w:hAnsi="Arial"/>
      <w:b/>
      <w:sz w:val="19"/>
      <w:u w:val="thick"/>
      <w:bdr w:val="none" w:sz="0" w:space="0" w:color="auto"/>
      <w:shd w:val="clear" w:color="auto" w:fill="auto"/>
    </w:rPr>
  </w:style>
  <w:style w:type="character" w:customStyle="1" w:styleId="reduce2">
    <w:name w:val="reduce2"/>
    <w:basedOn w:val="DefaultParagraphFont"/>
    <w:rsid w:val="006948AF"/>
    <w:rPr>
      <w:rFonts w:ascii="Arial" w:hAnsi="Arial" w:cs="Arial"/>
      <w:color w:val="000000"/>
      <w:sz w:val="12"/>
      <w:szCs w:val="22"/>
    </w:rPr>
  </w:style>
  <w:style w:type="character" w:customStyle="1" w:styleId="underline2">
    <w:name w:val="underline2"/>
    <w:basedOn w:val="DefaultParagraphFont"/>
    <w:rsid w:val="006948AF"/>
    <w:rPr>
      <w:rFonts w:ascii="Arial" w:hAnsi="Arial"/>
      <w:sz w:val="18"/>
      <w:u w:val="single"/>
    </w:rPr>
  </w:style>
  <w:style w:type="character" w:customStyle="1" w:styleId="box">
    <w:name w:val="box"/>
    <w:basedOn w:val="DefaultParagraphFont"/>
    <w:rsid w:val="006948AF"/>
    <w:rPr>
      <w:rFonts w:ascii="Arial" w:hAnsi="Arial" w:cs="Arial"/>
      <w:b/>
      <w:color w:val="000000"/>
      <w:sz w:val="19"/>
      <w:szCs w:val="22"/>
      <w:u w:val="thick"/>
      <w:bdr w:val="single" w:sz="12" w:space="0" w:color="auto"/>
    </w:rPr>
  </w:style>
  <w:style w:type="character" w:customStyle="1" w:styleId="erasure">
    <w:name w:val="erasure"/>
    <w:basedOn w:val="DefaultParagraphFont"/>
    <w:rsid w:val="006948AF"/>
    <w:rPr>
      <w:rFonts w:ascii="Arial" w:hAnsi="Arial" w:cs="Arial"/>
      <w:strike/>
      <w:dstrike w:val="0"/>
      <w:color w:val="000000"/>
      <w:szCs w:val="22"/>
      <w:vertAlign w:val="baseline"/>
    </w:rPr>
  </w:style>
  <w:style w:type="paragraph" w:customStyle="1" w:styleId="Underlining">
    <w:name w:val="Underlining"/>
    <w:basedOn w:val="Normal"/>
    <w:next w:val="Normal"/>
    <w:qFormat/>
    <w:rsid w:val="006948AF"/>
    <w:rPr>
      <w:rFonts w:ascii="Arial Narrow" w:hAnsi="Arial Narrow"/>
      <w:u w:val="single"/>
    </w:rPr>
  </w:style>
  <w:style w:type="character" w:customStyle="1" w:styleId="MicroTextChar">
    <w:name w:val="MicroText Char"/>
    <w:basedOn w:val="DefaultParagraphFont"/>
    <w:rsid w:val="006948AF"/>
    <w:rPr>
      <w:rFonts w:ascii="Arial Narrow" w:hAnsi="Arial Narrow"/>
      <w:sz w:val="12"/>
      <w:szCs w:val="24"/>
      <w:lang w:val="en-US" w:eastAsia="en-US" w:bidi="ar-SA"/>
    </w:rPr>
  </w:style>
  <w:style w:type="character" w:customStyle="1" w:styleId="UnderliningChar">
    <w:name w:val="Underlining Char"/>
    <w:basedOn w:val="DefaultParagraphFont"/>
    <w:rsid w:val="006948AF"/>
    <w:rPr>
      <w:rFonts w:ascii="Arial Narrow" w:hAnsi="Arial Narrow"/>
      <w:szCs w:val="24"/>
      <w:u w:val="single"/>
      <w:lang w:val="en-US" w:eastAsia="en-US" w:bidi="ar-SA"/>
    </w:rPr>
  </w:style>
  <w:style w:type="paragraph" w:customStyle="1" w:styleId="MicroText">
    <w:name w:val="MicroText"/>
    <w:basedOn w:val="Normal"/>
    <w:next w:val="Normal"/>
    <w:rsid w:val="006948AF"/>
    <w:rPr>
      <w:rFonts w:ascii="Arial Narrow" w:hAnsi="Arial Narrow"/>
      <w:sz w:val="12"/>
    </w:rPr>
  </w:style>
  <w:style w:type="character" w:customStyle="1" w:styleId="7TimesNewRoman">
    <w:name w:val="7 Times New Roman"/>
    <w:rsid w:val="006948AF"/>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6948AF"/>
    <w:rPr>
      <w:rFonts w:ascii="Arial Narrow" w:hAnsi="Arial Narrow"/>
      <w:b/>
      <w:szCs w:val="24"/>
      <w:u w:val="single"/>
      <w:lang w:val="en-US" w:eastAsia="en-US" w:bidi="ar-SA"/>
    </w:rPr>
  </w:style>
  <w:style w:type="paragraph" w:customStyle="1" w:styleId="BoldUnderlining">
    <w:name w:val="Bold Underlining"/>
    <w:basedOn w:val="Underlining"/>
    <w:rsid w:val="006948AF"/>
    <w:rPr>
      <w:b/>
    </w:rPr>
  </w:style>
  <w:style w:type="character" w:customStyle="1" w:styleId="citationunderlineChar">
    <w:name w:val="citation/underline Char"/>
    <w:basedOn w:val="DefaultParagraphFont"/>
    <w:link w:val="citationunderline"/>
    <w:rsid w:val="006948AF"/>
    <w:rPr>
      <w:b/>
      <w:sz w:val="24"/>
      <w:szCs w:val="24"/>
      <w:u w:val="single"/>
    </w:rPr>
  </w:style>
  <w:style w:type="paragraph" w:customStyle="1" w:styleId="card1">
    <w:name w:val="card"/>
    <w:basedOn w:val="Normal"/>
    <w:link w:val="cardChar2"/>
    <w:qFormat/>
    <w:rsid w:val="006948AF"/>
    <w:pPr>
      <w:ind w:left="288" w:right="288"/>
    </w:pPr>
    <w:rPr>
      <w:rFonts w:ascii="Times New Roman" w:hAnsi="Times New Roman"/>
      <w:szCs w:val="20"/>
    </w:rPr>
  </w:style>
  <w:style w:type="character" w:customStyle="1" w:styleId="cite0">
    <w:name w:val="cite"/>
    <w:aliases w:val="Citation Char Char Char1,Heading 3 Char Char1,Read Char Char1,Read Char Char1 Char Char Char,Char Char,Underlined Text Char,Heading 3 Char Char Char Char,Heading 3 - Citation Char,Pocket Char1,F2 - Heading 1 Char1,AHeading 1 Char1,Block Name Char1"/>
    <w:basedOn w:val="DefaultParagraphFont"/>
    <w:qFormat/>
    <w:rsid w:val="006948AF"/>
    <w:rPr>
      <w:rFonts w:ascii="Times New Roman" w:hAnsi="Times New Roman"/>
      <w:b/>
      <w:sz w:val="24"/>
    </w:rPr>
  </w:style>
  <w:style w:type="paragraph" w:customStyle="1" w:styleId="TxBr25p1">
    <w:name w:val="TxBr_25p1"/>
    <w:basedOn w:val="Normal"/>
    <w:rsid w:val="006948AF"/>
    <w:pPr>
      <w:tabs>
        <w:tab w:val="left" w:pos="204"/>
      </w:tabs>
      <w:autoSpaceDE w:val="0"/>
      <w:autoSpaceDN w:val="0"/>
      <w:adjustRightInd w:val="0"/>
      <w:spacing w:line="260" w:lineRule="atLeast"/>
      <w:jc w:val="both"/>
    </w:pPr>
    <w:rPr>
      <w:rFonts w:ascii="Times New Roman" w:hAnsi="Times New Roman"/>
    </w:rPr>
  </w:style>
  <w:style w:type="character" w:customStyle="1" w:styleId="CiteChar0">
    <w:name w:val="Cite Char"/>
    <w:aliases w:val="cite_tag Char, Char Char Char Char1 Char,Char Char Char Char1 Char Char,Char Char Char Char1 Char Char1,Char Char Char Char1 Char,Heading 2 Char Char,Taglines Char Char,Heading 3 Foldover Char,Heading 3 Char Char Char Char Char Char Char"/>
    <w:basedOn w:val="DefaultParagraphFont"/>
    <w:qFormat/>
    <w:rsid w:val="006948AF"/>
    <w:rPr>
      <w:sz w:val="22"/>
      <w:szCs w:val="22"/>
      <w:lang w:val="en-US" w:eastAsia="en-US" w:bidi="ar-SA"/>
    </w:rPr>
  </w:style>
  <w:style w:type="paragraph" w:customStyle="1" w:styleId="BodyText1">
    <w:name w:val="Body Text1"/>
    <w:basedOn w:val="Normal"/>
    <w:autoRedefine/>
    <w:rsid w:val="006948AF"/>
    <w:rPr>
      <w:rFonts w:ascii="Times New Roman" w:hAnsi="Times New Roman"/>
      <w:color w:val="000000"/>
      <w:sz w:val="24"/>
    </w:rPr>
  </w:style>
  <w:style w:type="character" w:customStyle="1" w:styleId="author0">
    <w:name w:val="author"/>
    <w:basedOn w:val="DefaultParagraphFont"/>
    <w:rsid w:val="006948AF"/>
    <w:rPr>
      <w:rFonts w:ascii="Times New Roman" w:hAnsi="Times New Roman"/>
      <w:b/>
      <w:sz w:val="24"/>
    </w:rPr>
  </w:style>
  <w:style w:type="character" w:customStyle="1" w:styleId="boldciteChar1Char">
    <w:name w:val="bold cite Char1 Char"/>
    <w:basedOn w:val="DefaultParagraphFont"/>
    <w:rsid w:val="006948A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948AF"/>
    <w:rPr>
      <w:sz w:val="24"/>
      <w:szCs w:val="24"/>
      <w:lang w:val="en-US" w:eastAsia="en-US" w:bidi="ar-SA"/>
    </w:rPr>
  </w:style>
  <w:style w:type="paragraph" w:styleId="PlainText">
    <w:name w:val="Plain Text"/>
    <w:basedOn w:val="Normal"/>
    <w:link w:val="PlainTextChar"/>
    <w:rsid w:val="006948AF"/>
    <w:rPr>
      <w:rFonts w:ascii="Courier New" w:hAnsi="Courier New" w:cs="Courier New"/>
      <w:szCs w:val="20"/>
    </w:rPr>
  </w:style>
  <w:style w:type="character" w:customStyle="1" w:styleId="PlainTextChar">
    <w:name w:val="Plain Text Char"/>
    <w:basedOn w:val="DefaultParagraphFont"/>
    <w:link w:val="PlainText"/>
    <w:rsid w:val="006948AF"/>
    <w:rPr>
      <w:rFonts w:ascii="Courier New" w:eastAsia="Times New Roman" w:hAnsi="Courier New" w:cs="Courier New"/>
      <w:sz w:val="20"/>
      <w:szCs w:val="20"/>
    </w:rPr>
  </w:style>
  <w:style w:type="paragraph" w:customStyle="1" w:styleId="CardTextCharChar">
    <w:name w:val="Card Text Char Char"/>
    <w:basedOn w:val="Normal"/>
    <w:rsid w:val="006948AF"/>
    <w:pPr>
      <w:ind w:left="1728" w:right="1728"/>
    </w:pPr>
    <w:rPr>
      <w:sz w:val="18"/>
    </w:rPr>
  </w:style>
  <w:style w:type="paragraph" w:customStyle="1" w:styleId="cardtext1">
    <w:name w:val="card text"/>
    <w:basedOn w:val="Normal"/>
    <w:link w:val="cardtextChar1"/>
    <w:qFormat/>
    <w:rsid w:val="006948AF"/>
    <w:pPr>
      <w:ind w:left="864" w:right="864"/>
    </w:pPr>
    <w:rPr>
      <w:rFonts w:cs="Arial"/>
      <w:color w:val="000000"/>
      <w:sz w:val="18"/>
      <w:szCs w:val="18"/>
    </w:rPr>
  </w:style>
  <w:style w:type="character" w:customStyle="1" w:styleId="headline1">
    <w:name w:val="headline1"/>
    <w:basedOn w:val="DefaultParagraphFont"/>
    <w:rsid w:val="006948AF"/>
  </w:style>
  <w:style w:type="character" w:customStyle="1" w:styleId="UnderlineChar">
    <w:name w:val="Underline Char"/>
    <w:aliases w:val="Underlines Char,Citation Char Char Char Char Char,Citation Char1 Char Char Char,Heading 3 Char Char1 Char,cites Char Ch,Cites and Cards Char,Underline Char Char Char,Underline Char Char,Minimized Ch,Cards + Font: 12 pt Char"/>
    <w:basedOn w:val="DefaultParagraphFont"/>
    <w:qFormat/>
    <w:rsid w:val="006948AF"/>
    <w:rPr>
      <w:rFonts w:ascii="Verdana" w:hAnsi="Verdana"/>
      <w:szCs w:val="24"/>
      <w:u w:val="single"/>
      <w:lang w:val="en-US" w:eastAsia="en-US" w:bidi="ar-SA"/>
    </w:rPr>
  </w:style>
  <w:style w:type="paragraph" w:customStyle="1" w:styleId="tagCharCharCharCharCharCharChar">
    <w:name w:val="tag Char Char Char Char Char Char Char"/>
    <w:basedOn w:val="Normal"/>
    <w:rsid w:val="006948AF"/>
    <w:rPr>
      <w:rFonts w:ascii="Times New Roman" w:hAnsi="Times New Roman"/>
      <w:b/>
      <w:sz w:val="24"/>
      <w:szCs w:val="20"/>
    </w:rPr>
  </w:style>
  <w:style w:type="character" w:customStyle="1" w:styleId="CharacterStyle1">
    <w:name w:val="Character Style 1"/>
    <w:rsid w:val="006948AF"/>
    <w:rPr>
      <w:sz w:val="20"/>
      <w:szCs w:val="20"/>
    </w:rPr>
  </w:style>
  <w:style w:type="paragraph" w:customStyle="1" w:styleId="Style10">
    <w:name w:val="Style 1"/>
    <w:rsid w:val="006948A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styleId="BodyTextIndent">
    <w:name w:val="Body Text Indent"/>
    <w:basedOn w:val="Normal"/>
    <w:link w:val="BodyTextIndentChar"/>
    <w:rsid w:val="006948AF"/>
    <w:pPr>
      <w:ind w:left="720"/>
    </w:pPr>
    <w:rPr>
      <w:sz w:val="16"/>
    </w:rPr>
  </w:style>
  <w:style w:type="character" w:customStyle="1" w:styleId="BodyTextIndentChar">
    <w:name w:val="Body Text Indent Char"/>
    <w:basedOn w:val="DefaultParagraphFont"/>
    <w:link w:val="BodyTextIndent"/>
    <w:rsid w:val="006948AF"/>
    <w:rPr>
      <w:rFonts w:ascii="Arial" w:eastAsia="Times New Roman" w:hAnsi="Arial" w:cs="Times New Roman"/>
      <w:sz w:val="16"/>
      <w:szCs w:val="24"/>
    </w:rPr>
  </w:style>
  <w:style w:type="character" w:customStyle="1" w:styleId="boldciteChar2">
    <w:name w:val="bold cite Char2"/>
    <w:basedOn w:val="DefaultParagraphFont"/>
    <w:rsid w:val="006948AF"/>
    <w:rPr>
      <w:rFonts w:ascii="Arial" w:hAnsi="Arial"/>
      <w:b/>
      <w:color w:val="000000"/>
      <w:sz w:val="28"/>
      <w:szCs w:val="24"/>
      <w:u w:val="thick" w:color="000000"/>
      <w:lang w:val="en-US" w:eastAsia="en-US" w:bidi="ar-SA"/>
    </w:rPr>
  </w:style>
  <w:style w:type="paragraph" w:styleId="BodyTextIndent3">
    <w:name w:val="Body Text Indent 3"/>
    <w:basedOn w:val="Normal"/>
    <w:link w:val="BodyTextIndent3Char"/>
    <w:rsid w:val="006948AF"/>
    <w:pPr>
      <w:ind w:left="720"/>
    </w:pPr>
    <w:rPr>
      <w:sz w:val="14"/>
    </w:rPr>
  </w:style>
  <w:style w:type="character" w:customStyle="1" w:styleId="BodyTextIndent3Char">
    <w:name w:val="Body Text Indent 3 Char"/>
    <w:basedOn w:val="DefaultParagraphFont"/>
    <w:link w:val="BodyTextIndent3"/>
    <w:rsid w:val="006948AF"/>
    <w:rPr>
      <w:rFonts w:ascii="Arial" w:eastAsia="Times New Roman" w:hAnsi="Arial" w:cs="Times New Roman"/>
      <w:sz w:val="14"/>
      <w:szCs w:val="24"/>
    </w:rPr>
  </w:style>
  <w:style w:type="character" w:customStyle="1" w:styleId="ft1">
    <w:name w:val="ft1"/>
    <w:basedOn w:val="DefaultParagraphFont"/>
    <w:rsid w:val="006948AF"/>
  </w:style>
  <w:style w:type="paragraph" w:customStyle="1" w:styleId="SmallCite">
    <w:name w:val="Small Cite"/>
    <w:rsid w:val="006948AF"/>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rsid w:val="006948AF"/>
    <w:rPr>
      <w:rFonts w:ascii="Times New Roman" w:hAnsi="Times New Roman"/>
      <w:color w:val="000000"/>
      <w:sz w:val="18"/>
    </w:rPr>
  </w:style>
  <w:style w:type="character" w:customStyle="1" w:styleId="NormalizationChar">
    <w:name w:val="Normalization Char"/>
    <w:basedOn w:val="DefaultParagraphFont"/>
    <w:rsid w:val="006948AF"/>
    <w:rPr>
      <w:color w:val="000000"/>
      <w:sz w:val="18"/>
      <w:szCs w:val="24"/>
      <w:lang w:val="en-US" w:eastAsia="en-US" w:bidi="ar-SA"/>
    </w:rPr>
  </w:style>
  <w:style w:type="character" w:customStyle="1" w:styleId="evidenceCharChar">
    <w:name w:val="evidence Char Char"/>
    <w:basedOn w:val="DefaultParagraphFont"/>
    <w:rsid w:val="006948AF"/>
    <w:rPr>
      <w:rFonts w:ascii="Arial" w:hAnsi="Arial" w:cs="Arial"/>
      <w:color w:val="000000"/>
      <w:u w:val="thick"/>
      <w:lang w:val="en-US" w:eastAsia="en-US" w:bidi="ar-SA"/>
    </w:rPr>
  </w:style>
  <w:style w:type="paragraph" w:customStyle="1" w:styleId="tag">
    <w:name w:val="tag"/>
    <w:aliases w:val="No Spacing111111,Medium Grid 21,No Spacing112,CD - Cite,Dont use,Very Small Text,Tag and Cite,No Spacing1121,No Spacing41,No Spacing7,No Spacing8,No Spacing6,nonunderlined,No Spacing11211,ta"/>
    <w:basedOn w:val="Normal"/>
    <w:qFormat/>
    <w:rsid w:val="006948AF"/>
    <w:pPr>
      <w:widowControl w:val="0"/>
      <w:autoSpaceDE w:val="0"/>
      <w:autoSpaceDN w:val="0"/>
      <w:adjustRightInd w:val="0"/>
    </w:pPr>
    <w:rPr>
      <w:rFonts w:ascii="Times New Roman" w:hAnsi="Times New Roman"/>
      <w:b/>
      <w:color w:val="000000"/>
      <w:sz w:val="24"/>
      <w:szCs w:val="20"/>
    </w:rPr>
  </w:style>
  <w:style w:type="character" w:customStyle="1" w:styleId="Style1CharChar">
    <w:name w:val="Style1 Char Char"/>
    <w:basedOn w:val="DefaultParagraphFont"/>
    <w:rsid w:val="006948AF"/>
    <w:rPr>
      <w:color w:val="000000"/>
      <w:sz w:val="16"/>
      <w:szCs w:val="24"/>
      <w:lang w:val="en-US" w:eastAsia="en-US" w:bidi="ar-SA"/>
    </w:rPr>
  </w:style>
  <w:style w:type="character" w:customStyle="1" w:styleId="cardChar0">
    <w:name w:val="card Char"/>
    <w:basedOn w:val="DefaultParagraphFont"/>
    <w:rsid w:val="006948AF"/>
    <w:rPr>
      <w:color w:val="000000"/>
      <w:lang w:val="en-US" w:eastAsia="en-US" w:bidi="ar-SA"/>
    </w:rPr>
  </w:style>
  <w:style w:type="character" w:customStyle="1" w:styleId="MinimizeChar">
    <w:name w:val="Minimize Char"/>
    <w:basedOn w:val="DefaultParagraphFont"/>
    <w:link w:val="Minimize"/>
    <w:rsid w:val="006948AF"/>
    <w:rPr>
      <w:color w:val="000000"/>
      <w:sz w:val="12"/>
    </w:rPr>
  </w:style>
  <w:style w:type="character" w:customStyle="1" w:styleId="cardCharCharChar">
    <w:name w:val="card Char Char Char"/>
    <w:basedOn w:val="DefaultParagraphFont"/>
    <w:link w:val="cardCharChar"/>
    <w:rsid w:val="006948AF"/>
    <w:rPr>
      <w:color w:val="000000"/>
    </w:rPr>
  </w:style>
  <w:style w:type="character" w:customStyle="1" w:styleId="Style14ptBoldUnderline">
    <w:name w:val="Style 14 pt Bold Underline"/>
    <w:basedOn w:val="DefaultParagraphFont"/>
    <w:rsid w:val="006948AF"/>
    <w:rPr>
      <w:rFonts w:ascii="Arial" w:hAnsi="Arial"/>
      <w:b/>
      <w:bCs/>
      <w:sz w:val="28"/>
      <w:u w:val="single"/>
    </w:rPr>
  </w:style>
  <w:style w:type="character" w:customStyle="1" w:styleId="cardChar1">
    <w:name w:val="card Char1"/>
    <w:basedOn w:val="DefaultParagraphFont"/>
    <w:rsid w:val="006948AF"/>
    <w:rPr>
      <w:color w:val="000000"/>
      <w:lang w:val="en-US" w:eastAsia="en-US" w:bidi="ar-SA"/>
    </w:rPr>
  </w:style>
  <w:style w:type="character" w:customStyle="1" w:styleId="tagChar">
    <w:name w:val="tag Char"/>
    <w:aliases w:val="Heading 2 Char2 Char Char,Heading 2 Char1 Char Char Char1,Heading 2 Char2 Char1,Heading 2 Char Char1 Char1,TAG Char1, Ch Char,Char Char1,Heading 2 Char1 Char Char Char,Heading 2 Char1 Char Char1,Heading 2 Char Char Char Char1,TAG Cha,TAG C, C"/>
    <w:basedOn w:val="DefaultParagraphFont"/>
    <w:qFormat/>
    <w:rsid w:val="006948AF"/>
    <w:rPr>
      <w:b/>
      <w:color w:val="000000"/>
      <w:sz w:val="24"/>
      <w:lang w:val="en-US" w:eastAsia="en-US" w:bidi="ar-SA"/>
    </w:rPr>
  </w:style>
  <w:style w:type="paragraph" w:customStyle="1" w:styleId="CardFormatCharCharCharCharCharChar">
    <w:name w:val="Card Format Char Char Char Char Char Char"/>
    <w:basedOn w:val="Normal"/>
    <w:rsid w:val="006948AF"/>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basedOn w:val="DefaultParagraphFont"/>
    <w:rsid w:val="006948AF"/>
    <w:rPr>
      <w:color w:val="000000"/>
      <w:sz w:val="18"/>
      <w:szCs w:val="18"/>
      <w:lang w:val="en-US" w:eastAsia="en-US" w:bidi="ar-SA"/>
    </w:rPr>
  </w:style>
  <w:style w:type="paragraph" w:customStyle="1" w:styleId="CardTextCharCharCharCharChar">
    <w:name w:val="Card Text Char Char Char Char Char"/>
    <w:basedOn w:val="Normal"/>
    <w:rsid w:val="006948AF"/>
    <w:pPr>
      <w:ind w:left="1728" w:right="1728"/>
    </w:pPr>
    <w:rPr>
      <w:sz w:val="18"/>
    </w:rPr>
  </w:style>
  <w:style w:type="paragraph" w:customStyle="1" w:styleId="BlockTitle1Char">
    <w:name w:val="Block Title #1 Char"/>
    <w:basedOn w:val="Heading1"/>
    <w:rsid w:val="006948A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Cs/>
      <w:color w:val="000000"/>
      <w:kern w:val="32"/>
      <w:sz w:val="32"/>
    </w:rPr>
  </w:style>
  <w:style w:type="character" w:customStyle="1" w:styleId="newsstorytitle">
    <w:name w:val="news_story_title"/>
    <w:basedOn w:val="DefaultParagraphFont"/>
    <w:rsid w:val="006948AF"/>
  </w:style>
  <w:style w:type="character" w:customStyle="1" w:styleId="BlockTitle1CharChar">
    <w:name w:val="Block Title #1 Char Char"/>
    <w:basedOn w:val="DefaultParagraphFont"/>
    <w:rsid w:val="006948A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948A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948AF"/>
    <w:pPr>
      <w:keepLines w:val="0"/>
      <w:pageBreakBefore w:val="0"/>
      <w:spacing w:before="0" w:after="60"/>
      <w:jc w:val="left"/>
    </w:pPr>
    <w:rPr>
      <w:rFonts w:eastAsia="Times New Roman" w:cs="Arial"/>
      <w:bCs/>
      <w:sz w:val="26"/>
      <w:szCs w:val="26"/>
      <w:u w:val="none"/>
    </w:rPr>
  </w:style>
  <w:style w:type="character" w:customStyle="1" w:styleId="Title1">
    <w:name w:val="Title1"/>
    <w:basedOn w:val="DefaultParagraphFont"/>
    <w:rsid w:val="006948AF"/>
  </w:style>
  <w:style w:type="character" w:customStyle="1" w:styleId="smalltext">
    <w:name w:val="smalltext"/>
    <w:basedOn w:val="DefaultParagraphFont"/>
    <w:rsid w:val="006948AF"/>
  </w:style>
  <w:style w:type="character" w:customStyle="1" w:styleId="ds">
    <w:name w:val="ds"/>
    <w:basedOn w:val="DefaultParagraphFont"/>
    <w:rsid w:val="006948AF"/>
  </w:style>
  <w:style w:type="paragraph" w:customStyle="1" w:styleId="Style">
    <w:name w:val="Style"/>
    <w:rsid w:val="006948A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documentbody">
    <w:name w:val="documentbody"/>
    <w:basedOn w:val="DefaultParagraphFont"/>
    <w:rsid w:val="006948AF"/>
  </w:style>
  <w:style w:type="character" w:customStyle="1" w:styleId="searchterm">
    <w:name w:val="searchterm"/>
    <w:basedOn w:val="DefaultParagraphFont"/>
    <w:rsid w:val="006948AF"/>
  </w:style>
  <w:style w:type="character" w:customStyle="1" w:styleId="text-bold">
    <w:name w:val="text-bold"/>
    <w:basedOn w:val="DefaultParagraphFont"/>
    <w:rsid w:val="006948AF"/>
  </w:style>
  <w:style w:type="paragraph" w:customStyle="1" w:styleId="Cites">
    <w:name w:val="Cites"/>
    <w:basedOn w:val="Normal"/>
    <w:next w:val="Normal"/>
    <w:link w:val="CitesChar2"/>
    <w:qFormat/>
    <w:rsid w:val="006948AF"/>
    <w:pPr>
      <w:keepNext/>
    </w:pPr>
    <w:rPr>
      <w:rFonts w:ascii="Times New Roman" w:hAnsi="Times New Roman"/>
      <w:b/>
      <w:bCs/>
      <w:iCs/>
      <w:sz w:val="24"/>
      <w:lang w:val="x-none" w:eastAsia="x-none"/>
    </w:rPr>
  </w:style>
  <w:style w:type="character" w:customStyle="1" w:styleId="TagCharChar">
    <w:name w:val="Tag Char Char"/>
    <w:basedOn w:val="DefaultParagraphFont"/>
    <w:rsid w:val="006948AF"/>
    <w:rPr>
      <w:rFonts w:ascii="Arial" w:hAnsi="Arial"/>
      <w:b/>
      <w:sz w:val="28"/>
      <w:szCs w:val="24"/>
      <w:lang w:val="en-US" w:eastAsia="en-US" w:bidi="ar-SA"/>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basedOn w:val="DefaultParagraphFont"/>
    <w:qFormat/>
    <w:rsid w:val="006948AF"/>
    <w:rPr>
      <w:rFonts w:ascii="Arial" w:hAnsi="Arial"/>
      <w:szCs w:val="24"/>
      <w:lang w:val="en-US" w:eastAsia="en-US" w:bidi="ar-SA"/>
    </w:rPr>
  </w:style>
  <w:style w:type="character" w:customStyle="1" w:styleId="TagChar2">
    <w:name w:val="Tag Char2"/>
    <w:aliases w:val="TAG Char3,TAG Char1 Char2,Heading 2 Char Char Char Char Char2,Heading 2 Char1 Char Char Char Char Char2"/>
    <w:basedOn w:val="DefaultParagraphFont"/>
    <w:rsid w:val="006948AF"/>
    <w:rPr>
      <w:rFonts w:ascii="Arial" w:hAnsi="Arial"/>
      <w:b/>
      <w:sz w:val="28"/>
      <w:szCs w:val="24"/>
      <w:lang w:val="en-US" w:eastAsia="en-US" w:bidi="ar-SA"/>
    </w:rPr>
  </w:style>
  <w:style w:type="character" w:customStyle="1" w:styleId="highlightcardtextChar1">
    <w:name w:val="highlight card text Char1"/>
    <w:basedOn w:val="DefaultParagraphFont"/>
    <w:rsid w:val="006948AF"/>
    <w:rPr>
      <w:rFonts w:ascii="Arial" w:hAnsi="Arial"/>
      <w:color w:val="000000"/>
      <w:sz w:val="18"/>
      <w:szCs w:val="24"/>
      <w:u w:val="single" w:color="000000"/>
      <w:lang w:val="en-US" w:eastAsia="en-US" w:bidi="ar-SA"/>
    </w:rPr>
  </w:style>
  <w:style w:type="character" w:customStyle="1" w:styleId="text">
    <w:name w:val="text"/>
    <w:basedOn w:val="DefaultParagraphFont"/>
    <w:rsid w:val="006948AF"/>
  </w:style>
  <w:style w:type="paragraph" w:customStyle="1" w:styleId="CitationCharCharChar">
    <w:name w:val="Citation Char Char Char"/>
    <w:basedOn w:val="Normal"/>
    <w:rsid w:val="006948AF"/>
    <w:pPr>
      <w:ind w:left="1440" w:right="1440"/>
    </w:pPr>
  </w:style>
  <w:style w:type="character" w:customStyle="1" w:styleId="BoldUnderlineChar">
    <w:name w:val="BoldUnderline Char"/>
    <w:basedOn w:val="DefaultParagraphFont"/>
    <w:rsid w:val="006948AF"/>
    <w:rPr>
      <w:b/>
      <w:szCs w:val="24"/>
      <w:u w:val="single"/>
      <w:lang w:val="en-US" w:eastAsia="en-US" w:bidi="ar-SA"/>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basedOn w:val="DefaultParagraphFont"/>
    <w:qFormat/>
    <w:rsid w:val="006948AF"/>
    <w:rPr>
      <w:b/>
      <w:sz w:val="24"/>
      <w:lang w:val="en-US" w:eastAsia="en-US" w:bidi="ar-SA"/>
    </w:rPr>
  </w:style>
  <w:style w:type="character" w:customStyle="1" w:styleId="CitesChar">
    <w:name w:val="Cites Char"/>
    <w:basedOn w:val="DefaultParagraphFont"/>
    <w:rsid w:val="006948AF"/>
    <w:rPr>
      <w:b/>
      <w:bCs/>
      <w:lang w:val="en-US" w:eastAsia="en-US" w:bidi="ar-SA"/>
    </w:rPr>
  </w:style>
  <w:style w:type="character" w:customStyle="1" w:styleId="AuthorChar">
    <w:name w:val="Author Char"/>
    <w:basedOn w:val="DefaultParagraphFont"/>
    <w:rsid w:val="006948AF"/>
    <w:rPr>
      <w:b/>
      <w:sz w:val="22"/>
      <w:lang w:val="en-US" w:eastAsia="en-US" w:bidi="ar-SA"/>
    </w:rPr>
  </w:style>
  <w:style w:type="character" w:customStyle="1" w:styleId="Style8pt">
    <w:name w:val="Style 8 pt"/>
    <w:basedOn w:val="DefaultParagraphFont"/>
    <w:rsid w:val="006948AF"/>
    <w:rPr>
      <w:rFonts w:ascii="Times New Roman" w:hAnsi="Times New Roman"/>
      <w:sz w:val="16"/>
    </w:rPr>
  </w:style>
  <w:style w:type="paragraph" w:customStyle="1" w:styleId="HotRoute0">
    <w:name w:val="Hot Route"/>
    <w:basedOn w:val="Normal"/>
    <w:link w:val="HotRouteChar"/>
    <w:qFormat/>
    <w:rsid w:val="006948AF"/>
    <w:pPr>
      <w:ind w:left="144"/>
    </w:pPr>
    <w:rPr>
      <w:rFonts w:ascii="Times New Roman" w:hAnsi="Times New Roman"/>
      <w:lang w:val="x-none" w:eastAsia="x-none"/>
    </w:rPr>
  </w:style>
  <w:style w:type="character" w:customStyle="1" w:styleId="UnderlinesCharChar1">
    <w:name w:val="Underlines Char Char1"/>
    <w:basedOn w:val="DefaultParagraphFont"/>
    <w:rsid w:val="006948AF"/>
    <w:rPr>
      <w:rFonts w:cs="Arial"/>
      <w:b/>
      <w:bCs/>
      <w:sz w:val="24"/>
      <w:szCs w:val="26"/>
      <w:lang w:val="en-US" w:eastAsia="en-US" w:bidi="ar-SA"/>
    </w:rPr>
  </w:style>
  <w:style w:type="character" w:customStyle="1" w:styleId="Style10ptUnderline1">
    <w:name w:val="Style 10 pt Underline1"/>
    <w:basedOn w:val="DefaultParagraphFont"/>
    <w:rsid w:val="006948AF"/>
    <w:rPr>
      <w:rFonts w:ascii="Times New Roman" w:hAnsi="Times New Roman"/>
      <w:sz w:val="20"/>
      <w:u w:val="single"/>
    </w:rPr>
  </w:style>
  <w:style w:type="character" w:customStyle="1" w:styleId="CharChar">
    <w:name w:val="Char Char"/>
    <w:aliases w:val="Heading 2 Char Char1 Char Char,Heading 2 Char2 Char Char Char Char,Heading 2 Char Char Char1 Char,Char2 Char,Heading 2 Char1 Char Char Char Char,Debate Tag Char,Char Char Char Char Char Char, Char Char Char Char Char1,Char Char Char Char Char2"/>
    <w:basedOn w:val="DefaultParagraphFont"/>
    <w:qFormat/>
    <w:rsid w:val="006948AF"/>
    <w:rPr>
      <w:rFonts w:cs="Arial"/>
      <w:b/>
      <w:bCs/>
      <w:sz w:val="24"/>
      <w:szCs w:val="26"/>
      <w:lang w:val="en-US" w:eastAsia="en-US" w:bidi="ar-SA"/>
    </w:rPr>
  </w:style>
  <w:style w:type="paragraph" w:customStyle="1" w:styleId="Hotroute">
    <w:name w:val="Hot route"/>
    <w:basedOn w:val="Normal"/>
    <w:rsid w:val="006948AF"/>
    <w:pPr>
      <w:numPr>
        <w:numId w:val="11"/>
      </w:numPr>
      <w:tabs>
        <w:tab w:val="clear" w:pos="360"/>
      </w:tabs>
      <w:ind w:left="144" w:firstLine="0"/>
    </w:pPr>
    <w:rPr>
      <w:rFonts w:ascii="Times New Roman" w:hAnsi="Times New Roman"/>
    </w:rPr>
  </w:style>
  <w:style w:type="character" w:customStyle="1" w:styleId="StyleLatinArialBold">
    <w:name w:val="Style (Latin) Arial Bold"/>
    <w:basedOn w:val="DefaultParagraphFont"/>
    <w:rsid w:val="006948AF"/>
    <w:rPr>
      <w:rFonts w:ascii="Times New Roman" w:hAnsi="Times New Roman"/>
      <w:b/>
      <w:bCs/>
      <w:sz w:val="24"/>
    </w:rPr>
  </w:style>
  <w:style w:type="character" w:customStyle="1" w:styleId="10ptUnderline">
    <w:name w:val="10 ptUnderline"/>
    <w:basedOn w:val="DefaultParagraphFont"/>
    <w:rsid w:val="006948AF"/>
    <w:rPr>
      <w:rFonts w:ascii="Times New Roman" w:hAnsi="Times New Roman"/>
      <w:bCs/>
      <w:sz w:val="20"/>
      <w:u w:val="single"/>
    </w:rPr>
  </w:style>
  <w:style w:type="character" w:customStyle="1" w:styleId="Style10ptUnderline">
    <w:name w:val="Style 10 pt Underline"/>
    <w:basedOn w:val="DefaultParagraphFont"/>
    <w:rsid w:val="006948AF"/>
    <w:rPr>
      <w:rFonts w:ascii="Times New Roman" w:hAnsi="Times New Roman"/>
      <w:sz w:val="20"/>
      <w:u w:val="single"/>
    </w:rPr>
  </w:style>
  <w:style w:type="character" w:customStyle="1" w:styleId="boldciteCharChar2">
    <w:name w:val="bold cite Char Char2"/>
    <w:basedOn w:val="DefaultParagraphFont"/>
    <w:rsid w:val="006948A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948AF"/>
    <w:rPr>
      <w:b/>
      <w:bCs/>
      <w:sz w:val="24"/>
      <w:szCs w:val="24"/>
      <w:lang w:val="en-US" w:eastAsia="en-US" w:bidi="ar-SA"/>
    </w:rPr>
  </w:style>
  <w:style w:type="character" w:customStyle="1" w:styleId="textlarge">
    <w:name w:val="textlarge"/>
    <w:basedOn w:val="DefaultParagraphFont"/>
    <w:rsid w:val="006948AF"/>
  </w:style>
  <w:style w:type="paragraph" w:customStyle="1" w:styleId="shellscontentions">
    <w:name w:val="shells/contentions"/>
    <w:basedOn w:val="Normal"/>
    <w:rsid w:val="006948AF"/>
    <w:pPr>
      <w:widowControl w:val="0"/>
      <w:autoSpaceDE w:val="0"/>
      <w:autoSpaceDN w:val="0"/>
      <w:adjustRightInd w:val="0"/>
    </w:pPr>
    <w:rPr>
      <w:rFonts w:ascii="Times New Roman" w:hAnsi="Times New Roman"/>
      <w:b/>
      <w:sz w:val="24"/>
      <w:szCs w:val="20"/>
    </w:rPr>
  </w:style>
  <w:style w:type="paragraph" w:customStyle="1" w:styleId="boldcitation">
    <w:name w:val="bold citation"/>
    <w:basedOn w:val="Normal"/>
    <w:rsid w:val="006948AF"/>
    <w:rPr>
      <w:b/>
      <w:sz w:val="28"/>
      <w:u w:val="thick"/>
    </w:rPr>
  </w:style>
  <w:style w:type="paragraph" w:styleId="BodyTextIndent2">
    <w:name w:val="Body Text Indent 2"/>
    <w:basedOn w:val="Normal"/>
    <w:link w:val="BodyTextIndent2Char"/>
    <w:rsid w:val="006948AF"/>
    <w:pPr>
      <w:ind w:left="720"/>
    </w:pPr>
    <w:rPr>
      <w:sz w:val="16"/>
    </w:rPr>
  </w:style>
  <w:style w:type="character" w:customStyle="1" w:styleId="BodyTextIndent2Char">
    <w:name w:val="Body Text Indent 2 Char"/>
    <w:basedOn w:val="DefaultParagraphFont"/>
    <w:link w:val="BodyTextIndent2"/>
    <w:rsid w:val="006948AF"/>
    <w:rPr>
      <w:rFonts w:ascii="Arial" w:eastAsia="Times New Roman" w:hAnsi="Arial" w:cs="Times New Roman"/>
      <w:sz w:val="16"/>
      <w:szCs w:val="24"/>
    </w:rPr>
  </w:style>
  <w:style w:type="character" w:styleId="EndnoteReference">
    <w:name w:val="endnote reference"/>
    <w:basedOn w:val="DefaultParagraphFont"/>
    <w:rsid w:val="006948AF"/>
    <w:rPr>
      <w:vertAlign w:val="superscript"/>
    </w:rPr>
  </w:style>
  <w:style w:type="paragraph" w:customStyle="1" w:styleId="Nothing">
    <w:name w:val="Nothing"/>
    <w:basedOn w:val="Normal"/>
    <w:link w:val="NothingChar"/>
    <w:qFormat/>
    <w:rsid w:val="006948AF"/>
    <w:pPr>
      <w:autoSpaceDE w:val="0"/>
      <w:autoSpaceDN w:val="0"/>
      <w:adjustRightInd w:val="0"/>
      <w:jc w:val="both"/>
    </w:pPr>
    <w:rPr>
      <w:rFonts w:ascii="Times New Roman" w:hAnsi="Times New Roman"/>
      <w:szCs w:val="20"/>
    </w:rPr>
  </w:style>
  <w:style w:type="paragraph" w:customStyle="1" w:styleId="Lettering">
    <w:name w:val="Lettering"/>
    <w:basedOn w:val="Normal"/>
    <w:next w:val="Normal"/>
    <w:rsid w:val="006948AF"/>
    <w:pPr>
      <w:widowControl w:val="0"/>
      <w:tabs>
        <w:tab w:val="num" w:pos="360"/>
      </w:tabs>
      <w:suppressAutoHyphens/>
      <w:spacing w:after="200"/>
      <w:ind w:left="360" w:hanging="360"/>
    </w:pPr>
    <w:rPr>
      <w:rFonts w:ascii="Times New Roman" w:hAnsi="Times New Roman"/>
      <w:b/>
      <w:sz w:val="24"/>
      <w:szCs w:val="18"/>
    </w:rPr>
  </w:style>
  <w:style w:type="paragraph" w:customStyle="1" w:styleId="BlockHeadings">
    <w:name w:val="Block Headings"/>
    <w:basedOn w:val="Normal"/>
    <w:link w:val="BlockHeadingsChar"/>
    <w:rsid w:val="006948AF"/>
    <w:pPr>
      <w:autoSpaceDE w:val="0"/>
      <w:autoSpaceDN w:val="0"/>
      <w:adjustRightInd w:val="0"/>
      <w:jc w:val="center"/>
      <w:outlineLvl w:val="0"/>
    </w:pPr>
    <w:rPr>
      <w:rFonts w:ascii="Times New Roman" w:hAnsi="Times New Roman"/>
      <w:b/>
      <w:caps/>
      <w:szCs w:val="20"/>
      <w:lang w:val="x-none" w:eastAsia="x-none"/>
    </w:rPr>
  </w:style>
  <w:style w:type="paragraph" w:customStyle="1" w:styleId="Tags">
    <w:name w:val="Tags"/>
    <w:aliases w:val="No Spacing1,No Spacing11,Debate Text,No Spacing111,No Spacing2,Read stuff,No Spacing1111,tags,No Spacing21,No Spacing3,No Spacing211,No Spacing4,No Spacing11111,No Spacing5,No Spacing12,No Spacing2111,No Spacing31,No Spacing311,No Spacing111112"/>
    <w:basedOn w:val="Heading2"/>
    <w:link w:val="TagsChar"/>
    <w:qFormat/>
    <w:rsid w:val="006948AF"/>
    <w:pPr>
      <w:keepLines w:val="0"/>
      <w:pageBreakBefore w:val="0"/>
      <w:spacing w:before="0"/>
      <w:jc w:val="left"/>
    </w:pPr>
    <w:rPr>
      <w:rFonts w:ascii="Times New Roman" w:eastAsia="Times New Roman" w:hAnsi="Times New Roman" w:cs="Times New Roman"/>
      <w:bCs/>
      <w:iCs/>
      <w:sz w:val="24"/>
      <w:szCs w:val="24"/>
      <w:u w:val="none"/>
      <w:lang w:val="x-none" w:eastAsia="x-none"/>
    </w:rPr>
  </w:style>
  <w:style w:type="paragraph" w:customStyle="1" w:styleId="BlockTOC">
    <w:name w:val="Block TOC"/>
    <w:basedOn w:val="Heading1"/>
    <w:rsid w:val="006948AF"/>
    <w:pPr>
      <w:keepLines w:val="0"/>
      <w:pageBreakBefore w:val="0"/>
      <w:pBdr>
        <w:top w:val="none" w:sz="0" w:space="0" w:color="auto"/>
        <w:left w:val="none" w:sz="0" w:space="0" w:color="auto"/>
        <w:bottom w:val="none" w:sz="0" w:space="0" w:color="auto"/>
        <w:right w:val="none" w:sz="0" w:space="0" w:color="auto"/>
      </w:pBdr>
      <w:spacing w:before="0"/>
      <w:ind w:left="547" w:right="360"/>
    </w:pPr>
    <w:rPr>
      <w:rFonts w:ascii="Times New Roman" w:eastAsia="Times New Roman" w:hAnsi="Times New Roman" w:cs="Arial"/>
      <w:bCs/>
      <w:kern w:val="32"/>
      <w:sz w:val="32"/>
    </w:rPr>
  </w:style>
  <w:style w:type="character" w:customStyle="1" w:styleId="byline">
    <w:name w:val="byline"/>
    <w:basedOn w:val="DefaultParagraphFont"/>
    <w:rsid w:val="006948AF"/>
  </w:style>
  <w:style w:type="character" w:customStyle="1" w:styleId="bylinetitle">
    <w:name w:val="bylinetitle"/>
    <w:basedOn w:val="DefaultParagraphFont"/>
    <w:rsid w:val="006948AF"/>
  </w:style>
  <w:style w:type="character" w:customStyle="1" w:styleId="headline">
    <w:name w:val="headline"/>
    <w:basedOn w:val="DefaultParagraphFont"/>
    <w:rsid w:val="006948AF"/>
  </w:style>
  <w:style w:type="character" w:customStyle="1" w:styleId="afpdateline">
    <w:name w:val="afp_dateline"/>
    <w:basedOn w:val="DefaultParagraphFont"/>
    <w:rsid w:val="006948AF"/>
  </w:style>
  <w:style w:type="character" w:customStyle="1" w:styleId="Date1">
    <w:name w:val="Date1"/>
    <w:basedOn w:val="DefaultParagraphFont"/>
    <w:rsid w:val="006948AF"/>
  </w:style>
  <w:style w:type="character" w:customStyle="1" w:styleId="CardtextChar">
    <w:name w:val="Card text Char"/>
    <w:basedOn w:val="DefaultParagraphFont"/>
    <w:rsid w:val="006948AF"/>
    <w:rPr>
      <w:rFonts w:ascii="Arial Narrow" w:hAnsi="Arial Narrow"/>
      <w:sz w:val="24"/>
      <w:u w:val="single"/>
      <w:lang w:val="en-US" w:eastAsia="en-US" w:bidi="ar-SA"/>
    </w:rPr>
  </w:style>
  <w:style w:type="paragraph" w:customStyle="1" w:styleId="Default">
    <w:name w:val="Default"/>
    <w:rsid w:val="006948AF"/>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ardFormat">
    <w:name w:val="Card Format"/>
    <w:basedOn w:val="Normal"/>
    <w:rsid w:val="006948AF"/>
    <w:pPr>
      <w:widowControl w:val="0"/>
      <w:autoSpaceDE w:val="0"/>
      <w:autoSpaceDN w:val="0"/>
      <w:adjustRightInd w:val="0"/>
    </w:pPr>
    <w:rPr>
      <w:rFonts w:ascii="Times New Roman" w:hAnsi="Times New Roman"/>
      <w:sz w:val="18"/>
      <w:szCs w:val="18"/>
    </w:rPr>
  </w:style>
  <w:style w:type="paragraph" w:customStyle="1" w:styleId="smalltext0">
    <w:name w:val="small text"/>
    <w:basedOn w:val="Normal"/>
    <w:rsid w:val="006948AF"/>
    <w:rPr>
      <w:rFonts w:ascii="Arial Narrow" w:hAnsi="Arial Narrow"/>
      <w:sz w:val="18"/>
    </w:rPr>
  </w:style>
  <w:style w:type="character" w:customStyle="1" w:styleId="datetime">
    <w:name w:val="datetime"/>
    <w:basedOn w:val="DefaultParagraphFont"/>
    <w:rsid w:val="006948AF"/>
  </w:style>
  <w:style w:type="character" w:customStyle="1" w:styleId="title10">
    <w:name w:val="title1"/>
    <w:basedOn w:val="DefaultParagraphFont"/>
    <w:rsid w:val="006948AF"/>
    <w:rPr>
      <w:rFonts w:ascii="Verdana" w:hAnsi="Verdana"/>
      <w:b/>
      <w:bCs/>
      <w:color w:val="000000"/>
      <w:sz w:val="24"/>
      <w:szCs w:val="24"/>
      <w:u w:val="none"/>
      <w:effect w:val="none"/>
    </w:rPr>
  </w:style>
  <w:style w:type="paragraph" w:customStyle="1" w:styleId="Clear">
    <w:name w:val="Clear"/>
    <w:basedOn w:val="Normal"/>
    <w:link w:val="ClearChar"/>
    <w:autoRedefine/>
    <w:rsid w:val="006948AF"/>
    <w:rPr>
      <w:rFonts w:ascii="Times New Roman" w:eastAsia="SimSun" w:hAnsi="Times New Roman"/>
      <w:bCs/>
      <w:sz w:val="24"/>
      <w:lang w:eastAsia="zh-CN"/>
    </w:rPr>
  </w:style>
  <w:style w:type="character" w:customStyle="1" w:styleId="backcontent">
    <w:name w:val="backcontent"/>
    <w:basedOn w:val="DefaultParagraphFont"/>
    <w:rsid w:val="006948AF"/>
  </w:style>
  <w:style w:type="character" w:customStyle="1" w:styleId="A10">
    <w:name w:val="A10"/>
    <w:rsid w:val="006948AF"/>
    <w:rPr>
      <w:rFonts w:ascii="Times New Roman" w:hAnsi="Times New Roman"/>
      <w:color w:val="000000"/>
      <w:sz w:val="14"/>
      <w:szCs w:val="14"/>
    </w:rPr>
  </w:style>
  <w:style w:type="character" w:customStyle="1" w:styleId="dropcap">
    <w:name w:val="dropcap"/>
    <w:basedOn w:val="DefaultParagraphFont"/>
    <w:rsid w:val="006948AF"/>
  </w:style>
  <w:style w:type="character" w:customStyle="1" w:styleId="smallcap">
    <w:name w:val="smallcap"/>
    <w:basedOn w:val="DefaultParagraphFont"/>
    <w:rsid w:val="006948AF"/>
  </w:style>
  <w:style w:type="paragraph" w:customStyle="1" w:styleId="Pa5">
    <w:name w:val="Pa5"/>
    <w:basedOn w:val="Normal"/>
    <w:next w:val="Normal"/>
    <w:rsid w:val="006948AF"/>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6948AF"/>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6948AF"/>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6948AF"/>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6948AF"/>
    <w:pPr>
      <w:autoSpaceDE w:val="0"/>
      <w:autoSpaceDN w:val="0"/>
      <w:adjustRightInd w:val="0"/>
      <w:spacing w:line="281" w:lineRule="atLeast"/>
    </w:pPr>
    <w:rPr>
      <w:rFonts w:ascii="DHIPTF+Humanist521BT-BoldConden" w:hAnsi="DHIPTF+Humanist521BT-BoldConden"/>
      <w:sz w:val="24"/>
    </w:rPr>
  </w:style>
  <w:style w:type="character" w:customStyle="1" w:styleId="A1">
    <w:name w:val="A1"/>
    <w:rsid w:val="006948AF"/>
    <w:rPr>
      <w:rFonts w:ascii="IQGTLV+Humanist521BT-RomanConde" w:hAnsi="IQGTLV+Humanist521BT-RomanConde" w:cs="IQGTLV+Humanist521BT-RomanConde"/>
      <w:color w:val="000000"/>
      <w:sz w:val="48"/>
      <w:szCs w:val="48"/>
    </w:rPr>
  </w:style>
  <w:style w:type="paragraph" w:styleId="ListParagraph">
    <w:name w:val="List Paragraph"/>
    <w:aliases w:val="6 font"/>
    <w:basedOn w:val="Normal"/>
    <w:uiPriority w:val="34"/>
    <w:qFormat/>
    <w:rsid w:val="006948AF"/>
    <w:pPr>
      <w:ind w:left="720"/>
    </w:pPr>
  </w:style>
  <w:style w:type="paragraph" w:customStyle="1" w:styleId="HotRoute1">
    <w:name w:val="Hot Route!"/>
    <w:basedOn w:val="Normal"/>
    <w:link w:val="HotRouteChar0"/>
    <w:qFormat/>
    <w:rsid w:val="006948AF"/>
    <w:pPr>
      <w:ind w:left="144"/>
    </w:pPr>
    <w:rPr>
      <w:rFonts w:ascii="Times New Roman" w:hAnsi="Times New Roman"/>
    </w:rPr>
  </w:style>
  <w:style w:type="character" w:customStyle="1" w:styleId="HotRouteChar0">
    <w:name w:val="Hot Route! Char"/>
    <w:basedOn w:val="DefaultParagraphFont"/>
    <w:link w:val="HotRoute1"/>
    <w:rsid w:val="006948AF"/>
    <w:rPr>
      <w:rFonts w:ascii="Times New Roman" w:eastAsia="Times New Roman" w:hAnsi="Times New Roman" w:cs="Times New Roman"/>
      <w:sz w:val="20"/>
      <w:szCs w:val="24"/>
    </w:rPr>
  </w:style>
  <w:style w:type="character" w:customStyle="1" w:styleId="SmalltextChar">
    <w:name w:val="Small text Char"/>
    <w:aliases w:val="Quote1 Char1"/>
    <w:basedOn w:val="DefaultParagraphFont"/>
    <w:rsid w:val="006948AF"/>
    <w:rPr>
      <w:sz w:val="16"/>
      <w:szCs w:val="24"/>
      <w:lang w:val="en-US" w:eastAsia="en-US" w:bidi="ar-SA"/>
    </w:rPr>
  </w:style>
  <w:style w:type="character" w:customStyle="1" w:styleId="ReallyfuckingsmallChar">
    <w:name w:val="Really fucking small Char"/>
    <w:basedOn w:val="DefaultParagraphFont"/>
    <w:link w:val="Reallyfuckingsmall"/>
    <w:rsid w:val="006948AF"/>
    <w:rPr>
      <w:sz w:val="10"/>
      <w:szCs w:val="24"/>
    </w:rPr>
  </w:style>
  <w:style w:type="paragraph" w:customStyle="1" w:styleId="Reallyfuckingsmall">
    <w:name w:val="Really fucking small"/>
    <w:basedOn w:val="Normal"/>
    <w:link w:val="ReallyfuckingsmallChar"/>
    <w:qFormat/>
    <w:rsid w:val="006948AF"/>
    <w:rPr>
      <w:sz w:val="10"/>
    </w:rPr>
  </w:style>
  <w:style w:type="paragraph" w:customStyle="1" w:styleId="Smalltext1">
    <w:name w:val="Small text"/>
    <w:aliases w:val="Quote1,Quote11,Quote2"/>
    <w:basedOn w:val="Normal"/>
    <w:qFormat/>
    <w:rsid w:val="006948AF"/>
    <w:rPr>
      <w:rFonts w:ascii="Times New Roman" w:hAnsi="Times New Roman"/>
      <w:sz w:val="16"/>
    </w:rPr>
  </w:style>
  <w:style w:type="paragraph" w:styleId="TOC2">
    <w:name w:val="toc 2"/>
    <w:basedOn w:val="Normal"/>
    <w:next w:val="Normal"/>
    <w:autoRedefine/>
    <w:uiPriority w:val="39"/>
    <w:rsid w:val="006948AF"/>
    <w:pPr>
      <w:ind w:left="200"/>
    </w:pPr>
  </w:style>
  <w:style w:type="paragraph" w:styleId="TOC3">
    <w:name w:val="toc 3"/>
    <w:basedOn w:val="Normal"/>
    <w:next w:val="Normal"/>
    <w:autoRedefine/>
    <w:uiPriority w:val="39"/>
    <w:rsid w:val="006948AF"/>
    <w:pPr>
      <w:ind w:left="400"/>
    </w:pPr>
  </w:style>
  <w:style w:type="paragraph" w:styleId="TOC4">
    <w:name w:val="toc 4"/>
    <w:basedOn w:val="Normal"/>
    <w:next w:val="Normal"/>
    <w:autoRedefine/>
    <w:uiPriority w:val="39"/>
    <w:rsid w:val="006948AF"/>
    <w:pPr>
      <w:ind w:left="600"/>
    </w:pPr>
  </w:style>
  <w:style w:type="paragraph" w:styleId="TOC5">
    <w:name w:val="toc 5"/>
    <w:basedOn w:val="Normal"/>
    <w:next w:val="Normal"/>
    <w:autoRedefine/>
    <w:uiPriority w:val="39"/>
    <w:rsid w:val="006948AF"/>
    <w:pPr>
      <w:ind w:left="800"/>
    </w:pPr>
  </w:style>
  <w:style w:type="paragraph" w:styleId="TOC6">
    <w:name w:val="toc 6"/>
    <w:basedOn w:val="Normal"/>
    <w:next w:val="Normal"/>
    <w:autoRedefine/>
    <w:uiPriority w:val="39"/>
    <w:rsid w:val="006948AF"/>
    <w:pPr>
      <w:ind w:left="1000"/>
    </w:pPr>
  </w:style>
  <w:style w:type="paragraph" w:styleId="TOC7">
    <w:name w:val="toc 7"/>
    <w:basedOn w:val="Normal"/>
    <w:next w:val="Normal"/>
    <w:autoRedefine/>
    <w:uiPriority w:val="39"/>
    <w:rsid w:val="006948AF"/>
    <w:pPr>
      <w:ind w:left="1200"/>
    </w:pPr>
  </w:style>
  <w:style w:type="paragraph" w:styleId="TOC8">
    <w:name w:val="toc 8"/>
    <w:basedOn w:val="Normal"/>
    <w:next w:val="Normal"/>
    <w:autoRedefine/>
    <w:uiPriority w:val="39"/>
    <w:rsid w:val="006948AF"/>
    <w:pPr>
      <w:ind w:left="1400"/>
    </w:pPr>
  </w:style>
  <w:style w:type="paragraph" w:styleId="TOC9">
    <w:name w:val="toc 9"/>
    <w:basedOn w:val="Normal"/>
    <w:next w:val="Normal"/>
    <w:autoRedefine/>
    <w:uiPriority w:val="39"/>
    <w:rsid w:val="006948AF"/>
    <w:pPr>
      <w:ind w:left="1600"/>
    </w:pPr>
  </w:style>
  <w:style w:type="paragraph" w:customStyle="1" w:styleId="cards">
    <w:name w:val="cards"/>
    <w:basedOn w:val="Cites"/>
    <w:qFormat/>
    <w:rsid w:val="006948AF"/>
    <w:pPr>
      <w:keepNext w:val="0"/>
    </w:pPr>
    <w:rPr>
      <w:rFonts w:eastAsia="Calibri"/>
      <w:b w:val="0"/>
      <w:bCs w:val="0"/>
      <w:iCs w:val="0"/>
      <w:sz w:val="20"/>
    </w:rPr>
  </w:style>
  <w:style w:type="paragraph" w:customStyle="1" w:styleId="TagsAndCites">
    <w:name w:val="Tags And Cites"/>
    <w:basedOn w:val="Normal"/>
    <w:rsid w:val="006948AF"/>
    <w:rPr>
      <w:rFonts w:ascii="Times New Roman" w:hAnsi="Times New Roman"/>
      <w:b/>
      <w:sz w:val="24"/>
    </w:rPr>
  </w:style>
  <w:style w:type="character" w:customStyle="1" w:styleId="apple-style-span">
    <w:name w:val="apple-style-span"/>
    <w:rsid w:val="006948AF"/>
  </w:style>
  <w:style w:type="character" w:customStyle="1" w:styleId="apple-converted-space">
    <w:name w:val="apple-converted-space"/>
    <w:rsid w:val="006948AF"/>
  </w:style>
  <w:style w:type="character" w:customStyle="1" w:styleId="datestamp">
    <w:name w:val="datestamp"/>
    <w:basedOn w:val="DefaultParagraphFont"/>
    <w:rsid w:val="006948AF"/>
  </w:style>
  <w:style w:type="character" w:customStyle="1" w:styleId="StyleStyleBold12pt">
    <w:name w:val="Style Style Bold + 12 pt"/>
    <w:aliases w:val="Style Style Bold,Style Style Bold + 12pt,Style Style + 12 pt,Style Style Bo... +,Style Style Bold + 10 pt,Old Cite,tagld + 12 pt,Style Style Bold + 13 pt,Style Style Bold + 11 pt,tag + 12 pt,Not..."/>
    <w:basedOn w:val="DefaultParagraphFont"/>
    <w:uiPriority w:val="5"/>
    <w:qFormat/>
    <w:rsid w:val="006948AF"/>
    <w:rPr>
      <w:b/>
      <w:bCs/>
      <w:sz w:val="26"/>
    </w:rPr>
  </w:style>
  <w:style w:type="character" w:styleId="HTMLCite">
    <w:name w:val="HTML Cite"/>
    <w:unhideWhenUsed/>
    <w:rsid w:val="006948AF"/>
    <w:rPr>
      <w:i/>
      <w:iCs/>
    </w:rPr>
  </w:style>
  <w:style w:type="character" w:customStyle="1" w:styleId="datestamp2">
    <w:name w:val="datestamp2"/>
    <w:rsid w:val="006948AF"/>
  </w:style>
  <w:style w:type="character" w:customStyle="1" w:styleId="linktypelabel1">
    <w:name w:val="link_type_label1"/>
    <w:rsid w:val="006948AF"/>
    <w:rPr>
      <w:color w:val="000000"/>
    </w:rPr>
  </w:style>
  <w:style w:type="character" w:customStyle="1" w:styleId="Highlightedunderline">
    <w:name w:val="Highlighted underline"/>
    <w:qFormat/>
    <w:rsid w:val="006948AF"/>
    <w:rPr>
      <w:rFonts w:ascii="Times New Roman" w:hAnsi="Times New Roman"/>
      <w:sz w:val="20"/>
      <w:u w:val="single"/>
      <w:bdr w:val="none" w:sz="0" w:space="0" w:color="auto"/>
      <w:shd w:val="clear" w:color="auto" w:fill="C0C0C0"/>
    </w:rPr>
  </w:style>
  <w:style w:type="character" w:customStyle="1" w:styleId="TitleChar">
    <w:name w:val="Title Char"/>
    <w:aliases w:val="Bold Underlined Char,Cites and Cards Char2"/>
    <w:link w:val="Title"/>
    <w:uiPriority w:val="5"/>
    <w:qFormat/>
    <w:rsid w:val="006948AF"/>
    <w:rPr>
      <w:b/>
      <w:u w:val="single"/>
    </w:rPr>
  </w:style>
  <w:style w:type="paragraph" w:styleId="Title">
    <w:name w:val="Title"/>
    <w:aliases w:val="Bold Underlined,Cites and Cards"/>
    <w:basedOn w:val="Normal"/>
    <w:next w:val="Normal"/>
    <w:link w:val="TitleChar"/>
    <w:uiPriority w:val="5"/>
    <w:qFormat/>
    <w:rsid w:val="006948AF"/>
    <w:pPr>
      <w:pBdr>
        <w:bottom w:val="single" w:sz="8" w:space="4" w:color="4F81BD"/>
      </w:pBdr>
      <w:spacing w:after="300"/>
      <w:contextualSpacing/>
    </w:pPr>
    <w:rPr>
      <w:b/>
      <w:u w:val="single"/>
    </w:rPr>
  </w:style>
  <w:style w:type="character" w:customStyle="1" w:styleId="TitleChar1">
    <w:name w:val="Title Char1"/>
    <w:aliases w:val="UNDERLINE Char1"/>
    <w:basedOn w:val="DefaultParagraphFont"/>
    <w:uiPriority w:val="10"/>
    <w:qFormat/>
    <w:rsid w:val="006948AF"/>
    <w:rPr>
      <w:rFonts w:asciiTheme="majorHAnsi" w:eastAsiaTheme="majorEastAsia" w:hAnsiTheme="majorHAnsi" w:cstheme="majorBidi"/>
      <w:color w:val="323E4F" w:themeColor="text2" w:themeShade="BF"/>
      <w:spacing w:val="5"/>
      <w:kern w:val="28"/>
      <w:sz w:val="52"/>
      <w:szCs w:val="52"/>
    </w:rPr>
  </w:style>
  <w:style w:type="character" w:customStyle="1" w:styleId="Style1Char">
    <w:name w:val="Style1 Char"/>
    <w:link w:val="Style1"/>
    <w:locked/>
    <w:rsid w:val="006948AF"/>
    <w:rPr>
      <w:rFonts w:ascii="Arial" w:eastAsia="Times New Roman" w:hAnsi="Arial" w:cs="Times New Roman"/>
      <w:strike/>
      <w:color w:val="000000"/>
      <w:sz w:val="16"/>
      <w:szCs w:val="24"/>
      <w:lang w:val="x-none" w:eastAsia="x-none"/>
    </w:rPr>
  </w:style>
  <w:style w:type="character" w:styleId="IntenseEmphasis">
    <w:name w:val="Intense Emphasis"/>
    <w:aliases w:val="Intense Emphasis11111,Heading 3 Char Char Char Char Char,Intense Emphasi,9.5 pt,Box Out,Italic,Intense Emphasis5,Style Bold Underline,Bold Cite Char,Heading 3 Char1 Char Char Ch,Cites and Cards Char1,Intense Emphasis21,Sty"/>
    <w:uiPriority w:val="1"/>
    <w:qFormat/>
    <w:rsid w:val="006948AF"/>
    <w:rPr>
      <w:rFonts w:ascii="Garamond" w:hAnsi="Garamond" w:hint="default"/>
      <w:b w:val="0"/>
      <w:bCs/>
      <w:sz w:val="22"/>
      <w:u w:val="single"/>
    </w:rPr>
  </w:style>
  <w:style w:type="character" w:customStyle="1" w:styleId="CardIndentedChar">
    <w:name w:val="Card (Indented) Char"/>
    <w:link w:val="CardIndented"/>
    <w:locked/>
    <w:rsid w:val="006948AF"/>
    <w:rPr>
      <w:rFonts w:ascii="Calibri" w:eastAsia="Calibri" w:hAnsi="Calibri" w:cs="Calibri"/>
      <w:lang w:val="x-none" w:eastAsia="x-none"/>
    </w:rPr>
  </w:style>
  <w:style w:type="paragraph" w:customStyle="1" w:styleId="CardIndented">
    <w:name w:val="Card (Indented)"/>
    <w:basedOn w:val="Normal"/>
    <w:link w:val="CardIndentedChar"/>
    <w:qFormat/>
    <w:rsid w:val="006948AF"/>
    <w:pPr>
      <w:ind w:left="288"/>
    </w:pPr>
    <w:rPr>
      <w:rFonts w:eastAsia="Calibri" w:cs="Calibri"/>
      <w:lang w:val="x-none" w:eastAsia="x-none"/>
    </w:rPr>
  </w:style>
  <w:style w:type="paragraph" w:customStyle="1" w:styleId="textbold">
    <w:name w:val="text bold"/>
    <w:basedOn w:val="Normal"/>
    <w:link w:val="underline"/>
    <w:qFormat/>
    <w:rsid w:val="006948AF"/>
    <w:pPr>
      <w:ind w:left="720"/>
      <w:jc w:val="both"/>
    </w:pPr>
    <w:rPr>
      <w:u w:val="single"/>
    </w:rPr>
  </w:style>
  <w:style w:type="character" w:customStyle="1" w:styleId="CITEChar">
    <w:name w:val="CITE Char"/>
    <w:basedOn w:val="DefaultParagraphFont"/>
    <w:link w:val="CITE"/>
    <w:rsid w:val="006948AF"/>
    <w:rPr>
      <w:rFonts w:ascii="Verdana" w:eastAsia="Times New Roman" w:hAnsi="Verdana" w:cs="Times New Roman"/>
      <w:b/>
      <w:sz w:val="20"/>
      <w:szCs w:val="20"/>
    </w:rPr>
  </w:style>
  <w:style w:type="character" w:customStyle="1" w:styleId="CardTagChar">
    <w:name w:val="Card Tag Char"/>
    <w:link w:val="CardTag"/>
    <w:locked/>
    <w:rsid w:val="006948AF"/>
    <w:rPr>
      <w:rFonts w:ascii="Arial Narrow" w:eastAsia="Times New Roman" w:hAnsi="Arial Narrow" w:cs="Times New Roman"/>
      <w:b/>
      <w:sz w:val="26"/>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6948AF"/>
    <w:rPr>
      <w:rFonts w:ascii="Arial" w:eastAsia="Times New Roman" w:hAnsi="Arial" w:cs="Times New Roman"/>
      <w:color w:val="000000"/>
      <w:sz w:val="24"/>
      <w:szCs w:val="24"/>
      <w:lang w:val="x-none" w:eastAsia="x-none"/>
    </w:rPr>
  </w:style>
  <w:style w:type="character" w:customStyle="1" w:styleId="cardtextChar1">
    <w:name w:val="card text Char"/>
    <w:basedOn w:val="DefaultParagraphFont"/>
    <w:link w:val="cardtext1"/>
    <w:rsid w:val="006948AF"/>
    <w:rPr>
      <w:rFonts w:ascii="Arial" w:eastAsia="Times New Roman" w:hAnsi="Arial" w:cs="Arial"/>
      <w:color w:val="000000"/>
      <w:sz w:val="18"/>
      <w:szCs w:val="18"/>
    </w:rPr>
  </w:style>
  <w:style w:type="paragraph" w:customStyle="1" w:styleId="cardCharChar">
    <w:name w:val="card Char Char"/>
    <w:basedOn w:val="Normal"/>
    <w:link w:val="cardCharCharChar"/>
    <w:rsid w:val="006948AF"/>
    <w:pPr>
      <w:ind w:left="288" w:right="288"/>
    </w:pPr>
    <w:rPr>
      <w:color w:val="000000"/>
    </w:rPr>
  </w:style>
  <w:style w:type="character" w:customStyle="1" w:styleId="CitesChar2">
    <w:name w:val="Cites Char2"/>
    <w:link w:val="Cites"/>
    <w:rsid w:val="006948AF"/>
    <w:rPr>
      <w:rFonts w:ascii="Times New Roman" w:eastAsia="Times New Roman" w:hAnsi="Times New Roman" w:cs="Times New Roman"/>
      <w:b/>
      <w:bCs/>
      <w:iCs/>
      <w:sz w:val="24"/>
      <w:szCs w:val="24"/>
      <w:lang w:val="x-none" w:eastAsia="x-none"/>
    </w:rPr>
  </w:style>
  <w:style w:type="character" w:customStyle="1" w:styleId="HotRouteChar">
    <w:name w:val="Hot Route Char"/>
    <w:link w:val="HotRoute0"/>
    <w:rsid w:val="006948AF"/>
    <w:rPr>
      <w:rFonts w:ascii="Times New Roman" w:eastAsia="Times New Roman" w:hAnsi="Times New Roman" w:cs="Times New Roman"/>
      <w:sz w:val="20"/>
      <w:szCs w:val="24"/>
      <w:lang w:val="x-none" w:eastAsia="x-none"/>
    </w:rPr>
  </w:style>
  <w:style w:type="character" w:customStyle="1" w:styleId="NothingChar">
    <w:name w:val="Nothing Char"/>
    <w:basedOn w:val="DefaultParagraphFont"/>
    <w:link w:val="Nothing"/>
    <w:locked/>
    <w:rsid w:val="006948AF"/>
    <w:rPr>
      <w:rFonts w:ascii="Times New Roman" w:eastAsia="Times New Roman" w:hAnsi="Times New Roman" w:cs="Times New Roman"/>
      <w:sz w:val="20"/>
      <w:szCs w:val="20"/>
    </w:rPr>
  </w:style>
  <w:style w:type="character" w:customStyle="1" w:styleId="TagsChar">
    <w:name w:val="Tags Char"/>
    <w:aliases w:val="No Spacing Char Char,Heading 2 Char2 Char Char1,Char Char Char Char Char Char1,Heading 2 Char3,Heading 2 Char Char2,Heading 2 Char1 Char Char Char2,Heading 2 Char Char Char Char Char,Heading 2 Char2 Char2,Heading 2 Char1,Head,Char Char3,Char C"/>
    <w:link w:val="Tags"/>
    <w:qFormat/>
    <w:rsid w:val="006948AF"/>
    <w:rPr>
      <w:rFonts w:ascii="Times New Roman" w:eastAsia="Times New Roman" w:hAnsi="Times New Roman" w:cs="Times New Roman"/>
      <w:b/>
      <w:bCs/>
      <w:iCs/>
      <w:sz w:val="24"/>
      <w:szCs w:val="24"/>
      <w:lang w:val="x-none" w:eastAsia="x-none"/>
    </w:rPr>
  </w:style>
  <w:style w:type="character" w:customStyle="1" w:styleId="BoldUnderline">
    <w:name w:val="BoldUnderline"/>
    <w:basedOn w:val="DefaultParagraphFont"/>
    <w:uiPriority w:val="1"/>
    <w:qFormat/>
    <w:rsid w:val="006948AF"/>
    <w:rPr>
      <w:rFonts w:ascii="Arial" w:hAnsi="Arial"/>
      <w:b/>
      <w:sz w:val="20"/>
      <w:u w:val="single"/>
    </w:rPr>
  </w:style>
  <w:style w:type="character" w:customStyle="1" w:styleId="UnderlineBold">
    <w:name w:val="Underline + Bold"/>
    <w:uiPriority w:val="1"/>
    <w:qFormat/>
    <w:rsid w:val="006948AF"/>
    <w:rPr>
      <w:b/>
      <w:sz w:val="20"/>
      <w:u w:val="single"/>
    </w:rPr>
  </w:style>
  <w:style w:type="paragraph" w:customStyle="1" w:styleId="TAG0">
    <w:name w:val="TAG"/>
    <w:basedOn w:val="Normal"/>
    <w:qFormat/>
    <w:rsid w:val="006948AF"/>
    <w:pPr>
      <w:keepNext/>
      <w:keepLines/>
    </w:pPr>
    <w:rPr>
      <w:rFonts w:eastAsia="MS Mincho"/>
      <w:b/>
      <w:sz w:val="24"/>
    </w:rPr>
  </w:style>
  <w:style w:type="paragraph" w:customStyle="1" w:styleId="Tagtemplate">
    <w:name w:val="Tagtemplate"/>
    <w:basedOn w:val="Normal"/>
    <w:link w:val="TagtemplateChar"/>
    <w:autoRedefine/>
    <w:qFormat/>
    <w:rsid w:val="006948AF"/>
    <w:pPr>
      <w:keepNext/>
      <w:keepLines/>
    </w:pPr>
    <w:rPr>
      <w:rFonts w:eastAsia="Calibri"/>
      <w:b/>
      <w:sz w:val="24"/>
      <w:lang w:val="x-none" w:eastAsia="x-none"/>
    </w:rPr>
  </w:style>
  <w:style w:type="character" w:customStyle="1" w:styleId="TagtemplateChar">
    <w:name w:val="Tagtemplate Char"/>
    <w:link w:val="Tagtemplate"/>
    <w:rsid w:val="006948AF"/>
    <w:rPr>
      <w:rFonts w:ascii="Arial" w:eastAsia="Calibri" w:hAnsi="Arial" w:cs="Times New Roman"/>
      <w:b/>
      <w:sz w:val="24"/>
      <w:lang w:val="x-none" w:eastAsia="x-none"/>
    </w:rPr>
  </w:style>
  <w:style w:type="character" w:styleId="CommentReference">
    <w:name w:val="annotation reference"/>
    <w:basedOn w:val="DefaultParagraphFont"/>
    <w:uiPriority w:val="99"/>
    <w:rsid w:val="006948AF"/>
    <w:rPr>
      <w:sz w:val="16"/>
      <w:szCs w:val="16"/>
    </w:rPr>
  </w:style>
  <w:style w:type="paragraph" w:styleId="CommentText">
    <w:name w:val="annotation text"/>
    <w:basedOn w:val="Normal"/>
    <w:link w:val="CommentTextChar"/>
    <w:uiPriority w:val="99"/>
    <w:rsid w:val="006948AF"/>
    <w:rPr>
      <w:rFonts w:eastAsia="Calibri" w:cs="Calibri"/>
      <w:szCs w:val="20"/>
    </w:rPr>
  </w:style>
  <w:style w:type="character" w:customStyle="1" w:styleId="CommentTextChar">
    <w:name w:val="Comment Text Char"/>
    <w:basedOn w:val="DefaultParagraphFont"/>
    <w:link w:val="CommentText"/>
    <w:uiPriority w:val="99"/>
    <w:rsid w:val="006948AF"/>
    <w:rPr>
      <w:rFonts w:ascii="Arial" w:eastAsia="Calibri" w:hAnsi="Arial" w:cs="Calibri"/>
      <w:sz w:val="20"/>
      <w:szCs w:val="20"/>
    </w:rPr>
  </w:style>
  <w:style w:type="character" w:customStyle="1" w:styleId="Box0">
    <w:name w:val="Box"/>
    <w:basedOn w:val="DefaultParagraphFont"/>
    <w:uiPriority w:val="1"/>
    <w:qFormat/>
    <w:rsid w:val="006948AF"/>
    <w:rPr>
      <w:b/>
      <w:u w:val="single"/>
      <w:bdr w:val="single" w:sz="4" w:space="0" w:color="auto"/>
    </w:rPr>
  </w:style>
  <w:style w:type="paragraph" w:customStyle="1" w:styleId="CiteCard">
    <w:name w:val="Cite_Card"/>
    <w:link w:val="CiteCardChar"/>
    <w:rsid w:val="006948AF"/>
    <w:pPr>
      <w:spacing w:after="0" w:line="240" w:lineRule="auto"/>
      <w:ind w:left="1440" w:right="1440"/>
      <w:jc w:val="both"/>
    </w:pPr>
    <w:rPr>
      <w:rFonts w:ascii="Times New Roman" w:eastAsia="Times New Roman" w:hAnsi="Times New Roman" w:cs="Arial"/>
      <w:bCs/>
      <w:sz w:val="20"/>
      <w:szCs w:val="20"/>
    </w:rPr>
  </w:style>
  <w:style w:type="character" w:customStyle="1" w:styleId="CiteCardChar">
    <w:name w:val="Cite_Card Char"/>
    <w:link w:val="CiteCard"/>
    <w:rsid w:val="006948AF"/>
    <w:rPr>
      <w:rFonts w:ascii="Times New Roman" w:eastAsia="Times New Roman" w:hAnsi="Times New Roman" w:cs="Arial"/>
      <w:bCs/>
      <w:sz w:val="20"/>
      <w:szCs w:val="20"/>
    </w:rPr>
  </w:style>
  <w:style w:type="character" w:customStyle="1" w:styleId="BoldUnderline0">
    <w:name w:val="Bold Underline"/>
    <w:rsid w:val="006948AF"/>
    <w:rPr>
      <w:u w:val="thick"/>
    </w:rPr>
  </w:style>
  <w:style w:type="character" w:customStyle="1" w:styleId="2xBoldUnderline">
    <w:name w:val="2x_Bold_Underline"/>
    <w:rsid w:val="006948AF"/>
    <w:rPr>
      <w:b/>
      <w:bCs/>
      <w:sz w:val="24"/>
      <w:u w:val="thick"/>
    </w:rPr>
  </w:style>
  <w:style w:type="paragraph" w:customStyle="1" w:styleId="Cards0">
    <w:name w:val="Cards"/>
    <w:next w:val="Nothing"/>
    <w:link w:val="CardsChar"/>
    <w:qFormat/>
    <w:rsid w:val="006948AF"/>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0"/>
    <w:rsid w:val="006948AF"/>
    <w:rPr>
      <w:rFonts w:ascii="Times New Roman" w:eastAsia="Times New Roman" w:hAnsi="Times New Roman" w:cs="Times New Roman"/>
      <w:sz w:val="20"/>
      <w:szCs w:val="24"/>
    </w:rPr>
  </w:style>
  <w:style w:type="character" w:customStyle="1" w:styleId="boldunderline1">
    <w:name w:val="bold underline"/>
    <w:qFormat/>
    <w:rsid w:val="006948AF"/>
    <w:rPr>
      <w:b/>
      <w:u w:val="single"/>
    </w:rPr>
  </w:style>
  <w:style w:type="character" w:customStyle="1" w:styleId="tagCharCharCharChar">
    <w:name w:val="tag Char Char Char Char"/>
    <w:link w:val="tagCharCharChar"/>
    <w:uiPriority w:val="99"/>
    <w:locked/>
    <w:rsid w:val="006948AF"/>
    <w:rPr>
      <w:b/>
      <w:sz w:val="24"/>
    </w:rPr>
  </w:style>
  <w:style w:type="paragraph" w:customStyle="1" w:styleId="tagCharCharChar">
    <w:name w:val="tag Char Char Char"/>
    <w:basedOn w:val="Normal"/>
    <w:next w:val="Normal"/>
    <w:link w:val="tagCharCharCharChar"/>
    <w:uiPriority w:val="99"/>
    <w:rsid w:val="006948AF"/>
    <w:rPr>
      <w:b/>
      <w:sz w:val="24"/>
    </w:rPr>
  </w:style>
  <w:style w:type="character" w:customStyle="1" w:styleId="Emphasis2">
    <w:name w:val="Emphasis2"/>
    <w:basedOn w:val="DefaultParagraphFont"/>
    <w:rsid w:val="006948AF"/>
    <w:rPr>
      <w:rFonts w:ascii="Franklin Gothic Heavy" w:hAnsi="Franklin Gothic Heavy" w:hint="default"/>
      <w:iCs/>
      <w:u w:val="single"/>
    </w:rPr>
  </w:style>
  <w:style w:type="character" w:customStyle="1" w:styleId="EmphasizeThis">
    <w:name w:val="EmphasizeThis"/>
    <w:rsid w:val="006948AF"/>
    <w:rPr>
      <w:rFonts w:ascii="Georgia" w:hAnsi="Georgia"/>
      <w:b/>
      <w:iCs/>
      <w:sz w:val="24"/>
      <w:u w:val="thick"/>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6948AF"/>
    <w:pPr>
      <w:spacing w:after="0" w:line="240" w:lineRule="auto"/>
    </w:pPr>
    <w:rPr>
      <w:rFonts w:ascii="Arial" w:eastAsia="Calibri" w:hAnsi="Arial" w:cs="Times New Roman"/>
      <w:b/>
      <w:bCs/>
      <w:color w:val="000000"/>
      <w:sz w:val="19"/>
      <w:u w:val="thick"/>
    </w:rPr>
  </w:style>
  <w:style w:type="paragraph" w:customStyle="1" w:styleId="Shrink8">
    <w:name w:val="Shrink8"/>
    <w:basedOn w:val="Normal"/>
    <w:uiPriority w:val="99"/>
    <w:qFormat/>
    <w:rsid w:val="006948AF"/>
    <w:rPr>
      <w:sz w:val="16"/>
    </w:rPr>
  </w:style>
  <w:style w:type="paragraph" w:customStyle="1" w:styleId="AuthorDate">
    <w:name w:val="AuthorDate"/>
    <w:next w:val="Nothing"/>
    <w:link w:val="AuthorDateChar"/>
    <w:rsid w:val="006948A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6948AF"/>
    <w:rPr>
      <w:rFonts w:ascii="Times New Roman" w:eastAsia="Calibri" w:hAnsi="Times New Roman" w:cs="Times New Roman"/>
      <w:b/>
      <w:sz w:val="24"/>
      <w:szCs w:val="20"/>
      <w:u w:val="single"/>
    </w:rPr>
  </w:style>
  <w:style w:type="character" w:customStyle="1" w:styleId="CardsFont12pt0">
    <w:name w:val="Cards + Font 12pt"/>
    <w:uiPriority w:val="1"/>
    <w:rsid w:val="006948AF"/>
    <w:rPr>
      <w:rFonts w:ascii="Times New Roman" w:hAnsi="Times New Roman"/>
      <w:sz w:val="24"/>
      <w:u w:val="single"/>
      <w:lang w:val="en-US" w:eastAsia="en-US" w:bidi="ar-SA"/>
    </w:rPr>
  </w:style>
  <w:style w:type="character" w:customStyle="1" w:styleId="CardsHighlight">
    <w:name w:val="Cards Highlight"/>
    <w:uiPriority w:val="1"/>
    <w:rsid w:val="006948AF"/>
    <w:rPr>
      <w:rFonts w:ascii="Times New Roman" w:hAnsi="Times New Roman"/>
      <w:sz w:val="24"/>
      <w:u w:val="single"/>
      <w:bdr w:val="none" w:sz="0" w:space="0" w:color="auto"/>
      <w:shd w:val="clear" w:color="auto" w:fill="00FFFF"/>
    </w:rPr>
  </w:style>
  <w:style w:type="character" w:customStyle="1" w:styleId="DebateUnderline">
    <w:name w:val="Debate Underline"/>
    <w:qFormat/>
    <w:rsid w:val="006948AF"/>
    <w:rPr>
      <w:rFonts w:ascii="Times New Roman" w:hAnsi="Times New Roman"/>
      <w:sz w:val="20"/>
      <w:u w:val="thick"/>
    </w:rPr>
  </w:style>
  <w:style w:type="character" w:customStyle="1" w:styleId="Author-Date">
    <w:name w:val="Author-Date"/>
    <w:qFormat/>
    <w:rsid w:val="006948AF"/>
    <w:rPr>
      <w:b/>
      <w:sz w:val="24"/>
    </w:rPr>
  </w:style>
  <w:style w:type="character" w:customStyle="1" w:styleId="DebateHighlighted">
    <w:name w:val="Debate Highlighted"/>
    <w:qFormat/>
    <w:rsid w:val="006948AF"/>
    <w:rPr>
      <w:rFonts w:ascii="Times New Roman" w:hAnsi="Times New Roman"/>
      <w:sz w:val="20"/>
      <w:u w:val="thick"/>
      <w:bdr w:val="none" w:sz="0" w:space="0" w:color="auto"/>
      <w:shd w:val="clear" w:color="auto" w:fill="00FFFF"/>
    </w:rPr>
  </w:style>
  <w:style w:type="paragraph" w:customStyle="1" w:styleId="TagText">
    <w:name w:val="TagText"/>
    <w:basedOn w:val="Normal"/>
    <w:qFormat/>
    <w:rsid w:val="006948AF"/>
    <w:rPr>
      <w:rFonts w:eastAsia="MS Mincho"/>
      <w:b/>
      <w:sz w:val="24"/>
    </w:rPr>
  </w:style>
  <w:style w:type="paragraph" w:customStyle="1" w:styleId="NormalText">
    <w:name w:val="Normal Text"/>
    <w:basedOn w:val="Normal"/>
    <w:link w:val="NormalTextChar"/>
    <w:autoRedefine/>
    <w:rsid w:val="006948AF"/>
    <w:pPr>
      <w:jc w:val="both"/>
    </w:pPr>
    <w:rPr>
      <w:rFonts w:ascii="Times New Roman" w:hAnsi="Times New Roman"/>
      <w:szCs w:val="26"/>
      <w:lang w:val="x-none" w:eastAsia="x-none"/>
    </w:rPr>
  </w:style>
  <w:style w:type="paragraph" w:customStyle="1" w:styleId="Cite2">
    <w:name w:val="Cite 2"/>
    <w:basedOn w:val="Normal"/>
    <w:qFormat/>
    <w:rsid w:val="006948AF"/>
    <w:rPr>
      <w:rFonts w:eastAsia="Calibri"/>
      <w:b/>
      <w:sz w:val="24"/>
      <w:u w:val="single"/>
    </w:rPr>
  </w:style>
  <w:style w:type="paragraph" w:customStyle="1" w:styleId="tiny">
    <w:name w:val="tiny"/>
    <w:next w:val="Normal"/>
    <w:link w:val="tinyChar"/>
    <w:autoRedefine/>
    <w:rsid w:val="006948AF"/>
    <w:pPr>
      <w:spacing w:after="0" w:line="240" w:lineRule="auto"/>
      <w:contextualSpacing/>
    </w:pPr>
    <w:rPr>
      <w:rFonts w:ascii="Garamond" w:eastAsia="Malgun Gothic" w:hAnsi="Garamond" w:cs="Times New Roman"/>
      <w:color w:val="000000"/>
      <w:sz w:val="16"/>
      <w:szCs w:val="16"/>
      <w:lang w:eastAsia="ko-KR"/>
    </w:rPr>
  </w:style>
  <w:style w:type="character" w:customStyle="1" w:styleId="tinyChar">
    <w:name w:val="tiny Char"/>
    <w:link w:val="tiny"/>
    <w:rsid w:val="006948AF"/>
    <w:rPr>
      <w:rFonts w:ascii="Garamond" w:eastAsia="Malgun Gothic" w:hAnsi="Garamond" w:cs="Times New Roman"/>
      <w:color w:val="000000"/>
      <w:sz w:val="16"/>
      <w:szCs w:val="16"/>
      <w:lang w:eastAsia="ko-KR"/>
    </w:rPr>
  </w:style>
  <w:style w:type="character" w:customStyle="1" w:styleId="slug-pub-date">
    <w:name w:val="slug-pub-date"/>
    <w:basedOn w:val="DefaultParagraphFont"/>
    <w:rsid w:val="006948AF"/>
  </w:style>
  <w:style w:type="character" w:customStyle="1" w:styleId="slug-vol">
    <w:name w:val="slug-vol"/>
    <w:basedOn w:val="DefaultParagraphFont"/>
    <w:rsid w:val="006948AF"/>
  </w:style>
  <w:style w:type="character" w:customStyle="1" w:styleId="slug-issue">
    <w:name w:val="slug-issue"/>
    <w:basedOn w:val="DefaultParagraphFont"/>
    <w:rsid w:val="006948AF"/>
  </w:style>
  <w:style w:type="character" w:customStyle="1" w:styleId="slug-pages">
    <w:name w:val="slug-pages"/>
    <w:basedOn w:val="DefaultParagraphFont"/>
    <w:rsid w:val="006948AF"/>
  </w:style>
  <w:style w:type="character" w:customStyle="1" w:styleId="st">
    <w:name w:val="st"/>
    <w:basedOn w:val="DefaultParagraphFont"/>
    <w:rsid w:val="006948AF"/>
  </w:style>
  <w:style w:type="character" w:customStyle="1" w:styleId="il">
    <w:name w:val="il"/>
    <w:rsid w:val="006948AF"/>
  </w:style>
  <w:style w:type="character" w:customStyle="1" w:styleId="Dottedunderline">
    <w:name w:val="Dotted underline"/>
    <w:rsid w:val="006948AF"/>
    <w:rPr>
      <w:u w:val="dotted"/>
    </w:rPr>
  </w:style>
  <w:style w:type="character" w:customStyle="1" w:styleId="qlabel">
    <w:name w:val="q_label"/>
    <w:basedOn w:val="DefaultParagraphFont"/>
    <w:rsid w:val="006948AF"/>
  </w:style>
  <w:style w:type="character" w:customStyle="1" w:styleId="alabel">
    <w:name w:val="a_label"/>
    <w:basedOn w:val="DefaultParagraphFont"/>
    <w:rsid w:val="006948AF"/>
  </w:style>
  <w:style w:type="paragraph" w:customStyle="1" w:styleId="Style4">
    <w:name w:val="Style4"/>
    <w:basedOn w:val="Normal"/>
    <w:link w:val="Style4Char"/>
    <w:rsid w:val="006948AF"/>
    <w:rPr>
      <w:rFonts w:ascii="Times New Roman" w:eastAsia="Calibri" w:hAnsi="Times New Roman"/>
      <w:u w:val="single"/>
    </w:rPr>
  </w:style>
  <w:style w:type="character" w:customStyle="1" w:styleId="Style4Char">
    <w:name w:val="Style4 Char"/>
    <w:basedOn w:val="DefaultParagraphFont"/>
    <w:link w:val="Style4"/>
    <w:rsid w:val="006948AF"/>
    <w:rPr>
      <w:rFonts w:ascii="Times New Roman" w:eastAsia="Calibri" w:hAnsi="Times New Roman" w:cs="Times New Roman"/>
      <w:sz w:val="20"/>
      <w:szCs w:val="24"/>
      <w:u w:val="single"/>
    </w:rPr>
  </w:style>
  <w:style w:type="paragraph" w:customStyle="1" w:styleId="StyleStyle49pt10">
    <w:name w:val="Style Style4 + 9 pt10"/>
    <w:basedOn w:val="Style4"/>
    <w:link w:val="StyleStyle49pt10Char"/>
    <w:rsid w:val="006948AF"/>
  </w:style>
  <w:style w:type="character" w:customStyle="1" w:styleId="StyleStyle49pt10Char">
    <w:name w:val="Style Style4 + 9 pt10 Char"/>
    <w:basedOn w:val="Style4Char"/>
    <w:link w:val="StyleStyle49pt10"/>
    <w:rsid w:val="006948AF"/>
    <w:rPr>
      <w:rFonts w:ascii="Times New Roman" w:eastAsia="Calibri" w:hAnsi="Times New Roman" w:cs="Times New Roman"/>
      <w:sz w:val="20"/>
      <w:szCs w:val="24"/>
      <w:u w:val="single"/>
    </w:rPr>
  </w:style>
  <w:style w:type="paragraph" w:customStyle="1" w:styleId="StyleStyle49ptBold7">
    <w:name w:val="Style Style4 + 9 pt Bold7"/>
    <w:basedOn w:val="Style4"/>
    <w:link w:val="StyleStyle49ptBold7Char"/>
    <w:rsid w:val="006948AF"/>
    <w:rPr>
      <w:b/>
      <w:bCs/>
    </w:rPr>
  </w:style>
  <w:style w:type="character" w:customStyle="1" w:styleId="StyleStyle49ptBold7Char">
    <w:name w:val="Style Style4 + 9 pt Bold7 Char"/>
    <w:basedOn w:val="Style4Char"/>
    <w:link w:val="StyleStyle49ptBold7"/>
    <w:rsid w:val="006948AF"/>
    <w:rPr>
      <w:rFonts w:ascii="Times New Roman" w:eastAsia="Calibri" w:hAnsi="Times New Roman" w:cs="Times New Roman"/>
      <w:b/>
      <w:bCs/>
      <w:sz w:val="20"/>
      <w:szCs w:val="24"/>
      <w:u w:val="single"/>
    </w:rPr>
  </w:style>
  <w:style w:type="character" w:customStyle="1" w:styleId="Heading3Char2">
    <w:name w:val="Heading 3 Char2"/>
    <w:aliases w:val="Heading 3 Char Char Char4, Char Char2,Char Char Char Char Char Char Char Char,Heading 3 Char Char Char2,Char Char Char2,Text 7 Char, Char Char1"/>
    <w:qFormat/>
    <w:rsid w:val="006948AF"/>
    <w:rPr>
      <w:rFonts w:cs="Arial"/>
      <w:bCs/>
      <w:szCs w:val="26"/>
      <w:u w:val="single"/>
      <w:lang w:val="en-US" w:eastAsia="en-US" w:bidi="ar-SA"/>
    </w:rPr>
  </w:style>
  <w:style w:type="character" w:customStyle="1" w:styleId="Style11pt">
    <w:name w:val="Style 11 pt"/>
    <w:basedOn w:val="DefaultParagraphFont"/>
    <w:rsid w:val="006948AF"/>
    <w:rPr>
      <w:sz w:val="20"/>
    </w:rPr>
  </w:style>
  <w:style w:type="character" w:customStyle="1" w:styleId="Style11ptUnderline">
    <w:name w:val="Style 11 pt Underline"/>
    <w:basedOn w:val="DefaultParagraphFont"/>
    <w:rsid w:val="006948AF"/>
    <w:rPr>
      <w:sz w:val="20"/>
      <w:u w:val="single"/>
    </w:rPr>
  </w:style>
  <w:style w:type="character" w:customStyle="1" w:styleId="Style11ptUnderlineBorderSinglesolidlineAuto05pt">
    <w:name w:val="Style 11 pt Underline Border: : (Single solid line Auto  0.5 pt..."/>
    <w:rsid w:val="006948AF"/>
    <w:rPr>
      <w:sz w:val="20"/>
      <w:u w:val="single"/>
      <w:bdr w:val="single" w:sz="4" w:space="0" w:color="auto"/>
    </w:rPr>
  </w:style>
  <w:style w:type="paragraph" w:customStyle="1" w:styleId="MinimizedText">
    <w:name w:val="Minimized Text"/>
    <w:basedOn w:val="Normal"/>
    <w:link w:val="MinimizedTextChar"/>
    <w:rsid w:val="006948AF"/>
    <w:rPr>
      <w:rFonts w:ascii="Times New Roman" w:eastAsia="Calibri" w:hAnsi="Times New Roman"/>
      <w:sz w:val="16"/>
    </w:rPr>
  </w:style>
  <w:style w:type="character" w:customStyle="1" w:styleId="MinimizedTextChar">
    <w:name w:val="Minimized Text Char"/>
    <w:basedOn w:val="DefaultParagraphFont"/>
    <w:link w:val="MinimizedText"/>
    <w:rsid w:val="006948AF"/>
    <w:rPr>
      <w:rFonts w:ascii="Times New Roman" w:eastAsia="Calibri" w:hAnsi="Times New Roman" w:cs="Times New Roman"/>
      <w:sz w:val="16"/>
    </w:rPr>
  </w:style>
  <w:style w:type="character" w:customStyle="1" w:styleId="Style11ptBoldUnderline">
    <w:name w:val="Style 11 pt Bold Underline"/>
    <w:basedOn w:val="DefaultParagraphFont"/>
    <w:rsid w:val="006948AF"/>
    <w:rPr>
      <w:b/>
      <w:bCs/>
      <w:sz w:val="20"/>
      <w:u w:val="single"/>
    </w:rPr>
  </w:style>
  <w:style w:type="character" w:customStyle="1" w:styleId="mainheading">
    <w:name w:val="mainheading"/>
    <w:basedOn w:val="DefaultParagraphFont"/>
    <w:rsid w:val="006948AF"/>
  </w:style>
  <w:style w:type="character" w:customStyle="1" w:styleId="NoSpacingChar">
    <w:name w:val="No Spacing Char"/>
    <w:aliases w:val="Card Char,tags Char,No Spacing1 Char,Tag Title Char,CD - Cite Char,Dont use Char,Tag and Cite Char,Debate Text Char,No Spacing111 Char,No Spacing2 Char,Read stuff Char,No Spacing1111 Char,No Spacing11111 Char,No Spacing3 Char,Heading"/>
    <w:qFormat/>
    <w:rsid w:val="006948AF"/>
    <w:rPr>
      <w:rFonts w:ascii="Times New Roman" w:eastAsia="Calibri" w:hAnsi="Times New Roman"/>
      <w:sz w:val="16"/>
      <w:szCs w:val="22"/>
    </w:rPr>
  </w:style>
  <w:style w:type="character" w:customStyle="1" w:styleId="DottedUnderline0">
    <w:name w:val="Dotted Underline"/>
    <w:rsid w:val="006948AF"/>
    <w:rPr>
      <w:rFonts w:ascii="Times New Roman" w:hAnsi="Times New Roman"/>
      <w:sz w:val="24"/>
      <w:u w:val="dottedHeavy"/>
    </w:rPr>
  </w:style>
  <w:style w:type="character" w:customStyle="1" w:styleId="BoldUnderlineChar0">
    <w:name w:val="Bold Underline Char"/>
    <w:rsid w:val="006948AF"/>
    <w:rPr>
      <w:rFonts w:ascii="Arial Narrow" w:eastAsia="Calibri" w:hAnsi="Arial Narrow"/>
      <w:b/>
      <w:u w:val="thick"/>
      <w:lang w:val="x-none" w:eastAsia="x-none"/>
    </w:rPr>
  </w:style>
  <w:style w:type="character" w:customStyle="1" w:styleId="CharChar4">
    <w:name w:val="Char Char4"/>
    <w:rsid w:val="006948AF"/>
    <w:rPr>
      <w:rFonts w:cs="Arial"/>
      <w:b/>
      <w:bCs/>
      <w:iCs/>
      <w:szCs w:val="28"/>
      <w:lang w:val="en-US" w:eastAsia="en-US" w:bidi="ar-SA"/>
    </w:rPr>
  </w:style>
  <w:style w:type="paragraph" w:customStyle="1" w:styleId="CitationCharChar">
    <w:name w:val="Citation Char Char"/>
    <w:basedOn w:val="Normal"/>
    <w:uiPriority w:val="6"/>
    <w:qFormat/>
    <w:rsid w:val="006948AF"/>
    <w:pPr>
      <w:ind w:left="1440" w:right="1440"/>
    </w:pPr>
    <w:rPr>
      <w:rFonts w:eastAsia="Calibri"/>
      <w:bCs/>
      <w:u w:val="single"/>
    </w:rPr>
  </w:style>
  <w:style w:type="character" w:customStyle="1" w:styleId="UNDERLINECharChar">
    <w:name w:val="UNDERLINE Char Char"/>
    <w:rsid w:val="006948AF"/>
    <w:rPr>
      <w:bCs/>
      <w:kern w:val="28"/>
      <w:szCs w:val="32"/>
      <w:u w:val="single"/>
    </w:rPr>
  </w:style>
  <w:style w:type="character" w:customStyle="1" w:styleId="BodyText10">
    <w:name w:val="Body Text1"/>
    <w:basedOn w:val="DefaultParagraphFont"/>
    <w:rsid w:val="006948AF"/>
    <w:rPr>
      <w:rFonts w:ascii="Georgia" w:eastAsia="Georgia" w:hAnsi="Georgia" w:cs="Georgia"/>
      <w:color w:val="000000"/>
      <w:spacing w:val="0"/>
      <w:w w:val="100"/>
      <w:position w:val="0"/>
      <w:sz w:val="21"/>
      <w:szCs w:val="21"/>
      <w:shd w:val="clear" w:color="auto" w:fill="FFFFFF"/>
      <w:lang w:val="en-US"/>
    </w:rPr>
  </w:style>
  <w:style w:type="character" w:customStyle="1" w:styleId="Picturecaption2">
    <w:name w:val="Picture caption (2)_"/>
    <w:basedOn w:val="DefaultParagraphFont"/>
    <w:link w:val="Picturecaption20"/>
    <w:rsid w:val="006948A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rsid w:val="006948AF"/>
    <w:pPr>
      <w:widowControl w:val="0"/>
      <w:shd w:val="clear" w:color="auto" w:fill="FFFFFF"/>
      <w:spacing w:line="0" w:lineRule="atLeast"/>
      <w:jc w:val="right"/>
    </w:pPr>
    <w:rPr>
      <w:rFonts w:eastAsia="Arial" w:cs="Arial"/>
      <w:b/>
      <w:bCs/>
      <w:sz w:val="15"/>
      <w:szCs w:val="15"/>
    </w:rPr>
  </w:style>
  <w:style w:type="character" w:customStyle="1" w:styleId="Picturecaption">
    <w:name w:val="Picture caption_"/>
    <w:basedOn w:val="DefaultParagraphFont"/>
    <w:link w:val="Picturecaption0"/>
    <w:rsid w:val="006948AF"/>
    <w:rPr>
      <w:rFonts w:ascii="Arial" w:eastAsia="Arial" w:hAnsi="Arial" w:cs="Arial"/>
      <w:shd w:val="clear" w:color="auto" w:fill="FFFFFF"/>
    </w:rPr>
  </w:style>
  <w:style w:type="paragraph" w:customStyle="1" w:styleId="Picturecaption0">
    <w:name w:val="Picture caption"/>
    <w:basedOn w:val="Normal"/>
    <w:link w:val="Picturecaption"/>
    <w:rsid w:val="006948AF"/>
    <w:pPr>
      <w:widowControl w:val="0"/>
      <w:shd w:val="clear" w:color="auto" w:fill="FFFFFF"/>
      <w:spacing w:line="0" w:lineRule="atLeast"/>
    </w:pPr>
    <w:rPr>
      <w:rFonts w:eastAsia="Arial" w:cs="Arial"/>
    </w:rPr>
  </w:style>
  <w:style w:type="character" w:customStyle="1" w:styleId="Bodytext3Spacing0ptExact">
    <w:name w:val="Body text (3) + Spacing 0 pt Exact"/>
    <w:basedOn w:val="DefaultParagraphFont"/>
    <w:rsid w:val="006948A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948A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948AF"/>
    <w:rPr>
      <w:rFonts w:ascii="Arial" w:eastAsia="Arial" w:hAnsi="Arial" w:cs="Arial"/>
      <w:b/>
      <w:bCs/>
      <w:color w:val="000000"/>
      <w:spacing w:val="-9"/>
      <w:w w:val="100"/>
      <w:position w:val="0"/>
      <w:sz w:val="15"/>
      <w:szCs w:val="15"/>
      <w:shd w:val="clear" w:color="auto" w:fill="FFFFFF"/>
      <w:lang w:val="en-US"/>
    </w:rPr>
  </w:style>
  <w:style w:type="paragraph" w:styleId="HTMLPreformatted">
    <w:name w:val="HTML Preformatted"/>
    <w:basedOn w:val="Normal"/>
    <w:link w:val="HTMLPreformattedChar"/>
    <w:uiPriority w:val="99"/>
    <w:rsid w:val="00694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Cs w:val="20"/>
      <w:lang w:eastAsia="zh-CN"/>
    </w:rPr>
  </w:style>
  <w:style w:type="character" w:customStyle="1" w:styleId="HTMLPreformattedChar">
    <w:name w:val="HTML Preformatted Char"/>
    <w:basedOn w:val="DefaultParagraphFont"/>
    <w:link w:val="HTMLPreformatted"/>
    <w:uiPriority w:val="99"/>
    <w:rsid w:val="006948AF"/>
    <w:rPr>
      <w:rFonts w:ascii="Courier New" w:eastAsia="SimSun" w:hAnsi="Courier New" w:cs="Courier New"/>
      <w:sz w:val="20"/>
      <w:szCs w:val="20"/>
      <w:lang w:eastAsia="zh-CN"/>
    </w:rPr>
  </w:style>
  <w:style w:type="character" w:customStyle="1" w:styleId="ft6">
    <w:name w:val="ft6"/>
    <w:basedOn w:val="DefaultParagraphFont"/>
    <w:rsid w:val="006948AF"/>
  </w:style>
  <w:style w:type="character" w:customStyle="1" w:styleId="UnderlineChar1">
    <w:name w:val="Underline Char1"/>
    <w:uiPriority w:val="99"/>
    <w:rsid w:val="006948AF"/>
    <w:rPr>
      <w:rFonts w:eastAsia="Calibri"/>
      <w:szCs w:val="22"/>
      <w:u w:val="single"/>
      <w:lang w:val="en-US" w:eastAsia="en-US" w:bidi="ar-SA"/>
    </w:rPr>
  </w:style>
  <w:style w:type="character" w:customStyle="1" w:styleId="CardsChar1">
    <w:name w:val="Cards Char1"/>
    <w:rsid w:val="006948AF"/>
    <w:rPr>
      <w:rFonts w:ascii="Times New Roman" w:eastAsia="Times New Roman" w:hAnsi="Times New Roman" w:cs="Times New Roman"/>
      <w:sz w:val="20"/>
      <w:szCs w:val="20"/>
    </w:rPr>
  </w:style>
  <w:style w:type="character" w:customStyle="1" w:styleId="CharChar7">
    <w:name w:val="Char Char7"/>
    <w:rsid w:val="006948AF"/>
    <w:rPr>
      <w:rFonts w:ascii="Arial" w:eastAsia="Times New Roman" w:hAnsi="Arial" w:cs="Times New Roman" w:hint="default"/>
      <w:b/>
      <w:bCs/>
      <w:caps/>
      <w:sz w:val="20"/>
      <w:szCs w:val="26"/>
    </w:rPr>
  </w:style>
  <w:style w:type="paragraph" w:customStyle="1" w:styleId="TENPOINT">
    <w:name w:val="TENPOINT"/>
    <w:basedOn w:val="Normal"/>
    <w:link w:val="TENPOINTChar"/>
    <w:rsid w:val="006948AF"/>
    <w:rPr>
      <w:rFonts w:ascii="Times New Roman" w:eastAsia="SimSun" w:hAnsi="Times New Roman"/>
      <w:szCs w:val="20"/>
      <w:lang w:eastAsia="zh-CN"/>
    </w:rPr>
  </w:style>
  <w:style w:type="character" w:customStyle="1" w:styleId="TENPOINTChar">
    <w:name w:val="TENPOINT Char"/>
    <w:basedOn w:val="DefaultParagraphFont"/>
    <w:link w:val="TENPOINT"/>
    <w:rsid w:val="006948AF"/>
    <w:rPr>
      <w:rFonts w:ascii="Times New Roman" w:eastAsia="SimSun" w:hAnsi="Times New Roman" w:cs="Times New Roman"/>
      <w:sz w:val="20"/>
      <w:szCs w:val="20"/>
      <w:lang w:eastAsia="zh-CN"/>
    </w:rPr>
  </w:style>
  <w:style w:type="paragraph" w:customStyle="1" w:styleId="EIGHTPOINT">
    <w:name w:val="EIGHTPOINT"/>
    <w:basedOn w:val="Normal"/>
    <w:link w:val="EIGHTPOINTChar"/>
    <w:rsid w:val="006948AF"/>
    <w:rPr>
      <w:rFonts w:ascii="Times New Roman" w:eastAsia="SimSun" w:hAnsi="Times New Roman"/>
      <w:sz w:val="16"/>
      <w:szCs w:val="20"/>
      <w:lang w:eastAsia="zh-CN"/>
    </w:rPr>
  </w:style>
  <w:style w:type="character" w:customStyle="1" w:styleId="EIGHTPOINTChar">
    <w:name w:val="EIGHTPOINT Char"/>
    <w:basedOn w:val="DefaultParagraphFont"/>
    <w:link w:val="EIGHTPOINT"/>
    <w:rsid w:val="006948AF"/>
    <w:rPr>
      <w:rFonts w:ascii="Times New Roman" w:eastAsia="SimSun" w:hAnsi="Times New Roman" w:cs="Times New Roman"/>
      <w:sz w:val="16"/>
      <w:szCs w:val="20"/>
      <w:lang w:eastAsia="zh-CN"/>
    </w:rPr>
  </w:style>
  <w:style w:type="paragraph" w:customStyle="1" w:styleId="UNDERLINE0">
    <w:name w:val="UNDERLINE"/>
    <w:basedOn w:val="Normal"/>
    <w:link w:val="UNDERLINEChar0"/>
    <w:rsid w:val="006948AF"/>
    <w:rPr>
      <w:rFonts w:ascii="Times New Roman" w:eastAsia="SimSun" w:hAnsi="Times New Roman"/>
      <w:sz w:val="24"/>
      <w:szCs w:val="20"/>
      <w:u w:val="thick"/>
      <w:lang w:eastAsia="zh-CN"/>
    </w:rPr>
  </w:style>
  <w:style w:type="character" w:customStyle="1" w:styleId="UNDERLINEChar0">
    <w:name w:val="UNDERLINE Char"/>
    <w:basedOn w:val="DefaultParagraphFont"/>
    <w:link w:val="UNDERLINE0"/>
    <w:rsid w:val="006948AF"/>
    <w:rPr>
      <w:rFonts w:ascii="Times New Roman" w:eastAsia="SimSun" w:hAnsi="Times New Roman" w:cs="Times New Roman"/>
      <w:sz w:val="24"/>
      <w:szCs w:val="20"/>
      <w:u w:val="thick"/>
      <w:lang w:eastAsia="zh-CN"/>
    </w:rPr>
  </w:style>
  <w:style w:type="character" w:customStyle="1" w:styleId="StyleBold1">
    <w:name w:val="Style Bold1"/>
    <w:rsid w:val="006948AF"/>
    <w:rPr>
      <w:rFonts w:ascii="Georgia" w:hAnsi="Georgia"/>
      <w:b/>
      <w:bCs/>
      <w:sz w:val="22"/>
    </w:rPr>
  </w:style>
  <w:style w:type="character" w:customStyle="1" w:styleId="SmallText2">
    <w:name w:val="Small Text"/>
    <w:basedOn w:val="DefaultParagraphFont"/>
    <w:rsid w:val="006948AF"/>
    <w:rPr>
      <w:rFonts w:ascii="Times New Roman" w:hAnsi="Times New Roman"/>
      <w:sz w:val="16"/>
      <w:u w:val="none"/>
    </w:rPr>
  </w:style>
  <w:style w:type="paragraph" w:customStyle="1" w:styleId="UnderlinedText">
    <w:name w:val="Underlined Text"/>
    <w:rsid w:val="006948AF"/>
    <w:pPr>
      <w:spacing w:after="0" w:line="240" w:lineRule="auto"/>
    </w:pPr>
    <w:rPr>
      <w:rFonts w:ascii="Calibri" w:eastAsia="Calibri" w:hAnsi="Calibri" w:cs="Times New Roman"/>
      <w:b/>
      <w:sz w:val="24"/>
    </w:rPr>
  </w:style>
  <w:style w:type="paragraph" w:customStyle="1" w:styleId="Style3">
    <w:name w:val="Style3"/>
    <w:basedOn w:val="Normal"/>
    <w:link w:val="Style3Char"/>
    <w:rsid w:val="006948AF"/>
    <w:rPr>
      <w:rFonts w:ascii="Arial Narrow" w:hAnsi="Arial Narrow"/>
      <w:b/>
      <w:sz w:val="16"/>
      <w:lang w:val="x-none" w:eastAsia="x-none"/>
    </w:rPr>
  </w:style>
  <w:style w:type="character" w:customStyle="1" w:styleId="Style3Char">
    <w:name w:val="Style3 Char"/>
    <w:link w:val="Style3"/>
    <w:rsid w:val="006948AF"/>
    <w:rPr>
      <w:rFonts w:ascii="Arial Narrow" w:eastAsia="Times New Roman" w:hAnsi="Arial Narrow" w:cs="Times New Roman"/>
      <w:b/>
      <w:sz w:val="16"/>
      <w:szCs w:val="24"/>
      <w:lang w:val="x-none" w:eastAsia="x-none"/>
    </w:rPr>
  </w:style>
  <w:style w:type="paragraph" w:customStyle="1" w:styleId="CardsHighlighted">
    <w:name w:val="Cards Highlighted"/>
    <w:basedOn w:val="Normal"/>
    <w:link w:val="CardsHighlightedChar"/>
    <w:autoRedefine/>
    <w:rsid w:val="006948AF"/>
    <w:pPr>
      <w:shd w:val="clear" w:color="auto" w:fill="00FFFF"/>
      <w:ind w:left="288" w:right="288"/>
      <w:jc w:val="both"/>
    </w:pPr>
    <w:rPr>
      <w:rFonts w:ascii="Times New Roman" w:hAnsi="Times New Roman"/>
      <w:sz w:val="24"/>
      <w:u w:val="thick"/>
      <w:lang w:val="x-none" w:eastAsia="x-none"/>
    </w:rPr>
  </w:style>
  <w:style w:type="character" w:customStyle="1" w:styleId="CardsHighlightedChar">
    <w:name w:val="Cards Highlighted Char"/>
    <w:link w:val="CardsHighlighted"/>
    <w:rsid w:val="006948AF"/>
    <w:rPr>
      <w:rFonts w:ascii="Times New Roman" w:eastAsia="Times New Roman" w:hAnsi="Times New Roman" w:cs="Times New Roman"/>
      <w:sz w:val="24"/>
      <w:szCs w:val="24"/>
      <w:u w:val="thick"/>
      <w:shd w:val="clear" w:color="auto" w:fill="00FFFF"/>
      <w:lang w:val="x-none" w:eastAsia="x-none"/>
    </w:rPr>
  </w:style>
  <w:style w:type="paragraph" w:customStyle="1" w:styleId="FullText">
    <w:name w:val="Full Text"/>
    <w:basedOn w:val="Normal"/>
    <w:rsid w:val="006948AF"/>
    <w:rPr>
      <w:rFonts w:ascii="Arial Narrow" w:hAnsi="Arial Narrow"/>
      <w:sz w:val="16"/>
    </w:rPr>
  </w:style>
  <w:style w:type="character" w:customStyle="1" w:styleId="UnderlinedCard">
    <w:name w:val="Underlined Card"/>
    <w:basedOn w:val="DefaultParagraphFont"/>
    <w:rsid w:val="006948AF"/>
    <w:rPr>
      <w:rFonts w:ascii="Arial Narrow" w:hAnsi="Arial Narrow" w:hint="default"/>
      <w:sz w:val="22"/>
      <w:u w:val="single"/>
    </w:rPr>
  </w:style>
  <w:style w:type="paragraph" w:customStyle="1" w:styleId="underlined">
    <w:name w:val="underlined"/>
    <w:next w:val="Normal"/>
    <w:link w:val="underlinedChar"/>
    <w:autoRedefine/>
    <w:qFormat/>
    <w:rsid w:val="006948A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948AF"/>
    <w:rPr>
      <w:rFonts w:ascii="Times New Roman" w:eastAsia="Malgun Gothic" w:hAnsi="Times New Roman" w:cs="Times New Roman"/>
      <w:sz w:val="24"/>
      <w:szCs w:val="24"/>
      <w:u w:val="single"/>
    </w:rPr>
  </w:style>
  <w:style w:type="character" w:customStyle="1" w:styleId="StyleTimesNewRoman12ptBold">
    <w:name w:val="Style Times New Roman 12 pt Bold"/>
    <w:rsid w:val="006948AF"/>
    <w:rPr>
      <w:rFonts w:ascii="Times New Roman" w:hAnsi="Times New Roman"/>
      <w:b/>
      <w:bCs/>
      <w:sz w:val="24"/>
    </w:rPr>
  </w:style>
  <w:style w:type="character" w:customStyle="1" w:styleId="TagsChar2">
    <w:name w:val="Tags Char2"/>
    <w:rsid w:val="006948AF"/>
    <w:rPr>
      <w:rFonts w:ascii="Georgia" w:eastAsia="Calibri" w:hAnsi="Georgia" w:cs="Times New Roman"/>
      <w:b/>
      <w:sz w:val="24"/>
      <w:szCs w:val="20"/>
    </w:rPr>
  </w:style>
  <w:style w:type="character" w:customStyle="1" w:styleId="Style8pt1">
    <w:name w:val="Style 8 pt1"/>
    <w:basedOn w:val="DefaultParagraphFont"/>
    <w:rsid w:val="006948AF"/>
    <w:rPr>
      <w:rFonts w:ascii="Georgia" w:hAnsi="Georgia" w:hint="default"/>
      <w:sz w:val="16"/>
    </w:rPr>
  </w:style>
  <w:style w:type="character" w:customStyle="1" w:styleId="4Qualifications">
    <w:name w:val="4 Qualifications"/>
    <w:basedOn w:val="DefaultParagraphFont"/>
    <w:rsid w:val="006948AF"/>
    <w:rPr>
      <w:rFonts w:ascii="Times New Roman" w:hAnsi="Times New Roman"/>
      <w:sz w:val="19"/>
    </w:rPr>
  </w:style>
  <w:style w:type="paragraph" w:customStyle="1" w:styleId="citenon-bold">
    <w:name w:val="cite non-bold"/>
    <w:basedOn w:val="Normal"/>
    <w:link w:val="citenon-boldChar"/>
    <w:rsid w:val="006948AF"/>
    <w:pPr>
      <w:widowControl w:val="0"/>
    </w:pPr>
    <w:rPr>
      <w:rFonts w:ascii="Times New Roman" w:hAnsi="Times New Roman" w:cs="Calibri"/>
    </w:rPr>
  </w:style>
  <w:style w:type="character" w:customStyle="1" w:styleId="citenon-boldChar">
    <w:name w:val="cite non-bold Char"/>
    <w:basedOn w:val="DefaultParagraphFont"/>
    <w:link w:val="citenon-bold"/>
    <w:rsid w:val="006948AF"/>
    <w:rPr>
      <w:rFonts w:ascii="Times New Roman" w:eastAsia="Times New Roman" w:hAnsi="Times New Roman" w:cs="Calibri"/>
      <w:sz w:val="20"/>
    </w:rPr>
  </w:style>
  <w:style w:type="character" w:customStyle="1" w:styleId="ssl0">
    <w:name w:val="ss_l0"/>
    <w:basedOn w:val="DefaultParagraphFont"/>
    <w:rsid w:val="006948AF"/>
  </w:style>
  <w:style w:type="character" w:customStyle="1" w:styleId="texto1">
    <w:name w:val="texto1"/>
    <w:basedOn w:val="DefaultParagraphFont"/>
    <w:rsid w:val="006948AF"/>
  </w:style>
  <w:style w:type="paragraph" w:customStyle="1" w:styleId="CardText10">
    <w:name w:val="Card Text 1"/>
    <w:link w:val="CardText1Char"/>
    <w:qFormat/>
    <w:rsid w:val="006948AF"/>
    <w:pPr>
      <w:spacing w:after="0" w:line="240" w:lineRule="auto"/>
    </w:pPr>
    <w:rPr>
      <w:rFonts w:ascii="Arial Narrow" w:eastAsia="Times New Roman" w:hAnsi="Arial Narrow" w:cs="Times New Roman"/>
      <w:color w:val="000000"/>
      <w:u w:val="single"/>
    </w:rPr>
  </w:style>
  <w:style w:type="character" w:customStyle="1" w:styleId="CardText1Char">
    <w:name w:val="Card Text 1 Char"/>
    <w:link w:val="CardText10"/>
    <w:rsid w:val="006948AF"/>
    <w:rPr>
      <w:rFonts w:ascii="Arial Narrow" w:eastAsia="Times New Roman" w:hAnsi="Arial Narrow" w:cs="Times New Roman"/>
      <w:color w:val="000000"/>
      <w:u w:val="single"/>
    </w:rPr>
  </w:style>
  <w:style w:type="paragraph" w:customStyle="1" w:styleId="CardTagandCite">
    <w:name w:val="Card Tag and Cite"/>
    <w:next w:val="Normal"/>
    <w:link w:val="CardTagandCiteChar"/>
    <w:qFormat/>
    <w:rsid w:val="006948AF"/>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link w:val="CardTagandCite"/>
    <w:rsid w:val="006948AF"/>
    <w:rPr>
      <w:rFonts w:ascii="Arial Narrow" w:eastAsia="Times New Roman" w:hAnsi="Arial Narrow" w:cs="Times New Roman"/>
      <w:b/>
      <w:sz w:val="26"/>
      <w:szCs w:val="24"/>
    </w:rPr>
  </w:style>
  <w:style w:type="character" w:customStyle="1" w:styleId="SmallTextChar0">
    <w:name w:val="Small Text Char"/>
    <w:rsid w:val="006948AF"/>
    <w:rPr>
      <w:rFonts w:ascii="Arial Narrow" w:eastAsia="Times New Roman" w:hAnsi="Arial Narrow" w:cs="Times New Roman"/>
      <w:sz w:val="18"/>
      <w:szCs w:val="24"/>
    </w:rPr>
  </w:style>
  <w:style w:type="character" w:customStyle="1" w:styleId="hit">
    <w:name w:val="hit"/>
    <w:rsid w:val="006948AF"/>
  </w:style>
  <w:style w:type="character" w:customStyle="1" w:styleId="Boxout">
    <w:name w:val="Box out"/>
    <w:uiPriority w:val="1"/>
    <w:qFormat/>
    <w:rsid w:val="006948AF"/>
    <w:rPr>
      <w:rFonts w:ascii="Calibri" w:hAnsi="Calibri"/>
      <w:b/>
      <w:sz w:val="22"/>
      <w:u w:val="single"/>
      <w:bdr w:val="single" w:sz="4" w:space="0" w:color="auto"/>
      <w:shd w:val="clear" w:color="auto" w:fill="89FF94"/>
    </w:rPr>
  </w:style>
  <w:style w:type="character" w:customStyle="1" w:styleId="Highlight">
    <w:name w:val="Highlight"/>
    <w:uiPriority w:val="1"/>
    <w:qFormat/>
    <w:rsid w:val="006948AF"/>
    <w:rPr>
      <w:rFonts w:ascii="Calibri" w:hAnsi="Calibri"/>
      <w:b w:val="0"/>
      <w:sz w:val="22"/>
      <w:u w:val="single"/>
      <w:bdr w:val="none" w:sz="0" w:space="0" w:color="auto"/>
      <w:shd w:val="clear" w:color="auto" w:fill="89FF94"/>
    </w:rPr>
  </w:style>
  <w:style w:type="paragraph" w:customStyle="1" w:styleId="hotroute2">
    <w:name w:val="hotroute"/>
    <w:basedOn w:val="Normal"/>
    <w:qFormat/>
    <w:rsid w:val="006948AF"/>
    <w:pPr>
      <w:ind w:left="288"/>
    </w:pPr>
    <w:rPr>
      <w:rFonts w:eastAsia="Calibri"/>
      <w:sz w:val="16"/>
    </w:rPr>
  </w:style>
  <w:style w:type="character" w:customStyle="1" w:styleId="HIGHLIGHT0">
    <w:name w:val="HIGHLIGHT"/>
    <w:basedOn w:val="Emphasis"/>
    <w:uiPriority w:val="1"/>
    <w:qFormat/>
    <w:rsid w:val="006948AF"/>
    <w:rPr>
      <w:rFonts w:ascii="Arial Narrow" w:eastAsia="Cambria" w:hAnsi="Arial Narrow" w:cs="Times New Roman"/>
      <w:b w:val="0"/>
      <w:i/>
      <w:iCs/>
      <w:color w:val="000000"/>
      <w:sz w:val="24"/>
      <w:szCs w:val="22"/>
      <w:u w:val="single"/>
      <w:bdr w:val="none" w:sz="0" w:space="0" w:color="auto"/>
      <w:shd w:val="clear" w:color="auto" w:fill="00FFFF"/>
      <w:lang w:eastAsia="en-US"/>
    </w:rPr>
  </w:style>
  <w:style w:type="character" w:customStyle="1" w:styleId="Qualified">
    <w:name w:val="Qualified"/>
    <w:rsid w:val="006948AF"/>
    <w:rPr>
      <w:rFonts w:ascii="Cambria" w:hAnsi="Cambria"/>
      <w:b/>
      <w:bCs/>
      <w:sz w:val="16"/>
    </w:rPr>
  </w:style>
  <w:style w:type="character" w:customStyle="1" w:styleId="Underline-Highlighted-WFU">
    <w:name w:val="Underline-Highlighted-WFU"/>
    <w:uiPriority w:val="1"/>
    <w:qFormat/>
    <w:rsid w:val="006948AF"/>
    <w:rPr>
      <w:rFonts w:ascii="Cambria" w:hAnsi="Cambria"/>
      <w:sz w:val="22"/>
      <w:u w:val="single"/>
      <w:bdr w:val="none" w:sz="0" w:space="0" w:color="auto"/>
      <w:shd w:val="clear" w:color="auto" w:fill="BEFF7D"/>
    </w:rPr>
  </w:style>
  <w:style w:type="paragraph" w:customStyle="1" w:styleId="small">
    <w:name w:val="small"/>
    <w:basedOn w:val="Normal"/>
    <w:link w:val="smallChar"/>
    <w:qFormat/>
    <w:rsid w:val="006948AF"/>
    <w:rPr>
      <w:rFonts w:ascii="Cambria" w:eastAsia="Malgun Gothic" w:hAnsi="Cambria"/>
      <w:sz w:val="16"/>
      <w:lang w:val="x-none" w:eastAsia="ko-KR"/>
    </w:rPr>
  </w:style>
  <w:style w:type="character" w:customStyle="1" w:styleId="smallChar">
    <w:name w:val="small Char"/>
    <w:link w:val="small"/>
    <w:rsid w:val="006948AF"/>
    <w:rPr>
      <w:rFonts w:ascii="Cambria" w:eastAsia="Malgun Gothic" w:hAnsi="Cambria" w:cs="Times New Roman"/>
      <w:sz w:val="16"/>
      <w:lang w:val="x-none" w:eastAsia="ko-KR"/>
    </w:rPr>
  </w:style>
  <w:style w:type="character" w:customStyle="1" w:styleId="Cite-WFU">
    <w:name w:val="Cite-WFU"/>
    <w:uiPriority w:val="1"/>
    <w:qFormat/>
    <w:rsid w:val="006948AF"/>
    <w:rPr>
      <w:rFonts w:ascii="Cambria" w:hAnsi="Cambria"/>
      <w:b/>
      <w:caps w:val="0"/>
      <w:smallCaps w:val="0"/>
      <w:sz w:val="24"/>
      <w:u w:val="none"/>
      <w:bdr w:val="none" w:sz="0" w:space="0" w:color="auto"/>
      <w:shd w:val="clear" w:color="auto" w:fill="BEFF7D"/>
    </w:rPr>
  </w:style>
  <w:style w:type="character" w:customStyle="1" w:styleId="Underline-Highlighted">
    <w:name w:val="Underline-Highlighted"/>
    <w:uiPriority w:val="1"/>
    <w:qFormat/>
    <w:rsid w:val="006948AF"/>
    <w:rPr>
      <w:rFonts w:ascii="Cambria" w:hAnsi="Cambria"/>
      <w:sz w:val="24"/>
      <w:u w:val="single"/>
      <w:bdr w:val="none" w:sz="0" w:space="0" w:color="auto"/>
      <w:shd w:val="clear" w:color="auto" w:fill="99FF66"/>
    </w:rPr>
  </w:style>
  <w:style w:type="paragraph" w:customStyle="1" w:styleId="bloctitles">
    <w:name w:val="bloc titles"/>
    <w:basedOn w:val="Heading1"/>
    <w:next w:val="Normal"/>
    <w:link w:val="bloctitlesChar"/>
    <w:autoRedefine/>
    <w:rsid w:val="006948AF"/>
    <w:pPr>
      <w:keepNext w:val="0"/>
      <w:keepLines w:val="0"/>
      <w:pBdr>
        <w:top w:val="none" w:sz="0" w:space="0" w:color="auto"/>
        <w:left w:val="none" w:sz="0" w:space="0" w:color="auto"/>
        <w:bottom w:val="none" w:sz="0" w:space="0" w:color="auto"/>
        <w:right w:val="none" w:sz="0" w:space="0" w:color="auto"/>
      </w:pBdr>
      <w:spacing w:before="0"/>
      <w:contextualSpacing/>
    </w:pPr>
    <w:rPr>
      <w:rFonts w:eastAsia="Times New Roman" w:cs="Times New Roman"/>
      <w:bCs/>
      <w:sz w:val="28"/>
      <w:szCs w:val="28"/>
      <w:u w:val="single"/>
      <w:lang w:val="x-none" w:eastAsia="x-none"/>
    </w:rPr>
  </w:style>
  <w:style w:type="character" w:customStyle="1" w:styleId="bloctitlesChar">
    <w:name w:val="bloc titles Char"/>
    <w:link w:val="bloctitles"/>
    <w:rsid w:val="006948AF"/>
    <w:rPr>
      <w:rFonts w:ascii="Arial" w:eastAsia="Times New Roman" w:hAnsi="Arial" w:cs="Times New Roman"/>
      <w:b/>
      <w:bCs/>
      <w:sz w:val="28"/>
      <w:szCs w:val="28"/>
      <w:u w:val="single"/>
      <w:lang w:val="x-none" w:eastAsia="x-none"/>
    </w:rPr>
  </w:style>
  <w:style w:type="character" w:customStyle="1" w:styleId="content">
    <w:name w:val="content"/>
    <w:rsid w:val="006948AF"/>
  </w:style>
  <w:style w:type="character" w:customStyle="1" w:styleId="verdana">
    <w:name w:val="verdana"/>
    <w:uiPriority w:val="99"/>
    <w:rsid w:val="006948AF"/>
  </w:style>
  <w:style w:type="character" w:customStyle="1" w:styleId="timestamp">
    <w:name w:val="timestamp"/>
    <w:rsid w:val="006948AF"/>
  </w:style>
  <w:style w:type="character" w:customStyle="1" w:styleId="wikigeneratedlinkcontent">
    <w:name w:val="wikigeneratedlinkcontent"/>
    <w:rsid w:val="006948AF"/>
  </w:style>
  <w:style w:type="character" w:customStyle="1" w:styleId="citesChar0">
    <w:name w:val="cites Char"/>
    <w:aliases w:val="Heading 1 Char3,BlockStyle Char,Brief - Heading 1 Char1,Block Header Char1,Heading 1 Char Char Char2,Block Titles Char1,Heading 1 Char1 Char Char2"/>
    <w:link w:val="cites0"/>
    <w:locked/>
    <w:rsid w:val="006948AF"/>
    <w:rPr>
      <w:rFonts w:ascii="Malgun Gothic" w:eastAsia="Malgun Gothic" w:hAnsi="Malgun Gothic"/>
      <w:b/>
      <w:szCs w:val="24"/>
      <w:lang w:eastAsia="zh-TW"/>
    </w:rPr>
  </w:style>
  <w:style w:type="paragraph" w:customStyle="1" w:styleId="cites0">
    <w:name w:val="cites"/>
    <w:link w:val="citesChar0"/>
    <w:autoRedefine/>
    <w:rsid w:val="006948AF"/>
    <w:pPr>
      <w:spacing w:after="0" w:line="240" w:lineRule="auto"/>
      <w:contextualSpacing/>
    </w:pPr>
    <w:rPr>
      <w:rFonts w:ascii="Malgun Gothic" w:eastAsia="Malgun Gothic" w:hAnsi="Malgun Gothic"/>
      <w:b/>
      <w:szCs w:val="24"/>
      <w:lang w:eastAsia="zh-TW"/>
    </w:rPr>
  </w:style>
  <w:style w:type="character" w:customStyle="1" w:styleId="tagChar10">
    <w:name w:val="tag Char1"/>
    <w:aliases w:val="Heading 2 Char2 Char Char2,Heading 2 Char1 Char Char Char11,Heading 2 Char Char Char Char Char1,Heading 2 Char Char1 Char Char2,Heading 2 Char2 Char11,Heading 2 Char1 Char Char11,Heading 2 Char Char Char Char11"/>
    <w:rsid w:val="006948AF"/>
    <w:rPr>
      <w:rFonts w:ascii="Times New Roman" w:eastAsia="Times New Roman" w:hAnsi="Times New Roman" w:cs="Times New Roman"/>
      <w:b/>
      <w:sz w:val="24"/>
      <w:szCs w:val="20"/>
    </w:rPr>
  </w:style>
  <w:style w:type="character" w:customStyle="1" w:styleId="hdr">
    <w:name w:val="hdr"/>
    <w:rsid w:val="006948AF"/>
  </w:style>
  <w:style w:type="character" w:styleId="SubtleEmphasis">
    <w:name w:val="Subtle Emphasis"/>
    <w:aliases w:val="Small Card"/>
    <w:basedOn w:val="DefaultParagraphFont"/>
    <w:uiPriority w:val="19"/>
    <w:qFormat/>
    <w:rsid w:val="006948AF"/>
    <w:rPr>
      <w:rFonts w:ascii="Times New Roman" w:hAnsi="Times New Roman"/>
      <w:i w:val="0"/>
      <w:iCs/>
      <w:color w:val="0D0D0D"/>
      <w:sz w:val="14"/>
    </w:rPr>
  </w:style>
  <w:style w:type="paragraph" w:customStyle="1" w:styleId="hotroute3">
    <w:name w:val="hot route!"/>
    <w:basedOn w:val="Normal"/>
    <w:link w:val="hotrouteChar1"/>
    <w:qFormat/>
    <w:rsid w:val="006948AF"/>
    <w:pPr>
      <w:ind w:left="144"/>
    </w:pPr>
    <w:rPr>
      <w:rFonts w:ascii="Times New Roman" w:eastAsia="Calibri" w:hAnsi="Times New Roman"/>
      <w:sz w:val="24"/>
    </w:rPr>
  </w:style>
  <w:style w:type="character" w:customStyle="1" w:styleId="underlineChar2">
    <w:name w:val="underline Char"/>
    <w:rsid w:val="006948AF"/>
    <w:rPr>
      <w:u w:val="single"/>
    </w:rPr>
  </w:style>
  <w:style w:type="paragraph" w:customStyle="1" w:styleId="user">
    <w:name w:val="user"/>
    <w:basedOn w:val="Normal"/>
    <w:rsid w:val="006948AF"/>
    <w:pPr>
      <w:spacing w:before="100" w:beforeAutospacing="1" w:after="100" w:afterAutospacing="1"/>
    </w:pPr>
    <w:rPr>
      <w:rFonts w:ascii="Times New Roman" w:hAnsi="Times New Roman"/>
      <w:sz w:val="24"/>
    </w:rPr>
  </w:style>
  <w:style w:type="character" w:customStyle="1" w:styleId="desc">
    <w:name w:val="desc"/>
    <w:basedOn w:val="DefaultParagraphFont"/>
    <w:rsid w:val="006948AF"/>
  </w:style>
  <w:style w:type="paragraph" w:customStyle="1" w:styleId="about">
    <w:name w:val="about"/>
    <w:basedOn w:val="Normal"/>
    <w:rsid w:val="006948AF"/>
    <w:pPr>
      <w:spacing w:before="100" w:beforeAutospacing="1" w:after="100" w:afterAutospacing="1"/>
    </w:pPr>
    <w:rPr>
      <w:rFonts w:ascii="Times New Roman" w:hAnsi="Times New Roman"/>
      <w:sz w:val="24"/>
    </w:rPr>
  </w:style>
  <w:style w:type="character" w:customStyle="1" w:styleId="style11">
    <w:name w:val="style1"/>
    <w:basedOn w:val="DefaultParagraphFont"/>
    <w:rsid w:val="006948AF"/>
  </w:style>
  <w:style w:type="paragraph" w:customStyle="1" w:styleId="first">
    <w:name w:val="first"/>
    <w:basedOn w:val="Normal"/>
    <w:rsid w:val="006948AF"/>
    <w:pPr>
      <w:spacing w:before="100" w:beforeAutospacing="1" w:after="100" w:afterAutospacing="1"/>
    </w:pPr>
    <w:rPr>
      <w:rFonts w:ascii="Times New Roman" w:hAnsi="Times New Roman"/>
      <w:sz w:val="24"/>
    </w:rPr>
  </w:style>
  <w:style w:type="character" w:customStyle="1" w:styleId="titleauthoretc">
    <w:name w:val="titleauthoretc"/>
    <w:rsid w:val="006948AF"/>
  </w:style>
  <w:style w:type="character" w:customStyle="1" w:styleId="n">
    <w:name w:val="n"/>
    <w:rsid w:val="006948AF"/>
  </w:style>
  <w:style w:type="paragraph" w:customStyle="1" w:styleId="teaserpermalink">
    <w:name w:val="teaser_permalink"/>
    <w:basedOn w:val="Normal"/>
    <w:rsid w:val="006948AF"/>
    <w:pPr>
      <w:spacing w:before="100" w:beforeAutospacing="1" w:after="100" w:afterAutospacing="1"/>
    </w:pPr>
    <w:rPr>
      <w:rFonts w:ascii="Times New Roman" w:hAnsi="Times New Roman"/>
      <w:sz w:val="24"/>
    </w:rPr>
  </w:style>
  <w:style w:type="character" w:customStyle="1" w:styleId="z-BottomofFormChar">
    <w:name w:val="z-Bottom of Form Char"/>
    <w:basedOn w:val="DefaultParagraphFont"/>
    <w:link w:val="z-BottomofForm"/>
    <w:uiPriority w:val="99"/>
    <w:rsid w:val="006948AF"/>
    <w:rPr>
      <w:rFonts w:ascii="Arial" w:hAnsi="Arial"/>
      <w:vanish/>
      <w:sz w:val="16"/>
      <w:szCs w:val="16"/>
    </w:rPr>
  </w:style>
  <w:style w:type="paragraph" w:styleId="z-BottomofForm">
    <w:name w:val="HTML Bottom of Form"/>
    <w:basedOn w:val="Normal"/>
    <w:next w:val="Normal"/>
    <w:link w:val="z-BottomofFormChar"/>
    <w:hidden/>
    <w:uiPriority w:val="99"/>
    <w:unhideWhenUsed/>
    <w:rsid w:val="006948AF"/>
    <w:pPr>
      <w:pBdr>
        <w:top w:val="single" w:sz="6" w:space="1" w:color="auto"/>
      </w:pBdr>
      <w:jc w:val="center"/>
    </w:pPr>
    <w:rPr>
      <w:vanish/>
      <w:sz w:val="16"/>
      <w:szCs w:val="16"/>
    </w:rPr>
  </w:style>
  <w:style w:type="character" w:customStyle="1" w:styleId="z-BottomofFormChar1">
    <w:name w:val="z-Bottom of Form Char1"/>
    <w:basedOn w:val="DefaultParagraphFont"/>
    <w:rsid w:val="006948AF"/>
    <w:rPr>
      <w:rFonts w:ascii="Arial" w:eastAsia="Times New Roman" w:hAnsi="Arial" w:cs="Arial"/>
      <w:vanish/>
      <w:sz w:val="16"/>
      <w:szCs w:val="16"/>
    </w:rPr>
  </w:style>
  <w:style w:type="character" w:customStyle="1" w:styleId="in-widget">
    <w:name w:val="in-widget"/>
    <w:rsid w:val="006948AF"/>
  </w:style>
  <w:style w:type="character" w:customStyle="1" w:styleId="in-top">
    <w:name w:val="in-top"/>
    <w:rsid w:val="006948AF"/>
  </w:style>
  <w:style w:type="paragraph" w:customStyle="1" w:styleId="wp-caption-text">
    <w:name w:val="wp-caption-text"/>
    <w:basedOn w:val="Normal"/>
    <w:rsid w:val="006948AF"/>
    <w:pPr>
      <w:spacing w:before="100" w:beforeAutospacing="1" w:after="100" w:afterAutospacing="1"/>
    </w:pPr>
    <w:rPr>
      <w:rFonts w:ascii="Times New Roman" w:hAnsi="Times New Roman"/>
      <w:sz w:val="24"/>
    </w:rPr>
  </w:style>
  <w:style w:type="character" w:customStyle="1" w:styleId="nukeled">
    <w:name w:val="nukeled"/>
    <w:rsid w:val="006948AF"/>
  </w:style>
  <w:style w:type="character" w:customStyle="1" w:styleId="contextlyrelated">
    <w:name w:val="contextly_related"/>
    <w:rsid w:val="006948AF"/>
  </w:style>
  <w:style w:type="character" w:customStyle="1" w:styleId="in-right">
    <w:name w:val="in-right"/>
    <w:rsid w:val="006948AF"/>
  </w:style>
  <w:style w:type="character" w:customStyle="1" w:styleId="adtext">
    <w:name w:val="ad_text"/>
    <w:rsid w:val="006948AF"/>
  </w:style>
  <w:style w:type="character" w:customStyle="1" w:styleId="linkrow">
    <w:name w:val="link_row"/>
    <w:rsid w:val="006948AF"/>
  </w:style>
  <w:style w:type="character" w:customStyle="1" w:styleId="revision-date">
    <w:name w:val="revision-date"/>
    <w:rsid w:val="006948AF"/>
  </w:style>
  <w:style w:type="paragraph" w:customStyle="1" w:styleId="t6">
    <w:name w:val="t6"/>
    <w:basedOn w:val="Normal"/>
    <w:rsid w:val="006948AF"/>
    <w:pPr>
      <w:spacing w:before="100" w:beforeAutospacing="1" w:after="100" w:afterAutospacing="1"/>
    </w:pPr>
    <w:rPr>
      <w:rFonts w:ascii="Times New Roman" w:hAnsi="Times New Roman"/>
      <w:sz w:val="24"/>
    </w:rPr>
  </w:style>
  <w:style w:type="paragraph" w:customStyle="1" w:styleId="thumbnail">
    <w:name w:val="thumbnail"/>
    <w:basedOn w:val="Normal"/>
    <w:rsid w:val="006948AF"/>
    <w:pPr>
      <w:spacing w:before="100" w:beforeAutospacing="1" w:after="100" w:afterAutospacing="1"/>
    </w:pPr>
    <w:rPr>
      <w:rFonts w:ascii="Times New Roman" w:hAnsi="Times New Roman"/>
      <w:sz w:val="24"/>
    </w:rPr>
  </w:style>
  <w:style w:type="character" w:customStyle="1" w:styleId="facebook-share">
    <w:name w:val="facebook-share"/>
    <w:rsid w:val="006948AF"/>
  </w:style>
  <w:style w:type="character" w:customStyle="1" w:styleId="facebook-share-label">
    <w:name w:val="facebook-share-label"/>
    <w:rsid w:val="006948AF"/>
  </w:style>
  <w:style w:type="paragraph" w:customStyle="1" w:styleId="stand-first-alone">
    <w:name w:val="stand-first-alone"/>
    <w:basedOn w:val="Normal"/>
    <w:rsid w:val="006948AF"/>
    <w:pPr>
      <w:spacing w:before="100" w:beforeAutospacing="1" w:after="100" w:afterAutospacing="1"/>
    </w:pPr>
    <w:rPr>
      <w:rFonts w:ascii="Times New Roman" w:hAnsi="Times New Roman"/>
      <w:sz w:val="24"/>
    </w:rPr>
  </w:style>
  <w:style w:type="character" w:customStyle="1" w:styleId="cap">
    <w:name w:val="cap"/>
    <w:rsid w:val="006948AF"/>
  </w:style>
  <w:style w:type="character" w:customStyle="1" w:styleId="share">
    <w:name w:val="share"/>
    <w:rsid w:val="006948AF"/>
  </w:style>
  <w:style w:type="character" w:customStyle="1" w:styleId="ata11y">
    <w:name w:val="at_a11y"/>
    <w:rsid w:val="006948AF"/>
  </w:style>
  <w:style w:type="character" w:customStyle="1" w:styleId="CardsFont12ptCharChar">
    <w:name w:val="Cards + Font: 12 pt Char Char"/>
    <w:aliases w:val="Cards + Font: 12 pt Char Char Char Char Char Char Char Char Char Char Char,Cards + Font: 12 pt1,Thick Underline1"/>
    <w:qFormat/>
    <w:rsid w:val="006948AF"/>
    <w:rPr>
      <w:sz w:val="24"/>
      <w:szCs w:val="24"/>
      <w:u w:val="thick"/>
    </w:rPr>
  </w:style>
  <w:style w:type="paragraph" w:customStyle="1" w:styleId="wallacepara">
    <w:name w:val="wallacepara"/>
    <w:basedOn w:val="Normal"/>
    <w:rsid w:val="006948AF"/>
    <w:pPr>
      <w:spacing w:before="100" w:beforeAutospacing="1" w:after="100" w:afterAutospacing="1"/>
    </w:pPr>
    <w:rPr>
      <w:rFonts w:ascii="Times New Roman" w:hAnsi="Times New Roman"/>
      <w:sz w:val="24"/>
    </w:rPr>
  </w:style>
  <w:style w:type="paragraph" w:customStyle="1" w:styleId="morelink">
    <w:name w:val="morelink"/>
    <w:basedOn w:val="Normal"/>
    <w:rsid w:val="006948AF"/>
    <w:pPr>
      <w:spacing w:before="100" w:beforeAutospacing="1" w:after="100" w:afterAutospacing="1"/>
    </w:pPr>
    <w:rPr>
      <w:rFonts w:ascii="Times New Roman" w:hAnsi="Times New Roman"/>
      <w:sz w:val="24"/>
    </w:rPr>
  </w:style>
  <w:style w:type="paragraph" w:customStyle="1" w:styleId="audiolink">
    <w:name w:val="audiolink"/>
    <w:basedOn w:val="Normal"/>
    <w:rsid w:val="006948AF"/>
    <w:pPr>
      <w:spacing w:before="100" w:beforeAutospacing="1" w:after="100" w:afterAutospacing="1"/>
    </w:pPr>
    <w:rPr>
      <w:rFonts w:ascii="Times New Roman" w:hAnsi="Times New Roman"/>
      <w:sz w:val="24"/>
    </w:rPr>
  </w:style>
  <w:style w:type="character" w:customStyle="1" w:styleId="tpk">
    <w:name w:val="tpk"/>
    <w:rsid w:val="006948AF"/>
  </w:style>
  <w:style w:type="character" w:customStyle="1" w:styleId="credit">
    <w:name w:val="credit"/>
    <w:rsid w:val="006948AF"/>
  </w:style>
  <w:style w:type="character" w:customStyle="1" w:styleId="description">
    <w:name w:val="description"/>
    <w:rsid w:val="006948AF"/>
  </w:style>
  <w:style w:type="paragraph" w:customStyle="1" w:styleId="titlestyle1">
    <w:name w:val="titlestyle1"/>
    <w:basedOn w:val="Normal"/>
    <w:rsid w:val="006948AF"/>
    <w:pPr>
      <w:spacing w:before="100" w:beforeAutospacing="1" w:after="100" w:afterAutospacing="1"/>
    </w:pPr>
    <w:rPr>
      <w:rFonts w:ascii="Times New Roman" w:hAnsi="Times New Roman"/>
      <w:sz w:val="24"/>
    </w:rPr>
  </w:style>
  <w:style w:type="paragraph" w:customStyle="1" w:styleId="Title11">
    <w:name w:val="Title1"/>
    <w:basedOn w:val="Normal"/>
    <w:rsid w:val="006948AF"/>
    <w:pPr>
      <w:spacing w:before="100" w:beforeAutospacing="1" w:after="100" w:afterAutospacing="1"/>
    </w:pPr>
    <w:rPr>
      <w:rFonts w:ascii="Times New Roman" w:hAnsi="Times New Roman"/>
      <w:sz w:val="24"/>
    </w:rPr>
  </w:style>
  <w:style w:type="paragraph" w:customStyle="1" w:styleId="nav1">
    <w:name w:val="nav1"/>
    <w:basedOn w:val="Normal"/>
    <w:rsid w:val="006948AF"/>
    <w:pPr>
      <w:spacing w:before="100" w:beforeAutospacing="1" w:after="100" w:afterAutospacing="1"/>
    </w:pPr>
    <w:rPr>
      <w:rFonts w:ascii="Times New Roman" w:hAnsi="Times New Roman"/>
      <w:sz w:val="24"/>
    </w:rPr>
  </w:style>
  <w:style w:type="paragraph" w:customStyle="1" w:styleId="nav2">
    <w:name w:val="nav2"/>
    <w:basedOn w:val="Normal"/>
    <w:rsid w:val="006948AF"/>
    <w:pPr>
      <w:spacing w:before="100" w:beforeAutospacing="1" w:after="100" w:afterAutospacing="1"/>
    </w:pPr>
    <w:rPr>
      <w:rFonts w:ascii="Times New Roman" w:hAnsi="Times New Roman"/>
      <w:sz w:val="24"/>
    </w:rPr>
  </w:style>
  <w:style w:type="paragraph" w:customStyle="1" w:styleId="Pa2">
    <w:name w:val="Pa2"/>
    <w:basedOn w:val="Default"/>
    <w:next w:val="Default"/>
    <w:uiPriority w:val="99"/>
    <w:rsid w:val="006948AF"/>
    <w:pPr>
      <w:widowControl/>
      <w:spacing w:line="241" w:lineRule="atLeast"/>
    </w:pPr>
    <w:rPr>
      <w:rFonts w:ascii="Minion Pro" w:eastAsia="Calibri" w:hAnsi="Minion Pro"/>
      <w:color w:val="auto"/>
    </w:rPr>
  </w:style>
  <w:style w:type="character" w:customStyle="1" w:styleId="A5">
    <w:name w:val="A5"/>
    <w:rsid w:val="006948AF"/>
    <w:rPr>
      <w:rFonts w:cs="Minion Pro"/>
      <w:color w:val="000000"/>
      <w:sz w:val="22"/>
      <w:szCs w:val="22"/>
    </w:rPr>
  </w:style>
  <w:style w:type="paragraph" w:customStyle="1" w:styleId="Pa1">
    <w:name w:val="Pa1"/>
    <w:basedOn w:val="Default"/>
    <w:next w:val="Default"/>
    <w:uiPriority w:val="99"/>
    <w:rsid w:val="006948AF"/>
    <w:pPr>
      <w:widowControl/>
      <w:spacing w:line="241" w:lineRule="atLeast"/>
    </w:pPr>
    <w:rPr>
      <w:rFonts w:ascii="Minion Pro" w:eastAsia="Calibri" w:hAnsi="Minion Pro"/>
      <w:color w:val="auto"/>
    </w:rPr>
  </w:style>
  <w:style w:type="character" w:customStyle="1" w:styleId="A24">
    <w:name w:val="A24"/>
    <w:uiPriority w:val="99"/>
    <w:rsid w:val="006948AF"/>
    <w:rPr>
      <w:rFonts w:ascii="Paperback 24" w:hAnsi="Paperback 24" w:cs="Paperback 24"/>
      <w:color w:val="000000"/>
      <w:sz w:val="32"/>
      <w:szCs w:val="32"/>
    </w:rPr>
  </w:style>
  <w:style w:type="paragraph" w:customStyle="1" w:styleId="Pa0">
    <w:name w:val="Pa0"/>
    <w:basedOn w:val="Default"/>
    <w:next w:val="Default"/>
    <w:uiPriority w:val="99"/>
    <w:rsid w:val="006948AF"/>
    <w:pPr>
      <w:widowControl/>
      <w:spacing w:line="241" w:lineRule="atLeast"/>
    </w:pPr>
    <w:rPr>
      <w:rFonts w:ascii="Minion Pro" w:eastAsia="Calibri" w:hAnsi="Minion Pro"/>
      <w:color w:val="auto"/>
    </w:rPr>
  </w:style>
  <w:style w:type="character" w:customStyle="1" w:styleId="A3">
    <w:name w:val="A3"/>
    <w:uiPriority w:val="99"/>
    <w:rsid w:val="006948AF"/>
    <w:rPr>
      <w:rFonts w:cs="Minion Pro"/>
      <w:i/>
      <w:iCs/>
      <w:color w:val="000000"/>
      <w:sz w:val="20"/>
      <w:szCs w:val="20"/>
    </w:rPr>
  </w:style>
  <w:style w:type="character" w:customStyle="1" w:styleId="A25">
    <w:name w:val="A25"/>
    <w:uiPriority w:val="99"/>
    <w:rsid w:val="006948AF"/>
    <w:rPr>
      <w:rFonts w:ascii="Webdings" w:hAnsi="Webdings" w:cs="Webdings"/>
      <w:color w:val="000000"/>
      <w:sz w:val="16"/>
      <w:szCs w:val="16"/>
    </w:rPr>
  </w:style>
  <w:style w:type="character" w:customStyle="1" w:styleId="F7-SmallFont">
    <w:name w:val="F7 - Small Font"/>
    <w:rsid w:val="006948AF"/>
    <w:rPr>
      <w:rFonts w:ascii="Times New Roman" w:hAnsi="Times New Roman"/>
      <w:sz w:val="14"/>
    </w:rPr>
  </w:style>
  <w:style w:type="paragraph" w:customStyle="1" w:styleId="loose">
    <w:name w:val="loose"/>
    <w:basedOn w:val="Normal"/>
    <w:rsid w:val="006948AF"/>
    <w:pPr>
      <w:spacing w:before="100" w:beforeAutospacing="1" w:after="100" w:afterAutospacing="1"/>
    </w:pPr>
    <w:rPr>
      <w:rFonts w:ascii="Times New Roman" w:hAnsi="Times New Roman"/>
      <w:sz w:val="24"/>
    </w:rPr>
  </w:style>
  <w:style w:type="paragraph" w:customStyle="1" w:styleId="CM45">
    <w:name w:val="CM45"/>
    <w:basedOn w:val="Default"/>
    <w:next w:val="Default"/>
    <w:uiPriority w:val="99"/>
    <w:rsid w:val="006948AF"/>
    <w:pPr>
      <w:widowControl/>
    </w:pPr>
    <w:rPr>
      <w:rFonts w:eastAsia="Calibri"/>
      <w:color w:val="auto"/>
    </w:rPr>
  </w:style>
  <w:style w:type="paragraph" w:customStyle="1" w:styleId="CM46">
    <w:name w:val="CM46"/>
    <w:basedOn w:val="Default"/>
    <w:next w:val="Default"/>
    <w:uiPriority w:val="99"/>
    <w:rsid w:val="006948AF"/>
    <w:pPr>
      <w:widowControl/>
    </w:pPr>
    <w:rPr>
      <w:rFonts w:eastAsia="Calibri"/>
      <w:color w:val="auto"/>
    </w:rPr>
  </w:style>
  <w:style w:type="paragraph" w:customStyle="1" w:styleId="Card10f2">
    <w:name w:val="Card.10.f2"/>
    <w:basedOn w:val="Normal"/>
    <w:link w:val="Card10f2Char"/>
    <w:autoRedefine/>
    <w:qFormat/>
    <w:rsid w:val="006948AF"/>
    <w:rPr>
      <w:rFonts w:ascii="Georgia" w:hAnsi="Georgia"/>
      <w:sz w:val="16"/>
      <w:szCs w:val="20"/>
      <w:lang w:val="x-none" w:eastAsia="x-none"/>
    </w:rPr>
  </w:style>
  <w:style w:type="character" w:customStyle="1" w:styleId="Card10f2Char">
    <w:name w:val="Card.10.f2 Char"/>
    <w:link w:val="Card10f2"/>
    <w:rsid w:val="006948AF"/>
    <w:rPr>
      <w:rFonts w:ascii="Georgia" w:eastAsia="Times New Roman" w:hAnsi="Georgia" w:cs="Times New Roman"/>
      <w:sz w:val="16"/>
      <w:szCs w:val="20"/>
      <w:lang w:val="x-none" w:eastAsia="x-none"/>
    </w:rPr>
  </w:style>
  <w:style w:type="paragraph" w:customStyle="1" w:styleId="PageHeaderLine1">
    <w:name w:val="PageHeaderLine1"/>
    <w:basedOn w:val="Normal"/>
    <w:rsid w:val="006948AF"/>
    <w:pPr>
      <w:tabs>
        <w:tab w:val="right" w:pos="10800"/>
      </w:tabs>
    </w:pPr>
    <w:rPr>
      <w:rFonts w:ascii="Georgia" w:eastAsia="Calibri" w:hAnsi="Georgia"/>
      <w:b/>
    </w:rPr>
  </w:style>
  <w:style w:type="paragraph" w:customStyle="1" w:styleId="PageHeaderLine2">
    <w:name w:val="PageHeaderLine2"/>
    <w:basedOn w:val="Normal"/>
    <w:next w:val="Normal"/>
    <w:rsid w:val="006948AF"/>
    <w:pPr>
      <w:tabs>
        <w:tab w:val="right" w:pos="10800"/>
      </w:tabs>
      <w:spacing w:line="480" w:lineRule="auto"/>
    </w:pPr>
    <w:rPr>
      <w:rFonts w:ascii="Georgia" w:eastAsia="Calibri" w:hAnsi="Georgia"/>
      <w:b/>
    </w:rPr>
  </w:style>
  <w:style w:type="paragraph" w:customStyle="1" w:styleId="F4-NormalText">
    <w:name w:val="F4 - Normal Text"/>
    <w:basedOn w:val="Normal"/>
    <w:qFormat/>
    <w:rsid w:val="006948AF"/>
    <w:rPr>
      <w:rFonts w:ascii="Times New Roman" w:eastAsia="Calibri" w:hAnsi="Times New Roman"/>
    </w:rPr>
  </w:style>
  <w:style w:type="character" w:customStyle="1" w:styleId="12TimesNewRoman">
    <w:name w:val="12 Times New Roman"/>
    <w:rsid w:val="006948AF"/>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Boxed">
    <w:name w:val="Boxed"/>
    <w:qFormat/>
    <w:rsid w:val="006948AF"/>
    <w:rPr>
      <w:rFonts w:ascii="Garamond" w:hAnsi="Garamond"/>
      <w:sz w:val="20"/>
      <w:bdr w:val="single" w:sz="6" w:space="0" w:color="auto"/>
    </w:rPr>
  </w:style>
  <w:style w:type="paragraph" w:customStyle="1" w:styleId="TagLine">
    <w:name w:val="Tag Line"/>
    <w:basedOn w:val="Normal"/>
    <w:next w:val="FullText"/>
    <w:rsid w:val="006948AF"/>
    <w:rPr>
      <w:rFonts w:ascii="Arial Narrow" w:hAnsi="Arial Narrow"/>
      <w:b/>
      <w:sz w:val="28"/>
    </w:rPr>
  </w:style>
  <w:style w:type="character" w:customStyle="1" w:styleId="SourceBold">
    <w:name w:val="Source Bold"/>
    <w:basedOn w:val="DefaultParagraphFont"/>
    <w:rsid w:val="006948AF"/>
    <w:rPr>
      <w:rFonts w:ascii="Arial Narrow" w:hAnsi="Arial Narrow"/>
      <w:b/>
      <w:sz w:val="24"/>
      <w:u w:val="none"/>
    </w:rPr>
  </w:style>
  <w:style w:type="character" w:customStyle="1" w:styleId="Headerorfooter">
    <w:name w:val="Header or footer_"/>
    <w:basedOn w:val="DefaultParagraphFont"/>
    <w:rsid w:val="006948AF"/>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6948AF"/>
    <w:rPr>
      <w:rFonts w:ascii="Arial" w:eastAsia="Arial" w:hAnsi="Arial" w:cs="Arial"/>
      <w:b/>
      <w:bCs/>
      <w:i w:val="0"/>
      <w:iCs w:val="0"/>
      <w:smallCaps w:val="0"/>
      <w:strike w:val="0"/>
      <w:sz w:val="20"/>
      <w:szCs w:val="20"/>
      <w:u w:val="none"/>
    </w:rPr>
  </w:style>
  <w:style w:type="character" w:customStyle="1" w:styleId="Bodytext0">
    <w:name w:val="Body text_"/>
    <w:basedOn w:val="DefaultParagraphFont"/>
    <w:link w:val="BodyText5"/>
    <w:rsid w:val="006948AF"/>
    <w:rPr>
      <w:rFonts w:ascii="Georgia" w:eastAsia="Georgia" w:hAnsi="Georgia" w:cs="Georgia"/>
      <w:sz w:val="21"/>
      <w:szCs w:val="21"/>
      <w:shd w:val="clear" w:color="auto" w:fill="FFFFFF"/>
    </w:rPr>
  </w:style>
  <w:style w:type="paragraph" w:customStyle="1" w:styleId="BodyText5">
    <w:name w:val="Body Text5"/>
    <w:basedOn w:val="Normal"/>
    <w:link w:val="Bodytext0"/>
    <w:rsid w:val="006948AF"/>
    <w:pPr>
      <w:widowControl w:val="0"/>
      <w:shd w:val="clear" w:color="auto" w:fill="FFFFFF"/>
      <w:spacing w:before="180" w:after="60" w:line="279" w:lineRule="exact"/>
      <w:ind w:hanging="920"/>
      <w:jc w:val="both"/>
    </w:pPr>
    <w:rPr>
      <w:rFonts w:ascii="Georgia" w:eastAsia="Georgia" w:hAnsi="Georgia" w:cs="Georgia"/>
      <w:sz w:val="21"/>
      <w:szCs w:val="21"/>
    </w:rPr>
  </w:style>
  <w:style w:type="character" w:customStyle="1" w:styleId="Bodytext21">
    <w:name w:val="Body text (2)"/>
    <w:basedOn w:val="Bodytext20"/>
    <w:rsid w:val="006948A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948A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948AF"/>
    <w:rPr>
      <w:rFonts w:ascii="Arial" w:eastAsia="Arial" w:hAnsi="Arial" w:cs="Arial"/>
      <w:b/>
      <w:bCs/>
      <w:shd w:val="clear" w:color="auto" w:fill="FFFFFF"/>
    </w:rPr>
  </w:style>
  <w:style w:type="paragraph" w:customStyle="1" w:styleId="Heading180">
    <w:name w:val="Heading #18"/>
    <w:basedOn w:val="Normal"/>
    <w:link w:val="Heading18"/>
    <w:rsid w:val="006948AF"/>
    <w:pPr>
      <w:widowControl w:val="0"/>
      <w:shd w:val="clear" w:color="auto" w:fill="FFFFFF"/>
      <w:spacing w:before="480" w:after="180" w:line="0" w:lineRule="atLeast"/>
      <w:jc w:val="both"/>
    </w:pPr>
    <w:rPr>
      <w:rFonts w:eastAsia="Arial" w:cs="Arial"/>
      <w:b/>
      <w:bCs/>
    </w:rPr>
  </w:style>
  <w:style w:type="character" w:customStyle="1" w:styleId="Bodytext30">
    <w:name w:val="Body text (3)_"/>
    <w:basedOn w:val="DefaultParagraphFont"/>
    <w:rsid w:val="006948AF"/>
    <w:rPr>
      <w:rFonts w:ascii="Arial" w:eastAsia="Arial" w:hAnsi="Arial" w:cs="Arial"/>
      <w:b w:val="0"/>
      <w:bCs w:val="0"/>
      <w:i w:val="0"/>
      <w:iCs w:val="0"/>
      <w:smallCaps w:val="0"/>
      <w:strike w:val="0"/>
      <w:sz w:val="20"/>
      <w:szCs w:val="20"/>
      <w:u w:val="none"/>
    </w:rPr>
  </w:style>
  <w:style w:type="character" w:customStyle="1" w:styleId="Bodytext31">
    <w:name w:val="Body text (31)_"/>
    <w:basedOn w:val="DefaultParagraphFont"/>
    <w:link w:val="Bodytext310"/>
    <w:rsid w:val="006948AF"/>
    <w:rPr>
      <w:rFonts w:ascii="Arial" w:eastAsia="Arial" w:hAnsi="Arial" w:cs="Arial"/>
      <w:b/>
      <w:bCs/>
      <w:sz w:val="18"/>
      <w:szCs w:val="18"/>
      <w:shd w:val="clear" w:color="auto" w:fill="FFFFFF"/>
    </w:rPr>
  </w:style>
  <w:style w:type="paragraph" w:customStyle="1" w:styleId="Bodytext310">
    <w:name w:val="Body text (31)"/>
    <w:basedOn w:val="Normal"/>
    <w:link w:val="Bodytext31"/>
    <w:rsid w:val="006948AF"/>
    <w:pPr>
      <w:widowControl w:val="0"/>
      <w:shd w:val="clear" w:color="auto" w:fill="FFFFFF"/>
      <w:spacing w:before="240" w:line="0" w:lineRule="atLeast"/>
      <w:jc w:val="both"/>
    </w:pPr>
    <w:rPr>
      <w:rFonts w:eastAsia="Arial" w:cs="Arial"/>
      <w:b/>
      <w:bCs/>
      <w:sz w:val="18"/>
      <w:szCs w:val="18"/>
    </w:rPr>
  </w:style>
  <w:style w:type="character" w:customStyle="1" w:styleId="Bodytext31Exact">
    <w:name w:val="Body text (31) Exact"/>
    <w:basedOn w:val="DefaultParagraphFont"/>
    <w:rsid w:val="006948A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6948AF"/>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6948A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948A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948A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948A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6948A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6948A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948A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948AF"/>
    <w:rPr>
      <w:rFonts w:ascii="FrankRuehl" w:eastAsia="FrankRuehl" w:hAnsi="FrankRuehl" w:cs="FrankRuehl"/>
      <w:b w:val="0"/>
      <w:bCs w:val="0"/>
      <w:i w:val="0"/>
      <w:iCs w:val="0"/>
      <w:smallCaps w:val="0"/>
      <w:strike w:val="0"/>
      <w:sz w:val="22"/>
      <w:szCs w:val="22"/>
      <w:u w:val="none"/>
    </w:rPr>
  </w:style>
  <w:style w:type="character" w:customStyle="1" w:styleId="BodyText4">
    <w:name w:val="Body Text4"/>
    <w:basedOn w:val="Bodytext0"/>
    <w:rsid w:val="006948AF"/>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6948A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948AF"/>
    <w:rPr>
      <w:rFonts w:ascii="Arial" w:eastAsia="Arial" w:hAnsi="Arial" w:cs="Arial"/>
      <w:shd w:val="clear" w:color="auto" w:fill="FFFFFF"/>
    </w:rPr>
  </w:style>
  <w:style w:type="paragraph" w:customStyle="1" w:styleId="Heading220">
    <w:name w:val="Heading #22"/>
    <w:basedOn w:val="Normal"/>
    <w:link w:val="Heading22"/>
    <w:rsid w:val="006948AF"/>
    <w:pPr>
      <w:widowControl w:val="0"/>
      <w:shd w:val="clear" w:color="auto" w:fill="FFFFFF"/>
      <w:spacing w:before="180" w:after="180" w:line="0" w:lineRule="atLeast"/>
      <w:jc w:val="center"/>
    </w:pPr>
    <w:rPr>
      <w:rFonts w:eastAsia="Arial" w:cs="Arial"/>
    </w:rPr>
  </w:style>
  <w:style w:type="character" w:customStyle="1" w:styleId="Bodytext820">
    <w:name w:val="Body text (82)"/>
    <w:basedOn w:val="Bodytext82"/>
    <w:rsid w:val="006948A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6948A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948A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948A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948AF"/>
    <w:rPr>
      <w:rFonts w:ascii="Arial" w:eastAsia="Arial" w:hAnsi="Arial" w:cs="Arial"/>
      <w:b/>
      <w:bCs/>
      <w:sz w:val="17"/>
      <w:szCs w:val="17"/>
      <w:shd w:val="clear" w:color="auto" w:fill="FFFFFF"/>
    </w:rPr>
  </w:style>
  <w:style w:type="paragraph" w:customStyle="1" w:styleId="Bodytext1310">
    <w:name w:val="Body text (131)"/>
    <w:basedOn w:val="Normal"/>
    <w:link w:val="Bodytext131"/>
    <w:rsid w:val="006948AF"/>
    <w:pPr>
      <w:widowControl w:val="0"/>
      <w:shd w:val="clear" w:color="auto" w:fill="FFFFFF"/>
      <w:spacing w:before="180" w:after="60" w:line="0" w:lineRule="atLeast"/>
      <w:jc w:val="right"/>
    </w:pPr>
    <w:rPr>
      <w:rFonts w:eastAsia="Arial" w:cs="Arial"/>
      <w:b/>
      <w:bCs/>
      <w:sz w:val="17"/>
      <w:szCs w:val="17"/>
    </w:rPr>
  </w:style>
  <w:style w:type="character" w:customStyle="1" w:styleId="Bodytext114Exact">
    <w:name w:val="Body text (114) Exact"/>
    <w:basedOn w:val="Bodytext114"/>
    <w:rsid w:val="006948A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948A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948AF"/>
    <w:rPr>
      <w:rFonts w:ascii="Arial" w:eastAsia="Arial" w:hAnsi="Arial" w:cs="Arial"/>
      <w:i/>
      <w:iCs/>
      <w:sz w:val="19"/>
      <w:szCs w:val="19"/>
      <w:shd w:val="clear" w:color="auto" w:fill="FFFFFF"/>
    </w:rPr>
  </w:style>
  <w:style w:type="paragraph" w:customStyle="1" w:styleId="Bodytext1400">
    <w:name w:val="Body text (140)"/>
    <w:basedOn w:val="Normal"/>
    <w:link w:val="Bodytext140"/>
    <w:rsid w:val="006948AF"/>
    <w:pPr>
      <w:widowControl w:val="0"/>
      <w:shd w:val="clear" w:color="auto" w:fill="FFFFFF"/>
      <w:spacing w:before="120" w:line="0" w:lineRule="atLeast"/>
      <w:jc w:val="right"/>
    </w:pPr>
    <w:rPr>
      <w:rFonts w:eastAsia="Arial" w:cs="Arial"/>
      <w:i/>
      <w:iCs/>
      <w:sz w:val="19"/>
      <w:szCs w:val="19"/>
    </w:rPr>
  </w:style>
  <w:style w:type="character" w:customStyle="1" w:styleId="Bodytext1409pt">
    <w:name w:val="Body text (140) + 9 pt"/>
    <w:aliases w:val="Not Italic,Table of contents (12) + FrankRuehl,11 pt"/>
    <w:basedOn w:val="Bodytext140"/>
    <w:rsid w:val="006948A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948A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6948A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948A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948A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948A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948AF"/>
    <w:rPr>
      <w:rFonts w:ascii="FrankRuehl" w:eastAsia="FrankRuehl" w:hAnsi="FrankRuehl" w:cs="FrankRuehl"/>
      <w:shd w:val="clear" w:color="auto" w:fill="FFFFFF"/>
    </w:rPr>
  </w:style>
  <w:style w:type="paragraph" w:customStyle="1" w:styleId="Tableofcontents200">
    <w:name w:val="Table of contents (20)"/>
    <w:basedOn w:val="Normal"/>
    <w:link w:val="Tableofcontents20"/>
    <w:rsid w:val="006948A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948A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rsid w:val="006948A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6948AF"/>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6948A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rsid w:val="006948AF"/>
    <w:pPr>
      <w:widowControl w:val="0"/>
      <w:shd w:val="clear" w:color="auto" w:fill="FFFFFF"/>
      <w:spacing w:line="358" w:lineRule="exact"/>
    </w:pPr>
    <w:rPr>
      <w:rFonts w:eastAsia="Arial" w:cs="Arial"/>
      <w:b/>
      <w:bCs/>
      <w:sz w:val="15"/>
      <w:szCs w:val="15"/>
    </w:rPr>
  </w:style>
  <w:style w:type="character" w:customStyle="1" w:styleId="Bodytext142">
    <w:name w:val="Body text (142)_"/>
    <w:basedOn w:val="DefaultParagraphFont"/>
    <w:link w:val="Bodytext1420"/>
    <w:rsid w:val="006948AF"/>
    <w:rPr>
      <w:rFonts w:ascii="Arial" w:eastAsia="Arial" w:hAnsi="Arial" w:cs="Arial"/>
      <w:i/>
      <w:iCs/>
      <w:sz w:val="14"/>
      <w:szCs w:val="14"/>
      <w:shd w:val="clear" w:color="auto" w:fill="FFFFFF"/>
    </w:rPr>
  </w:style>
  <w:style w:type="paragraph" w:customStyle="1" w:styleId="Bodytext1420">
    <w:name w:val="Body text (142)"/>
    <w:basedOn w:val="Normal"/>
    <w:link w:val="Bodytext142"/>
    <w:rsid w:val="006948AF"/>
    <w:pPr>
      <w:widowControl w:val="0"/>
      <w:shd w:val="clear" w:color="auto" w:fill="FFFFFF"/>
      <w:spacing w:line="358" w:lineRule="exact"/>
    </w:pPr>
    <w:rPr>
      <w:rFonts w:eastAsia="Arial" w:cs="Arial"/>
      <w:i/>
      <w:iCs/>
      <w:sz w:val="14"/>
      <w:szCs w:val="14"/>
    </w:rPr>
  </w:style>
  <w:style w:type="character" w:customStyle="1" w:styleId="Bodytext143">
    <w:name w:val="Body text (143)_"/>
    <w:basedOn w:val="DefaultParagraphFont"/>
    <w:link w:val="Bodytext1430"/>
    <w:rsid w:val="006948AF"/>
    <w:rPr>
      <w:sz w:val="16"/>
      <w:szCs w:val="16"/>
      <w:shd w:val="clear" w:color="auto" w:fill="FFFFFF"/>
    </w:rPr>
  </w:style>
  <w:style w:type="paragraph" w:customStyle="1" w:styleId="Bodytext1430">
    <w:name w:val="Body text (143)"/>
    <w:basedOn w:val="Normal"/>
    <w:link w:val="Bodytext143"/>
    <w:rsid w:val="006948AF"/>
    <w:pPr>
      <w:widowControl w:val="0"/>
      <w:shd w:val="clear" w:color="auto" w:fill="FFFFFF"/>
      <w:spacing w:line="0" w:lineRule="atLeast"/>
      <w:jc w:val="right"/>
    </w:pPr>
    <w:rPr>
      <w:sz w:val="16"/>
      <w:szCs w:val="16"/>
    </w:rPr>
  </w:style>
  <w:style w:type="character" w:customStyle="1" w:styleId="Bodytext144Exact">
    <w:name w:val="Body text (144) Exact"/>
    <w:basedOn w:val="DefaultParagraphFont"/>
    <w:link w:val="Bodytext144"/>
    <w:rsid w:val="006948AF"/>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rsid w:val="006948AF"/>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rsid w:val="006948A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6948AF"/>
    <w:pPr>
      <w:widowControl w:val="0"/>
      <w:shd w:val="clear" w:color="auto" w:fill="FFFFFF"/>
      <w:spacing w:before="1140" w:line="0" w:lineRule="atLeast"/>
    </w:pPr>
    <w:rPr>
      <w:rFonts w:eastAsia="Arial" w:cs="Arial"/>
      <w:spacing w:val="4"/>
      <w:sz w:val="15"/>
      <w:szCs w:val="15"/>
    </w:rPr>
  </w:style>
  <w:style w:type="character" w:customStyle="1" w:styleId="Bodytext460">
    <w:name w:val="Body text (46)"/>
    <w:basedOn w:val="Bodytext46"/>
    <w:rsid w:val="006948A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948A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948A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948AF"/>
    <w:rPr>
      <w:rFonts w:ascii="Arial" w:eastAsia="Arial" w:hAnsi="Arial" w:cs="Arial"/>
      <w:b/>
      <w:bCs/>
      <w:sz w:val="16"/>
      <w:szCs w:val="16"/>
      <w:shd w:val="clear" w:color="auto" w:fill="FFFFFF"/>
    </w:rPr>
  </w:style>
  <w:style w:type="paragraph" w:customStyle="1" w:styleId="Bodytext1460">
    <w:name w:val="Body text (146)"/>
    <w:basedOn w:val="Normal"/>
    <w:link w:val="Bodytext146"/>
    <w:rsid w:val="006948AF"/>
    <w:pPr>
      <w:widowControl w:val="0"/>
      <w:shd w:val="clear" w:color="auto" w:fill="FFFFFF"/>
      <w:spacing w:line="0" w:lineRule="atLeast"/>
    </w:pPr>
    <w:rPr>
      <w:rFonts w:eastAsia="Arial" w:cs="Arial"/>
      <w:b/>
      <w:bCs/>
      <w:sz w:val="16"/>
      <w:szCs w:val="16"/>
    </w:rPr>
  </w:style>
  <w:style w:type="character" w:customStyle="1" w:styleId="Heading23">
    <w:name w:val="Heading #23_"/>
    <w:basedOn w:val="DefaultParagraphFont"/>
    <w:link w:val="Heading230"/>
    <w:rsid w:val="006948AF"/>
    <w:rPr>
      <w:rFonts w:ascii="Arial" w:eastAsia="Arial" w:hAnsi="Arial" w:cs="Arial"/>
      <w:b/>
      <w:bCs/>
      <w:shd w:val="clear" w:color="auto" w:fill="FFFFFF"/>
    </w:rPr>
  </w:style>
  <w:style w:type="paragraph" w:customStyle="1" w:styleId="Heading230">
    <w:name w:val="Heading #23"/>
    <w:basedOn w:val="Normal"/>
    <w:link w:val="Heading23"/>
    <w:rsid w:val="006948AF"/>
    <w:pPr>
      <w:widowControl w:val="0"/>
      <w:shd w:val="clear" w:color="auto" w:fill="FFFFFF"/>
      <w:spacing w:after="180" w:line="0" w:lineRule="atLeast"/>
      <w:jc w:val="both"/>
    </w:pPr>
    <w:rPr>
      <w:rFonts w:eastAsia="Arial" w:cs="Arial"/>
      <w:b/>
      <w:bCs/>
    </w:rPr>
  </w:style>
  <w:style w:type="character" w:customStyle="1" w:styleId="Bodytext115Spacing0ptExact">
    <w:name w:val="Body text (115) + Spacing 0 pt Exact"/>
    <w:basedOn w:val="Bodytext115"/>
    <w:rsid w:val="006948A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948AF"/>
    <w:rPr>
      <w:rFonts w:ascii="FrankRuehl" w:eastAsia="FrankRuehl" w:hAnsi="FrankRuehl" w:cs="FrankRuehl"/>
      <w:shd w:val="clear" w:color="auto" w:fill="FFFFFF"/>
    </w:rPr>
  </w:style>
  <w:style w:type="paragraph" w:customStyle="1" w:styleId="Picturecaption360">
    <w:name w:val="Picture caption (36)"/>
    <w:basedOn w:val="Normal"/>
    <w:link w:val="Picturecaption36"/>
    <w:rsid w:val="006948A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948A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rsid w:val="006948AF"/>
    <w:pPr>
      <w:widowControl w:val="0"/>
      <w:shd w:val="clear" w:color="auto" w:fill="FFFFFF"/>
      <w:spacing w:line="0" w:lineRule="atLeast"/>
    </w:pPr>
    <w:rPr>
      <w:rFonts w:eastAsia="Arial" w:cs="Arial"/>
      <w:b/>
      <w:bCs/>
      <w:sz w:val="19"/>
      <w:szCs w:val="19"/>
    </w:rPr>
  </w:style>
  <w:style w:type="character" w:customStyle="1" w:styleId="Picturecaption42SmallCaps">
    <w:name w:val="Picture caption (42) + Small Caps"/>
    <w:basedOn w:val="Picturecaption42"/>
    <w:rsid w:val="006948A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948A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6948A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948AF"/>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0"/>
    <w:rsid w:val="006948A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6948A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6948A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948A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6948A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948A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948AF"/>
    <w:rPr>
      <w:rFonts w:ascii="CordiaUPC" w:eastAsia="CordiaUPC" w:hAnsi="CordiaUPC" w:cs="CordiaUPC"/>
      <w:b/>
      <w:bCs/>
      <w:i w:val="0"/>
      <w:iCs w:val="0"/>
      <w:smallCaps w:val="0"/>
      <w:strike w:val="0"/>
      <w:spacing w:val="150"/>
      <w:sz w:val="16"/>
      <w:szCs w:val="16"/>
      <w:u w:val="none"/>
    </w:rPr>
  </w:style>
  <w:style w:type="character" w:customStyle="1" w:styleId="Bodytext1570">
    <w:name w:val="Body text (157)"/>
    <w:basedOn w:val="Bodytext157"/>
    <w:rsid w:val="006948AF"/>
    <w:rPr>
      <w:rFonts w:ascii="CordiaUPC" w:eastAsia="CordiaUPC" w:hAnsi="CordiaUPC" w:cs="CordiaUPC"/>
      <w:b/>
      <w:bCs/>
      <w:i w:val="0"/>
      <w:iCs w:val="0"/>
      <w:smallCaps w:val="0"/>
      <w:strike w:val="0"/>
      <w:spacing w:val="150"/>
      <w:sz w:val="16"/>
      <w:szCs w:val="16"/>
      <w:u w:val="none"/>
    </w:rPr>
  </w:style>
  <w:style w:type="character" w:customStyle="1" w:styleId="Heading2213pt">
    <w:name w:val="Heading #22 + 13 pt"/>
    <w:basedOn w:val="Heading22"/>
    <w:rsid w:val="006948A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948A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948A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948A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948A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6948AF"/>
    <w:pPr>
      <w:widowControl w:val="0"/>
      <w:shd w:val="clear" w:color="auto" w:fill="FFFFFF"/>
      <w:spacing w:line="425" w:lineRule="exact"/>
    </w:pPr>
    <w:rPr>
      <w:rFonts w:eastAsia="Arial" w:cs="Arial"/>
      <w:b/>
      <w:bCs/>
      <w:spacing w:val="-20"/>
      <w:sz w:val="21"/>
      <w:szCs w:val="21"/>
    </w:rPr>
  </w:style>
  <w:style w:type="character" w:customStyle="1" w:styleId="Bodytext39">
    <w:name w:val="Body text (39)_"/>
    <w:basedOn w:val="DefaultParagraphFont"/>
    <w:rsid w:val="006948A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948A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948A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948A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6948A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948A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6948A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0"/>
    <w:rsid w:val="006948A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948AF"/>
    <w:rPr>
      <w:sz w:val="23"/>
      <w:szCs w:val="23"/>
      <w:shd w:val="clear" w:color="auto" w:fill="FFFFFF"/>
    </w:rPr>
  </w:style>
  <w:style w:type="paragraph" w:customStyle="1" w:styleId="Bodytext1590">
    <w:name w:val="Body text (159)"/>
    <w:basedOn w:val="Normal"/>
    <w:link w:val="Bodytext159"/>
    <w:rsid w:val="006948AF"/>
    <w:pPr>
      <w:widowControl w:val="0"/>
      <w:shd w:val="clear" w:color="auto" w:fill="FFFFFF"/>
      <w:spacing w:before="180" w:after="120" w:line="0" w:lineRule="atLeast"/>
    </w:pPr>
    <w:rPr>
      <w:sz w:val="23"/>
      <w:szCs w:val="23"/>
    </w:rPr>
  </w:style>
  <w:style w:type="character" w:customStyle="1" w:styleId="Bodytext160">
    <w:name w:val="Body text (160)_"/>
    <w:basedOn w:val="DefaultParagraphFont"/>
    <w:link w:val="Bodytext1600"/>
    <w:rsid w:val="006948AF"/>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6948AF"/>
    <w:pPr>
      <w:widowControl w:val="0"/>
      <w:shd w:val="clear" w:color="auto" w:fill="FFFFFF"/>
      <w:spacing w:after="120" w:line="0" w:lineRule="atLeast"/>
    </w:pPr>
    <w:rPr>
      <w:rFonts w:eastAsia="Arial" w:cs="Arial"/>
      <w:spacing w:val="-10"/>
      <w:sz w:val="21"/>
      <w:szCs w:val="21"/>
    </w:rPr>
  </w:style>
  <w:style w:type="character" w:customStyle="1" w:styleId="Picturecaption4">
    <w:name w:val="Picture caption (4)_"/>
    <w:basedOn w:val="DefaultParagraphFont"/>
    <w:link w:val="Picturecaption40"/>
    <w:rsid w:val="006948AF"/>
    <w:rPr>
      <w:rFonts w:ascii="Arial" w:eastAsia="Arial" w:hAnsi="Arial" w:cs="Arial"/>
      <w:sz w:val="13"/>
      <w:szCs w:val="13"/>
      <w:shd w:val="clear" w:color="auto" w:fill="FFFFFF"/>
    </w:rPr>
  </w:style>
  <w:style w:type="paragraph" w:customStyle="1" w:styleId="Picturecaption40">
    <w:name w:val="Picture caption (4)"/>
    <w:basedOn w:val="Normal"/>
    <w:link w:val="Picturecaption4"/>
    <w:rsid w:val="006948AF"/>
    <w:pPr>
      <w:widowControl w:val="0"/>
      <w:shd w:val="clear" w:color="auto" w:fill="FFFFFF"/>
      <w:spacing w:line="222" w:lineRule="exact"/>
      <w:jc w:val="right"/>
    </w:pPr>
    <w:rPr>
      <w:rFonts w:eastAsia="Arial" w:cs="Arial"/>
      <w:sz w:val="13"/>
      <w:szCs w:val="13"/>
    </w:rPr>
  </w:style>
  <w:style w:type="character" w:customStyle="1" w:styleId="Heading10">
    <w:name w:val="Heading #10_"/>
    <w:basedOn w:val="DefaultParagraphFont"/>
    <w:link w:val="Heading100"/>
    <w:rsid w:val="006948AF"/>
    <w:rPr>
      <w:rFonts w:ascii="Arial" w:eastAsia="Arial" w:hAnsi="Arial" w:cs="Arial"/>
      <w:b/>
      <w:bCs/>
      <w:shd w:val="clear" w:color="auto" w:fill="FFFFFF"/>
    </w:rPr>
  </w:style>
  <w:style w:type="paragraph" w:customStyle="1" w:styleId="Heading100">
    <w:name w:val="Heading #10"/>
    <w:basedOn w:val="Normal"/>
    <w:link w:val="Heading10"/>
    <w:rsid w:val="006948AF"/>
    <w:pPr>
      <w:widowControl w:val="0"/>
      <w:shd w:val="clear" w:color="auto" w:fill="FFFFFF"/>
      <w:spacing w:before="180" w:after="180" w:line="0" w:lineRule="atLeast"/>
      <w:jc w:val="both"/>
    </w:pPr>
    <w:rPr>
      <w:rFonts w:eastAsia="Arial" w:cs="Arial"/>
      <w:b/>
      <w:bCs/>
    </w:rPr>
  </w:style>
  <w:style w:type="character" w:customStyle="1" w:styleId="Picturecaption3">
    <w:name w:val="Picture caption (3)_"/>
    <w:basedOn w:val="DefaultParagraphFont"/>
    <w:link w:val="Picturecaption30"/>
    <w:rsid w:val="006948AF"/>
    <w:rPr>
      <w:rFonts w:ascii="Arial" w:eastAsia="Arial" w:hAnsi="Arial" w:cs="Arial"/>
      <w:sz w:val="18"/>
      <w:szCs w:val="18"/>
      <w:shd w:val="clear" w:color="auto" w:fill="FFFFFF"/>
    </w:rPr>
  </w:style>
  <w:style w:type="paragraph" w:customStyle="1" w:styleId="Picturecaption30">
    <w:name w:val="Picture caption (3)"/>
    <w:basedOn w:val="Normal"/>
    <w:link w:val="Picturecaption3"/>
    <w:rsid w:val="006948AF"/>
    <w:pPr>
      <w:widowControl w:val="0"/>
      <w:shd w:val="clear" w:color="auto" w:fill="FFFFFF"/>
      <w:spacing w:line="0" w:lineRule="atLeast"/>
    </w:pPr>
    <w:rPr>
      <w:rFonts w:eastAsia="Arial" w:cs="Arial"/>
      <w:sz w:val="18"/>
      <w:szCs w:val="18"/>
    </w:rPr>
  </w:style>
  <w:style w:type="character" w:customStyle="1" w:styleId="Bodytext2NotBold">
    <w:name w:val="Body text (2) + Not Bold"/>
    <w:basedOn w:val="Bodytext20"/>
    <w:rsid w:val="006948A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0"/>
    <w:rsid w:val="006948AF"/>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948AF"/>
    <w:rPr>
      <w:rFonts w:ascii="Arial" w:eastAsia="Arial" w:hAnsi="Arial" w:cs="Arial"/>
      <w:b/>
      <w:bCs/>
      <w:shd w:val="clear" w:color="auto" w:fill="FFFFFF"/>
    </w:rPr>
  </w:style>
  <w:style w:type="paragraph" w:customStyle="1" w:styleId="Heading130">
    <w:name w:val="Heading #13"/>
    <w:basedOn w:val="Normal"/>
    <w:link w:val="Heading13"/>
    <w:rsid w:val="006948AF"/>
    <w:pPr>
      <w:widowControl w:val="0"/>
      <w:shd w:val="clear" w:color="auto" w:fill="FFFFFF"/>
      <w:spacing w:after="180" w:line="0" w:lineRule="atLeast"/>
      <w:jc w:val="both"/>
    </w:pPr>
    <w:rPr>
      <w:rFonts w:eastAsia="Arial" w:cs="Arial"/>
      <w:b/>
      <w:bCs/>
    </w:rPr>
  </w:style>
  <w:style w:type="character" w:customStyle="1" w:styleId="Heading13Italic">
    <w:name w:val="Heading #13 + Italic"/>
    <w:basedOn w:val="Heading13"/>
    <w:rsid w:val="006948AF"/>
    <w:rPr>
      <w:rFonts w:ascii="Arial" w:eastAsia="Arial" w:hAnsi="Arial" w:cs="Arial"/>
      <w:b/>
      <w:bCs/>
      <w:i/>
      <w:iCs/>
      <w:color w:val="000000"/>
      <w:spacing w:val="0"/>
      <w:w w:val="100"/>
      <w:position w:val="0"/>
      <w:u w:val="single"/>
      <w:shd w:val="clear" w:color="auto" w:fill="FFFFFF"/>
      <w:lang w:val="en-US"/>
    </w:rPr>
  </w:style>
  <w:style w:type="character" w:customStyle="1" w:styleId="BodytextItalic">
    <w:name w:val="Body text + Italic"/>
    <w:basedOn w:val="Bodytext0"/>
    <w:rsid w:val="006948AF"/>
    <w:rPr>
      <w:rFonts w:ascii="Georgia" w:eastAsia="Georgia" w:hAnsi="Georgia" w:cs="Georgia"/>
      <w:b w:val="0"/>
      <w:bCs w:val="0"/>
      <w:i/>
      <w:iCs/>
      <w:smallCaps w:val="0"/>
      <w:strike w:val="0"/>
      <w:color w:val="000000"/>
      <w:spacing w:val="0"/>
      <w:w w:val="100"/>
      <w:position w:val="0"/>
      <w:sz w:val="21"/>
      <w:szCs w:val="21"/>
      <w:u w:val="none"/>
      <w:shd w:val="clear" w:color="auto" w:fill="FFFFFF"/>
      <w:lang w:val="en-US"/>
    </w:rPr>
  </w:style>
  <w:style w:type="character" w:customStyle="1" w:styleId="Heading92">
    <w:name w:val="Heading #9 (2)_"/>
    <w:basedOn w:val="DefaultParagraphFont"/>
    <w:link w:val="Heading920"/>
    <w:rsid w:val="006948AF"/>
    <w:rPr>
      <w:rFonts w:ascii="Georgia" w:eastAsia="Georgia" w:hAnsi="Georgia" w:cs="Georgia"/>
      <w:b/>
      <w:bCs/>
      <w:i/>
      <w:iCs/>
      <w:shd w:val="clear" w:color="auto" w:fill="FFFFFF"/>
    </w:rPr>
  </w:style>
  <w:style w:type="paragraph" w:customStyle="1" w:styleId="Heading920">
    <w:name w:val="Heading #9 (2)"/>
    <w:basedOn w:val="Normal"/>
    <w:link w:val="Heading92"/>
    <w:rsid w:val="006948AF"/>
    <w:pPr>
      <w:widowControl w:val="0"/>
      <w:shd w:val="clear" w:color="auto" w:fill="FFFFFF"/>
      <w:spacing w:after="660" w:line="0" w:lineRule="atLeast"/>
      <w:outlineLvl w:val="8"/>
    </w:pPr>
    <w:rPr>
      <w:rFonts w:ascii="Georgia" w:eastAsia="Georgia" w:hAnsi="Georgia" w:cs="Georgia"/>
      <w:b/>
      <w:bCs/>
      <w:i/>
      <w:iCs/>
    </w:rPr>
  </w:style>
  <w:style w:type="character" w:customStyle="1" w:styleId="Heading92Spacing2pt">
    <w:name w:val="Heading #9 (2) + Spacing 2 pt"/>
    <w:basedOn w:val="Heading92"/>
    <w:rsid w:val="006948AF"/>
    <w:rPr>
      <w:rFonts w:ascii="Georgia" w:eastAsia="Georgia" w:hAnsi="Georgia" w:cs="Georgia"/>
      <w:b/>
      <w:bCs/>
      <w:i/>
      <w:iCs/>
      <w:color w:val="000000"/>
      <w:spacing w:val="50"/>
      <w:w w:val="100"/>
      <w:position w:val="0"/>
      <w:shd w:val="clear" w:color="auto" w:fill="FFFFFF"/>
      <w:lang w:val="en-US"/>
    </w:rPr>
  </w:style>
  <w:style w:type="character" w:customStyle="1" w:styleId="Heading15">
    <w:name w:val="Heading #15_"/>
    <w:basedOn w:val="DefaultParagraphFont"/>
    <w:link w:val="Heading150"/>
    <w:rsid w:val="006948AF"/>
    <w:rPr>
      <w:rFonts w:ascii="Arial" w:eastAsia="Arial" w:hAnsi="Arial" w:cs="Arial"/>
      <w:b/>
      <w:bCs/>
      <w:shd w:val="clear" w:color="auto" w:fill="FFFFFF"/>
    </w:rPr>
  </w:style>
  <w:style w:type="paragraph" w:customStyle="1" w:styleId="Heading150">
    <w:name w:val="Heading #15"/>
    <w:basedOn w:val="Normal"/>
    <w:link w:val="Heading15"/>
    <w:rsid w:val="006948AF"/>
    <w:pPr>
      <w:widowControl w:val="0"/>
      <w:shd w:val="clear" w:color="auto" w:fill="FFFFFF"/>
      <w:spacing w:before="480" w:after="180" w:line="0" w:lineRule="atLeast"/>
      <w:jc w:val="both"/>
    </w:pPr>
    <w:rPr>
      <w:rFonts w:eastAsia="Arial" w:cs="Arial"/>
      <w:b/>
      <w:bCs/>
    </w:rPr>
  </w:style>
  <w:style w:type="character" w:customStyle="1" w:styleId="Bodytext38">
    <w:name w:val="Body text (38)_"/>
    <w:basedOn w:val="DefaultParagraphFont"/>
    <w:link w:val="Bodytext380"/>
    <w:rsid w:val="006948A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6948AF"/>
    <w:pPr>
      <w:widowControl w:val="0"/>
      <w:shd w:val="clear" w:color="auto" w:fill="FFFFFF"/>
      <w:spacing w:line="0" w:lineRule="atLeast"/>
    </w:pPr>
    <w:rPr>
      <w:rFonts w:eastAsia="Arial" w:cs="Arial"/>
      <w:b/>
      <w:bCs/>
      <w:spacing w:val="-10"/>
      <w:sz w:val="19"/>
      <w:szCs w:val="19"/>
    </w:rPr>
  </w:style>
  <w:style w:type="character" w:customStyle="1" w:styleId="Heading17">
    <w:name w:val="Heading #17_"/>
    <w:basedOn w:val="DefaultParagraphFont"/>
    <w:link w:val="Heading170"/>
    <w:rsid w:val="006948AF"/>
    <w:rPr>
      <w:rFonts w:ascii="Arial" w:eastAsia="Arial" w:hAnsi="Arial" w:cs="Arial"/>
      <w:b/>
      <w:bCs/>
      <w:shd w:val="clear" w:color="auto" w:fill="FFFFFF"/>
    </w:rPr>
  </w:style>
  <w:style w:type="paragraph" w:customStyle="1" w:styleId="Heading170">
    <w:name w:val="Heading #17"/>
    <w:basedOn w:val="Normal"/>
    <w:link w:val="Heading17"/>
    <w:rsid w:val="006948AF"/>
    <w:pPr>
      <w:widowControl w:val="0"/>
      <w:shd w:val="clear" w:color="auto" w:fill="FFFFFF"/>
      <w:spacing w:after="360" w:line="0" w:lineRule="atLeast"/>
      <w:jc w:val="both"/>
    </w:pPr>
    <w:rPr>
      <w:rFonts w:eastAsia="Arial" w:cs="Arial"/>
      <w:b/>
      <w:bCs/>
    </w:rPr>
  </w:style>
  <w:style w:type="character" w:customStyle="1" w:styleId="Bodytext97Exact">
    <w:name w:val="Body text (97) Exact"/>
    <w:basedOn w:val="DefaultParagraphFont"/>
    <w:link w:val="Bodytext97"/>
    <w:rsid w:val="006948A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6948A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948A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948AF"/>
    <w:rPr>
      <w:rFonts w:ascii="Arial" w:eastAsia="Arial" w:hAnsi="Arial" w:cs="Arial"/>
      <w:b/>
      <w:bCs/>
      <w:sz w:val="26"/>
      <w:szCs w:val="26"/>
      <w:shd w:val="clear" w:color="auto" w:fill="FFFFFF"/>
    </w:rPr>
  </w:style>
  <w:style w:type="paragraph" w:customStyle="1" w:styleId="Bodytext420">
    <w:name w:val="Body text (42)"/>
    <w:basedOn w:val="Normal"/>
    <w:link w:val="Bodytext42"/>
    <w:rsid w:val="006948AF"/>
    <w:pPr>
      <w:widowControl w:val="0"/>
      <w:shd w:val="clear" w:color="auto" w:fill="FFFFFF"/>
      <w:spacing w:before="240" w:line="0" w:lineRule="atLeast"/>
    </w:pPr>
    <w:rPr>
      <w:rFonts w:eastAsia="Arial" w:cs="Arial"/>
      <w:b/>
      <w:bCs/>
      <w:sz w:val="26"/>
      <w:szCs w:val="26"/>
    </w:rPr>
  </w:style>
  <w:style w:type="character" w:customStyle="1" w:styleId="Bodytext42Spacing-1pt">
    <w:name w:val="Body text (42) + Spacing -1 pt"/>
    <w:basedOn w:val="Bodytext42"/>
    <w:rsid w:val="006948A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948AF"/>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rsid w:val="006948AF"/>
    <w:pPr>
      <w:widowControl w:val="0"/>
      <w:shd w:val="clear" w:color="auto" w:fill="FFFFFF"/>
      <w:spacing w:line="0" w:lineRule="atLeast"/>
    </w:pPr>
    <w:rPr>
      <w:rFonts w:ascii="Georgia" w:eastAsia="Georgia" w:hAnsi="Georgia" w:cs="Georgia"/>
      <w:sz w:val="21"/>
      <w:szCs w:val="21"/>
    </w:rPr>
  </w:style>
  <w:style w:type="character" w:customStyle="1" w:styleId="Bodytext35">
    <w:name w:val="Body text (35)_"/>
    <w:basedOn w:val="DefaultParagraphFont"/>
    <w:rsid w:val="006948A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948A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948AF"/>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948A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948A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948AF"/>
    <w:rPr>
      <w:rFonts w:ascii="CordiaUPC" w:eastAsia="CordiaUPC" w:hAnsi="CordiaUPC" w:cs="CordiaUPC"/>
      <w:b/>
      <w:bCs/>
      <w:spacing w:val="4"/>
      <w:shd w:val="clear" w:color="auto" w:fill="FFFFFF"/>
    </w:rPr>
  </w:style>
  <w:style w:type="paragraph" w:customStyle="1" w:styleId="Bodytext96">
    <w:name w:val="Body text (96)"/>
    <w:basedOn w:val="Normal"/>
    <w:link w:val="Bodytext96Exact"/>
    <w:rsid w:val="006948AF"/>
    <w:pPr>
      <w:widowControl w:val="0"/>
      <w:shd w:val="clear" w:color="auto" w:fill="FFFFFF"/>
      <w:spacing w:line="0" w:lineRule="atLeast"/>
    </w:pPr>
    <w:rPr>
      <w:rFonts w:ascii="CordiaUPC" w:eastAsia="CordiaUPC" w:hAnsi="CordiaUPC" w:cs="CordiaUPC"/>
      <w:b/>
      <w:bCs/>
      <w:spacing w:val="4"/>
    </w:rPr>
  </w:style>
  <w:style w:type="character" w:customStyle="1" w:styleId="Heading142">
    <w:name w:val="Heading #14 (2)_"/>
    <w:basedOn w:val="DefaultParagraphFont"/>
    <w:link w:val="Heading1420"/>
    <w:rsid w:val="006948AF"/>
    <w:rPr>
      <w:rFonts w:ascii="Arial" w:eastAsia="Arial" w:hAnsi="Arial" w:cs="Arial"/>
      <w:b/>
      <w:bCs/>
      <w:sz w:val="26"/>
      <w:szCs w:val="26"/>
      <w:shd w:val="clear" w:color="auto" w:fill="FFFFFF"/>
    </w:rPr>
  </w:style>
  <w:style w:type="paragraph" w:customStyle="1" w:styleId="Heading1420">
    <w:name w:val="Heading #14 (2)"/>
    <w:basedOn w:val="Normal"/>
    <w:link w:val="Heading142"/>
    <w:rsid w:val="006948AF"/>
    <w:pPr>
      <w:widowControl w:val="0"/>
      <w:shd w:val="clear" w:color="auto" w:fill="FFFFFF"/>
      <w:spacing w:after="480" w:line="0" w:lineRule="atLeast"/>
      <w:jc w:val="both"/>
    </w:pPr>
    <w:rPr>
      <w:rFonts w:eastAsia="Arial" w:cs="Arial"/>
      <w:b/>
      <w:bCs/>
      <w:sz w:val="26"/>
      <w:szCs w:val="26"/>
    </w:rPr>
  </w:style>
  <w:style w:type="character" w:customStyle="1" w:styleId="Heading142SmallCaps">
    <w:name w:val="Heading #14 (2) + Small Caps"/>
    <w:basedOn w:val="Heading142"/>
    <w:rsid w:val="006948A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948A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948A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rsid w:val="006948A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948A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948A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rsid w:val="006948A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948A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948A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6948AF"/>
    <w:pPr>
      <w:widowControl w:val="0"/>
      <w:shd w:val="clear" w:color="auto" w:fill="FFFFFF"/>
      <w:spacing w:line="0" w:lineRule="atLeast"/>
    </w:pPr>
    <w:rPr>
      <w:rFonts w:eastAsia="Arial" w:cs="Arial"/>
      <w:b/>
      <w:bCs/>
      <w:i/>
      <w:iCs/>
      <w:spacing w:val="6"/>
      <w:sz w:val="18"/>
      <w:szCs w:val="18"/>
    </w:rPr>
  </w:style>
  <w:style w:type="character" w:customStyle="1" w:styleId="Bodytext43Spacing0ptExact">
    <w:name w:val="Body text (43) + Spacing 0 pt Exact"/>
    <w:basedOn w:val="Bodytext43Exact"/>
    <w:rsid w:val="006948A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948AF"/>
    <w:rPr>
      <w:rFonts w:ascii="Gungsuh" w:eastAsia="Gungsuh" w:hAnsi="Gungsuh" w:cs="Gungsuh"/>
      <w:i/>
      <w:iCs/>
      <w:spacing w:val="-20"/>
      <w:shd w:val="clear" w:color="auto" w:fill="FFFFFF"/>
    </w:rPr>
  </w:style>
  <w:style w:type="paragraph" w:customStyle="1" w:styleId="Bodytext1090">
    <w:name w:val="Body text (109)"/>
    <w:basedOn w:val="Normal"/>
    <w:link w:val="Bodytext109"/>
    <w:rsid w:val="006948AF"/>
    <w:pPr>
      <w:widowControl w:val="0"/>
      <w:shd w:val="clear" w:color="auto" w:fill="FFFFFF"/>
      <w:spacing w:line="0" w:lineRule="atLeast"/>
    </w:pPr>
    <w:rPr>
      <w:rFonts w:ascii="Gungsuh" w:eastAsia="Gungsuh" w:hAnsi="Gungsuh" w:cs="Gungsuh"/>
      <w:i/>
      <w:iCs/>
      <w:spacing w:val="-20"/>
    </w:rPr>
  </w:style>
  <w:style w:type="character" w:customStyle="1" w:styleId="Bodytext61">
    <w:name w:val="Body text (6)"/>
    <w:basedOn w:val="Bodytext6"/>
    <w:rsid w:val="006948A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948AF"/>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6948AF"/>
    <w:pPr>
      <w:widowControl w:val="0"/>
      <w:shd w:val="clear" w:color="auto" w:fill="FFFFFF"/>
      <w:spacing w:before="720" w:after="60" w:line="0" w:lineRule="atLeast"/>
    </w:pPr>
    <w:rPr>
      <w:rFonts w:eastAsia="Calibri" w:cs="Calibri"/>
      <w:b/>
      <w:bCs/>
      <w:sz w:val="12"/>
      <w:szCs w:val="12"/>
    </w:rPr>
  </w:style>
  <w:style w:type="character" w:customStyle="1" w:styleId="Bodytext870">
    <w:name w:val="Body text (87)"/>
    <w:basedOn w:val="Bodytext87"/>
    <w:rsid w:val="006948A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948AF"/>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6948A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948AF"/>
    <w:rPr>
      <w:rFonts w:ascii="Arial" w:eastAsia="Arial" w:hAnsi="Arial" w:cs="Arial"/>
      <w:sz w:val="13"/>
      <w:szCs w:val="13"/>
      <w:shd w:val="clear" w:color="auto" w:fill="FFFFFF"/>
    </w:rPr>
  </w:style>
  <w:style w:type="paragraph" w:customStyle="1" w:styleId="Tablecaption70">
    <w:name w:val="Table caption (7)"/>
    <w:basedOn w:val="Normal"/>
    <w:link w:val="Tablecaption7"/>
    <w:rsid w:val="006948AF"/>
    <w:pPr>
      <w:widowControl w:val="0"/>
      <w:shd w:val="clear" w:color="auto" w:fill="FFFFFF"/>
      <w:spacing w:after="60" w:line="0" w:lineRule="atLeast"/>
    </w:pPr>
    <w:rPr>
      <w:rFonts w:eastAsia="Arial" w:cs="Arial"/>
      <w:sz w:val="13"/>
      <w:szCs w:val="13"/>
    </w:rPr>
  </w:style>
  <w:style w:type="character" w:customStyle="1" w:styleId="BodytextSegoeUI">
    <w:name w:val="Body text + Segoe UI"/>
    <w:aliases w:val="21.5 pt"/>
    <w:basedOn w:val="Bodytext0"/>
    <w:rsid w:val="006948A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948A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948AF"/>
    <w:rPr>
      <w:rFonts w:ascii="Arial" w:eastAsia="Arial" w:hAnsi="Arial" w:cs="Arial"/>
      <w:b/>
      <w:bCs/>
      <w:sz w:val="25"/>
      <w:szCs w:val="25"/>
      <w:shd w:val="clear" w:color="auto" w:fill="FFFFFF"/>
    </w:rPr>
  </w:style>
  <w:style w:type="paragraph" w:customStyle="1" w:styleId="Bodytext1120">
    <w:name w:val="Body text (112)"/>
    <w:basedOn w:val="Normal"/>
    <w:link w:val="Bodytext112"/>
    <w:rsid w:val="006948AF"/>
    <w:pPr>
      <w:widowControl w:val="0"/>
      <w:shd w:val="clear" w:color="auto" w:fill="FFFFFF"/>
      <w:spacing w:after="480" w:line="0" w:lineRule="atLeast"/>
      <w:jc w:val="both"/>
    </w:pPr>
    <w:rPr>
      <w:rFonts w:eastAsia="Arial" w:cs="Arial"/>
      <w:b/>
      <w:bCs/>
      <w:sz w:val="25"/>
      <w:szCs w:val="25"/>
    </w:rPr>
  </w:style>
  <w:style w:type="character" w:customStyle="1" w:styleId="Bodytext112SmallCaps">
    <w:name w:val="Body text (112) + Small Caps"/>
    <w:basedOn w:val="Bodytext112"/>
    <w:rsid w:val="006948A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948A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948AF"/>
    <w:rPr>
      <w:rFonts w:ascii="Arial" w:eastAsia="Arial" w:hAnsi="Arial" w:cs="Arial"/>
      <w:b/>
      <w:bCs/>
      <w:shd w:val="clear" w:color="auto" w:fill="FFFFFF"/>
    </w:rPr>
  </w:style>
  <w:style w:type="paragraph" w:customStyle="1" w:styleId="Bodytext1130">
    <w:name w:val="Body text (113)"/>
    <w:basedOn w:val="Normal"/>
    <w:link w:val="Bodytext113"/>
    <w:rsid w:val="006948AF"/>
    <w:pPr>
      <w:widowControl w:val="0"/>
      <w:shd w:val="clear" w:color="auto" w:fill="FFFFFF"/>
      <w:spacing w:before="180" w:after="480" w:line="0" w:lineRule="atLeast"/>
      <w:jc w:val="both"/>
    </w:pPr>
    <w:rPr>
      <w:rFonts w:eastAsia="Arial" w:cs="Arial"/>
      <w:b/>
      <w:bCs/>
    </w:rPr>
  </w:style>
  <w:style w:type="character" w:customStyle="1" w:styleId="Tableofcontents10">
    <w:name w:val="Table of contents (10)_"/>
    <w:basedOn w:val="DefaultParagraphFont"/>
    <w:link w:val="Tableofcontents100"/>
    <w:rsid w:val="006948A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rsid w:val="006948A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948A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948A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948A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rsid w:val="006948AF"/>
    <w:pPr>
      <w:widowControl w:val="0"/>
      <w:shd w:val="clear" w:color="auto" w:fill="FFFFFF"/>
      <w:spacing w:line="210" w:lineRule="exact"/>
      <w:jc w:val="both"/>
    </w:pPr>
    <w:rPr>
      <w:rFonts w:eastAsia="Arial" w:cs="Arial"/>
      <w:i/>
      <w:iCs/>
      <w:sz w:val="18"/>
      <w:szCs w:val="18"/>
    </w:rPr>
  </w:style>
  <w:style w:type="character" w:customStyle="1" w:styleId="Tableofcontents14">
    <w:name w:val="Table of contents (14)_"/>
    <w:basedOn w:val="DefaultParagraphFont"/>
    <w:link w:val="Tableofcontents140"/>
    <w:rsid w:val="006948A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rsid w:val="006948A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948A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948A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948AF"/>
    <w:rPr>
      <w:rFonts w:ascii="Arial" w:eastAsia="Arial" w:hAnsi="Arial" w:cs="Arial"/>
      <w:b/>
      <w:bCs/>
      <w:sz w:val="26"/>
      <w:szCs w:val="26"/>
      <w:shd w:val="clear" w:color="auto" w:fill="FFFFFF"/>
    </w:rPr>
  </w:style>
  <w:style w:type="paragraph" w:customStyle="1" w:styleId="Heading1620">
    <w:name w:val="Heading #16 (2)"/>
    <w:basedOn w:val="Normal"/>
    <w:link w:val="Heading162"/>
    <w:rsid w:val="006948AF"/>
    <w:pPr>
      <w:widowControl w:val="0"/>
      <w:shd w:val="clear" w:color="auto" w:fill="FFFFFF"/>
      <w:spacing w:after="480" w:line="0" w:lineRule="atLeast"/>
      <w:jc w:val="both"/>
    </w:pPr>
    <w:rPr>
      <w:rFonts w:eastAsia="Arial" w:cs="Arial"/>
      <w:b/>
      <w:bCs/>
      <w:sz w:val="26"/>
      <w:szCs w:val="26"/>
    </w:rPr>
  </w:style>
  <w:style w:type="character" w:customStyle="1" w:styleId="Heading162SmallCaps">
    <w:name w:val="Heading #16 (2) + Small Caps"/>
    <w:basedOn w:val="Heading162"/>
    <w:rsid w:val="006948AF"/>
    <w:rPr>
      <w:rFonts w:ascii="Arial" w:eastAsia="Arial" w:hAnsi="Arial" w:cs="Arial"/>
      <w:b/>
      <w:bCs/>
      <w:smallCaps/>
      <w:color w:val="000000"/>
      <w:spacing w:val="0"/>
      <w:w w:val="100"/>
      <w:position w:val="0"/>
      <w:sz w:val="26"/>
      <w:szCs w:val="26"/>
      <w:shd w:val="clear" w:color="auto" w:fill="FFFFFF"/>
      <w:lang w:val="en-US"/>
    </w:rPr>
  </w:style>
  <w:style w:type="character" w:customStyle="1" w:styleId="wikiexternallink">
    <w:name w:val="wikiexternallink"/>
    <w:basedOn w:val="DefaultParagraphFont"/>
    <w:rsid w:val="006948AF"/>
  </w:style>
  <w:style w:type="character" w:customStyle="1" w:styleId="caps">
    <w:name w:val="caps"/>
    <w:basedOn w:val="DefaultParagraphFont"/>
    <w:rsid w:val="006948AF"/>
  </w:style>
  <w:style w:type="character" w:customStyle="1" w:styleId="amp">
    <w:name w:val="amp"/>
    <w:basedOn w:val="DefaultParagraphFont"/>
    <w:rsid w:val="006948AF"/>
  </w:style>
  <w:style w:type="character" w:customStyle="1" w:styleId="article-quote-right">
    <w:name w:val="article-quote-right"/>
    <w:basedOn w:val="DefaultParagraphFont"/>
    <w:rsid w:val="006948AF"/>
  </w:style>
  <w:style w:type="character" w:customStyle="1" w:styleId="StyleBox12ptBold">
    <w:name w:val="Style Box + 12 pt Bold"/>
    <w:basedOn w:val="DefaultParagraphFont"/>
    <w:rsid w:val="006948AF"/>
    <w:rPr>
      <w:rFonts w:ascii="Georgia" w:hAnsi="Georgia"/>
      <w:b/>
      <w:bCs/>
      <w:sz w:val="22"/>
      <w:u w:val="single"/>
      <w:bdr w:val="none" w:sz="0" w:space="0" w:color="auto"/>
    </w:rPr>
  </w:style>
  <w:style w:type="character" w:customStyle="1" w:styleId="StyleBox12pt">
    <w:name w:val="Style Box + 12 pt"/>
    <w:basedOn w:val="DefaultParagraphFont"/>
    <w:rsid w:val="006948A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948AF"/>
    <w:rPr>
      <w:rFonts w:ascii="Georgia" w:hAnsi="Georgia" w:cs="Calibri"/>
      <w:b/>
      <w:bCs/>
      <w:i/>
      <w:iCs/>
      <w:sz w:val="22"/>
      <w:u w:val="single"/>
      <w:bdr w:val="none" w:sz="0" w:space="0" w:color="auto"/>
    </w:rPr>
  </w:style>
  <w:style w:type="paragraph" w:customStyle="1" w:styleId="Shrink">
    <w:name w:val="Shrink"/>
    <w:link w:val="ShrinkChar"/>
    <w:rsid w:val="006948AF"/>
    <w:pPr>
      <w:spacing w:after="0" w:line="240" w:lineRule="auto"/>
      <w:ind w:left="288" w:right="288"/>
    </w:pPr>
    <w:rPr>
      <w:rFonts w:ascii="Times New Roman" w:eastAsia="Times New Roman" w:hAnsi="Times New Roman" w:cs="Times New Roman"/>
      <w:sz w:val="12"/>
      <w:szCs w:val="24"/>
    </w:rPr>
  </w:style>
  <w:style w:type="character" w:customStyle="1" w:styleId="a">
    <w:name w:val="a"/>
    <w:basedOn w:val="DefaultParagraphFont"/>
    <w:rsid w:val="006948AF"/>
  </w:style>
  <w:style w:type="character" w:customStyle="1" w:styleId="SubtitleChar">
    <w:name w:val="Subtitle Char"/>
    <w:aliases w:val="Underlined card text Char"/>
    <w:link w:val="Subtitle"/>
    <w:locked/>
    <w:rsid w:val="006948AF"/>
    <w:rPr>
      <w:rFonts w:ascii="Arial" w:hAnsi="Arial" w:cs="Arial"/>
      <w:bCs/>
      <w:szCs w:val="26"/>
      <w:u w:val="single"/>
    </w:rPr>
  </w:style>
  <w:style w:type="paragraph" w:styleId="Subtitle">
    <w:name w:val="Subtitle"/>
    <w:aliases w:val="Underlined card text"/>
    <w:basedOn w:val="Normal"/>
    <w:next w:val="Normal"/>
    <w:link w:val="SubtitleChar"/>
    <w:qFormat/>
    <w:rsid w:val="006948AF"/>
    <w:pPr>
      <w:numPr>
        <w:ilvl w:val="1"/>
      </w:numPr>
    </w:pPr>
    <w:rPr>
      <w:rFonts w:cs="Arial"/>
      <w:bCs/>
      <w:szCs w:val="26"/>
      <w:u w:val="single"/>
    </w:rPr>
  </w:style>
  <w:style w:type="character" w:customStyle="1" w:styleId="SubtitleChar1">
    <w:name w:val="Subtitle Char1"/>
    <w:basedOn w:val="DefaultParagraphFont"/>
    <w:uiPriority w:val="11"/>
    <w:rsid w:val="006948AF"/>
    <w:rPr>
      <w:rFonts w:asciiTheme="majorHAnsi" w:eastAsiaTheme="majorEastAsia" w:hAnsiTheme="majorHAnsi" w:cstheme="majorBidi"/>
      <w:i/>
      <w:iCs/>
      <w:color w:val="5B9BD5" w:themeColor="accent1"/>
      <w:spacing w:val="15"/>
      <w:sz w:val="24"/>
      <w:szCs w:val="24"/>
    </w:rPr>
  </w:style>
  <w:style w:type="character" w:customStyle="1" w:styleId="MicrotextChar0">
    <w:name w:val="Microtext Char"/>
    <w:link w:val="Microtext0"/>
    <w:locked/>
    <w:rsid w:val="006948AF"/>
    <w:rPr>
      <w:sz w:val="12"/>
    </w:rPr>
  </w:style>
  <w:style w:type="paragraph" w:customStyle="1" w:styleId="Microtext0">
    <w:name w:val="Microtext"/>
    <w:basedOn w:val="Normal"/>
    <w:next w:val="Normal"/>
    <w:link w:val="MicrotextChar0"/>
    <w:qFormat/>
    <w:rsid w:val="006948AF"/>
    <w:rPr>
      <w:sz w:val="12"/>
    </w:rPr>
  </w:style>
  <w:style w:type="paragraph" w:customStyle="1" w:styleId="tagCharChar0">
    <w:name w:val="tag Char Char"/>
    <w:basedOn w:val="Normal"/>
    <w:rsid w:val="006948AF"/>
    <w:pPr>
      <w:spacing w:after="200" w:line="276" w:lineRule="auto"/>
    </w:pPr>
    <w:rPr>
      <w:rFonts w:cs="Arial"/>
      <w:b/>
      <w:sz w:val="24"/>
    </w:rPr>
  </w:style>
  <w:style w:type="character" w:customStyle="1" w:styleId="StyleStyle4LatinTimesNewRomanAsianSimSunChar">
    <w:name w:val="Style Style4 + (Latin) Times New Roman (Asian) SimSun Char"/>
    <w:link w:val="StyleStyle4LatinTimesNewRomanAsianSimSun"/>
    <w:locked/>
    <w:rsid w:val="006948AF"/>
    <w:rPr>
      <w:rFonts w:eastAsia="SimSun"/>
      <w:szCs w:val="24"/>
      <w:u w:val="single"/>
    </w:rPr>
  </w:style>
  <w:style w:type="paragraph" w:customStyle="1" w:styleId="StyleStyle4LatinTimesNewRomanAsianSimSun">
    <w:name w:val="Style Style4 + (Latin) Times New Roman (Asian) SimSun"/>
    <w:basedOn w:val="Style4"/>
    <w:link w:val="StyleStyle4LatinTimesNewRomanAsianSimSunChar"/>
    <w:rsid w:val="006948AF"/>
    <w:rPr>
      <w:rFonts w:asciiTheme="minorHAnsi" w:eastAsia="SimSun" w:hAnsiTheme="minorHAnsi"/>
    </w:rPr>
  </w:style>
  <w:style w:type="character" w:customStyle="1" w:styleId="StyleUnderlineCharLatinTimesNewRomanAsianSimSunChar">
    <w:name w:val="Style Underline Char + (Latin) Times New Roman (Asian) SimSun Char"/>
    <w:link w:val="StyleUnderlineCharLatinTimesNewRomanAsianSimSun"/>
    <w:locked/>
    <w:rsid w:val="006948AF"/>
    <w:rPr>
      <w:rFonts w:eastAsia="SimSu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rsid w:val="006948AF"/>
    <w:rPr>
      <w:rFonts w:eastAsia="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948AF"/>
    <w:rPr>
      <w:rFonts w:eastAsia="SimSu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rsid w:val="006948AF"/>
    <w:rPr>
      <w:rFonts w:eastAsia="SimSun"/>
      <w:b/>
      <w:bCs/>
      <w:u w:val="single"/>
    </w:rPr>
  </w:style>
  <w:style w:type="character" w:customStyle="1" w:styleId="StyleStyle49ptChar">
    <w:name w:val="Style Style4 + 9 pt Char"/>
    <w:link w:val="StyleStyle49pt"/>
    <w:locked/>
    <w:rsid w:val="006948AF"/>
    <w:rPr>
      <w:szCs w:val="24"/>
      <w:u w:val="single"/>
    </w:rPr>
  </w:style>
  <w:style w:type="paragraph" w:customStyle="1" w:styleId="StyleStyle49pt">
    <w:name w:val="Style Style4 + 9 pt"/>
    <w:basedOn w:val="Normal"/>
    <w:link w:val="StyleStyle49ptChar"/>
    <w:rsid w:val="006948AF"/>
    <w:rPr>
      <w:u w:val="single"/>
    </w:rPr>
  </w:style>
  <w:style w:type="character" w:customStyle="1" w:styleId="StyleStyle1BoldChar">
    <w:name w:val="Style Style1 + Bold Char"/>
    <w:link w:val="StyleStyle1Bold"/>
    <w:locked/>
    <w:rsid w:val="006948AF"/>
    <w:rPr>
      <w:rFonts w:eastAsia="SimSun"/>
      <w:b/>
      <w:bCs/>
      <w:szCs w:val="24"/>
      <w:u w:val="single"/>
      <w:lang w:eastAsia="zh-CN"/>
    </w:rPr>
  </w:style>
  <w:style w:type="paragraph" w:customStyle="1" w:styleId="StyleStyle1Bold">
    <w:name w:val="Style Style1 + Bold"/>
    <w:basedOn w:val="Style1"/>
    <w:link w:val="StyleStyle1BoldChar"/>
    <w:rsid w:val="006948AF"/>
    <w:pPr>
      <w:ind w:left="0" w:right="0"/>
    </w:pPr>
    <w:rPr>
      <w:rFonts w:eastAsia="SimSun"/>
      <w:b/>
      <w:bCs/>
      <w:strike w:val="0"/>
      <w:color w:val="auto"/>
      <w:sz w:val="22"/>
      <w:u w:val="single"/>
      <w:lang w:val="en-US" w:eastAsia="zh-CN"/>
    </w:rPr>
  </w:style>
  <w:style w:type="character" w:customStyle="1" w:styleId="BoldandUnderlineCharChar2">
    <w:name w:val="Bold and Underline Char Char2"/>
    <w:link w:val="BoldandUnderlineChar"/>
    <w:locked/>
    <w:rsid w:val="006948AF"/>
    <w:rPr>
      <w:b/>
      <w:u w:val="single"/>
    </w:rPr>
  </w:style>
  <w:style w:type="paragraph" w:customStyle="1" w:styleId="BoldandUnderlineChar">
    <w:name w:val="Bold and Underline Char"/>
    <w:basedOn w:val="Normal"/>
    <w:link w:val="BoldandUnderlineCharChar2"/>
    <w:rsid w:val="006948AF"/>
    <w:rPr>
      <w:b/>
      <w:u w:val="single"/>
    </w:rPr>
  </w:style>
  <w:style w:type="character" w:customStyle="1" w:styleId="StyleBoldandUnderlineChar11ptChar">
    <w:name w:val="Style Bold and Underline Char + 11 pt Char"/>
    <w:link w:val="StyleBoldandUnderlineChar11pt"/>
    <w:locked/>
    <w:rsid w:val="006948AF"/>
    <w:rPr>
      <w:b/>
      <w:bCs/>
      <w:u w:val="single"/>
    </w:rPr>
  </w:style>
  <w:style w:type="paragraph" w:customStyle="1" w:styleId="StyleBoldandUnderlineChar11pt">
    <w:name w:val="Style Bold and Underline Char + 11 pt"/>
    <w:basedOn w:val="BoldandUnderlineChar"/>
    <w:link w:val="StyleBoldandUnderlineChar11ptChar"/>
    <w:rsid w:val="006948AF"/>
    <w:rPr>
      <w:bCs/>
    </w:rPr>
  </w:style>
  <w:style w:type="character" w:customStyle="1" w:styleId="StyleUnderlineChar11ptChar">
    <w:name w:val="Style Underline Char + 11 pt Char"/>
    <w:link w:val="StyleUnderlineChar11pt"/>
    <w:locked/>
    <w:rsid w:val="006948AF"/>
    <w:rPr>
      <w:szCs w:val="24"/>
      <w:u w:val="single"/>
    </w:rPr>
  </w:style>
  <w:style w:type="paragraph" w:customStyle="1" w:styleId="StyleUnderlineChar11pt">
    <w:name w:val="Style Underline Char + 11 pt"/>
    <w:basedOn w:val="Normal"/>
    <w:link w:val="StyleUnderlineChar11ptChar"/>
    <w:rsid w:val="006948AF"/>
    <w:rPr>
      <w:u w:val="single"/>
    </w:rPr>
  </w:style>
  <w:style w:type="character" w:customStyle="1" w:styleId="StyleUnderlineChar11ptBoldChar">
    <w:name w:val="Style Underline Char + 11 pt Bold Char"/>
    <w:link w:val="StyleUnderlineChar11ptBold"/>
    <w:locked/>
    <w:rsid w:val="006948AF"/>
    <w:rPr>
      <w:b/>
      <w:bCs/>
      <w:szCs w:val="24"/>
      <w:u w:val="single"/>
    </w:rPr>
  </w:style>
  <w:style w:type="paragraph" w:customStyle="1" w:styleId="StyleUnderlineChar11ptBold">
    <w:name w:val="Style Underline Char + 11 pt Bold"/>
    <w:basedOn w:val="Normal"/>
    <w:link w:val="StyleUnderlineChar11ptBoldChar"/>
    <w:rsid w:val="006948AF"/>
    <w:rPr>
      <w:b/>
      <w:bCs/>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6948AF"/>
    <w:rPr>
      <w:rFonts w:eastAsia="SimSu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6948AF"/>
    <w:rPr>
      <w:rFonts w:eastAsia="SimSun"/>
      <w:b/>
      <w:bCs/>
      <w:u w:val="single"/>
    </w:rPr>
  </w:style>
  <w:style w:type="character" w:customStyle="1" w:styleId="StyleStyle4BoldChar">
    <w:name w:val="Style Style4 + Bold Char"/>
    <w:link w:val="StyleStyle4Bold"/>
    <w:locked/>
    <w:rsid w:val="006948AF"/>
    <w:rPr>
      <w:b/>
      <w:bCs/>
      <w:szCs w:val="24"/>
      <w:u w:val="single"/>
    </w:rPr>
  </w:style>
  <w:style w:type="paragraph" w:customStyle="1" w:styleId="StyleStyle4Bold">
    <w:name w:val="Style Style4 + Bold"/>
    <w:basedOn w:val="Style4"/>
    <w:link w:val="StyleStyle4BoldChar"/>
    <w:rsid w:val="006948AF"/>
    <w:rPr>
      <w:rFonts w:asciiTheme="minorHAnsi" w:eastAsiaTheme="minorHAnsi" w:hAnsiTheme="minorHAnsi"/>
      <w:b/>
      <w:bCs/>
    </w:rPr>
  </w:style>
  <w:style w:type="character" w:customStyle="1" w:styleId="StyleStyle411ptChar">
    <w:name w:val="Style Style4 + 11 pt Char"/>
    <w:link w:val="StyleStyle411pt"/>
    <w:locked/>
    <w:rsid w:val="006948AF"/>
    <w:rPr>
      <w:szCs w:val="24"/>
      <w:u w:val="single"/>
    </w:rPr>
  </w:style>
  <w:style w:type="paragraph" w:customStyle="1" w:styleId="StyleStyle411pt">
    <w:name w:val="Style Style4 + 11 pt"/>
    <w:basedOn w:val="Normal"/>
    <w:link w:val="StyleStyle411ptChar"/>
    <w:rsid w:val="006948AF"/>
    <w:rPr>
      <w:u w:val="single"/>
    </w:rPr>
  </w:style>
  <w:style w:type="character" w:customStyle="1" w:styleId="StyleStyle411ptBoldChar">
    <w:name w:val="Style Style4 + 11 pt Bold Char"/>
    <w:link w:val="StyleStyle411ptBold"/>
    <w:locked/>
    <w:rsid w:val="006948AF"/>
    <w:rPr>
      <w:b/>
      <w:bCs/>
      <w:szCs w:val="24"/>
      <w:u w:val="single"/>
    </w:rPr>
  </w:style>
  <w:style w:type="paragraph" w:customStyle="1" w:styleId="StyleStyle411ptBold">
    <w:name w:val="Style Style4 + 11 pt Bold"/>
    <w:basedOn w:val="Normal"/>
    <w:link w:val="StyleStyle411ptBoldChar"/>
    <w:rsid w:val="006948AF"/>
    <w:rPr>
      <w:b/>
      <w:bCs/>
      <w:u w:val="single"/>
    </w:rPr>
  </w:style>
  <w:style w:type="character" w:customStyle="1" w:styleId="StyleStyle411pt1Char">
    <w:name w:val="Style Style4 + 11 pt1 Char"/>
    <w:link w:val="StyleStyle411pt1"/>
    <w:locked/>
    <w:rsid w:val="006948AF"/>
    <w:rPr>
      <w:szCs w:val="24"/>
      <w:u w:val="single"/>
    </w:rPr>
  </w:style>
  <w:style w:type="paragraph" w:customStyle="1" w:styleId="StyleStyle411pt1">
    <w:name w:val="Style Style4 + 11 pt1"/>
    <w:basedOn w:val="Style4"/>
    <w:link w:val="StyleStyle411pt1Char"/>
    <w:rsid w:val="006948AF"/>
    <w:rPr>
      <w:rFonts w:asciiTheme="minorHAnsi" w:eastAsiaTheme="minorHAnsi" w:hAnsiTheme="minorHAnsi"/>
    </w:rPr>
  </w:style>
  <w:style w:type="character" w:customStyle="1" w:styleId="StyleStyle411ptBorderSinglesolidlineAuto05ptLChar">
    <w:name w:val="Style Style4 + 11 pt Border: : (Single solid line Auto  0.5 pt L... Char"/>
    <w:link w:val="StyleStyle411ptBorderSinglesolidlineAuto05ptL"/>
    <w:locked/>
    <w:rsid w:val="006948AF"/>
    <w:rPr>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rsid w:val="006948AF"/>
    <w:pPr>
      <w:pBdr>
        <w:top w:val="single" w:sz="4" w:space="0" w:color="auto"/>
        <w:left w:val="single" w:sz="4" w:space="0" w:color="auto"/>
        <w:bottom w:val="single" w:sz="4" w:space="0" w:color="auto"/>
        <w:right w:val="single" w:sz="4" w:space="0" w:color="auto"/>
      </w:pBdr>
    </w:pPr>
    <w:rPr>
      <w:rFonts w:asciiTheme="minorHAnsi" w:eastAsiaTheme="minorHAnsi" w:hAnsiTheme="minorHAnsi"/>
      <w:bdr w:val="single" w:sz="4" w:space="0" w:color="auto" w:frame="1"/>
    </w:rPr>
  </w:style>
  <w:style w:type="character" w:customStyle="1" w:styleId="StyleStyle49ptBoldChar">
    <w:name w:val="Style Style4 + 9 pt Bold Char"/>
    <w:link w:val="StyleStyle49ptBold"/>
    <w:locked/>
    <w:rsid w:val="006948AF"/>
    <w:rPr>
      <w:b/>
      <w:bCs/>
      <w:szCs w:val="24"/>
      <w:u w:val="single"/>
    </w:rPr>
  </w:style>
  <w:style w:type="paragraph" w:customStyle="1" w:styleId="StyleStyle49ptBold">
    <w:name w:val="Style Style4 + 9 pt Bold"/>
    <w:basedOn w:val="Normal"/>
    <w:link w:val="StyleStyle49ptBoldChar"/>
    <w:rsid w:val="006948AF"/>
    <w:rPr>
      <w:b/>
      <w:bCs/>
      <w:u w:val="single"/>
    </w:rPr>
  </w:style>
  <w:style w:type="character" w:customStyle="1" w:styleId="StyleStyle49ptBoldBorderSinglesolidlineAuto05Char">
    <w:name w:val="Style Style4 + 9 pt Bold Border: : (Single solid line Auto  0.5... Char"/>
    <w:link w:val="StyleStyle49ptBoldBorderSinglesolidlineAuto05"/>
    <w:locked/>
    <w:rsid w:val="006948AF"/>
    <w:rPr>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rsid w:val="006948AF"/>
    <w:pPr>
      <w:pBdr>
        <w:top w:val="single" w:sz="4" w:space="0" w:color="auto"/>
        <w:left w:val="single" w:sz="4" w:space="0" w:color="auto"/>
        <w:bottom w:val="single" w:sz="4" w:space="0" w:color="auto"/>
        <w:right w:val="single" w:sz="4" w:space="0" w:color="auto"/>
      </w:pBdr>
    </w:pPr>
    <w:rPr>
      <w:rFonts w:asciiTheme="minorHAnsi" w:eastAsiaTheme="minorHAnsi" w:hAnsiTheme="minorHAnsi"/>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948AF"/>
    <w:rPr>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rsid w:val="006948AF"/>
    <w:pPr>
      <w:pBdr>
        <w:top w:val="single" w:sz="4" w:space="0" w:color="auto"/>
        <w:left w:val="single" w:sz="4" w:space="0" w:color="auto"/>
        <w:bottom w:val="single" w:sz="4" w:space="0" w:color="auto"/>
        <w:right w:val="single" w:sz="4" w:space="0" w:color="auto"/>
      </w:pBdr>
    </w:pPr>
    <w:rPr>
      <w:rFonts w:asciiTheme="minorHAnsi" w:eastAsiaTheme="minorHAnsi" w:hAnsiTheme="minorHAnsi"/>
      <w:bdr w:val="single" w:sz="4" w:space="0" w:color="auto" w:frame="1"/>
    </w:rPr>
  </w:style>
  <w:style w:type="character" w:customStyle="1" w:styleId="H4TagChar1">
    <w:name w:val="H4 (Tag) Char1"/>
    <w:link w:val="H4Tag"/>
    <w:locked/>
    <w:rsid w:val="006948AF"/>
    <w:rPr>
      <w:rFonts w:ascii="Georgia" w:hAnsi="Georgia"/>
      <w:b/>
    </w:rPr>
  </w:style>
  <w:style w:type="paragraph" w:customStyle="1" w:styleId="H4Tag">
    <w:name w:val="H4 (Tag)"/>
    <w:basedOn w:val="Normal"/>
    <w:link w:val="H4TagChar1"/>
    <w:qFormat/>
    <w:rsid w:val="006948AF"/>
    <w:rPr>
      <w:rFonts w:ascii="Georgia" w:hAnsi="Georgia"/>
      <w:b/>
    </w:rPr>
  </w:style>
  <w:style w:type="character" w:customStyle="1" w:styleId="UnderlineCharCharCharCharCharChar">
    <w:name w:val="Underline Char Char Char Char Char Char"/>
    <w:link w:val="UnderlineCharCharCharCharChar"/>
    <w:locked/>
    <w:rsid w:val="006948AF"/>
    <w:rPr>
      <w:rFonts w:ascii="Arial Narrow" w:hAnsi="Arial Narrow"/>
      <w:szCs w:val="24"/>
      <w:u w:val="single"/>
    </w:rPr>
  </w:style>
  <w:style w:type="paragraph" w:customStyle="1" w:styleId="UnderlineCharCharCharCharChar">
    <w:name w:val="Underline Char Char Char Char Char"/>
    <w:basedOn w:val="Normal"/>
    <w:link w:val="UnderlineCharCharCharCharCharChar"/>
    <w:rsid w:val="006948AF"/>
    <w:rPr>
      <w:rFonts w:ascii="Arial Narrow" w:hAnsi="Arial Narrow"/>
      <w:u w:val="single"/>
    </w:rPr>
  </w:style>
  <w:style w:type="character" w:customStyle="1" w:styleId="TextsmallChar">
    <w:name w:val="Textsmall Char"/>
    <w:link w:val="Textsmall"/>
    <w:locked/>
    <w:rsid w:val="006948AF"/>
    <w:rPr>
      <w:sz w:val="16"/>
      <w:szCs w:val="24"/>
    </w:rPr>
  </w:style>
  <w:style w:type="paragraph" w:customStyle="1" w:styleId="Textsmall">
    <w:name w:val="Textsmall"/>
    <w:basedOn w:val="Normal"/>
    <w:next w:val="Normal"/>
    <w:link w:val="TextsmallChar"/>
    <w:rsid w:val="006948AF"/>
    <w:rPr>
      <w:sz w:val="16"/>
    </w:rPr>
  </w:style>
  <w:style w:type="character" w:customStyle="1" w:styleId="Debate-CardTagandCite-F6Char">
    <w:name w:val="Debate- Card Tag and Cite- F6 Char"/>
    <w:link w:val="Debate-CardTagandCite-F6"/>
    <w:locked/>
    <w:rsid w:val="006948AF"/>
    <w:rPr>
      <w:rFonts w:ascii="Georgia" w:hAnsi="Georgia"/>
      <w:b/>
    </w:rPr>
  </w:style>
  <w:style w:type="paragraph" w:customStyle="1" w:styleId="Debate-CardTagandCite-F6">
    <w:name w:val="Debate- Card Tag and Cite- F6"/>
    <w:basedOn w:val="Normal"/>
    <w:link w:val="Debate-CardTagandCite-F6Char"/>
    <w:qFormat/>
    <w:rsid w:val="006948AF"/>
    <w:pPr>
      <w:contextualSpacing/>
    </w:pPr>
    <w:rPr>
      <w:rFonts w:ascii="Georgia" w:hAnsi="Georgia"/>
      <w:b/>
    </w:rPr>
  </w:style>
  <w:style w:type="character" w:customStyle="1" w:styleId="CardText2Char">
    <w:name w:val="Card Text 2 Char"/>
    <w:link w:val="CardText2"/>
    <w:locked/>
    <w:rsid w:val="006948AF"/>
    <w:rPr>
      <w:rFonts w:ascii="Georgia" w:hAnsi="Georgia"/>
      <w:b/>
      <w:color w:val="000000"/>
      <w:u w:val="single"/>
    </w:rPr>
  </w:style>
  <w:style w:type="paragraph" w:customStyle="1" w:styleId="CardText2">
    <w:name w:val="Card Text 2"/>
    <w:basedOn w:val="CardText10"/>
    <w:link w:val="CardText2Char"/>
    <w:rsid w:val="006948AF"/>
    <w:rPr>
      <w:rFonts w:ascii="Georgia" w:eastAsiaTheme="minorHAnsi" w:hAnsi="Georgia" w:cstheme="minorBidi"/>
      <w:b/>
    </w:rPr>
  </w:style>
  <w:style w:type="character" w:customStyle="1" w:styleId="Debate-CardSmalltextF2Char">
    <w:name w:val="Debate- Card Small text F2 Char"/>
    <w:link w:val="Debate-CardSmalltextF2"/>
    <w:locked/>
    <w:rsid w:val="006948AF"/>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6948AF"/>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6948A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948AF"/>
    <w:pPr>
      <w:spacing w:after="200"/>
      <w:contextualSpacing/>
    </w:pPr>
    <w:rPr>
      <w:rFonts w:ascii="Arial Narrow" w:hAnsi="Arial Narrow"/>
      <w:sz w:val="18"/>
      <w:u w:val="single"/>
    </w:rPr>
  </w:style>
  <w:style w:type="paragraph" w:styleId="NoSpacing">
    <w:name w:val="No Spacing"/>
    <w:aliases w:val="ClearFormatting,Tag Title"/>
    <w:uiPriority w:val="1"/>
    <w:qFormat/>
    <w:rsid w:val="006948AF"/>
    <w:pPr>
      <w:spacing w:after="0" w:line="240" w:lineRule="auto"/>
    </w:pPr>
    <w:rPr>
      <w:rFonts w:ascii="Arial" w:eastAsia="Times New Roman" w:hAnsi="Arial" w:cs="Times New Roman"/>
      <w:sz w:val="20"/>
      <w:szCs w:val="24"/>
    </w:rPr>
  </w:style>
  <w:style w:type="character" w:customStyle="1" w:styleId="Debate-EmphasizedText-F5Char">
    <w:name w:val="Debate- Emphasized Text- F5 Char"/>
    <w:link w:val="Debate-EmphasizedText-F5"/>
    <w:locked/>
    <w:rsid w:val="006948AF"/>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6948AF"/>
    <w:rPr>
      <w:b/>
    </w:rPr>
  </w:style>
  <w:style w:type="character" w:customStyle="1" w:styleId="BoldandUnderlineCharCharCharChar">
    <w:name w:val="Bold and Underline Char Char Char Char"/>
    <w:rsid w:val="006948AF"/>
    <w:rPr>
      <w:b/>
      <w:bCs w:val="0"/>
      <w:noProof w:val="0"/>
      <w:u w:val="single"/>
      <w:lang w:val="en-US" w:eastAsia="en-US" w:bidi="ar-SA"/>
    </w:rPr>
  </w:style>
  <w:style w:type="character" w:customStyle="1" w:styleId="BoldandUnderlineCharChar">
    <w:name w:val="Bold and Underline Char Char"/>
    <w:rsid w:val="006948AF"/>
    <w:rPr>
      <w:b/>
      <w:bCs w:val="0"/>
      <w:noProof w:val="0"/>
      <w:u w:val="single"/>
      <w:lang w:val="en-US" w:eastAsia="en-US" w:bidi="ar-SA"/>
    </w:rPr>
  </w:style>
  <w:style w:type="character" w:customStyle="1" w:styleId="UnderlineCharChar1">
    <w:name w:val="Underline Char Char1"/>
    <w:aliases w:val="Heading 2 Char Char1 Char Ch"/>
    <w:qFormat/>
    <w:rsid w:val="006948AF"/>
    <w:rPr>
      <w:u w:val="single"/>
      <w:lang w:val="en-US" w:eastAsia="en-US" w:bidi="ar-SA"/>
    </w:rPr>
  </w:style>
  <w:style w:type="character" w:customStyle="1" w:styleId="stylestylebold12pt0">
    <w:name w:val="stylestylebold12pt"/>
    <w:rsid w:val="006948AF"/>
  </w:style>
  <w:style w:type="character" w:customStyle="1" w:styleId="commentstext">
    <w:name w:val="commentstext"/>
    <w:rsid w:val="006948AF"/>
  </w:style>
  <w:style w:type="character" w:customStyle="1" w:styleId="Style9ptUnderline">
    <w:name w:val="Style 9 pt Underline"/>
    <w:rsid w:val="006948AF"/>
    <w:rPr>
      <w:sz w:val="22"/>
      <w:u w:val="single"/>
    </w:rPr>
  </w:style>
  <w:style w:type="character" w:customStyle="1" w:styleId="CharChar11">
    <w:name w:val="Char Char11"/>
    <w:rsid w:val="006948AF"/>
    <w:rPr>
      <w:rFonts w:ascii="Arial" w:hAnsi="Arial" w:cs="Arial" w:hint="default"/>
      <w:bCs/>
      <w:szCs w:val="26"/>
      <w:u w:val="single"/>
      <w:lang w:val="en-US" w:eastAsia="en-US" w:bidi="ar-SA"/>
    </w:rPr>
  </w:style>
  <w:style w:type="character" w:customStyle="1" w:styleId="ilad">
    <w:name w:val="il_ad"/>
    <w:rsid w:val="006948AF"/>
  </w:style>
  <w:style w:type="character" w:customStyle="1" w:styleId="Style1Char1">
    <w:name w:val="Style1 Char1"/>
    <w:rsid w:val="006948AF"/>
    <w:rPr>
      <w:rFonts w:ascii="Times New Roman" w:eastAsia="SimSun" w:hAnsi="Times New Roman" w:cs="Times New Roman" w:hint="default"/>
      <w:szCs w:val="24"/>
      <w:u w:val="single"/>
      <w:lang w:eastAsia="zh-CN"/>
    </w:rPr>
  </w:style>
  <w:style w:type="character" w:customStyle="1" w:styleId="StyleStyle4CharTimesNewRoman11pt">
    <w:name w:val="Style Style4 Char + Times New Roman 11 pt"/>
    <w:rsid w:val="006948AF"/>
    <w:rPr>
      <w:rFonts w:ascii="Times New Roman" w:hAnsi="Times New Roman"/>
      <w:sz w:val="20"/>
      <w:szCs w:val="24"/>
      <w:u w:val="single"/>
      <w:lang w:val="en-US" w:eastAsia="en-US" w:bidi="ar-SA"/>
    </w:rPr>
  </w:style>
  <w:style w:type="paragraph" w:customStyle="1" w:styleId="StyleHeading4TagBigcardNotBold">
    <w:name w:val="Style Heading 4TagBig card + Not Bold"/>
    <w:basedOn w:val="Heading4"/>
    <w:rsid w:val="006948AF"/>
    <w:pPr>
      <w:spacing w:before="0"/>
    </w:pPr>
    <w:rPr>
      <w:rFonts w:ascii="Georgia" w:eastAsia="Times New Roman" w:hAnsi="Georgia" w:cs="Times New Roman"/>
      <w:iCs w:val="0"/>
      <w:sz w:val="22"/>
    </w:rPr>
  </w:style>
  <w:style w:type="character" w:customStyle="1" w:styleId="UnderlinedCardTextChar">
    <w:name w:val="Underlined Card Text Char"/>
    <w:link w:val="UnderlinedCardText"/>
    <w:rsid w:val="006948AF"/>
    <w:rPr>
      <w:rFonts w:ascii="Georgia" w:eastAsia="Calibri" w:hAnsi="Georgia"/>
      <w:u w:val="single"/>
    </w:rPr>
  </w:style>
  <w:style w:type="character" w:customStyle="1" w:styleId="StyleDebateUnderlineBold">
    <w:name w:val="Style Debate Underline + Bold"/>
    <w:basedOn w:val="DebateUnderline"/>
    <w:rsid w:val="006948AF"/>
    <w:rPr>
      <w:rFonts w:ascii="Times New Roman" w:hAnsi="Times New Roman"/>
      <w:b/>
      <w:bCs/>
      <w:sz w:val="20"/>
      <w:szCs w:val="20"/>
      <w:u w:val="single"/>
    </w:rPr>
  </w:style>
  <w:style w:type="character" w:customStyle="1" w:styleId="StyleStyle4CharTimesNewRoman11ptBold">
    <w:name w:val="Style Style4 Char + Times New Roman 11 pt Bold"/>
    <w:basedOn w:val="DefaultParagraphFont"/>
    <w:rsid w:val="006948AF"/>
    <w:rPr>
      <w:rFonts w:ascii="Times New Roman" w:hAnsi="Times New Roman"/>
      <w:b/>
      <w:bCs/>
      <w:sz w:val="20"/>
      <w:szCs w:val="24"/>
      <w:u w:val="single"/>
      <w:lang w:val="en-US" w:eastAsia="en-US" w:bidi="ar-SA"/>
    </w:rPr>
  </w:style>
  <w:style w:type="character" w:customStyle="1" w:styleId="Bold12">
    <w:name w:val="Bold12"/>
    <w:uiPriority w:val="1"/>
    <w:qFormat/>
    <w:rsid w:val="006948AF"/>
    <w:rPr>
      <w:rFonts w:ascii="Times New Roman" w:hAnsi="Times New Roman"/>
      <w:b/>
      <w:sz w:val="24"/>
    </w:rPr>
  </w:style>
  <w:style w:type="character" w:customStyle="1" w:styleId="NotBold10Final">
    <w:name w:val="NotBold10Final"/>
    <w:uiPriority w:val="1"/>
    <w:qFormat/>
    <w:rsid w:val="006948AF"/>
    <w:rPr>
      <w:rFonts w:ascii="Times New Roman" w:hAnsi="Times New Roman"/>
      <w:b w:val="0"/>
      <w:i w:val="0"/>
      <w:sz w:val="20"/>
    </w:rPr>
  </w:style>
  <w:style w:type="character" w:customStyle="1" w:styleId="StyleThickunderline1">
    <w:name w:val="Style Thick underline1"/>
    <w:basedOn w:val="DefaultParagraphFont"/>
    <w:rsid w:val="006948AF"/>
    <w:rPr>
      <w:u w:val="single"/>
    </w:rPr>
  </w:style>
  <w:style w:type="character" w:customStyle="1" w:styleId="body-text">
    <w:name w:val="body-text"/>
    <w:rsid w:val="006948AF"/>
  </w:style>
  <w:style w:type="character" w:customStyle="1" w:styleId="StyleUnderline2">
    <w:name w:val="Style Underline2"/>
    <w:rsid w:val="006948AF"/>
    <w:rPr>
      <w:u w:val="single"/>
    </w:rPr>
  </w:style>
  <w:style w:type="paragraph" w:customStyle="1" w:styleId="Style21">
    <w:name w:val="Style21"/>
    <w:basedOn w:val="Normal"/>
    <w:uiPriority w:val="99"/>
    <w:rsid w:val="006948AF"/>
    <w:pPr>
      <w:widowControl w:val="0"/>
      <w:autoSpaceDE w:val="0"/>
      <w:autoSpaceDN w:val="0"/>
      <w:adjustRightInd w:val="0"/>
      <w:spacing w:line="224" w:lineRule="exact"/>
      <w:ind w:hanging="158"/>
      <w:jc w:val="both"/>
    </w:pPr>
    <w:rPr>
      <w:rFonts w:eastAsia="Calibri" w:cs="Calibri"/>
      <w:sz w:val="24"/>
    </w:rPr>
  </w:style>
  <w:style w:type="character" w:customStyle="1" w:styleId="FontStyle310">
    <w:name w:val="Font Style310"/>
    <w:basedOn w:val="DefaultParagraphFont"/>
    <w:uiPriority w:val="99"/>
    <w:rsid w:val="006948AF"/>
    <w:rPr>
      <w:rFonts w:ascii="Times New Roman" w:hAnsi="Times New Roman" w:cs="Times New Roman"/>
      <w:b/>
      <w:bCs/>
      <w:i/>
      <w:iCs/>
      <w:spacing w:val="-10"/>
      <w:sz w:val="18"/>
      <w:szCs w:val="18"/>
    </w:rPr>
  </w:style>
  <w:style w:type="character" w:customStyle="1" w:styleId="FontStyle329">
    <w:name w:val="Font Style329"/>
    <w:basedOn w:val="DefaultParagraphFont"/>
    <w:uiPriority w:val="99"/>
    <w:rsid w:val="006948AF"/>
    <w:rPr>
      <w:rFonts w:ascii="Times New Roman" w:hAnsi="Times New Roman" w:cs="Times New Roman"/>
      <w:b/>
      <w:bCs/>
      <w:spacing w:val="-10"/>
      <w:sz w:val="18"/>
      <w:szCs w:val="18"/>
    </w:rPr>
  </w:style>
  <w:style w:type="character" w:customStyle="1" w:styleId="FontStyle370">
    <w:name w:val="Font Style370"/>
    <w:basedOn w:val="DefaultParagraphFont"/>
    <w:uiPriority w:val="99"/>
    <w:rsid w:val="006948AF"/>
    <w:rPr>
      <w:rFonts w:ascii="Cambria" w:hAnsi="Cambria" w:cs="Cambria"/>
      <w:b/>
      <w:bCs/>
      <w:spacing w:val="-10"/>
      <w:sz w:val="18"/>
      <w:szCs w:val="18"/>
    </w:rPr>
  </w:style>
  <w:style w:type="paragraph" w:customStyle="1" w:styleId="Standard">
    <w:name w:val="Standard"/>
    <w:rsid w:val="006948A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b">
    <w:name w:val="b"/>
    <w:rsid w:val="006948AF"/>
  </w:style>
  <w:style w:type="character" w:customStyle="1" w:styleId="A2">
    <w:name w:val="A2"/>
    <w:uiPriority w:val="99"/>
    <w:rsid w:val="006948AF"/>
    <w:rPr>
      <w:rFonts w:cs="FLLPNE+AGaramondPro-Regular"/>
      <w:color w:val="000000"/>
      <w:sz w:val="22"/>
      <w:szCs w:val="22"/>
    </w:rPr>
  </w:style>
  <w:style w:type="character" w:customStyle="1" w:styleId="A0">
    <w:name w:val="A0"/>
    <w:rsid w:val="006948AF"/>
    <w:rPr>
      <w:rFonts w:cs="FLLPNE+AGaramondPro-Regular"/>
      <w:color w:val="000000"/>
      <w:sz w:val="28"/>
      <w:szCs w:val="28"/>
    </w:rPr>
  </w:style>
  <w:style w:type="character" w:customStyle="1" w:styleId="StyleBold">
    <w:name w:val="Style Bold"/>
    <w:basedOn w:val="DefaultParagraphFont"/>
    <w:uiPriority w:val="9"/>
    <w:rsid w:val="006948AF"/>
    <w:rPr>
      <w:b/>
      <w:bCs/>
    </w:rPr>
  </w:style>
  <w:style w:type="paragraph" w:customStyle="1" w:styleId="StyleStyle411ptBoldBorderSinglesolidlineAuto0">
    <w:name w:val="Style Style4 + 11 pt Bold Border: : (Single solid line Auto  0...."/>
    <w:basedOn w:val="Normal"/>
    <w:link w:val="StyleStyle411ptBoldBorderSinglesolidlineAuto0Char"/>
    <w:rsid w:val="006948AF"/>
    <w:rPr>
      <w:b/>
      <w:bCs/>
      <w:sz w:val="16"/>
      <w:u w:val="single"/>
      <w:bdr w:val="single" w:sz="4" w:space="0" w:color="auto"/>
      <w:lang w:val="x-none" w:eastAsia="x-none"/>
    </w:rPr>
  </w:style>
  <w:style w:type="character" w:customStyle="1" w:styleId="StyleStyle411ptBoldBorderSinglesolidlineAuto0Char">
    <w:name w:val="Style Style4 + 11 pt Bold Border: : (Single solid line Auto  0.... Char"/>
    <w:link w:val="StyleStyle411ptBoldBorderSinglesolidlineAuto0"/>
    <w:rsid w:val="006948AF"/>
    <w:rPr>
      <w:rFonts w:ascii="Arial" w:eastAsia="Times New Roman" w:hAnsi="Arial" w:cs="Times New Roman"/>
      <w:b/>
      <w:bCs/>
      <w:sz w:val="16"/>
      <w:szCs w:val="24"/>
      <w:u w:val="single"/>
      <w:bdr w:val="single" w:sz="4" w:space="0" w:color="auto"/>
      <w:lang w:val="x-none" w:eastAsia="x-none"/>
    </w:rPr>
  </w:style>
  <w:style w:type="character" w:customStyle="1" w:styleId="globalcontentbody">
    <w:name w:val="globalcontentbody"/>
    <w:basedOn w:val="DefaultParagraphFont"/>
    <w:rsid w:val="006948AF"/>
  </w:style>
  <w:style w:type="paragraph" w:customStyle="1" w:styleId="StyleStyle112pt">
    <w:name w:val="Style Style1 + 12 pt"/>
    <w:basedOn w:val="Normal"/>
    <w:link w:val="StyleStyle112ptChar"/>
    <w:rsid w:val="006948AF"/>
    <w:rPr>
      <w:rFonts w:eastAsia="SimSun" w:cs="Calibri"/>
      <w:sz w:val="16"/>
      <w:u w:val="single"/>
      <w:lang w:eastAsia="zh-CN"/>
    </w:rPr>
  </w:style>
  <w:style w:type="character" w:customStyle="1" w:styleId="StyleStyle112ptChar">
    <w:name w:val="Style Style1 + 12 pt Char"/>
    <w:basedOn w:val="DefaultParagraphFont"/>
    <w:link w:val="StyleStyle112pt"/>
    <w:rsid w:val="006948AF"/>
    <w:rPr>
      <w:rFonts w:ascii="Arial" w:eastAsia="SimSun" w:hAnsi="Arial" w:cs="Calibri"/>
      <w:sz w:val="16"/>
      <w:szCs w:val="24"/>
      <w:u w:val="single"/>
      <w:lang w:eastAsia="zh-CN"/>
    </w:rPr>
  </w:style>
  <w:style w:type="character" w:customStyle="1" w:styleId="Styleterm111ptUnderline">
    <w:name w:val="Style term1 + 11 pt Underline"/>
    <w:basedOn w:val="term1"/>
    <w:rsid w:val="006948AF"/>
    <w:rPr>
      <w:rFonts w:ascii="Verdana" w:hAnsi="Verdana" w:hint="default"/>
      <w:b/>
      <w:bCs/>
      <w:sz w:val="20"/>
      <w:szCs w:val="20"/>
      <w:u w:val="single"/>
    </w:rPr>
  </w:style>
  <w:style w:type="paragraph" w:customStyle="1" w:styleId="StyleMinimizedTextArialNarrow10pt">
    <w:name w:val="Style Minimized Text + Arial Narrow 10 pt"/>
    <w:basedOn w:val="MinimizedText"/>
    <w:link w:val="StyleMinimizedTextArialNarrow10ptChar"/>
    <w:rsid w:val="006948AF"/>
    <w:rPr>
      <w:rFonts w:ascii="Arial" w:eastAsia="Times New Roman" w:hAnsi="Arial" w:cs="Calibri"/>
      <w:sz w:val="20"/>
      <w:szCs w:val="24"/>
    </w:rPr>
  </w:style>
  <w:style w:type="character" w:customStyle="1" w:styleId="StyleMinimizedTextArialNarrow10ptChar">
    <w:name w:val="Style Minimized Text + Arial Narrow 10 pt Char"/>
    <w:basedOn w:val="MinimizedTextChar"/>
    <w:link w:val="StyleMinimizedTextArialNarrow10pt"/>
    <w:rsid w:val="006948AF"/>
    <w:rPr>
      <w:rFonts w:ascii="Arial" w:eastAsia="Times New Roman" w:hAnsi="Arial" w:cs="Calibri"/>
      <w:sz w:val="20"/>
      <w:szCs w:val="24"/>
    </w:rPr>
  </w:style>
  <w:style w:type="character" w:customStyle="1" w:styleId="Styleunderline11pt">
    <w:name w:val="Style underline + 11 pt"/>
    <w:basedOn w:val="underline"/>
    <w:rsid w:val="006948AF"/>
    <w:rPr>
      <w:rFonts w:ascii="Times New Roman" w:hAnsi="Times New Roman" w:cs="Times New Roman"/>
      <w:sz w:val="20"/>
      <w:u w:val="single"/>
    </w:rPr>
  </w:style>
  <w:style w:type="character" w:customStyle="1" w:styleId="Styleunderline11ptBold">
    <w:name w:val="Style underline + 11 pt Bold"/>
    <w:basedOn w:val="underline"/>
    <w:rsid w:val="006948A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rsid w:val="006948AF"/>
    <w:rPr>
      <w:sz w:val="16"/>
      <w:u w:val="single"/>
      <w:bdr w:val="single" w:sz="4" w:space="0" w:color="auto"/>
      <w:lang w:val="x-none" w:eastAsia="x-none"/>
    </w:rPr>
  </w:style>
  <w:style w:type="character" w:customStyle="1" w:styleId="StyleUnderlineChar11ptBorderSinglesolidlineAutoChar">
    <w:name w:val="Style Underline Char + 11 pt Border: : (Single solid line Auto  ... Char"/>
    <w:link w:val="StyleUnderlineChar11ptBorderSinglesolidlineAuto"/>
    <w:rsid w:val="006948AF"/>
    <w:rPr>
      <w:rFonts w:ascii="Arial" w:eastAsia="Times New Roman" w:hAnsi="Arial" w:cs="Times New Roman"/>
      <w:sz w:val="16"/>
      <w:szCs w:val="24"/>
      <w:u w:val="single"/>
      <w:bdr w:val="single" w:sz="4" w:space="0" w:color="auto"/>
      <w:lang w:val="x-none" w:eastAsia="x-none"/>
    </w:rPr>
  </w:style>
  <w:style w:type="character" w:customStyle="1" w:styleId="Heading3CharCharCharChar2">
    <w:name w:val="Heading 3 Char Char Char Char2"/>
    <w:basedOn w:val="DefaultParagraphFont"/>
    <w:rsid w:val="006948AF"/>
    <w:rPr>
      <w:rFonts w:cs="Arial"/>
      <w:bCs/>
      <w:szCs w:val="26"/>
      <w:u w:val="single"/>
      <w:lang w:val="en-US" w:eastAsia="en-US" w:bidi="ar-SA"/>
    </w:rPr>
  </w:style>
  <w:style w:type="character" w:customStyle="1" w:styleId="Style9pt">
    <w:name w:val="Style 9 pt"/>
    <w:basedOn w:val="DefaultParagraphFont"/>
    <w:rsid w:val="006948AF"/>
    <w:rPr>
      <w:rFonts w:ascii="Times New Roman" w:hAnsi="Times New Roman"/>
      <w:sz w:val="20"/>
    </w:rPr>
  </w:style>
  <w:style w:type="paragraph" w:customStyle="1" w:styleId="StyleStyle49pt3">
    <w:name w:val="Style Style4 + 9 pt3"/>
    <w:basedOn w:val="Style4"/>
    <w:link w:val="StyleStyle49pt3Char"/>
    <w:qFormat/>
    <w:rsid w:val="006948AF"/>
    <w:rPr>
      <w:rFonts w:eastAsia="Times New Roman" w:cs="Calibri"/>
      <w:sz w:val="16"/>
    </w:rPr>
  </w:style>
  <w:style w:type="character" w:customStyle="1" w:styleId="StyleStyle49pt3Char">
    <w:name w:val="Style Style4 + 9 pt3 Char"/>
    <w:basedOn w:val="Style4Char"/>
    <w:link w:val="StyleStyle49pt3"/>
    <w:rsid w:val="006948AF"/>
    <w:rPr>
      <w:rFonts w:ascii="Times New Roman" w:eastAsia="Times New Roman" w:hAnsi="Times New Roman" w:cs="Calibri"/>
      <w:sz w:val="16"/>
      <w:szCs w:val="24"/>
      <w:u w:val="single"/>
    </w:rPr>
  </w:style>
  <w:style w:type="character" w:customStyle="1" w:styleId="authorbio">
    <w:name w:val="authorbio"/>
    <w:basedOn w:val="DefaultParagraphFont"/>
    <w:rsid w:val="006948AF"/>
  </w:style>
  <w:style w:type="character" w:customStyle="1" w:styleId="StyleStyleUnderline411pt">
    <w:name w:val="Style Style Underline4 + 11 pt"/>
    <w:basedOn w:val="DefaultParagraphFont"/>
    <w:rsid w:val="006948AF"/>
    <w:rPr>
      <w:sz w:val="20"/>
      <w:u w:val="single"/>
    </w:rPr>
  </w:style>
  <w:style w:type="character" w:customStyle="1" w:styleId="StyleStyleUnderline411ptBold">
    <w:name w:val="Style Style Underline4 + 11 pt Bold"/>
    <w:basedOn w:val="DefaultParagraphFont"/>
    <w:rsid w:val="006948AF"/>
    <w:rPr>
      <w:b/>
      <w:bCs/>
      <w:sz w:val="20"/>
      <w:u w:val="single"/>
    </w:rPr>
  </w:style>
  <w:style w:type="character" w:customStyle="1" w:styleId="StyleStyleUnderline311pt">
    <w:name w:val="Style Style Underline3 + 11 pt"/>
    <w:basedOn w:val="DefaultParagraphFont"/>
    <w:rsid w:val="006948AF"/>
    <w:rPr>
      <w:sz w:val="20"/>
      <w:u w:val="single"/>
    </w:rPr>
  </w:style>
  <w:style w:type="character" w:customStyle="1" w:styleId="StyleStyleUnderline311ptBold">
    <w:name w:val="Style Style Underline3 + 11 pt Bold"/>
    <w:basedOn w:val="DefaultParagraphFont"/>
    <w:rsid w:val="006948AF"/>
    <w:rPr>
      <w:b/>
      <w:bCs/>
      <w:sz w:val="20"/>
      <w:u w:val="single"/>
    </w:rPr>
  </w:style>
  <w:style w:type="character" w:customStyle="1" w:styleId="Heading3CharCharChar3">
    <w:name w:val="Heading 3 Char Char Char3"/>
    <w:aliases w:val=" Char Char Char3,Char Char Char3"/>
    <w:basedOn w:val="DefaultParagraphFont"/>
    <w:rsid w:val="006948AF"/>
    <w:rPr>
      <w:rFonts w:cs="Arial"/>
      <w:bCs/>
      <w:szCs w:val="26"/>
      <w:u w:val="single"/>
      <w:lang w:val="en-US" w:eastAsia="en-US" w:bidi="ar-SA"/>
    </w:rPr>
  </w:style>
  <w:style w:type="character" w:customStyle="1" w:styleId="StyleUnderline3">
    <w:name w:val="Style Underline3"/>
    <w:basedOn w:val="DefaultParagraphFont"/>
    <w:rsid w:val="006948AF"/>
    <w:rPr>
      <w:u w:val="single"/>
    </w:rPr>
  </w:style>
  <w:style w:type="paragraph" w:customStyle="1" w:styleId="StyleStyle111ptBorderSinglesolidlineAuto05ptL">
    <w:name w:val="Style Style1 + 11 pt Border: : (Single solid line Auto  0.5 pt L..."/>
    <w:basedOn w:val="Style1"/>
    <w:link w:val="StyleStyle111ptBorderSinglesolidlineAuto05ptLChar"/>
    <w:rsid w:val="006948AF"/>
    <w:pPr>
      <w:ind w:left="0" w:right="0"/>
    </w:pPr>
    <w:rPr>
      <w:rFonts w:eastAsia="SimSun" w:cs="Calibri"/>
      <w:strike w:val="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948AF"/>
    <w:rPr>
      <w:rFonts w:ascii="Arial" w:eastAsia="SimSun" w:hAnsi="Arial" w:cs="Calibri"/>
      <w:strike w:val="0"/>
      <w:color w:val="000000"/>
      <w:sz w:val="16"/>
      <w:szCs w:val="24"/>
      <w:u w:val="single"/>
      <w:bdr w:val="single" w:sz="4" w:space="0" w:color="auto"/>
      <w:lang w:val="x-none" w:eastAsia="zh-CN"/>
    </w:rPr>
  </w:style>
  <w:style w:type="character" w:customStyle="1" w:styleId="StyleUnderline4">
    <w:name w:val="Style Underline4"/>
    <w:basedOn w:val="DefaultParagraphFont"/>
    <w:rsid w:val="006948AF"/>
    <w:rPr>
      <w:u w:val="single"/>
    </w:rPr>
  </w:style>
  <w:style w:type="paragraph" w:customStyle="1" w:styleId="Circled">
    <w:name w:val="Circled"/>
    <w:link w:val="CircledChar"/>
    <w:qFormat/>
    <w:rsid w:val="006948AF"/>
    <w:pPr>
      <w:spacing w:after="200" w:line="276" w:lineRule="auto"/>
    </w:pPr>
    <w:rPr>
      <w:rFonts w:ascii="Calibri" w:eastAsia="MS Mincho" w:hAnsi="Calibri" w:cs="Times New Roman"/>
      <w:b/>
      <w:sz w:val="18"/>
      <w:szCs w:val="20"/>
      <w:u w:val="single"/>
      <w:lang w:eastAsia="ja-JP"/>
    </w:rPr>
  </w:style>
  <w:style w:type="character" w:customStyle="1" w:styleId="CircledChar">
    <w:name w:val="Circled Char"/>
    <w:basedOn w:val="CardTextChar0"/>
    <w:link w:val="Circled"/>
    <w:rsid w:val="006948AF"/>
    <w:rPr>
      <w:rFonts w:ascii="Calibri" w:eastAsia="MS Mincho" w:hAnsi="Calibri" w:cs="Times New Roman"/>
      <w:b/>
      <w:sz w:val="18"/>
      <w:szCs w:val="20"/>
      <w:u w:val="single"/>
      <w:lang w:val="en-US" w:eastAsia="ja-JP" w:bidi="ar-SA"/>
    </w:rPr>
  </w:style>
  <w:style w:type="character" w:customStyle="1" w:styleId="StyleunderlineCharNotBold">
    <w:name w:val="Style underline Char + Not Bold"/>
    <w:basedOn w:val="underlineChar2"/>
    <w:rsid w:val="006948A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948AF"/>
    <w:rPr>
      <w:sz w:val="20"/>
      <w:u w:val="single"/>
    </w:rPr>
  </w:style>
  <w:style w:type="character" w:customStyle="1" w:styleId="base">
    <w:name w:val="base"/>
    <w:basedOn w:val="DefaultParagraphFont"/>
    <w:rsid w:val="006948AF"/>
  </w:style>
  <w:style w:type="character" w:customStyle="1" w:styleId="part-of-speech">
    <w:name w:val="part-of-speech"/>
    <w:basedOn w:val="DefaultParagraphFont"/>
    <w:rsid w:val="006948AF"/>
  </w:style>
  <w:style w:type="character" w:customStyle="1" w:styleId="sep">
    <w:name w:val="sep"/>
    <w:basedOn w:val="DefaultParagraphFont"/>
    <w:rsid w:val="006948AF"/>
  </w:style>
  <w:style w:type="character" w:customStyle="1" w:styleId="pron">
    <w:name w:val="pron"/>
    <w:basedOn w:val="DefaultParagraphFont"/>
    <w:rsid w:val="006948AF"/>
  </w:style>
  <w:style w:type="character" w:customStyle="1" w:styleId="StyleUnderlineCharChar111pt">
    <w:name w:val="Style Underline Char Char1 + 11 pt"/>
    <w:basedOn w:val="UnderlineCharChar1"/>
    <w:rsid w:val="006948AF"/>
    <w:rPr>
      <w:rFonts w:ascii="Times New Roman" w:hAnsi="Times New Roman"/>
      <w:sz w:val="20"/>
      <w:u w:val="single"/>
      <w:lang w:val="en-US" w:eastAsia="en-US" w:bidi="ar-SA"/>
    </w:rPr>
  </w:style>
  <w:style w:type="paragraph" w:customStyle="1" w:styleId="StyleMinimizedTextArialNarrow9pt">
    <w:name w:val="Style Minimized Text + Arial Narrow 9 pt"/>
    <w:basedOn w:val="Normal"/>
    <w:link w:val="StyleMinimizedTextArialNarrow9ptChar"/>
    <w:rsid w:val="006948AF"/>
    <w:rPr>
      <w:rFonts w:cs="Calibri"/>
      <w:sz w:val="16"/>
    </w:rPr>
  </w:style>
  <w:style w:type="character" w:customStyle="1" w:styleId="StyleMinimizedTextArialNarrow9ptChar">
    <w:name w:val="Style Minimized Text + Arial Narrow 9 pt Char"/>
    <w:basedOn w:val="DefaultParagraphFont"/>
    <w:link w:val="StyleMinimizedTextArialNarrow9pt"/>
    <w:rsid w:val="006948AF"/>
    <w:rPr>
      <w:rFonts w:ascii="Arial" w:eastAsia="Times New Roman" w:hAnsi="Arial" w:cs="Calibri"/>
      <w:sz w:val="16"/>
      <w:szCs w:val="24"/>
    </w:rPr>
  </w:style>
  <w:style w:type="paragraph" w:customStyle="1" w:styleId="StyleBoldandUnderlineChar11ptNotBold">
    <w:name w:val="Style Bold and Underline Char + 11 pt Not Bold"/>
    <w:link w:val="StyleBoldandUnderlineChar11ptNotBoldChar"/>
    <w:rsid w:val="006948AF"/>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948AF"/>
    <w:rPr>
      <w:rFonts w:ascii="Calibri" w:eastAsia="Times New Roman" w:hAnsi="Calibri" w:cs="Times New Roman"/>
      <w:b w:val="0"/>
      <w:szCs w:val="20"/>
      <w:u w:val="single"/>
    </w:rPr>
  </w:style>
  <w:style w:type="character" w:customStyle="1" w:styleId="StyleUnderlineCharChar111ptBorderSinglesolidlineA">
    <w:name w:val="Style Underline Char Char1 + 11 pt Border: : (Single solid line A..."/>
    <w:basedOn w:val="UnderlineCharChar1"/>
    <w:rsid w:val="006948AF"/>
    <w:rPr>
      <w:rFonts w:ascii="Times New Roman" w:hAnsi="Times New Roman"/>
      <w:sz w:val="20"/>
      <w:u w:val="single"/>
      <w:bdr w:val="single" w:sz="4" w:space="0" w:color="auto"/>
      <w:lang w:val="en-US" w:eastAsia="en-US" w:bidi="ar-SA"/>
    </w:rPr>
  </w:style>
  <w:style w:type="character" w:customStyle="1" w:styleId="StyleUnderlineChar9pt">
    <w:name w:val="Style Underline Char + 9 pt"/>
    <w:basedOn w:val="DefaultParagraphFont"/>
    <w:rsid w:val="006948AF"/>
    <w:rPr>
      <w:b w:val="0"/>
      <w:bCs/>
      <w:sz w:val="20"/>
      <w:u w:val="single"/>
      <w:lang w:val="en-US" w:eastAsia="en-US" w:bidi="ar-SA"/>
    </w:rPr>
  </w:style>
  <w:style w:type="character" w:customStyle="1" w:styleId="Styleunderline9pt">
    <w:name w:val="Style underline + 9 pt"/>
    <w:basedOn w:val="underline"/>
    <w:rsid w:val="006948AF"/>
    <w:rPr>
      <w:rFonts w:ascii="Times New Roman" w:hAnsi="Times New Roman" w:cs="Times New Roman"/>
      <w:b/>
      <w:sz w:val="20"/>
      <w:u w:val="single"/>
    </w:rPr>
  </w:style>
  <w:style w:type="character" w:customStyle="1" w:styleId="StyleTimesNewRoman9pt">
    <w:name w:val="Style Times New Roman 9 pt"/>
    <w:basedOn w:val="DefaultParagraphFont"/>
    <w:rsid w:val="006948AF"/>
    <w:rPr>
      <w:rFonts w:ascii="Times New Roman" w:hAnsi="Times New Roman"/>
      <w:sz w:val="20"/>
    </w:rPr>
  </w:style>
  <w:style w:type="character" w:customStyle="1" w:styleId="Styleunderline9pt1">
    <w:name w:val="Style underline + 9 pt1"/>
    <w:basedOn w:val="underline"/>
    <w:rsid w:val="006948AF"/>
    <w:rPr>
      <w:rFonts w:ascii="Times New Roman" w:hAnsi="Times New Roman" w:cs="Times New Roman"/>
      <w:b/>
      <w:sz w:val="20"/>
      <w:u w:val="single"/>
    </w:rPr>
  </w:style>
  <w:style w:type="paragraph" w:customStyle="1" w:styleId="StyleUnderlineChar11pt2">
    <w:name w:val="Style Underline Char + 11 pt2"/>
    <w:link w:val="StyleUnderlineChar11pt2Char"/>
    <w:rsid w:val="006948A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
    <w:link w:val="StyleUnderlineChar11pt2"/>
    <w:rsid w:val="006948AF"/>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6948AF"/>
    <w:rPr>
      <w:b/>
      <w:bCs/>
      <w:noProof w:val="0"/>
      <w:sz w:val="20"/>
      <w:u w:val="single"/>
      <w:lang w:val="en-US" w:eastAsia="en-US" w:bidi="ar-SA"/>
    </w:rPr>
  </w:style>
  <w:style w:type="character" w:customStyle="1" w:styleId="Hyperlink23">
    <w:name w:val="Hyperlink23"/>
    <w:basedOn w:val="DefaultParagraphFont"/>
    <w:rsid w:val="006948AF"/>
    <w:rPr>
      <w:color w:val="3300CC"/>
      <w:u w:val="single"/>
    </w:rPr>
  </w:style>
  <w:style w:type="character" w:customStyle="1" w:styleId="StyleunderlineArialNarrow9ptBold">
    <w:name w:val="Style underline + Arial Narrow 9 pt Bold"/>
    <w:basedOn w:val="underline"/>
    <w:rsid w:val="006948A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rsid w:val="006948AF"/>
    <w:rPr>
      <w:rFonts w:ascii="Arial" w:hAnsi="Arial" w:cs="Calibri"/>
      <w:sz w:val="16"/>
    </w:rPr>
  </w:style>
  <w:style w:type="character" w:customStyle="1" w:styleId="StylecardCharCharArialNarrow9ptChar">
    <w:name w:val="Style card Char Char + Arial Narrow 9 pt Char"/>
    <w:basedOn w:val="cardCharCharChar"/>
    <w:link w:val="StylecardCharCharArialNarrow9pt"/>
    <w:rsid w:val="006948AF"/>
    <w:rPr>
      <w:rFonts w:ascii="Arial" w:hAnsi="Arial" w:cs="Calibri"/>
      <w:color w:val="000000"/>
      <w:sz w:val="16"/>
    </w:rPr>
  </w:style>
  <w:style w:type="character" w:customStyle="1" w:styleId="CardTextChar10">
    <w:name w:val="Card Text Char1"/>
    <w:basedOn w:val="DefaultParagraphFont"/>
    <w:rsid w:val="006948A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rsid w:val="006948A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6948A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948A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
    <w:rsid w:val="006948AF"/>
    <w:rPr>
      <w:rFonts w:ascii="Times New Roman" w:hAnsi="Times New Roman"/>
      <w:noProof w:val="0"/>
      <w:sz w:val="20"/>
      <w:szCs w:val="24"/>
      <w:u w:val="single"/>
      <w:lang w:val="en-US" w:eastAsia="en-US" w:bidi="ar-SA"/>
    </w:rPr>
  </w:style>
  <w:style w:type="character" w:customStyle="1" w:styleId="StyleUnderlineCharCharCharArialNarrow9pt">
    <w:name w:val="Style Underline Char Char Char + Arial Narrow 9 pt"/>
    <w:basedOn w:val="UnderlineChar"/>
    <w:rsid w:val="006948AF"/>
    <w:rPr>
      <w:rFonts w:ascii="Times New Roman" w:hAnsi="Times New Roman"/>
      <w:noProof w:val="0"/>
      <w:sz w:val="20"/>
      <w:szCs w:val="24"/>
      <w:u w:val="single"/>
      <w:lang w:val="en-US" w:eastAsia="en-US" w:bidi="ar-SA"/>
    </w:rPr>
  </w:style>
  <w:style w:type="paragraph" w:customStyle="1" w:styleId="StyleCardTextArialNarrow8pt">
    <w:name w:val="Style Card Text + Arial Narrow 8 pt"/>
    <w:link w:val="StyleCardTextArialNarrow8ptChar"/>
    <w:rsid w:val="006948A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6948AF"/>
    <w:rPr>
      <w:rFonts w:ascii="Times New Roman" w:eastAsia="Times New Roman" w:hAnsi="Times New Roman" w:cs="Times New Roman"/>
      <w:sz w:val="20"/>
      <w:szCs w:val="24"/>
    </w:rPr>
  </w:style>
  <w:style w:type="character" w:customStyle="1" w:styleId="CharChar111">
    <w:name w:val="Char Char111"/>
    <w:basedOn w:val="DefaultParagraphFont"/>
    <w:rsid w:val="006948AF"/>
    <w:rPr>
      <w:rFonts w:cs="Arial"/>
      <w:bCs/>
      <w:szCs w:val="26"/>
      <w:u w:val="single"/>
      <w:lang w:val="en-US" w:eastAsia="en-US" w:bidi="ar-SA"/>
    </w:rPr>
  </w:style>
  <w:style w:type="paragraph" w:customStyle="1" w:styleId="cardtextsmall">
    <w:name w:val="card text small"/>
    <w:basedOn w:val="Normal"/>
    <w:rsid w:val="006948AF"/>
    <w:rPr>
      <w:rFonts w:ascii="Arial Narrow" w:hAnsi="Arial Narrow" w:cs="Calibri"/>
      <w:sz w:val="16"/>
    </w:rPr>
  </w:style>
  <w:style w:type="character" w:customStyle="1" w:styleId="AUnterdline">
    <w:name w:val="AUnterdline"/>
    <w:qFormat/>
    <w:rsid w:val="006948A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948AF"/>
    <w:rPr>
      <w:rFonts w:ascii="Times New Roman" w:hAnsi="Times New Roman"/>
      <w:b/>
      <w:bCs/>
      <w:sz w:val="20"/>
      <w:u w:val="single"/>
      <w:bdr w:val="single" w:sz="4" w:space="0" w:color="auto"/>
    </w:rPr>
  </w:style>
  <w:style w:type="character" w:customStyle="1" w:styleId="highlightedsearchterm">
    <w:name w:val="highlightedsearchterm"/>
    <w:rsid w:val="006948AF"/>
  </w:style>
  <w:style w:type="character" w:customStyle="1" w:styleId="StyleUnderline1">
    <w:name w:val="Style Underline1"/>
    <w:basedOn w:val="DefaultParagraphFont"/>
    <w:rsid w:val="006948AF"/>
    <w:rPr>
      <w:rFonts w:ascii="Times New Roman" w:hAnsi="Times New Roman"/>
      <w:sz w:val="20"/>
      <w:u w:val="single"/>
    </w:rPr>
  </w:style>
  <w:style w:type="paragraph" w:customStyle="1" w:styleId="NormalUnderline">
    <w:name w:val="Normal Underline"/>
    <w:basedOn w:val="Normal"/>
    <w:link w:val="NormalUnderlineChar"/>
    <w:qFormat/>
    <w:rsid w:val="006948AF"/>
    <w:pPr>
      <w:ind w:left="288"/>
    </w:pPr>
    <w:rPr>
      <w:u w:val="single"/>
      <w:lang w:val="x-none" w:eastAsia="x-none"/>
    </w:rPr>
  </w:style>
  <w:style w:type="character" w:customStyle="1" w:styleId="NormalUnderlineChar">
    <w:name w:val="Normal Underline Char"/>
    <w:link w:val="NormalUnderline"/>
    <w:rsid w:val="006948AF"/>
    <w:rPr>
      <w:rFonts w:ascii="Arial" w:eastAsia="Times New Roman" w:hAnsi="Arial" w:cs="Times New Roman"/>
      <w:szCs w:val="24"/>
      <w:u w:val="single"/>
      <w:lang w:val="x-none" w:eastAsia="x-none"/>
    </w:rPr>
  </w:style>
  <w:style w:type="character" w:customStyle="1" w:styleId="DontRead">
    <w:name w:val="Don't Read"/>
    <w:qFormat/>
    <w:rsid w:val="006948AF"/>
    <w:rPr>
      <w:rFonts w:ascii="Times New Roman" w:hAnsi="Times New Roman"/>
      <w:sz w:val="16"/>
    </w:rPr>
  </w:style>
  <w:style w:type="paragraph" w:customStyle="1" w:styleId="Underlinestyle">
    <w:name w:val="Underline style"/>
    <w:basedOn w:val="Normal"/>
    <w:rsid w:val="006948AF"/>
    <w:rPr>
      <w:rFonts w:cs="Calibri"/>
      <w:u w:val="single"/>
    </w:rPr>
  </w:style>
  <w:style w:type="character" w:customStyle="1" w:styleId="Style11ptUnderline3">
    <w:name w:val="Style 11 pt Underline3"/>
    <w:rsid w:val="006948AF"/>
    <w:rPr>
      <w:sz w:val="20"/>
      <w:u w:val="single"/>
    </w:rPr>
  </w:style>
  <w:style w:type="character" w:customStyle="1" w:styleId="27">
    <w:name w:val="27"/>
    <w:rsid w:val="006948AF"/>
    <w:rPr>
      <w:rFonts w:cs="Arial"/>
      <w:bCs/>
      <w:sz w:val="20"/>
      <w:u w:val="single"/>
      <w:lang w:val="en-US" w:eastAsia="en-US" w:bidi="ar-SA"/>
    </w:rPr>
  </w:style>
  <w:style w:type="character" w:customStyle="1" w:styleId="2">
    <w:name w:val="2"/>
    <w:rsid w:val="006948AF"/>
    <w:rPr>
      <w:rFonts w:cs="Arial"/>
      <w:bCs/>
      <w:sz w:val="20"/>
      <w:u w:val="single"/>
      <w:lang w:val="en-US" w:eastAsia="en-US" w:bidi="ar-SA"/>
    </w:rPr>
  </w:style>
  <w:style w:type="character" w:customStyle="1" w:styleId="Style9ptUnderline11">
    <w:name w:val="Style 9 pt Underline11"/>
    <w:basedOn w:val="DefaultParagraphFont"/>
    <w:rsid w:val="006948AF"/>
    <w:rPr>
      <w:sz w:val="20"/>
      <w:u w:val="single"/>
    </w:rPr>
  </w:style>
  <w:style w:type="character" w:customStyle="1" w:styleId="Style9ptBoldUnderline5">
    <w:name w:val="Style 9 pt Bold Underline5"/>
    <w:basedOn w:val="DefaultParagraphFont"/>
    <w:rsid w:val="006948AF"/>
    <w:rPr>
      <w:b/>
      <w:bCs/>
      <w:sz w:val="20"/>
      <w:u w:val="single"/>
    </w:rPr>
  </w:style>
  <w:style w:type="paragraph" w:styleId="CommentSubject">
    <w:name w:val="annotation subject"/>
    <w:basedOn w:val="CommentText"/>
    <w:next w:val="CommentText"/>
    <w:link w:val="CommentSubjectChar"/>
    <w:uiPriority w:val="99"/>
    <w:rsid w:val="006948AF"/>
    <w:rPr>
      <w:b/>
      <w:bCs/>
      <w:sz w:val="16"/>
    </w:rPr>
  </w:style>
  <w:style w:type="character" w:customStyle="1" w:styleId="CommentSubjectChar">
    <w:name w:val="Comment Subject Char"/>
    <w:basedOn w:val="CommentTextChar"/>
    <w:link w:val="CommentSubject"/>
    <w:uiPriority w:val="99"/>
    <w:rsid w:val="006948AF"/>
    <w:rPr>
      <w:rFonts w:ascii="Arial" w:eastAsia="Calibri" w:hAnsi="Arial" w:cs="Calibri"/>
      <w:b/>
      <w:bCs/>
      <w:sz w:val="16"/>
      <w:szCs w:val="20"/>
    </w:rPr>
  </w:style>
  <w:style w:type="paragraph" w:customStyle="1" w:styleId="WW-Default1">
    <w:name w:val="WW-Default1"/>
    <w:basedOn w:val="Normal"/>
    <w:rsid w:val="006948AF"/>
    <w:pPr>
      <w:suppressAutoHyphens/>
    </w:pPr>
    <w:rPr>
      <w:rFonts w:cs="Calibri"/>
      <w:b/>
      <w:bCs/>
      <w:sz w:val="16"/>
      <w:szCs w:val="20"/>
      <w:lang w:eastAsia="ar-SA"/>
    </w:rPr>
  </w:style>
  <w:style w:type="paragraph" w:customStyle="1" w:styleId="Normal1">
    <w:name w:val="Normal1"/>
    <w:basedOn w:val="BodyText"/>
    <w:rsid w:val="006948AF"/>
    <w:pPr>
      <w:suppressAutoHyphens/>
      <w:spacing w:after="120"/>
    </w:pPr>
    <w:rPr>
      <w:rFonts w:cs="Calibri"/>
      <w:sz w:val="16"/>
      <w:szCs w:val="20"/>
      <w:u w:val="none"/>
      <w:lang w:eastAsia="ar-SA"/>
    </w:rPr>
  </w:style>
  <w:style w:type="character" w:customStyle="1" w:styleId="zoomme">
    <w:name w:val="zoomme"/>
    <w:basedOn w:val="DefaultParagraphFont"/>
    <w:rsid w:val="006948AF"/>
  </w:style>
  <w:style w:type="character" w:customStyle="1" w:styleId="Date10">
    <w:name w:val="Date1"/>
    <w:basedOn w:val="DefaultParagraphFont"/>
    <w:rsid w:val="006948AF"/>
  </w:style>
  <w:style w:type="character" w:customStyle="1" w:styleId="classauthor">
    <w:name w:val="class=&quot;author&quot;"/>
    <w:basedOn w:val="DefaultParagraphFont"/>
    <w:rsid w:val="006948AF"/>
  </w:style>
  <w:style w:type="table" w:styleId="ColorfulGrid-Accent1">
    <w:name w:val="Colorful Grid Accent 1"/>
    <w:basedOn w:val="TableNormal"/>
    <w:link w:val="ColorfulGrid-Accent1Char"/>
    <w:uiPriority w:val="29"/>
    <w:rsid w:val="006948AF"/>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rsid w:val="006948AF"/>
    <w:rPr>
      <w:iCs/>
      <w:sz w:val="16"/>
      <w:szCs w:val="22"/>
    </w:rPr>
  </w:style>
  <w:style w:type="character" w:customStyle="1" w:styleId="tagChar20">
    <w:name w:val="tag Char2"/>
    <w:basedOn w:val="DefaultParagraphFont"/>
    <w:locked/>
    <w:rsid w:val="006948AF"/>
    <w:rPr>
      <w:b/>
      <w:sz w:val="24"/>
    </w:rPr>
  </w:style>
  <w:style w:type="paragraph" w:customStyle="1" w:styleId="Tagline0">
    <w:name w:val="Tagline"/>
    <w:basedOn w:val="Normal"/>
    <w:autoRedefine/>
    <w:qFormat/>
    <w:rsid w:val="006948AF"/>
    <w:rPr>
      <w:rFonts w:ascii="Times New Roman" w:eastAsia="Calibri" w:hAnsi="Times New Roman"/>
      <w:b/>
      <w:sz w:val="24"/>
    </w:rPr>
  </w:style>
  <w:style w:type="paragraph" w:styleId="List">
    <w:name w:val="List"/>
    <w:basedOn w:val="Normal"/>
    <w:uiPriority w:val="99"/>
    <w:unhideWhenUsed/>
    <w:rsid w:val="006948AF"/>
    <w:pPr>
      <w:contextualSpacing/>
    </w:pPr>
    <w:rPr>
      <w:rFonts w:eastAsia="Calibri" w:cs="Calibri"/>
      <w:sz w:val="16"/>
    </w:rPr>
  </w:style>
  <w:style w:type="character" w:customStyle="1" w:styleId="addmd">
    <w:name w:val="addmd"/>
    <w:rsid w:val="006948AF"/>
  </w:style>
  <w:style w:type="paragraph" w:customStyle="1" w:styleId="CardDownx1">
    <w:name w:val="CardDown x1"/>
    <w:basedOn w:val="Header"/>
    <w:link w:val="CardDownx1Char"/>
    <w:rsid w:val="006948AF"/>
    <w:rPr>
      <w:sz w:val="16"/>
      <w:lang w:val="x-none" w:eastAsia="x-none"/>
    </w:rPr>
  </w:style>
  <w:style w:type="character" w:customStyle="1" w:styleId="CardDownx1Char">
    <w:name w:val="CardDown x1 Char"/>
    <w:link w:val="CardDownx1"/>
    <w:rsid w:val="006948AF"/>
    <w:rPr>
      <w:rFonts w:ascii="Arial" w:eastAsia="Times New Roman" w:hAnsi="Arial" w:cs="Times New Roman"/>
      <w:sz w:val="16"/>
      <w:szCs w:val="24"/>
      <w:lang w:val="x-none" w:eastAsia="x-none"/>
    </w:rPr>
  </w:style>
  <w:style w:type="paragraph" w:customStyle="1" w:styleId="CardUpSize-Light">
    <w:name w:val="CardUpSize - Light"/>
    <w:basedOn w:val="Normal"/>
    <w:link w:val="CardUpSize-LightChar"/>
    <w:autoRedefine/>
    <w:rsid w:val="006948AF"/>
    <w:rPr>
      <w:sz w:val="24"/>
      <w:szCs w:val="32"/>
      <w:u w:val="single"/>
      <w:lang w:val="x-none" w:eastAsia="x-none"/>
    </w:rPr>
  </w:style>
  <w:style w:type="character" w:customStyle="1" w:styleId="CardUpSize-LightChar">
    <w:name w:val="CardUpSize - Light Char"/>
    <w:link w:val="CardUpSize-Light"/>
    <w:rsid w:val="006948AF"/>
    <w:rPr>
      <w:rFonts w:ascii="Arial" w:eastAsia="Times New Roman" w:hAnsi="Arial" w:cs="Times New Roman"/>
      <w:sz w:val="24"/>
      <w:szCs w:val="32"/>
      <w:u w:val="single"/>
      <w:lang w:val="x-none" w:eastAsia="x-none"/>
    </w:rPr>
  </w:style>
  <w:style w:type="paragraph" w:customStyle="1" w:styleId="loose1">
    <w:name w:val="loose1"/>
    <w:basedOn w:val="Normal"/>
    <w:rsid w:val="006948AF"/>
    <w:pPr>
      <w:spacing w:before="100" w:beforeAutospacing="1" w:after="100" w:afterAutospacing="1"/>
    </w:pPr>
    <w:rPr>
      <w:rFonts w:cs="Calibri"/>
      <w:sz w:val="24"/>
    </w:rPr>
  </w:style>
  <w:style w:type="paragraph" w:customStyle="1" w:styleId="svarticle">
    <w:name w:val="svarticle"/>
    <w:basedOn w:val="Normal"/>
    <w:rsid w:val="006948AF"/>
    <w:pPr>
      <w:spacing w:before="100" w:beforeAutospacing="1" w:after="100" w:afterAutospacing="1"/>
    </w:pPr>
    <w:rPr>
      <w:rFonts w:cs="Calibri"/>
      <w:sz w:val="24"/>
    </w:rPr>
  </w:style>
  <w:style w:type="paragraph" w:customStyle="1" w:styleId="Caption1">
    <w:name w:val="Caption1"/>
    <w:basedOn w:val="Normal"/>
    <w:rsid w:val="006948AF"/>
    <w:pPr>
      <w:spacing w:before="100" w:beforeAutospacing="1" w:after="100" w:afterAutospacing="1"/>
    </w:pPr>
    <w:rPr>
      <w:rFonts w:cs="Calibri"/>
      <w:sz w:val="24"/>
    </w:rPr>
  </w:style>
  <w:style w:type="character" w:customStyle="1" w:styleId="label">
    <w:name w:val="label"/>
    <w:rsid w:val="006948AF"/>
  </w:style>
  <w:style w:type="paragraph" w:customStyle="1" w:styleId="legend">
    <w:name w:val="legend"/>
    <w:basedOn w:val="Normal"/>
    <w:rsid w:val="006948AF"/>
    <w:pPr>
      <w:spacing w:before="100" w:beforeAutospacing="1" w:after="100" w:afterAutospacing="1"/>
    </w:pPr>
    <w:rPr>
      <w:rFonts w:cs="Calibri"/>
      <w:sz w:val="24"/>
    </w:rPr>
  </w:style>
  <w:style w:type="character" w:customStyle="1" w:styleId="CircleChar1">
    <w:name w:val="Circle Char1"/>
    <w:basedOn w:val="DefaultParagraphFont"/>
    <w:rsid w:val="006948AF"/>
    <w:rPr>
      <w:b/>
      <w:u w:val="single"/>
      <w:lang w:val="en-US" w:eastAsia="en-US" w:bidi="ar-SA"/>
    </w:rPr>
  </w:style>
  <w:style w:type="character" w:customStyle="1" w:styleId="Style12ptBold">
    <w:name w:val="Style 12 pt Bold"/>
    <w:basedOn w:val="DefaultParagraphFont"/>
    <w:rsid w:val="006948AF"/>
    <w:rPr>
      <w:b/>
      <w:bCs/>
      <w:sz w:val="20"/>
    </w:rPr>
  </w:style>
  <w:style w:type="character" w:customStyle="1" w:styleId="Style11ptBlackUnderline">
    <w:name w:val="Style 11 pt Black Underline"/>
    <w:basedOn w:val="DefaultParagraphFont"/>
    <w:rsid w:val="006948AF"/>
    <w:rPr>
      <w:color w:val="000000"/>
      <w:sz w:val="20"/>
      <w:u w:val="single"/>
    </w:rPr>
  </w:style>
  <w:style w:type="character" w:customStyle="1" w:styleId="Style11ptBlack">
    <w:name w:val="Style 11 pt Black"/>
    <w:basedOn w:val="DefaultParagraphFont"/>
    <w:rsid w:val="006948AF"/>
    <w:rPr>
      <w:color w:val="000000"/>
      <w:sz w:val="20"/>
    </w:rPr>
  </w:style>
  <w:style w:type="character" w:customStyle="1" w:styleId="italic">
    <w:name w:val="italic"/>
    <w:rsid w:val="006948AF"/>
  </w:style>
  <w:style w:type="character" w:customStyle="1" w:styleId="ital-inline">
    <w:name w:val="ital-inline"/>
    <w:basedOn w:val="DefaultParagraphFont"/>
    <w:rsid w:val="006948AF"/>
  </w:style>
  <w:style w:type="character" w:customStyle="1" w:styleId="pg">
    <w:name w:val="pg"/>
    <w:basedOn w:val="DefaultParagraphFont"/>
    <w:rsid w:val="006948AF"/>
  </w:style>
  <w:style w:type="character" w:customStyle="1" w:styleId="senselabelstart">
    <w:name w:val="sense_label start"/>
    <w:basedOn w:val="DefaultParagraphFont"/>
    <w:rsid w:val="006948AF"/>
  </w:style>
  <w:style w:type="character" w:customStyle="1" w:styleId="sensecontent">
    <w:name w:val="sense_content"/>
    <w:basedOn w:val="DefaultParagraphFont"/>
    <w:rsid w:val="006948AF"/>
  </w:style>
  <w:style w:type="character" w:customStyle="1" w:styleId="vi">
    <w:name w:val="vi"/>
    <w:basedOn w:val="DefaultParagraphFont"/>
    <w:rsid w:val="006948AF"/>
  </w:style>
  <w:style w:type="character" w:customStyle="1" w:styleId="senselabel">
    <w:name w:val="sense_label"/>
    <w:basedOn w:val="DefaultParagraphFont"/>
    <w:rsid w:val="006948AF"/>
  </w:style>
  <w:style w:type="character" w:customStyle="1" w:styleId="showipapr">
    <w:name w:val="show_ipapr"/>
    <w:basedOn w:val="DefaultParagraphFont"/>
    <w:rsid w:val="006948AF"/>
  </w:style>
  <w:style w:type="character" w:customStyle="1" w:styleId="prondelim">
    <w:name w:val="prondelim"/>
    <w:basedOn w:val="DefaultParagraphFont"/>
    <w:rsid w:val="006948AF"/>
  </w:style>
  <w:style w:type="character" w:customStyle="1" w:styleId="prontoggle">
    <w:name w:val="pron_toggle"/>
    <w:basedOn w:val="DefaultParagraphFont"/>
    <w:rsid w:val="006948AF"/>
  </w:style>
  <w:style w:type="character" w:customStyle="1" w:styleId="showspellpr">
    <w:name w:val="show_spellpr"/>
    <w:basedOn w:val="DefaultParagraphFont"/>
    <w:rsid w:val="006948AF"/>
  </w:style>
  <w:style w:type="character" w:customStyle="1" w:styleId="dnindex">
    <w:name w:val="dnindex"/>
    <w:basedOn w:val="DefaultParagraphFont"/>
    <w:rsid w:val="006948AF"/>
  </w:style>
  <w:style w:type="character" w:customStyle="1" w:styleId="boldface">
    <w:name w:val="boldface"/>
    <w:basedOn w:val="DefaultParagraphFont"/>
    <w:rsid w:val="006948AF"/>
  </w:style>
  <w:style w:type="character" w:customStyle="1" w:styleId="labset">
    <w:name w:val="labset"/>
    <w:basedOn w:val="DefaultParagraphFont"/>
    <w:rsid w:val="006948AF"/>
  </w:style>
  <w:style w:type="character" w:customStyle="1" w:styleId="pmterms2">
    <w:name w:val="pmterms2"/>
    <w:basedOn w:val="DefaultParagraphFont"/>
    <w:rsid w:val="006948AF"/>
  </w:style>
  <w:style w:type="numbering" w:customStyle="1" w:styleId="NoList1">
    <w:name w:val="No List1"/>
    <w:next w:val="NoList"/>
    <w:uiPriority w:val="99"/>
    <w:semiHidden/>
    <w:unhideWhenUsed/>
    <w:rsid w:val="006948AF"/>
  </w:style>
  <w:style w:type="numbering" w:customStyle="1" w:styleId="NoList11">
    <w:name w:val="No List11"/>
    <w:next w:val="NoList"/>
    <w:uiPriority w:val="99"/>
    <w:semiHidden/>
    <w:unhideWhenUsed/>
    <w:rsid w:val="006948AF"/>
  </w:style>
  <w:style w:type="paragraph" w:styleId="ListBullet">
    <w:name w:val="List Bullet"/>
    <w:basedOn w:val="Normal"/>
    <w:link w:val="ListBulletChar"/>
    <w:rsid w:val="006948AF"/>
    <w:pPr>
      <w:tabs>
        <w:tab w:val="num" w:pos="360"/>
      </w:tabs>
      <w:ind w:left="360" w:hanging="360"/>
      <w:contextualSpacing/>
    </w:pPr>
    <w:rPr>
      <w:rFonts w:eastAsia="Calibri"/>
      <w:sz w:val="16"/>
      <w:lang w:val="x-none" w:eastAsia="x-none"/>
    </w:rPr>
  </w:style>
  <w:style w:type="paragraph" w:styleId="Index2">
    <w:name w:val="index 2"/>
    <w:basedOn w:val="Normal"/>
    <w:next w:val="Normal"/>
    <w:autoRedefine/>
    <w:rsid w:val="006948AF"/>
    <w:pPr>
      <w:ind w:left="440" w:hanging="220"/>
    </w:pPr>
    <w:rPr>
      <w:rFonts w:eastAsia="Calibri" w:cs="Calibri"/>
      <w:sz w:val="18"/>
      <w:szCs w:val="18"/>
    </w:rPr>
  </w:style>
  <w:style w:type="paragraph" w:styleId="Index1">
    <w:name w:val="index 1"/>
    <w:basedOn w:val="Normal"/>
    <w:next w:val="Normal"/>
    <w:autoRedefine/>
    <w:uiPriority w:val="99"/>
    <w:rsid w:val="006948AF"/>
    <w:pPr>
      <w:ind w:left="220" w:hanging="220"/>
    </w:pPr>
    <w:rPr>
      <w:rFonts w:eastAsia="Calibri" w:cs="Calibri"/>
      <w:sz w:val="18"/>
      <w:szCs w:val="18"/>
    </w:rPr>
  </w:style>
  <w:style w:type="paragraph" w:styleId="Index3">
    <w:name w:val="index 3"/>
    <w:basedOn w:val="Normal"/>
    <w:next w:val="Normal"/>
    <w:autoRedefine/>
    <w:rsid w:val="006948AF"/>
    <w:pPr>
      <w:ind w:left="660" w:hanging="220"/>
    </w:pPr>
    <w:rPr>
      <w:rFonts w:eastAsia="Calibri" w:cs="Calibri"/>
      <w:sz w:val="18"/>
      <w:szCs w:val="18"/>
    </w:rPr>
  </w:style>
  <w:style w:type="paragraph" w:styleId="Index4">
    <w:name w:val="index 4"/>
    <w:basedOn w:val="Normal"/>
    <w:next w:val="Normal"/>
    <w:autoRedefine/>
    <w:rsid w:val="006948AF"/>
    <w:pPr>
      <w:ind w:left="880" w:hanging="220"/>
    </w:pPr>
    <w:rPr>
      <w:rFonts w:eastAsia="Calibri" w:cs="Calibri"/>
      <w:sz w:val="18"/>
      <w:szCs w:val="18"/>
    </w:rPr>
  </w:style>
  <w:style w:type="paragraph" w:styleId="Index5">
    <w:name w:val="index 5"/>
    <w:basedOn w:val="Normal"/>
    <w:next w:val="Normal"/>
    <w:autoRedefine/>
    <w:rsid w:val="006948AF"/>
    <w:pPr>
      <w:ind w:left="1100" w:hanging="220"/>
    </w:pPr>
    <w:rPr>
      <w:rFonts w:eastAsia="Calibri" w:cs="Calibri"/>
      <w:sz w:val="18"/>
      <w:szCs w:val="18"/>
    </w:rPr>
  </w:style>
  <w:style w:type="paragraph" w:styleId="Index6">
    <w:name w:val="index 6"/>
    <w:basedOn w:val="Normal"/>
    <w:next w:val="Normal"/>
    <w:autoRedefine/>
    <w:rsid w:val="006948AF"/>
    <w:pPr>
      <w:ind w:left="1320" w:hanging="220"/>
    </w:pPr>
    <w:rPr>
      <w:rFonts w:eastAsia="Calibri" w:cs="Calibri"/>
      <w:sz w:val="18"/>
      <w:szCs w:val="18"/>
    </w:rPr>
  </w:style>
  <w:style w:type="paragraph" w:styleId="Index7">
    <w:name w:val="index 7"/>
    <w:basedOn w:val="Normal"/>
    <w:next w:val="Normal"/>
    <w:autoRedefine/>
    <w:rsid w:val="006948AF"/>
    <w:pPr>
      <w:ind w:left="1540" w:hanging="220"/>
    </w:pPr>
    <w:rPr>
      <w:rFonts w:eastAsia="Calibri" w:cs="Calibri"/>
      <w:sz w:val="18"/>
      <w:szCs w:val="18"/>
    </w:rPr>
  </w:style>
  <w:style w:type="paragraph" w:styleId="Index8">
    <w:name w:val="index 8"/>
    <w:basedOn w:val="Normal"/>
    <w:next w:val="Normal"/>
    <w:autoRedefine/>
    <w:rsid w:val="006948AF"/>
    <w:pPr>
      <w:ind w:left="1760" w:hanging="220"/>
    </w:pPr>
    <w:rPr>
      <w:rFonts w:eastAsia="Calibri" w:cs="Calibri"/>
      <w:sz w:val="18"/>
      <w:szCs w:val="18"/>
    </w:rPr>
  </w:style>
  <w:style w:type="paragraph" w:styleId="Index9">
    <w:name w:val="index 9"/>
    <w:basedOn w:val="Normal"/>
    <w:next w:val="Normal"/>
    <w:autoRedefine/>
    <w:rsid w:val="006948AF"/>
    <w:pPr>
      <w:ind w:left="1980" w:hanging="220"/>
    </w:pPr>
    <w:rPr>
      <w:rFonts w:eastAsia="Calibri" w:cs="Calibri"/>
      <w:sz w:val="18"/>
      <w:szCs w:val="18"/>
    </w:rPr>
  </w:style>
  <w:style w:type="paragraph" w:styleId="IndexHeading">
    <w:name w:val="index heading"/>
    <w:basedOn w:val="Normal"/>
    <w:next w:val="Index1"/>
    <w:rsid w:val="006948AF"/>
    <w:pPr>
      <w:spacing w:before="240" w:after="120"/>
      <w:jc w:val="center"/>
    </w:pPr>
    <w:rPr>
      <w:rFonts w:eastAsia="Calibri" w:cs="Calibri"/>
      <w:b/>
      <w:bCs/>
      <w:sz w:val="26"/>
      <w:szCs w:val="26"/>
    </w:rPr>
  </w:style>
  <w:style w:type="paragraph" w:styleId="TOCHeading">
    <w:name w:val="TOC Heading"/>
    <w:basedOn w:val="Heading1"/>
    <w:next w:val="Normal"/>
    <w:unhideWhenUsed/>
    <w:qFormat/>
    <w:rsid w:val="006948AF"/>
    <w:pPr>
      <w:keepNext w:val="0"/>
      <w:keepLines w:val="0"/>
      <w:pageBreakBefore w:val="0"/>
      <w:pBdr>
        <w:top w:val="none" w:sz="0" w:space="0" w:color="auto"/>
        <w:left w:val="none" w:sz="0" w:space="0" w:color="auto"/>
        <w:bottom w:val="none" w:sz="0" w:space="0" w:color="auto"/>
        <w:right w:val="none" w:sz="0" w:space="0" w:color="auto"/>
      </w:pBdr>
      <w:spacing w:before="0" w:line="276" w:lineRule="auto"/>
      <w:jc w:val="left"/>
      <w:outlineLvl w:val="9"/>
    </w:pPr>
    <w:rPr>
      <w:rFonts w:ascii="Cambria" w:eastAsia="MS Gothic" w:hAnsi="Cambria" w:cs="Times New Roman"/>
      <w:bCs/>
      <w:caps/>
      <w:color w:val="365F91"/>
      <w:sz w:val="28"/>
      <w:szCs w:val="28"/>
      <w:lang w:eastAsia="ja-JP"/>
    </w:rPr>
  </w:style>
  <w:style w:type="numbering" w:customStyle="1" w:styleId="NoList2">
    <w:name w:val="No List2"/>
    <w:next w:val="NoList"/>
    <w:uiPriority w:val="99"/>
    <w:semiHidden/>
    <w:unhideWhenUsed/>
    <w:rsid w:val="006948AF"/>
  </w:style>
  <w:style w:type="numbering" w:customStyle="1" w:styleId="NoList12">
    <w:name w:val="No List12"/>
    <w:next w:val="NoList"/>
    <w:uiPriority w:val="99"/>
    <w:semiHidden/>
    <w:unhideWhenUsed/>
    <w:rsid w:val="006948AF"/>
  </w:style>
  <w:style w:type="numbering" w:customStyle="1" w:styleId="NoList3">
    <w:name w:val="No List3"/>
    <w:next w:val="NoList"/>
    <w:uiPriority w:val="99"/>
    <w:semiHidden/>
    <w:unhideWhenUsed/>
    <w:rsid w:val="006948AF"/>
  </w:style>
  <w:style w:type="paragraph" w:styleId="Revision">
    <w:name w:val="Revision"/>
    <w:hidden/>
    <w:uiPriority w:val="99"/>
    <w:semiHidden/>
    <w:rsid w:val="006948AF"/>
    <w:pPr>
      <w:spacing w:after="0" w:line="240" w:lineRule="auto"/>
    </w:pPr>
    <w:rPr>
      <w:rFonts w:ascii="Cambria" w:eastAsia="MS Mincho" w:hAnsi="Cambria" w:cs="Times New Roman"/>
      <w:sz w:val="24"/>
      <w:szCs w:val="24"/>
    </w:rPr>
  </w:style>
  <w:style w:type="paragraph" w:customStyle="1" w:styleId="CM123">
    <w:name w:val="CM123"/>
    <w:basedOn w:val="Normal"/>
    <w:next w:val="Normal"/>
    <w:uiPriority w:val="99"/>
    <w:rsid w:val="006948AF"/>
    <w:pPr>
      <w:widowControl w:val="0"/>
      <w:autoSpaceDE w:val="0"/>
      <w:autoSpaceDN w:val="0"/>
      <w:adjustRightInd w:val="0"/>
    </w:pPr>
    <w:rPr>
      <w:rFonts w:ascii="Gill Sans MT Pro Light" w:eastAsia="MS Mincho" w:hAnsi="Gill Sans MT Pro Light" w:cs="Calibri"/>
      <w:sz w:val="24"/>
    </w:rPr>
  </w:style>
  <w:style w:type="character" w:customStyle="1" w:styleId="maintitle">
    <w:name w:val="maintitle"/>
    <w:rsid w:val="006948AF"/>
  </w:style>
  <w:style w:type="paragraph" w:customStyle="1" w:styleId="articledetails">
    <w:name w:val="articledetails"/>
    <w:basedOn w:val="Normal"/>
    <w:rsid w:val="006948AF"/>
    <w:pPr>
      <w:spacing w:before="100" w:beforeAutospacing="1" w:after="100" w:afterAutospacing="1"/>
    </w:pPr>
    <w:rPr>
      <w:rFonts w:ascii="Times" w:eastAsia="MS Mincho" w:hAnsi="Times" w:cs="Calibri"/>
      <w:sz w:val="16"/>
      <w:szCs w:val="20"/>
    </w:rPr>
  </w:style>
  <w:style w:type="character" w:customStyle="1" w:styleId="longtitlespan">
    <w:name w:val="longtitlespan"/>
    <w:rsid w:val="006948AF"/>
  </w:style>
  <w:style w:type="character" w:customStyle="1" w:styleId="addressspan">
    <w:name w:val="addressspan"/>
    <w:rsid w:val="006948AF"/>
  </w:style>
  <w:style w:type="character" w:customStyle="1" w:styleId="role">
    <w:name w:val="role"/>
    <w:rsid w:val="006948AF"/>
  </w:style>
  <w:style w:type="character" w:customStyle="1" w:styleId="org">
    <w:name w:val="org"/>
    <w:rsid w:val="006948AF"/>
  </w:style>
  <w:style w:type="character" w:styleId="FootnoteReference">
    <w:name w:val="footnote reference"/>
    <w:uiPriority w:val="99"/>
    <w:rsid w:val="006948AF"/>
    <w:rPr>
      <w:rFonts w:cs="Century"/>
      <w:color w:val="000000"/>
    </w:rPr>
  </w:style>
  <w:style w:type="paragraph" w:customStyle="1" w:styleId="ReportTitle">
    <w:name w:val="Report Title"/>
    <w:basedOn w:val="Default"/>
    <w:next w:val="Default"/>
    <w:uiPriority w:val="99"/>
    <w:rsid w:val="006948AF"/>
    <w:pPr>
      <w:widowControl/>
      <w:spacing w:after="200" w:line="276" w:lineRule="auto"/>
    </w:pPr>
    <w:rPr>
      <w:rFonts w:ascii="Century" w:eastAsia="Calibri" w:hAnsi="Century"/>
      <w:color w:val="auto"/>
      <w:sz w:val="16"/>
    </w:rPr>
  </w:style>
  <w:style w:type="character" w:customStyle="1" w:styleId="at">
    <w:name w:val="at"/>
    <w:rsid w:val="006948AF"/>
  </w:style>
  <w:style w:type="character" w:customStyle="1" w:styleId="LanguageEditingChar">
    <w:name w:val="Language Editing Char"/>
    <w:link w:val="LanguageEditing"/>
    <w:locked/>
    <w:rsid w:val="006948AF"/>
    <w:rPr>
      <w:strike/>
      <w:szCs w:val="24"/>
    </w:rPr>
  </w:style>
  <w:style w:type="paragraph" w:customStyle="1" w:styleId="LanguageEditing">
    <w:name w:val="Language Editing"/>
    <w:basedOn w:val="Normal"/>
    <w:link w:val="LanguageEditingChar"/>
    <w:qFormat/>
    <w:rsid w:val="006948AF"/>
    <w:rPr>
      <w:strike/>
    </w:rPr>
  </w:style>
  <w:style w:type="paragraph" w:customStyle="1" w:styleId="SmallFont">
    <w:name w:val="Small Font"/>
    <w:basedOn w:val="Normal"/>
    <w:link w:val="SmallFontChar"/>
    <w:rsid w:val="006948AF"/>
    <w:pPr>
      <w:spacing w:after="240"/>
      <w:contextualSpacing/>
      <w:jc w:val="both"/>
    </w:pPr>
    <w:rPr>
      <w:rFonts w:cs="Calibri"/>
      <w:sz w:val="14"/>
      <w:szCs w:val="18"/>
    </w:rPr>
  </w:style>
  <w:style w:type="character" w:customStyle="1" w:styleId="SmallFontChar">
    <w:name w:val="Small Font Char"/>
    <w:basedOn w:val="DefaultParagraphFont"/>
    <w:link w:val="SmallFont"/>
    <w:rsid w:val="006948AF"/>
    <w:rPr>
      <w:rFonts w:ascii="Arial" w:eastAsia="Times New Roman" w:hAnsi="Arial" w:cs="Calibri"/>
      <w:sz w:val="14"/>
      <w:szCs w:val="18"/>
    </w:rPr>
  </w:style>
  <w:style w:type="character" w:customStyle="1" w:styleId="ShrinkChar">
    <w:name w:val="Shrink Char"/>
    <w:basedOn w:val="DefaultParagraphFont"/>
    <w:link w:val="Shrink"/>
    <w:rsid w:val="006948AF"/>
    <w:rPr>
      <w:rFonts w:ascii="Times New Roman" w:eastAsia="Times New Roman" w:hAnsi="Times New Roman" w:cs="Times New Roman"/>
      <w:sz w:val="12"/>
      <w:szCs w:val="24"/>
    </w:rPr>
  </w:style>
  <w:style w:type="paragraph" w:styleId="FootnoteText">
    <w:name w:val="footnote text"/>
    <w:basedOn w:val="Normal"/>
    <w:link w:val="FootnoteTextChar"/>
    <w:unhideWhenUsed/>
    <w:rsid w:val="006948AF"/>
    <w:rPr>
      <w:rFonts w:eastAsia="Calibri" w:cs="Calibri"/>
      <w:sz w:val="16"/>
    </w:rPr>
  </w:style>
  <w:style w:type="character" w:customStyle="1" w:styleId="FootnoteTextChar">
    <w:name w:val="Footnote Text Char"/>
    <w:basedOn w:val="DefaultParagraphFont"/>
    <w:link w:val="FootnoteText"/>
    <w:rsid w:val="006948AF"/>
    <w:rPr>
      <w:rFonts w:ascii="Arial" w:eastAsia="Calibri" w:hAnsi="Arial" w:cs="Calibri"/>
      <w:sz w:val="16"/>
    </w:rPr>
  </w:style>
  <w:style w:type="character" w:customStyle="1" w:styleId="StyleCards12ptThickunderlineChar1">
    <w:name w:val="Style Cards + 12 pt Thick underline Char1"/>
    <w:basedOn w:val="DefaultParagraphFont"/>
    <w:rsid w:val="006948AF"/>
    <w:rPr>
      <w:sz w:val="24"/>
      <w:szCs w:val="24"/>
      <w:u w:val="thick"/>
    </w:rPr>
  </w:style>
  <w:style w:type="character" w:customStyle="1" w:styleId="BlockHeadingsChar">
    <w:name w:val="Block Headings Char"/>
    <w:link w:val="BlockHeadings"/>
    <w:rsid w:val="006948AF"/>
    <w:rPr>
      <w:rFonts w:ascii="Times New Roman" w:eastAsia="Times New Roman" w:hAnsi="Times New Roman" w:cs="Times New Roman"/>
      <w:b/>
      <w:caps/>
      <w:sz w:val="20"/>
      <w:szCs w:val="20"/>
      <w:lang w:val="x-none" w:eastAsia="x-none"/>
    </w:rPr>
  </w:style>
  <w:style w:type="character" w:customStyle="1" w:styleId="Style11ptItalicUnderline">
    <w:name w:val="Style 11 pt Italic Underline"/>
    <w:basedOn w:val="DefaultParagraphFont"/>
    <w:rsid w:val="006948AF"/>
    <w:rPr>
      <w:i/>
      <w:iCs/>
      <w:sz w:val="20"/>
      <w:u w:val="single"/>
    </w:rPr>
  </w:style>
  <w:style w:type="character" w:customStyle="1" w:styleId="StyleStyle4CharTimesNewRoman11pt1">
    <w:name w:val="Style Style4 Char + Times New Roman 11 pt1"/>
    <w:basedOn w:val="DefaultParagraphFont"/>
    <w:rsid w:val="006948AF"/>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DefaultParagraphFont"/>
    <w:rsid w:val="006948AF"/>
    <w:rPr>
      <w:rFonts w:ascii="Times New Roman" w:eastAsia="Times New Roman" w:hAnsi="Times New Roman" w:cs="Times New Roman"/>
      <w:i/>
      <w:iCs/>
      <w:sz w:val="20"/>
      <w:szCs w:val="24"/>
      <w:u w:val="single"/>
      <w:lang w:val="en-US" w:eastAsia="en-US" w:bidi="ar-SA"/>
    </w:rPr>
  </w:style>
  <w:style w:type="paragraph" w:styleId="Date">
    <w:name w:val="Date"/>
    <w:basedOn w:val="Normal"/>
    <w:next w:val="Normal"/>
    <w:link w:val="DateChar"/>
    <w:unhideWhenUsed/>
    <w:rsid w:val="006948AF"/>
    <w:rPr>
      <w:rFonts w:eastAsia="Calibri" w:cs="Calibri"/>
      <w:sz w:val="24"/>
      <w:lang w:val="x-none" w:eastAsia="x-none"/>
    </w:rPr>
  </w:style>
  <w:style w:type="character" w:customStyle="1" w:styleId="DateChar">
    <w:name w:val="Date Char"/>
    <w:basedOn w:val="DefaultParagraphFont"/>
    <w:link w:val="Date"/>
    <w:rsid w:val="006948AF"/>
    <w:rPr>
      <w:rFonts w:ascii="Arial" w:eastAsia="Calibri" w:hAnsi="Arial" w:cs="Calibri"/>
      <w:sz w:val="24"/>
      <w:lang w:val="x-none" w:eastAsia="x-none"/>
    </w:rPr>
  </w:style>
  <w:style w:type="character" w:customStyle="1" w:styleId="StyleCardtextChar10pt">
    <w:name w:val="Style Card text Char + 10 pt"/>
    <w:rsid w:val="006948AF"/>
    <w:rPr>
      <w:rFonts w:ascii="Georgia" w:eastAsia="Calibri" w:hAnsi="Georgia" w:hint="default"/>
      <w:sz w:val="20"/>
      <w:u w:val="single"/>
      <w:lang w:bidi="ar-SA"/>
    </w:rPr>
  </w:style>
  <w:style w:type="paragraph" w:customStyle="1" w:styleId="TagCite">
    <w:name w:val="TagCite"/>
    <w:basedOn w:val="Normal"/>
    <w:rsid w:val="006948AF"/>
    <w:rPr>
      <w:rFonts w:ascii="Garamond" w:hAnsi="Garamond"/>
      <w:b/>
      <w:sz w:val="24"/>
    </w:rPr>
  </w:style>
  <w:style w:type="character" w:customStyle="1" w:styleId="BlockTitleChar">
    <w:name w:val="Block Title Char"/>
    <w:aliases w:val="Heading Char Char,Page Title Char Char,Heading 1 Char21,Heading 1 Char1 Char1,ALEX Char1,Heading Char1,Heading 1 Char Char Char Char Char11,Heading 1 Char Char Char Char Char Char1"/>
    <w:basedOn w:val="DefaultParagraphFont"/>
    <w:link w:val="BlockTitle"/>
    <w:rsid w:val="006948AF"/>
    <w:rPr>
      <w:rFonts w:ascii="Arial" w:eastAsia="Times New Roman" w:hAnsi="Arial" w:cs="Arial"/>
      <w:b/>
      <w:sz w:val="32"/>
      <w:szCs w:val="44"/>
    </w:rPr>
  </w:style>
  <w:style w:type="paragraph" w:customStyle="1" w:styleId="Small0">
    <w:name w:val="Small"/>
    <w:link w:val="SmallChar0"/>
    <w:qFormat/>
    <w:rsid w:val="006948AF"/>
    <w:pPr>
      <w:widowControl w:val="0"/>
      <w:spacing w:after="0" w:line="240" w:lineRule="auto"/>
    </w:pPr>
    <w:rPr>
      <w:rFonts w:ascii="Helvetica" w:eastAsia="Cambria" w:hAnsi="Helvetica" w:cs="Times New Roman"/>
      <w:sz w:val="16"/>
      <w:szCs w:val="24"/>
    </w:rPr>
  </w:style>
  <w:style w:type="character" w:customStyle="1" w:styleId="SmallChar0">
    <w:name w:val="Small Char"/>
    <w:link w:val="Small0"/>
    <w:qFormat/>
    <w:rsid w:val="006948AF"/>
    <w:rPr>
      <w:rFonts w:ascii="Helvetica" w:eastAsia="Cambria" w:hAnsi="Helvetica" w:cs="Times New Roman"/>
      <w:sz w:val="16"/>
      <w:szCs w:val="24"/>
    </w:rPr>
  </w:style>
  <w:style w:type="character" w:customStyle="1" w:styleId="MicroTextCharChar">
    <w:name w:val="MicroText Char Char"/>
    <w:rsid w:val="006948AF"/>
    <w:rPr>
      <w:rFonts w:ascii="Arial Narrow" w:eastAsia="Times New Roman" w:hAnsi="Arial Narrow"/>
      <w:sz w:val="12"/>
      <w:szCs w:val="24"/>
    </w:rPr>
  </w:style>
  <w:style w:type="paragraph" w:customStyle="1" w:styleId="NormalF6">
    <w:name w:val="Normal F6"/>
    <w:basedOn w:val="Normal"/>
    <w:link w:val="NormalF6Char"/>
    <w:rsid w:val="006948AF"/>
    <w:rPr>
      <w:rFonts w:ascii="Times New Roman" w:hAnsi="Times New Roman"/>
      <w:sz w:val="24"/>
      <w:lang w:val="x-none" w:eastAsia="x-none"/>
    </w:rPr>
  </w:style>
  <w:style w:type="character" w:customStyle="1" w:styleId="NormalF6Char">
    <w:name w:val="Normal F6 Char"/>
    <w:link w:val="NormalF6"/>
    <w:rsid w:val="006948AF"/>
    <w:rPr>
      <w:rFonts w:ascii="Times New Roman" w:eastAsia="Times New Roman" w:hAnsi="Times New Roman" w:cs="Times New Roman"/>
      <w:sz w:val="24"/>
      <w:szCs w:val="24"/>
      <w:lang w:val="x-none" w:eastAsia="x-none"/>
    </w:rPr>
  </w:style>
  <w:style w:type="paragraph" w:customStyle="1" w:styleId="UnreadF7">
    <w:name w:val="Unread F7"/>
    <w:basedOn w:val="Normal"/>
    <w:next w:val="NormalF6"/>
    <w:link w:val="UnreadF7Char"/>
    <w:uiPriority w:val="99"/>
    <w:rsid w:val="006948AF"/>
    <w:rPr>
      <w:rFonts w:ascii="Times New Roman" w:hAnsi="Times New Roman"/>
      <w:sz w:val="12"/>
      <w:lang w:val="x-none" w:eastAsia="x-none"/>
    </w:rPr>
  </w:style>
  <w:style w:type="character" w:customStyle="1" w:styleId="UnreadF7Char">
    <w:name w:val="Unread F7 Char"/>
    <w:link w:val="UnreadF7"/>
    <w:uiPriority w:val="99"/>
    <w:rsid w:val="006948AF"/>
    <w:rPr>
      <w:rFonts w:ascii="Times New Roman" w:eastAsia="Times New Roman" w:hAnsi="Times New Roman" w:cs="Times New Roman"/>
      <w:sz w:val="12"/>
      <w:szCs w:val="24"/>
      <w:lang w:val="x-none" w:eastAsia="x-none"/>
    </w:rPr>
  </w:style>
  <w:style w:type="paragraph" w:customStyle="1" w:styleId="TagCiteF8">
    <w:name w:val="Tag/Cite F8"/>
    <w:basedOn w:val="Normal"/>
    <w:next w:val="NormalF6"/>
    <w:link w:val="TagCiteF8Char"/>
    <w:rsid w:val="006948AF"/>
    <w:rPr>
      <w:rFonts w:ascii="Times New Roman" w:hAnsi="Times New Roman"/>
      <w:b/>
      <w:sz w:val="24"/>
      <w:lang w:val="x-none" w:eastAsia="x-none"/>
    </w:rPr>
  </w:style>
  <w:style w:type="character" w:customStyle="1" w:styleId="TagCiteF8Char">
    <w:name w:val="Tag/Cite F8 Char"/>
    <w:link w:val="TagCiteF8"/>
    <w:rsid w:val="006948AF"/>
    <w:rPr>
      <w:rFonts w:ascii="Times New Roman" w:eastAsia="Times New Roman" w:hAnsi="Times New Roman" w:cs="Times New Roman"/>
      <w:b/>
      <w:sz w:val="24"/>
      <w:szCs w:val="24"/>
      <w:lang w:val="x-none" w:eastAsia="x-none"/>
    </w:rPr>
  </w:style>
  <w:style w:type="paragraph" w:customStyle="1" w:styleId="UnderlinedF9">
    <w:name w:val="Underlined F9"/>
    <w:basedOn w:val="Normal"/>
    <w:next w:val="NormalF6"/>
    <w:link w:val="UnderlinedF9Char"/>
    <w:rsid w:val="006948AF"/>
    <w:rPr>
      <w:rFonts w:ascii="Times New Roman" w:hAnsi="Times New Roman"/>
      <w:b/>
      <w:sz w:val="24"/>
      <w:u w:val="single"/>
      <w:lang w:val="x-none" w:eastAsia="x-none"/>
    </w:rPr>
  </w:style>
  <w:style w:type="character" w:customStyle="1" w:styleId="UnderlinedF9Char">
    <w:name w:val="Underlined F9 Char"/>
    <w:link w:val="UnderlinedF9"/>
    <w:rsid w:val="006948AF"/>
    <w:rPr>
      <w:rFonts w:ascii="Times New Roman" w:eastAsia="Times New Roman" w:hAnsi="Times New Roman" w:cs="Times New Roman"/>
      <w:b/>
      <w:sz w:val="24"/>
      <w:szCs w:val="24"/>
      <w:u w:val="single"/>
      <w:lang w:val="x-none" w:eastAsia="x-none"/>
    </w:rPr>
  </w:style>
  <w:style w:type="character" w:customStyle="1" w:styleId="A4">
    <w:name w:val="A4"/>
    <w:rsid w:val="006948AF"/>
    <w:rPr>
      <w:rFonts w:cs="Adobe Garamond Pro"/>
      <w:color w:val="000000"/>
      <w:sz w:val="22"/>
      <w:szCs w:val="22"/>
    </w:rPr>
  </w:style>
  <w:style w:type="character" w:customStyle="1" w:styleId="A6">
    <w:name w:val="A6"/>
    <w:uiPriority w:val="99"/>
    <w:rsid w:val="006948AF"/>
    <w:rPr>
      <w:rFonts w:cs="Adobe Garamond Pro"/>
      <w:color w:val="000000"/>
      <w:sz w:val="12"/>
      <w:szCs w:val="12"/>
    </w:rPr>
  </w:style>
  <w:style w:type="paragraph" w:customStyle="1" w:styleId="StyleNormalWebNormalWebChar1CharNormalWebCharCharC">
    <w:name w:val="Style Normal (Web)Normal (Web) Char1 CharNormal (Web) Char Char C..."/>
    <w:basedOn w:val="NormalWeb"/>
    <w:rsid w:val="006948AF"/>
    <w:pPr>
      <w:widowControl w:val="0"/>
      <w:spacing w:before="0" w:beforeAutospacing="0" w:after="0" w:afterAutospacing="0"/>
    </w:pPr>
    <w:rPr>
      <w:rFonts w:ascii="Georgia" w:hAnsi="Georgia" w:cs="Calibri"/>
      <w:sz w:val="22"/>
      <w:szCs w:val="20"/>
    </w:rPr>
  </w:style>
  <w:style w:type="paragraph" w:customStyle="1" w:styleId="Body0">
    <w:name w:val="Body"/>
    <w:rsid w:val="006948AF"/>
    <w:pPr>
      <w:spacing w:after="0" w:line="240" w:lineRule="auto"/>
    </w:pPr>
    <w:rPr>
      <w:rFonts w:ascii="Helvetica" w:eastAsia="ヒラギノ角ゴ Pro W3" w:hAnsi="Helvetica" w:cs="Times New Roman"/>
      <w:color w:val="000000"/>
      <w:sz w:val="24"/>
      <w:szCs w:val="20"/>
    </w:rPr>
  </w:style>
  <w:style w:type="character" w:customStyle="1" w:styleId="UnderlineCharChar2">
    <w:name w:val="Underline Char Char2"/>
    <w:basedOn w:val="DefaultParagraphFont"/>
    <w:rsid w:val="006948AF"/>
    <w:rPr>
      <w:rFonts w:eastAsia="MS Mincho"/>
      <w:u w:val="single"/>
      <w:lang w:val="en-US" w:eastAsia="en-US" w:bidi="ar-SA"/>
    </w:rPr>
  </w:style>
  <w:style w:type="character" w:customStyle="1" w:styleId="CARDChar">
    <w:name w:val="CARD Char"/>
    <w:basedOn w:val="DefaultParagraphFont"/>
    <w:link w:val="CARD0"/>
    <w:rsid w:val="006948AF"/>
    <w:rPr>
      <w:rFonts w:ascii="Verdana" w:eastAsia="Times New Roman" w:hAnsi="Verdana" w:cs="Times New Roman"/>
      <w:sz w:val="20"/>
      <w:szCs w:val="20"/>
    </w:rPr>
  </w:style>
  <w:style w:type="paragraph" w:customStyle="1" w:styleId="Minimize">
    <w:name w:val="Minimize"/>
    <w:basedOn w:val="Normal"/>
    <w:link w:val="MinimizeChar"/>
    <w:autoRedefine/>
    <w:rsid w:val="006948AF"/>
    <w:rPr>
      <w:color w:val="000000"/>
      <w:sz w:val="12"/>
    </w:rPr>
  </w:style>
  <w:style w:type="character" w:customStyle="1" w:styleId="ClearChar">
    <w:name w:val="Clear Char"/>
    <w:basedOn w:val="DefaultParagraphFont"/>
    <w:link w:val="Clear"/>
    <w:locked/>
    <w:rsid w:val="006948AF"/>
    <w:rPr>
      <w:rFonts w:ascii="Times New Roman" w:eastAsia="SimSun" w:hAnsi="Times New Roman" w:cs="Times New Roman"/>
      <w:bCs/>
      <w:sz w:val="24"/>
      <w:szCs w:val="24"/>
      <w:lang w:eastAsia="zh-CN"/>
    </w:rPr>
  </w:style>
  <w:style w:type="paragraph" w:customStyle="1" w:styleId="Tag12">
    <w:name w:val="Tag12"/>
    <w:basedOn w:val="Normal"/>
    <w:uiPriority w:val="99"/>
    <w:qFormat/>
    <w:rsid w:val="006948AF"/>
    <w:pPr>
      <w:contextualSpacing/>
    </w:pPr>
    <w:rPr>
      <w:rFonts w:eastAsia="Cambria"/>
      <w:b/>
      <w:sz w:val="24"/>
    </w:rPr>
  </w:style>
  <w:style w:type="paragraph" w:customStyle="1" w:styleId="volissue">
    <w:name w:val="volissue"/>
    <w:basedOn w:val="Normal"/>
    <w:rsid w:val="006948AF"/>
    <w:pPr>
      <w:spacing w:before="100" w:beforeAutospacing="1" w:after="100" w:afterAutospacing="1"/>
    </w:pPr>
    <w:rPr>
      <w:rFonts w:ascii="Times New Roman" w:hAnsi="Times New Roman"/>
      <w:sz w:val="24"/>
    </w:rPr>
  </w:style>
  <w:style w:type="paragraph" w:customStyle="1" w:styleId="Brief-Underline">
    <w:name w:val="Brief - Underline"/>
    <w:basedOn w:val="Normal"/>
    <w:rsid w:val="006948AF"/>
    <w:rPr>
      <w:rFonts w:ascii="Times New Roman" w:hAnsi="Times New Roman"/>
      <w:szCs w:val="20"/>
      <w:u w:val="single"/>
    </w:rPr>
  </w:style>
  <w:style w:type="character" w:customStyle="1" w:styleId="Brief-Smalltext">
    <w:name w:val="Brief - Small text"/>
    <w:rsid w:val="006948AF"/>
    <w:rPr>
      <w:rFonts w:cs="Times New Roman"/>
      <w:sz w:val="14"/>
      <w:szCs w:val="14"/>
    </w:rPr>
  </w:style>
  <w:style w:type="character" w:customStyle="1" w:styleId="beriefunderline">
    <w:name w:val="berief = underline"/>
    <w:rsid w:val="006948AF"/>
    <w:rPr>
      <w:rFonts w:eastAsia="Times New Roman" w:cs="Times New Roman"/>
      <w:sz w:val="20"/>
      <w:szCs w:val="20"/>
      <w:u w:val="single"/>
    </w:rPr>
  </w:style>
  <w:style w:type="character" w:customStyle="1" w:styleId="berief">
    <w:name w:val="berief"/>
    <w:rsid w:val="006948AF"/>
    <w:rPr>
      <w:rFonts w:eastAsia="Times New Roman" w:cs="Times New Roman"/>
      <w:sz w:val="20"/>
      <w:szCs w:val="20"/>
      <w:u w:val="none"/>
    </w:rPr>
  </w:style>
  <w:style w:type="character" w:customStyle="1" w:styleId="NormalTextChar">
    <w:name w:val="Normal Text Char"/>
    <w:link w:val="NormalText"/>
    <w:rsid w:val="006948AF"/>
    <w:rPr>
      <w:rFonts w:ascii="Times New Roman" w:eastAsia="Times New Roman" w:hAnsi="Times New Roman" w:cs="Times New Roman"/>
      <w:sz w:val="20"/>
      <w:szCs w:val="26"/>
      <w:lang w:val="x-none" w:eastAsia="x-none"/>
    </w:rPr>
  </w:style>
  <w:style w:type="character" w:customStyle="1" w:styleId="UnreadTextChar">
    <w:name w:val="Unread Text Char"/>
    <w:link w:val="UnreadText"/>
    <w:locked/>
    <w:rsid w:val="006948AF"/>
    <w:rPr>
      <w:rFonts w:ascii="SimSun" w:eastAsia="SimSun" w:hAnsi="SimSun"/>
      <w:sz w:val="15"/>
      <w:szCs w:val="24"/>
      <w:lang w:eastAsia="zh-CN"/>
    </w:rPr>
  </w:style>
  <w:style w:type="paragraph" w:customStyle="1" w:styleId="UnreadText">
    <w:name w:val="Unread Text"/>
    <w:basedOn w:val="Normal"/>
    <w:next w:val="Normal"/>
    <w:link w:val="UnreadTextChar"/>
    <w:autoRedefine/>
    <w:rsid w:val="006948AF"/>
    <w:pPr>
      <w:ind w:left="360"/>
    </w:pPr>
    <w:rPr>
      <w:rFonts w:ascii="SimSun" w:eastAsia="SimSun" w:hAnsi="SimSun"/>
      <w:sz w:val="15"/>
      <w:lang w:eastAsia="zh-CN"/>
    </w:rPr>
  </w:style>
  <w:style w:type="paragraph" w:customStyle="1" w:styleId="CiteReal">
    <w:name w:val="Cite Real"/>
    <w:basedOn w:val="Normal"/>
    <w:next w:val="Normal"/>
    <w:qFormat/>
    <w:rsid w:val="006948AF"/>
    <w:rPr>
      <w:rFonts w:eastAsia="MS Mincho"/>
      <w:b/>
      <w:sz w:val="24"/>
      <w:u w:val="single"/>
    </w:rPr>
  </w:style>
  <w:style w:type="character" w:customStyle="1" w:styleId="CardUnderlineChar">
    <w:name w:val="Card Underline Char"/>
    <w:link w:val="CardUnderline"/>
    <w:rsid w:val="006948AF"/>
    <w:rPr>
      <w:szCs w:val="24"/>
      <w:u w:val="single"/>
    </w:rPr>
  </w:style>
  <w:style w:type="character" w:customStyle="1" w:styleId="grey1">
    <w:name w:val="grey1"/>
    <w:basedOn w:val="DefaultParagraphFont"/>
    <w:rsid w:val="006948AF"/>
  </w:style>
  <w:style w:type="paragraph" w:customStyle="1" w:styleId="Analytic">
    <w:name w:val="Analytic"/>
    <w:basedOn w:val="Normal"/>
    <w:link w:val="AnalyticChar"/>
    <w:qFormat/>
    <w:rsid w:val="006948AF"/>
    <w:rPr>
      <w:rFonts w:eastAsia="Calibri"/>
      <w:b/>
      <w:sz w:val="24"/>
    </w:rPr>
  </w:style>
  <w:style w:type="character" w:customStyle="1" w:styleId="AnalyticChar">
    <w:name w:val="Analytic Char"/>
    <w:basedOn w:val="DefaultParagraphFont"/>
    <w:link w:val="Analytic"/>
    <w:rsid w:val="006948AF"/>
    <w:rPr>
      <w:rFonts w:ascii="Arial" w:eastAsia="Calibri" w:hAnsi="Arial" w:cs="Times New Roman"/>
      <w:b/>
      <w:sz w:val="24"/>
      <w:szCs w:val="24"/>
    </w:rPr>
  </w:style>
  <w:style w:type="character" w:customStyle="1" w:styleId="AuthorDate0">
    <w:name w:val="Author Date"/>
    <w:rsid w:val="006948AF"/>
    <w:rPr>
      <w:b/>
      <w:sz w:val="24"/>
      <w:u w:val="thick"/>
    </w:rPr>
  </w:style>
  <w:style w:type="paragraph" w:customStyle="1" w:styleId="3text">
    <w:name w:val="3text"/>
    <w:basedOn w:val="Normal"/>
    <w:link w:val="3textChar"/>
    <w:rsid w:val="006948AF"/>
    <w:pPr>
      <w:spacing w:before="100" w:beforeAutospacing="1" w:after="100" w:afterAutospacing="1"/>
    </w:pPr>
    <w:rPr>
      <w:rFonts w:ascii="Times New Roman" w:hAnsi="Times New Roman"/>
      <w:sz w:val="24"/>
    </w:rPr>
  </w:style>
  <w:style w:type="character" w:customStyle="1" w:styleId="searchwithinhl">
    <w:name w:val="searchwithinhl"/>
    <w:basedOn w:val="DefaultParagraphFont"/>
    <w:rsid w:val="006948AF"/>
  </w:style>
  <w:style w:type="character" w:customStyle="1" w:styleId="read-pgnum">
    <w:name w:val="read-pgnum"/>
    <w:basedOn w:val="DefaultParagraphFont"/>
    <w:rsid w:val="006948AF"/>
  </w:style>
  <w:style w:type="paragraph" w:customStyle="1" w:styleId="TextUnderline">
    <w:name w:val="Text Underline"/>
    <w:basedOn w:val="Normal"/>
    <w:link w:val="TextUnderlineChar"/>
    <w:rsid w:val="006948AF"/>
    <w:rPr>
      <w:rFonts w:ascii="Garamond" w:hAnsi="Garamond"/>
      <w:bCs/>
      <w:kern w:val="20"/>
      <w:szCs w:val="32"/>
      <w:u w:val="single"/>
      <w:lang w:val="x-none" w:eastAsia="x-none"/>
    </w:rPr>
  </w:style>
  <w:style w:type="character" w:customStyle="1" w:styleId="TextUnderlineChar">
    <w:name w:val="Text Underline Char"/>
    <w:link w:val="TextUnderline"/>
    <w:rsid w:val="006948AF"/>
    <w:rPr>
      <w:rFonts w:ascii="Garamond" w:eastAsia="Times New Roman" w:hAnsi="Garamond" w:cs="Times New Roman"/>
      <w:bCs/>
      <w:kern w:val="20"/>
      <w:sz w:val="20"/>
      <w:szCs w:val="32"/>
      <w:u w:val="single"/>
      <w:lang w:val="x-none" w:eastAsia="x-none"/>
    </w:rPr>
  </w:style>
  <w:style w:type="paragraph" w:customStyle="1" w:styleId="Boldunderline2">
    <w:name w:val="Bold underline"/>
    <w:basedOn w:val="TextUnderline"/>
    <w:link w:val="BoldunderlineChar1"/>
    <w:rsid w:val="006948AF"/>
    <w:rPr>
      <w:b/>
    </w:rPr>
  </w:style>
  <w:style w:type="character" w:customStyle="1" w:styleId="BoldunderlineChar1">
    <w:name w:val="Bold underline Char"/>
    <w:link w:val="Boldunderline2"/>
    <w:rsid w:val="006948AF"/>
    <w:rPr>
      <w:rFonts w:ascii="Garamond" w:eastAsia="Times New Roman" w:hAnsi="Garamond" w:cs="Times New Roman"/>
      <w:b/>
      <w:bCs/>
      <w:kern w:val="20"/>
      <w:sz w:val="20"/>
      <w:szCs w:val="32"/>
      <w:u w:val="single"/>
      <w:lang w:val="x-none" w:eastAsia="x-none"/>
    </w:rPr>
  </w:style>
  <w:style w:type="paragraph" w:customStyle="1" w:styleId="Regular">
    <w:name w:val="Regular"/>
    <w:link w:val="RegularChar"/>
    <w:qFormat/>
    <w:rsid w:val="006948A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948AF"/>
    <w:rPr>
      <w:rFonts w:ascii="Garamond" w:eastAsia="Times New Roman" w:hAnsi="Garamond" w:cs="Times New Roman"/>
      <w:bCs/>
      <w:kern w:val="20"/>
      <w:sz w:val="20"/>
      <w:szCs w:val="32"/>
    </w:rPr>
  </w:style>
  <w:style w:type="character" w:customStyle="1" w:styleId="middleheadline">
    <w:name w:val="middleheadline"/>
    <w:basedOn w:val="DefaultParagraphFont"/>
    <w:rsid w:val="006948AF"/>
  </w:style>
  <w:style w:type="character" w:styleId="PageNumber">
    <w:name w:val="page number"/>
    <w:aliases w:val="card ununderlined"/>
    <w:basedOn w:val="DefaultParagraphFont"/>
    <w:uiPriority w:val="99"/>
    <w:rsid w:val="006948AF"/>
  </w:style>
  <w:style w:type="paragraph" w:customStyle="1" w:styleId="TxBrp1">
    <w:name w:val="TxBr_p1"/>
    <w:basedOn w:val="Normal"/>
    <w:rsid w:val="006948AF"/>
    <w:pPr>
      <w:tabs>
        <w:tab w:val="left" w:pos="204"/>
      </w:tabs>
      <w:autoSpaceDE w:val="0"/>
      <w:autoSpaceDN w:val="0"/>
      <w:adjustRightInd w:val="0"/>
      <w:spacing w:line="272" w:lineRule="atLeast"/>
      <w:jc w:val="both"/>
    </w:pPr>
    <w:rPr>
      <w:rFonts w:ascii="Times New Roman" w:hAnsi="Times New Roman"/>
      <w:sz w:val="24"/>
    </w:rPr>
  </w:style>
  <w:style w:type="paragraph" w:customStyle="1" w:styleId="fullstory">
    <w:name w:val="fullstory"/>
    <w:basedOn w:val="Normal"/>
    <w:rsid w:val="006948AF"/>
    <w:pPr>
      <w:spacing w:before="100" w:beforeAutospacing="1" w:after="100" w:afterAutospacing="1"/>
    </w:pPr>
    <w:rPr>
      <w:rFonts w:ascii="Times New Roman" w:hAnsi="Times New Roman"/>
      <w:sz w:val="24"/>
    </w:rPr>
  </w:style>
  <w:style w:type="paragraph" w:customStyle="1" w:styleId="NoteLevel2">
    <w:name w:val="Note Level 2"/>
    <w:basedOn w:val="Normal"/>
    <w:qFormat/>
    <w:rsid w:val="006948AF"/>
    <w:pPr>
      <w:keepNext/>
      <w:tabs>
        <w:tab w:val="num" w:pos="1440"/>
      </w:tabs>
      <w:ind w:left="1440" w:hanging="360"/>
      <w:outlineLvl w:val="1"/>
    </w:pPr>
    <w:rPr>
      <w:rFonts w:ascii="Verdana" w:eastAsia="MS Gothic" w:hAnsi="Verdana"/>
      <w:szCs w:val="20"/>
    </w:rPr>
  </w:style>
  <w:style w:type="character" w:customStyle="1" w:styleId="bodycopy">
    <w:name w:val="bodycopy"/>
    <w:basedOn w:val="DefaultParagraphFont"/>
    <w:rsid w:val="006948AF"/>
  </w:style>
  <w:style w:type="character" w:customStyle="1" w:styleId="style2">
    <w:name w:val="style2"/>
    <w:basedOn w:val="DefaultParagraphFont"/>
    <w:rsid w:val="006948AF"/>
  </w:style>
  <w:style w:type="paragraph" w:customStyle="1" w:styleId="style1style2">
    <w:name w:val="style1 style2"/>
    <w:basedOn w:val="Normal"/>
    <w:rsid w:val="006948AF"/>
    <w:pPr>
      <w:spacing w:beforeLines="1" w:afterLines="1"/>
    </w:pPr>
    <w:rPr>
      <w:rFonts w:ascii="Times" w:hAnsi="Times"/>
      <w:szCs w:val="20"/>
    </w:rPr>
  </w:style>
  <w:style w:type="character" w:customStyle="1" w:styleId="endemailtag">
    <w:name w:val="endemailtag"/>
    <w:basedOn w:val="DefaultParagraphFont"/>
    <w:rsid w:val="006948AF"/>
  </w:style>
  <w:style w:type="paragraph" w:customStyle="1" w:styleId="Style20">
    <w:name w:val="Style2"/>
    <w:basedOn w:val="Normal"/>
    <w:link w:val="Style2Char"/>
    <w:qFormat/>
    <w:rsid w:val="006948AF"/>
    <w:rPr>
      <w:rFonts w:ascii="Times New Roman" w:hAnsi="Times New Roman"/>
      <w:sz w:val="14"/>
      <w:szCs w:val="20"/>
      <w:lang w:val="x-none" w:eastAsia="x-none"/>
    </w:rPr>
  </w:style>
  <w:style w:type="character" w:customStyle="1" w:styleId="UnhighlightedChar">
    <w:name w:val="Unhighlighted Char"/>
    <w:link w:val="Unhighlighted"/>
    <w:rsid w:val="006948AF"/>
    <w:rPr>
      <w:sz w:val="12"/>
    </w:rPr>
  </w:style>
  <w:style w:type="paragraph" w:customStyle="1" w:styleId="Unhighlighted">
    <w:name w:val="Unhighlighted"/>
    <w:basedOn w:val="Normal"/>
    <w:link w:val="UnhighlightedChar"/>
    <w:autoRedefine/>
    <w:rsid w:val="006948AF"/>
    <w:rPr>
      <w:sz w:val="12"/>
    </w:rPr>
  </w:style>
  <w:style w:type="paragraph" w:customStyle="1" w:styleId="assert">
    <w:name w:val="assert"/>
    <w:basedOn w:val="Normal"/>
    <w:rsid w:val="006948AF"/>
    <w:pPr>
      <w:spacing w:beforeLines="1" w:afterLines="1"/>
    </w:pPr>
    <w:rPr>
      <w:rFonts w:ascii="Times" w:hAnsi="Times"/>
      <w:szCs w:val="20"/>
    </w:rPr>
  </w:style>
  <w:style w:type="character" w:customStyle="1" w:styleId="fpred">
    <w:name w:val="fp_red"/>
    <w:basedOn w:val="DefaultParagraphFont"/>
    <w:rsid w:val="006948AF"/>
  </w:style>
  <w:style w:type="paragraph" w:customStyle="1" w:styleId="HiddenBlockHeader">
    <w:name w:val="Hidden Block Header"/>
    <w:basedOn w:val="Normal"/>
    <w:next w:val="Nothing"/>
    <w:link w:val="HiddenBlockHeaderChar"/>
    <w:rsid w:val="006948AF"/>
    <w:pPr>
      <w:widowControl w:val="0"/>
      <w:pBdr>
        <w:top w:val="single" w:sz="12" w:space="1" w:color="auto"/>
        <w:left w:val="single" w:sz="12" w:space="4" w:color="auto"/>
        <w:bottom w:val="single" w:sz="12" w:space="1" w:color="auto"/>
        <w:right w:val="single" w:sz="12" w:space="4" w:color="auto"/>
      </w:pBdr>
      <w:jc w:val="center"/>
    </w:pPr>
    <w:rPr>
      <w:rFonts w:ascii="Times New Roman" w:hAnsi="Times New Roman"/>
      <w:b/>
      <w:sz w:val="24"/>
      <w:lang w:val="x-none" w:eastAsia="x-none"/>
    </w:rPr>
  </w:style>
  <w:style w:type="character" w:customStyle="1" w:styleId="title3">
    <w:name w:val="title3"/>
    <w:rsid w:val="006948AF"/>
    <w:rPr>
      <w:b/>
      <w:bCs/>
      <w:sz w:val="26"/>
      <w:szCs w:val="26"/>
    </w:rPr>
  </w:style>
  <w:style w:type="character" w:customStyle="1" w:styleId="articlebyline">
    <w:name w:val="articlebyline"/>
    <w:basedOn w:val="DefaultParagraphFont"/>
    <w:rsid w:val="006948AF"/>
  </w:style>
  <w:style w:type="paragraph" w:customStyle="1" w:styleId="non-feed">
    <w:name w:val="non-feed"/>
    <w:basedOn w:val="Normal"/>
    <w:rsid w:val="006948AF"/>
    <w:pPr>
      <w:spacing w:beforeLines="1" w:afterLines="1"/>
    </w:pPr>
    <w:rPr>
      <w:rFonts w:ascii="Times" w:hAnsi="Times"/>
      <w:szCs w:val="20"/>
    </w:rPr>
  </w:style>
  <w:style w:type="character" w:customStyle="1" w:styleId="pullquote">
    <w:name w:val="pullquote"/>
    <w:basedOn w:val="DefaultParagraphFont"/>
    <w:rsid w:val="006948AF"/>
  </w:style>
  <w:style w:type="paragraph" w:customStyle="1" w:styleId="articleparagraphenarticleparagraph">
    <w:name w:val="articleparagraph enarticleparagraph"/>
    <w:basedOn w:val="Normal"/>
    <w:rsid w:val="006948AF"/>
    <w:pPr>
      <w:spacing w:beforeLines="1" w:afterLines="1"/>
    </w:pPr>
    <w:rPr>
      <w:rFonts w:ascii="Times" w:hAnsi="Times"/>
      <w:szCs w:val="20"/>
    </w:rPr>
  </w:style>
  <w:style w:type="paragraph" w:customStyle="1" w:styleId="pagpag1">
    <w:name w:val="pagpag1"/>
    <w:basedOn w:val="Normal"/>
    <w:rsid w:val="006948AF"/>
    <w:pPr>
      <w:spacing w:beforeLines="1" w:afterLines="1"/>
    </w:pPr>
    <w:rPr>
      <w:rFonts w:ascii="Times" w:hAnsi="Times"/>
      <w:szCs w:val="20"/>
    </w:rPr>
  </w:style>
  <w:style w:type="paragraph" w:customStyle="1" w:styleId="pagpag2">
    <w:name w:val="pagpag2"/>
    <w:basedOn w:val="Normal"/>
    <w:rsid w:val="006948AF"/>
    <w:pPr>
      <w:spacing w:beforeLines="1" w:afterLines="1"/>
    </w:pPr>
    <w:rPr>
      <w:rFonts w:ascii="Times" w:hAnsi="Times"/>
      <w:szCs w:val="20"/>
    </w:rPr>
  </w:style>
  <w:style w:type="paragraph" w:customStyle="1" w:styleId="pagpag3">
    <w:name w:val="pagpag3"/>
    <w:basedOn w:val="Normal"/>
    <w:rsid w:val="006948AF"/>
    <w:pPr>
      <w:spacing w:beforeLines="1" w:afterLines="1"/>
    </w:pPr>
    <w:rPr>
      <w:rFonts w:ascii="Times" w:hAnsi="Times"/>
      <w:szCs w:val="20"/>
    </w:rPr>
  </w:style>
  <w:style w:type="paragraph" w:customStyle="1" w:styleId="HighlightedText">
    <w:name w:val="Highlighted Text"/>
    <w:basedOn w:val="Normal"/>
    <w:link w:val="HighlightedTextChar"/>
    <w:rsid w:val="006948AF"/>
    <w:pPr>
      <w:jc w:val="both"/>
    </w:pPr>
    <w:rPr>
      <w:rFonts w:ascii="Arial Narrow" w:hAnsi="Arial Narrow"/>
      <w:sz w:val="24"/>
      <w:u w:val="thick"/>
    </w:rPr>
  </w:style>
  <w:style w:type="character" w:customStyle="1" w:styleId="HighlightedTextChar">
    <w:name w:val="Highlighted Text Char"/>
    <w:basedOn w:val="DefaultParagraphFont"/>
    <w:link w:val="HighlightedText"/>
    <w:rsid w:val="006948AF"/>
    <w:rPr>
      <w:rFonts w:ascii="Arial Narrow" w:eastAsia="Times New Roman" w:hAnsi="Arial Narrow" w:cs="Times New Roman"/>
      <w:sz w:val="24"/>
      <w:szCs w:val="24"/>
      <w:u w:val="thick"/>
    </w:rPr>
  </w:style>
  <w:style w:type="paragraph" w:customStyle="1" w:styleId="Ununderlined">
    <w:name w:val="Ununderlined"/>
    <w:basedOn w:val="Normal"/>
    <w:link w:val="UnunderlinedChar"/>
    <w:rsid w:val="006948AF"/>
    <w:pPr>
      <w:jc w:val="both"/>
    </w:pPr>
    <w:rPr>
      <w:rFonts w:ascii="Arial Narrow" w:hAnsi="Arial Narrow"/>
      <w:sz w:val="12"/>
    </w:rPr>
  </w:style>
  <w:style w:type="character" w:customStyle="1" w:styleId="UnunderlinedChar">
    <w:name w:val="Ununderlined Char"/>
    <w:basedOn w:val="DefaultParagraphFont"/>
    <w:link w:val="Ununderlined"/>
    <w:rsid w:val="006948AF"/>
    <w:rPr>
      <w:rFonts w:ascii="Arial Narrow" w:eastAsia="Times New Roman" w:hAnsi="Arial Narrow" w:cs="Times New Roman"/>
      <w:sz w:val="12"/>
      <w:szCs w:val="24"/>
    </w:rPr>
  </w:style>
  <w:style w:type="paragraph" w:customStyle="1" w:styleId="TagCite0">
    <w:name w:val="Tag &amp; Cite"/>
    <w:basedOn w:val="Normal"/>
    <w:link w:val="TagCiteChar"/>
    <w:rsid w:val="006948AF"/>
    <w:pPr>
      <w:jc w:val="both"/>
    </w:pPr>
    <w:rPr>
      <w:rFonts w:ascii="Arial Narrow" w:hAnsi="Arial Narrow"/>
      <w:b/>
      <w:sz w:val="24"/>
    </w:rPr>
  </w:style>
  <w:style w:type="character" w:customStyle="1" w:styleId="TagCiteChar">
    <w:name w:val="Tag &amp; Cite Char"/>
    <w:basedOn w:val="DefaultParagraphFont"/>
    <w:link w:val="TagCite0"/>
    <w:rsid w:val="006948AF"/>
    <w:rPr>
      <w:rFonts w:ascii="Arial Narrow" w:eastAsia="Times New Roman" w:hAnsi="Arial Narrow" w:cs="Times New Roman"/>
      <w:b/>
      <w:sz w:val="24"/>
      <w:szCs w:val="24"/>
    </w:rPr>
  </w:style>
  <w:style w:type="paragraph" w:customStyle="1" w:styleId="text1">
    <w:name w:val="text1"/>
    <w:basedOn w:val="Normal"/>
    <w:autoRedefine/>
    <w:rsid w:val="006948AF"/>
    <w:rPr>
      <w:rFonts w:ascii="Times New Roman" w:hAnsi="Times New Roman"/>
      <w:szCs w:val="20"/>
    </w:rPr>
  </w:style>
  <w:style w:type="character" w:customStyle="1" w:styleId="authorpub2">
    <w:name w:val="author_pub2"/>
    <w:basedOn w:val="DefaultParagraphFont"/>
    <w:rsid w:val="006948AF"/>
  </w:style>
  <w:style w:type="paragraph" w:customStyle="1" w:styleId="Normaltext0">
    <w:name w:val="Normal text"/>
    <w:basedOn w:val="Normal"/>
    <w:link w:val="NormaltextCharChar"/>
    <w:autoRedefine/>
    <w:uiPriority w:val="99"/>
    <w:rsid w:val="006948AF"/>
    <w:rPr>
      <w:rFonts w:ascii="Times New Roman" w:hAnsi="Times New Roman"/>
      <w:szCs w:val="20"/>
    </w:rPr>
  </w:style>
  <w:style w:type="character" w:customStyle="1" w:styleId="NormaltextCharChar">
    <w:name w:val="Normal text Char Char"/>
    <w:link w:val="Normaltext0"/>
    <w:uiPriority w:val="99"/>
    <w:locked/>
    <w:rsid w:val="006948AF"/>
    <w:rPr>
      <w:rFonts w:ascii="Times New Roman" w:eastAsia="Times New Roman" w:hAnsi="Times New Roman" w:cs="Times New Roman"/>
      <w:sz w:val="20"/>
      <w:szCs w:val="20"/>
    </w:rPr>
  </w:style>
  <w:style w:type="character" w:customStyle="1" w:styleId="fullpost">
    <w:name w:val="fullpost"/>
    <w:rsid w:val="006948AF"/>
  </w:style>
  <w:style w:type="character" w:customStyle="1" w:styleId="BoldunderlineChar2">
    <w:name w:val="Bold/underline Char"/>
    <w:link w:val="Boldunderline3"/>
    <w:rsid w:val="006948AF"/>
    <w:rPr>
      <w:rFonts w:eastAsia="SimSun"/>
      <w:b/>
      <w:u w:val="single"/>
      <w:lang w:eastAsia="zh-CN"/>
    </w:rPr>
  </w:style>
  <w:style w:type="paragraph" w:customStyle="1" w:styleId="Boldunderline3">
    <w:name w:val="Bold/underline"/>
    <w:basedOn w:val="Normal"/>
    <w:link w:val="BoldunderlineChar2"/>
    <w:autoRedefine/>
    <w:rsid w:val="006948AF"/>
    <w:rPr>
      <w:rFonts w:eastAsia="SimSun"/>
      <w:b/>
      <w:u w:val="single"/>
      <w:lang w:eastAsia="zh-CN"/>
    </w:rPr>
  </w:style>
  <w:style w:type="paragraph" w:customStyle="1" w:styleId="times">
    <w:name w:val="times"/>
    <w:basedOn w:val="Normal"/>
    <w:rsid w:val="006948AF"/>
    <w:pPr>
      <w:spacing w:beforeLines="1" w:afterLines="1"/>
    </w:pPr>
    <w:rPr>
      <w:rFonts w:ascii="Times" w:hAnsi="Times"/>
      <w:szCs w:val="20"/>
    </w:rPr>
  </w:style>
  <w:style w:type="paragraph" w:customStyle="1" w:styleId="epblock">
    <w:name w:val="ep_block"/>
    <w:basedOn w:val="Normal"/>
    <w:rsid w:val="006948AF"/>
    <w:pPr>
      <w:spacing w:beforeLines="1" w:afterLines="1"/>
    </w:pPr>
    <w:rPr>
      <w:rFonts w:ascii="Times" w:hAnsi="Times"/>
      <w:szCs w:val="20"/>
    </w:rPr>
  </w:style>
  <w:style w:type="character" w:customStyle="1" w:styleId="personname">
    <w:name w:val="person_name"/>
    <w:rsid w:val="006948AF"/>
  </w:style>
  <w:style w:type="paragraph" w:customStyle="1" w:styleId="UnunderlinedText">
    <w:name w:val="Ununderlined Text"/>
    <w:basedOn w:val="Normal"/>
    <w:link w:val="UnunderlinedTextChar"/>
    <w:autoRedefine/>
    <w:rsid w:val="006948AF"/>
    <w:rPr>
      <w:rFonts w:ascii="Times New Roman" w:hAnsi="Times New Roman"/>
      <w:sz w:val="12"/>
      <w:lang w:val="x-none" w:eastAsia="x-none"/>
    </w:rPr>
  </w:style>
  <w:style w:type="character" w:customStyle="1" w:styleId="UnunderlinedTextChar">
    <w:name w:val="Ununderlined Text Char"/>
    <w:link w:val="UnunderlinedText"/>
    <w:rsid w:val="006948AF"/>
    <w:rPr>
      <w:rFonts w:ascii="Times New Roman" w:eastAsia="Times New Roman" w:hAnsi="Times New Roman" w:cs="Times New Roman"/>
      <w:sz w:val="12"/>
      <w:szCs w:val="24"/>
      <w:lang w:val="x-none" w:eastAsia="x-none"/>
    </w:rPr>
  </w:style>
  <w:style w:type="character" w:customStyle="1" w:styleId="UnderlinedCharChar">
    <w:name w:val="Underlined Char Char"/>
    <w:locked/>
    <w:rsid w:val="006948AF"/>
    <w:rPr>
      <w:rFonts w:ascii="Times New Roman" w:eastAsia="Times New Roman" w:hAnsi="Times New Roman" w:cs="Times New Roman"/>
      <w:u w:val="single"/>
      <w:lang w:val="x-none" w:eastAsia="x-none"/>
    </w:rPr>
  </w:style>
  <w:style w:type="paragraph" w:customStyle="1" w:styleId="FreeForm">
    <w:name w:val="Free Form"/>
    <w:autoRedefine/>
    <w:rsid w:val="006948AF"/>
    <w:pPr>
      <w:spacing w:after="0" w:line="240" w:lineRule="auto"/>
    </w:pPr>
    <w:rPr>
      <w:rFonts w:ascii="Helvetica" w:eastAsia="ヒラギノ角ゴ Pro W3" w:hAnsi="Helvetica" w:cs="Times New Roman"/>
      <w:color w:val="000000"/>
      <w:sz w:val="24"/>
      <w:szCs w:val="20"/>
    </w:rPr>
  </w:style>
  <w:style w:type="paragraph" w:customStyle="1" w:styleId="BoldItalics">
    <w:name w:val="Bold Italics"/>
    <w:basedOn w:val="Normal"/>
    <w:rsid w:val="006948AF"/>
    <w:rPr>
      <w:rFonts w:ascii="Times New Roman" w:hAnsi="Times New Roman"/>
      <w:b/>
      <w:i/>
    </w:rPr>
  </w:style>
  <w:style w:type="paragraph" w:styleId="BlockText">
    <w:name w:val="Block Text"/>
    <w:basedOn w:val="Normal"/>
    <w:rsid w:val="006948AF"/>
    <w:pPr>
      <w:overflowPunct w:val="0"/>
      <w:autoSpaceDE w:val="0"/>
      <w:autoSpaceDN w:val="0"/>
      <w:adjustRightInd w:val="0"/>
      <w:textAlignment w:val="baseline"/>
    </w:pPr>
    <w:rPr>
      <w:rFonts w:ascii="Times New Roman" w:eastAsia="SimSun" w:hAnsi="Times New Roman"/>
      <w:szCs w:val="20"/>
      <w:lang w:eastAsia="zh-CN"/>
    </w:rPr>
  </w:style>
  <w:style w:type="paragraph" w:customStyle="1" w:styleId="Pa15">
    <w:name w:val="Pa15"/>
    <w:basedOn w:val="Normal"/>
    <w:next w:val="Normal"/>
    <w:rsid w:val="006948AF"/>
    <w:pPr>
      <w:autoSpaceDE w:val="0"/>
      <w:autoSpaceDN w:val="0"/>
      <w:adjustRightInd w:val="0"/>
      <w:spacing w:after="60" w:line="181" w:lineRule="atLeast"/>
    </w:pPr>
    <w:rPr>
      <w:rFonts w:ascii="ZBURPN+GoudyOldStyleBT-Roman" w:hAnsi="ZBURPN+GoudyOldStyleBT-Roman"/>
      <w:sz w:val="24"/>
    </w:rPr>
  </w:style>
  <w:style w:type="character" w:customStyle="1" w:styleId="citation0">
    <w:name w:val="citation"/>
    <w:basedOn w:val="DefaultParagraphFont"/>
    <w:rsid w:val="006948AF"/>
  </w:style>
  <w:style w:type="paragraph" w:customStyle="1" w:styleId="story2">
    <w:name w:val="story2"/>
    <w:basedOn w:val="Normal"/>
    <w:rsid w:val="006948AF"/>
    <w:pPr>
      <w:spacing w:before="100" w:beforeAutospacing="1" w:after="100" w:afterAutospacing="1"/>
    </w:pPr>
    <w:rPr>
      <w:rFonts w:ascii="Times New Roman" w:hAnsi="Times New Roman"/>
      <w:sz w:val="24"/>
    </w:rPr>
  </w:style>
  <w:style w:type="paragraph" w:customStyle="1" w:styleId="spintrotext">
    <w:name w:val="spintrotext"/>
    <w:basedOn w:val="Normal"/>
    <w:rsid w:val="006948AF"/>
    <w:pPr>
      <w:spacing w:before="100" w:beforeAutospacing="1" w:after="180"/>
    </w:pPr>
    <w:rPr>
      <w:rFonts w:ascii="Times New Roman" w:hAnsi="Times New Roman"/>
      <w:b/>
      <w:bCs/>
      <w:sz w:val="24"/>
    </w:rPr>
  </w:style>
  <w:style w:type="character" w:customStyle="1" w:styleId="majorhd1">
    <w:name w:val="majorhd1"/>
    <w:basedOn w:val="DefaultParagraphFont"/>
    <w:rsid w:val="006948AF"/>
    <w:rPr>
      <w:rFonts w:ascii="Arial" w:hAnsi="Arial" w:cs="Arial" w:hint="default"/>
      <w:b/>
      <w:bCs/>
      <w:color w:val="660000"/>
      <w:sz w:val="25"/>
      <w:szCs w:val="25"/>
    </w:rPr>
  </w:style>
  <w:style w:type="paragraph" w:customStyle="1" w:styleId="summary10">
    <w:name w:val="summary10"/>
    <w:basedOn w:val="Normal"/>
    <w:rsid w:val="006948AF"/>
    <w:pPr>
      <w:spacing w:before="30" w:line="336" w:lineRule="atLeast"/>
    </w:pPr>
    <w:rPr>
      <w:rFonts w:ascii="Georgia" w:hAnsi="Georgia"/>
      <w:color w:val="333333"/>
    </w:rPr>
  </w:style>
  <w:style w:type="character" w:customStyle="1" w:styleId="origin10">
    <w:name w:val="origin10"/>
    <w:basedOn w:val="DefaultParagraphFont"/>
    <w:rsid w:val="006948AF"/>
    <w:rPr>
      <w:b w:val="0"/>
      <w:bCs w:val="0"/>
      <w:i/>
      <w:iCs/>
      <w:caps w:val="0"/>
      <w:strike w:val="0"/>
      <w:dstrike w:val="0"/>
      <w:vanish w:val="0"/>
      <w:webHidden w:val="0"/>
      <w:color w:val="666666"/>
      <w:sz w:val="20"/>
      <w:szCs w:val="20"/>
      <w:u w:val="none"/>
      <w:effect w:val="none"/>
      <w:specVanish w:val="0"/>
    </w:rPr>
  </w:style>
  <w:style w:type="paragraph" w:customStyle="1" w:styleId="article-text">
    <w:name w:val="article-text"/>
    <w:basedOn w:val="Normal"/>
    <w:rsid w:val="006948AF"/>
    <w:pPr>
      <w:spacing w:before="100" w:beforeAutospacing="1" w:after="100" w:afterAutospacing="1"/>
    </w:pPr>
    <w:rPr>
      <w:rFonts w:ascii="Times New Roman" w:hAnsi="Times New Roman"/>
      <w:sz w:val="24"/>
    </w:rPr>
  </w:style>
  <w:style w:type="character" w:customStyle="1" w:styleId="ssl4">
    <w:name w:val="ss_l4"/>
    <w:basedOn w:val="DefaultParagraphFont"/>
    <w:rsid w:val="006948AF"/>
  </w:style>
  <w:style w:type="character" w:customStyle="1" w:styleId="crosslinkpopup">
    <w:name w:val="crosslinkpopup"/>
    <w:basedOn w:val="DefaultParagraphFont"/>
    <w:rsid w:val="006948AF"/>
  </w:style>
  <w:style w:type="character" w:customStyle="1" w:styleId="mainartdate">
    <w:name w:val="mainartdate"/>
    <w:basedOn w:val="DefaultParagraphFont"/>
    <w:rsid w:val="006948AF"/>
  </w:style>
  <w:style w:type="character" w:customStyle="1" w:styleId="mainarttitle">
    <w:name w:val="mainarttitle"/>
    <w:basedOn w:val="DefaultParagraphFont"/>
    <w:rsid w:val="006948AF"/>
  </w:style>
  <w:style w:type="character" w:customStyle="1" w:styleId="Undlerine">
    <w:name w:val="Undlerine"/>
    <w:qFormat/>
    <w:rsid w:val="006948AF"/>
    <w:rPr>
      <w:rFonts w:ascii="Times New Roman" w:hAnsi="Times New Roman"/>
      <w:w w:val="110"/>
      <w:sz w:val="20"/>
      <w:szCs w:val="20"/>
      <w:u w:val="single"/>
      <w:bdr w:val="none" w:sz="0" w:space="0" w:color="auto"/>
      <w:lang w:bidi="he-IL"/>
    </w:rPr>
  </w:style>
  <w:style w:type="character" w:customStyle="1" w:styleId="AUNDERLINE">
    <w:name w:val="AUNDERLINE"/>
    <w:basedOn w:val="DefaultParagraphFont"/>
    <w:qFormat/>
    <w:rsid w:val="006948AF"/>
    <w:rPr>
      <w:rFonts w:ascii="Times New Roman" w:hAnsi="Times New Roman"/>
      <w:sz w:val="20"/>
      <w:u w:val="single"/>
    </w:rPr>
  </w:style>
  <w:style w:type="character" w:customStyle="1" w:styleId="Boxes">
    <w:name w:val="Boxes"/>
    <w:basedOn w:val="AUNDERLINE"/>
    <w:qFormat/>
    <w:rsid w:val="006948AF"/>
    <w:rPr>
      <w:rFonts w:ascii="Times New Roman" w:hAnsi="Times New Roman"/>
      <w:sz w:val="20"/>
      <w:u w:val="single"/>
      <w:bdr w:val="single" w:sz="4" w:space="0" w:color="auto"/>
    </w:rPr>
  </w:style>
  <w:style w:type="character" w:customStyle="1" w:styleId="tim">
    <w:name w:val="tim"/>
    <w:basedOn w:val="DefaultParagraphFont"/>
    <w:qFormat/>
    <w:rsid w:val="006948AF"/>
    <w:rPr>
      <w:rFonts w:ascii="Times New Roman" w:hAnsi="Times New Roman"/>
      <w:sz w:val="20"/>
      <w:u w:val="single"/>
    </w:rPr>
  </w:style>
  <w:style w:type="character" w:customStyle="1" w:styleId="Aunderline0">
    <w:name w:val="Aunderline"/>
    <w:basedOn w:val="DefaultParagraphFont"/>
    <w:qFormat/>
    <w:rsid w:val="006948AF"/>
    <w:rPr>
      <w:rFonts w:ascii="Times New Roman" w:hAnsi="Times New Roman"/>
      <w:sz w:val="20"/>
      <w:u w:val="single"/>
    </w:rPr>
  </w:style>
  <w:style w:type="character" w:customStyle="1" w:styleId="bzhistoryinfo">
    <w:name w:val="bz_history_info"/>
    <w:basedOn w:val="DefaultParagraphFont"/>
    <w:rsid w:val="006948AF"/>
  </w:style>
  <w:style w:type="character" w:customStyle="1" w:styleId="firstlast">
    <w:name w:val="first last"/>
    <w:basedOn w:val="DefaultParagraphFont"/>
    <w:rsid w:val="006948AF"/>
  </w:style>
  <w:style w:type="paragraph" w:customStyle="1" w:styleId="Cardnon-underlined">
    <w:name w:val="Card non-underlined"/>
    <w:basedOn w:val="Normal"/>
    <w:qFormat/>
    <w:rsid w:val="006948AF"/>
    <w:rPr>
      <w:rFonts w:ascii="Times New Roman" w:hAnsi="Times New Roman"/>
      <w:sz w:val="16"/>
      <w:szCs w:val="20"/>
    </w:rPr>
  </w:style>
  <w:style w:type="paragraph" w:customStyle="1" w:styleId="Normaltag">
    <w:name w:val="Normal tag"/>
    <w:basedOn w:val="Normal"/>
    <w:link w:val="NormaltagChar"/>
    <w:qFormat/>
    <w:rsid w:val="006948AF"/>
    <w:rPr>
      <w:rFonts w:ascii="Times New Roman" w:hAnsi="Times New Roman"/>
      <w:b/>
      <w:sz w:val="24"/>
      <w:szCs w:val="20"/>
    </w:rPr>
  </w:style>
  <w:style w:type="paragraph" w:customStyle="1" w:styleId="h">
    <w:name w:val="h"/>
    <w:basedOn w:val="Normal"/>
    <w:rsid w:val="006948AF"/>
    <w:pPr>
      <w:spacing w:before="100" w:beforeAutospacing="1" w:after="100" w:afterAutospacing="1"/>
    </w:pPr>
    <w:rPr>
      <w:rFonts w:ascii="Times" w:hAnsi="Times"/>
      <w:szCs w:val="20"/>
    </w:rPr>
  </w:style>
  <w:style w:type="paragraph" w:customStyle="1" w:styleId="CardStyle">
    <w:name w:val="Card Style"/>
    <w:basedOn w:val="Normal"/>
    <w:link w:val="CardStyleChar"/>
    <w:qFormat/>
    <w:rsid w:val="006948AF"/>
    <w:rPr>
      <w:rFonts w:ascii="Times New Roman" w:hAnsi="Times New Roman"/>
      <w:lang w:val="x-none" w:eastAsia="x-none"/>
    </w:rPr>
  </w:style>
  <w:style w:type="character" w:customStyle="1" w:styleId="CardStyleChar">
    <w:name w:val="Card Style Char"/>
    <w:link w:val="CardStyle"/>
    <w:rsid w:val="006948AF"/>
    <w:rPr>
      <w:rFonts w:ascii="Times New Roman" w:eastAsia="Times New Roman" w:hAnsi="Times New Roman" w:cs="Times New Roman"/>
      <w:sz w:val="20"/>
      <w:szCs w:val="24"/>
      <w:lang w:val="x-none" w:eastAsia="x-none"/>
    </w:rPr>
  </w:style>
  <w:style w:type="character" w:customStyle="1" w:styleId="fbconnectbuttontext">
    <w:name w:val="fbconnectbutton_text"/>
    <w:basedOn w:val="DefaultParagraphFont"/>
    <w:rsid w:val="006948AF"/>
  </w:style>
  <w:style w:type="character" w:customStyle="1" w:styleId="fbsharecountinner">
    <w:name w:val="fb_share_count_inner"/>
    <w:basedOn w:val="DefaultParagraphFont"/>
    <w:rsid w:val="006948AF"/>
  </w:style>
  <w:style w:type="character" w:customStyle="1" w:styleId="header1">
    <w:name w:val="header1"/>
    <w:basedOn w:val="DefaultParagraphFont"/>
    <w:rsid w:val="006948AF"/>
  </w:style>
  <w:style w:type="paragraph" w:customStyle="1" w:styleId="mainbody">
    <w:name w:val="mainbody"/>
    <w:basedOn w:val="Normal"/>
    <w:rsid w:val="006948AF"/>
    <w:pPr>
      <w:spacing w:beforeLines="1" w:afterLines="1"/>
    </w:pPr>
    <w:rPr>
      <w:rFonts w:ascii="Times" w:hAnsi="Times"/>
      <w:szCs w:val="20"/>
    </w:rPr>
  </w:style>
  <w:style w:type="character" w:customStyle="1" w:styleId="bold">
    <w:name w:val="bold"/>
    <w:basedOn w:val="DefaultParagraphFont"/>
    <w:rsid w:val="006948AF"/>
  </w:style>
  <w:style w:type="paragraph" w:customStyle="1" w:styleId="font-null">
    <w:name w:val="font-null"/>
    <w:basedOn w:val="Normal"/>
    <w:rsid w:val="006948AF"/>
    <w:pPr>
      <w:spacing w:beforeLines="1" w:afterLines="1"/>
    </w:pPr>
    <w:rPr>
      <w:rFonts w:ascii="Times" w:hAnsi="Times"/>
      <w:szCs w:val="20"/>
    </w:rPr>
  </w:style>
  <w:style w:type="paragraph" w:customStyle="1" w:styleId="snippet">
    <w:name w:val="snippet"/>
    <w:basedOn w:val="Normal"/>
    <w:rsid w:val="006948AF"/>
    <w:pPr>
      <w:spacing w:beforeLines="1" w:afterLines="1"/>
    </w:pPr>
    <w:rPr>
      <w:rFonts w:ascii="Times" w:hAnsi="Times"/>
      <w:szCs w:val="20"/>
    </w:rPr>
  </w:style>
  <w:style w:type="character" w:styleId="HTMLAcronym">
    <w:name w:val="HTML Acronym"/>
    <w:basedOn w:val="DefaultParagraphFont"/>
    <w:uiPriority w:val="99"/>
    <w:rsid w:val="006948AF"/>
  </w:style>
  <w:style w:type="character" w:customStyle="1" w:styleId="highlight1">
    <w:name w:val="highlight"/>
    <w:basedOn w:val="DefaultParagraphFont"/>
    <w:rsid w:val="006948AF"/>
  </w:style>
  <w:style w:type="paragraph" w:customStyle="1" w:styleId="firstletter">
    <w:name w:val="firstletter"/>
    <w:basedOn w:val="Normal"/>
    <w:rsid w:val="006948AF"/>
    <w:pPr>
      <w:spacing w:beforeLines="1" w:afterLines="1"/>
    </w:pPr>
    <w:rPr>
      <w:rFonts w:ascii="Times" w:hAnsi="Times"/>
      <w:szCs w:val="20"/>
    </w:rPr>
  </w:style>
  <w:style w:type="paragraph" w:customStyle="1" w:styleId="p3">
    <w:name w:val="p3"/>
    <w:basedOn w:val="Normal"/>
    <w:rsid w:val="006948AF"/>
    <w:pPr>
      <w:spacing w:beforeLines="1" w:afterLines="1"/>
    </w:pPr>
    <w:rPr>
      <w:rFonts w:ascii="Times" w:hAnsi="Times"/>
      <w:szCs w:val="20"/>
    </w:rPr>
  </w:style>
  <w:style w:type="paragraph" w:customStyle="1" w:styleId="p5">
    <w:name w:val="p5"/>
    <w:basedOn w:val="Normal"/>
    <w:rsid w:val="006948AF"/>
    <w:pPr>
      <w:spacing w:beforeLines="1" w:afterLines="1"/>
    </w:pPr>
    <w:rPr>
      <w:rFonts w:ascii="Times" w:hAnsi="Times"/>
      <w:szCs w:val="20"/>
    </w:rPr>
  </w:style>
  <w:style w:type="character" w:customStyle="1" w:styleId="s2">
    <w:name w:val="s2"/>
    <w:basedOn w:val="DefaultParagraphFont"/>
    <w:rsid w:val="006948AF"/>
  </w:style>
  <w:style w:type="paragraph" w:customStyle="1" w:styleId="p6">
    <w:name w:val="p6"/>
    <w:basedOn w:val="Normal"/>
    <w:rsid w:val="006948AF"/>
    <w:pPr>
      <w:spacing w:beforeLines="1" w:afterLines="1"/>
    </w:pPr>
    <w:rPr>
      <w:rFonts w:ascii="Times" w:hAnsi="Times"/>
      <w:szCs w:val="20"/>
    </w:rPr>
  </w:style>
  <w:style w:type="character" w:customStyle="1" w:styleId="s1">
    <w:name w:val="s1"/>
    <w:basedOn w:val="DefaultParagraphFont"/>
    <w:rsid w:val="006948AF"/>
  </w:style>
  <w:style w:type="character" w:customStyle="1" w:styleId="styledate">
    <w:name w:val="styledate"/>
    <w:basedOn w:val="DefaultParagraphFont"/>
    <w:rsid w:val="006948AF"/>
  </w:style>
  <w:style w:type="character" w:customStyle="1" w:styleId="styleboldunderline">
    <w:name w:val="styleboldunderline"/>
    <w:basedOn w:val="DefaultParagraphFont"/>
    <w:rsid w:val="006948AF"/>
  </w:style>
  <w:style w:type="character" w:customStyle="1" w:styleId="cnbcsbhdcomp">
    <w:name w:val="cnbc_sbhd_comp"/>
    <w:basedOn w:val="DefaultParagraphFont"/>
    <w:rsid w:val="006948AF"/>
  </w:style>
  <w:style w:type="paragraph" w:customStyle="1" w:styleId="textbodyblack">
    <w:name w:val="textbodyblack"/>
    <w:basedOn w:val="Normal"/>
    <w:rsid w:val="006948AF"/>
    <w:pPr>
      <w:spacing w:beforeLines="1" w:afterLines="1"/>
    </w:pPr>
    <w:rPr>
      <w:rFonts w:ascii="Times" w:hAnsi="Times"/>
      <w:szCs w:val="20"/>
    </w:rPr>
  </w:style>
  <w:style w:type="character" w:customStyle="1" w:styleId="detailtitle">
    <w:name w:val="detailtitle"/>
    <w:basedOn w:val="DefaultParagraphFont"/>
    <w:rsid w:val="006948AF"/>
  </w:style>
  <w:style w:type="character" w:customStyle="1" w:styleId="searchword">
    <w:name w:val="searchword"/>
    <w:basedOn w:val="DefaultParagraphFont"/>
    <w:rsid w:val="006948AF"/>
  </w:style>
  <w:style w:type="paragraph" w:customStyle="1" w:styleId="indent">
    <w:name w:val="indent"/>
    <w:basedOn w:val="Normal"/>
    <w:rsid w:val="006948AF"/>
    <w:pPr>
      <w:spacing w:beforeLines="1" w:afterLines="1"/>
    </w:pPr>
    <w:rPr>
      <w:rFonts w:ascii="Times" w:hAnsi="Times"/>
      <w:szCs w:val="20"/>
    </w:rPr>
  </w:style>
  <w:style w:type="paragraph" w:styleId="Caption">
    <w:name w:val="caption"/>
    <w:aliases w:val="caption"/>
    <w:basedOn w:val="Normal"/>
    <w:qFormat/>
    <w:rsid w:val="006948AF"/>
    <w:pPr>
      <w:spacing w:beforeLines="1" w:afterLines="1"/>
    </w:pPr>
    <w:rPr>
      <w:rFonts w:ascii="Times" w:hAnsi="Times"/>
      <w:szCs w:val="20"/>
    </w:rPr>
  </w:style>
  <w:style w:type="paragraph" w:customStyle="1" w:styleId="targetcaption">
    <w:name w:val="targetcaption"/>
    <w:basedOn w:val="Normal"/>
    <w:rsid w:val="006948AF"/>
    <w:pPr>
      <w:spacing w:beforeLines="1" w:afterLines="1"/>
    </w:pPr>
    <w:rPr>
      <w:rFonts w:ascii="Times" w:hAnsi="Times"/>
      <w:szCs w:val="20"/>
    </w:rPr>
  </w:style>
  <w:style w:type="paragraph" w:customStyle="1" w:styleId="p7">
    <w:name w:val="p7"/>
    <w:basedOn w:val="Normal"/>
    <w:rsid w:val="006948AF"/>
    <w:pPr>
      <w:spacing w:beforeLines="1" w:afterLines="1"/>
    </w:pPr>
    <w:rPr>
      <w:rFonts w:ascii="Times" w:hAnsi="Times"/>
      <w:szCs w:val="20"/>
    </w:rPr>
  </w:style>
  <w:style w:type="paragraph" w:customStyle="1" w:styleId="p8">
    <w:name w:val="p8"/>
    <w:basedOn w:val="Normal"/>
    <w:rsid w:val="006948AF"/>
    <w:pPr>
      <w:spacing w:beforeLines="1" w:afterLines="1"/>
    </w:pPr>
    <w:rPr>
      <w:rFonts w:ascii="Times" w:hAnsi="Times"/>
      <w:szCs w:val="20"/>
    </w:rPr>
  </w:style>
  <w:style w:type="paragraph" w:customStyle="1" w:styleId="p9">
    <w:name w:val="p9"/>
    <w:basedOn w:val="Normal"/>
    <w:rsid w:val="006948AF"/>
    <w:pPr>
      <w:spacing w:beforeLines="1" w:afterLines="1"/>
    </w:pPr>
    <w:rPr>
      <w:rFonts w:ascii="Times" w:hAnsi="Times"/>
      <w:szCs w:val="20"/>
    </w:rPr>
  </w:style>
  <w:style w:type="paragraph" w:customStyle="1" w:styleId="p10">
    <w:name w:val="p10"/>
    <w:basedOn w:val="Normal"/>
    <w:rsid w:val="006948AF"/>
    <w:pPr>
      <w:spacing w:beforeLines="1" w:afterLines="1"/>
    </w:pPr>
    <w:rPr>
      <w:rFonts w:ascii="Times" w:hAnsi="Times"/>
      <w:szCs w:val="20"/>
    </w:rPr>
  </w:style>
  <w:style w:type="character" w:customStyle="1" w:styleId="s5">
    <w:name w:val="s5"/>
    <w:basedOn w:val="DefaultParagraphFont"/>
    <w:rsid w:val="006948AF"/>
  </w:style>
  <w:style w:type="character" w:customStyle="1" w:styleId="s3">
    <w:name w:val="s3"/>
    <w:basedOn w:val="DefaultParagraphFont"/>
    <w:rsid w:val="006948AF"/>
  </w:style>
  <w:style w:type="paragraph" w:customStyle="1" w:styleId="p13">
    <w:name w:val="p13"/>
    <w:basedOn w:val="Normal"/>
    <w:rsid w:val="006948AF"/>
    <w:pPr>
      <w:spacing w:beforeLines="1" w:afterLines="1"/>
    </w:pPr>
    <w:rPr>
      <w:rFonts w:ascii="Times" w:hAnsi="Times"/>
      <w:szCs w:val="20"/>
    </w:rPr>
  </w:style>
  <w:style w:type="character" w:customStyle="1" w:styleId="s6">
    <w:name w:val="s6"/>
    <w:basedOn w:val="DefaultParagraphFont"/>
    <w:rsid w:val="006948AF"/>
  </w:style>
  <w:style w:type="paragraph" w:customStyle="1" w:styleId="TagCite1">
    <w:name w:val="Tag/Cite"/>
    <w:basedOn w:val="Normal"/>
    <w:link w:val="TagCiteChar0"/>
    <w:rsid w:val="006948AF"/>
    <w:pPr>
      <w:widowControl w:val="0"/>
      <w:autoSpaceDE w:val="0"/>
      <w:autoSpaceDN w:val="0"/>
      <w:adjustRightInd w:val="0"/>
    </w:pPr>
    <w:rPr>
      <w:rFonts w:ascii="Times New Roman" w:eastAsia="Calibri" w:hAnsi="Times New Roman"/>
      <w:b/>
    </w:rPr>
  </w:style>
  <w:style w:type="character" w:customStyle="1" w:styleId="detailcname">
    <w:name w:val="detailcname"/>
    <w:basedOn w:val="DefaultParagraphFont"/>
    <w:rsid w:val="006948AF"/>
  </w:style>
  <w:style w:type="character" w:customStyle="1" w:styleId="articleheadline">
    <w:name w:val="articleheadline"/>
    <w:basedOn w:val="DefaultParagraphFont"/>
    <w:rsid w:val="006948AF"/>
  </w:style>
  <w:style w:type="character" w:customStyle="1" w:styleId="block-spacer">
    <w:name w:val="block-spacer"/>
    <w:basedOn w:val="DefaultParagraphFont"/>
    <w:rsid w:val="006948AF"/>
  </w:style>
  <w:style w:type="paragraph" w:customStyle="1" w:styleId="cnnfirst">
    <w:name w:val="cnn_first"/>
    <w:basedOn w:val="Normal"/>
    <w:rsid w:val="006948AF"/>
    <w:pPr>
      <w:spacing w:beforeLines="1" w:afterLines="1"/>
    </w:pPr>
    <w:rPr>
      <w:rFonts w:ascii="Times" w:hAnsi="Times"/>
      <w:szCs w:val="20"/>
    </w:rPr>
  </w:style>
  <w:style w:type="character" w:customStyle="1" w:styleId="articlesource">
    <w:name w:val="articlesource"/>
    <w:basedOn w:val="DefaultParagraphFont"/>
    <w:rsid w:val="006948AF"/>
  </w:style>
  <w:style w:type="character" w:customStyle="1" w:styleId="itxtrstitxtrstspanitxthookspan">
    <w:name w:val="itxtrst itxtrstspan itxthookspan"/>
    <w:basedOn w:val="DefaultParagraphFont"/>
    <w:rsid w:val="006948AF"/>
  </w:style>
  <w:style w:type="character" w:customStyle="1" w:styleId="pubdate">
    <w:name w:val="pubdate"/>
    <w:basedOn w:val="DefaultParagraphFont"/>
    <w:rsid w:val="006948AF"/>
  </w:style>
  <w:style w:type="character" w:customStyle="1" w:styleId="separator">
    <w:name w:val="separator"/>
    <w:basedOn w:val="DefaultParagraphFont"/>
    <w:rsid w:val="006948AF"/>
  </w:style>
  <w:style w:type="paragraph" w:customStyle="1" w:styleId="center">
    <w:name w:val="center"/>
    <w:basedOn w:val="Normal"/>
    <w:rsid w:val="006948AF"/>
    <w:pPr>
      <w:spacing w:beforeLines="1" w:afterLines="1"/>
    </w:pPr>
    <w:rPr>
      <w:rFonts w:ascii="Times" w:hAnsi="Times"/>
      <w:szCs w:val="20"/>
    </w:rPr>
  </w:style>
  <w:style w:type="paragraph" w:customStyle="1" w:styleId="darkgreen">
    <w:name w:val="darkgreen"/>
    <w:basedOn w:val="Normal"/>
    <w:rsid w:val="006948AF"/>
    <w:pPr>
      <w:spacing w:beforeLines="1" w:afterLines="1"/>
    </w:pPr>
    <w:rPr>
      <w:rFonts w:ascii="Times" w:hAnsi="Times"/>
      <w:szCs w:val="20"/>
    </w:rPr>
  </w:style>
  <w:style w:type="paragraph" w:customStyle="1" w:styleId="story">
    <w:name w:val="story"/>
    <w:basedOn w:val="Normal"/>
    <w:rsid w:val="006948AF"/>
    <w:pPr>
      <w:spacing w:beforeLines="1" w:afterLines="1"/>
    </w:pPr>
    <w:rPr>
      <w:rFonts w:ascii="Times" w:hAnsi="Times"/>
      <w:szCs w:val="20"/>
    </w:rPr>
  </w:style>
  <w:style w:type="character" w:customStyle="1" w:styleId="wl-startdate">
    <w:name w:val="wl-startdate"/>
    <w:basedOn w:val="DefaultParagraphFont"/>
    <w:rsid w:val="006948AF"/>
  </w:style>
  <w:style w:type="character" w:customStyle="1" w:styleId="authorvcard">
    <w:name w:val="author vcard"/>
    <w:basedOn w:val="DefaultParagraphFont"/>
    <w:rsid w:val="006948AF"/>
  </w:style>
  <w:style w:type="character" w:customStyle="1" w:styleId="fn">
    <w:name w:val="fn"/>
    <w:basedOn w:val="DefaultParagraphFont"/>
    <w:rsid w:val="006948AF"/>
  </w:style>
  <w:style w:type="paragraph" w:customStyle="1" w:styleId="cpf-viewbox-edit-highlight">
    <w:name w:val="cpf-viewbox-edit-highlight"/>
    <w:basedOn w:val="Normal"/>
    <w:rsid w:val="006948AF"/>
    <w:pPr>
      <w:spacing w:beforeLines="1" w:afterLines="1"/>
    </w:pPr>
    <w:rPr>
      <w:rFonts w:ascii="Times" w:hAnsi="Times"/>
      <w:szCs w:val="20"/>
    </w:rPr>
  </w:style>
  <w:style w:type="paragraph" w:customStyle="1" w:styleId="leadin">
    <w:name w:val="leadin"/>
    <w:basedOn w:val="Normal"/>
    <w:rsid w:val="006948AF"/>
    <w:pPr>
      <w:spacing w:beforeLines="1" w:afterLines="1"/>
    </w:pPr>
    <w:rPr>
      <w:rFonts w:ascii="Times" w:hAnsi="Times"/>
      <w:szCs w:val="20"/>
    </w:rPr>
  </w:style>
  <w:style w:type="paragraph" w:customStyle="1" w:styleId="CardHighlight">
    <w:name w:val="Card Highlight"/>
    <w:basedOn w:val="Normal"/>
    <w:link w:val="CardHighlightChar"/>
    <w:qFormat/>
    <w:rsid w:val="006948AF"/>
    <w:pPr>
      <w:shd w:val="clear" w:color="auto" w:fill="66FFFF"/>
      <w:jc w:val="both"/>
    </w:pPr>
    <w:rPr>
      <w:rFonts w:ascii="Georgia" w:eastAsia="Calibri" w:hAnsi="Georgia"/>
      <w:sz w:val="24"/>
      <w:u w:val="single"/>
      <w:lang w:val="x-none" w:eastAsia="x-none"/>
    </w:rPr>
  </w:style>
  <w:style w:type="character" w:customStyle="1" w:styleId="CardHighlightChar">
    <w:name w:val="Card Highlight Char"/>
    <w:link w:val="CardHighlight"/>
    <w:rsid w:val="006948AF"/>
    <w:rPr>
      <w:rFonts w:ascii="Georgia" w:eastAsia="Calibri" w:hAnsi="Georgia" w:cs="Times New Roman"/>
      <w:sz w:val="24"/>
      <w:u w:val="single"/>
      <w:shd w:val="clear" w:color="auto" w:fill="66FFFF"/>
      <w:lang w:val="x-none" w:eastAsia="x-none"/>
    </w:rPr>
  </w:style>
  <w:style w:type="paragraph" w:customStyle="1" w:styleId="Highlighting">
    <w:name w:val="Highlighting"/>
    <w:basedOn w:val="Normal"/>
    <w:link w:val="HighlightingChar"/>
    <w:autoRedefine/>
    <w:rsid w:val="006948AF"/>
    <w:rPr>
      <w:rFonts w:ascii="Times New Roman" w:hAnsi="Times New Roman"/>
      <w:sz w:val="24"/>
      <w:u w:val="thick"/>
    </w:rPr>
  </w:style>
  <w:style w:type="character" w:customStyle="1" w:styleId="HighlightingChar">
    <w:name w:val="Highlighting Char"/>
    <w:basedOn w:val="DefaultParagraphFont"/>
    <w:link w:val="Highlighting"/>
    <w:rsid w:val="006948AF"/>
    <w:rPr>
      <w:rFonts w:ascii="Times New Roman" w:eastAsia="Times New Roman" w:hAnsi="Times New Roman" w:cs="Times New Roman"/>
      <w:sz w:val="24"/>
      <w:szCs w:val="24"/>
      <w:u w:val="thick"/>
    </w:rPr>
  </w:style>
  <w:style w:type="character" w:customStyle="1" w:styleId="authors">
    <w:name w:val="authors"/>
    <w:basedOn w:val="DefaultParagraphFont"/>
    <w:rsid w:val="006948AF"/>
  </w:style>
  <w:style w:type="character" w:customStyle="1" w:styleId="articletext">
    <w:name w:val="article_text"/>
    <w:basedOn w:val="DefaultParagraphFont"/>
    <w:rsid w:val="006948AF"/>
  </w:style>
  <w:style w:type="character" w:customStyle="1" w:styleId="articletitle">
    <w:name w:val="article_title"/>
    <w:basedOn w:val="DefaultParagraphFont"/>
    <w:rsid w:val="006948AF"/>
  </w:style>
  <w:style w:type="paragraph" w:customStyle="1" w:styleId="CM104">
    <w:name w:val="CM104"/>
    <w:basedOn w:val="Default"/>
    <w:next w:val="Default"/>
    <w:uiPriority w:val="99"/>
    <w:rsid w:val="006948AF"/>
    <w:rPr>
      <w:rFonts w:ascii="Arial" w:hAnsi="Arial"/>
      <w:color w:val="auto"/>
    </w:rPr>
  </w:style>
  <w:style w:type="paragraph" w:customStyle="1" w:styleId="CM105">
    <w:name w:val="CM105"/>
    <w:basedOn w:val="Default"/>
    <w:next w:val="Default"/>
    <w:uiPriority w:val="99"/>
    <w:rsid w:val="006948AF"/>
    <w:rPr>
      <w:rFonts w:ascii="Arial" w:hAnsi="Arial"/>
      <w:color w:val="auto"/>
    </w:rPr>
  </w:style>
  <w:style w:type="character" w:customStyle="1" w:styleId="referencetext">
    <w:name w:val="referencetext"/>
    <w:basedOn w:val="DefaultParagraphFont"/>
    <w:rsid w:val="006948AF"/>
  </w:style>
  <w:style w:type="paragraph" w:customStyle="1" w:styleId="UnderlinedV2">
    <w:name w:val="Underlined V2"/>
    <w:basedOn w:val="Normal"/>
    <w:next w:val="Normal"/>
    <w:link w:val="UnderlinedV2Char"/>
    <w:qFormat/>
    <w:rsid w:val="006948AF"/>
    <w:rPr>
      <w:rFonts w:ascii="Cambria" w:hAnsi="Cambria"/>
      <w:u w:val="single"/>
      <w:lang w:val="x-none" w:eastAsia="x-none"/>
    </w:rPr>
  </w:style>
  <w:style w:type="character" w:customStyle="1" w:styleId="UnderlinedV2Char">
    <w:name w:val="Underlined V2 Char"/>
    <w:link w:val="UnderlinedV2"/>
    <w:rsid w:val="006948AF"/>
    <w:rPr>
      <w:rFonts w:ascii="Cambria" w:eastAsia="Times New Roman" w:hAnsi="Cambria" w:cs="Times New Roman"/>
      <w:szCs w:val="24"/>
      <w:u w:val="single"/>
      <w:lang w:val="x-none" w:eastAsia="x-none"/>
    </w:rPr>
  </w:style>
  <w:style w:type="character" w:customStyle="1" w:styleId="LDDebateCard">
    <w:name w:val="LD Debate Card"/>
    <w:basedOn w:val="DefaultParagraphFont"/>
    <w:rsid w:val="006948AF"/>
    <w:rPr>
      <w:rFonts w:ascii="Times New Roman" w:hAnsi="Times New Roman" w:cs="Times New Roman" w:hint="default"/>
      <w:b/>
      <w:bCs/>
      <w:color w:val="000000"/>
      <w:u w:val="single"/>
    </w:rPr>
  </w:style>
  <w:style w:type="character" w:customStyle="1" w:styleId="F5Normal">
    <w:name w:val="F5 Normal"/>
    <w:basedOn w:val="DefaultParagraphFont"/>
    <w:rsid w:val="006948A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948AF"/>
    <w:rPr>
      <w:rFonts w:ascii="Times New Roman" w:hAnsi="Times New Roman"/>
      <w:sz w:val="18"/>
    </w:rPr>
  </w:style>
  <w:style w:type="paragraph" w:styleId="TableofFigures">
    <w:name w:val="table of figures"/>
    <w:basedOn w:val="Normal"/>
    <w:next w:val="Normal"/>
    <w:unhideWhenUsed/>
    <w:rsid w:val="006948AF"/>
    <w:pPr>
      <w:ind w:left="400" w:hanging="400"/>
    </w:pPr>
    <w:rPr>
      <w:rFonts w:ascii="Times New Roman" w:hAnsi="Times New Roman"/>
      <w:szCs w:val="20"/>
    </w:rPr>
  </w:style>
  <w:style w:type="character" w:customStyle="1" w:styleId="Box1">
    <w:name w:val="Box!"/>
    <w:basedOn w:val="DefaultParagraphFont"/>
    <w:uiPriority w:val="1"/>
    <w:rsid w:val="006948AF"/>
    <w:rPr>
      <w:rFonts w:ascii="Times New Roman" w:hAnsi="Times New Roman"/>
      <w:sz w:val="20"/>
      <w:u w:val="thick"/>
      <w:bdr w:val="single" w:sz="4" w:space="0" w:color="auto"/>
    </w:rPr>
  </w:style>
  <w:style w:type="paragraph" w:customStyle="1" w:styleId="ImportantText">
    <w:name w:val="Important Text"/>
    <w:basedOn w:val="Normal"/>
    <w:next w:val="Normal"/>
    <w:link w:val="ImportantTextChar"/>
    <w:rsid w:val="006948AF"/>
    <w:rPr>
      <w:rFonts w:ascii="Times New Roman" w:hAnsi="Times New Roman" w:cs="Arial"/>
      <w:b/>
      <w:sz w:val="24"/>
      <w:szCs w:val="44"/>
      <w:u w:val="single"/>
      <w:bdr w:val="single" w:sz="8" w:space="0" w:color="auto"/>
    </w:rPr>
  </w:style>
  <w:style w:type="character" w:customStyle="1" w:styleId="ImportantTextChar">
    <w:name w:val="Important Text Char"/>
    <w:basedOn w:val="DefaultParagraphFont"/>
    <w:link w:val="ImportantText"/>
    <w:rsid w:val="006948AF"/>
    <w:rPr>
      <w:rFonts w:ascii="Times New Roman" w:eastAsia="Times New Roman" w:hAnsi="Times New Roman" w:cs="Arial"/>
      <w:b/>
      <w:sz w:val="24"/>
      <w:szCs w:val="44"/>
      <w:u w:val="single"/>
      <w:bdr w:val="single" w:sz="8" w:space="0" w:color="auto"/>
    </w:rPr>
  </w:style>
  <w:style w:type="paragraph" w:customStyle="1" w:styleId="F5CardText">
    <w:name w:val="F5 Card Text"/>
    <w:rsid w:val="006948A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948AF"/>
  </w:style>
  <w:style w:type="character" w:customStyle="1" w:styleId="citation-abbreviation">
    <w:name w:val="citation-abbreviation"/>
    <w:basedOn w:val="DefaultParagraphFont"/>
    <w:rsid w:val="006948AF"/>
  </w:style>
  <w:style w:type="character" w:customStyle="1" w:styleId="citation-publication-date">
    <w:name w:val="citation-publication-date"/>
    <w:basedOn w:val="DefaultParagraphFont"/>
    <w:rsid w:val="006948AF"/>
  </w:style>
  <w:style w:type="character" w:customStyle="1" w:styleId="citation-volume">
    <w:name w:val="citation-volume"/>
    <w:basedOn w:val="DefaultParagraphFont"/>
    <w:rsid w:val="006948AF"/>
  </w:style>
  <w:style w:type="character" w:customStyle="1" w:styleId="citation-issue">
    <w:name w:val="citation-issue"/>
    <w:basedOn w:val="DefaultParagraphFont"/>
    <w:rsid w:val="006948AF"/>
  </w:style>
  <w:style w:type="character" w:customStyle="1" w:styleId="citation-flpages">
    <w:name w:val="citation-flpages"/>
    <w:basedOn w:val="DefaultParagraphFont"/>
    <w:rsid w:val="006948AF"/>
  </w:style>
  <w:style w:type="character" w:customStyle="1" w:styleId="journalname">
    <w:name w:val="journalname"/>
    <w:basedOn w:val="DefaultParagraphFont"/>
    <w:rsid w:val="006948AF"/>
  </w:style>
  <w:style w:type="character" w:customStyle="1" w:styleId="stnd">
    <w:name w:val="stnd"/>
    <w:basedOn w:val="DefaultParagraphFont"/>
    <w:rsid w:val="006948AF"/>
  </w:style>
  <w:style w:type="paragraph" w:customStyle="1" w:styleId="FileTitle">
    <w:name w:val="File Title"/>
    <w:autoRedefine/>
    <w:rsid w:val="006948A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948A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948AF"/>
    <w:rPr>
      <w:rFonts w:ascii="Times New Roman" w:hAnsi="Times New Roman"/>
      <w:b/>
      <w:color w:val="auto"/>
      <w:spacing w:val="0"/>
      <w:position w:val="0"/>
      <w:sz w:val="24"/>
      <w:u w:val="single"/>
      <w:bdr w:val="none" w:sz="0" w:space="0" w:color="auto"/>
      <w:shd w:val="clear" w:color="auto" w:fill="auto"/>
    </w:rPr>
  </w:style>
  <w:style w:type="paragraph" w:customStyle="1" w:styleId="Header10">
    <w:name w:val="Header1"/>
    <w:rsid w:val="006948AF"/>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standardcontent">
    <w:name w:val="standardcontent"/>
    <w:basedOn w:val="DefaultParagraphFont"/>
    <w:rsid w:val="006948AF"/>
  </w:style>
  <w:style w:type="character" w:customStyle="1" w:styleId="storyby">
    <w:name w:val="storyby"/>
    <w:basedOn w:val="DefaultParagraphFont"/>
    <w:rsid w:val="006948AF"/>
  </w:style>
  <w:style w:type="paragraph" w:customStyle="1" w:styleId="NormalUnderline0">
    <w:name w:val="Normal + Underline"/>
    <w:basedOn w:val="Normal"/>
    <w:link w:val="NormalUnderlineChar0"/>
    <w:rsid w:val="006948AF"/>
    <w:pPr>
      <w:ind w:left="720"/>
    </w:pPr>
    <w:rPr>
      <w:rFonts w:ascii="Times New Roman" w:hAnsi="Times New Roman"/>
      <w:b/>
      <w:sz w:val="24"/>
      <w:u w:val="single"/>
      <w:lang w:val="x-none" w:eastAsia="x-none"/>
    </w:rPr>
  </w:style>
  <w:style w:type="character" w:customStyle="1" w:styleId="NormalUnderlineChar0">
    <w:name w:val="Normal + Underline Char"/>
    <w:link w:val="NormalUnderline0"/>
    <w:rsid w:val="006948AF"/>
    <w:rPr>
      <w:rFonts w:ascii="Times New Roman" w:eastAsia="Times New Roman" w:hAnsi="Times New Roman" w:cs="Times New Roman"/>
      <w:b/>
      <w:sz w:val="24"/>
      <w:szCs w:val="24"/>
      <w:u w:val="single"/>
      <w:lang w:val="x-none" w:eastAsia="x-none"/>
    </w:rPr>
  </w:style>
  <w:style w:type="paragraph" w:customStyle="1" w:styleId="HighlightedTextBold">
    <w:name w:val="Highlighted Text &amp; Bold"/>
    <w:basedOn w:val="Normal"/>
    <w:link w:val="HighlightedTextBoldChar"/>
    <w:rsid w:val="006948AF"/>
    <w:pPr>
      <w:jc w:val="both"/>
    </w:pPr>
    <w:rPr>
      <w:rFonts w:ascii="Arial Narrow" w:hAnsi="Arial Narrow"/>
      <w:b/>
      <w:sz w:val="24"/>
      <w:u w:val="thick"/>
      <w:lang w:val="x-none" w:eastAsia="x-none"/>
    </w:rPr>
  </w:style>
  <w:style w:type="character" w:customStyle="1" w:styleId="HighlightedTextBoldChar">
    <w:name w:val="Highlighted Text &amp; Bold Char"/>
    <w:link w:val="HighlightedTextBold"/>
    <w:rsid w:val="006948AF"/>
    <w:rPr>
      <w:rFonts w:ascii="Arial Narrow" w:eastAsia="Times New Roman" w:hAnsi="Arial Narrow" w:cs="Times New Roman"/>
      <w:b/>
      <w:sz w:val="24"/>
      <w:szCs w:val="24"/>
      <w:u w:val="thick"/>
      <w:lang w:val="x-none" w:eastAsia="x-none"/>
    </w:rPr>
  </w:style>
  <w:style w:type="paragraph" w:customStyle="1" w:styleId="StyleHeading1Justified">
    <w:name w:val="Style Heading 1 + Justified"/>
    <w:basedOn w:val="Heading1"/>
    <w:link w:val="StyleHeading1JustifiedChar"/>
    <w:rsid w:val="006948AF"/>
    <w:pPr>
      <w:keepLines w:val="0"/>
      <w:pageBreakBefore w:val="0"/>
      <w:pBdr>
        <w:top w:val="none" w:sz="0" w:space="0" w:color="auto"/>
        <w:left w:val="none" w:sz="0" w:space="0" w:color="auto"/>
        <w:bottom w:val="none" w:sz="0" w:space="0" w:color="auto"/>
        <w:right w:val="none" w:sz="0" w:space="0" w:color="auto"/>
      </w:pBdr>
      <w:spacing w:after="60"/>
      <w:jc w:val="both"/>
    </w:pPr>
    <w:rPr>
      <w:rFonts w:ascii="Arial Narrow" w:eastAsia="Times New Roman" w:hAnsi="Arial Narrow" w:cs="Times New Roman"/>
      <w:bCs/>
      <w:kern w:val="32"/>
      <w:sz w:val="36"/>
      <w:u w:val="single"/>
      <w:lang w:val="x-none" w:eastAsia="x-none"/>
    </w:rPr>
  </w:style>
  <w:style w:type="character" w:customStyle="1" w:styleId="StyleHeading1JustifiedChar">
    <w:name w:val="Style Heading 1 + Justified Char"/>
    <w:link w:val="StyleHeading1Justified"/>
    <w:rsid w:val="006948AF"/>
    <w:rPr>
      <w:rFonts w:ascii="Arial Narrow" w:eastAsia="Times New Roman" w:hAnsi="Arial Narrow" w:cs="Times New Roman"/>
      <w:b/>
      <w:bCs/>
      <w:kern w:val="32"/>
      <w:sz w:val="36"/>
      <w:szCs w:val="32"/>
      <w:u w:val="single"/>
      <w:lang w:val="x-none" w:eastAsia="x-none"/>
    </w:rPr>
  </w:style>
  <w:style w:type="paragraph" w:customStyle="1" w:styleId="AAAcard">
    <w:name w:val="AAAcard"/>
    <w:basedOn w:val="Normal"/>
    <w:link w:val="AAAcardChar"/>
    <w:rsid w:val="006948AF"/>
    <w:pPr>
      <w:ind w:left="288" w:right="288"/>
    </w:pPr>
    <w:rPr>
      <w:rFonts w:ascii="Times New Roman" w:hAnsi="Times New Roman"/>
      <w:szCs w:val="20"/>
    </w:rPr>
  </w:style>
  <w:style w:type="character" w:customStyle="1" w:styleId="AAAcardChar">
    <w:name w:val="AAAcard Char"/>
    <w:link w:val="AAAcard"/>
    <w:rsid w:val="006948AF"/>
    <w:rPr>
      <w:rFonts w:ascii="Times New Roman" w:eastAsia="Times New Roman" w:hAnsi="Times New Roman" w:cs="Times New Roman"/>
      <w:sz w:val="20"/>
      <w:szCs w:val="20"/>
    </w:rPr>
  </w:style>
  <w:style w:type="character" w:customStyle="1" w:styleId="AAAunderline">
    <w:name w:val="AAAunderline"/>
    <w:qFormat/>
    <w:rsid w:val="006948AF"/>
    <w:rPr>
      <w:b/>
      <w:u w:val="single"/>
    </w:rPr>
  </w:style>
  <w:style w:type="character" w:customStyle="1" w:styleId="AAAEmphasis2">
    <w:name w:val="AAAEmphasis2"/>
    <w:rsid w:val="006948AF"/>
    <w:rPr>
      <w:rFonts w:ascii="Cooper Black" w:hAnsi="Cooper Black"/>
      <w:iCs/>
      <w:u w:val="single"/>
    </w:rPr>
  </w:style>
  <w:style w:type="character" w:customStyle="1" w:styleId="AAAcite">
    <w:name w:val="AAAcite"/>
    <w:rsid w:val="006948AF"/>
    <w:rPr>
      <w:rFonts w:ascii="Times New Roman" w:hAnsi="Times New Roman"/>
      <w:b/>
      <w:sz w:val="24"/>
    </w:rPr>
  </w:style>
  <w:style w:type="character" w:customStyle="1" w:styleId="hithighlite">
    <w:name w:val="hithighlite"/>
    <w:rsid w:val="006948AF"/>
  </w:style>
  <w:style w:type="character" w:customStyle="1" w:styleId="aunderline1">
    <w:name w:val="aunderline"/>
    <w:qFormat/>
    <w:rsid w:val="006948AF"/>
    <w:rPr>
      <w:rFonts w:ascii="Times New Roman" w:hAnsi="Times New Roman"/>
      <w:sz w:val="20"/>
      <w:szCs w:val="24"/>
      <w:u w:val="thick"/>
    </w:rPr>
  </w:style>
  <w:style w:type="character" w:customStyle="1" w:styleId="A11">
    <w:name w:val="A11"/>
    <w:rsid w:val="006948AF"/>
    <w:rPr>
      <w:rFonts w:cs="Baskerville"/>
      <w:color w:val="000000"/>
      <w:sz w:val="12"/>
      <w:szCs w:val="12"/>
    </w:rPr>
  </w:style>
  <w:style w:type="paragraph" w:customStyle="1" w:styleId="TagStyle">
    <w:name w:val="Tag Style"/>
    <w:basedOn w:val="CardStyle"/>
    <w:rsid w:val="006948AF"/>
    <w:rPr>
      <w:b/>
      <w:sz w:val="24"/>
    </w:rPr>
  </w:style>
  <w:style w:type="paragraph" w:customStyle="1" w:styleId="cardtext3">
    <w:name w:val="cardtext"/>
    <w:basedOn w:val="Normal"/>
    <w:link w:val="cardtextChar2"/>
    <w:qFormat/>
    <w:rsid w:val="006948AF"/>
    <w:pPr>
      <w:spacing w:beforeLines="1" w:afterLines="1"/>
    </w:pPr>
    <w:rPr>
      <w:rFonts w:ascii="Times" w:hAnsi="Times"/>
      <w:szCs w:val="20"/>
    </w:rPr>
  </w:style>
  <w:style w:type="paragraph" w:customStyle="1" w:styleId="shrink80">
    <w:name w:val="shrink8"/>
    <w:basedOn w:val="Normal"/>
    <w:rsid w:val="006948AF"/>
    <w:pPr>
      <w:spacing w:beforeLines="1" w:afterLines="1"/>
    </w:pPr>
    <w:rPr>
      <w:rFonts w:ascii="Times" w:hAnsi="Times"/>
      <w:szCs w:val="20"/>
    </w:rPr>
  </w:style>
  <w:style w:type="character" w:customStyle="1" w:styleId="underline00">
    <w:name w:val="underline0"/>
    <w:basedOn w:val="DefaultParagraphFont"/>
    <w:rsid w:val="006948AF"/>
  </w:style>
  <w:style w:type="character" w:customStyle="1" w:styleId="cite1">
    <w:name w:val="%cite"/>
    <w:basedOn w:val="DefaultParagraphFont"/>
    <w:rsid w:val="006948AF"/>
    <w:rPr>
      <w:rFonts w:ascii="Times New Roman" w:hAnsi="Times New Roman"/>
      <w:b/>
      <w:sz w:val="24"/>
    </w:rPr>
  </w:style>
  <w:style w:type="paragraph" w:customStyle="1" w:styleId="tag1">
    <w:name w:val="%tag"/>
    <w:basedOn w:val="Normal"/>
    <w:qFormat/>
    <w:rsid w:val="006948AF"/>
    <w:rPr>
      <w:rFonts w:ascii="Times New Roman" w:hAnsi="Times New Roman"/>
      <w:b/>
      <w:sz w:val="24"/>
      <w:szCs w:val="20"/>
    </w:rPr>
  </w:style>
  <w:style w:type="paragraph" w:customStyle="1" w:styleId="card2">
    <w:name w:val="%card"/>
    <w:basedOn w:val="Normal"/>
    <w:autoRedefine/>
    <w:rsid w:val="006948AF"/>
    <w:pPr>
      <w:ind w:left="450" w:right="288"/>
    </w:pPr>
    <w:rPr>
      <w:rFonts w:ascii="Times New Roman" w:hAnsi="Times New Roman"/>
    </w:rPr>
  </w:style>
  <w:style w:type="character" w:customStyle="1" w:styleId="sub">
    <w:name w:val="sub"/>
    <w:basedOn w:val="DefaultParagraphFont"/>
    <w:rsid w:val="006948AF"/>
  </w:style>
  <w:style w:type="paragraph" w:customStyle="1" w:styleId="blockquote">
    <w:name w:val="blockquote"/>
    <w:basedOn w:val="Normal"/>
    <w:rsid w:val="006948AF"/>
    <w:pPr>
      <w:spacing w:beforeLines="1" w:afterLines="1"/>
    </w:pPr>
    <w:rPr>
      <w:rFonts w:ascii="Times" w:hAnsi="Times"/>
      <w:szCs w:val="20"/>
    </w:rPr>
  </w:style>
  <w:style w:type="character" w:customStyle="1" w:styleId="citedby">
    <w:name w:val="citedby_"/>
    <w:basedOn w:val="DefaultParagraphFont"/>
    <w:rsid w:val="006948AF"/>
  </w:style>
  <w:style w:type="paragraph" w:customStyle="1" w:styleId="svarticlesection">
    <w:name w:val="svarticle section"/>
    <w:basedOn w:val="Normal"/>
    <w:rsid w:val="006948AF"/>
    <w:pPr>
      <w:spacing w:beforeLines="1" w:afterLines="1"/>
    </w:pPr>
    <w:rPr>
      <w:rFonts w:ascii="Times" w:hAnsi="Times"/>
      <w:szCs w:val="20"/>
    </w:rPr>
  </w:style>
  <w:style w:type="character" w:customStyle="1" w:styleId="formulatext">
    <w:name w:val="formulatext"/>
    <w:basedOn w:val="DefaultParagraphFont"/>
    <w:rsid w:val="006948AF"/>
  </w:style>
  <w:style w:type="character" w:customStyle="1" w:styleId="medium-font">
    <w:name w:val="medium-font"/>
    <w:basedOn w:val="DefaultParagraphFont"/>
    <w:rsid w:val="006948AF"/>
  </w:style>
  <w:style w:type="character" w:customStyle="1" w:styleId="fu-autorenangabe-fu-beschreibung">
    <w:name w:val="fu-autorenangabe-fu-beschreibung"/>
    <w:rsid w:val="006948AF"/>
  </w:style>
  <w:style w:type="paragraph" w:customStyle="1" w:styleId="MicroMicroText">
    <w:name w:val="MicroMicroText"/>
    <w:basedOn w:val="Normal"/>
    <w:next w:val="Normal"/>
    <w:link w:val="MicroMicroTextChar"/>
    <w:qFormat/>
    <w:rsid w:val="006948AF"/>
    <w:rPr>
      <w:rFonts w:eastAsia="Calibri"/>
      <w:sz w:val="8"/>
      <w:lang w:val="x-none" w:eastAsia="x-none"/>
    </w:rPr>
  </w:style>
  <w:style w:type="character" w:customStyle="1" w:styleId="MicroMicroTextChar">
    <w:name w:val="MicroMicroText Char"/>
    <w:link w:val="MicroMicroText"/>
    <w:rsid w:val="006948AF"/>
    <w:rPr>
      <w:rFonts w:ascii="Arial" w:eastAsia="Calibri" w:hAnsi="Arial" w:cs="Times New Roman"/>
      <w:sz w:val="8"/>
      <w:lang w:val="x-none" w:eastAsia="x-none"/>
    </w:rPr>
  </w:style>
  <w:style w:type="paragraph" w:customStyle="1" w:styleId="StyleCardStyleBlackUnderline">
    <w:name w:val="Style Card Style + Black Underline"/>
    <w:basedOn w:val="CardStyle"/>
    <w:link w:val="StyleCardStyleBlackUnderlineChar"/>
    <w:rsid w:val="006948AF"/>
    <w:rPr>
      <w:color w:val="000000"/>
      <w:u w:val="single"/>
    </w:rPr>
  </w:style>
  <w:style w:type="character" w:customStyle="1" w:styleId="StyleCardStyleBlackUnderlineChar">
    <w:name w:val="Style Card Style + Black Underline Char"/>
    <w:link w:val="StyleCardStyleBlackUnderline"/>
    <w:rsid w:val="006948AF"/>
    <w:rPr>
      <w:rFonts w:ascii="Times New Roman" w:eastAsia="Times New Roman" w:hAnsi="Times New Roman" w:cs="Times New Roman"/>
      <w:color w:val="000000"/>
      <w:sz w:val="20"/>
      <w:u w:val="single"/>
      <w:lang w:val="x-none" w:eastAsia="x-none"/>
    </w:rPr>
  </w:style>
  <w:style w:type="character" w:customStyle="1" w:styleId="StyleGaramondText1">
    <w:name w:val="Style Garamond Text 1"/>
    <w:basedOn w:val="DefaultParagraphFont"/>
    <w:rsid w:val="006948AF"/>
    <w:rPr>
      <w:rFonts w:ascii="Georgia" w:hAnsi="Georgia"/>
      <w:color w:val="0D0D0D"/>
      <w:sz w:val="22"/>
    </w:rPr>
  </w:style>
  <w:style w:type="character" w:customStyle="1" w:styleId="StyleGaramondText1Underline">
    <w:name w:val="Style Garamond Text 1 Underline"/>
    <w:basedOn w:val="DefaultParagraphFont"/>
    <w:rsid w:val="006948AF"/>
    <w:rPr>
      <w:rFonts w:ascii="Georgia" w:hAnsi="Georgia"/>
      <w:color w:val="0D0D0D"/>
      <w:sz w:val="22"/>
      <w:u w:val="single"/>
    </w:rPr>
  </w:style>
  <w:style w:type="paragraph" w:customStyle="1" w:styleId="TagNew">
    <w:name w:val="Tag New"/>
    <w:qFormat/>
    <w:rsid w:val="006948AF"/>
    <w:pPr>
      <w:spacing w:after="0" w:line="240" w:lineRule="auto"/>
    </w:pPr>
    <w:rPr>
      <w:rFonts w:ascii="Times New Roman" w:eastAsia="Times New Roman" w:hAnsi="Times New Roman" w:cs="Times New Roman"/>
      <w:b/>
      <w:sz w:val="24"/>
      <w:szCs w:val="20"/>
    </w:rPr>
  </w:style>
  <w:style w:type="character" w:customStyle="1" w:styleId="paragraph">
    <w:name w:val="paragraph"/>
    <w:rsid w:val="006948AF"/>
  </w:style>
  <w:style w:type="character" w:customStyle="1" w:styleId="UnderlineChar5Char">
    <w:name w:val="Underline Char5 Char"/>
    <w:rsid w:val="006948AF"/>
    <w:rPr>
      <w:szCs w:val="24"/>
      <w:u w:val="single"/>
      <w:lang w:val="en-US" w:eastAsia="en-US" w:bidi="ar-SA"/>
    </w:rPr>
  </w:style>
  <w:style w:type="character" w:customStyle="1" w:styleId="BoldandUnderlineChar2Char1">
    <w:name w:val="Bold and Underline Char2 Char1"/>
    <w:rsid w:val="006948AF"/>
    <w:rPr>
      <w:b/>
      <w:bCs w:val="0"/>
      <w:szCs w:val="24"/>
      <w:u w:val="single"/>
      <w:lang w:val="en-US" w:eastAsia="en-US" w:bidi="ar-SA"/>
    </w:rPr>
  </w:style>
  <w:style w:type="paragraph" w:customStyle="1" w:styleId="UnderlineStyle0">
    <w:name w:val="Underline Style"/>
    <w:basedOn w:val="Normal"/>
    <w:link w:val="UnderlineStyleChar"/>
    <w:rsid w:val="006948AF"/>
    <w:rPr>
      <w:u w:val="single"/>
      <w:lang w:val="x-none" w:eastAsia="x-none"/>
    </w:rPr>
  </w:style>
  <w:style w:type="character" w:customStyle="1" w:styleId="UnderlineStyleChar">
    <w:name w:val="Underline Style Char"/>
    <w:link w:val="UnderlineStyle0"/>
    <w:rsid w:val="006948AF"/>
    <w:rPr>
      <w:rFonts w:ascii="Calibri" w:eastAsia="Times New Roman" w:hAnsi="Calibri" w:cs="Times New Roman"/>
      <w:sz w:val="20"/>
      <w:szCs w:val="24"/>
      <w:u w:val="single"/>
      <w:lang w:val="x-none" w:eastAsia="x-none"/>
    </w:rPr>
  </w:style>
  <w:style w:type="paragraph" w:customStyle="1" w:styleId="WW-Default">
    <w:name w:val="WW-Default"/>
    <w:rsid w:val="006948AF"/>
    <w:pPr>
      <w:suppressAutoHyphens/>
      <w:spacing w:after="0" w:line="240" w:lineRule="auto"/>
    </w:pPr>
    <w:rPr>
      <w:rFonts w:ascii="Georgia" w:eastAsia="Calibri" w:hAnsi="Georgia" w:cs="Calibri"/>
      <w:kern w:val="1"/>
      <w:lang w:eastAsia="ar-SA"/>
    </w:rPr>
  </w:style>
  <w:style w:type="character" w:customStyle="1" w:styleId="FontStyle39">
    <w:name w:val="Font Style39"/>
    <w:uiPriority w:val="99"/>
    <w:rsid w:val="006948AF"/>
    <w:rPr>
      <w:rFonts w:ascii="Constantia" w:hAnsi="Constantia" w:cs="Constantia"/>
      <w:b/>
      <w:bCs/>
      <w:sz w:val="18"/>
      <w:szCs w:val="18"/>
    </w:rPr>
  </w:style>
  <w:style w:type="character" w:customStyle="1" w:styleId="StyleUnderlineCharChar9pt">
    <w:name w:val="Style Underline Char Char + 9 pt"/>
    <w:rsid w:val="006948A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948AF"/>
    <w:rPr>
      <w:rFonts w:ascii="Times New Roman" w:hAnsi="Times New Roman" w:cs="Times New Roman" w:hint="default"/>
      <w:b/>
      <w:bCs/>
      <w:sz w:val="20"/>
      <w:szCs w:val="24"/>
      <w:u w:val="single"/>
      <w:lang w:val="en-US" w:eastAsia="en-US" w:bidi="ar-SA"/>
    </w:rPr>
  </w:style>
  <w:style w:type="character" w:customStyle="1" w:styleId="StyleUnderlineCharChar9ptBold1">
    <w:name w:val="Style Underline Char Char + 9 pt Bold1"/>
    <w:rsid w:val="006948A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948AF"/>
    <w:rPr>
      <w:rFonts w:ascii="Times New Roman" w:hAnsi="Times New Roman" w:cs="Times New Roman" w:hint="default"/>
      <w:sz w:val="20"/>
      <w:szCs w:val="24"/>
      <w:u w:val="single"/>
      <w:lang w:val="en-US" w:eastAsia="en-US" w:bidi="ar-SA"/>
    </w:rPr>
  </w:style>
  <w:style w:type="character" w:customStyle="1" w:styleId="StyleUnderlineChar9ptBold">
    <w:name w:val="Style Underline Char + 9 pt Bold"/>
    <w:rsid w:val="006948AF"/>
    <w:rPr>
      <w:rFonts w:ascii="Times New Roman" w:hAnsi="Times New Roman" w:cs="Times New Roman" w:hint="default"/>
      <w:b/>
      <w:bCs/>
      <w:sz w:val="20"/>
      <w:u w:val="single"/>
      <w:lang w:val="en-US" w:eastAsia="en-US" w:bidi="ar-SA"/>
    </w:rPr>
  </w:style>
  <w:style w:type="paragraph" w:customStyle="1" w:styleId="author-image">
    <w:name w:val="author-image"/>
    <w:basedOn w:val="Normal"/>
    <w:rsid w:val="006948AF"/>
    <w:pPr>
      <w:spacing w:before="100" w:beforeAutospacing="1" w:after="100" w:afterAutospacing="1"/>
    </w:pPr>
    <w:rPr>
      <w:rFonts w:ascii="Times New Roman" w:hAnsi="Times New Roman"/>
      <w:sz w:val="24"/>
    </w:rPr>
  </w:style>
  <w:style w:type="paragraph" w:customStyle="1" w:styleId="HeadingsBase">
    <w:name w:val="Headings Base"/>
    <w:basedOn w:val="Normal"/>
    <w:link w:val="HeadingsBaseChar"/>
    <w:rsid w:val="006948AF"/>
    <w:pPr>
      <w:keepNext/>
      <w:keepLines/>
      <w:suppressAutoHyphens/>
      <w:spacing w:before="20" w:after="120"/>
      <w:jc w:val="center"/>
    </w:pPr>
    <w:rPr>
      <w:rFonts w:eastAsia="Calibri"/>
      <w:b/>
      <w:sz w:val="32"/>
      <w:szCs w:val="20"/>
      <w:lang w:val="x-none" w:eastAsia="x-none"/>
    </w:rPr>
  </w:style>
  <w:style w:type="character" w:customStyle="1" w:styleId="HeadingsBaseChar">
    <w:name w:val="Headings Base Char"/>
    <w:link w:val="HeadingsBase"/>
    <w:rsid w:val="006948AF"/>
    <w:rPr>
      <w:rFonts w:ascii="Calibri" w:eastAsia="Calibri" w:hAnsi="Calibri" w:cs="Times New Roman"/>
      <w:b/>
      <w:sz w:val="32"/>
      <w:szCs w:val="20"/>
      <w:lang w:val="x-none" w:eastAsia="x-none"/>
    </w:rPr>
  </w:style>
  <w:style w:type="character" w:customStyle="1" w:styleId="underline3">
    <w:name w:val="underline3"/>
    <w:rsid w:val="006948AF"/>
    <w:rPr>
      <w:u w:val="single"/>
      <w:bdr w:val="none" w:sz="0" w:space="0" w:color="auto"/>
      <w:shd w:val="clear" w:color="auto" w:fill="FFFF00"/>
    </w:rPr>
  </w:style>
  <w:style w:type="paragraph" w:customStyle="1" w:styleId="HeadingFake">
    <w:name w:val="Heading Fake"/>
    <w:basedOn w:val="Heading3"/>
    <w:rsid w:val="006948AF"/>
    <w:pPr>
      <w:spacing w:before="200"/>
      <w:outlineLvl w:val="9"/>
    </w:pPr>
    <w:rPr>
      <w:rFonts w:eastAsia="Times New Roman" w:cs="Times New Roman"/>
      <w:bCs/>
      <w:szCs w:val="22"/>
    </w:rPr>
  </w:style>
  <w:style w:type="paragraph" w:customStyle="1" w:styleId="SchoolPaper">
    <w:name w:val="School Paper"/>
    <w:basedOn w:val="Normal"/>
    <w:rsid w:val="006948AF"/>
    <w:pPr>
      <w:spacing w:line="480" w:lineRule="auto"/>
      <w:ind w:firstLine="720"/>
    </w:pPr>
    <w:rPr>
      <w:rFonts w:eastAsia="Calibri" w:cs="Calibri"/>
    </w:rPr>
  </w:style>
  <w:style w:type="paragraph" w:customStyle="1" w:styleId="SchoolBlockQuote">
    <w:name w:val="School Block Quote"/>
    <w:basedOn w:val="SchoolPaper"/>
    <w:rsid w:val="006948AF"/>
    <w:pPr>
      <w:spacing w:line="240" w:lineRule="auto"/>
      <w:ind w:left="720" w:right="720" w:firstLine="0"/>
    </w:pPr>
  </w:style>
  <w:style w:type="paragraph" w:customStyle="1" w:styleId="SchoolWorksCited">
    <w:name w:val="School Works Cited"/>
    <w:basedOn w:val="SchoolPaper"/>
    <w:rsid w:val="006948AF"/>
    <w:pPr>
      <w:ind w:left="720" w:hanging="720"/>
    </w:pPr>
  </w:style>
  <w:style w:type="paragraph" w:customStyle="1" w:styleId="BlockQuote0">
    <w:name w:val="Block Quote"/>
    <w:basedOn w:val="Normal"/>
    <w:rsid w:val="006948AF"/>
    <w:pPr>
      <w:ind w:left="720" w:right="720"/>
    </w:pPr>
    <w:rPr>
      <w:rFonts w:eastAsia="Calibri" w:cs="Calibri"/>
      <w:sz w:val="24"/>
    </w:rPr>
  </w:style>
  <w:style w:type="character" w:customStyle="1" w:styleId="menu">
    <w:name w:val="menu"/>
    <w:basedOn w:val="DefaultParagraphFont"/>
    <w:rsid w:val="006948AF"/>
  </w:style>
  <w:style w:type="paragraph" w:customStyle="1" w:styleId="PaperBody">
    <w:name w:val="Paper Body"/>
    <w:basedOn w:val="Normal"/>
    <w:rsid w:val="006948AF"/>
    <w:pPr>
      <w:spacing w:line="480" w:lineRule="auto"/>
      <w:ind w:firstLine="720"/>
    </w:pPr>
    <w:rPr>
      <w:rFonts w:eastAsia="Calibri" w:cs="Calibri"/>
    </w:rPr>
  </w:style>
  <w:style w:type="paragraph" w:customStyle="1" w:styleId="PaperCitation">
    <w:name w:val="Paper Citation"/>
    <w:basedOn w:val="Normal"/>
    <w:rsid w:val="006948AF"/>
    <w:pPr>
      <w:spacing w:line="480" w:lineRule="auto"/>
      <w:ind w:left="720" w:hanging="720"/>
    </w:pPr>
    <w:rPr>
      <w:rFonts w:eastAsia="Calibri" w:cs="Calibri"/>
    </w:rPr>
  </w:style>
  <w:style w:type="paragraph" w:customStyle="1" w:styleId="hat">
    <w:name w:val="hat"/>
    <w:basedOn w:val="Heading1"/>
    <w:link w:val="hatChar"/>
    <w:rsid w:val="006948AF"/>
    <w:pPr>
      <w:pBdr>
        <w:top w:val="none" w:sz="0" w:space="0" w:color="auto"/>
        <w:left w:val="none" w:sz="0" w:space="0" w:color="auto"/>
        <w:bottom w:val="none" w:sz="0" w:space="0" w:color="auto"/>
        <w:right w:val="none" w:sz="0" w:space="0" w:color="auto"/>
      </w:pBdr>
      <w:spacing w:before="6600" w:after="240"/>
    </w:pPr>
    <w:rPr>
      <w:rFonts w:eastAsia="Times New Roman" w:cs="Times New Roman"/>
      <w:bCs/>
      <w:sz w:val="44"/>
      <w:szCs w:val="28"/>
      <w:lang w:val="x-none" w:eastAsia="x-none"/>
    </w:rPr>
  </w:style>
  <w:style w:type="character" w:customStyle="1" w:styleId="hatChar">
    <w:name w:val="hat Char"/>
    <w:link w:val="hat"/>
    <w:rsid w:val="006948AF"/>
    <w:rPr>
      <w:rFonts w:ascii="Calibri" w:eastAsia="Times New Roman" w:hAnsi="Calibri" w:cs="Times New Roman"/>
      <w:b/>
      <w:bCs/>
      <w:sz w:val="44"/>
      <w:szCs w:val="28"/>
      <w:lang w:val="x-none" w:eastAsia="x-none"/>
    </w:rPr>
  </w:style>
  <w:style w:type="character" w:customStyle="1" w:styleId="ColorfulGrid-Accent1Char1">
    <w:name w:val="Colorful Grid - Accent 1 Char1"/>
    <w:uiPriority w:val="29"/>
    <w:rsid w:val="006948AF"/>
    <w:rPr>
      <w:iCs/>
      <w:sz w:val="16"/>
      <w:szCs w:val="22"/>
    </w:rPr>
  </w:style>
  <w:style w:type="character" w:customStyle="1" w:styleId="TitleChar2">
    <w:name w:val="Title Char2"/>
    <w:uiPriority w:val="1"/>
    <w:qFormat/>
    <w:rsid w:val="006948AF"/>
    <w:rPr>
      <w:rFonts w:ascii="Cambria" w:eastAsia="MS Gothic" w:hAnsi="Cambria" w:cs="Times New Roman"/>
      <w:b/>
      <w:bCs/>
      <w:kern w:val="28"/>
      <w:sz w:val="32"/>
      <w:szCs w:val="32"/>
      <w:lang w:eastAsia="en-US"/>
    </w:rPr>
  </w:style>
  <w:style w:type="paragraph" w:customStyle="1" w:styleId="CardTextCharCharChar">
    <w:name w:val="Card Text Char Char Char"/>
    <w:basedOn w:val="Normal"/>
    <w:link w:val="CardTextCharCharCharChar"/>
    <w:rsid w:val="006948AF"/>
    <w:pPr>
      <w:ind w:left="1728" w:right="1728"/>
    </w:pPr>
    <w:rPr>
      <w:sz w:val="18"/>
      <w:lang w:val="x-none" w:eastAsia="x-none"/>
    </w:rPr>
  </w:style>
  <w:style w:type="character" w:customStyle="1" w:styleId="CardTextCharCharCharChar">
    <w:name w:val="Card Text Char Char Char Char"/>
    <w:link w:val="CardTextCharCharChar"/>
    <w:rsid w:val="006948AF"/>
    <w:rPr>
      <w:rFonts w:ascii="Arial" w:eastAsia="Times New Roman" w:hAnsi="Arial" w:cs="Times New Roman"/>
      <w:sz w:val="18"/>
      <w:szCs w:val="24"/>
      <w:lang w:val="x-none" w:eastAsia="x-none"/>
    </w:rPr>
  </w:style>
  <w:style w:type="character" w:customStyle="1" w:styleId="NothingChar1">
    <w:name w:val="Nothing Char1"/>
    <w:rsid w:val="006948AF"/>
    <w:rPr>
      <w:rFonts w:ascii="Times New Roman" w:eastAsia="Times New Roman" w:hAnsi="Times New Roman"/>
      <w:szCs w:val="24"/>
    </w:rPr>
  </w:style>
  <w:style w:type="character" w:customStyle="1" w:styleId="HATChar0">
    <w:name w:val="HAT Char"/>
    <w:basedOn w:val="DefaultParagraphFont"/>
    <w:uiPriority w:val="1"/>
    <w:rsid w:val="006948AF"/>
    <w:rPr>
      <w:rFonts w:ascii="Arial" w:eastAsia="Times New Roman" w:hAnsi="Arial"/>
      <w:b/>
      <w:bCs/>
      <w:caps/>
      <w:sz w:val="22"/>
      <w:szCs w:val="28"/>
    </w:rPr>
  </w:style>
  <w:style w:type="character" w:customStyle="1" w:styleId="cardtextChar2">
    <w:name w:val="cardtext Char"/>
    <w:basedOn w:val="DefaultParagraphFont"/>
    <w:link w:val="cardtext3"/>
    <w:rsid w:val="006948AF"/>
    <w:rPr>
      <w:rFonts w:ascii="Times" w:eastAsia="Times New Roman" w:hAnsi="Times" w:cs="Times New Roman"/>
      <w:sz w:val="20"/>
      <w:szCs w:val="20"/>
    </w:rPr>
  </w:style>
  <w:style w:type="character" w:customStyle="1" w:styleId="CharChar114">
    <w:name w:val="Char Char114"/>
    <w:basedOn w:val="DefaultParagraphFont"/>
    <w:rsid w:val="006948AF"/>
    <w:rPr>
      <w:rFonts w:cs="Arial"/>
      <w:bCs/>
      <w:szCs w:val="26"/>
      <w:u w:val="single"/>
      <w:lang w:val="en-US" w:eastAsia="en-US" w:bidi="ar-SA"/>
    </w:rPr>
  </w:style>
  <w:style w:type="character" w:customStyle="1" w:styleId="CharChar113">
    <w:name w:val="Char Char113"/>
    <w:basedOn w:val="DefaultParagraphFont"/>
    <w:rsid w:val="006948AF"/>
    <w:rPr>
      <w:rFonts w:cs="Arial"/>
      <w:bCs/>
      <w:szCs w:val="26"/>
      <w:u w:val="single"/>
      <w:lang w:val="en-US" w:eastAsia="en-US" w:bidi="ar-SA"/>
    </w:rPr>
  </w:style>
  <w:style w:type="character" w:customStyle="1" w:styleId="CharChar112">
    <w:name w:val="Char Char112"/>
    <w:basedOn w:val="DefaultParagraphFont"/>
    <w:rsid w:val="006948AF"/>
    <w:rPr>
      <w:rFonts w:cs="Arial"/>
      <w:bCs/>
      <w:szCs w:val="26"/>
      <w:u w:val="single"/>
      <w:lang w:val="en-US" w:eastAsia="en-US" w:bidi="ar-SA"/>
    </w:rPr>
  </w:style>
  <w:style w:type="paragraph" w:customStyle="1" w:styleId="Stylecard11pt">
    <w:name w:val="Style card + 11 pt"/>
    <w:basedOn w:val="card1"/>
    <w:link w:val="Stylecard11ptChar"/>
    <w:rsid w:val="006948AF"/>
    <w:rPr>
      <w:rFonts w:eastAsia="SimSun"/>
      <w:szCs w:val="24"/>
      <w:lang w:val="x-none" w:eastAsia="zh-CN"/>
    </w:rPr>
  </w:style>
  <w:style w:type="character" w:customStyle="1" w:styleId="Stylecard11ptChar">
    <w:name w:val="Style card + 11 pt Char"/>
    <w:link w:val="Stylecard11pt"/>
    <w:rsid w:val="006948AF"/>
    <w:rPr>
      <w:rFonts w:ascii="Times New Roman" w:eastAsia="SimSun" w:hAnsi="Times New Roman" w:cs="Times New Roman"/>
      <w:sz w:val="20"/>
      <w:szCs w:val="24"/>
      <w:lang w:val="x-none" w:eastAsia="zh-CN"/>
    </w:rPr>
  </w:style>
  <w:style w:type="paragraph" w:customStyle="1" w:styleId="Stylecard11ptUnderline">
    <w:name w:val="Style card + 11 pt Underline"/>
    <w:basedOn w:val="card1"/>
    <w:link w:val="Stylecard11ptUnderlineChar"/>
    <w:rsid w:val="006948AF"/>
    <w:rPr>
      <w:rFonts w:eastAsia="SimSun"/>
      <w:szCs w:val="24"/>
      <w:u w:val="single"/>
      <w:lang w:val="x-none" w:eastAsia="zh-CN"/>
    </w:rPr>
  </w:style>
  <w:style w:type="character" w:customStyle="1" w:styleId="Stylecard11ptUnderlineChar">
    <w:name w:val="Style card + 11 pt Underline Char"/>
    <w:link w:val="Stylecard11ptUnderline"/>
    <w:rsid w:val="006948AF"/>
    <w:rPr>
      <w:rFonts w:ascii="Times New Roman" w:eastAsia="SimSun" w:hAnsi="Times New Roman" w:cs="Times New Roman"/>
      <w:sz w:val="20"/>
      <w:szCs w:val="24"/>
      <w:u w:val="single"/>
      <w:lang w:val="x-none" w:eastAsia="zh-CN"/>
    </w:rPr>
  </w:style>
  <w:style w:type="paragraph" w:customStyle="1" w:styleId="DebateNormal">
    <w:name w:val="DebateNormal"/>
    <w:basedOn w:val="Normal"/>
    <w:link w:val="DebateNormalChar"/>
    <w:qFormat/>
    <w:rsid w:val="006948AF"/>
    <w:pPr>
      <w:spacing w:line="276" w:lineRule="auto"/>
    </w:pPr>
    <w:rPr>
      <w:rFonts w:eastAsia="Calibri"/>
      <w:szCs w:val="20"/>
    </w:rPr>
  </w:style>
  <w:style w:type="character" w:customStyle="1" w:styleId="DebateNormalChar">
    <w:name w:val="DebateNormal Char"/>
    <w:basedOn w:val="DefaultParagraphFont"/>
    <w:link w:val="DebateNormal"/>
    <w:rsid w:val="006948AF"/>
    <w:rPr>
      <w:rFonts w:ascii="Arial" w:eastAsia="Calibri" w:hAnsi="Arial" w:cs="Times New Roman"/>
      <w:sz w:val="20"/>
      <w:szCs w:val="20"/>
    </w:rPr>
  </w:style>
  <w:style w:type="character" w:customStyle="1" w:styleId="DocumentMapChar1">
    <w:name w:val="Document Map Char1"/>
    <w:basedOn w:val="DefaultParagraphFont"/>
    <w:rsid w:val="006948AF"/>
    <w:rPr>
      <w:rFonts w:ascii="Tahoma" w:hAnsi="Tahoma" w:cs="Tahoma"/>
      <w:sz w:val="16"/>
      <w:szCs w:val="16"/>
    </w:rPr>
  </w:style>
  <w:style w:type="numbering" w:styleId="1ai">
    <w:name w:val="Outline List 1"/>
    <w:basedOn w:val="NoList"/>
    <w:rsid w:val="006948AF"/>
    <w:pPr>
      <w:numPr>
        <w:numId w:val="15"/>
      </w:numPr>
    </w:pPr>
  </w:style>
  <w:style w:type="character" w:customStyle="1" w:styleId="HighlightedUnderline0">
    <w:name w:val="Highlighted Underline"/>
    <w:basedOn w:val="DefaultParagraphFont"/>
    <w:uiPriority w:val="1"/>
    <w:qFormat/>
    <w:rsid w:val="006948AF"/>
    <w:rPr>
      <w:rFonts w:ascii="Times New Roman" w:hAnsi="Times New Roman"/>
      <w:b w:val="0"/>
      <w:bCs/>
      <w:sz w:val="22"/>
      <w:u w:val="single"/>
      <w:bdr w:val="none" w:sz="0" w:space="0" w:color="auto"/>
      <w:shd w:val="clear" w:color="auto" w:fill="B3423F"/>
    </w:rPr>
  </w:style>
  <w:style w:type="paragraph" w:customStyle="1" w:styleId="StylePlainTextTimesNewRomanBold">
    <w:name w:val="Style Plain Text + Times New Roman Bold"/>
    <w:basedOn w:val="PlainText"/>
    <w:rsid w:val="006948AF"/>
    <w:rPr>
      <w:rFonts w:ascii="Courier" w:eastAsia="Cambria" w:hAnsi="Courier" w:cs="Times New Roman"/>
      <w:sz w:val="21"/>
      <w:szCs w:val="21"/>
    </w:rPr>
  </w:style>
  <w:style w:type="paragraph" w:customStyle="1" w:styleId="DeleteAnalytics">
    <w:name w:val="Delete Analytics"/>
    <w:basedOn w:val="Heading4"/>
    <w:qFormat/>
    <w:rsid w:val="006948AF"/>
    <w:pPr>
      <w:spacing w:before="200"/>
    </w:pPr>
    <w:rPr>
      <w:rFonts w:ascii="Georgia" w:eastAsia="Times New Roman" w:hAnsi="Georgia" w:cs="Times New Roman"/>
      <w:bCs/>
      <w:color w:val="800000"/>
    </w:rPr>
  </w:style>
  <w:style w:type="paragraph" w:styleId="Quote">
    <w:name w:val="Quote"/>
    <w:basedOn w:val="Normal"/>
    <w:next w:val="Normal"/>
    <w:link w:val="QuoteChar"/>
    <w:qFormat/>
    <w:rsid w:val="006948AF"/>
    <w:pPr>
      <w:ind w:left="144"/>
    </w:pPr>
    <w:rPr>
      <w:rFonts w:ascii="Times New Roman" w:eastAsia="Calibri" w:hAnsi="Times New Roman" w:cs="Calibri"/>
      <w:iCs/>
      <w:sz w:val="18"/>
    </w:rPr>
  </w:style>
  <w:style w:type="character" w:customStyle="1" w:styleId="QuoteChar">
    <w:name w:val="Quote Char"/>
    <w:basedOn w:val="DefaultParagraphFont"/>
    <w:link w:val="Quote"/>
    <w:rsid w:val="006948AF"/>
    <w:rPr>
      <w:rFonts w:ascii="Times New Roman" w:eastAsia="Calibri" w:hAnsi="Times New Roman" w:cs="Calibri"/>
      <w:iCs/>
      <w:sz w:val="18"/>
    </w:rPr>
  </w:style>
  <w:style w:type="character" w:customStyle="1" w:styleId="itxtrst">
    <w:name w:val="itxtrst"/>
    <w:rsid w:val="006948AF"/>
  </w:style>
  <w:style w:type="paragraph" w:customStyle="1" w:styleId="ReallyFuckingSmall0">
    <w:name w:val="Really Fucking Small"/>
    <w:basedOn w:val="Normal"/>
    <w:link w:val="ReallyFuckingSmallChar0"/>
    <w:rsid w:val="006948AF"/>
    <w:pPr>
      <w:ind w:left="144"/>
    </w:pPr>
    <w:rPr>
      <w:rFonts w:ascii="Times New Roman" w:hAnsi="Times New Roman"/>
      <w:sz w:val="12"/>
      <w:lang w:val="x-none" w:eastAsia="x-none"/>
    </w:rPr>
  </w:style>
  <w:style w:type="character" w:customStyle="1" w:styleId="ReallyFuckingSmallChar0">
    <w:name w:val="Really Fucking Small Char"/>
    <w:link w:val="ReallyFuckingSmall0"/>
    <w:rsid w:val="006948AF"/>
    <w:rPr>
      <w:rFonts w:ascii="Times New Roman" w:eastAsia="Times New Roman" w:hAnsi="Times New Roman" w:cs="Times New Roman"/>
      <w:sz w:val="12"/>
      <w:szCs w:val="24"/>
      <w:lang w:val="x-none" w:eastAsia="x-none"/>
    </w:rPr>
  </w:style>
  <w:style w:type="paragraph" w:customStyle="1" w:styleId="HotRouteCharCharCharCharChar">
    <w:name w:val="Hot Route! Char Char Char Char Char"/>
    <w:basedOn w:val="Normal"/>
    <w:link w:val="HotRouteCharCharCharCharCharChar"/>
    <w:rsid w:val="006948AF"/>
    <w:pPr>
      <w:ind w:left="144"/>
    </w:pPr>
    <w:rPr>
      <w:rFonts w:ascii="Georgia" w:eastAsia="Calibri" w:hAnsi="Georgia" w:cs="Calibri"/>
    </w:rPr>
  </w:style>
  <w:style w:type="character" w:customStyle="1" w:styleId="HotRouteCharCharCharCharCharChar">
    <w:name w:val="Hot Route! Char Char Char Char Char Char"/>
    <w:basedOn w:val="DefaultParagraphFont"/>
    <w:link w:val="HotRouteCharCharCharCharChar"/>
    <w:rsid w:val="006948AF"/>
    <w:rPr>
      <w:rFonts w:ascii="Georgia" w:eastAsia="Calibri" w:hAnsi="Georgia" w:cs="Calibri"/>
    </w:rPr>
  </w:style>
  <w:style w:type="paragraph" w:customStyle="1" w:styleId="SmallTextCharCharChar">
    <w:name w:val="Small Text Char Char Char"/>
    <w:basedOn w:val="Normal"/>
    <w:link w:val="SmallTextCharCharCharChar"/>
    <w:qFormat/>
    <w:rsid w:val="006948AF"/>
    <w:rPr>
      <w:rFonts w:ascii="Georgia" w:eastAsia="Calibri" w:hAnsi="Georgia" w:cs="Calibri"/>
      <w:sz w:val="16"/>
    </w:rPr>
  </w:style>
  <w:style w:type="character" w:customStyle="1" w:styleId="SmallTextCharCharCharChar">
    <w:name w:val="Small Text Char Char Char Char"/>
    <w:basedOn w:val="DefaultParagraphFont"/>
    <w:link w:val="SmallTextCharCharChar"/>
    <w:rsid w:val="006948AF"/>
    <w:rPr>
      <w:rFonts w:ascii="Georgia" w:eastAsia="Calibri" w:hAnsi="Georgia" w:cs="Calibri"/>
      <w:sz w:val="16"/>
    </w:rPr>
  </w:style>
  <w:style w:type="paragraph" w:customStyle="1" w:styleId="UnderlineCharCharCharCharCharCharChar">
    <w:name w:val="Underline Char Char Char Char Char Char Char"/>
    <w:basedOn w:val="Normal"/>
    <w:link w:val="UnderlineCharCharCharCharCharCharCharChar"/>
    <w:qFormat/>
    <w:rsid w:val="006948AF"/>
    <w:rPr>
      <w:rFonts w:ascii="Times New Roman" w:hAnsi="Times New Roman"/>
      <w:u w:val="single"/>
    </w:rPr>
  </w:style>
  <w:style w:type="character" w:customStyle="1" w:styleId="UnderlineCharCharCharCharCharCharCharChar">
    <w:name w:val="Underline Char Char Char Char Char Char Char Char"/>
    <w:basedOn w:val="DefaultParagraphFont"/>
    <w:link w:val="UnderlineCharCharCharCharCharCharChar"/>
    <w:rsid w:val="006948AF"/>
    <w:rPr>
      <w:rFonts w:ascii="Times New Roman" w:eastAsia="Times New Roman" w:hAnsi="Times New Roman" w:cs="Times New Roman"/>
      <w:sz w:val="20"/>
      <w:szCs w:val="24"/>
      <w:u w:val="single"/>
    </w:rPr>
  </w:style>
  <w:style w:type="paragraph" w:customStyle="1" w:styleId="ReallyfuckingsmallCharCharChar">
    <w:name w:val="Really fucking small Char Char Char"/>
    <w:basedOn w:val="Normal"/>
    <w:link w:val="ReallyfuckingsmallCharCharCharChar"/>
    <w:rsid w:val="006948AF"/>
    <w:rPr>
      <w:rFonts w:ascii="Times New Roman" w:hAnsi="Times New Roman"/>
      <w:sz w:val="10"/>
    </w:rPr>
  </w:style>
  <w:style w:type="character" w:customStyle="1" w:styleId="ReallyfuckingsmallCharCharCharChar">
    <w:name w:val="Really fucking small Char Char Char Char"/>
    <w:basedOn w:val="DefaultParagraphFont"/>
    <w:link w:val="ReallyfuckingsmallCharCharChar"/>
    <w:rsid w:val="006948AF"/>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rsid w:val="006948AF"/>
    <w:rPr>
      <w:rFonts w:ascii="Times New Roman" w:hAnsi="Times New Roman"/>
      <w:sz w:val="16"/>
    </w:rPr>
  </w:style>
  <w:style w:type="character" w:customStyle="1" w:styleId="SmalltextCharCharCharChar0">
    <w:name w:val="Small text Char Char Char Char"/>
    <w:basedOn w:val="DefaultParagraphFont"/>
    <w:link w:val="SmalltextCharCharChar0"/>
    <w:rsid w:val="006948AF"/>
    <w:rPr>
      <w:rFonts w:ascii="Times New Roman" w:eastAsia="Times New Roman" w:hAnsi="Times New Roman" w:cs="Times New Roman"/>
      <w:sz w:val="16"/>
      <w:szCs w:val="24"/>
    </w:rPr>
  </w:style>
  <w:style w:type="paragraph" w:customStyle="1" w:styleId="Boxempahsis">
    <w:name w:val="Box empahsis"/>
    <w:basedOn w:val="Normal"/>
    <w:link w:val="BoxempahsisChar"/>
    <w:qFormat/>
    <w:rsid w:val="006948AF"/>
    <w:rPr>
      <w:rFonts w:ascii="Franklin Gothic Heavy" w:eastAsia="Calibri" w:hAnsi="Franklin Gothic Heavy"/>
      <w:sz w:val="24"/>
      <w:u w:val="single"/>
      <w:bdr w:val="single" w:sz="4" w:space="0" w:color="auto"/>
    </w:rPr>
  </w:style>
  <w:style w:type="character" w:customStyle="1" w:styleId="BoxempahsisChar">
    <w:name w:val="Box empahsis Char"/>
    <w:basedOn w:val="DefaultParagraphFont"/>
    <w:link w:val="Boxempahsis"/>
    <w:rsid w:val="006948AF"/>
    <w:rPr>
      <w:rFonts w:ascii="Franklin Gothic Heavy" w:eastAsia="Calibri" w:hAnsi="Franklin Gothic Heavy" w:cs="Times New Roman"/>
      <w:sz w:val="24"/>
      <w:szCs w:val="24"/>
      <w:u w:val="single"/>
      <w:bdr w:val="single" w:sz="4" w:space="0" w:color="auto"/>
    </w:rPr>
  </w:style>
  <w:style w:type="paragraph" w:customStyle="1" w:styleId="BlockTitle20">
    <w:name w:val="Block Title2"/>
    <w:basedOn w:val="Normal"/>
    <w:next w:val="Normal"/>
    <w:rsid w:val="006948AF"/>
    <w:pPr>
      <w:spacing w:after="240"/>
      <w:jc w:val="center"/>
    </w:pPr>
    <w:rPr>
      <w:rFonts w:cs="Calibri"/>
      <w:b/>
      <w:sz w:val="28"/>
      <w:szCs w:val="20"/>
    </w:rPr>
  </w:style>
  <w:style w:type="paragraph" w:customStyle="1" w:styleId="MaggieTag">
    <w:name w:val="MaggieTag"/>
    <w:basedOn w:val="Normal"/>
    <w:rsid w:val="006948AF"/>
    <w:rPr>
      <w:rFonts w:ascii="Garamond" w:hAnsi="Garamond" w:cs="Calibri"/>
      <w:b/>
      <w:sz w:val="24"/>
      <w:szCs w:val="20"/>
      <w:lang w:val="x-none" w:eastAsia="x-none"/>
    </w:rPr>
  </w:style>
  <w:style w:type="character" w:customStyle="1" w:styleId="BlockTitleChar0">
    <w:name w:val="%Block Title Char"/>
    <w:rsid w:val="006948AF"/>
    <w:rPr>
      <w:rFonts w:ascii="Arial" w:eastAsia="Times New Roman" w:hAnsi="Arial" w:cs="Arial"/>
      <w:b/>
      <w:bCs/>
      <w:kern w:val="32"/>
      <w:sz w:val="28"/>
      <w:szCs w:val="32"/>
    </w:rPr>
  </w:style>
  <w:style w:type="paragraph" w:customStyle="1" w:styleId="Emphasize">
    <w:name w:val="Emphasize"/>
    <w:basedOn w:val="Normal"/>
    <w:qFormat/>
    <w:rsid w:val="006948AF"/>
    <w:pPr>
      <w:spacing w:after="200"/>
    </w:pPr>
    <w:rPr>
      <w:rFonts w:ascii="Cambria" w:eastAsia="Cambria" w:hAnsi="Cambria" w:cs="Calibri"/>
      <w:b/>
      <w:u w:val="single"/>
    </w:rPr>
  </w:style>
  <w:style w:type="character" w:customStyle="1" w:styleId="columntexthead">
    <w:name w:val="columntexthead"/>
    <w:rsid w:val="006948AF"/>
  </w:style>
  <w:style w:type="character" w:customStyle="1" w:styleId="instruction">
    <w:name w:val="instruction"/>
    <w:rsid w:val="006948AF"/>
  </w:style>
  <w:style w:type="character" w:customStyle="1" w:styleId="yahoobuzzbadge-form">
    <w:name w:val="yahoobuzzbadge-form"/>
    <w:rsid w:val="006948AF"/>
  </w:style>
  <w:style w:type="character" w:customStyle="1" w:styleId="listpipe">
    <w:name w:val="listpipe"/>
    <w:rsid w:val="006948AF"/>
  </w:style>
  <w:style w:type="character" w:customStyle="1" w:styleId="imagelink">
    <w:name w:val="imagelink"/>
    <w:rsid w:val="006948AF"/>
  </w:style>
  <w:style w:type="paragraph" w:customStyle="1" w:styleId="Pa3">
    <w:name w:val="Pa3"/>
    <w:basedOn w:val="Default"/>
    <w:next w:val="Default"/>
    <w:uiPriority w:val="99"/>
    <w:rsid w:val="006948AF"/>
    <w:pPr>
      <w:widowControl/>
      <w:spacing w:line="241" w:lineRule="atLeast"/>
    </w:pPr>
    <w:rPr>
      <w:rFonts w:ascii="Frutiger 45 Light" w:hAnsi="Frutiger 45 Light"/>
      <w:color w:val="auto"/>
    </w:rPr>
  </w:style>
  <w:style w:type="character" w:customStyle="1" w:styleId="A7">
    <w:name w:val="A7"/>
    <w:rsid w:val="006948AF"/>
    <w:rPr>
      <w:rFonts w:ascii="Frutiger 95 UltraBlack" w:hAnsi="Frutiger 95 UltraBlack" w:cs="Frutiger 95 UltraBlack"/>
      <w:color w:val="000000"/>
      <w:sz w:val="16"/>
      <w:szCs w:val="16"/>
    </w:rPr>
  </w:style>
  <w:style w:type="character" w:customStyle="1" w:styleId="noticiabyline">
    <w:name w:val="noticia_byline"/>
    <w:rsid w:val="006948AF"/>
  </w:style>
  <w:style w:type="character" w:customStyle="1" w:styleId="rightnowyahoo">
    <w:name w:val="right_now_yahoo"/>
    <w:rsid w:val="006948AF"/>
  </w:style>
  <w:style w:type="character" w:customStyle="1" w:styleId="submittedmeta">
    <w:name w:val="submitted meta"/>
    <w:rsid w:val="006948AF"/>
  </w:style>
  <w:style w:type="character" w:customStyle="1" w:styleId="EndnoteTextChar">
    <w:name w:val="Endnote Text Char"/>
    <w:rsid w:val="006948AF"/>
    <w:rPr>
      <w:rFonts w:ascii="Times New Roman" w:eastAsia="Times New Roman" w:hAnsi="Times New Roman" w:cs="Times New Roman"/>
    </w:rPr>
  </w:style>
  <w:style w:type="paragraph" w:customStyle="1" w:styleId="Pa6">
    <w:name w:val="Pa6"/>
    <w:basedOn w:val="Default"/>
    <w:next w:val="Default"/>
    <w:rsid w:val="006948AF"/>
    <w:pPr>
      <w:spacing w:before="280" w:line="221" w:lineRule="atLeast"/>
    </w:pPr>
    <w:rPr>
      <w:rFonts w:ascii="Baskerville" w:hAnsi="Baskerville"/>
      <w:color w:val="auto"/>
    </w:rPr>
  </w:style>
  <w:style w:type="paragraph" w:customStyle="1" w:styleId="Pa7">
    <w:name w:val="Pa7"/>
    <w:basedOn w:val="Default"/>
    <w:next w:val="Default"/>
    <w:rsid w:val="006948AF"/>
    <w:pPr>
      <w:spacing w:before="280" w:line="221" w:lineRule="atLeast"/>
    </w:pPr>
    <w:rPr>
      <w:rFonts w:ascii="Baskerville" w:hAnsi="Baskerville"/>
      <w:color w:val="auto"/>
    </w:rPr>
  </w:style>
  <w:style w:type="character" w:customStyle="1" w:styleId="A8">
    <w:name w:val="A8"/>
    <w:uiPriority w:val="99"/>
    <w:rsid w:val="006948AF"/>
    <w:rPr>
      <w:color w:val="000000"/>
    </w:rPr>
  </w:style>
  <w:style w:type="paragraph" w:customStyle="1" w:styleId="Pa8">
    <w:name w:val="Pa8"/>
    <w:basedOn w:val="Default"/>
    <w:next w:val="Default"/>
    <w:rsid w:val="006948AF"/>
    <w:pPr>
      <w:spacing w:line="221" w:lineRule="atLeast"/>
    </w:pPr>
    <w:rPr>
      <w:rFonts w:ascii="Baskerville" w:hAnsi="Baskerville"/>
      <w:color w:val="auto"/>
    </w:rPr>
  </w:style>
  <w:style w:type="paragraph" w:customStyle="1" w:styleId="Style6">
    <w:name w:val="Style6"/>
    <w:basedOn w:val="Normal"/>
    <w:link w:val="Style6Char"/>
    <w:autoRedefine/>
    <w:rsid w:val="006948AF"/>
    <w:rPr>
      <w:rFonts w:ascii="Times New Roman" w:eastAsia="SimSun" w:hAnsi="Times New Roman"/>
      <w:b/>
      <w:sz w:val="24"/>
      <w:lang w:val="x-none" w:eastAsia="x-none"/>
    </w:rPr>
  </w:style>
  <w:style w:type="character" w:customStyle="1" w:styleId="tagChar0">
    <w:name w:val="%tag Char"/>
    <w:rsid w:val="006948AF"/>
    <w:rPr>
      <w:rFonts w:ascii="Times New Roman" w:eastAsia="Times New Roman" w:hAnsi="Times New Roman" w:cs="Times New Roman"/>
      <w:b/>
    </w:rPr>
  </w:style>
  <w:style w:type="character" w:customStyle="1" w:styleId="cardChar3">
    <w:name w:val="%card Char"/>
    <w:rsid w:val="006948AF"/>
    <w:rPr>
      <w:rFonts w:ascii="Times New Roman" w:eastAsia="Times New Roman" w:hAnsi="Times New Roman" w:cs="Times New Roman"/>
      <w:sz w:val="20"/>
    </w:rPr>
  </w:style>
  <w:style w:type="character" w:customStyle="1" w:styleId="underline1">
    <w:name w:val="%underline"/>
    <w:qFormat/>
    <w:rsid w:val="006948AF"/>
    <w:rPr>
      <w:b/>
      <w:u w:val="single"/>
    </w:rPr>
  </w:style>
  <w:style w:type="character" w:customStyle="1" w:styleId="Emphasis20">
    <w:name w:val="%Emphasis2"/>
    <w:rsid w:val="006948AF"/>
    <w:rPr>
      <w:rFonts w:ascii="Cooper Black" w:hAnsi="Cooper Black"/>
      <w:iCs/>
      <w:u w:val="single"/>
    </w:rPr>
  </w:style>
  <w:style w:type="paragraph" w:customStyle="1" w:styleId="BlockTitle0">
    <w:name w:val="%Block Title"/>
    <w:basedOn w:val="Heading1"/>
    <w:rsid w:val="006948A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bCs/>
      <w:kern w:val="32"/>
      <w:sz w:val="28"/>
    </w:rPr>
  </w:style>
  <w:style w:type="character" w:customStyle="1" w:styleId="underline10">
    <w:name w:val="underline1"/>
    <w:rsid w:val="006948AF"/>
    <w:rPr>
      <w:b/>
      <w:bCs/>
      <w:u w:val="single"/>
    </w:rPr>
  </w:style>
  <w:style w:type="character" w:customStyle="1" w:styleId="post-author">
    <w:name w:val="post-author"/>
    <w:rsid w:val="006948AF"/>
  </w:style>
  <w:style w:type="paragraph" w:customStyle="1" w:styleId="IndexHeader">
    <w:name w:val="Index Header"/>
    <w:basedOn w:val="Normal"/>
    <w:rsid w:val="006948AF"/>
    <w:pPr>
      <w:ind w:left="-720"/>
      <w:outlineLvl w:val="0"/>
    </w:pPr>
    <w:rPr>
      <w:rFonts w:ascii="Times New Roman" w:hAnsi="Times New Roman" w:cs="Calibri"/>
      <w:b/>
      <w:bCs/>
      <w:sz w:val="36"/>
      <w:szCs w:val="20"/>
    </w:rPr>
  </w:style>
  <w:style w:type="character" w:customStyle="1" w:styleId="IndexHeaderChar">
    <w:name w:val="Index Header Char"/>
    <w:rsid w:val="006948AF"/>
    <w:rPr>
      <w:rFonts w:ascii="Times New Roman" w:eastAsia="Times New Roman" w:hAnsi="Times New Roman"/>
      <w:b/>
      <w:bCs/>
      <w:sz w:val="36"/>
    </w:rPr>
  </w:style>
  <w:style w:type="character" w:customStyle="1" w:styleId="ToReadChar">
    <w:name w:val="To Read Char"/>
    <w:rsid w:val="006948AF"/>
    <w:rPr>
      <w:rFonts w:ascii="Verdana" w:hAnsi="Verdana"/>
      <w:b/>
      <w:szCs w:val="24"/>
      <w:u w:val="single"/>
      <w:lang w:val="en-US" w:eastAsia="en-US" w:bidi="ar-SA"/>
    </w:rPr>
  </w:style>
  <w:style w:type="paragraph" w:customStyle="1" w:styleId="CardRead">
    <w:name w:val="Card_Read"/>
    <w:basedOn w:val="Normal"/>
    <w:rsid w:val="006948AF"/>
    <w:rPr>
      <w:rFonts w:ascii="Times" w:eastAsia="Times" w:hAnsi="Times" w:cs="Calibri"/>
      <w:szCs w:val="20"/>
    </w:rPr>
  </w:style>
  <w:style w:type="paragraph" w:customStyle="1" w:styleId="CardNU">
    <w:name w:val="CardNU"/>
    <w:basedOn w:val="Normal"/>
    <w:rsid w:val="006948AF"/>
    <w:rPr>
      <w:rFonts w:ascii="Times" w:eastAsia="Times" w:hAnsi="Times" w:cs="Calibri"/>
      <w:sz w:val="14"/>
      <w:szCs w:val="20"/>
    </w:rPr>
  </w:style>
  <w:style w:type="paragraph" w:customStyle="1" w:styleId="StyleHeading310pt">
    <w:name w:val="Style Heading 3 + 10 pt"/>
    <w:basedOn w:val="Heading3"/>
    <w:rsid w:val="006948AF"/>
    <w:pPr>
      <w:keepLines w:val="0"/>
      <w:pageBreakBefore w:val="0"/>
      <w:spacing w:before="0"/>
      <w:ind w:left="576"/>
      <w:jc w:val="left"/>
    </w:pPr>
    <w:rPr>
      <w:rFonts w:ascii="Georgia" w:eastAsia="Times New Roman" w:hAnsi="Georgia" w:cs="Arial"/>
      <w:b w:val="0"/>
      <w:sz w:val="20"/>
      <w:szCs w:val="26"/>
      <w:u w:val="none"/>
    </w:rPr>
  </w:style>
  <w:style w:type="character" w:customStyle="1" w:styleId="StyleHeading310ptChar">
    <w:name w:val="Style Heading 3 + 10 pt Char"/>
    <w:rsid w:val="006948AF"/>
    <w:rPr>
      <w:rFonts w:ascii="Times New Roman" w:eastAsia="Times New Roman" w:hAnsi="Times New Roman" w:cs="Arial"/>
      <w:b/>
      <w:bCs/>
      <w:sz w:val="26"/>
      <w:szCs w:val="26"/>
    </w:rPr>
  </w:style>
  <w:style w:type="paragraph" w:customStyle="1" w:styleId="Style30">
    <w:name w:val="Style 3"/>
    <w:basedOn w:val="Normal"/>
    <w:rsid w:val="006948AF"/>
    <w:pPr>
      <w:widowControl w:val="0"/>
      <w:autoSpaceDE w:val="0"/>
      <w:autoSpaceDN w:val="0"/>
      <w:spacing w:line="326" w:lineRule="auto"/>
      <w:ind w:firstLine="216"/>
      <w:jc w:val="both"/>
    </w:pPr>
    <w:rPr>
      <w:rFonts w:cs="Calibri"/>
      <w:sz w:val="6"/>
      <w:szCs w:val="6"/>
    </w:rPr>
  </w:style>
  <w:style w:type="character" w:customStyle="1" w:styleId="Style12Char">
    <w:name w:val="Style12 Char"/>
    <w:link w:val="Style12"/>
    <w:rsid w:val="006948AF"/>
    <w:rPr>
      <w:b/>
      <w:sz w:val="24"/>
      <w:szCs w:val="24"/>
      <w:u w:val="thick"/>
    </w:rPr>
  </w:style>
  <w:style w:type="character" w:customStyle="1" w:styleId="CiteCardCharChar">
    <w:name w:val="Cite_Card Char Char"/>
    <w:rsid w:val="006948AF"/>
    <w:rPr>
      <w:rFonts w:cs="Arial"/>
      <w:bCs/>
      <w:lang w:val="en-US" w:eastAsia="en-US" w:bidi="ar-SA"/>
    </w:rPr>
  </w:style>
  <w:style w:type="character" w:customStyle="1" w:styleId="BoldUnderlineChar10">
    <w:name w:val="BoldUnderline Char1"/>
    <w:rsid w:val="006948AF"/>
    <w:rPr>
      <w:b/>
      <w:sz w:val="22"/>
      <w:szCs w:val="24"/>
      <w:u w:val="single"/>
      <w:lang w:val="en-US" w:eastAsia="en-US" w:bidi="ar-SA"/>
    </w:rPr>
  </w:style>
  <w:style w:type="paragraph" w:customStyle="1" w:styleId="CardText-NotUnderlined">
    <w:name w:val="Card Text - Not Underlined"/>
    <w:basedOn w:val="Normal"/>
    <w:rsid w:val="006948AF"/>
    <w:pPr>
      <w:spacing w:after="60"/>
    </w:pPr>
    <w:rPr>
      <w:rFonts w:ascii="Times New Roman" w:hAnsi="Times New Roman" w:cs="Calibri"/>
      <w:sz w:val="18"/>
    </w:rPr>
  </w:style>
  <w:style w:type="character" w:customStyle="1" w:styleId="CardsFont6ptChar">
    <w:name w:val="Cards + Font: 6 pt Char"/>
    <w:rsid w:val="006948AF"/>
    <w:rPr>
      <w:sz w:val="12"/>
      <w:lang w:val="en-US" w:eastAsia="en-US" w:bidi="ar-SA"/>
    </w:rPr>
  </w:style>
  <w:style w:type="character" w:customStyle="1" w:styleId="CardsFont12ptCharCharCharChar">
    <w:name w:val="Cards + Font: 12 pt Char Char Char Char"/>
    <w:rsid w:val="006948AF"/>
    <w:rPr>
      <w:sz w:val="24"/>
      <w:szCs w:val="24"/>
      <w:u w:val="thick"/>
      <w:lang w:val="en-US" w:eastAsia="en-US" w:bidi="ar-SA"/>
    </w:rPr>
  </w:style>
  <w:style w:type="paragraph" w:customStyle="1" w:styleId="OmniPage8">
    <w:name w:val="OmniPage #8"/>
    <w:basedOn w:val="Normal"/>
    <w:rsid w:val="006948AF"/>
    <w:rPr>
      <w:rFonts w:ascii="Times New Roman" w:hAnsi="Times New Roman" w:cs="Calibri"/>
      <w:color w:val="000000"/>
      <w:szCs w:val="20"/>
    </w:rPr>
  </w:style>
  <w:style w:type="paragraph" w:customStyle="1" w:styleId="OmniPage1">
    <w:name w:val="OmniPage #1"/>
    <w:basedOn w:val="Normal"/>
    <w:rsid w:val="006948AF"/>
    <w:rPr>
      <w:rFonts w:ascii="Times New Roman" w:hAnsi="Times New Roman" w:cs="Calibri"/>
      <w:color w:val="000000"/>
      <w:szCs w:val="20"/>
    </w:rPr>
  </w:style>
  <w:style w:type="paragraph" w:customStyle="1" w:styleId="OmniPage2">
    <w:name w:val="OmniPage #2"/>
    <w:basedOn w:val="Normal"/>
    <w:rsid w:val="006948AF"/>
    <w:rPr>
      <w:rFonts w:ascii="Times New Roman" w:hAnsi="Times New Roman" w:cs="Calibri"/>
      <w:color w:val="000000"/>
      <w:szCs w:val="20"/>
    </w:rPr>
  </w:style>
  <w:style w:type="paragraph" w:customStyle="1" w:styleId="OmniPage6">
    <w:name w:val="OmniPage #6"/>
    <w:basedOn w:val="Normal"/>
    <w:rsid w:val="006948AF"/>
    <w:rPr>
      <w:rFonts w:ascii="Times New Roman" w:hAnsi="Times New Roman" w:cs="Calibri"/>
      <w:color w:val="000000"/>
      <w:szCs w:val="20"/>
    </w:rPr>
  </w:style>
  <w:style w:type="paragraph" w:customStyle="1" w:styleId="OmniPage7">
    <w:name w:val="OmniPage #7"/>
    <w:basedOn w:val="Normal"/>
    <w:rsid w:val="006948AF"/>
    <w:rPr>
      <w:rFonts w:ascii="Times New Roman" w:hAnsi="Times New Roman" w:cs="Calibri"/>
      <w:color w:val="000000"/>
      <w:szCs w:val="20"/>
    </w:rPr>
  </w:style>
  <w:style w:type="paragraph" w:customStyle="1" w:styleId="OmniPage11">
    <w:name w:val="OmniPage #11"/>
    <w:basedOn w:val="Normal"/>
    <w:rsid w:val="006948AF"/>
    <w:rPr>
      <w:rFonts w:ascii="Times New Roman" w:hAnsi="Times New Roman" w:cs="Calibri"/>
      <w:color w:val="000000"/>
      <w:szCs w:val="20"/>
    </w:rPr>
  </w:style>
  <w:style w:type="paragraph" w:customStyle="1" w:styleId="OmniPage12">
    <w:name w:val="OmniPage #12"/>
    <w:basedOn w:val="Normal"/>
    <w:rsid w:val="006948AF"/>
    <w:rPr>
      <w:rFonts w:ascii="Times New Roman" w:hAnsi="Times New Roman" w:cs="Calibri"/>
      <w:color w:val="000000"/>
      <w:szCs w:val="20"/>
    </w:rPr>
  </w:style>
  <w:style w:type="paragraph" w:customStyle="1" w:styleId="OmniPage10">
    <w:name w:val="OmniPage #10"/>
    <w:basedOn w:val="Normal"/>
    <w:rsid w:val="006948AF"/>
    <w:rPr>
      <w:rFonts w:ascii="Times New Roman" w:hAnsi="Times New Roman" w:cs="Calibri"/>
      <w:color w:val="000000"/>
      <w:szCs w:val="20"/>
    </w:rPr>
  </w:style>
  <w:style w:type="paragraph" w:customStyle="1" w:styleId="OmniPage13">
    <w:name w:val="OmniPage #13"/>
    <w:basedOn w:val="Normal"/>
    <w:rsid w:val="006948AF"/>
    <w:rPr>
      <w:rFonts w:ascii="Times New Roman" w:hAnsi="Times New Roman" w:cs="Calibri"/>
      <w:color w:val="000000"/>
      <w:szCs w:val="20"/>
    </w:rPr>
  </w:style>
  <w:style w:type="paragraph" w:customStyle="1" w:styleId="OmniPage14">
    <w:name w:val="OmniPage #14"/>
    <w:basedOn w:val="Normal"/>
    <w:rsid w:val="006948AF"/>
    <w:rPr>
      <w:rFonts w:ascii="Times New Roman" w:hAnsi="Times New Roman" w:cs="Calibri"/>
      <w:color w:val="000000"/>
      <w:szCs w:val="20"/>
    </w:rPr>
  </w:style>
  <w:style w:type="paragraph" w:customStyle="1" w:styleId="OmniPage15">
    <w:name w:val="OmniPage #15"/>
    <w:basedOn w:val="Normal"/>
    <w:rsid w:val="006948AF"/>
    <w:rPr>
      <w:rFonts w:ascii="Times New Roman" w:hAnsi="Times New Roman" w:cs="Calibri"/>
      <w:color w:val="000000"/>
      <w:szCs w:val="20"/>
    </w:rPr>
  </w:style>
  <w:style w:type="paragraph" w:customStyle="1" w:styleId="OmniPage17">
    <w:name w:val="OmniPage #17"/>
    <w:basedOn w:val="Normal"/>
    <w:rsid w:val="006948AF"/>
    <w:rPr>
      <w:rFonts w:ascii="Times New Roman" w:hAnsi="Times New Roman" w:cs="Calibri"/>
      <w:color w:val="000000"/>
      <w:szCs w:val="20"/>
    </w:rPr>
  </w:style>
  <w:style w:type="paragraph" w:customStyle="1" w:styleId="OmniPage19">
    <w:name w:val="OmniPage #19"/>
    <w:basedOn w:val="Normal"/>
    <w:rsid w:val="006948AF"/>
    <w:rPr>
      <w:rFonts w:ascii="Times New Roman" w:hAnsi="Times New Roman" w:cs="Calibri"/>
      <w:color w:val="000000"/>
      <w:szCs w:val="20"/>
    </w:rPr>
  </w:style>
  <w:style w:type="paragraph" w:customStyle="1" w:styleId="OmniPage20">
    <w:name w:val="OmniPage #20"/>
    <w:basedOn w:val="Normal"/>
    <w:rsid w:val="006948AF"/>
    <w:rPr>
      <w:rFonts w:ascii="Times New Roman" w:hAnsi="Times New Roman" w:cs="Calibri"/>
      <w:color w:val="000000"/>
      <w:szCs w:val="20"/>
    </w:rPr>
  </w:style>
  <w:style w:type="paragraph" w:customStyle="1" w:styleId="OmniPage21">
    <w:name w:val="OmniPage #21"/>
    <w:basedOn w:val="Normal"/>
    <w:rsid w:val="006948AF"/>
    <w:rPr>
      <w:rFonts w:ascii="Times New Roman" w:hAnsi="Times New Roman" w:cs="Calibri"/>
      <w:color w:val="000000"/>
      <w:szCs w:val="20"/>
    </w:rPr>
  </w:style>
  <w:style w:type="paragraph" w:customStyle="1" w:styleId="OmniPage22">
    <w:name w:val="OmniPage #22"/>
    <w:basedOn w:val="Normal"/>
    <w:rsid w:val="006948AF"/>
    <w:rPr>
      <w:rFonts w:ascii="Times New Roman" w:hAnsi="Times New Roman" w:cs="Calibri"/>
      <w:color w:val="000000"/>
      <w:szCs w:val="20"/>
    </w:rPr>
  </w:style>
  <w:style w:type="paragraph" w:customStyle="1" w:styleId="OmniPage25">
    <w:name w:val="OmniPage #25"/>
    <w:basedOn w:val="Normal"/>
    <w:rsid w:val="006948AF"/>
    <w:rPr>
      <w:rFonts w:ascii="Times New Roman" w:hAnsi="Times New Roman" w:cs="Calibri"/>
      <w:color w:val="000000"/>
      <w:szCs w:val="20"/>
    </w:rPr>
  </w:style>
  <w:style w:type="paragraph" w:customStyle="1" w:styleId="OmniPage18">
    <w:name w:val="OmniPage #18"/>
    <w:basedOn w:val="Normal"/>
    <w:rsid w:val="006948AF"/>
    <w:rPr>
      <w:rFonts w:ascii="Times New Roman" w:hAnsi="Times New Roman" w:cs="Calibri"/>
      <w:color w:val="000000"/>
      <w:szCs w:val="20"/>
    </w:rPr>
  </w:style>
  <w:style w:type="paragraph" w:customStyle="1" w:styleId="OmniPage26">
    <w:name w:val="OmniPage #26"/>
    <w:basedOn w:val="Normal"/>
    <w:rsid w:val="006948AF"/>
    <w:rPr>
      <w:rFonts w:ascii="Times New Roman" w:hAnsi="Times New Roman" w:cs="Calibri"/>
      <w:color w:val="000000"/>
      <w:szCs w:val="20"/>
    </w:rPr>
  </w:style>
  <w:style w:type="character" w:customStyle="1" w:styleId="Char1Char1">
    <w:name w:val="Char1 Char1"/>
    <w:rsid w:val="006948AF"/>
    <w:rPr>
      <w:rFonts w:ascii="Arial" w:hAnsi="Arial" w:cs="Arial"/>
      <w:b/>
      <w:bCs/>
      <w:kern w:val="32"/>
      <w:sz w:val="28"/>
      <w:szCs w:val="32"/>
      <w:lang w:val="en-US" w:eastAsia="en-US" w:bidi="ar-SA"/>
    </w:rPr>
  </w:style>
  <w:style w:type="character" w:customStyle="1" w:styleId="iagsheaderlarge">
    <w:name w:val="iags_header_large"/>
    <w:rsid w:val="006948AF"/>
  </w:style>
  <w:style w:type="paragraph" w:customStyle="1" w:styleId="OmniPage9">
    <w:name w:val="OmniPage #9"/>
    <w:basedOn w:val="Normal"/>
    <w:rsid w:val="006948AF"/>
    <w:rPr>
      <w:rFonts w:ascii="Times New Roman" w:hAnsi="Times New Roman" w:cs="Calibri"/>
      <w:color w:val="000000"/>
      <w:szCs w:val="20"/>
    </w:rPr>
  </w:style>
  <w:style w:type="paragraph" w:customStyle="1" w:styleId="OmniPage5">
    <w:name w:val="OmniPage #5"/>
    <w:basedOn w:val="Normal"/>
    <w:rsid w:val="006948AF"/>
    <w:rPr>
      <w:rFonts w:ascii="Times New Roman" w:hAnsi="Times New Roman" w:cs="Calibri"/>
      <w:color w:val="000000"/>
      <w:szCs w:val="20"/>
    </w:rPr>
  </w:style>
  <w:style w:type="character" w:customStyle="1" w:styleId="style12char0">
    <w:name w:val="style12char"/>
    <w:rsid w:val="006948AF"/>
  </w:style>
  <w:style w:type="character" w:customStyle="1" w:styleId="charchar2">
    <w:name w:val="charchar2"/>
    <w:rsid w:val="006948AF"/>
  </w:style>
  <w:style w:type="character" w:customStyle="1" w:styleId="style11char">
    <w:name w:val="style11char"/>
    <w:rsid w:val="006948AF"/>
  </w:style>
  <w:style w:type="paragraph" w:customStyle="1" w:styleId="CitesandCardText">
    <w:name w:val="Cites and Card Text"/>
    <w:basedOn w:val="Normal"/>
    <w:rsid w:val="006948AF"/>
    <w:rPr>
      <w:rFonts w:ascii="Times New Roman" w:hAnsi="Times New Roman" w:cs="Calibri"/>
    </w:rPr>
  </w:style>
  <w:style w:type="paragraph" w:styleId="List2">
    <w:name w:val="List 2"/>
    <w:basedOn w:val="Default"/>
    <w:next w:val="Default"/>
    <w:rsid w:val="006948AF"/>
    <w:pPr>
      <w:widowControl/>
    </w:pPr>
    <w:rPr>
      <w:color w:val="auto"/>
    </w:rPr>
  </w:style>
  <w:style w:type="paragraph" w:customStyle="1" w:styleId="body-paragraph">
    <w:name w:val="body-paragraph"/>
    <w:basedOn w:val="Normal"/>
    <w:rsid w:val="006948AF"/>
    <w:pPr>
      <w:spacing w:before="100" w:beforeAutospacing="1" w:after="100" w:afterAutospacing="1"/>
    </w:pPr>
    <w:rPr>
      <w:rFonts w:ascii="Times New Roman" w:hAnsi="Times New Roman" w:cs="Calibri"/>
      <w:sz w:val="24"/>
    </w:rPr>
  </w:style>
  <w:style w:type="character" w:customStyle="1" w:styleId="updated-short-citation">
    <w:name w:val="updated-short-citation"/>
    <w:rsid w:val="006948AF"/>
  </w:style>
  <w:style w:type="character" w:customStyle="1" w:styleId="medium-bold">
    <w:name w:val="medium-bold"/>
    <w:rsid w:val="006948AF"/>
  </w:style>
  <w:style w:type="character" w:customStyle="1" w:styleId="Heading51">
    <w:name w:val="Heading 51"/>
    <w:aliases w:val="Heading 5 Char Char Char"/>
    <w:rsid w:val="006948AF"/>
    <w:rPr>
      <w:b/>
      <w:bCs/>
      <w:iCs/>
      <w:szCs w:val="26"/>
      <w:lang w:val="en-US" w:eastAsia="en-US" w:bidi="ar-SA"/>
    </w:rPr>
  </w:style>
  <w:style w:type="paragraph" w:customStyle="1" w:styleId="CardsFont6pt">
    <w:name w:val="Cards + Font: 6 pt"/>
    <w:basedOn w:val="Cards0"/>
    <w:link w:val="CardsFont6ptChar1"/>
    <w:autoRedefine/>
    <w:rsid w:val="006948AF"/>
    <w:pPr>
      <w:widowControl/>
      <w:autoSpaceDE w:val="0"/>
      <w:autoSpaceDN w:val="0"/>
      <w:adjustRightInd w:val="0"/>
    </w:pPr>
    <w:rPr>
      <w:sz w:val="12"/>
      <w:szCs w:val="20"/>
      <w:lang w:val="x-none" w:eastAsia="x-none"/>
    </w:rPr>
  </w:style>
  <w:style w:type="paragraph" w:customStyle="1" w:styleId="Citation-FirstLine">
    <w:name w:val="Citation - First Line"/>
    <w:basedOn w:val="Normal"/>
    <w:next w:val="Citation-Complete"/>
    <w:autoRedefine/>
    <w:rsid w:val="006948AF"/>
    <w:pPr>
      <w:spacing w:line="320" w:lineRule="atLeast"/>
    </w:pPr>
    <w:rPr>
      <w:rFonts w:cs="Calibri"/>
    </w:rPr>
  </w:style>
  <w:style w:type="paragraph" w:customStyle="1" w:styleId="Citation-Complete">
    <w:name w:val="Citation - Complete"/>
    <w:basedOn w:val="Normal"/>
    <w:link w:val="Citation-CompleteChar"/>
    <w:autoRedefine/>
    <w:rsid w:val="006948AF"/>
    <w:pPr>
      <w:spacing w:after="120"/>
    </w:pPr>
    <w:rPr>
      <w:rFonts w:ascii="Arial Narrow" w:hAnsi="Arial Narrow" w:cs="Calibri"/>
    </w:rPr>
  </w:style>
  <w:style w:type="paragraph" w:customStyle="1" w:styleId="Style16">
    <w:name w:val="Style 16"/>
    <w:basedOn w:val="Normal"/>
    <w:rsid w:val="006948AF"/>
    <w:pPr>
      <w:widowControl w:val="0"/>
      <w:autoSpaceDE w:val="0"/>
      <w:autoSpaceDN w:val="0"/>
      <w:adjustRightInd w:val="0"/>
    </w:pPr>
    <w:rPr>
      <w:rFonts w:ascii="Times New Roman" w:hAnsi="Times New Roman" w:cs="Calibri"/>
      <w:sz w:val="24"/>
    </w:rPr>
  </w:style>
  <w:style w:type="character" w:customStyle="1" w:styleId="smalltextChar1">
    <w:name w:val="smalltext Char"/>
    <w:rsid w:val="006948AF"/>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6948AF"/>
    <w:pPr>
      <w:spacing w:after="120"/>
    </w:pPr>
    <w:rPr>
      <w:color w:val="auto"/>
    </w:rPr>
  </w:style>
  <w:style w:type="paragraph" w:customStyle="1" w:styleId="headingChar">
    <w:name w:val="heading Char"/>
    <w:basedOn w:val="Normal"/>
    <w:rsid w:val="006948AF"/>
    <w:pPr>
      <w:jc w:val="center"/>
    </w:pPr>
    <w:rPr>
      <w:rFonts w:ascii="Arial Black" w:hAnsi="Arial Black" w:cs="Calibri"/>
      <w:b/>
      <w:sz w:val="36"/>
      <w:u w:val="single"/>
    </w:rPr>
  </w:style>
  <w:style w:type="character" w:customStyle="1" w:styleId="boldunderlineCharChar">
    <w:name w:val="boldunderline Char Char"/>
    <w:rsid w:val="006948AF"/>
    <w:rPr>
      <w:b/>
      <w:sz w:val="22"/>
      <w:szCs w:val="24"/>
      <w:u w:val="single"/>
      <w:lang w:val="en-US" w:eastAsia="en-US" w:bidi="ar-SA"/>
    </w:rPr>
  </w:style>
  <w:style w:type="paragraph" w:customStyle="1" w:styleId="Bullets-squares">
    <w:name w:val="Bullets - squares"/>
    <w:basedOn w:val="Normal"/>
    <w:next w:val="Normal"/>
    <w:rsid w:val="006948AF"/>
    <w:pPr>
      <w:numPr>
        <w:numId w:val="16"/>
      </w:numPr>
      <w:overflowPunct w:val="0"/>
      <w:autoSpaceDE w:val="0"/>
      <w:autoSpaceDN w:val="0"/>
      <w:adjustRightInd w:val="0"/>
      <w:jc w:val="both"/>
      <w:textAlignment w:val="baseline"/>
    </w:pPr>
    <w:rPr>
      <w:rFonts w:ascii="Times New Roman" w:hAnsi="Times New Roman" w:cs="Calibri"/>
      <w:lang w:val="en-GB"/>
    </w:rPr>
  </w:style>
  <w:style w:type="paragraph" w:customStyle="1" w:styleId="TOCHeading1">
    <w:name w:val="TOC Heading1"/>
    <w:basedOn w:val="Heading1"/>
    <w:next w:val="Normal"/>
    <w:uiPriority w:val="39"/>
    <w:unhideWhenUsed/>
    <w:qFormat/>
    <w:rsid w:val="006948AF"/>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bCs/>
      <w:color w:val="365F91"/>
      <w:sz w:val="28"/>
      <w:szCs w:val="28"/>
    </w:rPr>
  </w:style>
  <w:style w:type="paragraph" w:customStyle="1" w:styleId="UnderlineText">
    <w:name w:val="Underline Text"/>
    <w:basedOn w:val="Normal"/>
    <w:link w:val="UnderlineTextChar"/>
    <w:rsid w:val="006948AF"/>
    <w:pPr>
      <w:ind w:left="288"/>
    </w:pPr>
    <w:rPr>
      <w:rFonts w:ascii="Times New Roman" w:hAnsi="Times New Roman"/>
      <w:u w:val="single"/>
      <w:lang w:val="x-none" w:eastAsia="x-none"/>
    </w:rPr>
  </w:style>
  <w:style w:type="character" w:customStyle="1" w:styleId="UnderlineTextChar">
    <w:name w:val="Underline Text Char"/>
    <w:link w:val="UnderlineText"/>
    <w:rsid w:val="006948AF"/>
    <w:rPr>
      <w:rFonts w:ascii="Times New Roman" w:eastAsia="Times New Roman" w:hAnsi="Times New Roman" w:cs="Times New Roman"/>
      <w:sz w:val="20"/>
      <w:szCs w:val="24"/>
      <w:u w:val="single"/>
      <w:lang w:val="x-none" w:eastAsia="x-none"/>
    </w:rPr>
  </w:style>
  <w:style w:type="paragraph" w:customStyle="1" w:styleId="Size8">
    <w:name w:val="Size 8"/>
    <w:link w:val="Size8Char"/>
    <w:rsid w:val="006948AF"/>
    <w:pPr>
      <w:spacing w:after="0" w:line="240" w:lineRule="auto"/>
    </w:pPr>
    <w:rPr>
      <w:rFonts w:ascii="Times New Roman" w:eastAsia="Times New Roman" w:hAnsi="Times New Roman" w:cs="Times New Roman"/>
      <w:sz w:val="16"/>
    </w:rPr>
  </w:style>
  <w:style w:type="paragraph" w:customStyle="1" w:styleId="Text0">
    <w:name w:val="Text"/>
    <w:link w:val="TextChar"/>
    <w:qFormat/>
    <w:rsid w:val="006948AF"/>
    <w:pPr>
      <w:spacing w:after="0" w:line="240" w:lineRule="auto"/>
    </w:pPr>
    <w:rPr>
      <w:rFonts w:ascii="Times New Roman" w:eastAsia="Times New Roman" w:hAnsi="Times New Roman" w:cs="Times New Roman"/>
      <w:sz w:val="24"/>
    </w:rPr>
  </w:style>
  <w:style w:type="character" w:customStyle="1" w:styleId="MediumGrid2Char">
    <w:name w:val="Medium Grid 2 Char"/>
    <w:rsid w:val="006948AF"/>
    <w:rPr>
      <w:sz w:val="24"/>
      <w:szCs w:val="22"/>
      <w:lang w:val="en-US" w:eastAsia="en-US" w:bidi="ar-SA"/>
    </w:rPr>
  </w:style>
  <w:style w:type="character" w:customStyle="1" w:styleId="Size8Char">
    <w:name w:val="Size 8 Char"/>
    <w:link w:val="Size8"/>
    <w:rsid w:val="006948AF"/>
    <w:rPr>
      <w:rFonts w:ascii="Times New Roman" w:eastAsia="Times New Roman" w:hAnsi="Times New Roman" w:cs="Times New Roman"/>
      <w:sz w:val="16"/>
    </w:rPr>
  </w:style>
  <w:style w:type="character" w:customStyle="1" w:styleId="TextChar">
    <w:name w:val="Text Char"/>
    <w:link w:val="Text0"/>
    <w:rsid w:val="006948AF"/>
    <w:rPr>
      <w:rFonts w:ascii="Times New Roman" w:eastAsia="Times New Roman" w:hAnsi="Times New Roman" w:cs="Times New Roman"/>
      <w:sz w:val="24"/>
    </w:rPr>
  </w:style>
  <w:style w:type="character" w:customStyle="1" w:styleId="UnderlinedTextCharChar">
    <w:name w:val="Underlined Text Char Char"/>
    <w:rsid w:val="006948AF"/>
    <w:rPr>
      <w:rFonts w:cs="Arial"/>
      <w:bCs/>
      <w:szCs w:val="26"/>
      <w:u w:val="single"/>
      <w:lang w:val="en-US" w:eastAsia="en-US" w:bidi="ar-SA"/>
    </w:rPr>
  </w:style>
  <w:style w:type="paragraph" w:customStyle="1" w:styleId="RegularCite">
    <w:name w:val="Regular Cite"/>
    <w:qFormat/>
    <w:rsid w:val="006948AF"/>
    <w:pPr>
      <w:spacing w:after="0" w:line="240" w:lineRule="auto"/>
    </w:pPr>
    <w:rPr>
      <w:rFonts w:ascii="Times New Roman" w:eastAsia="Times New Roman" w:hAnsi="Times New Roman" w:cs="Times New Roman"/>
      <w:sz w:val="20"/>
    </w:rPr>
  </w:style>
  <w:style w:type="character" w:customStyle="1" w:styleId="eudoraheader">
    <w:name w:val="eudoraheader"/>
    <w:rsid w:val="006948AF"/>
  </w:style>
  <w:style w:type="character" w:customStyle="1" w:styleId="emailstyle26">
    <w:name w:val="emailstyle26"/>
    <w:rsid w:val="006948AF"/>
  </w:style>
  <w:style w:type="paragraph" w:customStyle="1" w:styleId="context">
    <w:name w:val="context"/>
    <w:basedOn w:val="Normal"/>
    <w:rsid w:val="006948AF"/>
    <w:pPr>
      <w:spacing w:before="100" w:beforeAutospacing="1" w:after="100" w:afterAutospacing="1"/>
    </w:pPr>
    <w:rPr>
      <w:rFonts w:ascii="Times New Roman" w:hAnsi="Times New Roman" w:cs="Calibri"/>
      <w:sz w:val="24"/>
    </w:rPr>
  </w:style>
  <w:style w:type="character" w:customStyle="1" w:styleId="newstitle1">
    <w:name w:val="newstitle1"/>
    <w:rsid w:val="006948AF"/>
  </w:style>
  <w:style w:type="character" w:customStyle="1" w:styleId="sendtofriend">
    <w:name w:val="sendtofriend"/>
    <w:rsid w:val="006948AF"/>
  </w:style>
  <w:style w:type="character" w:customStyle="1" w:styleId="pagetype">
    <w:name w:val="pagetype"/>
    <w:rsid w:val="006948AF"/>
  </w:style>
  <w:style w:type="character" w:customStyle="1" w:styleId="byl">
    <w:name w:val="byl"/>
    <w:rsid w:val="006948AF"/>
  </w:style>
  <w:style w:type="character" w:customStyle="1" w:styleId="byd">
    <w:name w:val="byd"/>
    <w:rsid w:val="006948AF"/>
  </w:style>
  <w:style w:type="paragraph" w:customStyle="1" w:styleId="Size6">
    <w:name w:val="Size 6"/>
    <w:link w:val="Size6Char"/>
    <w:qFormat/>
    <w:rsid w:val="006948A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948AF"/>
    <w:rPr>
      <w:rFonts w:ascii="Times New Roman" w:eastAsia="Times New Roman" w:hAnsi="Times New Roman" w:cs="Times New Roman"/>
      <w:sz w:val="16"/>
    </w:rPr>
  </w:style>
  <w:style w:type="character" w:customStyle="1" w:styleId="heading2char0">
    <w:name w:val="heading2char"/>
    <w:rsid w:val="006948AF"/>
  </w:style>
  <w:style w:type="character" w:customStyle="1" w:styleId="underliningchar0">
    <w:name w:val="underliningchar"/>
    <w:rsid w:val="006948AF"/>
  </w:style>
  <w:style w:type="paragraph" w:customStyle="1" w:styleId="TxBrp11">
    <w:name w:val="TxBr_p11"/>
    <w:basedOn w:val="Normal"/>
    <w:rsid w:val="006948AF"/>
    <w:pPr>
      <w:widowControl w:val="0"/>
      <w:tabs>
        <w:tab w:val="left" w:pos="204"/>
      </w:tabs>
      <w:autoSpaceDE w:val="0"/>
      <w:autoSpaceDN w:val="0"/>
      <w:adjustRightInd w:val="0"/>
      <w:spacing w:line="240" w:lineRule="atLeast"/>
      <w:jc w:val="both"/>
    </w:pPr>
    <w:rPr>
      <w:rFonts w:ascii="Times New Roman" w:hAnsi="Times New Roman" w:cs="Calibri"/>
      <w:sz w:val="24"/>
    </w:rPr>
  </w:style>
  <w:style w:type="paragraph" w:customStyle="1" w:styleId="TxBrp15">
    <w:name w:val="TxBr_p15"/>
    <w:basedOn w:val="Normal"/>
    <w:rsid w:val="006948AF"/>
    <w:pPr>
      <w:widowControl w:val="0"/>
      <w:tabs>
        <w:tab w:val="left" w:pos="1661"/>
      </w:tabs>
      <w:autoSpaceDE w:val="0"/>
      <w:autoSpaceDN w:val="0"/>
      <w:adjustRightInd w:val="0"/>
      <w:spacing w:line="300" w:lineRule="atLeast"/>
      <w:ind w:left="1282"/>
      <w:jc w:val="both"/>
    </w:pPr>
    <w:rPr>
      <w:rFonts w:ascii="Times New Roman" w:hAnsi="Times New Roman" w:cs="Calibri"/>
      <w:sz w:val="24"/>
    </w:rPr>
  </w:style>
  <w:style w:type="paragraph" w:customStyle="1" w:styleId="TxBrp16">
    <w:name w:val="TxBr_p16"/>
    <w:basedOn w:val="Normal"/>
    <w:rsid w:val="006948AF"/>
    <w:pPr>
      <w:widowControl w:val="0"/>
      <w:tabs>
        <w:tab w:val="left" w:pos="1882"/>
      </w:tabs>
      <w:autoSpaceDE w:val="0"/>
      <w:autoSpaceDN w:val="0"/>
      <w:adjustRightInd w:val="0"/>
      <w:spacing w:line="300" w:lineRule="atLeast"/>
      <w:ind w:left="1661" w:firstLine="222"/>
      <w:jc w:val="both"/>
    </w:pPr>
    <w:rPr>
      <w:rFonts w:ascii="Times New Roman" w:hAnsi="Times New Roman" w:cs="Calibri"/>
      <w:sz w:val="24"/>
    </w:rPr>
  </w:style>
  <w:style w:type="paragraph" w:customStyle="1" w:styleId="TxBrp2">
    <w:name w:val="TxBr_p2"/>
    <w:basedOn w:val="Normal"/>
    <w:rsid w:val="006948AF"/>
    <w:pPr>
      <w:widowControl w:val="0"/>
      <w:tabs>
        <w:tab w:val="left" w:pos="1371"/>
        <w:tab w:val="left" w:pos="1819"/>
      </w:tabs>
      <w:autoSpaceDE w:val="0"/>
      <w:autoSpaceDN w:val="0"/>
      <w:adjustRightInd w:val="0"/>
      <w:spacing w:line="300" w:lineRule="atLeast"/>
      <w:ind w:left="1372" w:firstLine="448"/>
      <w:jc w:val="both"/>
    </w:pPr>
    <w:rPr>
      <w:rFonts w:ascii="Times New Roman" w:hAnsi="Times New Roman" w:cs="Calibri"/>
      <w:sz w:val="24"/>
    </w:rPr>
  </w:style>
  <w:style w:type="paragraph" w:customStyle="1" w:styleId="TxBrp7">
    <w:name w:val="TxBr_p7"/>
    <w:basedOn w:val="Normal"/>
    <w:rsid w:val="006948AF"/>
    <w:pPr>
      <w:widowControl w:val="0"/>
      <w:tabs>
        <w:tab w:val="left" w:pos="204"/>
      </w:tabs>
      <w:autoSpaceDE w:val="0"/>
      <w:autoSpaceDN w:val="0"/>
      <w:adjustRightInd w:val="0"/>
      <w:spacing w:line="300" w:lineRule="atLeast"/>
      <w:jc w:val="both"/>
    </w:pPr>
    <w:rPr>
      <w:rFonts w:ascii="Times New Roman" w:hAnsi="Times New Roman" w:cs="Calibri"/>
      <w:sz w:val="24"/>
    </w:rPr>
  </w:style>
  <w:style w:type="paragraph" w:customStyle="1" w:styleId="TxBrp3">
    <w:name w:val="TxBr_p3"/>
    <w:basedOn w:val="Normal"/>
    <w:rsid w:val="006948AF"/>
    <w:pPr>
      <w:widowControl w:val="0"/>
      <w:tabs>
        <w:tab w:val="left" w:pos="1581"/>
      </w:tabs>
      <w:autoSpaceDE w:val="0"/>
      <w:autoSpaceDN w:val="0"/>
      <w:adjustRightInd w:val="0"/>
      <w:spacing w:line="300" w:lineRule="atLeast"/>
      <w:ind w:left="1203"/>
      <w:jc w:val="both"/>
    </w:pPr>
    <w:rPr>
      <w:rFonts w:ascii="Times New Roman" w:hAnsi="Times New Roman" w:cs="Calibri"/>
      <w:sz w:val="24"/>
    </w:rPr>
  </w:style>
  <w:style w:type="paragraph" w:customStyle="1" w:styleId="TxBrp4">
    <w:name w:val="TxBr_p4"/>
    <w:basedOn w:val="Normal"/>
    <w:rsid w:val="006948AF"/>
    <w:pPr>
      <w:widowControl w:val="0"/>
      <w:tabs>
        <w:tab w:val="left" w:pos="1371"/>
      </w:tabs>
      <w:autoSpaceDE w:val="0"/>
      <w:autoSpaceDN w:val="0"/>
      <w:adjustRightInd w:val="0"/>
      <w:spacing w:line="240" w:lineRule="atLeast"/>
      <w:ind w:left="993"/>
      <w:jc w:val="both"/>
    </w:pPr>
    <w:rPr>
      <w:rFonts w:ascii="Times New Roman" w:hAnsi="Times New Roman" w:cs="Calibri"/>
      <w:sz w:val="24"/>
    </w:rPr>
  </w:style>
  <w:style w:type="paragraph" w:customStyle="1" w:styleId="TxBrp6">
    <w:name w:val="TxBr_p6"/>
    <w:basedOn w:val="Normal"/>
    <w:rsid w:val="006948AF"/>
    <w:pPr>
      <w:widowControl w:val="0"/>
      <w:tabs>
        <w:tab w:val="left" w:pos="204"/>
      </w:tabs>
      <w:autoSpaceDE w:val="0"/>
      <w:autoSpaceDN w:val="0"/>
      <w:adjustRightInd w:val="0"/>
      <w:spacing w:line="300" w:lineRule="atLeast"/>
    </w:pPr>
    <w:rPr>
      <w:rFonts w:ascii="Times New Roman" w:hAnsi="Times New Roman" w:cs="Calibri"/>
      <w:sz w:val="24"/>
    </w:rPr>
  </w:style>
  <w:style w:type="paragraph" w:customStyle="1" w:styleId="TxBrp5">
    <w:name w:val="TxBr_p5"/>
    <w:basedOn w:val="Normal"/>
    <w:rsid w:val="006948AF"/>
    <w:pPr>
      <w:widowControl w:val="0"/>
      <w:tabs>
        <w:tab w:val="left" w:pos="255"/>
      </w:tabs>
      <w:autoSpaceDE w:val="0"/>
      <w:autoSpaceDN w:val="0"/>
      <w:adjustRightInd w:val="0"/>
      <w:spacing w:line="300" w:lineRule="atLeast"/>
      <w:ind w:firstLine="255"/>
      <w:jc w:val="both"/>
    </w:pPr>
    <w:rPr>
      <w:rFonts w:ascii="Times New Roman" w:hAnsi="Times New Roman" w:cs="Calibri"/>
      <w:sz w:val="24"/>
    </w:rPr>
  </w:style>
  <w:style w:type="paragraph" w:customStyle="1" w:styleId="TxBrp27">
    <w:name w:val="TxBr_p27"/>
    <w:basedOn w:val="Normal"/>
    <w:rsid w:val="006948AF"/>
    <w:pPr>
      <w:widowControl w:val="0"/>
      <w:tabs>
        <w:tab w:val="left" w:pos="204"/>
      </w:tabs>
      <w:autoSpaceDE w:val="0"/>
      <w:autoSpaceDN w:val="0"/>
      <w:adjustRightInd w:val="0"/>
      <w:spacing w:line="300" w:lineRule="atLeast"/>
    </w:pPr>
    <w:rPr>
      <w:rFonts w:ascii="Times New Roman" w:hAnsi="Times New Roman" w:cs="Calibri"/>
      <w:sz w:val="24"/>
    </w:rPr>
  </w:style>
  <w:style w:type="paragraph" w:customStyle="1" w:styleId="TxBrp10">
    <w:name w:val="TxBr_p10"/>
    <w:basedOn w:val="Normal"/>
    <w:rsid w:val="006948AF"/>
    <w:pPr>
      <w:widowControl w:val="0"/>
      <w:tabs>
        <w:tab w:val="left" w:pos="204"/>
      </w:tabs>
      <w:autoSpaceDE w:val="0"/>
      <w:autoSpaceDN w:val="0"/>
      <w:adjustRightInd w:val="0"/>
      <w:spacing w:line="300" w:lineRule="atLeast"/>
      <w:jc w:val="both"/>
    </w:pPr>
    <w:rPr>
      <w:rFonts w:ascii="Times New Roman" w:hAnsi="Times New Roman" w:cs="Calibri"/>
      <w:sz w:val="24"/>
    </w:rPr>
  </w:style>
  <w:style w:type="paragraph" w:customStyle="1" w:styleId="TxBrp25">
    <w:name w:val="TxBr_p25"/>
    <w:basedOn w:val="Normal"/>
    <w:rsid w:val="006948AF"/>
    <w:pPr>
      <w:widowControl w:val="0"/>
      <w:tabs>
        <w:tab w:val="left" w:pos="204"/>
      </w:tabs>
      <w:autoSpaceDE w:val="0"/>
      <w:autoSpaceDN w:val="0"/>
      <w:adjustRightInd w:val="0"/>
      <w:spacing w:line="300" w:lineRule="atLeast"/>
      <w:jc w:val="both"/>
    </w:pPr>
    <w:rPr>
      <w:rFonts w:ascii="Times New Roman" w:hAnsi="Times New Roman" w:cs="Calibri"/>
      <w:sz w:val="24"/>
    </w:rPr>
  </w:style>
  <w:style w:type="paragraph" w:customStyle="1" w:styleId="TxBrp8">
    <w:name w:val="TxBr_p8"/>
    <w:basedOn w:val="Normal"/>
    <w:rsid w:val="006948AF"/>
    <w:pPr>
      <w:widowControl w:val="0"/>
      <w:tabs>
        <w:tab w:val="left" w:pos="340"/>
      </w:tabs>
      <w:autoSpaceDE w:val="0"/>
      <w:autoSpaceDN w:val="0"/>
      <w:adjustRightInd w:val="0"/>
      <w:spacing w:line="300" w:lineRule="atLeast"/>
      <w:ind w:firstLine="340"/>
      <w:jc w:val="both"/>
    </w:pPr>
    <w:rPr>
      <w:rFonts w:ascii="Times New Roman" w:hAnsi="Times New Roman" w:cs="Calibri"/>
      <w:sz w:val="24"/>
    </w:rPr>
  </w:style>
  <w:style w:type="paragraph" w:customStyle="1" w:styleId="TxBrp12">
    <w:name w:val="TxBr_p12"/>
    <w:basedOn w:val="Normal"/>
    <w:rsid w:val="006948AF"/>
    <w:pPr>
      <w:widowControl w:val="0"/>
      <w:tabs>
        <w:tab w:val="left" w:pos="317"/>
      </w:tabs>
      <w:autoSpaceDE w:val="0"/>
      <w:autoSpaceDN w:val="0"/>
      <w:adjustRightInd w:val="0"/>
      <w:spacing w:line="300" w:lineRule="atLeast"/>
      <w:ind w:firstLine="318"/>
      <w:jc w:val="both"/>
    </w:pPr>
    <w:rPr>
      <w:rFonts w:ascii="Times New Roman" w:hAnsi="Times New Roman" w:cs="Calibri"/>
      <w:sz w:val="24"/>
    </w:rPr>
  </w:style>
  <w:style w:type="paragraph" w:customStyle="1" w:styleId="TxBrp9">
    <w:name w:val="TxBr_p9"/>
    <w:basedOn w:val="Normal"/>
    <w:rsid w:val="006948AF"/>
    <w:pPr>
      <w:widowControl w:val="0"/>
      <w:tabs>
        <w:tab w:val="left" w:pos="2931"/>
      </w:tabs>
      <w:autoSpaceDE w:val="0"/>
      <w:autoSpaceDN w:val="0"/>
      <w:adjustRightInd w:val="0"/>
      <w:spacing w:line="300" w:lineRule="atLeast"/>
      <w:ind w:left="2552"/>
      <w:jc w:val="both"/>
    </w:pPr>
    <w:rPr>
      <w:rFonts w:ascii="Times New Roman" w:hAnsi="Times New Roman" w:cs="Calibri"/>
      <w:sz w:val="24"/>
    </w:rPr>
  </w:style>
  <w:style w:type="paragraph" w:styleId="EndnoteText">
    <w:name w:val="endnote text"/>
    <w:basedOn w:val="Normal"/>
    <w:link w:val="EndnoteTextChar1"/>
    <w:rsid w:val="006948AF"/>
    <w:rPr>
      <w:rFonts w:ascii="Times New Roman" w:hAnsi="Times New Roman" w:cs="Calibri"/>
      <w:szCs w:val="20"/>
    </w:rPr>
  </w:style>
  <w:style w:type="character" w:customStyle="1" w:styleId="EndnoteTextChar1">
    <w:name w:val="Endnote Text Char1"/>
    <w:basedOn w:val="DefaultParagraphFont"/>
    <w:link w:val="EndnoteText"/>
    <w:rsid w:val="006948AF"/>
    <w:rPr>
      <w:rFonts w:ascii="Times New Roman" w:eastAsia="Times New Roman" w:hAnsi="Times New Roman" w:cs="Calibri"/>
      <w:sz w:val="20"/>
      <w:szCs w:val="20"/>
    </w:rPr>
  </w:style>
  <w:style w:type="character" w:customStyle="1" w:styleId="adtext124">
    <w:name w:val="adtext124"/>
    <w:rsid w:val="006948AF"/>
    <w:rPr>
      <w:vanish w:val="0"/>
      <w:webHidden w:val="0"/>
      <w:color w:val="999999"/>
      <w:sz w:val="12"/>
      <w:szCs w:val="12"/>
      <w:specVanish/>
    </w:rPr>
  </w:style>
  <w:style w:type="character" w:customStyle="1" w:styleId="CommentTextChar1">
    <w:name w:val="Comment Text Char1"/>
    <w:rsid w:val="006948AF"/>
  </w:style>
  <w:style w:type="paragraph" w:customStyle="1" w:styleId="CardsFont8pt">
    <w:name w:val="Cards + Font: 8 pt"/>
    <w:basedOn w:val="Normal"/>
    <w:rsid w:val="006948AF"/>
    <w:pPr>
      <w:autoSpaceDE w:val="0"/>
      <w:autoSpaceDN w:val="0"/>
      <w:adjustRightInd w:val="0"/>
      <w:ind w:left="432" w:right="432"/>
      <w:jc w:val="both"/>
    </w:pPr>
    <w:rPr>
      <w:rFonts w:ascii="Times New Roman" w:hAnsi="Times New Roman" w:cs="Calibri"/>
      <w:sz w:val="16"/>
      <w:szCs w:val="20"/>
    </w:rPr>
  </w:style>
  <w:style w:type="character" w:customStyle="1" w:styleId="CardsFont8ptChar">
    <w:name w:val="Cards + Font: 8 pt Char"/>
    <w:rsid w:val="006948AF"/>
    <w:rPr>
      <w:sz w:val="16"/>
    </w:rPr>
  </w:style>
  <w:style w:type="character" w:customStyle="1" w:styleId="UnderliningChar1">
    <w:name w:val="Underlining Char1"/>
    <w:rsid w:val="006948AF"/>
    <w:rPr>
      <w:rFonts w:ascii="Arial Narrow" w:hAnsi="Arial Narrow"/>
      <w:szCs w:val="24"/>
      <w:u w:val="single"/>
    </w:rPr>
  </w:style>
  <w:style w:type="character" w:customStyle="1" w:styleId="TagLineCharChar">
    <w:name w:val="Tag Line Char Char"/>
    <w:rsid w:val="006948AF"/>
    <w:rPr>
      <w:rFonts w:cs="Arial"/>
      <w:b/>
      <w:bCs/>
      <w:iCs/>
      <w:sz w:val="24"/>
      <w:szCs w:val="28"/>
      <w:lang w:val="en-US" w:eastAsia="en-US" w:bidi="ar-SA"/>
    </w:rPr>
  </w:style>
  <w:style w:type="paragraph" w:customStyle="1" w:styleId="published">
    <w:name w:val="published"/>
    <w:basedOn w:val="Normal"/>
    <w:rsid w:val="006948AF"/>
    <w:pPr>
      <w:spacing w:before="100" w:beforeAutospacing="1" w:after="100" w:afterAutospacing="1"/>
    </w:pPr>
    <w:rPr>
      <w:rFonts w:ascii="Times New Roman" w:hAnsi="Times New Roman" w:cs="Calibri"/>
      <w:sz w:val="24"/>
    </w:rPr>
  </w:style>
  <w:style w:type="paragraph" w:customStyle="1" w:styleId="updated">
    <w:name w:val="updated"/>
    <w:basedOn w:val="Normal"/>
    <w:rsid w:val="006948AF"/>
    <w:pPr>
      <w:spacing w:before="100" w:beforeAutospacing="1" w:after="100" w:afterAutospacing="1"/>
    </w:pPr>
    <w:rPr>
      <w:rFonts w:ascii="Times New Roman" w:hAnsi="Times New Roman" w:cs="Calibri"/>
      <w:sz w:val="24"/>
    </w:rPr>
  </w:style>
  <w:style w:type="character" w:customStyle="1" w:styleId="articlecommentcount">
    <w:name w:val="article_comment_count"/>
    <w:rsid w:val="006948AF"/>
  </w:style>
  <w:style w:type="character" w:customStyle="1" w:styleId="articlerecommendcount">
    <w:name w:val="article_recommend_count"/>
    <w:rsid w:val="006948AF"/>
  </w:style>
  <w:style w:type="character" w:customStyle="1" w:styleId="normaltext1">
    <w:name w:val="normal_text"/>
    <w:rsid w:val="006948AF"/>
  </w:style>
  <w:style w:type="paragraph" w:customStyle="1" w:styleId="storytimestamp">
    <w:name w:val="storytimestamp"/>
    <w:basedOn w:val="Normal"/>
    <w:rsid w:val="006948AF"/>
    <w:pPr>
      <w:spacing w:before="100" w:beforeAutospacing="1" w:after="100" w:afterAutospacing="1"/>
    </w:pPr>
    <w:rPr>
      <w:rFonts w:ascii="Times New Roman" w:hAnsi="Times New Roman" w:cs="Calibri"/>
      <w:sz w:val="24"/>
    </w:rPr>
  </w:style>
  <w:style w:type="character" w:customStyle="1" w:styleId="story-byline">
    <w:name w:val="story-byline"/>
    <w:rsid w:val="006948AF"/>
  </w:style>
  <w:style w:type="character" w:customStyle="1" w:styleId="story-titleline">
    <w:name w:val="story-titleline"/>
    <w:rsid w:val="006948AF"/>
  </w:style>
  <w:style w:type="character" w:customStyle="1" w:styleId="story-dateline">
    <w:name w:val="story-dateline"/>
    <w:rsid w:val="006948AF"/>
  </w:style>
  <w:style w:type="paragraph" w:styleId="ListBullet2">
    <w:name w:val="List Bullet 2"/>
    <w:basedOn w:val="Normal"/>
    <w:rsid w:val="006948AF"/>
    <w:pPr>
      <w:tabs>
        <w:tab w:val="num" w:pos="1440"/>
      </w:tabs>
      <w:ind w:left="1440" w:hanging="360"/>
    </w:pPr>
    <w:rPr>
      <w:rFonts w:ascii="Times New Roman" w:hAnsi="Times New Roman" w:cs="Arial"/>
      <w:b/>
      <w:sz w:val="24"/>
      <w:szCs w:val="44"/>
    </w:rPr>
  </w:style>
  <w:style w:type="paragraph" w:customStyle="1" w:styleId="Cardnotunderlined">
    <w:name w:val="Card not underlined"/>
    <w:basedOn w:val="Normal"/>
    <w:rsid w:val="006948AF"/>
    <w:rPr>
      <w:rFonts w:ascii="Times New Roman" w:hAnsi="Times New Roman" w:cs="Calibri"/>
      <w:color w:val="000000"/>
      <w:sz w:val="10"/>
    </w:rPr>
  </w:style>
  <w:style w:type="character" w:customStyle="1" w:styleId="marron">
    <w:name w:val="marron"/>
    <w:rsid w:val="006948AF"/>
  </w:style>
  <w:style w:type="character" w:customStyle="1" w:styleId="marrontitulobig">
    <w:name w:val="marron_titulo_big"/>
    <w:rsid w:val="006948AF"/>
  </w:style>
  <w:style w:type="character" w:customStyle="1" w:styleId="UnderlineCardChar0">
    <w:name w:val="Underline Card Char"/>
    <w:rsid w:val="006948AF"/>
    <w:rPr>
      <w:sz w:val="22"/>
      <w:szCs w:val="24"/>
      <w:u w:val="single"/>
      <w:lang w:val="en-US" w:eastAsia="en-US" w:bidi="ar-SA"/>
    </w:rPr>
  </w:style>
  <w:style w:type="character" w:customStyle="1" w:styleId="SourcesCharChar1">
    <w:name w:val="Sources Char Char1"/>
    <w:rsid w:val="006948AF"/>
    <w:rPr>
      <w:rFonts w:cs="Arial"/>
      <w:b/>
      <w:bCs/>
      <w:iCs/>
      <w:sz w:val="24"/>
      <w:szCs w:val="28"/>
      <w:lang w:val="en-US" w:eastAsia="en-US" w:bidi="ar-SA"/>
    </w:rPr>
  </w:style>
  <w:style w:type="character" w:customStyle="1" w:styleId="UnderlinesCharChar">
    <w:name w:val="Underlines Char Char"/>
    <w:rsid w:val="006948AF"/>
    <w:rPr>
      <w:rFonts w:cs="Arial"/>
      <w:b/>
      <w:bCs/>
      <w:sz w:val="22"/>
      <w:szCs w:val="26"/>
      <w:u w:val="single"/>
      <w:lang w:val="en-US" w:eastAsia="en-US" w:bidi="ar-SA"/>
    </w:rPr>
  </w:style>
  <w:style w:type="paragraph" w:customStyle="1" w:styleId="OmniPage3">
    <w:name w:val="OmniPage #3"/>
    <w:basedOn w:val="Normal"/>
    <w:rsid w:val="006948AF"/>
    <w:rPr>
      <w:rFonts w:ascii="Times New Roman" w:hAnsi="Times New Roman" w:cs="Calibri"/>
      <w:color w:val="000000"/>
      <w:szCs w:val="20"/>
    </w:rPr>
  </w:style>
  <w:style w:type="paragraph" w:customStyle="1" w:styleId="OmniPage4">
    <w:name w:val="OmniPage #4"/>
    <w:basedOn w:val="Normal"/>
    <w:rsid w:val="006948AF"/>
    <w:rPr>
      <w:rFonts w:ascii="Times New Roman" w:hAnsi="Times New Roman" w:cs="Calibri"/>
      <w:color w:val="000000"/>
      <w:szCs w:val="20"/>
    </w:rPr>
  </w:style>
  <w:style w:type="paragraph" w:customStyle="1" w:styleId="OmniPage16">
    <w:name w:val="OmniPage #16"/>
    <w:basedOn w:val="Normal"/>
    <w:rsid w:val="006948AF"/>
    <w:rPr>
      <w:rFonts w:ascii="Times New Roman" w:hAnsi="Times New Roman" w:cs="Calibri"/>
      <w:color w:val="000000"/>
      <w:szCs w:val="20"/>
    </w:rPr>
  </w:style>
  <w:style w:type="paragraph" w:customStyle="1" w:styleId="OmniPage23">
    <w:name w:val="OmniPage #23"/>
    <w:basedOn w:val="Normal"/>
    <w:rsid w:val="006948AF"/>
    <w:rPr>
      <w:rFonts w:ascii="Times New Roman" w:hAnsi="Times New Roman" w:cs="Calibri"/>
      <w:color w:val="000000"/>
      <w:szCs w:val="20"/>
    </w:rPr>
  </w:style>
  <w:style w:type="paragraph" w:customStyle="1" w:styleId="OmniPage24">
    <w:name w:val="OmniPage #24"/>
    <w:basedOn w:val="Normal"/>
    <w:rsid w:val="006948AF"/>
    <w:rPr>
      <w:rFonts w:ascii="Times New Roman" w:hAnsi="Times New Roman" w:cs="Calibri"/>
      <w:color w:val="000000"/>
      <w:szCs w:val="20"/>
    </w:rPr>
  </w:style>
  <w:style w:type="paragraph" w:customStyle="1" w:styleId="OmniPage27">
    <w:name w:val="OmniPage #27"/>
    <w:basedOn w:val="Normal"/>
    <w:rsid w:val="006948AF"/>
    <w:rPr>
      <w:rFonts w:ascii="Times New Roman" w:hAnsi="Times New Roman" w:cs="Calibri"/>
      <w:color w:val="000000"/>
      <w:szCs w:val="20"/>
    </w:rPr>
  </w:style>
  <w:style w:type="paragraph" w:customStyle="1" w:styleId="OmniPage28">
    <w:name w:val="OmniPage #28"/>
    <w:basedOn w:val="Normal"/>
    <w:rsid w:val="006948AF"/>
    <w:rPr>
      <w:rFonts w:ascii="Times New Roman" w:hAnsi="Times New Roman" w:cs="Calibri"/>
      <w:color w:val="000000"/>
      <w:szCs w:val="20"/>
    </w:rPr>
  </w:style>
  <w:style w:type="paragraph" w:customStyle="1" w:styleId="OmniPage29">
    <w:name w:val="OmniPage #29"/>
    <w:basedOn w:val="Normal"/>
    <w:rsid w:val="006948AF"/>
    <w:rPr>
      <w:rFonts w:ascii="Times New Roman" w:hAnsi="Times New Roman" w:cs="Calibri"/>
      <w:color w:val="000000"/>
      <w:szCs w:val="20"/>
    </w:rPr>
  </w:style>
  <w:style w:type="paragraph" w:customStyle="1" w:styleId="OmniPage30">
    <w:name w:val="OmniPage #30"/>
    <w:basedOn w:val="Normal"/>
    <w:rsid w:val="006948AF"/>
    <w:rPr>
      <w:rFonts w:ascii="Times New Roman" w:hAnsi="Times New Roman" w:cs="Calibri"/>
      <w:color w:val="000000"/>
      <w:szCs w:val="20"/>
    </w:rPr>
  </w:style>
  <w:style w:type="paragraph" w:customStyle="1" w:styleId="OmniPage31">
    <w:name w:val="OmniPage #31"/>
    <w:basedOn w:val="Normal"/>
    <w:rsid w:val="006948AF"/>
    <w:rPr>
      <w:rFonts w:ascii="Times New Roman" w:hAnsi="Times New Roman" w:cs="Calibri"/>
      <w:color w:val="000000"/>
      <w:szCs w:val="20"/>
    </w:rPr>
  </w:style>
  <w:style w:type="paragraph" w:customStyle="1" w:styleId="OmniPage32">
    <w:name w:val="OmniPage #32"/>
    <w:basedOn w:val="Normal"/>
    <w:rsid w:val="006948AF"/>
    <w:rPr>
      <w:rFonts w:ascii="Times New Roman" w:hAnsi="Times New Roman" w:cs="Calibri"/>
      <w:color w:val="000000"/>
      <w:szCs w:val="20"/>
    </w:rPr>
  </w:style>
  <w:style w:type="paragraph" w:customStyle="1" w:styleId="OmniPage33">
    <w:name w:val="OmniPage #33"/>
    <w:basedOn w:val="Normal"/>
    <w:rsid w:val="006948AF"/>
    <w:rPr>
      <w:rFonts w:ascii="Times New Roman" w:hAnsi="Times New Roman" w:cs="Calibri"/>
      <w:color w:val="000000"/>
      <w:szCs w:val="20"/>
    </w:rPr>
  </w:style>
  <w:style w:type="paragraph" w:customStyle="1" w:styleId="OmniPage34">
    <w:name w:val="OmniPage #34"/>
    <w:basedOn w:val="Normal"/>
    <w:rsid w:val="006948AF"/>
    <w:rPr>
      <w:rFonts w:ascii="Times New Roman" w:hAnsi="Times New Roman" w:cs="Calibri"/>
      <w:color w:val="000000"/>
      <w:szCs w:val="20"/>
    </w:rPr>
  </w:style>
  <w:style w:type="paragraph" w:customStyle="1" w:styleId="OmniPage35">
    <w:name w:val="OmniPage #35"/>
    <w:basedOn w:val="Normal"/>
    <w:rsid w:val="006948AF"/>
    <w:rPr>
      <w:rFonts w:ascii="Times New Roman" w:hAnsi="Times New Roman" w:cs="Calibri"/>
      <w:color w:val="000000"/>
      <w:szCs w:val="20"/>
    </w:rPr>
  </w:style>
  <w:style w:type="paragraph" w:customStyle="1" w:styleId="OmniPage36">
    <w:name w:val="OmniPage #36"/>
    <w:basedOn w:val="Normal"/>
    <w:rsid w:val="006948AF"/>
    <w:rPr>
      <w:rFonts w:ascii="Times New Roman" w:hAnsi="Times New Roman" w:cs="Calibri"/>
      <w:color w:val="000000"/>
      <w:szCs w:val="20"/>
    </w:rPr>
  </w:style>
  <w:style w:type="paragraph" w:customStyle="1" w:styleId="OmniPage37">
    <w:name w:val="OmniPage #37"/>
    <w:basedOn w:val="Normal"/>
    <w:rsid w:val="006948AF"/>
    <w:rPr>
      <w:rFonts w:ascii="Times New Roman" w:hAnsi="Times New Roman" w:cs="Calibri"/>
      <w:color w:val="000000"/>
      <w:szCs w:val="20"/>
    </w:rPr>
  </w:style>
  <w:style w:type="paragraph" w:customStyle="1" w:styleId="OmniPage38">
    <w:name w:val="OmniPage #38"/>
    <w:basedOn w:val="Normal"/>
    <w:rsid w:val="006948AF"/>
    <w:rPr>
      <w:rFonts w:ascii="Times New Roman" w:hAnsi="Times New Roman" w:cs="Calibri"/>
      <w:color w:val="000000"/>
      <w:szCs w:val="20"/>
    </w:rPr>
  </w:style>
  <w:style w:type="paragraph" w:customStyle="1" w:styleId="OmniPage39">
    <w:name w:val="OmniPage #39"/>
    <w:basedOn w:val="Normal"/>
    <w:rsid w:val="006948AF"/>
    <w:rPr>
      <w:rFonts w:ascii="Times New Roman" w:hAnsi="Times New Roman" w:cs="Calibri"/>
      <w:color w:val="000000"/>
      <w:szCs w:val="20"/>
    </w:rPr>
  </w:style>
  <w:style w:type="paragraph" w:customStyle="1" w:styleId="OmniPage40">
    <w:name w:val="OmniPage #40"/>
    <w:basedOn w:val="Normal"/>
    <w:rsid w:val="006948AF"/>
    <w:rPr>
      <w:rFonts w:ascii="Times New Roman" w:hAnsi="Times New Roman" w:cs="Calibri"/>
      <w:color w:val="000000"/>
      <w:szCs w:val="20"/>
    </w:rPr>
  </w:style>
  <w:style w:type="paragraph" w:customStyle="1" w:styleId="OmniPage41">
    <w:name w:val="OmniPage #41"/>
    <w:basedOn w:val="Normal"/>
    <w:rsid w:val="006948AF"/>
    <w:rPr>
      <w:rFonts w:ascii="Times New Roman" w:hAnsi="Times New Roman" w:cs="Calibri"/>
      <w:color w:val="000000"/>
      <w:szCs w:val="20"/>
    </w:rPr>
  </w:style>
  <w:style w:type="paragraph" w:customStyle="1" w:styleId="OmniPage42">
    <w:name w:val="OmniPage #42"/>
    <w:basedOn w:val="Normal"/>
    <w:rsid w:val="006948AF"/>
    <w:rPr>
      <w:rFonts w:ascii="Times New Roman" w:hAnsi="Times New Roman" w:cs="Calibri"/>
      <w:color w:val="000000"/>
      <w:szCs w:val="20"/>
    </w:rPr>
  </w:style>
  <w:style w:type="paragraph" w:customStyle="1" w:styleId="OmniPage43">
    <w:name w:val="OmniPage #43"/>
    <w:basedOn w:val="Normal"/>
    <w:rsid w:val="006948AF"/>
    <w:rPr>
      <w:rFonts w:ascii="Times New Roman" w:hAnsi="Times New Roman" w:cs="Calibri"/>
      <w:color w:val="000000"/>
      <w:szCs w:val="20"/>
    </w:rPr>
  </w:style>
  <w:style w:type="paragraph" w:customStyle="1" w:styleId="OmniPage44">
    <w:name w:val="OmniPage #44"/>
    <w:basedOn w:val="Normal"/>
    <w:rsid w:val="006948AF"/>
    <w:rPr>
      <w:rFonts w:ascii="Times New Roman" w:hAnsi="Times New Roman" w:cs="Calibri"/>
      <w:color w:val="000000"/>
      <w:szCs w:val="20"/>
    </w:rPr>
  </w:style>
  <w:style w:type="paragraph" w:customStyle="1" w:styleId="OmniPage45">
    <w:name w:val="OmniPage #45"/>
    <w:basedOn w:val="Normal"/>
    <w:rsid w:val="006948AF"/>
    <w:rPr>
      <w:rFonts w:ascii="Times New Roman" w:hAnsi="Times New Roman" w:cs="Calibri"/>
      <w:color w:val="000000"/>
      <w:szCs w:val="20"/>
    </w:rPr>
  </w:style>
  <w:style w:type="paragraph" w:customStyle="1" w:styleId="OmniPage46">
    <w:name w:val="OmniPage #46"/>
    <w:basedOn w:val="Normal"/>
    <w:rsid w:val="006948AF"/>
    <w:rPr>
      <w:rFonts w:ascii="Times New Roman" w:hAnsi="Times New Roman" w:cs="Calibri"/>
      <w:color w:val="000000"/>
      <w:szCs w:val="20"/>
    </w:rPr>
  </w:style>
  <w:style w:type="paragraph" w:customStyle="1" w:styleId="OmniPage47">
    <w:name w:val="OmniPage #47"/>
    <w:basedOn w:val="Normal"/>
    <w:rsid w:val="006948AF"/>
    <w:rPr>
      <w:rFonts w:ascii="Times New Roman" w:hAnsi="Times New Roman" w:cs="Calibri"/>
      <w:color w:val="000000"/>
      <w:szCs w:val="20"/>
    </w:rPr>
  </w:style>
  <w:style w:type="paragraph" w:customStyle="1" w:styleId="OmniPage48">
    <w:name w:val="OmniPage #48"/>
    <w:basedOn w:val="Normal"/>
    <w:rsid w:val="006948AF"/>
    <w:rPr>
      <w:rFonts w:ascii="Times New Roman" w:hAnsi="Times New Roman" w:cs="Calibri"/>
      <w:color w:val="000000"/>
      <w:szCs w:val="20"/>
    </w:rPr>
  </w:style>
  <w:style w:type="paragraph" w:customStyle="1" w:styleId="OmniPage49">
    <w:name w:val="OmniPage #49"/>
    <w:basedOn w:val="Normal"/>
    <w:rsid w:val="006948AF"/>
    <w:rPr>
      <w:rFonts w:ascii="Times New Roman" w:hAnsi="Times New Roman" w:cs="Calibri"/>
      <w:color w:val="000000"/>
      <w:szCs w:val="20"/>
    </w:rPr>
  </w:style>
  <w:style w:type="paragraph" w:customStyle="1" w:styleId="OmniPage50">
    <w:name w:val="OmniPage #50"/>
    <w:basedOn w:val="Normal"/>
    <w:rsid w:val="006948AF"/>
    <w:rPr>
      <w:rFonts w:ascii="Times New Roman" w:hAnsi="Times New Roman" w:cs="Calibri"/>
      <w:color w:val="000000"/>
      <w:szCs w:val="20"/>
    </w:rPr>
  </w:style>
  <w:style w:type="paragraph" w:customStyle="1" w:styleId="OmniPage51">
    <w:name w:val="OmniPage #51"/>
    <w:basedOn w:val="Normal"/>
    <w:rsid w:val="006948AF"/>
    <w:rPr>
      <w:rFonts w:ascii="Times New Roman" w:hAnsi="Times New Roman" w:cs="Calibri"/>
      <w:color w:val="000000"/>
      <w:szCs w:val="20"/>
    </w:rPr>
  </w:style>
  <w:style w:type="paragraph" w:customStyle="1" w:styleId="OmniPage52">
    <w:name w:val="OmniPage #52"/>
    <w:basedOn w:val="Normal"/>
    <w:rsid w:val="006948AF"/>
    <w:rPr>
      <w:rFonts w:ascii="Times New Roman" w:hAnsi="Times New Roman" w:cs="Calibri"/>
      <w:color w:val="000000"/>
      <w:szCs w:val="20"/>
    </w:rPr>
  </w:style>
  <w:style w:type="paragraph" w:customStyle="1" w:styleId="OmniPage53">
    <w:name w:val="OmniPage #53"/>
    <w:basedOn w:val="Normal"/>
    <w:rsid w:val="006948AF"/>
    <w:rPr>
      <w:rFonts w:ascii="Times New Roman" w:hAnsi="Times New Roman" w:cs="Calibri"/>
      <w:color w:val="000000"/>
      <w:szCs w:val="20"/>
    </w:rPr>
  </w:style>
  <w:style w:type="paragraph" w:customStyle="1" w:styleId="OmniPage54">
    <w:name w:val="OmniPage #54"/>
    <w:basedOn w:val="Normal"/>
    <w:rsid w:val="006948AF"/>
    <w:rPr>
      <w:rFonts w:ascii="Times New Roman" w:hAnsi="Times New Roman" w:cs="Calibri"/>
      <w:color w:val="000000"/>
      <w:szCs w:val="20"/>
    </w:rPr>
  </w:style>
  <w:style w:type="paragraph" w:customStyle="1" w:styleId="OmniPage55">
    <w:name w:val="OmniPage #55"/>
    <w:basedOn w:val="Normal"/>
    <w:rsid w:val="006948AF"/>
    <w:rPr>
      <w:rFonts w:ascii="Times New Roman" w:hAnsi="Times New Roman" w:cs="Calibri"/>
      <w:color w:val="000000"/>
      <w:szCs w:val="20"/>
    </w:rPr>
  </w:style>
  <w:style w:type="paragraph" w:customStyle="1" w:styleId="OmniPage56">
    <w:name w:val="OmniPage #56"/>
    <w:basedOn w:val="Normal"/>
    <w:rsid w:val="006948AF"/>
    <w:rPr>
      <w:rFonts w:ascii="Times New Roman" w:hAnsi="Times New Roman" w:cs="Calibri"/>
      <w:color w:val="000000"/>
      <w:szCs w:val="20"/>
    </w:rPr>
  </w:style>
  <w:style w:type="paragraph" w:customStyle="1" w:styleId="OmniPage57">
    <w:name w:val="OmniPage #57"/>
    <w:basedOn w:val="Normal"/>
    <w:rsid w:val="006948AF"/>
    <w:rPr>
      <w:rFonts w:ascii="Times New Roman" w:hAnsi="Times New Roman" w:cs="Calibri"/>
      <w:color w:val="000000"/>
      <w:szCs w:val="20"/>
    </w:rPr>
  </w:style>
  <w:style w:type="paragraph" w:customStyle="1" w:styleId="OmniPage58">
    <w:name w:val="OmniPage #58"/>
    <w:basedOn w:val="Normal"/>
    <w:rsid w:val="006948AF"/>
    <w:rPr>
      <w:rFonts w:ascii="Times New Roman" w:hAnsi="Times New Roman" w:cs="Calibri"/>
      <w:color w:val="000000"/>
      <w:szCs w:val="20"/>
    </w:rPr>
  </w:style>
  <w:style w:type="paragraph" w:customStyle="1" w:styleId="OmniPage59">
    <w:name w:val="OmniPage #59"/>
    <w:basedOn w:val="Normal"/>
    <w:rsid w:val="006948AF"/>
    <w:rPr>
      <w:rFonts w:ascii="Times New Roman" w:hAnsi="Times New Roman" w:cs="Calibri"/>
      <w:color w:val="000000"/>
      <w:szCs w:val="20"/>
    </w:rPr>
  </w:style>
  <w:style w:type="paragraph" w:customStyle="1" w:styleId="OmniPage60">
    <w:name w:val="OmniPage #60"/>
    <w:basedOn w:val="Normal"/>
    <w:rsid w:val="006948AF"/>
    <w:rPr>
      <w:rFonts w:ascii="Times New Roman" w:hAnsi="Times New Roman" w:cs="Calibri"/>
      <w:color w:val="000000"/>
      <w:szCs w:val="20"/>
    </w:rPr>
  </w:style>
  <w:style w:type="paragraph" w:customStyle="1" w:styleId="OmniPage61">
    <w:name w:val="OmniPage #61"/>
    <w:basedOn w:val="Normal"/>
    <w:rsid w:val="006948AF"/>
    <w:rPr>
      <w:rFonts w:ascii="Times New Roman" w:hAnsi="Times New Roman" w:cs="Calibri"/>
      <w:color w:val="000000"/>
      <w:szCs w:val="20"/>
    </w:rPr>
  </w:style>
  <w:style w:type="paragraph" w:customStyle="1" w:styleId="OmniPage62">
    <w:name w:val="OmniPage #62"/>
    <w:basedOn w:val="Normal"/>
    <w:rsid w:val="006948AF"/>
    <w:rPr>
      <w:rFonts w:ascii="Times New Roman" w:hAnsi="Times New Roman" w:cs="Calibri"/>
      <w:color w:val="000000"/>
      <w:szCs w:val="20"/>
    </w:rPr>
  </w:style>
  <w:style w:type="paragraph" w:customStyle="1" w:styleId="OmniPage63">
    <w:name w:val="OmniPage #63"/>
    <w:basedOn w:val="Normal"/>
    <w:rsid w:val="006948AF"/>
    <w:rPr>
      <w:rFonts w:ascii="Times New Roman" w:hAnsi="Times New Roman" w:cs="Calibri"/>
      <w:color w:val="000000"/>
      <w:szCs w:val="20"/>
    </w:rPr>
  </w:style>
  <w:style w:type="paragraph" w:customStyle="1" w:styleId="OmniPage64">
    <w:name w:val="OmniPage #64"/>
    <w:basedOn w:val="Normal"/>
    <w:rsid w:val="006948AF"/>
    <w:rPr>
      <w:rFonts w:ascii="Times New Roman" w:hAnsi="Times New Roman" w:cs="Calibri"/>
      <w:color w:val="000000"/>
      <w:szCs w:val="20"/>
    </w:rPr>
  </w:style>
  <w:style w:type="paragraph" w:customStyle="1" w:styleId="OmniPage65">
    <w:name w:val="OmniPage #65"/>
    <w:basedOn w:val="Normal"/>
    <w:rsid w:val="006948AF"/>
    <w:rPr>
      <w:rFonts w:ascii="Times New Roman" w:hAnsi="Times New Roman" w:cs="Calibri"/>
      <w:color w:val="000000"/>
      <w:szCs w:val="20"/>
    </w:rPr>
  </w:style>
  <w:style w:type="paragraph" w:customStyle="1" w:styleId="OmniPage66">
    <w:name w:val="OmniPage #66"/>
    <w:basedOn w:val="Normal"/>
    <w:rsid w:val="006948AF"/>
    <w:rPr>
      <w:rFonts w:ascii="Times New Roman" w:hAnsi="Times New Roman" w:cs="Calibri"/>
      <w:color w:val="000000"/>
      <w:szCs w:val="20"/>
    </w:rPr>
  </w:style>
  <w:style w:type="paragraph" w:customStyle="1" w:styleId="OmniPage67">
    <w:name w:val="OmniPage #67"/>
    <w:basedOn w:val="Normal"/>
    <w:rsid w:val="006948AF"/>
    <w:rPr>
      <w:rFonts w:ascii="Times New Roman" w:hAnsi="Times New Roman" w:cs="Calibri"/>
      <w:color w:val="000000"/>
      <w:szCs w:val="20"/>
    </w:rPr>
  </w:style>
  <w:style w:type="paragraph" w:customStyle="1" w:styleId="OmniPage68">
    <w:name w:val="OmniPage #68"/>
    <w:basedOn w:val="Normal"/>
    <w:rsid w:val="006948AF"/>
    <w:rPr>
      <w:rFonts w:ascii="Times New Roman" w:hAnsi="Times New Roman" w:cs="Calibri"/>
      <w:color w:val="000000"/>
      <w:szCs w:val="20"/>
    </w:rPr>
  </w:style>
  <w:style w:type="paragraph" w:customStyle="1" w:styleId="OmniPage69">
    <w:name w:val="OmniPage #69"/>
    <w:basedOn w:val="Normal"/>
    <w:rsid w:val="006948AF"/>
    <w:rPr>
      <w:rFonts w:ascii="Times New Roman" w:hAnsi="Times New Roman" w:cs="Calibri"/>
      <w:color w:val="000000"/>
      <w:szCs w:val="20"/>
    </w:rPr>
  </w:style>
  <w:style w:type="paragraph" w:customStyle="1" w:styleId="OmniPage70">
    <w:name w:val="OmniPage #70"/>
    <w:basedOn w:val="Normal"/>
    <w:rsid w:val="006948AF"/>
    <w:rPr>
      <w:rFonts w:ascii="Times New Roman" w:hAnsi="Times New Roman" w:cs="Calibri"/>
      <w:color w:val="000000"/>
      <w:szCs w:val="20"/>
    </w:rPr>
  </w:style>
  <w:style w:type="paragraph" w:customStyle="1" w:styleId="OmniPage71">
    <w:name w:val="OmniPage #71"/>
    <w:basedOn w:val="Normal"/>
    <w:rsid w:val="006948AF"/>
    <w:rPr>
      <w:rFonts w:ascii="Times New Roman" w:hAnsi="Times New Roman" w:cs="Calibri"/>
      <w:color w:val="000000"/>
      <w:szCs w:val="20"/>
    </w:rPr>
  </w:style>
  <w:style w:type="table" w:customStyle="1" w:styleId="MediumGrid22">
    <w:name w:val="Medium Grid 22"/>
    <w:basedOn w:val="TableNormal"/>
    <w:uiPriority w:val="68"/>
    <w:rsid w:val="006948A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6948AF"/>
    <w:rPr>
      <w:rFonts w:ascii="Times New Roman" w:hAnsi="Times New Roman"/>
      <w:sz w:val="16"/>
      <w:szCs w:val="20"/>
      <w:lang w:val="x-none" w:eastAsia="x-none"/>
    </w:rPr>
  </w:style>
  <w:style w:type="character" w:customStyle="1" w:styleId="infoChar">
    <w:name w:val="info Char"/>
    <w:link w:val="info"/>
    <w:locked/>
    <w:rsid w:val="006948AF"/>
    <w:rPr>
      <w:rFonts w:ascii="Times New Roman" w:eastAsia="Times New Roman" w:hAnsi="Times New Roman" w:cs="Times New Roman"/>
      <w:sz w:val="16"/>
      <w:szCs w:val="20"/>
      <w:lang w:val="x-none" w:eastAsia="x-none"/>
    </w:rPr>
  </w:style>
  <w:style w:type="character" w:customStyle="1" w:styleId="address">
    <w:name w:val="address"/>
    <w:rsid w:val="006948AF"/>
    <w:rPr>
      <w:rFonts w:cs="Times New Roman"/>
    </w:rPr>
  </w:style>
  <w:style w:type="character" w:customStyle="1" w:styleId="tagchar3">
    <w:name w:val="tagchar"/>
    <w:rsid w:val="006948AF"/>
    <w:rPr>
      <w:rFonts w:cs="Times New Roman"/>
    </w:rPr>
  </w:style>
  <w:style w:type="character" w:customStyle="1" w:styleId="FootnoteTextChar1">
    <w:name w:val="Footnote Text Char1"/>
    <w:uiPriority w:val="99"/>
    <w:rsid w:val="006948AF"/>
    <w:rPr>
      <w:rFonts w:ascii="Georgia" w:hAnsi="Georgia"/>
    </w:rPr>
  </w:style>
  <w:style w:type="character" w:customStyle="1" w:styleId="PlainTextChar1">
    <w:name w:val="Plain Text Char1"/>
    <w:uiPriority w:val="99"/>
    <w:semiHidden/>
    <w:rsid w:val="006948AF"/>
    <w:rPr>
      <w:rFonts w:ascii="Courier New" w:hAnsi="Courier New" w:cs="Courier New"/>
    </w:rPr>
  </w:style>
  <w:style w:type="character" w:customStyle="1" w:styleId="createby">
    <w:name w:val="createby"/>
    <w:rsid w:val="006948AF"/>
  </w:style>
  <w:style w:type="paragraph" w:customStyle="1" w:styleId="Heading4Cite">
    <w:name w:val="Heading 4 Cite"/>
    <w:basedOn w:val="Normal"/>
    <w:link w:val="Heading4CiteChar"/>
    <w:autoRedefine/>
    <w:rsid w:val="006948AF"/>
    <w:rPr>
      <w:rFonts w:ascii="Times New Roman" w:hAnsi="Times New Roman"/>
      <w:lang w:val="x-none" w:eastAsia="x-none"/>
    </w:rPr>
  </w:style>
  <w:style w:type="character" w:customStyle="1" w:styleId="Heading4CiteChar">
    <w:name w:val="Heading 4 Cite Char"/>
    <w:link w:val="Heading4Cite"/>
    <w:rsid w:val="006948AF"/>
    <w:rPr>
      <w:rFonts w:ascii="Times New Roman" w:eastAsia="Times New Roman" w:hAnsi="Times New Roman" w:cs="Times New Roman"/>
      <w:sz w:val="20"/>
      <w:szCs w:val="24"/>
      <w:lang w:val="x-none" w:eastAsia="x-none"/>
    </w:rPr>
  </w:style>
  <w:style w:type="paragraph" w:customStyle="1" w:styleId="Heading5SizeDown">
    <w:name w:val="Heading 5 Size Down"/>
    <w:basedOn w:val="Normal"/>
    <w:link w:val="Heading5SizeDownChar"/>
    <w:autoRedefine/>
    <w:rsid w:val="006948AF"/>
    <w:pPr>
      <w:tabs>
        <w:tab w:val="left" w:pos="1440"/>
      </w:tabs>
    </w:pPr>
    <w:rPr>
      <w:rFonts w:ascii="Times New Roman" w:hAnsi="Times New Roman"/>
      <w:szCs w:val="16"/>
      <w:lang w:val="x-none" w:eastAsia="x-none"/>
    </w:rPr>
  </w:style>
  <w:style w:type="character" w:customStyle="1" w:styleId="Heading5SizeDownChar">
    <w:name w:val="Heading 5 Size Down Char"/>
    <w:link w:val="Heading5SizeDown"/>
    <w:rsid w:val="006948AF"/>
    <w:rPr>
      <w:rFonts w:ascii="Times New Roman" w:eastAsia="Times New Roman" w:hAnsi="Times New Roman" w:cs="Times New Roman"/>
      <w:sz w:val="20"/>
      <w:szCs w:val="16"/>
      <w:lang w:val="x-none" w:eastAsia="x-none"/>
    </w:rPr>
  </w:style>
  <w:style w:type="character" w:customStyle="1" w:styleId="quote-right">
    <w:name w:val="quote-right"/>
    <w:rsid w:val="006948AF"/>
  </w:style>
  <w:style w:type="character" w:customStyle="1" w:styleId="smallcase">
    <w:name w:val="smallcase"/>
    <w:rsid w:val="006948AF"/>
  </w:style>
  <w:style w:type="character" w:customStyle="1" w:styleId="ft0">
    <w:name w:val="ft0"/>
    <w:rsid w:val="006948AF"/>
  </w:style>
  <w:style w:type="character" w:customStyle="1" w:styleId="ft2">
    <w:name w:val="ft2"/>
    <w:rsid w:val="006948AF"/>
  </w:style>
  <w:style w:type="character" w:customStyle="1" w:styleId="ft3">
    <w:name w:val="ft3"/>
    <w:rsid w:val="006948AF"/>
  </w:style>
  <w:style w:type="character" w:customStyle="1" w:styleId="StyleTimesNewRoman12ptBold1">
    <w:name w:val="Style Times New Roman 12 pt Bold1"/>
    <w:rsid w:val="006948AF"/>
    <w:rPr>
      <w:b/>
      <w:bCs/>
      <w:sz w:val="24"/>
    </w:rPr>
  </w:style>
  <w:style w:type="character" w:customStyle="1" w:styleId="UnderlinedChar2">
    <w:name w:val="Underlined Char2"/>
    <w:aliases w:val="Heading 4 Char2,small text Char1,body Char2"/>
    <w:rsid w:val="006948AF"/>
    <w:rPr>
      <w:rFonts w:eastAsia="MS Mincho"/>
      <w:szCs w:val="24"/>
      <w:u w:val="single"/>
      <w:lang w:val="en-US" w:eastAsia="ja-JP" w:bidi="ar-SA"/>
    </w:rPr>
  </w:style>
  <w:style w:type="character" w:customStyle="1" w:styleId="CircledChar2">
    <w:name w:val="Circled Char2"/>
    <w:rsid w:val="006948AF"/>
    <w:rPr>
      <w:rFonts w:eastAsia="MS Mincho"/>
      <w:b/>
      <w:szCs w:val="24"/>
      <w:u w:val="single"/>
      <w:lang w:val="en-US" w:eastAsia="ja-JP" w:bidi="ar-SA"/>
    </w:rPr>
  </w:style>
  <w:style w:type="character" w:customStyle="1" w:styleId="SmallTextChar2">
    <w:name w:val="Small Text Char2"/>
    <w:rsid w:val="006948AF"/>
    <w:rPr>
      <w:rFonts w:eastAsia="MS Mincho"/>
      <w:sz w:val="15"/>
      <w:szCs w:val="24"/>
      <w:lang w:val="en-US" w:eastAsia="ja-JP" w:bidi="ar-SA"/>
    </w:rPr>
  </w:style>
  <w:style w:type="character" w:customStyle="1" w:styleId="BoldandUnderlineCharCharCharCharChar1">
    <w:name w:val="Bold and Underline Char Char Char Char Char1"/>
    <w:rsid w:val="006948AF"/>
    <w:rPr>
      <w:b/>
      <w:szCs w:val="24"/>
      <w:u w:val="single"/>
      <w:lang w:val="en-US" w:eastAsia="en-US" w:bidi="ar-SA"/>
    </w:rPr>
  </w:style>
  <w:style w:type="character" w:customStyle="1" w:styleId="UnderlinedCardChar">
    <w:name w:val="Underlined Card Char"/>
    <w:rsid w:val="006948AF"/>
    <w:rPr>
      <w:rFonts w:ascii="Palatino Linotype" w:eastAsia="Times New Roman" w:hAnsi="Palatino Linotype"/>
      <w:u w:val="thick"/>
    </w:rPr>
  </w:style>
  <w:style w:type="character" w:customStyle="1" w:styleId="SmallCardChar">
    <w:name w:val="Small Card Char"/>
    <w:rsid w:val="006948AF"/>
    <w:rPr>
      <w:rFonts w:ascii="Palatino Linotype" w:eastAsia="Times New Roman" w:hAnsi="Palatino Linotype"/>
      <w:sz w:val="12"/>
      <w:szCs w:val="24"/>
    </w:rPr>
  </w:style>
  <w:style w:type="character" w:customStyle="1" w:styleId="StyleBoldUnderline10ptBold">
    <w:name w:val="Style Bold Underline + 10 pt Bold"/>
    <w:rsid w:val="006948AF"/>
    <w:rPr>
      <w:b/>
      <w:bCs/>
      <w:sz w:val="20"/>
      <w:u w:val="thick"/>
    </w:rPr>
  </w:style>
  <w:style w:type="paragraph" w:customStyle="1" w:styleId="PageHeader">
    <w:name w:val="Page Header"/>
    <w:basedOn w:val="Normal"/>
    <w:link w:val="PageHeaderChar"/>
    <w:qFormat/>
    <w:rsid w:val="006948AF"/>
    <w:pPr>
      <w:jc w:val="center"/>
    </w:pPr>
    <w:rPr>
      <w:rFonts w:ascii="Arial Narrow" w:eastAsia="SimSun" w:hAnsi="Arial Narrow"/>
      <w:b/>
      <w:sz w:val="36"/>
      <w:szCs w:val="36"/>
      <w:lang w:val="x-none" w:eastAsia="zh-CN"/>
    </w:rPr>
  </w:style>
  <w:style w:type="character" w:customStyle="1" w:styleId="PageHeaderChar">
    <w:name w:val="Page Header Char"/>
    <w:link w:val="PageHeader"/>
    <w:rsid w:val="006948AF"/>
    <w:rPr>
      <w:rFonts w:ascii="Arial Narrow" w:eastAsia="SimSun" w:hAnsi="Arial Narrow" w:cs="Times New Roman"/>
      <w:b/>
      <w:sz w:val="36"/>
      <w:szCs w:val="36"/>
      <w:lang w:val="x-none" w:eastAsia="zh-CN"/>
    </w:rPr>
  </w:style>
  <w:style w:type="paragraph" w:customStyle="1" w:styleId="NormalNoUnderline">
    <w:name w:val="Normal + No Underline"/>
    <w:basedOn w:val="Normal"/>
    <w:link w:val="NormalNoUnderlineChar"/>
    <w:rsid w:val="006948AF"/>
    <w:pPr>
      <w:ind w:left="720"/>
    </w:pPr>
    <w:rPr>
      <w:rFonts w:ascii="Times New Roman" w:hAnsi="Times New Roman"/>
      <w:sz w:val="12"/>
      <w:lang w:val="x-none" w:eastAsia="x-none"/>
    </w:rPr>
  </w:style>
  <w:style w:type="character" w:customStyle="1" w:styleId="NormalNoUnderlineChar">
    <w:name w:val="Normal + No Underline Char"/>
    <w:link w:val="NormalNoUnderline"/>
    <w:rsid w:val="006948AF"/>
    <w:rPr>
      <w:rFonts w:ascii="Times New Roman" w:eastAsia="Times New Roman" w:hAnsi="Times New Roman" w:cs="Times New Roman"/>
      <w:sz w:val="12"/>
      <w:szCs w:val="24"/>
      <w:lang w:val="x-none" w:eastAsia="x-none"/>
    </w:rPr>
  </w:style>
  <w:style w:type="paragraph" w:customStyle="1" w:styleId="TagCite2">
    <w:name w:val="Tag Cite"/>
    <w:basedOn w:val="PageHeader"/>
    <w:link w:val="TagCiteChar1"/>
    <w:qFormat/>
    <w:rsid w:val="006948AF"/>
    <w:pPr>
      <w:jc w:val="left"/>
    </w:pPr>
    <w:rPr>
      <w:sz w:val="24"/>
      <w:szCs w:val="24"/>
    </w:rPr>
  </w:style>
  <w:style w:type="character" w:customStyle="1" w:styleId="TagCiteChar1">
    <w:name w:val="Tag Cite Char"/>
    <w:link w:val="TagCite2"/>
    <w:rsid w:val="006948AF"/>
    <w:rPr>
      <w:rFonts w:ascii="Arial Narrow" w:eastAsia="SimSun" w:hAnsi="Arial Narrow" w:cs="Times New Roman"/>
      <w:b/>
      <w:sz w:val="24"/>
      <w:szCs w:val="24"/>
      <w:lang w:val="x-none" w:eastAsia="zh-CN"/>
    </w:rPr>
  </w:style>
  <w:style w:type="character" w:customStyle="1" w:styleId="smalllink">
    <w:name w:val="smalllink"/>
    <w:rsid w:val="006948AF"/>
  </w:style>
  <w:style w:type="character" w:customStyle="1" w:styleId="text21">
    <w:name w:val="text21"/>
    <w:rsid w:val="006948AF"/>
    <w:rPr>
      <w:rFonts w:ascii="Verdana" w:hAnsi="Verdana" w:hint="default"/>
      <w:sz w:val="18"/>
      <w:szCs w:val="18"/>
    </w:rPr>
  </w:style>
  <w:style w:type="character" w:customStyle="1" w:styleId="bighead1">
    <w:name w:val="bighead1"/>
    <w:rsid w:val="006948AF"/>
    <w:rPr>
      <w:rFonts w:ascii="Verdana" w:hAnsi="Verdana" w:hint="default"/>
      <w:b/>
      <w:bCs/>
      <w:sz w:val="27"/>
      <w:szCs w:val="27"/>
    </w:rPr>
  </w:style>
  <w:style w:type="character" w:customStyle="1" w:styleId="Underline-WFU">
    <w:name w:val="Underline-WFU"/>
    <w:uiPriority w:val="1"/>
    <w:qFormat/>
    <w:rsid w:val="006948AF"/>
    <w:rPr>
      <w:rFonts w:ascii="Cambria" w:hAnsi="Cambria"/>
      <w:sz w:val="21"/>
      <w:u w:val="single"/>
    </w:rPr>
  </w:style>
  <w:style w:type="paragraph" w:customStyle="1" w:styleId="Tiny-WFU">
    <w:name w:val="Tiny-WFU"/>
    <w:basedOn w:val="Normal"/>
    <w:qFormat/>
    <w:rsid w:val="006948AF"/>
    <w:rPr>
      <w:rFonts w:ascii="Cambria" w:eastAsia="Malgun Gothic" w:hAnsi="Cambria" w:cs="Calibri"/>
      <w:sz w:val="12"/>
      <w:lang w:eastAsia="ko-KR"/>
    </w:rPr>
  </w:style>
  <w:style w:type="character" w:customStyle="1" w:styleId="SmallText-New">
    <w:name w:val="Small Text - New"/>
    <w:rsid w:val="006948AF"/>
    <w:rPr>
      <w:rFonts w:ascii="Arial Narrow" w:hAnsi="Arial Narrow" w:hint="default"/>
      <w:sz w:val="14"/>
    </w:rPr>
  </w:style>
  <w:style w:type="character" w:customStyle="1" w:styleId="CardsFont6ptChar1">
    <w:name w:val="Cards + Font: 6 pt Char1"/>
    <w:link w:val="CardsFont6pt"/>
    <w:locked/>
    <w:rsid w:val="006948AF"/>
    <w:rPr>
      <w:rFonts w:ascii="Times New Roman" w:eastAsia="Times New Roman" w:hAnsi="Times New Roman" w:cs="Times New Roman"/>
      <w:sz w:val="12"/>
      <w:szCs w:val="20"/>
      <w:lang w:val="x-none" w:eastAsia="x-none"/>
    </w:rPr>
  </w:style>
  <w:style w:type="paragraph" w:customStyle="1" w:styleId="Indentation">
    <w:name w:val="Indentation"/>
    <w:basedOn w:val="Normal"/>
    <w:qFormat/>
    <w:rsid w:val="006948AF"/>
    <w:pPr>
      <w:ind w:left="288" w:right="288"/>
    </w:pPr>
    <w:rPr>
      <w:rFonts w:ascii="Times New Roman" w:eastAsia="Calibri" w:hAnsi="Times New Roman" w:cs="Calibri"/>
    </w:rPr>
  </w:style>
  <w:style w:type="paragraph" w:customStyle="1" w:styleId="departments">
    <w:name w:val="departments"/>
    <w:basedOn w:val="Normal"/>
    <w:rsid w:val="006948AF"/>
    <w:pPr>
      <w:spacing w:before="100" w:beforeAutospacing="1" w:after="100" w:afterAutospacing="1"/>
    </w:pPr>
    <w:rPr>
      <w:rFonts w:ascii="Times New Roman" w:hAnsi="Times New Roman" w:cs="Calibri"/>
      <w:sz w:val="24"/>
    </w:rPr>
  </w:style>
  <w:style w:type="character" w:customStyle="1" w:styleId="left-date1">
    <w:name w:val="left-date1"/>
    <w:rsid w:val="006948AF"/>
    <w:rPr>
      <w:rFonts w:ascii="Verdana" w:hAnsi="Verdana" w:hint="default"/>
      <w:color w:val="666666"/>
      <w:sz w:val="14"/>
      <w:szCs w:val="14"/>
    </w:rPr>
  </w:style>
  <w:style w:type="paragraph" w:customStyle="1" w:styleId="seeall">
    <w:name w:val="seeall"/>
    <w:basedOn w:val="Normal"/>
    <w:rsid w:val="006948AF"/>
    <w:pPr>
      <w:spacing w:before="100" w:beforeAutospacing="1" w:after="100" w:afterAutospacing="1"/>
    </w:pPr>
    <w:rPr>
      <w:rFonts w:ascii="Times New Roman" w:hAnsi="Times New Roman"/>
      <w:sz w:val="24"/>
    </w:rPr>
  </w:style>
  <w:style w:type="character" w:customStyle="1" w:styleId="Title2">
    <w:name w:val="Title2"/>
    <w:basedOn w:val="DefaultParagraphFont"/>
    <w:rsid w:val="006948AF"/>
  </w:style>
  <w:style w:type="character" w:customStyle="1" w:styleId="list-comma">
    <w:name w:val="list-comma"/>
    <w:basedOn w:val="DefaultParagraphFont"/>
    <w:rsid w:val="006948AF"/>
  </w:style>
  <w:style w:type="character" w:customStyle="1" w:styleId="date-display-single">
    <w:name w:val="date-display-single"/>
    <w:basedOn w:val="DefaultParagraphFont"/>
    <w:rsid w:val="006948AF"/>
  </w:style>
  <w:style w:type="character" w:customStyle="1" w:styleId="livefyre-commentcount">
    <w:name w:val="livefyre-commentcount"/>
    <w:basedOn w:val="DefaultParagraphFont"/>
    <w:rsid w:val="006948AF"/>
  </w:style>
  <w:style w:type="character" w:customStyle="1" w:styleId="rednegchange">
    <w:name w:val="red_neg_change"/>
    <w:basedOn w:val="DefaultParagraphFont"/>
    <w:rsid w:val="006948AF"/>
  </w:style>
  <w:style w:type="character" w:customStyle="1" w:styleId="wsodqchgshow">
    <w:name w:val="wsodq_chgshow"/>
    <w:basedOn w:val="DefaultParagraphFont"/>
    <w:rsid w:val="006948AF"/>
  </w:style>
  <w:style w:type="character" w:customStyle="1" w:styleId="greenposchange">
    <w:name w:val="green_pos_change"/>
    <w:basedOn w:val="DefaultParagraphFont"/>
    <w:rsid w:val="006948AF"/>
  </w:style>
  <w:style w:type="paragraph" w:customStyle="1" w:styleId="image-caption">
    <w:name w:val="image-caption"/>
    <w:basedOn w:val="Normal"/>
    <w:rsid w:val="006948AF"/>
    <w:pPr>
      <w:spacing w:before="100" w:beforeAutospacing="1" w:after="100" w:afterAutospacing="1"/>
    </w:pPr>
    <w:rPr>
      <w:rFonts w:ascii="Times New Roman" w:hAnsi="Times New Roman"/>
      <w:sz w:val="24"/>
    </w:rPr>
  </w:style>
  <w:style w:type="character" w:customStyle="1" w:styleId="image-credit">
    <w:name w:val="image-credit"/>
    <w:basedOn w:val="DefaultParagraphFont"/>
    <w:rsid w:val="006948AF"/>
  </w:style>
  <w:style w:type="paragraph" w:customStyle="1" w:styleId="gascontcredit">
    <w:name w:val="gas_cont_credit"/>
    <w:basedOn w:val="Normal"/>
    <w:rsid w:val="006948AF"/>
    <w:pPr>
      <w:spacing w:before="100" w:beforeAutospacing="1" w:after="100" w:afterAutospacing="1"/>
    </w:pPr>
    <w:rPr>
      <w:rFonts w:ascii="Times New Roman" w:hAnsi="Times New Roman"/>
      <w:sz w:val="24"/>
    </w:rPr>
  </w:style>
  <w:style w:type="character" w:customStyle="1" w:styleId="6Underlined">
    <w:name w:val="6 Underlined"/>
    <w:rsid w:val="006948AF"/>
    <w:rPr>
      <w:rFonts w:ascii="Times New Roman" w:hAnsi="Times New Roman"/>
      <w:b/>
      <w:sz w:val="22"/>
      <w:u w:val="single"/>
    </w:rPr>
  </w:style>
  <w:style w:type="character" w:customStyle="1" w:styleId="5Notunderlined">
    <w:name w:val="5 Not underlined"/>
    <w:rsid w:val="006948AF"/>
    <w:rPr>
      <w:rFonts w:ascii="Times New Roman" w:hAnsi="Times New Roman"/>
      <w:sz w:val="12"/>
    </w:rPr>
  </w:style>
  <w:style w:type="paragraph" w:customStyle="1" w:styleId="Hat1">
    <w:name w:val="Hat1"/>
    <w:basedOn w:val="Normal"/>
    <w:next w:val="Normal"/>
    <w:qFormat/>
    <w:rsid w:val="006948AF"/>
    <w:pPr>
      <w:keepNext/>
      <w:keepLines/>
      <w:pageBreakBefore/>
      <w:spacing w:before="480"/>
      <w:jc w:val="center"/>
      <w:outlineLvl w:val="1"/>
    </w:pPr>
    <w:rPr>
      <w:rFonts w:ascii="Garamond" w:hAnsi="Garamond"/>
      <w:b/>
      <w:bCs/>
      <w:sz w:val="44"/>
      <w:szCs w:val="26"/>
      <w:u w:val="double"/>
    </w:rPr>
  </w:style>
  <w:style w:type="paragraph" w:customStyle="1" w:styleId="Block1">
    <w:name w:val="Block1"/>
    <w:basedOn w:val="Normal"/>
    <w:next w:val="Normal"/>
    <w:uiPriority w:val="3"/>
    <w:qFormat/>
    <w:rsid w:val="006948AF"/>
    <w:pPr>
      <w:keepNext/>
      <w:keepLines/>
      <w:pageBreakBefore/>
      <w:spacing w:before="200"/>
      <w:jc w:val="center"/>
      <w:outlineLvl w:val="2"/>
    </w:pPr>
    <w:rPr>
      <w:rFonts w:ascii="Garamond" w:hAnsi="Garamond"/>
      <w:b/>
      <w:bCs/>
      <w:sz w:val="32"/>
      <w:u w:val="single"/>
    </w:rPr>
  </w:style>
  <w:style w:type="paragraph" w:customStyle="1" w:styleId="NormalTag1">
    <w:name w:val="Normal Tag1"/>
    <w:basedOn w:val="Normal"/>
    <w:next w:val="Normal"/>
    <w:uiPriority w:val="4"/>
    <w:qFormat/>
    <w:rsid w:val="006948AF"/>
    <w:pPr>
      <w:keepNext/>
      <w:keepLines/>
      <w:spacing w:before="200"/>
      <w:outlineLvl w:val="3"/>
    </w:pPr>
    <w:rPr>
      <w:rFonts w:ascii="Garamond" w:hAnsi="Garamond"/>
      <w:b/>
      <w:bCs/>
      <w:iCs/>
      <w:sz w:val="26"/>
    </w:rPr>
  </w:style>
  <w:style w:type="character" w:customStyle="1" w:styleId="pnumber">
    <w:name w:val="pnumber"/>
    <w:rsid w:val="006948AF"/>
  </w:style>
  <w:style w:type="character" w:customStyle="1" w:styleId="ital">
    <w:name w:val="ital"/>
    <w:rsid w:val="006948AF"/>
  </w:style>
  <w:style w:type="character" w:customStyle="1" w:styleId="orgdiv">
    <w:name w:val="orgdiv"/>
    <w:rsid w:val="006948AF"/>
  </w:style>
  <w:style w:type="character" w:customStyle="1" w:styleId="orgname">
    <w:name w:val="orgname"/>
    <w:rsid w:val="006948AF"/>
  </w:style>
  <w:style w:type="character" w:customStyle="1" w:styleId="city">
    <w:name w:val="city"/>
    <w:rsid w:val="006948AF"/>
  </w:style>
  <w:style w:type="character" w:customStyle="1" w:styleId="state">
    <w:name w:val="state"/>
    <w:rsid w:val="006948AF"/>
  </w:style>
  <w:style w:type="character" w:customStyle="1" w:styleId="country">
    <w:name w:val="country"/>
    <w:rsid w:val="006948AF"/>
  </w:style>
  <w:style w:type="character" w:customStyle="1" w:styleId="6">
    <w:name w:val="6"/>
    <w:rsid w:val="006948AF"/>
    <w:rPr>
      <w:rFonts w:cs="Arial"/>
      <w:bCs/>
      <w:sz w:val="20"/>
      <w:u w:val="single"/>
      <w:lang w:val="en-US" w:eastAsia="en-US" w:bidi="ar-SA"/>
    </w:rPr>
  </w:style>
  <w:style w:type="character" w:customStyle="1" w:styleId="Styleunderline11ptBoldBorderSinglesolidlineAuto">
    <w:name w:val="Style underline + 11 pt Bold Border: : (Single solid line Auto ..."/>
    <w:rsid w:val="006948AF"/>
    <w:rPr>
      <w:b/>
      <w:bCs/>
      <w:sz w:val="20"/>
      <w:u w:val="single"/>
      <w:bdr w:val="single" w:sz="4" w:space="0" w:color="auto"/>
    </w:rPr>
  </w:style>
  <w:style w:type="character" w:customStyle="1" w:styleId="cardCharCharCharChar">
    <w:name w:val="card Char Char Char Char"/>
    <w:rsid w:val="006948AF"/>
    <w:rPr>
      <w:rFonts w:ascii="Times New Roman" w:eastAsia="Times New Roman" w:hAnsi="Times New Roman"/>
    </w:rPr>
  </w:style>
  <w:style w:type="paragraph" w:customStyle="1" w:styleId="UnderlinePara">
    <w:name w:val="Underline Para"/>
    <w:basedOn w:val="Normal"/>
    <w:uiPriority w:val="6"/>
    <w:rsid w:val="006948AF"/>
    <w:pPr>
      <w:widowControl w:val="0"/>
      <w:suppressAutoHyphens/>
      <w:spacing w:after="200"/>
      <w:contextualSpacing/>
      <w:jc w:val="both"/>
    </w:pPr>
    <w:rPr>
      <w:rFonts w:eastAsia="Calibri"/>
      <w:bCs/>
      <w:szCs w:val="20"/>
      <w:u w:val="single"/>
    </w:rPr>
  </w:style>
  <w:style w:type="character" w:customStyle="1" w:styleId="StyleBoldUnderlineBorderSinglesolidlineAuto05pt">
    <w:name w:val="Style Bold Underline Border: : (Single solid line Auto  0.5 pt ..."/>
    <w:basedOn w:val="DefaultParagraphFont"/>
    <w:rsid w:val="006948AF"/>
    <w:rPr>
      <w:b/>
      <w:bCs/>
      <w:u w:val="single"/>
      <w:bdr w:val="none" w:sz="0" w:space="0" w:color="auto"/>
    </w:rPr>
  </w:style>
  <w:style w:type="paragraph" w:customStyle="1" w:styleId="StyleStyleCardTextLeft-075Right0">
    <w:name w:val="Style Style Card Text + Left:  -0.75&quot; + Right:  0&quot;"/>
    <w:basedOn w:val="Normal"/>
    <w:link w:val="StyleStyleCardTextLeft-075Right0Char"/>
    <w:autoRedefine/>
    <w:rsid w:val="006948AF"/>
    <w:rPr>
      <w:rFonts w:ascii="Garamond" w:eastAsia="MS Mincho" w:hAnsi="Garamond"/>
      <w:lang w:val="x-none" w:eastAsia="x-none"/>
    </w:rPr>
  </w:style>
  <w:style w:type="character" w:customStyle="1" w:styleId="StyleStyleCardTextLeft-075Right0Char">
    <w:name w:val="Style Style Card Text + Left:  -0.75&quot; + Right:  0&quot; Char"/>
    <w:link w:val="StyleStyleCardTextLeft-075Right0"/>
    <w:rsid w:val="006948AF"/>
    <w:rPr>
      <w:rFonts w:ascii="Garamond" w:eastAsia="MS Mincho" w:hAnsi="Garamond" w:cs="Times New Roman"/>
      <w:lang w:val="x-none" w:eastAsia="x-none"/>
    </w:rPr>
  </w:style>
  <w:style w:type="character" w:customStyle="1" w:styleId="caps-label">
    <w:name w:val="caps-label"/>
    <w:basedOn w:val="DefaultParagraphFont"/>
    <w:rsid w:val="006948AF"/>
  </w:style>
  <w:style w:type="character" w:customStyle="1" w:styleId="StyleUnderlineChar19ptBold">
    <w:name w:val="Style Underline Char1 + 9 pt Bold"/>
    <w:rsid w:val="006948AF"/>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6948AF"/>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6948AF"/>
    <w:rPr>
      <w:rFonts w:ascii="Times New Roman" w:hAnsi="Times New Roman" w:cs="Times New Roman" w:hint="default"/>
      <w:b/>
      <w:bCs/>
      <w:sz w:val="20"/>
      <w:szCs w:val="24"/>
      <w:u w:val="single"/>
      <w:lang w:val="en-US" w:eastAsia="en-US" w:bidi="ar-SA"/>
    </w:rPr>
  </w:style>
  <w:style w:type="character" w:customStyle="1" w:styleId="cardChar1Char">
    <w:name w:val="card Char1 Char"/>
    <w:rsid w:val="006948AF"/>
  </w:style>
  <w:style w:type="character" w:customStyle="1" w:styleId="StyleUnderlineChar9pt2">
    <w:name w:val="Style Underline Char + 9 pt2"/>
    <w:rsid w:val="006948A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948AF"/>
    <w:rPr>
      <w:rFonts w:ascii="Times New Roman" w:hAnsi="Times New Roman" w:cs="Times New Roman" w:hint="default"/>
      <w:b/>
      <w:bCs/>
      <w:sz w:val="20"/>
      <w:u w:val="single"/>
      <w:lang w:val="en-US" w:eastAsia="en-US" w:bidi="ar-SA"/>
    </w:rPr>
  </w:style>
  <w:style w:type="character" w:customStyle="1" w:styleId="StyleStyle49ptBold3Char">
    <w:name w:val="Style Style4 + 9 pt Bold3 Char"/>
    <w:link w:val="StyleStyle49ptBold3"/>
    <w:locked/>
    <w:rsid w:val="006948AF"/>
    <w:rPr>
      <w:b/>
      <w:bCs/>
      <w:szCs w:val="24"/>
      <w:u w:val="single"/>
    </w:rPr>
  </w:style>
  <w:style w:type="paragraph" w:customStyle="1" w:styleId="StyleStyle49ptBold3">
    <w:name w:val="Style Style4 + 9 pt Bold3"/>
    <w:basedOn w:val="Normal"/>
    <w:link w:val="StyleStyle49ptBold3Char"/>
    <w:qFormat/>
    <w:rsid w:val="006948AF"/>
    <w:rPr>
      <w:b/>
      <w:bCs/>
      <w:u w:val="single"/>
    </w:rPr>
  </w:style>
  <w:style w:type="character" w:customStyle="1" w:styleId="Style9ptUnderline6">
    <w:name w:val="Style 9 pt Underline6"/>
    <w:rsid w:val="006948AF"/>
    <w:rPr>
      <w:sz w:val="20"/>
      <w:u w:val="single"/>
    </w:rPr>
  </w:style>
  <w:style w:type="character" w:customStyle="1" w:styleId="3">
    <w:name w:val="3"/>
    <w:basedOn w:val="DefaultParagraphFont"/>
    <w:rsid w:val="006948AF"/>
    <w:rPr>
      <w:rFonts w:cs="Arial"/>
      <w:bCs/>
      <w:sz w:val="20"/>
      <w:u w:val="single"/>
      <w:lang w:val="en-US" w:eastAsia="en-US" w:bidi="ar-SA"/>
    </w:rPr>
  </w:style>
  <w:style w:type="paragraph" w:customStyle="1" w:styleId="FullCite">
    <w:name w:val="Full Cite"/>
    <w:basedOn w:val="Normal"/>
    <w:next w:val="Normal"/>
    <w:link w:val="FullCiteChar"/>
    <w:rsid w:val="006948AF"/>
    <w:rPr>
      <w:rFonts w:ascii="Garamond" w:eastAsia="Calibri" w:hAnsi="Garamond" w:cs="Calibri"/>
      <w:szCs w:val="20"/>
    </w:rPr>
  </w:style>
  <w:style w:type="character" w:customStyle="1" w:styleId="FullCiteChar">
    <w:name w:val="Full Cite Char"/>
    <w:basedOn w:val="DefaultParagraphFont"/>
    <w:link w:val="FullCite"/>
    <w:rsid w:val="006948AF"/>
    <w:rPr>
      <w:rFonts w:ascii="Garamond" w:eastAsia="Calibri" w:hAnsi="Garamond" w:cs="Calibri"/>
      <w:sz w:val="20"/>
      <w:szCs w:val="20"/>
    </w:rPr>
  </w:style>
  <w:style w:type="character" w:customStyle="1" w:styleId="BodyTextChar1">
    <w:name w:val="Body Text Char1"/>
    <w:uiPriority w:val="99"/>
    <w:rsid w:val="006948AF"/>
    <w:rPr>
      <w:rFonts w:ascii="Palatino Linotype" w:hAnsi="Palatino Linotype" w:cs="Palatino Linotype"/>
      <w:sz w:val="17"/>
      <w:szCs w:val="17"/>
      <w:shd w:val="clear" w:color="auto" w:fill="FFFFFF"/>
    </w:rPr>
  </w:style>
  <w:style w:type="character" w:customStyle="1" w:styleId="spelle">
    <w:name w:val="spelle"/>
    <w:basedOn w:val="DefaultParagraphFont"/>
    <w:rsid w:val="006948AF"/>
  </w:style>
  <w:style w:type="character" w:customStyle="1" w:styleId="grame">
    <w:name w:val="grame"/>
    <w:basedOn w:val="DefaultParagraphFont"/>
    <w:rsid w:val="006948AF"/>
  </w:style>
  <w:style w:type="character" w:customStyle="1" w:styleId="heading4char0">
    <w:name w:val="heading4char"/>
    <w:basedOn w:val="DefaultParagraphFont"/>
    <w:rsid w:val="006948AF"/>
  </w:style>
  <w:style w:type="character" w:customStyle="1" w:styleId="Style11Char0">
    <w:name w:val="Style11 Char"/>
    <w:link w:val="Style110"/>
    <w:locked/>
    <w:rsid w:val="006948AF"/>
    <w:rPr>
      <w:b/>
      <w:u w:val="thick"/>
    </w:rPr>
  </w:style>
  <w:style w:type="paragraph" w:customStyle="1" w:styleId="Style110">
    <w:name w:val="Style11"/>
    <w:basedOn w:val="Normal"/>
    <w:link w:val="Style11Char0"/>
    <w:rsid w:val="006948AF"/>
    <w:rPr>
      <w:b/>
      <w:u w:val="thick"/>
    </w:rPr>
  </w:style>
  <w:style w:type="paragraph" w:customStyle="1" w:styleId="Style12">
    <w:name w:val="Style12"/>
    <w:basedOn w:val="Normal"/>
    <w:link w:val="Style12Char"/>
    <w:rsid w:val="006948AF"/>
    <w:rPr>
      <w:b/>
      <w:sz w:val="24"/>
      <w:u w:val="thick"/>
    </w:rPr>
  </w:style>
  <w:style w:type="character" w:customStyle="1" w:styleId="underlinedcardChar0">
    <w:name w:val="underlined card Char"/>
    <w:link w:val="underlinedcard0"/>
    <w:locked/>
    <w:rsid w:val="006948AF"/>
    <w:rPr>
      <w:u w:val="single"/>
      <w:lang w:val="x-none" w:eastAsia="x-none"/>
    </w:rPr>
  </w:style>
  <w:style w:type="paragraph" w:customStyle="1" w:styleId="DebateBlocking">
    <w:name w:val="DebateBlocking"/>
    <w:basedOn w:val="Normal"/>
    <w:qFormat/>
    <w:rsid w:val="006948AF"/>
    <w:rPr>
      <w:rFonts w:ascii="Times New Roman" w:eastAsia="Calibri" w:hAnsi="Times New Roman"/>
      <w:b/>
      <w:bCs/>
      <w:smallCaps/>
      <w:szCs w:val="20"/>
    </w:rPr>
  </w:style>
  <w:style w:type="paragraph" w:customStyle="1" w:styleId="CardUnderline">
    <w:name w:val="Card Underline"/>
    <w:link w:val="CardUnderlineChar"/>
    <w:rsid w:val="006948AF"/>
    <w:pPr>
      <w:spacing w:after="200" w:line="276" w:lineRule="auto"/>
    </w:pPr>
    <w:rPr>
      <w:szCs w:val="24"/>
      <w:u w:val="single"/>
    </w:rPr>
  </w:style>
  <w:style w:type="paragraph" w:customStyle="1" w:styleId="Brief-SecondarySource">
    <w:name w:val="Brief - Secondary Source"/>
    <w:basedOn w:val="Normal"/>
    <w:rsid w:val="006948AF"/>
    <w:rPr>
      <w:rFonts w:ascii="Times New Roman" w:eastAsia="Calibri" w:hAnsi="Times New Roman" w:cs="Calibri"/>
      <w:sz w:val="14"/>
      <w:szCs w:val="20"/>
    </w:rPr>
  </w:style>
  <w:style w:type="paragraph" w:customStyle="1" w:styleId="Pa12">
    <w:name w:val="Pa12"/>
    <w:basedOn w:val="Default"/>
    <w:next w:val="Default"/>
    <w:uiPriority w:val="99"/>
    <w:rsid w:val="006948AF"/>
    <w:pPr>
      <w:widowControl/>
      <w:spacing w:line="181" w:lineRule="atLeast"/>
    </w:pPr>
    <w:rPr>
      <w:rFonts w:ascii="ITC Franklin Gothic Book" w:eastAsia="Calibri" w:hAnsi="ITC Franklin Gothic Book"/>
      <w:color w:val="auto"/>
    </w:rPr>
  </w:style>
  <w:style w:type="character" w:customStyle="1" w:styleId="Style2Char">
    <w:name w:val="Style2 Char"/>
    <w:link w:val="Style20"/>
    <w:rsid w:val="006948AF"/>
    <w:rPr>
      <w:rFonts w:ascii="Times New Roman" w:eastAsia="Times New Roman" w:hAnsi="Times New Roman" w:cs="Times New Roman"/>
      <w:sz w:val="14"/>
      <w:szCs w:val="20"/>
      <w:lang w:val="x-none" w:eastAsia="x-none"/>
    </w:rPr>
  </w:style>
  <w:style w:type="character" w:customStyle="1" w:styleId="print-footnote">
    <w:name w:val="print-footnote"/>
    <w:basedOn w:val="DefaultParagraphFont"/>
    <w:rsid w:val="006948AF"/>
  </w:style>
  <w:style w:type="character" w:customStyle="1" w:styleId="createdby">
    <w:name w:val="createdby"/>
    <w:rsid w:val="006948AF"/>
  </w:style>
  <w:style w:type="character" w:customStyle="1" w:styleId="createdate">
    <w:name w:val="createdate"/>
    <w:rsid w:val="006948AF"/>
  </w:style>
  <w:style w:type="paragraph" w:customStyle="1" w:styleId="spip">
    <w:name w:val="spip"/>
    <w:basedOn w:val="Normal"/>
    <w:rsid w:val="006948AF"/>
    <w:pPr>
      <w:spacing w:before="100" w:beforeAutospacing="1" w:after="100" w:afterAutospacing="1"/>
    </w:pPr>
    <w:rPr>
      <w:rFonts w:ascii="Times New Roman" w:hAnsi="Times New Roman"/>
      <w:sz w:val="24"/>
    </w:rPr>
  </w:style>
  <w:style w:type="character" w:customStyle="1" w:styleId="publicationinfo">
    <w:name w:val="publicationinfo"/>
    <w:rsid w:val="006948AF"/>
  </w:style>
  <w:style w:type="character" w:customStyle="1" w:styleId="style131">
    <w:name w:val="style131"/>
    <w:rsid w:val="006948AF"/>
    <w:rPr>
      <w:sz w:val="20"/>
      <w:szCs w:val="20"/>
    </w:rPr>
  </w:style>
  <w:style w:type="paragraph" w:customStyle="1" w:styleId="subhead">
    <w:name w:val="subhead"/>
    <w:basedOn w:val="Normal"/>
    <w:rsid w:val="006948AF"/>
    <w:pPr>
      <w:spacing w:before="100" w:beforeAutospacing="1" w:after="100" w:afterAutospacing="1"/>
    </w:pPr>
    <w:rPr>
      <w:rFonts w:ascii="Times New Roman" w:hAnsi="Times New Roman"/>
      <w:sz w:val="24"/>
    </w:rPr>
  </w:style>
  <w:style w:type="paragraph" w:customStyle="1" w:styleId="authorcontact">
    <w:name w:val="authorcontact"/>
    <w:basedOn w:val="Normal"/>
    <w:rsid w:val="006948AF"/>
    <w:pPr>
      <w:spacing w:before="100" w:beforeAutospacing="1" w:after="100" w:afterAutospacing="1"/>
    </w:pPr>
    <w:rPr>
      <w:rFonts w:ascii="Times New Roman" w:hAnsi="Times New Roman"/>
      <w:sz w:val="24"/>
    </w:rPr>
  </w:style>
  <w:style w:type="paragraph" w:customStyle="1" w:styleId="cardCharCharCharCharCharCharCharCharCharCharCharCharCharCharCharCharChar">
    <w:name w:val="card Char Char Char Char Char Char Char Char Char Char Char Char Char Char Char Char Char"/>
    <w:basedOn w:val="Normal"/>
    <w:rsid w:val="006948AF"/>
    <w:pPr>
      <w:ind w:left="400"/>
    </w:pPr>
    <w:rPr>
      <w:rFonts w:ascii="Georgia" w:hAnsi="Georgia" w:cs="Calibri"/>
      <w:szCs w:val="20"/>
    </w:rPr>
  </w:style>
  <w:style w:type="paragraph" w:customStyle="1" w:styleId="StyleUnderlined11ptBold">
    <w:name w:val="Style Underlined + 11 pt Bold"/>
    <w:link w:val="StyleUnderlined11ptBoldChar"/>
    <w:rsid w:val="006948AF"/>
    <w:pPr>
      <w:spacing w:after="200" w:line="276" w:lineRule="auto"/>
    </w:pPr>
    <w:rPr>
      <w:rFonts w:ascii="Calibri" w:eastAsia="Times New Roman" w:hAnsi="Calibri" w:cs="Times New Roman"/>
      <w:b/>
      <w:bCs/>
      <w:szCs w:val="24"/>
      <w:u w:val="single"/>
    </w:rPr>
  </w:style>
  <w:style w:type="character" w:customStyle="1" w:styleId="StyleUnderlined11ptBoldChar">
    <w:name w:val="Style Underlined + 11 pt Bold Char"/>
    <w:link w:val="StyleUnderlined11ptBold"/>
    <w:rsid w:val="006948AF"/>
    <w:rPr>
      <w:rFonts w:ascii="Calibri" w:eastAsia="Times New Roman" w:hAnsi="Calibri" w:cs="Times New Roman"/>
      <w:b/>
      <w:bCs/>
      <w:szCs w:val="24"/>
      <w:u w:val="single"/>
    </w:rPr>
  </w:style>
  <w:style w:type="paragraph" w:customStyle="1" w:styleId="StyleStyle4ArialNarrow9pt">
    <w:name w:val="Style Style4 + Arial Narrow 9 pt"/>
    <w:basedOn w:val="Normal"/>
    <w:link w:val="StyleStyle4ArialNarrow9ptChar"/>
    <w:rsid w:val="006948AF"/>
    <w:rPr>
      <w:sz w:val="16"/>
      <w:u w:val="single"/>
    </w:rPr>
  </w:style>
  <w:style w:type="character" w:customStyle="1" w:styleId="StyleStyle4ArialNarrow9ptChar">
    <w:name w:val="Style Style4 + Arial Narrow 9 pt Char"/>
    <w:basedOn w:val="DefaultParagraphFont"/>
    <w:link w:val="StyleStyle4ArialNarrow9pt"/>
    <w:rsid w:val="006948AF"/>
    <w:rPr>
      <w:rFonts w:ascii="Arial" w:eastAsia="Times New Roman" w:hAnsi="Arial" w:cs="Times New Roman"/>
      <w:sz w:val="16"/>
      <w:szCs w:val="24"/>
      <w:u w:val="single"/>
    </w:rPr>
  </w:style>
  <w:style w:type="paragraph" w:customStyle="1" w:styleId="StyleStyle4ArialNarrow9ptBold">
    <w:name w:val="Style Style4 + Arial Narrow 9 pt Bold"/>
    <w:basedOn w:val="Normal"/>
    <w:link w:val="StyleStyle4ArialNarrow9ptBoldChar"/>
    <w:rsid w:val="006948AF"/>
    <w:rPr>
      <w:b/>
      <w:bCs/>
      <w:sz w:val="16"/>
      <w:u w:val="single"/>
    </w:rPr>
  </w:style>
  <w:style w:type="character" w:customStyle="1" w:styleId="StyleStyle4ArialNarrow9ptBoldChar">
    <w:name w:val="Style Style4 + Arial Narrow 9 pt Bold Char"/>
    <w:basedOn w:val="DefaultParagraphFont"/>
    <w:link w:val="StyleStyle4ArialNarrow9ptBold"/>
    <w:rsid w:val="006948AF"/>
    <w:rPr>
      <w:rFonts w:ascii="Arial" w:eastAsia="Times New Roman" w:hAnsi="Arial" w:cs="Times New Roman"/>
      <w:b/>
      <w:bCs/>
      <w:sz w:val="16"/>
      <w:szCs w:val="24"/>
      <w:u w:val="single"/>
    </w:rPr>
  </w:style>
  <w:style w:type="paragraph" w:customStyle="1" w:styleId="Stylecard8pt">
    <w:name w:val="Style card + 8 pt"/>
    <w:basedOn w:val="card1"/>
    <w:link w:val="Stylecard8ptChar"/>
    <w:rsid w:val="006948AF"/>
    <w:rPr>
      <w:rFonts w:ascii="Arial" w:hAnsi="Arial"/>
      <w:color w:val="000000"/>
      <w:sz w:val="16"/>
      <w:szCs w:val="24"/>
    </w:rPr>
  </w:style>
  <w:style w:type="character" w:customStyle="1" w:styleId="Stylecard8ptChar">
    <w:name w:val="Style card + 8 pt Char"/>
    <w:basedOn w:val="cardChar0"/>
    <w:link w:val="Stylecard8pt"/>
    <w:rsid w:val="006948AF"/>
    <w:rPr>
      <w:rFonts w:ascii="Arial" w:eastAsia="Times New Roman" w:hAnsi="Arial" w:cs="Times New Roman"/>
      <w:color w:val="000000"/>
      <w:sz w:val="16"/>
      <w:szCs w:val="24"/>
      <w:lang w:val="en-US" w:eastAsia="en-US" w:bidi="ar-SA"/>
    </w:rPr>
  </w:style>
  <w:style w:type="paragraph" w:customStyle="1" w:styleId="StyleUnderlining11pt">
    <w:name w:val="Style Underlining + 11 pt"/>
    <w:basedOn w:val="Normal"/>
    <w:link w:val="StyleUnderlining11ptChar"/>
    <w:rsid w:val="006948AF"/>
    <w:rPr>
      <w:sz w:val="16"/>
      <w:u w:val="single"/>
    </w:rPr>
  </w:style>
  <w:style w:type="character" w:customStyle="1" w:styleId="StyleUnderlining11ptChar">
    <w:name w:val="Style Underlining + 11 pt Char"/>
    <w:basedOn w:val="DefaultParagraphFont"/>
    <w:link w:val="StyleUnderlining11pt"/>
    <w:rsid w:val="006948AF"/>
    <w:rPr>
      <w:rFonts w:ascii="Arial" w:eastAsia="Times New Roman" w:hAnsi="Arial" w:cs="Times New Roman"/>
      <w:sz w:val="16"/>
      <w:szCs w:val="24"/>
      <w:u w:val="single"/>
    </w:rPr>
  </w:style>
  <w:style w:type="paragraph" w:customStyle="1" w:styleId="StyleStyleMicroText7ptArialNarrow10pt">
    <w:name w:val="Style Style MicroText + 7 pt + Arial Narrow 10 pt"/>
    <w:basedOn w:val="Normal"/>
    <w:link w:val="StyleStyleMicroText7ptArialNarrow10ptChar"/>
    <w:rsid w:val="006948AF"/>
    <w:rPr>
      <w:sz w:val="16"/>
    </w:rPr>
  </w:style>
  <w:style w:type="character" w:customStyle="1" w:styleId="StyleStyleMicroText7ptArialNarrow10ptChar">
    <w:name w:val="Style Style MicroText + 7 pt + Arial Narrow 10 pt Char"/>
    <w:basedOn w:val="DefaultParagraphFont"/>
    <w:link w:val="StyleStyleMicroText7ptArialNarrow10pt"/>
    <w:rsid w:val="006948AF"/>
    <w:rPr>
      <w:rFonts w:ascii="Arial" w:eastAsia="Times New Roman" w:hAnsi="Arial" w:cs="Times New Roman"/>
      <w:sz w:val="16"/>
      <w:szCs w:val="24"/>
    </w:rPr>
  </w:style>
  <w:style w:type="paragraph" w:customStyle="1" w:styleId="Paste">
    <w:name w:val="Paste"/>
    <w:basedOn w:val="Normal"/>
    <w:rsid w:val="006948AF"/>
    <w:rPr>
      <w:rFonts w:ascii="Arial Narrow" w:hAnsi="Arial Narrow"/>
      <w:sz w:val="16"/>
    </w:rPr>
  </w:style>
  <w:style w:type="character" w:customStyle="1" w:styleId="officialsname">
    <w:name w:val="official_s_name"/>
    <w:basedOn w:val="DefaultParagraphFont"/>
    <w:rsid w:val="006948AF"/>
  </w:style>
  <w:style w:type="paragraph" w:customStyle="1" w:styleId="card3">
    <w:name w:val="card 3"/>
    <w:basedOn w:val="Normal"/>
    <w:rsid w:val="006948AF"/>
    <w:pPr>
      <w:ind w:left="400"/>
    </w:pPr>
    <w:rPr>
      <w:rFonts w:ascii="Times New Roman" w:hAnsi="Times New Roman"/>
      <w:szCs w:val="20"/>
    </w:rPr>
  </w:style>
  <w:style w:type="character" w:customStyle="1" w:styleId="text11gold">
    <w:name w:val="text11 gold"/>
    <w:basedOn w:val="DefaultParagraphFont"/>
    <w:rsid w:val="006948AF"/>
  </w:style>
  <w:style w:type="character" w:customStyle="1" w:styleId="tagChar30">
    <w:name w:val="tag Char3"/>
    <w:basedOn w:val="DefaultParagraphFont"/>
    <w:rsid w:val="006948AF"/>
    <w:rPr>
      <w:b/>
      <w:color w:val="000000"/>
      <w:sz w:val="24"/>
    </w:rPr>
  </w:style>
  <w:style w:type="character" w:customStyle="1" w:styleId="CommentSubjectChar1">
    <w:name w:val="Comment Subject Char1"/>
    <w:basedOn w:val="CommentTextChar"/>
    <w:rsid w:val="006948AF"/>
    <w:rPr>
      <w:rFonts w:ascii="Calibri" w:eastAsia="Calibri" w:hAnsi="Calibri" w:cs="Calibri"/>
      <w:b/>
      <w:bCs/>
      <w:sz w:val="20"/>
      <w:szCs w:val="20"/>
    </w:rPr>
  </w:style>
  <w:style w:type="character" w:customStyle="1" w:styleId="StyleunderlineNotBold">
    <w:name w:val="Style underline + Not Bold"/>
    <w:basedOn w:val="DefaultParagraphFont"/>
    <w:rsid w:val="006948AF"/>
    <w:rPr>
      <w:b/>
      <w:u w:val="single"/>
    </w:rPr>
  </w:style>
  <w:style w:type="character" w:customStyle="1" w:styleId="StyleunderlineNotBold1">
    <w:name w:val="Style underline + Not Bold1"/>
    <w:basedOn w:val="DefaultParagraphFont"/>
    <w:rsid w:val="006948AF"/>
    <w:rPr>
      <w:b/>
      <w:u w:val="single"/>
    </w:rPr>
  </w:style>
  <w:style w:type="paragraph" w:customStyle="1" w:styleId="BodyText55">
    <w:name w:val="Body Text55"/>
    <w:basedOn w:val="Normal"/>
    <w:rsid w:val="006948AF"/>
    <w:pPr>
      <w:shd w:val="clear" w:color="auto" w:fill="FFFFFF"/>
      <w:spacing w:line="252" w:lineRule="exact"/>
      <w:jc w:val="both"/>
    </w:pPr>
    <w:rPr>
      <w:rFonts w:ascii="Times New Roman" w:hAnsi="Times New Roman"/>
      <w:sz w:val="19"/>
      <w:szCs w:val="19"/>
      <w:lang w:val="x-none" w:eastAsia="x-none"/>
    </w:rPr>
  </w:style>
  <w:style w:type="character" w:customStyle="1" w:styleId="Bodytext595pt">
    <w:name w:val="Body text (5) + 9.5 pt"/>
    <w:rsid w:val="006948AF"/>
    <w:rPr>
      <w:rFonts w:ascii="Times New Roman" w:eastAsia="Times New Roman" w:hAnsi="Times New Roman" w:cs="Times New Roman"/>
      <w:b w:val="0"/>
      <w:bCs w:val="0"/>
      <w:i w:val="0"/>
      <w:iCs w:val="0"/>
      <w:smallCaps w:val="0"/>
      <w:strike w:val="0"/>
      <w:spacing w:val="0"/>
      <w:sz w:val="19"/>
      <w:szCs w:val="19"/>
    </w:rPr>
  </w:style>
  <w:style w:type="character" w:customStyle="1" w:styleId="BodyText33">
    <w:name w:val="Body Text3"/>
    <w:rsid w:val="006948AF"/>
    <w:rPr>
      <w:rFonts w:ascii="Times New Roman" w:eastAsia="Times New Roman" w:hAnsi="Times New Roman" w:cs="Times New Roman"/>
      <w:b w:val="0"/>
      <w:bCs w:val="0"/>
      <w:i w:val="0"/>
      <w:iCs w:val="0"/>
      <w:smallCaps w:val="0"/>
      <w:strike w:val="0"/>
      <w:spacing w:val="0"/>
      <w:sz w:val="19"/>
      <w:szCs w:val="19"/>
      <w:u w:val="single"/>
    </w:rPr>
  </w:style>
  <w:style w:type="character" w:customStyle="1" w:styleId="text3">
    <w:name w:val="text3"/>
    <w:rsid w:val="006948AF"/>
  </w:style>
  <w:style w:type="paragraph" w:customStyle="1" w:styleId="TagofCard">
    <w:name w:val="Tag of Card"/>
    <w:basedOn w:val="Normaltext0"/>
    <w:next w:val="Normaltext0"/>
    <w:link w:val="TagofCardChar"/>
    <w:rsid w:val="006948AF"/>
    <w:rPr>
      <w:rFonts w:ascii="Arial" w:hAnsi="Arial"/>
      <w:b/>
      <w:sz w:val="28"/>
      <w:szCs w:val="24"/>
      <w:lang w:val="x-none" w:eastAsia="x-none"/>
    </w:rPr>
  </w:style>
  <w:style w:type="paragraph" w:customStyle="1" w:styleId="SourceBolded">
    <w:name w:val="Source Bolded"/>
    <w:basedOn w:val="Normaltext0"/>
    <w:next w:val="Normaltext0"/>
    <w:link w:val="SourceBoldedChar"/>
    <w:autoRedefine/>
    <w:rsid w:val="006948AF"/>
    <w:rPr>
      <w:rFonts w:ascii="Arial" w:hAnsi="Arial"/>
      <w:b/>
      <w:sz w:val="24"/>
      <w:szCs w:val="24"/>
      <w:lang w:val="x-none" w:eastAsia="x-none"/>
    </w:rPr>
  </w:style>
  <w:style w:type="character" w:customStyle="1" w:styleId="SourceBoldedChar">
    <w:name w:val="Source Bolded Char"/>
    <w:link w:val="SourceBolded"/>
    <w:rsid w:val="006948AF"/>
    <w:rPr>
      <w:rFonts w:ascii="Arial" w:eastAsia="Times New Roman" w:hAnsi="Arial" w:cs="Times New Roman"/>
      <w:b/>
      <w:sz w:val="24"/>
      <w:szCs w:val="24"/>
      <w:lang w:val="x-none" w:eastAsia="x-none"/>
    </w:rPr>
  </w:style>
  <w:style w:type="paragraph" w:customStyle="1" w:styleId="underlinedcard0">
    <w:name w:val="underlined card"/>
    <w:basedOn w:val="Normaltext0"/>
    <w:link w:val="underlinedcardChar0"/>
    <w:autoRedefine/>
    <w:rsid w:val="006948AF"/>
    <w:rPr>
      <w:rFonts w:asciiTheme="minorHAnsi" w:hAnsiTheme="minorHAnsi"/>
      <w:szCs w:val="22"/>
      <w:u w:val="single"/>
      <w:lang w:val="x-none" w:eastAsia="x-none"/>
    </w:rPr>
  </w:style>
  <w:style w:type="character" w:customStyle="1" w:styleId="Style7ptBold">
    <w:name w:val="Style 7 pt Bold"/>
    <w:basedOn w:val="DefaultParagraphFont"/>
    <w:rsid w:val="006948AF"/>
    <w:rPr>
      <w:b w:val="0"/>
      <w:bCs/>
      <w:sz w:val="14"/>
    </w:rPr>
  </w:style>
  <w:style w:type="character" w:customStyle="1" w:styleId="StyleUnderlineChar9ptBorderSinglesolidlineAuto0">
    <w:name w:val="Style Underline Char + 9 pt Border: : (Single solid line Auto  0..."/>
    <w:rsid w:val="006948AF"/>
    <w:rPr>
      <w:rFonts w:ascii="Times New Roman" w:hAnsi="Times New Roman"/>
      <w:sz w:val="20"/>
      <w:u w:val="single"/>
      <w:bdr w:val="single" w:sz="4" w:space="0" w:color="auto" w:frame="1"/>
      <w:lang w:val="en-US" w:eastAsia="en-US" w:bidi="ar-SA"/>
    </w:rPr>
  </w:style>
  <w:style w:type="paragraph" w:customStyle="1" w:styleId="StyleUnderlineChar11pt3">
    <w:name w:val="Style Underline Char + 11 pt3"/>
    <w:basedOn w:val="Normal"/>
    <w:link w:val="StyleUnderlineChar11pt3Char"/>
    <w:rsid w:val="006948AF"/>
    <w:rPr>
      <w:rFonts w:ascii="Times New Roman" w:hAnsi="Times New Roman"/>
      <w:u w:val="single"/>
      <w:lang w:val="x-none" w:eastAsia="x-none"/>
    </w:rPr>
  </w:style>
  <w:style w:type="character" w:customStyle="1" w:styleId="StyleUnderlineChar11pt3Char">
    <w:name w:val="Style Underline Char + 11 pt3 Char"/>
    <w:link w:val="StyleUnderlineChar11pt3"/>
    <w:rsid w:val="006948AF"/>
    <w:rPr>
      <w:rFonts w:ascii="Times New Roman" w:eastAsia="Times New Roman" w:hAnsi="Times New Roman" w:cs="Times New Roman"/>
      <w:sz w:val="20"/>
      <w:szCs w:val="24"/>
      <w:u w:val="single"/>
      <w:lang w:val="x-none" w:eastAsia="x-none"/>
    </w:rPr>
  </w:style>
  <w:style w:type="paragraph" w:customStyle="1" w:styleId="StyleUnderlineChar11ptBold3">
    <w:name w:val="Style Underline Char + 11 pt Bold3"/>
    <w:basedOn w:val="Normal"/>
    <w:link w:val="StyleUnderlineChar11ptBold3Char"/>
    <w:rsid w:val="006948AF"/>
    <w:rPr>
      <w:rFonts w:ascii="Times New Roman" w:hAnsi="Times New Roman"/>
      <w:b/>
      <w:bCs/>
      <w:u w:val="single"/>
      <w:lang w:val="x-none" w:eastAsia="x-none"/>
    </w:rPr>
  </w:style>
  <w:style w:type="character" w:customStyle="1" w:styleId="StyleUnderlineChar11ptBold3Char">
    <w:name w:val="Style Underline Char + 11 pt Bold3 Char"/>
    <w:link w:val="StyleUnderlineChar11ptBold3"/>
    <w:rsid w:val="006948AF"/>
    <w:rPr>
      <w:rFonts w:ascii="Times New Roman" w:eastAsia="Times New Roman" w:hAnsi="Times New Roman" w:cs="Times New Roman"/>
      <w:b/>
      <w:bCs/>
      <w:sz w:val="20"/>
      <w:szCs w:val="24"/>
      <w:u w:val="single"/>
      <w:lang w:val="x-none" w:eastAsia="x-none"/>
    </w:rPr>
  </w:style>
  <w:style w:type="character" w:customStyle="1" w:styleId="Heading3CharCharCharChar1">
    <w:name w:val="Heading 3 Char Char Char Char1"/>
    <w:aliases w:val="Card Char1,3: Cite Char1,Heading 3 Char1 Char Char Char1,Citation Char Char Char Char Char1"/>
    <w:qFormat/>
    <w:rsid w:val="006948AF"/>
    <w:rPr>
      <w:rFonts w:cs="Arial"/>
      <w:bCs/>
      <w:szCs w:val="26"/>
      <w:u w:val="single"/>
      <w:lang w:val="en-US" w:eastAsia="en-US" w:bidi="ar-SA"/>
    </w:rPr>
  </w:style>
  <w:style w:type="character" w:customStyle="1" w:styleId="Style9ptBoldUnderline">
    <w:name w:val="Style 9 pt Bold Underline"/>
    <w:rsid w:val="006948AF"/>
    <w:rPr>
      <w:b/>
      <w:bCs/>
      <w:sz w:val="20"/>
      <w:u w:val="single"/>
    </w:rPr>
  </w:style>
  <w:style w:type="character" w:customStyle="1" w:styleId="StyleBoldandUnderlineCharChar29pt">
    <w:name w:val="Style Bold and Underline Char Char2 + 9 pt"/>
    <w:rsid w:val="006948AF"/>
    <w:rPr>
      <w:rFonts w:ascii="Times New Roman" w:hAnsi="Times New Roman"/>
      <w:b/>
      <w:bCs/>
      <w:noProof w:val="0"/>
      <w:sz w:val="20"/>
      <w:u w:val="single"/>
    </w:rPr>
  </w:style>
  <w:style w:type="character" w:customStyle="1" w:styleId="StyleUnderlineCharChar19pt">
    <w:name w:val="Style Underline Char Char1 + 9 pt"/>
    <w:rsid w:val="006948A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948AF"/>
    <w:rPr>
      <w:rFonts w:ascii="Times New Roman" w:hAnsi="Times New Roman"/>
      <w:noProof w:val="0"/>
      <w:sz w:val="20"/>
      <w:u w:val="single"/>
      <w:bdr w:val="single" w:sz="4" w:space="0" w:color="auto"/>
      <w:lang w:val="en-US" w:eastAsia="en-US" w:bidi="ar-SA"/>
    </w:rPr>
  </w:style>
  <w:style w:type="paragraph" w:customStyle="1" w:styleId="Stylecard11ptBoldUnderline">
    <w:name w:val="Style card + 11 pt Bold Underline"/>
    <w:basedOn w:val="card1"/>
    <w:link w:val="Stylecard11ptBoldUnderlineChar"/>
    <w:rsid w:val="006948AF"/>
    <w:rPr>
      <w:rFonts w:eastAsia="SimSun"/>
      <w:b/>
      <w:bCs/>
      <w:szCs w:val="24"/>
      <w:u w:val="single"/>
      <w:lang w:val="x-none" w:eastAsia="zh-CN"/>
    </w:rPr>
  </w:style>
  <w:style w:type="character" w:customStyle="1" w:styleId="Stylecard11ptBoldUnderlineChar">
    <w:name w:val="Style card + 11 pt Bold Underline Char"/>
    <w:link w:val="Stylecard11ptBoldUnderline"/>
    <w:rsid w:val="006948AF"/>
    <w:rPr>
      <w:rFonts w:ascii="Times New Roman" w:eastAsia="SimSun" w:hAnsi="Times New Roman" w:cs="Times New Roman"/>
      <w:b/>
      <w:bCs/>
      <w:sz w:val="20"/>
      <w:szCs w:val="24"/>
      <w:u w:val="single"/>
      <w:lang w:val="x-none" w:eastAsia="zh-CN"/>
    </w:rPr>
  </w:style>
  <w:style w:type="character" w:customStyle="1" w:styleId="StyleUnderlineChar2CharChar11pt">
    <w:name w:val="Style Underline Char2 Char Char + 11 pt"/>
    <w:rsid w:val="006948AF"/>
    <w:rPr>
      <w:rFonts w:ascii="Times New Roman" w:hAnsi="Times New Roman"/>
      <w:sz w:val="20"/>
      <w:u w:val="single"/>
    </w:rPr>
  </w:style>
  <w:style w:type="character" w:customStyle="1" w:styleId="StyleStyleBoldUnderline11pt">
    <w:name w:val="Style Style Bold Underline + 11 pt"/>
    <w:rsid w:val="006948AF"/>
    <w:rPr>
      <w:b/>
      <w:bCs/>
      <w:sz w:val="20"/>
      <w:u w:val="single"/>
    </w:rPr>
  </w:style>
  <w:style w:type="character" w:customStyle="1" w:styleId="Styleunderline11ptBorderSinglesolidlineAuto05p">
    <w:name w:val="Style underline + 11 pt Border: : (Single solid line Auto  0.5 p..."/>
    <w:rsid w:val="006948AF"/>
    <w:rPr>
      <w:rFonts w:ascii="Times New Roman" w:hAnsi="Times New Roman"/>
      <w:sz w:val="20"/>
      <w:u w:val="single"/>
      <w:bdr w:val="single" w:sz="4" w:space="0" w:color="auto"/>
    </w:rPr>
  </w:style>
  <w:style w:type="character" w:customStyle="1" w:styleId="ct-with-fmlt">
    <w:name w:val="ct-with-fmlt"/>
    <w:rsid w:val="006948AF"/>
  </w:style>
  <w:style w:type="paragraph" w:customStyle="1" w:styleId="Citation-AuthorDate">
    <w:name w:val="Citation - Author/Date"/>
    <w:basedOn w:val="Normal"/>
    <w:link w:val="Citation-AuthorDateChar"/>
    <w:autoRedefine/>
    <w:rsid w:val="006948AF"/>
    <w:rPr>
      <w:b/>
      <w:smallCaps/>
      <w:sz w:val="24"/>
      <w:u w:val="single"/>
      <w:lang w:val="x-none" w:eastAsia="x-none"/>
    </w:rPr>
  </w:style>
  <w:style w:type="character" w:customStyle="1" w:styleId="Citation-AuthorDateChar">
    <w:name w:val="Citation - Author/Date Char"/>
    <w:link w:val="Citation-AuthorDate"/>
    <w:rsid w:val="006948AF"/>
    <w:rPr>
      <w:rFonts w:ascii="Arial" w:eastAsia="Times New Roman" w:hAnsi="Arial" w:cs="Times New Roman"/>
      <w:b/>
      <w:smallCaps/>
      <w:sz w:val="24"/>
      <w:szCs w:val="24"/>
      <w:u w:val="single"/>
      <w:lang w:val="x-none" w:eastAsia="x-none"/>
    </w:rPr>
  </w:style>
  <w:style w:type="character" w:customStyle="1" w:styleId="BoxedChar">
    <w:name w:val="Boxed Char"/>
    <w:rsid w:val="006948AF"/>
    <w:rPr>
      <w:rFonts w:ascii="Times New Roman" w:eastAsia="Times New Roman" w:hAnsi="Times New Roman"/>
      <w:u w:val="single"/>
      <w:bdr w:val="single" w:sz="6" w:space="0" w:color="auto"/>
    </w:rPr>
  </w:style>
  <w:style w:type="character" w:customStyle="1" w:styleId="Style11ptThickunderline">
    <w:name w:val="Style 11 pt Thick underline"/>
    <w:rsid w:val="006948AF"/>
    <w:rPr>
      <w:rFonts w:ascii="Times New Roman" w:hAnsi="Times New Roman"/>
      <w:sz w:val="20"/>
      <w:u w:val="single"/>
    </w:rPr>
  </w:style>
  <w:style w:type="character" w:customStyle="1" w:styleId="Style11ptBoldThickunderline">
    <w:name w:val="Style 11 pt Bold Thick underline"/>
    <w:rsid w:val="006948AF"/>
    <w:rPr>
      <w:rFonts w:ascii="Times New Roman" w:hAnsi="Times New Roman"/>
      <w:b/>
      <w:bCs/>
      <w:sz w:val="20"/>
      <w:u w:val="single"/>
    </w:rPr>
  </w:style>
  <w:style w:type="character" w:customStyle="1" w:styleId="Subtitle1">
    <w:name w:val="Subtitle1"/>
    <w:rsid w:val="006948AF"/>
  </w:style>
  <w:style w:type="character" w:customStyle="1" w:styleId="Style9ptItalicUnderline">
    <w:name w:val="Style 9 pt Italic Underline"/>
    <w:rsid w:val="006948AF"/>
    <w:rPr>
      <w:i/>
      <w:iCs/>
      <w:sz w:val="20"/>
      <w:u w:val="single"/>
    </w:rPr>
  </w:style>
  <w:style w:type="character" w:customStyle="1" w:styleId="UnderlineChar20">
    <w:name w:val="Underline Char2"/>
    <w:rsid w:val="006948AF"/>
    <w:rPr>
      <w:rFonts w:ascii="Trebuchet MS" w:hAnsi="Trebuchet MS"/>
      <w:u w:val="thick"/>
      <w:lang w:val="en-US" w:eastAsia="zh-CN" w:bidi="ar-SA"/>
    </w:rPr>
  </w:style>
  <w:style w:type="character" w:customStyle="1" w:styleId="HiddenBlockHeaderChar">
    <w:name w:val="Hidden Block Header Char"/>
    <w:link w:val="HiddenBlockHeader"/>
    <w:rsid w:val="006948AF"/>
    <w:rPr>
      <w:rFonts w:ascii="Times New Roman" w:eastAsia="Times New Roman" w:hAnsi="Times New Roman" w:cs="Times New Roman"/>
      <w:b/>
      <w:sz w:val="24"/>
      <w:szCs w:val="24"/>
      <w:lang w:val="x-none" w:eastAsia="x-none"/>
    </w:rPr>
  </w:style>
  <w:style w:type="paragraph" w:customStyle="1" w:styleId="Fifth">
    <w:name w:val="Fifth"/>
    <w:basedOn w:val="Normal"/>
    <w:link w:val="FifthChar"/>
    <w:rsid w:val="006948AF"/>
    <w:rPr>
      <w:lang w:val="x-none" w:eastAsia="x-none"/>
    </w:rPr>
  </w:style>
  <w:style w:type="character" w:customStyle="1" w:styleId="FifthChar">
    <w:name w:val="Fifth Char"/>
    <w:link w:val="Fifth"/>
    <w:rsid w:val="006948AF"/>
    <w:rPr>
      <w:rFonts w:ascii="Arial" w:eastAsia="Times New Roman" w:hAnsi="Arial" w:cs="Times New Roman"/>
      <w:sz w:val="20"/>
      <w:szCs w:val="24"/>
      <w:lang w:val="x-none" w:eastAsia="x-none"/>
    </w:rPr>
  </w:style>
  <w:style w:type="paragraph" w:customStyle="1" w:styleId="Third">
    <w:name w:val="Third"/>
    <w:basedOn w:val="Normal"/>
    <w:link w:val="ThirdChar"/>
    <w:rsid w:val="006948AF"/>
    <w:rPr>
      <w:b/>
      <w:u w:val="single"/>
      <w:lang w:val="x-none" w:eastAsia="x-none"/>
    </w:rPr>
  </w:style>
  <w:style w:type="character" w:customStyle="1" w:styleId="ThirdChar">
    <w:name w:val="Third Char"/>
    <w:link w:val="Third"/>
    <w:rsid w:val="006948AF"/>
    <w:rPr>
      <w:rFonts w:ascii="Arial" w:eastAsia="Times New Roman" w:hAnsi="Arial" w:cs="Times New Roman"/>
      <w:b/>
      <w:sz w:val="20"/>
      <w:szCs w:val="24"/>
      <w:u w:val="single"/>
      <w:lang w:val="x-none" w:eastAsia="x-none"/>
    </w:rPr>
  </w:style>
  <w:style w:type="paragraph" w:customStyle="1" w:styleId="CharCharCharCharCharChar1CharCharCharCharChar">
    <w:name w:val="Char Char Char Char Char Char1 Char Char Char Char Char"/>
    <w:next w:val="Normal"/>
    <w:rsid w:val="006948A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948AF"/>
    <w:rPr>
      <w:rFonts w:ascii="Times New Roman" w:eastAsia="Times New Roman" w:hAnsi="Times New Roman"/>
      <w:szCs w:val="24"/>
    </w:rPr>
  </w:style>
  <w:style w:type="paragraph" w:customStyle="1" w:styleId="bodytext7">
    <w:name w:val="bodytext"/>
    <w:basedOn w:val="Normal"/>
    <w:rsid w:val="006948AF"/>
    <w:pPr>
      <w:spacing w:before="100" w:beforeAutospacing="1" w:after="100" w:afterAutospacing="1"/>
    </w:pPr>
    <w:rPr>
      <w:rFonts w:ascii="Times" w:eastAsia="MS Mincho" w:hAnsi="Times"/>
      <w:szCs w:val="20"/>
    </w:rPr>
  </w:style>
  <w:style w:type="character" w:customStyle="1" w:styleId="article-record-publication-volume-issue">
    <w:name w:val="article-record-publication-volume-issue"/>
    <w:rsid w:val="006948AF"/>
  </w:style>
  <w:style w:type="character" w:customStyle="1" w:styleId="NothingCharChar">
    <w:name w:val="Nothing Char Char"/>
    <w:rsid w:val="006948AF"/>
    <w:rPr>
      <w:szCs w:val="24"/>
      <w:lang w:val="en-US" w:eastAsia="en-US" w:bidi="ar-SA"/>
    </w:rPr>
  </w:style>
  <w:style w:type="paragraph" w:customStyle="1" w:styleId="DebateUnderlineBoldChar">
    <w:name w:val="Debate Underline Bold Char"/>
    <w:basedOn w:val="Normal"/>
    <w:link w:val="DebateUnderlineBoldCharChar"/>
    <w:rsid w:val="006948AF"/>
    <w:pPr>
      <w:jc w:val="both"/>
    </w:pPr>
    <w:rPr>
      <w:rFonts w:ascii="Times New Roman" w:hAnsi="Times New Roman"/>
      <w:b/>
      <w:u w:val="thick"/>
      <w:lang w:val="x-none" w:eastAsia="x-none"/>
    </w:rPr>
  </w:style>
  <w:style w:type="character" w:customStyle="1" w:styleId="DebateUnderlineBoldCharChar">
    <w:name w:val="Debate Underline Bold Char Char"/>
    <w:link w:val="DebateUnderlineBoldChar"/>
    <w:rsid w:val="006948AF"/>
    <w:rPr>
      <w:rFonts w:ascii="Times New Roman" w:eastAsia="Times New Roman" w:hAnsi="Times New Roman" w:cs="Times New Roman"/>
      <w:b/>
      <w:sz w:val="20"/>
      <w:szCs w:val="24"/>
      <w:u w:val="thick"/>
      <w:lang w:val="x-none" w:eastAsia="x-none"/>
    </w:rPr>
  </w:style>
  <w:style w:type="paragraph" w:customStyle="1" w:styleId="UnderlineCard0">
    <w:name w:val="UnderlineCard"/>
    <w:basedOn w:val="Normal"/>
    <w:link w:val="UnderlineCardChar1"/>
    <w:qFormat/>
    <w:rsid w:val="006948AF"/>
    <w:rPr>
      <w:rFonts w:ascii="Georgia" w:eastAsia="Calibri" w:hAnsi="Georgia"/>
      <w:u w:val="single"/>
      <w:lang w:val="x-none" w:eastAsia="x-none"/>
    </w:rPr>
  </w:style>
  <w:style w:type="character" w:customStyle="1" w:styleId="UnderlineCardChar1">
    <w:name w:val="UnderlineCard Char"/>
    <w:link w:val="UnderlineCard0"/>
    <w:rsid w:val="006948AF"/>
    <w:rPr>
      <w:rFonts w:ascii="Georgia" w:eastAsia="Calibri" w:hAnsi="Georgia" w:cs="Times New Roman"/>
      <w:u w:val="single"/>
      <w:lang w:val="x-none" w:eastAsia="x-none"/>
    </w:rPr>
  </w:style>
  <w:style w:type="character" w:customStyle="1" w:styleId="CitesChar1">
    <w:name w:val="Cites Char1"/>
    <w:rsid w:val="006948AF"/>
    <w:rPr>
      <w:szCs w:val="24"/>
      <w:lang w:val="en-US" w:eastAsia="en-US" w:bidi="ar-SA"/>
    </w:rPr>
  </w:style>
  <w:style w:type="character" w:customStyle="1" w:styleId="HeaderChar1">
    <w:name w:val="Header Char1"/>
    <w:aliases w:val="Header Char Char,Header 1 Char"/>
    <w:rsid w:val="006948AF"/>
    <w:rPr>
      <w:sz w:val="24"/>
      <w:szCs w:val="24"/>
    </w:rPr>
  </w:style>
  <w:style w:type="character" w:customStyle="1" w:styleId="CharacterStyle2">
    <w:name w:val="Character Style 2"/>
    <w:rsid w:val="006948AF"/>
    <w:rPr>
      <w:rFonts w:ascii="Garamond" w:hAnsi="Garamond"/>
      <w:sz w:val="21"/>
    </w:rPr>
  </w:style>
  <w:style w:type="character" w:customStyle="1" w:styleId="resultbodyblack">
    <w:name w:val="resultbodyblack"/>
    <w:rsid w:val="006948AF"/>
    <w:rPr>
      <w:rFonts w:cs="Times New Roman"/>
    </w:rPr>
  </w:style>
  <w:style w:type="character" w:customStyle="1" w:styleId="Style6Char">
    <w:name w:val="Style6 Char"/>
    <w:link w:val="Style6"/>
    <w:rsid w:val="006948AF"/>
    <w:rPr>
      <w:rFonts w:ascii="Times New Roman" w:eastAsia="SimSun" w:hAnsi="Times New Roman" w:cs="Times New Roman"/>
      <w:b/>
      <w:sz w:val="24"/>
      <w:szCs w:val="24"/>
      <w:lang w:val="x-none" w:eastAsia="x-none"/>
    </w:rPr>
  </w:style>
  <w:style w:type="character" w:customStyle="1" w:styleId="quotechar0">
    <w:name w:val="quotechar"/>
    <w:rsid w:val="006948AF"/>
  </w:style>
  <w:style w:type="character" w:customStyle="1" w:styleId="CharChar6">
    <w:name w:val="Char Char6"/>
    <w:rsid w:val="006948AF"/>
    <w:rPr>
      <w:rFonts w:ascii="Arial" w:hAnsi="Arial" w:cs="Arial" w:hint="default"/>
      <w:bCs/>
      <w:sz w:val="16"/>
      <w:szCs w:val="26"/>
      <w:lang w:val="en-US" w:eastAsia="en-US" w:bidi="ar-SA"/>
    </w:rPr>
  </w:style>
  <w:style w:type="character" w:customStyle="1" w:styleId="CharChar61">
    <w:name w:val="Char Char61"/>
    <w:rsid w:val="006948AF"/>
    <w:rPr>
      <w:rFonts w:cs="Arial"/>
      <w:bCs/>
      <w:sz w:val="16"/>
      <w:szCs w:val="26"/>
      <w:lang w:val="en-US" w:eastAsia="en-US" w:bidi="ar-SA"/>
    </w:rPr>
  </w:style>
  <w:style w:type="paragraph" w:customStyle="1" w:styleId="SynergyTag">
    <w:name w:val="SynergyTag"/>
    <w:basedOn w:val="Normal"/>
    <w:qFormat/>
    <w:rsid w:val="006948AF"/>
    <w:rPr>
      <w:rFonts w:ascii="Georgia" w:eastAsia="Calibri" w:hAnsi="Georgia"/>
      <w:b/>
    </w:rPr>
  </w:style>
  <w:style w:type="paragraph" w:customStyle="1" w:styleId="CiteSmallText">
    <w:name w:val="Cite Small Text"/>
    <w:basedOn w:val="Normal"/>
    <w:qFormat/>
    <w:rsid w:val="006948AF"/>
    <w:pPr>
      <w:widowControl w:val="0"/>
      <w:spacing w:after="200"/>
    </w:pPr>
    <w:rPr>
      <w:rFonts w:ascii="Helvetica Neue" w:eastAsia="Calibri" w:hAnsi="Helvetica Neue"/>
      <w:b/>
      <w:sz w:val="18"/>
    </w:rPr>
  </w:style>
  <w:style w:type="character" w:customStyle="1" w:styleId="3TagCite">
    <w:name w:val="3 Tag/Cite"/>
    <w:rsid w:val="006948AF"/>
    <w:rPr>
      <w:rFonts w:ascii="Times New Roman" w:hAnsi="Times New Roman"/>
      <w:b/>
    </w:rPr>
  </w:style>
  <w:style w:type="paragraph" w:customStyle="1" w:styleId="Cards1CharChar">
    <w:name w:val="Cards1 Char Char"/>
    <w:basedOn w:val="Normal"/>
    <w:link w:val="Cards1CharCharChar"/>
    <w:rsid w:val="006948AF"/>
    <w:pPr>
      <w:autoSpaceDE w:val="0"/>
      <w:autoSpaceDN w:val="0"/>
      <w:adjustRightInd w:val="0"/>
      <w:ind w:left="432" w:right="432"/>
      <w:jc w:val="both"/>
    </w:pPr>
    <w:rPr>
      <w:rFonts w:ascii="Georgia" w:eastAsia="Calibri" w:hAnsi="Georgia"/>
      <w:lang w:val="x-none" w:eastAsia="x-none"/>
    </w:rPr>
  </w:style>
  <w:style w:type="character" w:customStyle="1" w:styleId="Cards1CharCharChar">
    <w:name w:val="Cards1 Char Char Char"/>
    <w:link w:val="Cards1CharChar"/>
    <w:rsid w:val="006948AF"/>
    <w:rPr>
      <w:rFonts w:ascii="Georgia" w:eastAsia="Calibri" w:hAnsi="Georgia" w:cs="Times New Roman"/>
      <w:lang w:val="x-none" w:eastAsia="x-none"/>
    </w:rPr>
  </w:style>
  <w:style w:type="character" w:customStyle="1" w:styleId="ShrinkText">
    <w:name w:val="Shrink Text"/>
    <w:rsid w:val="006948AF"/>
    <w:rPr>
      <w:sz w:val="16"/>
    </w:rPr>
  </w:style>
  <w:style w:type="paragraph" w:customStyle="1" w:styleId="CitesCharChar">
    <w:name w:val="Cites Char Char"/>
    <w:next w:val="Normal"/>
    <w:link w:val="CitesCharCharChar"/>
    <w:rsid w:val="006948A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948AF"/>
    <w:rPr>
      <w:rFonts w:ascii="Times New Roman" w:eastAsia="Times New Roman" w:hAnsi="Times New Roman" w:cs="Times New Roman"/>
      <w:sz w:val="20"/>
      <w:szCs w:val="24"/>
    </w:rPr>
  </w:style>
  <w:style w:type="paragraph" w:customStyle="1" w:styleId="TagsCharChar">
    <w:name w:val="Tags Char Char"/>
    <w:next w:val="Normal"/>
    <w:rsid w:val="006948A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vitstoryheadline">
    <w:name w:val="vitstoryheadline"/>
    <w:rsid w:val="006948AF"/>
    <w:rPr>
      <w:rFonts w:cs="Times New Roman"/>
    </w:rPr>
  </w:style>
  <w:style w:type="character" w:customStyle="1" w:styleId="nohighlighting">
    <w:name w:val="no highlighting"/>
    <w:rsid w:val="006948A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rsid w:val="006948AF"/>
    <w:rPr>
      <w:rFonts w:ascii="Georgia" w:eastAsia="Calibri" w:hAnsi="Georgia"/>
      <w:color w:val="0000FF"/>
      <w:sz w:val="12"/>
      <w:u w:val="single"/>
      <w:lang w:val="x-none" w:eastAsia="x-none"/>
    </w:rPr>
  </w:style>
  <w:style w:type="character" w:customStyle="1" w:styleId="SwagChar">
    <w:name w:val="Swag Char"/>
    <w:link w:val="Swag"/>
    <w:rsid w:val="006948AF"/>
    <w:rPr>
      <w:rFonts w:ascii="Georgia" w:eastAsia="Calibri" w:hAnsi="Georgia" w:cs="Times New Roman"/>
      <w:color w:val="0000FF"/>
      <w:sz w:val="12"/>
      <w:u w:val="single"/>
      <w:lang w:val="x-none" w:eastAsia="x-none"/>
    </w:rPr>
  </w:style>
  <w:style w:type="paragraph" w:customStyle="1" w:styleId="2909F619802848F09E01365C32F34654">
    <w:name w:val="2909F619802848F09E01365C32F34654"/>
    <w:rsid w:val="006948A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6948AF"/>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rsid w:val="006948A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948A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6948A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948AF"/>
    <w:rPr>
      <w:rFonts w:ascii="Calibri" w:eastAsia="Times New Roman" w:hAnsi="Calibri" w:cs="Times New Roman"/>
      <w:b/>
      <w:bCs/>
      <w:szCs w:val="24"/>
      <w:u w:val="single"/>
    </w:rPr>
  </w:style>
  <w:style w:type="character" w:customStyle="1" w:styleId="underlinedCharChar0">
    <w:name w:val="underlined Char Char"/>
    <w:rsid w:val="006948AF"/>
    <w:rPr>
      <w:rFonts w:ascii="Times New Roman" w:eastAsia="Times New Roman" w:hAnsi="Times New Roman" w:cs="Times New Roman"/>
      <w:sz w:val="20"/>
      <w:szCs w:val="20"/>
      <w:u w:val="single"/>
    </w:rPr>
  </w:style>
  <w:style w:type="paragraph" w:customStyle="1" w:styleId="conintrotext">
    <w:name w:val="conintrotext"/>
    <w:basedOn w:val="Normal"/>
    <w:rsid w:val="006948AF"/>
    <w:pPr>
      <w:spacing w:before="100" w:beforeAutospacing="1" w:after="100" w:afterAutospacing="1"/>
    </w:pPr>
    <w:rPr>
      <w:rFonts w:ascii="Times New Roman" w:hAnsi="Times New Roman"/>
      <w:sz w:val="24"/>
    </w:rPr>
  </w:style>
  <w:style w:type="character" w:customStyle="1" w:styleId="comment-body">
    <w:name w:val="comment-body"/>
    <w:rsid w:val="006948AF"/>
  </w:style>
  <w:style w:type="character" w:customStyle="1" w:styleId="UnderlineCharCharChar1">
    <w:name w:val="Underline Char Char Char1"/>
    <w:rsid w:val="006948A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948A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6948AF"/>
    <w:rPr>
      <w:rFonts w:eastAsia="MS Mincho"/>
      <w:b/>
      <w:u w:val="single"/>
    </w:rPr>
  </w:style>
  <w:style w:type="character" w:customStyle="1" w:styleId="mw-headline">
    <w:name w:val="mw-headline"/>
    <w:rsid w:val="006948AF"/>
  </w:style>
  <w:style w:type="character" w:customStyle="1" w:styleId="flagicon">
    <w:name w:val="flagicon"/>
    <w:rsid w:val="006948AF"/>
  </w:style>
  <w:style w:type="paragraph" w:customStyle="1" w:styleId="attribution">
    <w:name w:val="attribution"/>
    <w:basedOn w:val="Normal"/>
    <w:rsid w:val="006948AF"/>
    <w:pPr>
      <w:spacing w:before="100" w:beforeAutospacing="1" w:after="100" w:afterAutospacing="1"/>
    </w:pPr>
    <w:rPr>
      <w:rFonts w:ascii="Times New Roman" w:hAnsi="Times New Roman"/>
      <w:sz w:val="24"/>
    </w:rPr>
  </w:style>
  <w:style w:type="paragraph" w:customStyle="1" w:styleId="more">
    <w:name w:val="more"/>
    <w:basedOn w:val="Normal"/>
    <w:rsid w:val="006948AF"/>
    <w:pPr>
      <w:spacing w:before="100" w:beforeAutospacing="1" w:after="100" w:afterAutospacing="1"/>
    </w:pPr>
    <w:rPr>
      <w:rFonts w:ascii="Times New Roman" w:hAnsi="Times New Roman"/>
      <w:sz w:val="24"/>
    </w:rPr>
  </w:style>
  <w:style w:type="character" w:customStyle="1" w:styleId="reality">
    <w:name w:val="reality"/>
    <w:rsid w:val="006948AF"/>
  </w:style>
  <w:style w:type="paragraph" w:customStyle="1" w:styleId="inside-copy">
    <w:name w:val="inside-copy"/>
    <w:basedOn w:val="Normal"/>
    <w:rsid w:val="006948AF"/>
    <w:pPr>
      <w:spacing w:before="100" w:beforeAutospacing="1" w:after="100" w:afterAutospacing="1"/>
    </w:pPr>
    <w:rPr>
      <w:rFonts w:ascii="Times New Roman" w:hAnsi="Times New Roman"/>
      <w:sz w:val="24"/>
    </w:rPr>
  </w:style>
  <w:style w:type="character" w:customStyle="1" w:styleId="inside-head">
    <w:name w:val="inside-head"/>
    <w:rsid w:val="006948AF"/>
  </w:style>
  <w:style w:type="character" w:customStyle="1" w:styleId="apturelink">
    <w:name w:val="apturelink"/>
    <w:rsid w:val="006948AF"/>
  </w:style>
  <w:style w:type="character" w:customStyle="1" w:styleId="apturelinkicon">
    <w:name w:val="apturelinkicon"/>
    <w:rsid w:val="006948AF"/>
  </w:style>
  <w:style w:type="paragraph" w:customStyle="1" w:styleId="Default1">
    <w:name w:val="Default1"/>
    <w:basedOn w:val="Default"/>
    <w:next w:val="Default"/>
    <w:uiPriority w:val="99"/>
    <w:rsid w:val="006948AF"/>
    <w:pPr>
      <w:widowControl/>
    </w:pPr>
    <w:rPr>
      <w:color w:val="auto"/>
    </w:rPr>
  </w:style>
  <w:style w:type="paragraph" w:customStyle="1" w:styleId="Little">
    <w:name w:val="Little"/>
    <w:basedOn w:val="UnderlinedText"/>
    <w:link w:val="LittleChar"/>
    <w:rsid w:val="006948AF"/>
    <w:rPr>
      <w:b w:val="0"/>
      <w:sz w:val="16"/>
      <w:lang w:val="x-none" w:eastAsia="x-none"/>
    </w:rPr>
  </w:style>
  <w:style w:type="character" w:customStyle="1" w:styleId="LittleChar">
    <w:name w:val="Little Char"/>
    <w:link w:val="Little"/>
    <w:rsid w:val="006948AF"/>
    <w:rPr>
      <w:rFonts w:ascii="Calibri" w:eastAsia="Calibri" w:hAnsi="Calibri" w:cs="Times New Roman"/>
      <w:sz w:val="16"/>
      <w:lang w:val="x-none" w:eastAsia="x-none"/>
    </w:rPr>
  </w:style>
  <w:style w:type="character" w:customStyle="1" w:styleId="StyleUnderlinePatternClearYellow">
    <w:name w:val="Style Underline Pattern: Clear (Yellow)"/>
    <w:rsid w:val="006948AF"/>
    <w:rPr>
      <w:u w:val="single"/>
      <w:shd w:val="clear" w:color="auto" w:fill="00FF00"/>
    </w:rPr>
  </w:style>
  <w:style w:type="character" w:customStyle="1" w:styleId="UnderlineChar1Char">
    <w:name w:val="Underline Char1 Char"/>
    <w:rsid w:val="006948AF"/>
    <w:rPr>
      <w:rFonts w:ascii="Times New Roman" w:eastAsia="MS Mincho" w:hAnsi="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948A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6948AF"/>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948A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6948AF"/>
    <w:rPr>
      <w:rFonts w:eastAsia="MS Mincho"/>
      <w:b/>
      <w:u w:val="single"/>
    </w:rPr>
  </w:style>
  <w:style w:type="paragraph" w:customStyle="1" w:styleId="UnderlineChar2CharChar">
    <w:name w:val="Underline Char2 Char Char"/>
    <w:basedOn w:val="Normal"/>
    <w:link w:val="UnderlineChar2CharCharChar"/>
    <w:rsid w:val="006948AF"/>
    <w:rPr>
      <w:rFonts w:ascii="Times New Roman" w:eastAsia="MS Mincho" w:hAnsi="Times New Roman"/>
      <w:szCs w:val="20"/>
      <w:u w:val="single"/>
      <w:lang w:val="x-none" w:eastAsia="x-none"/>
    </w:rPr>
  </w:style>
  <w:style w:type="character" w:customStyle="1" w:styleId="UnderlineChar2CharCharChar">
    <w:name w:val="Underline Char2 Char Char Char"/>
    <w:link w:val="UnderlineChar2CharChar"/>
    <w:rsid w:val="006948AF"/>
    <w:rPr>
      <w:rFonts w:ascii="Times New Roman" w:eastAsia="MS Mincho" w:hAnsi="Times New Roman" w:cs="Times New Roman"/>
      <w:sz w:val="20"/>
      <w:szCs w:val="20"/>
      <w:u w:val="single"/>
      <w:lang w:val="x-none" w:eastAsia="x-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948A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6948AF"/>
    <w:rPr>
      <w:rFonts w:eastAsia="MS Mincho"/>
      <w:b/>
      <w:u w:val="single"/>
    </w:rPr>
  </w:style>
  <w:style w:type="paragraph" w:customStyle="1" w:styleId="CardBody">
    <w:name w:val="Card Body"/>
    <w:basedOn w:val="Normal"/>
    <w:link w:val="CardBodyChar"/>
    <w:qFormat/>
    <w:rsid w:val="006948AF"/>
    <w:rPr>
      <w:rFonts w:ascii="Times New Roman" w:hAnsi="Times New Roman"/>
      <w:sz w:val="16"/>
      <w:lang w:val="x-none" w:eastAsia="x-none"/>
    </w:rPr>
  </w:style>
  <w:style w:type="character" w:customStyle="1" w:styleId="CardBodyChar">
    <w:name w:val="Card Body Char"/>
    <w:link w:val="CardBody"/>
    <w:rsid w:val="006948AF"/>
    <w:rPr>
      <w:rFonts w:ascii="Times New Roman" w:eastAsia="Times New Roman" w:hAnsi="Times New Roman" w:cs="Times New Roman"/>
      <w:sz w:val="16"/>
      <w:szCs w:val="24"/>
      <w:lang w:val="x-none" w:eastAsia="x-none"/>
    </w:rPr>
  </w:style>
  <w:style w:type="character" w:customStyle="1" w:styleId="ptitleinside">
    <w:name w:val="p_title_inside"/>
    <w:rsid w:val="006948AF"/>
  </w:style>
  <w:style w:type="paragraph" w:customStyle="1" w:styleId="StyleBoldandUnderlineChar11ptBorderSinglesolidline">
    <w:name w:val="Style Bold and Underline Char + 11 pt Border: : (Single solid line..."/>
    <w:basedOn w:val="BoldandUnderlineChar"/>
    <w:link w:val="StyleBoldandUnderlineChar11ptBorderSinglesolidlineChar"/>
    <w:rsid w:val="006948AF"/>
    <w:rPr>
      <w:bCs/>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948AF"/>
    <w:rPr>
      <w:b/>
      <w:bCs/>
      <w:u w:val="single"/>
      <w:bdr w:val="single" w:sz="4" w:space="0" w:color="auto"/>
    </w:rPr>
  </w:style>
  <w:style w:type="character" w:customStyle="1" w:styleId="ListBulletChar">
    <w:name w:val="List Bullet Char"/>
    <w:link w:val="ListBullet"/>
    <w:rsid w:val="006948AF"/>
    <w:rPr>
      <w:rFonts w:ascii="Arial" w:eastAsia="Calibri" w:hAnsi="Arial" w:cs="Times New Roman"/>
      <w:sz w:val="16"/>
      <w:lang w:val="x-none" w:eastAsia="x-none"/>
    </w:rPr>
  </w:style>
  <w:style w:type="character" w:customStyle="1" w:styleId="Style9ptUnderline9">
    <w:name w:val="Style 9 pt Underline9"/>
    <w:rsid w:val="006948AF"/>
    <w:rPr>
      <w:sz w:val="20"/>
      <w:u w:val="single"/>
    </w:rPr>
  </w:style>
  <w:style w:type="character" w:customStyle="1" w:styleId="Style9ptBoldUnderline4">
    <w:name w:val="Style 9 pt Bold Underline4"/>
    <w:rsid w:val="006948AF"/>
    <w:rPr>
      <w:b/>
      <w:bCs/>
      <w:sz w:val="20"/>
      <w:u w:val="single"/>
    </w:rPr>
  </w:style>
  <w:style w:type="character" w:customStyle="1" w:styleId="citationdate">
    <w:name w:val="citation_date"/>
    <w:basedOn w:val="DefaultParagraphFont"/>
    <w:rsid w:val="006948AF"/>
  </w:style>
  <w:style w:type="character" w:customStyle="1" w:styleId="citationarticletitle">
    <w:name w:val="citation_article_title"/>
    <w:basedOn w:val="DefaultParagraphFont"/>
    <w:rsid w:val="006948AF"/>
  </w:style>
  <w:style w:type="character" w:customStyle="1" w:styleId="citationjournaltitle">
    <w:name w:val="citation_journal_title"/>
    <w:basedOn w:val="DefaultParagraphFont"/>
    <w:rsid w:val="006948AF"/>
  </w:style>
  <w:style w:type="character" w:customStyle="1" w:styleId="yshortcuts">
    <w:name w:val="yshortcuts"/>
    <w:basedOn w:val="DefaultParagraphFont"/>
    <w:rsid w:val="006948AF"/>
  </w:style>
  <w:style w:type="paragraph" w:customStyle="1" w:styleId="003Cite">
    <w:name w:val="003Cite"/>
    <w:basedOn w:val="Normal"/>
    <w:qFormat/>
    <w:rsid w:val="006948AF"/>
    <w:rPr>
      <w:rFonts w:ascii="Times New Roman" w:eastAsia="Calibri" w:hAnsi="Times New Roman"/>
      <w:sz w:val="16"/>
      <w:szCs w:val="16"/>
    </w:rPr>
  </w:style>
  <w:style w:type="paragraph" w:customStyle="1" w:styleId="shrinkCharChar">
    <w:name w:val="shrink Char Char"/>
    <w:basedOn w:val="Heading3"/>
    <w:link w:val="shrinkCharCharChar"/>
    <w:autoRedefine/>
    <w:rsid w:val="006948AF"/>
    <w:pPr>
      <w:keepLines w:val="0"/>
      <w:pageBreakBefore w:val="0"/>
      <w:spacing w:before="240" w:after="60"/>
      <w:jc w:val="left"/>
    </w:pPr>
    <w:rPr>
      <w:rFonts w:ascii="Times New Roman" w:eastAsia="Times New Roman" w:hAnsi="Times New Roman" w:cs="Times New Roman"/>
      <w:b w:val="0"/>
      <w:bCs/>
      <w:color w:val="000000"/>
      <w:sz w:val="10"/>
      <w:szCs w:val="17"/>
      <w:u w:val="none"/>
      <w:lang w:val="x-none" w:eastAsia="x-none"/>
    </w:rPr>
  </w:style>
  <w:style w:type="character" w:customStyle="1" w:styleId="shrinkCharCharChar">
    <w:name w:val="shrink Char Char Char"/>
    <w:link w:val="shrinkCharChar"/>
    <w:rsid w:val="006948AF"/>
    <w:rPr>
      <w:rFonts w:ascii="Times New Roman" w:eastAsia="Times New Roman" w:hAnsi="Times New Roman" w:cs="Times New Roman"/>
      <w:bCs/>
      <w:color w:val="000000"/>
      <w:sz w:val="10"/>
      <w:szCs w:val="17"/>
      <w:lang w:val="x-none" w:eastAsia="x-none"/>
    </w:rPr>
  </w:style>
  <w:style w:type="paragraph" w:customStyle="1" w:styleId="Lettered">
    <w:name w:val="Lettered"/>
    <w:basedOn w:val="Normal"/>
    <w:link w:val="LetteredChar"/>
    <w:rsid w:val="006948AF"/>
    <w:pPr>
      <w:tabs>
        <w:tab w:val="num" w:pos="720"/>
      </w:tabs>
      <w:ind w:left="360" w:hanging="360"/>
      <w:outlineLvl w:val="3"/>
    </w:pPr>
    <w:rPr>
      <w:rFonts w:eastAsia="Calibri" w:cs="Calibri"/>
      <w:b/>
      <w:sz w:val="26"/>
    </w:rPr>
  </w:style>
  <w:style w:type="character" w:customStyle="1" w:styleId="LetteredChar">
    <w:name w:val="Lettered Char"/>
    <w:basedOn w:val="DefaultParagraphFont"/>
    <w:link w:val="Lettered"/>
    <w:rsid w:val="006948AF"/>
    <w:rPr>
      <w:rFonts w:ascii="Calibri" w:eastAsia="Calibri" w:hAnsi="Calibri" w:cs="Calibri"/>
      <w:b/>
      <w:sz w:val="26"/>
    </w:rPr>
  </w:style>
  <w:style w:type="paragraph" w:customStyle="1" w:styleId="Numbered">
    <w:name w:val="Numbered"/>
    <w:basedOn w:val="Normal"/>
    <w:link w:val="NumberedChar"/>
    <w:qFormat/>
    <w:rsid w:val="006948AF"/>
    <w:pPr>
      <w:tabs>
        <w:tab w:val="num" w:pos="1080"/>
      </w:tabs>
      <w:ind w:left="360" w:hanging="360"/>
      <w:outlineLvl w:val="3"/>
    </w:pPr>
    <w:rPr>
      <w:rFonts w:eastAsia="Calibri" w:cs="Calibri"/>
      <w:b/>
      <w:sz w:val="26"/>
    </w:rPr>
  </w:style>
  <w:style w:type="character" w:customStyle="1" w:styleId="NumberedChar">
    <w:name w:val="Numbered Char"/>
    <w:basedOn w:val="DefaultParagraphFont"/>
    <w:link w:val="Numbered"/>
    <w:rsid w:val="006948AF"/>
    <w:rPr>
      <w:rFonts w:ascii="Calibri" w:eastAsia="Calibri" w:hAnsi="Calibri" w:cs="Calibri"/>
      <w:b/>
      <w:sz w:val="26"/>
    </w:rPr>
  </w:style>
  <w:style w:type="paragraph" w:customStyle="1" w:styleId="CardsShrunk">
    <w:name w:val="Cards Shrunk"/>
    <w:basedOn w:val="Normal"/>
    <w:next w:val="Normal"/>
    <w:qFormat/>
    <w:rsid w:val="006948AF"/>
    <w:pPr>
      <w:ind w:left="432" w:right="432"/>
      <w:jc w:val="both"/>
    </w:pPr>
    <w:rPr>
      <w:rFonts w:ascii="Helvetica" w:eastAsia="Arial Unicode MS" w:hAnsi="Helvetica"/>
      <w:sz w:val="12"/>
      <w:szCs w:val="20"/>
      <w:lang w:val="x-none" w:eastAsia="x-none"/>
    </w:rPr>
  </w:style>
  <w:style w:type="character" w:customStyle="1" w:styleId="CardsUnderlined">
    <w:name w:val="Cards Underlined"/>
    <w:qFormat/>
    <w:rsid w:val="006948AF"/>
    <w:rPr>
      <w:rFonts w:ascii="Helvetica" w:hAnsi="Helvetica"/>
      <w:sz w:val="22"/>
      <w:szCs w:val="24"/>
      <w:u w:val="thick"/>
    </w:rPr>
  </w:style>
  <w:style w:type="paragraph" w:customStyle="1" w:styleId="StyleCardText11ptUnderline">
    <w:name w:val="Style Card Text + 11 pt Underline"/>
    <w:link w:val="StyleCardText11ptUnderlineChar"/>
    <w:rsid w:val="006948AF"/>
    <w:pPr>
      <w:spacing w:after="200" w:line="276" w:lineRule="auto"/>
    </w:pPr>
    <w:rPr>
      <w:rFonts w:ascii="Calibri" w:eastAsia="Calibri" w:hAnsi="Calibri" w:cs="Times New Roman"/>
      <w:szCs w:val="24"/>
      <w:u w:val="single"/>
    </w:rPr>
  </w:style>
  <w:style w:type="character" w:customStyle="1" w:styleId="StyleCardText11ptUnderlineChar">
    <w:name w:val="Style Card Text + 11 pt Underline Char"/>
    <w:link w:val="StyleCardText11ptUnderline"/>
    <w:rsid w:val="006948AF"/>
    <w:rPr>
      <w:rFonts w:ascii="Calibri" w:eastAsia="Calibri" w:hAnsi="Calibri" w:cs="Times New Roman"/>
      <w:szCs w:val="24"/>
      <w:u w:val="single"/>
    </w:rPr>
  </w:style>
  <w:style w:type="paragraph" w:customStyle="1" w:styleId="StyleMinimizedText11pt">
    <w:name w:val="Style Minimized Text + 11 pt"/>
    <w:basedOn w:val="MinimizedText"/>
    <w:link w:val="StyleMinimizedText11ptChar"/>
    <w:rsid w:val="006948AF"/>
    <w:pPr>
      <w:spacing w:after="200" w:line="276" w:lineRule="auto"/>
    </w:pPr>
    <w:rPr>
      <w:rFonts w:ascii="Calibri" w:hAnsi="Calibri"/>
      <w:sz w:val="20"/>
      <w:szCs w:val="24"/>
      <w:lang w:val="x-none" w:eastAsia="x-none"/>
    </w:rPr>
  </w:style>
  <w:style w:type="character" w:customStyle="1" w:styleId="StyleMinimizedText11ptChar">
    <w:name w:val="Style Minimized Text + 11 pt Char"/>
    <w:link w:val="StyleMinimizedText11pt"/>
    <w:rsid w:val="006948AF"/>
    <w:rPr>
      <w:rFonts w:ascii="Calibri" w:eastAsia="Calibri" w:hAnsi="Calibri" w:cs="Times New Roman"/>
      <w:sz w:val="20"/>
      <w:szCs w:val="24"/>
      <w:lang w:val="x-none" w:eastAsia="x-none"/>
    </w:rPr>
  </w:style>
  <w:style w:type="character" w:customStyle="1" w:styleId="StyleUnderlineBorderSinglesolidlineAuto05ptLinew">
    <w:name w:val="Style Underline Border: : (Single solid line Auto  0.5 pt Line w..."/>
    <w:basedOn w:val="DefaultParagraphFont"/>
    <w:rsid w:val="006948AF"/>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948AF"/>
    <w:rPr>
      <w:b w:val="0"/>
      <w:bCs w:val="0"/>
      <w:sz w:val="14"/>
      <w:u w:val="none"/>
    </w:rPr>
  </w:style>
  <w:style w:type="paragraph" w:customStyle="1" w:styleId="Stylecardtext8pt">
    <w:name w:val="Style card text + 8 pt"/>
    <w:basedOn w:val="Normal"/>
    <w:rsid w:val="006948AF"/>
    <w:pPr>
      <w:ind w:right="288"/>
    </w:pPr>
    <w:rPr>
      <w:rFonts w:ascii="Georgia" w:hAnsi="Georgia"/>
      <w:sz w:val="16"/>
    </w:rPr>
  </w:style>
  <w:style w:type="paragraph" w:customStyle="1" w:styleId="Stylecardtext5pt">
    <w:name w:val="Style card text + 5 pt"/>
    <w:basedOn w:val="Normal"/>
    <w:rsid w:val="006948AF"/>
    <w:pPr>
      <w:ind w:right="288"/>
    </w:pPr>
    <w:rPr>
      <w:rFonts w:ascii="Georgia" w:hAnsi="Georgia"/>
      <w:sz w:val="10"/>
    </w:rPr>
  </w:style>
  <w:style w:type="character" w:customStyle="1" w:styleId="MicroChar">
    <w:name w:val="Micro Char"/>
    <w:link w:val="Micro"/>
    <w:rsid w:val="006948AF"/>
    <w:rPr>
      <w:rFonts w:ascii="Arial" w:hAnsi="Arial" w:cs="Arial"/>
      <w:sz w:val="12"/>
      <w:szCs w:val="24"/>
    </w:rPr>
  </w:style>
  <w:style w:type="paragraph" w:customStyle="1" w:styleId="Micro">
    <w:name w:val="Micro"/>
    <w:basedOn w:val="Normal"/>
    <w:next w:val="Normal"/>
    <w:link w:val="MicroChar"/>
    <w:rsid w:val="006948AF"/>
    <w:rPr>
      <w:rFonts w:cs="Arial"/>
      <w:sz w:val="12"/>
    </w:rPr>
  </w:style>
  <w:style w:type="paragraph" w:customStyle="1" w:styleId="StyleHeading4TagsmalltextBigcardbodyNormalTagNotBold">
    <w:name w:val="Style Heading 4Tagsmall textBig cardbodyNormal Tag + Not Bold"/>
    <w:basedOn w:val="Heading4"/>
    <w:rsid w:val="006948AF"/>
    <w:pPr>
      <w:spacing w:before="200"/>
    </w:pPr>
    <w:rPr>
      <w:rFonts w:ascii="Georgia" w:eastAsia="Times New Roman" w:hAnsi="Georgia" w:cs="Times New Roman"/>
      <w:iCs w:val="0"/>
      <w:sz w:val="22"/>
    </w:rPr>
  </w:style>
  <w:style w:type="character" w:customStyle="1" w:styleId="noindex">
    <w:name w:val="noindex"/>
    <w:basedOn w:val="DefaultParagraphFont"/>
    <w:rsid w:val="006948AF"/>
  </w:style>
  <w:style w:type="character" w:customStyle="1" w:styleId="dispurl">
    <w:name w:val="dispurl"/>
    <w:basedOn w:val="DefaultParagraphFont"/>
    <w:rsid w:val="006948AF"/>
  </w:style>
  <w:style w:type="character" w:customStyle="1" w:styleId="dropcap-letter">
    <w:name w:val="dropcap-letter"/>
    <w:basedOn w:val="DefaultParagraphFont"/>
    <w:rsid w:val="006948AF"/>
  </w:style>
  <w:style w:type="paragraph" w:customStyle="1" w:styleId="summary">
    <w:name w:val="summary"/>
    <w:basedOn w:val="Normal"/>
    <w:rsid w:val="006948AF"/>
    <w:pPr>
      <w:spacing w:before="100" w:beforeAutospacing="1" w:after="100" w:afterAutospacing="1"/>
    </w:pPr>
    <w:rPr>
      <w:rFonts w:ascii="Times New Roman" w:eastAsia="Calibri" w:hAnsi="Times New Roman" w:cs="Calibri"/>
      <w:sz w:val="24"/>
    </w:rPr>
  </w:style>
  <w:style w:type="paragraph" w:customStyle="1" w:styleId="p1">
    <w:name w:val="p1"/>
    <w:basedOn w:val="Normal"/>
    <w:rsid w:val="006948AF"/>
    <w:pPr>
      <w:spacing w:before="100" w:beforeAutospacing="1" w:after="100" w:afterAutospacing="1"/>
    </w:pPr>
    <w:rPr>
      <w:rFonts w:ascii="Times New Roman" w:eastAsia="Calibri" w:hAnsi="Times New Roman" w:cs="Calibri"/>
      <w:sz w:val="24"/>
    </w:rPr>
  </w:style>
  <w:style w:type="paragraph" w:customStyle="1" w:styleId="c-4">
    <w:name w:val="c-4"/>
    <w:basedOn w:val="Normal"/>
    <w:rsid w:val="006948AF"/>
    <w:pPr>
      <w:spacing w:before="100" w:beforeAutospacing="1" w:after="100" w:afterAutospacing="1"/>
    </w:pPr>
    <w:rPr>
      <w:rFonts w:ascii="Times New Roman" w:eastAsia="Calibri" w:hAnsi="Times New Roman" w:cs="Calibri"/>
      <w:sz w:val="24"/>
    </w:rPr>
  </w:style>
  <w:style w:type="character" w:customStyle="1" w:styleId="imgleft">
    <w:name w:val="imgleft"/>
    <w:basedOn w:val="DefaultParagraphFont"/>
    <w:rsid w:val="006948AF"/>
  </w:style>
  <w:style w:type="character" w:customStyle="1" w:styleId="tkrname">
    <w:name w:val="tkrname"/>
    <w:basedOn w:val="DefaultParagraphFont"/>
    <w:rsid w:val="006948AF"/>
  </w:style>
  <w:style w:type="character" w:customStyle="1" w:styleId="tkrchange">
    <w:name w:val="tkrchange"/>
    <w:basedOn w:val="DefaultParagraphFont"/>
    <w:rsid w:val="006948AF"/>
  </w:style>
  <w:style w:type="character" w:customStyle="1" w:styleId="printmail">
    <w:name w:val="print_mail"/>
    <w:basedOn w:val="DefaultParagraphFont"/>
    <w:rsid w:val="006948AF"/>
  </w:style>
  <w:style w:type="character" w:customStyle="1" w:styleId="printhtml">
    <w:name w:val="print_html"/>
    <w:basedOn w:val="DefaultParagraphFont"/>
    <w:rsid w:val="006948AF"/>
  </w:style>
  <w:style w:type="character" w:customStyle="1" w:styleId="nodetype">
    <w:name w:val="nodetype"/>
    <w:basedOn w:val="DefaultParagraphFont"/>
    <w:rsid w:val="006948AF"/>
  </w:style>
  <w:style w:type="character" w:customStyle="1" w:styleId="TagCiteChar0">
    <w:name w:val="Tag/Cite Char"/>
    <w:basedOn w:val="DefaultParagraphFont"/>
    <w:link w:val="TagCite1"/>
    <w:rsid w:val="006948AF"/>
    <w:rPr>
      <w:rFonts w:ascii="Times New Roman" w:eastAsia="Calibri" w:hAnsi="Times New Roman" w:cs="Times New Roman"/>
      <w:b/>
    </w:rPr>
  </w:style>
  <w:style w:type="character" w:customStyle="1" w:styleId="Underline-Highlighted-WFU-Big">
    <w:name w:val="Underline-Highlighted-WFU-Big"/>
    <w:uiPriority w:val="1"/>
    <w:qFormat/>
    <w:rsid w:val="006948AF"/>
    <w:rPr>
      <w:rFonts w:ascii="Cambria" w:hAnsi="Cambria"/>
      <w:b/>
      <w:sz w:val="24"/>
      <w:u w:val="single"/>
      <w:bdr w:val="single" w:sz="4" w:space="0" w:color="000000"/>
      <w:shd w:val="clear" w:color="auto" w:fill="BEFF7D"/>
    </w:rPr>
  </w:style>
  <w:style w:type="paragraph" w:customStyle="1" w:styleId="DoubleUnderlined">
    <w:name w:val="Double Underlined"/>
    <w:basedOn w:val="Heading2"/>
    <w:autoRedefine/>
    <w:rsid w:val="006948AF"/>
    <w:pPr>
      <w:keepLines w:val="0"/>
      <w:pageBreakBefore w:val="0"/>
      <w:spacing w:before="0"/>
      <w:jc w:val="left"/>
    </w:pPr>
    <w:rPr>
      <w:rFonts w:ascii="Trebuchet MS" w:eastAsia="Times New Roman" w:hAnsi="Trebuchet MS" w:cs="Times New Roman"/>
      <w:b w:val="0"/>
      <w:sz w:val="20"/>
      <w:szCs w:val="20"/>
      <w:u w:val="thick"/>
    </w:rPr>
  </w:style>
  <w:style w:type="character" w:customStyle="1" w:styleId="ln2">
    <w:name w:val="ln2"/>
    <w:basedOn w:val="DefaultParagraphFont"/>
    <w:rsid w:val="006948AF"/>
  </w:style>
  <w:style w:type="paragraph" w:customStyle="1" w:styleId="StyleStyle1">
    <w:name w:val="Style Style1 +"/>
    <w:basedOn w:val="Normal"/>
    <w:rsid w:val="006948AF"/>
    <w:rPr>
      <w:rFonts w:ascii="Times New Roman" w:eastAsia="Calibri" w:hAnsi="Times New Roman" w:cs="Calibri"/>
      <w:sz w:val="24"/>
    </w:rPr>
  </w:style>
  <w:style w:type="character" w:customStyle="1" w:styleId="StyleStyle1Char">
    <w:name w:val="Style Style1 + Char"/>
    <w:basedOn w:val="Style1Char"/>
    <w:rsid w:val="006948AF"/>
    <w:rPr>
      <w:rFonts w:ascii="Times New Roman" w:eastAsia="Times New Roman" w:hAnsi="Times New Roman" w:cs="Times New Roman"/>
      <w:strike/>
      <w:color w:val="000000"/>
      <w:sz w:val="20"/>
      <w:szCs w:val="20"/>
      <w:u w:val="single"/>
      <w:lang w:val="x-none" w:eastAsia="x-none"/>
    </w:rPr>
  </w:style>
  <w:style w:type="character" w:customStyle="1" w:styleId="editorname">
    <w:name w:val="editorname"/>
    <w:basedOn w:val="DefaultParagraphFont"/>
    <w:rsid w:val="006948AF"/>
  </w:style>
  <w:style w:type="paragraph" w:customStyle="1" w:styleId="StyleLinespacingDouble">
    <w:name w:val="Style Line spacing:  Double"/>
    <w:basedOn w:val="Normal"/>
    <w:rsid w:val="006948AF"/>
    <w:pPr>
      <w:spacing w:after="240" w:line="480" w:lineRule="auto"/>
    </w:pPr>
    <w:rPr>
      <w:rFonts w:ascii="Cambria" w:eastAsia="Calibri" w:hAnsi="Cambria" w:cs="Calibri"/>
      <w:szCs w:val="20"/>
    </w:rPr>
  </w:style>
  <w:style w:type="character" w:customStyle="1" w:styleId="StyleLinespacingDoubleChar">
    <w:name w:val="Style Line spacing:  Double Char"/>
    <w:basedOn w:val="DefaultParagraphFont"/>
    <w:rsid w:val="006948AF"/>
    <w:rPr>
      <w:rFonts w:ascii="Cambria" w:hAnsi="Cambria" w:cs="Times New Roman"/>
      <w:sz w:val="20"/>
      <w:szCs w:val="20"/>
    </w:rPr>
  </w:style>
  <w:style w:type="paragraph" w:customStyle="1" w:styleId="Normalspacing">
    <w:name w:val="Normal + spacing"/>
    <w:basedOn w:val="StyleLinespacingDouble"/>
    <w:qFormat/>
    <w:rsid w:val="006948AF"/>
  </w:style>
  <w:style w:type="character" w:customStyle="1" w:styleId="NormalspacingChar">
    <w:name w:val="Normal + spacing Char"/>
    <w:basedOn w:val="StyleLinespacingDoubleChar"/>
    <w:rsid w:val="006948AF"/>
    <w:rPr>
      <w:rFonts w:ascii="Cambria" w:hAnsi="Cambria" w:cs="Times New Roman"/>
      <w:sz w:val="20"/>
      <w:szCs w:val="20"/>
    </w:rPr>
  </w:style>
  <w:style w:type="character" w:customStyle="1" w:styleId="textbold0">
    <w:name w:val="textbold"/>
    <w:basedOn w:val="DefaultParagraphFont"/>
    <w:rsid w:val="006948AF"/>
  </w:style>
  <w:style w:type="character" w:customStyle="1" w:styleId="textitalics">
    <w:name w:val="textitalics"/>
    <w:basedOn w:val="DefaultParagraphFont"/>
    <w:rsid w:val="006948AF"/>
  </w:style>
  <w:style w:type="paragraph" w:customStyle="1" w:styleId="CardTextUnderlined">
    <w:name w:val="Card Text Underlined"/>
    <w:basedOn w:val="Normal"/>
    <w:rsid w:val="006948AF"/>
    <w:rPr>
      <w:rFonts w:ascii="Arial Narrow" w:eastAsia="Calibri" w:hAnsi="Arial Narrow" w:cs="Calibri"/>
      <w:u w:val="single"/>
    </w:rPr>
  </w:style>
  <w:style w:type="character" w:customStyle="1" w:styleId="CardTextUnderlinedChar">
    <w:name w:val="Card Text Underlined Char"/>
    <w:basedOn w:val="DefaultParagraphFont"/>
    <w:rsid w:val="006948AF"/>
    <w:rPr>
      <w:rFonts w:ascii="Arial Narrow" w:hAnsi="Arial Narrow" w:cs="Times New Roman"/>
      <w:sz w:val="20"/>
      <w:u w:val="single"/>
    </w:rPr>
  </w:style>
  <w:style w:type="paragraph" w:customStyle="1" w:styleId="normalChar">
    <w:name w:val="normal Char"/>
    <w:basedOn w:val="Normal"/>
    <w:rsid w:val="006948AF"/>
    <w:rPr>
      <w:rFonts w:ascii="Times New Roman" w:eastAsia="Calibri" w:hAnsi="Times New Roman" w:cs="Calibri"/>
    </w:rPr>
  </w:style>
  <w:style w:type="paragraph" w:customStyle="1" w:styleId="cardtextsmallChar">
    <w:name w:val="card text small Char"/>
    <w:basedOn w:val="Normal"/>
    <w:rsid w:val="006948AF"/>
    <w:rPr>
      <w:rFonts w:ascii="Arial Narrow" w:eastAsia="Calibri" w:hAnsi="Arial Narrow" w:cs="Calibri"/>
      <w:sz w:val="16"/>
    </w:rPr>
  </w:style>
  <w:style w:type="character" w:customStyle="1" w:styleId="cardtextsmallCharChar">
    <w:name w:val="card text small Char Char"/>
    <w:basedOn w:val="DefaultParagraphFont"/>
    <w:rsid w:val="006948AF"/>
    <w:rPr>
      <w:rFonts w:ascii="Arial Narrow" w:hAnsi="Arial Narrow" w:cs="Times New Roman"/>
      <w:sz w:val="16"/>
    </w:rPr>
  </w:style>
  <w:style w:type="character" w:customStyle="1" w:styleId="reportbody1">
    <w:name w:val="reportbody1"/>
    <w:basedOn w:val="DefaultParagraphFont"/>
    <w:rsid w:val="006948AF"/>
    <w:rPr>
      <w:rFonts w:ascii="Tahoma" w:hAnsi="Tahoma" w:cs="Tahoma" w:hint="default"/>
      <w:color w:val="000000"/>
      <w:sz w:val="14"/>
      <w:szCs w:val="14"/>
    </w:rPr>
  </w:style>
  <w:style w:type="character" w:customStyle="1" w:styleId="dd">
    <w:name w:val="dd"/>
    <w:rsid w:val="006948AF"/>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6948AF"/>
    <w:rPr>
      <w:b/>
      <w:bCs/>
      <w:strike w:val="0"/>
      <w:dstrike w:val="0"/>
      <w:sz w:val="26"/>
      <w:u w:val="none"/>
      <w:effect w:val="none"/>
    </w:rPr>
  </w:style>
  <w:style w:type="paragraph" w:customStyle="1" w:styleId="StyleevidencetextBorderSinglesolidlineAuto05ptL">
    <w:name w:val="Style evidence text + Border: : (Single solid line Auto  0.5 pt L..."/>
    <w:basedOn w:val="evidencetext"/>
    <w:link w:val="StyleevidencetextBorderSinglesolidlineAuto05ptLChar"/>
    <w:rsid w:val="006948AF"/>
    <w:pPr>
      <w:ind w:left="-1080" w:right="1728"/>
    </w:pPr>
    <w:rPr>
      <w:rFonts w:ascii="Arial Narrow" w:hAnsi="Arial Narrow"/>
      <w:sz w:val="24"/>
      <w:szCs w:val="20"/>
      <w:u w:val="thick"/>
      <w:bdr w:val="single" w:sz="4" w:space="0" w:color="auto"/>
    </w:rPr>
  </w:style>
  <w:style w:type="character" w:customStyle="1" w:styleId="StyleevidencetextBorderSinglesolidlineAuto05ptLChar">
    <w:name w:val="Style evidence text + Border: : (Single solid line Auto  0.5 pt L... Char"/>
    <w:basedOn w:val="evidencetextChar"/>
    <w:link w:val="StyleevidencetextBorderSinglesolidlineAuto05ptL"/>
    <w:rsid w:val="006948AF"/>
    <w:rPr>
      <w:rFonts w:ascii="Arial Narrow" w:eastAsia="Times New Roman" w:hAnsi="Arial Narrow" w:cs="Times New Roman"/>
      <w:color w:val="000000"/>
      <w:sz w:val="24"/>
      <w:szCs w:val="20"/>
      <w:u w:val="thick"/>
      <w:bdr w:val="single" w:sz="4" w:space="0" w:color="auto"/>
      <w:lang w:val="en-US" w:eastAsia="en-US" w:bidi="ar-SA"/>
    </w:rPr>
  </w:style>
  <w:style w:type="character" w:customStyle="1" w:styleId="cardtextemphasisChar">
    <w:name w:val="card text emphasis Char"/>
    <w:basedOn w:val="UnderlinedCardTextChar"/>
    <w:link w:val="cardtextemphasis"/>
    <w:rsid w:val="006948AF"/>
    <w:rPr>
      <w:rFonts w:ascii="Garamond" w:eastAsia="Calibri" w:hAnsi="Garamond"/>
      <w:u w:val="single"/>
    </w:rPr>
  </w:style>
  <w:style w:type="character" w:customStyle="1" w:styleId="gsstx">
    <w:name w:val="gsstx"/>
    <w:rsid w:val="006948AF"/>
  </w:style>
  <w:style w:type="paragraph" w:customStyle="1" w:styleId="Analytics">
    <w:name w:val="Analytics"/>
    <w:basedOn w:val="Normal"/>
    <w:qFormat/>
    <w:rsid w:val="006948AF"/>
    <w:rPr>
      <w:rFonts w:eastAsia="MS Mincho"/>
      <w:b/>
      <w:sz w:val="24"/>
    </w:rPr>
  </w:style>
  <w:style w:type="character" w:customStyle="1" w:styleId="heading2char2charchar1">
    <w:name w:val="heading2char2charchar1"/>
    <w:rsid w:val="006948AF"/>
  </w:style>
  <w:style w:type="character" w:customStyle="1" w:styleId="StyleStyleHighlightedunderlineBorderSinglesolidlineAu">
    <w:name w:val="Style Style Highlighted underline + Border: : (Single solid line Au..."/>
    <w:basedOn w:val="DefaultParagraphFont"/>
    <w:rsid w:val="006948AF"/>
    <w:rPr>
      <w:rFonts w:ascii="Times New Roman" w:hAnsi="Times New Roman"/>
      <w:b/>
      <w:bCs/>
      <w:sz w:val="20"/>
      <w:u w:val="single"/>
      <w:bdr w:val="single" w:sz="6" w:space="0" w:color="auto"/>
      <w:shd w:val="clear" w:color="auto" w:fill="C4C4C4"/>
    </w:rPr>
  </w:style>
  <w:style w:type="paragraph" w:customStyle="1" w:styleId="BBCite">
    <w:name w:val="BB Cite"/>
    <w:basedOn w:val="Normal"/>
    <w:autoRedefine/>
    <w:rsid w:val="006948AF"/>
    <w:pPr>
      <w:keepNext/>
      <w:keepLines/>
      <w:widowControl w:val="0"/>
      <w:tabs>
        <w:tab w:val="left" w:pos="8280"/>
      </w:tabs>
      <w:autoSpaceDE w:val="0"/>
      <w:autoSpaceDN w:val="0"/>
      <w:adjustRightInd w:val="0"/>
      <w:spacing w:line="200" w:lineRule="exact"/>
      <w:ind w:left="994"/>
    </w:pPr>
    <w:rPr>
      <w:rFonts w:ascii="Times New Roman" w:hAnsi="Times New Roman"/>
      <w:snapToGrid w:val="0"/>
      <w:color w:val="000000"/>
      <w:szCs w:val="20"/>
    </w:rPr>
  </w:style>
  <w:style w:type="paragraph" w:customStyle="1" w:styleId="UnderlineCharCharCharChar">
    <w:name w:val="Underline Char Char Char Char"/>
    <w:basedOn w:val="Normal"/>
    <w:rsid w:val="006948AF"/>
    <w:rPr>
      <w:rFonts w:ascii="Times New Roman" w:hAnsi="Times New Roman"/>
      <w:u w:val="single"/>
      <w:lang w:val="x-none" w:eastAsia="x-none"/>
    </w:rPr>
  </w:style>
  <w:style w:type="paragraph" w:customStyle="1" w:styleId="BoldandUnderlineCharCharCharCharChar">
    <w:name w:val="Bold and Underline Char Char Char Char Char"/>
    <w:basedOn w:val="Normal"/>
    <w:link w:val="BoldandUnderlineCharCharCharCharCharChar"/>
    <w:rsid w:val="006948AF"/>
    <w:rPr>
      <w:rFonts w:ascii="Times New Roman" w:hAnsi="Times New Roman"/>
      <w:b/>
      <w:u w:val="single"/>
      <w:lang w:val="x-none" w:eastAsia="x-none"/>
    </w:rPr>
  </w:style>
  <w:style w:type="character" w:customStyle="1" w:styleId="BoldandUnderlineCharCharCharCharCharChar">
    <w:name w:val="Bold and Underline Char Char Char Char Char Char"/>
    <w:link w:val="BoldandUnderlineCharCharCharCharChar"/>
    <w:rsid w:val="006948AF"/>
    <w:rPr>
      <w:rFonts w:ascii="Times New Roman" w:eastAsia="Times New Roman" w:hAnsi="Times New Roman" w:cs="Times New Roman"/>
      <w:b/>
      <w:sz w:val="20"/>
      <w:szCs w:val="24"/>
      <w:u w:val="single"/>
      <w:lang w:val="x-none" w:eastAsia="x-none"/>
    </w:rPr>
  </w:style>
  <w:style w:type="character" w:customStyle="1" w:styleId="addr-line">
    <w:name w:val="addr-line"/>
    <w:basedOn w:val="DefaultParagraphFont"/>
    <w:rsid w:val="006948AF"/>
  </w:style>
  <w:style w:type="character" w:customStyle="1" w:styleId="Underlined-New">
    <w:name w:val="Underlined - New"/>
    <w:rsid w:val="006948AF"/>
    <w:rPr>
      <w:rFonts w:ascii="Arial Narrow" w:hAnsi="Arial Narrow"/>
      <w:sz w:val="16"/>
      <w:u w:val="single"/>
    </w:rPr>
  </w:style>
  <w:style w:type="character" w:customStyle="1" w:styleId="Cites-AuthorDate">
    <w:name w:val="Cites-Author/Date"/>
    <w:qFormat/>
    <w:rsid w:val="006948AF"/>
    <w:rPr>
      <w:rFonts w:ascii="Times New Roman" w:hAnsi="Times New Roman"/>
      <w:sz w:val="24"/>
      <w:szCs w:val="24"/>
    </w:rPr>
  </w:style>
  <w:style w:type="character" w:customStyle="1" w:styleId="CardsNotUnderlined">
    <w:name w:val="Cards Not Underlined"/>
    <w:qFormat/>
    <w:rsid w:val="006948AF"/>
    <w:rPr>
      <w:rFonts w:ascii="Times New Roman" w:hAnsi="Times New Roman"/>
      <w:sz w:val="16"/>
      <w:szCs w:val="16"/>
    </w:rPr>
  </w:style>
  <w:style w:type="paragraph" w:customStyle="1" w:styleId="promotion-tag-p">
    <w:name w:val="promotion-tag-p"/>
    <w:basedOn w:val="Normal"/>
    <w:rsid w:val="006948AF"/>
    <w:pPr>
      <w:spacing w:before="100" w:beforeAutospacing="1" w:after="100" w:afterAutospacing="1"/>
    </w:pPr>
    <w:rPr>
      <w:rFonts w:ascii="Times New Roman" w:hAnsi="Times New Roman"/>
      <w:sz w:val="24"/>
    </w:rPr>
  </w:style>
  <w:style w:type="character" w:customStyle="1" w:styleId="BalloonTextChar1">
    <w:name w:val="Balloon Text Char1"/>
    <w:basedOn w:val="DefaultParagraphFont"/>
    <w:uiPriority w:val="99"/>
    <w:semiHidden/>
    <w:rsid w:val="006948AF"/>
    <w:rPr>
      <w:rFonts w:ascii="Tahoma" w:eastAsia="Times New Roman" w:hAnsi="Tahoma" w:cs="Tahoma"/>
      <w:sz w:val="16"/>
      <w:szCs w:val="16"/>
    </w:rPr>
  </w:style>
  <w:style w:type="character" w:customStyle="1" w:styleId="refpreview">
    <w:name w:val="refpreview"/>
    <w:rsid w:val="006948AF"/>
  </w:style>
  <w:style w:type="character" w:customStyle="1" w:styleId="cardChar2">
    <w:name w:val="card Char2"/>
    <w:basedOn w:val="DefaultParagraphFont"/>
    <w:link w:val="card1"/>
    <w:rsid w:val="006948AF"/>
    <w:rPr>
      <w:rFonts w:ascii="Times New Roman" w:eastAsia="Times New Roman" w:hAnsi="Times New Roman" w:cs="Times New Roman"/>
      <w:sz w:val="20"/>
      <w:szCs w:val="20"/>
    </w:rPr>
  </w:style>
  <w:style w:type="character" w:customStyle="1" w:styleId="3CardTag">
    <w:name w:val="3) Card Tag"/>
    <w:uiPriority w:val="1"/>
    <w:rsid w:val="006948AF"/>
    <w:rPr>
      <w:rFonts w:ascii="Times New Roman" w:hAnsi="Times New Roman"/>
      <w:b/>
      <w:sz w:val="22"/>
      <w:szCs w:val="20"/>
    </w:rPr>
  </w:style>
  <w:style w:type="character" w:customStyle="1" w:styleId="underlinetext0">
    <w:name w:val="underline_text"/>
    <w:basedOn w:val="DefaultParagraphFont"/>
    <w:rsid w:val="006948AF"/>
  </w:style>
  <w:style w:type="character" w:customStyle="1" w:styleId="BodytextItalic1">
    <w:name w:val="Body text + Italic1"/>
    <w:aliases w:val="Spacing 0 pt1"/>
    <w:uiPriority w:val="99"/>
    <w:rsid w:val="006948AF"/>
    <w:rPr>
      <w:rFonts w:ascii="Sylfaen" w:hAnsi="Sylfaen" w:cs="Sylfaen"/>
      <w:i/>
      <w:iCs/>
      <w:sz w:val="19"/>
      <w:szCs w:val="19"/>
      <w:u w:val="none"/>
      <w:shd w:val="clear" w:color="auto" w:fill="FFFFFF"/>
    </w:rPr>
  </w:style>
  <w:style w:type="character" w:customStyle="1" w:styleId="SubtleEmphasis1">
    <w:name w:val="Subtle Emphasis1"/>
    <w:qFormat/>
    <w:rsid w:val="006948AF"/>
    <w:rPr>
      <w:i/>
      <w:iCs/>
      <w:color w:val="808080"/>
    </w:rPr>
  </w:style>
  <w:style w:type="character" w:customStyle="1" w:styleId="Bodytext65pt">
    <w:name w:val="Body text + 6.5 pt"/>
    <w:rsid w:val="006948AF"/>
    <w:rPr>
      <w:rFonts w:ascii="Times New Roman" w:eastAsia="Times New Roman" w:hAnsi="Times New Roman" w:cs="Times New Roman"/>
      <w:b w:val="0"/>
      <w:bCs w:val="0"/>
      <w:i w:val="0"/>
      <w:iCs w:val="0"/>
      <w:smallCaps w:val="0"/>
      <w:strike w:val="0"/>
      <w:spacing w:val="0"/>
      <w:sz w:val="13"/>
      <w:szCs w:val="13"/>
    </w:rPr>
  </w:style>
  <w:style w:type="paragraph" w:customStyle="1" w:styleId="UnderlineEmphasis">
    <w:name w:val="Underline + Emphasis"/>
    <w:basedOn w:val="Normal"/>
    <w:next w:val="Normal"/>
    <w:link w:val="UnderlineEmphasisChar"/>
    <w:qFormat/>
    <w:rsid w:val="006948AF"/>
    <w:rPr>
      <w:rFonts w:ascii="Times New Roman" w:eastAsia="Calibri" w:hAnsi="Times New Roman"/>
      <w:b/>
      <w:color w:val="000000"/>
      <w:sz w:val="24"/>
      <w:u w:val="single"/>
    </w:rPr>
  </w:style>
  <w:style w:type="character" w:customStyle="1" w:styleId="UnderlineEmphasisChar">
    <w:name w:val="Underline + Emphasis Char"/>
    <w:basedOn w:val="DefaultParagraphFont"/>
    <w:link w:val="UnderlineEmphasis"/>
    <w:rsid w:val="006948AF"/>
    <w:rPr>
      <w:rFonts w:ascii="Times New Roman" w:eastAsia="Calibri" w:hAnsi="Times New Roman" w:cs="Times New Roman"/>
      <w:b/>
      <w:color w:val="000000"/>
      <w:sz w:val="24"/>
      <w:u w:val="single"/>
    </w:rPr>
  </w:style>
  <w:style w:type="character" w:customStyle="1" w:styleId="NameofFile">
    <w:name w:val="Name of File"/>
    <w:uiPriority w:val="1"/>
    <w:rsid w:val="006948AF"/>
    <w:rPr>
      <w:rFonts w:ascii="Times New Roman" w:hAnsi="Times New Roman"/>
      <w:b/>
      <w:color w:val="000000"/>
      <w:sz w:val="36"/>
      <w:u w:val="single"/>
    </w:rPr>
  </w:style>
  <w:style w:type="paragraph" w:customStyle="1" w:styleId="StyleStyle49ptBoldItalic">
    <w:name w:val="Style Style4 + 9 pt Bold Italic"/>
    <w:basedOn w:val="Normal"/>
    <w:link w:val="StyleStyle49ptBoldItalicChar"/>
    <w:rsid w:val="006948AF"/>
    <w:rPr>
      <w:rFonts w:ascii="Times New Roman" w:hAnsi="Times New Roman"/>
      <w:b/>
      <w:bCs/>
      <w:i/>
      <w:iCs/>
      <w:u w:val="single"/>
    </w:rPr>
  </w:style>
  <w:style w:type="character" w:customStyle="1" w:styleId="StyleStyle49ptBoldItalicChar">
    <w:name w:val="Style Style4 + 9 pt Bold Italic Char"/>
    <w:basedOn w:val="DefaultParagraphFont"/>
    <w:link w:val="StyleStyle49ptBoldItalic"/>
    <w:rsid w:val="006948AF"/>
    <w:rPr>
      <w:rFonts w:ascii="Times New Roman" w:eastAsia="Times New Roman" w:hAnsi="Times New Roman" w:cs="Times New Roman"/>
      <w:b/>
      <w:bCs/>
      <w:i/>
      <w:iCs/>
      <w:sz w:val="20"/>
      <w:szCs w:val="24"/>
      <w:u w:val="single"/>
    </w:rPr>
  </w:style>
  <w:style w:type="character" w:customStyle="1" w:styleId="Style11ptItalic">
    <w:name w:val="Style 11 pt Italic"/>
    <w:basedOn w:val="DefaultParagraphFont"/>
    <w:rsid w:val="006948AF"/>
    <w:rPr>
      <w:rFonts w:ascii="Times New Roman" w:hAnsi="Times New Roman"/>
      <w:i/>
      <w:iCs/>
      <w:sz w:val="20"/>
    </w:rPr>
  </w:style>
  <w:style w:type="paragraph" w:customStyle="1" w:styleId="Style22">
    <w:name w:val="Style 2"/>
    <w:rsid w:val="006948AF"/>
    <w:pPr>
      <w:widowControl w:val="0"/>
      <w:autoSpaceDE w:val="0"/>
      <w:autoSpaceDN w:val="0"/>
      <w:spacing w:before="36" w:after="0" w:line="225" w:lineRule="auto"/>
      <w:ind w:firstLine="144"/>
      <w:jc w:val="both"/>
    </w:pPr>
    <w:rPr>
      <w:rFonts w:ascii="Times New Roman" w:eastAsia="Times New Roman" w:hAnsi="Times New Roman" w:cs="Times New Roman"/>
      <w:sz w:val="24"/>
      <w:szCs w:val="24"/>
    </w:rPr>
  </w:style>
  <w:style w:type="character" w:customStyle="1" w:styleId="CardsFont6ptChar3">
    <w:name w:val="Cards + Font: 6 pt Char3"/>
    <w:basedOn w:val="DefaultParagraphFont"/>
    <w:rsid w:val="006948AF"/>
    <w:rPr>
      <w:sz w:val="12"/>
    </w:rPr>
  </w:style>
  <w:style w:type="character" w:customStyle="1" w:styleId="CiteBold">
    <w:name w:val="Cite+Bold"/>
    <w:basedOn w:val="DefaultParagraphFont"/>
    <w:rsid w:val="006948AF"/>
    <w:rPr>
      <w:rFonts w:ascii="Arial" w:hAnsi="Arial"/>
      <w:b/>
      <w:sz w:val="24"/>
    </w:rPr>
  </w:style>
  <w:style w:type="character" w:customStyle="1" w:styleId="StyleStyle7pt8pt">
    <w:name w:val="Style Style 7 pt + 8 pt"/>
    <w:rsid w:val="006948AF"/>
    <w:rPr>
      <w:sz w:val="16"/>
    </w:rPr>
  </w:style>
  <w:style w:type="paragraph" w:customStyle="1" w:styleId="Analytical2">
    <w:name w:val="Analytical 2"/>
    <w:basedOn w:val="Normal"/>
    <w:link w:val="Analytical2Char"/>
    <w:qFormat/>
    <w:rsid w:val="006948AF"/>
    <w:pPr>
      <w:tabs>
        <w:tab w:val="left" w:pos="720"/>
      </w:tabs>
      <w:ind w:left="720" w:hanging="360"/>
    </w:pPr>
    <w:rPr>
      <w:rFonts w:ascii="Times New Roman" w:eastAsia="Calibri" w:hAnsi="Times New Roman"/>
    </w:rPr>
  </w:style>
  <w:style w:type="character" w:customStyle="1" w:styleId="Analytical2Char">
    <w:name w:val="Analytical 2 Char"/>
    <w:basedOn w:val="DefaultParagraphFont"/>
    <w:link w:val="Analytical2"/>
    <w:rsid w:val="006948AF"/>
    <w:rPr>
      <w:rFonts w:ascii="Times New Roman" w:eastAsia="Calibri" w:hAnsi="Times New Roman" w:cs="Times New Roman"/>
    </w:rPr>
  </w:style>
  <w:style w:type="character" w:customStyle="1" w:styleId="cross-head">
    <w:name w:val="cross-head"/>
    <w:basedOn w:val="DefaultParagraphFont"/>
    <w:rsid w:val="006948AF"/>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948AF"/>
    <w:rPr>
      <w:rFonts w:ascii="Verdana" w:hAnsi="Verdana"/>
      <w:b/>
    </w:rPr>
  </w:style>
  <w:style w:type="paragraph" w:customStyle="1" w:styleId="CitationCharCharCharCharCharCharChar">
    <w:name w:val="Citation Char Char Char Char Char Char Char"/>
    <w:basedOn w:val="Normal"/>
    <w:link w:val="CitationCharCharCharCharCharCharCharChar"/>
    <w:rsid w:val="006948A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948AF"/>
    <w:rPr>
      <w:rFonts w:ascii="Arial" w:eastAsia="Times New Roman" w:hAnsi="Arial" w:cs="Times New Roman"/>
      <w:sz w:val="20"/>
      <w:szCs w:val="24"/>
    </w:rPr>
  </w:style>
  <w:style w:type="character" w:customStyle="1" w:styleId="citebold0">
    <w:name w:val="cite bold"/>
    <w:basedOn w:val="DefaultParagraphFont"/>
    <w:rsid w:val="006948AF"/>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6948AF"/>
    <w:rPr>
      <w:rFonts w:ascii="Times New Roman" w:hAnsi="Times New Roman"/>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6948AF"/>
    <w:rPr>
      <w:rFonts w:ascii="Times New Roman" w:eastAsia="Times New Roman" w:hAnsi="Times New Roman" w:cs="Times New Roman"/>
      <w:sz w:val="20"/>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6948AF"/>
    <w:rPr>
      <w:rFonts w:ascii="Times New Roman" w:hAnsi="Times New Roman"/>
      <w:b/>
      <w:u w:val="single"/>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6948AF"/>
    <w:rPr>
      <w:rFonts w:ascii="Times New Roman" w:eastAsia="Times New Roman" w:hAnsi="Times New Roman" w:cs="Times New Roman"/>
      <w:b/>
      <w:sz w:val="20"/>
      <w:szCs w:val="24"/>
      <w:u w:val="single"/>
    </w:rPr>
  </w:style>
  <w:style w:type="character" w:customStyle="1" w:styleId="BoldandUnderlineChar2CharCharChar">
    <w:name w:val="Bold and Underline Char2 Char Char Char"/>
    <w:basedOn w:val="DefaultParagraphFont"/>
    <w:rsid w:val="006948A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948A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948AF"/>
    <w:rPr>
      <w:szCs w:val="24"/>
      <w:u w:val="single"/>
      <w:lang w:val="en-US" w:eastAsia="en-US" w:bidi="ar-SA"/>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948AF"/>
    <w:pPr>
      <w:jc w:val="both"/>
    </w:pPr>
    <w:rPr>
      <w:rFonts w:ascii="Times New Roman"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948AF"/>
    <w:pPr>
      <w:jc w:val="both"/>
    </w:pPr>
    <w:rPr>
      <w:rFonts w:ascii="Times New Roman" w:hAnsi="Times New Roman"/>
      <w:b/>
      <w:sz w:val="24"/>
    </w:rPr>
  </w:style>
  <w:style w:type="paragraph" w:customStyle="1" w:styleId="TxBr13p3">
    <w:name w:val="TxBr_13p3"/>
    <w:basedOn w:val="Normal"/>
    <w:rsid w:val="006948AF"/>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948AF"/>
    <w:pPr>
      <w:jc w:val="both"/>
    </w:pPr>
    <w:rPr>
      <w:rFonts w:ascii="Times New Roman" w:hAnsi="Times New Roman"/>
      <w:b/>
      <w:sz w:val="24"/>
    </w:rPr>
  </w:style>
  <w:style w:type="paragraph" w:customStyle="1" w:styleId="TxBr5p2">
    <w:name w:val="TxBr_5p2"/>
    <w:basedOn w:val="Normal"/>
    <w:rsid w:val="006948AF"/>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rsid w:val="006948AF"/>
    <w:pPr>
      <w:jc w:val="both"/>
    </w:pPr>
    <w:rPr>
      <w:rFonts w:ascii="Times New Roman" w:hAnsi="Times New Roman"/>
      <w:b/>
      <w:sz w:val="24"/>
    </w:rPr>
  </w:style>
  <w:style w:type="paragraph" w:customStyle="1" w:styleId="TxBr10p1">
    <w:name w:val="TxBr_10p1"/>
    <w:basedOn w:val="Normal"/>
    <w:rsid w:val="006948AF"/>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0">
    <w:name w:val="Tag Char Char Char"/>
    <w:basedOn w:val="Normal"/>
    <w:rsid w:val="006948AF"/>
    <w:pPr>
      <w:ind w:left="720" w:right="720"/>
    </w:pPr>
    <w:rPr>
      <w:b/>
      <w:sz w:val="28"/>
    </w:rPr>
  </w:style>
  <w:style w:type="paragraph" w:customStyle="1" w:styleId="TagCharCharCharCharCharCharCharChar">
    <w:name w:val="Tag Char Char Char Char Char Char Char Char"/>
    <w:basedOn w:val="Normal"/>
    <w:rsid w:val="006948AF"/>
    <w:pPr>
      <w:ind w:left="720" w:right="720"/>
    </w:pPr>
    <w:rPr>
      <w:b/>
      <w:sz w:val="28"/>
    </w:rPr>
  </w:style>
  <w:style w:type="paragraph" w:customStyle="1" w:styleId="underlinecardCharChar">
    <w:name w:val="underline card Char Char"/>
    <w:basedOn w:val="Normal"/>
    <w:rsid w:val="006948AF"/>
    <w:pPr>
      <w:ind w:left="1728" w:right="1728"/>
    </w:pPr>
    <w:rPr>
      <w:sz w:val="18"/>
      <w:u w:val="single"/>
    </w:rPr>
  </w:style>
  <w:style w:type="paragraph" w:customStyle="1" w:styleId="Normal10pt">
    <w:name w:val="Normal + 10 pt"/>
    <w:basedOn w:val="Normal"/>
    <w:rsid w:val="006948AF"/>
    <w:rPr>
      <w:rFonts w:ascii="Times New Roman" w:hAnsi="Times New Roman"/>
      <w:szCs w:val="20"/>
    </w:rPr>
  </w:style>
  <w:style w:type="paragraph" w:customStyle="1" w:styleId="DebateHeading1">
    <w:name w:val="Debate.Heading1"/>
    <w:basedOn w:val="Heading1"/>
    <w:autoRedefine/>
    <w:rsid w:val="006948AF"/>
    <w:pPr>
      <w:pageBreakBefore w:val="0"/>
      <w:pBdr>
        <w:top w:val="none" w:sz="0" w:space="0" w:color="auto"/>
        <w:left w:val="none" w:sz="0" w:space="0" w:color="auto"/>
        <w:bottom w:val="none" w:sz="0" w:space="0" w:color="auto"/>
        <w:right w:val="none" w:sz="0" w:space="0" w:color="auto"/>
      </w:pBdr>
      <w:spacing w:before="0"/>
      <w:ind w:right="1440"/>
      <w:jc w:val="left"/>
    </w:pPr>
    <w:rPr>
      <w:rFonts w:ascii="Times New Roman" w:eastAsia="Times New Roman" w:hAnsi="Times New Roman" w:cs="Times New Roman"/>
      <w:bCs/>
      <w:caps/>
      <w:sz w:val="20"/>
      <w:szCs w:val="28"/>
    </w:rPr>
  </w:style>
  <w:style w:type="character" w:customStyle="1" w:styleId="metad">
    <w:name w:val="metad"/>
    <w:rsid w:val="006948AF"/>
  </w:style>
  <w:style w:type="paragraph" w:customStyle="1" w:styleId="morenews">
    <w:name w:val="morenews"/>
    <w:basedOn w:val="Normal"/>
    <w:rsid w:val="006948AF"/>
    <w:pPr>
      <w:spacing w:before="100" w:beforeAutospacing="1" w:after="100" w:afterAutospacing="1"/>
    </w:pPr>
    <w:rPr>
      <w:rFonts w:ascii="Times New Roman" w:hAnsi="Times New Roman"/>
      <w:sz w:val="24"/>
    </w:rPr>
  </w:style>
  <w:style w:type="paragraph" w:customStyle="1" w:styleId="Number">
    <w:name w:val="Number"/>
    <w:basedOn w:val="Heading2"/>
    <w:rsid w:val="006948AF"/>
    <w:pPr>
      <w:keepLines w:val="0"/>
      <w:pageBreakBefore w:val="0"/>
      <w:tabs>
        <w:tab w:val="left" w:pos="144"/>
        <w:tab w:val="num" w:pos="1080"/>
      </w:tabs>
      <w:spacing w:before="240" w:after="240"/>
      <w:ind w:left="1080" w:hanging="360"/>
      <w:jc w:val="left"/>
    </w:pPr>
    <w:rPr>
      <w:rFonts w:ascii="Times New Roman" w:eastAsia="SimSun" w:hAnsi="Times New Roman" w:cs="Arial"/>
      <w:bCs/>
      <w:iCs/>
      <w:sz w:val="24"/>
      <w:szCs w:val="28"/>
      <w:u w:val="none"/>
      <w:lang w:eastAsia="zh-CN"/>
    </w:rPr>
  </w:style>
  <w:style w:type="paragraph" w:customStyle="1" w:styleId="StyleLeft02">
    <w:name w:val="Style Left:  0.2&quot;"/>
    <w:basedOn w:val="Normal"/>
    <w:rsid w:val="006948AF"/>
    <w:pPr>
      <w:ind w:left="288"/>
    </w:pPr>
    <w:rPr>
      <w:rFonts w:ascii="Times New Roman" w:eastAsia="SimSun" w:hAnsi="Times New Roman"/>
      <w:szCs w:val="20"/>
      <w:lang w:eastAsia="zh-CN"/>
    </w:rPr>
  </w:style>
  <w:style w:type="paragraph" w:customStyle="1" w:styleId="StyleHeading2LatinArialMT13pt">
    <w:name w:val="Style Heading 2 + (Latin) ArialMT 13 pt"/>
    <w:basedOn w:val="Heading2"/>
    <w:next w:val="Heading2"/>
    <w:rsid w:val="006948AF"/>
    <w:pPr>
      <w:keepLines w:val="0"/>
      <w:pageBreakBefore w:val="0"/>
      <w:widowControl w:val="0"/>
      <w:spacing w:before="0"/>
      <w:jc w:val="left"/>
    </w:pPr>
    <w:rPr>
      <w:rFonts w:ascii="Times New Roman" w:eastAsia="Times New Roman" w:hAnsi="Times New Roman" w:cs="Arial"/>
      <w:b w:val="0"/>
      <w:bCs/>
      <w:iCs/>
      <w:sz w:val="24"/>
      <w:szCs w:val="28"/>
      <w:u w:val="none"/>
    </w:rPr>
  </w:style>
  <w:style w:type="character" w:customStyle="1" w:styleId="BoldandUnderlineCharChar1">
    <w:name w:val="Bold and Underline Char Char1"/>
    <w:basedOn w:val="DefaultParagraphFont"/>
    <w:rsid w:val="006948AF"/>
    <w:rPr>
      <w:b/>
      <w:szCs w:val="24"/>
      <w:u w:val="single"/>
      <w:lang w:val="en-US" w:eastAsia="en-US" w:bidi="ar-SA"/>
    </w:rPr>
  </w:style>
  <w:style w:type="character" w:customStyle="1" w:styleId="UnderlineChar4Char">
    <w:name w:val="Underline Char4 Char"/>
    <w:basedOn w:val="DefaultParagraphFont"/>
    <w:rsid w:val="006948AF"/>
    <w:rPr>
      <w:szCs w:val="24"/>
      <w:u w:val="single"/>
      <w:lang w:val="en-US" w:eastAsia="en-US" w:bidi="ar-SA"/>
    </w:rPr>
  </w:style>
  <w:style w:type="character" w:customStyle="1" w:styleId="BoldandUnderlineChar3Char2">
    <w:name w:val="Bold and Underline Char3 Char2"/>
    <w:basedOn w:val="DefaultParagraphFont"/>
    <w:rsid w:val="006948AF"/>
    <w:rPr>
      <w:b/>
      <w:szCs w:val="24"/>
      <w:u w:val="single"/>
      <w:lang w:val="en-US" w:eastAsia="en-US" w:bidi="ar-SA"/>
    </w:rPr>
  </w:style>
  <w:style w:type="character" w:customStyle="1" w:styleId="BoldandUnderlineChar1Char2Char">
    <w:name w:val="Bold and Underline Char1 Char2 Char"/>
    <w:basedOn w:val="DefaultParagraphFont"/>
    <w:rsid w:val="006948AF"/>
    <w:rPr>
      <w:b/>
      <w:szCs w:val="24"/>
      <w:u w:val="single"/>
      <w:lang w:val="en-US" w:eastAsia="en-US" w:bidi="ar-SA"/>
    </w:rPr>
  </w:style>
  <w:style w:type="character" w:customStyle="1" w:styleId="UnderlineChar3Char">
    <w:name w:val="Underline Char3 Char"/>
    <w:basedOn w:val="DefaultParagraphFont"/>
    <w:rsid w:val="006948AF"/>
    <w:rPr>
      <w:szCs w:val="24"/>
      <w:u w:val="single"/>
      <w:lang w:val="en-US" w:eastAsia="en-US" w:bidi="ar-SA"/>
    </w:rPr>
  </w:style>
  <w:style w:type="character" w:customStyle="1" w:styleId="BoldandUnderlineChar3CharChar">
    <w:name w:val="Bold and Underline Char3 Char Char"/>
    <w:basedOn w:val="DefaultParagraphFont"/>
    <w:rsid w:val="006948AF"/>
    <w:rPr>
      <w:b/>
      <w:szCs w:val="24"/>
      <w:u w:val="single"/>
      <w:lang w:val="en-US" w:eastAsia="en-US" w:bidi="ar-SA"/>
    </w:rPr>
  </w:style>
  <w:style w:type="character" w:customStyle="1" w:styleId="BoldandUnderlineChar1Char2">
    <w:name w:val="Bold and Underline Char1 Char2"/>
    <w:basedOn w:val="DefaultParagraphFont"/>
    <w:rsid w:val="006948AF"/>
    <w:rPr>
      <w:b/>
      <w:szCs w:val="24"/>
      <w:u w:val="single"/>
      <w:lang w:val="en-US" w:eastAsia="en-US" w:bidi="ar-SA"/>
    </w:rPr>
  </w:style>
  <w:style w:type="character" w:customStyle="1" w:styleId="LanguageChar">
    <w:name w:val="Language Char"/>
    <w:basedOn w:val="DefaultParagraphFont"/>
    <w:link w:val="Language"/>
    <w:rsid w:val="006948AF"/>
    <w:rPr>
      <w:strike/>
      <w:sz w:val="16"/>
      <w:szCs w:val="16"/>
    </w:rPr>
  </w:style>
  <w:style w:type="character" w:customStyle="1" w:styleId="BoldandUnderlineChar6">
    <w:name w:val="Bold and Underline Char6"/>
    <w:basedOn w:val="DefaultParagraphFont"/>
    <w:rsid w:val="006948AF"/>
    <w:rPr>
      <w:b/>
      <w:szCs w:val="24"/>
      <w:u w:val="single"/>
      <w:lang w:val="en-US" w:eastAsia="en-US" w:bidi="ar-SA"/>
    </w:rPr>
  </w:style>
  <w:style w:type="character" w:customStyle="1" w:styleId="StyleUnderlineChar">
    <w:name w:val="Style Underline Char"/>
    <w:basedOn w:val="DefaultParagraphFont"/>
    <w:rsid w:val="006948AF"/>
    <w:rPr>
      <w:u w:val="single"/>
      <w:lang w:val="en-US" w:eastAsia="en-US" w:bidi="ar-SA"/>
    </w:rPr>
  </w:style>
  <w:style w:type="paragraph" w:customStyle="1" w:styleId="textsmall0">
    <w:name w:val="textsmall"/>
    <w:basedOn w:val="Normal"/>
    <w:rsid w:val="006948AF"/>
    <w:rPr>
      <w:rFonts w:ascii="Times New Roman" w:hAnsi="Times New Roman"/>
      <w:sz w:val="18"/>
      <w:lang w:bidi="en-US"/>
    </w:rPr>
  </w:style>
  <w:style w:type="character" w:customStyle="1" w:styleId="textsmallChar0">
    <w:name w:val="textsmall Char"/>
    <w:basedOn w:val="DefaultParagraphFont"/>
    <w:rsid w:val="006948AF"/>
    <w:rPr>
      <w:rFonts w:cs="Times New Roman"/>
      <w:sz w:val="24"/>
      <w:lang w:val="en-US" w:eastAsia="en-US"/>
    </w:rPr>
  </w:style>
  <w:style w:type="character" w:customStyle="1" w:styleId="Style1Char2">
    <w:name w:val="Style1 Char2"/>
    <w:basedOn w:val="DefaultParagraphFont"/>
    <w:rsid w:val="006948AF"/>
    <w:rPr>
      <w:rFonts w:cs="Times New Roman"/>
      <w:sz w:val="24"/>
      <w:lang w:val="en-US" w:eastAsia="en-US"/>
    </w:rPr>
  </w:style>
  <w:style w:type="character" w:customStyle="1" w:styleId="bio1">
    <w:name w:val="bio1"/>
    <w:basedOn w:val="DefaultParagraphFont"/>
    <w:rsid w:val="006948AF"/>
    <w:rPr>
      <w:rFonts w:ascii="Arial" w:hAnsi="Arial" w:cs="Arial"/>
      <w:i/>
      <w:iCs/>
      <w:color w:val="000000"/>
      <w:sz w:val="20"/>
    </w:rPr>
  </w:style>
  <w:style w:type="character" w:customStyle="1" w:styleId="BoldChar">
    <w:name w:val="Bold Char"/>
    <w:basedOn w:val="DefaultParagraphFont"/>
    <w:rsid w:val="006948AF"/>
    <w:rPr>
      <w:rFonts w:cs="Times New Roman"/>
      <w:b/>
      <w:lang w:val="en-US" w:eastAsia="en-US"/>
    </w:rPr>
  </w:style>
  <w:style w:type="paragraph" w:customStyle="1" w:styleId="NormalWeb3">
    <w:name w:val="Normal (Web)3"/>
    <w:basedOn w:val="Normal"/>
    <w:rsid w:val="006948AF"/>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rsid w:val="006948AF"/>
    <w:pPr>
      <w:ind w:left="400"/>
    </w:pPr>
    <w:rPr>
      <w:rFonts w:ascii="Times New Roman" w:hAnsi="Times New Roman"/>
      <w:lang w:bidi="en-US"/>
    </w:rPr>
  </w:style>
  <w:style w:type="character" w:customStyle="1" w:styleId="cardCharCharCharCharCharChar">
    <w:name w:val="card Char Char Char Char Char Char"/>
    <w:basedOn w:val="DefaultParagraphFont"/>
    <w:rsid w:val="006948AF"/>
    <w:rPr>
      <w:rFonts w:cs="Times New Roman"/>
      <w:sz w:val="24"/>
      <w:lang w:val="en-US" w:eastAsia="en-US"/>
    </w:rPr>
  </w:style>
  <w:style w:type="character" w:customStyle="1" w:styleId="Style24ptBoldUnderlineCenteredCharChar">
    <w:name w:val="Style 24 pt Bold Underline Centered Char Char"/>
    <w:basedOn w:val="DefaultParagraphFont"/>
    <w:rsid w:val="006948AF"/>
    <w:rPr>
      <w:rFonts w:cs="Times New Roman"/>
      <w:b/>
      <w:bCs/>
      <w:sz w:val="24"/>
      <w:u w:val="single"/>
      <w:lang w:val="en-US" w:eastAsia="en-US"/>
    </w:rPr>
  </w:style>
  <w:style w:type="paragraph" w:customStyle="1" w:styleId="TagCiteChar2">
    <w:name w:val="Tag / Cite Char"/>
    <w:basedOn w:val="Normal"/>
    <w:rsid w:val="006948AF"/>
    <w:rPr>
      <w:rFonts w:ascii="Times New Roman" w:hAnsi="Times New Roman"/>
      <w:b/>
      <w:color w:val="000000"/>
      <w:lang w:bidi="en-US"/>
    </w:rPr>
  </w:style>
  <w:style w:type="character" w:customStyle="1" w:styleId="TagCiteCharChar">
    <w:name w:val="Tag / Cite Char Char"/>
    <w:basedOn w:val="DefaultParagraphFont"/>
    <w:rsid w:val="006948AF"/>
    <w:rPr>
      <w:rFonts w:cs="Times New Roman"/>
      <w:b/>
      <w:color w:val="000000"/>
      <w:sz w:val="24"/>
      <w:lang w:val="en-US" w:eastAsia="en-US"/>
    </w:rPr>
  </w:style>
  <w:style w:type="character" w:customStyle="1" w:styleId="Style2Char1">
    <w:name w:val="Style2 Char1"/>
    <w:basedOn w:val="DefaultParagraphFont"/>
    <w:rsid w:val="006948AF"/>
    <w:rPr>
      <w:rFonts w:ascii="Book Antiqua" w:hAnsi="Book Antiqua" w:cs="Times New Roman"/>
      <w:sz w:val="24"/>
      <w:u w:val="thick"/>
      <w:lang w:val="en-US" w:eastAsia="en-US"/>
    </w:rPr>
  </w:style>
  <w:style w:type="paragraph" w:customStyle="1" w:styleId="DebateCiteCharChar">
    <w:name w:val="Debate Cite Char Char"/>
    <w:basedOn w:val="Normal"/>
    <w:rsid w:val="006948AF"/>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hAnsi="Times New Roman"/>
      <w:b/>
      <w:sz w:val="32"/>
      <w:szCs w:val="32"/>
      <w:lang w:bidi="en-US"/>
    </w:rPr>
  </w:style>
  <w:style w:type="character" w:customStyle="1" w:styleId="DebateCiteCharCharChar">
    <w:name w:val="Debate Cite Char Char Char"/>
    <w:basedOn w:val="DefaultParagraphFont"/>
    <w:rsid w:val="006948AF"/>
    <w:rPr>
      <w:rFonts w:cs="Times New Roman"/>
      <w:b/>
      <w:sz w:val="32"/>
      <w:lang w:val="en-US" w:eastAsia="en-US"/>
    </w:rPr>
  </w:style>
  <w:style w:type="paragraph" w:styleId="BodyTextFirstIndent">
    <w:name w:val="Body Text First Indent"/>
    <w:basedOn w:val="BodyText"/>
    <w:link w:val="BodyTextFirstIndentChar"/>
    <w:uiPriority w:val="99"/>
    <w:rsid w:val="006948AF"/>
    <w:pPr>
      <w:spacing w:after="120"/>
      <w:ind w:firstLine="210"/>
    </w:pPr>
    <w:rPr>
      <w:rFonts w:ascii="Times New Roman" w:hAnsi="Times New Roman"/>
      <w:u w:val="none"/>
      <w:lang w:bidi="en-US"/>
    </w:rPr>
  </w:style>
  <w:style w:type="character" w:customStyle="1" w:styleId="BodyTextFirstIndentChar">
    <w:name w:val="Body Text First Indent Char"/>
    <w:basedOn w:val="BodyTextChar"/>
    <w:link w:val="BodyTextFirstIndent"/>
    <w:uiPriority w:val="99"/>
    <w:rsid w:val="006948AF"/>
    <w:rPr>
      <w:rFonts w:ascii="Times New Roman" w:eastAsia="Times New Roman" w:hAnsi="Times New Roman" w:cs="Times New Roman"/>
      <w:sz w:val="20"/>
      <w:szCs w:val="24"/>
      <w:u w:val="single"/>
      <w:lang w:bidi="en-US"/>
    </w:rPr>
  </w:style>
  <w:style w:type="character" w:customStyle="1" w:styleId="TagChar31">
    <w:name w:val="Tag Char3"/>
    <w:basedOn w:val="DefaultParagraphFont"/>
    <w:rsid w:val="006948AF"/>
    <w:rPr>
      <w:rFonts w:ascii="Palatino Linotype" w:hAnsi="Palatino Linotype" w:cs="Times New Roman"/>
      <w:b/>
      <w:sz w:val="24"/>
      <w:lang w:val="en-US" w:eastAsia="en-US"/>
    </w:rPr>
  </w:style>
  <w:style w:type="paragraph" w:customStyle="1" w:styleId="DebateHeader">
    <w:name w:val="Debate Header"/>
    <w:basedOn w:val="TOC1"/>
    <w:link w:val="DebateHeaderChar"/>
    <w:qFormat/>
    <w:rsid w:val="006948AF"/>
    <w:pPr>
      <w:ind w:left="0" w:right="0"/>
      <w:jc w:val="center"/>
      <w:outlineLvl w:val="0"/>
    </w:pPr>
    <w:rPr>
      <w:rFonts w:ascii="Times New Roman" w:hAnsi="Times New Roman"/>
      <w:b/>
      <w:sz w:val="32"/>
      <w:szCs w:val="32"/>
      <w:u w:val="single"/>
      <w:lang w:val="x-none" w:eastAsia="x-none" w:bidi="en-US"/>
    </w:rPr>
  </w:style>
  <w:style w:type="paragraph" w:customStyle="1" w:styleId="Tagandcite">
    <w:name w:val="Tag and cite"/>
    <w:basedOn w:val="Normal"/>
    <w:rsid w:val="006948AF"/>
    <w:rPr>
      <w:rFonts w:ascii="Times New Roman" w:hAnsi="Times New Roman"/>
      <w:color w:val="333333"/>
      <w:lang w:bidi="en-US"/>
    </w:rPr>
  </w:style>
  <w:style w:type="paragraph" w:customStyle="1" w:styleId="StyleTagandCiteFranklinGothicDemi">
    <w:name w:val="Style Tag and Cite + Franklin Gothic Demi"/>
    <w:basedOn w:val="tag"/>
    <w:rsid w:val="006948AF"/>
    <w:pPr>
      <w:widowControl/>
      <w:autoSpaceDE/>
      <w:autoSpaceDN/>
      <w:adjustRightInd/>
    </w:pPr>
    <w:rPr>
      <w:b w:val="0"/>
      <w:color w:val="333333"/>
      <w:sz w:val="22"/>
      <w:szCs w:val="22"/>
      <w:lang w:bidi="en-US"/>
    </w:rPr>
  </w:style>
  <w:style w:type="paragraph" w:customStyle="1" w:styleId="StyleStyleTagandCiteFranklinGothicDemi11pt">
    <w:name w:val="Style Style Tag and Cite + Franklin Gothic Demi + 11 pt"/>
    <w:basedOn w:val="StyleTagandCiteFranklinGothicDemi"/>
    <w:rsid w:val="006948AF"/>
  </w:style>
  <w:style w:type="character" w:customStyle="1" w:styleId="Style10ptBold">
    <w:name w:val="Style 10 pt Bold"/>
    <w:basedOn w:val="DefaultParagraphFont"/>
    <w:rsid w:val="006948AF"/>
    <w:rPr>
      <w:rFonts w:cs="Times New Roman"/>
      <w:b/>
      <w:bCs/>
      <w:sz w:val="20"/>
    </w:rPr>
  </w:style>
  <w:style w:type="character" w:customStyle="1" w:styleId="text9">
    <w:name w:val="text9"/>
    <w:basedOn w:val="DefaultParagraphFont"/>
    <w:rsid w:val="006948AF"/>
    <w:rPr>
      <w:rFonts w:cs="Times New Roman"/>
    </w:rPr>
  </w:style>
  <w:style w:type="character" w:customStyle="1" w:styleId="text19">
    <w:name w:val="text19"/>
    <w:basedOn w:val="DefaultParagraphFont"/>
    <w:rsid w:val="006948AF"/>
    <w:rPr>
      <w:rFonts w:cs="Times New Roman"/>
    </w:rPr>
  </w:style>
  <w:style w:type="paragraph" w:customStyle="1" w:styleId="CiteCard0">
    <w:name w:val="Cite/Card"/>
    <w:basedOn w:val="Normal"/>
    <w:rsid w:val="006948AF"/>
    <w:pPr>
      <w:overflowPunct w:val="0"/>
      <w:autoSpaceDE w:val="0"/>
      <w:autoSpaceDN w:val="0"/>
      <w:adjustRightInd w:val="0"/>
      <w:textAlignment w:val="baseline"/>
    </w:pPr>
    <w:rPr>
      <w:rFonts w:ascii="Palatino Linotype" w:hAnsi="Palatino Linotype"/>
      <w:color w:val="000000"/>
      <w:szCs w:val="20"/>
      <w:lang w:bidi="en-US"/>
    </w:rPr>
  </w:style>
  <w:style w:type="character" w:customStyle="1" w:styleId="term2">
    <w:name w:val="term2"/>
    <w:basedOn w:val="DefaultParagraphFont"/>
    <w:rsid w:val="006948AF"/>
    <w:rPr>
      <w:rFonts w:cs="Times New Roman"/>
      <w:b/>
      <w:bCs/>
    </w:rPr>
  </w:style>
  <w:style w:type="paragraph" w:customStyle="1" w:styleId="title-bold-medium">
    <w:name w:val="title-bold-medium"/>
    <w:basedOn w:val="Normal"/>
    <w:rsid w:val="006948AF"/>
    <w:pPr>
      <w:spacing w:before="100" w:beforeAutospacing="1" w:after="100" w:afterAutospacing="1"/>
    </w:pPr>
    <w:rPr>
      <w:rFonts w:cs="Arial"/>
      <w:b/>
      <w:bCs/>
      <w:color w:val="000000"/>
      <w:szCs w:val="20"/>
      <w:lang w:bidi="en-US"/>
    </w:rPr>
  </w:style>
  <w:style w:type="character" w:customStyle="1" w:styleId="pmterms12">
    <w:name w:val="pmterms12"/>
    <w:basedOn w:val="DefaultParagraphFont"/>
    <w:rsid w:val="006948AF"/>
    <w:rPr>
      <w:rFonts w:cs="Times New Roman"/>
      <w:b/>
      <w:bCs/>
      <w:color w:val="000000"/>
    </w:rPr>
  </w:style>
  <w:style w:type="paragraph" w:customStyle="1" w:styleId="lact">
    <w:name w:val="lact"/>
    <w:basedOn w:val="Normal"/>
    <w:rsid w:val="006948AF"/>
    <w:pPr>
      <w:spacing w:before="100" w:beforeAutospacing="1" w:after="100" w:afterAutospacing="1"/>
    </w:pPr>
    <w:rPr>
      <w:rFonts w:cs="Arial"/>
      <w:b/>
      <w:bCs/>
      <w:color w:val="000000"/>
      <w:szCs w:val="20"/>
      <w:lang w:bidi="en-US"/>
    </w:rPr>
  </w:style>
  <w:style w:type="paragraph" w:styleId="NormalIndent">
    <w:name w:val="Normal Indent"/>
    <w:basedOn w:val="Normal"/>
    <w:rsid w:val="006948AF"/>
    <w:pPr>
      <w:ind w:left="720"/>
    </w:pPr>
    <w:rPr>
      <w:rFonts w:ascii="Times New Roman" w:hAnsi="Times New Roman"/>
      <w:szCs w:val="20"/>
      <w:lang w:bidi="en-US"/>
    </w:rPr>
  </w:style>
  <w:style w:type="character" w:customStyle="1" w:styleId="ToReadCharChar">
    <w:name w:val="To Read Char Char"/>
    <w:basedOn w:val="DefaultParagraphFont"/>
    <w:rsid w:val="006948AF"/>
    <w:rPr>
      <w:rFonts w:ascii="Verdana" w:hAnsi="Verdana" w:cs="Times New Roman"/>
      <w:b/>
      <w:sz w:val="24"/>
      <w:u w:val="single"/>
      <w:lang w:val="en-US" w:eastAsia="en-US"/>
    </w:rPr>
  </w:style>
  <w:style w:type="paragraph" w:customStyle="1" w:styleId="BLOCKTITLE3">
    <w:name w:val="BLOCK TITLE"/>
    <w:basedOn w:val="Heading1"/>
    <w:rsid w:val="006948AF"/>
    <w:pPr>
      <w:keepLines w:val="0"/>
      <w:pageBreakBefore w:val="0"/>
      <w:pBdr>
        <w:top w:val="none" w:sz="0" w:space="0" w:color="auto"/>
        <w:left w:val="none" w:sz="0" w:space="0" w:color="auto"/>
        <w:bottom w:val="none" w:sz="0" w:space="0" w:color="auto"/>
        <w:right w:val="none" w:sz="0" w:space="0" w:color="auto"/>
      </w:pBdr>
      <w:spacing w:after="60"/>
    </w:pPr>
    <w:rPr>
      <w:rFonts w:ascii="Sylfaen" w:eastAsia="Times New Roman" w:hAnsi="Sylfaen" w:cs="Times New Roman"/>
      <w:bCs/>
      <w:caps/>
      <w:kern w:val="32"/>
      <w:sz w:val="32"/>
      <w:lang w:bidi="en-US"/>
    </w:rPr>
  </w:style>
  <w:style w:type="character" w:styleId="HTMLTypewriter">
    <w:name w:val="HTML Typewriter"/>
    <w:basedOn w:val="DefaultParagraphFont"/>
    <w:rsid w:val="006948AF"/>
    <w:rPr>
      <w:rFonts w:ascii="Courier New" w:eastAsia="Times New Roman" w:hAnsi="Courier New" w:cs="Courier New"/>
      <w:sz w:val="20"/>
    </w:rPr>
  </w:style>
  <w:style w:type="paragraph" w:styleId="EnvelopeReturn">
    <w:name w:val="envelope return"/>
    <w:basedOn w:val="Normal"/>
    <w:rsid w:val="006948AF"/>
    <w:rPr>
      <w:rFonts w:cs="Arial"/>
      <w:szCs w:val="20"/>
      <w:lang w:bidi="en-US"/>
    </w:rPr>
  </w:style>
  <w:style w:type="paragraph" w:styleId="EnvelopeAddress">
    <w:name w:val="envelope address"/>
    <w:basedOn w:val="Normal"/>
    <w:rsid w:val="006948AF"/>
    <w:pPr>
      <w:framePr w:w="7920" w:h="1980" w:hRule="exact" w:hSpace="180" w:wrap="auto" w:hAnchor="page" w:xAlign="center" w:yAlign="bottom"/>
      <w:ind w:left="2880"/>
    </w:pPr>
    <w:rPr>
      <w:rFonts w:cs="Arial"/>
      <w:sz w:val="28"/>
      <w:lang w:bidi="en-US"/>
    </w:rPr>
  </w:style>
  <w:style w:type="character" w:customStyle="1" w:styleId="bio">
    <w:name w:val="bio"/>
    <w:basedOn w:val="DefaultParagraphFont"/>
    <w:rsid w:val="006948AF"/>
    <w:rPr>
      <w:rFonts w:cs="Times New Roman"/>
    </w:rPr>
  </w:style>
  <w:style w:type="character" w:customStyle="1" w:styleId="storytextstyle">
    <w:name w:val="storytextstyle"/>
    <w:basedOn w:val="DefaultParagraphFont"/>
    <w:rsid w:val="006948AF"/>
    <w:rPr>
      <w:rFonts w:cs="Times New Roman"/>
    </w:rPr>
  </w:style>
  <w:style w:type="character" w:customStyle="1" w:styleId="cardunderlinedCharChar">
    <w:name w:val="card underlined Char Char"/>
    <w:basedOn w:val="DefaultParagraphFont"/>
    <w:rsid w:val="006948AF"/>
    <w:rPr>
      <w:rFonts w:ascii="Arial" w:hAnsi="Arial" w:cs="Times New Roman"/>
      <w:sz w:val="24"/>
      <w:u w:val="single"/>
      <w:lang w:val="en-US" w:eastAsia="en-US"/>
    </w:rPr>
  </w:style>
  <w:style w:type="character" w:customStyle="1" w:styleId="articlehead21">
    <w:name w:val="articlehead21"/>
    <w:basedOn w:val="DefaultParagraphFont"/>
    <w:rsid w:val="006948AF"/>
    <w:rPr>
      <w:rFonts w:ascii="Arial" w:hAnsi="Arial" w:cs="Arial"/>
      <w:b/>
      <w:bCs/>
      <w:color w:val="660000"/>
      <w:sz w:val="20"/>
    </w:rPr>
  </w:style>
  <w:style w:type="character" w:customStyle="1" w:styleId="TagCiteChar10">
    <w:name w:val="Tag/Cite Char1"/>
    <w:basedOn w:val="DefaultParagraphFont"/>
    <w:rsid w:val="006948AF"/>
    <w:rPr>
      <w:rFonts w:cs="Times New Roman"/>
      <w:b/>
      <w:lang w:val="en-US" w:eastAsia="en-US"/>
    </w:rPr>
  </w:style>
  <w:style w:type="character" w:customStyle="1" w:styleId="goohl0">
    <w:name w:val="goohl0"/>
    <w:basedOn w:val="DefaultParagraphFont"/>
    <w:rsid w:val="006948AF"/>
    <w:rPr>
      <w:rFonts w:cs="Times New Roman"/>
    </w:rPr>
  </w:style>
  <w:style w:type="character" w:customStyle="1" w:styleId="goohl2">
    <w:name w:val="goohl2"/>
    <w:basedOn w:val="DefaultParagraphFont"/>
    <w:rsid w:val="006948AF"/>
    <w:rPr>
      <w:rFonts w:cs="Times New Roman"/>
    </w:rPr>
  </w:style>
  <w:style w:type="character" w:customStyle="1" w:styleId="Normal2">
    <w:name w:val="Normal2"/>
    <w:basedOn w:val="DefaultParagraphFont"/>
    <w:rsid w:val="006948AF"/>
    <w:rPr>
      <w:rFonts w:cs="Times New Roman"/>
    </w:rPr>
  </w:style>
  <w:style w:type="paragraph" w:customStyle="1" w:styleId="BriefTitle1">
    <w:name w:val="Brief Title 1"/>
    <w:basedOn w:val="Normal"/>
    <w:rsid w:val="006948AF"/>
    <w:pPr>
      <w:widowControl w:val="0"/>
      <w:autoSpaceDE w:val="0"/>
      <w:autoSpaceDN w:val="0"/>
      <w:adjustRightInd w:val="0"/>
      <w:jc w:val="center"/>
      <w:outlineLvl w:val="0"/>
    </w:pPr>
    <w:rPr>
      <w:rFonts w:ascii="Times New Roman" w:hAnsi="Times New Roman"/>
      <w:b/>
      <w:szCs w:val="20"/>
      <w:u w:val="single"/>
      <w:lang w:bidi="en-US"/>
    </w:rPr>
  </w:style>
  <w:style w:type="character" w:customStyle="1" w:styleId="CardCharChar0">
    <w:name w:val="Card Char Char"/>
    <w:basedOn w:val="DefaultParagraphFont"/>
    <w:rsid w:val="006948AF"/>
    <w:rPr>
      <w:rFonts w:cs="Times New Roman"/>
      <w:lang w:val="en-US" w:eastAsia="en-US"/>
    </w:rPr>
  </w:style>
  <w:style w:type="character" w:customStyle="1" w:styleId="BriefTitle1Char">
    <w:name w:val="Brief Title 1 Char"/>
    <w:basedOn w:val="DefaultParagraphFont"/>
    <w:rsid w:val="006948AF"/>
    <w:rPr>
      <w:rFonts w:cs="Times New Roman"/>
      <w:b/>
      <w:u w:val="single"/>
      <w:lang w:val="en-US" w:eastAsia="en-US"/>
    </w:rPr>
  </w:style>
  <w:style w:type="character" w:customStyle="1" w:styleId="TagCiteCharChar0">
    <w:name w:val="Tag/Cite Char Char"/>
    <w:basedOn w:val="DefaultParagraphFont"/>
    <w:rsid w:val="006948AF"/>
    <w:rPr>
      <w:rFonts w:cs="Times New Roman"/>
      <w:b/>
      <w:lang w:val="en-US" w:eastAsia="en-US"/>
    </w:rPr>
  </w:style>
  <w:style w:type="paragraph" w:customStyle="1" w:styleId="ShellTitles">
    <w:name w:val="ShellTitles"/>
    <w:basedOn w:val="Normal"/>
    <w:rsid w:val="006948AF"/>
    <w:pPr>
      <w:widowControl w:val="0"/>
      <w:autoSpaceDE w:val="0"/>
      <w:autoSpaceDN w:val="0"/>
      <w:adjustRightInd w:val="0"/>
    </w:pPr>
    <w:rPr>
      <w:rFonts w:ascii="Times New Roman" w:hAnsi="Times New Roman"/>
      <w:b/>
      <w:szCs w:val="20"/>
      <w:lang w:bidi="en-US"/>
    </w:rPr>
  </w:style>
  <w:style w:type="paragraph" w:customStyle="1" w:styleId="noindent">
    <w:name w:val="noindent"/>
    <w:basedOn w:val="Normal"/>
    <w:rsid w:val="006948AF"/>
    <w:pPr>
      <w:spacing w:before="100" w:beforeAutospacing="1" w:after="100" w:afterAutospacing="1"/>
    </w:pPr>
    <w:rPr>
      <w:rFonts w:ascii="Times New Roman" w:hAnsi="Times New Roman"/>
      <w:lang w:bidi="en-US"/>
    </w:rPr>
  </w:style>
  <w:style w:type="character" w:customStyle="1" w:styleId="btx">
    <w:name w:val="btx"/>
    <w:basedOn w:val="DefaultParagraphFont"/>
    <w:rsid w:val="006948AF"/>
    <w:rPr>
      <w:rFonts w:cs="Times New Roman"/>
    </w:rPr>
  </w:style>
  <w:style w:type="character" w:customStyle="1" w:styleId="prodgeneral1">
    <w:name w:val="prodgeneral1"/>
    <w:basedOn w:val="DefaultParagraphFont"/>
    <w:rsid w:val="006948AF"/>
    <w:rPr>
      <w:rFonts w:ascii="Verdana" w:hAnsi="Verdana" w:cs="Times New Roman"/>
      <w:color w:val="000000"/>
      <w:spacing w:val="0"/>
      <w:sz w:val="16"/>
    </w:rPr>
  </w:style>
  <w:style w:type="character" w:customStyle="1" w:styleId="texto11">
    <w:name w:val="texto11"/>
    <w:basedOn w:val="DefaultParagraphFont"/>
    <w:rsid w:val="006948AF"/>
    <w:rPr>
      <w:rFonts w:ascii="Arial" w:hAnsi="Arial" w:cs="Arial"/>
      <w:color w:val="000000"/>
      <w:spacing w:val="240"/>
      <w:sz w:val="20"/>
    </w:rPr>
  </w:style>
  <w:style w:type="character" w:customStyle="1" w:styleId="date11">
    <w:name w:val="date1"/>
    <w:basedOn w:val="DefaultParagraphFont"/>
    <w:rsid w:val="006948AF"/>
    <w:rPr>
      <w:rFonts w:cs="Times New Roman"/>
    </w:rPr>
  </w:style>
  <w:style w:type="character" w:customStyle="1" w:styleId="summary1">
    <w:name w:val="summary1"/>
    <w:basedOn w:val="DefaultParagraphFont"/>
    <w:rsid w:val="006948AF"/>
    <w:rPr>
      <w:rFonts w:ascii="Arial" w:hAnsi="Arial" w:cs="Arial"/>
      <w:sz w:val="18"/>
    </w:rPr>
  </w:style>
  <w:style w:type="paragraph" w:customStyle="1" w:styleId="ToRead">
    <w:name w:val="To Read"/>
    <w:basedOn w:val="Normal"/>
    <w:rsid w:val="006948AF"/>
    <w:pPr>
      <w:ind w:left="720"/>
    </w:pPr>
    <w:rPr>
      <w:rFonts w:ascii="Verdana" w:hAnsi="Verdana"/>
      <w:b/>
      <w:u w:val="single"/>
      <w:lang w:bidi="en-US"/>
    </w:rPr>
  </w:style>
  <w:style w:type="paragraph" w:customStyle="1" w:styleId="Style40">
    <w:name w:val="Style 4"/>
    <w:basedOn w:val="Normal"/>
    <w:rsid w:val="006948AF"/>
    <w:pPr>
      <w:widowControl w:val="0"/>
      <w:tabs>
        <w:tab w:val="left" w:pos="6876"/>
      </w:tabs>
      <w:ind w:left="3744"/>
    </w:pPr>
    <w:rPr>
      <w:rFonts w:ascii="Times New Roman" w:hAnsi="Times New Roman"/>
      <w:noProof/>
      <w:color w:val="000000"/>
      <w:szCs w:val="20"/>
      <w:lang w:bidi="en-US"/>
    </w:rPr>
  </w:style>
  <w:style w:type="paragraph" w:customStyle="1" w:styleId="listlevel1">
    <w:name w:val="list level 1"/>
    <w:basedOn w:val="Normal"/>
    <w:rsid w:val="006948AF"/>
    <w:pPr>
      <w:overflowPunct w:val="0"/>
      <w:autoSpaceDE w:val="0"/>
      <w:autoSpaceDN w:val="0"/>
      <w:adjustRightInd w:val="0"/>
      <w:ind w:left="560" w:hanging="567"/>
      <w:jc w:val="both"/>
      <w:textAlignment w:val="baseline"/>
    </w:pPr>
    <w:rPr>
      <w:rFonts w:ascii="Times New Roman" w:hAnsi="Times New Roman"/>
      <w:color w:val="000000"/>
      <w:szCs w:val="20"/>
      <w:lang w:bidi="en-US"/>
    </w:rPr>
  </w:style>
  <w:style w:type="paragraph" w:customStyle="1" w:styleId="listlevel2">
    <w:name w:val="list level 2"/>
    <w:basedOn w:val="Normal"/>
    <w:rsid w:val="006948AF"/>
    <w:pPr>
      <w:overflowPunct w:val="0"/>
      <w:autoSpaceDE w:val="0"/>
      <w:autoSpaceDN w:val="0"/>
      <w:adjustRightInd w:val="0"/>
      <w:ind w:left="1120" w:hanging="560"/>
      <w:jc w:val="both"/>
      <w:textAlignment w:val="baseline"/>
    </w:pPr>
    <w:rPr>
      <w:rFonts w:ascii="Times New Roman" w:hAnsi="Times New Roman"/>
      <w:color w:val="000000"/>
      <w:szCs w:val="20"/>
      <w:lang w:bidi="en-US"/>
    </w:rPr>
  </w:style>
  <w:style w:type="paragraph" w:customStyle="1" w:styleId="listlevel3">
    <w:name w:val="list level 3"/>
    <w:basedOn w:val="listlevel2"/>
    <w:rsid w:val="006948AF"/>
  </w:style>
  <w:style w:type="paragraph" w:customStyle="1" w:styleId="PageNumber1">
    <w:name w:val="Page Number1"/>
    <w:basedOn w:val="Normal"/>
    <w:next w:val="Normal"/>
    <w:rsid w:val="006948AF"/>
    <w:rPr>
      <w:rFonts w:ascii="Times New Roman" w:hAnsi="Times New Roman"/>
      <w:lang w:bidi="en-US"/>
    </w:rPr>
  </w:style>
  <w:style w:type="paragraph" w:customStyle="1" w:styleId="Card10">
    <w:name w:val="Card1"/>
    <w:rsid w:val="006948AF"/>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0">
    <w:name w:val="Cite2"/>
    <w:rsid w:val="006948AF"/>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rsid w:val="006948AF"/>
    <w:pPr>
      <w:ind w:left="288" w:right="288"/>
    </w:pPr>
    <w:rPr>
      <w:rFonts w:ascii="Times New Roman" w:hAnsi="Times New Roman"/>
      <w:lang w:bidi="en-US"/>
    </w:rPr>
  </w:style>
  <w:style w:type="paragraph" w:customStyle="1" w:styleId="cite21">
    <w:name w:val="cite2"/>
    <w:rsid w:val="006948AF"/>
    <w:pPr>
      <w:ind w:left="720"/>
    </w:pPr>
    <w:rPr>
      <w:rFonts w:ascii="Arial Narrow" w:hAnsi="Arial Narrow"/>
    </w:rPr>
  </w:style>
  <w:style w:type="paragraph" w:customStyle="1" w:styleId="articletext0">
    <w:name w:val="articletext"/>
    <w:basedOn w:val="Normal"/>
    <w:rsid w:val="006948AF"/>
    <w:pPr>
      <w:spacing w:before="100" w:beforeAutospacing="1" w:after="100" w:afterAutospacing="1"/>
      <w:jc w:val="both"/>
    </w:pPr>
    <w:rPr>
      <w:rFonts w:ascii="Verdana" w:hAnsi="Verdana"/>
      <w:color w:val="2A2A2A"/>
      <w:sz w:val="21"/>
      <w:szCs w:val="21"/>
      <w:lang w:bidi="en-US"/>
    </w:rPr>
  </w:style>
  <w:style w:type="paragraph" w:customStyle="1" w:styleId="CaseListNormal">
    <w:name w:val="Case List Normal"/>
    <w:basedOn w:val="Normal"/>
    <w:rsid w:val="006948AF"/>
    <w:rPr>
      <w:rFonts w:ascii="Times" w:hAnsi="Times"/>
      <w:szCs w:val="26"/>
      <w:lang w:bidi="en-US"/>
    </w:rPr>
  </w:style>
  <w:style w:type="character" w:customStyle="1" w:styleId="countrytitle1">
    <w:name w:val="countrytitle1"/>
    <w:basedOn w:val="DefaultParagraphFont"/>
    <w:rsid w:val="006948AF"/>
    <w:rPr>
      <w:rFonts w:ascii="Verdana" w:hAnsi="Verdana" w:cs="Times New Roman"/>
      <w:b/>
      <w:bCs/>
      <w:color w:val="293643"/>
      <w:sz w:val="24"/>
    </w:rPr>
  </w:style>
  <w:style w:type="character" w:customStyle="1" w:styleId="storyheader1">
    <w:name w:val="storyheader1"/>
    <w:basedOn w:val="DefaultParagraphFont"/>
    <w:rsid w:val="006948AF"/>
    <w:rPr>
      <w:rFonts w:ascii="Verdana" w:hAnsi="Verdana" w:cs="Times New Roman"/>
      <w:b/>
      <w:bCs/>
      <w:color w:val="000000"/>
      <w:sz w:val="21"/>
    </w:rPr>
  </w:style>
  <w:style w:type="paragraph" w:customStyle="1" w:styleId="Debate">
    <w:name w:val="Debate"/>
    <w:basedOn w:val="Normal"/>
    <w:rsid w:val="006948AF"/>
    <w:pPr>
      <w:widowControl w:val="0"/>
      <w:autoSpaceDE w:val="0"/>
      <w:autoSpaceDN w:val="0"/>
      <w:adjustRightInd w:val="0"/>
    </w:pPr>
    <w:rPr>
      <w:rFonts w:ascii="Garamond" w:eastAsia="SimSun" w:hAnsi="Garamond" w:cs="Courier"/>
      <w:lang w:eastAsia="zh-CN" w:bidi="en-US"/>
    </w:rPr>
  </w:style>
  <w:style w:type="paragraph" w:customStyle="1" w:styleId="TimesNewRoman12">
    <w:name w:val="TimesNewRoman12"/>
    <w:rsid w:val="006948AF"/>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rsid w:val="006948AF"/>
    <w:pPr>
      <w:spacing w:before="100" w:beforeAutospacing="1" w:after="100" w:afterAutospacing="1"/>
    </w:pPr>
    <w:rPr>
      <w:rFonts w:ascii="Times New Roman" w:hAnsi="Times New Roman"/>
      <w:lang w:bidi="en-US"/>
    </w:rPr>
  </w:style>
  <w:style w:type="character" w:customStyle="1" w:styleId="cardunderlinedChar">
    <w:name w:val="card underlined Char"/>
    <w:basedOn w:val="DefaultParagraphFont"/>
    <w:rsid w:val="006948AF"/>
    <w:rPr>
      <w:rFonts w:ascii="Arial" w:hAnsi="Arial" w:cs="Times New Roman"/>
      <w:sz w:val="24"/>
      <w:u w:val="single"/>
      <w:lang w:val="en-US" w:eastAsia="en-US"/>
    </w:rPr>
  </w:style>
  <w:style w:type="paragraph" w:customStyle="1" w:styleId="medium-normal">
    <w:name w:val="medium-normal"/>
    <w:basedOn w:val="Normal"/>
    <w:rsid w:val="006948AF"/>
    <w:pPr>
      <w:spacing w:before="100" w:beforeAutospacing="1" w:after="100" w:afterAutospacing="1"/>
    </w:pPr>
    <w:rPr>
      <w:rFonts w:ascii="Times New Roman" w:hAnsi="Times New Roman"/>
      <w:lang w:bidi="en-US"/>
    </w:rPr>
  </w:style>
  <w:style w:type="paragraph" w:customStyle="1" w:styleId="textChar0">
    <w:name w:val="text Char"/>
    <w:basedOn w:val="Normal"/>
    <w:rsid w:val="006948AF"/>
    <w:rPr>
      <w:rFonts w:ascii="Times New Roman" w:hAnsi="Times New Roman"/>
      <w:color w:val="000000"/>
      <w:sz w:val="18"/>
      <w:lang w:bidi="en-US"/>
    </w:rPr>
  </w:style>
  <w:style w:type="character" w:customStyle="1" w:styleId="article1">
    <w:name w:val="article1"/>
    <w:basedOn w:val="DefaultParagraphFont"/>
    <w:rsid w:val="006948AF"/>
    <w:rPr>
      <w:rFonts w:ascii="Verdana" w:hAnsi="Verdana" w:cs="Times New Roman"/>
      <w:color w:val="333333"/>
      <w:sz w:val="16"/>
    </w:rPr>
  </w:style>
  <w:style w:type="paragraph" w:customStyle="1" w:styleId="RepeatBlockHeading">
    <w:name w:val="Repeat Block Heading"/>
    <w:basedOn w:val="Normal"/>
    <w:rsid w:val="006948AF"/>
    <w:pPr>
      <w:jc w:val="center"/>
    </w:pPr>
    <w:rPr>
      <w:rFonts w:ascii="Times New Roman" w:hAnsi="Times New Roman"/>
      <w:b/>
      <w:smallCaps/>
      <w:color w:val="000000"/>
      <w:u w:val="thick"/>
      <w:lang w:bidi="en-US"/>
    </w:rPr>
  </w:style>
  <w:style w:type="paragraph" w:customStyle="1" w:styleId="story-headline">
    <w:name w:val="story-headline"/>
    <w:basedOn w:val="Normal"/>
    <w:rsid w:val="006948AF"/>
    <w:pPr>
      <w:spacing w:before="72" w:after="72"/>
    </w:pPr>
    <w:rPr>
      <w:rFonts w:cs="Arial"/>
      <w:b/>
      <w:bCs/>
      <w:sz w:val="26"/>
      <w:szCs w:val="26"/>
      <w:lang w:bidi="en-US"/>
    </w:rPr>
  </w:style>
  <w:style w:type="paragraph" w:customStyle="1" w:styleId="story-body">
    <w:name w:val="story-body"/>
    <w:basedOn w:val="Normal"/>
    <w:rsid w:val="006948AF"/>
    <w:pPr>
      <w:spacing w:before="100" w:beforeAutospacing="1" w:after="100" w:afterAutospacing="1"/>
    </w:pPr>
    <w:rPr>
      <w:rFonts w:cs="Arial"/>
      <w:lang w:bidi="en-US"/>
    </w:rPr>
  </w:style>
  <w:style w:type="character" w:customStyle="1" w:styleId="story-posted-date1">
    <w:name w:val="story-posted-date1"/>
    <w:basedOn w:val="DefaultParagraphFont"/>
    <w:rsid w:val="006948AF"/>
    <w:rPr>
      <w:rFonts w:ascii="Arial" w:hAnsi="Arial" w:cs="Arial"/>
      <w:sz w:val="19"/>
    </w:rPr>
  </w:style>
  <w:style w:type="paragraph" w:customStyle="1" w:styleId="TextofCards">
    <w:name w:val="Text of Cards"/>
    <w:basedOn w:val="Normal"/>
    <w:rsid w:val="006948AF"/>
    <w:pPr>
      <w:jc w:val="both"/>
    </w:pPr>
    <w:rPr>
      <w:rFonts w:ascii="Times New Roman" w:hAnsi="Times New Roman"/>
      <w:color w:val="000000"/>
      <w:spacing w:val="6"/>
      <w:szCs w:val="23"/>
      <w:lang w:bidi="en-US"/>
    </w:rPr>
  </w:style>
  <w:style w:type="paragraph" w:customStyle="1" w:styleId="Corpotesto">
    <w:name w:val="Corpo testo"/>
    <w:basedOn w:val="Normal"/>
    <w:rsid w:val="006948AF"/>
    <w:pPr>
      <w:widowControl w:val="0"/>
      <w:adjustRightInd w:val="0"/>
      <w:spacing w:after="283"/>
    </w:pPr>
    <w:rPr>
      <w:rFonts w:ascii="Times" w:hAnsi="Times"/>
      <w:lang w:bidi="en-US"/>
    </w:rPr>
  </w:style>
  <w:style w:type="paragraph" w:customStyle="1" w:styleId="HeaderFooter">
    <w:name w:val="Header &amp; Footer"/>
    <w:rsid w:val="006948AF"/>
    <w:pPr>
      <w:tabs>
        <w:tab w:val="right" w:pos="9360"/>
      </w:tabs>
      <w:spacing w:after="0" w:line="240" w:lineRule="auto"/>
    </w:pPr>
    <w:rPr>
      <w:rFonts w:ascii="Helvetica" w:eastAsia="Times New Roman" w:hAnsi="Helvetica" w:cs="Times New Roman"/>
      <w:color w:val="000000"/>
      <w:sz w:val="24"/>
      <w:szCs w:val="24"/>
      <w:u w:color="000000"/>
      <w:lang w:bidi="en-US"/>
    </w:rPr>
  </w:style>
  <w:style w:type="character" w:customStyle="1" w:styleId="BoldText12pt">
    <w:name w:val="Bold Text 12 pt"/>
    <w:rsid w:val="006948AF"/>
    <w:rPr>
      <w:rFonts w:ascii="Times New Roman" w:hAnsi="Times New Roman"/>
      <w:b/>
      <w:color w:val="000000"/>
      <w:spacing w:val="0"/>
      <w:position w:val="0"/>
      <w:sz w:val="24"/>
      <w:u w:val="none" w:color="000000"/>
      <w:vertAlign w:val="baseline"/>
      <w:lang w:val="en-US" w:eastAsia="x-none"/>
    </w:rPr>
  </w:style>
  <w:style w:type="paragraph" w:customStyle="1" w:styleId="PageHeader-Underline18pt">
    <w:name w:val="Page Header - Underline 18 pt"/>
    <w:rsid w:val="006948AF"/>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rsid w:val="006948AF"/>
    <w:rPr>
      <w:rFonts w:ascii="Arial Narrow" w:hAnsi="Arial Narrow"/>
      <w:color w:val="000000"/>
      <w:sz w:val="16"/>
      <w:lang w:bidi="en-US"/>
    </w:rPr>
  </w:style>
  <w:style w:type="character" w:customStyle="1" w:styleId="drop">
    <w:name w:val="drop"/>
    <w:basedOn w:val="DefaultParagraphFont"/>
    <w:rsid w:val="006948AF"/>
    <w:rPr>
      <w:rFonts w:cs="Times New Roman"/>
    </w:rPr>
  </w:style>
  <w:style w:type="character" w:customStyle="1" w:styleId="CardTextUnderlinedCharChar">
    <w:name w:val="Card Text Underlined Char Char"/>
    <w:basedOn w:val="DefaultParagraphFont"/>
    <w:rsid w:val="006948AF"/>
    <w:rPr>
      <w:rFonts w:ascii="Arial Narrow" w:hAnsi="Arial Narrow" w:cs="Times New Roman"/>
      <w:sz w:val="24"/>
      <w:u w:val="single"/>
      <w:lang w:val="en-US" w:eastAsia="en-US"/>
    </w:rPr>
  </w:style>
  <w:style w:type="paragraph" w:customStyle="1" w:styleId="HeaderDebate">
    <w:name w:val="Header Debate"/>
    <w:basedOn w:val="Normal"/>
    <w:rsid w:val="006948AF"/>
    <w:pPr>
      <w:jc w:val="center"/>
      <w:outlineLvl w:val="0"/>
    </w:pPr>
    <w:rPr>
      <w:rFonts w:ascii="Georgia" w:hAnsi="Georgia"/>
      <w:b/>
      <w:sz w:val="48"/>
      <w:u w:val="words"/>
      <w:lang w:bidi="en-US"/>
    </w:rPr>
  </w:style>
  <w:style w:type="paragraph" w:customStyle="1" w:styleId="NormalWeb1">
    <w:name w:val="Normal (Web)1"/>
    <w:basedOn w:val="Normal"/>
    <w:rsid w:val="006948AF"/>
    <w:pPr>
      <w:spacing w:before="100" w:beforeAutospacing="1" w:after="100" w:afterAutospacing="1"/>
    </w:pPr>
    <w:rPr>
      <w:rFonts w:ascii="Times New Roman" w:hAnsi="Times New Roman"/>
      <w:szCs w:val="20"/>
      <w:lang w:bidi="en-US"/>
    </w:rPr>
  </w:style>
  <w:style w:type="paragraph" w:customStyle="1" w:styleId="CardTagCharChar">
    <w:name w:val="Card Tag Char Char"/>
    <w:basedOn w:val="Normal"/>
    <w:rsid w:val="006948AF"/>
    <w:rPr>
      <w:rFonts w:ascii="Times New Roman" w:hAnsi="Times New Roman"/>
      <w:b/>
      <w:lang w:bidi="en-US"/>
    </w:rPr>
  </w:style>
  <w:style w:type="character" w:customStyle="1" w:styleId="CardTagCharCharChar">
    <w:name w:val="Card Tag Char Char Char"/>
    <w:basedOn w:val="DefaultParagraphFont"/>
    <w:rsid w:val="006948AF"/>
    <w:rPr>
      <w:rFonts w:cs="Times New Roman"/>
      <w:b/>
      <w:sz w:val="24"/>
      <w:lang w:val="en-US" w:eastAsia="en-US"/>
    </w:rPr>
  </w:style>
  <w:style w:type="paragraph" w:customStyle="1" w:styleId="fixed">
    <w:name w:val="fixed"/>
    <w:basedOn w:val="Normal"/>
    <w:rsid w:val="006948AF"/>
    <w:pPr>
      <w:spacing w:before="100" w:beforeAutospacing="1" w:after="100" w:afterAutospacing="1"/>
    </w:pPr>
    <w:rPr>
      <w:rFonts w:ascii="Courier New" w:hAnsi="Courier New" w:cs="Courier New"/>
      <w:lang w:bidi="en-US"/>
    </w:rPr>
  </w:style>
  <w:style w:type="character" w:customStyle="1" w:styleId="UnderlineStyleChar2">
    <w:name w:val="Underline Style Char2"/>
    <w:basedOn w:val="DefaultParagraphFont"/>
    <w:rsid w:val="006948AF"/>
    <w:rPr>
      <w:rFonts w:ascii="Garamond" w:hAnsi="Garamond" w:cs="Times New Roman"/>
      <w:sz w:val="24"/>
      <w:u w:val="single"/>
      <w:lang w:val="en-US" w:eastAsia="en-US"/>
    </w:rPr>
  </w:style>
  <w:style w:type="character" w:customStyle="1" w:styleId="t13">
    <w:name w:val="t13"/>
    <w:basedOn w:val="DefaultParagraphFont"/>
    <w:rsid w:val="006948AF"/>
    <w:rPr>
      <w:rFonts w:cs="Times New Roman"/>
    </w:rPr>
  </w:style>
  <w:style w:type="character" w:customStyle="1" w:styleId="lead">
    <w:name w:val="lead"/>
    <w:basedOn w:val="DefaultParagraphFont"/>
    <w:rsid w:val="006948AF"/>
    <w:rPr>
      <w:rFonts w:cs="Times New Roman"/>
    </w:rPr>
  </w:style>
  <w:style w:type="paragraph" w:customStyle="1" w:styleId="textonormal">
    <w:name w:val="textonormal"/>
    <w:basedOn w:val="Normal"/>
    <w:rsid w:val="006948AF"/>
    <w:pPr>
      <w:spacing w:before="100" w:beforeAutospacing="1" w:after="100" w:afterAutospacing="1"/>
    </w:pPr>
    <w:rPr>
      <w:rFonts w:ascii="Times New Roman" w:hAnsi="Times New Roman"/>
      <w:lang w:bidi="en-US"/>
    </w:rPr>
  </w:style>
  <w:style w:type="paragraph" w:customStyle="1" w:styleId="Subtitle2">
    <w:name w:val="Subtitle2"/>
    <w:basedOn w:val="Normal"/>
    <w:rsid w:val="006948AF"/>
    <w:pPr>
      <w:spacing w:before="100" w:beforeAutospacing="1" w:after="100" w:afterAutospacing="1"/>
    </w:pPr>
    <w:rPr>
      <w:rFonts w:ascii="Times New Roman" w:hAnsi="Times New Roman"/>
      <w:lang w:bidi="en-US"/>
    </w:rPr>
  </w:style>
  <w:style w:type="paragraph" w:customStyle="1" w:styleId="CardUnderlined">
    <w:name w:val="Card Underlined"/>
    <w:basedOn w:val="Normal"/>
    <w:rsid w:val="006948AF"/>
    <w:rPr>
      <w:rFonts w:ascii="Arial Narrow" w:hAnsi="Arial Narrow"/>
      <w:u w:val="single"/>
      <w:lang w:bidi="en-US"/>
    </w:rPr>
  </w:style>
  <w:style w:type="character" w:customStyle="1" w:styleId="CardUnderlinedChar0">
    <w:name w:val="Card Underlined Char"/>
    <w:basedOn w:val="DefaultParagraphFont"/>
    <w:rsid w:val="006948AF"/>
    <w:rPr>
      <w:rFonts w:ascii="Arial Narrow" w:hAnsi="Arial Narrow" w:cs="Times New Roman"/>
      <w:sz w:val="24"/>
      <w:u w:val="single"/>
      <w:lang w:val="en-US" w:eastAsia="en-US"/>
    </w:rPr>
  </w:style>
  <w:style w:type="paragraph" w:customStyle="1" w:styleId="ExecutiveSummarytext">
    <w:name w:val="Executive Summary text"/>
    <w:basedOn w:val="Normal"/>
    <w:next w:val="Normal"/>
    <w:rsid w:val="006948AF"/>
    <w:pPr>
      <w:autoSpaceDE w:val="0"/>
      <w:autoSpaceDN w:val="0"/>
      <w:adjustRightInd w:val="0"/>
    </w:pPr>
    <w:rPr>
      <w:lang w:bidi="en-US"/>
    </w:rPr>
  </w:style>
  <w:style w:type="character" w:customStyle="1" w:styleId="NormalUnderlineChar1">
    <w:name w:val="Normal Underline Char1"/>
    <w:basedOn w:val="DefaultParagraphFont"/>
    <w:rsid w:val="006948AF"/>
    <w:rPr>
      <w:rFonts w:cs="Times New Roman"/>
      <w:sz w:val="24"/>
      <w:u w:val="single"/>
      <w:lang w:val="en-US" w:eastAsia="en-US"/>
    </w:rPr>
  </w:style>
  <w:style w:type="paragraph" w:customStyle="1" w:styleId="CiteCardUpSize-Heavy">
    <w:name w:val="Cite // CardUpSize - Heavy"/>
    <w:basedOn w:val="Normal"/>
    <w:rsid w:val="006948AF"/>
    <w:pPr>
      <w:jc w:val="both"/>
    </w:pPr>
    <w:rPr>
      <w:rFonts w:ascii="Times New Roman" w:hAnsi="Times New Roman"/>
      <w:b/>
      <w:szCs w:val="32"/>
      <w:u w:val="single"/>
      <w:lang w:bidi="en-US"/>
    </w:rPr>
  </w:style>
  <w:style w:type="character" w:customStyle="1" w:styleId="CiteCardUpSize-HeavyChar">
    <w:name w:val="Cite // CardUpSize - Heavy Char"/>
    <w:basedOn w:val="DefaultParagraphFont"/>
    <w:rsid w:val="006948AF"/>
    <w:rPr>
      <w:rFonts w:cs="Times New Roman"/>
      <w:b/>
      <w:sz w:val="32"/>
      <w:u w:val="single"/>
    </w:rPr>
  </w:style>
  <w:style w:type="character" w:customStyle="1" w:styleId="StyleStyleThickunderlineBold1">
    <w:name w:val="Style Style Thick underline + Bold1"/>
    <w:basedOn w:val="DefaultParagraphFont"/>
    <w:rsid w:val="006948AF"/>
    <w:rPr>
      <w:rFonts w:cs="Times New Roman"/>
      <w:b/>
      <w:u w:val="thick"/>
    </w:rPr>
  </w:style>
  <w:style w:type="paragraph" w:customStyle="1" w:styleId="Card6pt">
    <w:name w:val="Card 6pt"/>
    <w:basedOn w:val="Card"/>
    <w:qFormat/>
    <w:rsid w:val="006948AF"/>
    <w:pPr>
      <w:overflowPunct/>
      <w:autoSpaceDE/>
      <w:autoSpaceDN/>
      <w:adjustRightInd/>
      <w:ind w:left="-720" w:right="-720"/>
      <w:jc w:val="both"/>
      <w:textAlignment w:val="auto"/>
    </w:pPr>
    <w:rPr>
      <w:rFonts w:ascii="Times New Roman" w:hAnsi="Times New Roman"/>
      <w:color w:val="auto"/>
      <w:sz w:val="12"/>
      <w:lang w:bidi="en-US"/>
    </w:rPr>
  </w:style>
  <w:style w:type="paragraph" w:customStyle="1" w:styleId="GAUnderline">
    <w:name w:val="GA Underline"/>
    <w:basedOn w:val="Normal"/>
    <w:qFormat/>
    <w:rsid w:val="006948AF"/>
    <w:rPr>
      <w:szCs w:val="20"/>
      <w:u w:val="single"/>
      <w:lang w:bidi="en-US"/>
    </w:rPr>
  </w:style>
  <w:style w:type="character" w:customStyle="1" w:styleId="GAUnderlineChar">
    <w:name w:val="GA Underline Char"/>
    <w:basedOn w:val="DefaultParagraphFont"/>
    <w:rsid w:val="006948AF"/>
    <w:rPr>
      <w:rFonts w:ascii="Arial" w:hAnsi="Arial" w:cs="Times New Roman"/>
      <w:sz w:val="22"/>
      <w:u w:val="single"/>
    </w:rPr>
  </w:style>
  <w:style w:type="character" w:customStyle="1" w:styleId="SmallFont7pt">
    <w:name w:val="Small Font (7 pt)"/>
    <w:basedOn w:val="DefaultParagraphFont"/>
    <w:rsid w:val="006948AF"/>
    <w:rPr>
      <w:rFonts w:cs="Times New Roman"/>
      <w:sz w:val="14"/>
    </w:rPr>
  </w:style>
  <w:style w:type="paragraph" w:customStyle="1" w:styleId="clearformatting">
    <w:name w:val="clear formatting"/>
    <w:basedOn w:val="Heading4"/>
    <w:rsid w:val="006948AF"/>
    <w:pPr>
      <w:keepNext w:val="0"/>
      <w:keepLines w:val="0"/>
      <w:widowControl w:val="0"/>
      <w:autoSpaceDE w:val="0"/>
      <w:autoSpaceDN w:val="0"/>
      <w:adjustRightInd w:val="0"/>
      <w:spacing w:before="0"/>
      <w:outlineLvl w:val="9"/>
    </w:pPr>
    <w:rPr>
      <w:rFonts w:ascii="Garamond" w:eastAsia="Times New Roman" w:hAnsi="Garamond" w:cs="Times New Roman"/>
      <w:b w:val="0"/>
      <w:iCs w:val="0"/>
      <w:sz w:val="20"/>
      <w:szCs w:val="18"/>
      <w:lang w:bidi="en-US"/>
    </w:rPr>
  </w:style>
  <w:style w:type="character" w:customStyle="1" w:styleId="Circle">
    <w:name w:val="Circle"/>
    <w:basedOn w:val="DefaultParagraphFont"/>
    <w:rsid w:val="006948AF"/>
    <w:rPr>
      <w:rFonts w:cs="Times New Roman"/>
      <w:b/>
      <w:i/>
      <w:sz w:val="22"/>
      <w:u w:val="thick"/>
    </w:rPr>
  </w:style>
  <w:style w:type="character" w:customStyle="1" w:styleId="headlinetext">
    <w:name w:val="headlinetext"/>
    <w:basedOn w:val="DefaultParagraphFont"/>
    <w:rsid w:val="006948AF"/>
    <w:rPr>
      <w:rFonts w:cs="Times New Roman"/>
    </w:rPr>
  </w:style>
  <w:style w:type="character" w:customStyle="1" w:styleId="FootnoteCharacters">
    <w:name w:val="Footnote Characters"/>
    <w:basedOn w:val="DefaultParagraphFont"/>
    <w:rsid w:val="006948AF"/>
    <w:rPr>
      <w:rFonts w:cs="Times New Roman"/>
      <w:vertAlign w:val="superscript"/>
    </w:rPr>
  </w:style>
  <w:style w:type="paragraph" w:customStyle="1" w:styleId="ExtendedText">
    <w:name w:val="Extended Text"/>
    <w:basedOn w:val="Normal"/>
    <w:rsid w:val="006948AF"/>
    <w:pPr>
      <w:widowControl w:val="0"/>
    </w:pPr>
    <w:rPr>
      <w:rFonts w:ascii="Times New Roman" w:hAnsi="Times New Roman"/>
      <w:sz w:val="12"/>
      <w:szCs w:val="20"/>
      <w:lang w:bidi="en-US"/>
    </w:rPr>
  </w:style>
  <w:style w:type="character" w:customStyle="1" w:styleId="ExtendedTextChar">
    <w:name w:val="Extended Text Char"/>
    <w:basedOn w:val="DefaultParagraphFont"/>
    <w:rsid w:val="006948AF"/>
    <w:rPr>
      <w:rFonts w:cs="Times New Roman"/>
      <w:sz w:val="12"/>
    </w:rPr>
  </w:style>
  <w:style w:type="paragraph" w:customStyle="1" w:styleId="DiamondList">
    <w:name w:val="Diamond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
    <w:name w:val="Reference"/>
    <w:rsid w:val="006948AF"/>
    <w:rPr>
      <w:sz w:val="20"/>
    </w:rPr>
  </w:style>
  <w:style w:type="paragraph" w:customStyle="1" w:styleId="TriangleList">
    <w:name w:val="Triangle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948AF"/>
    <w:rPr>
      <w:sz w:val="20"/>
    </w:rPr>
  </w:style>
  <w:style w:type="paragraph" w:customStyle="1" w:styleId="BulletList">
    <w:name w:val="Bullet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948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948AF"/>
    <w:rPr>
      <w:sz w:val="20"/>
    </w:rPr>
  </w:style>
  <w:style w:type="paragraph" w:customStyle="1" w:styleId="CardCites">
    <w:name w:val="Card Cites"/>
    <w:basedOn w:val="Normal"/>
    <w:next w:val="Normal"/>
    <w:rsid w:val="006948AF"/>
    <w:rPr>
      <w:rFonts w:ascii="Garamond" w:hAnsi="Garamond"/>
      <w:b/>
      <w:lang w:bidi="en-US"/>
    </w:rPr>
  </w:style>
  <w:style w:type="character" w:customStyle="1" w:styleId="SmallFontCharCharCharChar">
    <w:name w:val="Small Font Char Char Char Char"/>
    <w:basedOn w:val="DefaultParagraphFont"/>
    <w:rsid w:val="006948AF"/>
    <w:rPr>
      <w:rFonts w:ascii="Arial" w:hAnsi="Arial" w:cs="Times New Roman"/>
      <w:sz w:val="24"/>
      <w:lang w:val="en-US" w:eastAsia="en-US"/>
    </w:rPr>
  </w:style>
  <w:style w:type="character" w:customStyle="1" w:styleId="boxChar">
    <w:name w:val="box Char"/>
    <w:basedOn w:val="DefaultParagraphFont"/>
    <w:rsid w:val="006948AF"/>
    <w:rPr>
      <w:rFonts w:cs="Times New Roman"/>
      <w:sz w:val="24"/>
      <w:bdr w:val="single" w:sz="4" w:space="0" w:color="auto"/>
      <w:lang w:val="en-US" w:eastAsia="en-US"/>
    </w:rPr>
  </w:style>
  <w:style w:type="paragraph" w:customStyle="1" w:styleId="StylecardGaramond12ptUnderline">
    <w:name w:val="Style card + Garamond 12 pt Underline"/>
    <w:basedOn w:val="card1"/>
    <w:rsid w:val="006948AF"/>
    <w:rPr>
      <w:rFonts w:ascii="Garamond" w:hAnsi="Garamond"/>
      <w:sz w:val="24"/>
      <w:szCs w:val="24"/>
      <w:u w:val="single"/>
      <w:lang w:bidi="en-US"/>
    </w:rPr>
  </w:style>
  <w:style w:type="character" w:customStyle="1" w:styleId="StylecardGaramond12ptUnderlineChar">
    <w:name w:val="Style card + Garamond 12 pt Underline Char"/>
    <w:rsid w:val="006948AF"/>
    <w:rPr>
      <w:rFonts w:ascii="Garamond" w:hAnsi="Garamond"/>
      <w:sz w:val="24"/>
      <w:u w:val="single"/>
    </w:rPr>
  </w:style>
  <w:style w:type="paragraph" w:customStyle="1" w:styleId="StyletagGaramond">
    <w:name w:val="Style tag + Garamond"/>
    <w:basedOn w:val="Heading2"/>
    <w:rsid w:val="006948AF"/>
    <w:pPr>
      <w:keepNext w:val="0"/>
      <w:keepLines w:val="0"/>
      <w:pageBreakBefore w:val="0"/>
      <w:spacing w:before="0"/>
      <w:jc w:val="left"/>
      <w:outlineLvl w:val="9"/>
    </w:pPr>
    <w:rPr>
      <w:rFonts w:ascii="Garamond" w:eastAsia="Times New Roman" w:hAnsi="Garamond" w:cs="Times New Roman"/>
      <w:bCs/>
      <w:sz w:val="24"/>
      <w:szCs w:val="24"/>
      <w:u w:val="none"/>
      <w:lang w:bidi="en-US"/>
    </w:rPr>
  </w:style>
  <w:style w:type="character" w:customStyle="1" w:styleId="StyletagGaramondChar">
    <w:name w:val="Style tag + Garamond Char"/>
    <w:basedOn w:val="DefaultParagraphFont"/>
    <w:rsid w:val="006948AF"/>
    <w:rPr>
      <w:rFonts w:ascii="Garamond" w:hAnsi="Garamond" w:cs="Times New Roman"/>
      <w:b/>
      <w:bCs/>
      <w:sz w:val="24"/>
    </w:rPr>
  </w:style>
  <w:style w:type="character" w:customStyle="1" w:styleId="StyleGaramond">
    <w:name w:val="Style Garamond"/>
    <w:basedOn w:val="DefaultParagraphFont"/>
    <w:rsid w:val="006948AF"/>
    <w:rPr>
      <w:rFonts w:ascii="Garamond" w:hAnsi="Garamond" w:cs="Times New Roman"/>
    </w:rPr>
  </w:style>
  <w:style w:type="paragraph" w:customStyle="1" w:styleId="StyleUnderliningBorderSinglesolidlineAuto05ptLin">
    <w:name w:val="Style Underlining + Border: : (Single solid line Auto  0.5 pt Lin..."/>
    <w:basedOn w:val="Underlining"/>
    <w:rsid w:val="006948AF"/>
    <w:rPr>
      <w:rFonts w:ascii="Times New Roman"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948AF"/>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948AF"/>
    <w:pPr>
      <w:keepLines w:val="0"/>
      <w:pageBreakBefore w:val="0"/>
      <w:pBdr>
        <w:top w:val="none" w:sz="0" w:space="0" w:color="auto"/>
        <w:left w:val="none" w:sz="0" w:space="0" w:color="auto"/>
        <w:bottom w:val="none" w:sz="0" w:space="0" w:color="auto"/>
        <w:right w:val="none" w:sz="0" w:space="0" w:color="auto"/>
      </w:pBdr>
      <w:spacing w:before="0"/>
    </w:pPr>
    <w:rPr>
      <w:rFonts w:ascii="Garamond" w:eastAsia="Times New Roman" w:hAnsi="Garamond" w:cs="Times New Roman"/>
      <w:bCs/>
      <w:kern w:val="32"/>
      <w:sz w:val="36"/>
      <w:u w:val="single"/>
      <w:lang w:bidi="en-US"/>
    </w:rPr>
  </w:style>
  <w:style w:type="character" w:customStyle="1" w:styleId="StyleHeading1GaramondChar">
    <w:name w:val="Style Heading 1 + Garamond Char"/>
    <w:rsid w:val="006948AF"/>
    <w:rPr>
      <w:rFonts w:ascii="Garamond" w:hAnsi="Garamond"/>
      <w:b/>
      <w:kern w:val="32"/>
      <w:sz w:val="32"/>
      <w:u w:val="single"/>
    </w:rPr>
  </w:style>
  <w:style w:type="paragraph" w:customStyle="1" w:styleId="cleanformatting">
    <w:name w:val="clean formatting"/>
    <w:basedOn w:val="Heading4"/>
    <w:rsid w:val="006948AF"/>
    <w:pPr>
      <w:keepNext w:val="0"/>
      <w:keepLines w:val="0"/>
      <w:widowControl w:val="0"/>
      <w:autoSpaceDE w:val="0"/>
      <w:autoSpaceDN w:val="0"/>
      <w:adjustRightInd w:val="0"/>
      <w:spacing w:before="0"/>
      <w:outlineLvl w:val="9"/>
    </w:pPr>
    <w:rPr>
      <w:rFonts w:ascii="Garamond" w:eastAsia="Times New Roman" w:hAnsi="Garamond" w:cs="Times New Roman"/>
      <w:b w:val="0"/>
      <w:iCs w:val="0"/>
      <w:sz w:val="20"/>
      <w:szCs w:val="18"/>
      <w:lang w:bidi="en-US"/>
    </w:rPr>
  </w:style>
  <w:style w:type="character" w:customStyle="1" w:styleId="articlecontent">
    <w:name w:val="articlecontent"/>
    <w:basedOn w:val="DefaultParagraphFont"/>
    <w:rsid w:val="006948AF"/>
  </w:style>
  <w:style w:type="paragraph" w:customStyle="1" w:styleId="cardCharChar1CharCharCharCharChar">
    <w:name w:val="card Char Char1 Char Char Char Char Char"/>
    <w:basedOn w:val="Normal"/>
    <w:rsid w:val="006948AF"/>
    <w:pPr>
      <w:ind w:left="288" w:right="288"/>
    </w:pPr>
    <w:rPr>
      <w:rFonts w:ascii="Times New Roman" w:hAnsi="Times New Roman"/>
      <w:szCs w:val="20"/>
    </w:rPr>
  </w:style>
  <w:style w:type="paragraph" w:customStyle="1" w:styleId="tagCharCharChar1">
    <w:name w:val="tag Char Char Char1"/>
    <w:basedOn w:val="cardCharChar1CharCharCharCharChar"/>
    <w:rsid w:val="006948AF"/>
    <w:pPr>
      <w:ind w:left="0" w:right="0"/>
    </w:pPr>
    <w:rPr>
      <w:b/>
      <w:bCs/>
      <w:sz w:val="24"/>
      <w:szCs w:val="24"/>
    </w:rPr>
  </w:style>
  <w:style w:type="character" w:customStyle="1" w:styleId="tagChar1CharChar1">
    <w:name w:val="tag Char1 Char Char1"/>
    <w:basedOn w:val="DefaultParagraphFont"/>
    <w:rsid w:val="006948AF"/>
    <w:rPr>
      <w:b/>
      <w:bCs/>
      <w:sz w:val="24"/>
      <w:szCs w:val="24"/>
      <w:lang w:val="en-US" w:eastAsia="en-US" w:bidi="ar-SA"/>
    </w:rPr>
  </w:style>
  <w:style w:type="character" w:customStyle="1" w:styleId="tagChar1Char1CharChar">
    <w:name w:val="tag Char1 Char1 Char Char"/>
    <w:basedOn w:val="DefaultParagraphFont"/>
    <w:rsid w:val="006948AF"/>
    <w:rPr>
      <w:b/>
      <w:bCs/>
      <w:sz w:val="24"/>
      <w:szCs w:val="24"/>
      <w:lang w:val="en-US" w:eastAsia="en-US" w:bidi="ar-SA"/>
    </w:rPr>
  </w:style>
  <w:style w:type="character" w:customStyle="1" w:styleId="Char1">
    <w:name w:val="Char1"/>
    <w:aliases w:val="Heading 22,Heading 211,Heading 2 Char Char Char Char Char Char Char Char Char Char Char Char Char Char1,Heading 2 Char Char Char Char Char Char Char Char Char Char Char1"/>
    <w:basedOn w:val="DefaultParagraphFont"/>
    <w:rsid w:val="006948AF"/>
    <w:rPr>
      <w:rFonts w:ascii="Arial" w:hAnsi="Arial" w:cs="Arial"/>
      <w:b/>
      <w:bCs/>
      <w:kern w:val="32"/>
      <w:sz w:val="32"/>
      <w:szCs w:val="32"/>
      <w:lang w:val="en-US" w:eastAsia="en-US" w:bidi="ar-SA"/>
    </w:rPr>
  </w:style>
  <w:style w:type="character" w:customStyle="1" w:styleId="c2">
    <w:name w:val="c2"/>
    <w:basedOn w:val="DefaultParagraphFont"/>
    <w:rsid w:val="006948AF"/>
  </w:style>
  <w:style w:type="character" w:customStyle="1" w:styleId="looseChar">
    <w:name w:val="loose Char"/>
    <w:basedOn w:val="DefaultParagraphFont"/>
    <w:rsid w:val="006948AF"/>
    <w:rPr>
      <w:sz w:val="24"/>
      <w:szCs w:val="24"/>
      <w:lang w:val="en-US" w:eastAsia="en-US" w:bidi="ar-SA"/>
    </w:rPr>
  </w:style>
  <w:style w:type="character" w:customStyle="1" w:styleId="c6">
    <w:name w:val="c6"/>
    <w:basedOn w:val="DefaultParagraphFont"/>
    <w:rsid w:val="006948AF"/>
  </w:style>
  <w:style w:type="character" w:customStyle="1" w:styleId="Irrelevant6fontChar">
    <w:name w:val="Irrelevant (6 font) Char"/>
    <w:basedOn w:val="DefaultParagraphFont"/>
    <w:rsid w:val="006948AF"/>
    <w:rPr>
      <w:sz w:val="12"/>
      <w:szCs w:val="12"/>
      <w:lang w:val="en-US" w:eastAsia="en-US" w:bidi="ar-SA"/>
    </w:rPr>
  </w:style>
  <w:style w:type="character" w:customStyle="1" w:styleId="StyleCards12ptThickunderlineChar">
    <w:name w:val="Style Cards + 12 pt Thick underline Char"/>
    <w:basedOn w:val="DefaultParagraphFont"/>
    <w:rsid w:val="006948AF"/>
    <w:rPr>
      <w:sz w:val="24"/>
      <w:u w:val="thick"/>
      <w:lang w:val="en-US" w:eastAsia="en-US" w:bidi="ar-SA"/>
    </w:rPr>
  </w:style>
  <w:style w:type="character" w:customStyle="1" w:styleId="nfakpe">
    <w:name w:val="nfakpe"/>
    <w:basedOn w:val="DefaultParagraphFont"/>
    <w:rsid w:val="006948AF"/>
  </w:style>
  <w:style w:type="character" w:customStyle="1" w:styleId="ReadUnderline">
    <w:name w:val="Read Underline"/>
    <w:rsid w:val="006948AF"/>
    <w:rPr>
      <w:rFonts w:ascii="Arial" w:hAnsi="Arial"/>
      <w:b/>
      <w:sz w:val="20"/>
      <w:u w:val="thick"/>
    </w:rPr>
  </w:style>
  <w:style w:type="character" w:customStyle="1" w:styleId="StyleCites12ptChar">
    <w:name w:val="Style Cites + 12 pt Char"/>
    <w:basedOn w:val="DefaultParagraphFont"/>
    <w:rsid w:val="006948AF"/>
    <w:rPr>
      <w:rFonts w:eastAsia="SimSun"/>
      <w:b/>
      <w:bCs/>
      <w:sz w:val="24"/>
      <w:lang w:val="en-US" w:eastAsia="en-US" w:bidi="ar-SA"/>
    </w:rPr>
  </w:style>
  <w:style w:type="character" w:customStyle="1" w:styleId="news1">
    <w:name w:val="news1"/>
    <w:basedOn w:val="DefaultParagraphFont"/>
    <w:rsid w:val="006948AF"/>
  </w:style>
  <w:style w:type="character" w:customStyle="1" w:styleId="articlebody">
    <w:name w:val="article_body"/>
    <w:basedOn w:val="DefaultParagraphFont"/>
    <w:rsid w:val="006948AF"/>
  </w:style>
  <w:style w:type="character" w:customStyle="1" w:styleId="newstdtext12">
    <w:name w:val="newstdtext12"/>
    <w:basedOn w:val="DefaultParagraphFont"/>
    <w:rsid w:val="006948AF"/>
  </w:style>
  <w:style w:type="character" w:customStyle="1" w:styleId="underlinecardCharCharChar">
    <w:name w:val="underline card Char Char Char"/>
    <w:basedOn w:val="DefaultParagraphFont"/>
    <w:rsid w:val="006948AF"/>
    <w:rPr>
      <w:rFonts w:ascii="Arial" w:hAnsi="Arial"/>
      <w:sz w:val="18"/>
      <w:szCs w:val="24"/>
      <w:u w:val="single"/>
      <w:lang w:val="en-US" w:eastAsia="en-US" w:bidi="ar-SA"/>
    </w:rPr>
  </w:style>
  <w:style w:type="character" w:customStyle="1" w:styleId="klink">
    <w:name w:val="klink"/>
    <w:basedOn w:val="DefaultParagraphFont"/>
    <w:rsid w:val="006948AF"/>
  </w:style>
  <w:style w:type="character" w:customStyle="1" w:styleId="style31">
    <w:name w:val="style3"/>
    <w:basedOn w:val="DefaultParagraphFont"/>
    <w:rsid w:val="006948AF"/>
  </w:style>
  <w:style w:type="character" w:customStyle="1" w:styleId="quoted">
    <w:name w:val="quoted"/>
    <w:basedOn w:val="DefaultParagraphFont"/>
    <w:rsid w:val="006948AF"/>
  </w:style>
  <w:style w:type="character" w:customStyle="1" w:styleId="storytext">
    <w:name w:val="storytext"/>
    <w:basedOn w:val="DefaultParagraphFont"/>
    <w:rsid w:val="006948AF"/>
  </w:style>
  <w:style w:type="paragraph" w:customStyle="1" w:styleId="cnninline">
    <w:name w:val="cnninline"/>
    <w:basedOn w:val="Normal"/>
    <w:rsid w:val="006948A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948AF"/>
    <w:rPr>
      <w:rFonts w:ascii="Arial" w:hAnsi="Arial"/>
    </w:rPr>
  </w:style>
  <w:style w:type="paragraph" w:customStyle="1" w:styleId="TagsCites">
    <w:name w:val="Tags/Cites"/>
    <w:basedOn w:val="Normal"/>
    <w:rsid w:val="006948AF"/>
    <w:pPr>
      <w:autoSpaceDE w:val="0"/>
      <w:autoSpaceDN w:val="0"/>
      <w:adjustRightInd w:val="0"/>
    </w:pPr>
    <w:rPr>
      <w:rFonts w:ascii="Times New Roman" w:hAnsi="Times New Roman"/>
      <w:sz w:val="26"/>
    </w:rPr>
  </w:style>
  <w:style w:type="character" w:customStyle="1" w:styleId="textunderlineChar0">
    <w:name w:val="text underline Char"/>
    <w:basedOn w:val="DefaultParagraphFont"/>
    <w:locked/>
    <w:rsid w:val="006948AF"/>
    <w:rPr>
      <w:rFonts w:ascii="Garamond" w:eastAsia="Times New Roman" w:hAnsi="Garamond" w:cs="Times New Roman"/>
      <w:sz w:val="22"/>
      <w:szCs w:val="22"/>
      <w:u w:val="single"/>
    </w:rPr>
  </w:style>
  <w:style w:type="character" w:customStyle="1" w:styleId="cardtext-underlined">
    <w:name w:val="card text- underlined"/>
    <w:rsid w:val="006948AF"/>
    <w:rPr>
      <w:rFonts w:ascii="Arial" w:hAnsi="Arial"/>
      <w:sz w:val="12"/>
      <w:u w:val="single"/>
    </w:rPr>
  </w:style>
  <w:style w:type="character" w:customStyle="1" w:styleId="cardtext-un-underlined">
    <w:name w:val="card text- un-underlined"/>
    <w:rsid w:val="006948AF"/>
    <w:rPr>
      <w:sz w:val="12"/>
    </w:rPr>
  </w:style>
  <w:style w:type="paragraph" w:customStyle="1" w:styleId="BodyA">
    <w:name w:val="Body A"/>
    <w:rsid w:val="006948AF"/>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rsid w:val="006948AF"/>
    <w:pPr>
      <w:ind w:left="1440" w:right="720"/>
    </w:pPr>
    <w:rPr>
      <w:rFonts w:ascii="Times New Roman" w:hAnsi="Times New Roman"/>
      <w:sz w:val="10"/>
    </w:rPr>
  </w:style>
  <w:style w:type="paragraph" w:customStyle="1" w:styleId="DebateTag">
    <w:name w:val="DebateTag"/>
    <w:basedOn w:val="Normal"/>
    <w:next w:val="Normal"/>
    <w:qFormat/>
    <w:rsid w:val="006948AF"/>
    <w:pPr>
      <w:widowControl w:val="0"/>
      <w:autoSpaceDE w:val="0"/>
      <w:autoSpaceDN w:val="0"/>
    </w:pPr>
    <w:rPr>
      <w:rFonts w:ascii="Times New Roman" w:hAnsi="Times New Roman"/>
      <w:b/>
      <w:sz w:val="24"/>
    </w:rPr>
  </w:style>
  <w:style w:type="character" w:customStyle="1" w:styleId="DebateTagChar">
    <w:name w:val="DebateTag Char"/>
    <w:basedOn w:val="DefaultParagraphFont"/>
    <w:rsid w:val="006948AF"/>
    <w:rPr>
      <w:b/>
      <w:sz w:val="24"/>
      <w:szCs w:val="24"/>
      <w:lang w:val="en-US" w:eastAsia="en-US" w:bidi="ar-SA"/>
    </w:rPr>
  </w:style>
  <w:style w:type="character" w:customStyle="1" w:styleId="DebateSmallText">
    <w:name w:val="DebateSmallText"/>
    <w:rsid w:val="006948AF"/>
    <w:rPr>
      <w:rFonts w:ascii="Times New Roman" w:hAnsi="Times New Roman"/>
      <w:sz w:val="20"/>
    </w:rPr>
  </w:style>
  <w:style w:type="character" w:customStyle="1" w:styleId="DebateUnderline0">
    <w:name w:val="DebateUnderline"/>
    <w:basedOn w:val="DefaultParagraphFont"/>
    <w:rsid w:val="006948AF"/>
    <w:rPr>
      <w:rFonts w:ascii="Times New Roman" w:hAnsi="Times New Roman"/>
      <w:sz w:val="20"/>
      <w:u w:val="single"/>
    </w:rPr>
  </w:style>
  <w:style w:type="character" w:customStyle="1" w:styleId="UnderlinestyleChar0">
    <w:name w:val="Underline style Char"/>
    <w:basedOn w:val="DefaultParagraphFont"/>
    <w:rsid w:val="006948AF"/>
    <w:rPr>
      <w:szCs w:val="24"/>
      <w:u w:val="single"/>
    </w:rPr>
  </w:style>
  <w:style w:type="character" w:customStyle="1" w:styleId="maintextleft">
    <w:name w:val="maintextleft"/>
    <w:basedOn w:val="DefaultParagraphFont"/>
    <w:rsid w:val="006948AF"/>
  </w:style>
  <w:style w:type="character" w:customStyle="1" w:styleId="cardUnderlineChar0">
    <w:name w:val="card+Underline Char"/>
    <w:basedOn w:val="DefaultParagraphFont"/>
    <w:rsid w:val="006948AF"/>
    <w:rPr>
      <w:rFonts w:ascii="Times" w:hAnsi="Times"/>
      <w:u w:val="single"/>
      <w:lang w:val="en-US" w:eastAsia="en-US" w:bidi="ar-SA"/>
    </w:rPr>
  </w:style>
  <w:style w:type="paragraph" w:customStyle="1" w:styleId="FR4">
    <w:name w:val="FR4"/>
    <w:rsid w:val="006948A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6948A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NormaltagChar">
    <w:name w:val="Normal tag Char"/>
    <w:basedOn w:val="DefaultParagraphFont"/>
    <w:link w:val="Normaltag"/>
    <w:locked/>
    <w:rsid w:val="006948AF"/>
    <w:rPr>
      <w:rFonts w:ascii="Times New Roman" w:eastAsia="Times New Roman" w:hAnsi="Times New Roman" w:cs="Times New Roman"/>
      <w:b/>
      <w:sz w:val="24"/>
      <w:szCs w:val="20"/>
    </w:rPr>
  </w:style>
  <w:style w:type="character" w:customStyle="1" w:styleId="BoxText">
    <w:name w:val="Box Text"/>
    <w:qFormat/>
    <w:rsid w:val="006948AF"/>
    <w:rPr>
      <w:bdr w:val="single" w:sz="8" w:space="0" w:color="auto"/>
    </w:rPr>
  </w:style>
  <w:style w:type="character" w:customStyle="1" w:styleId="NoCharacterStyle">
    <w:name w:val="No Character Style"/>
    <w:qFormat/>
    <w:rsid w:val="006948AF"/>
  </w:style>
  <w:style w:type="paragraph" w:customStyle="1" w:styleId="DebateHeading2">
    <w:name w:val="Debate.Heading2"/>
    <w:basedOn w:val="Heading2"/>
    <w:rsid w:val="006948AF"/>
    <w:pPr>
      <w:pageBreakBefore w:val="0"/>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eastAsia="Times New Roman" w:cs="Times New Roman"/>
      <w:sz w:val="32"/>
      <w:u w:val="none"/>
    </w:rPr>
  </w:style>
  <w:style w:type="paragraph" w:customStyle="1" w:styleId="blocktitle4">
    <w:name w:val="block title"/>
    <w:basedOn w:val="DebateHeading1"/>
    <w:autoRedefine/>
    <w:rsid w:val="006948AF"/>
    <w:pPr>
      <w:tabs>
        <w:tab w:val="left" w:pos="9450"/>
        <w:tab w:val="left" w:pos="9900"/>
        <w:tab w:val="left" w:pos="10260"/>
      </w:tabs>
      <w:spacing w:before="240" w:line="276" w:lineRule="auto"/>
      <w:ind w:right="0"/>
      <w:jc w:val="center"/>
    </w:pPr>
    <w:rPr>
      <w:rFonts w:ascii="Cambria" w:hAnsi="Cambria"/>
      <w:caps w:val="0"/>
      <w:sz w:val="24"/>
      <w:u w:val="single"/>
    </w:rPr>
  </w:style>
  <w:style w:type="character" w:customStyle="1" w:styleId="contentauthor">
    <w:name w:val="contentauthor"/>
    <w:basedOn w:val="DefaultParagraphFont"/>
    <w:rsid w:val="006948AF"/>
  </w:style>
  <w:style w:type="paragraph" w:customStyle="1" w:styleId="UnderlinedCardText">
    <w:name w:val="Underlined Card Text"/>
    <w:basedOn w:val="Normal"/>
    <w:link w:val="UnderlinedCardTextChar"/>
    <w:qFormat/>
    <w:rsid w:val="006948AF"/>
    <w:pPr>
      <w:spacing w:after="200"/>
    </w:pPr>
    <w:rPr>
      <w:rFonts w:ascii="Georgia" w:eastAsia="Calibri" w:hAnsi="Georgia"/>
      <w:u w:val="single"/>
    </w:rPr>
  </w:style>
  <w:style w:type="character" w:customStyle="1" w:styleId="detailpagebody2">
    <w:name w:val="detail_page_body2"/>
    <w:basedOn w:val="DefaultParagraphFont"/>
    <w:rsid w:val="006948AF"/>
  </w:style>
  <w:style w:type="paragraph" w:customStyle="1" w:styleId="looseLeft016">
    <w:name w:val="loose + Left:  0.16&quot;"/>
    <w:aliases w:val="Right:  0normal16&quot;"/>
    <w:basedOn w:val="loose"/>
    <w:rsid w:val="006948AF"/>
    <w:pPr>
      <w:ind w:left="225" w:right="225"/>
    </w:pPr>
  </w:style>
  <w:style w:type="paragraph" w:customStyle="1" w:styleId="CiteExtras">
    <w:name w:val="Cite Extras"/>
    <w:basedOn w:val="Heading4"/>
    <w:uiPriority w:val="99"/>
    <w:rsid w:val="006948AF"/>
    <w:pPr>
      <w:keepLines w:val="0"/>
      <w:spacing w:before="0" w:after="120"/>
    </w:pPr>
    <w:rPr>
      <w:rFonts w:ascii="Times New Roman" w:eastAsia="Times New Roman" w:hAnsi="Times New Roman" w:cs="Times New Roman"/>
      <w:b w:val="0"/>
      <w:iCs w:val="0"/>
      <w:sz w:val="16"/>
      <w:szCs w:val="28"/>
    </w:rPr>
  </w:style>
  <w:style w:type="paragraph" w:customStyle="1" w:styleId="BlockTitle5">
    <w:name w:val="BlockTitle"/>
    <w:basedOn w:val="Normal"/>
    <w:rsid w:val="006948AF"/>
    <w:pPr>
      <w:spacing w:after="240"/>
      <w:jc w:val="center"/>
      <w:outlineLvl w:val="0"/>
    </w:pPr>
    <w:rPr>
      <w:b/>
      <w:sz w:val="28"/>
      <w:szCs w:val="20"/>
    </w:rPr>
  </w:style>
  <w:style w:type="character" w:customStyle="1" w:styleId="normaltext2">
    <w:name w:val="normaltext"/>
    <w:basedOn w:val="DefaultParagraphFont"/>
    <w:rsid w:val="006948AF"/>
    <w:rPr>
      <w:rFonts w:ascii="Times New Roman" w:hAnsi="Times New Roman"/>
      <w:sz w:val="18"/>
    </w:rPr>
  </w:style>
  <w:style w:type="paragraph" w:customStyle="1" w:styleId="styleannouncement">
    <w:name w:val="styleannouncement"/>
    <w:basedOn w:val="Normal"/>
    <w:rsid w:val="006948AF"/>
    <w:pPr>
      <w:spacing w:before="100" w:beforeAutospacing="1" w:after="100" w:afterAutospacing="1"/>
    </w:pPr>
    <w:rPr>
      <w:rFonts w:ascii="Times New Roman" w:hAnsi="Times New Roman"/>
      <w:sz w:val="24"/>
    </w:rPr>
  </w:style>
  <w:style w:type="paragraph" w:customStyle="1" w:styleId="KellyEvChar">
    <w:name w:val="KellyEv Char"/>
    <w:basedOn w:val="Normal"/>
    <w:autoRedefine/>
    <w:rsid w:val="006948AF"/>
    <w:pPr>
      <w:keepLines/>
      <w:widowControl w:val="0"/>
      <w:tabs>
        <w:tab w:val="left" w:pos="-6120"/>
        <w:tab w:val="left" w:pos="7470"/>
        <w:tab w:val="left" w:pos="7650"/>
        <w:tab w:val="left" w:pos="7740"/>
        <w:tab w:val="left" w:pos="8190"/>
      </w:tabs>
      <w:spacing w:before="120" w:line="210" w:lineRule="exact"/>
      <w:ind w:left="1080" w:right="780"/>
      <w:jc w:val="both"/>
    </w:pPr>
    <w:rPr>
      <w:rFonts w:ascii="Times New Roman" w:hAnsi="Times New Roman" w:cs="Arial"/>
      <w:snapToGrid w:val="0"/>
    </w:rPr>
  </w:style>
  <w:style w:type="paragraph" w:customStyle="1" w:styleId="KD1">
    <w:name w:val="KD1"/>
    <w:basedOn w:val="Normal"/>
    <w:autoRedefine/>
    <w:rsid w:val="006948AF"/>
    <w:pPr>
      <w:keepLines/>
      <w:widowControl w:val="0"/>
      <w:tabs>
        <w:tab w:val="left" w:pos="-6120"/>
        <w:tab w:val="left" w:pos="7470"/>
        <w:tab w:val="left" w:pos="7650"/>
        <w:tab w:val="left" w:pos="7740"/>
        <w:tab w:val="left" w:pos="8190"/>
      </w:tabs>
      <w:spacing w:before="120" w:line="220" w:lineRule="exact"/>
      <w:ind w:left="1080" w:right="780" w:hanging="360"/>
    </w:pPr>
    <w:rPr>
      <w:rFonts w:ascii="Times New Roman" w:hAnsi="Times New Roman" w:cs="Arial"/>
      <w:snapToGrid w:val="0"/>
      <w:sz w:val="24"/>
      <w:u w:val="single"/>
    </w:rPr>
  </w:style>
  <w:style w:type="paragraph" w:customStyle="1" w:styleId="StyleHeading210pt">
    <w:name w:val="Style Heading 2 + 10 pt"/>
    <w:basedOn w:val="Heading2"/>
    <w:rsid w:val="006948AF"/>
    <w:pPr>
      <w:keepLines w:val="0"/>
      <w:pageBreakBefore w:val="0"/>
      <w:spacing w:before="240" w:after="60"/>
      <w:jc w:val="left"/>
    </w:pPr>
    <w:rPr>
      <w:rFonts w:ascii="Times New Roman" w:eastAsia="SimSun" w:hAnsi="Times New Roman" w:cs="Times New Roman"/>
      <w:bCs/>
      <w:sz w:val="24"/>
      <w:szCs w:val="24"/>
      <w:u w:val="none"/>
      <w:lang w:eastAsia="zh-CN"/>
    </w:rPr>
  </w:style>
  <w:style w:type="paragraph" w:customStyle="1" w:styleId="StyleHeading29pt">
    <w:name w:val="Style Heading 2 + 9 pt"/>
    <w:basedOn w:val="Heading3"/>
    <w:rsid w:val="006948AF"/>
    <w:pPr>
      <w:keepLines w:val="0"/>
      <w:pageBreakBefore w:val="0"/>
      <w:spacing w:before="240" w:after="60"/>
      <w:jc w:val="left"/>
    </w:pPr>
    <w:rPr>
      <w:rFonts w:ascii="Times New Roman" w:eastAsia="SimSun" w:hAnsi="Times New Roman" w:cs="Times New Roman"/>
      <w:b w:val="0"/>
      <w:sz w:val="18"/>
      <w:szCs w:val="18"/>
      <w:u w:val="none"/>
      <w:lang w:eastAsia="zh-CN"/>
    </w:rPr>
  </w:style>
  <w:style w:type="character" w:customStyle="1" w:styleId="StyleHeading2Char6ptNotBoldSmallcapsChar">
    <w:name w:val="Style Heading 2Char + 6 pt Not Bold Small caps Char"/>
    <w:basedOn w:val="DefaultParagraphFont"/>
    <w:rsid w:val="006948AF"/>
    <w:rPr>
      <w:rFonts w:cs="Arial"/>
      <w:b/>
      <w:bCs/>
      <w:iCs/>
      <w:noProof w:val="0"/>
      <w:sz w:val="12"/>
      <w:szCs w:val="12"/>
      <w:lang w:val="en-US" w:eastAsia="en-US" w:bidi="ar-SA"/>
    </w:rPr>
  </w:style>
  <w:style w:type="paragraph" w:customStyle="1" w:styleId="normalunderlined">
    <w:name w:val="normal + underlined"/>
    <w:basedOn w:val="BodyText2"/>
    <w:rsid w:val="006948AF"/>
    <w:rPr>
      <w:rFonts w:ascii="Times New Roman" w:hAnsi="Times New Roman"/>
      <w:sz w:val="20"/>
      <w:u w:val="single"/>
    </w:rPr>
  </w:style>
  <w:style w:type="paragraph" w:customStyle="1" w:styleId="text14-black">
    <w:name w:val="text14-black"/>
    <w:basedOn w:val="Normal"/>
    <w:rsid w:val="006948AF"/>
    <w:pPr>
      <w:spacing w:before="100" w:beforeAutospacing="1" w:after="100" w:afterAutospacing="1"/>
    </w:pPr>
    <w:rPr>
      <w:rFonts w:ascii="Times New Roman" w:hAnsi="Times New Roman"/>
      <w:sz w:val="24"/>
    </w:rPr>
  </w:style>
  <w:style w:type="paragraph" w:customStyle="1" w:styleId="source">
    <w:name w:val="source"/>
    <w:basedOn w:val="Normal"/>
    <w:rsid w:val="006948AF"/>
    <w:pPr>
      <w:spacing w:before="100" w:beforeAutospacing="1" w:after="100" w:afterAutospacing="1"/>
    </w:pPr>
    <w:rPr>
      <w:rFonts w:ascii="Arial Unicode MS" w:hAnsi="Arial Unicode MS"/>
      <w:sz w:val="24"/>
    </w:rPr>
  </w:style>
  <w:style w:type="character" w:customStyle="1" w:styleId="hit1">
    <w:name w:val="hit1"/>
    <w:basedOn w:val="DefaultParagraphFont"/>
    <w:rsid w:val="006948AF"/>
    <w:rPr>
      <w:b/>
      <w:bCs/>
      <w:color w:val="CC0033"/>
    </w:rPr>
  </w:style>
  <w:style w:type="paragraph" w:customStyle="1" w:styleId="Irrelevant6font">
    <w:name w:val="Irrelevant (6 font)"/>
    <w:basedOn w:val="Normal"/>
    <w:link w:val="Irrelevant6fontCharChar"/>
    <w:rsid w:val="006948AF"/>
    <w:pPr>
      <w:ind w:left="547" w:right="648"/>
      <w:jc w:val="both"/>
    </w:pPr>
    <w:rPr>
      <w:rFonts w:ascii="Times New Roman" w:hAnsi="Times New Roman"/>
      <w:sz w:val="12"/>
      <w:szCs w:val="12"/>
    </w:rPr>
  </w:style>
  <w:style w:type="character" w:customStyle="1" w:styleId="Irrelevant6fontCharChar">
    <w:name w:val="Irrelevant (6 font) Char Char"/>
    <w:basedOn w:val="DefaultParagraphFont"/>
    <w:link w:val="Irrelevant6font"/>
    <w:rsid w:val="006948AF"/>
    <w:rPr>
      <w:rFonts w:ascii="Times New Roman" w:eastAsia="Times New Roman" w:hAnsi="Times New Roman" w:cs="Times New Roman"/>
      <w:sz w:val="12"/>
      <w:szCs w:val="12"/>
    </w:rPr>
  </w:style>
  <w:style w:type="paragraph" w:customStyle="1" w:styleId="rddateline">
    <w:name w:val="rddateline"/>
    <w:basedOn w:val="Normal"/>
    <w:rsid w:val="006948AF"/>
    <w:rPr>
      <w:rFonts w:cs="Arial"/>
      <w:szCs w:val="20"/>
    </w:rPr>
  </w:style>
  <w:style w:type="paragraph" w:customStyle="1" w:styleId="rdheadline">
    <w:name w:val="rdheadline"/>
    <w:basedOn w:val="Normal"/>
    <w:rsid w:val="006948AF"/>
    <w:pPr>
      <w:spacing w:before="100" w:beforeAutospacing="1" w:after="100" w:afterAutospacing="1"/>
    </w:pPr>
    <w:rPr>
      <w:rFonts w:ascii="Verdana" w:hAnsi="Verdana"/>
      <w:b/>
      <w:bCs/>
      <w:sz w:val="32"/>
      <w:szCs w:val="32"/>
    </w:rPr>
  </w:style>
  <w:style w:type="paragraph" w:customStyle="1" w:styleId="rdbyline">
    <w:name w:val="rdbyline"/>
    <w:basedOn w:val="Normal"/>
    <w:rsid w:val="006948AF"/>
    <w:pPr>
      <w:spacing w:after="100" w:afterAutospacing="1"/>
    </w:pPr>
    <w:rPr>
      <w:rFonts w:ascii="Verdana" w:hAnsi="Verdana"/>
      <w:szCs w:val="20"/>
    </w:rPr>
  </w:style>
  <w:style w:type="character" w:customStyle="1" w:styleId="rddeckline1">
    <w:name w:val="rddeckline1"/>
    <w:basedOn w:val="DefaultParagraphFont"/>
    <w:rsid w:val="006948AF"/>
    <w:rPr>
      <w:rFonts w:ascii="Verdana" w:hAnsi="Verdana" w:hint="default"/>
      <w:b/>
      <w:bCs/>
      <w:sz w:val="22"/>
      <w:szCs w:val="22"/>
    </w:rPr>
  </w:style>
  <w:style w:type="character" w:customStyle="1" w:styleId="contact1">
    <w:name w:val="contact1"/>
    <w:basedOn w:val="DefaultParagraphFont"/>
    <w:rsid w:val="006948AF"/>
    <w:rPr>
      <w:rFonts w:ascii="Tahoma" w:hAnsi="Tahoma" w:cs="Tahoma" w:hint="default"/>
      <w:color w:val="999999"/>
      <w:sz w:val="20"/>
      <w:szCs w:val="20"/>
    </w:rPr>
  </w:style>
  <w:style w:type="character" w:customStyle="1" w:styleId="credits1">
    <w:name w:val="credits1"/>
    <w:basedOn w:val="DefaultParagraphFont"/>
    <w:rsid w:val="006948AF"/>
    <w:rPr>
      <w:rFonts w:ascii="Tahoma" w:hAnsi="Tahoma" w:cs="Tahoma" w:hint="default"/>
      <w:color w:val="999999"/>
      <w:sz w:val="16"/>
      <w:szCs w:val="16"/>
    </w:rPr>
  </w:style>
  <w:style w:type="paragraph" w:customStyle="1" w:styleId="Heading20">
    <w:name w:val="Heading2"/>
    <w:basedOn w:val="Normal"/>
    <w:rsid w:val="006948AF"/>
    <w:pPr>
      <w:jc w:val="center"/>
    </w:pPr>
    <w:rPr>
      <w:rFonts w:ascii="Times New Roman" w:hAnsi="Times New Roman"/>
      <w:b/>
      <w:caps/>
    </w:rPr>
  </w:style>
  <w:style w:type="character" w:customStyle="1" w:styleId="Heading2Char1">
    <w:name w:val="Heading2 Char"/>
    <w:basedOn w:val="DefaultParagraphFont"/>
    <w:rsid w:val="006948AF"/>
    <w:rPr>
      <w:b/>
      <w:caps/>
      <w:szCs w:val="24"/>
      <w:lang w:val="en-US" w:eastAsia="en-US" w:bidi="ar-SA"/>
    </w:rPr>
  </w:style>
  <w:style w:type="paragraph" w:customStyle="1" w:styleId="Header2">
    <w:name w:val="Header2"/>
    <w:basedOn w:val="Heading20"/>
    <w:rsid w:val="006948AF"/>
  </w:style>
  <w:style w:type="paragraph" w:customStyle="1" w:styleId="Underlinedcard1">
    <w:name w:val="Underlined card"/>
    <w:basedOn w:val="Normal"/>
    <w:autoRedefine/>
    <w:qFormat/>
    <w:rsid w:val="006948AF"/>
    <w:pPr>
      <w:autoSpaceDE w:val="0"/>
      <w:autoSpaceDN w:val="0"/>
      <w:adjustRightInd w:val="0"/>
      <w:ind w:left="432" w:right="432"/>
      <w:jc w:val="both"/>
    </w:pPr>
    <w:rPr>
      <w:rFonts w:ascii="Times New Roman" w:hAnsi="Times New Roman"/>
      <w:sz w:val="24"/>
      <w:u w:val="thick"/>
    </w:rPr>
  </w:style>
  <w:style w:type="character" w:customStyle="1" w:styleId="UnderlinedcardChar1">
    <w:name w:val="Underlined card Char"/>
    <w:basedOn w:val="DefaultParagraphFont"/>
    <w:rsid w:val="006948AF"/>
    <w:rPr>
      <w:sz w:val="24"/>
      <w:szCs w:val="24"/>
      <w:u w:val="thick"/>
      <w:lang w:val="en-US" w:eastAsia="en-US" w:bidi="ar-SA"/>
    </w:rPr>
  </w:style>
  <w:style w:type="paragraph" w:customStyle="1" w:styleId="StyleHeading212pt">
    <w:name w:val="Style Heading2 + 12 pt"/>
    <w:basedOn w:val="Heading20"/>
    <w:rsid w:val="006948AF"/>
    <w:rPr>
      <w:bCs/>
      <w:sz w:val="24"/>
    </w:rPr>
  </w:style>
  <w:style w:type="character" w:customStyle="1" w:styleId="StyleHeading212ptChar">
    <w:name w:val="Style Heading2 + 12 pt Char"/>
    <w:basedOn w:val="Heading2Char1"/>
    <w:rsid w:val="006948AF"/>
    <w:rPr>
      <w:b/>
      <w:bCs/>
      <w:caps/>
      <w:sz w:val="24"/>
      <w:szCs w:val="24"/>
      <w:lang w:val="en-US" w:eastAsia="en-US" w:bidi="ar-SA"/>
    </w:rPr>
  </w:style>
  <w:style w:type="paragraph" w:customStyle="1" w:styleId="Heading212pt">
    <w:name w:val="Heading2 + 12 pt"/>
    <w:basedOn w:val="StyleHeading212pt"/>
    <w:link w:val="Heading212ptChar"/>
    <w:rsid w:val="006948AF"/>
  </w:style>
  <w:style w:type="character" w:customStyle="1" w:styleId="Heading212ptChar">
    <w:name w:val="Heading2 + 12 pt Char"/>
    <w:basedOn w:val="DefaultParagraphFont"/>
    <w:link w:val="Heading212pt"/>
    <w:rsid w:val="006948AF"/>
    <w:rPr>
      <w:rFonts w:ascii="Times New Roman" w:eastAsia="Times New Roman" w:hAnsi="Times New Roman" w:cs="Times New Roman"/>
      <w:b/>
      <w:bCs/>
      <w:caps/>
      <w:sz w:val="24"/>
      <w:szCs w:val="24"/>
    </w:rPr>
  </w:style>
  <w:style w:type="paragraph" w:customStyle="1" w:styleId="StyleHeading110pt">
    <w:name w:val="Style Heading 1 + 10 pt"/>
    <w:basedOn w:val="Heading1"/>
    <w:rsid w:val="006948AF"/>
    <w:pPr>
      <w:keepNext w:val="0"/>
      <w:keepLines w:val="0"/>
      <w:pageBreakBefore w:val="0"/>
      <w:pBdr>
        <w:top w:val="single" w:sz="18" w:space="1" w:color="000000"/>
        <w:left w:val="single" w:sz="18" w:space="4" w:color="000000"/>
        <w:bottom w:val="single" w:sz="18" w:space="1" w:color="000000"/>
        <w:right w:val="single" w:sz="18" w:space="4" w:color="000000"/>
      </w:pBdr>
      <w:spacing w:after="60"/>
    </w:pPr>
    <w:rPr>
      <w:rFonts w:ascii="Times New Roman" w:eastAsia="Times New Roman" w:hAnsi="Times New Roman" w:cs="Times New Roman"/>
      <w:bCs/>
      <w:kern w:val="32"/>
      <w:sz w:val="32"/>
    </w:rPr>
  </w:style>
  <w:style w:type="paragraph" w:customStyle="1" w:styleId="StyleStyleHeading110pt10pt">
    <w:name w:val="Style Style Heading 1 + 10 pt + 10 pt"/>
    <w:basedOn w:val="StyleHeading110pt"/>
    <w:rsid w:val="006948AF"/>
  </w:style>
  <w:style w:type="paragraph" w:customStyle="1" w:styleId="StyleUnderliningTimesNewRomanBoldNounderlineKernat16">
    <w:name w:val="Style Underlining + Times New Roman Bold No underline Kern at 16..."/>
    <w:basedOn w:val="Normal"/>
    <w:rsid w:val="006948AF"/>
    <w:rPr>
      <w:rFonts w:ascii="Times New Roman" w:hAnsi="Times New Roman"/>
      <w:b/>
      <w:bCs/>
      <w:kern w:val="32"/>
      <w:sz w:val="32"/>
      <w:szCs w:val="32"/>
    </w:rPr>
  </w:style>
  <w:style w:type="paragraph" w:customStyle="1" w:styleId="StyleUnderliningTimesNewRomanBoldNounderlineKernat161">
    <w:name w:val="Style Underlining + Times New Roman Bold No underline Kern at 16...1"/>
    <w:basedOn w:val="Normal"/>
    <w:rsid w:val="006948AF"/>
    <w:rPr>
      <w:rFonts w:ascii="Times New Roman" w:hAnsi="Times New Roman"/>
      <w:b/>
      <w:bCs/>
      <w:kern w:val="32"/>
      <w:sz w:val="32"/>
      <w:szCs w:val="32"/>
    </w:rPr>
  </w:style>
  <w:style w:type="paragraph" w:customStyle="1" w:styleId="StyleBoldUnderliningKernat16pt">
    <w:name w:val="Style Bold Underlining + Kern at 16 pt"/>
    <w:basedOn w:val="Normal"/>
    <w:rsid w:val="006948AF"/>
    <w:pPr>
      <w:widowControl w:val="0"/>
      <w:tabs>
        <w:tab w:val="left" w:pos="8820"/>
      </w:tabs>
      <w:autoSpaceDE w:val="0"/>
      <w:autoSpaceDN w:val="0"/>
      <w:spacing w:before="100" w:after="100"/>
    </w:pPr>
    <w:rPr>
      <w:rFonts w:ascii="Times New Roman" w:hAnsi="Times New Roman"/>
      <w:b/>
      <w:bCs/>
      <w:kern w:val="32"/>
      <w:sz w:val="32"/>
      <w:szCs w:val="32"/>
      <w:u w:val="single"/>
      <w:lang w:val="en-GB"/>
    </w:rPr>
  </w:style>
  <w:style w:type="character" w:customStyle="1" w:styleId="bodytext11">
    <w:name w:val="bodytext1"/>
    <w:basedOn w:val="DefaultParagraphFont"/>
    <w:rsid w:val="006948AF"/>
  </w:style>
  <w:style w:type="paragraph" w:customStyle="1" w:styleId="CardsChar2">
    <w:name w:val="Cards Char2"/>
    <w:basedOn w:val="Normal"/>
    <w:rsid w:val="006948AF"/>
    <w:pPr>
      <w:autoSpaceDE w:val="0"/>
      <w:autoSpaceDN w:val="0"/>
      <w:adjustRightInd w:val="0"/>
      <w:ind w:left="432" w:right="432"/>
      <w:jc w:val="both"/>
    </w:pPr>
    <w:rPr>
      <w:rFonts w:ascii="Times New Roman" w:hAnsi="Times New Roman"/>
      <w:szCs w:val="20"/>
    </w:rPr>
  </w:style>
  <w:style w:type="character" w:customStyle="1" w:styleId="CardsFont6ptCharChar">
    <w:name w:val="Cards + Font: 6 pt Char Char"/>
    <w:basedOn w:val="DefaultParagraphFont"/>
    <w:rsid w:val="006948AF"/>
    <w:rPr>
      <w:sz w:val="12"/>
      <w:szCs w:val="24"/>
      <w:lang w:val="en-US" w:eastAsia="en-US" w:bidi="ar-SA"/>
    </w:rPr>
  </w:style>
  <w:style w:type="character" w:customStyle="1" w:styleId="StyleUnderlineUnderlineChar">
    <w:name w:val="Style Underline + Underline Char"/>
    <w:basedOn w:val="DefaultParagraphFont"/>
    <w:rsid w:val="006948AF"/>
    <w:rPr>
      <w:rFonts w:ascii="Verdana" w:hAnsi="Verdana"/>
      <w:szCs w:val="18"/>
      <w:u w:val="single"/>
      <w:lang w:val="en-US" w:eastAsia="en-US" w:bidi="ar-SA"/>
    </w:rPr>
  </w:style>
  <w:style w:type="character" w:customStyle="1" w:styleId="ps63">
    <w:name w:val="ps63"/>
    <w:basedOn w:val="DefaultParagraphFont"/>
    <w:rsid w:val="006948AF"/>
  </w:style>
  <w:style w:type="character" w:customStyle="1" w:styleId="ps65">
    <w:name w:val="ps65"/>
    <w:basedOn w:val="DefaultParagraphFont"/>
    <w:rsid w:val="006948AF"/>
  </w:style>
  <w:style w:type="character" w:customStyle="1" w:styleId="ps66">
    <w:name w:val="ps66"/>
    <w:basedOn w:val="DefaultParagraphFont"/>
    <w:rsid w:val="006948AF"/>
  </w:style>
  <w:style w:type="character" w:customStyle="1" w:styleId="ps67">
    <w:name w:val="ps67"/>
    <w:basedOn w:val="DefaultParagraphFont"/>
    <w:rsid w:val="006948AF"/>
  </w:style>
  <w:style w:type="character" w:customStyle="1" w:styleId="ps69">
    <w:name w:val="ps69"/>
    <w:basedOn w:val="DefaultParagraphFont"/>
    <w:rsid w:val="006948AF"/>
  </w:style>
  <w:style w:type="character" w:customStyle="1" w:styleId="ps75">
    <w:name w:val="ps75"/>
    <w:basedOn w:val="DefaultParagraphFont"/>
    <w:rsid w:val="006948AF"/>
  </w:style>
  <w:style w:type="character" w:customStyle="1" w:styleId="ps76">
    <w:name w:val="ps76"/>
    <w:basedOn w:val="DefaultParagraphFont"/>
    <w:rsid w:val="006948AF"/>
  </w:style>
  <w:style w:type="character" w:customStyle="1" w:styleId="ps77">
    <w:name w:val="ps77"/>
    <w:basedOn w:val="DefaultParagraphFont"/>
    <w:rsid w:val="006948AF"/>
  </w:style>
  <w:style w:type="character" w:customStyle="1" w:styleId="ps79">
    <w:name w:val="ps79"/>
    <w:basedOn w:val="DefaultParagraphFont"/>
    <w:rsid w:val="006948AF"/>
  </w:style>
  <w:style w:type="character" w:customStyle="1" w:styleId="ps80">
    <w:name w:val="ps80"/>
    <w:basedOn w:val="DefaultParagraphFont"/>
    <w:rsid w:val="006948AF"/>
  </w:style>
  <w:style w:type="character" w:customStyle="1" w:styleId="ps81">
    <w:name w:val="ps81"/>
    <w:basedOn w:val="DefaultParagraphFont"/>
    <w:rsid w:val="006948AF"/>
  </w:style>
  <w:style w:type="character" w:customStyle="1" w:styleId="ps85">
    <w:name w:val="ps85"/>
    <w:basedOn w:val="DefaultParagraphFont"/>
    <w:rsid w:val="006948AF"/>
  </w:style>
  <w:style w:type="character" w:customStyle="1" w:styleId="ps87">
    <w:name w:val="ps87"/>
    <w:basedOn w:val="DefaultParagraphFont"/>
    <w:rsid w:val="006948AF"/>
  </w:style>
  <w:style w:type="character" w:customStyle="1" w:styleId="ps88">
    <w:name w:val="ps88"/>
    <w:basedOn w:val="DefaultParagraphFont"/>
    <w:rsid w:val="006948AF"/>
  </w:style>
  <w:style w:type="paragraph" w:customStyle="1" w:styleId="H3">
    <w:name w:val="H3"/>
    <w:basedOn w:val="Normal"/>
    <w:next w:val="Normal"/>
    <w:rsid w:val="006948AF"/>
    <w:pPr>
      <w:keepNext/>
      <w:overflowPunct w:val="0"/>
      <w:autoSpaceDE w:val="0"/>
      <w:autoSpaceDN w:val="0"/>
      <w:adjustRightInd w:val="0"/>
      <w:spacing w:before="100" w:after="100"/>
      <w:textAlignment w:val="baseline"/>
    </w:pPr>
    <w:rPr>
      <w:rFonts w:ascii="Times New Roman" w:hAnsi="Times New Roman"/>
      <w:b/>
      <w:sz w:val="28"/>
      <w:szCs w:val="20"/>
    </w:rPr>
  </w:style>
  <w:style w:type="character" w:customStyle="1" w:styleId="SmallText3">
    <w:name w:val="SmallText"/>
    <w:rsid w:val="006948AF"/>
    <w:rPr>
      <w:color w:val="000000"/>
    </w:rPr>
  </w:style>
  <w:style w:type="character" w:customStyle="1" w:styleId="body-text-2">
    <w:name w:val="body-text-2"/>
    <w:basedOn w:val="DefaultParagraphFont"/>
    <w:rsid w:val="006948AF"/>
  </w:style>
  <w:style w:type="paragraph" w:customStyle="1" w:styleId="Style0">
    <w:name w:val="Style0"/>
    <w:rsid w:val="006948A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6948A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948AF"/>
  </w:style>
  <w:style w:type="character" w:customStyle="1" w:styleId="WW-Teletype">
    <w:name w:val="WW-Teletype"/>
    <w:rsid w:val="006948AF"/>
    <w:rPr>
      <w:rFonts w:ascii="Courier New" w:eastAsia="Courier New" w:hAnsi="Courier New" w:cs="Courier New"/>
    </w:rPr>
  </w:style>
  <w:style w:type="character" w:customStyle="1" w:styleId="lightemphasis">
    <w:name w:val="lightemphasis"/>
    <w:basedOn w:val="DefaultParagraphFont"/>
    <w:rsid w:val="006948AF"/>
  </w:style>
  <w:style w:type="character" w:customStyle="1" w:styleId="booktitle">
    <w:name w:val="booktitle"/>
    <w:basedOn w:val="DefaultParagraphFont"/>
    <w:rsid w:val="006948AF"/>
  </w:style>
  <w:style w:type="character" w:customStyle="1" w:styleId="filmtitle">
    <w:name w:val="filmtitle"/>
    <w:basedOn w:val="DefaultParagraphFont"/>
    <w:rsid w:val="006948AF"/>
  </w:style>
  <w:style w:type="paragraph" w:customStyle="1" w:styleId="Quotations">
    <w:name w:val="Quotations"/>
    <w:basedOn w:val="Normal"/>
    <w:rsid w:val="006948AF"/>
    <w:pPr>
      <w:widowControl w:val="0"/>
      <w:suppressAutoHyphens/>
      <w:spacing w:after="283" w:line="100" w:lineRule="atLeast"/>
      <w:ind w:left="567" w:right="567"/>
    </w:pPr>
    <w:rPr>
      <w:rFonts w:ascii="Times New Roman" w:eastAsia="DejaVu Sans" w:hAnsi="Times New Roman"/>
      <w:color w:val="000000"/>
      <w:sz w:val="18"/>
    </w:rPr>
  </w:style>
  <w:style w:type="paragraph" w:customStyle="1" w:styleId="TableContents">
    <w:name w:val="Table Contents"/>
    <w:basedOn w:val="Normal"/>
    <w:rsid w:val="006948AF"/>
    <w:pPr>
      <w:widowControl w:val="0"/>
      <w:suppressLineNumbers/>
      <w:suppressAutoHyphens/>
      <w:spacing w:line="100" w:lineRule="atLeast"/>
    </w:pPr>
    <w:rPr>
      <w:rFonts w:ascii="Times New Roman" w:eastAsia="DejaVu Sans" w:hAnsi="Times New Roman"/>
      <w:color w:val="000000"/>
      <w:sz w:val="18"/>
    </w:rPr>
  </w:style>
  <w:style w:type="paragraph" w:customStyle="1" w:styleId="CardDownx15">
    <w:name w:val="CardDown x1.5"/>
    <w:basedOn w:val="Header"/>
    <w:rsid w:val="006948AF"/>
  </w:style>
  <w:style w:type="character" w:customStyle="1" w:styleId="byline-detail">
    <w:name w:val="byline-detail"/>
    <w:basedOn w:val="DefaultParagraphFont"/>
    <w:rsid w:val="006948AF"/>
  </w:style>
  <w:style w:type="character" w:customStyle="1" w:styleId="headline-detail">
    <w:name w:val="headline-detail"/>
    <w:basedOn w:val="DefaultParagraphFont"/>
    <w:rsid w:val="006948AF"/>
  </w:style>
  <w:style w:type="character" w:customStyle="1" w:styleId="UnderlinedCardTextCharCharChar">
    <w:name w:val="Underlined Card Text Char Char Char"/>
    <w:basedOn w:val="DefaultParagraphFont"/>
    <w:rsid w:val="006948AF"/>
    <w:rPr>
      <w:rFonts w:ascii="Arial Narrow" w:hAnsi="Arial Narrow"/>
      <w:noProof w:val="0"/>
      <w:sz w:val="18"/>
      <w:szCs w:val="24"/>
      <w:u w:val="single"/>
      <w:lang w:val="en-US" w:eastAsia="en-US" w:bidi="ar-SA"/>
    </w:rPr>
  </w:style>
  <w:style w:type="character" w:customStyle="1" w:styleId="storytext1">
    <w:name w:val="storytext1"/>
    <w:basedOn w:val="DefaultParagraphFont"/>
    <w:rsid w:val="006948AF"/>
    <w:rPr>
      <w:rFonts w:ascii="Arial" w:hAnsi="Arial" w:cs="Arial" w:hint="default"/>
      <w:b w:val="0"/>
      <w:bCs w:val="0"/>
      <w:i w:val="0"/>
      <w:iCs w:val="0"/>
      <w:color w:val="000000"/>
      <w:sz w:val="16"/>
      <w:szCs w:val="16"/>
    </w:rPr>
  </w:style>
  <w:style w:type="character" w:customStyle="1" w:styleId="georgiamd">
    <w:name w:val="georgia md"/>
    <w:basedOn w:val="DefaultParagraphFont"/>
    <w:rsid w:val="006948AF"/>
  </w:style>
  <w:style w:type="character" w:customStyle="1" w:styleId="UnderlineStyleCharCharChar">
    <w:name w:val="Underline Style Char Char Char"/>
    <w:basedOn w:val="DefaultParagraphFont"/>
    <w:rsid w:val="006948AF"/>
    <w:rPr>
      <w:rFonts w:cs="Arial"/>
      <w:b/>
      <w:bCs/>
      <w:noProof w:val="0"/>
      <w:kern w:val="32"/>
      <w:sz w:val="24"/>
      <w:szCs w:val="24"/>
      <w:u w:val="single"/>
      <w:lang w:val="en-US" w:eastAsia="en-US" w:bidi="ar-SA"/>
    </w:rPr>
  </w:style>
  <w:style w:type="character" w:customStyle="1" w:styleId="collectmed">
    <w:name w:val="collectmed"/>
    <w:basedOn w:val="DefaultParagraphFont"/>
    <w:rsid w:val="006948AF"/>
  </w:style>
  <w:style w:type="character" w:customStyle="1" w:styleId="StyleEmphasisArial12ptBold">
    <w:name w:val="Style Emphasis + Arial 12 pt Bold"/>
    <w:basedOn w:val="Emphasis"/>
    <w:rsid w:val="006948AF"/>
    <w:rPr>
      <w:rFonts w:ascii="Arial" w:hAnsi="Arial" w:cs="Times New Roman"/>
      <w:b/>
      <w:bCs/>
      <w:i/>
      <w:iCs/>
      <w:sz w:val="24"/>
      <w:u w:val="single"/>
      <w:bdr w:val="single" w:sz="8" w:space="0" w:color="auto"/>
    </w:rPr>
  </w:style>
  <w:style w:type="character" w:customStyle="1" w:styleId="grey10">
    <w:name w:val="grey10"/>
    <w:basedOn w:val="DefaultParagraphFont"/>
    <w:rsid w:val="006948AF"/>
  </w:style>
  <w:style w:type="character" w:customStyle="1" w:styleId="lingoregion">
    <w:name w:val="lingo_region"/>
    <w:basedOn w:val="DefaultParagraphFont"/>
    <w:rsid w:val="006948AF"/>
  </w:style>
  <w:style w:type="character" w:customStyle="1" w:styleId="vitstorybody">
    <w:name w:val="vitstorybody"/>
    <w:basedOn w:val="DefaultParagraphFont"/>
    <w:rsid w:val="006948AF"/>
  </w:style>
  <w:style w:type="character" w:customStyle="1" w:styleId="searchtermbold">
    <w:name w:val="searchtermbold"/>
    <w:basedOn w:val="DefaultParagraphFont"/>
    <w:rsid w:val="006948AF"/>
  </w:style>
  <w:style w:type="character" w:customStyle="1" w:styleId="spanstyle">
    <w:name w:val="spanstyle"/>
    <w:basedOn w:val="DefaultParagraphFont"/>
    <w:rsid w:val="006948AF"/>
  </w:style>
  <w:style w:type="character" w:customStyle="1" w:styleId="TaglineChar1">
    <w:name w:val="Tagline Char1"/>
    <w:basedOn w:val="DefaultParagraphFont"/>
    <w:locked/>
    <w:rsid w:val="006948AF"/>
    <w:rPr>
      <w:b/>
      <w:noProof w:val="0"/>
      <w:sz w:val="22"/>
      <w:szCs w:val="28"/>
      <w:lang w:val="en-US" w:eastAsia="en-US" w:bidi="ar-SA"/>
    </w:rPr>
  </w:style>
  <w:style w:type="character" w:customStyle="1" w:styleId="CiteExtrasChar1">
    <w:name w:val="Cite Extras Char1"/>
    <w:basedOn w:val="DefaultParagraphFont"/>
    <w:locked/>
    <w:rsid w:val="006948A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948AF"/>
    <w:rPr>
      <w:rFonts w:cs="Arial"/>
      <w:b/>
      <w:bCs/>
      <w:iCs/>
      <w:noProof w:val="0"/>
      <w:sz w:val="28"/>
      <w:szCs w:val="28"/>
      <w:u w:val="single"/>
      <w:lang w:val="en-US" w:eastAsia="en-US" w:bidi="ar-SA"/>
    </w:rPr>
  </w:style>
  <w:style w:type="character" w:customStyle="1" w:styleId="CiteChar1">
    <w:name w:val="Cite Char1"/>
    <w:basedOn w:val="DefaultParagraphFont"/>
    <w:rsid w:val="006948AF"/>
    <w:rPr>
      <w:b/>
      <w:noProof w:val="0"/>
      <w:sz w:val="22"/>
      <w:szCs w:val="26"/>
      <w:u w:val="single"/>
      <w:lang w:val="en-US" w:eastAsia="en-US" w:bidi="ar-SA"/>
    </w:rPr>
  </w:style>
  <w:style w:type="character" w:customStyle="1" w:styleId="hw">
    <w:name w:val="hw"/>
    <w:basedOn w:val="DefaultParagraphFont"/>
    <w:rsid w:val="006948AF"/>
  </w:style>
  <w:style w:type="character" w:customStyle="1" w:styleId="filed">
    <w:name w:val="filed"/>
    <w:basedOn w:val="DefaultParagraphFont"/>
    <w:rsid w:val="006948AF"/>
  </w:style>
  <w:style w:type="character" w:customStyle="1" w:styleId="tagCharCharCharCharChar">
    <w:name w:val="tag Char Char Char Char Char"/>
    <w:basedOn w:val="DefaultParagraphFont"/>
    <w:rsid w:val="006948AF"/>
    <w:rPr>
      <w:b/>
      <w:noProof w:val="0"/>
      <w:sz w:val="24"/>
      <w:lang w:val="en-US" w:eastAsia="en-US" w:bidi="ar-SA"/>
    </w:rPr>
  </w:style>
  <w:style w:type="character" w:customStyle="1" w:styleId="UnderlinedEvChar">
    <w:name w:val="Underlined Ev Char"/>
    <w:basedOn w:val="DefaultParagraphFont"/>
    <w:rsid w:val="006948AF"/>
    <w:rPr>
      <w:noProof w:val="0"/>
      <w:szCs w:val="24"/>
      <w:u w:val="single"/>
      <w:lang w:val="en-US" w:eastAsia="en-US" w:bidi="ar-SA"/>
    </w:rPr>
  </w:style>
  <w:style w:type="character" w:customStyle="1" w:styleId="textnew">
    <w:name w:val="textnew"/>
    <w:basedOn w:val="DefaultParagraphFont"/>
    <w:rsid w:val="006948AF"/>
    <w:rPr>
      <w:rFonts w:ascii="Georgia" w:hAnsi="Georgia" w:hint="default"/>
      <w:b w:val="0"/>
      <w:bCs w:val="0"/>
      <w:color w:val="000000"/>
      <w:sz w:val="21"/>
      <w:szCs w:val="21"/>
    </w:rPr>
  </w:style>
  <w:style w:type="character" w:customStyle="1" w:styleId="headlinefnt">
    <w:name w:val="headlinefnt"/>
    <w:basedOn w:val="DefaultParagraphFont"/>
    <w:rsid w:val="006948AF"/>
  </w:style>
  <w:style w:type="character" w:customStyle="1" w:styleId="citation1">
    <w:name w:val="citation1"/>
    <w:basedOn w:val="DefaultParagraphFont"/>
    <w:rsid w:val="006948AF"/>
    <w:rPr>
      <w:rFonts w:ascii="Verdana" w:hAnsi="Verdana" w:hint="default"/>
      <w:sz w:val="17"/>
      <w:szCs w:val="17"/>
    </w:rPr>
  </w:style>
  <w:style w:type="character" w:customStyle="1" w:styleId="KellyEvCharChar">
    <w:name w:val="KellyEv Char Char"/>
    <w:basedOn w:val="DefaultParagraphFont"/>
    <w:rsid w:val="006948AF"/>
    <w:rPr>
      <w:rFonts w:cs="Arial"/>
      <w:noProof w:val="0"/>
      <w:snapToGrid w:val="0"/>
      <w:szCs w:val="24"/>
      <w:lang w:val="en-US" w:eastAsia="en-US" w:bidi="ar-SA"/>
    </w:rPr>
  </w:style>
  <w:style w:type="character" w:customStyle="1" w:styleId="postbody">
    <w:name w:val="postbody"/>
    <w:basedOn w:val="DefaultParagraphFont"/>
    <w:rsid w:val="006948AF"/>
  </w:style>
  <w:style w:type="character" w:customStyle="1" w:styleId="StyleThickunderline">
    <w:name w:val="Style Thick underline"/>
    <w:basedOn w:val="DefaultParagraphFont"/>
    <w:qFormat/>
    <w:rsid w:val="006948AF"/>
    <w:rPr>
      <w:rFonts w:ascii="Times New Roman" w:hAnsi="Times New Roman"/>
      <w:sz w:val="20"/>
      <w:u w:val="thick"/>
    </w:rPr>
  </w:style>
  <w:style w:type="character" w:customStyle="1" w:styleId="StyleStyleThickunderlineSmallcaps">
    <w:name w:val="Style Style Thick underline + Small caps"/>
    <w:basedOn w:val="StyleThickunderline"/>
    <w:rsid w:val="006948AF"/>
    <w:rPr>
      <w:rFonts w:ascii="Times New Roman" w:hAnsi="Times New Roman"/>
      <w:dstrike w:val="0"/>
      <w:sz w:val="20"/>
      <w:u w:val="thick"/>
      <w:vertAlign w:val="baseline"/>
    </w:rPr>
  </w:style>
  <w:style w:type="character" w:customStyle="1" w:styleId="report-headline">
    <w:name w:val="report-headline"/>
    <w:basedOn w:val="DefaultParagraphFont"/>
    <w:rsid w:val="006948AF"/>
  </w:style>
  <w:style w:type="character" w:customStyle="1" w:styleId="viewnewsarticle">
    <w:name w:val="viewnewsarticle"/>
    <w:basedOn w:val="DefaultParagraphFont"/>
    <w:rsid w:val="006948AF"/>
  </w:style>
  <w:style w:type="character" w:customStyle="1" w:styleId="leftidx">
    <w:name w:val="leftidx"/>
    <w:basedOn w:val="DefaultParagraphFont"/>
    <w:rsid w:val="006948AF"/>
  </w:style>
  <w:style w:type="character" w:customStyle="1" w:styleId="c9">
    <w:name w:val="c9"/>
    <w:basedOn w:val="DefaultParagraphFont"/>
    <w:rsid w:val="006948AF"/>
  </w:style>
  <w:style w:type="character" w:customStyle="1" w:styleId="Card-UnderlineChar">
    <w:name w:val="Card-Underline Char"/>
    <w:basedOn w:val="DefaultParagraphFont"/>
    <w:link w:val="Card-Underline"/>
    <w:rsid w:val="006948AF"/>
    <w:rPr>
      <w:rFonts w:ascii="Century Gothic" w:eastAsia="Cambria" w:hAnsi="Century Gothic"/>
      <w:szCs w:val="24"/>
      <w:u w:val="thick"/>
    </w:rPr>
  </w:style>
  <w:style w:type="character" w:customStyle="1" w:styleId="normal10">
    <w:name w:val="normal1"/>
    <w:basedOn w:val="DefaultParagraphFont"/>
    <w:rsid w:val="006948AF"/>
  </w:style>
  <w:style w:type="character" w:customStyle="1" w:styleId="verdana12black1aheight18a">
    <w:name w:val="verdana12black1a height18a"/>
    <w:basedOn w:val="DefaultParagraphFont"/>
    <w:rsid w:val="006948AF"/>
  </w:style>
  <w:style w:type="character" w:customStyle="1" w:styleId="FontStyle86">
    <w:name w:val="Font Style86"/>
    <w:basedOn w:val="DefaultParagraphFont"/>
    <w:uiPriority w:val="99"/>
    <w:rsid w:val="006948AF"/>
    <w:rPr>
      <w:rFonts w:ascii="Times New Roman" w:hAnsi="Times New Roman" w:cs="Times New Roman"/>
      <w:b/>
      <w:bCs/>
      <w:i/>
      <w:iCs/>
      <w:sz w:val="16"/>
      <w:szCs w:val="16"/>
    </w:rPr>
  </w:style>
  <w:style w:type="paragraph" w:customStyle="1" w:styleId="Style5">
    <w:name w:val="Style5"/>
    <w:basedOn w:val="Normal"/>
    <w:uiPriority w:val="99"/>
    <w:rsid w:val="006948AF"/>
    <w:pPr>
      <w:widowControl w:val="0"/>
      <w:autoSpaceDE w:val="0"/>
      <w:autoSpaceDN w:val="0"/>
      <w:adjustRightInd w:val="0"/>
      <w:spacing w:line="230" w:lineRule="exact"/>
      <w:jc w:val="both"/>
    </w:pPr>
    <w:rPr>
      <w:rFonts w:ascii="Times New Roman" w:hAnsi="Times New Roman"/>
      <w:sz w:val="24"/>
    </w:rPr>
  </w:style>
  <w:style w:type="character" w:customStyle="1" w:styleId="FontStyle141">
    <w:name w:val="Font Style141"/>
    <w:basedOn w:val="DefaultParagraphFont"/>
    <w:uiPriority w:val="99"/>
    <w:rsid w:val="006948AF"/>
    <w:rPr>
      <w:rFonts w:ascii="Times New Roman" w:hAnsi="Times New Roman" w:cs="Times New Roman"/>
      <w:b/>
      <w:bCs/>
      <w:sz w:val="22"/>
      <w:szCs w:val="22"/>
    </w:rPr>
  </w:style>
  <w:style w:type="character" w:customStyle="1" w:styleId="FontStyle88">
    <w:name w:val="Font Style88"/>
    <w:basedOn w:val="DefaultParagraphFont"/>
    <w:uiPriority w:val="99"/>
    <w:rsid w:val="006948A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948AF"/>
    <w:rPr>
      <w:rFonts w:ascii="Times New Roman" w:hAnsi="Times New Roman" w:cs="Times New Roman"/>
      <w:b/>
      <w:bCs/>
      <w:sz w:val="16"/>
      <w:szCs w:val="16"/>
    </w:rPr>
  </w:style>
  <w:style w:type="character" w:customStyle="1" w:styleId="FontStyle92">
    <w:name w:val="Font Style92"/>
    <w:basedOn w:val="DefaultParagraphFont"/>
    <w:uiPriority w:val="99"/>
    <w:rsid w:val="006948AF"/>
    <w:rPr>
      <w:rFonts w:ascii="Times New Roman" w:hAnsi="Times New Roman" w:cs="Times New Roman"/>
      <w:i/>
      <w:iCs/>
      <w:sz w:val="22"/>
      <w:szCs w:val="22"/>
    </w:rPr>
  </w:style>
  <w:style w:type="character" w:customStyle="1" w:styleId="FontStyle77">
    <w:name w:val="Font Style77"/>
    <w:basedOn w:val="DefaultParagraphFont"/>
    <w:uiPriority w:val="99"/>
    <w:rsid w:val="006948A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6948AF"/>
    <w:rPr>
      <w:rFonts w:ascii="Georgia" w:hAnsi="Georgia" w:cs="Georgia"/>
      <w:b/>
      <w:bCs/>
      <w:sz w:val="12"/>
      <w:szCs w:val="12"/>
    </w:rPr>
  </w:style>
  <w:style w:type="character" w:customStyle="1" w:styleId="FontStyle122">
    <w:name w:val="Font Style122"/>
    <w:basedOn w:val="DefaultParagraphFont"/>
    <w:uiPriority w:val="99"/>
    <w:rsid w:val="006948AF"/>
    <w:rPr>
      <w:rFonts w:ascii="Times New Roman" w:hAnsi="Times New Roman" w:cs="Times New Roman"/>
      <w:b/>
      <w:bCs/>
      <w:sz w:val="12"/>
      <w:szCs w:val="12"/>
    </w:rPr>
  </w:style>
  <w:style w:type="character" w:customStyle="1" w:styleId="FontStyle93">
    <w:name w:val="Font Style93"/>
    <w:basedOn w:val="DefaultParagraphFont"/>
    <w:uiPriority w:val="99"/>
    <w:rsid w:val="006948AF"/>
    <w:rPr>
      <w:rFonts w:ascii="Times New Roman" w:hAnsi="Times New Roman" w:cs="Times New Roman"/>
      <w:sz w:val="22"/>
      <w:szCs w:val="22"/>
    </w:rPr>
  </w:style>
  <w:style w:type="paragraph" w:customStyle="1" w:styleId="Style49">
    <w:name w:val="Style49"/>
    <w:basedOn w:val="Normal"/>
    <w:uiPriority w:val="99"/>
    <w:rsid w:val="006948AF"/>
    <w:pPr>
      <w:widowControl w:val="0"/>
      <w:autoSpaceDE w:val="0"/>
      <w:autoSpaceDN w:val="0"/>
      <w:adjustRightInd w:val="0"/>
      <w:spacing w:line="165" w:lineRule="exact"/>
    </w:pPr>
    <w:rPr>
      <w:rFonts w:ascii="Times New Roman" w:hAnsi="Times New Roman"/>
      <w:sz w:val="24"/>
    </w:rPr>
  </w:style>
  <w:style w:type="paragraph" w:customStyle="1" w:styleId="Style13">
    <w:name w:val="Style13"/>
    <w:basedOn w:val="Normal"/>
    <w:uiPriority w:val="99"/>
    <w:rsid w:val="006948AF"/>
    <w:pPr>
      <w:widowControl w:val="0"/>
      <w:autoSpaceDE w:val="0"/>
      <w:autoSpaceDN w:val="0"/>
      <w:adjustRightInd w:val="0"/>
    </w:pPr>
    <w:rPr>
      <w:rFonts w:ascii="Times New Roman" w:hAnsi="Times New Roman"/>
      <w:sz w:val="24"/>
    </w:rPr>
  </w:style>
  <w:style w:type="character" w:customStyle="1" w:styleId="FontStyle78">
    <w:name w:val="Font Style78"/>
    <w:basedOn w:val="DefaultParagraphFont"/>
    <w:uiPriority w:val="99"/>
    <w:rsid w:val="006948AF"/>
    <w:rPr>
      <w:rFonts w:ascii="Times New Roman" w:hAnsi="Times New Roman" w:cs="Times New Roman"/>
      <w:b/>
      <w:bCs/>
      <w:sz w:val="12"/>
      <w:szCs w:val="12"/>
    </w:rPr>
  </w:style>
  <w:style w:type="character" w:customStyle="1" w:styleId="FontStyle79">
    <w:name w:val="Font Style79"/>
    <w:basedOn w:val="DefaultParagraphFont"/>
    <w:uiPriority w:val="99"/>
    <w:rsid w:val="006948AF"/>
    <w:rPr>
      <w:rFonts w:ascii="Georgia" w:hAnsi="Georgia" w:cs="Georgia"/>
      <w:b/>
      <w:bCs/>
      <w:sz w:val="10"/>
      <w:szCs w:val="10"/>
    </w:rPr>
  </w:style>
  <w:style w:type="character" w:customStyle="1" w:styleId="FontStyle81">
    <w:name w:val="Font Style81"/>
    <w:basedOn w:val="DefaultParagraphFont"/>
    <w:uiPriority w:val="99"/>
    <w:rsid w:val="006948AF"/>
    <w:rPr>
      <w:rFonts w:ascii="Times New Roman" w:hAnsi="Times New Roman" w:cs="Times New Roman"/>
      <w:sz w:val="14"/>
      <w:szCs w:val="14"/>
    </w:rPr>
  </w:style>
  <w:style w:type="character" w:customStyle="1" w:styleId="FontStyle82">
    <w:name w:val="Font Style82"/>
    <w:basedOn w:val="DefaultParagraphFont"/>
    <w:uiPriority w:val="99"/>
    <w:rsid w:val="006948AF"/>
    <w:rPr>
      <w:rFonts w:ascii="Times New Roman" w:hAnsi="Times New Roman" w:cs="Times New Roman"/>
      <w:b/>
      <w:bCs/>
      <w:i/>
      <w:iCs/>
      <w:sz w:val="12"/>
      <w:szCs w:val="12"/>
    </w:rPr>
  </w:style>
  <w:style w:type="character" w:customStyle="1" w:styleId="article">
    <w:name w:val="article"/>
    <w:basedOn w:val="DefaultParagraphFont"/>
    <w:rsid w:val="006948AF"/>
  </w:style>
  <w:style w:type="character" w:customStyle="1" w:styleId="cardsfont12ptchar">
    <w:name w:val="cardsfont12ptchar"/>
    <w:basedOn w:val="DefaultParagraphFont"/>
    <w:rsid w:val="006948AF"/>
  </w:style>
  <w:style w:type="paragraph" w:customStyle="1" w:styleId="ColorfulList-Accent11">
    <w:name w:val="Colorful List - Accent 11"/>
    <w:basedOn w:val="Normal"/>
    <w:qFormat/>
    <w:rsid w:val="006948AF"/>
    <w:pPr>
      <w:ind w:left="720"/>
    </w:pPr>
    <w:rPr>
      <w:rFonts w:ascii="Times New Roman" w:hAnsi="Times New Roman"/>
      <w:sz w:val="24"/>
    </w:rPr>
  </w:style>
  <w:style w:type="character" w:customStyle="1" w:styleId="Bold-UnderlineChar">
    <w:name w:val="Bold-Underline Char"/>
    <w:basedOn w:val="DefaultParagraphFont"/>
    <w:rsid w:val="006948AF"/>
    <w:rPr>
      <w:b/>
      <w:noProof w:val="0"/>
      <w:sz w:val="24"/>
      <w:szCs w:val="24"/>
      <w:u w:val="single"/>
      <w:lang w:val="en-US" w:eastAsia="en-US" w:bidi="ar-SA"/>
    </w:rPr>
  </w:style>
  <w:style w:type="character" w:customStyle="1" w:styleId="StyleArialNarrow">
    <w:name w:val="Style Arial Narrow"/>
    <w:basedOn w:val="DefaultParagraphFont"/>
    <w:rsid w:val="006948AF"/>
    <w:rPr>
      <w:rFonts w:ascii="Arial Narrow" w:hAnsi="Arial Narrow"/>
      <w:sz w:val="20"/>
    </w:rPr>
  </w:style>
  <w:style w:type="character" w:customStyle="1" w:styleId="StyleArialNarrow12ptBold">
    <w:name w:val="Style Arial Narrow 12 pt Bold"/>
    <w:basedOn w:val="DefaultParagraphFont"/>
    <w:rsid w:val="006948AF"/>
    <w:rPr>
      <w:rFonts w:ascii="Arial Narrow" w:hAnsi="Arial Narrow"/>
      <w:b/>
      <w:bCs/>
      <w:sz w:val="24"/>
    </w:rPr>
  </w:style>
  <w:style w:type="character" w:customStyle="1" w:styleId="boldciteChar3">
    <w:name w:val="bold cite Char3"/>
    <w:basedOn w:val="DefaultParagraphFont"/>
    <w:rsid w:val="006948AF"/>
    <w:rPr>
      <w:rFonts w:ascii="Arial" w:hAnsi="Arial" w:cs="Arial"/>
      <w:b/>
      <w:bCs/>
      <w:noProof w:val="0"/>
      <w:kern w:val="32"/>
      <w:sz w:val="24"/>
      <w:szCs w:val="24"/>
      <w:lang w:val="en-US" w:eastAsia="en-US" w:bidi="ar-SA"/>
    </w:rPr>
  </w:style>
  <w:style w:type="paragraph" w:customStyle="1" w:styleId="western">
    <w:name w:val="western"/>
    <w:basedOn w:val="Normal"/>
    <w:rsid w:val="006948AF"/>
    <w:pPr>
      <w:spacing w:before="100" w:beforeAutospacing="1" w:after="100" w:afterAutospacing="1"/>
    </w:pPr>
    <w:rPr>
      <w:rFonts w:ascii="Times New Roman" w:hAnsi="Times New Roman"/>
      <w:sz w:val="24"/>
    </w:rPr>
  </w:style>
  <w:style w:type="character" w:customStyle="1" w:styleId="CharChar40">
    <w:name w:val="Char Char4"/>
    <w:basedOn w:val="DefaultParagraphFont"/>
    <w:locked/>
    <w:rsid w:val="006948AF"/>
    <w:rPr>
      <w:rFonts w:cs="Arial"/>
      <w:b/>
      <w:bCs/>
      <w:iCs/>
      <w:sz w:val="24"/>
      <w:lang w:val="en-US" w:eastAsia="en-US" w:bidi="ar-SA"/>
    </w:rPr>
  </w:style>
  <w:style w:type="paragraph" w:customStyle="1" w:styleId="CardNotUnderlined0">
    <w:name w:val="Card Not Underlined"/>
    <w:basedOn w:val="Normal"/>
    <w:link w:val="CardNotUnderlinedChar1"/>
    <w:autoRedefine/>
    <w:rsid w:val="006948AF"/>
    <w:rPr>
      <w:rFonts w:ascii="Times New Roman" w:hAnsi="Times New Roman"/>
      <w:sz w:val="16"/>
      <w:szCs w:val="20"/>
    </w:rPr>
  </w:style>
  <w:style w:type="character" w:customStyle="1" w:styleId="CardNotUnderlinedChar1">
    <w:name w:val="Card Not Underlined Char1"/>
    <w:basedOn w:val="DefaultParagraphFont"/>
    <w:link w:val="CardNotUnderlined0"/>
    <w:rsid w:val="006948AF"/>
    <w:rPr>
      <w:rFonts w:ascii="Times New Roman" w:eastAsia="Times New Roman" w:hAnsi="Times New Roman" w:cs="Times New Roman"/>
      <w:sz w:val="16"/>
      <w:szCs w:val="20"/>
    </w:rPr>
  </w:style>
  <w:style w:type="paragraph" w:customStyle="1" w:styleId="ecomaintext">
    <w:name w:val="ecomaintext"/>
    <w:basedOn w:val="Normal"/>
    <w:rsid w:val="006948AF"/>
    <w:pPr>
      <w:spacing w:before="100" w:beforeAutospacing="1" w:after="100" w:afterAutospacing="1"/>
    </w:pPr>
    <w:rPr>
      <w:rFonts w:ascii="Times New Roman" w:eastAsia="SimSun" w:hAnsi="Times New Roman"/>
      <w:sz w:val="24"/>
      <w:lang w:eastAsia="zh-CN"/>
    </w:rPr>
  </w:style>
  <w:style w:type="paragraph" w:customStyle="1" w:styleId="Normal8pt">
    <w:name w:val="Normal + 8 pt"/>
    <w:basedOn w:val="Normal"/>
    <w:rsid w:val="006948AF"/>
    <w:pPr>
      <w:jc w:val="both"/>
    </w:pPr>
    <w:rPr>
      <w:rFonts w:ascii="Times New Roman" w:hAnsi="Times New Roman"/>
      <w:color w:val="000000"/>
      <w:sz w:val="16"/>
      <w:szCs w:val="16"/>
    </w:rPr>
  </w:style>
  <w:style w:type="character" w:customStyle="1" w:styleId="medium-normal1">
    <w:name w:val="medium-normal1"/>
    <w:basedOn w:val="DefaultParagraphFont"/>
    <w:rsid w:val="006948AF"/>
    <w:rPr>
      <w:rFonts w:ascii="Arial" w:hAnsi="Arial" w:cs="Arial" w:hint="default"/>
      <w:b w:val="0"/>
      <w:bCs w:val="0"/>
      <w:i w:val="0"/>
      <w:iCs w:val="0"/>
      <w:sz w:val="20"/>
      <w:szCs w:val="20"/>
    </w:rPr>
  </w:style>
  <w:style w:type="character" w:customStyle="1" w:styleId="bps-topic-ident">
    <w:name w:val="bps-topic-ident"/>
    <w:basedOn w:val="DefaultParagraphFont"/>
    <w:rsid w:val="006948AF"/>
  </w:style>
  <w:style w:type="character" w:customStyle="1" w:styleId="artbyline">
    <w:name w:val="artbyline"/>
    <w:basedOn w:val="DefaultParagraphFont"/>
    <w:rsid w:val="006948AF"/>
  </w:style>
  <w:style w:type="paragraph" w:customStyle="1" w:styleId="tagcite3">
    <w:name w:val="tagcite"/>
    <w:basedOn w:val="Normal"/>
    <w:qFormat/>
    <w:rsid w:val="006948AF"/>
    <w:rPr>
      <w:rFonts w:ascii="Garamond" w:hAnsi="Garamond"/>
      <w:b/>
      <w:sz w:val="24"/>
    </w:rPr>
  </w:style>
  <w:style w:type="paragraph" w:customStyle="1" w:styleId="DebateUnderlineBold">
    <w:name w:val="Debate Underline Bold"/>
    <w:basedOn w:val="Nothing"/>
    <w:rsid w:val="006948AF"/>
    <w:pPr>
      <w:autoSpaceDE/>
      <w:autoSpaceDN/>
      <w:adjustRightInd/>
    </w:pPr>
    <w:rPr>
      <w:b/>
      <w:sz w:val="24"/>
      <w:szCs w:val="24"/>
      <w:u w:val="thick"/>
    </w:rPr>
  </w:style>
  <w:style w:type="paragraph" w:customStyle="1" w:styleId="CM3">
    <w:name w:val="CM3"/>
    <w:basedOn w:val="Normal"/>
    <w:next w:val="Normal"/>
    <w:rsid w:val="006948AF"/>
    <w:pPr>
      <w:widowControl w:val="0"/>
      <w:suppressAutoHyphens/>
      <w:spacing w:line="240" w:lineRule="atLeast"/>
    </w:pPr>
    <w:rPr>
      <w:rFonts w:ascii="Times New Roman" w:eastAsia="Lucida Sans Unicode" w:hAnsi="Times New Roman" w:cs="Tahoma"/>
      <w:kern w:val="2"/>
      <w:sz w:val="24"/>
    </w:rPr>
  </w:style>
  <w:style w:type="paragraph" w:customStyle="1" w:styleId="CM2">
    <w:name w:val="CM2"/>
    <w:basedOn w:val="Normal"/>
    <w:next w:val="Normal"/>
    <w:rsid w:val="006948AF"/>
    <w:pPr>
      <w:widowControl w:val="0"/>
      <w:suppressAutoHyphens/>
      <w:spacing w:line="243" w:lineRule="atLeast"/>
    </w:pPr>
    <w:rPr>
      <w:rFonts w:ascii="Times New Roman" w:eastAsia="Lucida Sans Unicode" w:hAnsi="Times New Roman" w:cs="Tahoma"/>
      <w:kern w:val="2"/>
      <w:sz w:val="24"/>
    </w:rPr>
  </w:style>
  <w:style w:type="character" w:customStyle="1" w:styleId="CardDownSizeChar">
    <w:name w:val="CardDownSize Char"/>
    <w:basedOn w:val="DefaultParagraphFont"/>
    <w:link w:val="CardDownSize"/>
    <w:locked/>
    <w:rsid w:val="006948AF"/>
    <w:rPr>
      <w:sz w:val="16"/>
      <w:szCs w:val="32"/>
    </w:rPr>
  </w:style>
  <w:style w:type="paragraph" w:customStyle="1" w:styleId="CardDownSize">
    <w:name w:val="CardDownSize"/>
    <w:basedOn w:val="Normal"/>
    <w:link w:val="CardDownSizeChar"/>
    <w:autoRedefine/>
    <w:rsid w:val="006948AF"/>
    <w:pPr>
      <w:jc w:val="both"/>
    </w:pPr>
    <w:rPr>
      <w:sz w:val="16"/>
      <w:szCs w:val="32"/>
    </w:rPr>
  </w:style>
  <w:style w:type="paragraph" w:customStyle="1" w:styleId="AuthorDate1">
    <w:name w:val="Author + Date"/>
    <w:basedOn w:val="Normal"/>
    <w:link w:val="AuthorDateChar0"/>
    <w:qFormat/>
    <w:rsid w:val="006948AF"/>
    <w:pPr>
      <w:widowControl w:val="0"/>
      <w:jc w:val="both"/>
      <w:outlineLvl w:val="2"/>
    </w:pPr>
    <w:rPr>
      <w:rFonts w:ascii="Times New Roman" w:eastAsia="Calibri" w:hAnsi="Times New Roman"/>
      <w:b/>
      <w:szCs w:val="20"/>
    </w:rPr>
  </w:style>
  <w:style w:type="character" w:customStyle="1" w:styleId="AuthorDateChar0">
    <w:name w:val="Author + Date Char"/>
    <w:basedOn w:val="DefaultParagraphFont"/>
    <w:link w:val="AuthorDate1"/>
    <w:rsid w:val="006948AF"/>
    <w:rPr>
      <w:rFonts w:ascii="Times New Roman" w:eastAsia="Calibri" w:hAnsi="Times New Roman" w:cs="Times New Roman"/>
      <w:b/>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6948AF"/>
    <w:pPr>
      <w:keepLines w:val="0"/>
      <w:pageBreakBefore w:val="0"/>
      <w:spacing w:before="240" w:after="60"/>
      <w:jc w:val="left"/>
    </w:pPr>
    <w:rPr>
      <w:rFonts w:ascii="Times New Roman" w:eastAsia="Times New Roman" w:hAnsi="Times New Roman" w:cs="Arial"/>
      <w:bCs/>
      <w:i/>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948AF"/>
    <w:rPr>
      <w:rFonts w:ascii="Times New Roman" w:eastAsia="Times New Roman" w:hAnsi="Times New Roman" w:cs="Arial"/>
      <w:b/>
      <w:bCs/>
      <w:i/>
      <w:sz w:val="24"/>
      <w:szCs w:val="28"/>
    </w:rPr>
  </w:style>
  <w:style w:type="character" w:customStyle="1" w:styleId="ThickUnderlineCharChar">
    <w:name w:val="Thick Underline Char Char"/>
    <w:basedOn w:val="DefaultParagraphFont"/>
    <w:rsid w:val="006948AF"/>
    <w:rPr>
      <w:sz w:val="24"/>
      <w:szCs w:val="24"/>
      <w:u w:val="thick"/>
      <w:lang w:val="en-US" w:eastAsia="en-US" w:bidi="ar-SA"/>
    </w:rPr>
  </w:style>
  <w:style w:type="paragraph" w:customStyle="1" w:styleId="CM50">
    <w:name w:val="CM50"/>
    <w:basedOn w:val="Normal"/>
    <w:next w:val="Normal"/>
    <w:rsid w:val="006948AF"/>
    <w:pPr>
      <w:widowControl w:val="0"/>
      <w:autoSpaceDE w:val="0"/>
      <w:autoSpaceDN w:val="0"/>
      <w:adjustRightInd w:val="0"/>
    </w:pPr>
    <w:rPr>
      <w:rFonts w:ascii="Times New Roman" w:hAnsi="Times New Roman"/>
      <w:sz w:val="24"/>
    </w:rPr>
  </w:style>
  <w:style w:type="character" w:customStyle="1" w:styleId="bodyblack1">
    <w:name w:val="bodyblack1"/>
    <w:basedOn w:val="DefaultParagraphFont"/>
    <w:rsid w:val="006948AF"/>
    <w:rPr>
      <w:rFonts w:ascii="Verdana" w:hAnsi="Verdana" w:hint="default"/>
      <w:b w:val="0"/>
      <w:bCs w:val="0"/>
      <w:color w:val="000000"/>
      <w:sz w:val="20"/>
      <w:szCs w:val="20"/>
    </w:rPr>
  </w:style>
  <w:style w:type="paragraph" w:customStyle="1" w:styleId="Maximize">
    <w:name w:val="Maximize"/>
    <w:basedOn w:val="Normal"/>
    <w:link w:val="MaximizeChar"/>
    <w:rsid w:val="006948AF"/>
    <w:pPr>
      <w:keepNext/>
      <w:keepLines/>
      <w:jc w:val="both"/>
    </w:pPr>
    <w:rPr>
      <w:rFonts w:ascii="Times New Roman" w:hAnsi="Times New Roman"/>
      <w:sz w:val="24"/>
      <w:u w:val="single"/>
    </w:rPr>
  </w:style>
  <w:style w:type="character" w:customStyle="1" w:styleId="MaximizeChar">
    <w:name w:val="Maximize Char"/>
    <w:basedOn w:val="DefaultParagraphFont"/>
    <w:link w:val="Maximize"/>
    <w:rsid w:val="006948AF"/>
    <w:rPr>
      <w:rFonts w:ascii="Times New Roman" w:eastAsia="Times New Roman" w:hAnsi="Times New Roman" w:cs="Times New Roman"/>
      <w:sz w:val="24"/>
      <w:szCs w:val="24"/>
      <w:u w:val="single"/>
    </w:rPr>
  </w:style>
  <w:style w:type="paragraph" w:customStyle="1" w:styleId="StyleCardSizeDown6pt">
    <w:name w:val="Style Card Size Down + 6 pt"/>
    <w:basedOn w:val="Normal"/>
    <w:link w:val="StyleCardSizeDown6ptChar"/>
    <w:rsid w:val="006948AF"/>
    <w:pPr>
      <w:jc w:val="both"/>
    </w:pPr>
    <w:rPr>
      <w:rFonts w:ascii="Times New Roman" w:hAnsi="Times New Roman"/>
      <w:sz w:val="12"/>
      <w:szCs w:val="16"/>
    </w:rPr>
  </w:style>
  <w:style w:type="character" w:customStyle="1" w:styleId="StyleCardSizeDown6ptChar">
    <w:name w:val="Style Card Size Down + 6 pt Char"/>
    <w:basedOn w:val="DefaultParagraphFont"/>
    <w:link w:val="StyleCardSizeDown6pt"/>
    <w:rsid w:val="006948AF"/>
    <w:rPr>
      <w:rFonts w:ascii="Times New Roman" w:eastAsia="Times New Roman" w:hAnsi="Times New Roman" w:cs="Times New Roman"/>
      <w:sz w:val="12"/>
      <w:szCs w:val="16"/>
    </w:rPr>
  </w:style>
  <w:style w:type="paragraph" w:customStyle="1" w:styleId="CardDownMid">
    <w:name w:val="CardDownMid"/>
    <w:basedOn w:val="Normal"/>
    <w:link w:val="CardDownMidChar"/>
    <w:rsid w:val="006948AF"/>
    <w:rPr>
      <w:rFonts w:ascii="Times New Roman" w:hAnsi="Times New Roman" w:cs="Arial"/>
      <w:sz w:val="14"/>
      <w:szCs w:val="20"/>
    </w:rPr>
  </w:style>
  <w:style w:type="character" w:customStyle="1" w:styleId="CardDownMidChar">
    <w:name w:val="CardDownMid Char"/>
    <w:basedOn w:val="DefaultParagraphFont"/>
    <w:link w:val="CardDownMid"/>
    <w:rsid w:val="006948AF"/>
    <w:rPr>
      <w:rFonts w:ascii="Times New Roman" w:eastAsia="Times New Roman" w:hAnsi="Times New Roman" w:cs="Arial"/>
      <w:sz w:val="14"/>
      <w:szCs w:val="20"/>
    </w:rPr>
  </w:style>
  <w:style w:type="character" w:customStyle="1" w:styleId="QuickFormat1">
    <w:name w:val="QuickFormat1"/>
    <w:rsid w:val="006948AF"/>
  </w:style>
  <w:style w:type="character" w:customStyle="1" w:styleId="CardCharChar1">
    <w:name w:val="Card Char Char1"/>
    <w:basedOn w:val="DefaultParagraphFont"/>
    <w:rsid w:val="006948AF"/>
    <w:rPr>
      <w:b/>
      <w:bCs/>
      <w:sz w:val="28"/>
      <w:szCs w:val="28"/>
    </w:rPr>
  </w:style>
  <w:style w:type="paragraph" w:customStyle="1" w:styleId="para">
    <w:name w:val="para"/>
    <w:basedOn w:val="Normal"/>
    <w:rsid w:val="006948AF"/>
    <w:pPr>
      <w:spacing w:before="100" w:beforeAutospacing="1" w:after="100" w:afterAutospacing="1"/>
    </w:pPr>
    <w:rPr>
      <w:rFonts w:ascii="Times New Roman" w:hAnsi="Times New Roman"/>
      <w:sz w:val="24"/>
    </w:rPr>
  </w:style>
  <w:style w:type="paragraph" w:customStyle="1" w:styleId="StylecardArialNarrow9pt">
    <w:name w:val="Style card + Arial Narrow 9 pt"/>
    <w:basedOn w:val="card1"/>
    <w:link w:val="StylecardArialNarrow9ptChar"/>
    <w:rsid w:val="006948AF"/>
    <w:rPr>
      <w:color w:val="000000"/>
      <w:sz w:val="24"/>
      <w:szCs w:val="24"/>
    </w:rPr>
  </w:style>
  <w:style w:type="character" w:customStyle="1" w:styleId="StylecardArialNarrow9ptChar">
    <w:name w:val="Style card + Arial Narrow 9 pt Char"/>
    <w:basedOn w:val="cardChar0"/>
    <w:link w:val="StylecardArialNarrow9pt"/>
    <w:rsid w:val="006948AF"/>
    <w:rPr>
      <w:rFonts w:ascii="Times New Roman" w:eastAsia="Times New Roman" w:hAnsi="Times New Roman" w:cs="Times New Roman"/>
      <w:color w:val="000000"/>
      <w:sz w:val="24"/>
      <w:szCs w:val="24"/>
      <w:lang w:val="en-US" w:eastAsia="en-US" w:bidi="ar-SA"/>
    </w:rPr>
  </w:style>
  <w:style w:type="paragraph" w:customStyle="1" w:styleId="8point">
    <w:name w:val="8 point"/>
    <w:basedOn w:val="Normal"/>
    <w:link w:val="8pointChar"/>
    <w:rsid w:val="006948AF"/>
    <w:rPr>
      <w:rFonts w:ascii="Times New Roman" w:hAnsi="Times New Roman"/>
      <w:sz w:val="16"/>
    </w:rPr>
  </w:style>
  <w:style w:type="character" w:customStyle="1" w:styleId="8pointChar">
    <w:name w:val="8 point Char"/>
    <w:basedOn w:val="DefaultParagraphFont"/>
    <w:link w:val="8point"/>
    <w:rsid w:val="006948AF"/>
    <w:rPr>
      <w:rFonts w:ascii="Times New Roman" w:eastAsia="Times New Roman" w:hAnsi="Times New Roman" w:cs="Times New Roman"/>
      <w:sz w:val="16"/>
      <w:szCs w:val="24"/>
    </w:rPr>
  </w:style>
  <w:style w:type="character" w:customStyle="1" w:styleId="Irrelevant5fontChar">
    <w:name w:val="Irrelevant (5 font) Char"/>
    <w:basedOn w:val="DefaultParagraphFont"/>
    <w:link w:val="Irrelevant5font"/>
    <w:rsid w:val="006948AF"/>
    <w:rPr>
      <w:sz w:val="10"/>
      <w:szCs w:val="10"/>
    </w:rPr>
  </w:style>
  <w:style w:type="paragraph" w:customStyle="1" w:styleId="Irrelevant5font">
    <w:name w:val="Irrelevant (5 font)"/>
    <w:basedOn w:val="Normal"/>
    <w:link w:val="Irrelevant5fontChar"/>
    <w:rsid w:val="006948AF"/>
    <w:pPr>
      <w:ind w:left="576" w:right="576"/>
      <w:jc w:val="both"/>
    </w:pPr>
    <w:rPr>
      <w:sz w:val="10"/>
      <w:szCs w:val="10"/>
    </w:rPr>
  </w:style>
  <w:style w:type="paragraph" w:customStyle="1" w:styleId="tag10">
    <w:name w:val="tag1"/>
    <w:basedOn w:val="Normal"/>
    <w:qFormat/>
    <w:rsid w:val="006948AF"/>
    <w:rPr>
      <w:rFonts w:ascii="Times New Roman" w:hAnsi="Times New Roman"/>
      <w:b/>
      <w:sz w:val="24"/>
      <w:szCs w:val="20"/>
    </w:rPr>
  </w:style>
  <w:style w:type="paragraph" w:customStyle="1" w:styleId="Ciii">
    <w:name w:val="Ciii"/>
    <w:basedOn w:val="Normal"/>
    <w:qFormat/>
    <w:rsid w:val="006948AF"/>
    <w:rPr>
      <w:rFonts w:ascii="Times New Roman" w:hAnsi="Times New Roman"/>
      <w:b/>
      <w:sz w:val="24"/>
      <w:szCs w:val="20"/>
      <w:u w:val="thick"/>
    </w:rPr>
  </w:style>
  <w:style w:type="paragraph" w:customStyle="1" w:styleId="CiteNormal">
    <w:name w:val="Cite Normal"/>
    <w:basedOn w:val="Normal"/>
    <w:link w:val="CiteNormalChar"/>
    <w:autoRedefine/>
    <w:rsid w:val="006948AF"/>
    <w:rPr>
      <w:rFonts w:ascii="Times New Roman" w:hAnsi="Times New Roman"/>
      <w:sz w:val="18"/>
      <w:lang w:val="x-none" w:eastAsia="x-none"/>
    </w:rPr>
  </w:style>
  <w:style w:type="paragraph" w:customStyle="1" w:styleId="DebateCardSmall">
    <w:name w:val="Debate Card Small"/>
    <w:basedOn w:val="Normal"/>
    <w:qFormat/>
    <w:rsid w:val="006948AF"/>
    <w:pPr>
      <w:autoSpaceDE w:val="0"/>
      <w:autoSpaceDN w:val="0"/>
      <w:adjustRightInd w:val="0"/>
    </w:pPr>
    <w:rPr>
      <w:rFonts w:ascii="Times New Roman" w:hAnsi="Times New Roman"/>
      <w:sz w:val="16"/>
      <w:szCs w:val="16"/>
    </w:rPr>
  </w:style>
  <w:style w:type="paragraph" w:customStyle="1" w:styleId="Times0">
    <w:name w:val="Times"/>
    <w:basedOn w:val="Heading2"/>
    <w:rsid w:val="006948AF"/>
    <w:pPr>
      <w:keepLines w:val="0"/>
      <w:pageBreakBefore w:val="0"/>
      <w:spacing w:before="0"/>
      <w:jc w:val="left"/>
    </w:pPr>
    <w:rPr>
      <w:rFonts w:ascii="Times New Roman" w:eastAsia="Times New Roman" w:hAnsi="Times New Roman" w:cs="Arial"/>
      <w:bCs/>
      <w:iCs/>
      <w:sz w:val="24"/>
      <w:szCs w:val="20"/>
      <w:u w:val="none"/>
    </w:rPr>
  </w:style>
  <w:style w:type="paragraph" w:customStyle="1" w:styleId="Cardstyle0">
    <w:name w:val="Cardstyle"/>
    <w:basedOn w:val="Normal"/>
    <w:next w:val="Normal"/>
    <w:rsid w:val="006948AF"/>
    <w:rPr>
      <w:rFonts w:ascii="Times New Roman" w:hAnsi="Times New Roman"/>
      <w:sz w:val="24"/>
    </w:rPr>
  </w:style>
  <w:style w:type="character" w:customStyle="1" w:styleId="searchhit">
    <w:name w:val="searchhit"/>
    <w:basedOn w:val="DefaultParagraphFont"/>
    <w:rsid w:val="006948AF"/>
    <w:rPr>
      <w:rFonts w:cs="Times New Roman"/>
    </w:rPr>
  </w:style>
  <w:style w:type="character" w:customStyle="1" w:styleId="ecunderline">
    <w:name w:val="ec_underline"/>
    <w:basedOn w:val="DefaultParagraphFont"/>
    <w:rsid w:val="006948AF"/>
    <w:rPr>
      <w:rFonts w:cs="Times New Roman"/>
    </w:rPr>
  </w:style>
  <w:style w:type="character" w:customStyle="1" w:styleId="citationiacgale">
    <w:name w:val="citation iac gale"/>
    <w:basedOn w:val="DefaultParagraphFont"/>
    <w:rsid w:val="006948AF"/>
    <w:rPr>
      <w:rFonts w:cs="Times New Roman"/>
    </w:rPr>
  </w:style>
  <w:style w:type="character" w:customStyle="1" w:styleId="bodycontentlink">
    <w:name w:val="bodycontentlink"/>
    <w:basedOn w:val="DefaultParagraphFont"/>
    <w:rsid w:val="006948AF"/>
  </w:style>
  <w:style w:type="character" w:customStyle="1" w:styleId="BoldCiteCharCharChar">
    <w:name w:val="Bold Cite Char Char Char"/>
    <w:basedOn w:val="DefaultParagraphFont"/>
    <w:rsid w:val="006948AF"/>
    <w:rPr>
      <w:rFonts w:cs="Arial"/>
      <w:bCs/>
      <w:sz w:val="14"/>
      <w:szCs w:val="14"/>
      <w:lang w:val="en-US" w:eastAsia="en-US" w:bidi="ar-SA"/>
    </w:rPr>
  </w:style>
  <w:style w:type="paragraph" w:customStyle="1" w:styleId="Tagstyle0">
    <w:name w:val="Tagstyle"/>
    <w:basedOn w:val="Normal"/>
    <w:next w:val="Normal"/>
    <w:rsid w:val="006948AF"/>
    <w:rPr>
      <w:rFonts w:ascii="Times New Roman" w:hAnsi="Times New Roman"/>
      <w:b/>
      <w:sz w:val="24"/>
    </w:rPr>
  </w:style>
  <w:style w:type="character" w:customStyle="1" w:styleId="underlinetextchar0">
    <w:name w:val="underlinetextchar"/>
    <w:basedOn w:val="DefaultParagraphFont"/>
    <w:rsid w:val="006948AF"/>
  </w:style>
  <w:style w:type="character" w:customStyle="1" w:styleId="ff2">
    <w:name w:val="ff2"/>
    <w:basedOn w:val="DefaultParagraphFont"/>
    <w:rsid w:val="006948AF"/>
  </w:style>
  <w:style w:type="character" w:customStyle="1" w:styleId="ib">
    <w:name w:val="ib"/>
    <w:basedOn w:val="DefaultParagraphFont"/>
    <w:rsid w:val="006948AF"/>
  </w:style>
  <w:style w:type="paragraph" w:customStyle="1" w:styleId="plff6">
    <w:name w:val="pl ff6"/>
    <w:basedOn w:val="Normal"/>
    <w:rsid w:val="006948AF"/>
    <w:pPr>
      <w:spacing w:beforeLines="1" w:afterLines="1"/>
    </w:pPr>
    <w:rPr>
      <w:rFonts w:ascii="Times" w:hAnsi="Times"/>
      <w:szCs w:val="20"/>
    </w:rPr>
  </w:style>
  <w:style w:type="character" w:customStyle="1" w:styleId="ff6">
    <w:name w:val="ff6"/>
    <w:basedOn w:val="DefaultParagraphFont"/>
    <w:rsid w:val="006948AF"/>
  </w:style>
  <w:style w:type="paragraph" w:customStyle="1" w:styleId="HeaderStyle">
    <w:name w:val="Header Style"/>
    <w:basedOn w:val="TagStyle"/>
    <w:rsid w:val="006948AF"/>
    <w:pPr>
      <w:jc w:val="center"/>
    </w:pPr>
    <w:rPr>
      <w:u w:val="single"/>
      <w:lang w:val="en-US" w:eastAsia="en-US"/>
    </w:rPr>
  </w:style>
  <w:style w:type="paragraph" w:customStyle="1" w:styleId="HeaderFormat">
    <w:name w:val="Header Format"/>
    <w:basedOn w:val="Normal"/>
    <w:rsid w:val="006948AF"/>
    <w:pPr>
      <w:jc w:val="center"/>
    </w:pPr>
    <w:rPr>
      <w:rFonts w:ascii="Times New Roman" w:hAnsi="Times New Roman"/>
      <w:b/>
      <w:sz w:val="24"/>
      <w:u w:val="single"/>
    </w:rPr>
  </w:style>
  <w:style w:type="paragraph" w:customStyle="1" w:styleId="TagFormat">
    <w:name w:val="Tag Format"/>
    <w:basedOn w:val="Normal"/>
    <w:rsid w:val="006948AF"/>
    <w:rPr>
      <w:rFonts w:ascii="Times New Roman" w:hAnsi="Times New Roman"/>
      <w:b/>
      <w:sz w:val="24"/>
    </w:rPr>
  </w:style>
  <w:style w:type="paragraph" w:customStyle="1" w:styleId="c3">
    <w:name w:val="c3"/>
    <w:basedOn w:val="Normal"/>
    <w:rsid w:val="006948AF"/>
    <w:pPr>
      <w:spacing w:beforeLines="1" w:afterLines="1"/>
    </w:pPr>
    <w:rPr>
      <w:rFonts w:ascii="Times" w:hAnsi="Times"/>
      <w:szCs w:val="20"/>
    </w:rPr>
  </w:style>
  <w:style w:type="character" w:customStyle="1" w:styleId="underlineCharChar0">
    <w:name w:val="underline Char Char"/>
    <w:basedOn w:val="DefaultParagraphFont"/>
    <w:rsid w:val="006948AF"/>
    <w:rPr>
      <w:szCs w:val="24"/>
      <w:u w:val="single"/>
    </w:rPr>
  </w:style>
  <w:style w:type="character" w:customStyle="1" w:styleId="hotrouteChar1">
    <w:name w:val="hot route! Char"/>
    <w:basedOn w:val="DefaultParagraphFont"/>
    <w:link w:val="hotroute3"/>
    <w:rsid w:val="006948AF"/>
    <w:rPr>
      <w:rFonts w:ascii="Times New Roman" w:eastAsia="Calibri" w:hAnsi="Times New Roman" w:cs="Times New Roman"/>
      <w:sz w:val="24"/>
    </w:rPr>
  </w:style>
  <w:style w:type="character" w:customStyle="1" w:styleId="smallChar1">
    <w:name w:val="small Char1"/>
    <w:basedOn w:val="DefaultParagraphFont"/>
    <w:rsid w:val="006948AF"/>
    <w:rPr>
      <w:sz w:val="16"/>
      <w:szCs w:val="24"/>
    </w:rPr>
  </w:style>
  <w:style w:type="paragraph" w:customStyle="1" w:styleId="reallysmall">
    <w:name w:val="really small"/>
    <w:basedOn w:val="Normal"/>
    <w:link w:val="reallysmallChar"/>
    <w:rsid w:val="006948AF"/>
    <w:rPr>
      <w:rFonts w:ascii="Times New Roman" w:hAnsi="Times New Roman"/>
      <w:sz w:val="12"/>
    </w:rPr>
  </w:style>
  <w:style w:type="character" w:customStyle="1" w:styleId="reallysmallChar">
    <w:name w:val="really small Char"/>
    <w:basedOn w:val="DefaultParagraphFont"/>
    <w:link w:val="reallysmall"/>
    <w:rsid w:val="006948AF"/>
    <w:rPr>
      <w:rFonts w:ascii="Times New Roman" w:eastAsia="Times New Roman" w:hAnsi="Times New Roman" w:cs="Times New Roman"/>
      <w:sz w:val="12"/>
      <w:szCs w:val="24"/>
    </w:rPr>
  </w:style>
  <w:style w:type="paragraph" w:customStyle="1" w:styleId="titlebignews">
    <w:name w:val="title_big_news"/>
    <w:basedOn w:val="Normal"/>
    <w:rsid w:val="006948AF"/>
    <w:pPr>
      <w:spacing w:beforeLines="1" w:afterLines="1"/>
    </w:pPr>
    <w:rPr>
      <w:rFonts w:ascii="Times" w:eastAsia="Cambria" w:hAnsi="Times"/>
      <w:szCs w:val="20"/>
    </w:rPr>
  </w:style>
  <w:style w:type="character" w:customStyle="1" w:styleId="definition">
    <w:name w:val="definition"/>
    <w:basedOn w:val="DefaultParagraphFont"/>
    <w:rsid w:val="006948AF"/>
  </w:style>
  <w:style w:type="character" w:customStyle="1" w:styleId="abodyblack3">
    <w:name w:val="abodyblack3"/>
    <w:basedOn w:val="DefaultParagraphFont"/>
    <w:rsid w:val="006948AF"/>
  </w:style>
  <w:style w:type="paragraph" w:customStyle="1" w:styleId="abodyblack31">
    <w:name w:val="abodyblack31"/>
    <w:basedOn w:val="Normal"/>
    <w:rsid w:val="006948AF"/>
    <w:pPr>
      <w:spacing w:before="100" w:beforeAutospacing="1" w:after="100" w:afterAutospacing="1"/>
    </w:pPr>
    <w:rPr>
      <w:rFonts w:ascii="Times New Roman" w:hAnsi="Times New Roman"/>
      <w:sz w:val="24"/>
    </w:rPr>
  </w:style>
  <w:style w:type="character" w:customStyle="1" w:styleId="see">
    <w:name w:val="see"/>
    <w:basedOn w:val="DefaultParagraphFont"/>
    <w:rsid w:val="006948AF"/>
  </w:style>
  <w:style w:type="character" w:customStyle="1" w:styleId="Hyperlink4">
    <w:name w:val="Hyperlink4"/>
    <w:rsid w:val="006948AF"/>
    <w:rPr>
      <w:strike w:val="0"/>
      <w:dstrike w:val="0"/>
      <w:color w:val="195FA4"/>
      <w:u w:val="single"/>
      <w:effect w:val="none"/>
    </w:rPr>
  </w:style>
  <w:style w:type="paragraph" w:customStyle="1" w:styleId="PicCaption">
    <w:name w:val="PicCaption"/>
    <w:basedOn w:val="Normal"/>
    <w:qFormat/>
    <w:rsid w:val="006948AF"/>
    <w:rPr>
      <w:rFonts w:ascii="Georgia" w:eastAsia="Calibri" w:hAnsi="Georgia"/>
      <w:b/>
      <w:sz w:val="18"/>
      <w:szCs w:val="20"/>
      <w:lang w:val="x-none" w:eastAsia="x-none"/>
    </w:rPr>
  </w:style>
  <w:style w:type="character" w:customStyle="1" w:styleId="bhl">
    <w:name w:val="bhl"/>
    <w:basedOn w:val="DefaultParagraphFont"/>
    <w:rsid w:val="006948AF"/>
    <w:rPr>
      <w:rFonts w:cs="Times New Roman"/>
    </w:rPr>
  </w:style>
  <w:style w:type="character" w:customStyle="1" w:styleId="TagsCharCharChar">
    <w:name w:val="Tags Char Char Char"/>
    <w:basedOn w:val="DefaultParagraphFont"/>
    <w:rsid w:val="006948AF"/>
    <w:rPr>
      <w:b/>
      <w:lang w:val="en-US" w:eastAsia="en-US" w:bidi="ar-SA"/>
    </w:rPr>
  </w:style>
  <w:style w:type="character" w:customStyle="1" w:styleId="tightinline1">
    <w:name w:val="tightinline1"/>
    <w:basedOn w:val="DefaultParagraphFont"/>
    <w:rsid w:val="006948AF"/>
    <w:rPr>
      <w:rFonts w:ascii="Verdana" w:hAnsi="Verdana" w:hint="default"/>
      <w:vanish w:val="0"/>
      <w:webHidden w:val="0"/>
      <w:color w:val="000000"/>
      <w:sz w:val="20"/>
      <w:szCs w:val="20"/>
      <w:specVanish w:val="0"/>
    </w:rPr>
  </w:style>
  <w:style w:type="paragraph" w:customStyle="1" w:styleId="PageTitle">
    <w:name w:val="Page Title"/>
    <w:basedOn w:val="Normal"/>
    <w:next w:val="Normal"/>
    <w:qFormat/>
    <w:rsid w:val="006948AF"/>
    <w:pPr>
      <w:tabs>
        <w:tab w:val="left" w:pos="1440"/>
      </w:tabs>
      <w:jc w:val="center"/>
      <w:outlineLvl w:val="2"/>
    </w:pPr>
    <w:rPr>
      <w:rFonts w:ascii="Times New Roman" w:eastAsia="Calibri" w:hAnsi="Times New Roman"/>
      <w:b/>
      <w:smallCaps/>
      <w:color w:val="000000"/>
      <w:sz w:val="36"/>
      <w:u w:val="single"/>
    </w:rPr>
  </w:style>
  <w:style w:type="paragraph" w:customStyle="1" w:styleId="Hat2">
    <w:name w:val="Hat2"/>
    <w:basedOn w:val="Hat1"/>
    <w:next w:val="Normal"/>
    <w:qFormat/>
    <w:rsid w:val="006948AF"/>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6948AF"/>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eastAsia="Times New Roman" w:cs="Times New Roman"/>
      <w:bCs/>
      <w:color w:val="365F91"/>
      <w:sz w:val="28"/>
      <w:szCs w:val="28"/>
    </w:rPr>
  </w:style>
  <w:style w:type="paragraph" w:customStyle="1" w:styleId="CITEF3">
    <w:name w:val="CITE F3"/>
    <w:rsid w:val="006948AF"/>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6948AF"/>
    <w:pPr>
      <w:contextualSpacing/>
    </w:pPr>
    <w:rPr>
      <w:rFonts w:ascii="Times New Roman" w:eastAsia="Malgun Gothic" w:hAnsi="Times New Roman"/>
      <w:bCs/>
      <w:sz w:val="19"/>
      <w:szCs w:val="20"/>
    </w:rPr>
  </w:style>
  <w:style w:type="character" w:customStyle="1" w:styleId="StyletinyBoldChar">
    <w:name w:val="Style tiny + Bold Char"/>
    <w:basedOn w:val="DefaultParagraphFont"/>
    <w:link w:val="StyletinyBold"/>
    <w:rsid w:val="006948AF"/>
    <w:rPr>
      <w:rFonts w:ascii="Times New Roman" w:eastAsia="Malgun Gothic" w:hAnsi="Times New Roman" w:cs="Times New Roman"/>
      <w:bCs/>
      <w:sz w:val="19"/>
      <w:szCs w:val="20"/>
    </w:rPr>
  </w:style>
  <w:style w:type="character" w:customStyle="1" w:styleId="kn">
    <w:name w:val="kn"/>
    <w:basedOn w:val="DefaultParagraphFont"/>
    <w:rsid w:val="006948AF"/>
  </w:style>
  <w:style w:type="paragraph" w:customStyle="1" w:styleId="StylecardLatinVerdana-BoldUnderline">
    <w:name w:val="Style card + (Latin) Verdana-Bold Underline"/>
    <w:basedOn w:val="card1"/>
    <w:link w:val="StylecardLatinVerdana-BoldUnderlineChar"/>
    <w:rsid w:val="006948AF"/>
    <w:rPr>
      <w:rFonts w:eastAsia="SimSun"/>
      <w:color w:val="000000"/>
      <w:szCs w:val="24"/>
      <w:u w:val="single"/>
      <w:lang w:eastAsia="zh-CN"/>
    </w:rPr>
  </w:style>
  <w:style w:type="character" w:customStyle="1" w:styleId="StylecardLatinVerdana-BoldUnderlineChar">
    <w:name w:val="Style card + (Latin) Verdana-Bold Underline Char"/>
    <w:basedOn w:val="cardChar0"/>
    <w:link w:val="StylecardLatinVerdana-BoldUnderline"/>
    <w:rsid w:val="006948AF"/>
    <w:rPr>
      <w:rFonts w:ascii="Times New Roman" w:eastAsia="SimSun" w:hAnsi="Times New Roman" w:cs="Times New Roman"/>
      <w:color w:val="000000"/>
      <w:sz w:val="20"/>
      <w:szCs w:val="24"/>
      <w:u w:val="single"/>
      <w:lang w:val="en-US" w:eastAsia="zh-CN" w:bidi="ar-SA"/>
    </w:rPr>
  </w:style>
  <w:style w:type="character" w:customStyle="1" w:styleId="StyleCards12ptThickunderlineChar2">
    <w:name w:val="Style Cards + 12 pt Thick underline Char2"/>
    <w:basedOn w:val="DefaultParagraphFont"/>
    <w:rsid w:val="006948AF"/>
    <w:rPr>
      <w:sz w:val="24"/>
      <w:szCs w:val="24"/>
      <w:u w:val="thick"/>
      <w:lang w:val="en-US" w:eastAsia="en-US" w:bidi="ar-SA"/>
    </w:rPr>
  </w:style>
  <w:style w:type="character" w:customStyle="1" w:styleId="Style7pt">
    <w:name w:val="Style 7 pt"/>
    <w:basedOn w:val="DefaultParagraphFont"/>
    <w:rsid w:val="006948AF"/>
    <w:rPr>
      <w:rFonts w:ascii="Times New Roman" w:hAnsi="Times New Roman"/>
      <w:sz w:val="14"/>
    </w:rPr>
  </w:style>
  <w:style w:type="character" w:customStyle="1" w:styleId="Style10pt">
    <w:name w:val="Style 10 pt"/>
    <w:basedOn w:val="DefaultParagraphFont"/>
    <w:rsid w:val="006948AF"/>
    <w:rPr>
      <w:sz w:val="20"/>
    </w:rPr>
  </w:style>
  <w:style w:type="character" w:customStyle="1" w:styleId="articleheadline1">
    <w:name w:val="articleheadline1"/>
    <w:basedOn w:val="DefaultParagraphFont"/>
    <w:rsid w:val="006948AF"/>
    <w:rPr>
      <w:b/>
      <w:bCs/>
      <w:strike w:val="0"/>
      <w:dstrike w:val="0"/>
      <w:sz w:val="27"/>
      <w:szCs w:val="27"/>
      <w:u w:val="none"/>
      <w:effect w:val="none"/>
    </w:rPr>
  </w:style>
  <w:style w:type="character" w:customStyle="1" w:styleId="StyleStyle16ptChar">
    <w:name w:val="Style Style1 + 6 pt Char"/>
    <w:basedOn w:val="DefaultParagraphFont"/>
    <w:rsid w:val="006948AF"/>
    <w:rPr>
      <w:sz w:val="12"/>
      <w:szCs w:val="14"/>
      <w:lang w:val="en-US" w:eastAsia="en-US" w:bidi="ar-SA"/>
    </w:rPr>
  </w:style>
  <w:style w:type="character" w:customStyle="1" w:styleId="StyleHeading2BlackChar">
    <w:name w:val="Style Heading 2 + Black Char"/>
    <w:basedOn w:val="DefaultParagraphFont"/>
    <w:rsid w:val="006948AF"/>
    <w:rPr>
      <w:rFonts w:cs="Arial"/>
      <w:b/>
      <w:bCs/>
      <w:iCs/>
      <w:color w:val="000000"/>
      <w:sz w:val="22"/>
      <w:szCs w:val="28"/>
      <w:lang w:val="en-US" w:eastAsia="en-US" w:bidi="ar-SA"/>
    </w:rPr>
  </w:style>
  <w:style w:type="paragraph" w:customStyle="1" w:styleId="TagsandCites0">
    <w:name w:val="Tags and Cites"/>
    <w:basedOn w:val="Normal"/>
    <w:rsid w:val="006948AF"/>
    <w:pPr>
      <w:spacing w:before="120" w:after="120"/>
    </w:pPr>
    <w:rPr>
      <w:rFonts w:ascii="Copperplate" w:hAnsi="Copperplate"/>
      <w:sz w:val="24"/>
      <w:szCs w:val="20"/>
    </w:rPr>
  </w:style>
  <w:style w:type="character" w:customStyle="1" w:styleId="articletitle0">
    <w:name w:val="articletitle"/>
    <w:basedOn w:val="DefaultParagraphFont"/>
    <w:rsid w:val="006948AF"/>
  </w:style>
  <w:style w:type="character" w:customStyle="1" w:styleId="pagetitle0">
    <w:name w:val="pagetitle"/>
    <w:basedOn w:val="DefaultParagraphFont"/>
    <w:rsid w:val="006948AF"/>
  </w:style>
  <w:style w:type="character" w:customStyle="1" w:styleId="descriptionstyle1block">
    <w:name w:val="description style1 block"/>
    <w:basedOn w:val="DefaultParagraphFont"/>
    <w:rsid w:val="006948AF"/>
  </w:style>
  <w:style w:type="character" w:customStyle="1" w:styleId="profileshighlighttext">
    <w:name w:val="profileshighlighttext"/>
    <w:basedOn w:val="DefaultParagraphFont"/>
    <w:rsid w:val="006948AF"/>
  </w:style>
  <w:style w:type="paragraph" w:customStyle="1" w:styleId="column-byline">
    <w:name w:val="column-byline"/>
    <w:basedOn w:val="Normal"/>
    <w:rsid w:val="006948AF"/>
    <w:pPr>
      <w:spacing w:before="100" w:beforeAutospacing="1" w:after="100" w:afterAutospacing="1"/>
    </w:pPr>
    <w:rPr>
      <w:rFonts w:ascii="Times New Roman" w:hAnsi="Times New Roman"/>
      <w:sz w:val="24"/>
    </w:rPr>
  </w:style>
  <w:style w:type="paragraph" w:customStyle="1" w:styleId="en">
    <w:name w:val="en"/>
    <w:basedOn w:val="Normal"/>
    <w:rsid w:val="006948AF"/>
    <w:pPr>
      <w:spacing w:before="100" w:beforeAutospacing="1" w:after="100" w:afterAutospacing="1"/>
    </w:pPr>
    <w:rPr>
      <w:rFonts w:ascii="Times New Roman" w:hAnsi="Times New Roman"/>
      <w:sz w:val="24"/>
    </w:rPr>
  </w:style>
  <w:style w:type="paragraph" w:customStyle="1" w:styleId="Cardunderlined0">
    <w:name w:val="Card underlined"/>
    <w:basedOn w:val="Normal"/>
    <w:rsid w:val="006948AF"/>
    <w:rPr>
      <w:rFonts w:ascii="Times New Roman" w:hAnsi="Times New Roman"/>
      <w:color w:val="000000"/>
      <w:u w:val="single"/>
    </w:rPr>
  </w:style>
  <w:style w:type="character" w:customStyle="1" w:styleId="boldciteCharChar">
    <w:name w:val="bold cite Char Char"/>
    <w:basedOn w:val="DefaultParagraphFont"/>
    <w:rsid w:val="006948AF"/>
    <w:rPr>
      <w:rFonts w:ascii="Arial" w:hAnsi="Arial" w:cs="Arial"/>
      <w:b/>
      <w:bCs/>
      <w:kern w:val="32"/>
      <w:sz w:val="24"/>
      <w:szCs w:val="24"/>
      <w:lang w:val="en-US" w:eastAsia="en-US" w:bidi="ar-SA"/>
    </w:rPr>
  </w:style>
  <w:style w:type="character" w:customStyle="1" w:styleId="goohl1">
    <w:name w:val="goohl1"/>
    <w:basedOn w:val="DefaultParagraphFont"/>
    <w:rsid w:val="006948AF"/>
  </w:style>
  <w:style w:type="character" w:customStyle="1" w:styleId="comments-post">
    <w:name w:val="comments-post"/>
    <w:basedOn w:val="DefaultParagraphFont"/>
    <w:rsid w:val="006948AF"/>
  </w:style>
  <w:style w:type="character" w:customStyle="1" w:styleId="txt">
    <w:name w:val="txt"/>
    <w:basedOn w:val="DefaultParagraphFont"/>
    <w:rsid w:val="006948AF"/>
  </w:style>
  <w:style w:type="character" w:customStyle="1" w:styleId="Char5">
    <w:name w:val="Char5"/>
    <w:basedOn w:val="DefaultParagraphFont"/>
    <w:rsid w:val="006948AF"/>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6948AF"/>
    <w:pPr>
      <w:autoSpaceDE w:val="0"/>
      <w:autoSpaceDN w:val="0"/>
      <w:adjustRightInd w:val="0"/>
      <w:jc w:val="both"/>
    </w:pPr>
    <w:rPr>
      <w:rFonts w:ascii="Times New Roman" w:hAnsi="Times New Roman"/>
      <w:spacing w:val="-1"/>
      <w:sz w:val="12"/>
      <w:szCs w:val="20"/>
    </w:rPr>
  </w:style>
  <w:style w:type="paragraph" w:customStyle="1" w:styleId="StyleNothing6ptCondensedby005ptChar">
    <w:name w:val="Style Nothing + 6 pt Condensed by  0.05 pt Char"/>
    <w:basedOn w:val="Normal"/>
    <w:autoRedefine/>
    <w:rsid w:val="006948AF"/>
    <w:pPr>
      <w:autoSpaceDE w:val="0"/>
      <w:autoSpaceDN w:val="0"/>
      <w:adjustRightInd w:val="0"/>
      <w:jc w:val="both"/>
    </w:pPr>
    <w:rPr>
      <w:rFonts w:ascii="Times New Roman" w:hAnsi="Times New Roman"/>
      <w:spacing w:val="-1"/>
      <w:sz w:val="12"/>
    </w:rPr>
  </w:style>
  <w:style w:type="paragraph" w:customStyle="1" w:styleId="TagCharCharCharCharCharCharChar0">
    <w:name w:val="Tag Char Char Char Char Char Char Char"/>
    <w:basedOn w:val="Normal"/>
    <w:rsid w:val="006948AF"/>
    <w:pPr>
      <w:ind w:left="720" w:right="720"/>
    </w:pPr>
    <w:rPr>
      <w:b/>
      <w:sz w:val="28"/>
    </w:rPr>
  </w:style>
  <w:style w:type="character" w:customStyle="1" w:styleId="CharacterStyle4">
    <w:name w:val="Character Style 4"/>
    <w:rsid w:val="006948AF"/>
    <w:rPr>
      <w:sz w:val="20"/>
      <w:u w:val="single"/>
    </w:rPr>
  </w:style>
  <w:style w:type="paragraph" w:customStyle="1" w:styleId="citeunread">
    <w:name w:val="cite unread"/>
    <w:basedOn w:val="Heading4"/>
    <w:rsid w:val="006948AF"/>
    <w:pPr>
      <w:keepNext w:val="0"/>
      <w:keepLines w:val="0"/>
      <w:suppressAutoHyphens/>
      <w:spacing w:before="0"/>
      <w:ind w:left="1440" w:right="720"/>
      <w:outlineLvl w:val="9"/>
    </w:pPr>
    <w:rPr>
      <w:rFonts w:eastAsia="Times New Roman" w:cs="Times New Roman"/>
      <w:b w:val="0"/>
      <w:iCs w:val="0"/>
      <w:sz w:val="20"/>
      <w:lang w:eastAsia="ar-SA"/>
    </w:rPr>
  </w:style>
  <w:style w:type="paragraph" w:customStyle="1" w:styleId="CtieRead">
    <w:name w:val="Ctie Read"/>
    <w:basedOn w:val="Heading4"/>
    <w:rsid w:val="006948AF"/>
    <w:pPr>
      <w:keepNext w:val="0"/>
      <w:keepLines w:val="0"/>
      <w:suppressAutoHyphens/>
      <w:spacing w:before="0"/>
      <w:ind w:left="1440" w:right="720"/>
      <w:outlineLvl w:val="9"/>
    </w:pPr>
    <w:rPr>
      <w:rFonts w:eastAsia="Times New Roman" w:cs="Times New Roman"/>
      <w:iCs w:val="0"/>
      <w:sz w:val="24"/>
      <w:lang w:eastAsia="ar-SA"/>
    </w:rPr>
  </w:style>
  <w:style w:type="paragraph" w:customStyle="1" w:styleId="CiteRead">
    <w:name w:val="Cite Read"/>
    <w:basedOn w:val="Heading4"/>
    <w:rsid w:val="006948AF"/>
    <w:pPr>
      <w:keepNext w:val="0"/>
      <w:keepLines w:val="0"/>
      <w:suppressAutoHyphens/>
      <w:spacing w:before="0"/>
      <w:ind w:left="1440" w:right="720"/>
      <w:outlineLvl w:val="9"/>
    </w:pPr>
    <w:rPr>
      <w:rFonts w:eastAsia="Times New Roman" w:cs="Arial"/>
      <w:bCs/>
      <w:iCs w:val="0"/>
      <w:sz w:val="28"/>
      <w:szCs w:val="28"/>
      <w:lang w:eastAsia="ar-SA"/>
    </w:rPr>
  </w:style>
  <w:style w:type="paragraph" w:customStyle="1" w:styleId="CiteNotRead">
    <w:name w:val="Cite Not Read"/>
    <w:basedOn w:val="CiteRead"/>
    <w:rsid w:val="006948AF"/>
    <w:rPr>
      <w:b w:val="0"/>
      <w:bCs w:val="0"/>
      <w:sz w:val="20"/>
    </w:rPr>
  </w:style>
  <w:style w:type="paragraph" w:customStyle="1" w:styleId="Card4">
    <w:name w:val="Card"/>
    <w:basedOn w:val="Heading4"/>
    <w:qFormat/>
    <w:rsid w:val="006948AF"/>
    <w:pPr>
      <w:keepNext w:val="0"/>
      <w:keepLines w:val="0"/>
      <w:suppressAutoHyphens/>
      <w:spacing w:before="0"/>
      <w:ind w:left="1440" w:right="720"/>
      <w:outlineLvl w:val="9"/>
    </w:pPr>
    <w:rPr>
      <w:rFonts w:eastAsia="Times New Roman" w:cs="Times New Roman"/>
      <w:b w:val="0"/>
      <w:iCs w:val="0"/>
      <w:sz w:val="18"/>
      <w:lang w:eastAsia="ar-SA"/>
    </w:rPr>
  </w:style>
  <w:style w:type="character" w:customStyle="1" w:styleId="UnderliningCharChar">
    <w:name w:val="Underlining Char Char"/>
    <w:basedOn w:val="DefaultParagraphFont"/>
    <w:rsid w:val="006948AF"/>
    <w:rPr>
      <w:rFonts w:ascii="Arial Narrow" w:hAnsi="Arial Narrow"/>
      <w:szCs w:val="24"/>
      <w:u w:val="single"/>
      <w:lang w:val="en-US" w:eastAsia="en-US" w:bidi="ar-SA"/>
    </w:rPr>
  </w:style>
  <w:style w:type="paragraph" w:customStyle="1" w:styleId="ZNormalText">
    <w:name w:val="Z Normal Text"/>
    <w:basedOn w:val="Normal"/>
    <w:autoRedefine/>
    <w:rsid w:val="006948AF"/>
  </w:style>
  <w:style w:type="paragraph" w:customStyle="1" w:styleId="ZTag">
    <w:name w:val="Z Tag"/>
    <w:basedOn w:val="Normal"/>
    <w:autoRedefine/>
    <w:rsid w:val="006948AF"/>
    <w:rPr>
      <w:b/>
      <w:color w:val="000000"/>
      <w:sz w:val="28"/>
    </w:rPr>
  </w:style>
  <w:style w:type="character" w:customStyle="1" w:styleId="style111">
    <w:name w:val="style11"/>
    <w:basedOn w:val="DefaultParagraphFont"/>
    <w:rsid w:val="006948AF"/>
    <w:rPr>
      <w:sz w:val="12"/>
      <w:szCs w:val="12"/>
    </w:rPr>
  </w:style>
  <w:style w:type="character" w:customStyle="1" w:styleId="subtitlesarticles1">
    <w:name w:val="subtitles_articles1"/>
    <w:basedOn w:val="DefaultParagraphFont"/>
    <w:rsid w:val="006948AF"/>
    <w:rPr>
      <w:rFonts w:ascii="Verdana" w:hAnsi="Verdana" w:cs="Times New Roman"/>
      <w:b/>
      <w:bCs/>
      <w:color w:val="000000"/>
      <w:sz w:val="20"/>
      <w:szCs w:val="20"/>
    </w:rPr>
  </w:style>
  <w:style w:type="paragraph" w:customStyle="1" w:styleId="TagCharCharCharChar0">
    <w:name w:val="Tag Char Char Char Char"/>
    <w:basedOn w:val="Normal"/>
    <w:rsid w:val="006948AF"/>
    <w:pPr>
      <w:ind w:left="720" w:right="720"/>
    </w:pPr>
    <w:rPr>
      <w:b/>
      <w:sz w:val="28"/>
    </w:rPr>
  </w:style>
  <w:style w:type="character" w:customStyle="1" w:styleId="BlockTitleChar1">
    <w:name w:val="Block Title Char1"/>
    <w:basedOn w:val="DefaultParagraphFont"/>
    <w:rsid w:val="006948AF"/>
    <w:rPr>
      <w:rFonts w:ascii="Arial" w:hAnsi="Arial" w:cs="Arial"/>
      <w:b/>
      <w:bCs/>
      <w:color w:val="000000"/>
      <w:kern w:val="32"/>
      <w:sz w:val="32"/>
      <w:szCs w:val="32"/>
      <w:lang w:val="en-US" w:eastAsia="en-US" w:bidi="ar-SA"/>
    </w:rPr>
  </w:style>
  <w:style w:type="character" w:customStyle="1" w:styleId="IndexHeadersCharChar">
    <w:name w:val="Index Headers Char Char"/>
    <w:basedOn w:val="DefaultParagraphFont"/>
    <w:rsid w:val="006948AF"/>
    <w:rPr>
      <w:rFonts w:cs="Arial"/>
      <w:bCs/>
      <w:caps/>
      <w:color w:val="FFFFFF"/>
      <w:sz w:val="2"/>
      <w:szCs w:val="2"/>
      <w:lang w:val="en-US" w:eastAsia="en-US" w:bidi="ar-SA"/>
    </w:rPr>
  </w:style>
  <w:style w:type="paragraph" w:customStyle="1" w:styleId="Numbering">
    <w:name w:val="Numbering"/>
    <w:basedOn w:val="Normal"/>
    <w:next w:val="Normal"/>
    <w:rsid w:val="006948AF"/>
    <w:pPr>
      <w:widowControl w:val="0"/>
      <w:numPr>
        <w:numId w:val="22"/>
      </w:numPr>
      <w:suppressAutoHyphens/>
      <w:spacing w:after="200"/>
    </w:pPr>
    <w:rPr>
      <w:rFonts w:ascii="Times New Roman" w:hAnsi="Times New Roman"/>
      <w:b/>
      <w:sz w:val="24"/>
      <w:szCs w:val="18"/>
    </w:rPr>
  </w:style>
  <w:style w:type="paragraph" w:customStyle="1" w:styleId="Un-IndexedHeading">
    <w:name w:val="Un-Indexed Heading"/>
    <w:basedOn w:val="Heading1"/>
    <w:next w:val="Normal"/>
    <w:rsid w:val="006948A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pPr>
    <w:rPr>
      <w:rFonts w:ascii="Times New Roman" w:eastAsia="Times New Roman" w:hAnsi="Times New Roman" w:cs="Arial"/>
      <w:bCs/>
      <w:kern w:val="32"/>
      <w:sz w:val="32"/>
      <w:u w:val="thick"/>
    </w:rPr>
  </w:style>
  <w:style w:type="paragraph" w:customStyle="1" w:styleId="IndentedLettering">
    <w:name w:val="Indented Lettering"/>
    <w:basedOn w:val="Numbering"/>
    <w:next w:val="Normal"/>
    <w:rsid w:val="006948AF"/>
    <w:pPr>
      <w:numPr>
        <w:numId w:val="21"/>
      </w:numPr>
    </w:pPr>
  </w:style>
  <w:style w:type="paragraph" w:customStyle="1" w:styleId="FileName">
    <w:name w:val="File Name"/>
    <w:basedOn w:val="Normal"/>
    <w:next w:val="Normal"/>
    <w:rsid w:val="006948AF"/>
    <w:pPr>
      <w:widowControl w:val="0"/>
      <w:suppressAutoHyphens/>
      <w:spacing w:after="120"/>
      <w:jc w:val="center"/>
    </w:pPr>
    <w:rPr>
      <w:rFonts w:ascii="Times New Roman" w:hAnsi="Times New Roman"/>
      <w:b/>
      <w:caps/>
      <w:sz w:val="28"/>
      <w:szCs w:val="20"/>
    </w:rPr>
  </w:style>
  <w:style w:type="paragraph" w:customStyle="1" w:styleId="Pagination">
    <w:name w:val="Pagination"/>
    <w:basedOn w:val="Normal"/>
    <w:next w:val="Normal"/>
    <w:rsid w:val="006948AF"/>
    <w:pPr>
      <w:widowControl w:val="0"/>
      <w:suppressAutoHyphens/>
      <w:jc w:val="right"/>
    </w:pPr>
    <w:rPr>
      <w:rFonts w:ascii="Times New Roman" w:hAnsi="Times New Roman"/>
      <w:b/>
      <w:sz w:val="28"/>
      <w:szCs w:val="18"/>
    </w:rPr>
  </w:style>
  <w:style w:type="paragraph" w:customStyle="1" w:styleId="IndentedNumbering">
    <w:name w:val="Indented Numbering"/>
    <w:basedOn w:val="IndentedLettering"/>
    <w:next w:val="Normal"/>
    <w:rsid w:val="006948AF"/>
    <w:pPr>
      <w:numPr>
        <w:numId w:val="20"/>
      </w:numPr>
    </w:pPr>
  </w:style>
  <w:style w:type="paragraph" w:customStyle="1" w:styleId="CardContinued1">
    <w:name w:val="Card Continued 1"/>
    <w:basedOn w:val="Normal"/>
    <w:next w:val="Normal"/>
    <w:rsid w:val="006948AF"/>
    <w:pPr>
      <w:widowControl w:val="0"/>
      <w:suppressAutoHyphens/>
      <w:spacing w:before="120"/>
      <w:jc w:val="right"/>
    </w:pPr>
    <w:rPr>
      <w:rFonts w:ascii="Times New Roman" w:hAnsi="Times New Roman"/>
      <w:b/>
      <w:caps/>
      <w:szCs w:val="18"/>
    </w:rPr>
  </w:style>
  <w:style w:type="paragraph" w:customStyle="1" w:styleId="CardContinued2">
    <w:name w:val="Card Continued 2"/>
    <w:basedOn w:val="CardContinued1"/>
    <w:next w:val="Normal"/>
    <w:rsid w:val="006948AF"/>
    <w:pPr>
      <w:spacing w:before="0" w:after="120"/>
      <w:jc w:val="left"/>
    </w:pPr>
  </w:style>
  <w:style w:type="paragraph" w:customStyle="1" w:styleId="Clearformatting0">
    <w:name w:val="Clear formatting"/>
    <w:basedOn w:val="Normal"/>
    <w:rsid w:val="006948AF"/>
    <w:pPr>
      <w:keepNext/>
      <w:outlineLvl w:val="2"/>
    </w:pPr>
    <w:rPr>
      <w:rFonts w:ascii="Arial Narrow" w:hAnsi="Arial Narrow" w:cs="Arial"/>
      <w:b/>
      <w:bCs/>
      <w:sz w:val="24"/>
      <w:szCs w:val="26"/>
    </w:rPr>
  </w:style>
  <w:style w:type="character" w:customStyle="1" w:styleId="textmedium">
    <w:name w:val="textmedium"/>
    <w:basedOn w:val="DefaultParagraphFont"/>
    <w:rsid w:val="006948AF"/>
  </w:style>
  <w:style w:type="character" w:customStyle="1" w:styleId="justify">
    <w:name w:val="justify"/>
    <w:basedOn w:val="DefaultParagraphFont"/>
    <w:rsid w:val="006948AF"/>
  </w:style>
  <w:style w:type="paragraph" w:customStyle="1" w:styleId="SmallCardText">
    <w:name w:val="Small Card Text"/>
    <w:basedOn w:val="CardText0"/>
    <w:rsid w:val="006948AF"/>
    <w:pPr>
      <w:ind w:left="0" w:right="0"/>
    </w:pPr>
    <w:rPr>
      <w:rFonts w:ascii="Times New Roman" w:hAnsi="Times New Roman"/>
      <w:sz w:val="16"/>
      <w:szCs w:val="16"/>
    </w:rPr>
  </w:style>
  <w:style w:type="character" w:customStyle="1" w:styleId="SmallCardTextChar">
    <w:name w:val="Small Card Text Char"/>
    <w:basedOn w:val="CardTextChar0"/>
    <w:rsid w:val="006948AF"/>
    <w:rPr>
      <w:rFonts w:ascii="Arial" w:hAnsi="Arial"/>
      <w:sz w:val="16"/>
      <w:szCs w:val="16"/>
      <w:lang w:val="en-US" w:eastAsia="en-US" w:bidi="ar-SA"/>
    </w:rPr>
  </w:style>
  <w:style w:type="paragraph" w:customStyle="1" w:styleId="TAGFONT">
    <w:name w:val="TAG FONT"/>
    <w:basedOn w:val="Normal"/>
    <w:autoRedefine/>
    <w:rsid w:val="006948AF"/>
    <w:rPr>
      <w:rFonts w:ascii="Times New Roman" w:hAnsi="Times New Roman"/>
      <w:sz w:val="24"/>
    </w:rPr>
  </w:style>
  <w:style w:type="paragraph" w:customStyle="1" w:styleId="BlockWriting">
    <w:name w:val="Block Writing"/>
    <w:basedOn w:val="Normal"/>
    <w:rsid w:val="006948AF"/>
    <w:pPr>
      <w:tabs>
        <w:tab w:val="num" w:pos="1080"/>
      </w:tabs>
      <w:spacing w:after="200"/>
      <w:ind w:left="1080" w:hanging="360"/>
      <w:jc w:val="both"/>
    </w:pPr>
    <w:rPr>
      <w:rFonts w:ascii="Times New Roman" w:hAnsi="Times New Roman"/>
      <w:b/>
      <w:sz w:val="24"/>
    </w:rPr>
  </w:style>
  <w:style w:type="character" w:customStyle="1" w:styleId="BigcardCharChar">
    <w:name w:val="Big card Char Char"/>
    <w:basedOn w:val="DefaultParagraphFont"/>
    <w:rsid w:val="006948AF"/>
    <w:rPr>
      <w:bCs/>
      <w:sz w:val="16"/>
      <w:szCs w:val="28"/>
      <w:lang w:val="en-US" w:eastAsia="en-US" w:bidi="ar-SA"/>
    </w:rPr>
  </w:style>
  <w:style w:type="paragraph" w:customStyle="1" w:styleId="StyleUnderlineUnderline">
    <w:name w:val="Style Underline + Underline"/>
    <w:basedOn w:val="Normal"/>
    <w:rsid w:val="006948AF"/>
    <w:pPr>
      <w:widowControl w:val="0"/>
      <w:suppressAutoHyphens/>
    </w:pPr>
    <w:rPr>
      <w:rFonts w:ascii="Times New Roman" w:hAnsi="Times New Roman"/>
      <w:szCs w:val="18"/>
      <w:u w:val="single"/>
    </w:rPr>
  </w:style>
  <w:style w:type="character" w:customStyle="1" w:styleId="maintextbldleft">
    <w:name w:val="maintextbldleft"/>
    <w:basedOn w:val="DefaultParagraphFont"/>
    <w:rsid w:val="006948AF"/>
  </w:style>
  <w:style w:type="character" w:customStyle="1" w:styleId="ft4">
    <w:name w:val="ft4"/>
    <w:basedOn w:val="DefaultParagraphFont"/>
    <w:rsid w:val="006948AF"/>
  </w:style>
  <w:style w:type="character" w:customStyle="1" w:styleId="ps2">
    <w:name w:val="ps2"/>
    <w:basedOn w:val="DefaultParagraphFont"/>
    <w:rsid w:val="006948AF"/>
  </w:style>
  <w:style w:type="character" w:customStyle="1" w:styleId="ps3">
    <w:name w:val="ps3"/>
    <w:basedOn w:val="DefaultParagraphFont"/>
    <w:rsid w:val="006948AF"/>
  </w:style>
  <w:style w:type="character" w:customStyle="1" w:styleId="ps4">
    <w:name w:val="ps4"/>
    <w:basedOn w:val="DefaultParagraphFont"/>
    <w:rsid w:val="006948AF"/>
  </w:style>
  <w:style w:type="character" w:customStyle="1" w:styleId="ps5">
    <w:name w:val="ps5"/>
    <w:basedOn w:val="DefaultParagraphFont"/>
    <w:rsid w:val="006948AF"/>
  </w:style>
  <w:style w:type="character" w:customStyle="1" w:styleId="ps6">
    <w:name w:val="ps6"/>
    <w:basedOn w:val="DefaultParagraphFont"/>
    <w:rsid w:val="006948AF"/>
  </w:style>
  <w:style w:type="character" w:customStyle="1" w:styleId="ps7">
    <w:name w:val="ps7"/>
    <w:basedOn w:val="DefaultParagraphFont"/>
    <w:rsid w:val="006948AF"/>
  </w:style>
  <w:style w:type="character" w:customStyle="1" w:styleId="ps8">
    <w:name w:val="ps8"/>
    <w:basedOn w:val="DefaultParagraphFont"/>
    <w:rsid w:val="006948AF"/>
  </w:style>
  <w:style w:type="character" w:customStyle="1" w:styleId="ps9">
    <w:name w:val="ps9"/>
    <w:basedOn w:val="DefaultParagraphFont"/>
    <w:rsid w:val="006948AF"/>
  </w:style>
  <w:style w:type="character" w:customStyle="1" w:styleId="ps10">
    <w:name w:val="ps10"/>
    <w:basedOn w:val="DefaultParagraphFont"/>
    <w:rsid w:val="006948AF"/>
  </w:style>
  <w:style w:type="character" w:customStyle="1" w:styleId="ps11">
    <w:name w:val="ps11"/>
    <w:basedOn w:val="DefaultParagraphFont"/>
    <w:rsid w:val="006948AF"/>
  </w:style>
  <w:style w:type="character" w:customStyle="1" w:styleId="ps12">
    <w:name w:val="ps12"/>
    <w:basedOn w:val="DefaultParagraphFont"/>
    <w:rsid w:val="006948AF"/>
  </w:style>
  <w:style w:type="character" w:customStyle="1" w:styleId="ps13">
    <w:name w:val="ps13"/>
    <w:basedOn w:val="DefaultParagraphFont"/>
    <w:rsid w:val="006948AF"/>
  </w:style>
  <w:style w:type="character" w:customStyle="1" w:styleId="ps14">
    <w:name w:val="ps14"/>
    <w:basedOn w:val="DefaultParagraphFont"/>
    <w:rsid w:val="006948AF"/>
  </w:style>
  <w:style w:type="character" w:customStyle="1" w:styleId="ps15">
    <w:name w:val="ps15"/>
    <w:basedOn w:val="DefaultParagraphFont"/>
    <w:rsid w:val="006948AF"/>
  </w:style>
  <w:style w:type="character" w:customStyle="1" w:styleId="ps16">
    <w:name w:val="ps16"/>
    <w:basedOn w:val="DefaultParagraphFont"/>
    <w:rsid w:val="006948AF"/>
  </w:style>
  <w:style w:type="character" w:customStyle="1" w:styleId="ps17">
    <w:name w:val="ps17"/>
    <w:basedOn w:val="DefaultParagraphFont"/>
    <w:rsid w:val="006948AF"/>
  </w:style>
  <w:style w:type="character" w:customStyle="1" w:styleId="ps18">
    <w:name w:val="ps18"/>
    <w:basedOn w:val="DefaultParagraphFont"/>
    <w:rsid w:val="006948AF"/>
  </w:style>
  <w:style w:type="character" w:customStyle="1" w:styleId="ps19">
    <w:name w:val="ps19"/>
    <w:basedOn w:val="DefaultParagraphFont"/>
    <w:rsid w:val="006948AF"/>
  </w:style>
  <w:style w:type="character" w:customStyle="1" w:styleId="ps20">
    <w:name w:val="ps20"/>
    <w:basedOn w:val="DefaultParagraphFont"/>
    <w:rsid w:val="006948AF"/>
  </w:style>
  <w:style w:type="character" w:customStyle="1" w:styleId="ps21">
    <w:name w:val="ps21"/>
    <w:basedOn w:val="DefaultParagraphFont"/>
    <w:rsid w:val="006948AF"/>
  </w:style>
  <w:style w:type="character" w:customStyle="1" w:styleId="ps22">
    <w:name w:val="ps22"/>
    <w:basedOn w:val="DefaultParagraphFont"/>
    <w:rsid w:val="006948AF"/>
  </w:style>
  <w:style w:type="character" w:customStyle="1" w:styleId="em0">
    <w:name w:val="em0"/>
    <w:basedOn w:val="DefaultParagraphFont"/>
    <w:rsid w:val="006948AF"/>
  </w:style>
  <w:style w:type="character" w:customStyle="1" w:styleId="ps23">
    <w:name w:val="ps23"/>
    <w:basedOn w:val="DefaultParagraphFont"/>
    <w:rsid w:val="006948AF"/>
  </w:style>
  <w:style w:type="character" w:customStyle="1" w:styleId="ps24">
    <w:name w:val="ps24"/>
    <w:basedOn w:val="DefaultParagraphFont"/>
    <w:rsid w:val="006948AF"/>
  </w:style>
  <w:style w:type="character" w:customStyle="1" w:styleId="ps25">
    <w:name w:val="ps25"/>
    <w:basedOn w:val="DefaultParagraphFont"/>
    <w:rsid w:val="006948AF"/>
  </w:style>
  <w:style w:type="character" w:customStyle="1" w:styleId="ps26">
    <w:name w:val="ps26"/>
    <w:basedOn w:val="DefaultParagraphFont"/>
    <w:rsid w:val="006948AF"/>
  </w:style>
  <w:style w:type="character" w:customStyle="1" w:styleId="ps27">
    <w:name w:val="ps27"/>
    <w:basedOn w:val="DefaultParagraphFont"/>
    <w:rsid w:val="006948AF"/>
  </w:style>
  <w:style w:type="character" w:customStyle="1" w:styleId="ps28">
    <w:name w:val="ps28"/>
    <w:basedOn w:val="DefaultParagraphFont"/>
    <w:rsid w:val="006948AF"/>
  </w:style>
  <w:style w:type="character" w:customStyle="1" w:styleId="ps29">
    <w:name w:val="ps29"/>
    <w:basedOn w:val="DefaultParagraphFont"/>
    <w:rsid w:val="006948AF"/>
  </w:style>
  <w:style w:type="character" w:customStyle="1" w:styleId="ps30">
    <w:name w:val="ps30"/>
    <w:basedOn w:val="DefaultParagraphFont"/>
    <w:rsid w:val="006948AF"/>
  </w:style>
  <w:style w:type="character" w:customStyle="1" w:styleId="ps31">
    <w:name w:val="ps31"/>
    <w:basedOn w:val="DefaultParagraphFont"/>
    <w:rsid w:val="006948AF"/>
  </w:style>
  <w:style w:type="character" w:customStyle="1" w:styleId="ps32">
    <w:name w:val="ps32"/>
    <w:basedOn w:val="DefaultParagraphFont"/>
    <w:rsid w:val="006948AF"/>
  </w:style>
  <w:style w:type="character" w:customStyle="1" w:styleId="ps33">
    <w:name w:val="ps33"/>
    <w:basedOn w:val="DefaultParagraphFont"/>
    <w:rsid w:val="006948AF"/>
  </w:style>
  <w:style w:type="character" w:customStyle="1" w:styleId="ps34">
    <w:name w:val="ps34"/>
    <w:basedOn w:val="DefaultParagraphFont"/>
    <w:rsid w:val="006948AF"/>
  </w:style>
  <w:style w:type="character" w:customStyle="1" w:styleId="ps35">
    <w:name w:val="ps35"/>
    <w:basedOn w:val="DefaultParagraphFont"/>
    <w:rsid w:val="006948AF"/>
  </w:style>
  <w:style w:type="character" w:customStyle="1" w:styleId="ps36">
    <w:name w:val="ps36"/>
    <w:basedOn w:val="DefaultParagraphFont"/>
    <w:rsid w:val="006948AF"/>
  </w:style>
  <w:style w:type="character" w:customStyle="1" w:styleId="ps37">
    <w:name w:val="ps37"/>
    <w:basedOn w:val="DefaultParagraphFont"/>
    <w:rsid w:val="006948AF"/>
  </w:style>
  <w:style w:type="character" w:customStyle="1" w:styleId="ps38">
    <w:name w:val="ps38"/>
    <w:basedOn w:val="DefaultParagraphFont"/>
    <w:rsid w:val="006948AF"/>
  </w:style>
  <w:style w:type="character" w:customStyle="1" w:styleId="ps40">
    <w:name w:val="ps40"/>
    <w:basedOn w:val="DefaultParagraphFont"/>
    <w:rsid w:val="006948AF"/>
  </w:style>
  <w:style w:type="character" w:customStyle="1" w:styleId="ps41">
    <w:name w:val="ps41"/>
    <w:basedOn w:val="DefaultParagraphFont"/>
    <w:rsid w:val="006948AF"/>
  </w:style>
  <w:style w:type="character" w:customStyle="1" w:styleId="ps42">
    <w:name w:val="ps42"/>
    <w:basedOn w:val="DefaultParagraphFont"/>
    <w:rsid w:val="006948AF"/>
  </w:style>
  <w:style w:type="character" w:customStyle="1" w:styleId="ps43">
    <w:name w:val="ps43"/>
    <w:basedOn w:val="DefaultParagraphFont"/>
    <w:rsid w:val="006948AF"/>
  </w:style>
  <w:style w:type="character" w:customStyle="1" w:styleId="ps46">
    <w:name w:val="ps46"/>
    <w:basedOn w:val="DefaultParagraphFont"/>
    <w:rsid w:val="006948AF"/>
  </w:style>
  <w:style w:type="character" w:customStyle="1" w:styleId="ps47">
    <w:name w:val="ps47"/>
    <w:basedOn w:val="DefaultParagraphFont"/>
    <w:rsid w:val="006948AF"/>
  </w:style>
  <w:style w:type="character" w:customStyle="1" w:styleId="ps48">
    <w:name w:val="ps48"/>
    <w:basedOn w:val="DefaultParagraphFont"/>
    <w:rsid w:val="006948AF"/>
  </w:style>
  <w:style w:type="character" w:customStyle="1" w:styleId="ps49">
    <w:name w:val="ps49"/>
    <w:basedOn w:val="DefaultParagraphFont"/>
    <w:rsid w:val="006948AF"/>
  </w:style>
  <w:style w:type="character" w:customStyle="1" w:styleId="ps50">
    <w:name w:val="ps50"/>
    <w:basedOn w:val="DefaultParagraphFont"/>
    <w:rsid w:val="006948AF"/>
  </w:style>
  <w:style w:type="character" w:customStyle="1" w:styleId="ps51">
    <w:name w:val="ps51"/>
    <w:basedOn w:val="DefaultParagraphFont"/>
    <w:rsid w:val="006948AF"/>
  </w:style>
  <w:style w:type="character" w:customStyle="1" w:styleId="ps52">
    <w:name w:val="ps52"/>
    <w:basedOn w:val="DefaultParagraphFont"/>
    <w:rsid w:val="006948AF"/>
  </w:style>
  <w:style w:type="character" w:customStyle="1" w:styleId="ps53">
    <w:name w:val="ps53"/>
    <w:basedOn w:val="DefaultParagraphFont"/>
    <w:rsid w:val="006948AF"/>
  </w:style>
  <w:style w:type="character" w:customStyle="1" w:styleId="ps54">
    <w:name w:val="ps54"/>
    <w:basedOn w:val="DefaultParagraphFont"/>
    <w:rsid w:val="006948AF"/>
  </w:style>
  <w:style w:type="character" w:customStyle="1" w:styleId="ps55">
    <w:name w:val="ps55"/>
    <w:basedOn w:val="DefaultParagraphFont"/>
    <w:rsid w:val="006948AF"/>
  </w:style>
  <w:style w:type="character" w:customStyle="1" w:styleId="ps56">
    <w:name w:val="ps56"/>
    <w:basedOn w:val="DefaultParagraphFont"/>
    <w:rsid w:val="006948AF"/>
  </w:style>
  <w:style w:type="character" w:customStyle="1" w:styleId="ps57">
    <w:name w:val="ps57"/>
    <w:basedOn w:val="DefaultParagraphFont"/>
    <w:rsid w:val="006948AF"/>
  </w:style>
  <w:style w:type="character" w:customStyle="1" w:styleId="ps58">
    <w:name w:val="ps58"/>
    <w:basedOn w:val="DefaultParagraphFont"/>
    <w:rsid w:val="006948AF"/>
  </w:style>
  <w:style w:type="character" w:customStyle="1" w:styleId="ps59">
    <w:name w:val="ps59"/>
    <w:basedOn w:val="DefaultParagraphFont"/>
    <w:rsid w:val="006948AF"/>
  </w:style>
  <w:style w:type="character" w:customStyle="1" w:styleId="ps60">
    <w:name w:val="ps60"/>
    <w:basedOn w:val="DefaultParagraphFont"/>
    <w:rsid w:val="006948AF"/>
  </w:style>
  <w:style w:type="character" w:customStyle="1" w:styleId="ps61">
    <w:name w:val="ps61"/>
    <w:basedOn w:val="DefaultParagraphFont"/>
    <w:rsid w:val="006948AF"/>
  </w:style>
  <w:style w:type="character" w:customStyle="1" w:styleId="ps62">
    <w:name w:val="ps62"/>
    <w:basedOn w:val="DefaultParagraphFont"/>
    <w:rsid w:val="006948AF"/>
  </w:style>
  <w:style w:type="character" w:customStyle="1" w:styleId="ps64">
    <w:name w:val="ps64"/>
    <w:basedOn w:val="DefaultParagraphFont"/>
    <w:rsid w:val="006948AF"/>
  </w:style>
  <w:style w:type="character" w:customStyle="1" w:styleId="ps68">
    <w:name w:val="ps68"/>
    <w:basedOn w:val="DefaultParagraphFont"/>
    <w:rsid w:val="006948AF"/>
  </w:style>
  <w:style w:type="character" w:customStyle="1" w:styleId="ps70">
    <w:name w:val="ps70"/>
    <w:basedOn w:val="DefaultParagraphFont"/>
    <w:rsid w:val="006948AF"/>
  </w:style>
  <w:style w:type="character" w:customStyle="1" w:styleId="ps71">
    <w:name w:val="ps71"/>
    <w:basedOn w:val="DefaultParagraphFont"/>
    <w:rsid w:val="006948AF"/>
  </w:style>
  <w:style w:type="character" w:customStyle="1" w:styleId="ps72">
    <w:name w:val="ps72"/>
    <w:basedOn w:val="DefaultParagraphFont"/>
    <w:rsid w:val="006948AF"/>
  </w:style>
  <w:style w:type="character" w:customStyle="1" w:styleId="ps73">
    <w:name w:val="ps73"/>
    <w:basedOn w:val="DefaultParagraphFont"/>
    <w:rsid w:val="006948AF"/>
  </w:style>
  <w:style w:type="character" w:customStyle="1" w:styleId="ps74">
    <w:name w:val="ps74"/>
    <w:basedOn w:val="DefaultParagraphFont"/>
    <w:rsid w:val="006948AF"/>
  </w:style>
  <w:style w:type="character" w:customStyle="1" w:styleId="ps78">
    <w:name w:val="ps78"/>
    <w:basedOn w:val="DefaultParagraphFont"/>
    <w:rsid w:val="006948AF"/>
  </w:style>
  <w:style w:type="character" w:customStyle="1" w:styleId="ps82">
    <w:name w:val="ps82"/>
    <w:basedOn w:val="DefaultParagraphFont"/>
    <w:rsid w:val="006948AF"/>
  </w:style>
  <w:style w:type="character" w:customStyle="1" w:styleId="ps83">
    <w:name w:val="ps83"/>
    <w:basedOn w:val="DefaultParagraphFont"/>
    <w:rsid w:val="006948AF"/>
  </w:style>
  <w:style w:type="character" w:customStyle="1" w:styleId="ps84">
    <w:name w:val="ps84"/>
    <w:basedOn w:val="DefaultParagraphFont"/>
    <w:rsid w:val="006948AF"/>
  </w:style>
  <w:style w:type="character" w:customStyle="1" w:styleId="ps86">
    <w:name w:val="ps86"/>
    <w:basedOn w:val="DefaultParagraphFont"/>
    <w:rsid w:val="006948AF"/>
  </w:style>
  <w:style w:type="character" w:customStyle="1" w:styleId="smallchar2">
    <w:name w:val="smallchar"/>
    <w:basedOn w:val="DefaultParagraphFont"/>
    <w:rsid w:val="006948AF"/>
  </w:style>
  <w:style w:type="character" w:customStyle="1" w:styleId="style311">
    <w:name w:val="style311"/>
    <w:basedOn w:val="DefaultParagraphFont"/>
    <w:rsid w:val="006948AF"/>
    <w:rPr>
      <w:rFonts w:ascii="Times New Roman" w:hAnsi="Times New Roman" w:cs="Times New Roman" w:hint="default"/>
      <w:sz w:val="26"/>
      <w:szCs w:val="26"/>
    </w:rPr>
  </w:style>
  <w:style w:type="paragraph" w:customStyle="1" w:styleId="TxBr2p1">
    <w:name w:val="TxBr_2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2p2">
    <w:name w:val="TxBr_2p2"/>
    <w:basedOn w:val="Normal"/>
    <w:rsid w:val="006948AF"/>
    <w:pPr>
      <w:tabs>
        <w:tab w:val="left" w:pos="357"/>
      </w:tabs>
      <w:autoSpaceDE w:val="0"/>
      <w:autoSpaceDN w:val="0"/>
      <w:adjustRightInd w:val="0"/>
      <w:spacing w:line="260" w:lineRule="atLeast"/>
      <w:ind w:firstLine="357"/>
      <w:jc w:val="both"/>
    </w:pPr>
    <w:rPr>
      <w:rFonts w:ascii="Times New Roman" w:hAnsi="Times New Roman"/>
      <w:sz w:val="24"/>
    </w:rPr>
  </w:style>
  <w:style w:type="paragraph" w:customStyle="1" w:styleId="TxBr3p1">
    <w:name w:val="TxBr_3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3p2">
    <w:name w:val="TxBr_3p2"/>
    <w:basedOn w:val="Normal"/>
    <w:rsid w:val="006948AF"/>
    <w:pPr>
      <w:tabs>
        <w:tab w:val="left" w:pos="357"/>
      </w:tabs>
      <w:autoSpaceDE w:val="0"/>
      <w:autoSpaceDN w:val="0"/>
      <w:adjustRightInd w:val="0"/>
      <w:spacing w:line="260" w:lineRule="atLeast"/>
      <w:ind w:firstLine="358"/>
      <w:jc w:val="both"/>
    </w:pPr>
    <w:rPr>
      <w:rFonts w:ascii="Times New Roman" w:hAnsi="Times New Roman"/>
      <w:sz w:val="24"/>
    </w:rPr>
  </w:style>
  <w:style w:type="paragraph" w:customStyle="1" w:styleId="TxBr4p1">
    <w:name w:val="TxBr_4p1"/>
    <w:basedOn w:val="Normal"/>
    <w:rsid w:val="006948AF"/>
    <w:pPr>
      <w:tabs>
        <w:tab w:val="left" w:pos="340"/>
      </w:tabs>
      <w:autoSpaceDE w:val="0"/>
      <w:autoSpaceDN w:val="0"/>
      <w:adjustRightInd w:val="0"/>
      <w:spacing w:line="260" w:lineRule="atLeast"/>
      <w:ind w:firstLine="340"/>
      <w:jc w:val="both"/>
    </w:pPr>
    <w:rPr>
      <w:rFonts w:ascii="Times New Roman" w:hAnsi="Times New Roman"/>
      <w:sz w:val="24"/>
    </w:rPr>
  </w:style>
  <w:style w:type="paragraph" w:customStyle="1" w:styleId="TxBr4p2">
    <w:name w:val="TxBr_4p2"/>
    <w:basedOn w:val="Normal"/>
    <w:rsid w:val="006948AF"/>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5p1">
    <w:name w:val="TxBr_5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6p1">
    <w:name w:val="TxBr_6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1">
    <w:name w:val="TxBr_7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2">
    <w:name w:val="TxBr_7p2"/>
    <w:basedOn w:val="Normal"/>
    <w:rsid w:val="006948AF"/>
    <w:pPr>
      <w:tabs>
        <w:tab w:val="left" w:pos="328"/>
      </w:tabs>
      <w:autoSpaceDE w:val="0"/>
      <w:autoSpaceDN w:val="0"/>
      <w:adjustRightInd w:val="0"/>
      <w:spacing w:line="260" w:lineRule="atLeast"/>
      <w:ind w:firstLine="329"/>
      <w:jc w:val="both"/>
    </w:pPr>
    <w:rPr>
      <w:rFonts w:ascii="Times New Roman" w:hAnsi="Times New Roman"/>
      <w:sz w:val="24"/>
    </w:rPr>
  </w:style>
  <w:style w:type="paragraph" w:customStyle="1" w:styleId="TxBr8p1">
    <w:name w:val="TxBr_8p1"/>
    <w:basedOn w:val="Normal"/>
    <w:rsid w:val="006948AF"/>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9p1">
    <w:name w:val="TxBr_9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9p2">
    <w:name w:val="TxBr_9p2"/>
    <w:basedOn w:val="Normal"/>
    <w:rsid w:val="006948AF"/>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0p2">
    <w:name w:val="TxBr_10p2"/>
    <w:basedOn w:val="Normal"/>
    <w:rsid w:val="006948AF"/>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1p1">
    <w:name w:val="TxBr_11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1p2">
    <w:name w:val="TxBr_11p2"/>
    <w:basedOn w:val="Normal"/>
    <w:rsid w:val="006948AF"/>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2p1">
    <w:name w:val="TxBr_12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3p1">
    <w:name w:val="TxBr_13p1"/>
    <w:basedOn w:val="Normal"/>
    <w:rsid w:val="006948AF"/>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14p1">
    <w:name w:val="TxBr_14p1"/>
    <w:basedOn w:val="Normal"/>
    <w:rsid w:val="006948AF"/>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4p2">
    <w:name w:val="TxBr_14p2"/>
    <w:basedOn w:val="Normal"/>
    <w:rsid w:val="006948AF"/>
    <w:pPr>
      <w:tabs>
        <w:tab w:val="left" w:pos="357"/>
      </w:tabs>
      <w:autoSpaceDE w:val="0"/>
      <w:autoSpaceDN w:val="0"/>
      <w:adjustRightInd w:val="0"/>
      <w:spacing w:line="260" w:lineRule="atLeast"/>
      <w:ind w:firstLine="358"/>
      <w:jc w:val="both"/>
    </w:pPr>
    <w:rPr>
      <w:rFonts w:ascii="Times New Roman" w:hAnsi="Times New Roman"/>
      <w:sz w:val="24"/>
    </w:rPr>
  </w:style>
  <w:style w:type="character" w:customStyle="1" w:styleId="BlockTitle2Char">
    <w:name w:val="Block Title2 Char"/>
    <w:basedOn w:val="DefaultParagraphFont"/>
    <w:rsid w:val="006948AF"/>
    <w:rPr>
      <w:rFonts w:ascii="Arial" w:hAnsi="Arial"/>
      <w:b/>
      <w:sz w:val="28"/>
      <w:lang w:val="en-US" w:eastAsia="en-US" w:bidi="ar-SA"/>
    </w:rPr>
  </w:style>
  <w:style w:type="character" w:customStyle="1" w:styleId="AAunderlining">
    <w:name w:val="AA underlining"/>
    <w:rsid w:val="006948AF"/>
    <w:rPr>
      <w:rFonts w:ascii="Arial" w:hAnsi="Arial" w:cs="Arial"/>
      <w:b/>
      <w:noProof w:val="0"/>
      <w:color w:val="000000"/>
      <w:u w:val="thick"/>
      <w:lang w:val="en-US" w:eastAsia="en-US" w:bidi="ar-SA"/>
    </w:rPr>
  </w:style>
  <w:style w:type="character" w:customStyle="1" w:styleId="articletext1">
    <w:name w:val="article_text1"/>
    <w:basedOn w:val="DefaultParagraphFont"/>
    <w:rsid w:val="006948AF"/>
    <w:rPr>
      <w:rFonts w:ascii="Arial" w:hAnsi="Arial" w:cs="Arial"/>
      <w:sz w:val="18"/>
      <w:szCs w:val="18"/>
    </w:rPr>
  </w:style>
  <w:style w:type="character" w:customStyle="1" w:styleId="ippcaptionblack">
    <w:name w:val="ippcaptionblack"/>
    <w:basedOn w:val="DefaultParagraphFont"/>
    <w:rsid w:val="006948AF"/>
  </w:style>
  <w:style w:type="character" w:customStyle="1" w:styleId="BlockTitleCharChar">
    <w:name w:val="Block Title Char Char"/>
    <w:basedOn w:val="DefaultParagraphFont"/>
    <w:rsid w:val="006948AF"/>
    <w:rPr>
      <w:rFonts w:ascii="Arial" w:hAnsi="Arial" w:cs="Arial"/>
      <w:b/>
      <w:bCs/>
      <w:kern w:val="32"/>
      <w:sz w:val="28"/>
      <w:szCs w:val="32"/>
      <w:lang w:val="en-US" w:eastAsia="en-US" w:bidi="ar-SA"/>
    </w:rPr>
  </w:style>
  <w:style w:type="character" w:customStyle="1" w:styleId="ssl01">
    <w:name w:val="ss_l01"/>
    <w:basedOn w:val="DefaultParagraphFont"/>
    <w:rsid w:val="006948AF"/>
    <w:rPr>
      <w:color w:val="000000"/>
      <w:sz w:val="32"/>
      <w:szCs w:val="32"/>
    </w:rPr>
  </w:style>
  <w:style w:type="character" w:customStyle="1" w:styleId="copy">
    <w:name w:val="copy"/>
    <w:basedOn w:val="DefaultParagraphFont"/>
    <w:rsid w:val="006948AF"/>
  </w:style>
  <w:style w:type="character" w:customStyle="1" w:styleId="p">
    <w:name w:val="p"/>
    <w:basedOn w:val="DefaultParagraphFont"/>
    <w:rsid w:val="006948AF"/>
  </w:style>
  <w:style w:type="paragraph" w:customStyle="1" w:styleId="Pa4">
    <w:name w:val="Pa4"/>
    <w:basedOn w:val="Normal"/>
    <w:next w:val="Normal"/>
    <w:rsid w:val="006948AF"/>
    <w:pPr>
      <w:autoSpaceDE w:val="0"/>
      <w:autoSpaceDN w:val="0"/>
      <w:adjustRightInd w:val="0"/>
      <w:spacing w:line="1041" w:lineRule="atLeast"/>
    </w:pPr>
    <w:rPr>
      <w:rFonts w:ascii="Verdana" w:hAnsi="Verdana"/>
      <w:sz w:val="24"/>
    </w:rPr>
  </w:style>
  <w:style w:type="character" w:customStyle="1" w:styleId="A9">
    <w:name w:val="A9"/>
    <w:rsid w:val="006948AF"/>
    <w:rPr>
      <w:rFonts w:ascii="Times New Roman" w:hAnsi="Times New Roman"/>
      <w:color w:val="000000"/>
      <w:sz w:val="14"/>
      <w:szCs w:val="14"/>
    </w:rPr>
  </w:style>
  <w:style w:type="paragraph" w:customStyle="1" w:styleId="tag11">
    <w:name w:val="tag 1"/>
    <w:basedOn w:val="Normal"/>
    <w:rsid w:val="006948AF"/>
    <w:rPr>
      <w:rFonts w:ascii="Times New Roman" w:hAnsi="Times New Roman"/>
      <w:b/>
      <w:sz w:val="24"/>
      <w:szCs w:val="20"/>
    </w:rPr>
  </w:style>
  <w:style w:type="paragraph" w:customStyle="1" w:styleId="CardsFont12ptCharCharCharCharCharCharCharCharChar">
    <w:name w:val="Cards + Font: 12 pt Char Char Char Char Char Char Char Char Char"/>
    <w:basedOn w:val="Cards0"/>
    <w:rsid w:val="006948AF"/>
    <w:pPr>
      <w:widowControl/>
      <w:autoSpaceDE w:val="0"/>
      <w:autoSpaceDN w:val="0"/>
      <w:adjustRightInd w:val="0"/>
    </w:pPr>
    <w:rPr>
      <w:sz w:val="24"/>
      <w:u w:val="thick"/>
    </w:rPr>
  </w:style>
  <w:style w:type="paragraph" w:customStyle="1" w:styleId="StyleCards12ptThickunderline">
    <w:name w:val="Style Cards + 12 pt Thick underline"/>
    <w:basedOn w:val="Cards0"/>
    <w:rsid w:val="006948AF"/>
    <w:pPr>
      <w:widowControl/>
      <w:autoSpaceDE w:val="0"/>
      <w:autoSpaceDN w:val="0"/>
      <w:adjustRightInd w:val="0"/>
    </w:pPr>
    <w:rPr>
      <w:sz w:val="24"/>
      <w:szCs w:val="20"/>
      <w:u w:val="thick"/>
    </w:rPr>
  </w:style>
  <w:style w:type="character" w:customStyle="1" w:styleId="textboldChar">
    <w:name w:val="text bold Char"/>
    <w:basedOn w:val="DefaultParagraphFont"/>
    <w:rsid w:val="006948AF"/>
    <w:rPr>
      <w:b/>
      <w:sz w:val="24"/>
      <w:szCs w:val="24"/>
      <w:u w:val="thick"/>
      <w:lang w:val="en-US" w:eastAsia="en-US" w:bidi="ar-SA"/>
    </w:rPr>
  </w:style>
  <w:style w:type="character" w:customStyle="1" w:styleId="size2arialtext1">
    <w:name w:val="size2arialtext1"/>
    <w:basedOn w:val="DefaultParagraphFont"/>
    <w:rsid w:val="006948AF"/>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6948AF"/>
    <w:rPr>
      <w:rFonts w:ascii="Arial" w:hAnsi="Arial" w:cs="Arial" w:hint="default"/>
      <w:b/>
      <w:bCs/>
      <w:color w:val="000000"/>
      <w:sz w:val="36"/>
      <w:szCs w:val="36"/>
    </w:rPr>
  </w:style>
  <w:style w:type="character" w:customStyle="1" w:styleId="TagsChar3">
    <w:name w:val="Tags Char3"/>
    <w:basedOn w:val="DefaultParagraphFont"/>
    <w:rsid w:val="006948AF"/>
    <w:rPr>
      <w:b/>
      <w:sz w:val="24"/>
      <w:lang w:val="en-US" w:eastAsia="en-US" w:bidi="ar-SA"/>
    </w:rPr>
  </w:style>
  <w:style w:type="character" w:customStyle="1" w:styleId="StyleCards12ptThickunderlineChar3">
    <w:name w:val="Style Cards + 12 pt Thick underline Char3"/>
    <w:basedOn w:val="DefaultParagraphFont"/>
    <w:rsid w:val="006948AF"/>
    <w:rPr>
      <w:sz w:val="24"/>
      <w:szCs w:val="24"/>
      <w:u w:val="thick"/>
      <w:lang w:val="en-US" w:eastAsia="en-US" w:bidi="ar-SA"/>
    </w:rPr>
  </w:style>
  <w:style w:type="paragraph" w:customStyle="1" w:styleId="StyleCites10pt">
    <w:name w:val="Style Cites + 10 pt"/>
    <w:rsid w:val="006948AF"/>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6948AF"/>
    <w:rPr>
      <w:rFonts w:eastAsia="SimSun"/>
      <w:b/>
      <w:bCs/>
      <w:noProof w:val="0"/>
      <w:szCs w:val="24"/>
      <w:lang w:val="en-US" w:eastAsia="zh-CN" w:bidi="ar-SA"/>
    </w:rPr>
  </w:style>
  <w:style w:type="paragraph" w:customStyle="1" w:styleId="StyleCites12pt">
    <w:name w:val="Style Cites + 12 pt"/>
    <w:basedOn w:val="Cites"/>
    <w:rsid w:val="006948AF"/>
    <w:pPr>
      <w:keepNext w:val="0"/>
      <w:widowControl w:val="0"/>
      <w:autoSpaceDE w:val="0"/>
      <w:autoSpaceDN w:val="0"/>
      <w:adjustRightInd w:val="0"/>
      <w:jc w:val="both"/>
      <w:outlineLvl w:val="2"/>
    </w:pPr>
    <w:rPr>
      <w:b w:val="0"/>
      <w:bCs w:val="0"/>
      <w:iCs w:val="0"/>
      <w:szCs w:val="20"/>
      <w:lang w:val="en-US" w:eastAsia="en-US"/>
    </w:rPr>
  </w:style>
  <w:style w:type="character" w:customStyle="1" w:styleId="CardsCharCharChar">
    <w:name w:val="Cards Char Char Char"/>
    <w:basedOn w:val="DefaultParagraphFont"/>
    <w:rsid w:val="006948AF"/>
    <w:rPr>
      <w:lang w:val="en-US" w:eastAsia="en-US" w:bidi="ar-SA"/>
    </w:rPr>
  </w:style>
  <w:style w:type="character" w:customStyle="1" w:styleId="CardsFont12ptCharCharCharCharChar">
    <w:name w:val="Cards + Font: 12 pt Char Char Char Char Char"/>
    <w:basedOn w:val="DefaultParagraphFont"/>
    <w:rsid w:val="006948AF"/>
    <w:rPr>
      <w:sz w:val="24"/>
      <w:szCs w:val="24"/>
      <w:u w:val="thick"/>
      <w:lang w:val="en-US" w:eastAsia="en-US" w:bidi="ar-SA"/>
    </w:rPr>
  </w:style>
  <w:style w:type="character" w:customStyle="1" w:styleId="standardcontent1">
    <w:name w:val="standardcontent1"/>
    <w:basedOn w:val="DefaultParagraphFont"/>
    <w:rsid w:val="006948AF"/>
    <w:rPr>
      <w:rFonts w:ascii="Arial" w:hAnsi="Arial" w:cs="Arial" w:hint="default"/>
      <w:strike w:val="0"/>
      <w:dstrike w:val="0"/>
      <w:sz w:val="24"/>
      <w:szCs w:val="24"/>
      <w:u w:val="none"/>
      <w:effect w:val="none"/>
    </w:rPr>
  </w:style>
  <w:style w:type="character" w:customStyle="1" w:styleId="charchar1">
    <w:name w:val="charchar1"/>
    <w:basedOn w:val="DefaultParagraphFont"/>
    <w:rsid w:val="006948AF"/>
  </w:style>
  <w:style w:type="character" w:customStyle="1" w:styleId="hidden">
    <w:name w:val="hidden"/>
    <w:basedOn w:val="DefaultParagraphFont"/>
    <w:rsid w:val="006948AF"/>
  </w:style>
  <w:style w:type="character" w:customStyle="1" w:styleId="underlineevidencetextCharChar">
    <w:name w:val="underline evidence text Char Char"/>
    <w:basedOn w:val="DefaultParagraphFont"/>
    <w:rsid w:val="006948A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6948AF"/>
    <w:pPr>
      <w:ind w:left="1728" w:right="1008"/>
    </w:pPr>
    <w:rPr>
      <w:sz w:val="18"/>
      <w:u w:val="single"/>
    </w:rPr>
  </w:style>
  <w:style w:type="character" w:customStyle="1" w:styleId="clsarial12">
    <w:name w:val="clsarial_12"/>
    <w:basedOn w:val="DefaultParagraphFont"/>
    <w:rsid w:val="006948AF"/>
  </w:style>
  <w:style w:type="paragraph" w:customStyle="1" w:styleId="PageHeading">
    <w:name w:val="PageHeading"/>
    <w:basedOn w:val="Normal"/>
    <w:autoRedefine/>
    <w:rsid w:val="006948AF"/>
    <w:pPr>
      <w:jc w:val="center"/>
      <w:outlineLvl w:val="0"/>
    </w:pPr>
    <w:rPr>
      <w:rFonts w:ascii="Times New Roman" w:hAnsi="Times New Roman"/>
      <w:b/>
      <w:sz w:val="32"/>
      <w:szCs w:val="32"/>
      <w:u w:val="single"/>
    </w:rPr>
  </w:style>
  <w:style w:type="paragraph" w:customStyle="1" w:styleId="Cite1HeavyCardSizeUp">
    <w:name w:val="Cite1||HeavyCardSizeUp"/>
    <w:basedOn w:val="Normal"/>
    <w:rsid w:val="006948AF"/>
    <w:rPr>
      <w:rFonts w:ascii="Times New Roman" w:hAnsi="Times New Roman"/>
      <w:b/>
      <w:sz w:val="24"/>
      <w:u w:val="single"/>
    </w:rPr>
  </w:style>
  <w:style w:type="paragraph" w:customStyle="1" w:styleId="NormalText3">
    <w:name w:val="NormalText"/>
    <w:basedOn w:val="Normal"/>
    <w:rsid w:val="006948AF"/>
    <w:rPr>
      <w:rFonts w:ascii="Times New Roman" w:hAnsi="Times New Roman"/>
      <w:sz w:val="24"/>
    </w:rPr>
  </w:style>
  <w:style w:type="character" w:customStyle="1" w:styleId="CardUpSizeChar">
    <w:name w:val="CardUpSize Char"/>
    <w:basedOn w:val="DefaultParagraphFont"/>
    <w:rsid w:val="006948AF"/>
    <w:rPr>
      <w:sz w:val="24"/>
      <w:szCs w:val="24"/>
      <w:u w:val="single"/>
      <w:lang w:val="en-US" w:eastAsia="en-US" w:bidi="ar-SA"/>
    </w:rPr>
  </w:style>
  <w:style w:type="character" w:customStyle="1" w:styleId="Cite1HeavyCardSizeUpChar">
    <w:name w:val="Cite1||HeavyCardSizeUp Char"/>
    <w:basedOn w:val="DefaultParagraphFont"/>
    <w:rsid w:val="006948AF"/>
    <w:rPr>
      <w:b/>
      <w:sz w:val="24"/>
      <w:szCs w:val="24"/>
      <w:u w:val="single"/>
      <w:lang w:val="en-US" w:eastAsia="en-US" w:bidi="ar-SA"/>
    </w:rPr>
  </w:style>
  <w:style w:type="character" w:customStyle="1" w:styleId="end">
    <w:name w:val="end"/>
    <w:basedOn w:val="DefaultParagraphFont"/>
    <w:rsid w:val="006948AF"/>
  </w:style>
  <w:style w:type="character" w:customStyle="1" w:styleId="Reallysmall0">
    <w:name w:val="Reallysmall"/>
    <w:basedOn w:val="DefaultParagraphFont"/>
    <w:rsid w:val="006948AF"/>
    <w:rPr>
      <w:sz w:val="12"/>
    </w:rPr>
  </w:style>
  <w:style w:type="character" w:customStyle="1" w:styleId="HotRouteCharChar">
    <w:name w:val="Hot Route Char Char"/>
    <w:basedOn w:val="DefaultParagraphFont"/>
    <w:rsid w:val="006948AF"/>
    <w:rPr>
      <w:szCs w:val="24"/>
    </w:rPr>
  </w:style>
  <w:style w:type="character" w:customStyle="1" w:styleId="StyleUnderlineCharChar">
    <w:name w:val="Style Underline Char Char"/>
    <w:basedOn w:val="DefaultParagraphFont"/>
    <w:rsid w:val="006948AF"/>
    <w:rPr>
      <w:u w:val="single"/>
      <w:lang w:val="en-US" w:eastAsia="en-US" w:bidi="ar-SA"/>
    </w:rPr>
  </w:style>
  <w:style w:type="character" w:customStyle="1" w:styleId="Style12ptBoldUnderline">
    <w:name w:val="Style 12 pt Bold Underline"/>
    <w:basedOn w:val="DefaultParagraphFont"/>
    <w:rsid w:val="006948AF"/>
    <w:rPr>
      <w:bCs/>
      <w:sz w:val="20"/>
      <w:u w:val="single"/>
    </w:rPr>
  </w:style>
  <w:style w:type="character" w:customStyle="1" w:styleId="StyleArial12ptBoldItalic">
    <w:name w:val="Style Arial 12 pt Bold Italic"/>
    <w:basedOn w:val="DefaultParagraphFont"/>
    <w:rsid w:val="006948AF"/>
    <w:rPr>
      <w:rFonts w:ascii="Times New Roman" w:hAnsi="Times New Roman"/>
      <w:b/>
      <w:bCs/>
      <w:iCs/>
      <w:sz w:val="24"/>
    </w:rPr>
  </w:style>
  <w:style w:type="paragraph" w:customStyle="1" w:styleId="Smalllouietext">
    <w:name w:val="Small louie text"/>
    <w:basedOn w:val="Normal"/>
    <w:autoRedefine/>
    <w:rsid w:val="006948AF"/>
    <w:rPr>
      <w:rFonts w:ascii="Times New Roman" w:hAnsi="Times New Roman"/>
    </w:rPr>
  </w:style>
  <w:style w:type="paragraph" w:customStyle="1" w:styleId="sdate">
    <w:name w:val="sdate"/>
    <w:basedOn w:val="Normal"/>
    <w:rsid w:val="006948AF"/>
    <w:pPr>
      <w:spacing w:before="100" w:beforeAutospacing="1" w:after="100" w:afterAutospacing="1"/>
    </w:pPr>
    <w:rPr>
      <w:rFonts w:ascii="Times New Roman" w:hAnsi="Times New Roman"/>
      <w:sz w:val="24"/>
    </w:rPr>
  </w:style>
  <w:style w:type="character" w:customStyle="1" w:styleId="Heading3FoldoverCharChar">
    <w:name w:val="Heading 3 Foldover Char Char"/>
    <w:basedOn w:val="DefaultParagraphFont"/>
    <w:rsid w:val="006948AF"/>
    <w:rPr>
      <w:rFonts w:cs="Arial"/>
      <w:b/>
      <w:bCs/>
      <w:sz w:val="40"/>
      <w:szCs w:val="26"/>
      <w:lang w:val="en-US" w:eastAsia="en-US" w:bidi="ar-SA"/>
    </w:rPr>
  </w:style>
  <w:style w:type="character" w:customStyle="1" w:styleId="verdana1">
    <w:name w:val="verdana1"/>
    <w:basedOn w:val="DefaultParagraphFont"/>
    <w:rsid w:val="006948AF"/>
    <w:rPr>
      <w:rFonts w:ascii="Verdana" w:hAnsi="Verdana" w:hint="default"/>
    </w:rPr>
  </w:style>
  <w:style w:type="character" w:customStyle="1" w:styleId="bullet-text">
    <w:name w:val="bullet-text"/>
    <w:rsid w:val="006948AF"/>
  </w:style>
  <w:style w:type="character" w:customStyle="1" w:styleId="attrib">
    <w:name w:val="attrib"/>
    <w:rsid w:val="006948AF"/>
  </w:style>
  <w:style w:type="character" w:customStyle="1" w:styleId="type">
    <w:name w:val="type"/>
    <w:rsid w:val="006948AF"/>
  </w:style>
  <w:style w:type="character" w:customStyle="1" w:styleId="BodyText2Char1">
    <w:name w:val="Body Text 2 Char1"/>
    <w:rsid w:val="006948AF"/>
    <w:rPr>
      <w:rFonts w:ascii="Times New Roman" w:eastAsia="Times New Roman" w:hAnsi="Times New Roman"/>
      <w:sz w:val="12"/>
      <w:szCs w:val="24"/>
    </w:rPr>
  </w:style>
  <w:style w:type="character" w:customStyle="1" w:styleId="StylecardThickunderlineChar">
    <w:name w:val="Style card + Thick underline Char"/>
    <w:rsid w:val="006948AF"/>
    <w:rPr>
      <w:noProof w:val="0"/>
      <w:color w:val="000000"/>
      <w:u w:val="thick"/>
      <w:lang w:val="en-US" w:eastAsia="en-US" w:bidi="ar-SA"/>
    </w:rPr>
  </w:style>
  <w:style w:type="paragraph" w:customStyle="1" w:styleId="StylecardThickunderline">
    <w:name w:val="Style card + Thick underline"/>
    <w:basedOn w:val="card1"/>
    <w:rsid w:val="006948AF"/>
    <w:rPr>
      <w:u w:val="thick"/>
    </w:rPr>
  </w:style>
  <w:style w:type="character" w:customStyle="1" w:styleId="searchtermbold1">
    <w:name w:val="searchtermbold1"/>
    <w:rsid w:val="006948AF"/>
    <w:rPr>
      <w:b/>
      <w:bCs/>
      <w:sz w:val="17"/>
      <w:szCs w:val="17"/>
    </w:rPr>
  </w:style>
  <w:style w:type="character" w:customStyle="1" w:styleId="spanstyle1">
    <w:name w:val="spanstyle1"/>
    <w:rsid w:val="006948AF"/>
    <w:rPr>
      <w:b w:val="0"/>
      <w:bCs w:val="0"/>
      <w:sz w:val="17"/>
      <w:szCs w:val="17"/>
    </w:rPr>
  </w:style>
  <w:style w:type="character" w:customStyle="1" w:styleId="crosslinkpopup1">
    <w:name w:val="crosslinkpopup1"/>
    <w:rsid w:val="006948AF"/>
    <w:rPr>
      <w:vanish/>
      <w:webHidden w:val="0"/>
      <w:bdr w:val="single" w:sz="12" w:space="0" w:color="666666" w:frame="1"/>
      <w:shd w:val="clear" w:color="auto" w:fill="FFFFFF"/>
      <w:specVanish w:val="0"/>
    </w:rPr>
  </w:style>
  <w:style w:type="character" w:customStyle="1" w:styleId="crosslinkpopup2">
    <w:name w:val="crosslinkpopup2"/>
    <w:rsid w:val="006948AF"/>
    <w:rPr>
      <w:vanish/>
      <w:webHidden w:val="0"/>
      <w:bdr w:val="single" w:sz="12" w:space="0" w:color="666666" w:frame="1"/>
      <w:shd w:val="clear" w:color="auto" w:fill="FFFFFF"/>
      <w:specVanish w:val="0"/>
    </w:rPr>
  </w:style>
  <w:style w:type="paragraph" w:customStyle="1" w:styleId="speechnumber">
    <w:name w:val="speechnumber"/>
    <w:basedOn w:val="Normal"/>
    <w:rsid w:val="006948AF"/>
    <w:pPr>
      <w:spacing w:before="100" w:beforeAutospacing="1" w:after="100" w:afterAutospacing="1"/>
    </w:pPr>
    <w:rPr>
      <w:rFonts w:ascii="Times New Roman" w:hAnsi="Times New Roman"/>
      <w:sz w:val="24"/>
      <w:lang w:val="tr-TR" w:eastAsia="tr-TR"/>
    </w:rPr>
  </w:style>
  <w:style w:type="character" w:customStyle="1" w:styleId="printpdf">
    <w:name w:val="print_pdf"/>
    <w:rsid w:val="006948AF"/>
  </w:style>
  <w:style w:type="character" w:customStyle="1" w:styleId="custom-facebook-button">
    <w:name w:val="custom-facebook-button"/>
    <w:rsid w:val="006948AF"/>
  </w:style>
  <w:style w:type="character" w:customStyle="1" w:styleId="custom-twitter-button">
    <w:name w:val="custom-twitter-button"/>
    <w:rsid w:val="006948AF"/>
  </w:style>
  <w:style w:type="character" w:customStyle="1" w:styleId="support">
    <w:name w:val="support"/>
    <w:basedOn w:val="DefaultParagraphFont"/>
    <w:rsid w:val="006948AF"/>
  </w:style>
  <w:style w:type="character" w:customStyle="1" w:styleId="cardCharCharChar1">
    <w:name w:val="card Char Char Char1"/>
    <w:basedOn w:val="DefaultParagraphFont"/>
    <w:rsid w:val="006948AF"/>
    <w:rPr>
      <w:szCs w:val="24"/>
    </w:rPr>
  </w:style>
  <w:style w:type="character" w:customStyle="1" w:styleId="HTMLPreformattedChar1">
    <w:name w:val="HTML Preformatted Char1"/>
    <w:basedOn w:val="DefaultParagraphFont"/>
    <w:uiPriority w:val="99"/>
    <w:semiHidden/>
    <w:rsid w:val="006948AF"/>
    <w:rPr>
      <w:rFonts w:ascii="Courier New" w:hAnsi="Courier New" w:cs="Courier New"/>
    </w:rPr>
  </w:style>
  <w:style w:type="character" w:customStyle="1" w:styleId="3textChar">
    <w:name w:val="3text Char"/>
    <w:basedOn w:val="DefaultParagraphFont"/>
    <w:link w:val="3text"/>
    <w:rsid w:val="006948AF"/>
    <w:rPr>
      <w:rFonts w:ascii="Times New Roman" w:eastAsia="Times New Roman" w:hAnsi="Times New Roman" w:cs="Times New Roman"/>
      <w:sz w:val="24"/>
      <w:szCs w:val="24"/>
    </w:rPr>
  </w:style>
  <w:style w:type="character" w:customStyle="1" w:styleId="FontStyle67">
    <w:name w:val="Font Style67"/>
    <w:uiPriority w:val="99"/>
    <w:rsid w:val="006948AF"/>
    <w:rPr>
      <w:rFonts w:ascii="Garamond" w:hAnsi="Garamond" w:cs="Garamond"/>
      <w:b/>
      <w:bCs/>
      <w:spacing w:val="10"/>
      <w:sz w:val="14"/>
      <w:szCs w:val="14"/>
    </w:rPr>
  </w:style>
  <w:style w:type="character" w:customStyle="1" w:styleId="Hyperlink13">
    <w:name w:val="Hyperlink13"/>
    <w:basedOn w:val="DefaultParagraphFont"/>
    <w:rsid w:val="006948AF"/>
    <w:rPr>
      <w:b w:val="0"/>
      <w:bCs w:val="0"/>
      <w:strike w:val="0"/>
      <w:dstrike w:val="0"/>
      <w:color w:val="008000"/>
      <w:sz w:val="20"/>
      <w:szCs w:val="20"/>
      <w:u w:val="none"/>
      <w:effect w:val="none"/>
    </w:rPr>
  </w:style>
  <w:style w:type="character" w:customStyle="1" w:styleId="link-external">
    <w:name w:val="link-external"/>
    <w:basedOn w:val="DefaultParagraphFont"/>
    <w:rsid w:val="006948AF"/>
  </w:style>
  <w:style w:type="character" w:customStyle="1" w:styleId="Header2Char">
    <w:name w:val="Header2 Char"/>
    <w:basedOn w:val="Heading2Char1"/>
    <w:rsid w:val="006948AF"/>
    <w:rPr>
      <w:b/>
      <w:caps/>
      <w:szCs w:val="24"/>
      <w:lang w:val="en-US" w:eastAsia="en-US" w:bidi="ar-SA"/>
    </w:rPr>
  </w:style>
  <w:style w:type="character" w:customStyle="1" w:styleId="StyleBoldText12pt10ptNotBoldKernat16pt">
    <w:name w:val="Style Bold Text 12 pt + 10 pt Not Bold Kern at 16 pt"/>
    <w:basedOn w:val="DefaultParagraphFont"/>
    <w:rsid w:val="006948A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Char3">
    <w:name w:val="Char3"/>
    <w:basedOn w:val="DefaultParagraphFont"/>
    <w:rsid w:val="006948AF"/>
    <w:rPr>
      <w:rFonts w:ascii="Arial Narrow" w:eastAsia="Batang" w:hAnsi="Arial Narrow" w:cs="Arial"/>
      <w:b/>
      <w:bCs/>
      <w:iCs/>
      <w:sz w:val="24"/>
      <w:szCs w:val="28"/>
      <w:lang w:val="en-US" w:eastAsia="en-US" w:bidi="ar-SA"/>
    </w:rPr>
  </w:style>
  <w:style w:type="character" w:customStyle="1" w:styleId="UnderlinedCards">
    <w:name w:val="Underlined Cards"/>
    <w:basedOn w:val="DefaultParagraphFont"/>
    <w:rsid w:val="006948AF"/>
    <w:rPr>
      <w:sz w:val="24"/>
      <w:szCs w:val="24"/>
      <w:u w:val="thick"/>
      <w:lang w:val="en-US" w:eastAsia="en-US" w:bidi="ar-SA"/>
    </w:rPr>
  </w:style>
  <w:style w:type="character" w:customStyle="1" w:styleId="TagsChar4">
    <w:name w:val="Tags Char4"/>
    <w:basedOn w:val="DefaultParagraphFont"/>
    <w:rsid w:val="006948AF"/>
    <w:rPr>
      <w:b/>
      <w:lang w:val="en-US" w:eastAsia="en-US" w:bidi="ar-SA"/>
    </w:rPr>
  </w:style>
  <w:style w:type="character" w:customStyle="1" w:styleId="StyleStyleThickunderlineBold">
    <w:name w:val="Style Style Thick underline + Bold"/>
    <w:basedOn w:val="DefaultParagraphFont"/>
    <w:rsid w:val="006948AF"/>
    <w:rPr>
      <w:b/>
      <w:bCs/>
      <w:u w:val="thick"/>
    </w:rPr>
  </w:style>
  <w:style w:type="character" w:customStyle="1" w:styleId="underlinecharchar3">
    <w:name w:val="underlinecharchar"/>
    <w:basedOn w:val="DefaultParagraphFont"/>
    <w:rsid w:val="006948AF"/>
  </w:style>
  <w:style w:type="paragraph" w:customStyle="1" w:styleId="unread">
    <w:name w:val="unread"/>
    <w:basedOn w:val="Normal"/>
    <w:rsid w:val="006948AF"/>
    <w:rPr>
      <w:rFonts w:ascii="Times New Roman" w:hAnsi="Times New Roman"/>
    </w:rPr>
  </w:style>
  <w:style w:type="character" w:customStyle="1" w:styleId="unreadChar">
    <w:name w:val="unread Char"/>
    <w:basedOn w:val="DefaultParagraphFont"/>
    <w:rsid w:val="006948AF"/>
    <w:rPr>
      <w:szCs w:val="24"/>
    </w:rPr>
  </w:style>
  <w:style w:type="character" w:customStyle="1" w:styleId="FontStyle32">
    <w:name w:val="Font Style32"/>
    <w:basedOn w:val="DefaultParagraphFont"/>
    <w:rsid w:val="006948AF"/>
    <w:rPr>
      <w:rFonts w:ascii="Times New Roman" w:hAnsi="Times New Roman" w:cs="Times New Roman"/>
      <w:b/>
      <w:bCs/>
      <w:sz w:val="20"/>
      <w:szCs w:val="20"/>
    </w:rPr>
  </w:style>
  <w:style w:type="character" w:customStyle="1" w:styleId="FontStyle31">
    <w:name w:val="Font Style31"/>
    <w:basedOn w:val="DefaultParagraphFont"/>
    <w:rsid w:val="006948AF"/>
    <w:rPr>
      <w:rFonts w:ascii="Times New Roman" w:hAnsi="Times New Roman" w:cs="Times New Roman"/>
      <w:smallCaps/>
      <w:sz w:val="12"/>
      <w:szCs w:val="12"/>
    </w:rPr>
  </w:style>
  <w:style w:type="character" w:customStyle="1" w:styleId="FontStyle40">
    <w:name w:val="Font Style40"/>
    <w:basedOn w:val="DefaultParagraphFont"/>
    <w:rsid w:val="006948A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948AF"/>
    <w:rPr>
      <w:rFonts w:ascii="Franklin Gothic Medium Cond" w:hAnsi="Franklin Gothic Medium Cond" w:cs="Franklin Gothic Medium Cond"/>
      <w:sz w:val="12"/>
      <w:szCs w:val="12"/>
    </w:rPr>
  </w:style>
  <w:style w:type="character" w:customStyle="1" w:styleId="hilite1">
    <w:name w:val="hilite1"/>
    <w:basedOn w:val="DefaultParagraphFont"/>
    <w:rsid w:val="006948AF"/>
    <w:rPr>
      <w:rFonts w:ascii="Arial Narrow" w:hAnsi="Arial Narrow"/>
      <w:dstrike w:val="0"/>
      <w:sz w:val="20"/>
      <w:u w:val="single"/>
      <w:bdr w:val="none" w:sz="0" w:space="0" w:color="auto"/>
      <w:shd w:val="clear" w:color="auto" w:fill="00FF00"/>
      <w:vertAlign w:val="baseline"/>
    </w:rPr>
  </w:style>
  <w:style w:type="character" w:customStyle="1" w:styleId="heading3char0">
    <w:name w:val="heading3char"/>
    <w:basedOn w:val="DefaultParagraphFont"/>
    <w:rsid w:val="006948AF"/>
  </w:style>
  <w:style w:type="character" w:customStyle="1" w:styleId="TitlesChar">
    <w:name w:val="Titles Char"/>
    <w:basedOn w:val="DefaultParagraphFont"/>
    <w:rsid w:val="006948A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6948AF"/>
    <w:pPr>
      <w:keepLines w:val="0"/>
      <w:pageBreakBefore w:val="0"/>
      <w:spacing w:before="0"/>
      <w:jc w:val="left"/>
    </w:pPr>
    <w:rPr>
      <w:rFonts w:ascii="Times New Roman" w:eastAsia="Times New Roman" w:hAnsi="Times New Roman" w:cs="Times New Roman"/>
      <w:sz w:val="22"/>
      <w:szCs w:val="26"/>
    </w:rPr>
  </w:style>
  <w:style w:type="character" w:customStyle="1" w:styleId="CiteChar1CharCharCharCharCharCharCharCharCharCharCharChar">
    <w:name w:val="Cite Char1 Char Char Char Char Char Char Char Char Char Char Char Char"/>
    <w:basedOn w:val="DefaultParagraphFont"/>
    <w:rsid w:val="006948AF"/>
    <w:rPr>
      <w:b/>
      <w:sz w:val="22"/>
      <w:szCs w:val="26"/>
      <w:u w:val="single"/>
    </w:rPr>
  </w:style>
  <w:style w:type="paragraph" w:customStyle="1" w:styleId="CiteExtrasChar1CharCharCharCharCharCharCharCharCharChar">
    <w:name w:val="Cite Extras Char1 Char Char Char Char Char Char Char Char Char Char"/>
    <w:basedOn w:val="Heading4"/>
    <w:rsid w:val="006948AF"/>
    <w:pPr>
      <w:keepLines w:val="0"/>
      <w:spacing w:before="0" w:after="120"/>
    </w:pPr>
    <w:rPr>
      <w:rFonts w:ascii="Times New Roman" w:eastAsia="Times New Roman" w:hAnsi="Times New Roman" w:cs="Times New Roman"/>
      <w:b w:val="0"/>
      <w:iCs w:val="0"/>
      <w:sz w:val="16"/>
      <w:szCs w:val="28"/>
    </w:rPr>
  </w:style>
  <w:style w:type="character" w:customStyle="1" w:styleId="CiteExtrasChar1CharCharCharCharCharCharCharCharCharCharChar">
    <w:name w:val="Cite Extras Char1 Char Char Char Char Char Char Char Char Char Char Char"/>
    <w:basedOn w:val="DefaultParagraphFont"/>
    <w:rsid w:val="006948AF"/>
    <w:rPr>
      <w:sz w:val="16"/>
      <w:szCs w:val="28"/>
    </w:rPr>
  </w:style>
  <w:style w:type="character" w:customStyle="1" w:styleId="debate-underlinedchar">
    <w:name w:val="debate-underlinedchar"/>
    <w:basedOn w:val="DefaultParagraphFont"/>
    <w:rsid w:val="006948AF"/>
  </w:style>
  <w:style w:type="character" w:customStyle="1" w:styleId="QuoteChar1">
    <w:name w:val="Quote Char1"/>
    <w:basedOn w:val="DefaultParagraphFont"/>
    <w:rsid w:val="006948AF"/>
    <w:rPr>
      <w:rFonts w:eastAsia="Calibri"/>
      <w:iCs/>
      <w:szCs w:val="22"/>
    </w:rPr>
  </w:style>
  <w:style w:type="character" w:customStyle="1" w:styleId="time-date">
    <w:name w:val="time-date"/>
    <w:basedOn w:val="DefaultParagraphFont"/>
    <w:rsid w:val="006948AF"/>
  </w:style>
  <w:style w:type="character" w:customStyle="1" w:styleId="SmallFont5pt">
    <w:name w:val="Small Font (5 pt)"/>
    <w:basedOn w:val="DefaultParagraphFont"/>
    <w:rsid w:val="006948AF"/>
    <w:rPr>
      <w:sz w:val="10"/>
    </w:rPr>
  </w:style>
  <w:style w:type="character" w:customStyle="1" w:styleId="ecverdana">
    <w:name w:val="ec_verdana"/>
    <w:basedOn w:val="DefaultParagraphFont"/>
    <w:rsid w:val="006948AF"/>
  </w:style>
  <w:style w:type="character" w:customStyle="1" w:styleId="ecssl0">
    <w:name w:val="ec_ss_l0"/>
    <w:basedOn w:val="DefaultParagraphFont"/>
    <w:rsid w:val="006948AF"/>
  </w:style>
  <w:style w:type="character" w:customStyle="1" w:styleId="echit">
    <w:name w:val="ec_hit"/>
    <w:basedOn w:val="DefaultParagraphFont"/>
    <w:rsid w:val="006948AF"/>
  </w:style>
  <w:style w:type="character" w:customStyle="1" w:styleId="bodyblack">
    <w:name w:val="bodyblack"/>
    <w:basedOn w:val="DefaultParagraphFont"/>
    <w:rsid w:val="006948AF"/>
  </w:style>
  <w:style w:type="character" w:customStyle="1" w:styleId="Style12ptBoldUnderline1">
    <w:name w:val="Style 12 pt Bold Underline1"/>
    <w:basedOn w:val="DefaultParagraphFont"/>
    <w:rsid w:val="006948AF"/>
    <w:rPr>
      <w:b/>
      <w:bCs/>
      <w:sz w:val="24"/>
      <w:u w:val="single"/>
    </w:rPr>
  </w:style>
  <w:style w:type="character" w:customStyle="1" w:styleId="BlockTitle2Char1">
    <w:name w:val="Block Title2 Char1"/>
    <w:basedOn w:val="DefaultParagraphFont"/>
    <w:rsid w:val="006948AF"/>
    <w:rPr>
      <w:rFonts w:ascii="Arial" w:hAnsi="Arial"/>
      <w:b/>
      <w:sz w:val="28"/>
      <w:lang w:val="en-US" w:eastAsia="en-US" w:bidi="ar-SA"/>
    </w:rPr>
  </w:style>
  <w:style w:type="paragraph" w:customStyle="1" w:styleId="BreifTitle">
    <w:name w:val="Breif Title"/>
    <w:basedOn w:val="Normal"/>
    <w:rsid w:val="006948AF"/>
    <w:pPr>
      <w:widowControl w:val="0"/>
      <w:autoSpaceDE w:val="0"/>
      <w:autoSpaceDN w:val="0"/>
      <w:adjustRightInd w:val="0"/>
      <w:jc w:val="center"/>
      <w:outlineLvl w:val="0"/>
    </w:pPr>
    <w:rPr>
      <w:rFonts w:ascii="Times New Roman" w:hAnsi="Times New Roman"/>
      <w:b/>
      <w:caps/>
      <w:u w:val="single"/>
    </w:rPr>
  </w:style>
  <w:style w:type="character" w:customStyle="1" w:styleId="searchterm2">
    <w:name w:val="searchterm2"/>
    <w:basedOn w:val="DefaultParagraphFont"/>
    <w:rsid w:val="006948AF"/>
  </w:style>
  <w:style w:type="character" w:customStyle="1" w:styleId="searchterm1">
    <w:name w:val="searchterm1"/>
    <w:basedOn w:val="DefaultParagraphFont"/>
    <w:rsid w:val="006948AF"/>
  </w:style>
  <w:style w:type="paragraph" w:customStyle="1" w:styleId="last">
    <w:name w:val="last"/>
    <w:basedOn w:val="Normal"/>
    <w:rsid w:val="006948AF"/>
    <w:pPr>
      <w:spacing w:before="100" w:beforeAutospacing="1" w:after="100" w:afterAutospacing="1"/>
    </w:pPr>
    <w:rPr>
      <w:rFonts w:ascii="Times New Roman" w:hAnsi="Times New Roman"/>
    </w:rPr>
  </w:style>
  <w:style w:type="character" w:customStyle="1" w:styleId="blogbody">
    <w:name w:val="blogbody"/>
    <w:basedOn w:val="DefaultParagraphFont"/>
    <w:rsid w:val="006948AF"/>
  </w:style>
  <w:style w:type="character" w:customStyle="1" w:styleId="yschurl">
    <w:name w:val="yschurl"/>
    <w:basedOn w:val="DefaultParagraphFont"/>
    <w:rsid w:val="006948AF"/>
  </w:style>
  <w:style w:type="character" w:customStyle="1" w:styleId="BreifTitleChar">
    <w:name w:val="Breif Title Char"/>
    <w:basedOn w:val="DefaultParagraphFont"/>
    <w:rsid w:val="006948AF"/>
    <w:rPr>
      <w:b/>
      <w:caps/>
      <w:sz w:val="24"/>
      <w:szCs w:val="24"/>
      <w:u w:val="single"/>
      <w:lang w:val="en-US" w:eastAsia="en-US" w:bidi="ar-SA"/>
    </w:rPr>
  </w:style>
  <w:style w:type="character" w:customStyle="1" w:styleId="evhighlight">
    <w:name w:val="ev highlight"/>
    <w:basedOn w:val="DefaultParagraphFont"/>
    <w:rsid w:val="006948AF"/>
    <w:rPr>
      <w:b/>
      <w:color w:val="FF6600"/>
      <w:u w:val="single"/>
    </w:rPr>
  </w:style>
  <w:style w:type="paragraph" w:customStyle="1" w:styleId="feedback">
    <w:name w:val="feedback"/>
    <w:basedOn w:val="Normal"/>
    <w:rsid w:val="006948AF"/>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6948AF"/>
    <w:pPr>
      <w:spacing w:after="0"/>
    </w:pPr>
    <w:rPr>
      <w:rFonts w:ascii="Garamond" w:hAnsi="Garamond"/>
    </w:rPr>
  </w:style>
  <w:style w:type="character" w:customStyle="1" w:styleId="msgcontent">
    <w:name w:val="msgcontent"/>
    <w:basedOn w:val="DefaultParagraphFont"/>
    <w:rsid w:val="006948AF"/>
  </w:style>
  <w:style w:type="character" w:customStyle="1" w:styleId="title110">
    <w:name w:val="title_11"/>
    <w:basedOn w:val="DefaultParagraphFont"/>
    <w:rsid w:val="006948A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948AF"/>
    <w:rPr>
      <w:color w:val="000000"/>
      <w:sz w:val="18"/>
      <w:szCs w:val="24"/>
      <w:lang w:val="en-US" w:eastAsia="en-US" w:bidi="ar-SA"/>
    </w:rPr>
  </w:style>
  <w:style w:type="character" w:customStyle="1" w:styleId="noidunggioithieu">
    <w:name w:val="noidung_gioithieu"/>
    <w:basedOn w:val="DefaultParagraphFont"/>
    <w:rsid w:val="006948AF"/>
  </w:style>
  <w:style w:type="character" w:customStyle="1" w:styleId="popup">
    <w:name w:val="popup"/>
    <w:basedOn w:val="DefaultParagraphFont"/>
    <w:rsid w:val="006948AF"/>
  </w:style>
  <w:style w:type="character" w:customStyle="1" w:styleId="ReallyFuckinSmall">
    <w:name w:val="Really Fuckin' Small"/>
    <w:basedOn w:val="DefaultParagraphFont"/>
    <w:rsid w:val="006948AF"/>
    <w:rPr>
      <w:rFonts w:ascii="Times New Roman" w:hAnsi="Times New Roman"/>
      <w:sz w:val="12"/>
    </w:rPr>
  </w:style>
  <w:style w:type="character" w:customStyle="1" w:styleId="blogpostwords">
    <w:name w:val="blogpostwords"/>
    <w:basedOn w:val="DefaultParagraphFont"/>
    <w:rsid w:val="006948AF"/>
  </w:style>
  <w:style w:type="character" w:customStyle="1" w:styleId="TAGSChar0">
    <w:name w:val="TAGS Char"/>
    <w:basedOn w:val="DefaultParagraphFont"/>
    <w:rsid w:val="006948AF"/>
    <w:rPr>
      <w:rFonts w:ascii="Arial" w:hAnsi="Arial" w:cs="Arial"/>
      <w:b/>
      <w:bCs/>
      <w:sz w:val="26"/>
      <w:szCs w:val="26"/>
    </w:rPr>
  </w:style>
  <w:style w:type="paragraph" w:customStyle="1" w:styleId="CM6">
    <w:name w:val="CM6"/>
    <w:basedOn w:val="Default"/>
    <w:next w:val="Default"/>
    <w:rsid w:val="006948AF"/>
    <w:pPr>
      <w:spacing w:line="506" w:lineRule="atLeast"/>
    </w:pPr>
    <w:rPr>
      <w:color w:val="auto"/>
    </w:rPr>
  </w:style>
  <w:style w:type="paragraph" w:customStyle="1" w:styleId="CM17">
    <w:name w:val="CM17"/>
    <w:basedOn w:val="Default"/>
    <w:next w:val="Default"/>
    <w:rsid w:val="006948AF"/>
    <w:pPr>
      <w:spacing w:after="693"/>
    </w:pPr>
    <w:rPr>
      <w:color w:val="auto"/>
    </w:rPr>
  </w:style>
  <w:style w:type="paragraph" w:customStyle="1" w:styleId="CM12">
    <w:name w:val="CM12"/>
    <w:basedOn w:val="Default"/>
    <w:next w:val="Default"/>
    <w:rsid w:val="006948AF"/>
    <w:pPr>
      <w:spacing w:after="1200"/>
    </w:pPr>
    <w:rPr>
      <w:color w:val="auto"/>
    </w:rPr>
  </w:style>
  <w:style w:type="character" w:customStyle="1" w:styleId="style3Char0">
    <w:name w:val="style 3 Char"/>
    <w:basedOn w:val="DefaultParagraphFont"/>
    <w:rsid w:val="006948AF"/>
    <w:rPr>
      <w:sz w:val="18"/>
      <w:szCs w:val="24"/>
      <w:lang w:val="en-US" w:eastAsia="en-US" w:bidi="ar-SA"/>
    </w:rPr>
  </w:style>
  <w:style w:type="character" w:customStyle="1" w:styleId="article-author">
    <w:name w:val="article-author"/>
    <w:basedOn w:val="DefaultParagraphFont"/>
    <w:rsid w:val="006948AF"/>
  </w:style>
  <w:style w:type="character" w:customStyle="1" w:styleId="ashadds">
    <w:name w:val="ashadds"/>
    <w:basedOn w:val="DefaultParagraphFont"/>
    <w:rsid w:val="006948AF"/>
  </w:style>
  <w:style w:type="character" w:customStyle="1" w:styleId="hn-date">
    <w:name w:val="hn-date"/>
    <w:basedOn w:val="DefaultParagraphFont"/>
    <w:rsid w:val="006948AF"/>
  </w:style>
  <w:style w:type="paragraph" w:customStyle="1" w:styleId="TxBr17p1">
    <w:name w:val="TxBr_17p1"/>
    <w:basedOn w:val="Normal"/>
    <w:rsid w:val="006948AF"/>
    <w:pPr>
      <w:tabs>
        <w:tab w:val="left" w:pos="317"/>
      </w:tabs>
      <w:autoSpaceDE w:val="0"/>
      <w:autoSpaceDN w:val="0"/>
      <w:adjustRightInd w:val="0"/>
      <w:spacing w:line="249" w:lineRule="atLeast"/>
      <w:ind w:left="1123"/>
      <w:jc w:val="both"/>
    </w:pPr>
    <w:rPr>
      <w:rFonts w:ascii="Times New Roman" w:hAnsi="Times New Roman"/>
    </w:rPr>
  </w:style>
  <w:style w:type="paragraph" w:customStyle="1" w:styleId="TagCharCharCharCharChar0">
    <w:name w:val="Tag Char Char Char Char Char"/>
    <w:basedOn w:val="Normal"/>
    <w:rsid w:val="006948AF"/>
    <w:rPr>
      <w:rFonts w:ascii="Times New Roman" w:hAnsi="Times New Roman"/>
      <w:b/>
      <w:sz w:val="24"/>
      <w:szCs w:val="20"/>
    </w:rPr>
  </w:style>
  <w:style w:type="character" w:customStyle="1" w:styleId="TagCharCharCharCharCharChar">
    <w:name w:val="Tag Char Char Char Char Char Char"/>
    <w:basedOn w:val="DefaultParagraphFont"/>
    <w:rsid w:val="006948AF"/>
    <w:rPr>
      <w:b/>
      <w:sz w:val="24"/>
    </w:rPr>
  </w:style>
  <w:style w:type="character" w:customStyle="1" w:styleId="blocktitleChar2">
    <w:name w:val="block title Char"/>
    <w:basedOn w:val="DefaultParagraphFont"/>
    <w:rsid w:val="006948AF"/>
    <w:rPr>
      <w:rFonts w:ascii="Georgia" w:hAnsi="Georgia" w:cs="Arial"/>
      <w:b/>
      <w:bCs/>
      <w:kern w:val="32"/>
      <w:sz w:val="28"/>
      <w:szCs w:val="32"/>
      <w:lang w:val="en-US" w:eastAsia="en-US" w:bidi="ar-SA"/>
    </w:rPr>
  </w:style>
  <w:style w:type="paragraph" w:customStyle="1" w:styleId="tagcite4">
    <w:name w:val="tag/cite"/>
    <w:basedOn w:val="Normal"/>
    <w:rsid w:val="006948AF"/>
    <w:rPr>
      <w:rFonts w:ascii="Palatino Linotype" w:hAnsi="Palatino Linotype"/>
      <w:b/>
    </w:rPr>
  </w:style>
  <w:style w:type="character" w:customStyle="1" w:styleId="tagciteChar3">
    <w:name w:val="tag/cite Char"/>
    <w:basedOn w:val="DefaultParagraphFont"/>
    <w:rsid w:val="006948AF"/>
    <w:rPr>
      <w:rFonts w:ascii="Palatino Linotype" w:hAnsi="Palatino Linotype"/>
      <w:b/>
      <w:sz w:val="22"/>
      <w:szCs w:val="24"/>
    </w:rPr>
  </w:style>
  <w:style w:type="character" w:customStyle="1" w:styleId="filterlink">
    <w:name w:val="filterlink"/>
    <w:basedOn w:val="DefaultParagraphFont"/>
    <w:rsid w:val="006948AF"/>
  </w:style>
  <w:style w:type="paragraph" w:customStyle="1" w:styleId="DefaultText">
    <w:name w:val="Default Text"/>
    <w:basedOn w:val="Normal"/>
    <w:rsid w:val="006948AF"/>
    <w:pPr>
      <w:tabs>
        <w:tab w:val="left" w:pos="0"/>
      </w:tabs>
      <w:overflowPunct w:val="0"/>
      <w:autoSpaceDE w:val="0"/>
      <w:autoSpaceDN w:val="0"/>
      <w:adjustRightInd w:val="0"/>
      <w:textAlignment w:val="baseline"/>
    </w:pPr>
    <w:rPr>
      <w:rFonts w:ascii="Times New Roman" w:hAnsi="Times New Roman"/>
      <w:color w:val="000000"/>
      <w:szCs w:val="20"/>
    </w:rPr>
  </w:style>
  <w:style w:type="paragraph" w:customStyle="1" w:styleId="TxBr10p3">
    <w:name w:val="TxBr_10p3"/>
    <w:basedOn w:val="Normal"/>
    <w:rsid w:val="006948AF"/>
    <w:pPr>
      <w:tabs>
        <w:tab w:val="left" w:pos="204"/>
      </w:tabs>
      <w:autoSpaceDE w:val="0"/>
      <w:autoSpaceDN w:val="0"/>
      <w:adjustRightInd w:val="0"/>
      <w:spacing w:line="238" w:lineRule="atLeast"/>
      <w:ind w:firstLine="204"/>
      <w:jc w:val="both"/>
    </w:pPr>
    <w:rPr>
      <w:rFonts w:ascii="Times New Roman" w:hAnsi="Times New Roman"/>
      <w:sz w:val="24"/>
      <w:szCs w:val="20"/>
    </w:rPr>
  </w:style>
  <w:style w:type="paragraph" w:customStyle="1" w:styleId="TxBr8p2">
    <w:name w:val="TxBr_8p2"/>
    <w:basedOn w:val="Normal"/>
    <w:rsid w:val="006948AF"/>
    <w:pPr>
      <w:tabs>
        <w:tab w:val="left" w:pos="170"/>
      </w:tabs>
      <w:autoSpaceDE w:val="0"/>
      <w:autoSpaceDN w:val="0"/>
      <w:adjustRightInd w:val="0"/>
      <w:spacing w:line="238" w:lineRule="atLeast"/>
      <w:ind w:firstLine="170"/>
      <w:jc w:val="both"/>
    </w:pPr>
    <w:rPr>
      <w:rFonts w:ascii="Times New Roman" w:hAnsi="Times New Roman"/>
      <w:szCs w:val="20"/>
    </w:rPr>
  </w:style>
  <w:style w:type="paragraph" w:customStyle="1" w:styleId="TxBr83p1">
    <w:name w:val="TxBr_83p1"/>
    <w:basedOn w:val="Normal"/>
    <w:rsid w:val="006948AF"/>
    <w:pPr>
      <w:tabs>
        <w:tab w:val="left" w:pos="204"/>
      </w:tabs>
      <w:autoSpaceDE w:val="0"/>
      <w:autoSpaceDN w:val="0"/>
      <w:adjustRightInd w:val="0"/>
      <w:spacing w:line="232" w:lineRule="atLeast"/>
      <w:jc w:val="both"/>
    </w:pPr>
    <w:rPr>
      <w:rFonts w:ascii="Times New Roman" w:hAnsi="Times New Roman"/>
      <w:sz w:val="24"/>
      <w:szCs w:val="20"/>
    </w:rPr>
  </w:style>
  <w:style w:type="paragraph" w:customStyle="1" w:styleId="TxBr66p1">
    <w:name w:val="TxBr_66p1"/>
    <w:basedOn w:val="Normal"/>
    <w:rsid w:val="006948AF"/>
    <w:pPr>
      <w:tabs>
        <w:tab w:val="left" w:pos="209"/>
      </w:tabs>
      <w:autoSpaceDE w:val="0"/>
      <w:autoSpaceDN w:val="0"/>
      <w:adjustRightInd w:val="0"/>
      <w:spacing w:line="232" w:lineRule="atLeast"/>
      <w:ind w:firstLine="209"/>
      <w:jc w:val="both"/>
    </w:pPr>
    <w:rPr>
      <w:rFonts w:ascii="Times New Roman" w:hAnsi="Times New Roman"/>
      <w:sz w:val="24"/>
      <w:szCs w:val="20"/>
    </w:rPr>
  </w:style>
  <w:style w:type="paragraph" w:customStyle="1" w:styleId="TxBr17p2">
    <w:name w:val="TxBr_17p2"/>
    <w:basedOn w:val="Normal"/>
    <w:rsid w:val="006948AF"/>
    <w:pPr>
      <w:tabs>
        <w:tab w:val="left" w:pos="997"/>
      </w:tabs>
      <w:autoSpaceDE w:val="0"/>
      <w:autoSpaceDN w:val="0"/>
      <w:adjustRightInd w:val="0"/>
      <w:spacing w:line="260" w:lineRule="atLeast"/>
      <w:ind w:firstLine="997"/>
      <w:jc w:val="both"/>
    </w:pPr>
    <w:rPr>
      <w:rFonts w:ascii="Times New Roman" w:hAnsi="Times New Roman"/>
      <w:szCs w:val="20"/>
    </w:rPr>
  </w:style>
  <w:style w:type="character" w:customStyle="1" w:styleId="Hyperlink3">
    <w:name w:val="Hyperlink3"/>
    <w:basedOn w:val="DefaultParagraphFont"/>
    <w:rsid w:val="006948AF"/>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6948AF"/>
    <w:pPr>
      <w:tabs>
        <w:tab w:val="left" w:pos="187"/>
      </w:tabs>
      <w:autoSpaceDE w:val="0"/>
      <w:autoSpaceDN w:val="0"/>
      <w:adjustRightInd w:val="0"/>
      <w:spacing w:line="238" w:lineRule="atLeast"/>
      <w:ind w:firstLine="187"/>
      <w:jc w:val="both"/>
    </w:pPr>
    <w:rPr>
      <w:rFonts w:ascii="Times New Roman" w:hAnsi="Times New Roman"/>
      <w:sz w:val="24"/>
    </w:rPr>
  </w:style>
  <w:style w:type="paragraph" w:customStyle="1" w:styleId="sy">
    <w:name w:val="sy"/>
    <w:basedOn w:val="Normal"/>
    <w:rsid w:val="006948AF"/>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6948AF"/>
  </w:style>
  <w:style w:type="character" w:customStyle="1" w:styleId="text26">
    <w:name w:val="text26"/>
    <w:basedOn w:val="DefaultParagraphFont"/>
    <w:rsid w:val="006948AF"/>
  </w:style>
  <w:style w:type="character" w:customStyle="1" w:styleId="text11">
    <w:name w:val="text11"/>
    <w:basedOn w:val="DefaultParagraphFont"/>
    <w:rsid w:val="006948AF"/>
  </w:style>
  <w:style w:type="character" w:customStyle="1" w:styleId="text28">
    <w:name w:val="text28"/>
    <w:basedOn w:val="DefaultParagraphFont"/>
    <w:rsid w:val="006948AF"/>
  </w:style>
  <w:style w:type="character" w:customStyle="1" w:styleId="TagCharCharChar10">
    <w:name w:val="Tag Char Char Char1"/>
    <w:basedOn w:val="DefaultParagraphFont"/>
    <w:rsid w:val="006948AF"/>
    <w:rPr>
      <w:b/>
      <w:caps/>
      <w:lang w:val="en-US" w:eastAsia="en-US" w:bidi="ar-SA"/>
    </w:rPr>
  </w:style>
  <w:style w:type="paragraph" w:customStyle="1" w:styleId="evidence">
    <w:name w:val="evidence"/>
    <w:basedOn w:val="Normal"/>
    <w:rsid w:val="006948AF"/>
    <w:pPr>
      <w:ind w:left="-720" w:right="-720"/>
    </w:pPr>
    <w:rPr>
      <w:rFonts w:ascii="Palatino Linotype" w:hAnsi="Palatino Linotype"/>
    </w:rPr>
  </w:style>
  <w:style w:type="character" w:customStyle="1" w:styleId="evidenceChar">
    <w:name w:val="evidence Char"/>
    <w:basedOn w:val="DefaultParagraphFont"/>
    <w:rsid w:val="006948AF"/>
    <w:rPr>
      <w:rFonts w:ascii="Palatino Linotype" w:hAnsi="Palatino Linotype"/>
      <w:szCs w:val="24"/>
    </w:rPr>
  </w:style>
  <w:style w:type="paragraph" w:customStyle="1" w:styleId="BlockHeading">
    <w:name w:val="Block Heading"/>
    <w:basedOn w:val="Normal"/>
    <w:rsid w:val="006948AF"/>
    <w:pPr>
      <w:ind w:left="-720" w:right="-720"/>
      <w:jc w:val="center"/>
    </w:pPr>
    <w:rPr>
      <w:rFonts w:ascii="Rockwell" w:hAnsi="Rockwell"/>
      <w:b/>
      <w:sz w:val="32"/>
      <w:u w:val="single"/>
    </w:rPr>
  </w:style>
  <w:style w:type="character" w:customStyle="1" w:styleId="Style11ptBold">
    <w:name w:val="Style 11 pt Bold"/>
    <w:basedOn w:val="DefaultParagraphFont"/>
    <w:rsid w:val="006948AF"/>
    <w:rPr>
      <w:rFonts w:ascii="Palatino Linotype" w:hAnsi="Palatino Linotype"/>
      <w:b/>
      <w:bCs/>
      <w:sz w:val="22"/>
    </w:rPr>
  </w:style>
  <w:style w:type="character" w:customStyle="1" w:styleId="BlocksCharChar">
    <w:name w:val="Blocks Char Char"/>
    <w:basedOn w:val="DefaultParagraphFont"/>
    <w:rsid w:val="006948AF"/>
    <w:rPr>
      <w:rFonts w:ascii="Times-Roman" w:hAnsi="Times-Roman"/>
      <w:sz w:val="32"/>
      <w:lang w:val="en-US" w:eastAsia="en-US" w:bidi="ar-SA"/>
    </w:rPr>
  </w:style>
  <w:style w:type="character" w:customStyle="1" w:styleId="CharChar15">
    <w:name w:val="Char Char15"/>
    <w:basedOn w:val="DefaultParagraphFont"/>
    <w:rsid w:val="006948AF"/>
    <w:rPr>
      <w:i/>
      <w:iCs/>
      <w:sz w:val="24"/>
      <w:szCs w:val="24"/>
      <w:lang w:val="en-US" w:eastAsia="en-US" w:bidi="ar-SA"/>
    </w:rPr>
  </w:style>
  <w:style w:type="character" w:customStyle="1" w:styleId="CharChar14">
    <w:name w:val="Char Char14"/>
    <w:basedOn w:val="DefaultParagraphFont"/>
    <w:rsid w:val="006948AF"/>
    <w:rPr>
      <w:rFonts w:ascii="Arial" w:hAnsi="Arial"/>
      <w:szCs w:val="24"/>
      <w:lang w:val="en-US" w:eastAsia="en-US" w:bidi="ar-SA"/>
    </w:rPr>
  </w:style>
  <w:style w:type="character" w:customStyle="1" w:styleId="CharChar13">
    <w:name w:val="Char Char13"/>
    <w:basedOn w:val="DefaultParagraphFont"/>
    <w:rsid w:val="006948AF"/>
    <w:rPr>
      <w:rFonts w:ascii="Arial" w:hAnsi="Arial" w:cs="Tahoma"/>
      <w:sz w:val="16"/>
      <w:szCs w:val="24"/>
      <w:lang w:val="en-US" w:eastAsia="en-US" w:bidi="ar-SA"/>
    </w:rPr>
  </w:style>
  <w:style w:type="character" w:customStyle="1" w:styleId="CharChar12">
    <w:name w:val="Char Char12"/>
    <w:basedOn w:val="DefaultParagraphFont"/>
    <w:rsid w:val="006948AF"/>
    <w:rPr>
      <w:rFonts w:ascii="Arial" w:eastAsia="SimSun" w:hAnsi="Arial" w:cs="Arial"/>
      <w:vanish/>
      <w:sz w:val="16"/>
      <w:szCs w:val="16"/>
      <w:lang w:val="en-US" w:eastAsia="zh-CN" w:bidi="ar-SA"/>
    </w:rPr>
  </w:style>
  <w:style w:type="character" w:customStyle="1" w:styleId="CharChar110">
    <w:name w:val="Char Char11"/>
    <w:basedOn w:val="DefaultParagraphFont"/>
    <w:rsid w:val="006948AF"/>
    <w:rPr>
      <w:rFonts w:ascii="Arial" w:hAnsi="Arial" w:cs="Arial"/>
      <w:bCs/>
      <w:color w:val="000000"/>
      <w:szCs w:val="24"/>
      <w:lang w:val="en-US" w:eastAsia="en-US" w:bidi="ar-SA"/>
    </w:rPr>
  </w:style>
  <w:style w:type="character" w:customStyle="1" w:styleId="CharChar10">
    <w:name w:val="Char Char10"/>
    <w:basedOn w:val="DefaultParagraphFont"/>
    <w:rsid w:val="006948AF"/>
    <w:rPr>
      <w:rFonts w:ascii="Arial" w:hAnsi="Arial"/>
      <w:szCs w:val="24"/>
      <w:u w:val="single"/>
      <w:lang w:val="en-US" w:eastAsia="en-US" w:bidi="ar-SA"/>
    </w:rPr>
  </w:style>
  <w:style w:type="character" w:customStyle="1" w:styleId="CharChar8">
    <w:name w:val="Char Char8"/>
    <w:basedOn w:val="DefaultParagraphFont"/>
    <w:rsid w:val="006948AF"/>
    <w:rPr>
      <w:rFonts w:ascii="Arial" w:hAnsi="Arial"/>
      <w:sz w:val="12"/>
      <w:szCs w:val="24"/>
      <w:lang w:val="en-US" w:eastAsia="en-US" w:bidi="ar-SA"/>
    </w:rPr>
  </w:style>
  <w:style w:type="character" w:customStyle="1" w:styleId="CharChar70">
    <w:name w:val="Char Char7"/>
    <w:basedOn w:val="DefaultParagraphFont"/>
    <w:rsid w:val="006948AF"/>
    <w:rPr>
      <w:rFonts w:ascii="Courier New" w:hAnsi="Courier New" w:cs="Courier New"/>
      <w:lang w:val="en-US" w:eastAsia="en-US" w:bidi="ar-SA"/>
    </w:rPr>
  </w:style>
  <w:style w:type="character" w:customStyle="1" w:styleId="CharChar60">
    <w:name w:val="Char Char6"/>
    <w:basedOn w:val="DefaultParagraphFont"/>
    <w:rsid w:val="006948AF"/>
    <w:rPr>
      <w:rFonts w:ascii="Arial" w:hAnsi="Arial"/>
      <w:sz w:val="16"/>
      <w:szCs w:val="24"/>
      <w:lang w:val="en-US" w:eastAsia="en-US" w:bidi="ar-SA"/>
    </w:rPr>
  </w:style>
  <w:style w:type="character" w:customStyle="1" w:styleId="CharChar5">
    <w:name w:val="Char Char5"/>
    <w:basedOn w:val="DefaultParagraphFont"/>
    <w:rsid w:val="006948AF"/>
    <w:rPr>
      <w:rFonts w:ascii="Arial" w:hAnsi="Arial"/>
      <w:sz w:val="14"/>
      <w:szCs w:val="24"/>
      <w:lang w:val="en-US" w:eastAsia="en-US" w:bidi="ar-SA"/>
    </w:rPr>
  </w:style>
  <w:style w:type="character" w:customStyle="1" w:styleId="UnderlinedcardtextCharChar">
    <w:name w:val="Underlined card text Char Char"/>
    <w:basedOn w:val="DefaultParagraphFont"/>
    <w:rsid w:val="006948AF"/>
    <w:rPr>
      <w:iCs/>
      <w:color w:val="000000"/>
      <w:spacing w:val="15"/>
      <w:szCs w:val="24"/>
      <w:u w:val="single"/>
      <w:lang w:val="en-US" w:eastAsia="en-US" w:bidi="ar-SA"/>
    </w:rPr>
  </w:style>
  <w:style w:type="character" w:customStyle="1" w:styleId="TitlenoindexCharChar">
    <w:name w:val="Title (no index) Char Char"/>
    <w:basedOn w:val="DefaultParagraphFont"/>
    <w:rsid w:val="006948AF"/>
    <w:rPr>
      <w:b/>
      <w:bCs/>
      <w:sz w:val="36"/>
      <w:szCs w:val="22"/>
      <w:lang w:val="en-US" w:eastAsia="en-US" w:bidi="ar-SA"/>
    </w:rPr>
  </w:style>
  <w:style w:type="character" w:customStyle="1" w:styleId="CharChar3">
    <w:name w:val="Char Char3"/>
    <w:basedOn w:val="DefaultParagraphFont"/>
    <w:rsid w:val="006948AF"/>
    <w:rPr>
      <w:rFonts w:ascii="Arial" w:hAnsi="Arial" w:cs="Arial"/>
      <w:vanish/>
      <w:sz w:val="16"/>
      <w:szCs w:val="16"/>
      <w:lang w:val="en-US" w:eastAsia="en-US" w:bidi="ar-SA"/>
    </w:rPr>
  </w:style>
  <w:style w:type="paragraph" w:customStyle="1" w:styleId="CIte3">
    <w:name w:val="CIte"/>
    <w:basedOn w:val="Normal"/>
    <w:qFormat/>
    <w:rsid w:val="006948AF"/>
    <w:pPr>
      <w:ind w:left="720"/>
    </w:pPr>
    <w:rPr>
      <w:rFonts w:ascii="Times New Roman" w:hAnsi="Times New Roman"/>
      <w:b/>
      <w:u w:val="single"/>
    </w:rPr>
  </w:style>
  <w:style w:type="paragraph" w:customStyle="1" w:styleId="Language">
    <w:name w:val="Language"/>
    <w:basedOn w:val="Normal"/>
    <w:link w:val="LanguageChar"/>
    <w:rsid w:val="006948AF"/>
    <w:rPr>
      <w:strike/>
      <w:sz w:val="16"/>
      <w:szCs w:val="16"/>
    </w:rPr>
  </w:style>
  <w:style w:type="character" w:customStyle="1" w:styleId="post-footers">
    <w:name w:val="post-footers"/>
    <w:basedOn w:val="DefaultParagraphFont"/>
    <w:rsid w:val="006948AF"/>
  </w:style>
  <w:style w:type="character" w:customStyle="1" w:styleId="Style11ptBoldUnderline1">
    <w:name w:val="Style 11 pt Bold Underline1"/>
    <w:basedOn w:val="DefaultParagraphFont"/>
    <w:rsid w:val="006948AF"/>
    <w:rPr>
      <w:b/>
      <w:bCs/>
      <w:sz w:val="20"/>
      <w:u w:val="single"/>
    </w:rPr>
  </w:style>
  <w:style w:type="character" w:customStyle="1" w:styleId="Style11ptBoldUnderlineBorderSinglesolidlineAuto1">
    <w:name w:val="Style 11 pt Bold Underline Border: : (Single solid line Auto  ...1"/>
    <w:basedOn w:val="DefaultParagraphFont"/>
    <w:rsid w:val="006948AF"/>
    <w:rPr>
      <w:b/>
      <w:bCs/>
      <w:sz w:val="20"/>
      <w:u w:val="single"/>
      <w:bdr w:val="single" w:sz="4" w:space="0" w:color="auto"/>
    </w:rPr>
  </w:style>
  <w:style w:type="paragraph" w:customStyle="1" w:styleId="Smallfont0">
    <w:name w:val="Smallfont"/>
    <w:basedOn w:val="Normal"/>
    <w:rsid w:val="006948AF"/>
    <w:rPr>
      <w:rFonts w:ascii="Times New Roman" w:hAnsi="Times New Roman"/>
      <w:sz w:val="15"/>
    </w:rPr>
  </w:style>
  <w:style w:type="character" w:customStyle="1" w:styleId="authors1">
    <w:name w:val="authors1"/>
    <w:basedOn w:val="DefaultParagraphFont"/>
    <w:rsid w:val="006948AF"/>
    <w:rPr>
      <w:rFonts w:ascii="Verdana" w:hAnsi="Verdana" w:hint="default"/>
      <w:b/>
      <w:bCs/>
      <w:color w:val="006699"/>
      <w:sz w:val="20"/>
      <w:szCs w:val="20"/>
    </w:rPr>
  </w:style>
  <w:style w:type="paragraph" w:customStyle="1" w:styleId="NormalFont">
    <w:name w:val="Normal Font"/>
    <w:link w:val="NormalFontChar"/>
    <w:rsid w:val="006948AF"/>
    <w:pPr>
      <w:spacing w:after="0" w:line="240" w:lineRule="auto"/>
    </w:pPr>
    <w:rPr>
      <w:rFonts w:ascii="Times New Roman" w:eastAsia="Times New Roman" w:hAnsi="Times New Roman" w:cs="Times New Roman"/>
      <w:sz w:val="20"/>
      <w:szCs w:val="20"/>
    </w:rPr>
  </w:style>
  <w:style w:type="character" w:customStyle="1" w:styleId="NormalFontChar">
    <w:name w:val="Normal Font Char"/>
    <w:basedOn w:val="DefaultParagraphFont"/>
    <w:link w:val="NormalFont"/>
    <w:rsid w:val="006948AF"/>
    <w:rPr>
      <w:rFonts w:ascii="Times New Roman" w:eastAsia="Times New Roman" w:hAnsi="Times New Roman" w:cs="Times New Roman"/>
      <w:sz w:val="20"/>
      <w:szCs w:val="20"/>
    </w:rPr>
  </w:style>
  <w:style w:type="character" w:customStyle="1" w:styleId="headlinesectionlarge">
    <w:name w:val="headline_section_large"/>
    <w:basedOn w:val="DefaultParagraphFont"/>
    <w:rsid w:val="006948AF"/>
  </w:style>
  <w:style w:type="paragraph" w:customStyle="1" w:styleId="formatvorlage2">
    <w:name w:val="formatvorlage2"/>
    <w:basedOn w:val="Normal"/>
    <w:rsid w:val="006948AF"/>
    <w:pPr>
      <w:spacing w:before="100" w:beforeAutospacing="1" w:after="100" w:afterAutospacing="1"/>
    </w:pPr>
    <w:rPr>
      <w:rFonts w:ascii="Times New Roman" w:eastAsia="SimSun" w:hAnsi="Times New Roman"/>
      <w:sz w:val="24"/>
      <w:lang w:eastAsia="zh-CN"/>
    </w:rPr>
  </w:style>
  <w:style w:type="character" w:customStyle="1" w:styleId="Styleunderline11ptBlack">
    <w:name w:val="Style underline + 11 pt Black"/>
    <w:basedOn w:val="underline"/>
    <w:rsid w:val="006948AF"/>
    <w:rPr>
      <w:color w:val="000000"/>
      <w:sz w:val="20"/>
      <w:u w:val="single"/>
    </w:rPr>
  </w:style>
  <w:style w:type="character" w:customStyle="1" w:styleId="Styleunderline11ptBoldBlack">
    <w:name w:val="Style underline + 11 pt Bold Black"/>
    <w:basedOn w:val="underline"/>
    <w:rsid w:val="006948AF"/>
    <w:rPr>
      <w:b/>
      <w:bCs/>
      <w:color w:val="000000"/>
      <w:sz w:val="20"/>
      <w:u w:val="single"/>
    </w:rPr>
  </w:style>
  <w:style w:type="paragraph" w:customStyle="1" w:styleId="StyleTitle11ptNotBold">
    <w:name w:val="Style Title + 11 pt Not Bold"/>
    <w:basedOn w:val="Title"/>
    <w:link w:val="StyleTitle11ptNotBoldChar"/>
    <w:rsid w:val="006948AF"/>
    <w:pPr>
      <w:pBdr>
        <w:bottom w:val="none" w:sz="0" w:space="0" w:color="auto"/>
      </w:pBdr>
      <w:spacing w:after="0"/>
      <w:contextualSpacing w:val="0"/>
      <w:jc w:val="center"/>
    </w:pPr>
  </w:style>
  <w:style w:type="character" w:customStyle="1" w:styleId="StyleTitle11ptNotBoldChar">
    <w:name w:val="Style Title + 11 pt Not Bold Char"/>
    <w:basedOn w:val="DefaultParagraphFont"/>
    <w:link w:val="StyleTitle11ptNotBold"/>
    <w:rsid w:val="006948AF"/>
    <w:rPr>
      <w:b/>
      <w:u w:val="single"/>
    </w:rPr>
  </w:style>
  <w:style w:type="paragraph" w:customStyle="1" w:styleId="StyleTitle11ptNotBoldNounderline">
    <w:name w:val="Style Title + 11 pt Not Bold No underline"/>
    <w:basedOn w:val="Title"/>
    <w:link w:val="StyleTitle11ptNotBoldNounderlineChar"/>
    <w:rsid w:val="006948AF"/>
    <w:pPr>
      <w:pBdr>
        <w:bottom w:val="none" w:sz="0" w:space="0" w:color="auto"/>
      </w:pBdr>
      <w:spacing w:after="0"/>
      <w:contextualSpacing w:val="0"/>
      <w:jc w:val="center"/>
    </w:pPr>
    <w:rPr>
      <w:b w:val="0"/>
      <w:u w:val="none"/>
    </w:rPr>
  </w:style>
  <w:style w:type="character" w:customStyle="1" w:styleId="StyleTitle11ptNotBoldNounderlineChar">
    <w:name w:val="Style Title + 11 pt Not Bold No underline Char"/>
    <w:basedOn w:val="DefaultParagraphFont"/>
    <w:link w:val="StyleTitle11ptNotBoldNounderline"/>
    <w:rsid w:val="006948AF"/>
  </w:style>
  <w:style w:type="paragraph" w:customStyle="1" w:styleId="StylecardCharChar11pt">
    <w:name w:val="Style card Char Char + 11 pt"/>
    <w:basedOn w:val="cardCharChar"/>
    <w:link w:val="StylecardCharChar11ptChar"/>
    <w:rsid w:val="006948AF"/>
    <w:rPr>
      <w:color w:val="auto"/>
      <w:szCs w:val="24"/>
    </w:rPr>
  </w:style>
  <w:style w:type="character" w:customStyle="1" w:styleId="StylecardCharChar11ptChar">
    <w:name w:val="Style card Char Char + 11 pt Char"/>
    <w:basedOn w:val="cardCharCharChar1"/>
    <w:link w:val="StylecardCharChar11pt"/>
    <w:rsid w:val="006948AF"/>
    <w:rPr>
      <w:szCs w:val="24"/>
    </w:rPr>
  </w:style>
  <w:style w:type="character" w:customStyle="1" w:styleId="Style11ptBoldBlackUnderline">
    <w:name w:val="Style 11 pt Bold Black Underline"/>
    <w:basedOn w:val="DefaultParagraphFont"/>
    <w:rsid w:val="006948AF"/>
    <w:rPr>
      <w:b/>
      <w:bCs/>
      <w:color w:val="000000"/>
      <w:sz w:val="20"/>
      <w:u w:val="single"/>
    </w:rPr>
  </w:style>
  <w:style w:type="character" w:customStyle="1" w:styleId="Style11ptBoldBlackUnderlineBorderSinglesolidline">
    <w:name w:val="Style 11 pt Bold Black Underline Border: : (Single solid line ..."/>
    <w:basedOn w:val="DefaultParagraphFont"/>
    <w:rsid w:val="006948AF"/>
    <w:rPr>
      <w:b/>
      <w:bCs/>
      <w:color w:val="000000"/>
      <w:sz w:val="20"/>
      <w:u w:val="single"/>
      <w:bdr w:val="single" w:sz="4" w:space="0" w:color="auto"/>
    </w:rPr>
  </w:style>
  <w:style w:type="paragraph" w:customStyle="1" w:styleId="StylecardCharCharChar11pt">
    <w:name w:val="Style card Char Char Char + 11 pt"/>
    <w:basedOn w:val="Normal"/>
    <w:link w:val="StylecardCharCharChar11ptChar"/>
    <w:rsid w:val="006948AF"/>
    <w:pPr>
      <w:ind w:left="288" w:right="288"/>
    </w:pPr>
    <w:rPr>
      <w:rFonts w:ascii="Times New Roman" w:hAnsi="Times New Roman"/>
      <w:szCs w:val="20"/>
    </w:rPr>
  </w:style>
  <w:style w:type="character" w:customStyle="1" w:styleId="StylecardCharCharChar11ptChar">
    <w:name w:val="Style card Char Char Char + 11 pt Char"/>
    <w:basedOn w:val="cardCharCharCharChar"/>
    <w:link w:val="StylecardCharCharChar11pt"/>
    <w:rsid w:val="006948AF"/>
    <w:rPr>
      <w:rFonts w:ascii="Times New Roman" w:eastAsia="Times New Roman" w:hAnsi="Times New Roman" w:cs="Times New Roman"/>
      <w:sz w:val="20"/>
      <w:szCs w:val="20"/>
    </w:rPr>
  </w:style>
  <w:style w:type="paragraph" w:customStyle="1" w:styleId="StyleCards11pt">
    <w:name w:val="Style Cards + 11 pt"/>
    <w:basedOn w:val="Cards0"/>
    <w:link w:val="StyleCards11ptChar"/>
    <w:rsid w:val="006948AF"/>
    <w:pPr>
      <w:widowControl/>
      <w:autoSpaceDE w:val="0"/>
      <w:autoSpaceDN w:val="0"/>
      <w:adjustRightInd w:val="0"/>
    </w:pPr>
    <w:rPr>
      <w:szCs w:val="20"/>
    </w:rPr>
  </w:style>
  <w:style w:type="character" w:customStyle="1" w:styleId="StyleCards11ptChar">
    <w:name w:val="Style Cards + 11 pt Char"/>
    <w:basedOn w:val="CardsChar"/>
    <w:link w:val="StyleCards11pt"/>
    <w:rsid w:val="006948AF"/>
    <w:rPr>
      <w:rFonts w:ascii="Times New Roman" w:eastAsia="Times New Roman" w:hAnsi="Times New Roman" w:cs="Times New Roman"/>
      <w:sz w:val="20"/>
      <w:szCs w:val="20"/>
    </w:rPr>
  </w:style>
  <w:style w:type="paragraph" w:customStyle="1" w:styleId="StyleCards11ptUnderline">
    <w:name w:val="Style Cards + 11 pt Underline"/>
    <w:basedOn w:val="Cards0"/>
    <w:link w:val="StyleCards11ptUnderlineChar"/>
    <w:rsid w:val="006948AF"/>
    <w:pPr>
      <w:widowControl/>
      <w:autoSpaceDE w:val="0"/>
      <w:autoSpaceDN w:val="0"/>
      <w:adjustRightInd w:val="0"/>
    </w:pPr>
    <w:rPr>
      <w:szCs w:val="20"/>
      <w:u w:val="single"/>
    </w:rPr>
  </w:style>
  <w:style w:type="character" w:customStyle="1" w:styleId="StyleCards11ptUnderlineChar">
    <w:name w:val="Style Cards + 11 pt Underline Char"/>
    <w:basedOn w:val="CardsChar"/>
    <w:link w:val="StyleCards11ptUnderline"/>
    <w:rsid w:val="006948AF"/>
    <w:rPr>
      <w:rFonts w:ascii="Times New Roman" w:eastAsia="Times New Roman" w:hAnsi="Times New Roman" w:cs="Times New Roman"/>
      <w:sz w:val="20"/>
      <w:szCs w:val="20"/>
      <w:u w:val="single"/>
    </w:rPr>
  </w:style>
  <w:style w:type="paragraph" w:customStyle="1" w:styleId="StyleCards11ptBoldUnderline">
    <w:name w:val="Style Cards + 11 pt Bold Underline"/>
    <w:basedOn w:val="Cards0"/>
    <w:link w:val="StyleCards11ptBoldUnderlineChar"/>
    <w:rsid w:val="006948AF"/>
    <w:pPr>
      <w:widowControl/>
      <w:autoSpaceDE w:val="0"/>
      <w:autoSpaceDN w:val="0"/>
      <w:adjustRightInd w:val="0"/>
    </w:pPr>
    <w:rPr>
      <w:b/>
      <w:bCs/>
      <w:szCs w:val="20"/>
      <w:u w:val="single"/>
    </w:rPr>
  </w:style>
  <w:style w:type="character" w:customStyle="1" w:styleId="StyleCards11ptBoldUnderlineChar">
    <w:name w:val="Style Cards + 11 pt Bold Underline Char"/>
    <w:basedOn w:val="CardsChar"/>
    <w:link w:val="StyleCards11ptBoldUnderline"/>
    <w:rsid w:val="006948AF"/>
    <w:rPr>
      <w:rFonts w:ascii="Times New Roman" w:eastAsia="Times New Roman" w:hAnsi="Times New Roman" w:cs="Times New Roman"/>
      <w:b/>
      <w:bCs/>
      <w:sz w:val="20"/>
      <w:szCs w:val="20"/>
      <w:u w:val="single"/>
    </w:rPr>
  </w:style>
  <w:style w:type="paragraph" w:customStyle="1" w:styleId="StyleCards11ptBoldUnderlineBorderSinglesolidline">
    <w:name w:val="Style Cards + 11 pt Bold Underline Border: : (Single solid line..."/>
    <w:basedOn w:val="Cards0"/>
    <w:link w:val="StyleCards11ptBoldUnderlineBorderSinglesolidlineChar"/>
    <w:rsid w:val="006948AF"/>
    <w:pPr>
      <w:widowControl/>
      <w:autoSpaceDE w:val="0"/>
      <w:autoSpaceDN w:val="0"/>
      <w:adjustRightInd w:val="0"/>
    </w:pPr>
    <w:rPr>
      <w:b/>
      <w:bCs/>
      <w:szCs w:val="20"/>
      <w:u w:val="single"/>
      <w:bdr w:val="single" w:sz="4" w:space="0" w:color="auto"/>
    </w:rPr>
  </w:style>
  <w:style w:type="character" w:customStyle="1" w:styleId="StyleCards11ptBoldUnderlineBorderSinglesolidlineChar">
    <w:name w:val="Style Cards + 11 pt Bold Underline Border: : (Single solid line... Char"/>
    <w:basedOn w:val="CardsChar"/>
    <w:link w:val="StyleCards11ptBoldUnderlineBorderSinglesolidline"/>
    <w:rsid w:val="006948AF"/>
    <w:rPr>
      <w:rFonts w:ascii="Times New Roman" w:eastAsia="Times New Roman" w:hAnsi="Times New Roman" w:cs="Times New Roman"/>
      <w:b/>
      <w:bCs/>
      <w:sz w:val="20"/>
      <w:szCs w:val="20"/>
      <w:u w:val="single"/>
      <w:bdr w:val="single" w:sz="4" w:space="0" w:color="auto"/>
    </w:rPr>
  </w:style>
  <w:style w:type="paragraph" w:customStyle="1" w:styleId="StyleSmall11pt">
    <w:name w:val="Style Small + 11 pt"/>
    <w:basedOn w:val="Small0"/>
    <w:rsid w:val="006948AF"/>
    <w:pPr>
      <w:widowControl/>
    </w:pPr>
    <w:rPr>
      <w:rFonts w:ascii="Times" w:eastAsia="Times New Roman" w:hAnsi="Times"/>
      <w:sz w:val="20"/>
    </w:rPr>
  </w:style>
  <w:style w:type="paragraph" w:customStyle="1" w:styleId="StyleNormalFont11ptUnderline">
    <w:name w:val="Style Normal Font + 11 pt Underline"/>
    <w:basedOn w:val="NormalFont"/>
    <w:link w:val="StyleNormalFont11ptUnderlineChar"/>
    <w:rsid w:val="006948AF"/>
    <w:rPr>
      <w:u w:val="single"/>
    </w:rPr>
  </w:style>
  <w:style w:type="character" w:customStyle="1" w:styleId="StyleNormalFont11ptUnderlineChar">
    <w:name w:val="Style Normal Font + 11 pt Underline Char"/>
    <w:basedOn w:val="NormalFontChar"/>
    <w:link w:val="StyleNormalFont11ptUnderline"/>
    <w:rsid w:val="006948AF"/>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rsid w:val="006948AF"/>
    <w:rPr>
      <w:b/>
      <w:bCs/>
      <w:u w:val="single"/>
    </w:rPr>
  </w:style>
  <w:style w:type="character" w:customStyle="1" w:styleId="StyleNormalFont11ptBoldUnderlineChar">
    <w:name w:val="Style Normal Font + 11 pt Bold Underline Char"/>
    <w:basedOn w:val="NormalFontChar"/>
    <w:link w:val="StyleNormalFont11ptBoldUnderline"/>
    <w:rsid w:val="006948AF"/>
    <w:rPr>
      <w:rFonts w:ascii="Times New Roman" w:eastAsia="Times New Roman" w:hAnsi="Times New Roman" w:cs="Times New Roman"/>
      <w:b/>
      <w:bCs/>
      <w:sz w:val="20"/>
      <w:szCs w:val="20"/>
      <w:u w:val="single"/>
    </w:rPr>
  </w:style>
  <w:style w:type="character" w:customStyle="1" w:styleId="StyleLatinMeridien-Italic11ptItalicUnderline">
    <w:name w:val="Style (Latin) Meridien-Italic 11 pt Italic Underline"/>
    <w:basedOn w:val="DefaultParagraphFont"/>
    <w:rsid w:val="006948AF"/>
    <w:rPr>
      <w:rFonts w:ascii="Meridien-Italic" w:hAnsi="Meridien-Italic"/>
      <w:i/>
      <w:iCs/>
      <w:sz w:val="20"/>
      <w:u w:val="single"/>
    </w:rPr>
  </w:style>
  <w:style w:type="paragraph" w:customStyle="1" w:styleId="StyleLeft021">
    <w:name w:val="Style Left:  0.2&quot;1"/>
    <w:basedOn w:val="Normal"/>
    <w:rsid w:val="006948AF"/>
    <w:pPr>
      <w:ind w:left="288"/>
    </w:pPr>
    <w:rPr>
      <w:rFonts w:ascii="Times New Roman" w:eastAsia="SimSun" w:hAnsi="Times New Roman"/>
      <w:szCs w:val="20"/>
      <w:lang w:eastAsia="zh-CN"/>
    </w:rPr>
  </w:style>
  <w:style w:type="character" w:customStyle="1" w:styleId="Styleunderline10ptBold">
    <w:name w:val="Style underline + 10 pt Bold"/>
    <w:basedOn w:val="underline"/>
    <w:rsid w:val="006948AF"/>
    <w:rPr>
      <w:bCs/>
      <w:sz w:val="20"/>
      <w:u w:val="single"/>
    </w:rPr>
  </w:style>
  <w:style w:type="character" w:customStyle="1" w:styleId="Style13ptBoldUnderlineBorderSinglesolidlineAuto">
    <w:name w:val="Style 13 pt Bold Underline Border: : (Single solid line Auto  ..."/>
    <w:basedOn w:val="DefaultParagraphFont"/>
    <w:rsid w:val="006948AF"/>
    <w:rPr>
      <w:b/>
      <w:bCs/>
      <w:sz w:val="20"/>
      <w:u w:val="single"/>
      <w:bdr w:val="single" w:sz="4" w:space="0" w:color="auto"/>
    </w:rPr>
  </w:style>
  <w:style w:type="paragraph" w:customStyle="1" w:styleId="StyleCards11ptBlackUnderline">
    <w:name w:val="Style Cards + 11 pt Black Underline"/>
    <w:basedOn w:val="Cards0"/>
    <w:link w:val="StyleCards11ptBlackUnderlineChar"/>
    <w:rsid w:val="006948AF"/>
    <w:pPr>
      <w:widowControl/>
      <w:autoSpaceDE w:val="0"/>
      <w:autoSpaceDN w:val="0"/>
      <w:adjustRightInd w:val="0"/>
    </w:pPr>
    <w:rPr>
      <w:color w:val="000000"/>
      <w:szCs w:val="20"/>
      <w:u w:val="single"/>
    </w:rPr>
  </w:style>
  <w:style w:type="character" w:customStyle="1" w:styleId="StyleCards11ptBlackUnderlineChar">
    <w:name w:val="Style Cards + 11 pt Black Underline Char"/>
    <w:basedOn w:val="CardsChar"/>
    <w:link w:val="StyleCards11ptBlackUnderline"/>
    <w:rsid w:val="006948AF"/>
    <w:rPr>
      <w:rFonts w:ascii="Times New Roman" w:eastAsia="Times New Roman" w:hAnsi="Times New Roman" w:cs="Times New Roman"/>
      <w:color w:val="000000"/>
      <w:sz w:val="20"/>
      <w:szCs w:val="20"/>
      <w:u w:val="single"/>
    </w:rPr>
  </w:style>
  <w:style w:type="paragraph" w:customStyle="1" w:styleId="StyleCards11ptBoldBlackUnderline">
    <w:name w:val="Style Cards + 11 pt Bold Black Underline"/>
    <w:basedOn w:val="Cards0"/>
    <w:link w:val="StyleCards11ptBoldBlackUnderlineChar"/>
    <w:rsid w:val="006948AF"/>
    <w:pPr>
      <w:widowControl/>
      <w:autoSpaceDE w:val="0"/>
      <w:autoSpaceDN w:val="0"/>
      <w:adjustRightInd w:val="0"/>
    </w:pPr>
    <w:rPr>
      <w:b/>
      <w:bCs/>
      <w:color w:val="000000"/>
      <w:szCs w:val="20"/>
      <w:u w:val="single"/>
    </w:rPr>
  </w:style>
  <w:style w:type="character" w:customStyle="1" w:styleId="StyleCards11ptBoldBlackUnderlineChar">
    <w:name w:val="Style Cards + 11 pt Bold Black Underline Char"/>
    <w:basedOn w:val="CardsChar"/>
    <w:link w:val="StyleCards11ptBoldBlackUnderline"/>
    <w:rsid w:val="006948AF"/>
    <w:rPr>
      <w:rFonts w:ascii="Times New Roman" w:eastAsia="Times New Roman" w:hAnsi="Times New Roman" w:cs="Times New Roman"/>
      <w:b/>
      <w:bCs/>
      <w:color w:val="000000"/>
      <w:sz w:val="20"/>
      <w:szCs w:val="20"/>
      <w:u w:val="single"/>
    </w:rPr>
  </w:style>
  <w:style w:type="paragraph" w:customStyle="1" w:styleId="Style60">
    <w:name w:val="Style 6"/>
    <w:rsid w:val="006948AF"/>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character" w:customStyle="1" w:styleId="CharCharChar2">
    <w:name w:val="Char Char Char2"/>
    <w:basedOn w:val="DefaultParagraphFont"/>
    <w:rsid w:val="006948AF"/>
    <w:rPr>
      <w:rFonts w:cs="Arial"/>
      <w:b/>
      <w:bCs/>
      <w:szCs w:val="32"/>
      <w:lang w:val="en-US" w:eastAsia="en-US" w:bidi="ar-SA"/>
    </w:rPr>
  </w:style>
  <w:style w:type="character" w:customStyle="1" w:styleId="StyleStyleunderlineBold11ptBold">
    <w:name w:val="Style Style underline + Bold + 11 pt Bold"/>
    <w:basedOn w:val="StyleunderlineBold"/>
    <w:rsid w:val="006948AF"/>
    <w:rPr>
      <w:b/>
      <w:bCs/>
      <w:sz w:val="20"/>
      <w:u w:val="single"/>
    </w:rPr>
  </w:style>
  <w:style w:type="character" w:customStyle="1" w:styleId="StyleunderlineBold">
    <w:name w:val="Style underline + Bold"/>
    <w:basedOn w:val="underline"/>
    <w:rsid w:val="006948AF"/>
    <w:rPr>
      <w:bCs/>
      <w:u w:val="single"/>
    </w:rPr>
  </w:style>
  <w:style w:type="character" w:customStyle="1" w:styleId="StyleStyleunderlineAsianTimesNewRomanBold11pt">
    <w:name w:val="Style Style underline + (Asian) Times New Roman Bold + 11 pt"/>
    <w:basedOn w:val="StyleunderlineAsianTimesNewRomanBold"/>
    <w:rsid w:val="006948AF"/>
    <w:rPr>
      <w:rFonts w:eastAsia="Times New Roman"/>
      <w:bCs/>
      <w:sz w:val="20"/>
      <w:u w:val="single"/>
    </w:rPr>
  </w:style>
  <w:style w:type="character" w:customStyle="1" w:styleId="StyleunderlineAsianTimesNewRomanBold">
    <w:name w:val="Style underline + (Asian) Times New Roman Bold"/>
    <w:basedOn w:val="underline"/>
    <w:rsid w:val="006948AF"/>
    <w:rPr>
      <w:rFonts w:eastAsia="Times New Roman"/>
      <w:bCs/>
      <w:u w:val="single"/>
    </w:rPr>
  </w:style>
  <w:style w:type="character" w:customStyle="1" w:styleId="StyleStyleunderlineBold11pt">
    <w:name w:val="Style Style underline + Bold + 11 pt"/>
    <w:basedOn w:val="StyleunderlineBold"/>
    <w:rsid w:val="006948AF"/>
    <w:rPr>
      <w:bCs/>
      <w:sz w:val="20"/>
      <w:u w:val="single"/>
    </w:rPr>
  </w:style>
  <w:style w:type="paragraph" w:customStyle="1" w:styleId="msolistparagraph0">
    <w:name w:val="msolistparagraph"/>
    <w:basedOn w:val="Normal"/>
    <w:rsid w:val="006948AF"/>
    <w:pPr>
      <w:spacing w:before="100" w:beforeAutospacing="1" w:after="100" w:afterAutospacing="1"/>
    </w:pPr>
    <w:rPr>
      <w:rFonts w:ascii="Times New Roman" w:hAnsi="Times New Roman"/>
      <w:sz w:val="24"/>
    </w:rPr>
  </w:style>
  <w:style w:type="paragraph" w:customStyle="1" w:styleId="msonormalcxspmiddle">
    <w:name w:val="msonormalcxspmiddle"/>
    <w:basedOn w:val="Normal"/>
    <w:rsid w:val="006948AF"/>
    <w:pPr>
      <w:spacing w:before="100" w:beforeAutospacing="1" w:after="100" w:afterAutospacing="1"/>
    </w:pPr>
    <w:rPr>
      <w:rFonts w:ascii="Times New Roman" w:hAnsi="Times New Roman"/>
      <w:sz w:val="24"/>
    </w:rPr>
  </w:style>
  <w:style w:type="paragraph" w:customStyle="1" w:styleId="msonormalcxsplast">
    <w:name w:val="msonormalcxsplast"/>
    <w:basedOn w:val="Normal"/>
    <w:rsid w:val="006948AF"/>
    <w:pPr>
      <w:spacing w:before="100" w:beforeAutospacing="1" w:after="100" w:afterAutospacing="1"/>
    </w:pPr>
    <w:rPr>
      <w:rFonts w:ascii="Times New Roman" w:hAnsi="Times New Roman"/>
      <w:sz w:val="24"/>
    </w:rPr>
  </w:style>
  <w:style w:type="paragraph" w:customStyle="1" w:styleId="msolistparagraphcxsplast">
    <w:name w:val="msolistparagraphcxsplast"/>
    <w:basedOn w:val="Normal"/>
    <w:rsid w:val="006948AF"/>
    <w:pPr>
      <w:spacing w:before="100" w:beforeAutospacing="1" w:after="100" w:afterAutospacing="1"/>
    </w:pPr>
    <w:rPr>
      <w:rFonts w:ascii="Times New Roman" w:hAnsi="Times New Roman"/>
      <w:sz w:val="24"/>
    </w:rPr>
  </w:style>
  <w:style w:type="paragraph" w:customStyle="1" w:styleId="Card-Text">
    <w:name w:val="Card-Text"/>
    <w:basedOn w:val="Normal"/>
    <w:next w:val="Normal"/>
    <w:rsid w:val="006948AF"/>
    <w:pPr>
      <w:spacing w:before="120"/>
      <w:ind w:left="288" w:right="288"/>
      <w:jc w:val="both"/>
    </w:pPr>
    <w:rPr>
      <w:rFonts w:ascii="Cambria" w:hAnsi="Cambria"/>
      <w:sz w:val="16"/>
    </w:rPr>
  </w:style>
  <w:style w:type="character" w:customStyle="1" w:styleId="Heading2CharCharCharCharCharCharCharChar">
    <w:name w:val="Heading 2 Char Char Char Char Char Char Char Char"/>
    <w:basedOn w:val="DefaultParagraphFont"/>
    <w:rsid w:val="006948AF"/>
    <w:rPr>
      <w:rFonts w:cs="Arial"/>
      <w:b/>
      <w:bCs/>
      <w:iCs/>
      <w:sz w:val="24"/>
      <w:szCs w:val="28"/>
      <w:lang w:val="en-US" w:eastAsia="en-US" w:bidi="ar-SA"/>
    </w:rPr>
  </w:style>
  <w:style w:type="paragraph" w:customStyle="1" w:styleId="StyleHeading3Underline">
    <w:name w:val="Style Heading 3 + Underline"/>
    <w:basedOn w:val="Heading3"/>
    <w:link w:val="StyleHeading3UnderlineChar"/>
    <w:rsid w:val="006948AF"/>
    <w:pPr>
      <w:keepLines w:val="0"/>
      <w:pageBreakBefore w:val="0"/>
      <w:spacing w:before="0" w:after="60"/>
      <w:jc w:val="both"/>
    </w:pPr>
    <w:rPr>
      <w:rFonts w:ascii="Times New Roman" w:eastAsia="SimSun" w:hAnsi="Times New Roman" w:cs="Arial"/>
      <w:bCs/>
      <w:smallCaps/>
      <w:color w:val="000000"/>
      <w:sz w:val="24"/>
      <w:szCs w:val="26"/>
      <w:lang w:eastAsia="zh-CN"/>
    </w:rPr>
  </w:style>
  <w:style w:type="character" w:customStyle="1" w:styleId="StyleHeading3UnderlineChar">
    <w:name w:val="Style Heading 3 + Underline Char"/>
    <w:basedOn w:val="DefaultParagraphFont"/>
    <w:link w:val="StyleHeading3Underline"/>
    <w:rsid w:val="006948AF"/>
    <w:rPr>
      <w:rFonts w:ascii="Times New Roman" w:eastAsia="SimSun" w:hAnsi="Times New Roman" w:cs="Arial"/>
      <w:b/>
      <w:bCs/>
      <w:smallCaps/>
      <w:color w:val="000000"/>
      <w:sz w:val="24"/>
      <w:szCs w:val="26"/>
      <w:u w:val="single"/>
      <w:lang w:eastAsia="zh-CN"/>
    </w:rPr>
  </w:style>
  <w:style w:type="character" w:customStyle="1" w:styleId="Style9ptBoldUnderline1">
    <w:name w:val="Style 9 pt Bold Underline1"/>
    <w:basedOn w:val="DefaultParagraphFont"/>
    <w:rsid w:val="006948AF"/>
    <w:rPr>
      <w:bCs/>
      <w:sz w:val="22"/>
      <w:u w:val="single"/>
    </w:rPr>
  </w:style>
  <w:style w:type="character" w:customStyle="1" w:styleId="CircleChar">
    <w:name w:val="Circle Char"/>
    <w:basedOn w:val="DefaultParagraphFont"/>
    <w:rsid w:val="006948AF"/>
    <w:rPr>
      <w:b/>
      <w:u w:val="words"/>
    </w:rPr>
  </w:style>
  <w:style w:type="character" w:customStyle="1" w:styleId="subject">
    <w:name w:val="subject"/>
    <w:basedOn w:val="DefaultParagraphFont"/>
    <w:rsid w:val="006948AF"/>
  </w:style>
  <w:style w:type="character" w:customStyle="1" w:styleId="abstract">
    <w:name w:val="abstract"/>
    <w:basedOn w:val="DefaultParagraphFont"/>
    <w:rsid w:val="006948AF"/>
  </w:style>
  <w:style w:type="character" w:customStyle="1" w:styleId="Style9ptUnderline1">
    <w:name w:val="Style 9 pt Underline1"/>
    <w:basedOn w:val="DefaultParagraphFont"/>
    <w:rsid w:val="006948AF"/>
    <w:rPr>
      <w:sz w:val="20"/>
      <w:u w:val="single"/>
    </w:rPr>
  </w:style>
  <w:style w:type="paragraph" w:customStyle="1" w:styleId="StyleStyleStyle49pt11pt">
    <w:name w:val="Style Style Style4 + 9 pt + 11 pt"/>
    <w:basedOn w:val="StyleStyle49pt"/>
    <w:link w:val="StyleStyleStyle49pt11ptChar"/>
    <w:rsid w:val="006948AF"/>
  </w:style>
  <w:style w:type="character" w:customStyle="1" w:styleId="StyleStyleStyle49pt11ptChar">
    <w:name w:val="Style Style Style4 + 9 pt + 11 pt Char"/>
    <w:basedOn w:val="StyleStyle49ptChar"/>
    <w:link w:val="StyleStyleStyle49pt11pt"/>
    <w:rsid w:val="006948AF"/>
    <w:rPr>
      <w:szCs w:val="24"/>
      <w:u w:val="single"/>
    </w:rPr>
  </w:style>
  <w:style w:type="character" w:customStyle="1" w:styleId="Style9ptUnderline2">
    <w:name w:val="Style 9 pt Underline2"/>
    <w:basedOn w:val="DefaultParagraphFont"/>
    <w:rsid w:val="006948AF"/>
    <w:rPr>
      <w:sz w:val="20"/>
      <w:u w:val="single"/>
    </w:rPr>
  </w:style>
  <w:style w:type="character" w:customStyle="1" w:styleId="Style9ptBlackUnderline">
    <w:name w:val="Style 9 pt Black Underline"/>
    <w:basedOn w:val="DefaultParagraphFont"/>
    <w:rsid w:val="006948AF"/>
    <w:rPr>
      <w:color w:val="000000"/>
      <w:sz w:val="20"/>
      <w:u w:val="single"/>
    </w:rPr>
  </w:style>
  <w:style w:type="character" w:customStyle="1" w:styleId="StyleunderlineArialNarrow9pt">
    <w:name w:val="Style underline + Arial Narrow 9 pt"/>
    <w:basedOn w:val="underline"/>
    <w:rsid w:val="006948AF"/>
    <w:rPr>
      <w:rFonts w:ascii="Times New Roman" w:hAnsi="Times New Roman"/>
      <w:sz w:val="20"/>
      <w:u w:val="single"/>
    </w:rPr>
  </w:style>
  <w:style w:type="paragraph" w:customStyle="1" w:styleId="Stylecard7pt">
    <w:name w:val="Style card + 7 pt"/>
    <w:basedOn w:val="card1"/>
    <w:link w:val="Stylecard7ptChar"/>
    <w:rsid w:val="006948AF"/>
    <w:rPr>
      <w:color w:val="000000"/>
      <w:sz w:val="14"/>
      <w:szCs w:val="24"/>
    </w:rPr>
  </w:style>
  <w:style w:type="character" w:customStyle="1" w:styleId="Stylecard7ptChar">
    <w:name w:val="Style card + 7 pt Char"/>
    <w:basedOn w:val="cardChar0"/>
    <w:link w:val="Stylecard7pt"/>
    <w:rsid w:val="006948AF"/>
    <w:rPr>
      <w:rFonts w:ascii="Times New Roman" w:eastAsia="Times New Roman" w:hAnsi="Times New Roman" w:cs="Times New Roman"/>
      <w:color w:val="000000"/>
      <w:sz w:val="14"/>
      <w:szCs w:val="24"/>
      <w:lang w:val="en-US" w:eastAsia="en-US" w:bidi="ar-SA"/>
    </w:rPr>
  </w:style>
  <w:style w:type="paragraph" w:customStyle="1" w:styleId="StyleStyle49pt1">
    <w:name w:val="Style Style4 + 9 pt1"/>
    <w:basedOn w:val="Style4"/>
    <w:link w:val="StyleStyle49pt1Char"/>
    <w:rsid w:val="006948AF"/>
    <w:rPr>
      <w:rFonts w:eastAsia="Times New Roman"/>
    </w:rPr>
  </w:style>
  <w:style w:type="character" w:customStyle="1" w:styleId="StyleStyle49pt1Char">
    <w:name w:val="Style Style4 + 9 pt1 Char"/>
    <w:basedOn w:val="Style4Char"/>
    <w:link w:val="StyleStyle49pt1"/>
    <w:rsid w:val="006948AF"/>
    <w:rPr>
      <w:rFonts w:ascii="Times New Roman" w:eastAsia="Times New Roman" w:hAnsi="Times New Roman" w:cs="Times New Roman"/>
      <w:sz w:val="20"/>
      <w:szCs w:val="24"/>
      <w:u w:val="single"/>
    </w:rPr>
  </w:style>
  <w:style w:type="paragraph" w:customStyle="1" w:styleId="StyleStyle49ptBold1">
    <w:name w:val="Style Style4 + 9 pt Bold1"/>
    <w:basedOn w:val="Style4"/>
    <w:link w:val="StyleStyle49ptBold1Char"/>
    <w:rsid w:val="006948AF"/>
    <w:rPr>
      <w:rFonts w:eastAsia="Times New Roman"/>
      <w:b/>
      <w:bCs/>
    </w:rPr>
  </w:style>
  <w:style w:type="character" w:customStyle="1" w:styleId="StyleStyle49ptBold1Char">
    <w:name w:val="Style Style4 + 9 pt Bold1 Char"/>
    <w:basedOn w:val="Style4Char"/>
    <w:link w:val="StyleStyle49ptBold1"/>
    <w:rsid w:val="006948AF"/>
    <w:rPr>
      <w:rFonts w:ascii="Times New Roman" w:eastAsia="Times New Roman" w:hAnsi="Times New Roman" w:cs="Times New Roman"/>
      <w:b/>
      <w:bCs/>
      <w:sz w:val="20"/>
      <w:szCs w:val="24"/>
      <w:u w:val="single"/>
    </w:rPr>
  </w:style>
  <w:style w:type="paragraph" w:customStyle="1" w:styleId="Stylecard9pt">
    <w:name w:val="Style card + 9 pt"/>
    <w:basedOn w:val="card1"/>
    <w:link w:val="Stylecard9ptChar"/>
    <w:rsid w:val="006948AF"/>
    <w:rPr>
      <w:color w:val="000000"/>
      <w:szCs w:val="24"/>
    </w:rPr>
  </w:style>
  <w:style w:type="character" w:customStyle="1" w:styleId="Stylecard9ptChar">
    <w:name w:val="Style card + 9 pt Char"/>
    <w:basedOn w:val="cardChar0"/>
    <w:link w:val="Stylecard9pt"/>
    <w:rsid w:val="006948AF"/>
    <w:rPr>
      <w:rFonts w:ascii="Times New Roman" w:eastAsia="Times New Roman" w:hAnsi="Times New Roman" w:cs="Times New Roman"/>
      <w:color w:val="000000"/>
      <w:sz w:val="20"/>
      <w:szCs w:val="24"/>
      <w:lang w:val="en-US" w:eastAsia="en-US" w:bidi="ar-SA"/>
    </w:rPr>
  </w:style>
  <w:style w:type="paragraph" w:customStyle="1" w:styleId="StyleMinimize9pt">
    <w:name w:val="Style Minimize + 9 pt"/>
    <w:basedOn w:val="Minimize"/>
    <w:link w:val="StyleMinimize9ptChar"/>
    <w:rsid w:val="006948AF"/>
    <w:pPr>
      <w:autoSpaceDE w:val="0"/>
      <w:autoSpaceDN w:val="0"/>
      <w:adjustRightInd w:val="0"/>
      <w:ind w:left="288" w:right="288"/>
    </w:pPr>
    <w:rPr>
      <w:sz w:val="20"/>
    </w:rPr>
  </w:style>
  <w:style w:type="character" w:customStyle="1" w:styleId="StyleMinimize9ptChar">
    <w:name w:val="Style Minimize + 9 pt Char"/>
    <w:basedOn w:val="MinimizeChar"/>
    <w:link w:val="StyleMinimize9pt"/>
    <w:rsid w:val="006948AF"/>
    <w:rPr>
      <w:color w:val="000000"/>
      <w:sz w:val="20"/>
    </w:rPr>
  </w:style>
  <w:style w:type="paragraph" w:customStyle="1" w:styleId="StyleMinimize7pt">
    <w:name w:val="Style Minimize + 7 pt"/>
    <w:basedOn w:val="Minimize"/>
    <w:link w:val="StyleMinimize7ptChar"/>
    <w:rsid w:val="006948AF"/>
    <w:pPr>
      <w:autoSpaceDE w:val="0"/>
      <w:autoSpaceDN w:val="0"/>
      <w:adjustRightInd w:val="0"/>
      <w:ind w:left="288" w:right="288"/>
    </w:pPr>
    <w:rPr>
      <w:sz w:val="14"/>
    </w:rPr>
  </w:style>
  <w:style w:type="character" w:customStyle="1" w:styleId="StyleMinimize7ptChar">
    <w:name w:val="Style Minimize + 7 pt Char"/>
    <w:basedOn w:val="MinimizeChar"/>
    <w:link w:val="StyleMinimize7pt"/>
    <w:rsid w:val="006948AF"/>
    <w:rPr>
      <w:color w:val="000000"/>
      <w:sz w:val="14"/>
    </w:rPr>
  </w:style>
  <w:style w:type="paragraph" w:customStyle="1" w:styleId="StyleMinimizeArialNarrow">
    <w:name w:val="Style Minimize + Arial Narrow"/>
    <w:basedOn w:val="Minimize"/>
    <w:link w:val="StyleMinimizeArialNarrowChar"/>
    <w:rsid w:val="006948AF"/>
    <w:pPr>
      <w:autoSpaceDE w:val="0"/>
      <w:autoSpaceDN w:val="0"/>
      <w:adjustRightInd w:val="0"/>
      <w:ind w:left="288" w:right="288"/>
    </w:pPr>
  </w:style>
  <w:style w:type="character" w:customStyle="1" w:styleId="StyleMinimizeArialNarrowChar">
    <w:name w:val="Style Minimize + Arial Narrow Char"/>
    <w:basedOn w:val="MinimizeChar"/>
    <w:link w:val="StyleMinimizeArialNarrow"/>
    <w:rsid w:val="006948AF"/>
    <w:rPr>
      <w:color w:val="000000"/>
      <w:sz w:val="12"/>
    </w:rPr>
  </w:style>
  <w:style w:type="paragraph" w:customStyle="1" w:styleId="Style50">
    <w:name w:val="Style 5"/>
    <w:rsid w:val="006948AF"/>
    <w:pPr>
      <w:widowControl w:val="0"/>
      <w:autoSpaceDE w:val="0"/>
      <w:autoSpaceDN w:val="0"/>
      <w:spacing w:after="0" w:line="266" w:lineRule="auto"/>
      <w:jc w:val="both"/>
    </w:pPr>
    <w:rPr>
      <w:rFonts w:ascii="Times New Roman" w:eastAsia="Times New Roman" w:hAnsi="Times New Roman" w:cs="Times New Roman"/>
      <w:sz w:val="24"/>
      <w:szCs w:val="24"/>
    </w:rPr>
  </w:style>
  <w:style w:type="character" w:customStyle="1" w:styleId="Shortcite">
    <w:name w:val="Shortcite"/>
    <w:basedOn w:val="DefaultParagraphFont"/>
    <w:rsid w:val="006948AF"/>
    <w:rPr>
      <w:rFonts w:ascii="Times New Roman" w:hAnsi="Times New Roman"/>
      <w:b/>
      <w:bCs/>
      <w:sz w:val="20"/>
    </w:rPr>
  </w:style>
  <w:style w:type="character" w:customStyle="1" w:styleId="Longcite">
    <w:name w:val="Longcite"/>
    <w:basedOn w:val="DefaultParagraphFont"/>
    <w:rsid w:val="006948AF"/>
    <w:rPr>
      <w:sz w:val="16"/>
    </w:rPr>
  </w:style>
  <w:style w:type="character" w:customStyle="1" w:styleId="volokh">
    <w:name w:val="volokh"/>
    <w:basedOn w:val="DefaultParagraphFont"/>
    <w:rsid w:val="006948AF"/>
  </w:style>
  <w:style w:type="paragraph" w:customStyle="1" w:styleId="StyleUnderlineTimesNewRomanBoldNounderline">
    <w:name w:val="Style Underline + Times New Roman Bold No underline"/>
    <w:basedOn w:val="Normal"/>
    <w:link w:val="StyleUnderlineTimesNewRomanBoldNounderlineChar"/>
    <w:rsid w:val="006948AF"/>
    <w:pPr>
      <w:ind w:left="360" w:right="360"/>
    </w:pPr>
    <w:rPr>
      <w:rFonts w:ascii="Times New Roman" w:hAnsi="Times New Roman"/>
      <w:bCs/>
    </w:rPr>
  </w:style>
  <w:style w:type="character" w:customStyle="1" w:styleId="StyleUnderlineTimesNewRomanBoldNounderlineChar">
    <w:name w:val="Style Underline + Times New Roman Bold No underline Char"/>
    <w:basedOn w:val="DefaultParagraphFont"/>
    <w:link w:val="StyleUnderlineTimesNewRomanBoldNounderline"/>
    <w:rsid w:val="006948AF"/>
    <w:rPr>
      <w:rFonts w:ascii="Times New Roman" w:eastAsia="Times New Roman" w:hAnsi="Times New Roman" w:cs="Times New Roman"/>
      <w:bCs/>
      <w:sz w:val="20"/>
      <w:szCs w:val="24"/>
    </w:rPr>
  </w:style>
  <w:style w:type="paragraph" w:customStyle="1" w:styleId="StylecardBoldUnderline">
    <w:name w:val="Style card + Bold Underline"/>
    <w:basedOn w:val="card1"/>
    <w:link w:val="StylecardBoldUnderlineChar"/>
    <w:rsid w:val="006948AF"/>
    <w:rPr>
      <w:bCs/>
      <w:color w:val="000000"/>
      <w:szCs w:val="24"/>
      <w:u w:val="single"/>
    </w:rPr>
  </w:style>
  <w:style w:type="character" w:customStyle="1" w:styleId="StylecardBoldUnderlineChar">
    <w:name w:val="Style card + Bold Underline Char"/>
    <w:basedOn w:val="cardChar0"/>
    <w:link w:val="StylecardBoldUnderline"/>
    <w:rsid w:val="006948AF"/>
    <w:rPr>
      <w:rFonts w:ascii="Times New Roman" w:eastAsia="Times New Roman" w:hAnsi="Times New Roman" w:cs="Times New Roman"/>
      <w:bCs/>
      <w:color w:val="000000"/>
      <w:sz w:val="20"/>
      <w:szCs w:val="24"/>
      <w:u w:val="single"/>
      <w:lang w:val="en-US" w:eastAsia="en-US" w:bidi="ar-SA"/>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6948AF"/>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6948AF"/>
    <w:rPr>
      <w:rFonts w:ascii="Times New Roman" w:eastAsia="Times New Roman" w:hAnsi="Times New Roman" w:cs="Times New Roman"/>
      <w:b w:val="0"/>
      <w:sz w:val="20"/>
      <w:szCs w:val="24"/>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6948AF"/>
    <w:rPr>
      <w:bCs/>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rsid w:val="006948AF"/>
    <w:rPr>
      <w:rFonts w:ascii="Times New Roman" w:eastAsia="Times New Roman" w:hAnsi="Times New Roman" w:cs="Times New Roman"/>
      <w:b/>
      <w:bCs/>
      <w:sz w:val="20"/>
      <w:szCs w:val="24"/>
      <w:u w:val="single"/>
      <w:lang w:val="x-none" w:eastAsia="x-none"/>
    </w:rPr>
  </w:style>
  <w:style w:type="character" w:customStyle="1" w:styleId="Style11ptBoldItalicUnderline">
    <w:name w:val="Style 11 pt Bold Italic Underline"/>
    <w:basedOn w:val="DefaultParagraphFont"/>
    <w:rsid w:val="006948AF"/>
    <w:rPr>
      <w:b/>
      <w:bCs/>
      <w:i/>
      <w:iCs/>
      <w:sz w:val="20"/>
      <w:u w:val="single"/>
    </w:rPr>
  </w:style>
  <w:style w:type="paragraph" w:customStyle="1" w:styleId="StyleUnderline105pt">
    <w:name w:val="Style Underline + 10.5 pt"/>
    <w:basedOn w:val="Normal"/>
    <w:link w:val="StyleUnderline105ptChar"/>
    <w:rsid w:val="006948AF"/>
    <w:pPr>
      <w:ind w:left="360" w:right="360"/>
    </w:pPr>
    <w:rPr>
      <w:rFonts w:ascii="Adobe Garamond Pro" w:hAnsi="Adobe Garamond Pro"/>
      <w:u w:val="single"/>
    </w:rPr>
  </w:style>
  <w:style w:type="character" w:customStyle="1" w:styleId="StyleUnderline105ptChar">
    <w:name w:val="Style Underline + 10.5 pt Char"/>
    <w:basedOn w:val="DefaultParagraphFont"/>
    <w:link w:val="StyleUnderline105pt"/>
    <w:rsid w:val="006948AF"/>
    <w:rPr>
      <w:rFonts w:ascii="Adobe Garamond Pro" w:eastAsia="Times New Roman" w:hAnsi="Adobe Garamond Pro" w:cs="Times New Roman"/>
      <w:sz w:val="20"/>
      <w:szCs w:val="24"/>
      <w:u w:val="single"/>
    </w:rPr>
  </w:style>
  <w:style w:type="paragraph" w:customStyle="1" w:styleId="StyleUnderline105ptBold">
    <w:name w:val="Style Underline + 10.5 pt Bold"/>
    <w:basedOn w:val="Normal"/>
    <w:link w:val="StyleUnderline105ptBoldChar"/>
    <w:rsid w:val="006948AF"/>
    <w:pPr>
      <w:ind w:left="360" w:right="360"/>
    </w:pPr>
    <w:rPr>
      <w:rFonts w:ascii="Adobe Garamond Pro" w:hAnsi="Adobe Garamond Pro"/>
      <w:b/>
      <w:bCs/>
      <w:u w:val="single"/>
    </w:rPr>
  </w:style>
  <w:style w:type="character" w:customStyle="1" w:styleId="StyleUnderline105ptBoldChar">
    <w:name w:val="Style Underline + 10.5 pt Bold Char"/>
    <w:basedOn w:val="DefaultParagraphFont"/>
    <w:link w:val="StyleUnderline105ptBold"/>
    <w:rsid w:val="006948AF"/>
    <w:rPr>
      <w:rFonts w:ascii="Adobe Garamond Pro" w:eastAsia="Times New Roman" w:hAnsi="Adobe Garamond Pro" w:cs="Times New Roman"/>
      <w:b/>
      <w:bCs/>
      <w:sz w:val="20"/>
      <w:szCs w:val="24"/>
      <w:u w:val="single"/>
    </w:rPr>
  </w:style>
  <w:style w:type="paragraph" w:customStyle="1" w:styleId="StyleUnderline105ptBoldBorderSinglesolidlineAuto">
    <w:name w:val="Style Underline + 10.5 pt Bold Border: : (Single solid line Auto..."/>
    <w:basedOn w:val="Normal"/>
    <w:link w:val="StyleUnderline105ptBoldBorderSinglesolidlineAutoChar"/>
    <w:rsid w:val="006948AF"/>
    <w:pPr>
      <w:ind w:left="360" w:right="360"/>
    </w:pPr>
    <w:rPr>
      <w:rFonts w:ascii="Adobe Garamond Pro" w:hAnsi="Adobe Garamond Pro"/>
      <w:b/>
      <w:bCs/>
      <w:u w:val="single"/>
      <w:bdr w:val="single" w:sz="4" w:space="0" w:color="auto"/>
    </w:rPr>
  </w:style>
  <w:style w:type="character" w:customStyle="1" w:styleId="StyleUnderline105ptBoldBorderSinglesolidlineAutoChar">
    <w:name w:val="Style Underline + 10.5 pt Bold Border: : (Single solid line Auto... Char"/>
    <w:basedOn w:val="DefaultParagraphFont"/>
    <w:link w:val="StyleUnderline105ptBoldBorderSinglesolidlineAuto"/>
    <w:rsid w:val="006948AF"/>
    <w:rPr>
      <w:rFonts w:ascii="Adobe Garamond Pro" w:eastAsia="Times New Roman" w:hAnsi="Adobe Garamond Pro" w:cs="Times New Roman"/>
      <w:b/>
      <w:bCs/>
      <w:sz w:val="20"/>
      <w:szCs w:val="24"/>
      <w:u w:val="single"/>
      <w:bdr w:val="single" w:sz="4" w:space="0" w:color="auto"/>
    </w:rPr>
  </w:style>
  <w:style w:type="paragraph" w:customStyle="1" w:styleId="StyleBoldUnderline11pt">
    <w:name w:val="Style BoldUnderline + 11 pt"/>
    <w:link w:val="StyleBoldUnderline11ptChar"/>
    <w:rsid w:val="006948AF"/>
    <w:rPr>
      <w:rFonts w:ascii="Times New Roman" w:hAnsi="Times New Roman"/>
      <w:b/>
      <w:bCs/>
      <w:u w:val="single"/>
      <w:lang w:val="x-none" w:eastAsia="x-none"/>
    </w:rPr>
  </w:style>
  <w:style w:type="character" w:customStyle="1" w:styleId="StyleBoldUnderline11ptChar">
    <w:name w:val="Style BoldUnderline + 11 pt Char"/>
    <w:basedOn w:val="BoldUnderlineChar"/>
    <w:link w:val="StyleBoldUnderline11pt"/>
    <w:rsid w:val="006948AF"/>
    <w:rPr>
      <w:rFonts w:ascii="Times New Roman" w:eastAsia="Times New Roman" w:hAnsi="Times New Roman" w:cs="Times New Roman"/>
      <w:b/>
      <w:bCs/>
      <w:sz w:val="20"/>
      <w:szCs w:val="24"/>
      <w:u w:val="single"/>
      <w:lang w:val="x-none" w:eastAsia="x-none" w:bidi="ar-SA"/>
    </w:rPr>
  </w:style>
  <w:style w:type="character" w:customStyle="1" w:styleId="StyleCardUnderlinedCharLatinTimesNewRomanAsianCalib">
    <w:name w:val="Style Card Underlined Char + (Latin) Times New Roman (Asian) Calib..."/>
    <w:basedOn w:val="CardUnderlinedChar0"/>
    <w:rsid w:val="006948AF"/>
    <w:rPr>
      <w:rFonts w:ascii="Times New Roman" w:eastAsia="Calibri" w:hAnsi="Times New Roman" w:cs="Times New Roman"/>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0"/>
    <w:rsid w:val="006948AF"/>
    <w:rPr>
      <w:rFonts w:ascii="Times New Roman" w:hAnsi="Times New Roman" w:cs="Times New Roman"/>
      <w:sz w:val="20"/>
      <w:szCs w:val="24"/>
      <w:u w:val="none"/>
      <w:lang w:val="en-US" w:eastAsia="en-US" w:bidi="ar-SA"/>
    </w:rPr>
  </w:style>
  <w:style w:type="character" w:customStyle="1" w:styleId="StyleCardUnderlinedCharTimesNewRoman">
    <w:name w:val="Style Card Underlined Char + Times New Roman"/>
    <w:basedOn w:val="CardUnderlinedChar0"/>
    <w:rsid w:val="006948AF"/>
    <w:rPr>
      <w:rFonts w:ascii="Times New Roman" w:hAnsi="Times New Roman" w:cs="Times New Roman"/>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rsid w:val="006948AF"/>
    <w:rPr>
      <w:rFonts w:ascii="Times New Roman" w:hAnsi="Times New Roman"/>
      <w:u w:val="single"/>
    </w:rPr>
  </w:style>
  <w:style w:type="character" w:customStyle="1" w:styleId="StyleUnderlineCharCharCharChar11ptChar">
    <w:name w:val="Style Underline Char Char Char Char + 11 pt Char"/>
    <w:link w:val="StyleUnderlineCharCharCharChar11pt"/>
    <w:rsid w:val="006948AF"/>
    <w:rPr>
      <w:rFonts w:ascii="Times New Roman" w:eastAsia="Times New Roman" w:hAnsi="Times New Roman" w:cs="Times New Roman"/>
      <w:sz w:val="20"/>
      <w:szCs w:val="24"/>
      <w:u w:val="single"/>
    </w:rPr>
  </w:style>
  <w:style w:type="paragraph" w:customStyle="1" w:styleId="StyleUnderlineCharCharCharChar11ptBold">
    <w:name w:val="Style Underline Char Char Char Char + 11 pt Bold"/>
    <w:basedOn w:val="Normal"/>
    <w:link w:val="StyleUnderlineCharCharCharChar11ptBoldChar"/>
    <w:rsid w:val="006948AF"/>
    <w:rPr>
      <w:rFonts w:ascii="Times New Roman" w:hAnsi="Times New Roman"/>
      <w:b/>
      <w:bCs/>
      <w:u w:val="single"/>
    </w:rPr>
  </w:style>
  <w:style w:type="character" w:customStyle="1" w:styleId="StyleUnderlineCharCharCharChar11ptBoldChar">
    <w:name w:val="Style Underline Char Char Char Char + 11 pt Bold Char"/>
    <w:link w:val="StyleUnderlineCharCharCharChar11ptBold"/>
    <w:rsid w:val="006948AF"/>
    <w:rPr>
      <w:rFonts w:ascii="Times New Roman" w:eastAsia="Times New Roman" w:hAnsi="Times New Roman" w:cs="Times New Roman"/>
      <w:b/>
      <w:bCs/>
      <w:sz w:val="20"/>
      <w:szCs w:val="24"/>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6948AF"/>
    <w:rPr>
      <w:rFonts w:ascii="Times New Roman" w:hAnsi="Times New Roman"/>
      <w:b/>
      <w:bCs/>
      <w:u w:val="single"/>
      <w:bdr w:val="single" w:sz="4" w:space="0" w:color="auto"/>
    </w:rPr>
  </w:style>
  <w:style w:type="character" w:customStyle="1" w:styleId="StyleUnderlineCharCharCharChar11ptBoldBorderSinglChar">
    <w:name w:val="Style Underline Char Char Char Char + 11 pt Bold Border: : (Singl... Char"/>
    <w:link w:val="StyleUnderlineCharCharCharChar11ptBoldBorderSingl"/>
    <w:rsid w:val="006948AF"/>
    <w:rPr>
      <w:rFonts w:ascii="Times New Roman" w:eastAsia="Times New Roman" w:hAnsi="Times New Roman" w:cs="Times New Roman"/>
      <w:b/>
      <w:bCs/>
      <w:sz w:val="20"/>
      <w:szCs w:val="24"/>
      <w:u w:val="single"/>
      <w:bdr w:val="single" w:sz="4" w:space="0" w:color="auto"/>
    </w:rPr>
  </w:style>
  <w:style w:type="character" w:customStyle="1" w:styleId="UnderlineChar4">
    <w:name w:val="Underline Char4"/>
    <w:basedOn w:val="DefaultParagraphFont"/>
    <w:rsid w:val="006948AF"/>
    <w:rPr>
      <w:rFonts w:ascii="Times New Roman" w:hAnsi="Times New Roman"/>
      <w:sz w:val="20"/>
      <w:szCs w:val="24"/>
      <w:u w:val="single"/>
      <w:lang w:val="en-US" w:eastAsia="en-US" w:bidi="ar-SA"/>
    </w:rPr>
  </w:style>
  <w:style w:type="character" w:customStyle="1" w:styleId="BoldandUnderlineChar3">
    <w:name w:val="Bold and Underline Char3"/>
    <w:basedOn w:val="DefaultParagraphFont"/>
    <w:rsid w:val="006948AF"/>
    <w:rPr>
      <w:rFonts w:ascii="Times New Roman" w:hAnsi="Times New Roman"/>
      <w:b/>
      <w:sz w:val="20"/>
      <w:szCs w:val="24"/>
      <w:u w:val="single"/>
      <w:lang w:val="en-US" w:eastAsia="en-US" w:bidi="ar-SA"/>
    </w:rPr>
  </w:style>
  <w:style w:type="paragraph" w:customStyle="1" w:styleId="StyleStyle4BorderSinglesolidlineAuto05ptLinewid">
    <w:name w:val="Style Style4 + Border: : (Single solid line Auto  0.5 pt Line wid..."/>
    <w:basedOn w:val="Style4"/>
    <w:link w:val="StyleStyle4BorderSinglesolidlineAuto05ptLinewidChar"/>
    <w:rsid w:val="006948AF"/>
    <w:rPr>
      <w:rFonts w:eastAsia="Times New Roman"/>
      <w:bdr w:val="single" w:sz="4" w:space="0" w:color="auto"/>
    </w:rPr>
  </w:style>
  <w:style w:type="character" w:customStyle="1" w:styleId="StyleStyle4BorderSinglesolidlineAuto05ptLinewidChar">
    <w:name w:val="Style Style4 + Border: : (Single solid line Auto  0.5 pt Line wid... Char"/>
    <w:basedOn w:val="Style4Char"/>
    <w:link w:val="StyleStyle4BorderSinglesolidlineAuto05ptLinewid"/>
    <w:rsid w:val="006948AF"/>
    <w:rPr>
      <w:rFonts w:ascii="Times New Roman" w:eastAsia="Times New Roman" w:hAnsi="Times New Roman" w:cs="Times New Roman"/>
      <w:sz w:val="20"/>
      <w:szCs w:val="24"/>
      <w:u w:val="single"/>
      <w:bdr w:val="single" w:sz="4" w:space="0" w:color="auto"/>
    </w:rPr>
  </w:style>
  <w:style w:type="paragraph" w:customStyle="1" w:styleId="StyleCardBoldUnderline0">
    <w:name w:val="Style Card + Bold Underline"/>
    <w:basedOn w:val="Card"/>
    <w:link w:val="StyleCardBoldUnderlineChar0"/>
    <w:rsid w:val="006948AF"/>
    <w:pPr>
      <w:overflowPunct/>
      <w:autoSpaceDE/>
      <w:autoSpaceDN/>
      <w:adjustRightInd/>
      <w:textAlignment w:val="auto"/>
    </w:pPr>
    <w:rPr>
      <w:rFonts w:ascii="Times New Roman" w:hAnsi="Times New Roman"/>
      <w:bCs/>
      <w:color w:val="auto"/>
      <w:szCs w:val="24"/>
      <w:u w:val="single"/>
    </w:rPr>
  </w:style>
  <w:style w:type="character" w:customStyle="1" w:styleId="StyleCardBoldUnderlineChar0">
    <w:name w:val="Style Card + Bold Underline Char"/>
    <w:basedOn w:val="DefaultParagraphFont"/>
    <w:link w:val="StyleCardBoldUnderline0"/>
    <w:rsid w:val="006948AF"/>
    <w:rPr>
      <w:rFonts w:ascii="Times New Roman" w:eastAsia="Times New Roman" w:hAnsi="Times New Roman" w:cs="Times New Roman"/>
      <w:bCs/>
      <w:sz w:val="20"/>
      <w:szCs w:val="24"/>
      <w:u w:val="single"/>
    </w:rPr>
  </w:style>
  <w:style w:type="character" w:customStyle="1" w:styleId="Stylereduce210pt">
    <w:name w:val="Style reduce2 + 10 pt"/>
    <w:basedOn w:val="reduce2"/>
    <w:rsid w:val="006948AF"/>
    <w:rPr>
      <w:rFonts w:ascii="Times New Roman" w:hAnsi="Times New Roman" w:cs="Arial"/>
      <w:color w:val="000000"/>
      <w:sz w:val="20"/>
      <w:szCs w:val="22"/>
    </w:rPr>
  </w:style>
  <w:style w:type="character" w:customStyle="1" w:styleId="Style11ptUnderline2">
    <w:name w:val="Style 11 pt Underline2"/>
    <w:basedOn w:val="DefaultParagraphFont"/>
    <w:rsid w:val="006948AF"/>
    <w:rPr>
      <w:sz w:val="20"/>
      <w:u w:val="single"/>
    </w:rPr>
  </w:style>
  <w:style w:type="character" w:customStyle="1" w:styleId="Style11ptBoldUnderline2">
    <w:name w:val="Style 11 pt Bold Underline2"/>
    <w:basedOn w:val="DefaultParagraphFont"/>
    <w:rsid w:val="006948AF"/>
    <w:rPr>
      <w:b/>
      <w:bCs/>
      <w:sz w:val="20"/>
      <w:u w:val="single"/>
    </w:rPr>
  </w:style>
  <w:style w:type="character" w:customStyle="1" w:styleId="SmallCharChar">
    <w:name w:val="Small Char Char"/>
    <w:basedOn w:val="DefaultParagraphFont"/>
    <w:rsid w:val="006948AF"/>
    <w:rPr>
      <w:sz w:val="17"/>
      <w:szCs w:val="24"/>
      <w:lang w:val="en-US" w:eastAsia="en-US" w:bidi="ar-SA"/>
    </w:rPr>
  </w:style>
  <w:style w:type="paragraph" w:customStyle="1" w:styleId="p2">
    <w:name w:val="p2"/>
    <w:basedOn w:val="Normal"/>
    <w:rsid w:val="006948AF"/>
    <w:pPr>
      <w:widowControl w:val="0"/>
      <w:tabs>
        <w:tab w:val="left" w:pos="232"/>
      </w:tabs>
      <w:autoSpaceDE w:val="0"/>
      <w:autoSpaceDN w:val="0"/>
      <w:adjustRightInd w:val="0"/>
      <w:ind w:firstLine="232"/>
      <w:jc w:val="both"/>
    </w:pPr>
    <w:rPr>
      <w:rFonts w:ascii="Times New Roman" w:hAnsi="Times New Roman"/>
      <w:sz w:val="24"/>
    </w:rPr>
  </w:style>
  <w:style w:type="paragraph" w:customStyle="1" w:styleId="ACITE">
    <w:name w:val="ACITE"/>
    <w:basedOn w:val="Normal"/>
    <w:qFormat/>
    <w:rsid w:val="006948AF"/>
    <w:pPr>
      <w:spacing w:line="276" w:lineRule="auto"/>
    </w:pPr>
    <w:rPr>
      <w:rFonts w:ascii="Times New Roman" w:eastAsia="Calibri" w:hAnsi="Times New Roman"/>
      <w:b/>
      <w:u w:val="single"/>
    </w:rPr>
  </w:style>
  <w:style w:type="character" w:customStyle="1" w:styleId="AnormalChar">
    <w:name w:val="Anormal Char"/>
    <w:basedOn w:val="DefaultParagraphFont"/>
    <w:rsid w:val="006948AF"/>
    <w:rPr>
      <w:rFonts w:ascii="Times New Roman" w:eastAsia="Times New Roman" w:hAnsi="Times New Roman"/>
      <w:bCs/>
      <w:sz w:val="22"/>
      <w:szCs w:val="22"/>
    </w:rPr>
  </w:style>
  <w:style w:type="paragraph" w:customStyle="1" w:styleId="aAlittle">
    <w:name w:val="aAlittle"/>
    <w:basedOn w:val="Normal"/>
    <w:qFormat/>
    <w:rsid w:val="006948AF"/>
    <w:pPr>
      <w:spacing w:line="276" w:lineRule="auto"/>
    </w:pPr>
    <w:rPr>
      <w:rFonts w:ascii="Times New Roman" w:eastAsia="Calibri" w:hAnsi="Times New Roman"/>
      <w:sz w:val="16"/>
      <w:szCs w:val="16"/>
    </w:rPr>
  </w:style>
  <w:style w:type="character" w:customStyle="1" w:styleId="StyleBlackUnderline">
    <w:name w:val="Style Black Underline"/>
    <w:basedOn w:val="DefaultParagraphFont"/>
    <w:rsid w:val="006948AF"/>
    <w:rPr>
      <w:color w:val="000000"/>
      <w:sz w:val="20"/>
      <w:u w:val="single"/>
    </w:rPr>
  </w:style>
  <w:style w:type="paragraph" w:customStyle="1" w:styleId="Style3text10ptUnderline">
    <w:name w:val="Style 3text + 10 pt Underline"/>
    <w:basedOn w:val="3text"/>
    <w:link w:val="Style3text10ptUnderlineChar"/>
    <w:rsid w:val="006948AF"/>
    <w:rPr>
      <w:u w:val="single"/>
    </w:rPr>
  </w:style>
  <w:style w:type="character" w:customStyle="1" w:styleId="Style3text10ptUnderlineChar">
    <w:name w:val="Style 3text + 10 pt Underline Char"/>
    <w:basedOn w:val="3textChar"/>
    <w:link w:val="Style3text10ptUnderline"/>
    <w:rsid w:val="006948AF"/>
    <w:rPr>
      <w:rFonts w:ascii="Times New Roman" w:eastAsia="Times New Roman" w:hAnsi="Times New Roman" w:cs="Times New Roman"/>
      <w:sz w:val="24"/>
      <w:szCs w:val="24"/>
      <w:u w:val="single"/>
    </w:rPr>
  </w:style>
  <w:style w:type="paragraph" w:customStyle="1" w:styleId="StylecardUnderline">
    <w:name w:val="Style card + Underline"/>
    <w:basedOn w:val="card1"/>
    <w:link w:val="StylecardUnderlineChar"/>
    <w:rsid w:val="006948AF"/>
    <w:rPr>
      <w:rFonts w:eastAsia="SimSun"/>
      <w:color w:val="000000"/>
      <w:szCs w:val="24"/>
      <w:u w:val="single"/>
      <w:lang w:eastAsia="zh-CN"/>
    </w:rPr>
  </w:style>
  <w:style w:type="character" w:customStyle="1" w:styleId="StylecardUnderlineChar">
    <w:name w:val="Style card + Underline Char"/>
    <w:basedOn w:val="cardChar0"/>
    <w:link w:val="StylecardUnderline"/>
    <w:rsid w:val="006948AF"/>
    <w:rPr>
      <w:rFonts w:ascii="Times New Roman" w:eastAsia="SimSun" w:hAnsi="Times New Roman" w:cs="Times New Roman"/>
      <w:color w:val="000000"/>
      <w:sz w:val="20"/>
      <w:szCs w:val="24"/>
      <w:u w:val="single"/>
      <w:lang w:val="en-US" w:eastAsia="zh-CN" w:bidi="ar-SA"/>
    </w:rPr>
  </w:style>
  <w:style w:type="character" w:customStyle="1" w:styleId="Style11ptUnderline4">
    <w:name w:val="Style 11 pt Underline4"/>
    <w:basedOn w:val="DefaultParagraphFont"/>
    <w:rsid w:val="006948AF"/>
    <w:rPr>
      <w:spacing w:val="2"/>
      <w:sz w:val="20"/>
      <w:u w:val="single"/>
    </w:rPr>
  </w:style>
  <w:style w:type="character" w:customStyle="1" w:styleId="Style11ptUnderline5">
    <w:name w:val="Style 11 pt Underline5"/>
    <w:basedOn w:val="DefaultParagraphFont"/>
    <w:rsid w:val="006948AF"/>
    <w:rPr>
      <w:spacing w:val="1"/>
      <w:sz w:val="20"/>
      <w:u w:val="single"/>
    </w:rPr>
  </w:style>
  <w:style w:type="character" w:customStyle="1" w:styleId="Style11ptUnderline6">
    <w:name w:val="Style 11 pt Underline6"/>
    <w:basedOn w:val="DefaultParagraphFont"/>
    <w:rsid w:val="006948AF"/>
    <w:rPr>
      <w:rFonts w:ascii="Times New Roman" w:hAnsi="Times New Roman"/>
      <w:spacing w:val="8"/>
      <w:sz w:val="20"/>
      <w:u w:val="single"/>
    </w:rPr>
  </w:style>
  <w:style w:type="character" w:customStyle="1" w:styleId="Style11ptUnderline7">
    <w:name w:val="Style 11 pt Underline7"/>
    <w:basedOn w:val="DefaultParagraphFont"/>
    <w:rsid w:val="006948AF"/>
    <w:rPr>
      <w:rFonts w:ascii="Times New Roman" w:hAnsi="Times New Roman"/>
      <w:spacing w:val="-1"/>
      <w:sz w:val="20"/>
      <w:u w:val="single"/>
    </w:rPr>
  </w:style>
  <w:style w:type="character" w:customStyle="1" w:styleId="Style11ptUnderline8">
    <w:name w:val="Style 11 pt Underline8"/>
    <w:basedOn w:val="DefaultParagraphFont"/>
    <w:rsid w:val="006948AF"/>
    <w:rPr>
      <w:rFonts w:ascii="Times New Roman" w:hAnsi="Times New Roman"/>
      <w:spacing w:val="-2"/>
      <w:sz w:val="20"/>
      <w:u w:val="single"/>
    </w:rPr>
  </w:style>
  <w:style w:type="character" w:customStyle="1" w:styleId="StyleStyle10ptUnderline12pt">
    <w:name w:val="Style Style 10 pt Underline + 12 pt"/>
    <w:basedOn w:val="Style10ptUnderline"/>
    <w:rsid w:val="006948AF"/>
    <w:rPr>
      <w:rFonts w:ascii="Times New Roman" w:hAnsi="Times New Roman"/>
      <w:sz w:val="20"/>
      <w:u w:val="single"/>
    </w:rPr>
  </w:style>
  <w:style w:type="character" w:customStyle="1" w:styleId="underlinecardChar10">
    <w:name w:val="underline card Char1"/>
    <w:basedOn w:val="DefaultParagraphFont"/>
    <w:rsid w:val="006948AF"/>
    <w:rPr>
      <w:rFonts w:ascii="Arial" w:hAnsi="Arial"/>
      <w:szCs w:val="24"/>
      <w:u w:val="single"/>
      <w:lang w:val="en-US" w:eastAsia="en-US" w:bidi="ar-SA"/>
    </w:rPr>
  </w:style>
  <w:style w:type="paragraph" w:customStyle="1" w:styleId="EvidenceText0">
    <w:name w:val="Evidence Text"/>
    <w:basedOn w:val="Normal"/>
    <w:rsid w:val="006948AF"/>
    <w:pPr>
      <w:widowControl w:val="0"/>
      <w:autoSpaceDE w:val="0"/>
      <w:autoSpaceDN w:val="0"/>
      <w:adjustRightInd w:val="0"/>
      <w:ind w:left="360"/>
    </w:pPr>
    <w:rPr>
      <w:rFonts w:ascii="Times New Roman" w:hAnsi="Times New Roman"/>
    </w:rPr>
  </w:style>
  <w:style w:type="character" w:customStyle="1" w:styleId="font43">
    <w:name w:val="font43"/>
    <w:basedOn w:val="DefaultParagraphFont"/>
    <w:rsid w:val="006948AF"/>
  </w:style>
  <w:style w:type="character" w:customStyle="1" w:styleId="font42">
    <w:name w:val="font42"/>
    <w:basedOn w:val="DefaultParagraphFont"/>
    <w:rsid w:val="006948AF"/>
  </w:style>
  <w:style w:type="paragraph" w:customStyle="1" w:styleId="highlighted">
    <w:name w:val="highlighted"/>
    <w:basedOn w:val="Heading4"/>
    <w:link w:val="highlightedChar"/>
    <w:rsid w:val="006948AF"/>
    <w:pPr>
      <w:keepNext w:val="0"/>
      <w:keepLines w:val="0"/>
      <w:spacing w:before="0"/>
      <w:outlineLvl w:val="9"/>
    </w:pPr>
    <w:rPr>
      <w:rFonts w:ascii="Times New Roman" w:eastAsia="Calibri" w:hAnsi="Times New Roman" w:cs="Times New Roman"/>
      <w:iCs w:val="0"/>
      <w:u w:val="single"/>
    </w:rPr>
  </w:style>
  <w:style w:type="character" w:customStyle="1" w:styleId="highlightedChar">
    <w:name w:val="highlighted Char"/>
    <w:basedOn w:val="DefaultParagraphFont"/>
    <w:link w:val="highlighted"/>
    <w:rsid w:val="006948AF"/>
    <w:rPr>
      <w:rFonts w:ascii="Times New Roman" w:eastAsia="Calibri" w:hAnsi="Times New Roman" w:cs="Times New Roman"/>
      <w:b/>
      <w:sz w:val="26"/>
      <w:u w:val="single"/>
    </w:rPr>
  </w:style>
  <w:style w:type="paragraph" w:customStyle="1" w:styleId="StyleLittle">
    <w:name w:val="Style Little +"/>
    <w:basedOn w:val="Normal"/>
    <w:link w:val="StyleLittleChar"/>
    <w:rsid w:val="006948AF"/>
    <w:rPr>
      <w:rFonts w:ascii="Times New Roman" w:eastAsia="Calibri" w:hAnsi="Times New Roman"/>
      <w:sz w:val="16"/>
    </w:rPr>
  </w:style>
  <w:style w:type="character" w:customStyle="1" w:styleId="StyleLittleChar">
    <w:name w:val="Style Little + Char"/>
    <w:basedOn w:val="DefaultParagraphFont"/>
    <w:link w:val="StyleLittle"/>
    <w:rsid w:val="006948AF"/>
    <w:rPr>
      <w:rFonts w:ascii="Times New Roman" w:eastAsia="Calibri" w:hAnsi="Times New Roman" w:cs="Times New Roman"/>
      <w:sz w:val="16"/>
    </w:rPr>
  </w:style>
  <w:style w:type="character" w:customStyle="1" w:styleId="e1">
    <w:name w:val="e1"/>
    <w:basedOn w:val="DefaultParagraphFont"/>
    <w:rsid w:val="006948AF"/>
  </w:style>
  <w:style w:type="character" w:customStyle="1" w:styleId="underLight">
    <w:name w:val="underLight"/>
    <w:qFormat/>
    <w:rsid w:val="006948AF"/>
    <w:rPr>
      <w:rFonts w:ascii="Helvetica Neue" w:hAnsi="Helvetica Neue"/>
      <w:b w:val="0"/>
      <w:sz w:val="24"/>
      <w:u w:val="single"/>
      <w:bdr w:val="none" w:sz="0" w:space="0" w:color="auto"/>
      <w:shd w:val="clear" w:color="auto" w:fill="18EF00"/>
    </w:rPr>
  </w:style>
  <w:style w:type="paragraph" w:customStyle="1" w:styleId="infowrap">
    <w:name w:val="infowrap"/>
    <w:basedOn w:val="Normal"/>
    <w:rsid w:val="006948AF"/>
    <w:pPr>
      <w:spacing w:before="100" w:beforeAutospacing="1" w:after="100" w:afterAutospacing="1"/>
    </w:pPr>
    <w:rPr>
      <w:rFonts w:ascii="Times New Roman" w:hAnsi="Times New Roman"/>
      <w:sz w:val="24"/>
    </w:rPr>
  </w:style>
  <w:style w:type="character" w:customStyle="1" w:styleId="f">
    <w:name w:val="f"/>
    <w:rsid w:val="006948AF"/>
  </w:style>
  <w:style w:type="character" w:customStyle="1" w:styleId="A12">
    <w:name w:val="A12"/>
    <w:uiPriority w:val="99"/>
    <w:rsid w:val="006948AF"/>
    <w:rPr>
      <w:rFonts w:ascii="LCLKPS+MetaPlusMedium-Roman" w:hAnsi="LCLKPS+MetaPlusMedium-Roman" w:cs="LCLKPS+MetaPlusMedium-Roman"/>
      <w:color w:val="000000"/>
      <w:sz w:val="12"/>
      <w:szCs w:val="12"/>
    </w:rPr>
  </w:style>
  <w:style w:type="character" w:customStyle="1" w:styleId="multiplespeakers">
    <w:name w:val="multiple_speakers"/>
    <w:rsid w:val="006948AF"/>
  </w:style>
  <w:style w:type="character" w:customStyle="1" w:styleId="officialstitle-">
    <w:name w:val="official_s_title-"/>
    <w:rsid w:val="006948AF"/>
  </w:style>
  <w:style w:type="character" w:customStyle="1" w:styleId="officialsbureau">
    <w:name w:val="official_s_bureau"/>
    <w:rsid w:val="006948AF"/>
  </w:style>
  <w:style w:type="paragraph" w:customStyle="1" w:styleId="i1">
    <w:name w:val="i1"/>
    <w:basedOn w:val="Normal"/>
    <w:rsid w:val="006948AF"/>
    <w:pPr>
      <w:spacing w:before="100" w:beforeAutospacing="1" w:after="100" w:afterAutospacing="1"/>
    </w:pPr>
    <w:rPr>
      <w:rFonts w:ascii="Times New Roman" w:hAnsi="Times New Roman"/>
      <w:sz w:val="24"/>
    </w:rPr>
  </w:style>
  <w:style w:type="character" w:customStyle="1" w:styleId="keyword">
    <w:name w:val="keyword"/>
    <w:rsid w:val="006948AF"/>
  </w:style>
  <w:style w:type="character" w:customStyle="1" w:styleId="focusparagraph">
    <w:name w:val="focusparagraph"/>
    <w:rsid w:val="006948AF"/>
  </w:style>
  <w:style w:type="paragraph" w:customStyle="1" w:styleId="style9">
    <w:name w:val="style9"/>
    <w:basedOn w:val="Normal"/>
    <w:rsid w:val="006948AF"/>
    <w:pPr>
      <w:spacing w:beforeLines="1" w:afterLines="1"/>
    </w:pPr>
    <w:rPr>
      <w:rFonts w:ascii="Times" w:hAnsi="Times"/>
      <w:szCs w:val="20"/>
    </w:rPr>
  </w:style>
  <w:style w:type="paragraph" w:styleId="HTMLAddress">
    <w:name w:val="HTML Address"/>
    <w:basedOn w:val="Normal"/>
    <w:link w:val="HTMLAddressChar"/>
    <w:uiPriority w:val="99"/>
    <w:rsid w:val="006948AF"/>
    <w:rPr>
      <w:rFonts w:ascii="Times" w:hAnsi="Times"/>
      <w:i/>
      <w:szCs w:val="20"/>
      <w:lang w:val="x-none" w:eastAsia="x-none"/>
    </w:rPr>
  </w:style>
  <w:style w:type="character" w:customStyle="1" w:styleId="HTMLAddressChar">
    <w:name w:val="HTML Address Char"/>
    <w:basedOn w:val="DefaultParagraphFont"/>
    <w:link w:val="HTMLAddress"/>
    <w:uiPriority w:val="99"/>
    <w:rsid w:val="006948AF"/>
    <w:rPr>
      <w:rFonts w:ascii="Times" w:eastAsia="Times New Roman" w:hAnsi="Times" w:cs="Times New Roman"/>
      <w:i/>
      <w:sz w:val="20"/>
      <w:szCs w:val="20"/>
      <w:lang w:val="x-none" w:eastAsia="x-none"/>
    </w:rPr>
  </w:style>
  <w:style w:type="character" w:customStyle="1" w:styleId="meta-prep">
    <w:name w:val="meta-prep"/>
    <w:basedOn w:val="DefaultParagraphFont"/>
    <w:rsid w:val="006948AF"/>
  </w:style>
  <w:style w:type="character" w:customStyle="1" w:styleId="fnorg">
    <w:name w:val="fn org"/>
    <w:basedOn w:val="DefaultParagraphFont"/>
    <w:rsid w:val="006948AF"/>
  </w:style>
  <w:style w:type="character" w:customStyle="1" w:styleId="numofcomments">
    <w:name w:val="num_of_comments"/>
    <w:basedOn w:val="DefaultParagraphFont"/>
    <w:rsid w:val="006948AF"/>
  </w:style>
  <w:style w:type="character" w:customStyle="1" w:styleId="authornameforprint">
    <w:name w:val="author_name_for_print"/>
    <w:basedOn w:val="DefaultParagraphFont"/>
    <w:rsid w:val="006948AF"/>
  </w:style>
  <w:style w:type="paragraph" w:customStyle="1" w:styleId="publishedupdateddtstamp">
    <w:name w:val="published updated dtstamp"/>
    <w:basedOn w:val="Normal"/>
    <w:rsid w:val="006948AF"/>
    <w:pPr>
      <w:spacing w:beforeLines="1" w:afterLines="1"/>
    </w:pPr>
    <w:rPr>
      <w:rFonts w:ascii="Times" w:hAnsi="Times"/>
      <w:szCs w:val="20"/>
    </w:rPr>
  </w:style>
  <w:style w:type="paragraph" w:customStyle="1" w:styleId="source-orgvcard">
    <w:name w:val="source-org vcard"/>
    <w:basedOn w:val="Normal"/>
    <w:rsid w:val="006948AF"/>
    <w:pPr>
      <w:spacing w:beforeLines="1" w:afterLines="1"/>
    </w:pPr>
    <w:rPr>
      <w:rFonts w:ascii="Times" w:hAnsi="Times"/>
      <w:szCs w:val="20"/>
    </w:rPr>
  </w:style>
  <w:style w:type="character" w:customStyle="1" w:styleId="orgfn">
    <w:name w:val="org fn"/>
    <w:basedOn w:val="DefaultParagraphFont"/>
    <w:rsid w:val="006948AF"/>
  </w:style>
  <w:style w:type="character" w:customStyle="1" w:styleId="fnnone">
    <w:name w:val="fn none"/>
    <w:basedOn w:val="DefaultParagraphFont"/>
    <w:rsid w:val="006948AF"/>
  </w:style>
  <w:style w:type="character" w:customStyle="1" w:styleId="posted">
    <w:name w:val="posted"/>
    <w:basedOn w:val="DefaultParagraphFont"/>
    <w:rsid w:val="006948AF"/>
  </w:style>
  <w:style w:type="character" w:customStyle="1" w:styleId="degree">
    <w:name w:val="degree"/>
    <w:basedOn w:val="DefaultParagraphFont"/>
    <w:rsid w:val="006948AF"/>
  </w:style>
  <w:style w:type="character" w:customStyle="1" w:styleId="major">
    <w:name w:val="major"/>
    <w:basedOn w:val="DefaultParagraphFont"/>
    <w:rsid w:val="006948AF"/>
  </w:style>
  <w:style w:type="character" w:customStyle="1" w:styleId="ssl3">
    <w:name w:val="ss_l3"/>
    <w:basedOn w:val="DefaultParagraphFont"/>
    <w:rsid w:val="006948AF"/>
  </w:style>
  <w:style w:type="paragraph" w:customStyle="1" w:styleId="Emphasis1">
    <w:name w:val="Emphasis1"/>
    <w:qFormat/>
    <w:rsid w:val="006948AF"/>
    <w:pPr>
      <w:spacing w:after="0" w:line="240" w:lineRule="auto"/>
    </w:pPr>
    <w:rPr>
      <w:rFonts w:ascii="Times New Roman" w:eastAsia="SimSun" w:hAnsi="Times New Roman" w:cs="Times New Roman"/>
      <w:bCs/>
      <w:sz w:val="24"/>
      <w:szCs w:val="27"/>
      <w:u w:val="thick"/>
      <w:lang w:eastAsia="zh-CN"/>
    </w:rPr>
  </w:style>
  <w:style w:type="character" w:customStyle="1" w:styleId="inhoud">
    <w:name w:val="inhoud"/>
    <w:rsid w:val="006948AF"/>
  </w:style>
  <w:style w:type="paragraph" w:customStyle="1" w:styleId="StyleHeading2Heading2Char2CharHeading2Char1CharCharHead">
    <w:name w:val="Style Heading 2Heading 2 Char2 CharHeading 2 Char1 Char CharHead..."/>
    <w:basedOn w:val="Heading2"/>
    <w:rsid w:val="006948AF"/>
    <w:pPr>
      <w:keepNext w:val="0"/>
      <w:keepLines w:val="0"/>
      <w:pageBreakBefore w:val="0"/>
      <w:widowControl w:val="0"/>
      <w:suppressAutoHyphens/>
      <w:spacing w:before="200"/>
      <w:contextualSpacing/>
      <w:jc w:val="left"/>
    </w:pPr>
    <w:rPr>
      <w:rFonts w:ascii="Georgia" w:eastAsia="SimSun" w:hAnsi="Georgia" w:cs="Times New Roman"/>
      <w:b w:val="0"/>
      <w:sz w:val="22"/>
      <w:u w:val="none"/>
      <w:lang w:val="x-none" w:eastAsia="x-none"/>
    </w:rPr>
  </w:style>
  <w:style w:type="character" w:customStyle="1" w:styleId="z-TopofFormChar1">
    <w:name w:val="z-Top of Form Char1"/>
    <w:rsid w:val="006948AF"/>
    <w:rPr>
      <w:rFonts w:ascii="Arial" w:hAnsi="Arial"/>
      <w:vanish/>
      <w:sz w:val="16"/>
      <w:szCs w:val="16"/>
    </w:rPr>
  </w:style>
  <w:style w:type="character" w:customStyle="1" w:styleId="DateChar1">
    <w:name w:val="Date Char1"/>
    <w:basedOn w:val="DefaultParagraphFont"/>
    <w:uiPriority w:val="99"/>
    <w:rsid w:val="006948AF"/>
    <w:rPr>
      <w:sz w:val="24"/>
    </w:rPr>
  </w:style>
  <w:style w:type="character" w:customStyle="1" w:styleId="nw">
    <w:name w:val="nw"/>
    <w:rsid w:val="006948AF"/>
  </w:style>
  <w:style w:type="table" w:customStyle="1" w:styleId="MediumShading1-Accent11">
    <w:name w:val="Medium Shading 1 - Accent 11"/>
    <w:basedOn w:val="TableNormal"/>
    <w:rsid w:val="006948AF"/>
    <w:pPr>
      <w:spacing w:after="0" w:line="240" w:lineRule="auto"/>
    </w:pPr>
    <w:rPr>
      <w:rFonts w:ascii="Calibri" w:eastAsia="Times New Roman" w:hAnsi="Calibri"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6948AF"/>
  </w:style>
  <w:style w:type="paragraph" w:customStyle="1" w:styleId="NotUnderlined">
    <w:name w:val="Not Underlined"/>
    <w:basedOn w:val="Normal"/>
    <w:rsid w:val="006948AF"/>
    <w:rPr>
      <w:rFonts w:ascii="Century" w:hAnsi="Century"/>
      <w:sz w:val="16"/>
    </w:rPr>
  </w:style>
  <w:style w:type="paragraph" w:customStyle="1" w:styleId="CiteEmphasis">
    <w:name w:val="Cite/Emphasis"/>
    <w:basedOn w:val="Normal"/>
    <w:link w:val="CiteEmphasisChar"/>
    <w:rsid w:val="006948AF"/>
    <w:rPr>
      <w:rFonts w:ascii="Times New Roman" w:hAnsi="Times New Roman"/>
      <w:b/>
      <w:sz w:val="24"/>
      <w:u w:val="single"/>
      <w:lang w:val="x-none" w:eastAsia="x-none"/>
    </w:rPr>
  </w:style>
  <w:style w:type="character" w:customStyle="1" w:styleId="CiteEmphasisChar">
    <w:name w:val="Cite/Emphasis Char"/>
    <w:link w:val="CiteEmphasis"/>
    <w:rsid w:val="006948AF"/>
    <w:rPr>
      <w:rFonts w:ascii="Times New Roman" w:eastAsia="Times New Roman" w:hAnsi="Times New Roman" w:cs="Times New Roman"/>
      <w:b/>
      <w:sz w:val="24"/>
      <w:szCs w:val="24"/>
      <w:u w:val="single"/>
      <w:lang w:val="x-none" w:eastAsia="x-none"/>
    </w:rPr>
  </w:style>
  <w:style w:type="numbering" w:customStyle="1" w:styleId="StyleNumbered">
    <w:name w:val="Style Numbered"/>
    <w:basedOn w:val="NoList"/>
    <w:rsid w:val="006948AF"/>
    <w:pPr>
      <w:numPr>
        <w:numId w:val="23"/>
      </w:numPr>
    </w:pPr>
  </w:style>
  <w:style w:type="paragraph" w:customStyle="1" w:styleId="Heading1subtitle">
    <w:name w:val="Heading 1 + subtitle"/>
    <w:basedOn w:val="Heading1"/>
    <w:next w:val="Subtitle"/>
    <w:link w:val="Heading1subtitleChar"/>
    <w:rsid w:val="006948AF"/>
    <w:pPr>
      <w:keepLines w:val="0"/>
      <w:pageBreakBefore w:val="0"/>
      <w:pBdr>
        <w:top w:val="none" w:sz="0" w:space="0" w:color="auto"/>
        <w:left w:val="none" w:sz="0" w:space="0" w:color="auto"/>
        <w:bottom w:val="none" w:sz="0" w:space="0" w:color="auto"/>
        <w:right w:val="none" w:sz="0" w:space="0" w:color="auto"/>
      </w:pBdr>
      <w:spacing w:before="0"/>
    </w:pPr>
    <w:rPr>
      <w:rFonts w:ascii="Arial Black" w:eastAsia="Times New Roman" w:hAnsi="Arial Black" w:cs="Times New Roman"/>
      <w:bCs/>
      <w:caps/>
      <w:kern w:val="32"/>
      <w:sz w:val="28"/>
      <w:u w:val="single"/>
      <w:lang w:val="x-none" w:eastAsia="x-none"/>
    </w:rPr>
  </w:style>
  <w:style w:type="paragraph" w:customStyle="1" w:styleId="thesubtitle">
    <w:name w:val="the subtitle"/>
    <w:basedOn w:val="Normal"/>
    <w:next w:val="Normal"/>
    <w:rsid w:val="006948AF"/>
    <w:pPr>
      <w:spacing w:after="120"/>
      <w:jc w:val="center"/>
    </w:pPr>
    <w:rPr>
      <w:rFonts w:ascii="Times New Roman" w:hAnsi="Times New Roman"/>
      <w:i/>
      <w:sz w:val="24"/>
    </w:rPr>
  </w:style>
  <w:style w:type="character" w:customStyle="1" w:styleId="TagofCardChar">
    <w:name w:val="Tag of Card Char"/>
    <w:basedOn w:val="NormaltextCharChar"/>
    <w:link w:val="TagofCard"/>
    <w:locked/>
    <w:rsid w:val="006948AF"/>
    <w:rPr>
      <w:rFonts w:ascii="Arial" w:eastAsia="Times New Roman" w:hAnsi="Arial" w:cs="Times New Roman"/>
      <w:b/>
      <w:sz w:val="28"/>
      <w:szCs w:val="24"/>
      <w:lang w:val="x-none" w:eastAsia="x-none"/>
    </w:rPr>
  </w:style>
  <w:style w:type="paragraph" w:customStyle="1" w:styleId="TopHeader">
    <w:name w:val="Top Header"/>
    <w:basedOn w:val="Normal"/>
    <w:next w:val="Normaltext0"/>
    <w:autoRedefine/>
    <w:rsid w:val="006948AF"/>
    <w:pPr>
      <w:keepNext/>
      <w:pageBreakBefore/>
      <w:jc w:val="center"/>
    </w:pPr>
    <w:rPr>
      <w:rFonts w:ascii="Arial Narrow" w:hAnsi="Arial Narrow"/>
      <w:b/>
      <w:sz w:val="36"/>
      <w:u w:val="single"/>
    </w:rPr>
  </w:style>
  <w:style w:type="paragraph" w:customStyle="1" w:styleId="Sourcename">
    <w:name w:val="Source name"/>
    <w:basedOn w:val="Normaltext0"/>
    <w:link w:val="SourcenameChar"/>
    <w:autoRedefine/>
    <w:rsid w:val="006948AF"/>
    <w:pPr>
      <w:tabs>
        <w:tab w:val="left" w:pos="0"/>
      </w:tabs>
    </w:pPr>
    <w:rPr>
      <w:b/>
      <w:sz w:val="24"/>
      <w:szCs w:val="24"/>
      <w:lang w:val="x-none" w:eastAsia="x-none"/>
    </w:rPr>
  </w:style>
  <w:style w:type="character" w:customStyle="1" w:styleId="SourcenameChar">
    <w:name w:val="Source name Char"/>
    <w:link w:val="Sourcename"/>
    <w:locked/>
    <w:rsid w:val="006948AF"/>
    <w:rPr>
      <w:rFonts w:ascii="Times New Roman" w:eastAsia="Times New Roman" w:hAnsi="Times New Roman" w:cs="Times New Roman"/>
      <w:b/>
      <w:sz w:val="24"/>
      <w:szCs w:val="24"/>
      <w:lang w:val="x-none" w:eastAsia="x-none"/>
    </w:rPr>
  </w:style>
  <w:style w:type="paragraph" w:customStyle="1" w:styleId="Warrant">
    <w:name w:val="Warrant"/>
    <w:basedOn w:val="Normal"/>
    <w:link w:val="WarrantChar"/>
    <w:rsid w:val="006948AF"/>
    <w:rPr>
      <w:rFonts w:ascii="Times New Roman" w:hAnsi="Times New Roman"/>
      <w:sz w:val="24"/>
      <w:u w:val="single"/>
      <w:lang w:val="x-none" w:eastAsia="x-none"/>
    </w:rPr>
  </w:style>
  <w:style w:type="character" w:customStyle="1" w:styleId="WarrantChar">
    <w:name w:val="Warrant Char"/>
    <w:link w:val="Warrant"/>
    <w:rsid w:val="006948AF"/>
    <w:rPr>
      <w:rFonts w:ascii="Times New Roman" w:eastAsia="Times New Roman" w:hAnsi="Times New Roman" w:cs="Times New Roman"/>
      <w:sz w:val="24"/>
      <w:szCs w:val="24"/>
      <w:u w:val="single"/>
      <w:lang w:val="x-none" w:eastAsia="x-none"/>
    </w:rPr>
  </w:style>
  <w:style w:type="character" w:customStyle="1" w:styleId="Heading1subtitleChar">
    <w:name w:val="Heading 1 + subtitle Char"/>
    <w:link w:val="Heading1subtitle"/>
    <w:rsid w:val="006948AF"/>
    <w:rPr>
      <w:rFonts w:ascii="Arial Black" w:eastAsia="Times New Roman" w:hAnsi="Arial Black" w:cs="Times New Roman"/>
      <w:b/>
      <w:bCs/>
      <w:caps/>
      <w:kern w:val="32"/>
      <w:sz w:val="28"/>
      <w:szCs w:val="32"/>
      <w:u w:val="single"/>
      <w:lang w:val="x-none" w:eastAsia="x-none"/>
    </w:rPr>
  </w:style>
  <w:style w:type="paragraph" w:customStyle="1" w:styleId="introcopy">
    <w:name w:val="introcopy"/>
    <w:basedOn w:val="Normal"/>
    <w:rsid w:val="006948AF"/>
    <w:pPr>
      <w:spacing w:beforeLines="1" w:afterLines="1"/>
    </w:pPr>
    <w:rPr>
      <w:rFonts w:ascii="Times" w:hAnsi="Times"/>
      <w:szCs w:val="20"/>
    </w:rPr>
  </w:style>
  <w:style w:type="paragraph" w:customStyle="1" w:styleId="storycopy">
    <w:name w:val="storycopy"/>
    <w:basedOn w:val="Normal"/>
    <w:rsid w:val="006948AF"/>
    <w:pPr>
      <w:spacing w:beforeLines="1" w:afterLines="1"/>
    </w:pPr>
    <w:rPr>
      <w:rFonts w:ascii="Times" w:hAnsi="Times"/>
      <w:szCs w:val="20"/>
    </w:rPr>
  </w:style>
  <w:style w:type="paragraph" w:customStyle="1" w:styleId="ui-caption">
    <w:name w:val="ui-caption"/>
    <w:basedOn w:val="Normal"/>
    <w:rsid w:val="006948AF"/>
    <w:pPr>
      <w:spacing w:beforeLines="1" w:afterLines="1"/>
    </w:pPr>
    <w:rPr>
      <w:rFonts w:ascii="Times" w:hAnsi="Times"/>
      <w:szCs w:val="20"/>
    </w:rPr>
  </w:style>
  <w:style w:type="character" w:customStyle="1" w:styleId="kicker">
    <w:name w:val="kicker"/>
    <w:basedOn w:val="DefaultParagraphFont"/>
    <w:rsid w:val="006948AF"/>
  </w:style>
  <w:style w:type="character" w:customStyle="1" w:styleId="sl-ad-label">
    <w:name w:val="sl-ad-label"/>
    <w:basedOn w:val="DefaultParagraphFont"/>
    <w:rsid w:val="006948AF"/>
  </w:style>
  <w:style w:type="character" w:customStyle="1" w:styleId="blkin10">
    <w:name w:val="blkin10"/>
    <w:rsid w:val="006948AF"/>
  </w:style>
  <w:style w:type="character" w:customStyle="1" w:styleId="trcrboxheaderspan">
    <w:name w:val="trc_rbox_header_span"/>
    <w:rsid w:val="006948AF"/>
  </w:style>
  <w:style w:type="character" w:customStyle="1" w:styleId="video-label">
    <w:name w:val="video-label"/>
    <w:rsid w:val="006948AF"/>
  </w:style>
  <w:style w:type="character" w:customStyle="1" w:styleId="sponsored">
    <w:name w:val="sponsored"/>
    <w:rsid w:val="006948AF"/>
  </w:style>
  <w:style w:type="character" w:customStyle="1" w:styleId="sponsored-url">
    <w:name w:val="sponsored-url"/>
    <w:rsid w:val="006948AF"/>
  </w:style>
  <w:style w:type="character" w:customStyle="1" w:styleId="dynamiccommentcount">
    <w:name w:val="dynamic_comment_count"/>
    <w:rsid w:val="006948AF"/>
  </w:style>
  <w:style w:type="paragraph" w:customStyle="1" w:styleId="commentsprivacy">
    <w:name w:val="comments_privacy"/>
    <w:basedOn w:val="Normal"/>
    <w:rsid w:val="006948AF"/>
    <w:pPr>
      <w:spacing w:before="100" w:beforeAutospacing="1" w:after="100" w:afterAutospacing="1"/>
    </w:pPr>
    <w:rPr>
      <w:rFonts w:ascii="Times New Roman" w:hAnsi="Times New Roman"/>
      <w:sz w:val="24"/>
    </w:rPr>
  </w:style>
  <w:style w:type="character" w:customStyle="1" w:styleId="submitlabel">
    <w:name w:val="submit_label"/>
    <w:rsid w:val="006948AF"/>
  </w:style>
  <w:style w:type="character" w:customStyle="1" w:styleId="formtip">
    <w:name w:val="formtip"/>
    <w:rsid w:val="006948AF"/>
  </w:style>
  <w:style w:type="character" w:customStyle="1" w:styleId="currenttemplabel">
    <w:name w:val="current_temp_label"/>
    <w:rsid w:val="006948AF"/>
  </w:style>
  <w:style w:type="character" w:customStyle="1" w:styleId="currenttemp">
    <w:name w:val="current_temp"/>
    <w:rsid w:val="006948AF"/>
  </w:style>
  <w:style w:type="character" w:customStyle="1" w:styleId="currenttempdegree">
    <w:name w:val="current_temp_degree"/>
    <w:rsid w:val="006948AF"/>
  </w:style>
  <w:style w:type="character" w:customStyle="1" w:styleId="currentconditions">
    <w:name w:val="current_conditions"/>
    <w:rsid w:val="006948AF"/>
  </w:style>
  <w:style w:type="character" w:customStyle="1" w:styleId="currentwind">
    <w:name w:val="current_wind"/>
    <w:rsid w:val="006948AF"/>
  </w:style>
  <w:style w:type="character" w:customStyle="1" w:styleId="todaytemplabel">
    <w:name w:val="today_temp_label"/>
    <w:rsid w:val="006948AF"/>
  </w:style>
  <w:style w:type="character" w:customStyle="1" w:styleId="hitemp">
    <w:name w:val="hi_temp"/>
    <w:rsid w:val="006948AF"/>
  </w:style>
  <w:style w:type="character" w:customStyle="1" w:styleId="lotemp">
    <w:name w:val="lo_temp"/>
    <w:rsid w:val="006948AF"/>
  </w:style>
  <w:style w:type="character" w:customStyle="1" w:styleId="caltabday">
    <w:name w:val="cal_tab_day"/>
    <w:rsid w:val="006948AF"/>
  </w:style>
  <w:style w:type="character" w:customStyle="1" w:styleId="caltabmonth">
    <w:name w:val="cal_tab_month"/>
    <w:rsid w:val="006948AF"/>
  </w:style>
  <w:style w:type="character" w:customStyle="1" w:styleId="caltabdate">
    <w:name w:val="cal_tab_date"/>
    <w:rsid w:val="006948AF"/>
  </w:style>
  <w:style w:type="character" w:customStyle="1" w:styleId="caltabicon">
    <w:name w:val="cal_tab_icon"/>
    <w:rsid w:val="006948AF"/>
  </w:style>
  <w:style w:type="character" w:customStyle="1" w:styleId="CharChar50">
    <w:name w:val="Char Char5"/>
    <w:rsid w:val="006948AF"/>
    <w:rPr>
      <w:rFonts w:ascii="Georgia" w:hAnsi="Georgia"/>
      <w:b/>
      <w:bCs/>
      <w:caps/>
      <w:sz w:val="28"/>
      <w:szCs w:val="28"/>
      <w:u w:val="single"/>
    </w:rPr>
  </w:style>
  <w:style w:type="character" w:customStyle="1" w:styleId="paramv">
    <w:name w:val="paramv"/>
    <w:rsid w:val="006948AF"/>
  </w:style>
  <w:style w:type="character" w:customStyle="1" w:styleId="dart-ad-title">
    <w:name w:val="dart-ad-title"/>
    <w:rsid w:val="006948AF"/>
  </w:style>
  <w:style w:type="paragraph" w:customStyle="1" w:styleId="CardText-Underlined0">
    <w:name w:val="Card Text - Underlined"/>
    <w:link w:val="CardText-UnderlinedChar"/>
    <w:autoRedefine/>
    <w:rsid w:val="006948AF"/>
    <w:pPr>
      <w:spacing w:after="0" w:line="240" w:lineRule="auto"/>
    </w:pPr>
    <w:rPr>
      <w:rFonts w:ascii="Arial" w:eastAsia="Times New Roman" w:hAnsi="Arial" w:cs="Times New Roman"/>
      <w:b/>
      <w:sz w:val="18"/>
      <w:szCs w:val="24"/>
      <w:u w:val="single"/>
    </w:rPr>
  </w:style>
  <w:style w:type="character" w:customStyle="1" w:styleId="Citation-CompleteChar">
    <w:name w:val="Citation - Complete Char"/>
    <w:basedOn w:val="DefaultParagraphFont"/>
    <w:link w:val="Citation-Complete"/>
    <w:rsid w:val="006948AF"/>
    <w:rPr>
      <w:rFonts w:ascii="Arial Narrow" w:eastAsia="Times New Roman" w:hAnsi="Arial Narrow" w:cs="Calibri"/>
      <w:sz w:val="20"/>
      <w:szCs w:val="24"/>
    </w:rPr>
  </w:style>
  <w:style w:type="character" w:customStyle="1" w:styleId="CardText-UnderlinedChar">
    <w:name w:val="Card Text - Underlined Char"/>
    <w:link w:val="CardText-Underlined0"/>
    <w:rsid w:val="006948AF"/>
    <w:rPr>
      <w:rFonts w:ascii="Arial" w:eastAsia="Times New Roman" w:hAnsi="Arial" w:cs="Times New Roman"/>
      <w:b/>
      <w:sz w:val="18"/>
      <w:szCs w:val="24"/>
      <w:u w:val="single"/>
    </w:rPr>
  </w:style>
  <w:style w:type="character" w:customStyle="1" w:styleId="ui-iconui-icon-info">
    <w:name w:val="ui-icon ui-icon-info"/>
    <w:basedOn w:val="DefaultParagraphFont"/>
    <w:rsid w:val="006948AF"/>
  </w:style>
  <w:style w:type="character" w:customStyle="1" w:styleId="crosslinkh2">
    <w:name w:val="crosslinkh2"/>
    <w:basedOn w:val="DefaultParagraphFont"/>
    <w:rsid w:val="006948AF"/>
  </w:style>
  <w:style w:type="character" w:customStyle="1" w:styleId="crosslinksrc">
    <w:name w:val="crosslinksrc"/>
    <w:basedOn w:val="DefaultParagraphFont"/>
    <w:rsid w:val="006948AF"/>
  </w:style>
  <w:style w:type="character" w:customStyle="1" w:styleId="ReallySamllTextChar">
    <w:name w:val="ReallySamllText Char"/>
    <w:rsid w:val="006948AF"/>
    <w:rPr>
      <w:sz w:val="12"/>
      <w:szCs w:val="24"/>
      <w:lang w:val="en-US" w:eastAsia="en-US" w:bidi="ar-SA"/>
    </w:rPr>
  </w:style>
  <w:style w:type="paragraph" w:customStyle="1" w:styleId="WestCoast">
    <w:name w:val="West Coast"/>
    <w:rsid w:val="006948AF"/>
    <w:pPr>
      <w:spacing w:after="0" w:line="240" w:lineRule="auto"/>
    </w:pPr>
    <w:rPr>
      <w:rFonts w:ascii="Times New Roman" w:eastAsia="Times New Roman" w:hAnsi="Times New Roman" w:cs="Times New Roman"/>
      <w:snapToGrid w:val="0"/>
      <w:sz w:val="20"/>
      <w:szCs w:val="20"/>
    </w:rPr>
  </w:style>
  <w:style w:type="character" w:styleId="PlaceholderText">
    <w:name w:val="Placeholder Text"/>
    <w:uiPriority w:val="99"/>
    <w:semiHidden/>
    <w:rsid w:val="006948AF"/>
    <w:rPr>
      <w:color w:val="808080"/>
    </w:rPr>
  </w:style>
  <w:style w:type="character" w:customStyle="1" w:styleId="search-everything-highlight-color">
    <w:name w:val="search-everything-highlight-color"/>
    <w:rsid w:val="006948AF"/>
  </w:style>
  <w:style w:type="paragraph" w:customStyle="1" w:styleId="CiteCharCharCharChar">
    <w:name w:val="Cite Char Char Char Char"/>
    <w:basedOn w:val="Normal"/>
    <w:next w:val="Normal"/>
    <w:link w:val="CiteCharCharCharCharChar"/>
    <w:rsid w:val="006948AF"/>
    <w:pPr>
      <w:ind w:left="576"/>
    </w:pPr>
    <w:rPr>
      <w:rFonts w:ascii="Arial Narrow" w:hAnsi="Arial Narrow"/>
      <w:lang w:val="x-none" w:eastAsia="x-none"/>
    </w:rPr>
  </w:style>
  <w:style w:type="character" w:customStyle="1" w:styleId="CiteCharCharCharCharChar">
    <w:name w:val="Cite Char Char Char Char Char"/>
    <w:link w:val="CiteCharCharCharChar"/>
    <w:rsid w:val="006948AF"/>
    <w:rPr>
      <w:rFonts w:ascii="Arial Narrow" w:eastAsia="Times New Roman" w:hAnsi="Arial Narrow" w:cs="Times New Roman"/>
      <w:sz w:val="20"/>
      <w:szCs w:val="24"/>
      <w:lang w:val="x-none" w:eastAsia="x-none"/>
    </w:rPr>
  </w:style>
  <w:style w:type="paragraph" w:customStyle="1" w:styleId="UnderliningCharChar1CharChar">
    <w:name w:val="Underlining Char Char1 Char Char"/>
    <w:basedOn w:val="Normal"/>
    <w:next w:val="Normal"/>
    <w:link w:val="UnderliningCharChar1CharCharChar"/>
    <w:rsid w:val="006948AF"/>
    <w:rPr>
      <w:rFonts w:ascii="Arial Narrow" w:hAnsi="Arial Narrow"/>
      <w:u w:val="thick"/>
      <w:lang w:val="x-none" w:eastAsia="x-none"/>
    </w:rPr>
  </w:style>
  <w:style w:type="character" w:customStyle="1" w:styleId="UnderliningCharChar1CharCharChar">
    <w:name w:val="Underlining Char Char1 Char Char Char"/>
    <w:link w:val="UnderliningCharChar1CharChar"/>
    <w:rsid w:val="006948AF"/>
    <w:rPr>
      <w:rFonts w:ascii="Arial Narrow" w:eastAsia="Times New Roman" w:hAnsi="Arial Narrow" w:cs="Times New Roman"/>
      <w:sz w:val="20"/>
      <w:szCs w:val="24"/>
      <w:u w:val="thick"/>
      <w:lang w:val="x-none" w:eastAsia="x-none"/>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948AF"/>
    <w:rPr>
      <w:rFonts w:ascii="Georgia" w:hAnsi="Georgia"/>
      <w:sz w:val="24"/>
      <w:szCs w:val="22"/>
      <w:u w:val="thick"/>
    </w:rPr>
  </w:style>
  <w:style w:type="character" w:customStyle="1" w:styleId="FontStyle41">
    <w:name w:val="Font Style41"/>
    <w:uiPriority w:val="99"/>
    <w:rsid w:val="006948AF"/>
    <w:rPr>
      <w:rFonts w:ascii="Times New Roman" w:hAnsi="Times New Roman" w:cs="Times New Roman"/>
      <w:i/>
      <w:iCs/>
      <w:sz w:val="20"/>
      <w:szCs w:val="20"/>
    </w:rPr>
  </w:style>
  <w:style w:type="character" w:customStyle="1" w:styleId="FontStyle94">
    <w:name w:val="Font Style94"/>
    <w:uiPriority w:val="99"/>
    <w:rsid w:val="006948AF"/>
    <w:rPr>
      <w:rFonts w:ascii="Times New Roman" w:hAnsi="Times New Roman" w:cs="Times New Roman"/>
      <w:sz w:val="18"/>
      <w:szCs w:val="18"/>
    </w:rPr>
  </w:style>
  <w:style w:type="character" w:customStyle="1" w:styleId="sup1">
    <w:name w:val="sup1"/>
    <w:rsid w:val="006948AF"/>
    <w:rPr>
      <w:rFonts w:ascii="Times New Roman" w:hAnsi="Times New Roman" w:cs="Times New Roman" w:hint="default"/>
      <w:color w:val="000000"/>
      <w:shd w:val="clear" w:color="auto" w:fill="FEFFCF"/>
    </w:rPr>
  </w:style>
  <w:style w:type="character" w:customStyle="1" w:styleId="pgnum1">
    <w:name w:val="pgnum1"/>
    <w:rsid w:val="006948AF"/>
    <w:rPr>
      <w:rFonts w:ascii="Arial" w:hAnsi="Arial" w:cs="Arial" w:hint="default"/>
      <w:color w:val="FF0000"/>
      <w:sz w:val="22"/>
      <w:szCs w:val="22"/>
    </w:rPr>
  </w:style>
  <w:style w:type="character" w:customStyle="1" w:styleId="apple">
    <w:name w:val="apple"/>
    <w:rsid w:val="006948AF"/>
  </w:style>
  <w:style w:type="paragraph" w:customStyle="1" w:styleId="BlockHeadingsCharChar">
    <w:name w:val="Block Headings Char Char"/>
    <w:basedOn w:val="Normal"/>
    <w:link w:val="BlockHeadingsCharCharChar"/>
    <w:rsid w:val="006948AF"/>
    <w:pPr>
      <w:autoSpaceDE w:val="0"/>
      <w:autoSpaceDN w:val="0"/>
      <w:adjustRightInd w:val="0"/>
      <w:jc w:val="center"/>
      <w:outlineLvl w:val="0"/>
    </w:pPr>
    <w:rPr>
      <w:rFonts w:ascii="Times New Roman" w:eastAsia="Calibri" w:hAnsi="Times New Roman"/>
      <w:b/>
      <w:caps/>
      <w:szCs w:val="20"/>
      <w:lang w:val="x-none" w:eastAsia="x-none"/>
    </w:rPr>
  </w:style>
  <w:style w:type="paragraph" w:customStyle="1" w:styleId="TagsChar1Char">
    <w:name w:val="Tags Char1 Char"/>
    <w:basedOn w:val="Normal"/>
    <w:link w:val="TagsChar1CharChar"/>
    <w:rsid w:val="006948AF"/>
    <w:pPr>
      <w:autoSpaceDE w:val="0"/>
      <w:autoSpaceDN w:val="0"/>
      <w:adjustRightInd w:val="0"/>
      <w:jc w:val="both"/>
      <w:outlineLvl w:val="1"/>
    </w:pPr>
    <w:rPr>
      <w:rFonts w:ascii="Georgia" w:eastAsia="Calibri" w:hAnsi="Georgia"/>
      <w:b/>
      <w:sz w:val="24"/>
      <w:lang w:val="x-none" w:eastAsia="x-none"/>
    </w:rPr>
  </w:style>
  <w:style w:type="character" w:customStyle="1" w:styleId="TagsChar1CharChar">
    <w:name w:val="Tags Char1 Char Char"/>
    <w:link w:val="TagsChar1Char"/>
    <w:rsid w:val="006948AF"/>
    <w:rPr>
      <w:rFonts w:ascii="Georgia" w:eastAsia="Calibri" w:hAnsi="Georgia" w:cs="Times New Roman"/>
      <w:b/>
      <w:sz w:val="24"/>
      <w:lang w:val="x-none" w:eastAsia="x-none"/>
    </w:rPr>
  </w:style>
  <w:style w:type="character" w:customStyle="1" w:styleId="CitesCharCharCharChar">
    <w:name w:val="Cites Char Char Char Char"/>
    <w:rsid w:val="006948AF"/>
    <w:rPr>
      <w:rFonts w:ascii="Georgia" w:hAnsi="Georgia"/>
      <w:b/>
      <w:bCs/>
      <w:sz w:val="24"/>
      <w:szCs w:val="22"/>
    </w:rPr>
  </w:style>
  <w:style w:type="character" w:customStyle="1" w:styleId="CardsFont6ptCharCharChar">
    <w:name w:val="Cards + Font: 6 pt Char Char Char"/>
    <w:rsid w:val="006948AF"/>
    <w:rPr>
      <w:rFonts w:ascii="Georgia" w:hAnsi="Georgia"/>
      <w:sz w:val="12"/>
      <w:szCs w:val="22"/>
    </w:rPr>
  </w:style>
  <w:style w:type="character" w:customStyle="1" w:styleId="BlockHeadingsCharCharChar">
    <w:name w:val="Block Headings Char Char Char"/>
    <w:link w:val="BlockHeadingsCharChar"/>
    <w:rsid w:val="006948AF"/>
    <w:rPr>
      <w:rFonts w:ascii="Times New Roman" w:eastAsia="Calibri" w:hAnsi="Times New Roman" w:cs="Times New Roman"/>
      <w:b/>
      <w:caps/>
      <w:szCs w:val="20"/>
      <w:lang w:val="x-none" w:eastAsia="x-none"/>
    </w:rPr>
  </w:style>
  <w:style w:type="character" w:customStyle="1" w:styleId="style61">
    <w:name w:val="style6"/>
    <w:rsid w:val="006948AF"/>
  </w:style>
  <w:style w:type="paragraph" w:customStyle="1" w:styleId="aa">
    <w:name w:val="aa"/>
    <w:basedOn w:val="Normal"/>
    <w:rsid w:val="006948AF"/>
    <w:pPr>
      <w:spacing w:before="100" w:beforeAutospacing="1" w:after="100" w:afterAutospacing="1"/>
      <w:jc w:val="both"/>
    </w:pPr>
    <w:rPr>
      <w:rFonts w:ascii="Times New Roman" w:eastAsia="SimSun" w:hAnsi="Times New Roman"/>
      <w:sz w:val="24"/>
      <w:lang w:eastAsia="zh-CN"/>
    </w:rPr>
  </w:style>
  <w:style w:type="character" w:customStyle="1" w:styleId="goohl5">
    <w:name w:val="goohl5"/>
    <w:rsid w:val="006948AF"/>
  </w:style>
  <w:style w:type="character" w:customStyle="1" w:styleId="goohl4">
    <w:name w:val="goohl4"/>
    <w:rsid w:val="006948AF"/>
  </w:style>
  <w:style w:type="character" w:customStyle="1" w:styleId="FontStyle11">
    <w:name w:val="Font Style11"/>
    <w:uiPriority w:val="99"/>
    <w:rsid w:val="006948AF"/>
    <w:rPr>
      <w:rFonts w:ascii="Palatino Linotype" w:eastAsia="Palatino Linotype" w:hAnsi="Palatino Linotype" w:cs="Palatino Linotype"/>
      <w:i/>
      <w:iCs/>
      <w:sz w:val="20"/>
      <w:szCs w:val="20"/>
    </w:rPr>
  </w:style>
  <w:style w:type="character" w:customStyle="1" w:styleId="resultbody">
    <w:name w:val="resultbody"/>
    <w:rsid w:val="006948AF"/>
  </w:style>
  <w:style w:type="character" w:customStyle="1" w:styleId="resultbodysmallitalic">
    <w:name w:val="resultbodysmallitalic"/>
    <w:rsid w:val="006948AF"/>
  </w:style>
  <w:style w:type="character" w:customStyle="1" w:styleId="storydate">
    <w:name w:val="storydate"/>
    <w:rsid w:val="006948AF"/>
  </w:style>
  <w:style w:type="character" w:customStyle="1" w:styleId="preloadwrap">
    <w:name w:val="preloadwrap"/>
    <w:rsid w:val="006948AF"/>
  </w:style>
  <w:style w:type="character" w:customStyle="1" w:styleId="module-content">
    <w:name w:val="module-content"/>
    <w:rsid w:val="006948AF"/>
  </w:style>
  <w:style w:type="character" w:customStyle="1" w:styleId="citechar2">
    <w:name w:val="citechar"/>
    <w:rsid w:val="006948AF"/>
  </w:style>
  <w:style w:type="character" w:customStyle="1" w:styleId="stbuttontext">
    <w:name w:val="stbuttontext"/>
    <w:rsid w:val="006948AF"/>
  </w:style>
  <w:style w:type="character" w:customStyle="1" w:styleId="video-title">
    <w:name w:val="video-title"/>
    <w:rsid w:val="006948AF"/>
  </w:style>
  <w:style w:type="character" w:customStyle="1" w:styleId="h4">
    <w:name w:val="h4"/>
    <w:rsid w:val="006948AF"/>
  </w:style>
  <w:style w:type="character" w:customStyle="1" w:styleId="copyrightdescription">
    <w:name w:val="copyrightdescription"/>
    <w:rsid w:val="006948AF"/>
  </w:style>
  <w:style w:type="character" w:customStyle="1" w:styleId="tabtitle">
    <w:name w:val="tabtitle"/>
    <w:rsid w:val="006948AF"/>
  </w:style>
  <w:style w:type="character" w:customStyle="1" w:styleId="externaledithide">
    <w:name w:val="external_edit_hide"/>
    <w:rsid w:val="006948AF"/>
  </w:style>
  <w:style w:type="character" w:customStyle="1" w:styleId="submitted-date">
    <w:name w:val="submitted-date"/>
    <w:rsid w:val="006948AF"/>
  </w:style>
  <w:style w:type="paragraph" w:customStyle="1" w:styleId="hotroute4">
    <w:name w:val="hot route"/>
    <w:basedOn w:val="Normal"/>
    <w:qFormat/>
    <w:rsid w:val="006948AF"/>
    <w:pPr>
      <w:ind w:left="288"/>
    </w:pPr>
    <w:rPr>
      <w:rFonts w:eastAsia="Cambria"/>
      <w:sz w:val="18"/>
    </w:rPr>
  </w:style>
  <w:style w:type="paragraph" w:customStyle="1" w:styleId="HotRouteReal">
    <w:name w:val="Hot Route Real"/>
    <w:qFormat/>
    <w:rsid w:val="006948AF"/>
    <w:pPr>
      <w:spacing w:after="0" w:line="240" w:lineRule="auto"/>
      <w:ind w:left="288"/>
    </w:pPr>
    <w:rPr>
      <w:rFonts w:ascii="Calibri" w:eastAsia="MS Gothic" w:hAnsi="Calibri" w:cs="Times New Roman"/>
      <w:bCs/>
      <w:sz w:val="18"/>
    </w:rPr>
  </w:style>
  <w:style w:type="character" w:customStyle="1" w:styleId="node-submitted">
    <w:name w:val="node-submitted"/>
    <w:rsid w:val="006948AF"/>
  </w:style>
  <w:style w:type="character" w:customStyle="1" w:styleId="spacer">
    <w:name w:val="spacer"/>
    <w:rsid w:val="006948AF"/>
  </w:style>
  <w:style w:type="character" w:customStyle="1" w:styleId="node-terms">
    <w:name w:val="node-terms"/>
    <w:rsid w:val="006948AF"/>
  </w:style>
  <w:style w:type="character" w:customStyle="1" w:styleId="username">
    <w:name w:val="username"/>
    <w:rsid w:val="006948AF"/>
  </w:style>
  <w:style w:type="character" w:customStyle="1" w:styleId="entry-date">
    <w:name w:val="entry-date"/>
    <w:rsid w:val="006948AF"/>
  </w:style>
  <w:style w:type="character" w:customStyle="1" w:styleId="meta-sep">
    <w:name w:val="meta-sep"/>
    <w:rsid w:val="006948AF"/>
  </w:style>
  <w:style w:type="character" w:customStyle="1" w:styleId="addthisseparator">
    <w:name w:val="addthis_separator"/>
    <w:rsid w:val="006948AF"/>
  </w:style>
  <w:style w:type="character" w:customStyle="1" w:styleId="ssens">
    <w:name w:val="ssens"/>
    <w:rsid w:val="006948AF"/>
  </w:style>
  <w:style w:type="character" w:customStyle="1" w:styleId="inlinetitle">
    <w:name w:val="inlinetitle"/>
    <w:rsid w:val="006948AF"/>
  </w:style>
  <w:style w:type="character" w:customStyle="1" w:styleId="boldunderlineChar3">
    <w:name w:val="bold underline Char"/>
    <w:basedOn w:val="DefaultParagraphFont"/>
    <w:rsid w:val="006948AF"/>
    <w:rPr>
      <w:rFonts w:eastAsia="Times New Roman" w:cs="Arial"/>
      <w:b/>
      <w:bCs/>
      <w:sz w:val="24"/>
      <w:szCs w:val="24"/>
      <w:u w:val="single"/>
      <w:lang w:eastAsia="zh-CN"/>
    </w:rPr>
  </w:style>
  <w:style w:type="character" w:customStyle="1" w:styleId="Heading3Char1">
    <w:name w:val="Heading 3 Char1"/>
    <w:aliases w:val="Block Char1"/>
    <w:uiPriority w:val="6"/>
    <w:qFormat/>
    <w:locked/>
    <w:rsid w:val="006948AF"/>
    <w:rPr>
      <w:rFonts w:ascii="Arial" w:hAnsi="Arial" w:cs="Arial"/>
      <w:b/>
      <w:sz w:val="24"/>
      <w:szCs w:val="22"/>
      <w:u w:val="single"/>
    </w:rPr>
  </w:style>
  <w:style w:type="paragraph" w:customStyle="1" w:styleId="StyleHeading4UnderlinedsmalltextGaramond">
    <w:name w:val="Style Heading 4Underlinedsmall text + Garamond"/>
    <w:basedOn w:val="Heading4"/>
    <w:link w:val="StyleHeading4UnderlinedsmalltextGaramondChar"/>
    <w:rsid w:val="006948AF"/>
    <w:pPr>
      <w:spacing w:before="0"/>
    </w:pPr>
    <w:rPr>
      <w:rFonts w:ascii="Garamond" w:eastAsia="Times New Roman" w:hAnsi="Garamond" w:cs="Times New Roman"/>
      <w:b w:val="0"/>
      <w:iCs w:val="0"/>
      <w:sz w:val="22"/>
      <w:szCs w:val="20"/>
      <w:u w:val="single"/>
      <w:lang w:val="x-none" w:eastAsia="x-none"/>
    </w:rPr>
  </w:style>
  <w:style w:type="character" w:customStyle="1" w:styleId="StyleHeading4UnderlinedsmalltextGaramondChar">
    <w:name w:val="Style Heading 4Underlinedsmall text + Garamond Char"/>
    <w:link w:val="StyleHeading4UnderlinedsmalltextGaramond"/>
    <w:rsid w:val="006948AF"/>
    <w:rPr>
      <w:rFonts w:ascii="Garamond" w:eastAsia="Times New Roman" w:hAnsi="Garamond" w:cs="Times New Roman"/>
      <w:szCs w:val="20"/>
      <w:u w:val="single"/>
      <w:lang w:val="x-none" w:eastAsia="x-none"/>
    </w:rPr>
  </w:style>
  <w:style w:type="character" w:customStyle="1" w:styleId="Style9ptUnderline5">
    <w:name w:val="Style 9 pt Underline5"/>
    <w:rsid w:val="006948AF"/>
    <w:rPr>
      <w:rFonts w:ascii="Times New Roman" w:hAnsi="Times New Roman"/>
      <w:sz w:val="20"/>
      <w:u w:val="single"/>
    </w:rPr>
  </w:style>
  <w:style w:type="character" w:customStyle="1" w:styleId="Style9ptBoldUnderline2">
    <w:name w:val="Style 9 pt Bold Underline2"/>
    <w:rsid w:val="006948A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948AF"/>
    <w:rPr>
      <w:rFonts w:ascii="Times New Roman" w:hAnsi="Times New Roman"/>
      <w:b/>
      <w:bCs/>
      <w:i/>
      <w:iCs/>
      <w:sz w:val="20"/>
      <w:u w:val="single"/>
      <w:bdr w:val="single" w:sz="4" w:space="0" w:color="auto"/>
    </w:rPr>
  </w:style>
  <w:style w:type="character" w:customStyle="1" w:styleId="CardUnderlinedCharChar0">
    <w:name w:val="Card Underlined Char Char"/>
    <w:rsid w:val="006948AF"/>
    <w:rPr>
      <w:rFonts w:ascii="Arial Narrow" w:hAnsi="Arial Narrow"/>
      <w:sz w:val="22"/>
      <w:szCs w:val="24"/>
      <w:u w:val="single"/>
      <w:lang w:val="en-US" w:eastAsia="en-US" w:bidi="ar-SA"/>
    </w:rPr>
  </w:style>
  <w:style w:type="paragraph" w:customStyle="1" w:styleId="PhoTag">
    <w:name w:val="PhoTag"/>
    <w:basedOn w:val="Normal"/>
    <w:next w:val="Normal"/>
    <w:autoRedefine/>
    <w:qFormat/>
    <w:rsid w:val="006948AF"/>
    <w:rPr>
      <w:rFonts w:ascii="Georgia" w:eastAsia="Calibri" w:hAnsi="Georgia"/>
      <w:b/>
      <w:color w:val="000000"/>
    </w:rPr>
  </w:style>
  <w:style w:type="character" w:customStyle="1" w:styleId="Heading5Char2">
    <w:name w:val="Heading 5 Char2"/>
    <w:rsid w:val="006948AF"/>
    <w:rPr>
      <w:rFonts w:ascii="Bell MT" w:eastAsia="Times New Roman" w:hAnsi="Bell MT"/>
      <w:bCs/>
      <w:iCs/>
      <w:sz w:val="10"/>
      <w:szCs w:val="26"/>
    </w:rPr>
  </w:style>
  <w:style w:type="character" w:customStyle="1" w:styleId="time">
    <w:name w:val="time"/>
    <w:rsid w:val="006948AF"/>
  </w:style>
  <w:style w:type="character" w:customStyle="1" w:styleId="1">
    <w:name w:val="1"/>
    <w:rsid w:val="006948AF"/>
    <w:rPr>
      <w:rFonts w:ascii="Arial" w:hAnsi="Arial" w:cs="Arial" w:hint="default"/>
      <w:bCs/>
      <w:sz w:val="20"/>
      <w:u w:val="single"/>
      <w:lang w:val="en-US" w:eastAsia="en-US" w:bidi="ar-SA"/>
    </w:rPr>
  </w:style>
  <w:style w:type="character" w:customStyle="1" w:styleId="Intemphasis">
    <w:name w:val="Intemphasis"/>
    <w:uiPriority w:val="1"/>
    <w:qFormat/>
    <w:rsid w:val="006948AF"/>
    <w:rPr>
      <w:rFonts w:ascii="Cambria" w:hAnsi="Cambria"/>
      <w:b/>
      <w:sz w:val="20"/>
      <w:u w:val="single"/>
      <w:bdr w:val="single" w:sz="4" w:space="0" w:color="auto"/>
      <w:shd w:val="pct25" w:color="auto" w:fill="auto"/>
    </w:rPr>
  </w:style>
  <w:style w:type="character" w:customStyle="1" w:styleId="BlockTextChar">
    <w:name w:val="BlockText Char"/>
    <w:rsid w:val="006948AF"/>
    <w:rPr>
      <w:rFonts w:ascii="Arial" w:eastAsia="Times New Roman" w:hAnsi="Arial"/>
      <w:b/>
      <w:bCs/>
      <w:caps/>
      <w:sz w:val="28"/>
      <w:szCs w:val="26"/>
      <w:u w:val="single"/>
    </w:rPr>
  </w:style>
  <w:style w:type="paragraph" w:customStyle="1" w:styleId="Ti">
    <w:name w:val="Ti"/>
    <w:basedOn w:val="Normal"/>
    <w:rsid w:val="006948AF"/>
    <w:rPr>
      <w:rFonts w:eastAsia="Calibri"/>
    </w:rPr>
  </w:style>
  <w:style w:type="character" w:customStyle="1" w:styleId="fpred1">
    <w:name w:val="fp_red1"/>
    <w:basedOn w:val="DefaultParagraphFont"/>
    <w:rsid w:val="006948AF"/>
    <w:rPr>
      <w:b/>
      <w:bCs/>
      <w:color w:val="8C1B2E"/>
    </w:rPr>
  </w:style>
  <w:style w:type="character" w:customStyle="1" w:styleId="Char6">
    <w:name w:val="Char6"/>
    <w:rsid w:val="006948AF"/>
    <w:rPr>
      <w:rFonts w:cs="Arial"/>
      <w:b/>
      <w:bCs/>
      <w:iCs/>
      <w:noProof w:val="0"/>
      <w:sz w:val="24"/>
      <w:szCs w:val="16"/>
      <w:lang w:val="en-US" w:eastAsia="en-US" w:bidi="ar-SA"/>
    </w:rPr>
  </w:style>
  <w:style w:type="character" w:customStyle="1" w:styleId="Char50">
    <w:name w:val="Char5"/>
    <w:rsid w:val="006948AF"/>
    <w:rPr>
      <w:rFonts w:cs="Arial"/>
      <w:bCs/>
      <w:noProof w:val="0"/>
      <w:u w:val="thick"/>
      <w:lang w:val="en-US" w:eastAsia="en-US" w:bidi="ar-SA"/>
    </w:rPr>
  </w:style>
  <w:style w:type="character" w:customStyle="1" w:styleId="searchtools-record-title">
    <w:name w:val="searchtools-record-title"/>
    <w:basedOn w:val="DefaultParagraphFont"/>
    <w:rsid w:val="006948AF"/>
  </w:style>
  <w:style w:type="character" w:customStyle="1" w:styleId="author-rss">
    <w:name w:val="author-rss"/>
    <w:rsid w:val="006948AF"/>
  </w:style>
  <w:style w:type="character" w:customStyle="1" w:styleId="rightside">
    <w:name w:val="rightside"/>
    <w:rsid w:val="006948AF"/>
  </w:style>
  <w:style w:type="character" w:customStyle="1" w:styleId="flourish">
    <w:name w:val="flourish"/>
    <w:rsid w:val="006948AF"/>
  </w:style>
  <w:style w:type="character" w:customStyle="1" w:styleId="style150">
    <w:name w:val="style150"/>
    <w:rsid w:val="006948AF"/>
  </w:style>
  <w:style w:type="character" w:customStyle="1" w:styleId="head">
    <w:name w:val="head"/>
    <w:rsid w:val="006948AF"/>
  </w:style>
  <w:style w:type="character" w:customStyle="1" w:styleId="-SmallText-">
    <w:name w:val="-Small Text-"/>
    <w:rsid w:val="006948AF"/>
    <w:rPr>
      <w:rFonts w:ascii="Garamond" w:hAnsi="Garamond" w:cs="Times New Roman"/>
      <w:sz w:val="16"/>
    </w:rPr>
  </w:style>
  <w:style w:type="character" w:customStyle="1" w:styleId="first-letter">
    <w:name w:val="first-letter"/>
    <w:rsid w:val="006948AF"/>
  </w:style>
  <w:style w:type="character" w:customStyle="1" w:styleId="lightblue">
    <w:name w:val="lightblue"/>
    <w:rsid w:val="006948AF"/>
  </w:style>
  <w:style w:type="character" w:customStyle="1" w:styleId="CharChar31">
    <w:name w:val="Char Char31"/>
    <w:rsid w:val="006948AF"/>
    <w:rPr>
      <w:rFonts w:cs="Arial"/>
      <w:b/>
      <w:bCs/>
      <w:szCs w:val="32"/>
      <w:lang w:val="en-US" w:eastAsia="en-US" w:bidi="ar-SA"/>
    </w:rPr>
  </w:style>
  <w:style w:type="character" w:customStyle="1" w:styleId="citationgenerated">
    <w:name w:val="citation generated"/>
    <w:rsid w:val="006948AF"/>
  </w:style>
  <w:style w:type="character" w:customStyle="1" w:styleId="commentstext0">
    <w:name w:val="comments_text"/>
    <w:uiPriority w:val="99"/>
    <w:rsid w:val="006948AF"/>
    <w:rPr>
      <w:rFonts w:cs="Times New Roman"/>
    </w:rPr>
  </w:style>
  <w:style w:type="paragraph" w:customStyle="1" w:styleId="CM25">
    <w:name w:val="CM25"/>
    <w:basedOn w:val="Default"/>
    <w:next w:val="Default"/>
    <w:rsid w:val="006948AF"/>
    <w:pPr>
      <w:widowControl/>
      <w:spacing w:after="233" w:line="276" w:lineRule="auto"/>
    </w:pPr>
    <w:rPr>
      <w:rFonts w:ascii="Georgia" w:eastAsia="Calibri" w:hAnsi="Georgia"/>
      <w:color w:val="auto"/>
      <w:sz w:val="22"/>
    </w:rPr>
  </w:style>
  <w:style w:type="paragraph" w:customStyle="1" w:styleId="CM5">
    <w:name w:val="CM5"/>
    <w:basedOn w:val="Default"/>
    <w:next w:val="Default"/>
    <w:uiPriority w:val="99"/>
    <w:rsid w:val="006948AF"/>
    <w:pPr>
      <w:widowControl/>
      <w:spacing w:after="200" w:line="203" w:lineRule="atLeast"/>
    </w:pPr>
    <w:rPr>
      <w:rFonts w:ascii="Georgia" w:eastAsia="Calibri" w:hAnsi="Georgia"/>
      <w:color w:val="auto"/>
      <w:sz w:val="22"/>
    </w:rPr>
  </w:style>
  <w:style w:type="character" w:customStyle="1" w:styleId="FontStyle29">
    <w:name w:val="Font Style29"/>
    <w:uiPriority w:val="99"/>
    <w:rsid w:val="006948AF"/>
    <w:rPr>
      <w:rFonts w:ascii="Arial" w:hAnsi="Arial" w:cs="Arial"/>
      <w:sz w:val="14"/>
      <w:szCs w:val="14"/>
    </w:rPr>
  </w:style>
  <w:style w:type="character" w:customStyle="1" w:styleId="titletxt">
    <w:name w:val="titletxt"/>
    <w:rsid w:val="006948AF"/>
  </w:style>
  <w:style w:type="character" w:customStyle="1" w:styleId="colbcopy">
    <w:name w:val="colbcopy"/>
    <w:rsid w:val="006948AF"/>
  </w:style>
  <w:style w:type="character" w:customStyle="1" w:styleId="hcard">
    <w:name w:val="hcard"/>
    <w:rsid w:val="006948AF"/>
  </w:style>
  <w:style w:type="table" w:customStyle="1" w:styleId="MediumGrid23">
    <w:name w:val="Medium Grid 23"/>
    <w:basedOn w:val="TableNormal"/>
    <w:uiPriority w:val="68"/>
    <w:rsid w:val="006948AF"/>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bioline">
    <w:name w:val="bioline"/>
    <w:rsid w:val="006948AF"/>
  </w:style>
  <w:style w:type="paragraph" w:customStyle="1" w:styleId="Cards1">
    <w:name w:val="Cards1"/>
    <w:basedOn w:val="Normal"/>
    <w:link w:val="Cards1Char"/>
    <w:qFormat/>
    <w:rsid w:val="006948AF"/>
    <w:pPr>
      <w:autoSpaceDE w:val="0"/>
      <w:autoSpaceDN w:val="0"/>
      <w:adjustRightInd w:val="0"/>
      <w:ind w:left="432" w:right="432"/>
    </w:pPr>
    <w:rPr>
      <w:rFonts w:ascii="Times New Roman" w:hAnsi="Times New Roman"/>
      <w:szCs w:val="20"/>
      <w:lang w:val="x-none" w:eastAsia="x-none"/>
    </w:rPr>
  </w:style>
  <w:style w:type="character" w:customStyle="1" w:styleId="Cards1Char">
    <w:name w:val="Cards1 Char"/>
    <w:link w:val="Cards1"/>
    <w:rsid w:val="006948AF"/>
    <w:rPr>
      <w:rFonts w:ascii="Times New Roman" w:eastAsia="Times New Roman" w:hAnsi="Times New Roman" w:cs="Times New Roman"/>
      <w:sz w:val="20"/>
      <w:szCs w:val="20"/>
      <w:lang w:val="x-none" w:eastAsia="x-none"/>
    </w:rPr>
  </w:style>
  <w:style w:type="paragraph" w:customStyle="1" w:styleId="CardsUnderline">
    <w:name w:val="Cards + Underline"/>
    <w:basedOn w:val="Normal"/>
    <w:link w:val="CardsUnderlineChar"/>
    <w:qFormat/>
    <w:rsid w:val="006948AF"/>
    <w:pPr>
      <w:autoSpaceDE w:val="0"/>
      <w:autoSpaceDN w:val="0"/>
      <w:adjustRightInd w:val="0"/>
      <w:ind w:left="432" w:right="432"/>
    </w:pPr>
    <w:rPr>
      <w:rFonts w:ascii="Times New Roman" w:hAnsi="Times New Roman"/>
      <w:sz w:val="24"/>
      <w:u w:val="thick"/>
      <w:lang w:val="x-none" w:eastAsia="x-none"/>
    </w:rPr>
  </w:style>
  <w:style w:type="character" w:customStyle="1" w:styleId="CardsUnderlineChar">
    <w:name w:val="Cards + Underline Char"/>
    <w:link w:val="CardsUnderline"/>
    <w:rsid w:val="006948AF"/>
    <w:rPr>
      <w:rFonts w:ascii="Times New Roman" w:eastAsia="Times New Roman" w:hAnsi="Times New Roman" w:cs="Times New Roman"/>
      <w:sz w:val="24"/>
      <w:szCs w:val="24"/>
      <w:u w:val="thick"/>
      <w:lang w:val="x-none" w:eastAsia="x-none"/>
    </w:rPr>
  </w:style>
  <w:style w:type="paragraph" w:customStyle="1" w:styleId="Blocktitle6">
    <w:name w:val="Block title"/>
    <w:basedOn w:val="Heading1"/>
    <w:autoRedefine/>
    <w:rsid w:val="006948AF"/>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kern w:val="24"/>
      <w:sz w:val="26"/>
    </w:rPr>
  </w:style>
  <w:style w:type="character" w:customStyle="1" w:styleId="UnderliningChar2">
    <w:name w:val="Underlining Char2"/>
    <w:rsid w:val="006948AF"/>
    <w:rPr>
      <w:rFonts w:ascii="Arial Narrow" w:hAnsi="Arial Narrow"/>
      <w:szCs w:val="24"/>
      <w:u w:val="single"/>
      <w:lang w:val="en-US" w:eastAsia="en-US" w:bidi="ar-SA"/>
    </w:rPr>
  </w:style>
  <w:style w:type="paragraph" w:customStyle="1" w:styleId="BlockHeading1">
    <w:name w:val="Block Heading 1"/>
    <w:basedOn w:val="Normal"/>
    <w:rsid w:val="006948AF"/>
    <w:pPr>
      <w:pBdr>
        <w:bottom w:val="single" w:sz="18" w:space="1" w:color="auto"/>
      </w:pBdr>
      <w:jc w:val="center"/>
      <w:outlineLvl w:val="0"/>
    </w:pPr>
    <w:rPr>
      <w:rFonts w:ascii="Georgia" w:hAnsi="Georgia" w:cs="Calibri"/>
      <w:b/>
      <w:color w:val="000000"/>
      <w:sz w:val="48"/>
      <w:szCs w:val="48"/>
    </w:rPr>
  </w:style>
  <w:style w:type="character" w:customStyle="1" w:styleId="smcaps">
    <w:name w:val="smcaps"/>
    <w:rsid w:val="006948AF"/>
  </w:style>
  <w:style w:type="character" w:customStyle="1" w:styleId="inside-head1">
    <w:name w:val="inside-head1"/>
    <w:rsid w:val="006948AF"/>
    <w:rPr>
      <w:rFonts w:ascii="Arial" w:hAnsi="Arial" w:cs="Arial" w:hint="default"/>
      <w:b/>
      <w:bCs/>
      <w:color w:val="000000"/>
      <w:spacing w:val="-15"/>
      <w:sz w:val="45"/>
      <w:szCs w:val="45"/>
    </w:rPr>
  </w:style>
  <w:style w:type="character" w:customStyle="1" w:styleId="datestamp1">
    <w:name w:val="datestamp1"/>
    <w:rsid w:val="006948A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948A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948AF"/>
  </w:style>
  <w:style w:type="paragraph" w:customStyle="1" w:styleId="links1">
    <w:name w:val="links1"/>
    <w:basedOn w:val="Normal"/>
    <w:rsid w:val="006948AF"/>
    <w:pPr>
      <w:spacing w:before="100" w:beforeAutospacing="1" w:after="100" w:afterAutospacing="1"/>
    </w:pPr>
    <w:rPr>
      <w:rFonts w:ascii="Georgia" w:hAnsi="Georgia" w:cs="Calibri"/>
      <w:color w:val="FFFFFF"/>
      <w:sz w:val="16"/>
      <w:szCs w:val="16"/>
    </w:rPr>
  </w:style>
  <w:style w:type="paragraph" w:customStyle="1" w:styleId="endtext">
    <w:name w:val="endtext"/>
    <w:basedOn w:val="Normal"/>
    <w:rsid w:val="006948AF"/>
    <w:pPr>
      <w:spacing w:before="100" w:beforeAutospacing="1" w:after="100" w:afterAutospacing="1"/>
      <w:ind w:left="300"/>
    </w:pPr>
    <w:rPr>
      <w:rFonts w:cs="Arial"/>
      <w:szCs w:val="20"/>
    </w:rPr>
  </w:style>
  <w:style w:type="character" w:customStyle="1" w:styleId="storyheading31">
    <w:name w:val="storyheading31"/>
    <w:rsid w:val="006948AF"/>
    <w:rPr>
      <w:rFonts w:ascii="Verdana" w:hAnsi="Verdana" w:hint="default"/>
      <w:b/>
      <w:bCs/>
      <w:sz w:val="32"/>
      <w:szCs w:val="32"/>
    </w:rPr>
  </w:style>
  <w:style w:type="character" w:customStyle="1" w:styleId="storydeck31">
    <w:name w:val="storydeck31"/>
    <w:rsid w:val="006948AF"/>
    <w:rPr>
      <w:rFonts w:ascii="Verdana" w:hAnsi="Verdana" w:hint="default"/>
      <w:i w:val="0"/>
      <w:iCs w:val="0"/>
      <w:sz w:val="21"/>
      <w:szCs w:val="21"/>
    </w:rPr>
  </w:style>
  <w:style w:type="paragraph" w:customStyle="1" w:styleId="copyright">
    <w:name w:val="copyright"/>
    <w:basedOn w:val="Normal"/>
    <w:rsid w:val="006948AF"/>
    <w:pPr>
      <w:spacing w:before="100" w:beforeAutospacing="1" w:after="100" w:afterAutospacing="1"/>
    </w:pPr>
    <w:rPr>
      <w:rFonts w:ascii="Georgia" w:hAnsi="Georgia" w:cs="Calibri"/>
    </w:rPr>
  </w:style>
  <w:style w:type="character" w:customStyle="1" w:styleId="subtitle10">
    <w:name w:val="subtitle1"/>
    <w:rsid w:val="006948AF"/>
    <w:rPr>
      <w:rFonts w:ascii="Verdana" w:hAnsi="Verdana" w:hint="default"/>
      <w:b w:val="0"/>
      <w:bCs w:val="0"/>
      <w:vanish w:val="0"/>
      <w:webHidden w:val="0"/>
      <w:color w:val="484848"/>
      <w:sz w:val="14"/>
      <w:szCs w:val="14"/>
      <w:specVanish w:val="0"/>
    </w:rPr>
  </w:style>
  <w:style w:type="paragraph" w:customStyle="1" w:styleId="g">
    <w:name w:val="g"/>
    <w:basedOn w:val="Normal"/>
    <w:rsid w:val="006948AF"/>
    <w:pPr>
      <w:spacing w:before="240" w:after="240"/>
    </w:pPr>
    <w:rPr>
      <w:rFonts w:ascii="Georgia" w:hAnsi="Georgia" w:cs="Calibri"/>
    </w:rPr>
  </w:style>
  <w:style w:type="character" w:customStyle="1" w:styleId="clsbiolink">
    <w:name w:val="clsbiolink"/>
    <w:rsid w:val="006948AF"/>
  </w:style>
  <w:style w:type="character" w:customStyle="1" w:styleId="clssmaller">
    <w:name w:val="clssmaller"/>
    <w:rsid w:val="006948AF"/>
  </w:style>
  <w:style w:type="character" w:customStyle="1" w:styleId="sm1">
    <w:name w:val="sm1"/>
    <w:rsid w:val="006948AF"/>
    <w:rPr>
      <w:rFonts w:ascii="Verdana" w:hAnsi="Verdana" w:hint="default"/>
      <w:i w:val="0"/>
      <w:iCs w:val="0"/>
      <w:smallCaps w:val="0"/>
      <w:color w:val="000000"/>
      <w:sz w:val="17"/>
      <w:szCs w:val="17"/>
    </w:rPr>
  </w:style>
  <w:style w:type="character" w:customStyle="1" w:styleId="noindentChar">
    <w:name w:val="noindent Char"/>
    <w:rsid w:val="006948AF"/>
    <w:rPr>
      <w:rFonts w:ascii="Arial" w:hAnsi="Arial" w:cs="Arial"/>
      <w:sz w:val="24"/>
      <w:szCs w:val="24"/>
      <w:lang w:val="en-US" w:eastAsia="en-US" w:bidi="ar-SA"/>
    </w:rPr>
  </w:style>
  <w:style w:type="character" w:customStyle="1" w:styleId="SmallChar10">
    <w:name w:val="Small Char1"/>
    <w:rsid w:val="006948AF"/>
    <w:rPr>
      <w:sz w:val="16"/>
      <w:szCs w:val="24"/>
      <w:lang w:val="en-US" w:eastAsia="en-US" w:bidi="ar-SA"/>
    </w:rPr>
  </w:style>
  <w:style w:type="character" w:customStyle="1" w:styleId="fullcite0">
    <w:name w:val="fullcite"/>
    <w:rsid w:val="006948AF"/>
  </w:style>
  <w:style w:type="character" w:customStyle="1" w:styleId="Style9ptThickunderline">
    <w:name w:val="Style 9 pt Thick underline"/>
    <w:rsid w:val="006948AF"/>
    <w:rPr>
      <w:sz w:val="24"/>
      <w:u w:val="thick"/>
    </w:rPr>
  </w:style>
  <w:style w:type="paragraph" w:customStyle="1" w:styleId="Repeatheader">
    <w:name w:val="Repeat header"/>
    <w:basedOn w:val="Normal"/>
    <w:autoRedefine/>
    <w:rsid w:val="006948AF"/>
    <w:pPr>
      <w:jc w:val="center"/>
    </w:pPr>
    <w:rPr>
      <w:rFonts w:ascii="Century Gothic" w:hAnsi="Century Gothic" w:cs="Calibri"/>
      <w:b/>
      <w:i/>
      <w:sz w:val="40"/>
      <w:u w:val="words"/>
    </w:rPr>
  </w:style>
  <w:style w:type="paragraph" w:customStyle="1" w:styleId="StyleCardNotUnderlined8pt">
    <w:name w:val="Style Card Not Underlined + 8 pt"/>
    <w:basedOn w:val="CardNotUnderlined0"/>
    <w:rsid w:val="006948AF"/>
    <w:rPr>
      <w:rFonts w:ascii="Georgia" w:hAnsi="Georgia" w:cs="Calibri"/>
    </w:rPr>
  </w:style>
  <w:style w:type="character" w:customStyle="1" w:styleId="CardNotUnderlinedChar">
    <w:name w:val="Card Not Underlined Char"/>
    <w:rsid w:val="006948AF"/>
    <w:rPr>
      <w:sz w:val="16"/>
      <w:lang w:val="en-US" w:eastAsia="en-US" w:bidi="ar-SA"/>
    </w:rPr>
  </w:style>
  <w:style w:type="paragraph" w:customStyle="1" w:styleId="CardNotUnderlined3">
    <w:name w:val="Card Not Underlined 3"/>
    <w:basedOn w:val="CardNotUnderlined0"/>
    <w:rsid w:val="006948AF"/>
    <w:rPr>
      <w:rFonts w:ascii="Georgia" w:hAnsi="Georgia" w:cs="Calibri"/>
      <w:sz w:val="18"/>
    </w:rPr>
  </w:style>
  <w:style w:type="paragraph" w:customStyle="1" w:styleId="CardNotUnderlinedFinal">
    <w:name w:val="Card Not Underlined Final"/>
    <w:basedOn w:val="CardNotUnderlined3"/>
    <w:rsid w:val="006948AF"/>
    <w:rPr>
      <w:sz w:val="20"/>
    </w:rPr>
  </w:style>
  <w:style w:type="paragraph" w:customStyle="1" w:styleId="LanguageStrike">
    <w:name w:val="Language Strike"/>
    <w:basedOn w:val="Normal"/>
    <w:next w:val="Normal"/>
    <w:link w:val="LanguageStrikeChar"/>
    <w:rsid w:val="006948AF"/>
    <w:rPr>
      <w:rFonts w:ascii="Arial Narrow" w:hAnsi="Arial Narrow"/>
      <w:strike/>
      <w:lang w:val="x-none" w:eastAsia="x-none"/>
    </w:rPr>
  </w:style>
  <w:style w:type="character" w:customStyle="1" w:styleId="LanguageStrikeChar">
    <w:name w:val="Language Strike Char"/>
    <w:link w:val="LanguageStrike"/>
    <w:rsid w:val="006948AF"/>
    <w:rPr>
      <w:rFonts w:ascii="Arial Narrow" w:eastAsia="Times New Roman" w:hAnsi="Arial Narrow" w:cs="Times New Roman"/>
      <w:strike/>
      <w:szCs w:val="24"/>
      <w:lang w:val="x-none" w:eastAsia="x-none"/>
    </w:rPr>
  </w:style>
  <w:style w:type="paragraph" w:customStyle="1" w:styleId="citationunderline">
    <w:name w:val="citation/underline"/>
    <w:link w:val="citationunderlineChar"/>
    <w:autoRedefine/>
    <w:rsid w:val="006948AF"/>
    <w:pPr>
      <w:spacing w:after="0" w:line="240" w:lineRule="auto"/>
    </w:pPr>
    <w:rPr>
      <w:b/>
      <w:sz w:val="24"/>
      <w:szCs w:val="24"/>
      <w:u w:val="single"/>
    </w:rPr>
  </w:style>
  <w:style w:type="character" w:customStyle="1" w:styleId="awtw">
    <w:name w:val="awtw"/>
    <w:rsid w:val="006948AF"/>
  </w:style>
  <w:style w:type="character" w:customStyle="1" w:styleId="ld3">
    <w:name w:val="ld3"/>
    <w:rsid w:val="006948A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rsid w:val="006948AF"/>
    <w:pPr>
      <w:keepNext/>
      <w:outlineLvl w:val="2"/>
    </w:pPr>
    <w:rPr>
      <w:b/>
      <w:bCs/>
      <w:sz w:val="24"/>
      <w:szCs w:val="26"/>
      <w:u w:val="single"/>
      <w:lang w:val="x-none" w:eastAsia="x-none"/>
    </w:rPr>
  </w:style>
  <w:style w:type="character" w:customStyle="1" w:styleId="DateCitesAuthorCharChar">
    <w:name w:val="DateCitesAuthor Char Char"/>
    <w:link w:val="DateCitesAuthorChar"/>
    <w:rsid w:val="006948AF"/>
    <w:rPr>
      <w:rFonts w:ascii="Arial" w:eastAsia="Times New Roman" w:hAnsi="Arial" w:cs="Times New Roman"/>
      <w:b/>
      <w:bCs/>
      <w:sz w:val="24"/>
      <w:szCs w:val="26"/>
      <w:u w:val="single"/>
      <w:lang w:val="x-none" w:eastAsia="x-none"/>
    </w:rPr>
  </w:style>
  <w:style w:type="paragraph" w:customStyle="1" w:styleId="articlebodynormaltext">
    <w:name w:val="articlebody_normaltext"/>
    <w:basedOn w:val="Normal"/>
    <w:rsid w:val="006948AF"/>
    <w:pPr>
      <w:spacing w:before="100" w:beforeAutospacing="1" w:after="100" w:afterAutospacing="1"/>
    </w:pPr>
    <w:rPr>
      <w:rFonts w:ascii="Georgia" w:hAnsi="Georgia" w:cs="Calibri"/>
    </w:rPr>
  </w:style>
  <w:style w:type="paragraph" w:customStyle="1" w:styleId="Index">
    <w:name w:val="Index"/>
    <w:basedOn w:val="Normal"/>
    <w:rsid w:val="006948AF"/>
    <w:pPr>
      <w:widowControl w:val="0"/>
      <w:suppressLineNumbers/>
      <w:suppressAutoHyphens/>
    </w:pPr>
    <w:rPr>
      <w:rFonts w:ascii="Century Gothic" w:hAnsi="Century Gothic" w:cs="Tahoma"/>
      <w:szCs w:val="20"/>
    </w:rPr>
  </w:style>
  <w:style w:type="character" w:customStyle="1" w:styleId="CharacterStyle20">
    <w:name w:val="Character Style 20"/>
    <w:rsid w:val="006948AF"/>
    <w:rPr>
      <w:sz w:val="21"/>
    </w:rPr>
  </w:style>
  <w:style w:type="table" w:styleId="TableGrid">
    <w:name w:val="Table Grid"/>
    <w:basedOn w:val="TableNormal"/>
    <w:rsid w:val="006948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enterheadlines">
    <w:name w:val="centerheadlines"/>
    <w:rsid w:val="006948AF"/>
  </w:style>
  <w:style w:type="paragraph" w:customStyle="1" w:styleId="CM9">
    <w:name w:val="CM9"/>
    <w:basedOn w:val="Default"/>
    <w:next w:val="Default"/>
    <w:uiPriority w:val="99"/>
    <w:rsid w:val="006948AF"/>
    <w:pPr>
      <w:widowControl/>
      <w:spacing w:line="553" w:lineRule="atLeast"/>
    </w:pPr>
    <w:rPr>
      <w:rFonts w:eastAsia="Calibri"/>
      <w:color w:val="auto"/>
    </w:rPr>
  </w:style>
  <w:style w:type="paragraph" w:customStyle="1" w:styleId="boldness">
    <w:name w:val="boldness"/>
    <w:basedOn w:val="Normal"/>
    <w:rsid w:val="006948AF"/>
    <w:pPr>
      <w:spacing w:before="100" w:beforeAutospacing="1" w:after="100" w:afterAutospacing="1"/>
    </w:pPr>
    <w:rPr>
      <w:rFonts w:ascii="Times New Roman" w:hAnsi="Times New Roman" w:cs="Calibri"/>
      <w:sz w:val="24"/>
    </w:rPr>
  </w:style>
  <w:style w:type="paragraph" w:customStyle="1" w:styleId="CM21">
    <w:name w:val="CM21"/>
    <w:basedOn w:val="Default"/>
    <w:next w:val="Default"/>
    <w:uiPriority w:val="99"/>
    <w:rsid w:val="006948AF"/>
    <w:pPr>
      <w:widowControl/>
    </w:pPr>
    <w:rPr>
      <w:rFonts w:eastAsia="Calibri"/>
      <w:color w:val="auto"/>
    </w:rPr>
  </w:style>
  <w:style w:type="paragraph" w:customStyle="1" w:styleId="CM22">
    <w:name w:val="CM22"/>
    <w:basedOn w:val="Default"/>
    <w:next w:val="Default"/>
    <w:uiPriority w:val="99"/>
    <w:rsid w:val="006948AF"/>
    <w:pPr>
      <w:widowControl/>
    </w:pPr>
    <w:rPr>
      <w:rFonts w:eastAsia="Calibri"/>
      <w:color w:val="auto"/>
    </w:rPr>
  </w:style>
  <w:style w:type="paragraph" w:customStyle="1" w:styleId="CM4">
    <w:name w:val="CM4"/>
    <w:basedOn w:val="Default"/>
    <w:next w:val="Default"/>
    <w:uiPriority w:val="99"/>
    <w:rsid w:val="006948AF"/>
    <w:pPr>
      <w:widowControl/>
      <w:spacing w:line="553" w:lineRule="atLeast"/>
    </w:pPr>
    <w:rPr>
      <w:rFonts w:eastAsia="Calibri"/>
      <w:color w:val="auto"/>
    </w:rPr>
  </w:style>
  <w:style w:type="paragraph" w:customStyle="1" w:styleId="Pa31">
    <w:name w:val="Pa3+1"/>
    <w:basedOn w:val="Default"/>
    <w:next w:val="Default"/>
    <w:uiPriority w:val="99"/>
    <w:rsid w:val="006948AF"/>
    <w:pPr>
      <w:widowControl/>
      <w:spacing w:line="261" w:lineRule="atLeast"/>
    </w:pPr>
    <w:rPr>
      <w:rFonts w:ascii="Adobe Garamond Pro" w:eastAsia="Calibri" w:hAnsi="Adobe Garamond Pro"/>
      <w:color w:val="auto"/>
    </w:rPr>
  </w:style>
  <w:style w:type="character" w:customStyle="1" w:styleId="datestory">
    <w:name w:val="datestory"/>
    <w:rsid w:val="006948AF"/>
  </w:style>
  <w:style w:type="character" w:customStyle="1" w:styleId="smallcaps">
    <w:name w:val="smallcaps"/>
    <w:rsid w:val="006948AF"/>
  </w:style>
  <w:style w:type="paragraph" w:customStyle="1" w:styleId="FreeFormA">
    <w:name w:val="Free Form A"/>
    <w:rsid w:val="006948AF"/>
    <w:pPr>
      <w:spacing w:after="0" w:line="240" w:lineRule="auto"/>
    </w:pPr>
    <w:rPr>
      <w:rFonts w:ascii="Helvetica" w:eastAsia="ヒラギノ角ゴ Pro W3" w:hAnsi="Helvetica" w:cs="Times New Roman"/>
      <w:color w:val="000000"/>
      <w:sz w:val="24"/>
      <w:szCs w:val="20"/>
    </w:rPr>
  </w:style>
  <w:style w:type="character" w:customStyle="1" w:styleId="citeschar10">
    <w:name w:val="citeschar1"/>
    <w:basedOn w:val="DefaultParagraphFont"/>
    <w:rsid w:val="006948AF"/>
  </w:style>
  <w:style w:type="character" w:customStyle="1" w:styleId="cardunderlinedchar1">
    <w:name w:val="cardunderlinedchar"/>
    <w:basedOn w:val="DefaultParagraphFont"/>
    <w:rsid w:val="006948AF"/>
  </w:style>
  <w:style w:type="character" w:customStyle="1" w:styleId="Style1CharCharChar">
    <w:name w:val="Style1 Char Char Char"/>
    <w:rsid w:val="006948AF"/>
    <w:rPr>
      <w:rFonts w:ascii="Times New Roman" w:eastAsia="Times New Roman" w:hAnsi="Times New Roman" w:cs="Arial"/>
      <w:bCs/>
      <w:sz w:val="12"/>
      <w:szCs w:val="18"/>
    </w:rPr>
  </w:style>
  <w:style w:type="paragraph" w:customStyle="1" w:styleId="Textbody">
    <w:name w:val="Text body"/>
    <w:basedOn w:val="Standard"/>
    <w:rsid w:val="006948AF"/>
    <w:pPr>
      <w:spacing w:after="120"/>
    </w:pPr>
    <w:rPr>
      <w:rFonts w:cs="Tahoma"/>
      <w:lang w:eastAsia="en-US" w:bidi="ar-SA"/>
    </w:rPr>
  </w:style>
  <w:style w:type="character" w:customStyle="1" w:styleId="provider">
    <w:name w:val="provider"/>
    <w:basedOn w:val="DefaultParagraphFont"/>
    <w:rsid w:val="006948AF"/>
  </w:style>
  <w:style w:type="character" w:customStyle="1" w:styleId="vitstorybyline">
    <w:name w:val="vitstorybyline"/>
    <w:rsid w:val="006948AF"/>
  </w:style>
  <w:style w:type="paragraph" w:customStyle="1" w:styleId="comments">
    <w:name w:val="comments"/>
    <w:basedOn w:val="Normal"/>
    <w:rsid w:val="006948AF"/>
    <w:pPr>
      <w:spacing w:before="100" w:beforeAutospacing="1" w:after="100" w:afterAutospacing="1"/>
    </w:pPr>
    <w:rPr>
      <w:rFonts w:ascii="Times New Roman" w:hAnsi="Times New Roman" w:cs="Calibri"/>
      <w:lang w:eastAsia="zh-CN"/>
    </w:rPr>
  </w:style>
  <w:style w:type="character" w:customStyle="1" w:styleId="tickerlinx">
    <w:name w:val="tickerlinx"/>
    <w:rsid w:val="006948AF"/>
  </w:style>
  <w:style w:type="paragraph" w:customStyle="1" w:styleId="NFAPWPheader">
    <w:name w:val="NFAP WP header"/>
    <w:basedOn w:val="Default"/>
    <w:next w:val="Default"/>
    <w:uiPriority w:val="99"/>
    <w:rsid w:val="006948AF"/>
    <w:pPr>
      <w:widowControl/>
    </w:pPr>
    <w:rPr>
      <w:rFonts w:ascii="HNKAOE+Arial" w:eastAsia="Malgun Gothic" w:hAnsi="HNKAOE+Arial"/>
      <w:color w:val="auto"/>
      <w:sz w:val="20"/>
      <w:lang w:eastAsia="zh-CN"/>
    </w:rPr>
  </w:style>
  <w:style w:type="character" w:customStyle="1" w:styleId="post-timestamp">
    <w:name w:val="post-timestamp"/>
    <w:rsid w:val="006948AF"/>
  </w:style>
  <w:style w:type="character" w:styleId="BookTitle0">
    <w:name w:val="Book Title"/>
    <w:qFormat/>
    <w:rsid w:val="006948AF"/>
    <w:rPr>
      <w:b/>
      <w:bCs/>
      <w:smallCaps/>
      <w:spacing w:val="5"/>
    </w:rPr>
  </w:style>
  <w:style w:type="character" w:customStyle="1" w:styleId="month">
    <w:name w:val="month"/>
    <w:rsid w:val="006948AF"/>
  </w:style>
  <w:style w:type="paragraph" w:customStyle="1" w:styleId="CiteCharChar">
    <w:name w:val="Cite Char Char"/>
    <w:basedOn w:val="Normal"/>
    <w:next w:val="Normal"/>
    <w:link w:val="CiteCharCharChar"/>
    <w:qFormat/>
    <w:rsid w:val="006948AF"/>
    <w:pPr>
      <w:widowControl w:val="0"/>
    </w:pPr>
    <w:rPr>
      <w:rFonts w:ascii="Garamond" w:eastAsia="Calibri" w:hAnsi="Garamond"/>
      <w:b/>
      <w:szCs w:val="20"/>
      <w:u w:val="thick"/>
      <w:lang w:val="x-none" w:eastAsia="x-none"/>
    </w:rPr>
  </w:style>
  <w:style w:type="character" w:customStyle="1" w:styleId="CiteCharCharChar">
    <w:name w:val="Cite Char Char Char"/>
    <w:link w:val="CiteCharChar"/>
    <w:rsid w:val="006948AF"/>
    <w:rPr>
      <w:rFonts w:ascii="Garamond" w:eastAsia="Calibri" w:hAnsi="Garamond" w:cs="Times New Roman"/>
      <w:b/>
      <w:sz w:val="20"/>
      <w:szCs w:val="20"/>
      <w:u w:val="thick"/>
      <w:lang w:val="x-none" w:eastAsia="x-none"/>
    </w:rPr>
  </w:style>
  <w:style w:type="character" w:customStyle="1" w:styleId="texttitlebigred">
    <w:name w:val="texttitlebigred"/>
    <w:rsid w:val="006948AF"/>
  </w:style>
  <w:style w:type="character" w:customStyle="1" w:styleId="subtitles">
    <w:name w:val="subtitles"/>
    <w:rsid w:val="006948AF"/>
  </w:style>
  <w:style w:type="character" w:customStyle="1" w:styleId="CiteCardCharCharCharChar">
    <w:name w:val="Cite_Card Char Char Char Char"/>
    <w:link w:val="CiteCardCharCharChar"/>
    <w:rsid w:val="006948AF"/>
    <w:rPr>
      <w:rFonts w:cs="Arial"/>
      <w:bCs/>
    </w:rPr>
  </w:style>
  <w:style w:type="paragraph" w:customStyle="1" w:styleId="CiteCardCharCharChar">
    <w:name w:val="Cite_Card Char Char Char"/>
    <w:link w:val="CiteCardCharCharCharChar"/>
    <w:rsid w:val="006948AF"/>
    <w:pPr>
      <w:spacing w:after="0" w:line="240" w:lineRule="auto"/>
    </w:pPr>
    <w:rPr>
      <w:rFonts w:cs="Arial"/>
      <w:bCs/>
    </w:rPr>
  </w:style>
  <w:style w:type="paragraph" w:customStyle="1" w:styleId="heading">
    <w:name w:val="heading"/>
    <w:basedOn w:val="Normal"/>
    <w:rsid w:val="006948AF"/>
    <w:pPr>
      <w:jc w:val="center"/>
    </w:pPr>
    <w:rPr>
      <w:rFonts w:ascii="Arial Black" w:hAnsi="Arial Black" w:cs="Courier New"/>
      <w:b/>
      <w:sz w:val="36"/>
      <w:u w:val="single"/>
    </w:rPr>
  </w:style>
  <w:style w:type="character" w:customStyle="1" w:styleId="CiteCardChar1">
    <w:name w:val="Cite_Card Char1"/>
    <w:rsid w:val="006948AF"/>
    <w:rPr>
      <w:rFonts w:cs="Arial"/>
      <w:bCs/>
      <w:lang w:val="en-US" w:eastAsia="en-US" w:bidi="ar-SA"/>
    </w:rPr>
  </w:style>
  <w:style w:type="character" w:customStyle="1" w:styleId="DebateHeaderChar">
    <w:name w:val="Debate Header Char"/>
    <w:link w:val="DebateHeader"/>
    <w:rsid w:val="006948AF"/>
    <w:rPr>
      <w:rFonts w:ascii="Times New Roman" w:eastAsia="Times New Roman" w:hAnsi="Times New Roman" w:cs="Times New Roman"/>
      <w:b/>
      <w:sz w:val="32"/>
      <w:szCs w:val="32"/>
      <w:u w:val="single"/>
      <w:lang w:val="x-none" w:eastAsia="x-none" w:bidi="en-US"/>
    </w:rPr>
  </w:style>
  <w:style w:type="character" w:customStyle="1" w:styleId="quotepeekbase">
    <w:name w:val="quotepeekbase"/>
    <w:rsid w:val="006948AF"/>
  </w:style>
  <w:style w:type="character" w:customStyle="1" w:styleId="symbol">
    <w:name w:val="symbol"/>
    <w:rsid w:val="006948AF"/>
  </w:style>
  <w:style w:type="character" w:customStyle="1" w:styleId="data">
    <w:name w:val="data"/>
    <w:rsid w:val="006948AF"/>
  </w:style>
  <w:style w:type="character" w:customStyle="1" w:styleId="scaps">
    <w:name w:val="scaps"/>
    <w:rsid w:val="006948AF"/>
  </w:style>
  <w:style w:type="character" w:customStyle="1" w:styleId="pub-date">
    <w:name w:val="pub-date"/>
    <w:rsid w:val="006948AF"/>
  </w:style>
  <w:style w:type="paragraph" w:customStyle="1" w:styleId="articleauthor">
    <w:name w:val="articleauthor"/>
    <w:basedOn w:val="Normal"/>
    <w:rsid w:val="006948AF"/>
    <w:pPr>
      <w:spacing w:before="100" w:beforeAutospacing="1" w:after="100" w:afterAutospacing="1"/>
    </w:pPr>
    <w:rPr>
      <w:rFonts w:ascii="Times New Roman" w:hAnsi="Times New Roman" w:cs="Calibri"/>
      <w:lang w:eastAsia="zh-CN"/>
    </w:rPr>
  </w:style>
  <w:style w:type="character" w:customStyle="1" w:styleId="AuthorDateF4">
    <w:name w:val="Author Date (F4)"/>
    <w:rsid w:val="006948AF"/>
    <w:rPr>
      <w:b/>
      <w:sz w:val="24"/>
      <w:u w:val="thick"/>
    </w:rPr>
  </w:style>
  <w:style w:type="character" w:customStyle="1" w:styleId="BoldUnderlineF6">
    <w:name w:val="Bold Underline (F6)"/>
    <w:rsid w:val="006948AF"/>
    <w:rPr>
      <w:u w:val="thick"/>
    </w:rPr>
  </w:style>
  <w:style w:type="paragraph" w:customStyle="1" w:styleId="TagF3">
    <w:name w:val="Tag (F3)"/>
    <w:rsid w:val="006948A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948AF"/>
  </w:style>
  <w:style w:type="paragraph" w:customStyle="1" w:styleId="style14">
    <w:name w:val="style14"/>
    <w:basedOn w:val="Normal"/>
    <w:rsid w:val="006948AF"/>
    <w:pPr>
      <w:spacing w:before="100" w:beforeAutospacing="1" w:after="100" w:afterAutospacing="1"/>
    </w:pPr>
    <w:rPr>
      <w:rFonts w:ascii="Times New Roman" w:hAnsi="Times New Roman" w:cs="Calibri"/>
      <w:sz w:val="24"/>
    </w:rPr>
  </w:style>
  <w:style w:type="paragraph" w:customStyle="1" w:styleId="CardTagCite1Char">
    <w:name w:val="Card Tag + Cite #1 Char"/>
    <w:basedOn w:val="Normal"/>
    <w:rsid w:val="006948AF"/>
    <w:rPr>
      <w:rFonts w:ascii="Georgia" w:hAnsi="Georgia" w:cs="Calibri"/>
      <w:b/>
      <w:sz w:val="24"/>
    </w:rPr>
  </w:style>
  <w:style w:type="character" w:customStyle="1" w:styleId="verdana12grey1">
    <w:name w:val="verdana12grey1"/>
    <w:rsid w:val="006948AF"/>
  </w:style>
  <w:style w:type="character" w:customStyle="1" w:styleId="verdana9grey1a">
    <w:name w:val="verdana9grey1a"/>
    <w:rsid w:val="006948AF"/>
  </w:style>
  <w:style w:type="character" w:customStyle="1" w:styleId="nn-twttr-share-btn">
    <w:name w:val="nn-twttr-share-btn"/>
    <w:rsid w:val="006948AF"/>
  </w:style>
  <w:style w:type="character" w:customStyle="1" w:styleId="count">
    <w:name w:val="count"/>
    <w:rsid w:val="006948AF"/>
  </w:style>
  <w:style w:type="character" w:customStyle="1" w:styleId="fbbuttontext">
    <w:name w:val="fb_button_text"/>
    <w:rsid w:val="006948AF"/>
  </w:style>
  <w:style w:type="character" w:customStyle="1" w:styleId="comment-count">
    <w:name w:val="comment-count"/>
    <w:rsid w:val="006948AF"/>
  </w:style>
  <w:style w:type="character" w:customStyle="1" w:styleId="comment-count-text">
    <w:name w:val="comment-count-text"/>
    <w:rsid w:val="006948AF"/>
  </w:style>
  <w:style w:type="paragraph" w:customStyle="1" w:styleId="articlebody0">
    <w:name w:val="articlebody"/>
    <w:basedOn w:val="Normal"/>
    <w:rsid w:val="006948AF"/>
    <w:pPr>
      <w:spacing w:before="100" w:beforeAutospacing="1" w:after="100" w:afterAutospacing="1"/>
    </w:pPr>
    <w:rPr>
      <w:rFonts w:ascii="Times New Roman" w:hAnsi="Times New Roman" w:cs="Calibri"/>
      <w:sz w:val="24"/>
    </w:rPr>
  </w:style>
  <w:style w:type="character" w:customStyle="1" w:styleId="author-name">
    <w:name w:val="author-name"/>
    <w:rsid w:val="006948AF"/>
  </w:style>
  <w:style w:type="character" w:customStyle="1" w:styleId="lightheader">
    <w:name w:val="lightheader"/>
    <w:rsid w:val="006948AF"/>
  </w:style>
  <w:style w:type="paragraph" w:customStyle="1" w:styleId="CiteCardCharCharCharCharCharCharChar">
    <w:name w:val="Cite_Card Char Char Char Char Char Char Char"/>
    <w:link w:val="CiteCardCharCharCharCharCharCharCharChar"/>
    <w:autoRedefine/>
    <w:rsid w:val="006948A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948AF"/>
    <w:rPr>
      <w:rFonts w:ascii="Times New Roman" w:eastAsia="Times New Roman" w:hAnsi="Times New Roman" w:cs="Times New Roman"/>
      <w:bCs/>
      <w:lang w:eastAsia="zh-CN"/>
    </w:rPr>
  </w:style>
  <w:style w:type="paragraph" w:customStyle="1" w:styleId="foldie">
    <w:name w:val="foldie"/>
    <w:basedOn w:val="heading"/>
    <w:rsid w:val="006948AF"/>
    <w:pPr>
      <w:spacing w:before="6480"/>
      <w:outlineLvl w:val="0"/>
    </w:pPr>
  </w:style>
  <w:style w:type="character" w:customStyle="1" w:styleId="CiteCardCharCharCharCharChar">
    <w:name w:val="Cite_Card Char Char Char Char Char"/>
    <w:rsid w:val="006948AF"/>
    <w:rPr>
      <w:rFonts w:cs="Arial"/>
      <w:bCs/>
      <w:lang w:val="en-US" w:eastAsia="en-US" w:bidi="ar-SA"/>
    </w:rPr>
  </w:style>
  <w:style w:type="character" w:customStyle="1" w:styleId="CiteCardCharCharCharCharCharChar">
    <w:name w:val="Cite_Card Char Char Char Char Char Char"/>
    <w:rsid w:val="006948AF"/>
    <w:rPr>
      <w:rFonts w:cs="Arial"/>
      <w:bCs/>
      <w:lang w:val="en-US" w:eastAsia="en-US" w:bidi="ar-SA"/>
    </w:rPr>
  </w:style>
  <w:style w:type="paragraph" w:customStyle="1" w:styleId="billtextsection">
    <w:name w:val="bill_text_section"/>
    <w:basedOn w:val="Normal"/>
    <w:rsid w:val="006948AF"/>
    <w:pPr>
      <w:spacing w:before="100" w:beforeAutospacing="1" w:after="100" w:afterAutospacing="1"/>
    </w:pPr>
    <w:rPr>
      <w:rFonts w:ascii="Times New Roman" w:hAnsi="Times New Roman" w:cs="Calibri"/>
      <w:sz w:val="24"/>
    </w:rPr>
  </w:style>
  <w:style w:type="character" w:customStyle="1" w:styleId="yahoobuzzbadge">
    <w:name w:val="yahoobuzzbadge"/>
    <w:rsid w:val="006948AF"/>
  </w:style>
  <w:style w:type="character" w:customStyle="1" w:styleId="CiteNormalChar">
    <w:name w:val="Cite Normal Char"/>
    <w:link w:val="CiteNormal"/>
    <w:rsid w:val="006948AF"/>
    <w:rPr>
      <w:rFonts w:ascii="Times New Roman" w:eastAsia="Times New Roman" w:hAnsi="Times New Roman" w:cs="Times New Roman"/>
      <w:sz w:val="18"/>
      <w:szCs w:val="24"/>
      <w:lang w:val="x-none" w:eastAsia="x-none"/>
    </w:rPr>
  </w:style>
  <w:style w:type="character" w:customStyle="1" w:styleId="Internetlink">
    <w:name w:val="Internet link"/>
    <w:rsid w:val="006948AF"/>
    <w:rPr>
      <w:color w:val="000080"/>
      <w:u w:val="single"/>
    </w:rPr>
  </w:style>
  <w:style w:type="character" w:customStyle="1" w:styleId="StrongEmphasis">
    <w:name w:val="Strong Emphasis"/>
    <w:rsid w:val="006948AF"/>
    <w:rPr>
      <w:b/>
      <w:bCs/>
    </w:rPr>
  </w:style>
  <w:style w:type="character" w:customStyle="1" w:styleId="Caption2">
    <w:name w:val="Caption2"/>
    <w:rsid w:val="006948AF"/>
  </w:style>
  <w:style w:type="character" w:customStyle="1" w:styleId="Style6pt">
    <w:name w:val="Style 6 pt"/>
    <w:rsid w:val="006948AF"/>
    <w:rPr>
      <w:sz w:val="12"/>
    </w:rPr>
  </w:style>
  <w:style w:type="paragraph" w:customStyle="1" w:styleId="StyleNormalWeb10pt">
    <w:name w:val="Style Normal (Web) + 10 pt"/>
    <w:basedOn w:val="NormalWeb"/>
    <w:rsid w:val="006948AF"/>
    <w:pPr>
      <w:spacing w:before="0" w:beforeAutospacing="0" w:after="0" w:afterAutospacing="0"/>
    </w:pPr>
    <w:rPr>
      <w:rFonts w:ascii="Georgia" w:eastAsia="PMingLiU" w:hAnsi="Georgia" w:cs="Calibri"/>
      <w:b/>
      <w:color w:val="auto"/>
      <w:sz w:val="20"/>
      <w:lang w:val="en-US" w:eastAsia="en-US"/>
    </w:rPr>
  </w:style>
  <w:style w:type="character" w:customStyle="1" w:styleId="article-articlebody">
    <w:name w:val="article-articlebody"/>
    <w:basedOn w:val="DefaultParagraphFont"/>
    <w:rsid w:val="006948AF"/>
  </w:style>
  <w:style w:type="character" w:customStyle="1" w:styleId="pageheader0">
    <w:name w:val="pageheader"/>
    <w:basedOn w:val="DefaultParagraphFont"/>
    <w:rsid w:val="006948AF"/>
  </w:style>
  <w:style w:type="paragraph" w:customStyle="1" w:styleId="SmallNormal">
    <w:name w:val="Small Normal"/>
    <w:basedOn w:val="Normal"/>
    <w:rsid w:val="006948AF"/>
    <w:pPr>
      <w:widowControl w:val="0"/>
      <w:suppressAutoHyphens/>
      <w:contextualSpacing/>
    </w:pPr>
    <w:rPr>
      <w:rFonts w:ascii="Garamond" w:hAnsi="Garamond" w:cs="Calibri"/>
      <w:sz w:val="18"/>
      <w:szCs w:val="18"/>
    </w:rPr>
  </w:style>
  <w:style w:type="character" w:customStyle="1" w:styleId="AuthorCharChar">
    <w:name w:val="Author Char Char"/>
    <w:rsid w:val="006948AF"/>
    <w:rPr>
      <w:rFonts w:ascii="Times New Roman" w:hAnsi="Times New Roman"/>
      <w:b/>
      <w:sz w:val="22"/>
      <w:szCs w:val="22"/>
    </w:rPr>
  </w:style>
  <w:style w:type="character" w:customStyle="1" w:styleId="Shrinker">
    <w:name w:val="Shrinker"/>
    <w:rsid w:val="006948AF"/>
    <w:rPr>
      <w:rFonts w:ascii="Times New Roman" w:hAnsi="Times New Roman"/>
      <w:sz w:val="10"/>
      <w:szCs w:val="13"/>
    </w:rPr>
  </w:style>
  <w:style w:type="character" w:customStyle="1" w:styleId="heading3char10">
    <w:name w:val="heading3char1"/>
    <w:basedOn w:val="DefaultParagraphFont"/>
    <w:rsid w:val="006948AF"/>
  </w:style>
  <w:style w:type="character" w:customStyle="1" w:styleId="underlinea">
    <w:name w:val="underlinea"/>
    <w:basedOn w:val="DefaultParagraphFont"/>
    <w:rsid w:val="006948AF"/>
  </w:style>
  <w:style w:type="table" w:customStyle="1" w:styleId="TableGrid1">
    <w:name w:val="Table Grid1"/>
    <w:basedOn w:val="TableNormal"/>
    <w:next w:val="TableGrid"/>
    <w:rsid w:val="006948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Tag">
    <w:name w:val="Cite/Tag"/>
    <w:basedOn w:val="Normal"/>
    <w:rsid w:val="006948AF"/>
    <w:rPr>
      <w:rFonts w:ascii="Georgia" w:hAnsi="Georgia" w:cs="Calibri"/>
      <w:b/>
      <w:lang w:bidi="en-US"/>
    </w:rPr>
  </w:style>
  <w:style w:type="paragraph" w:customStyle="1" w:styleId="StyleStyleArialNarrow9ptLeft-075ArialNarrow">
    <w:name w:val="Style Style Arial Narrow 9 pt Left:  -0.75&quot; + Arial Narrow"/>
    <w:basedOn w:val="Normal"/>
    <w:link w:val="StyleStyleArialNarrow9ptLeft-075ArialNarrowChar"/>
    <w:rsid w:val="006948AF"/>
    <w:pPr>
      <w:ind w:left="-1080" w:right="1728"/>
    </w:pPr>
    <w:rPr>
      <w:rFonts w:ascii="Arial Narrow"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6948AF"/>
    <w:rPr>
      <w:rFonts w:ascii="Arial Narrow" w:eastAsia="Times New Roman" w:hAnsi="Arial Narrow" w:cs="Times New Roman"/>
      <w:sz w:val="18"/>
      <w:szCs w:val="20"/>
      <w:lang w:val="x-none" w:eastAsia="x-none"/>
    </w:rPr>
  </w:style>
  <w:style w:type="paragraph" w:customStyle="1" w:styleId="ecxmsonormal">
    <w:name w:val="ecxmsonormal"/>
    <w:basedOn w:val="Normal"/>
    <w:rsid w:val="006948AF"/>
    <w:pPr>
      <w:spacing w:before="100" w:beforeAutospacing="1" w:after="100" w:afterAutospacing="1"/>
    </w:pPr>
    <w:rPr>
      <w:rFonts w:ascii="Times New Roman" w:hAnsi="Times New Roman" w:cs="Calibri"/>
      <w:sz w:val="24"/>
    </w:rPr>
  </w:style>
  <w:style w:type="character" w:customStyle="1" w:styleId="FontStyle291">
    <w:name w:val="Font Style291"/>
    <w:uiPriority w:val="99"/>
    <w:rsid w:val="006948AF"/>
    <w:rPr>
      <w:rFonts w:ascii="Times New Roman" w:hAnsi="Times New Roman" w:cs="Times New Roman" w:hint="default"/>
      <w:sz w:val="14"/>
      <w:szCs w:val="14"/>
    </w:rPr>
  </w:style>
  <w:style w:type="character" w:customStyle="1" w:styleId="FontStyle232">
    <w:name w:val="Font Style232"/>
    <w:uiPriority w:val="99"/>
    <w:rsid w:val="006948AF"/>
    <w:rPr>
      <w:rFonts w:ascii="Times New Roman" w:hAnsi="Times New Roman" w:cs="Times New Roman" w:hint="default"/>
      <w:b/>
      <w:bCs/>
      <w:sz w:val="14"/>
      <w:szCs w:val="14"/>
    </w:rPr>
  </w:style>
  <w:style w:type="paragraph" w:customStyle="1" w:styleId="StyleArialNarrow12ptBoldLeft-075">
    <w:name w:val="Style Arial Narrow 12 pt Bold Left:  -0.75&quot;"/>
    <w:basedOn w:val="Normal"/>
    <w:link w:val="StyleArialNarrow12ptBoldLeft-075Char"/>
    <w:rsid w:val="006948AF"/>
    <w:pPr>
      <w:ind w:left="-1080"/>
    </w:pPr>
    <w:rPr>
      <w:rFonts w:ascii="Arial Narrow"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6948AF"/>
    <w:rPr>
      <w:rFonts w:ascii="Arial Narrow" w:eastAsia="Times New Roman" w:hAnsi="Arial Narrow" w:cs="Times New Roman"/>
      <w:b/>
      <w:bCs/>
      <w:sz w:val="24"/>
      <w:szCs w:val="20"/>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rsid w:val="006948AF"/>
    <w:pPr>
      <w:ind w:left="-1080" w:right="1728"/>
    </w:pPr>
    <w:rPr>
      <w:rFonts w:ascii="Arial Narrow" w:hAnsi="Arial Narrow"/>
      <w:sz w:val="24"/>
      <w:szCs w:val="20"/>
      <w:u w:val="thick"/>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6948AF"/>
    <w:rPr>
      <w:rFonts w:ascii="Arial Narrow" w:eastAsia="Times New Roman" w:hAnsi="Arial Narrow" w:cs="Times New Roman"/>
      <w:sz w:val="24"/>
      <w:szCs w:val="20"/>
      <w:u w:val="thick"/>
      <w:bdr w:val="single" w:sz="4" w:space="0" w:color="auto"/>
      <w:lang w:val="x-none" w:eastAsia="x-none"/>
    </w:rPr>
  </w:style>
  <w:style w:type="character" w:customStyle="1" w:styleId="CiteCharCharCharCharCharChar">
    <w:name w:val="Cite Char Char Char Char Char Char"/>
    <w:rsid w:val="006948AF"/>
    <w:rPr>
      <w:rFonts w:ascii="Arial Narrow" w:eastAsia="Times New Roman" w:hAnsi="Arial Narrow" w:cs="Calibri"/>
      <w:sz w:val="20"/>
      <w:szCs w:val="24"/>
    </w:rPr>
  </w:style>
  <w:style w:type="character" w:customStyle="1" w:styleId="UnderliningCharCharChar">
    <w:name w:val="Underlining Char Char Char"/>
    <w:rsid w:val="006948AF"/>
    <w:rPr>
      <w:rFonts w:ascii="Arial Narrow" w:eastAsia="Times New Roman" w:hAnsi="Arial Narrow" w:cs="Calibri"/>
      <w:sz w:val="20"/>
      <w:szCs w:val="24"/>
      <w:u w:val="thick"/>
    </w:rPr>
  </w:style>
  <w:style w:type="paragraph" w:customStyle="1" w:styleId="Style120">
    <w:name w:val="Style 12"/>
    <w:rsid w:val="006948A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rsid w:val="006948A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rsid w:val="006948A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6948AF"/>
    <w:pPr>
      <w:spacing w:after="0" w:line="240" w:lineRule="auto"/>
    </w:pPr>
    <w:rPr>
      <w:rFonts w:ascii="Times New Roman" w:eastAsia="Times New Roman" w:hAnsi="Times New Roman" w:cs="Times New Roman"/>
      <w:bCs/>
      <w:sz w:val="24"/>
      <w:szCs w:val="27"/>
      <w:u w:val="thick"/>
    </w:rPr>
  </w:style>
  <w:style w:type="character" w:customStyle="1" w:styleId="cardtextsmallCharCharCharCharCharCharCharCharCharCharCharChar">
    <w:name w:val="card text small Char Char Char Char Char Char Char Char Char Char Char Char"/>
    <w:basedOn w:val="DefaultParagraphFont"/>
    <w:rsid w:val="006948A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948AF"/>
    <w:rPr>
      <w:rFonts w:ascii="Arial Narrow" w:hAnsi="Arial Narrow"/>
      <w:noProof w:val="0"/>
      <w:szCs w:val="24"/>
      <w:u w:val="single"/>
      <w:lang w:val="en-US" w:eastAsia="en-US" w:bidi="ar-SA"/>
    </w:rPr>
  </w:style>
  <w:style w:type="paragraph" w:customStyle="1" w:styleId="formfldssel">
    <w:name w:val="formfldssel"/>
    <w:basedOn w:val="Normal"/>
    <w:rsid w:val="006948AF"/>
    <w:pPr>
      <w:spacing w:before="100" w:beforeAutospacing="1" w:after="100" w:afterAutospacing="1"/>
    </w:pPr>
    <w:rPr>
      <w:rFonts w:eastAsia="Arial Unicode MS" w:cs="Arial"/>
      <w:color w:val="000000"/>
      <w:szCs w:val="20"/>
    </w:rPr>
  </w:style>
  <w:style w:type="paragraph" w:customStyle="1" w:styleId="hpleftlk">
    <w:name w:val="hpleftlk"/>
    <w:basedOn w:val="Normal"/>
    <w:rsid w:val="006948AF"/>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rsid w:val="006948AF"/>
    <w:pPr>
      <w:spacing w:before="100" w:beforeAutospacing="1" w:after="100" w:afterAutospacing="1"/>
    </w:pPr>
    <w:rPr>
      <w:rFonts w:eastAsia="Arial Unicode MS" w:cs="Arial"/>
      <w:b/>
      <w:bCs/>
      <w:szCs w:val="20"/>
    </w:rPr>
  </w:style>
  <w:style w:type="character" w:customStyle="1" w:styleId="StyleCardTextUnderline3Char">
    <w:name w:val="Style Card Text + Underline3 Char"/>
    <w:basedOn w:val="DefaultParagraphFont"/>
    <w:rsid w:val="006948A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948AF"/>
    <w:rPr>
      <w:b/>
      <w:noProof w:val="0"/>
      <w:szCs w:val="24"/>
      <w:u w:val="single"/>
      <w:lang w:val="en-US" w:eastAsia="en-US" w:bidi="ar-SA"/>
    </w:rPr>
  </w:style>
  <w:style w:type="character" w:customStyle="1" w:styleId="UnderlineChar1Char1">
    <w:name w:val="Underline Char1 Char1"/>
    <w:basedOn w:val="DefaultParagraphFont"/>
    <w:rsid w:val="006948AF"/>
    <w:rPr>
      <w:noProof w:val="0"/>
      <w:szCs w:val="24"/>
      <w:u w:val="single"/>
      <w:lang w:val="en-US" w:eastAsia="en-US" w:bidi="ar-SA"/>
    </w:rPr>
  </w:style>
  <w:style w:type="paragraph" w:customStyle="1" w:styleId="Underlinestyle1">
    <w:name w:val="Underlinestyle"/>
    <w:basedOn w:val="Normal"/>
    <w:rsid w:val="006948AF"/>
    <w:pPr>
      <w:tabs>
        <w:tab w:val="left" w:pos="720"/>
      </w:tabs>
      <w:ind w:left="720"/>
    </w:pPr>
    <w:rPr>
      <w:rFonts w:ascii="Georgia" w:hAnsi="Georgia" w:cs="Calibri"/>
      <w:szCs w:val="20"/>
      <w:u w:val="single"/>
    </w:rPr>
  </w:style>
  <w:style w:type="character" w:customStyle="1" w:styleId="Style2CharChar">
    <w:name w:val="Style2 Char Char"/>
    <w:basedOn w:val="DefaultParagraphFont"/>
    <w:rsid w:val="006948AF"/>
    <w:rPr>
      <w:u w:val="thick"/>
      <w:lang w:val="en-US" w:eastAsia="en-US" w:bidi="ar-SA"/>
    </w:rPr>
  </w:style>
  <w:style w:type="paragraph" w:customStyle="1" w:styleId="PageHeading0">
    <w:name w:val="Page Heading"/>
    <w:basedOn w:val="Heading2"/>
    <w:rsid w:val="006948AF"/>
    <w:pPr>
      <w:keepLines w:val="0"/>
      <w:pageBreakBefore w:val="0"/>
      <w:widowControl w:val="0"/>
      <w:spacing w:before="480"/>
      <w:jc w:val="left"/>
    </w:pPr>
    <w:rPr>
      <w:rFonts w:ascii="Times New Roman" w:eastAsia="Times New Roman" w:hAnsi="Times New Roman" w:cs="Arial"/>
      <w:caps/>
      <w:szCs w:val="16"/>
    </w:rPr>
  </w:style>
  <w:style w:type="character" w:customStyle="1" w:styleId="Normal20">
    <w:name w:val="Normal2"/>
    <w:basedOn w:val="DefaultParagraphFont"/>
    <w:rsid w:val="006948AF"/>
  </w:style>
  <w:style w:type="character" w:customStyle="1" w:styleId="featurecontentgray1">
    <w:name w:val="featurecontentgray1"/>
    <w:basedOn w:val="DefaultParagraphFont"/>
    <w:rsid w:val="006948AF"/>
    <w:rPr>
      <w:rFonts w:ascii="Arial" w:hAnsi="Arial" w:cs="Arial" w:hint="default"/>
      <w:color w:val="666666"/>
    </w:rPr>
  </w:style>
  <w:style w:type="character" w:customStyle="1" w:styleId="CardCharCharChar0">
    <w:name w:val="Card Char Char Char"/>
    <w:basedOn w:val="DefaultParagraphFont"/>
    <w:rsid w:val="006948AF"/>
    <w:rPr>
      <w:rFonts w:ascii="Book Antiqua" w:hAnsi="Book Antiqua"/>
      <w:szCs w:val="24"/>
      <w:lang w:val="en-US" w:eastAsia="en-US" w:bidi="ar-SA"/>
    </w:rPr>
  </w:style>
  <w:style w:type="paragraph" w:customStyle="1" w:styleId="CM10">
    <w:name w:val="CM10"/>
    <w:basedOn w:val="Default"/>
    <w:next w:val="Default"/>
    <w:rsid w:val="006948AF"/>
    <w:pPr>
      <w:widowControl/>
      <w:spacing w:after="276"/>
    </w:pPr>
    <w:rPr>
      <w:color w:val="auto"/>
    </w:rPr>
  </w:style>
  <w:style w:type="character" w:customStyle="1" w:styleId="big1">
    <w:name w:val="big1"/>
    <w:basedOn w:val="DefaultParagraphFont"/>
    <w:rsid w:val="006948AF"/>
    <w:rPr>
      <w:sz w:val="28"/>
      <w:szCs w:val="28"/>
    </w:rPr>
  </w:style>
  <w:style w:type="character" w:customStyle="1" w:styleId="prodgeneral">
    <w:name w:val="prodgeneral"/>
    <w:basedOn w:val="DefaultParagraphFont"/>
    <w:rsid w:val="006948AF"/>
  </w:style>
  <w:style w:type="character" w:customStyle="1" w:styleId="StyleUnderlineChar0">
    <w:name w:val="Style Underline + Char"/>
    <w:basedOn w:val="DefaultParagraphFont"/>
    <w:rsid w:val="006948AF"/>
    <w:rPr>
      <w:rFonts w:eastAsia="SimSun" w:cs="Arial"/>
      <w:b/>
      <w:bCs/>
      <w:iCs/>
      <w:caps/>
      <w:sz w:val="24"/>
      <w:szCs w:val="24"/>
      <w:u w:val="single"/>
      <w:lang w:val="en-US" w:eastAsia="en-US" w:bidi="ar-SA"/>
    </w:rPr>
  </w:style>
  <w:style w:type="character" w:customStyle="1" w:styleId="highlightChar">
    <w:name w:val="highlight Char"/>
    <w:basedOn w:val="DefaultParagraphFont"/>
    <w:rsid w:val="006948AF"/>
    <w:rPr>
      <w:sz w:val="24"/>
      <w:szCs w:val="24"/>
      <w:u w:val="single"/>
      <w:lang w:val="en-US" w:eastAsia="en-US" w:bidi="ar-SA"/>
    </w:rPr>
  </w:style>
  <w:style w:type="character" w:customStyle="1" w:styleId="StyleciteChar">
    <w:name w:val="Style cite + Char"/>
    <w:basedOn w:val="DefaultParagraphFont"/>
    <w:rsid w:val="006948AF"/>
    <w:rPr>
      <w:rFonts w:ascii="Arial" w:hAnsi="Arial" w:cs="Times New Roman"/>
      <w:b w:val="0"/>
      <w:bCs/>
      <w:sz w:val="24"/>
      <w:szCs w:val="24"/>
      <w:u w:val="single"/>
      <w:lang w:val="en-US" w:eastAsia="en-US" w:bidi="ar-SA"/>
    </w:rPr>
  </w:style>
  <w:style w:type="paragraph" w:customStyle="1" w:styleId="OffensiveLanguage">
    <w:name w:val="Offensive Language"/>
    <w:basedOn w:val="Normal"/>
    <w:next w:val="Normal"/>
    <w:rsid w:val="006948AF"/>
    <w:rPr>
      <w:rFonts w:ascii="Arial Narrow" w:eastAsia="Calibri" w:hAnsi="Arial Narrow" w:cs="Calibri"/>
      <w:strike/>
      <w:u w:val="single"/>
    </w:rPr>
  </w:style>
  <w:style w:type="character" w:customStyle="1" w:styleId="OffensiveLanguageChar">
    <w:name w:val="Offensive Language Char"/>
    <w:rsid w:val="006948AF"/>
    <w:rPr>
      <w:rFonts w:ascii="Arial Narrow" w:hAnsi="Arial Narrow"/>
      <w:strike/>
      <w:szCs w:val="24"/>
      <w:u w:val="single"/>
      <w:lang w:val="en-US" w:eastAsia="en-US" w:bidi="ar-SA"/>
    </w:rPr>
  </w:style>
  <w:style w:type="paragraph" w:customStyle="1" w:styleId="Style18">
    <w:name w:val="Style 18"/>
    <w:uiPriority w:val="99"/>
    <w:rsid w:val="006948A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rsid w:val="006948AF"/>
    <w:pPr>
      <w:spacing w:before="100" w:beforeAutospacing="1" w:after="100" w:afterAutospacing="1"/>
    </w:pPr>
    <w:rPr>
      <w:rFonts w:eastAsia="Arial Unicode MS" w:cs="Arial"/>
      <w:szCs w:val="20"/>
    </w:rPr>
  </w:style>
  <w:style w:type="character" w:customStyle="1" w:styleId="yellowfadeinnerspan">
    <w:name w:val="yellowfadeinnerspan"/>
    <w:rsid w:val="006948AF"/>
  </w:style>
  <w:style w:type="paragraph" w:customStyle="1" w:styleId="Caption3">
    <w:name w:val="Caption3"/>
    <w:basedOn w:val="Normal"/>
    <w:rsid w:val="006948AF"/>
    <w:pPr>
      <w:spacing w:before="100" w:beforeAutospacing="1" w:after="100" w:afterAutospacing="1"/>
    </w:pPr>
    <w:rPr>
      <w:rFonts w:ascii="Times New Roman" w:hAnsi="Times New Roman" w:cs="Calibri"/>
      <w:sz w:val="24"/>
    </w:rPr>
  </w:style>
  <w:style w:type="character" w:customStyle="1" w:styleId="BoldUnderlineCharChar0">
    <w:name w:val="BoldUnderline Char Char"/>
    <w:rsid w:val="006948AF"/>
    <w:rPr>
      <w:rFonts w:ascii="Calibri" w:eastAsia="Times New Roman" w:hAnsi="Calibri" w:cs="Times New Roman"/>
      <w:b/>
      <w:sz w:val="20"/>
      <w:szCs w:val="24"/>
      <w:u w:val="single"/>
    </w:rPr>
  </w:style>
  <w:style w:type="character" w:customStyle="1" w:styleId="ipa">
    <w:name w:val="ipa"/>
    <w:basedOn w:val="DefaultParagraphFont"/>
    <w:rsid w:val="006948AF"/>
  </w:style>
  <w:style w:type="character" w:customStyle="1" w:styleId="regtext">
    <w:name w:val="regtext"/>
    <w:uiPriority w:val="99"/>
    <w:rsid w:val="006948AF"/>
  </w:style>
  <w:style w:type="character" w:customStyle="1" w:styleId="FontStyle14">
    <w:name w:val="Font Style14"/>
    <w:uiPriority w:val="99"/>
    <w:rsid w:val="006948AF"/>
    <w:rPr>
      <w:rFonts w:ascii="Georgia" w:hAnsi="Georgia" w:cs="Georgia"/>
      <w:sz w:val="54"/>
      <w:szCs w:val="54"/>
    </w:rPr>
  </w:style>
  <w:style w:type="paragraph" w:customStyle="1" w:styleId="StyleLeft025Right025TopSinglesolidlineAuto">
    <w:name w:val="Style Left:  0.25&quot; Right:  0.25&quot; Top: (Single solid line Auto  ..."/>
    <w:basedOn w:val="Normal"/>
    <w:rsid w:val="006948AF"/>
    <w:pPr>
      <w:pBdr>
        <w:top w:val="single" w:sz="4" w:space="1" w:color="auto"/>
        <w:left w:val="single" w:sz="4" w:space="0" w:color="auto"/>
        <w:bottom w:val="single" w:sz="4" w:space="1" w:color="auto"/>
        <w:right w:val="single" w:sz="4" w:space="4" w:color="auto"/>
      </w:pBdr>
      <w:ind w:left="360" w:right="360"/>
    </w:pPr>
    <w:rPr>
      <w:rFonts w:ascii="Georgia" w:eastAsia="Calibri" w:hAnsi="Georgia"/>
      <w:sz w:val="24"/>
      <w:szCs w:val="20"/>
    </w:rPr>
  </w:style>
  <w:style w:type="paragraph" w:customStyle="1" w:styleId="Card-Underline">
    <w:name w:val="Card-Underline"/>
    <w:basedOn w:val="Normal"/>
    <w:link w:val="Card-UnderlineChar"/>
    <w:qFormat/>
    <w:rsid w:val="006948AF"/>
    <w:rPr>
      <w:rFonts w:ascii="Century Gothic" w:eastAsia="Cambria" w:hAnsi="Century Gothic"/>
      <w:u w:val="thick"/>
    </w:rPr>
  </w:style>
  <w:style w:type="paragraph" w:customStyle="1" w:styleId="bodyintro">
    <w:name w:val="bodyintro"/>
    <w:basedOn w:val="Normal"/>
    <w:rsid w:val="006948AF"/>
    <w:pPr>
      <w:spacing w:before="100" w:beforeAutospacing="1" w:after="100" w:afterAutospacing="1"/>
    </w:pPr>
    <w:rPr>
      <w:rFonts w:ascii="Times New Roman" w:hAnsi="Times New Roman"/>
      <w:sz w:val="24"/>
    </w:rPr>
  </w:style>
  <w:style w:type="character" w:customStyle="1" w:styleId="xn-person">
    <w:name w:val="xn-person"/>
    <w:basedOn w:val="DefaultParagraphFont"/>
    <w:rsid w:val="006948AF"/>
  </w:style>
  <w:style w:type="character" w:customStyle="1" w:styleId="xn-chron">
    <w:name w:val="xn-chron"/>
    <w:basedOn w:val="DefaultParagraphFont"/>
    <w:rsid w:val="006948AF"/>
  </w:style>
  <w:style w:type="table" w:customStyle="1" w:styleId="MediumGrid230">
    <w:name w:val="Medium Grid 23"/>
    <w:basedOn w:val="TableNormal"/>
    <w:uiPriority w:val="68"/>
    <w:rsid w:val="006948AF"/>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AuthorYear">
    <w:name w:val="AuthorYear"/>
    <w:uiPriority w:val="1"/>
    <w:qFormat/>
    <w:rsid w:val="00FA4447"/>
    <w:rPr>
      <w:rFonts w:ascii="Georgia" w:hAnsi="Georgia"/>
      <w:b/>
      <w:sz w:val="24"/>
    </w:rPr>
  </w:style>
  <w:style w:type="paragraph" w:customStyle="1" w:styleId="NoteLevel21">
    <w:name w:val="Note Level 21"/>
    <w:basedOn w:val="Normal"/>
    <w:qFormat/>
    <w:rsid w:val="00D116BE"/>
    <w:pPr>
      <w:keepNext/>
      <w:numPr>
        <w:ilvl w:val="1"/>
        <w:numId w:val="4"/>
      </w:numPr>
      <w:outlineLvl w:val="1"/>
    </w:pPr>
    <w:rPr>
      <w:rFonts w:ascii="Verdana" w:eastAsia="MS Gothic" w:hAnsi="Verdana"/>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pcc-wg2.gov/AR5/images/uploads/IPCC_WG2AR5_SPM_Approved.pdf" TargetMode="External"/><Relationship Id="rId13" Type="http://schemas.openxmlformats.org/officeDocument/2006/relationships/hyperlink" Target="http://www.pophealth.wisc.edu/faculty/jpatz.html" TargetMode="External"/><Relationship Id="rId18" Type="http://schemas.openxmlformats.org/officeDocument/2006/relationships/hyperlink" Target="http://web.ebscohost.com.libproxy.trinity.edu/ehost/detail?vid=1&amp;hid=8&amp;sid=d331bd96-b496-4a69-a067-1766683120d0%40sessionmgr10&amp;bdata=JnNpdGU9ZWhvc3QtbGl2ZQ%3d%3d" TargetMode="External"/><Relationship Id="rId3" Type="http://schemas.microsoft.com/office/2007/relationships/stylesWithEffects" Target="stylesWithEffects.xml"/><Relationship Id="rId21" Type="http://schemas.openxmlformats.org/officeDocument/2006/relationships/hyperlink" Target="http://www.metoffice.gov.uk/corporate/pressoffice/adcc/BookCh2Jan2006.pdf" TargetMode="External"/><Relationship Id="rId7" Type="http://schemas.openxmlformats.org/officeDocument/2006/relationships/endnotes" Target="endnotes.xml"/><Relationship Id="rId12" Type="http://schemas.openxmlformats.org/officeDocument/2006/relationships/hyperlink" Target="http://www.who.int/en/" TargetMode="External"/><Relationship Id="rId17" Type="http://schemas.openxmlformats.org/officeDocument/2006/relationships/hyperlink" Target="http://fas-philosophy.rutgers.edu/goldman/SeminarFall2007/October%2031st/Goldman%20-%20Experts%20Which%20Ones%20Should%20You%20Trust.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tpyszczy@uccs.edu" TargetMode="External"/><Relationship Id="rId20" Type="http://schemas.openxmlformats.org/officeDocument/2006/relationships/hyperlink" Target="http://web.ebscohost.com.libproxy.trinity.edu/ehost/detail?vid=1&amp;hid=8&amp;sid=d331bd96-b496-4a69-a067-1766683120d0%40sessionmgr10&amp;bdata=JnNpdGU9ZWhvc3QtbGl2ZQ%3d%3d"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news.wisc.edu/11878.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iac.ethz.ch/staff/stockli/europe2003/" TargetMode="External"/><Relationship Id="rId23" Type="http://schemas.openxmlformats.org/officeDocument/2006/relationships/hyperlink" Target="http://www.pitt.edu/~gordonm/JPubs/Mitchell2010.pdf" TargetMode="External"/><Relationship Id="rId10" Type="http://schemas.openxmlformats.org/officeDocument/2006/relationships/hyperlink" Target="http://ipcc-wg2.gov/AR5/images/uploads/IPCC_WG2AR5_SPM_Approved.pdf" TargetMode="External"/><Relationship Id="rId19" Type="http://schemas.openxmlformats.org/officeDocument/2006/relationships/hyperlink" Target="http://web.ebscohost.com.libproxy.trinity.edu/ehost/detail?vid=1&amp;hid=8&amp;sid=d331bd96-b496-4a69-a067-1766683120d0%40sessionmgr10&amp;bdata=JnNpdGU9ZWhvc3QtbGl2ZQ%3d%3d" TargetMode="External"/><Relationship Id="rId4" Type="http://schemas.openxmlformats.org/officeDocument/2006/relationships/settings" Target="settings.xml"/><Relationship Id="rId9" Type="http://schemas.openxmlformats.org/officeDocument/2006/relationships/hyperlink" Target="http://ipcc-wg2.gov/AR5/images/uploads/IPCC_WG2AR5_SPM_Approved.pdf" TargetMode="External"/><Relationship Id="rId14" Type="http://schemas.openxmlformats.org/officeDocument/2006/relationships/hyperlink" Target="http://www.ies.wisc.edu/" TargetMode="External"/><Relationship Id="rId22" Type="http://schemas.openxmlformats.org/officeDocument/2006/relationships/hyperlink" Target="http://climate.columbia.edu/sitefiles/file/Marx_GEC_200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ruba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41</TotalTime>
  <Pages>81</Pages>
  <Words>50374</Words>
  <Characters>266480</Characters>
  <Application>Microsoft Office Word</Application>
  <DocSecurity>0</DocSecurity>
  <Lines>3028</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Rubaie</dc:creator>
  <cp:keywords>5.0</cp:keywords>
  <cp:lastModifiedBy>Mary Barstow</cp:lastModifiedBy>
  <cp:revision>10</cp:revision>
  <dcterms:created xsi:type="dcterms:W3CDTF">2014-07-10T16:20:00Z</dcterms:created>
  <dcterms:modified xsi:type="dcterms:W3CDTF">2014-07-11T22:11:00Z</dcterms:modified>
</cp:coreProperties>
</file>