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35105C" w14:textId="489B439A" w:rsidR="00814A56" w:rsidRPr="00814A56" w:rsidRDefault="00814A56" w:rsidP="00814A56">
      <w:pPr>
        <w:pStyle w:val="Heading1"/>
        <w:rPr>
          <w:rStyle w:val="StyleStyleBold12pt"/>
          <w:rFonts w:asciiTheme="majorHAnsi" w:hAnsiTheme="majorHAnsi"/>
          <w:b/>
          <w:bCs w:val="0"/>
          <w:sz w:val="52"/>
        </w:rPr>
      </w:pPr>
      <w:r w:rsidRPr="00814A56">
        <w:rPr>
          <w:rStyle w:val="StyleStyleBold12pt"/>
          <w:rFonts w:asciiTheme="majorHAnsi" w:hAnsiTheme="majorHAnsi"/>
          <w:b/>
          <w:bCs w:val="0"/>
          <w:sz w:val="52"/>
        </w:rPr>
        <w:t>Naval heg Bad</w:t>
      </w:r>
    </w:p>
    <w:p w14:paraId="4FC16061" w14:textId="077D4709" w:rsidR="00814A56" w:rsidRDefault="00814A56" w:rsidP="00814A56">
      <w:pPr>
        <w:pStyle w:val="Heading2"/>
        <w:rPr>
          <w:rFonts w:asciiTheme="majorHAnsi" w:hAnsiTheme="majorHAnsi"/>
        </w:rPr>
      </w:pPr>
      <w:r w:rsidRPr="00814A56">
        <w:rPr>
          <w:rFonts w:asciiTheme="majorHAnsi" w:hAnsiTheme="majorHAnsi"/>
        </w:rPr>
        <w:lastRenderedPageBreak/>
        <w:t>1NC Shell</w:t>
      </w:r>
    </w:p>
    <w:p w14:paraId="5579EB52" w14:textId="77777777" w:rsidR="00814A56" w:rsidRPr="00814A56" w:rsidRDefault="00814A56" w:rsidP="00814A56">
      <w:pPr>
        <w:keepNext/>
        <w:keepLines/>
        <w:spacing w:before="40" w:after="0"/>
        <w:outlineLvl w:val="3"/>
        <w:rPr>
          <w:rFonts w:ascii="Calibri" w:eastAsia="SimSun" w:hAnsi="Calibri" w:cs="Times New Roman"/>
          <w:b/>
          <w:iCs/>
          <w:sz w:val="26"/>
        </w:rPr>
      </w:pPr>
      <w:r w:rsidRPr="00814A56">
        <w:rPr>
          <w:rFonts w:ascii="Calibri" w:eastAsia="SimSun" w:hAnsi="Calibri" w:cs="Times New Roman"/>
          <w:b/>
          <w:iCs/>
          <w:sz w:val="26"/>
        </w:rPr>
        <w:t>Empirical studies prove the navy is not capable of deterring threats</w:t>
      </w:r>
    </w:p>
    <w:p w14:paraId="41458B3F" w14:textId="77777777" w:rsidR="00814A56" w:rsidRPr="00814A56" w:rsidRDefault="00814A56" w:rsidP="00814A56">
      <w:pPr>
        <w:shd w:val="clear" w:color="auto" w:fill="FFFFFF"/>
        <w:spacing w:after="0"/>
        <w:rPr>
          <w:rFonts w:ascii="Arial" w:eastAsia="Times New Roman" w:hAnsi="Arial" w:cs="Arial"/>
          <w:color w:val="222222"/>
          <w:sz w:val="20"/>
          <w:szCs w:val="20"/>
        </w:rPr>
      </w:pPr>
      <w:r w:rsidRPr="00814A56">
        <w:rPr>
          <w:rFonts w:ascii="Calibri" w:eastAsia="Calibri" w:hAnsi="Calibri" w:cs="Times New Roman"/>
          <w:b/>
          <w:bCs/>
          <w:sz w:val="26"/>
        </w:rPr>
        <w:t>Daniel 04</w:t>
      </w:r>
      <w:r w:rsidRPr="00814A56">
        <w:rPr>
          <w:rFonts w:ascii="Calibri" w:eastAsia="Times New Roman" w:hAnsi="Calibri" w:cs="Arial"/>
          <w:color w:val="222222"/>
          <w:sz w:val="20"/>
          <w:szCs w:val="20"/>
        </w:rPr>
        <w:t> </w:t>
      </w:r>
      <w:r w:rsidRPr="00814A56">
        <w:rPr>
          <w:rFonts w:ascii="Calibri" w:eastAsia="Times New Roman" w:hAnsi="Calibri" w:cs="Arial"/>
          <w:color w:val="222222"/>
          <w:sz w:val="14"/>
          <w:szCs w:val="14"/>
        </w:rPr>
        <w:t xml:space="preserve">(Donald C.F. Daniel, Professor Daniel was Special Assistant to the Chairman of the National Intelligence Council, held the Milton E. Miles Chair of International Relations at the US Naval War College, Newport, RI, also chaired the Strategic Research Department in the College's Center for Naval Warfare Studies. Professor Daniel has also served as a Fellow in the Departments of Military History of the Swedish National </w:t>
      </w:r>
      <w:proofErr w:type="spellStart"/>
      <w:r w:rsidRPr="00814A56">
        <w:rPr>
          <w:rFonts w:ascii="Calibri" w:eastAsia="Times New Roman" w:hAnsi="Calibri" w:cs="Arial"/>
          <w:color w:val="222222"/>
          <w:sz w:val="14"/>
          <w:szCs w:val="14"/>
        </w:rPr>
        <w:t>Defence</w:t>
      </w:r>
      <w:proofErr w:type="spellEnd"/>
      <w:r w:rsidRPr="00814A56">
        <w:rPr>
          <w:rFonts w:ascii="Calibri" w:eastAsia="Times New Roman" w:hAnsi="Calibri" w:cs="Arial"/>
          <w:color w:val="222222"/>
          <w:sz w:val="14"/>
          <w:szCs w:val="14"/>
        </w:rPr>
        <w:t xml:space="preserve"> College, Stockholm, has been a Research Associate at the International Institute for Strategic Studies in London, a Visiting Fellow at the Brookings Institution in Washington, and a resident Research Fellow in the Disarmament and Conflict Resolution Project of the United Nations Institute for Disarmament Research in the </w:t>
      </w:r>
      <w:proofErr w:type="spellStart"/>
      <w:r w:rsidRPr="00814A56">
        <w:rPr>
          <w:rFonts w:ascii="Calibri" w:eastAsia="Times New Roman" w:hAnsi="Calibri" w:cs="Arial"/>
          <w:color w:val="222222"/>
          <w:sz w:val="14"/>
          <w:szCs w:val="14"/>
        </w:rPr>
        <w:t>Palais</w:t>
      </w:r>
      <w:proofErr w:type="spellEnd"/>
      <w:r w:rsidRPr="00814A56">
        <w:rPr>
          <w:rFonts w:ascii="Calibri" w:eastAsia="Times New Roman" w:hAnsi="Calibri" w:cs="Arial"/>
          <w:color w:val="222222"/>
          <w:sz w:val="14"/>
          <w:szCs w:val="14"/>
        </w:rPr>
        <w:t xml:space="preserve"> des Nations in Geneva. His book on Strategic Military Deception was designated a "book of the year" by Choice, the journal for librarians, and his book on Anti-Submarine Warfare and Superpower Strategic Stability was selected as a “notable naval book” by the US Naval Institute, Ph.D. in International Relations from Georgetown University, B.A. in political Science at College of the Holy Cross, “The Future of American Naval Power: Propositions and Recommendations,” Globalization and American Power. Chapter 27.  Institute for National Strategic Studies National Defense University,</w:t>
      </w:r>
      <w:r w:rsidRPr="00814A56">
        <w:rPr>
          <w:rFonts w:ascii="Arial" w:eastAsia="Calibri" w:hAnsi="Arial" w:cs="Arial"/>
          <w:color w:val="006621"/>
          <w:sz w:val="14"/>
          <w:szCs w:val="14"/>
          <w:shd w:val="clear" w:color="auto" w:fill="FFFFFF"/>
        </w:rPr>
        <w:t xml:space="preserve"> </w:t>
      </w:r>
      <w:hyperlink r:id="rId5" w:history="1">
        <w:r w:rsidRPr="00814A56">
          <w:rPr>
            <w:rFonts w:ascii="Calibri" w:eastAsia="Times New Roman" w:hAnsi="Calibri" w:cs="Arial"/>
            <w:sz w:val="14"/>
            <w:szCs w:val="14"/>
          </w:rPr>
          <w:t>https://www.hsdl.org/?view&amp;did=448133</w:t>
        </w:r>
      </w:hyperlink>
      <w:r w:rsidRPr="00814A56">
        <w:rPr>
          <w:rFonts w:ascii="Calibri" w:eastAsia="Times New Roman" w:hAnsi="Calibri" w:cs="Arial"/>
          <w:color w:val="222222"/>
          <w:sz w:val="14"/>
          <w:szCs w:val="14"/>
        </w:rPr>
        <w:t>, 7/12/04, 7/26/14, MEM)</w:t>
      </w:r>
    </w:p>
    <w:p w14:paraId="23FBBD4A" w14:textId="77777777" w:rsidR="00814A56" w:rsidRPr="00814A56" w:rsidRDefault="00814A56" w:rsidP="00814A56">
      <w:pPr>
        <w:contextualSpacing/>
        <w:rPr>
          <w:rFonts w:ascii="Calibri" w:eastAsia="Calibri" w:hAnsi="Calibri" w:cs="Times New Roman"/>
          <w:sz w:val="16"/>
        </w:rPr>
      </w:pPr>
      <w:r w:rsidRPr="00814A56">
        <w:rPr>
          <w:rFonts w:ascii="Calibri" w:eastAsia="Calibri" w:hAnsi="Calibri" w:cs="Times New Roman"/>
          <w:sz w:val="16"/>
        </w:rPr>
        <w:t xml:space="preserve">Thus, it would seem a raising of false expectations to argue, for example, that the “gapping of aircraft carriers in areas of potential crisis is an invitation to disaster—and therefore represents culpable negligence on the part of America’s defense decision-makers.”33 In the early 1960s, </w:t>
      </w:r>
      <w:r w:rsidRPr="00814A56">
        <w:rPr>
          <w:rFonts w:ascii="Calibri" w:eastAsia="Calibri" w:hAnsi="Calibri" w:cs="Times New Roman"/>
          <w:u w:val="single"/>
        </w:rPr>
        <w:t>the U</w:t>
      </w:r>
      <w:r w:rsidRPr="00814A56">
        <w:rPr>
          <w:rFonts w:ascii="Calibri" w:eastAsia="Calibri" w:hAnsi="Calibri" w:cs="Times New Roman"/>
          <w:sz w:val="16"/>
        </w:rPr>
        <w:t xml:space="preserve">nited </w:t>
      </w:r>
      <w:r w:rsidRPr="00814A56">
        <w:rPr>
          <w:rFonts w:ascii="Calibri" w:eastAsia="Calibri" w:hAnsi="Calibri" w:cs="Times New Roman"/>
          <w:u w:val="single"/>
        </w:rPr>
        <w:t>S</w:t>
      </w:r>
      <w:r w:rsidRPr="00814A56">
        <w:rPr>
          <w:rFonts w:ascii="Calibri" w:eastAsia="Calibri" w:hAnsi="Calibri" w:cs="Times New Roman"/>
          <w:sz w:val="16"/>
        </w:rPr>
        <w:t xml:space="preserve">tates </w:t>
      </w:r>
      <w:r w:rsidRPr="00814A56">
        <w:rPr>
          <w:rFonts w:ascii="Calibri" w:eastAsia="Calibri" w:hAnsi="Calibri" w:cs="Times New Roman"/>
          <w:u w:val="single"/>
        </w:rPr>
        <w:t>maintained three aircraft carrier battle groups in the Mediterranean Sea but</w:t>
      </w:r>
      <w:r w:rsidRPr="00814A56">
        <w:rPr>
          <w:rFonts w:ascii="Calibri" w:eastAsia="Calibri" w:hAnsi="Calibri" w:cs="Times New Roman"/>
          <w:sz w:val="16"/>
        </w:rPr>
        <w:t xml:space="preserve"> later </w:t>
      </w:r>
      <w:r w:rsidRPr="00814A56">
        <w:rPr>
          <w:rFonts w:ascii="Calibri" w:eastAsia="Calibri" w:hAnsi="Calibri" w:cs="Times New Roman"/>
          <w:u w:val="single"/>
        </w:rPr>
        <w:t xml:space="preserve">gradually found that it needed to scale back. Currently, a single battle group operates there for less than 9 months of the year on average. This is a significant reduction, but no one can prove that the Mediterranean region became less stable. </w:t>
      </w:r>
      <w:r w:rsidRPr="00814A56">
        <w:rPr>
          <w:rFonts w:ascii="Calibri" w:eastAsia="Calibri" w:hAnsi="Calibri" w:cs="Times New Roman"/>
          <w:sz w:val="16"/>
        </w:rPr>
        <w:t xml:space="preserve">Conversely, </w:t>
      </w:r>
      <w:r w:rsidRPr="00814A56">
        <w:rPr>
          <w:rFonts w:ascii="Calibri" w:eastAsia="Calibri" w:hAnsi="Calibri" w:cs="Times New Roman"/>
          <w:u w:val="single"/>
        </w:rPr>
        <w:t>the Navy began to maintain a regular presence in the Arabian Gulf in 1979, but this did not prevent Iran or Iraq from attacking ships during their war.</w:t>
      </w:r>
      <w:r w:rsidRPr="00814A56">
        <w:rPr>
          <w:rFonts w:ascii="Calibri" w:eastAsia="Calibri" w:hAnsi="Calibri" w:cs="Times New Roman"/>
          <w:sz w:val="16"/>
        </w:rPr>
        <w:t xml:space="preserve"> In the 1980s, attacks generally increased in number over the 8 years of the war.</w:t>
      </w:r>
      <w:r w:rsidRPr="00814A56">
        <w:rPr>
          <w:rFonts w:ascii="Calibri" w:eastAsia="Calibri" w:hAnsi="Calibri" w:cs="Times New Roman"/>
          <w:u w:val="single"/>
        </w:rPr>
        <w:t>34 As for deterring the initiation of a crisis in the first place, it is essentially impossible for an outsider to prove that such deterrence was successful except in the rare case in which a deterred party admits that he was deterred and states the reasons.</w:t>
      </w:r>
      <w:r w:rsidRPr="00814A56">
        <w:rPr>
          <w:rFonts w:ascii="Calibri" w:eastAsia="Calibri" w:hAnsi="Calibri" w:cs="Times New Roman"/>
          <w:sz w:val="16"/>
        </w:rPr>
        <w:t xml:space="preserve">35 Adam Siegel, John </w:t>
      </w:r>
      <w:proofErr w:type="spellStart"/>
      <w:r w:rsidRPr="00814A56">
        <w:rPr>
          <w:rFonts w:ascii="Calibri" w:eastAsia="Calibri" w:hAnsi="Calibri" w:cs="Times New Roman"/>
          <w:sz w:val="16"/>
        </w:rPr>
        <w:t>Arquilla</w:t>
      </w:r>
      <w:proofErr w:type="spellEnd"/>
      <w:r w:rsidRPr="00814A56">
        <w:rPr>
          <w:rFonts w:ascii="Calibri" w:eastAsia="Calibri" w:hAnsi="Calibri" w:cs="Times New Roman"/>
          <w:sz w:val="16"/>
        </w:rPr>
        <w:t xml:space="preserve">, Paul </w:t>
      </w:r>
      <w:proofErr w:type="spellStart"/>
      <w:r w:rsidRPr="00814A56">
        <w:rPr>
          <w:rFonts w:ascii="Calibri" w:eastAsia="Calibri" w:hAnsi="Calibri" w:cs="Times New Roman"/>
          <w:sz w:val="16"/>
        </w:rPr>
        <w:t>Huth</w:t>
      </w:r>
      <w:proofErr w:type="spellEnd"/>
      <w:r w:rsidRPr="00814A56">
        <w:rPr>
          <w:rFonts w:ascii="Calibri" w:eastAsia="Calibri" w:hAnsi="Calibri" w:cs="Times New Roman"/>
          <w:sz w:val="16"/>
        </w:rPr>
        <w:t xml:space="preserve">, Paul Davis, and a Rutgers Center for Global Security and Democracy team led by Edward Rhodes have each attempted to study the effects of forward presence and general deterrence. </w:t>
      </w:r>
      <w:r w:rsidRPr="00814A56">
        <w:rPr>
          <w:rFonts w:ascii="Calibri" w:eastAsia="Calibri" w:hAnsi="Calibri" w:cs="Times New Roman"/>
          <w:u w:val="single"/>
        </w:rPr>
        <w:t>The deficiency of such study is always in making the definitive link between them. The majority of these studies suggest that “[h]</w:t>
      </w:r>
      <w:proofErr w:type="spellStart"/>
      <w:r w:rsidRPr="00814A56">
        <w:rPr>
          <w:rFonts w:ascii="Calibri" w:eastAsia="Calibri" w:hAnsi="Calibri" w:cs="Times New Roman"/>
          <w:u w:val="single"/>
        </w:rPr>
        <w:t>istorically</w:t>
      </w:r>
      <w:proofErr w:type="spellEnd"/>
      <w:r w:rsidRPr="00814A56">
        <w:rPr>
          <w:rFonts w:ascii="Calibri" w:eastAsia="Calibri" w:hAnsi="Calibri" w:cs="Times New Roman"/>
          <w:u w:val="single"/>
        </w:rPr>
        <w:t xml:space="preserve"> sea power has not done well as a deterrent” in preventing the outbreak of conflicts,36 principally because land-based powers not dependent on overseas trade are relatively “insensitive” to the operations of naval forces.</w:t>
      </w:r>
      <w:r w:rsidRPr="00814A56">
        <w:rPr>
          <w:rFonts w:ascii="Calibri" w:eastAsia="Calibri" w:hAnsi="Calibri" w:cs="Times New Roman"/>
          <w:sz w:val="16"/>
        </w:rPr>
        <w:t xml:space="preserve">37 One instance when continuous </w:t>
      </w:r>
      <w:proofErr w:type="spellStart"/>
      <w:r w:rsidRPr="00814A56">
        <w:rPr>
          <w:rFonts w:ascii="Calibri" w:eastAsia="Calibri" w:hAnsi="Calibri" w:cs="Times New Roman"/>
          <w:sz w:val="16"/>
        </w:rPr>
        <w:t>noncrisis</w:t>
      </w:r>
      <w:proofErr w:type="spellEnd"/>
      <w:r w:rsidRPr="00814A56">
        <w:rPr>
          <w:rFonts w:ascii="Calibri" w:eastAsia="Calibri" w:hAnsi="Calibri" w:cs="Times New Roman"/>
          <w:sz w:val="16"/>
        </w:rPr>
        <w:t xml:space="preserve"> naval presence may have contributed to general deterrence may have been in the Cold War when the U.S. and Soviet navies regularly rubbed shoulders in the Mediterranean Sea and Indian Ocean. </w:t>
      </w:r>
      <w:r w:rsidRPr="00814A56">
        <w:rPr>
          <w:rFonts w:ascii="Calibri" w:eastAsia="Calibri" w:hAnsi="Calibri" w:cs="Times New Roman"/>
          <w:u w:val="single"/>
        </w:rPr>
        <w:t>Each navy maintained forward-deployed forces that could be counted upon to react to one another in a crisis.</w:t>
      </w:r>
      <w:r w:rsidRPr="00814A56">
        <w:rPr>
          <w:rFonts w:ascii="Calibri" w:eastAsia="Calibri" w:hAnsi="Calibri" w:cs="Times New Roman"/>
          <w:sz w:val="16"/>
        </w:rPr>
        <w:t xml:space="preserve"> Hence it seems reasonable to assume that this reality became incorporated in each side’s calculations and may have had some deterrent effect, but, again, evidence is the problem.38 If the evidence is slim concerning deterring the onset of a crisis, it is only slightly better when it comes to the issue of shaping events (that is, to positively changing the political landscape of an area in a manner favoring American interests). Systematic analytic attempts are few and definitive results are sparse. The Rutgers team did conclude in their study on shaping that it works best when it is limited to deterring external actions and is not based on a sweeping set of goals.39 As against that conclusion, several studies that involved interviews of U.S. country teams and foreign political leaders suggest that military presence can be seen by friendly nations as a commitment to a security environment in which stability provides for greater economic development. This environment of stability leads to both greater local investment and trade by U.S. companies and greater local support for U.S. policies. Some foreign interviewees specifically linked their willingness to support the U.S. politically to the reassurance they received from a U.S. presence.40 In short, then, to say that “balanced forward naval presence will be increasingly vital in shaping the peace”41 seems true only vis-à-vis friends but not potential adversaries or third parties. It would not seem to have much direct impact on the shape of a friend’s domestic politics but could affect its economy (and thus indirectly the domestic political scene) and its willingness to support U.S. foreign policy. There is no evidence, however, that presence need be continuous to achieve these effects. The Mediterranean analysis suggests that, at the end of the day, what is vital instead is that U.S. naval forces show up when needed—that is, during the run-up to and the onset of a contingency—and because of prior operations with regional friends, that it immediately act effectively in concert with them.</w:t>
      </w:r>
    </w:p>
    <w:p w14:paraId="0B998BB7" w14:textId="77777777" w:rsidR="00814A56" w:rsidRPr="00814A56" w:rsidRDefault="00814A56" w:rsidP="00814A56">
      <w:pPr>
        <w:keepNext/>
        <w:keepLines/>
        <w:spacing w:before="40" w:after="0"/>
        <w:outlineLvl w:val="3"/>
        <w:rPr>
          <w:rFonts w:ascii="Calibri" w:eastAsia="SimSun" w:hAnsi="Calibri" w:cs="Times New Roman"/>
          <w:b/>
          <w:iCs/>
          <w:sz w:val="26"/>
        </w:rPr>
      </w:pPr>
      <w:r w:rsidRPr="00814A56">
        <w:rPr>
          <w:rFonts w:ascii="Calibri" w:eastAsia="SimSun" w:hAnsi="Calibri" w:cs="Times New Roman"/>
          <w:b/>
          <w:iCs/>
          <w:sz w:val="26"/>
        </w:rPr>
        <w:t>U.S. Navy power decline inevitable – multiple reasons</w:t>
      </w:r>
    </w:p>
    <w:p w14:paraId="1C919811" w14:textId="77777777" w:rsidR="00814A56" w:rsidRPr="00814A56" w:rsidRDefault="00814A56" w:rsidP="00814A56">
      <w:pPr>
        <w:rPr>
          <w:rFonts w:ascii="Calibri" w:eastAsia="Calibri" w:hAnsi="Calibri" w:cs="Times New Roman"/>
          <w:b/>
          <w:bCs/>
          <w:sz w:val="26"/>
        </w:rPr>
      </w:pPr>
      <w:r w:rsidRPr="00814A56">
        <w:rPr>
          <w:rFonts w:ascii="Calibri" w:eastAsia="Calibri" w:hAnsi="Calibri" w:cs="Times New Roman"/>
          <w:b/>
          <w:bCs/>
          <w:sz w:val="26"/>
        </w:rPr>
        <w:t xml:space="preserve">Collins and Erikson 12 </w:t>
      </w:r>
      <w:r w:rsidRPr="00814A56">
        <w:rPr>
          <w:rFonts w:ascii="Calibri" w:eastAsia="Calibri" w:hAnsi="Calibri" w:cs="Times New Roman"/>
          <w:sz w:val="18"/>
          <w:szCs w:val="18"/>
        </w:rPr>
        <w:t xml:space="preserve">(Gabe Collins and Andrew Erickson, contributors to the Diplomat, “U.S. Navy Takes Notice: China is Becoming a World- Class Military Shipbuilder”, </w:t>
      </w:r>
      <w:hyperlink r:id="rId6" w:history="1">
        <w:r w:rsidRPr="00814A56">
          <w:rPr>
            <w:rFonts w:ascii="Calibri" w:eastAsia="Calibri" w:hAnsi="Calibri" w:cs="Times New Roman"/>
            <w:sz w:val="18"/>
            <w:szCs w:val="18"/>
          </w:rPr>
          <w:t>http://thediplomat.com/2012/11/u-s-navy-take-notice-china-is-becoming-a-world-class-military-shipbuilder/?allpages=yes</w:t>
        </w:r>
      </w:hyperlink>
      <w:r w:rsidRPr="00814A56">
        <w:rPr>
          <w:rFonts w:ascii="Calibri" w:eastAsia="Calibri" w:hAnsi="Calibri" w:cs="Times New Roman"/>
          <w:sz w:val="18"/>
          <w:szCs w:val="18"/>
        </w:rPr>
        <w:t>, 11/1/12, 7/26/14, MEM)</w:t>
      </w:r>
    </w:p>
    <w:p w14:paraId="18837A94" w14:textId="77777777" w:rsidR="00814A56" w:rsidRPr="00814A56" w:rsidRDefault="00814A56" w:rsidP="00814A56">
      <w:pPr>
        <w:rPr>
          <w:rFonts w:ascii="Calibri" w:eastAsia="Calibri" w:hAnsi="Calibri" w:cs="Times New Roman"/>
          <w:u w:val="single"/>
        </w:rPr>
      </w:pPr>
      <w:r w:rsidRPr="00814A56">
        <w:rPr>
          <w:rFonts w:ascii="Calibri" w:eastAsia="Calibri" w:hAnsi="Calibri" w:cs="Times New Roman"/>
          <w:u w:val="single"/>
        </w:rPr>
        <w:t xml:space="preserve">China’s military shipyards now are surpassing Western European, Japanese, and Korean military shipbuilders in terms of both the types and numbers of ships they can build. If Beijing prioritizes </w:t>
      </w:r>
      <w:r w:rsidRPr="00814A56">
        <w:rPr>
          <w:rFonts w:ascii="Calibri" w:eastAsia="Calibri" w:hAnsi="Calibri" w:cs="Times New Roman"/>
          <w:u w:val="single"/>
        </w:rPr>
        <w:lastRenderedPageBreak/>
        <w:t>progress, China’s military shipbuilding technical capabilities can likely become as good as Russia’s are now by 2020 and will near current U.S. shipbuilding technical proficiency levels by 2030</w:t>
      </w:r>
      <w:r w:rsidRPr="00814A56">
        <w:rPr>
          <w:rFonts w:ascii="Calibri" w:eastAsia="Calibri" w:hAnsi="Calibri" w:cs="Times New Roman"/>
          <w:sz w:val="16"/>
        </w:rPr>
        <w:t xml:space="preserve">. </w:t>
      </w:r>
      <w:r w:rsidRPr="00814A56">
        <w:rPr>
          <w:rFonts w:ascii="Calibri" w:eastAsia="Calibri" w:hAnsi="Calibri" w:cs="Times New Roman"/>
          <w:u w:val="single"/>
        </w:rPr>
        <w:t>China is</w:t>
      </w:r>
      <w:r w:rsidRPr="00814A56">
        <w:rPr>
          <w:rFonts w:ascii="Calibri" w:eastAsia="Calibri" w:hAnsi="Calibri" w:cs="Times New Roman"/>
          <w:sz w:val="16"/>
        </w:rPr>
        <w:t xml:space="preserve"> now mass </w:t>
      </w:r>
      <w:r w:rsidRPr="00814A56">
        <w:rPr>
          <w:rFonts w:ascii="Calibri" w:eastAsia="Calibri" w:hAnsi="Calibri" w:cs="Times New Roman"/>
          <w:u w:val="single"/>
        </w:rPr>
        <w:t>producing at least six classes of modern diesel-electric submarines and surface warships, including the new Type 052C “</w:t>
      </w:r>
      <w:proofErr w:type="spellStart"/>
      <w:r w:rsidRPr="00814A56">
        <w:rPr>
          <w:rFonts w:ascii="Calibri" w:eastAsia="Calibri" w:hAnsi="Calibri" w:cs="Times New Roman"/>
          <w:u w:val="single"/>
        </w:rPr>
        <w:t>Luyang</w:t>
      </w:r>
      <w:proofErr w:type="spellEnd"/>
      <w:r w:rsidRPr="00814A56">
        <w:rPr>
          <w:rFonts w:ascii="Calibri" w:eastAsia="Calibri" w:hAnsi="Calibri" w:cs="Times New Roman"/>
          <w:u w:val="single"/>
        </w:rPr>
        <w:t xml:space="preserve"> II” and </w:t>
      </w:r>
      <w:hyperlink r:id="rId7" w:tgtFrame="_blank" w:history="1">
        <w:r w:rsidRPr="00814A56">
          <w:rPr>
            <w:rFonts w:ascii="Calibri" w:eastAsia="Calibri" w:hAnsi="Calibri" w:cs="Times New Roman"/>
            <w:u w:val="single"/>
          </w:rPr>
          <w:t>Type 052D “</w:t>
        </w:r>
        <w:proofErr w:type="spellStart"/>
        <w:r w:rsidRPr="00814A56">
          <w:rPr>
            <w:rFonts w:ascii="Calibri" w:eastAsia="Calibri" w:hAnsi="Calibri" w:cs="Times New Roman"/>
            <w:u w:val="single"/>
          </w:rPr>
          <w:t>Luyang</w:t>
        </w:r>
        <w:proofErr w:type="spellEnd"/>
        <w:r w:rsidRPr="00814A56">
          <w:rPr>
            <w:rFonts w:ascii="Calibri" w:eastAsia="Calibri" w:hAnsi="Calibri" w:cs="Times New Roman"/>
            <w:u w:val="single"/>
          </w:rPr>
          <w:t xml:space="preserve"> III” destroyers</w:t>
        </w:r>
      </w:hyperlink>
      <w:r w:rsidRPr="00814A56">
        <w:rPr>
          <w:rFonts w:ascii="Calibri" w:eastAsia="Calibri" w:hAnsi="Calibri" w:cs="Times New Roman"/>
          <w:u w:val="single"/>
        </w:rPr>
        <w:t xml:space="preserve"> now in series production. Eight </w:t>
      </w:r>
      <w:hyperlink r:id="rId8" w:history="1">
        <w:r w:rsidRPr="00814A56">
          <w:rPr>
            <w:rFonts w:ascii="Calibri" w:eastAsia="Calibri" w:hAnsi="Calibri" w:cs="Times New Roman"/>
            <w:u w:val="single"/>
          </w:rPr>
          <w:t>key themes</w:t>
        </w:r>
      </w:hyperlink>
      <w:r w:rsidRPr="00814A56">
        <w:rPr>
          <w:rFonts w:ascii="Calibri" w:eastAsia="Calibri" w:hAnsi="Calibri" w:cs="Times New Roman"/>
          <w:sz w:val="16"/>
        </w:rPr>
        <w:t xml:space="preserve">, listed sequentially below, </w:t>
      </w:r>
      <w:r w:rsidRPr="00814A56">
        <w:rPr>
          <w:rFonts w:ascii="Calibri" w:eastAsia="Calibri" w:hAnsi="Calibri" w:cs="Times New Roman"/>
          <w:u w:val="single"/>
        </w:rPr>
        <w:t xml:space="preserve">characterize China’s rise as a world-class military shipbuilder. </w:t>
      </w:r>
      <w:r w:rsidRPr="00814A56">
        <w:rPr>
          <w:rFonts w:ascii="Calibri" w:eastAsia="Calibri" w:hAnsi="Calibri" w:cs="Times New Roman"/>
          <w:sz w:val="16"/>
        </w:rPr>
        <w:t xml:space="preserve">For reference, the companies building the warships are China State Shipbuilding Corporation (“CSSC”) and China Shipbuilding Industry Corporation (“CSIC”). 1. China’s warship </w:t>
      </w:r>
      <w:proofErr w:type="spellStart"/>
      <w:r w:rsidRPr="00814A56">
        <w:rPr>
          <w:rFonts w:ascii="Calibri" w:eastAsia="Calibri" w:hAnsi="Calibri" w:cs="Times New Roman"/>
          <w:sz w:val="16"/>
        </w:rPr>
        <w:t>buildout</w:t>
      </w:r>
      <w:proofErr w:type="spellEnd"/>
      <w:r w:rsidRPr="00814A56">
        <w:rPr>
          <w:rFonts w:ascii="Calibri" w:eastAsia="Calibri" w:hAnsi="Calibri" w:cs="Times New Roman"/>
          <w:sz w:val="16"/>
        </w:rPr>
        <w:t xml:space="preserve"> thus far supports modernization and replacement, </w:t>
      </w:r>
      <w:proofErr w:type="spellStart"/>
      <w:r w:rsidRPr="00814A56">
        <w:rPr>
          <w:rFonts w:ascii="Calibri" w:eastAsia="Calibri" w:hAnsi="Calibri" w:cs="Times New Roman"/>
          <w:sz w:val="16"/>
        </w:rPr>
        <w:t>not</w:t>
      </w:r>
      <w:hyperlink r:id="rId9" w:history="1">
        <w:r w:rsidRPr="00814A56">
          <w:rPr>
            <w:rFonts w:ascii="Calibri" w:eastAsia="Calibri" w:hAnsi="Calibri" w:cs="Times New Roman"/>
            <w:bCs/>
            <w:sz w:val="16"/>
          </w:rPr>
          <w:t>rapid</w:t>
        </w:r>
        <w:proofErr w:type="spellEnd"/>
        <w:r w:rsidRPr="00814A56">
          <w:rPr>
            <w:rFonts w:ascii="Calibri" w:eastAsia="Calibri" w:hAnsi="Calibri" w:cs="Times New Roman"/>
            <w:bCs/>
            <w:sz w:val="16"/>
          </w:rPr>
          <w:t xml:space="preserve"> expansion</w:t>
        </w:r>
      </w:hyperlink>
      <w:r w:rsidRPr="00814A56">
        <w:rPr>
          <w:rFonts w:ascii="Calibri" w:eastAsia="Calibri" w:hAnsi="Calibri" w:cs="Times New Roman"/>
          <w:sz w:val="16"/>
        </w:rPr>
        <w:t xml:space="preserve"> </w:t>
      </w:r>
      <w:proofErr w:type="gramStart"/>
      <w:r w:rsidRPr="00814A56">
        <w:rPr>
          <w:rFonts w:ascii="Calibri" w:eastAsia="Calibri" w:hAnsi="Calibri" w:cs="Times New Roman"/>
          <w:sz w:val="16"/>
        </w:rPr>
        <w:t>Over</w:t>
      </w:r>
      <w:proofErr w:type="gramEnd"/>
      <w:r w:rsidRPr="00814A56">
        <w:rPr>
          <w:rFonts w:ascii="Calibri" w:eastAsia="Calibri" w:hAnsi="Calibri" w:cs="Times New Roman"/>
          <w:sz w:val="16"/>
        </w:rPr>
        <w:t xml:space="preserve"> the past six years, China’s overall fleet of frontline combatants has expanded, but slowly, growing from 172 ships in 2005 to an estimated 221 vessels in 2012. However, </w:t>
      </w:r>
      <w:r w:rsidRPr="00814A56">
        <w:rPr>
          <w:rFonts w:ascii="Calibri" w:eastAsia="Calibri" w:hAnsi="Calibri" w:cs="Times New Roman"/>
          <w:u w:val="single"/>
        </w:rPr>
        <w:t>the fleet has improved substantially in qualitative terms as newer ships and subs replace older ones.</w:t>
      </w:r>
      <w:r w:rsidRPr="00814A56">
        <w:rPr>
          <w:rFonts w:ascii="Calibri" w:eastAsia="Calibri" w:hAnsi="Calibri" w:cs="Times New Roman"/>
          <w:sz w:val="16"/>
        </w:rPr>
        <w:t xml:space="preserve"> For instance, as Type 052 C/D </w:t>
      </w:r>
      <w:proofErr w:type="spellStart"/>
      <w:r w:rsidRPr="00814A56">
        <w:rPr>
          <w:rFonts w:ascii="Calibri" w:eastAsia="Calibri" w:hAnsi="Calibri" w:cs="Times New Roman"/>
          <w:i/>
          <w:iCs/>
          <w:sz w:val="16"/>
        </w:rPr>
        <w:t>Luyang</w:t>
      </w:r>
      <w:proofErr w:type="spellEnd"/>
      <w:r w:rsidRPr="00814A56">
        <w:rPr>
          <w:rFonts w:ascii="Calibri" w:eastAsia="Calibri" w:hAnsi="Calibri" w:cs="Times New Roman"/>
          <w:sz w:val="16"/>
        </w:rPr>
        <w:t xml:space="preserve">-series destroyers, Type 054A </w:t>
      </w:r>
      <w:proofErr w:type="spellStart"/>
      <w:r w:rsidRPr="00814A56">
        <w:rPr>
          <w:rFonts w:ascii="Calibri" w:eastAsia="Calibri" w:hAnsi="Calibri" w:cs="Times New Roman"/>
          <w:i/>
          <w:iCs/>
          <w:sz w:val="16"/>
        </w:rPr>
        <w:t>Jiangkai</w:t>
      </w:r>
      <w:proofErr w:type="spellEnd"/>
      <w:r w:rsidRPr="00814A56">
        <w:rPr>
          <w:rFonts w:ascii="Calibri" w:eastAsia="Calibri" w:hAnsi="Calibri" w:cs="Times New Roman"/>
          <w:sz w:val="16"/>
        </w:rPr>
        <w:t xml:space="preserve"> II-series frigates, and Type 041 </w:t>
      </w:r>
      <w:r w:rsidRPr="00814A56">
        <w:rPr>
          <w:rFonts w:ascii="Calibri" w:eastAsia="Calibri" w:hAnsi="Calibri" w:cs="Times New Roman"/>
          <w:i/>
          <w:iCs/>
          <w:sz w:val="16"/>
        </w:rPr>
        <w:t>Yuan</w:t>
      </w:r>
      <w:r w:rsidRPr="00814A56">
        <w:rPr>
          <w:rFonts w:ascii="Calibri" w:eastAsia="Calibri" w:hAnsi="Calibri" w:cs="Times New Roman"/>
          <w:sz w:val="16"/>
        </w:rPr>
        <w:t xml:space="preserve"> diesel-electric submarines have come into the fleet, they are allowing the People’s Liberation Army Navy (PLAN) to steadily retire obsolete platforms like </w:t>
      </w:r>
      <w:proofErr w:type="spellStart"/>
      <w:r w:rsidRPr="00814A56">
        <w:rPr>
          <w:rFonts w:ascii="Calibri" w:eastAsia="Calibri" w:hAnsi="Calibri" w:cs="Times New Roman"/>
          <w:i/>
          <w:iCs/>
          <w:sz w:val="16"/>
        </w:rPr>
        <w:t>Luda</w:t>
      </w:r>
      <w:r w:rsidRPr="00814A56">
        <w:rPr>
          <w:rFonts w:ascii="Calibri" w:eastAsia="Calibri" w:hAnsi="Calibri" w:cs="Times New Roman"/>
          <w:sz w:val="16"/>
        </w:rPr>
        <w:t>destroyers</w:t>
      </w:r>
      <w:proofErr w:type="spellEnd"/>
      <w:r w:rsidRPr="00814A56">
        <w:rPr>
          <w:rFonts w:ascii="Calibri" w:eastAsia="Calibri" w:hAnsi="Calibri" w:cs="Times New Roman"/>
          <w:sz w:val="16"/>
        </w:rPr>
        <w:t xml:space="preserve"> and </w:t>
      </w:r>
      <w:r w:rsidRPr="00814A56">
        <w:rPr>
          <w:rFonts w:ascii="Calibri" w:eastAsia="Calibri" w:hAnsi="Calibri" w:cs="Times New Roman"/>
          <w:i/>
          <w:iCs/>
          <w:sz w:val="16"/>
        </w:rPr>
        <w:t xml:space="preserve">Ming </w:t>
      </w:r>
      <w:r w:rsidRPr="00814A56">
        <w:rPr>
          <w:rFonts w:ascii="Calibri" w:eastAsia="Calibri" w:hAnsi="Calibri" w:cs="Times New Roman"/>
          <w:sz w:val="16"/>
        </w:rPr>
        <w:t xml:space="preserve">submarines. 2. Chinese military shipbuilders are catching up to Russian and U.S. Yards China’s large state-backed military shipbuilders are approaching their Russian and U.S. peers in terms of the number of warships built. China’s large submarine and surface warship </w:t>
      </w:r>
      <w:proofErr w:type="spellStart"/>
      <w:r w:rsidRPr="00814A56">
        <w:rPr>
          <w:rFonts w:ascii="Calibri" w:eastAsia="Calibri" w:hAnsi="Calibri" w:cs="Times New Roman"/>
          <w:sz w:val="16"/>
        </w:rPr>
        <w:t>buildout</w:t>
      </w:r>
      <w:proofErr w:type="spellEnd"/>
      <w:r w:rsidRPr="00814A56">
        <w:rPr>
          <w:rFonts w:ascii="Calibri" w:eastAsia="Calibri" w:hAnsi="Calibri" w:cs="Times New Roman"/>
          <w:sz w:val="16"/>
        </w:rPr>
        <w:t xml:space="preserve"> will, in a decade, likely have it become second only to the U.S. in terms of total warships produced since 1990. More importantly, the ramp-up of China’s construction of large warships in recent years will mean the PLA Navy will likely be taking delivery of larger numbers of modern surface combatants and submarines annually than the U.S. Navy. Measured in terms of warships commissioned since 1990, China is now number three globally and is rapidly gaining on Russia, the number two country. Most of Russia’s post-1990 military ship deliveries simply reflected yards “finishing up” Soviet-era projects. </w:t>
      </w:r>
      <w:r w:rsidRPr="00814A56">
        <w:rPr>
          <w:rFonts w:ascii="Calibri" w:eastAsia="Calibri" w:hAnsi="Calibri" w:cs="Times New Roman"/>
          <w:u w:val="single"/>
        </w:rPr>
        <w:t xml:space="preserve">Chinese yards, in contrast, have come on strong over the past decade, with a big push in submarine construction that began in 2002-03 and a strong pipeline of surface warship deliveries that continues to gain steam to this very day. Chinese military shipyards—in particular the </w:t>
      </w:r>
      <w:proofErr w:type="spellStart"/>
      <w:r w:rsidRPr="00814A56">
        <w:rPr>
          <w:rFonts w:ascii="Calibri" w:eastAsia="Calibri" w:hAnsi="Calibri" w:cs="Times New Roman"/>
          <w:u w:val="single"/>
        </w:rPr>
        <w:t>Changxing</w:t>
      </w:r>
      <w:proofErr w:type="spellEnd"/>
      <w:r w:rsidRPr="00814A56">
        <w:rPr>
          <w:rFonts w:ascii="Calibri" w:eastAsia="Calibri" w:hAnsi="Calibri" w:cs="Times New Roman"/>
          <w:u w:val="single"/>
        </w:rPr>
        <w:t xml:space="preserve"> Island and </w:t>
      </w:r>
      <w:proofErr w:type="spellStart"/>
      <w:r w:rsidRPr="00814A56">
        <w:rPr>
          <w:rFonts w:ascii="Calibri" w:eastAsia="Calibri" w:hAnsi="Calibri" w:cs="Times New Roman"/>
          <w:u w:val="single"/>
        </w:rPr>
        <w:t>Hudong</w:t>
      </w:r>
      <w:proofErr w:type="spellEnd"/>
      <w:r w:rsidRPr="00814A56">
        <w:rPr>
          <w:rFonts w:ascii="Calibri" w:eastAsia="Calibri" w:hAnsi="Calibri" w:cs="Times New Roman"/>
          <w:u w:val="single"/>
        </w:rPr>
        <w:t xml:space="preserve"> </w:t>
      </w:r>
      <w:proofErr w:type="spellStart"/>
      <w:r w:rsidRPr="00814A56">
        <w:rPr>
          <w:rFonts w:ascii="Calibri" w:eastAsia="Calibri" w:hAnsi="Calibri" w:cs="Times New Roman"/>
          <w:u w:val="single"/>
        </w:rPr>
        <w:t>Zhonghua</w:t>
      </w:r>
      <w:proofErr w:type="spellEnd"/>
      <w:r w:rsidRPr="00814A56">
        <w:rPr>
          <w:rFonts w:ascii="Calibri" w:eastAsia="Calibri" w:hAnsi="Calibri" w:cs="Times New Roman"/>
          <w:u w:val="single"/>
        </w:rPr>
        <w:t xml:space="preserve"> yards near Shanghai—are humming with activity, and over the next 2-3 years, China is likely to commission enough large warships to put it second only to the U.S. in terms of large warships built and delivered since 1990. </w:t>
      </w:r>
      <w:r w:rsidRPr="00814A56">
        <w:rPr>
          <w:rFonts w:ascii="Calibri" w:eastAsia="Calibri" w:hAnsi="Calibri" w:cs="Times New Roman"/>
          <w:sz w:val="16"/>
        </w:rPr>
        <w:t xml:space="preserve">3. China’s military shipbuilders are using modular </w:t>
      </w:r>
      <w:hyperlink r:id="rId10" w:history="1">
        <w:r w:rsidRPr="00814A56">
          <w:rPr>
            <w:rFonts w:ascii="Calibri" w:eastAsia="Calibri" w:hAnsi="Calibri" w:cs="Times New Roman"/>
            <w:bCs/>
            <w:sz w:val="16"/>
          </w:rPr>
          <w:t>mass production</w:t>
        </w:r>
      </w:hyperlink>
      <w:r w:rsidRPr="00814A56">
        <w:rPr>
          <w:rFonts w:ascii="Calibri" w:eastAsia="Calibri" w:hAnsi="Calibri" w:cs="Times New Roman"/>
          <w:sz w:val="16"/>
        </w:rPr>
        <w:t xml:space="preserve"> techniques CSSC’s </w:t>
      </w:r>
      <w:proofErr w:type="spellStart"/>
      <w:r w:rsidRPr="00814A56">
        <w:rPr>
          <w:rFonts w:ascii="Calibri" w:eastAsia="Calibri" w:hAnsi="Calibri" w:cs="Times New Roman"/>
          <w:sz w:val="16"/>
        </w:rPr>
        <w:t>Jiangnan</w:t>
      </w:r>
      <w:proofErr w:type="spellEnd"/>
      <w:r w:rsidRPr="00814A56">
        <w:rPr>
          <w:rFonts w:ascii="Calibri" w:eastAsia="Calibri" w:hAnsi="Calibri" w:cs="Times New Roman"/>
          <w:sz w:val="16"/>
        </w:rPr>
        <w:t xml:space="preserve"> Shipyard is using modular </w:t>
      </w:r>
      <w:hyperlink r:id="rId11" w:history="1">
        <w:r w:rsidRPr="00814A56">
          <w:rPr>
            <w:rFonts w:ascii="Calibri" w:eastAsia="Calibri" w:hAnsi="Calibri" w:cs="Times New Roman"/>
            <w:bCs/>
            <w:sz w:val="16"/>
          </w:rPr>
          <w:t>construction</w:t>
        </w:r>
      </w:hyperlink>
      <w:r w:rsidRPr="00814A56">
        <w:rPr>
          <w:rFonts w:ascii="Calibri" w:eastAsia="Calibri" w:hAnsi="Calibri" w:cs="Times New Roman"/>
          <w:sz w:val="16"/>
        </w:rPr>
        <w:t xml:space="preserve"> methods to build Type 052-series destroyers. Modular construction involves building the ship in “blocks.” This maximizes a shipyard’s productive potential and also provides greater latitude for modifying designs and customizing ships. Modular construction also gives yards the flexibility to either build centers of expertise within the yard or outsource the production of certain components and then import them to the yard for final assembly. CSSC’s </w:t>
      </w:r>
      <w:proofErr w:type="spellStart"/>
      <w:r w:rsidRPr="00814A56">
        <w:rPr>
          <w:rFonts w:ascii="Calibri" w:eastAsia="Calibri" w:hAnsi="Calibri" w:cs="Times New Roman"/>
          <w:sz w:val="16"/>
        </w:rPr>
        <w:t>Hudong</w:t>
      </w:r>
      <w:proofErr w:type="spellEnd"/>
      <w:r w:rsidRPr="00814A56">
        <w:rPr>
          <w:rFonts w:ascii="Calibri" w:eastAsia="Calibri" w:hAnsi="Calibri" w:cs="Times New Roman"/>
          <w:sz w:val="16"/>
        </w:rPr>
        <w:t xml:space="preserve"> </w:t>
      </w:r>
      <w:proofErr w:type="spellStart"/>
      <w:r w:rsidRPr="00814A56">
        <w:rPr>
          <w:rFonts w:ascii="Calibri" w:eastAsia="Calibri" w:hAnsi="Calibri" w:cs="Times New Roman"/>
          <w:sz w:val="16"/>
        </w:rPr>
        <w:t>Zhonghua</w:t>
      </w:r>
      <w:proofErr w:type="spellEnd"/>
      <w:r w:rsidRPr="00814A56">
        <w:rPr>
          <w:rFonts w:ascii="Calibri" w:eastAsia="Calibri" w:hAnsi="Calibri" w:cs="Times New Roman"/>
          <w:sz w:val="16"/>
        </w:rPr>
        <w:t xml:space="preserve"> </w:t>
      </w:r>
      <w:hyperlink r:id="rId12" w:history="1">
        <w:r w:rsidRPr="00814A56">
          <w:rPr>
            <w:rFonts w:ascii="Calibri" w:eastAsia="Calibri" w:hAnsi="Calibri" w:cs="Times New Roman"/>
            <w:bCs/>
            <w:sz w:val="16"/>
          </w:rPr>
          <w:t>shipyard</w:t>
        </w:r>
      </w:hyperlink>
      <w:r w:rsidRPr="00814A56">
        <w:rPr>
          <w:rFonts w:ascii="Calibri" w:eastAsia="Calibri" w:hAnsi="Calibri" w:cs="Times New Roman"/>
          <w:sz w:val="16"/>
        </w:rPr>
        <w:t xml:space="preserve"> also appears to be using </w:t>
      </w:r>
      <w:hyperlink r:id="rId13" w:history="1">
        <w:r w:rsidRPr="00814A56">
          <w:rPr>
            <w:rFonts w:ascii="Calibri" w:eastAsia="Calibri" w:hAnsi="Calibri" w:cs="Times New Roman"/>
            <w:bCs/>
            <w:sz w:val="16"/>
          </w:rPr>
          <w:t>modular construction</w:t>
        </w:r>
      </w:hyperlink>
      <w:r w:rsidRPr="00814A56">
        <w:rPr>
          <w:rFonts w:ascii="Calibri" w:eastAsia="Calibri" w:hAnsi="Calibri" w:cs="Times New Roman"/>
          <w:sz w:val="16"/>
        </w:rPr>
        <w:t xml:space="preserve"> techniques for the Type 071 LPD. The yard has now constructed four of the vessels, two of which are in service and two of which are in the trial/outfitting stage. They have also been able to fabricate the Type 071 hulls faster, with a time gap of nearly four years between the first and second vessels, but only 10 months between vessels two and three, and four months between vessels three and four. 4. China’s military shipyards appear to be sharing design and production information across company lines Historically, CSIC built all Chinese submarines, but the current production run of Type 041 </w:t>
      </w:r>
      <w:r w:rsidRPr="00814A56">
        <w:rPr>
          <w:rFonts w:ascii="Calibri" w:eastAsia="Calibri" w:hAnsi="Calibri" w:cs="Times New Roman"/>
          <w:i/>
          <w:iCs/>
          <w:sz w:val="16"/>
        </w:rPr>
        <w:t>Yuan</w:t>
      </w:r>
      <w:r w:rsidRPr="00814A56">
        <w:rPr>
          <w:rFonts w:ascii="Calibri" w:eastAsia="Calibri" w:hAnsi="Calibri" w:cs="Times New Roman"/>
          <w:sz w:val="16"/>
        </w:rPr>
        <w:t xml:space="preserve">-class advanced diesel electric subs has seen at least two boats being built in CSSC’s </w:t>
      </w:r>
      <w:proofErr w:type="spellStart"/>
      <w:r w:rsidRPr="00814A56">
        <w:rPr>
          <w:rFonts w:ascii="Calibri" w:eastAsia="Calibri" w:hAnsi="Calibri" w:cs="Times New Roman"/>
          <w:sz w:val="16"/>
        </w:rPr>
        <w:t>Jiangnan</w:t>
      </w:r>
      <w:proofErr w:type="spellEnd"/>
      <w:r w:rsidRPr="00814A56">
        <w:rPr>
          <w:rFonts w:ascii="Calibri" w:eastAsia="Calibri" w:hAnsi="Calibri" w:cs="Times New Roman"/>
          <w:sz w:val="16"/>
        </w:rPr>
        <w:t xml:space="preserve"> yard. This suggests submarine construction expertise is growing outside of CSIC. However, there are no indications thus far that CSSC is doing submarine design work, which could mean that Beijing is making the companies and their design institutes share submarine design and construction information. Likewise, the new Type 056 corvette is being built in both CSSC and CSIC shipyards, suggesting that a standardized design and production approach is being shared by both companies. 5. China’s military shipbuilders will be able to indigenously build aircraft carriers China’s first aircraft carrier, </w:t>
      </w:r>
      <w:hyperlink r:id="rId14" w:tgtFrame="_blank" w:history="1">
        <w:r w:rsidRPr="00814A56">
          <w:rPr>
            <w:rFonts w:ascii="Calibri" w:eastAsia="Calibri" w:hAnsi="Calibri" w:cs="Times New Roman"/>
            <w:bCs/>
            <w:i/>
            <w:iCs/>
            <w:sz w:val="16"/>
          </w:rPr>
          <w:t>Liaoning</w:t>
        </w:r>
      </w:hyperlink>
      <w:r w:rsidRPr="00814A56">
        <w:rPr>
          <w:rFonts w:ascii="Calibri" w:eastAsia="Calibri" w:hAnsi="Calibri" w:cs="Times New Roman"/>
          <w:sz w:val="16"/>
        </w:rPr>
        <w:t xml:space="preserve">, which entered service on September 25th of this year, </w:t>
      </w:r>
      <w:hyperlink r:id="rId15" w:tgtFrame="_blank" w:history="1">
        <w:r w:rsidRPr="00814A56">
          <w:rPr>
            <w:rFonts w:ascii="Calibri" w:eastAsia="Calibri" w:hAnsi="Calibri" w:cs="Times New Roman"/>
            <w:bCs/>
            <w:sz w:val="16"/>
          </w:rPr>
          <w:t>started as an empty hull</w:t>
        </w:r>
      </w:hyperlink>
      <w:r w:rsidRPr="00814A56">
        <w:rPr>
          <w:rFonts w:ascii="Calibri" w:eastAsia="Calibri" w:hAnsi="Calibri" w:cs="Times New Roman"/>
          <w:sz w:val="16"/>
        </w:rPr>
        <w:t xml:space="preserve"> and gave CSIC valuable experience in effectively creating an aircraft carrier from the keel up. China has a total of seven shipyards with sufficiently large berths to assemble a carrier hull (three hundred meters or more), and the yards are basically equally dispersed between CSSC and CSIC. These yards are located in Dalian (CSIC), Qingdao (CSIC), </w:t>
      </w:r>
      <w:proofErr w:type="spellStart"/>
      <w:r w:rsidRPr="00814A56">
        <w:rPr>
          <w:rFonts w:ascii="Calibri" w:eastAsia="Calibri" w:hAnsi="Calibri" w:cs="Times New Roman"/>
          <w:sz w:val="16"/>
        </w:rPr>
        <w:t>Huludao</w:t>
      </w:r>
      <w:proofErr w:type="spellEnd"/>
      <w:r w:rsidRPr="00814A56">
        <w:rPr>
          <w:rFonts w:ascii="Calibri" w:eastAsia="Calibri" w:hAnsi="Calibri" w:cs="Times New Roman"/>
          <w:sz w:val="16"/>
        </w:rPr>
        <w:t xml:space="preserve"> (CSIC), Shanghai (CSSC), and Guangzhou (CSSC). CSIC </w:t>
      </w:r>
      <w:proofErr w:type="spellStart"/>
      <w:r w:rsidRPr="00814A56">
        <w:rPr>
          <w:rFonts w:ascii="Calibri" w:eastAsia="Calibri" w:hAnsi="Calibri" w:cs="Times New Roman"/>
          <w:sz w:val="16"/>
        </w:rPr>
        <w:t>Bohai</w:t>
      </w:r>
      <w:proofErr w:type="spellEnd"/>
      <w:r w:rsidRPr="00814A56">
        <w:rPr>
          <w:rFonts w:ascii="Calibri" w:eastAsia="Calibri" w:hAnsi="Calibri" w:cs="Times New Roman"/>
          <w:sz w:val="16"/>
        </w:rPr>
        <w:t xml:space="preserve"> Shipbuilding Heavy Industry complex near </w:t>
      </w:r>
      <w:proofErr w:type="spellStart"/>
      <w:r w:rsidRPr="00814A56">
        <w:rPr>
          <w:rFonts w:ascii="Calibri" w:eastAsia="Calibri" w:hAnsi="Calibri" w:cs="Times New Roman"/>
          <w:sz w:val="16"/>
        </w:rPr>
        <w:t>Huludao</w:t>
      </w:r>
      <w:proofErr w:type="spellEnd"/>
      <w:r w:rsidRPr="00814A56">
        <w:rPr>
          <w:rFonts w:ascii="Calibri" w:eastAsia="Calibri" w:hAnsi="Calibri" w:cs="Times New Roman"/>
          <w:sz w:val="16"/>
        </w:rPr>
        <w:t xml:space="preserve"> (where China builds its nuclear submarines) is a top candidate due to its large, covered building sheds where carrier parts could be fabricated in modular fashion and out of the view of satellite surveillance. The company says it has the “largest indoor seven-step” ship construction facilities in China. This facility, together with CSSC’s large new </w:t>
      </w:r>
      <w:proofErr w:type="spellStart"/>
      <w:r w:rsidRPr="00814A56">
        <w:rPr>
          <w:rFonts w:ascii="Calibri" w:eastAsia="Calibri" w:hAnsi="Calibri" w:cs="Times New Roman"/>
          <w:sz w:val="16"/>
        </w:rPr>
        <w:t>Changxing</w:t>
      </w:r>
      <w:proofErr w:type="spellEnd"/>
      <w:r w:rsidRPr="00814A56">
        <w:rPr>
          <w:rFonts w:ascii="Calibri" w:eastAsia="Calibri" w:hAnsi="Calibri" w:cs="Times New Roman"/>
          <w:sz w:val="16"/>
        </w:rPr>
        <w:t xml:space="preserve"> Island yard, and CSIC’s Dalian yard—which fitted out the carrier</w:t>
      </w:r>
      <w:r w:rsidRPr="00814A56">
        <w:rPr>
          <w:rFonts w:ascii="Calibri" w:eastAsia="Calibri" w:hAnsi="Calibri" w:cs="Times New Roman"/>
          <w:i/>
          <w:iCs/>
          <w:sz w:val="16"/>
        </w:rPr>
        <w:t xml:space="preserve"> Liaoning</w:t>
      </w:r>
      <w:r w:rsidRPr="00814A56">
        <w:rPr>
          <w:rFonts w:ascii="Calibri" w:eastAsia="Calibri" w:hAnsi="Calibri" w:cs="Times New Roman"/>
          <w:sz w:val="16"/>
        </w:rPr>
        <w:t xml:space="preserve"> that just entered PLAN service—are the three leading candidates to build China’s indigenous carriers. 6. China will retain a military shipbuilding cost advantage We project that for at least the next five years, Chinese shipbuilders will have a substantial labor cost advantage over their counterparts in South Korea, Japan, and the U.S. CSSC’s </w:t>
      </w:r>
      <w:proofErr w:type="spellStart"/>
      <w:r w:rsidRPr="00814A56">
        <w:rPr>
          <w:rFonts w:ascii="Calibri" w:eastAsia="Calibri" w:hAnsi="Calibri" w:cs="Times New Roman"/>
          <w:sz w:val="16"/>
        </w:rPr>
        <w:t>Jiangnan</w:t>
      </w:r>
      <w:proofErr w:type="spellEnd"/>
      <w:r w:rsidRPr="00814A56">
        <w:rPr>
          <w:rFonts w:ascii="Calibri" w:eastAsia="Calibri" w:hAnsi="Calibri" w:cs="Times New Roman"/>
          <w:sz w:val="16"/>
        </w:rPr>
        <w:t xml:space="preserve"> shipyard can likely deliver a Type 052C destroyer for 24% less than it costs Korea’s Hyundai heavy Industries to produce a KDX-III destroyer. Likewise, according to disclosures in the July 2011 issue of </w:t>
      </w:r>
      <w:proofErr w:type="spellStart"/>
      <w:r w:rsidRPr="00814A56">
        <w:rPr>
          <w:rFonts w:ascii="Calibri" w:eastAsia="Calibri" w:hAnsi="Calibri" w:cs="Times New Roman"/>
          <w:i/>
          <w:iCs/>
          <w:sz w:val="16"/>
        </w:rPr>
        <w:t>Shipborne</w:t>
      </w:r>
      <w:proofErr w:type="spellEnd"/>
      <w:r w:rsidRPr="00814A56">
        <w:rPr>
          <w:rFonts w:ascii="Calibri" w:eastAsia="Calibri" w:hAnsi="Calibri" w:cs="Times New Roman"/>
          <w:i/>
          <w:iCs/>
          <w:sz w:val="16"/>
        </w:rPr>
        <w:t xml:space="preserve"> Weapons</w:t>
      </w:r>
      <w:r w:rsidRPr="00814A56">
        <w:rPr>
          <w:rFonts w:ascii="Calibri" w:eastAsia="Calibri" w:hAnsi="Calibri" w:cs="Times New Roman"/>
          <w:sz w:val="16"/>
        </w:rPr>
        <w:t xml:space="preserve">, </w:t>
      </w:r>
      <w:proofErr w:type="spellStart"/>
      <w:r w:rsidRPr="00814A56">
        <w:rPr>
          <w:rFonts w:ascii="Calibri" w:eastAsia="Calibri" w:hAnsi="Calibri" w:cs="Times New Roman"/>
          <w:sz w:val="16"/>
        </w:rPr>
        <w:t>Wuchang</w:t>
      </w:r>
      <w:proofErr w:type="spellEnd"/>
      <w:r w:rsidRPr="00814A56">
        <w:rPr>
          <w:rFonts w:ascii="Calibri" w:eastAsia="Calibri" w:hAnsi="Calibri" w:cs="Times New Roman"/>
          <w:sz w:val="16"/>
        </w:rPr>
        <w:t xml:space="preserve"> shipyard can produce a late model diesel electric sub such as the Type 041 for roughly 47% less than it would cost South Korea’s DSME to make a Type 209 submarine. The lower labor cost in China likely serves as a core driver. This may help explain the larger Chinese cost advantage in building submarines, since advanced submarines can require substantially larger number of man-hours to build than surface ships do. 7. China’s neighbors feel increasingly compelled to augment their naval forces in response to Chinese warship production South Korea has decided to expand its procurement of advanced diesel-electric submarines to include nine KSS-III 3,000-ton submarines by 2020 and nine 1,800-ton subs by 2018. This acquisition will basically double the size of the country’s current sub force and substantially enhance its capabilities, since the biggest boats in the fleet are currently 1,800-ton vessels. South Korea has also elected to double its </w:t>
      </w:r>
      <w:r w:rsidRPr="00814A56">
        <w:rPr>
          <w:rFonts w:ascii="Calibri" w:eastAsia="Calibri" w:hAnsi="Calibri" w:cs="Times New Roman"/>
          <w:i/>
          <w:iCs/>
          <w:sz w:val="16"/>
        </w:rPr>
        <w:t>Aegis</w:t>
      </w:r>
      <w:r w:rsidRPr="00814A56">
        <w:rPr>
          <w:rFonts w:ascii="Calibri" w:eastAsia="Calibri" w:hAnsi="Calibri" w:cs="Times New Roman"/>
          <w:sz w:val="16"/>
        </w:rPr>
        <w:t xml:space="preserve"> destroyer purchases over the next decade. Similarly, Vietnam’s maritime friction with China and fear of the PLAN’s growing power is making Hanoi into one of the Russian defense industry’s star customers. </w:t>
      </w:r>
      <w:hyperlink r:id="rId16" w:anchor="russia-vietnam-deals" w:tgtFrame="_blank" w:history="1">
        <w:r w:rsidRPr="00814A56">
          <w:rPr>
            <w:rFonts w:ascii="Calibri" w:eastAsia="Calibri" w:hAnsi="Calibri" w:cs="Times New Roman"/>
            <w:bCs/>
            <w:sz w:val="16"/>
          </w:rPr>
          <w:t>Vietnam has ordered six Kilo-</w:t>
        </w:r>
        <w:r w:rsidRPr="00814A56">
          <w:rPr>
            <w:rFonts w:ascii="Calibri" w:eastAsia="Calibri" w:hAnsi="Calibri" w:cs="Times New Roman"/>
            <w:bCs/>
            <w:sz w:val="16"/>
          </w:rPr>
          <w:lastRenderedPageBreak/>
          <w:t>class diesel submarines from Russia</w:t>
        </w:r>
      </w:hyperlink>
      <w:r w:rsidRPr="00814A56">
        <w:rPr>
          <w:rFonts w:ascii="Calibri" w:eastAsia="Calibri" w:hAnsi="Calibri" w:cs="Times New Roman"/>
          <w:sz w:val="16"/>
        </w:rPr>
        <w:t xml:space="preserve"> and is likely to take delivery of its first Kilo by the end of 2012. Hanoi is also adding advanced Russian anti-ship missiles and stealthy </w:t>
      </w:r>
      <w:proofErr w:type="spellStart"/>
      <w:r w:rsidRPr="00814A56">
        <w:rPr>
          <w:rFonts w:ascii="Calibri" w:eastAsia="Calibri" w:hAnsi="Calibri" w:cs="Times New Roman"/>
          <w:i/>
          <w:iCs/>
          <w:sz w:val="16"/>
        </w:rPr>
        <w:t>Gepard</w:t>
      </w:r>
      <w:proofErr w:type="spellEnd"/>
      <w:r w:rsidRPr="00814A56">
        <w:rPr>
          <w:rFonts w:ascii="Calibri" w:eastAsia="Calibri" w:hAnsi="Calibri" w:cs="Times New Roman"/>
          <w:sz w:val="16"/>
        </w:rPr>
        <w:t xml:space="preserve">-class missile armed patrol boats to its naval force. 8. China now has the potential to become a significant exporter of diesel submarines and smaller surface warships China’s shipbuilders are becoming increasingly competitive in terms of the ratio of cost to combat power they can deliver. For instance, the July 2011 issue of </w:t>
      </w:r>
      <w:proofErr w:type="spellStart"/>
      <w:r w:rsidRPr="00814A56">
        <w:rPr>
          <w:rFonts w:ascii="Calibri" w:eastAsia="Calibri" w:hAnsi="Calibri" w:cs="Times New Roman"/>
          <w:i/>
          <w:iCs/>
          <w:sz w:val="16"/>
        </w:rPr>
        <w:t>Shipborne</w:t>
      </w:r>
      <w:proofErr w:type="spellEnd"/>
      <w:r w:rsidRPr="00814A56">
        <w:rPr>
          <w:rFonts w:ascii="Calibri" w:eastAsia="Calibri" w:hAnsi="Calibri" w:cs="Times New Roman"/>
          <w:i/>
          <w:iCs/>
          <w:sz w:val="16"/>
        </w:rPr>
        <w:t xml:space="preserve"> Weapons</w:t>
      </w:r>
      <w:r w:rsidRPr="00814A56">
        <w:rPr>
          <w:rFonts w:ascii="Calibri" w:eastAsia="Calibri" w:hAnsi="Calibri" w:cs="Times New Roman"/>
          <w:sz w:val="16"/>
        </w:rPr>
        <w:t xml:space="preserve"> reports that China will supply 6 potentially Air-Independent Propulsion (AIP)-equipped submarines to Pakistan for as little as 1/3 the unit price at which European shipyards would be able to supply comparable boats. With the advent of the Type 041 </w:t>
      </w:r>
      <w:r w:rsidRPr="00814A56">
        <w:rPr>
          <w:rFonts w:ascii="Calibri" w:eastAsia="Calibri" w:hAnsi="Calibri" w:cs="Times New Roman"/>
          <w:i/>
          <w:iCs/>
          <w:sz w:val="16"/>
        </w:rPr>
        <w:t>Yuan</w:t>
      </w:r>
      <w:r w:rsidRPr="00814A56">
        <w:rPr>
          <w:rFonts w:ascii="Calibri" w:eastAsia="Calibri" w:hAnsi="Calibri" w:cs="Times New Roman"/>
          <w:sz w:val="16"/>
        </w:rPr>
        <w:t xml:space="preserve">-class diesel sub and Type 056 corvette, China now has two platforms for which it is already capable of series production and for which the unit costs are likely to drop significantly in coming years. The export version of Russia’s </w:t>
      </w:r>
      <w:proofErr w:type="spellStart"/>
      <w:r w:rsidRPr="00814A56">
        <w:rPr>
          <w:rFonts w:ascii="Calibri" w:eastAsia="Calibri" w:hAnsi="Calibri" w:cs="Times New Roman"/>
          <w:i/>
          <w:iCs/>
          <w:sz w:val="16"/>
        </w:rPr>
        <w:t>Steregushiy</w:t>
      </w:r>
      <w:proofErr w:type="spellEnd"/>
      <w:r w:rsidRPr="00814A56">
        <w:rPr>
          <w:rFonts w:ascii="Calibri" w:eastAsia="Calibri" w:hAnsi="Calibri" w:cs="Times New Roman"/>
          <w:sz w:val="16"/>
        </w:rPr>
        <w:t xml:space="preserve">-class corvette, called </w:t>
      </w:r>
      <w:proofErr w:type="spellStart"/>
      <w:r w:rsidRPr="00814A56">
        <w:rPr>
          <w:rFonts w:ascii="Calibri" w:eastAsia="Calibri" w:hAnsi="Calibri" w:cs="Times New Roman"/>
          <w:i/>
          <w:iCs/>
          <w:sz w:val="16"/>
        </w:rPr>
        <w:t>Tigr</w:t>
      </w:r>
      <w:proofErr w:type="spellEnd"/>
      <w:r w:rsidRPr="00814A56">
        <w:rPr>
          <w:rFonts w:ascii="Calibri" w:eastAsia="Calibri" w:hAnsi="Calibri" w:cs="Times New Roman"/>
          <w:sz w:val="16"/>
        </w:rPr>
        <w:t xml:space="preserve">, currently stands at </w:t>
      </w:r>
      <w:proofErr w:type="spellStart"/>
      <w:r w:rsidRPr="00814A56">
        <w:rPr>
          <w:rFonts w:ascii="Calibri" w:eastAsia="Calibri" w:hAnsi="Calibri" w:cs="Times New Roman"/>
          <w:sz w:val="16"/>
        </w:rPr>
        <w:t>around</w:t>
      </w:r>
      <w:hyperlink r:id="rId17" w:tgtFrame="_blank" w:history="1">
        <w:r w:rsidRPr="00814A56">
          <w:rPr>
            <w:rFonts w:ascii="Calibri" w:eastAsia="Calibri" w:hAnsi="Calibri" w:cs="Times New Roman"/>
            <w:bCs/>
            <w:sz w:val="16"/>
          </w:rPr>
          <w:t>U.S</w:t>
        </w:r>
        <w:proofErr w:type="spellEnd"/>
        <w:r w:rsidRPr="00814A56">
          <w:rPr>
            <w:rFonts w:ascii="Calibri" w:eastAsia="Calibri" w:hAnsi="Calibri" w:cs="Times New Roman"/>
            <w:bCs/>
            <w:sz w:val="16"/>
          </w:rPr>
          <w:t>. $150 million per vessel</w:t>
        </w:r>
      </w:hyperlink>
      <w:r w:rsidRPr="00814A56">
        <w:rPr>
          <w:rFonts w:ascii="Calibri" w:eastAsia="Calibri" w:hAnsi="Calibri" w:cs="Times New Roman"/>
          <w:sz w:val="16"/>
        </w:rPr>
        <w:t xml:space="preserve">. As China’s Type 056 production run continues to expand, it would not be a surprise to eventually see the PLAN’s unit cost end up in the U.S. $110-120 million per vessel cost range, which would make the Type 056 a serious export competitor to the </w:t>
      </w:r>
      <w:proofErr w:type="spellStart"/>
      <w:r w:rsidRPr="00814A56">
        <w:rPr>
          <w:rFonts w:ascii="Calibri" w:eastAsia="Calibri" w:hAnsi="Calibri" w:cs="Times New Roman"/>
          <w:i/>
          <w:iCs/>
          <w:sz w:val="16"/>
        </w:rPr>
        <w:t>Tigr</w:t>
      </w:r>
      <w:proofErr w:type="spellEnd"/>
      <w:r w:rsidRPr="00814A56">
        <w:rPr>
          <w:rFonts w:ascii="Calibri" w:eastAsia="Calibri" w:hAnsi="Calibri" w:cs="Times New Roman"/>
          <w:sz w:val="16"/>
        </w:rPr>
        <w:t xml:space="preserve"> and other smaller Russian warships. Conclusion China’s naval shipbuilding industry has advanced to the point that it can series produce modern diesel submarines, landing platform docks (LPDs), destroyers, frigates, corvettes, and fast attack craft, albeit with some imported components for a number of key systems. The ongoing series production of Type 041 SSKs, Type 071 LPDs, Type 052 destroyers, and Type 056 corvettes strongly suggests that China’s military shipbuilders have rapidly assimilated commercial innovations such as modular construction. Chinese naval shipbuilding faces several challenges moving forward. Most notably, six major questions remain: 1. Does Beijing have the political will to continue devoting substantial and growing resources to naval modernization? 2. Can China achieve requisite technical advances in weapons systems, propulsion, and military electronics? 3. Can China master the technologies needed to build nuclear submarines capable of surviving in a conflict with U.S. and Russian boats? 4. Can it build an aircraft carrier with catapults that would allow it to maximize the strike and air combat capabilities of </w:t>
      </w:r>
      <w:hyperlink r:id="rId18" w:tgtFrame="_blank" w:history="1">
        <w:r w:rsidRPr="00814A56">
          <w:rPr>
            <w:rFonts w:ascii="Calibri" w:eastAsia="Calibri" w:hAnsi="Calibri" w:cs="Times New Roman"/>
            <w:bCs/>
            <w:sz w:val="16"/>
          </w:rPr>
          <w:t>the J-15 fighter</w:t>
        </w:r>
      </w:hyperlink>
      <w:r w:rsidRPr="00814A56">
        <w:rPr>
          <w:rFonts w:ascii="Calibri" w:eastAsia="Calibri" w:hAnsi="Calibri" w:cs="Times New Roman"/>
          <w:sz w:val="16"/>
        </w:rPr>
        <w:t xml:space="preserve"> it is likely to carry? 5. Will the Chinese leadership be willing to invest political and financial capital in establishing intensive and realistic training for the PLAN and provide diplomatic support for establishment of sustained access to facilities in key areas such as the Indian Ocean region? 6. Will continued weakness in the global ship market prompt Beijing to capitalize on the availability of shipyard space to further increase the pace of military shipbuilding? China’s military shipbuilders are showing that they can meet Beijing’s current call for warships and could produce more if given the mandate and the resources. </w:t>
      </w:r>
      <w:hyperlink r:id="rId19" w:tgtFrame="_blank" w:history="1">
        <w:r w:rsidRPr="00814A56">
          <w:rPr>
            <w:rFonts w:ascii="Calibri" w:eastAsia="Calibri" w:hAnsi="Calibri" w:cs="Times New Roman"/>
            <w:u w:val="single"/>
          </w:rPr>
          <w:t>The U.S. strategic rebalancing toward the Asia-Pacific will need more than rhetoric</w:t>
        </w:r>
      </w:hyperlink>
      <w:r w:rsidRPr="00814A56">
        <w:rPr>
          <w:rFonts w:ascii="Calibri" w:eastAsia="Calibri" w:hAnsi="Calibri" w:cs="Times New Roman"/>
          <w:u w:val="single"/>
        </w:rPr>
        <w:t xml:space="preserve"> if it is to remain credible in the face of China’s potential to rapidly produce modern warships. The Pentagon should consider adjusting the U.S. Navy’s ship acquisition programs in response.</w:t>
      </w:r>
      <w:r w:rsidRPr="00814A56">
        <w:rPr>
          <w:rFonts w:ascii="Calibri" w:eastAsia="Calibri" w:hAnsi="Calibri" w:cs="Times New Roman"/>
          <w:sz w:val="16"/>
        </w:rPr>
        <w:t xml:space="preserve"> </w:t>
      </w:r>
      <w:r w:rsidRPr="00814A56">
        <w:rPr>
          <w:rFonts w:ascii="Calibri" w:eastAsia="Calibri" w:hAnsi="Calibri" w:cs="Times New Roman"/>
          <w:u w:val="single"/>
        </w:rPr>
        <w:t>As Chinese warships become better, the numbers ratio between the PLAN and U.S. Navy combatants will become increasingly important. Given that shipbuilding is an industry where lead times can be many years, now is the time for Washington to begin responding to China’s warship production improvements and prepare strategically for further naval advances that Beijing is likely to unveil over the next 2-3 years.</w:t>
      </w:r>
    </w:p>
    <w:p w14:paraId="07022E4D" w14:textId="77777777" w:rsidR="00814A56" w:rsidRPr="00814A56" w:rsidRDefault="00814A56" w:rsidP="00814A56">
      <w:pPr>
        <w:keepNext/>
        <w:keepLines/>
        <w:spacing w:before="40" w:after="0"/>
        <w:outlineLvl w:val="3"/>
        <w:rPr>
          <w:rFonts w:ascii="Arial" w:eastAsia="SimSun" w:hAnsi="Arial" w:cs="Times New Roman"/>
          <w:b/>
          <w:iCs/>
          <w:sz w:val="26"/>
        </w:rPr>
      </w:pPr>
      <w:r w:rsidRPr="00814A56">
        <w:rPr>
          <w:rFonts w:ascii="Calibri" w:eastAsia="SimSun" w:hAnsi="Calibri" w:cs="Times New Roman"/>
          <w:b/>
          <w:iCs/>
          <w:sz w:val="26"/>
          <w:u w:val="single"/>
        </w:rPr>
        <w:t>Data</w:t>
      </w:r>
      <w:r w:rsidRPr="00814A56">
        <w:rPr>
          <w:rFonts w:ascii="Calibri" w:eastAsia="SimSun" w:hAnsi="Calibri" w:cs="Times New Roman"/>
          <w:b/>
          <w:iCs/>
          <w:sz w:val="26"/>
        </w:rPr>
        <w:t> disproves their impact — hegemony doesn’t decrease conflict, and Heg decline doesn’t lead to war</w:t>
      </w:r>
    </w:p>
    <w:p w14:paraId="79B6EBBA" w14:textId="77777777" w:rsidR="00814A56" w:rsidRPr="00814A56" w:rsidRDefault="00814A56" w:rsidP="00814A56">
      <w:pPr>
        <w:shd w:val="clear" w:color="auto" w:fill="FFFFFF"/>
        <w:spacing w:after="0"/>
        <w:rPr>
          <w:rFonts w:ascii="Arial" w:eastAsia="Times New Roman" w:hAnsi="Arial" w:cs="Arial"/>
          <w:color w:val="222222"/>
          <w:sz w:val="18"/>
          <w:szCs w:val="18"/>
        </w:rPr>
      </w:pPr>
      <w:proofErr w:type="spellStart"/>
      <w:r w:rsidRPr="00814A56">
        <w:rPr>
          <w:rFonts w:ascii="Calibri" w:eastAsia="Calibri" w:hAnsi="Calibri" w:cs="Times New Roman"/>
          <w:b/>
          <w:bCs/>
          <w:sz w:val="26"/>
        </w:rPr>
        <w:t>Fettweis</w:t>
      </w:r>
      <w:proofErr w:type="spellEnd"/>
      <w:r w:rsidRPr="00814A56">
        <w:rPr>
          <w:rFonts w:ascii="Calibri" w:eastAsia="Calibri" w:hAnsi="Calibri" w:cs="Times New Roman"/>
          <w:b/>
          <w:bCs/>
          <w:sz w:val="26"/>
        </w:rPr>
        <w:t xml:space="preserve"> 11</w:t>
      </w:r>
      <w:r w:rsidRPr="00814A56">
        <w:rPr>
          <w:rFonts w:ascii="Calibri" w:eastAsia="Times New Roman" w:hAnsi="Calibri" w:cs="Arial"/>
          <w:color w:val="222222"/>
          <w:sz w:val="20"/>
          <w:szCs w:val="20"/>
        </w:rPr>
        <w:t> </w:t>
      </w:r>
      <w:r w:rsidRPr="00814A56">
        <w:rPr>
          <w:rFonts w:ascii="Calibri" w:eastAsia="Times New Roman" w:hAnsi="Calibri" w:cs="Arial"/>
          <w:color w:val="222222"/>
          <w:sz w:val="18"/>
          <w:szCs w:val="18"/>
        </w:rPr>
        <w:t xml:space="preserve">(Christopher J. </w:t>
      </w:r>
      <w:proofErr w:type="spellStart"/>
      <w:r w:rsidRPr="00814A56">
        <w:rPr>
          <w:rFonts w:ascii="Calibri" w:eastAsia="Times New Roman" w:hAnsi="Calibri" w:cs="Arial"/>
          <w:color w:val="222222"/>
          <w:sz w:val="18"/>
          <w:szCs w:val="18"/>
        </w:rPr>
        <w:t>Fettweis</w:t>
      </w:r>
      <w:proofErr w:type="spellEnd"/>
      <w:r w:rsidRPr="00814A56">
        <w:rPr>
          <w:rFonts w:ascii="Calibri" w:eastAsia="Times New Roman" w:hAnsi="Calibri" w:cs="Arial"/>
          <w:color w:val="222222"/>
          <w:sz w:val="18"/>
          <w:szCs w:val="18"/>
        </w:rPr>
        <w:t xml:space="preserve">, Associate Professor of Political Science at Tulane University, former Assistant Professor of National Security Affairs at the U.S. Naval War College, former Post-Doctoral Fellow at the </w:t>
      </w:r>
      <w:proofErr w:type="spellStart"/>
      <w:r w:rsidRPr="00814A56">
        <w:rPr>
          <w:rFonts w:ascii="Calibri" w:eastAsia="Times New Roman" w:hAnsi="Calibri" w:cs="Arial"/>
          <w:color w:val="222222"/>
          <w:sz w:val="18"/>
          <w:szCs w:val="18"/>
        </w:rPr>
        <w:t>Mershon</w:t>
      </w:r>
      <w:proofErr w:type="spellEnd"/>
      <w:r w:rsidRPr="00814A56">
        <w:rPr>
          <w:rFonts w:ascii="Calibri" w:eastAsia="Times New Roman" w:hAnsi="Calibri" w:cs="Arial"/>
          <w:color w:val="222222"/>
          <w:sz w:val="18"/>
          <w:szCs w:val="18"/>
        </w:rPr>
        <w:t xml:space="preserve"> Center for International Security at Ohio State University, holds a Ph.D. from the Department of Government and Politics at the University of Maryland-College Park, “Free Riding or Restraint? Examining European Grand </w:t>
      </w:r>
      <w:proofErr w:type="spellStart"/>
      <w:r w:rsidRPr="00814A56">
        <w:rPr>
          <w:rFonts w:ascii="Calibri" w:eastAsia="Times New Roman" w:hAnsi="Calibri" w:cs="Arial"/>
          <w:color w:val="222222"/>
          <w:sz w:val="18"/>
          <w:szCs w:val="18"/>
        </w:rPr>
        <w:t>Strategy,”</w:t>
      </w:r>
      <w:r w:rsidRPr="00814A56">
        <w:rPr>
          <w:rFonts w:ascii="Calibri" w:eastAsia="Times New Roman" w:hAnsi="Calibri" w:cs="Arial"/>
          <w:i/>
          <w:iCs/>
          <w:color w:val="222222"/>
          <w:sz w:val="18"/>
          <w:szCs w:val="18"/>
        </w:rPr>
        <w:t>Comparative</w:t>
      </w:r>
      <w:proofErr w:type="spellEnd"/>
      <w:r w:rsidRPr="00814A56">
        <w:rPr>
          <w:rFonts w:ascii="Calibri" w:eastAsia="Times New Roman" w:hAnsi="Calibri" w:cs="Arial"/>
          <w:i/>
          <w:iCs/>
          <w:color w:val="222222"/>
          <w:sz w:val="18"/>
          <w:szCs w:val="18"/>
        </w:rPr>
        <w:t xml:space="preserve"> Strategy</w:t>
      </w:r>
      <w:r w:rsidRPr="00814A56">
        <w:rPr>
          <w:rFonts w:ascii="Calibri" w:eastAsia="Times New Roman" w:hAnsi="Calibri" w:cs="Arial"/>
          <w:color w:val="222222"/>
          <w:sz w:val="18"/>
          <w:szCs w:val="18"/>
        </w:rPr>
        <w:t>, http://www.tandfonline.com/doi/pdf/10.1080/01495933.2011.605020, 9/26/11, 7/26/14, MEM)</w:t>
      </w:r>
    </w:p>
    <w:p w14:paraId="797E41C4" w14:textId="77777777" w:rsidR="00814A56" w:rsidRPr="00814A56" w:rsidRDefault="00814A56" w:rsidP="00814A56">
      <w:pPr>
        <w:rPr>
          <w:rFonts w:ascii="Calibri" w:eastAsia="Calibri" w:hAnsi="Calibri" w:cs="Times New Roman"/>
          <w:bCs/>
          <w:sz w:val="16"/>
        </w:rPr>
      </w:pPr>
      <w:r w:rsidRPr="00814A56">
        <w:rPr>
          <w:rFonts w:ascii="Calibri" w:eastAsia="Calibri" w:hAnsi="Calibri" w:cs="Times New Roman"/>
          <w:u w:val="single"/>
        </w:rPr>
        <w:t>It is perhaps worth noting that there is no evidence to support a direct relationship between the relative level of U.S. activism and international stability. In fact, the limited data we do have suggest the opposite may be true.</w:t>
      </w:r>
      <w:r w:rsidRPr="00814A56">
        <w:rPr>
          <w:rFonts w:ascii="Calibri" w:eastAsia="Calibri" w:hAnsi="Calibri" w:cs="Times New Roman"/>
          <w:bCs/>
          <w:sz w:val="16"/>
        </w:rPr>
        <w:t xml:space="preserve"> During the 1990s, the United States cut back on its defense spending fairly substantially. By 1998, the United States was spending $100 billion less on defense in real terms than it had in 1990.51 </w:t>
      </w:r>
      <w:proofErr w:type="gramStart"/>
      <w:r w:rsidRPr="00814A56">
        <w:rPr>
          <w:rFonts w:ascii="Calibri" w:eastAsia="Calibri" w:hAnsi="Calibri" w:cs="Times New Roman"/>
          <w:u w:val="single"/>
        </w:rPr>
        <w:t>To</w:t>
      </w:r>
      <w:proofErr w:type="gramEnd"/>
      <w:r w:rsidRPr="00814A56">
        <w:rPr>
          <w:rFonts w:ascii="Calibri" w:eastAsia="Calibri" w:hAnsi="Calibri" w:cs="Times New Roman"/>
          <w:u w:val="single"/>
        </w:rPr>
        <w:t xml:space="preserve"> internationalists, defense hawks and believers in hegemonic stability, this irresponsible “peace dividend” endangered both national and global security. “No serious analyst of American military capabilities,” argued </w:t>
      </w:r>
      <w:proofErr w:type="spellStart"/>
      <w:r w:rsidRPr="00814A56">
        <w:rPr>
          <w:rFonts w:ascii="Calibri" w:eastAsia="Calibri" w:hAnsi="Calibri" w:cs="Times New Roman"/>
          <w:u w:val="single"/>
        </w:rPr>
        <w:t>Kristol</w:t>
      </w:r>
      <w:proofErr w:type="spellEnd"/>
      <w:r w:rsidRPr="00814A56">
        <w:rPr>
          <w:rFonts w:ascii="Calibri" w:eastAsia="Calibri" w:hAnsi="Calibri" w:cs="Times New Roman"/>
          <w:u w:val="single"/>
        </w:rPr>
        <w:t xml:space="preserve"> and Kagan, “doubts that the defense budget has been cut much too far to meet America’s responsibilities to itself and to world peace.”</w:t>
      </w:r>
      <w:r w:rsidRPr="00814A56">
        <w:rPr>
          <w:rFonts w:ascii="Calibri" w:eastAsia="Calibri" w:hAnsi="Calibri" w:cs="Times New Roman"/>
          <w:sz w:val="16"/>
        </w:rPr>
        <w:t>5</w:t>
      </w:r>
      <w:r w:rsidRPr="00814A56">
        <w:rPr>
          <w:rFonts w:ascii="Calibri" w:eastAsia="Calibri" w:hAnsi="Calibri" w:cs="Times New Roman"/>
          <w:bCs/>
          <w:sz w:val="16"/>
        </w:rPr>
        <w:t xml:space="preserve">2 On the other hand, if the pacific trends were not based upon </w:t>
      </w:r>
      <w:r w:rsidRPr="00814A56">
        <w:rPr>
          <w:rFonts w:ascii="Calibri" w:eastAsia="Calibri" w:hAnsi="Calibri" w:cs="Times New Roman"/>
          <w:u w:val="single"/>
        </w:rPr>
        <w:t>U.S. hegemony but a strengthening norm against interstate war, one would not have expected an increase in global instability and violence. The verdict from the past two decades is fairly plain: The world grew more peaceful while the United States cut its forces.</w:t>
      </w:r>
      <w:r w:rsidRPr="00814A56">
        <w:rPr>
          <w:rFonts w:ascii="Calibri" w:eastAsia="Calibri" w:hAnsi="Calibri" w:cs="Times New Roman"/>
          <w:bCs/>
          <w:sz w:val="16"/>
        </w:rPr>
        <w:t xml:space="preserve"> </w:t>
      </w:r>
      <w:r w:rsidRPr="00814A56">
        <w:rPr>
          <w:rFonts w:ascii="Calibri" w:eastAsia="Calibri" w:hAnsi="Calibri" w:cs="Times New Roman"/>
          <w:u w:val="single"/>
        </w:rPr>
        <w:t xml:space="preserve">No state seemed to believe that its security was endangered by a less-capable United States military, or at least none took any action that would suggest such a belief. No militaries were enhanced to address power vacuums, no security dilemmas drove insecurity or arms races, </w:t>
      </w:r>
      <w:r w:rsidRPr="00814A56">
        <w:rPr>
          <w:rFonts w:ascii="Calibri" w:eastAsia="Calibri" w:hAnsi="Calibri" w:cs="Times New Roman"/>
          <w:u w:val="single"/>
        </w:rPr>
        <w:lastRenderedPageBreak/>
        <w:t>and no regional balancing occurred once the stabilizing presence of the U.S. military was diminished.</w:t>
      </w:r>
      <w:r w:rsidRPr="00814A56">
        <w:rPr>
          <w:rFonts w:ascii="Calibri" w:eastAsia="Calibri" w:hAnsi="Calibri" w:cs="Times New Roman"/>
          <w:bCs/>
          <w:sz w:val="16"/>
        </w:rPr>
        <w:t xml:space="preserve">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w:t>
      </w:r>
      <w:r w:rsidRPr="00814A56">
        <w:rPr>
          <w:rFonts w:ascii="Calibri" w:eastAsia="Calibri" w:hAnsi="Calibri" w:cs="Times New Roman"/>
          <w:u w:val="single"/>
        </w:rPr>
        <w:t>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w:t>
      </w:r>
      <w:r w:rsidRPr="00814A56">
        <w:rPr>
          <w:rFonts w:ascii="Calibri" w:eastAsia="Calibri" w:hAnsi="Calibri" w:cs="Times New Roman"/>
          <w:bCs/>
          <w:sz w:val="16"/>
        </w:rPr>
        <w:t xml:space="preserve"> Since neither was significantly altered during this period, instability should not have been expected. Alternately, </w:t>
      </w:r>
      <w:r w:rsidRPr="00814A56">
        <w:rPr>
          <w:rFonts w:ascii="Calibri" w:eastAsia="Calibri" w:hAnsi="Calibri" w:cs="Times New Roman"/>
          <w:u w:val="single"/>
        </w:rPr>
        <w:t xml:space="preserve">advocates of hegemonic stability could believe that relative rather than absolute spending is decisive in bringing peace. Although the United States cut back on its spending during the 1990s, its relative advantage never wavered. </w:t>
      </w:r>
      <w:r w:rsidRPr="00814A56">
        <w:rPr>
          <w:rFonts w:ascii="Calibri" w:eastAsia="Calibri" w:hAnsi="Calibri" w:cs="Times New Roman"/>
          <w:bCs/>
          <w:sz w:val="16"/>
        </w:rPr>
        <w:t>However, even if it is true that either U.S. commitments or relative spending account for global pacific trends, then at the very least stability can evidently be maintained at drastically lower levels of both</w:t>
      </w:r>
      <w:r w:rsidRPr="00814A56">
        <w:rPr>
          <w:rFonts w:ascii="Calibri" w:eastAsia="Calibri" w:hAnsi="Calibri" w:cs="Times New Roman"/>
          <w:u w:val="single"/>
        </w:rPr>
        <w:t xml:space="preserve">.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w:t>
      </w:r>
      <w:r w:rsidRPr="00814A56">
        <w:rPr>
          <w:rFonts w:ascii="Calibri" w:eastAsia="Calibri" w:hAnsi="Calibri" w:cs="Times New Roman"/>
          <w:bCs/>
          <w:sz w:val="16"/>
        </w:rPr>
        <w:t xml:space="preserve">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 If increases in conflict would have been interpreted as proof of the wisdom of internationalist strategies, then logical consistency demands that the lack thereof should at least pose a problem. As it stands, </w:t>
      </w:r>
      <w:r w:rsidRPr="00814A56">
        <w:rPr>
          <w:rFonts w:ascii="Calibri" w:eastAsia="Calibri" w:hAnsi="Calibri" w:cs="Times New Roman"/>
          <w:u w:val="single"/>
        </w:rPr>
        <w:t xml:space="preserve">the only evidence we have regarding the likely systemic reaction to a more restrained United States suggests that the current peaceful trends are unrelated to U.S. military spending. Evidently the rest of the world can operate quite effectively without the presence of a global policeman. </w:t>
      </w:r>
      <w:r w:rsidRPr="00814A56">
        <w:rPr>
          <w:rFonts w:ascii="Calibri" w:eastAsia="Calibri" w:hAnsi="Calibri" w:cs="Times New Roman"/>
          <w:bCs/>
          <w:sz w:val="16"/>
        </w:rPr>
        <w:t>Those who think otherwise base their view on faith alone.</w:t>
      </w:r>
    </w:p>
    <w:p w14:paraId="6C1AE0CF" w14:textId="0E192CBE" w:rsidR="00814A56" w:rsidRDefault="00814A56" w:rsidP="00814A56">
      <w:pPr>
        <w:pStyle w:val="Heading2"/>
      </w:pPr>
      <w:r>
        <w:lastRenderedPageBreak/>
        <w:t>2NC</w:t>
      </w:r>
    </w:p>
    <w:p w14:paraId="76D61B9C" w14:textId="77777777" w:rsidR="00814A56" w:rsidRDefault="00814A56" w:rsidP="00814A56">
      <w:pPr>
        <w:pStyle w:val="Heading4"/>
      </w:pPr>
      <w:r>
        <w:t>Cost benefit analysis proves that the navy is unneeded</w:t>
      </w:r>
    </w:p>
    <w:p w14:paraId="0EEE1E6B" w14:textId="77777777" w:rsidR="00814A56" w:rsidRDefault="00814A56" w:rsidP="00814A56">
      <w:pPr>
        <w:rPr>
          <w:sz w:val="16"/>
        </w:rPr>
      </w:pPr>
      <w:proofErr w:type="spellStart"/>
      <w:r w:rsidRPr="00DE0D4E">
        <w:rPr>
          <w:rStyle w:val="StyleStyleBold12pt"/>
        </w:rPr>
        <w:t>Quiggin</w:t>
      </w:r>
      <w:proofErr w:type="spellEnd"/>
      <w:r w:rsidRPr="00DE0D4E">
        <w:rPr>
          <w:rStyle w:val="StyleStyleBold12pt"/>
        </w:rPr>
        <w:t xml:space="preserve"> 12</w:t>
      </w:r>
      <w:r>
        <w:rPr>
          <w:sz w:val="16"/>
        </w:rPr>
        <w:t xml:space="preserve"> (John, </w:t>
      </w:r>
      <w:r w:rsidRPr="00DE0D4E">
        <w:rPr>
          <w:sz w:val="16"/>
        </w:rPr>
        <w:t>an Australian economist, a Professor and an Australian Research Council Federation Fellow and a Laureate Fellow at the University of Queensland, and a member of the Board of the Climate Change Authority of the Australian Government</w:t>
      </w:r>
      <w:r>
        <w:rPr>
          <w:sz w:val="16"/>
        </w:rPr>
        <w:t>,</w:t>
      </w:r>
      <w:r w:rsidRPr="00DE0D4E">
        <w:rPr>
          <w:sz w:val="16"/>
        </w:rPr>
        <w:t xml:space="preserve"> </w:t>
      </w:r>
      <w:r>
        <w:rPr>
          <w:sz w:val="16"/>
        </w:rPr>
        <w:t xml:space="preserve">October 4, 2012, “Who needs a navy?”, </w:t>
      </w:r>
      <w:hyperlink r:id="rId20" w:history="1">
        <w:r w:rsidRPr="006D0D6A">
          <w:rPr>
            <w:rStyle w:val="Hyperlink"/>
            <w:sz w:val="16"/>
          </w:rPr>
          <w:t>http://crookedtimber.org/2012/10/04/who-needs-a-navy/</w:t>
        </w:r>
      </w:hyperlink>
      <w:r>
        <w:rPr>
          <w:sz w:val="16"/>
        </w:rPr>
        <w:t>)</w:t>
      </w:r>
    </w:p>
    <w:p w14:paraId="6011B454" w14:textId="77777777" w:rsidR="00814A56" w:rsidRPr="00DE0D4E" w:rsidRDefault="00814A56" w:rsidP="00814A56">
      <w:pPr>
        <w:rPr>
          <w:sz w:val="16"/>
          <w:szCs w:val="26"/>
        </w:rPr>
      </w:pPr>
      <w:r w:rsidRPr="00DE0D4E">
        <w:rPr>
          <w:sz w:val="16"/>
          <w:szCs w:val="26"/>
        </w:rPr>
        <w:t xml:space="preserve">Now, I’ll turn to the US Navy. </w:t>
      </w:r>
      <w:r w:rsidRPr="00394EB6">
        <w:rPr>
          <w:rStyle w:val="StyleBoldUnderline"/>
        </w:rPr>
        <w:t>The Navy Department’s budget is around $150 billion a year</w:t>
      </w:r>
      <w:r w:rsidRPr="00DE0D4E">
        <w:rPr>
          <w:sz w:val="16"/>
          <w:szCs w:val="26"/>
        </w:rPr>
        <w:t xml:space="preserve"> (that should be adjusted to exclude the Marine Corps operates independently). Like other post-WWII navies</w:t>
      </w:r>
      <w:r w:rsidRPr="00394EB6">
        <w:rPr>
          <w:rStyle w:val="StyleBoldUnderline"/>
        </w:rPr>
        <w:t>, it has undertaken little naval warfare of the kind for which its force structure is largely optimized</w:t>
      </w:r>
      <w:r w:rsidRPr="00DE0D4E">
        <w:rPr>
          <w:sz w:val="16"/>
          <w:szCs w:val="26"/>
        </w:rPr>
        <w:t>, that is, battles in which the opposing side has significant naval (or air-to-sea) capacity of its own.</w:t>
      </w:r>
      <w:r w:rsidRPr="00DE0D4E">
        <w:rPr>
          <w:sz w:val="12"/>
          <w:szCs w:val="26"/>
        </w:rPr>
        <w:t>¶</w:t>
      </w:r>
      <w:r w:rsidRPr="00DE0D4E">
        <w:rPr>
          <w:sz w:val="16"/>
          <w:szCs w:val="26"/>
        </w:rPr>
        <w:t xml:space="preserve"> </w:t>
      </w:r>
      <w:r w:rsidRPr="00394EB6">
        <w:rPr>
          <w:rStyle w:val="StyleBoldUnderline"/>
        </w:rPr>
        <w:t>Of course, it can be argued that the US doesn’t engage in naval warfare because it doesn’t have to.</w:t>
      </w:r>
      <w:r w:rsidRPr="00DE0D4E">
        <w:rPr>
          <w:sz w:val="16"/>
          <w:szCs w:val="26"/>
        </w:rPr>
        <w:t xml:space="preserve"> Its 11 carrier strike groups massively outweigh the rest of the world’s navies put together. Moreover navies benefit from the military equivalent of offshore tax havens, the so-called “right of innocent passage”, by which ships of one navy are entitled to enter the territorial waters of another country, a right not accorded to land or air forces. So, carrier strike groups can be used as a threat without any breach of international law. On a few occasions, this capacity has been used effectively, for example, with cruise missiles against Serbian forces during the Balkans wars. But these examples are rare, and have commonly involved tacit or overt co-operation with ground forces, which is not </w:t>
      </w:r>
      <w:bookmarkStart w:id="0" w:name="_GoBack"/>
      <w:bookmarkEnd w:id="0"/>
      <w:r w:rsidRPr="00DE0D4E">
        <w:rPr>
          <w:sz w:val="16"/>
          <w:szCs w:val="26"/>
        </w:rPr>
        <w:t>always feasible. In the original post, I suggested that the benefits from these capacities aren’t great enough to justify the costs. As far as I can recall, no one challenged this, but there’s still room to do so if you want.</w:t>
      </w:r>
      <w:r w:rsidRPr="00DE0D4E">
        <w:rPr>
          <w:sz w:val="12"/>
          <w:szCs w:val="26"/>
        </w:rPr>
        <w:t>¶</w:t>
      </w:r>
      <w:r w:rsidRPr="00DE0D4E">
        <w:rPr>
          <w:sz w:val="16"/>
          <w:szCs w:val="26"/>
        </w:rPr>
        <w:t xml:space="preserve"> </w:t>
      </w:r>
      <w:proofErr w:type="gramStart"/>
      <w:r w:rsidRPr="00DE0D4E">
        <w:rPr>
          <w:sz w:val="16"/>
          <w:szCs w:val="26"/>
        </w:rPr>
        <w:t>Finally</w:t>
      </w:r>
      <w:proofErr w:type="gramEnd"/>
      <w:r w:rsidRPr="00DE0D4E">
        <w:rPr>
          <w:sz w:val="16"/>
          <w:szCs w:val="26"/>
        </w:rPr>
        <w:t xml:space="preserve">, and most important in terms of my differences with the critics, there is the role of the Navy in land wars. </w:t>
      </w:r>
      <w:r w:rsidRPr="00DE0D4E">
        <w:rPr>
          <w:rStyle w:val="StyleBoldUnderline"/>
        </w:rPr>
        <w:t xml:space="preserve">The US has been involved in five major wars since 1945, </w:t>
      </w:r>
      <w:r w:rsidRPr="00DE0D4E">
        <w:rPr>
          <w:sz w:val="16"/>
          <w:szCs w:val="26"/>
        </w:rPr>
        <w:t xml:space="preserve">with outcomes that have been at best equivocal. With the exception of Korea, </w:t>
      </w:r>
      <w:r w:rsidRPr="00DE0D4E">
        <w:rPr>
          <w:rStyle w:val="StyleBoldUnderline"/>
        </w:rPr>
        <w:t>the contribution of the Navy in these wars has not been commensurate with its share of the military budget</w:t>
      </w:r>
      <w:r w:rsidRPr="00DE0D4E">
        <w:rPr>
          <w:sz w:val="16"/>
          <w:szCs w:val="26"/>
        </w:rPr>
        <w:t xml:space="preserve">. Carrier-based planes have played a role, but they are an expensive alternative to Air Force operations from ground bases. Other </w:t>
      </w:r>
      <w:r w:rsidRPr="00DE0D4E">
        <w:rPr>
          <w:rStyle w:val="StyleBoldUnderline"/>
        </w:rPr>
        <w:t>functions like transporting heavy equipment, enforcing blockades and so on</w:t>
      </w:r>
      <w:r w:rsidRPr="00DE0D4E">
        <w:rPr>
          <w:sz w:val="16"/>
          <w:szCs w:val="26"/>
        </w:rPr>
        <w:t xml:space="preserve">, again </w:t>
      </w:r>
      <w:r w:rsidRPr="00DE0D4E">
        <w:rPr>
          <w:rStyle w:val="StyleBoldUnderline"/>
        </w:rPr>
        <w:t>don’t seem to go far in justifying the Navy’s share of the budget.</w:t>
      </w:r>
      <w:r w:rsidRPr="00DE0D4E">
        <w:rPr>
          <w:sz w:val="12"/>
          <w:szCs w:val="26"/>
        </w:rPr>
        <w:t>¶</w:t>
      </w:r>
      <w:r w:rsidRPr="00DE0D4E">
        <w:rPr>
          <w:sz w:val="16"/>
          <w:szCs w:val="26"/>
        </w:rPr>
        <w:t xml:space="preserve"> </w:t>
      </w:r>
      <w:proofErr w:type="gramStart"/>
      <w:r w:rsidRPr="00DE0D4E">
        <w:rPr>
          <w:sz w:val="16"/>
          <w:szCs w:val="26"/>
        </w:rPr>
        <w:t>The</w:t>
      </w:r>
      <w:proofErr w:type="gramEnd"/>
      <w:r w:rsidRPr="00DE0D4E">
        <w:rPr>
          <w:sz w:val="16"/>
          <w:szCs w:val="26"/>
        </w:rPr>
        <w:t xml:space="preserve"> crucial point, though, and one which the critics haven’t responded to at all, is that </w:t>
      </w:r>
      <w:r w:rsidRPr="00DE0D4E">
        <w:rPr>
          <w:rStyle w:val="StyleBoldUnderline"/>
        </w:rPr>
        <w:t>the US military as a whole has not succeeded in the tasks that have been assigned to it</w:t>
      </w:r>
      <w:r w:rsidRPr="00DE0D4E">
        <w:rPr>
          <w:sz w:val="16"/>
          <w:szCs w:val="26"/>
        </w:rPr>
        <w:t xml:space="preserve">. By contrast, much of the criticism seems to take as its premises a world where the US can and should have the capacity to dictate whatever outcomes it chooses, and then to work back to the naval expenditure needed to achieve this. That’s not the world we live in. </w:t>
      </w:r>
      <w:r w:rsidRPr="00DE0D4E">
        <w:rPr>
          <w:rStyle w:val="StyleBoldUnderline"/>
        </w:rPr>
        <w:t>Defense funds allocated to the navy are at the expense of alternatives that might produce better outcomes on land</w:t>
      </w:r>
      <w:r w:rsidRPr="00DE0D4E">
        <w:rPr>
          <w:sz w:val="16"/>
          <w:szCs w:val="26"/>
        </w:rPr>
        <w:t>.</w:t>
      </w:r>
      <w:r w:rsidRPr="00DE0D4E">
        <w:rPr>
          <w:sz w:val="12"/>
          <w:szCs w:val="26"/>
        </w:rPr>
        <w:t>¶</w:t>
      </w:r>
      <w:r w:rsidRPr="00DE0D4E">
        <w:rPr>
          <w:sz w:val="16"/>
          <w:szCs w:val="26"/>
        </w:rPr>
        <w:t xml:space="preserve"> </w:t>
      </w:r>
      <w:proofErr w:type="gramStart"/>
      <w:r w:rsidRPr="00DE0D4E">
        <w:rPr>
          <w:sz w:val="16"/>
          <w:szCs w:val="26"/>
        </w:rPr>
        <w:t>An</w:t>
      </w:r>
      <w:proofErr w:type="gramEnd"/>
      <w:r w:rsidRPr="00DE0D4E">
        <w:rPr>
          <w:sz w:val="16"/>
          <w:szCs w:val="26"/>
        </w:rPr>
        <w:t xml:space="preserve"> obvious response, and one which I would certainly endorse, is that the US should fight fewer wars and seek to end then sooner. And, as I observed in the original post, it could certainly be argued that </w:t>
      </w:r>
      <w:r w:rsidRPr="00DE0D4E">
        <w:rPr>
          <w:rStyle w:val="StyleBoldUnderline"/>
        </w:rPr>
        <w:t>the benefits of military activity in general are negative</w:t>
      </w:r>
      <w:r w:rsidRPr="00DE0D4E">
        <w:rPr>
          <w:sz w:val="16"/>
          <w:szCs w:val="26"/>
        </w:rPr>
        <w:t>, so that it doesn’t matter if defense funds are allocated to activities with low benefit-cost ratios. But, since these arguments seem unlikely to command much support</w:t>
      </w:r>
      <w:r w:rsidRPr="00DE0D4E">
        <w:rPr>
          <w:rStyle w:val="StyleBoldUnderline"/>
        </w:rPr>
        <w:t>, I conclude that current US naval expenditure does not pass the benefit-cost test.</w:t>
      </w:r>
    </w:p>
    <w:p w14:paraId="69BEEAA3" w14:textId="77777777" w:rsidR="00814A56" w:rsidRPr="00814A56" w:rsidRDefault="00814A56" w:rsidP="00814A56">
      <w:pPr>
        <w:keepNext/>
        <w:keepLines/>
        <w:spacing w:before="40" w:after="0"/>
        <w:outlineLvl w:val="3"/>
        <w:rPr>
          <w:rFonts w:ascii="Calibri" w:eastAsia="SimSun" w:hAnsi="Calibri" w:cs="Times New Roman"/>
          <w:b/>
          <w:bCs/>
          <w:iCs/>
          <w:sz w:val="26"/>
        </w:rPr>
      </w:pPr>
      <w:r w:rsidRPr="00814A56">
        <w:rPr>
          <w:rFonts w:ascii="Calibri" w:eastAsia="SimSun" w:hAnsi="Calibri" w:cs="Times New Roman"/>
          <w:b/>
          <w:iCs/>
          <w:sz w:val="26"/>
        </w:rPr>
        <w:t xml:space="preserve">No rivals in the Pacific- China isn’t seeking hegemony </w:t>
      </w:r>
      <w:r w:rsidRPr="00814A56">
        <w:rPr>
          <w:rFonts w:ascii="Calibri" w:eastAsia="SimSun" w:hAnsi="Calibri" w:cs="Times New Roman"/>
          <w:b/>
          <w:iCs/>
          <w:sz w:val="26"/>
        </w:rPr>
        <w:br/>
      </w:r>
      <w:proofErr w:type="spellStart"/>
      <w:r w:rsidRPr="00814A56">
        <w:rPr>
          <w:rFonts w:ascii="Calibri" w:eastAsia="SimSun" w:hAnsi="Calibri" w:cs="Times New Roman"/>
          <w:b/>
          <w:bCs/>
          <w:iCs/>
          <w:sz w:val="26"/>
        </w:rPr>
        <w:t>Zeenews</w:t>
      </w:r>
      <w:proofErr w:type="spellEnd"/>
      <w:r w:rsidRPr="00814A56">
        <w:rPr>
          <w:rFonts w:ascii="Calibri" w:eastAsia="SimSun" w:hAnsi="Calibri" w:cs="Times New Roman"/>
          <w:b/>
          <w:bCs/>
          <w:iCs/>
          <w:sz w:val="26"/>
        </w:rPr>
        <w:t xml:space="preserve"> 6/28 </w:t>
      </w:r>
      <w:r w:rsidRPr="00814A56">
        <w:rPr>
          <w:rFonts w:ascii="Calibri" w:eastAsia="SimSun" w:hAnsi="Calibri" w:cs="Times New Roman"/>
          <w:bCs/>
          <w:iCs/>
          <w:sz w:val="18"/>
          <w:szCs w:val="18"/>
        </w:rPr>
        <w:t xml:space="preserve">(zeenews.com, “China 'won't seek hegemony' says President Xi”, </w:t>
      </w:r>
      <w:hyperlink r:id="rId21" w:history="1">
        <w:r w:rsidRPr="00814A56">
          <w:rPr>
            <w:rFonts w:ascii="Calibri" w:eastAsia="SimSun" w:hAnsi="Calibri" w:cs="Times New Roman"/>
            <w:bCs/>
            <w:iCs/>
            <w:sz w:val="18"/>
            <w:szCs w:val="18"/>
          </w:rPr>
          <w:t>http://zeenews.india.com/news/world/china-won-t-seek-hegemony-says-president-xi_943574.html</w:t>
        </w:r>
      </w:hyperlink>
      <w:r w:rsidRPr="00814A56">
        <w:rPr>
          <w:rFonts w:ascii="Calibri" w:eastAsia="SimSun" w:hAnsi="Calibri" w:cs="Times New Roman"/>
          <w:bCs/>
          <w:iCs/>
          <w:sz w:val="18"/>
          <w:szCs w:val="18"/>
        </w:rPr>
        <w:t>, 6/28/14, 7/25/14, MEM)</w:t>
      </w:r>
    </w:p>
    <w:p w14:paraId="5C3C4CCD" w14:textId="77777777" w:rsidR="00814A56" w:rsidRPr="00814A56" w:rsidRDefault="00814A56" w:rsidP="00814A56">
      <w:pPr>
        <w:contextualSpacing/>
        <w:rPr>
          <w:rFonts w:ascii="Calibri" w:eastAsia="Calibri" w:hAnsi="Calibri" w:cs="Arial"/>
          <w:sz w:val="16"/>
          <w:szCs w:val="24"/>
          <w:shd w:val="clear" w:color="auto" w:fill="FFFFFF"/>
        </w:rPr>
      </w:pPr>
      <w:r w:rsidRPr="00814A56">
        <w:rPr>
          <w:rFonts w:ascii="Calibri" w:eastAsia="Calibri" w:hAnsi="Calibri" w:cs="Arial"/>
          <w:sz w:val="16"/>
          <w:szCs w:val="24"/>
          <w:shd w:val="clear" w:color="auto" w:fill="FFFFFF"/>
        </w:rPr>
        <w:t xml:space="preserve">Beijing: President </w:t>
      </w:r>
      <w:r w:rsidRPr="00814A56">
        <w:rPr>
          <w:rFonts w:ascii="Calibri" w:eastAsia="Calibri" w:hAnsi="Calibri" w:cs="Times New Roman"/>
          <w:u w:val="single"/>
        </w:rPr>
        <w:t xml:space="preserve">Xi </w:t>
      </w:r>
      <w:proofErr w:type="spellStart"/>
      <w:r w:rsidRPr="00814A56">
        <w:rPr>
          <w:rFonts w:ascii="Calibri" w:eastAsia="Calibri" w:hAnsi="Calibri" w:cs="Times New Roman"/>
          <w:u w:val="single"/>
        </w:rPr>
        <w:t>Jinping</w:t>
      </w:r>
      <w:proofErr w:type="spellEnd"/>
      <w:r w:rsidRPr="00814A56">
        <w:rPr>
          <w:rFonts w:ascii="Calibri" w:eastAsia="Calibri" w:hAnsi="Calibri" w:cs="Times New Roman"/>
          <w:u w:val="single"/>
        </w:rPr>
        <w:t xml:space="preserve"> said</w:t>
      </w:r>
      <w:r w:rsidRPr="00814A56">
        <w:rPr>
          <w:rFonts w:ascii="Calibri" w:eastAsia="Calibri" w:hAnsi="Calibri" w:cs="Arial"/>
          <w:sz w:val="16"/>
          <w:szCs w:val="24"/>
          <w:shd w:val="clear" w:color="auto" w:fill="FFFFFF"/>
        </w:rPr>
        <w:t xml:space="preserve"> on Saturday </w:t>
      </w:r>
      <w:r w:rsidRPr="00814A56">
        <w:rPr>
          <w:rFonts w:ascii="Calibri" w:eastAsia="Calibri" w:hAnsi="Calibri" w:cs="Times New Roman"/>
          <w:u w:val="single"/>
        </w:rPr>
        <w:t xml:space="preserve">that China is incapable of "hegemony or militarism", after calling for stronger border </w:t>
      </w:r>
      <w:proofErr w:type="spellStart"/>
      <w:r w:rsidRPr="00814A56">
        <w:rPr>
          <w:rFonts w:ascii="Calibri" w:eastAsia="Calibri" w:hAnsi="Calibri" w:cs="Times New Roman"/>
          <w:u w:val="single"/>
        </w:rPr>
        <w:t>defences</w:t>
      </w:r>
      <w:proofErr w:type="spellEnd"/>
      <w:r w:rsidRPr="00814A56">
        <w:rPr>
          <w:rFonts w:ascii="Calibri" w:eastAsia="Calibri" w:hAnsi="Calibri" w:cs="Times New Roman"/>
          <w:u w:val="single"/>
        </w:rPr>
        <w:t xml:space="preserve"> to avoid a repeat of past humiliations by foreign powers. "Hegemony or militarism is not in the genes of the Chinese</w:t>
      </w:r>
      <w:r w:rsidRPr="00814A56">
        <w:rPr>
          <w:rFonts w:ascii="Calibri" w:eastAsia="Calibri" w:hAnsi="Calibri" w:cs="Arial"/>
          <w:sz w:val="16"/>
          <w:szCs w:val="24"/>
          <w:shd w:val="clear" w:color="auto" w:fill="FFFFFF"/>
        </w:rPr>
        <w:t xml:space="preserve">," Xi said in a speech commemorating the six-decade old establishment of a commitment to peaceful </w:t>
      </w:r>
      <w:hyperlink r:id="rId22" w:history="1">
        <w:r w:rsidRPr="00814A56">
          <w:rPr>
            <w:rFonts w:ascii="Calibri" w:eastAsia="Calibri" w:hAnsi="Calibri" w:cs="Times New Roman"/>
            <w:sz w:val="16"/>
            <w:szCs w:val="24"/>
          </w:rPr>
          <w:t>coexistence</w:t>
        </w:r>
      </w:hyperlink>
      <w:r w:rsidRPr="00814A56">
        <w:rPr>
          <w:rFonts w:ascii="Calibri" w:eastAsia="Calibri" w:hAnsi="Calibri" w:cs="Arial"/>
          <w:sz w:val="16"/>
          <w:szCs w:val="24"/>
          <w:shd w:val="clear" w:color="auto" w:fill="FFFFFF"/>
        </w:rPr>
        <w:t xml:space="preserve"> with India and Myanmar. "China neither interferes in other countries' </w:t>
      </w:r>
      <w:r w:rsidRPr="00814A56">
        <w:rPr>
          <w:rFonts w:ascii="Calibri" w:eastAsia="Calibri" w:hAnsi="Calibri" w:cs="Times New Roman"/>
          <w:u w:val="single"/>
        </w:rPr>
        <w:t>internal affairs nor imposes its will on others," Xi added. "It will never seek hegemony no matter how strong it may become."</w:t>
      </w:r>
      <w:r w:rsidRPr="00814A56">
        <w:rPr>
          <w:rFonts w:ascii="Calibri" w:eastAsia="Calibri" w:hAnsi="Calibri" w:cs="Arial"/>
          <w:sz w:val="16"/>
          <w:szCs w:val="24"/>
          <w:shd w:val="clear" w:color="auto" w:fill="FFFFFF"/>
        </w:rPr>
        <w:t xml:space="preserve"> Xi spoke to an audience of Chinese officials, military officers and foreign diplomats in a cavernous room in Beijing's Great Hall of the People. Myanmar President </w:t>
      </w:r>
      <w:proofErr w:type="spellStart"/>
      <w:r w:rsidRPr="00814A56">
        <w:rPr>
          <w:rFonts w:ascii="Calibri" w:eastAsia="Calibri" w:hAnsi="Calibri" w:cs="Arial"/>
          <w:sz w:val="16"/>
          <w:szCs w:val="24"/>
          <w:shd w:val="clear" w:color="auto" w:fill="FFFFFF"/>
        </w:rPr>
        <w:t>Thein</w:t>
      </w:r>
      <w:proofErr w:type="spellEnd"/>
      <w:r w:rsidRPr="00814A56">
        <w:rPr>
          <w:rFonts w:ascii="Calibri" w:eastAsia="Calibri" w:hAnsi="Calibri" w:cs="Arial"/>
          <w:sz w:val="16"/>
          <w:szCs w:val="24"/>
          <w:shd w:val="clear" w:color="auto" w:fill="FFFFFF"/>
        </w:rPr>
        <w:t xml:space="preserve"> </w:t>
      </w:r>
      <w:proofErr w:type="spellStart"/>
      <w:r w:rsidRPr="00814A56">
        <w:rPr>
          <w:rFonts w:ascii="Calibri" w:eastAsia="Calibri" w:hAnsi="Calibri" w:cs="Arial"/>
          <w:sz w:val="16"/>
          <w:szCs w:val="24"/>
          <w:shd w:val="clear" w:color="auto" w:fill="FFFFFF"/>
        </w:rPr>
        <w:t>Sein</w:t>
      </w:r>
      <w:proofErr w:type="spellEnd"/>
      <w:r w:rsidRPr="00814A56">
        <w:rPr>
          <w:rFonts w:ascii="Calibri" w:eastAsia="Calibri" w:hAnsi="Calibri" w:cs="Arial"/>
          <w:sz w:val="16"/>
          <w:szCs w:val="24"/>
          <w:shd w:val="clear" w:color="auto" w:fill="FFFFFF"/>
        </w:rPr>
        <w:t xml:space="preserve"> and Indian Vice President Mohammad Hamid Ansari, who also gave speeches, sat on stage as Xi spoke, as did Chinese Premier Li </w:t>
      </w:r>
      <w:proofErr w:type="spellStart"/>
      <w:r w:rsidRPr="00814A56">
        <w:rPr>
          <w:rFonts w:ascii="Calibri" w:eastAsia="Calibri" w:hAnsi="Calibri" w:cs="Arial"/>
          <w:sz w:val="16"/>
          <w:szCs w:val="24"/>
          <w:shd w:val="clear" w:color="auto" w:fill="FFFFFF"/>
        </w:rPr>
        <w:t>Keqiang</w:t>
      </w:r>
      <w:proofErr w:type="spellEnd"/>
      <w:r w:rsidRPr="00814A56">
        <w:rPr>
          <w:rFonts w:ascii="Calibri" w:eastAsia="Calibri" w:hAnsi="Calibri" w:cs="Arial"/>
          <w:sz w:val="16"/>
          <w:szCs w:val="24"/>
          <w:shd w:val="clear" w:color="auto" w:fill="FFFFFF"/>
        </w:rPr>
        <w:t xml:space="preserve"> and two other top ruling circle officials. The speeches were part of commemorations for the 60th anniversary of a mutual peace vow by China, Myanmar and India. </w:t>
      </w:r>
      <w:r w:rsidRPr="00814A56">
        <w:rPr>
          <w:rFonts w:ascii="Calibri" w:eastAsia="Calibri" w:hAnsi="Calibri" w:cs="Times New Roman"/>
          <w:u w:val="single"/>
        </w:rPr>
        <w:t xml:space="preserve">The 1954 Five Principles of Peaceful Coexistence include mutually respecting sovereignty and </w:t>
      </w:r>
      <w:hyperlink r:id="rId23" w:history="1">
        <w:r w:rsidRPr="00814A56">
          <w:rPr>
            <w:rFonts w:ascii="Calibri" w:eastAsia="Calibri" w:hAnsi="Calibri" w:cs="Times New Roman"/>
            <w:u w:val="single"/>
          </w:rPr>
          <w:t>territorial integrity</w:t>
        </w:r>
      </w:hyperlink>
      <w:r w:rsidRPr="00814A56">
        <w:rPr>
          <w:rFonts w:ascii="Calibri" w:eastAsia="Calibri" w:hAnsi="Calibri" w:cs="Times New Roman"/>
          <w:u w:val="single"/>
        </w:rPr>
        <w:t xml:space="preserve"> as well as mutual non-aggression and non-interference in each other's domestic affairs. Xi's speech to an international audience contrasted with nationalistic remarks </w:t>
      </w:r>
      <w:r w:rsidRPr="00814A56">
        <w:rPr>
          <w:rFonts w:ascii="Calibri" w:eastAsia="Calibri" w:hAnsi="Calibri" w:cs="Times New Roman"/>
          <w:u w:val="single"/>
        </w:rPr>
        <w:lastRenderedPageBreak/>
        <w:t>quoted by state media earlier in the day when he said China should bear in mind its history as a victim of foreign aggression</w:t>
      </w:r>
      <w:r w:rsidRPr="00814A56">
        <w:rPr>
          <w:rFonts w:ascii="Calibri" w:eastAsia="Calibri" w:hAnsi="Calibri" w:cs="Arial"/>
          <w:sz w:val="16"/>
          <w:szCs w:val="24"/>
          <w:shd w:val="clear" w:color="auto" w:fill="FFFFFF"/>
        </w:rPr>
        <w:t xml:space="preserve"> and strengthen its frontier </w:t>
      </w:r>
      <w:proofErr w:type="spellStart"/>
      <w:r w:rsidRPr="00814A56">
        <w:rPr>
          <w:rFonts w:ascii="Calibri" w:eastAsia="Calibri" w:hAnsi="Calibri" w:cs="Arial"/>
          <w:sz w:val="16"/>
          <w:szCs w:val="24"/>
          <w:shd w:val="clear" w:color="auto" w:fill="FFFFFF"/>
        </w:rPr>
        <w:t>defences</w:t>
      </w:r>
      <w:proofErr w:type="spellEnd"/>
      <w:r w:rsidRPr="00814A56">
        <w:rPr>
          <w:rFonts w:ascii="Calibri" w:eastAsia="Calibri" w:hAnsi="Calibri" w:cs="Arial"/>
          <w:sz w:val="16"/>
          <w:szCs w:val="24"/>
          <w:shd w:val="clear" w:color="auto" w:fill="FFFFFF"/>
        </w:rPr>
        <w:t xml:space="preserve"> on land and sea. </w:t>
      </w:r>
    </w:p>
    <w:p w14:paraId="105B294B" w14:textId="77777777" w:rsidR="00814A56" w:rsidRPr="00814A56" w:rsidRDefault="00814A56" w:rsidP="00814A56">
      <w:pPr>
        <w:keepNext/>
        <w:keepLines/>
        <w:spacing w:before="40" w:after="0"/>
        <w:outlineLvl w:val="3"/>
        <w:rPr>
          <w:rFonts w:ascii="Calibri" w:eastAsia="Calibri" w:hAnsi="Calibri" w:cs="Times New Roman"/>
          <w:b/>
          <w:iCs/>
          <w:sz w:val="26"/>
        </w:rPr>
      </w:pPr>
      <w:r w:rsidRPr="00814A56">
        <w:rPr>
          <w:rFonts w:ascii="Calibri" w:eastAsia="SimSun" w:hAnsi="Calibri" w:cs="Times New Roman"/>
          <w:b/>
          <w:iCs/>
          <w:sz w:val="26"/>
          <w:shd w:val="clear" w:color="auto" w:fill="FFFFFF"/>
        </w:rPr>
        <w:br/>
      </w:r>
      <w:proofErr w:type="spellStart"/>
      <w:r w:rsidRPr="00814A56">
        <w:rPr>
          <w:rFonts w:ascii="Calibri" w:eastAsia="Calibri" w:hAnsi="Calibri" w:cs="Times New Roman"/>
          <w:b/>
          <w:iCs/>
          <w:sz w:val="26"/>
        </w:rPr>
        <w:t>Prolif</w:t>
      </w:r>
      <w:proofErr w:type="spellEnd"/>
      <w:r w:rsidRPr="00814A56">
        <w:rPr>
          <w:rFonts w:ascii="Calibri" w:eastAsia="Calibri" w:hAnsi="Calibri" w:cs="Times New Roman"/>
          <w:b/>
          <w:iCs/>
          <w:sz w:val="26"/>
        </w:rPr>
        <w:t xml:space="preserve"> deters large-scale regional wars</w:t>
      </w:r>
    </w:p>
    <w:p w14:paraId="144BED67" w14:textId="77777777" w:rsidR="00814A56" w:rsidRPr="00814A56" w:rsidRDefault="00814A56" w:rsidP="00814A56">
      <w:pPr>
        <w:rPr>
          <w:rFonts w:ascii="Calibri" w:eastAsia="Calibri" w:hAnsi="Calibri" w:cs="Times New Roman"/>
        </w:rPr>
      </w:pPr>
      <w:r w:rsidRPr="00814A56">
        <w:rPr>
          <w:rFonts w:ascii="Calibri" w:eastAsia="Calibri" w:hAnsi="Calibri" w:cs="Times New Roman"/>
          <w:b/>
          <w:bCs/>
          <w:sz w:val="26"/>
        </w:rPr>
        <w:t>Karl 97</w:t>
      </w:r>
      <w:r w:rsidRPr="00814A56">
        <w:rPr>
          <w:rFonts w:ascii="Calibri" w:eastAsia="Calibri" w:hAnsi="Calibri" w:cs="Times New Roman"/>
        </w:rPr>
        <w:t xml:space="preserve"> </w:t>
      </w:r>
      <w:r w:rsidRPr="00814A56">
        <w:rPr>
          <w:rFonts w:ascii="Calibri" w:eastAsia="Calibri" w:hAnsi="Calibri" w:cs="Times New Roman"/>
          <w:sz w:val="18"/>
          <w:szCs w:val="18"/>
        </w:rPr>
        <w:t>(David, Ph.D. International Relations at the University of Southern California, "Proliferation Pessimism and Emerging Nuclear Powers," International Security, p. 90-91, Winter 1997, 7/26/14, MEM)</w:t>
      </w:r>
    </w:p>
    <w:p w14:paraId="3FDF4303" w14:textId="77777777" w:rsidR="00814A56" w:rsidRPr="00814A56" w:rsidRDefault="00814A56" w:rsidP="00814A56">
      <w:pPr>
        <w:rPr>
          <w:rFonts w:ascii="Calibri" w:eastAsia="Calibri" w:hAnsi="Calibri" w:cs="Times New Roman"/>
          <w:sz w:val="14"/>
          <w:szCs w:val="14"/>
        </w:rPr>
      </w:pPr>
      <w:r w:rsidRPr="00814A56">
        <w:rPr>
          <w:rFonts w:ascii="Calibri" w:eastAsia="Calibri" w:hAnsi="Calibri" w:cs="Times New Roman"/>
          <w:sz w:val="14"/>
          <w:szCs w:val="14"/>
        </w:rPr>
        <w:t xml:space="preserve">Although this school bases its claims upon the U.S-Soviet Cold War nuclear relationship, it admits of no basic exception to the imperatives of nuclear deterrence. Nothing within the school's thesis is intrinsic solely to the superpower experience. The nuclear "balance of terror" is seen as far from fragile. </w:t>
      </w:r>
      <w:r w:rsidRPr="00814A56">
        <w:rPr>
          <w:rFonts w:ascii="Calibri" w:eastAsia="Calibri" w:hAnsi="Calibri" w:cs="Times New Roman"/>
          <w:highlight w:val="yellow"/>
          <w:u w:val="single"/>
        </w:rPr>
        <w:t>Nuclear-armed adversaries</w:t>
      </w:r>
      <w:r w:rsidRPr="00814A56">
        <w:rPr>
          <w:rFonts w:ascii="Calibri" w:eastAsia="Calibri" w:hAnsi="Calibri" w:cs="Times New Roman"/>
          <w:u w:val="single"/>
        </w:rPr>
        <w:t xml:space="preserve">, regardless of context, </w:t>
      </w:r>
      <w:r w:rsidRPr="00814A56">
        <w:rPr>
          <w:rFonts w:ascii="Calibri" w:eastAsia="Calibri" w:hAnsi="Calibri" w:cs="Times New Roman"/>
          <w:highlight w:val="yellow"/>
          <w:u w:val="single"/>
        </w:rPr>
        <w:t>should behave</w:t>
      </w:r>
      <w:r w:rsidRPr="00814A56">
        <w:rPr>
          <w:rFonts w:ascii="Calibri" w:eastAsia="Calibri" w:hAnsi="Calibri" w:cs="Times New Roman"/>
          <w:u w:val="single"/>
        </w:rPr>
        <w:t xml:space="preserve"> toward each other </w:t>
      </w:r>
      <w:r w:rsidRPr="00814A56">
        <w:rPr>
          <w:rFonts w:ascii="Calibri" w:eastAsia="Calibri" w:hAnsi="Calibri" w:cs="Times New Roman"/>
          <w:highlight w:val="yellow"/>
          <w:u w:val="single"/>
        </w:rPr>
        <w:t>like the superpowers during the</w:t>
      </w:r>
      <w:r w:rsidRPr="00814A56">
        <w:rPr>
          <w:rFonts w:ascii="Calibri" w:eastAsia="Calibri" w:hAnsi="Calibri" w:cs="Times New Roman"/>
          <w:u w:val="single"/>
        </w:rPr>
        <w:t xml:space="preserve"> Cold War's "</w:t>
      </w:r>
      <w:r w:rsidRPr="00814A56">
        <w:rPr>
          <w:rFonts w:ascii="Calibri" w:eastAsia="Calibri" w:hAnsi="Calibri" w:cs="Times New Roman"/>
          <w:highlight w:val="yellow"/>
          <w:u w:val="single"/>
        </w:rPr>
        <w:t>nuclear peace</w:t>
      </w:r>
      <w:r w:rsidRPr="00814A56">
        <w:rPr>
          <w:rFonts w:ascii="Calibri" w:eastAsia="Calibri" w:hAnsi="Calibri" w:cs="Times New Roman"/>
          <w:u w:val="single"/>
        </w:rPr>
        <w:t>."</w:t>
      </w:r>
      <w:r w:rsidRPr="00814A56">
        <w:rPr>
          <w:rFonts w:ascii="Calibri" w:eastAsia="Calibri" w:hAnsi="Calibri" w:cs="Times New Roman"/>
          <w:sz w:val="14"/>
          <w:szCs w:val="14"/>
        </w:rPr>
        <w:t xml:space="preserve"> The reason for this near-absolute claim is the supposedly immutable quality of </w:t>
      </w:r>
      <w:r w:rsidRPr="00814A56">
        <w:rPr>
          <w:rFonts w:ascii="Calibri" w:eastAsia="Calibri" w:hAnsi="Calibri" w:cs="Times New Roman"/>
          <w:highlight w:val="yellow"/>
          <w:u w:val="single"/>
        </w:rPr>
        <w:t>nuclear weapons</w:t>
      </w:r>
      <w:r w:rsidRPr="00814A56">
        <w:rPr>
          <w:rFonts w:ascii="Calibri" w:eastAsia="Calibri" w:hAnsi="Calibri" w:cs="Times New Roman"/>
          <w:sz w:val="14"/>
          <w:szCs w:val="14"/>
        </w:rPr>
        <w:t xml:space="preserve">: their </w:t>
      </w:r>
      <w:r w:rsidRPr="00814A56">
        <w:rPr>
          <w:rFonts w:ascii="Calibri" w:eastAsia="Calibri" w:hAnsi="Calibri" w:cs="Times New Roman"/>
          <w:highlight w:val="yellow"/>
          <w:u w:val="single"/>
        </w:rPr>
        <w:t>presence is the key</w:t>
      </w:r>
      <w:r w:rsidRPr="00814A56">
        <w:rPr>
          <w:rFonts w:ascii="Calibri" w:eastAsia="Calibri" w:hAnsi="Calibri" w:cs="Times New Roman"/>
          <w:u w:val="single"/>
        </w:rPr>
        <w:t xml:space="preserve"> variable </w:t>
      </w:r>
      <w:r w:rsidRPr="00814A56">
        <w:rPr>
          <w:rFonts w:ascii="Calibri" w:eastAsia="Calibri" w:hAnsi="Calibri" w:cs="Times New Roman"/>
          <w:highlight w:val="yellow"/>
          <w:u w:val="single"/>
        </w:rPr>
        <w:t>in any deterrent situation, because fear of their</w:t>
      </w:r>
      <w:r w:rsidRPr="00814A56">
        <w:rPr>
          <w:rFonts w:ascii="Calibri" w:eastAsia="Calibri" w:hAnsi="Calibri" w:cs="Times New Roman"/>
          <w:u w:val="single"/>
        </w:rPr>
        <w:t xml:space="preserve"> devastating </w:t>
      </w:r>
      <w:r w:rsidRPr="00814A56">
        <w:rPr>
          <w:rFonts w:ascii="Calibri" w:eastAsia="Calibri" w:hAnsi="Calibri" w:cs="Times New Roman"/>
          <w:highlight w:val="yellow"/>
          <w:u w:val="single"/>
        </w:rPr>
        <w:t>consequences</w:t>
      </w:r>
      <w:r w:rsidRPr="00814A56">
        <w:rPr>
          <w:rFonts w:ascii="Calibri" w:eastAsia="Calibri" w:hAnsi="Calibri" w:cs="Times New Roman"/>
          <w:u w:val="single"/>
        </w:rPr>
        <w:t xml:space="preserve"> simply </w:t>
      </w:r>
      <w:r w:rsidRPr="00814A56">
        <w:rPr>
          <w:rFonts w:ascii="Calibri" w:eastAsia="Calibri" w:hAnsi="Calibri" w:cs="Times New Roman"/>
          <w:highlight w:val="yellow"/>
          <w:u w:val="single"/>
        </w:rPr>
        <w:t>overwhelms the operation of all other factors</w:t>
      </w:r>
      <w:r w:rsidRPr="00814A56">
        <w:rPr>
          <w:rFonts w:ascii="Calibri" w:eastAsia="Calibri" w:hAnsi="Calibri" w:cs="Times New Roman"/>
          <w:sz w:val="14"/>
          <w:szCs w:val="14"/>
        </w:rPr>
        <w:t xml:space="preserve">. 'Martin van </w:t>
      </w:r>
      <w:proofErr w:type="spellStart"/>
      <w:r w:rsidRPr="00814A56">
        <w:rPr>
          <w:rFonts w:ascii="Calibri" w:eastAsia="Calibri" w:hAnsi="Calibri" w:cs="Times New Roman"/>
          <w:sz w:val="14"/>
          <w:szCs w:val="14"/>
        </w:rPr>
        <w:t>Creveld</w:t>
      </w:r>
      <w:proofErr w:type="spellEnd"/>
      <w:r w:rsidRPr="00814A56">
        <w:rPr>
          <w:rFonts w:ascii="Calibri" w:eastAsia="Calibri" w:hAnsi="Calibri" w:cs="Times New Roman"/>
          <w:sz w:val="14"/>
          <w:szCs w:val="14"/>
        </w:rPr>
        <w:t xml:space="preserve"> alleges that "the </w:t>
      </w:r>
      <w:r w:rsidRPr="00814A56">
        <w:rPr>
          <w:rFonts w:ascii="Calibri" w:eastAsia="Calibri" w:hAnsi="Calibri" w:cs="Times New Roman"/>
          <w:highlight w:val="yellow"/>
          <w:u w:val="single"/>
        </w:rPr>
        <w:t>leaders of medium and small powers</w:t>
      </w:r>
      <w:r w:rsidRPr="00814A56">
        <w:rPr>
          <w:rFonts w:ascii="Calibri" w:eastAsia="Calibri" w:hAnsi="Calibri" w:cs="Times New Roman"/>
          <w:u w:val="single"/>
        </w:rPr>
        <w:t xml:space="preserve"> alike </w:t>
      </w:r>
      <w:r w:rsidRPr="00814A56">
        <w:rPr>
          <w:rFonts w:ascii="Calibri" w:eastAsia="Calibri" w:hAnsi="Calibri" w:cs="Times New Roman"/>
          <w:highlight w:val="yellow"/>
          <w:u w:val="single"/>
        </w:rPr>
        <w:t>tend to be extremely cautious</w:t>
      </w:r>
      <w:r w:rsidRPr="00814A56">
        <w:rPr>
          <w:rFonts w:ascii="Calibri" w:eastAsia="Calibri" w:hAnsi="Calibri" w:cs="Times New Roman"/>
          <w:u w:val="single"/>
        </w:rPr>
        <w:t xml:space="preserve"> with regard to the nuclear weapons they possess or with which they are faced-the proof being that, to date, in every region where these weapons have been introduced, large-scale interstate warfare has disappeared</w:t>
      </w:r>
      <w:r w:rsidRPr="00814A56">
        <w:rPr>
          <w:rFonts w:ascii="Calibri" w:eastAsia="Calibri" w:hAnsi="Calibri" w:cs="Times New Roman"/>
          <w:sz w:val="14"/>
          <w:szCs w:val="14"/>
        </w:rPr>
        <w:t xml:space="preserve">." </w:t>
      </w:r>
      <w:proofErr w:type="spellStart"/>
      <w:r w:rsidRPr="00814A56">
        <w:rPr>
          <w:rFonts w:ascii="Calibri" w:eastAsia="Calibri" w:hAnsi="Calibri" w:cs="Times New Roman"/>
          <w:sz w:val="14"/>
          <w:szCs w:val="14"/>
        </w:rPr>
        <w:t>Shai</w:t>
      </w:r>
      <w:proofErr w:type="spellEnd"/>
      <w:r w:rsidRPr="00814A56">
        <w:rPr>
          <w:rFonts w:ascii="Calibri" w:eastAsia="Calibri" w:hAnsi="Calibri" w:cs="Times New Roman"/>
          <w:sz w:val="14"/>
          <w:szCs w:val="14"/>
        </w:rPr>
        <w:t xml:space="preserve"> Feldman submits that "</w:t>
      </w:r>
      <w:r w:rsidRPr="00814A56">
        <w:rPr>
          <w:rFonts w:ascii="Calibri" w:eastAsia="Calibri" w:hAnsi="Calibri" w:cs="Times New Roman"/>
          <w:u w:val="single"/>
        </w:rPr>
        <w:t>it is no longer disputed</w:t>
      </w:r>
      <w:r w:rsidRPr="00814A56">
        <w:rPr>
          <w:rFonts w:ascii="Calibri" w:eastAsia="Calibri" w:hAnsi="Calibri" w:cs="Times New Roman"/>
          <w:sz w:val="14"/>
          <w:szCs w:val="14"/>
        </w:rPr>
        <w:t xml:space="preserve"> that </w:t>
      </w:r>
      <w:r w:rsidRPr="00814A56">
        <w:rPr>
          <w:rFonts w:ascii="Calibri" w:eastAsia="Calibri" w:hAnsi="Calibri" w:cs="Times New Roman"/>
          <w:u w:val="single"/>
        </w:rPr>
        <w:t xml:space="preserve">the undeclared nuclear capabilities of </w:t>
      </w:r>
      <w:smartTag w:uri="urn:schemas-microsoft-com:office:smarttags" w:element="country-region">
        <w:r w:rsidRPr="00814A56">
          <w:rPr>
            <w:rFonts w:ascii="Calibri" w:eastAsia="Calibri" w:hAnsi="Calibri" w:cs="Times New Roman"/>
            <w:u w:val="single"/>
          </w:rPr>
          <w:t>India</w:t>
        </w:r>
      </w:smartTag>
      <w:r w:rsidRPr="00814A56">
        <w:rPr>
          <w:rFonts w:ascii="Calibri" w:eastAsia="Calibri" w:hAnsi="Calibri" w:cs="Times New Roman"/>
          <w:u w:val="single"/>
        </w:rPr>
        <w:t xml:space="preserve"> and </w:t>
      </w:r>
      <w:smartTag w:uri="urn:schemas-microsoft-com:office:smarttags" w:element="place">
        <w:smartTag w:uri="urn:schemas-microsoft-com:office:smarttags" w:element="country-region">
          <w:r w:rsidRPr="00814A56">
            <w:rPr>
              <w:rFonts w:ascii="Calibri" w:eastAsia="Calibri" w:hAnsi="Calibri" w:cs="Times New Roman"/>
              <w:u w:val="single"/>
            </w:rPr>
            <w:t>Pakistan</w:t>
          </w:r>
        </w:smartTag>
      </w:smartTag>
      <w:r w:rsidRPr="00814A56">
        <w:rPr>
          <w:rFonts w:ascii="Calibri" w:eastAsia="Calibri" w:hAnsi="Calibri" w:cs="Times New Roman"/>
          <w:u w:val="single"/>
        </w:rPr>
        <w:t xml:space="preserve"> have helped stabilize their relations</w:t>
      </w:r>
      <w:r w:rsidRPr="00814A56">
        <w:rPr>
          <w:rFonts w:ascii="Calibri" w:eastAsia="Calibri" w:hAnsi="Calibri" w:cs="Times New Roman"/>
          <w:sz w:val="14"/>
          <w:szCs w:val="14"/>
        </w:rPr>
        <w:t xml:space="preserve"> in recent years. </w:t>
      </w:r>
      <w:r w:rsidRPr="00814A56">
        <w:rPr>
          <w:rFonts w:ascii="Calibri" w:eastAsia="Calibri" w:hAnsi="Calibri" w:cs="Times New Roman"/>
          <w:highlight w:val="yellow"/>
          <w:u w:val="single"/>
        </w:rPr>
        <w:t>It is difficult to see how escalation</w:t>
      </w:r>
      <w:r w:rsidRPr="00814A56">
        <w:rPr>
          <w:rFonts w:ascii="Calibri" w:eastAsia="Calibri" w:hAnsi="Calibri" w:cs="Times New Roman"/>
          <w:sz w:val="14"/>
          <w:szCs w:val="14"/>
        </w:rPr>
        <w:t xml:space="preserve"> of the conflict over </w:t>
      </w:r>
      <w:smartTag w:uri="urn:schemas-microsoft-com:office:smarttags" w:element="place">
        <w:r w:rsidRPr="00814A56">
          <w:rPr>
            <w:rFonts w:ascii="Calibri" w:eastAsia="Calibri" w:hAnsi="Calibri" w:cs="Times New Roman"/>
            <w:sz w:val="14"/>
            <w:szCs w:val="14"/>
          </w:rPr>
          <w:t>Kashmir</w:t>
        </w:r>
      </w:smartTag>
      <w:r w:rsidRPr="00814A56">
        <w:rPr>
          <w:rFonts w:ascii="Calibri" w:eastAsia="Calibri" w:hAnsi="Calibri" w:cs="Times New Roman"/>
          <w:sz w:val="14"/>
          <w:szCs w:val="14"/>
        </w:rPr>
        <w:t xml:space="preserve"> </w:t>
      </w:r>
      <w:r w:rsidRPr="00814A56">
        <w:rPr>
          <w:rFonts w:ascii="Calibri" w:eastAsia="Calibri" w:hAnsi="Calibri" w:cs="Times New Roman"/>
          <w:highlight w:val="yellow"/>
          <w:u w:val="single"/>
        </w:rPr>
        <w:t xml:space="preserve">could have been avoided were it not for the two countries' fear of nuclear escalation." </w:t>
      </w:r>
      <w:r w:rsidRPr="00814A56">
        <w:rPr>
          <w:rFonts w:ascii="Calibri" w:eastAsia="Calibri" w:hAnsi="Calibri" w:cs="Times New Roman"/>
          <w:u w:val="single"/>
        </w:rPr>
        <w:t>The spread of nuclear weapons tech</w:t>
      </w:r>
      <w:r w:rsidRPr="00814A56">
        <w:rPr>
          <w:rFonts w:ascii="Calibri" w:eastAsia="Calibri" w:hAnsi="Calibri" w:cs="Times New Roman"/>
          <w:sz w:val="14"/>
          <w:szCs w:val="14"/>
        </w:rPr>
        <w:t xml:space="preserve">nology </w:t>
      </w:r>
      <w:r w:rsidRPr="00814A56">
        <w:rPr>
          <w:rFonts w:ascii="Calibri" w:eastAsia="Calibri" w:hAnsi="Calibri" w:cs="Times New Roman"/>
          <w:u w:val="single"/>
        </w:rPr>
        <w:t>is</w:t>
      </w:r>
      <w:r w:rsidRPr="00814A56">
        <w:rPr>
          <w:rFonts w:ascii="Calibri" w:eastAsia="Calibri" w:hAnsi="Calibri" w:cs="Times New Roman"/>
          <w:sz w:val="14"/>
          <w:szCs w:val="14"/>
        </w:rPr>
        <w:t xml:space="preserve"> thus viewed by optimists as </w:t>
      </w:r>
      <w:r w:rsidRPr="00814A56">
        <w:rPr>
          <w:rFonts w:ascii="Calibri" w:eastAsia="Calibri" w:hAnsi="Calibri" w:cs="Times New Roman"/>
          <w:u w:val="single"/>
        </w:rPr>
        <w:t>a positive development</w:t>
      </w:r>
      <w:r w:rsidRPr="00814A56">
        <w:rPr>
          <w:rFonts w:ascii="Calibri" w:eastAsia="Calibri" w:hAnsi="Calibri" w:cs="Times New Roman"/>
          <w:sz w:val="14"/>
          <w:szCs w:val="14"/>
        </w:rPr>
        <w:t xml:space="preserve">, so much so that some even advocate its selective </w:t>
      </w:r>
      <w:proofErr w:type="spellStart"/>
      <w:r w:rsidRPr="00814A56">
        <w:rPr>
          <w:rFonts w:ascii="Calibri" w:eastAsia="Calibri" w:hAnsi="Calibri" w:cs="Times New Roman"/>
          <w:sz w:val="14"/>
          <w:szCs w:val="14"/>
        </w:rPr>
        <w:t>abettance</w:t>
      </w:r>
      <w:proofErr w:type="spellEnd"/>
      <w:r w:rsidRPr="00814A56">
        <w:rPr>
          <w:rFonts w:ascii="Calibri" w:eastAsia="Calibri" w:hAnsi="Calibri" w:cs="Times New Roman"/>
          <w:sz w:val="14"/>
          <w:szCs w:val="14"/>
        </w:rPr>
        <w:t xml:space="preserve"> by current nuclear powers.'</w:t>
      </w:r>
    </w:p>
    <w:p w14:paraId="731AA593" w14:textId="77777777" w:rsidR="00814A56" w:rsidRPr="00814A56" w:rsidRDefault="00814A56" w:rsidP="00814A56">
      <w:pPr>
        <w:keepNext/>
        <w:keepLines/>
        <w:spacing w:before="40" w:after="0"/>
        <w:outlineLvl w:val="3"/>
        <w:rPr>
          <w:rFonts w:ascii="Calibri" w:eastAsia="Times New Roman" w:hAnsi="Calibri" w:cs="Times New Roman"/>
          <w:b/>
          <w:iCs/>
          <w:sz w:val="26"/>
        </w:rPr>
      </w:pPr>
      <w:r w:rsidRPr="00814A56">
        <w:rPr>
          <w:rFonts w:ascii="Calibri" w:eastAsia="Times New Roman" w:hAnsi="Calibri" w:cs="Times New Roman"/>
          <w:b/>
          <w:iCs/>
          <w:sz w:val="26"/>
        </w:rPr>
        <w:t>Proliferation is inevitable—countries will always want weapons they do not have for security reasons</w:t>
      </w:r>
    </w:p>
    <w:p w14:paraId="604EF049" w14:textId="77777777" w:rsidR="00814A56" w:rsidRPr="00814A56" w:rsidRDefault="00814A56" w:rsidP="00814A56">
      <w:pPr>
        <w:ind w:right="144"/>
        <w:contextualSpacing/>
        <w:rPr>
          <w:rFonts w:ascii="Calibri" w:eastAsia="Calibri" w:hAnsi="Calibri" w:cs="Times New Roman"/>
        </w:rPr>
      </w:pPr>
      <w:r w:rsidRPr="00814A56">
        <w:rPr>
          <w:rFonts w:ascii="Calibri" w:eastAsia="Calibri" w:hAnsi="Calibri" w:cs="Times New Roman"/>
          <w:b/>
          <w:bCs/>
          <w:sz w:val="26"/>
          <w:highlight w:val="yellow"/>
        </w:rPr>
        <w:t>Waltz 03</w:t>
      </w:r>
      <w:r w:rsidRPr="00814A56">
        <w:rPr>
          <w:rFonts w:ascii="Calibri" w:eastAsia="Calibri" w:hAnsi="Calibri" w:cs="Times New Roman"/>
        </w:rPr>
        <w:t xml:space="preserve"> (Kenneth N. Waltz, Adjunct Professor of Political Science at Columbia University, “More May Be Better”  </w:t>
      </w:r>
      <w:r w:rsidRPr="00814A56">
        <w:rPr>
          <w:rFonts w:ascii="Calibri" w:eastAsia="Calibri" w:hAnsi="Calibri" w:cs="Times New Roman"/>
          <w:szCs w:val="24"/>
          <w:u w:val="single"/>
        </w:rPr>
        <w:t>The Spread of Nuclear Weapons: A Debate Renewed</w:t>
      </w:r>
      <w:r w:rsidRPr="00814A56">
        <w:rPr>
          <w:rFonts w:ascii="Calibri" w:eastAsia="Calibri" w:hAnsi="Calibri" w:cs="Times New Roman"/>
        </w:rPr>
        <w:t>, 2003,7/26/14, MEM)</w:t>
      </w:r>
    </w:p>
    <w:p w14:paraId="4F651256" w14:textId="77777777" w:rsidR="00814A56" w:rsidRPr="00814A56" w:rsidRDefault="00814A56" w:rsidP="00814A56">
      <w:pPr>
        <w:tabs>
          <w:tab w:val="left" w:pos="90"/>
          <w:tab w:val="left" w:pos="10890"/>
        </w:tabs>
        <w:ind w:right="144"/>
        <w:contextualSpacing/>
        <w:jc w:val="both"/>
        <w:rPr>
          <w:rFonts w:ascii="Calibri" w:eastAsia="Calibri" w:hAnsi="Calibri" w:cs="Times New Roman"/>
          <w:szCs w:val="24"/>
          <w:u w:val="single"/>
        </w:rPr>
      </w:pPr>
      <w:r w:rsidRPr="00814A56">
        <w:rPr>
          <w:rFonts w:ascii="Calibri" w:eastAsia="Calibri" w:hAnsi="Calibri" w:cs="Times New Roman"/>
          <w:szCs w:val="24"/>
          <w:u w:val="single"/>
        </w:rPr>
        <w:t>One worry remains</w:t>
      </w:r>
      <w:r w:rsidRPr="00814A56">
        <w:rPr>
          <w:rFonts w:ascii="Calibri" w:eastAsia="Calibri" w:hAnsi="Calibri" w:cs="Times New Roman"/>
          <w:szCs w:val="20"/>
        </w:rPr>
        <w:t xml:space="preserve">: A nuclear North Korea would put pressure on South Korea and Japan to develop comparable weapons. Their doing so would hardly be surprising. Nuclear states have tended to come in hostile pairs. American capability led to the Soviet Union’s, the Soviet Union’s to China’s, China’s to India’s, India’s to Pakistan’s, and Israel’s spurred Iraq’s efforts to acquire bombs of its own. </w:t>
      </w:r>
      <w:r w:rsidRPr="00814A56">
        <w:rPr>
          <w:rFonts w:ascii="Calibri" w:eastAsia="Calibri" w:hAnsi="Calibri" w:cs="Times New Roman"/>
          <w:szCs w:val="24"/>
          <w:highlight w:val="yellow"/>
          <w:u w:val="single"/>
        </w:rPr>
        <w:t>Countries</w:t>
      </w:r>
      <w:r w:rsidRPr="00814A56">
        <w:rPr>
          <w:rFonts w:ascii="Calibri" w:eastAsia="Calibri" w:hAnsi="Calibri" w:cs="Times New Roman"/>
          <w:szCs w:val="24"/>
          <w:u w:val="single"/>
        </w:rPr>
        <w:t xml:space="preserve"> are vulnerable to capabilities that they lack and others have. </w:t>
      </w:r>
      <w:r w:rsidRPr="00814A56">
        <w:rPr>
          <w:rFonts w:ascii="Calibri" w:eastAsia="Calibri" w:hAnsi="Calibri" w:cs="Times New Roman"/>
          <w:szCs w:val="24"/>
          <w:highlight w:val="yellow"/>
          <w:u w:val="single"/>
        </w:rPr>
        <w:t>Sooner or later</w:t>
      </w:r>
      <w:r w:rsidRPr="00814A56">
        <w:rPr>
          <w:rFonts w:ascii="Calibri" w:eastAsia="Calibri" w:hAnsi="Calibri" w:cs="Times New Roman"/>
          <w:szCs w:val="24"/>
          <w:u w:val="single"/>
        </w:rPr>
        <w:t xml:space="preserve">, they </w:t>
      </w:r>
      <w:r w:rsidRPr="00814A56">
        <w:rPr>
          <w:rFonts w:ascii="Calibri" w:eastAsia="Calibri" w:hAnsi="Calibri" w:cs="Times New Roman"/>
          <w:szCs w:val="24"/>
          <w:highlight w:val="yellow"/>
          <w:u w:val="single"/>
        </w:rPr>
        <w:t>try to gain comparable capabilities</w:t>
      </w:r>
      <w:r w:rsidRPr="00814A56">
        <w:rPr>
          <w:rFonts w:ascii="Calibri" w:eastAsia="Calibri" w:hAnsi="Calibri" w:cs="Times New Roman"/>
          <w:szCs w:val="24"/>
          <w:u w:val="single"/>
        </w:rPr>
        <w:t xml:space="preserve"> or seek protection of states that have them. Do we think we change age-old patterns of international behavior? </w:t>
      </w:r>
      <w:r w:rsidRPr="00814A56">
        <w:rPr>
          <w:rFonts w:ascii="Calibri" w:eastAsia="Calibri" w:hAnsi="Calibri" w:cs="Times New Roman"/>
          <w:szCs w:val="24"/>
          <w:highlight w:val="yellow"/>
          <w:u w:val="single"/>
        </w:rPr>
        <w:t>A nuclear North Korea is</w:t>
      </w:r>
      <w:r w:rsidRPr="00814A56">
        <w:rPr>
          <w:rFonts w:ascii="Calibri" w:eastAsia="Calibri" w:hAnsi="Calibri" w:cs="Times New Roman"/>
          <w:szCs w:val="24"/>
          <w:u w:val="single"/>
        </w:rPr>
        <w:t xml:space="preserve"> but </w:t>
      </w:r>
      <w:r w:rsidRPr="00814A56">
        <w:rPr>
          <w:rFonts w:ascii="Calibri" w:eastAsia="Calibri" w:hAnsi="Calibri" w:cs="Times New Roman"/>
          <w:szCs w:val="24"/>
          <w:highlight w:val="yellow"/>
          <w:u w:val="single"/>
        </w:rPr>
        <w:t>one reason</w:t>
      </w:r>
      <w:r w:rsidRPr="00814A56">
        <w:rPr>
          <w:rFonts w:ascii="Calibri" w:eastAsia="Calibri" w:hAnsi="Calibri" w:cs="Times New Roman"/>
          <w:szCs w:val="24"/>
          <w:u w:val="single"/>
        </w:rPr>
        <w:t xml:space="preserve"> for </w:t>
      </w:r>
      <w:r w:rsidRPr="00814A56">
        <w:rPr>
          <w:rFonts w:ascii="Calibri" w:eastAsia="Calibri" w:hAnsi="Calibri" w:cs="Times New Roman"/>
          <w:szCs w:val="24"/>
          <w:highlight w:val="yellow"/>
          <w:u w:val="single"/>
        </w:rPr>
        <w:t>other countries in the region to go nuclear</w:t>
      </w:r>
      <w:r w:rsidRPr="00814A56">
        <w:rPr>
          <w:rFonts w:ascii="Calibri" w:eastAsia="Calibri" w:hAnsi="Calibri" w:cs="Times New Roman"/>
          <w:szCs w:val="20"/>
        </w:rPr>
        <w:t xml:space="preserve">, especially when confidence in America’s extended deterrent waned as the bipolar world disappeared. Former CIA director James Woolsey has said that he think of no example where the introduction of nuclear weapons into a region has enhanced that region’s security benefited the security interests of the United States.” </w:t>
      </w:r>
      <w:r w:rsidRPr="00814A56">
        <w:rPr>
          <w:rFonts w:ascii="Calibri" w:eastAsia="Calibri" w:hAnsi="Calibri" w:cs="Times New Roman"/>
          <w:szCs w:val="24"/>
          <w:u w:val="single"/>
        </w:rPr>
        <w:t xml:space="preserve">Surely nuclear weapons helped to maintain stability during the cold war and to preserve peace throughout the instability that came in its wake. Except for interventions by major powers in conflicts that for them were minor, </w:t>
      </w:r>
      <w:r w:rsidRPr="00814A56">
        <w:rPr>
          <w:rFonts w:ascii="Calibri" w:eastAsia="Calibri" w:hAnsi="Calibri" w:cs="Times New Roman"/>
          <w:szCs w:val="24"/>
          <w:highlight w:val="yellow"/>
          <w:u w:val="single"/>
        </w:rPr>
        <w:t>peace has become the privilege of states having nuclear weapons</w:t>
      </w:r>
      <w:r w:rsidRPr="00814A56">
        <w:rPr>
          <w:rFonts w:ascii="Calibri" w:eastAsia="Calibri" w:hAnsi="Calibri" w:cs="Times New Roman"/>
          <w:szCs w:val="24"/>
          <w:u w:val="single"/>
        </w:rPr>
        <w:t xml:space="preserve">, while have been fought mainly by those who lack them. Weak states cannot help noticing this. </w:t>
      </w:r>
      <w:r w:rsidRPr="00814A56">
        <w:rPr>
          <w:rFonts w:ascii="Calibri" w:eastAsia="Calibri" w:hAnsi="Calibri" w:cs="Times New Roman"/>
          <w:szCs w:val="24"/>
          <w:highlight w:val="yellow"/>
          <w:u w:val="single"/>
        </w:rPr>
        <w:t>That is why states feeling threatened want to have their own nuclear weapons</w:t>
      </w:r>
      <w:r w:rsidRPr="00814A56">
        <w:rPr>
          <w:rFonts w:ascii="Calibri" w:eastAsia="Calibri" w:hAnsi="Calibri" w:cs="Times New Roman"/>
          <w:szCs w:val="24"/>
          <w:u w:val="single"/>
        </w:rPr>
        <w:t xml:space="preserve"> and why states that have them find it so hard to halt their spread.</w:t>
      </w:r>
    </w:p>
    <w:p w14:paraId="737D43B5" w14:textId="77777777" w:rsidR="00814A56" w:rsidRPr="00814A56" w:rsidRDefault="00814A56" w:rsidP="00814A56">
      <w:pPr>
        <w:tabs>
          <w:tab w:val="left" w:pos="90"/>
          <w:tab w:val="left" w:pos="10890"/>
        </w:tabs>
        <w:ind w:right="150"/>
        <w:jc w:val="both"/>
        <w:rPr>
          <w:rFonts w:ascii="Calibri" w:eastAsia="Calibri" w:hAnsi="Calibri" w:cs="Times New Roman"/>
          <w:szCs w:val="20"/>
          <w:u w:val="single"/>
        </w:rPr>
      </w:pPr>
    </w:p>
    <w:p w14:paraId="279B681F" w14:textId="77777777" w:rsidR="00814A56" w:rsidRPr="00814A56" w:rsidRDefault="00814A56" w:rsidP="00814A56">
      <w:pPr>
        <w:keepNext/>
        <w:keepLines/>
        <w:spacing w:before="40" w:after="0"/>
        <w:contextualSpacing/>
        <w:outlineLvl w:val="3"/>
        <w:rPr>
          <w:rFonts w:ascii="Calibri" w:eastAsia="Times New Roman" w:hAnsi="Calibri" w:cs="Times New Roman"/>
          <w:b/>
          <w:iCs/>
          <w:sz w:val="26"/>
        </w:rPr>
      </w:pPr>
      <w:r w:rsidRPr="00814A56">
        <w:rPr>
          <w:rFonts w:ascii="Calibri" w:eastAsia="Times New Roman" w:hAnsi="Calibri" w:cs="Times New Roman"/>
          <w:b/>
          <w:iCs/>
          <w:sz w:val="26"/>
        </w:rPr>
        <w:lastRenderedPageBreak/>
        <w:t>History proves nuclear acquisition will be slow and result in deterrence, making war less likely.</w:t>
      </w:r>
    </w:p>
    <w:p w14:paraId="0FF6405C" w14:textId="77777777" w:rsidR="00814A56" w:rsidRPr="00814A56" w:rsidRDefault="00814A56" w:rsidP="00814A56">
      <w:pPr>
        <w:ind w:right="150"/>
        <w:contextualSpacing/>
        <w:rPr>
          <w:rFonts w:ascii="Calibri" w:eastAsia="Calibri" w:hAnsi="Calibri" w:cs="Times New Roman"/>
          <w:b/>
          <w:bCs/>
          <w:sz w:val="26"/>
        </w:rPr>
      </w:pPr>
      <w:r w:rsidRPr="00814A56">
        <w:rPr>
          <w:rFonts w:ascii="Calibri" w:eastAsia="Calibri" w:hAnsi="Calibri" w:cs="Times New Roman"/>
          <w:b/>
          <w:bCs/>
          <w:sz w:val="26"/>
          <w:highlight w:val="yellow"/>
        </w:rPr>
        <w:t>Bennett 05</w:t>
      </w:r>
      <w:r w:rsidRPr="00814A56">
        <w:rPr>
          <w:rFonts w:ascii="Calibri" w:eastAsia="Calibri" w:hAnsi="Calibri" w:cs="Times New Roman"/>
          <w:b/>
          <w:bCs/>
          <w:sz w:val="26"/>
        </w:rPr>
        <w:t xml:space="preserve"> </w:t>
      </w:r>
      <w:r w:rsidRPr="00814A56">
        <w:rPr>
          <w:rFonts w:ascii="Calibri" w:eastAsia="Calibri" w:hAnsi="Calibri" w:cs="Times New Roman"/>
          <w:sz w:val="18"/>
          <w:szCs w:val="18"/>
        </w:rPr>
        <w:t xml:space="preserve">(Drake Bennett, Boston Globe, “Give nukes a chance”, </w:t>
      </w:r>
      <w:hyperlink r:id="rId24" w:history="1">
        <w:r w:rsidRPr="00814A56">
          <w:rPr>
            <w:rFonts w:ascii="Calibri" w:eastAsia="Calibri" w:hAnsi="Calibri" w:cs="Times New Roman"/>
            <w:sz w:val="18"/>
            <w:szCs w:val="18"/>
          </w:rPr>
          <w:t>http://www.boston.com/news/globe/ideas/articles/2005/03/20/give_nukes_a_chance?pg=full,2005</w:t>
        </w:r>
      </w:hyperlink>
      <w:r w:rsidRPr="00814A56">
        <w:rPr>
          <w:rFonts w:ascii="Calibri" w:eastAsia="Calibri" w:hAnsi="Calibri" w:cs="Times New Roman"/>
          <w:sz w:val="18"/>
          <w:szCs w:val="18"/>
        </w:rPr>
        <w:t>, 7/26/14</w:t>
      </w:r>
      <w:proofErr w:type="gramStart"/>
      <w:r w:rsidRPr="00814A56">
        <w:rPr>
          <w:rFonts w:ascii="Calibri" w:eastAsia="Calibri" w:hAnsi="Calibri" w:cs="Times New Roman"/>
          <w:sz w:val="18"/>
          <w:szCs w:val="18"/>
        </w:rPr>
        <w:t>,MEM</w:t>
      </w:r>
      <w:proofErr w:type="gramEnd"/>
      <w:r w:rsidRPr="00814A56">
        <w:rPr>
          <w:rFonts w:ascii="Calibri" w:eastAsia="Calibri" w:hAnsi="Calibri" w:cs="Times New Roman"/>
          <w:sz w:val="18"/>
          <w:szCs w:val="18"/>
        </w:rPr>
        <w:t>)</w:t>
      </w:r>
    </w:p>
    <w:p w14:paraId="750FCDC1" w14:textId="77777777" w:rsidR="00814A56" w:rsidRPr="00814A56" w:rsidRDefault="00814A56" w:rsidP="00814A56">
      <w:pPr>
        <w:tabs>
          <w:tab w:val="left" w:pos="90"/>
          <w:tab w:val="left" w:pos="10890"/>
        </w:tabs>
        <w:ind w:right="150"/>
        <w:contextualSpacing/>
        <w:rPr>
          <w:rFonts w:ascii="Calibri" w:eastAsia="Calibri" w:hAnsi="Calibri" w:cs="Times New Roman"/>
        </w:rPr>
      </w:pPr>
      <w:r w:rsidRPr="00814A56">
        <w:rPr>
          <w:rFonts w:ascii="Calibri" w:eastAsia="Calibri" w:hAnsi="Calibri" w:cs="Times New Roman"/>
        </w:rPr>
        <w:t xml:space="preserve">KENNETH N. WALTZ, adjunct professor of political science at Columbia University, doesn't like the phrase ''nuclear proliferation.'' </w:t>
      </w:r>
      <w:r w:rsidRPr="00814A56">
        <w:rPr>
          <w:rFonts w:ascii="Calibri" w:eastAsia="Calibri" w:hAnsi="Calibri" w:cs="Times New Roman"/>
          <w:szCs w:val="24"/>
          <w:u w:val="single"/>
        </w:rPr>
        <w:t>''The term proliferation' is a great misnomer</w:t>
      </w:r>
      <w:r w:rsidRPr="00814A56">
        <w:rPr>
          <w:rFonts w:ascii="Calibri" w:eastAsia="Calibri" w:hAnsi="Calibri" w:cs="Times New Roman"/>
        </w:rPr>
        <w:t xml:space="preserve">,'' he said in a recent interview. </w:t>
      </w:r>
      <w:r w:rsidRPr="00814A56">
        <w:rPr>
          <w:rFonts w:ascii="Calibri" w:eastAsia="Calibri" w:hAnsi="Calibri" w:cs="Times New Roman"/>
          <w:szCs w:val="24"/>
          <w:u w:val="single"/>
        </w:rPr>
        <w:t xml:space="preserve">''It refers to things that spread like wildfire. But </w:t>
      </w:r>
      <w:r w:rsidRPr="00814A56">
        <w:rPr>
          <w:rFonts w:ascii="Calibri" w:eastAsia="Calibri" w:hAnsi="Calibri" w:cs="Times New Roman"/>
          <w:szCs w:val="24"/>
          <w:highlight w:val="yellow"/>
          <w:u w:val="single"/>
        </w:rPr>
        <w:t>we've had nuclear</w:t>
      </w:r>
      <w:r w:rsidRPr="00814A56">
        <w:rPr>
          <w:rFonts w:ascii="Calibri" w:eastAsia="Calibri" w:hAnsi="Calibri" w:cs="Times New Roman"/>
          <w:szCs w:val="24"/>
          <w:u w:val="single"/>
        </w:rPr>
        <w:t xml:space="preserve"> military </w:t>
      </w:r>
      <w:r w:rsidRPr="00814A56">
        <w:rPr>
          <w:rFonts w:ascii="Calibri" w:eastAsia="Calibri" w:hAnsi="Calibri" w:cs="Times New Roman"/>
          <w:szCs w:val="24"/>
          <w:highlight w:val="yellow"/>
          <w:u w:val="single"/>
        </w:rPr>
        <w:t>capabilities</w:t>
      </w:r>
      <w:r w:rsidRPr="00814A56">
        <w:rPr>
          <w:rFonts w:ascii="Calibri" w:eastAsia="Calibri" w:hAnsi="Calibri" w:cs="Times New Roman"/>
          <w:szCs w:val="24"/>
          <w:u w:val="single"/>
        </w:rPr>
        <w:t xml:space="preserve"> extant </w:t>
      </w:r>
      <w:r w:rsidRPr="00814A56">
        <w:rPr>
          <w:rFonts w:ascii="Calibri" w:eastAsia="Calibri" w:hAnsi="Calibri" w:cs="Times New Roman"/>
          <w:szCs w:val="24"/>
          <w:highlight w:val="yellow"/>
          <w:u w:val="single"/>
        </w:rPr>
        <w:t>in the world for 50 years and</w:t>
      </w:r>
      <w:r w:rsidRPr="00814A56">
        <w:rPr>
          <w:rFonts w:ascii="Calibri" w:eastAsia="Calibri" w:hAnsi="Calibri" w:cs="Times New Roman"/>
        </w:rPr>
        <w:t xml:space="preserve"> now, </w:t>
      </w:r>
      <w:r w:rsidRPr="00814A56">
        <w:rPr>
          <w:rFonts w:ascii="Calibri" w:eastAsia="Calibri" w:hAnsi="Calibri" w:cs="Times New Roman"/>
          <w:szCs w:val="24"/>
          <w:u w:val="single"/>
        </w:rPr>
        <w:t xml:space="preserve">even counting North Korea, </w:t>
      </w:r>
      <w:r w:rsidRPr="00814A56">
        <w:rPr>
          <w:rFonts w:ascii="Calibri" w:eastAsia="Calibri" w:hAnsi="Calibri" w:cs="Times New Roman"/>
          <w:szCs w:val="24"/>
          <w:highlight w:val="yellow"/>
          <w:u w:val="single"/>
        </w:rPr>
        <w:t>we only have nine nuclear countries</w:t>
      </w:r>
      <w:r w:rsidRPr="00814A56">
        <w:rPr>
          <w:rFonts w:ascii="Calibri" w:eastAsia="Calibri" w:hAnsi="Calibri" w:cs="Times New Roman"/>
          <w:szCs w:val="24"/>
          <w:u w:val="single"/>
        </w:rPr>
        <w:t>.</w:t>
      </w:r>
      <w:r w:rsidRPr="00814A56">
        <w:rPr>
          <w:rFonts w:ascii="Calibri" w:eastAsia="Calibri" w:hAnsi="Calibri" w:cs="Times New Roman"/>
        </w:rPr>
        <w:t xml:space="preserve">'' Strictly speaking, then, </w:t>
      </w:r>
      <w:r w:rsidRPr="00814A56">
        <w:rPr>
          <w:rFonts w:ascii="Calibri" w:eastAsia="Calibri" w:hAnsi="Calibri" w:cs="Times New Roman"/>
          <w:szCs w:val="24"/>
          <w:u w:val="single"/>
        </w:rPr>
        <w:t>Waltz is as against the proliferation of nuclear weapons as the next sane human being.</w:t>
      </w:r>
      <w:r w:rsidRPr="00814A56">
        <w:rPr>
          <w:rFonts w:ascii="Calibri" w:eastAsia="Calibri" w:hAnsi="Calibri" w:cs="Times New Roman"/>
        </w:rPr>
        <w:t xml:space="preserve"> After all, he argues, ''most countries don't need them.'' But the eventual </w:t>
      </w:r>
      <w:r w:rsidRPr="00814A56">
        <w:rPr>
          <w:rFonts w:ascii="Calibri" w:eastAsia="Calibri" w:hAnsi="Calibri" w:cs="Times New Roman"/>
          <w:szCs w:val="24"/>
          <w:u w:val="single"/>
        </w:rPr>
        <w:t xml:space="preserve">acquisition of nuclear weapons by those few countries that see fit to pursue </w:t>
      </w:r>
      <w:proofErr w:type="gramStart"/>
      <w:r w:rsidRPr="00814A56">
        <w:rPr>
          <w:rFonts w:ascii="Calibri" w:eastAsia="Calibri" w:hAnsi="Calibri" w:cs="Times New Roman"/>
          <w:szCs w:val="24"/>
          <w:u w:val="single"/>
        </w:rPr>
        <w:t>them,</w:t>
      </w:r>
      <w:r w:rsidRPr="00814A56">
        <w:rPr>
          <w:rFonts w:ascii="Calibri" w:eastAsia="Calibri" w:hAnsi="Calibri" w:cs="Times New Roman"/>
        </w:rPr>
        <w:t xml:space="preserve"> that</w:t>
      </w:r>
      <w:proofErr w:type="gramEnd"/>
      <w:r w:rsidRPr="00814A56">
        <w:rPr>
          <w:rFonts w:ascii="Calibri" w:eastAsia="Calibri" w:hAnsi="Calibri" w:cs="Times New Roman"/>
        </w:rPr>
        <w:t xml:space="preserve"> he's for. As he sees it, nuclear weapons </w:t>
      </w:r>
      <w:r w:rsidRPr="00814A56">
        <w:rPr>
          <w:rFonts w:ascii="Calibri" w:eastAsia="Calibri" w:hAnsi="Calibri" w:cs="Times New Roman"/>
          <w:szCs w:val="24"/>
          <w:highlight w:val="yellow"/>
          <w:u w:val="single"/>
        </w:rPr>
        <w:t>prevent wars</w:t>
      </w:r>
      <w:r w:rsidRPr="00814A56">
        <w:rPr>
          <w:rFonts w:ascii="Calibri" w:eastAsia="Calibri" w:hAnsi="Calibri" w:cs="Times New Roman"/>
        </w:rPr>
        <w:t xml:space="preserve">.  </w:t>
      </w:r>
      <w:r w:rsidRPr="00814A56">
        <w:rPr>
          <w:rFonts w:ascii="Calibri" w:eastAsia="Calibri" w:hAnsi="Calibri" w:cs="Times New Roman"/>
          <w:szCs w:val="24"/>
          <w:u w:val="single"/>
        </w:rPr>
        <w:t xml:space="preserve">''The only thing a country can do with nuclear weapons is </w:t>
      </w:r>
      <w:r w:rsidRPr="00814A56">
        <w:rPr>
          <w:rFonts w:ascii="Calibri" w:eastAsia="Calibri" w:hAnsi="Calibri" w:cs="Times New Roman"/>
          <w:szCs w:val="24"/>
          <w:highlight w:val="yellow"/>
          <w:u w:val="single"/>
        </w:rPr>
        <w:t>use them for a deterrent</w:t>
      </w:r>
      <w:r w:rsidRPr="00814A56">
        <w:rPr>
          <w:rFonts w:ascii="Calibri" w:eastAsia="Calibri" w:hAnsi="Calibri" w:cs="Times New Roman"/>
        </w:rPr>
        <w:t xml:space="preserve">,'' Waltz told me. ''And </w:t>
      </w:r>
      <w:r w:rsidRPr="00814A56">
        <w:rPr>
          <w:rFonts w:ascii="Calibri" w:eastAsia="Calibri" w:hAnsi="Calibri" w:cs="Times New Roman"/>
          <w:szCs w:val="24"/>
          <w:highlight w:val="yellow"/>
          <w:u w:val="single"/>
        </w:rPr>
        <w:t>that makes for internal stability</w:t>
      </w:r>
      <w:r w:rsidRPr="00814A56">
        <w:rPr>
          <w:rFonts w:ascii="Calibri" w:eastAsia="Calibri" w:hAnsi="Calibri" w:cs="Times New Roman"/>
          <w:szCs w:val="24"/>
          <w:u w:val="single"/>
        </w:rPr>
        <w:t xml:space="preserve">, that makes for </w:t>
      </w:r>
      <w:r w:rsidRPr="00814A56">
        <w:rPr>
          <w:rFonts w:ascii="Calibri" w:eastAsia="Calibri" w:hAnsi="Calibri" w:cs="Times New Roman"/>
          <w:szCs w:val="24"/>
          <w:highlight w:val="yellow"/>
          <w:u w:val="single"/>
        </w:rPr>
        <w:t>peace, and</w:t>
      </w:r>
      <w:r w:rsidRPr="00814A56">
        <w:rPr>
          <w:rFonts w:ascii="Calibri" w:eastAsia="Calibri" w:hAnsi="Calibri" w:cs="Times New Roman"/>
          <w:szCs w:val="24"/>
          <w:u w:val="single"/>
        </w:rPr>
        <w:t xml:space="preserve"> that makes for </w:t>
      </w:r>
      <w:r w:rsidRPr="00814A56">
        <w:rPr>
          <w:rFonts w:ascii="Calibri" w:eastAsia="Calibri" w:hAnsi="Calibri" w:cs="Times New Roman"/>
          <w:szCs w:val="24"/>
          <w:highlight w:val="yellow"/>
          <w:u w:val="single"/>
        </w:rPr>
        <w:t>cautious behavior</w:t>
      </w:r>
      <w:r w:rsidRPr="00814A56">
        <w:rPr>
          <w:rFonts w:ascii="Calibri" w:eastAsia="Calibri" w:hAnsi="Calibri" w:cs="Times New Roman"/>
          <w:szCs w:val="24"/>
          <w:u w:val="single"/>
        </w:rPr>
        <w:t>.</w:t>
      </w:r>
      <w:r w:rsidRPr="00814A56">
        <w:rPr>
          <w:rFonts w:ascii="Calibri" w:eastAsia="Calibri" w:hAnsi="Calibri" w:cs="Times New Roman"/>
        </w:rPr>
        <w:t xml:space="preserve">'' </w:t>
      </w:r>
      <w:r w:rsidRPr="00814A56">
        <w:rPr>
          <w:rFonts w:ascii="Calibri" w:eastAsia="Calibri" w:hAnsi="Calibri" w:cs="Times New Roman"/>
          <w:szCs w:val="24"/>
          <w:u w:val="single"/>
        </w:rPr>
        <w:t>Especially in a unipolar world</w:t>
      </w:r>
      <w:r w:rsidRPr="00814A56">
        <w:rPr>
          <w:rFonts w:ascii="Calibri" w:eastAsia="Calibri" w:hAnsi="Calibri" w:cs="Times New Roman"/>
        </w:rPr>
        <w:t xml:space="preserve">, argues Waltz, </w:t>
      </w:r>
      <w:r w:rsidRPr="00814A56">
        <w:rPr>
          <w:rFonts w:ascii="Calibri" w:eastAsia="Calibri" w:hAnsi="Calibri" w:cs="Times New Roman"/>
          <w:szCs w:val="24"/>
          <w:u w:val="single"/>
        </w:rPr>
        <w:t xml:space="preserve">the </w:t>
      </w:r>
      <w:r w:rsidRPr="00814A56">
        <w:rPr>
          <w:rFonts w:ascii="Calibri" w:eastAsia="Calibri" w:hAnsi="Calibri" w:cs="Times New Roman"/>
          <w:szCs w:val="24"/>
          <w:highlight w:val="yellow"/>
          <w:u w:val="single"/>
        </w:rPr>
        <w:t xml:space="preserve">possession of nuclear deterrents by smaller nations can check the </w:t>
      </w:r>
      <w:r w:rsidRPr="00814A56">
        <w:rPr>
          <w:rFonts w:ascii="Calibri" w:eastAsia="Calibri" w:hAnsi="Calibri" w:cs="Times New Roman"/>
          <w:szCs w:val="24"/>
          <w:u w:val="single"/>
        </w:rPr>
        <w:t xml:space="preserve">disruptive ambitions of </w:t>
      </w:r>
      <w:r w:rsidRPr="00814A56">
        <w:rPr>
          <w:rFonts w:ascii="Calibri" w:eastAsia="Calibri" w:hAnsi="Calibri" w:cs="Times New Roman"/>
          <w:szCs w:val="24"/>
          <w:highlight w:val="yellow"/>
          <w:u w:val="single"/>
        </w:rPr>
        <w:t>a reckless superpower</w:t>
      </w:r>
      <w:r w:rsidRPr="00814A56">
        <w:rPr>
          <w:rFonts w:ascii="Calibri" w:eastAsia="Calibri" w:hAnsi="Calibri" w:cs="Times New Roman"/>
          <w:szCs w:val="24"/>
          <w:u w:val="single"/>
        </w:rPr>
        <w:t>. As a result,</w:t>
      </w:r>
      <w:r w:rsidRPr="00814A56">
        <w:rPr>
          <w:rFonts w:ascii="Calibri" w:eastAsia="Calibri" w:hAnsi="Calibri" w:cs="Times New Roman"/>
        </w:rPr>
        <w:t xml:space="preserve"> in words Waltz wrote 10 years ago and has been reiterating ever since, </w:t>
      </w:r>
      <w:r w:rsidRPr="00814A56">
        <w:rPr>
          <w:rFonts w:ascii="Calibri" w:eastAsia="Calibri" w:hAnsi="Calibri" w:cs="Times New Roman"/>
          <w:szCs w:val="24"/>
          <w:u w:val="single"/>
        </w:rPr>
        <w:t>''The gradual spread of nuclear weapons is more to be welcomed than feared.</w:t>
      </w:r>
      <w:r w:rsidRPr="00814A56">
        <w:rPr>
          <w:rFonts w:ascii="Calibri" w:eastAsia="Calibri" w:hAnsi="Calibri" w:cs="Times New Roman"/>
        </w:rPr>
        <w:t>''</w:t>
      </w:r>
    </w:p>
    <w:p w14:paraId="7A555820" w14:textId="77777777" w:rsidR="00814A56" w:rsidRPr="00814A56" w:rsidRDefault="00814A56" w:rsidP="00814A56">
      <w:pPr>
        <w:keepNext/>
        <w:keepLines/>
        <w:spacing w:before="40" w:after="0"/>
        <w:outlineLvl w:val="3"/>
        <w:rPr>
          <w:rFonts w:ascii="Calibri" w:eastAsia="SimSun" w:hAnsi="Calibri" w:cs="Times New Roman"/>
          <w:b/>
          <w:iCs/>
          <w:sz w:val="26"/>
        </w:rPr>
      </w:pPr>
      <w:r w:rsidRPr="00814A56">
        <w:rPr>
          <w:rFonts w:ascii="Calibri" w:eastAsia="SimSun" w:hAnsi="Calibri" w:cs="Times New Roman"/>
          <w:b/>
          <w:iCs/>
          <w:sz w:val="26"/>
        </w:rPr>
        <w:t>Empirically, heg doesn’t solve conflict</w:t>
      </w:r>
    </w:p>
    <w:p w14:paraId="3722BCEF" w14:textId="77777777" w:rsidR="00814A56" w:rsidRPr="00814A56" w:rsidRDefault="00814A56" w:rsidP="00814A56">
      <w:pPr>
        <w:rPr>
          <w:rFonts w:ascii="Calibri" w:eastAsia="Calibri" w:hAnsi="Calibri" w:cs="Times New Roman"/>
          <w:sz w:val="14"/>
          <w:shd w:val="clear" w:color="auto" w:fill="FFFFFF"/>
        </w:rPr>
      </w:pPr>
      <w:proofErr w:type="spellStart"/>
      <w:r w:rsidRPr="00814A56">
        <w:rPr>
          <w:rFonts w:ascii="Calibri" w:eastAsia="Calibri" w:hAnsi="Calibri" w:cs="Times New Roman"/>
          <w:b/>
          <w:bCs/>
          <w:sz w:val="26"/>
        </w:rPr>
        <w:t>Hachigan</w:t>
      </w:r>
      <w:proofErr w:type="spellEnd"/>
      <w:r w:rsidRPr="00814A56">
        <w:rPr>
          <w:rFonts w:ascii="Calibri" w:eastAsia="Calibri" w:hAnsi="Calibri" w:cs="Times New Roman"/>
          <w:b/>
          <w:bCs/>
          <w:sz w:val="26"/>
        </w:rPr>
        <w:t> and </w:t>
      </w:r>
      <w:proofErr w:type="spellStart"/>
      <w:r w:rsidRPr="00814A56">
        <w:rPr>
          <w:rFonts w:ascii="Calibri" w:eastAsia="Calibri" w:hAnsi="Calibri" w:cs="Times New Roman"/>
          <w:b/>
          <w:bCs/>
          <w:sz w:val="26"/>
        </w:rPr>
        <w:t>Sutphen</w:t>
      </w:r>
      <w:proofErr w:type="spellEnd"/>
      <w:r w:rsidRPr="00814A56">
        <w:rPr>
          <w:rFonts w:ascii="Calibri" w:eastAsia="Calibri" w:hAnsi="Calibri" w:cs="Times New Roman"/>
          <w:b/>
          <w:bCs/>
          <w:sz w:val="26"/>
        </w:rPr>
        <w:t> 8</w:t>
      </w:r>
      <w:r w:rsidRPr="00814A56">
        <w:rPr>
          <w:rFonts w:ascii="Calibri" w:eastAsia="Calibri" w:hAnsi="Calibri" w:cs="Times New Roman"/>
          <w:b/>
          <w:bCs/>
          <w:sz w:val="14"/>
        </w:rPr>
        <w:t> </w:t>
      </w:r>
      <w:r w:rsidRPr="00814A56">
        <w:rPr>
          <w:rFonts w:ascii="Calibri" w:eastAsia="Calibri" w:hAnsi="Calibri" w:cs="Times New Roman"/>
          <w:sz w:val="14"/>
          <w:szCs w:val="18"/>
        </w:rPr>
        <w:t xml:space="preserve">(Nina </w:t>
      </w:r>
      <w:proofErr w:type="spellStart"/>
      <w:r w:rsidRPr="00814A56">
        <w:rPr>
          <w:rFonts w:ascii="Calibri" w:eastAsia="Calibri" w:hAnsi="Calibri" w:cs="Times New Roman"/>
          <w:sz w:val="14"/>
          <w:szCs w:val="18"/>
        </w:rPr>
        <w:t>Hachigan</w:t>
      </w:r>
      <w:proofErr w:type="spellEnd"/>
      <w:r w:rsidRPr="00814A56">
        <w:rPr>
          <w:rFonts w:ascii="Calibri" w:eastAsia="Calibri" w:hAnsi="Calibri" w:cs="Times New Roman"/>
          <w:sz w:val="14"/>
          <w:szCs w:val="18"/>
        </w:rPr>
        <w:t xml:space="preserve"> and Monica </w:t>
      </w:r>
      <w:proofErr w:type="spellStart"/>
      <w:r w:rsidRPr="00814A56">
        <w:rPr>
          <w:rFonts w:ascii="Calibri" w:eastAsia="Calibri" w:hAnsi="Calibri" w:cs="Times New Roman"/>
          <w:sz w:val="14"/>
          <w:szCs w:val="18"/>
        </w:rPr>
        <w:t>Sutphen</w:t>
      </w:r>
      <w:proofErr w:type="spellEnd"/>
      <w:r w:rsidRPr="00814A56">
        <w:rPr>
          <w:rFonts w:ascii="Calibri" w:eastAsia="Calibri" w:hAnsi="Calibri" w:cs="Times New Roman"/>
          <w:sz w:val="14"/>
          <w:szCs w:val="18"/>
        </w:rPr>
        <w:t>, Stanford Center for International Security, The Next American Century, p. 168-9, 2008, 7/26/14, MEM)</w:t>
      </w:r>
      <w:r w:rsidRPr="00814A56">
        <w:rPr>
          <w:rFonts w:ascii="Calibri" w:eastAsia="Calibri" w:hAnsi="Calibri" w:cs="Times New Roman"/>
          <w:b/>
          <w:bCs/>
          <w:sz w:val="14"/>
        </w:rPr>
        <w:t> </w:t>
      </w:r>
      <w:r w:rsidRPr="00814A56">
        <w:rPr>
          <w:rFonts w:ascii="Calibri" w:eastAsia="Calibri" w:hAnsi="Calibri" w:cs="Times New Roman"/>
          <w:b/>
          <w:bCs/>
          <w:sz w:val="14"/>
        </w:rPr>
        <w:br/>
      </w:r>
      <w:proofErr w:type="gramStart"/>
      <w:r w:rsidRPr="00814A56">
        <w:rPr>
          <w:rFonts w:ascii="Calibri" w:eastAsia="Calibri" w:hAnsi="Calibri" w:cs="Arial"/>
          <w:color w:val="000000"/>
          <w:sz w:val="14"/>
          <w:shd w:val="clear" w:color="auto" w:fill="FFFFFF"/>
        </w:rPr>
        <w:t>In</w:t>
      </w:r>
      <w:proofErr w:type="gramEnd"/>
      <w:r w:rsidRPr="00814A56">
        <w:rPr>
          <w:rFonts w:ascii="Calibri" w:eastAsia="Calibri" w:hAnsi="Calibri" w:cs="Arial"/>
          <w:color w:val="000000"/>
          <w:sz w:val="14"/>
          <w:shd w:val="clear" w:color="auto" w:fill="FFFFFF"/>
        </w:rPr>
        <w:t xml:space="preserve"> practice, the strategy of primacy failed to deliver. While the fact of being the world’s only superpower has substantial benefits, </w:t>
      </w:r>
      <w:r w:rsidRPr="00814A56">
        <w:rPr>
          <w:rFonts w:ascii="Calibri" w:eastAsia="Calibri" w:hAnsi="Calibri" w:cs="Arial"/>
          <w:color w:val="000000"/>
          <w:u w:val="single"/>
          <w:shd w:val="clear" w:color="auto" w:fill="00FFFF"/>
        </w:rPr>
        <w:t xml:space="preserve">a national security strategy based on suing and </w:t>
      </w:r>
      <w:proofErr w:type="spellStart"/>
      <w:r w:rsidRPr="00814A56">
        <w:rPr>
          <w:rFonts w:ascii="Calibri" w:eastAsia="Calibri" w:hAnsi="Calibri" w:cs="Arial"/>
          <w:color w:val="000000"/>
          <w:u w:val="single"/>
          <w:shd w:val="clear" w:color="auto" w:fill="00FFFF"/>
        </w:rPr>
        <w:t>ratiaing</w:t>
      </w:r>
      <w:proofErr w:type="spellEnd"/>
      <w:r w:rsidRPr="00814A56">
        <w:rPr>
          <w:rFonts w:ascii="Calibri" w:eastAsia="Calibri" w:hAnsi="Calibri" w:cs="Arial"/>
          <w:color w:val="000000"/>
          <w:u w:val="single"/>
          <w:shd w:val="clear" w:color="auto" w:fill="00FFFF"/>
        </w:rPr>
        <w:t xml:space="preserve"> primacy has not made America more secure. America’s military might has not been the answer to terrorism, disease, </w:t>
      </w:r>
      <w:hyperlink r:id="rId25" w:history="1">
        <w:r w:rsidRPr="00814A56">
          <w:rPr>
            <w:rFonts w:ascii="Calibri" w:eastAsia="Calibri" w:hAnsi="Calibri" w:cs="Arial"/>
            <w:color w:val="000000"/>
            <w:u w:val="single"/>
            <w:shd w:val="clear" w:color="auto" w:fill="00FFFF"/>
          </w:rPr>
          <w:t>climate change</w:t>
        </w:r>
      </w:hyperlink>
      <w:r w:rsidRPr="00814A56">
        <w:rPr>
          <w:rFonts w:ascii="Calibri" w:eastAsia="Calibri" w:hAnsi="Calibri" w:cs="Arial"/>
          <w:color w:val="000000"/>
          <w:u w:val="single"/>
          <w:shd w:val="clear" w:color="auto" w:fill="00FFFF"/>
        </w:rPr>
        <w:t>, or prolif</w:t>
      </w:r>
      <w:r w:rsidRPr="00814A56">
        <w:rPr>
          <w:rFonts w:ascii="Calibri" w:eastAsia="Calibri" w:hAnsi="Calibri" w:cs="Arial"/>
          <w:color w:val="000000"/>
          <w:u w:val="single"/>
          <w:shd w:val="clear" w:color="auto" w:fill="FFFFFF"/>
        </w:rPr>
        <w:t>eration</w:t>
      </w:r>
      <w:r w:rsidRPr="00814A56">
        <w:rPr>
          <w:rFonts w:ascii="Calibri" w:eastAsia="Calibri" w:hAnsi="Calibri" w:cs="Arial"/>
          <w:color w:val="000000"/>
          <w:sz w:val="14"/>
          <w:shd w:val="clear" w:color="auto" w:fill="FFFFFF"/>
        </w:rPr>
        <w:t xml:space="preserve">. Iraq, Iran, and North Korea have become more dangerous in the last seven years, not less. Worse than being ineffective with transnational threats and smaller powers, </w:t>
      </w:r>
      <w:r w:rsidRPr="00814A56">
        <w:rPr>
          <w:rFonts w:ascii="Calibri" w:eastAsia="Calibri" w:hAnsi="Calibri" w:cs="Arial"/>
          <w:color w:val="000000"/>
          <w:u w:val="single"/>
          <w:shd w:val="clear" w:color="auto" w:fill="00FFFF"/>
        </w:rPr>
        <w:t>a strategy of maintaining primacy is counterproductive when it comes to pivotal powers</w:t>
      </w:r>
      <w:r w:rsidRPr="00814A56">
        <w:rPr>
          <w:rFonts w:ascii="Calibri" w:eastAsia="Calibri" w:hAnsi="Calibri" w:cs="Arial"/>
          <w:color w:val="000000"/>
          <w:u w:val="single"/>
          <w:shd w:val="clear" w:color="auto" w:fill="FFFFFF"/>
        </w:rPr>
        <w:t xml:space="preserve">. </w:t>
      </w:r>
      <w:r w:rsidRPr="00814A56">
        <w:rPr>
          <w:rFonts w:ascii="Calibri" w:eastAsia="Calibri" w:hAnsi="Calibri" w:cs="Arial"/>
          <w:color w:val="000000"/>
          <w:sz w:val="14"/>
          <w:shd w:val="clear" w:color="auto" w:fill="FFFFFF"/>
        </w:rPr>
        <w:t xml:space="preserve">If America makes primacy the main goal of its national security strategy, then why shouldn’t the pivotal powers do the same? A goal of primacy signals that sheer strength is most critical to security. American cannot trumpet its desire to dominate the world military and then question why China is modernizing its military. </w:t>
      </w:r>
    </w:p>
    <w:p w14:paraId="4AB6F9A9" w14:textId="77777777" w:rsidR="00814A56" w:rsidRPr="00814A56" w:rsidRDefault="00814A56" w:rsidP="00814A56">
      <w:pPr>
        <w:keepNext/>
        <w:keepLines/>
        <w:spacing w:before="40" w:after="0"/>
        <w:outlineLvl w:val="3"/>
        <w:rPr>
          <w:rFonts w:ascii="Calibri" w:eastAsia="SimSun" w:hAnsi="Calibri" w:cs="Times New Roman"/>
          <w:b/>
          <w:iCs/>
          <w:sz w:val="26"/>
        </w:rPr>
      </w:pPr>
      <w:r w:rsidRPr="00814A56">
        <w:rPr>
          <w:rFonts w:ascii="Calibri" w:eastAsia="SimSun" w:hAnsi="Calibri" w:cs="Times New Roman"/>
          <w:b/>
          <w:iCs/>
          <w:sz w:val="26"/>
        </w:rPr>
        <w:t xml:space="preserve">Naval power is good for nothing </w:t>
      </w:r>
    </w:p>
    <w:p w14:paraId="6894A441" w14:textId="77777777" w:rsidR="00814A56" w:rsidRPr="00814A56" w:rsidRDefault="00814A56" w:rsidP="00814A56">
      <w:pPr>
        <w:contextualSpacing/>
        <w:rPr>
          <w:rFonts w:ascii="Calibri" w:eastAsia="Calibri" w:hAnsi="Calibri" w:cs="Times New Roman"/>
        </w:rPr>
      </w:pPr>
      <w:r w:rsidRPr="00814A56">
        <w:rPr>
          <w:rFonts w:ascii="Calibri" w:eastAsia="Calibri" w:hAnsi="Calibri" w:cs="Times New Roman"/>
          <w:b/>
          <w:bCs/>
          <w:sz w:val="26"/>
        </w:rPr>
        <w:t>Reed 8</w:t>
      </w:r>
      <w:r w:rsidRPr="00814A56">
        <w:rPr>
          <w:rFonts w:ascii="Calibri" w:eastAsia="Calibri" w:hAnsi="Calibri" w:cs="Times New Roman"/>
        </w:rPr>
        <w:t xml:space="preserve"> </w:t>
      </w:r>
      <w:r w:rsidRPr="00814A56">
        <w:rPr>
          <w:rFonts w:ascii="Calibri" w:eastAsia="Calibri" w:hAnsi="Calibri" w:cs="Times New Roman"/>
          <w:sz w:val="18"/>
          <w:szCs w:val="18"/>
        </w:rPr>
        <w:t xml:space="preserve">(John T. Reed, West Point Graduate and platoon leader in the 82nd Airborne Division., June, 2008.,"Are U.S. Navy surface ships sitting ducks to enemies with modern weapons?", </w:t>
      </w:r>
      <w:hyperlink r:id="rId26" w:history="1">
        <w:r w:rsidRPr="00814A56">
          <w:rPr>
            <w:rFonts w:ascii="Calibri" w:eastAsia="Calibri" w:hAnsi="Calibri" w:cs="Times New Roman"/>
            <w:sz w:val="18"/>
            <w:szCs w:val="18"/>
          </w:rPr>
          <w:t>http://www.johntreed.com/sittingducks.html</w:t>
        </w:r>
      </w:hyperlink>
      <w:r w:rsidRPr="00814A56">
        <w:rPr>
          <w:rFonts w:ascii="Calibri" w:eastAsia="Calibri" w:hAnsi="Calibri" w:cs="Times New Roman"/>
          <w:sz w:val="18"/>
          <w:szCs w:val="18"/>
        </w:rPr>
        <w:t xml:space="preserve">, </w:t>
      </w:r>
      <w:proofErr w:type="spellStart"/>
      <w:r w:rsidRPr="00814A56">
        <w:rPr>
          <w:rFonts w:ascii="Calibri" w:eastAsia="Calibri" w:hAnsi="Calibri" w:cs="Times New Roman"/>
          <w:sz w:val="18"/>
          <w:szCs w:val="18"/>
        </w:rPr>
        <w:t>june</w:t>
      </w:r>
      <w:proofErr w:type="spellEnd"/>
      <w:r w:rsidRPr="00814A56">
        <w:rPr>
          <w:rFonts w:ascii="Calibri" w:eastAsia="Calibri" w:hAnsi="Calibri" w:cs="Times New Roman"/>
          <w:sz w:val="18"/>
          <w:szCs w:val="18"/>
        </w:rPr>
        <w:t xml:space="preserve"> 2008, 7/25/14, MEM)</w:t>
      </w:r>
    </w:p>
    <w:p w14:paraId="296E45FB" w14:textId="77777777" w:rsidR="00814A56" w:rsidRPr="00814A56" w:rsidRDefault="00814A56" w:rsidP="00814A56">
      <w:pPr>
        <w:contextualSpacing/>
        <w:rPr>
          <w:rFonts w:ascii="Calibri" w:eastAsia="Calibri" w:hAnsi="Calibri" w:cs="Times New Roman"/>
          <w:sz w:val="12"/>
          <w:szCs w:val="12"/>
        </w:rPr>
      </w:pPr>
      <w:r w:rsidRPr="00814A56">
        <w:rPr>
          <w:rFonts w:ascii="Calibri" w:eastAsia="Calibri" w:hAnsi="Calibri" w:cs="Times New Roman"/>
          <w:sz w:val="12"/>
        </w:rPr>
        <w:t xml:space="preserve">I have read media stories that said </w:t>
      </w:r>
      <w:r w:rsidRPr="00814A56">
        <w:rPr>
          <w:rFonts w:ascii="Calibri" w:eastAsia="Calibri" w:hAnsi="Calibri" w:cs="Times New Roman"/>
          <w:sz w:val="24"/>
          <w:u w:val="single"/>
        </w:rPr>
        <w:t xml:space="preserve">whenever the U.S. Navy did computer war games against the Soviet Union, all significant U.S. Navy surface ships were destroyed by the Soviets within about </w:t>
      </w:r>
      <w:r w:rsidRPr="00814A56">
        <w:rPr>
          <w:rFonts w:ascii="Calibri" w:eastAsia="Calibri" w:hAnsi="Calibri" w:cs="Times New Roman"/>
          <w:b/>
          <w:sz w:val="24"/>
          <w:u w:val="single"/>
        </w:rPr>
        <w:t>20 minutes</w:t>
      </w:r>
      <w:r w:rsidRPr="00814A56">
        <w:rPr>
          <w:rFonts w:ascii="Calibri" w:eastAsia="Calibri" w:hAnsi="Calibri" w:cs="Times New Roman"/>
          <w:sz w:val="24"/>
          <w:u w:val="single"/>
        </w:rPr>
        <w:t xml:space="preserve"> of the start of the computerized war</w:t>
      </w:r>
      <w:r w:rsidRPr="00814A56">
        <w:rPr>
          <w:rFonts w:ascii="Calibri" w:eastAsia="Calibri" w:hAnsi="Calibri" w:cs="Times New Roman"/>
          <w:sz w:val="12"/>
        </w:rPr>
        <w:t xml:space="preserve">. </w:t>
      </w:r>
      <w:r w:rsidRPr="00814A56">
        <w:rPr>
          <w:rFonts w:ascii="Calibri" w:eastAsia="Calibri" w:hAnsi="Calibri" w:cs="Times New Roman"/>
          <w:sz w:val="24"/>
          <w:u w:val="single"/>
        </w:rPr>
        <w:t>How? Nukes.</w:t>
      </w:r>
      <w:r w:rsidRPr="00814A56">
        <w:rPr>
          <w:rFonts w:ascii="Calibri" w:eastAsia="Calibri" w:hAnsi="Calibri" w:cs="Times New Roman"/>
          <w:sz w:val="12"/>
        </w:rPr>
        <w:t xml:space="preserve"> A reader says that </w:t>
      </w:r>
      <w:r w:rsidRPr="00814A56">
        <w:rPr>
          <w:rFonts w:ascii="Calibri" w:eastAsia="Calibri" w:hAnsi="Calibri" w:cs="Times New Roman"/>
          <w:sz w:val="24"/>
          <w:u w:val="single"/>
        </w:rPr>
        <w:t>the Soviet submarines in the Cuban missile crisis had nuclear torpedoes which they would have used if we did an amphibious landing.</w:t>
      </w:r>
      <w:r w:rsidRPr="00814A56">
        <w:rPr>
          <w:rFonts w:ascii="Calibri" w:eastAsia="Calibri" w:hAnsi="Calibri" w:cs="Times New Roman"/>
          <w:sz w:val="12"/>
        </w:rPr>
        <w:t xml:space="preserve"> I have no way to confirm that. </w:t>
      </w:r>
      <w:r w:rsidRPr="00814A56">
        <w:rPr>
          <w:rFonts w:ascii="Calibri" w:eastAsia="Calibri" w:hAnsi="Calibri" w:cs="Times New Roman"/>
          <w:sz w:val="24"/>
          <w:u w:val="single"/>
        </w:rPr>
        <w:t xml:space="preserve">Although the </w:t>
      </w:r>
      <w:r w:rsidRPr="00814A56">
        <w:rPr>
          <w:rFonts w:ascii="Calibri" w:eastAsia="Calibri" w:hAnsi="Calibri" w:cs="Times New Roman"/>
          <w:sz w:val="24"/>
          <w:highlight w:val="yellow"/>
          <w:u w:val="single"/>
        </w:rPr>
        <w:t>Navy s</w:t>
      </w:r>
      <w:r w:rsidRPr="00814A56">
        <w:rPr>
          <w:rFonts w:ascii="Calibri" w:eastAsia="Calibri" w:hAnsi="Calibri" w:cs="Times New Roman"/>
          <w:sz w:val="24"/>
          <w:u w:val="single"/>
        </w:rPr>
        <w:t xml:space="preserve">hips and their carrier-based planes </w:t>
      </w:r>
      <w:r w:rsidRPr="00814A56">
        <w:rPr>
          <w:rFonts w:ascii="Calibri" w:eastAsia="Calibri" w:hAnsi="Calibri" w:cs="Times New Roman"/>
          <w:sz w:val="24"/>
          <w:highlight w:val="yellow"/>
          <w:u w:val="single"/>
        </w:rPr>
        <w:t>perform</w:t>
      </w:r>
      <w:r w:rsidRPr="00814A56">
        <w:rPr>
          <w:rFonts w:ascii="Calibri" w:eastAsia="Calibri" w:hAnsi="Calibri" w:cs="Times New Roman"/>
          <w:sz w:val="24"/>
          <w:u w:val="single"/>
        </w:rPr>
        <w:t xml:space="preserve"> spectacularly </w:t>
      </w:r>
      <w:r w:rsidRPr="00814A56">
        <w:rPr>
          <w:rFonts w:ascii="Calibri" w:eastAsia="Calibri" w:hAnsi="Calibri" w:cs="Times New Roman"/>
          <w:sz w:val="24"/>
          <w:highlight w:val="yellow"/>
          <w:u w:val="single"/>
        </w:rPr>
        <w:t>well against third-rate enemies</w:t>
      </w:r>
      <w:r w:rsidRPr="00814A56">
        <w:rPr>
          <w:rFonts w:ascii="Calibri" w:eastAsia="Calibri" w:hAnsi="Calibri" w:cs="Times New Roman"/>
          <w:sz w:val="24"/>
          <w:u w:val="single"/>
        </w:rPr>
        <w:t xml:space="preserve"> like Afghanistan and Iraq, I wonder how they would do against</w:t>
      </w:r>
      <w:r w:rsidRPr="00814A56">
        <w:rPr>
          <w:rFonts w:ascii="Calibri" w:eastAsia="Calibri" w:hAnsi="Calibri" w:cs="Times New Roman"/>
          <w:sz w:val="12"/>
        </w:rPr>
        <w:t xml:space="preserve"> Argentina or </w:t>
      </w:r>
      <w:r w:rsidRPr="00814A56">
        <w:rPr>
          <w:rFonts w:ascii="Calibri" w:eastAsia="Calibri" w:hAnsi="Calibri" w:cs="Times New Roman"/>
          <w:sz w:val="24"/>
          <w:u w:val="single"/>
        </w:rPr>
        <w:t>any other enemy equipped with modern weapons.</w:t>
      </w:r>
      <w:r w:rsidRPr="00814A56">
        <w:rPr>
          <w:rFonts w:ascii="Calibri" w:eastAsia="Calibri" w:hAnsi="Calibri" w:cs="Times New Roman"/>
          <w:sz w:val="12"/>
        </w:rPr>
        <w:t xml:space="preserve"> In short, I wonder if </w:t>
      </w:r>
      <w:r w:rsidRPr="00814A56">
        <w:rPr>
          <w:rFonts w:ascii="Calibri" w:eastAsia="Calibri" w:hAnsi="Calibri" w:cs="Times New Roman"/>
          <w:b/>
          <w:sz w:val="24"/>
          <w:highlight w:val="yellow"/>
          <w:u w:val="single"/>
        </w:rPr>
        <w:t>U.S. Navy surface vessels are obsolete</w:t>
      </w:r>
      <w:r w:rsidRPr="00814A56">
        <w:rPr>
          <w:rFonts w:ascii="Calibri" w:eastAsia="Calibri" w:hAnsi="Calibri" w:cs="Times New Roman"/>
          <w:b/>
          <w:sz w:val="24"/>
          <w:u w:val="single"/>
        </w:rPr>
        <w:t>.</w:t>
      </w:r>
      <w:r w:rsidRPr="00814A56">
        <w:rPr>
          <w:rFonts w:ascii="Calibri" w:eastAsia="Calibri" w:hAnsi="Calibri" w:cs="Times New Roman"/>
          <w:sz w:val="12"/>
        </w:rPr>
        <w:t xml:space="preserve"> Think about it. </w:t>
      </w:r>
      <w:r w:rsidRPr="00814A56">
        <w:rPr>
          <w:rFonts w:ascii="Calibri" w:eastAsia="Calibri" w:hAnsi="Calibri" w:cs="Times New Roman"/>
          <w:sz w:val="24"/>
          <w:highlight w:val="yellow"/>
          <w:u w:val="single"/>
        </w:rPr>
        <w:t>They are large, slow-moving</w:t>
      </w:r>
      <w:r w:rsidRPr="00814A56">
        <w:rPr>
          <w:rFonts w:ascii="Calibri" w:eastAsia="Calibri" w:hAnsi="Calibri" w:cs="Times New Roman"/>
          <w:sz w:val="24"/>
          <w:u w:val="single"/>
        </w:rPr>
        <w:t>, metal objects that float on the surface of the ocean—in the Twenty-First Century!</w:t>
      </w:r>
      <w:r w:rsidRPr="00814A56">
        <w:rPr>
          <w:rFonts w:ascii="Calibri" w:eastAsia="Calibri" w:hAnsi="Calibri" w:cs="Times New Roman"/>
          <w:sz w:val="12"/>
        </w:rPr>
        <w:t xml:space="preserve"> </w:t>
      </w:r>
      <w:r w:rsidRPr="00814A56">
        <w:rPr>
          <w:rFonts w:ascii="Calibri" w:eastAsia="Calibri" w:hAnsi="Calibri" w:cs="Times New Roman"/>
          <w:sz w:val="12"/>
          <w:szCs w:val="10"/>
        </w:rPr>
        <w:t>Ocean liners were the main way to get across the oceans for civilian passengers until the second half of the Twentieth Century. Since then, most people have used planes because they are much faster and cheaper. Except the U.S. military. Civilians essentially got rid of their “navy” around 1950. Only the hidebound military would still have a Navy in the Twenty-First Century.</w:t>
      </w:r>
      <w:r w:rsidRPr="00814A56">
        <w:rPr>
          <w:rFonts w:ascii="Calibri" w:eastAsia="Calibri" w:hAnsi="Calibri" w:cs="Times New Roman"/>
          <w:sz w:val="12"/>
        </w:rPr>
        <w:t xml:space="preserve"> </w:t>
      </w:r>
      <w:r w:rsidRPr="00814A56">
        <w:rPr>
          <w:rFonts w:ascii="Calibri" w:eastAsia="Calibri" w:hAnsi="Calibri" w:cs="Times New Roman"/>
          <w:sz w:val="12"/>
          <w:szCs w:val="10"/>
        </w:rPr>
        <w:t xml:space="preserve">Nowadays, civilians only ride passenger ships for pleasure cruises. An argument can be made that the Navy does the same. Only maybe the old line, “you can tell the men from the boys by the size of their toys” is a more accurate way to put it. Navy brass want to grow up to captain a ship. A big ship. The bigger the better. Before WW II, they wanted to be captains of battleships. After WW II, British historian B.H. Liddell Hart said, “A battleship had long been to an admiral what a cathedral is to a bishop.” Now Navy officers want to captain aircraft carriers. Very exciting. Very romantic. Great fun. But obsolete. WW II in the Pacific last time they were not obsolete </w:t>
      </w:r>
      <w:proofErr w:type="gramStart"/>
      <w:r w:rsidRPr="00814A56">
        <w:rPr>
          <w:rFonts w:ascii="Calibri" w:eastAsia="Calibri" w:hAnsi="Calibri" w:cs="Times New Roman"/>
          <w:sz w:val="12"/>
          <w:szCs w:val="10"/>
        </w:rPr>
        <w:t>The</w:t>
      </w:r>
      <w:proofErr w:type="gramEnd"/>
      <w:r w:rsidRPr="00814A56">
        <w:rPr>
          <w:rFonts w:ascii="Calibri" w:eastAsia="Calibri" w:hAnsi="Calibri" w:cs="Times New Roman"/>
          <w:sz w:val="12"/>
          <w:szCs w:val="10"/>
        </w:rPr>
        <w:t xml:space="preserve"> last time we used them to fight worthy opponents was in the Pacific during World War II. At that time, warring navies had to send </w:t>
      </w:r>
      <w:r w:rsidRPr="00814A56">
        <w:rPr>
          <w:rFonts w:ascii="Calibri" w:eastAsia="Calibri" w:hAnsi="Calibri" w:cs="Times New Roman"/>
          <w:sz w:val="12"/>
          <w:szCs w:val="10"/>
        </w:rPr>
        <w:lastRenderedPageBreak/>
        <w:t xml:space="preserve">out slow-moving patrol planes to search for the enemy’s ships. The motion picture Midway does an excellent job of showing both the Japanese and the Americans doing this. Low-visibility weather would often hide ships back then. </w:t>
      </w:r>
      <w:r w:rsidRPr="00814A56">
        <w:rPr>
          <w:rFonts w:ascii="Calibri" w:eastAsia="Calibri" w:hAnsi="Calibri" w:cs="Times New Roman"/>
          <w:sz w:val="12"/>
        </w:rPr>
        <w:t xml:space="preserve"> </w:t>
      </w:r>
      <w:r w:rsidRPr="00814A56">
        <w:rPr>
          <w:rFonts w:ascii="Calibri" w:eastAsia="Calibri" w:hAnsi="Calibri" w:cs="Times New Roman"/>
          <w:sz w:val="12"/>
          <w:szCs w:val="10"/>
        </w:rPr>
        <w:t xml:space="preserve">Easily detected- Those days are long gone. </w:t>
      </w:r>
      <w:r w:rsidRPr="00814A56">
        <w:rPr>
          <w:rFonts w:ascii="Calibri" w:eastAsia="Calibri" w:hAnsi="Calibri" w:cs="Times New Roman"/>
          <w:sz w:val="24"/>
          <w:u w:val="single"/>
        </w:rPr>
        <w:t xml:space="preserve">Surface ships are not only easily seen by the human eye absent fog or clouds, </w:t>
      </w:r>
      <w:r w:rsidRPr="00814A56">
        <w:rPr>
          <w:rFonts w:ascii="Calibri" w:eastAsia="Calibri" w:hAnsi="Calibri" w:cs="Times New Roman"/>
          <w:sz w:val="24"/>
          <w:highlight w:val="yellow"/>
          <w:u w:val="single"/>
        </w:rPr>
        <w:t>they are</w:t>
      </w:r>
      <w:r w:rsidRPr="00814A56">
        <w:rPr>
          <w:rFonts w:ascii="Calibri" w:eastAsia="Calibri" w:hAnsi="Calibri" w:cs="Times New Roman"/>
          <w:sz w:val="24"/>
          <w:u w:val="single"/>
        </w:rPr>
        <w:t xml:space="preserve"> also </w:t>
      </w:r>
      <w:r w:rsidRPr="00814A56">
        <w:rPr>
          <w:rFonts w:ascii="Calibri" w:eastAsia="Calibri" w:hAnsi="Calibri" w:cs="Times New Roman"/>
          <w:sz w:val="24"/>
          <w:highlight w:val="yellow"/>
          <w:u w:val="single"/>
        </w:rPr>
        <w:t>easily detected</w:t>
      </w:r>
      <w:r w:rsidRPr="00814A56">
        <w:rPr>
          <w:rFonts w:ascii="Calibri" w:eastAsia="Calibri" w:hAnsi="Calibri" w:cs="Times New Roman"/>
          <w:sz w:val="24"/>
          <w:u w:val="single"/>
        </w:rPr>
        <w:t>, pinpointed, and tracked by such technologies as radar, sonar, infrared detectors, motion detectors, noise detectors, magnetic field detectors, and so forth.</w:t>
      </w:r>
      <w:r w:rsidRPr="00814A56">
        <w:rPr>
          <w:rFonts w:ascii="Calibri" w:eastAsia="Calibri" w:hAnsi="Calibri" w:cs="Times New Roman"/>
          <w:sz w:val="12"/>
          <w:szCs w:val="10"/>
        </w:rPr>
        <w:t xml:space="preserve"> </w:t>
      </w:r>
      <w:r w:rsidRPr="00814A56">
        <w:rPr>
          <w:rFonts w:ascii="Calibri" w:eastAsia="Calibri" w:hAnsi="Calibri" w:cs="Times New Roman"/>
          <w:sz w:val="12"/>
          <w:szCs w:val="12"/>
        </w:rPr>
        <w:t xml:space="preserve">Nowadays, you can probably create an </w:t>
      </w:r>
      <w:proofErr w:type="spellStart"/>
      <w:r w:rsidRPr="00814A56">
        <w:rPr>
          <w:rFonts w:ascii="Calibri" w:eastAsia="Calibri" w:hAnsi="Calibri" w:cs="Times New Roman"/>
          <w:sz w:val="12"/>
          <w:szCs w:val="12"/>
        </w:rPr>
        <w:t>Exocet</w:t>
      </w:r>
      <w:proofErr w:type="spellEnd"/>
      <w:r w:rsidRPr="00814A56">
        <w:rPr>
          <w:rFonts w:ascii="Calibri" w:eastAsia="Calibri" w:hAnsi="Calibri" w:cs="Times New Roman"/>
          <w:sz w:val="12"/>
          <w:szCs w:val="12"/>
        </w:rPr>
        <w:t>-type, anti-ship missile from stuff you could buy at Radio Shack. Surface ships can no longer hide from the enemy like they did in World War II.</w:t>
      </w:r>
      <w:r w:rsidRPr="00814A56">
        <w:rPr>
          <w:rFonts w:ascii="Calibri" w:eastAsia="Calibri" w:hAnsi="Calibri" w:cs="Times New Roman"/>
          <w:sz w:val="12"/>
          <w:szCs w:val="10"/>
        </w:rPr>
        <w:t xml:space="preserve"> </w:t>
      </w:r>
      <w:r w:rsidRPr="00814A56">
        <w:rPr>
          <w:rFonts w:ascii="Calibri" w:eastAsia="Calibri" w:hAnsi="Calibri" w:cs="Times New Roman"/>
          <w:sz w:val="12"/>
          <w:szCs w:val="12"/>
        </w:rPr>
        <w:t xml:space="preserve">Satellites- </w:t>
      </w:r>
      <w:r w:rsidRPr="00814A56">
        <w:rPr>
          <w:rFonts w:ascii="Calibri" w:eastAsia="Calibri" w:hAnsi="Calibri" w:cs="Times New Roman"/>
          <w:sz w:val="12"/>
        </w:rPr>
        <w:t>Satellites and spy planes obviate the need for World War II-type patrol planes and blimps, unless someone shoots them down, in which case planes can accomplish the same thing</w:t>
      </w:r>
      <w:proofErr w:type="gramStart"/>
      <w:r w:rsidRPr="00814A56">
        <w:rPr>
          <w:rFonts w:ascii="Calibri" w:eastAsia="Calibri" w:hAnsi="Calibri" w:cs="Times New Roman"/>
          <w:sz w:val="12"/>
        </w:rPr>
        <w:t>..</w:t>
      </w:r>
      <w:proofErr w:type="gramEnd"/>
      <w:r w:rsidRPr="00814A56">
        <w:rPr>
          <w:rFonts w:ascii="Calibri" w:eastAsia="Calibri" w:hAnsi="Calibri" w:cs="Times New Roman"/>
          <w:sz w:val="12"/>
          <w:szCs w:val="12"/>
        </w:rPr>
        <w:t xml:space="preserve"> </w:t>
      </w:r>
      <w:r w:rsidRPr="00814A56">
        <w:rPr>
          <w:rFonts w:ascii="Calibri" w:eastAsia="Calibri" w:hAnsi="Calibri" w:cs="Times New Roman"/>
          <w:sz w:val="24"/>
          <w:u w:val="single"/>
        </w:rPr>
        <w:t>Too slow</w:t>
      </w:r>
      <w:proofErr w:type="gramStart"/>
      <w:r w:rsidRPr="00814A56">
        <w:rPr>
          <w:rFonts w:ascii="Calibri" w:eastAsia="Calibri" w:hAnsi="Calibri" w:cs="Times New Roman"/>
          <w:sz w:val="24"/>
          <w:u w:val="single"/>
        </w:rPr>
        <w:t xml:space="preserve">-  </w:t>
      </w:r>
      <w:r w:rsidRPr="00814A56">
        <w:rPr>
          <w:rFonts w:ascii="Calibri" w:eastAsia="Calibri" w:hAnsi="Calibri" w:cs="Times New Roman"/>
          <w:sz w:val="24"/>
          <w:highlight w:val="yellow"/>
          <w:u w:val="single"/>
        </w:rPr>
        <w:t>Anti</w:t>
      </w:r>
      <w:proofErr w:type="gramEnd"/>
      <w:r w:rsidRPr="00814A56">
        <w:rPr>
          <w:rFonts w:ascii="Calibri" w:eastAsia="Calibri" w:hAnsi="Calibri" w:cs="Times New Roman"/>
          <w:sz w:val="24"/>
          <w:highlight w:val="yellow"/>
          <w:u w:val="single"/>
        </w:rPr>
        <w:t>-ship missiles can travel at speeds</w:t>
      </w:r>
      <w:r w:rsidRPr="00814A56">
        <w:rPr>
          <w:rFonts w:ascii="Calibri" w:eastAsia="Calibri" w:hAnsi="Calibri" w:cs="Times New Roman"/>
          <w:sz w:val="24"/>
          <w:u w:val="single"/>
        </w:rPr>
        <w:t xml:space="preserve"> </w:t>
      </w:r>
      <w:r w:rsidRPr="00814A56">
        <w:rPr>
          <w:rFonts w:ascii="Calibri" w:eastAsia="Calibri" w:hAnsi="Calibri" w:cs="Times New Roman"/>
          <w:sz w:val="24"/>
          <w:highlight w:val="yellow"/>
          <w:u w:val="single"/>
        </w:rPr>
        <w:t>up to</w:t>
      </w:r>
      <w:r w:rsidRPr="00814A56">
        <w:rPr>
          <w:rFonts w:ascii="Calibri" w:eastAsia="Calibri" w:hAnsi="Calibri" w:cs="Times New Roman"/>
          <w:sz w:val="24"/>
          <w:u w:val="single"/>
        </w:rPr>
        <w:t xml:space="preserve">, what, </w:t>
      </w:r>
      <w:r w:rsidRPr="00814A56">
        <w:rPr>
          <w:rFonts w:ascii="Calibri" w:eastAsia="Calibri" w:hAnsi="Calibri" w:cs="Times New Roman"/>
          <w:sz w:val="24"/>
          <w:highlight w:val="yellow"/>
          <w:u w:val="single"/>
        </w:rPr>
        <w:t>20,000 miles an hour</w:t>
      </w:r>
      <w:r w:rsidRPr="00814A56">
        <w:rPr>
          <w:rFonts w:ascii="Calibri" w:eastAsia="Calibri" w:hAnsi="Calibri" w:cs="Times New Roman"/>
          <w:sz w:val="24"/>
          <w:u w:val="single"/>
        </w:rPr>
        <w:t xml:space="preserve"> in the case of an ICBM aimed at a carrier task force. Carriers move at 30 knots or so which is 34.6 miles per hour. </w:t>
      </w:r>
      <w:r w:rsidRPr="00814A56">
        <w:rPr>
          <w:rFonts w:ascii="Calibri" w:eastAsia="Calibri" w:hAnsi="Calibri" w:cs="Times New Roman"/>
          <w:sz w:val="12"/>
        </w:rPr>
        <w:t xml:space="preserve">Too thin-skinned- </w:t>
      </w:r>
      <w:r w:rsidRPr="00814A56">
        <w:rPr>
          <w:rFonts w:ascii="Calibri" w:eastAsia="Calibri" w:hAnsi="Calibri" w:cs="Times New Roman"/>
          <w:sz w:val="24"/>
          <w:u w:val="single"/>
        </w:rPr>
        <w:t xml:space="preserve">Can you armor the ships so anti-ship missiles do not damage them? Nope. They have to stay relatively light so they can float </w:t>
      </w:r>
      <w:r w:rsidRPr="00814A56">
        <w:rPr>
          <w:rFonts w:ascii="Calibri" w:eastAsia="Calibri" w:hAnsi="Calibri" w:cs="Times New Roman"/>
          <w:sz w:val="12"/>
        </w:rPr>
        <w:t>and go 34.6 miles per hour. Cannot defend themselves-</w:t>
      </w:r>
      <w:r w:rsidRPr="00814A56">
        <w:rPr>
          <w:rFonts w:ascii="Calibri" w:eastAsia="Calibri" w:hAnsi="Calibri" w:cs="Times New Roman"/>
          <w:sz w:val="24"/>
          <w:u w:val="single"/>
        </w:rPr>
        <w:t xml:space="preserve">Can </w:t>
      </w:r>
      <w:proofErr w:type="spellStart"/>
      <w:r w:rsidRPr="00814A56">
        <w:rPr>
          <w:rFonts w:ascii="Calibri" w:eastAsia="Calibri" w:hAnsi="Calibri" w:cs="Times New Roman"/>
          <w:sz w:val="24"/>
          <w:u w:val="single"/>
        </w:rPr>
        <w:t>you</w:t>
      </w:r>
      <w:proofErr w:type="spellEnd"/>
      <w:r w:rsidRPr="00814A56">
        <w:rPr>
          <w:rFonts w:ascii="Calibri" w:eastAsia="Calibri" w:hAnsi="Calibri" w:cs="Times New Roman"/>
          <w:sz w:val="24"/>
          <w:u w:val="single"/>
        </w:rPr>
        <w:t xml:space="preserve"> arm them with anti-missile defenses</w:t>
      </w:r>
      <w:r w:rsidRPr="00814A56">
        <w:rPr>
          <w:rFonts w:ascii="Calibri" w:eastAsia="Calibri" w:hAnsi="Calibri" w:cs="Times New Roman"/>
          <w:sz w:val="12"/>
        </w:rPr>
        <w:t xml:space="preserve">? They are trying. </w:t>
      </w:r>
      <w:r w:rsidRPr="00814A56">
        <w:rPr>
          <w:rFonts w:ascii="Calibri" w:eastAsia="Calibri" w:hAnsi="Calibri" w:cs="Times New Roman"/>
          <w:sz w:val="24"/>
          <w:u w:val="single"/>
        </w:rPr>
        <w:t>They have electronic Gatling guns</w:t>
      </w:r>
      <w:r w:rsidRPr="00814A56">
        <w:rPr>
          <w:rFonts w:ascii="Calibri" w:eastAsia="Calibri" w:hAnsi="Calibri" w:cs="Times New Roman"/>
          <w:sz w:val="12"/>
        </w:rPr>
        <w:t xml:space="preserve"> </w:t>
      </w:r>
      <w:r w:rsidRPr="00814A56">
        <w:rPr>
          <w:rFonts w:ascii="Calibri" w:eastAsia="Calibri" w:hAnsi="Calibri" w:cs="Times New Roman"/>
          <w:sz w:val="12"/>
          <w:szCs w:val="12"/>
        </w:rPr>
        <w:t xml:space="preserve">that automatically shoot down the incoming missiles. But no doubt those Gatling guns have a certain capacity as to number of targets they can hit at a time and range and ammunition limitations. They also, </w:t>
      </w:r>
      <w:r w:rsidRPr="00814A56">
        <w:rPr>
          <w:rFonts w:ascii="Calibri" w:eastAsia="Calibri" w:hAnsi="Calibri" w:cs="Times New Roman"/>
          <w:sz w:val="24"/>
          <w:highlight w:val="yellow"/>
          <w:u w:val="single"/>
        </w:rPr>
        <w:t>like any mechanical device</w:t>
      </w:r>
      <w:r w:rsidRPr="00814A56">
        <w:rPr>
          <w:rFonts w:ascii="Calibri" w:eastAsia="Calibri" w:hAnsi="Calibri" w:cs="Times New Roman"/>
          <w:sz w:val="12"/>
        </w:rPr>
        <w:t xml:space="preserve">, would </w:t>
      </w:r>
      <w:r w:rsidRPr="00814A56">
        <w:rPr>
          <w:rFonts w:ascii="Calibri" w:eastAsia="Calibri" w:hAnsi="Calibri" w:cs="Times New Roman"/>
          <w:sz w:val="24"/>
          <w:highlight w:val="yellow"/>
          <w:u w:val="single"/>
        </w:rPr>
        <w:t>malfunction at times</w:t>
      </w:r>
      <w:r w:rsidRPr="00814A56">
        <w:rPr>
          <w:rFonts w:ascii="Calibri" w:eastAsia="Calibri" w:hAnsi="Calibri" w:cs="Times New Roman"/>
          <w:sz w:val="12"/>
        </w:rPr>
        <w:t xml:space="preserve">. </w:t>
      </w:r>
      <w:r w:rsidRPr="00814A56">
        <w:rPr>
          <w:rFonts w:ascii="Calibri" w:eastAsia="Calibri" w:hAnsi="Calibri" w:cs="Times New Roman"/>
          <w:sz w:val="12"/>
          <w:szCs w:val="12"/>
        </w:rPr>
        <w:t>Generally, one would expect that</w:t>
      </w:r>
      <w:r w:rsidRPr="00814A56">
        <w:rPr>
          <w:rFonts w:ascii="Calibri" w:eastAsia="Calibri" w:hAnsi="Calibri" w:cs="Times New Roman"/>
          <w:sz w:val="12"/>
        </w:rPr>
        <w:t xml:space="preserve"> </w:t>
      </w:r>
      <w:r w:rsidRPr="00814A56">
        <w:rPr>
          <w:rFonts w:ascii="Calibri" w:eastAsia="Calibri" w:hAnsi="Calibri" w:cs="Times New Roman"/>
          <w:sz w:val="24"/>
          <w:u w:val="single"/>
        </w:rPr>
        <w:t>if the enemy fired enough missiles at a Gatling-gun-equipped ship, one or more would eventually get through</w:t>
      </w:r>
      <w:r w:rsidRPr="00814A56">
        <w:rPr>
          <w:rFonts w:ascii="Calibri" w:eastAsia="Calibri" w:hAnsi="Calibri" w:cs="Times New Roman"/>
          <w:sz w:val="12"/>
        </w:rPr>
        <w:t xml:space="preserve">. </w:t>
      </w:r>
      <w:r w:rsidRPr="00814A56">
        <w:rPr>
          <w:rFonts w:ascii="Calibri" w:eastAsia="Calibri" w:hAnsi="Calibri" w:cs="Times New Roman"/>
          <w:sz w:val="12"/>
          <w:szCs w:val="10"/>
        </w:rPr>
        <w:t xml:space="preserve">How many? Let’s say the capacity of an aircraft carrier and its entourage body-guard ships to stop simultaneous </w:t>
      </w:r>
      <w:proofErr w:type="spellStart"/>
      <w:r w:rsidRPr="00814A56">
        <w:rPr>
          <w:rFonts w:ascii="Calibri" w:eastAsia="Calibri" w:hAnsi="Calibri" w:cs="Times New Roman"/>
          <w:sz w:val="12"/>
          <w:szCs w:val="10"/>
        </w:rPr>
        <w:t>Exocet</w:t>
      </w:r>
      <w:proofErr w:type="spellEnd"/>
      <w:r w:rsidRPr="00814A56">
        <w:rPr>
          <w:rFonts w:ascii="Calibri" w:eastAsia="Calibri" w:hAnsi="Calibri" w:cs="Times New Roman"/>
          <w:sz w:val="12"/>
          <w:szCs w:val="10"/>
        </w:rPr>
        <w:t xml:space="preserve">-type anti-ship missiles is X. The enemy then need only simultaneously fire X + 1 such missiles to damage or sink the carrier. In the alternative, the enemy could fire one </w:t>
      </w:r>
      <w:proofErr w:type="spellStart"/>
      <w:r w:rsidRPr="00814A56">
        <w:rPr>
          <w:rFonts w:ascii="Calibri" w:eastAsia="Calibri" w:hAnsi="Calibri" w:cs="Times New Roman"/>
          <w:sz w:val="12"/>
          <w:szCs w:val="10"/>
        </w:rPr>
        <w:t>Exocet</w:t>
      </w:r>
      <w:proofErr w:type="spellEnd"/>
      <w:r w:rsidRPr="00814A56">
        <w:rPr>
          <w:rFonts w:ascii="Calibri" w:eastAsia="Calibri" w:hAnsi="Calibri" w:cs="Times New Roman"/>
          <w:sz w:val="12"/>
          <w:szCs w:val="10"/>
        </w:rPr>
        <w:t xml:space="preserve">-type missile at a time at the carrier. Unless they are programmed otherwise, having only one such target, all the relevant guns would fire at it, thereby exhausting the carrier task force’s anti- missile ammunition more quickly, in which case fewer than X +1 </w:t>
      </w:r>
      <w:proofErr w:type="spellStart"/>
      <w:r w:rsidRPr="00814A56">
        <w:rPr>
          <w:rFonts w:ascii="Calibri" w:eastAsia="Calibri" w:hAnsi="Calibri" w:cs="Times New Roman"/>
          <w:sz w:val="12"/>
          <w:szCs w:val="10"/>
        </w:rPr>
        <w:t>Exocet</w:t>
      </w:r>
      <w:proofErr w:type="spellEnd"/>
      <w:r w:rsidRPr="00814A56">
        <w:rPr>
          <w:rFonts w:ascii="Calibri" w:eastAsia="Calibri" w:hAnsi="Calibri" w:cs="Times New Roman"/>
          <w:sz w:val="12"/>
          <w:szCs w:val="10"/>
        </w:rPr>
        <w:t xml:space="preserve">-type missiles might be enough to put the carrier out of action. As Japan’s top WW II Admiral Yamamoto said, </w:t>
      </w:r>
      <w:proofErr w:type="gramStart"/>
      <w:r w:rsidRPr="00814A56">
        <w:rPr>
          <w:rFonts w:ascii="Calibri" w:eastAsia="Calibri" w:hAnsi="Calibri" w:cs="Times New Roman"/>
          <w:sz w:val="12"/>
          <w:szCs w:val="10"/>
        </w:rPr>
        <w:t>There</w:t>
      </w:r>
      <w:proofErr w:type="gramEnd"/>
      <w:r w:rsidRPr="00814A56">
        <w:rPr>
          <w:rFonts w:ascii="Calibri" w:eastAsia="Calibri" w:hAnsi="Calibri" w:cs="Times New Roman"/>
          <w:sz w:val="12"/>
          <w:szCs w:val="10"/>
        </w:rPr>
        <w:t xml:space="preserve"> is no such thing as an unsinkable ship. The fiercest serpent may be overcome by a swarm of ants. </w:t>
      </w:r>
      <w:r w:rsidRPr="00814A56">
        <w:rPr>
          <w:rFonts w:ascii="Calibri" w:eastAsia="Calibri" w:hAnsi="Calibri" w:cs="Times New Roman"/>
          <w:sz w:val="12"/>
        </w:rPr>
        <w:t xml:space="preserve">U.S. warships also have electronic </w:t>
      </w:r>
      <w:r w:rsidRPr="00814A56">
        <w:rPr>
          <w:rFonts w:ascii="Calibri" w:eastAsia="Calibri" w:hAnsi="Calibri" w:cs="Times New Roman"/>
          <w:sz w:val="24"/>
          <w:u w:val="single"/>
        </w:rPr>
        <w:t>warfare jamming devices that screw up</w:t>
      </w:r>
      <w:r w:rsidRPr="00814A56">
        <w:rPr>
          <w:rFonts w:ascii="Calibri" w:eastAsia="Calibri" w:hAnsi="Calibri" w:cs="Times New Roman"/>
          <w:sz w:val="12"/>
        </w:rPr>
        <w:t xml:space="preserve"> the guidance systems of some types of </w:t>
      </w:r>
      <w:r w:rsidRPr="00814A56">
        <w:rPr>
          <w:rFonts w:ascii="Calibri" w:eastAsia="Calibri" w:hAnsi="Calibri" w:cs="Times New Roman"/>
          <w:sz w:val="24"/>
          <w:u w:val="single"/>
        </w:rPr>
        <w:t>incoming missiles</w:t>
      </w:r>
      <w:r w:rsidRPr="00814A56">
        <w:rPr>
          <w:rFonts w:ascii="Calibri" w:eastAsia="Calibri" w:hAnsi="Calibri" w:cs="Times New Roman"/>
          <w:sz w:val="12"/>
        </w:rPr>
        <w:t xml:space="preserve">. These, of course, </w:t>
      </w:r>
      <w:r w:rsidRPr="00814A56">
        <w:rPr>
          <w:rFonts w:ascii="Calibri" w:eastAsia="Calibri" w:hAnsi="Calibri" w:cs="Times New Roman"/>
          <w:sz w:val="24"/>
          <w:u w:val="single"/>
        </w:rPr>
        <w:t>are ineffective against nuclear-tipped missiles that need little guidance.</w:t>
      </w:r>
      <w:r w:rsidRPr="00814A56">
        <w:rPr>
          <w:rFonts w:ascii="Calibri" w:eastAsia="Calibri" w:hAnsi="Calibri" w:cs="Times New Roman"/>
          <w:sz w:val="12"/>
          <w:szCs w:val="10"/>
        </w:rPr>
        <w:t xml:space="preserve"> Furthermore, if the enemy uses 20,000-miles-per-hour nuclear missiles, there is no known anti-missile defense. They move too fast for the electronic Gatling guns and do not need to ever get within the Gatling guns’ range to destroy the ships. Our enemy certainly would use nukes if they had enough of them and were in an all-out war against us. Cannot hide, run, or defend themselves </w:t>
      </w:r>
      <w:proofErr w:type="gramStart"/>
      <w:r w:rsidRPr="00814A56">
        <w:rPr>
          <w:rFonts w:ascii="Calibri" w:eastAsia="Calibri" w:hAnsi="Calibri" w:cs="Times New Roman"/>
          <w:sz w:val="24"/>
          <w:u w:val="single"/>
        </w:rPr>
        <w:t>In</w:t>
      </w:r>
      <w:proofErr w:type="gramEnd"/>
      <w:r w:rsidRPr="00814A56">
        <w:rPr>
          <w:rFonts w:ascii="Calibri" w:eastAsia="Calibri" w:hAnsi="Calibri" w:cs="Times New Roman"/>
          <w:sz w:val="24"/>
          <w:u w:val="single"/>
        </w:rPr>
        <w:t xml:space="preserve"> summary, </w:t>
      </w:r>
      <w:r w:rsidRPr="00814A56">
        <w:rPr>
          <w:rFonts w:ascii="Calibri" w:eastAsia="Calibri" w:hAnsi="Calibri" w:cs="Times New Roman"/>
          <w:sz w:val="24"/>
          <w:highlight w:val="yellow"/>
          <w:u w:val="single"/>
        </w:rPr>
        <w:t>Navy surface ships cannot hide from a modern enemy</w:t>
      </w:r>
      <w:r w:rsidRPr="00814A56">
        <w:rPr>
          <w:rFonts w:ascii="Calibri" w:eastAsia="Calibri" w:hAnsi="Calibri" w:cs="Times New Roman"/>
          <w:sz w:val="24"/>
          <w:u w:val="single"/>
        </w:rPr>
        <w:t xml:space="preserve">. They cannot run from a modern enemy. And </w:t>
      </w:r>
      <w:r w:rsidRPr="00814A56">
        <w:rPr>
          <w:rFonts w:ascii="Calibri" w:eastAsia="Calibri" w:hAnsi="Calibri" w:cs="Times New Roman"/>
          <w:sz w:val="24"/>
          <w:highlight w:val="yellow"/>
          <w:u w:val="single"/>
        </w:rPr>
        <w:t>they cannot defend themselves against a modern enemy</w:t>
      </w:r>
      <w:r w:rsidRPr="00814A56">
        <w:rPr>
          <w:rFonts w:ascii="Calibri" w:eastAsia="Calibri" w:hAnsi="Calibri" w:cs="Times New Roman"/>
          <w:sz w:val="24"/>
          <w:u w:val="single"/>
        </w:rPr>
        <w:t>.</w:t>
      </w:r>
      <w:r w:rsidRPr="00814A56">
        <w:rPr>
          <w:rFonts w:ascii="Calibri" w:eastAsia="Calibri" w:hAnsi="Calibri" w:cs="Times New Roman"/>
          <w:sz w:val="12"/>
          <w:szCs w:val="10"/>
        </w:rPr>
        <w:t xml:space="preserve"> </w:t>
      </w:r>
      <w:r w:rsidRPr="00814A56">
        <w:rPr>
          <w:rFonts w:ascii="Calibri" w:eastAsia="Calibri" w:hAnsi="Calibri" w:cs="Times New Roman"/>
          <w:sz w:val="12"/>
          <w:szCs w:val="12"/>
        </w:rPr>
        <w:t>Accordingly, they are only useful for action against backward enemies like Afghanistan and Iraq or drug smugglers.</w:t>
      </w:r>
    </w:p>
    <w:p w14:paraId="067F6509" w14:textId="77777777" w:rsidR="00814A56" w:rsidRPr="00814A56" w:rsidRDefault="00814A56" w:rsidP="00814A56">
      <w:pPr>
        <w:keepNext/>
        <w:keepLines/>
        <w:spacing w:before="40" w:after="0"/>
        <w:outlineLvl w:val="3"/>
        <w:rPr>
          <w:rFonts w:ascii="Calibri" w:eastAsia="Times New Roman" w:hAnsi="Calibri" w:cs="Times New Roman"/>
          <w:b/>
          <w:iCs/>
          <w:sz w:val="26"/>
        </w:rPr>
      </w:pPr>
      <w:r w:rsidRPr="00814A56">
        <w:rPr>
          <w:rFonts w:ascii="Calibri" w:eastAsia="Times New Roman" w:hAnsi="Calibri" w:cs="Times New Roman"/>
          <w:b/>
          <w:iCs/>
          <w:sz w:val="26"/>
        </w:rPr>
        <w:t>Heg doesn’t solve war</w:t>
      </w:r>
    </w:p>
    <w:p w14:paraId="6053BC3F" w14:textId="77777777" w:rsidR="00814A56" w:rsidRPr="00814A56" w:rsidRDefault="00814A56" w:rsidP="00814A56">
      <w:pPr>
        <w:spacing w:after="0"/>
        <w:rPr>
          <w:rFonts w:ascii="Times New Roman" w:eastAsia="Times New Roman" w:hAnsi="Times New Roman" w:cs="Times New Roman"/>
          <w:sz w:val="20"/>
        </w:rPr>
      </w:pPr>
      <w:r w:rsidRPr="00814A56">
        <w:rPr>
          <w:rFonts w:ascii="Calibri" w:eastAsia="Calibri" w:hAnsi="Calibri" w:cs="Times New Roman"/>
          <w:b/>
          <w:bCs/>
          <w:sz w:val="26"/>
          <w:lang w:val="x-none" w:eastAsia="x-none"/>
        </w:rPr>
        <w:t>Preble 10</w:t>
      </w:r>
      <w:r w:rsidRPr="00814A56">
        <w:rPr>
          <w:rFonts w:ascii="Times New Roman" w:eastAsia="Times New Roman" w:hAnsi="Times New Roman" w:cs="Times New Roman"/>
          <w:sz w:val="20"/>
        </w:rPr>
        <w:t xml:space="preserve"> </w:t>
      </w:r>
      <w:r w:rsidRPr="00814A56">
        <w:rPr>
          <w:rFonts w:ascii="Calibri" w:eastAsia="Times New Roman" w:hAnsi="Calibri" w:cs="Times New Roman"/>
          <w:sz w:val="18"/>
          <w:szCs w:val="18"/>
        </w:rPr>
        <w:t xml:space="preserve">(Christopher Preble, director of foreign policy studies at the Cato Institute, “U.S. Military Power: Preeminence for What Purpose?” </w:t>
      </w:r>
      <w:r w:rsidRPr="00814A56">
        <w:rPr>
          <w:rFonts w:ascii="Calibri" w:eastAsia="Calibri" w:hAnsi="Calibri" w:cs="Times New Roman"/>
        </w:rPr>
        <w:fldChar w:fldCharType="begin"/>
      </w:r>
      <w:r w:rsidRPr="00814A56">
        <w:rPr>
          <w:rFonts w:ascii="Calibri" w:eastAsia="Calibri" w:hAnsi="Calibri" w:cs="Times New Roman"/>
        </w:rPr>
        <w:instrText xml:space="preserve"> HYPERLINK "http://www.cato-at-liberty.org/u-s-military-power-preeminence-for-what-purpose/" </w:instrText>
      </w:r>
      <w:r w:rsidRPr="00814A56">
        <w:rPr>
          <w:rFonts w:ascii="Calibri" w:eastAsia="Calibri" w:hAnsi="Calibri" w:cs="Times New Roman"/>
        </w:rPr>
        <w:fldChar w:fldCharType="separate"/>
      </w:r>
      <w:r w:rsidRPr="00814A56">
        <w:rPr>
          <w:rFonts w:ascii="Calibri" w:eastAsia="Calibri" w:hAnsi="Calibri" w:cs="Times New Roman"/>
          <w:sz w:val="18"/>
          <w:szCs w:val="18"/>
        </w:rPr>
        <w:t>http://www.cato-at-liberty.org/u-s-military-power-preeminence-for-what-purpose/</w:t>
      </w:r>
      <w:r w:rsidRPr="00814A56">
        <w:rPr>
          <w:rFonts w:ascii="Calibri" w:eastAsia="Calibri" w:hAnsi="Calibri" w:cs="Times New Roman"/>
          <w:sz w:val="18"/>
          <w:szCs w:val="18"/>
        </w:rPr>
        <w:fldChar w:fldCharType="end"/>
      </w:r>
      <w:r w:rsidRPr="00814A56">
        <w:rPr>
          <w:rFonts w:ascii="Calibri" w:eastAsia="Calibri" w:hAnsi="Calibri" w:cs="Times New Roman"/>
          <w:sz w:val="18"/>
          <w:szCs w:val="18"/>
        </w:rPr>
        <w:t>, August 2010, 7/25/14, MEM</w:t>
      </w:r>
      <w:r w:rsidRPr="00814A56">
        <w:rPr>
          <w:rFonts w:ascii="Calibri" w:eastAsia="Times New Roman" w:hAnsi="Calibri" w:cs="Times New Roman"/>
          <w:sz w:val="18"/>
          <w:szCs w:val="18"/>
        </w:rPr>
        <w:t>)</w:t>
      </w:r>
    </w:p>
    <w:p w14:paraId="07699CA6" w14:textId="77777777" w:rsidR="00814A56" w:rsidRPr="00814A56" w:rsidRDefault="00814A56" w:rsidP="00814A56">
      <w:pPr>
        <w:spacing w:after="0"/>
        <w:rPr>
          <w:rFonts w:ascii="Times New Roman" w:eastAsia="Times New Roman" w:hAnsi="Times New Roman" w:cs="Times New Roman"/>
          <w:sz w:val="24"/>
          <w:szCs w:val="24"/>
        </w:rPr>
      </w:pPr>
      <w:r w:rsidRPr="00814A56">
        <w:rPr>
          <w:rFonts w:ascii="Times New Roman" w:eastAsia="Times New Roman" w:hAnsi="Times New Roman" w:cs="Times New Roman"/>
          <w:sz w:val="16"/>
          <w:szCs w:val="24"/>
        </w:rPr>
        <w:t xml:space="preserve">Most in Washington still embraces the notion that America is, and forever will be, the world’s indispensable nation. Some </w:t>
      </w:r>
      <w:r w:rsidRPr="00814A56">
        <w:rPr>
          <w:rFonts w:ascii="Times New Roman" w:eastAsia="Times New Roman" w:hAnsi="Times New Roman" w:cs="Times New Roman"/>
          <w:bCs/>
          <w:sz w:val="24"/>
          <w:szCs w:val="24"/>
          <w:u w:val="single"/>
        </w:rPr>
        <w:t>scholars</w:t>
      </w:r>
      <w:r w:rsidRPr="00814A56">
        <w:rPr>
          <w:rFonts w:ascii="Times New Roman" w:eastAsia="Times New Roman" w:hAnsi="Times New Roman" w:cs="Times New Roman"/>
          <w:sz w:val="16"/>
          <w:szCs w:val="24"/>
        </w:rPr>
        <w:t xml:space="preserve">, however, </w:t>
      </w:r>
      <w:r w:rsidRPr="00814A56">
        <w:rPr>
          <w:rFonts w:ascii="Times New Roman" w:eastAsia="Times New Roman" w:hAnsi="Times New Roman" w:cs="Times New Roman"/>
          <w:bCs/>
          <w:sz w:val="24"/>
          <w:szCs w:val="24"/>
          <w:u w:val="single"/>
        </w:rPr>
        <w:t>question</w:t>
      </w:r>
      <w:r w:rsidRPr="00814A56">
        <w:rPr>
          <w:rFonts w:ascii="Times New Roman" w:eastAsia="Times New Roman" w:hAnsi="Times New Roman" w:cs="Times New Roman"/>
          <w:sz w:val="16"/>
          <w:szCs w:val="24"/>
        </w:rPr>
        <w:t xml:space="preserve">ed </w:t>
      </w:r>
      <w:r w:rsidRPr="00814A56">
        <w:rPr>
          <w:rFonts w:ascii="Times New Roman" w:eastAsia="Times New Roman" w:hAnsi="Times New Roman" w:cs="Times New Roman"/>
          <w:bCs/>
          <w:sz w:val="24"/>
          <w:szCs w:val="24"/>
          <w:u w:val="single"/>
        </w:rPr>
        <w:t>the logic of hegemonic stability theory</w:t>
      </w:r>
      <w:r w:rsidRPr="00814A56">
        <w:rPr>
          <w:rFonts w:ascii="Times New Roman" w:eastAsia="Times New Roman" w:hAnsi="Times New Roman" w:cs="Times New Roman"/>
          <w:sz w:val="16"/>
          <w:szCs w:val="24"/>
        </w:rPr>
        <w:t xml:space="preserve"> from the very beginning. A number continue to do so today. They advance arguments diametrically at odds with the </w:t>
      </w:r>
      <w:proofErr w:type="spellStart"/>
      <w:r w:rsidRPr="00814A56">
        <w:rPr>
          <w:rFonts w:ascii="Times New Roman" w:eastAsia="Times New Roman" w:hAnsi="Times New Roman" w:cs="Times New Roman"/>
          <w:sz w:val="16"/>
          <w:szCs w:val="24"/>
        </w:rPr>
        <w:t>primacist</w:t>
      </w:r>
      <w:proofErr w:type="spellEnd"/>
      <w:r w:rsidRPr="00814A56">
        <w:rPr>
          <w:rFonts w:ascii="Times New Roman" w:eastAsia="Times New Roman" w:hAnsi="Times New Roman" w:cs="Times New Roman"/>
          <w:sz w:val="16"/>
          <w:szCs w:val="24"/>
        </w:rPr>
        <w:t xml:space="preserve"> consensus. </w:t>
      </w:r>
      <w:r w:rsidRPr="00814A56">
        <w:rPr>
          <w:rFonts w:ascii="Times New Roman" w:eastAsia="Times New Roman" w:hAnsi="Times New Roman" w:cs="Times New Roman"/>
          <w:bCs/>
          <w:sz w:val="24"/>
          <w:szCs w:val="24"/>
          <w:highlight w:val="yellow"/>
          <w:u w:val="single"/>
        </w:rPr>
        <w:t>Trade routes need not be policed</w:t>
      </w:r>
      <w:r w:rsidRPr="00814A56">
        <w:rPr>
          <w:rFonts w:ascii="Times New Roman" w:eastAsia="Times New Roman" w:hAnsi="Times New Roman" w:cs="Times New Roman"/>
          <w:bCs/>
          <w:sz w:val="24"/>
          <w:szCs w:val="24"/>
          <w:u w:val="single"/>
        </w:rPr>
        <w:t xml:space="preserve"> </w:t>
      </w:r>
      <w:r w:rsidRPr="00814A56">
        <w:rPr>
          <w:rFonts w:ascii="Times New Roman" w:eastAsia="Times New Roman" w:hAnsi="Times New Roman" w:cs="Times New Roman"/>
          <w:bCs/>
          <w:sz w:val="24"/>
          <w:szCs w:val="24"/>
          <w:highlight w:val="yellow"/>
          <w:u w:val="single"/>
        </w:rPr>
        <w:t>by a single</w:t>
      </w:r>
      <w:r w:rsidRPr="00814A56">
        <w:rPr>
          <w:rFonts w:ascii="Times New Roman" w:eastAsia="Times New Roman" w:hAnsi="Times New Roman" w:cs="Times New Roman"/>
          <w:bCs/>
          <w:sz w:val="24"/>
          <w:szCs w:val="24"/>
          <w:u w:val="single"/>
        </w:rPr>
        <w:t xml:space="preserve"> dominant </w:t>
      </w:r>
      <w:r w:rsidRPr="00814A56">
        <w:rPr>
          <w:rFonts w:ascii="Times New Roman" w:eastAsia="Times New Roman" w:hAnsi="Times New Roman" w:cs="Times New Roman"/>
          <w:bCs/>
          <w:sz w:val="24"/>
          <w:szCs w:val="24"/>
          <w:highlight w:val="yellow"/>
          <w:u w:val="single"/>
        </w:rPr>
        <w:t>power; the</w:t>
      </w:r>
      <w:r w:rsidRPr="00814A56">
        <w:rPr>
          <w:rFonts w:ascii="Times New Roman" w:eastAsia="Times New Roman" w:hAnsi="Times New Roman" w:cs="Times New Roman"/>
          <w:bCs/>
          <w:sz w:val="24"/>
          <w:szCs w:val="24"/>
          <w:u w:val="single"/>
        </w:rPr>
        <w:t xml:space="preserve"> international </w:t>
      </w:r>
      <w:r w:rsidRPr="00814A56">
        <w:rPr>
          <w:rFonts w:ascii="Times New Roman" w:eastAsia="Times New Roman" w:hAnsi="Times New Roman" w:cs="Times New Roman"/>
          <w:bCs/>
          <w:sz w:val="24"/>
          <w:szCs w:val="24"/>
          <w:highlight w:val="yellow"/>
          <w:u w:val="single"/>
        </w:rPr>
        <w:t>economy is</w:t>
      </w:r>
      <w:r w:rsidRPr="00814A56">
        <w:rPr>
          <w:rFonts w:ascii="Times New Roman" w:eastAsia="Times New Roman" w:hAnsi="Times New Roman" w:cs="Times New Roman"/>
          <w:bCs/>
          <w:sz w:val="24"/>
          <w:szCs w:val="24"/>
          <w:u w:val="single"/>
        </w:rPr>
        <w:t xml:space="preserve"> complex and </w:t>
      </w:r>
      <w:r w:rsidRPr="00814A56">
        <w:rPr>
          <w:rFonts w:ascii="Times New Roman" w:eastAsia="Times New Roman" w:hAnsi="Times New Roman" w:cs="Times New Roman"/>
          <w:bCs/>
          <w:sz w:val="24"/>
          <w:szCs w:val="24"/>
          <w:highlight w:val="yellow"/>
          <w:u w:val="single"/>
        </w:rPr>
        <w:t>resilient. Supply disruptions are</w:t>
      </w:r>
      <w:r w:rsidRPr="00814A56">
        <w:rPr>
          <w:rFonts w:ascii="Times New Roman" w:eastAsia="Times New Roman" w:hAnsi="Times New Roman" w:cs="Times New Roman"/>
          <w:bCs/>
          <w:sz w:val="24"/>
          <w:szCs w:val="24"/>
          <w:u w:val="single"/>
        </w:rPr>
        <w:t xml:space="preserve"> likely to be </w:t>
      </w:r>
      <w:r w:rsidRPr="00814A56">
        <w:rPr>
          <w:rFonts w:ascii="Times New Roman" w:eastAsia="Times New Roman" w:hAnsi="Times New Roman" w:cs="Times New Roman"/>
          <w:bCs/>
          <w:sz w:val="24"/>
          <w:szCs w:val="24"/>
          <w:highlight w:val="yellow"/>
          <w:u w:val="single"/>
        </w:rPr>
        <w:t>temporary</w:t>
      </w:r>
      <w:r w:rsidRPr="00814A56">
        <w:rPr>
          <w:rFonts w:ascii="Times New Roman" w:eastAsia="Times New Roman" w:hAnsi="Times New Roman" w:cs="Times New Roman"/>
          <w:bCs/>
          <w:sz w:val="24"/>
          <w:szCs w:val="24"/>
          <w:u w:val="single"/>
        </w:rPr>
        <w:t>, and the costs of mitigating their effects should be borne by those who stand to lose</w:t>
      </w:r>
      <w:r w:rsidRPr="00814A56">
        <w:rPr>
          <w:rFonts w:ascii="Times New Roman" w:eastAsia="Times New Roman" w:hAnsi="Times New Roman" w:cs="Times New Roman"/>
          <w:sz w:val="16"/>
          <w:szCs w:val="24"/>
        </w:rPr>
        <w:t xml:space="preserve"> — </w:t>
      </w:r>
      <w:r w:rsidRPr="00814A56">
        <w:rPr>
          <w:rFonts w:ascii="Times New Roman" w:eastAsia="Times New Roman" w:hAnsi="Times New Roman" w:cs="Times New Roman"/>
          <w:bCs/>
          <w:sz w:val="24"/>
          <w:szCs w:val="24"/>
          <w:u w:val="single"/>
        </w:rPr>
        <w:t>or gain</w:t>
      </w:r>
      <w:r w:rsidRPr="00814A56">
        <w:rPr>
          <w:rFonts w:ascii="Times New Roman" w:eastAsia="Times New Roman" w:hAnsi="Times New Roman" w:cs="Times New Roman"/>
          <w:sz w:val="16"/>
          <w:szCs w:val="24"/>
        </w:rPr>
        <w:t xml:space="preserve"> — </w:t>
      </w:r>
      <w:r w:rsidRPr="00814A56">
        <w:rPr>
          <w:rFonts w:ascii="Times New Roman" w:eastAsia="Times New Roman" w:hAnsi="Times New Roman" w:cs="Times New Roman"/>
          <w:bCs/>
          <w:sz w:val="24"/>
          <w:szCs w:val="24"/>
          <w:u w:val="single"/>
        </w:rPr>
        <w:t>the most.</w:t>
      </w:r>
      <w:r w:rsidRPr="00814A56">
        <w:rPr>
          <w:rFonts w:ascii="Times New Roman" w:eastAsia="Times New Roman" w:hAnsi="Times New Roman" w:cs="Times New Roman"/>
          <w:sz w:val="16"/>
          <w:szCs w:val="24"/>
        </w:rPr>
        <w:t xml:space="preserve"> Islamic extremists are scary, but hardly comparable to the threat posed by a globe-straddling Soviet Union armed with thousands of nuclear weapons. It is frankly absurd that we spend more today to fight Osama bin Laden and his tiny band of murderous thugs than we spent to face down Joseph Stalin and Chairman Mao. </w:t>
      </w:r>
      <w:r w:rsidRPr="00814A56">
        <w:rPr>
          <w:rFonts w:ascii="Times New Roman" w:eastAsia="Times New Roman" w:hAnsi="Times New Roman" w:cs="Times New Roman"/>
          <w:bCs/>
          <w:sz w:val="24"/>
          <w:szCs w:val="24"/>
          <w:highlight w:val="yellow"/>
          <w:u w:val="single"/>
        </w:rPr>
        <w:t>Many factors have contributed to the</w:t>
      </w:r>
      <w:r w:rsidRPr="00814A56">
        <w:rPr>
          <w:rFonts w:ascii="Times New Roman" w:eastAsia="Times New Roman" w:hAnsi="Times New Roman" w:cs="Times New Roman"/>
          <w:bCs/>
          <w:sz w:val="24"/>
          <w:szCs w:val="24"/>
          <w:u w:val="single"/>
        </w:rPr>
        <w:t xml:space="preserve"> dramatic </w:t>
      </w:r>
      <w:r w:rsidRPr="00814A56">
        <w:rPr>
          <w:rFonts w:ascii="Times New Roman" w:eastAsia="Times New Roman" w:hAnsi="Times New Roman" w:cs="Times New Roman"/>
          <w:bCs/>
          <w:sz w:val="24"/>
          <w:szCs w:val="24"/>
          <w:highlight w:val="yellow"/>
          <w:u w:val="single"/>
        </w:rPr>
        <w:t>decline in</w:t>
      </w:r>
      <w:r w:rsidRPr="00814A56">
        <w:rPr>
          <w:rFonts w:ascii="Times New Roman" w:eastAsia="Times New Roman" w:hAnsi="Times New Roman" w:cs="Times New Roman"/>
          <w:bCs/>
          <w:sz w:val="24"/>
          <w:szCs w:val="24"/>
          <w:u w:val="single"/>
        </w:rPr>
        <w:t xml:space="preserve"> the number of </w:t>
      </w:r>
      <w:r w:rsidRPr="00814A56">
        <w:rPr>
          <w:rFonts w:ascii="Times New Roman" w:eastAsia="Times New Roman" w:hAnsi="Times New Roman" w:cs="Times New Roman"/>
          <w:bCs/>
          <w:sz w:val="24"/>
          <w:szCs w:val="24"/>
          <w:highlight w:val="yellow"/>
          <w:u w:val="single"/>
        </w:rPr>
        <w:t>wars</w:t>
      </w:r>
      <w:r w:rsidRPr="00814A56">
        <w:rPr>
          <w:rFonts w:ascii="Times New Roman" w:eastAsia="Times New Roman" w:hAnsi="Times New Roman" w:cs="Times New Roman"/>
          <w:bCs/>
          <w:sz w:val="24"/>
          <w:szCs w:val="24"/>
          <w:u w:val="single"/>
        </w:rPr>
        <w:t xml:space="preserve"> between nation-states; </w:t>
      </w:r>
      <w:r w:rsidRPr="00814A56">
        <w:rPr>
          <w:rFonts w:ascii="Times New Roman" w:eastAsia="Times New Roman" w:hAnsi="Times New Roman" w:cs="Times New Roman"/>
          <w:bCs/>
          <w:sz w:val="24"/>
          <w:szCs w:val="24"/>
          <w:highlight w:val="yellow"/>
          <w:u w:val="single"/>
        </w:rPr>
        <w:t>it is unrealistic to expect</w:t>
      </w:r>
      <w:r w:rsidRPr="00814A56">
        <w:rPr>
          <w:rFonts w:ascii="Times New Roman" w:eastAsia="Times New Roman" w:hAnsi="Times New Roman" w:cs="Times New Roman"/>
          <w:bCs/>
          <w:sz w:val="24"/>
          <w:szCs w:val="24"/>
          <w:u w:val="single"/>
        </w:rPr>
        <w:t xml:space="preserve"> that </w:t>
      </w:r>
      <w:r w:rsidRPr="00814A56">
        <w:rPr>
          <w:rFonts w:ascii="Times New Roman" w:eastAsia="Times New Roman" w:hAnsi="Times New Roman" w:cs="Times New Roman"/>
          <w:bCs/>
          <w:sz w:val="24"/>
          <w:szCs w:val="24"/>
          <w:highlight w:val="yellow"/>
          <w:u w:val="single"/>
        </w:rPr>
        <w:t>a new spasm of global conflict would erupt if the U</w:t>
      </w:r>
      <w:r w:rsidRPr="00814A56">
        <w:rPr>
          <w:rFonts w:ascii="Times New Roman" w:eastAsia="Times New Roman" w:hAnsi="Times New Roman" w:cs="Times New Roman"/>
          <w:bCs/>
          <w:sz w:val="24"/>
          <w:szCs w:val="24"/>
          <w:u w:val="single"/>
        </w:rPr>
        <w:t xml:space="preserve">nited </w:t>
      </w:r>
      <w:r w:rsidRPr="00814A56">
        <w:rPr>
          <w:rFonts w:ascii="Times New Roman" w:eastAsia="Times New Roman" w:hAnsi="Times New Roman" w:cs="Times New Roman"/>
          <w:bCs/>
          <w:sz w:val="24"/>
          <w:szCs w:val="24"/>
          <w:highlight w:val="yellow"/>
          <w:u w:val="single"/>
        </w:rPr>
        <w:t>S</w:t>
      </w:r>
      <w:r w:rsidRPr="00814A56">
        <w:rPr>
          <w:rFonts w:ascii="Times New Roman" w:eastAsia="Times New Roman" w:hAnsi="Times New Roman" w:cs="Times New Roman"/>
          <w:bCs/>
          <w:sz w:val="24"/>
          <w:szCs w:val="24"/>
          <w:u w:val="single"/>
        </w:rPr>
        <w:t xml:space="preserve">tates </w:t>
      </w:r>
      <w:r w:rsidRPr="00814A56">
        <w:rPr>
          <w:rFonts w:ascii="Times New Roman" w:eastAsia="Times New Roman" w:hAnsi="Times New Roman" w:cs="Times New Roman"/>
          <w:bCs/>
          <w:sz w:val="24"/>
          <w:szCs w:val="24"/>
          <w:highlight w:val="yellow"/>
          <w:u w:val="single"/>
        </w:rPr>
        <w:t>were to</w:t>
      </w:r>
      <w:r w:rsidRPr="00814A56">
        <w:rPr>
          <w:rFonts w:ascii="Times New Roman" w:eastAsia="Times New Roman" w:hAnsi="Times New Roman" w:cs="Times New Roman"/>
          <w:bCs/>
          <w:sz w:val="24"/>
          <w:szCs w:val="24"/>
          <w:u w:val="single"/>
        </w:rPr>
        <w:t xml:space="preserve"> modestly refocus its efforts, </w:t>
      </w:r>
      <w:r w:rsidRPr="00814A56">
        <w:rPr>
          <w:rFonts w:ascii="Times New Roman" w:eastAsia="Times New Roman" w:hAnsi="Times New Roman" w:cs="Times New Roman"/>
          <w:bCs/>
          <w:sz w:val="24"/>
          <w:szCs w:val="24"/>
          <w:highlight w:val="yellow"/>
          <w:u w:val="single"/>
        </w:rPr>
        <w:t>draw down its military power, and call on other countries to play a larger role in</w:t>
      </w:r>
      <w:r w:rsidRPr="00814A56">
        <w:rPr>
          <w:rFonts w:ascii="Times New Roman" w:eastAsia="Times New Roman" w:hAnsi="Times New Roman" w:cs="Times New Roman"/>
          <w:bCs/>
          <w:sz w:val="24"/>
          <w:szCs w:val="24"/>
          <w:u w:val="single"/>
        </w:rPr>
        <w:t xml:space="preserve"> their own defense, and in the security of </w:t>
      </w:r>
      <w:r w:rsidRPr="00814A56">
        <w:rPr>
          <w:rFonts w:ascii="Times New Roman" w:eastAsia="Times New Roman" w:hAnsi="Times New Roman" w:cs="Times New Roman"/>
          <w:bCs/>
          <w:sz w:val="24"/>
          <w:szCs w:val="24"/>
          <w:highlight w:val="yellow"/>
          <w:u w:val="single"/>
        </w:rPr>
        <w:t>their</w:t>
      </w:r>
      <w:r w:rsidRPr="00814A56">
        <w:rPr>
          <w:rFonts w:ascii="Times New Roman" w:eastAsia="Times New Roman" w:hAnsi="Times New Roman" w:cs="Times New Roman"/>
          <w:bCs/>
          <w:sz w:val="24"/>
          <w:szCs w:val="24"/>
          <w:u w:val="single"/>
        </w:rPr>
        <w:t xml:space="preserve"> respective </w:t>
      </w:r>
      <w:r w:rsidRPr="00814A56">
        <w:rPr>
          <w:rFonts w:ascii="Times New Roman" w:eastAsia="Times New Roman" w:hAnsi="Times New Roman" w:cs="Times New Roman"/>
          <w:bCs/>
          <w:sz w:val="24"/>
          <w:szCs w:val="24"/>
          <w:highlight w:val="yellow"/>
          <w:u w:val="single"/>
        </w:rPr>
        <w:t>regions</w:t>
      </w:r>
      <w:r w:rsidRPr="00814A56">
        <w:rPr>
          <w:rFonts w:ascii="Times New Roman" w:eastAsia="Times New Roman" w:hAnsi="Times New Roman" w:cs="Times New Roman"/>
          <w:sz w:val="16"/>
          <w:szCs w:val="24"/>
        </w:rPr>
        <w:t xml:space="preserve">. But while there are credible alternatives to the United States serving in its current dual role as world policeman / armed social worker,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w:t>
      </w:r>
      <w:proofErr w:type="spellStart"/>
      <w:r w:rsidRPr="00814A56">
        <w:rPr>
          <w:rFonts w:ascii="Times New Roman" w:eastAsia="Times New Roman" w:hAnsi="Times New Roman" w:cs="Times New Roman"/>
          <w:sz w:val="16"/>
          <w:szCs w:val="24"/>
        </w:rPr>
        <w:t>schlubs</w:t>
      </w:r>
      <w:proofErr w:type="spellEnd"/>
      <w:r w:rsidRPr="00814A56">
        <w:rPr>
          <w:rFonts w:ascii="Times New Roman" w:eastAsia="Times New Roman" w:hAnsi="Times New Roman" w:cs="Times New Roman"/>
          <w:sz w:val="16"/>
          <w:szCs w:val="24"/>
        </w:rPr>
        <w:t xml:space="preserve"> in fly-over country pick up the tab.</w:t>
      </w:r>
    </w:p>
    <w:p w14:paraId="79AB4506" w14:textId="77777777" w:rsidR="00814A56" w:rsidRPr="00814A56" w:rsidRDefault="00814A56" w:rsidP="00814A56">
      <w:pPr>
        <w:keepNext/>
        <w:keepLines/>
        <w:spacing w:before="40" w:after="0"/>
        <w:outlineLvl w:val="3"/>
        <w:rPr>
          <w:rFonts w:ascii="Calibri" w:eastAsia="Times New Roman" w:hAnsi="Calibri" w:cs="Times New Roman"/>
          <w:b/>
          <w:iCs/>
          <w:sz w:val="26"/>
        </w:rPr>
      </w:pPr>
      <w:r w:rsidRPr="00814A56">
        <w:rPr>
          <w:rFonts w:ascii="Calibri" w:eastAsia="Times New Roman" w:hAnsi="Calibri" w:cs="Times New Roman"/>
          <w:b/>
          <w:iCs/>
          <w:sz w:val="26"/>
        </w:rPr>
        <w:lastRenderedPageBreak/>
        <w:t>Continuous navy presence is unnecessary – the navy is only effective after a crisis has already occurred</w:t>
      </w:r>
    </w:p>
    <w:p w14:paraId="3A83E447" w14:textId="77777777" w:rsidR="00814A56" w:rsidRPr="00814A56" w:rsidRDefault="00814A56" w:rsidP="00814A56">
      <w:pPr>
        <w:contextualSpacing/>
        <w:rPr>
          <w:rFonts w:ascii="Calibri" w:eastAsia="Calibri" w:hAnsi="Calibri" w:cs="Times New Roman"/>
        </w:rPr>
      </w:pPr>
      <w:r w:rsidRPr="00814A56">
        <w:rPr>
          <w:rFonts w:ascii="Calibri" w:eastAsia="Calibri" w:hAnsi="Calibri" w:cs="Times New Roman"/>
          <w:b/>
          <w:bCs/>
          <w:sz w:val="26"/>
        </w:rPr>
        <w:t>Daniel, 02</w:t>
      </w:r>
      <w:r w:rsidRPr="00814A56">
        <w:rPr>
          <w:rFonts w:ascii="Calibri" w:eastAsia="Calibri" w:hAnsi="Calibri" w:cs="Times New Roman"/>
        </w:rPr>
        <w:t xml:space="preserve"> </w:t>
      </w:r>
      <w:r w:rsidRPr="00814A56">
        <w:rPr>
          <w:rFonts w:ascii="Calibri" w:eastAsia="Calibri" w:hAnsi="Calibri" w:cs="Times New Roman"/>
          <w:sz w:val="18"/>
          <w:szCs w:val="18"/>
        </w:rPr>
        <w:t>(Donald C.F. Daniel, Ph.D. Georgetown University, International Relations B.A. (1966) College of the Holy Cross, Political Science, “The Future of American Naval Power: Propositions and Recommendations,” Globalization and American Power. Chapter 27. Institute for National Strategic Studies National Defense University. http://www.ndu.edu/inss/Books/Books_2002/Globalization_and_Maritime_Power_Dec_0 2/01_toc.htm, 2002, 7/25/14, MEM)</w:t>
      </w:r>
    </w:p>
    <w:p w14:paraId="70D93D40" w14:textId="77777777" w:rsidR="00814A56" w:rsidRPr="00814A56" w:rsidRDefault="00814A56" w:rsidP="00814A56">
      <w:pPr>
        <w:ind w:right="144"/>
        <w:rPr>
          <w:rFonts w:ascii="Calibri" w:eastAsia="Calibri" w:hAnsi="Calibri" w:cs="Times New Roman"/>
        </w:rPr>
      </w:pPr>
      <w:r w:rsidRPr="00814A56">
        <w:rPr>
          <w:rFonts w:ascii="Calibri" w:eastAsia="Calibri" w:hAnsi="Calibri" w:cs="Times New Roman"/>
        </w:rPr>
        <w:t xml:space="preserve">In short, then, </w:t>
      </w:r>
      <w:r w:rsidRPr="00814A56">
        <w:rPr>
          <w:rFonts w:ascii="Calibri" w:eastAsia="Calibri" w:hAnsi="Calibri" w:cs="Times New Roman"/>
          <w:highlight w:val="yellow"/>
          <w:u w:val="single"/>
        </w:rPr>
        <w:t>to say</w:t>
      </w:r>
      <w:r w:rsidRPr="00814A56">
        <w:rPr>
          <w:rFonts w:ascii="Calibri" w:eastAsia="Calibri" w:hAnsi="Calibri" w:cs="Times New Roman"/>
          <w:u w:val="single"/>
        </w:rPr>
        <w:t xml:space="preserve"> that “balanced forward </w:t>
      </w:r>
      <w:r w:rsidRPr="00814A56">
        <w:rPr>
          <w:rFonts w:ascii="Calibri" w:eastAsia="Calibri" w:hAnsi="Calibri" w:cs="Times New Roman"/>
          <w:highlight w:val="yellow"/>
          <w:u w:val="single"/>
        </w:rPr>
        <w:t>naval presence will be</w:t>
      </w:r>
      <w:r w:rsidRPr="00814A56">
        <w:rPr>
          <w:rFonts w:ascii="Calibri" w:eastAsia="Calibri" w:hAnsi="Calibri" w:cs="Times New Roman"/>
          <w:u w:val="single"/>
        </w:rPr>
        <w:t xml:space="preserve"> increasingly </w:t>
      </w:r>
      <w:r w:rsidRPr="00814A56">
        <w:rPr>
          <w:rFonts w:ascii="Calibri" w:eastAsia="Calibri" w:hAnsi="Calibri" w:cs="Times New Roman"/>
          <w:highlight w:val="yellow"/>
          <w:u w:val="single"/>
        </w:rPr>
        <w:t>vital in shaping</w:t>
      </w:r>
      <w:r w:rsidRPr="00814A56">
        <w:rPr>
          <w:rFonts w:ascii="Calibri" w:eastAsia="Calibri" w:hAnsi="Calibri" w:cs="Times New Roman"/>
          <w:u w:val="single"/>
        </w:rPr>
        <w:t xml:space="preserve"> the </w:t>
      </w:r>
      <w:r w:rsidRPr="00814A56">
        <w:rPr>
          <w:rFonts w:ascii="Calibri" w:eastAsia="Calibri" w:hAnsi="Calibri" w:cs="Times New Roman"/>
          <w:highlight w:val="yellow"/>
          <w:u w:val="single"/>
        </w:rPr>
        <w:t>peace</w:t>
      </w:r>
      <w:r w:rsidRPr="00814A56">
        <w:rPr>
          <w:rFonts w:ascii="Calibri" w:eastAsia="Calibri" w:hAnsi="Calibri" w:cs="Times New Roman"/>
        </w:rPr>
        <w:t xml:space="preserve">”41 </w:t>
      </w:r>
      <w:r w:rsidRPr="00814A56">
        <w:rPr>
          <w:rFonts w:ascii="Calibri" w:eastAsia="Calibri" w:hAnsi="Calibri" w:cs="Times New Roman"/>
          <w:highlight w:val="yellow"/>
          <w:u w:val="single"/>
        </w:rPr>
        <w:t>seems true only vis-à-vis friends</w:t>
      </w:r>
      <w:r w:rsidRPr="00814A56">
        <w:rPr>
          <w:rFonts w:ascii="Calibri" w:eastAsia="Calibri" w:hAnsi="Calibri" w:cs="Times New Roman"/>
          <w:u w:val="single"/>
        </w:rPr>
        <w:t xml:space="preserve"> but </w:t>
      </w:r>
      <w:r w:rsidRPr="00814A56">
        <w:rPr>
          <w:rFonts w:ascii="Calibri" w:eastAsia="Calibri" w:hAnsi="Calibri" w:cs="Times New Roman"/>
          <w:highlight w:val="yellow"/>
          <w:u w:val="single"/>
        </w:rPr>
        <w:t>not potential adversaries or third parties</w:t>
      </w:r>
      <w:r w:rsidRPr="00814A56">
        <w:rPr>
          <w:rFonts w:ascii="Calibri" w:eastAsia="Calibri" w:hAnsi="Calibri" w:cs="Times New Roman"/>
          <w:u w:val="single"/>
        </w:rPr>
        <w:t xml:space="preserve">. </w:t>
      </w:r>
      <w:r w:rsidRPr="00814A56">
        <w:rPr>
          <w:rFonts w:ascii="Calibri" w:eastAsia="Calibri" w:hAnsi="Calibri" w:cs="Times New Roman"/>
          <w:highlight w:val="yellow"/>
          <w:u w:val="single"/>
        </w:rPr>
        <w:t>It would not</w:t>
      </w:r>
      <w:r w:rsidRPr="00814A56">
        <w:rPr>
          <w:rFonts w:ascii="Calibri" w:eastAsia="Calibri" w:hAnsi="Calibri" w:cs="Times New Roman"/>
          <w:u w:val="single"/>
        </w:rPr>
        <w:t xml:space="preserve"> seem to </w:t>
      </w:r>
      <w:r w:rsidRPr="00814A56">
        <w:rPr>
          <w:rFonts w:ascii="Calibri" w:eastAsia="Calibri" w:hAnsi="Calibri" w:cs="Times New Roman"/>
          <w:highlight w:val="yellow"/>
          <w:u w:val="single"/>
        </w:rPr>
        <w:t>have</w:t>
      </w:r>
      <w:r w:rsidRPr="00814A56">
        <w:rPr>
          <w:rFonts w:ascii="Calibri" w:eastAsia="Calibri" w:hAnsi="Calibri" w:cs="Times New Roman"/>
          <w:u w:val="single"/>
        </w:rPr>
        <w:t xml:space="preserve"> much </w:t>
      </w:r>
      <w:r w:rsidRPr="00814A56">
        <w:rPr>
          <w:rFonts w:ascii="Calibri" w:eastAsia="Calibri" w:hAnsi="Calibri" w:cs="Times New Roman"/>
          <w:highlight w:val="yellow"/>
          <w:u w:val="single"/>
        </w:rPr>
        <w:t>direct impact on</w:t>
      </w:r>
      <w:r w:rsidRPr="00814A56">
        <w:rPr>
          <w:rFonts w:ascii="Calibri" w:eastAsia="Calibri" w:hAnsi="Calibri" w:cs="Times New Roman"/>
          <w:u w:val="single"/>
        </w:rPr>
        <w:t xml:space="preserve"> the shape of </w:t>
      </w:r>
      <w:r w:rsidRPr="00814A56">
        <w:rPr>
          <w:rFonts w:ascii="Calibri" w:eastAsia="Calibri" w:hAnsi="Calibri" w:cs="Times New Roman"/>
          <w:highlight w:val="yellow"/>
          <w:u w:val="single"/>
        </w:rPr>
        <w:t>a friend’s domestic politics</w:t>
      </w:r>
      <w:r w:rsidRPr="00814A56">
        <w:rPr>
          <w:rFonts w:ascii="Calibri" w:eastAsia="Calibri" w:hAnsi="Calibri" w:cs="Times New Roman"/>
        </w:rPr>
        <w:t xml:space="preserve"> but could affect its economy (and thus indirectly the domestic political scene) and its willingness to support U.S. foreign policy. </w:t>
      </w:r>
      <w:r w:rsidRPr="00814A56">
        <w:rPr>
          <w:rFonts w:ascii="Calibri" w:eastAsia="Calibri" w:hAnsi="Calibri" w:cs="Times New Roman"/>
          <w:highlight w:val="yellow"/>
          <w:u w:val="single"/>
        </w:rPr>
        <w:t>There is no evidence</w:t>
      </w:r>
      <w:r w:rsidRPr="00814A56">
        <w:rPr>
          <w:rFonts w:ascii="Calibri" w:eastAsia="Calibri" w:hAnsi="Calibri" w:cs="Times New Roman"/>
          <w:u w:val="single"/>
        </w:rPr>
        <w:t xml:space="preserve">, however, that </w:t>
      </w:r>
      <w:r w:rsidRPr="00814A56">
        <w:rPr>
          <w:rFonts w:ascii="Calibri" w:eastAsia="Calibri" w:hAnsi="Calibri" w:cs="Times New Roman"/>
          <w:highlight w:val="yellow"/>
          <w:u w:val="single"/>
        </w:rPr>
        <w:t>presence need be continuous</w:t>
      </w:r>
      <w:r w:rsidRPr="00814A56">
        <w:rPr>
          <w:rFonts w:ascii="Calibri" w:eastAsia="Calibri" w:hAnsi="Calibri" w:cs="Times New Roman"/>
        </w:rPr>
        <w:t xml:space="preserve"> to achieve these effects. </w:t>
      </w:r>
      <w:r w:rsidRPr="00814A56">
        <w:rPr>
          <w:rFonts w:ascii="Calibri" w:eastAsia="Calibri" w:hAnsi="Calibri" w:cs="Times New Roman"/>
          <w:u w:val="single"/>
        </w:rPr>
        <w:t>The Mediterranean analysis suggests</w:t>
      </w:r>
      <w:r w:rsidRPr="00814A56">
        <w:rPr>
          <w:rFonts w:ascii="Calibri" w:eastAsia="Calibri" w:hAnsi="Calibri" w:cs="Times New Roman"/>
        </w:rPr>
        <w:t xml:space="preserve"> that, at the end of the day, </w:t>
      </w:r>
      <w:r w:rsidRPr="00814A56">
        <w:rPr>
          <w:rFonts w:ascii="Calibri" w:eastAsia="Calibri" w:hAnsi="Calibri" w:cs="Times New Roman"/>
          <w:highlight w:val="yellow"/>
          <w:u w:val="single"/>
        </w:rPr>
        <w:t>what is vital instead is that</w:t>
      </w:r>
      <w:r w:rsidRPr="00814A56">
        <w:rPr>
          <w:rFonts w:ascii="Calibri" w:eastAsia="Calibri" w:hAnsi="Calibri" w:cs="Times New Roman"/>
          <w:u w:val="single"/>
        </w:rPr>
        <w:t xml:space="preserve"> U.S. </w:t>
      </w:r>
      <w:r w:rsidRPr="00814A56">
        <w:rPr>
          <w:rFonts w:ascii="Calibri" w:eastAsia="Calibri" w:hAnsi="Calibri" w:cs="Times New Roman"/>
          <w:highlight w:val="yellow"/>
          <w:u w:val="single"/>
        </w:rPr>
        <w:t>naval forces show up when needed</w:t>
      </w:r>
      <w:r w:rsidRPr="00814A56">
        <w:rPr>
          <w:rFonts w:ascii="Times New Roman" w:eastAsia="Calibri" w:hAnsi="Times New Roman" w:cs="Times New Roman"/>
          <w:szCs w:val="24"/>
          <w:u w:val="single"/>
        </w:rPr>
        <w:t>—</w:t>
      </w:r>
      <w:r w:rsidRPr="00814A56">
        <w:rPr>
          <w:rFonts w:ascii="Calibri" w:eastAsia="Calibri" w:hAnsi="Calibri" w:cs="Times New Roman"/>
        </w:rPr>
        <w:t xml:space="preserve">that is, </w:t>
      </w:r>
      <w:r w:rsidRPr="00814A56">
        <w:rPr>
          <w:rFonts w:ascii="Calibri" w:eastAsia="Calibri" w:hAnsi="Calibri" w:cs="Times New Roman"/>
          <w:highlight w:val="yellow"/>
          <w:u w:val="single"/>
        </w:rPr>
        <w:t>during</w:t>
      </w:r>
      <w:r w:rsidRPr="00814A56">
        <w:rPr>
          <w:rFonts w:ascii="Calibri" w:eastAsia="Calibri" w:hAnsi="Calibri" w:cs="Times New Roman"/>
        </w:rPr>
        <w:t xml:space="preserve"> the run-up to and the </w:t>
      </w:r>
      <w:r w:rsidRPr="00814A56">
        <w:rPr>
          <w:rFonts w:ascii="Calibri" w:eastAsia="Calibri" w:hAnsi="Calibri" w:cs="Times New Roman"/>
          <w:highlight w:val="yellow"/>
          <w:u w:val="single"/>
        </w:rPr>
        <w:t>onset of a contingency</w:t>
      </w:r>
      <w:r w:rsidRPr="00814A56">
        <w:rPr>
          <w:rFonts w:ascii="Calibri" w:eastAsia="Calibri" w:hAnsi="Calibri" w:cs="Times New Roman"/>
        </w:rPr>
        <w:t>—and because of prior operations with regional friends, that it immediately act effectively in concert with them.</w:t>
      </w:r>
    </w:p>
    <w:p w14:paraId="590FA8B3" w14:textId="77777777" w:rsidR="00814A56" w:rsidRPr="00814A56" w:rsidRDefault="00814A56" w:rsidP="00814A56">
      <w:pPr>
        <w:keepNext/>
        <w:keepLines/>
        <w:spacing w:before="40" w:after="0"/>
        <w:outlineLvl w:val="3"/>
        <w:rPr>
          <w:rFonts w:ascii="Calibri" w:eastAsia="SimSun" w:hAnsi="Calibri" w:cs="Times New Roman"/>
          <w:b/>
          <w:iCs/>
          <w:sz w:val="26"/>
        </w:rPr>
      </w:pPr>
      <w:r w:rsidRPr="00814A56">
        <w:rPr>
          <w:rFonts w:ascii="Calibri" w:eastAsia="SimSun" w:hAnsi="Calibri" w:cs="Times New Roman"/>
          <w:b/>
          <w:iCs/>
          <w:sz w:val="26"/>
        </w:rPr>
        <w:t>Primacy does not create stability</w:t>
      </w:r>
    </w:p>
    <w:p w14:paraId="48C7BCF5" w14:textId="77777777" w:rsidR="00814A56" w:rsidRPr="00814A56" w:rsidRDefault="00814A56" w:rsidP="00814A56">
      <w:pPr>
        <w:spacing w:after="0"/>
        <w:rPr>
          <w:rFonts w:ascii="Calibri" w:eastAsia="Calibri" w:hAnsi="Calibri" w:cs="Times New Roman"/>
          <w:sz w:val="18"/>
          <w:szCs w:val="18"/>
        </w:rPr>
      </w:pPr>
      <w:proofErr w:type="spellStart"/>
      <w:r w:rsidRPr="00814A56">
        <w:rPr>
          <w:rFonts w:ascii="Calibri" w:eastAsia="Calibri" w:hAnsi="Calibri" w:cs="Times New Roman"/>
          <w:b/>
          <w:bCs/>
          <w:sz w:val="26"/>
        </w:rPr>
        <w:t>Hachigan</w:t>
      </w:r>
      <w:proofErr w:type="spellEnd"/>
      <w:r w:rsidRPr="00814A56">
        <w:rPr>
          <w:rFonts w:ascii="Calibri" w:eastAsia="Calibri" w:hAnsi="Calibri" w:cs="Times New Roman"/>
          <w:b/>
          <w:bCs/>
          <w:sz w:val="26"/>
        </w:rPr>
        <w:t xml:space="preserve"> and  </w:t>
      </w:r>
      <w:proofErr w:type="spellStart"/>
      <w:r w:rsidRPr="00814A56">
        <w:rPr>
          <w:rFonts w:ascii="Calibri" w:eastAsia="Calibri" w:hAnsi="Calibri" w:cs="Times New Roman"/>
          <w:b/>
          <w:bCs/>
          <w:sz w:val="26"/>
        </w:rPr>
        <w:t>Sutphen</w:t>
      </w:r>
      <w:proofErr w:type="spellEnd"/>
      <w:r w:rsidRPr="00814A56">
        <w:rPr>
          <w:rFonts w:ascii="Calibri" w:eastAsia="Calibri" w:hAnsi="Calibri" w:cs="Times New Roman"/>
          <w:b/>
          <w:bCs/>
          <w:sz w:val="26"/>
        </w:rPr>
        <w:t xml:space="preserve">  08</w:t>
      </w:r>
      <w:r w:rsidRPr="00814A56">
        <w:rPr>
          <w:rFonts w:ascii="Calibri" w:eastAsia="Calibri" w:hAnsi="Calibri" w:cs="Times New Roman"/>
          <w:sz w:val="18"/>
          <w:szCs w:val="18"/>
        </w:rPr>
        <w:t xml:space="preserve">(Nina </w:t>
      </w:r>
      <w:proofErr w:type="spellStart"/>
      <w:r w:rsidRPr="00814A56">
        <w:rPr>
          <w:rFonts w:ascii="Calibri" w:eastAsia="Calibri" w:hAnsi="Calibri" w:cs="Times New Roman"/>
          <w:sz w:val="18"/>
          <w:szCs w:val="18"/>
        </w:rPr>
        <w:t>Hachigan</w:t>
      </w:r>
      <w:proofErr w:type="spellEnd"/>
      <w:r w:rsidRPr="00814A56">
        <w:rPr>
          <w:rFonts w:ascii="Calibri" w:eastAsia="Calibri" w:hAnsi="Calibri" w:cs="Times New Roman"/>
          <w:sz w:val="18"/>
          <w:szCs w:val="18"/>
        </w:rPr>
        <w:t xml:space="preserve"> and Monica </w:t>
      </w:r>
      <w:proofErr w:type="spellStart"/>
      <w:r w:rsidRPr="00814A56">
        <w:rPr>
          <w:rFonts w:ascii="Calibri" w:eastAsia="Calibri" w:hAnsi="Calibri" w:cs="Times New Roman"/>
          <w:sz w:val="18"/>
          <w:szCs w:val="18"/>
        </w:rPr>
        <w:t>Sutphen</w:t>
      </w:r>
      <w:proofErr w:type="spellEnd"/>
      <w:r w:rsidRPr="00814A56">
        <w:rPr>
          <w:rFonts w:ascii="Calibri" w:eastAsia="Calibri" w:hAnsi="Calibri" w:cs="Times New Roman"/>
          <w:sz w:val="18"/>
          <w:szCs w:val="18"/>
        </w:rPr>
        <w:t>, studied at  Stanford Center for International Security, The Next American Century, p. 168-9, 2008, 7/25/14, MEM)</w:t>
      </w:r>
    </w:p>
    <w:p w14:paraId="31A8EC5B" w14:textId="77777777" w:rsidR="00814A56" w:rsidRPr="00814A56" w:rsidRDefault="00814A56" w:rsidP="00814A56">
      <w:pPr>
        <w:spacing w:after="0"/>
        <w:contextualSpacing/>
        <w:rPr>
          <w:rFonts w:ascii="Calibri" w:eastAsia="Times New Roman" w:hAnsi="Calibri" w:cs="Times New Roman"/>
          <w:sz w:val="14"/>
          <w:szCs w:val="24"/>
        </w:rPr>
      </w:pPr>
      <w:r w:rsidRPr="00814A56">
        <w:rPr>
          <w:rFonts w:ascii="Calibri" w:eastAsia="Times New Roman" w:hAnsi="Calibri" w:cs="Times New Roman"/>
          <w:sz w:val="14"/>
          <w:szCs w:val="24"/>
        </w:rPr>
        <w:t xml:space="preserve">In practice, </w:t>
      </w:r>
      <w:r w:rsidRPr="00814A56">
        <w:rPr>
          <w:rFonts w:ascii="Calibri" w:eastAsia="Times New Roman" w:hAnsi="Calibri" w:cs="Times New Roman"/>
          <w:sz w:val="24"/>
          <w:szCs w:val="24"/>
          <w:u w:val="single"/>
        </w:rPr>
        <w:t xml:space="preserve">the strategy of </w:t>
      </w:r>
      <w:r w:rsidRPr="00814A56">
        <w:rPr>
          <w:rFonts w:ascii="Calibri" w:eastAsia="Times New Roman" w:hAnsi="Calibri" w:cs="Times New Roman"/>
          <w:sz w:val="24"/>
          <w:szCs w:val="24"/>
          <w:highlight w:val="yellow"/>
          <w:u w:val="single"/>
        </w:rPr>
        <w:t>primacy failed to deliver</w:t>
      </w:r>
      <w:r w:rsidRPr="00814A56">
        <w:rPr>
          <w:rFonts w:ascii="Calibri" w:eastAsia="Times New Roman" w:hAnsi="Calibri" w:cs="Times New Roman"/>
          <w:sz w:val="24"/>
          <w:szCs w:val="24"/>
          <w:u w:val="single"/>
        </w:rPr>
        <w:t xml:space="preserve">.  While the fact of being the world’s only superpower has substantial benefits, a national security strategy based on suing and </w:t>
      </w:r>
      <w:proofErr w:type="spellStart"/>
      <w:r w:rsidRPr="00814A56">
        <w:rPr>
          <w:rFonts w:ascii="Calibri" w:eastAsia="Times New Roman" w:hAnsi="Calibri" w:cs="Times New Roman"/>
          <w:sz w:val="24"/>
          <w:szCs w:val="24"/>
          <w:u w:val="single"/>
        </w:rPr>
        <w:t>ratiaing</w:t>
      </w:r>
      <w:proofErr w:type="spellEnd"/>
      <w:r w:rsidRPr="00814A56">
        <w:rPr>
          <w:rFonts w:ascii="Calibri" w:eastAsia="Times New Roman" w:hAnsi="Calibri" w:cs="Times New Roman"/>
          <w:sz w:val="24"/>
          <w:szCs w:val="24"/>
          <w:u w:val="single"/>
        </w:rPr>
        <w:t xml:space="preserve"> primacy has not made America more secure.  </w:t>
      </w:r>
      <w:r w:rsidRPr="00814A56">
        <w:rPr>
          <w:rFonts w:ascii="Calibri" w:eastAsia="Times New Roman" w:hAnsi="Calibri" w:cs="Times New Roman"/>
          <w:sz w:val="24"/>
          <w:szCs w:val="24"/>
          <w:highlight w:val="yellow"/>
          <w:u w:val="single"/>
        </w:rPr>
        <w:t>America’s military</w:t>
      </w:r>
      <w:r w:rsidRPr="00814A56">
        <w:rPr>
          <w:rFonts w:ascii="Calibri" w:eastAsia="Times New Roman" w:hAnsi="Calibri" w:cs="Times New Roman"/>
          <w:sz w:val="24"/>
          <w:szCs w:val="24"/>
          <w:u w:val="single"/>
        </w:rPr>
        <w:t xml:space="preserve"> might </w:t>
      </w:r>
      <w:r w:rsidRPr="00814A56">
        <w:rPr>
          <w:rFonts w:ascii="Calibri" w:eastAsia="Times New Roman" w:hAnsi="Calibri" w:cs="Times New Roman"/>
          <w:sz w:val="24"/>
          <w:szCs w:val="24"/>
          <w:highlight w:val="yellow"/>
          <w:u w:val="single"/>
        </w:rPr>
        <w:t>has not been the answer to terrorism, disease, climate change, or prolif</w:t>
      </w:r>
      <w:r w:rsidRPr="00814A56">
        <w:rPr>
          <w:rFonts w:ascii="Calibri" w:eastAsia="Times New Roman" w:hAnsi="Calibri" w:cs="Times New Roman"/>
          <w:sz w:val="24"/>
          <w:szCs w:val="24"/>
          <w:u w:val="single"/>
        </w:rPr>
        <w:t xml:space="preserve">eration. </w:t>
      </w:r>
      <w:r w:rsidRPr="00814A56">
        <w:rPr>
          <w:rFonts w:ascii="Calibri" w:eastAsia="Times New Roman" w:hAnsi="Calibri" w:cs="Times New Roman"/>
          <w:sz w:val="24"/>
          <w:szCs w:val="24"/>
          <w:highlight w:val="yellow"/>
          <w:u w:val="single"/>
        </w:rPr>
        <w:t>Iraq, Iran, and North Korea have become more dangerous</w:t>
      </w:r>
      <w:r w:rsidRPr="00814A56">
        <w:rPr>
          <w:rFonts w:ascii="Calibri" w:eastAsia="Times New Roman" w:hAnsi="Calibri" w:cs="Times New Roman"/>
          <w:sz w:val="24"/>
          <w:szCs w:val="24"/>
          <w:u w:val="single"/>
        </w:rPr>
        <w:t xml:space="preserve"> in the last seven years, </w:t>
      </w:r>
      <w:r w:rsidRPr="00814A56">
        <w:rPr>
          <w:rFonts w:ascii="Calibri" w:eastAsia="Times New Roman" w:hAnsi="Calibri" w:cs="Times New Roman"/>
          <w:sz w:val="24"/>
          <w:szCs w:val="24"/>
          <w:highlight w:val="yellow"/>
          <w:u w:val="single"/>
        </w:rPr>
        <w:t xml:space="preserve">not less.  Worse than being </w:t>
      </w:r>
      <w:proofErr w:type="spellStart"/>
      <w:r w:rsidRPr="00814A56">
        <w:rPr>
          <w:rFonts w:ascii="Calibri" w:eastAsia="Times New Roman" w:hAnsi="Calibri" w:cs="Times New Roman"/>
          <w:sz w:val="24"/>
          <w:szCs w:val="24"/>
          <w:highlight w:val="yellow"/>
          <w:u w:val="single"/>
        </w:rPr>
        <w:t>ineffec</w:t>
      </w:r>
      <w:proofErr w:type="spellEnd"/>
      <w:r w:rsidRPr="00814A56">
        <w:rPr>
          <w:rFonts w:ascii="Calibri" w:eastAsia="Times New Roman" w:hAnsi="Calibri" w:cs="Times New Roman"/>
          <w:sz w:val="24"/>
          <w:szCs w:val="24"/>
          <w:highlight w:val="yellow"/>
          <w:u w:val="single"/>
        </w:rPr>
        <w:t xml:space="preserve"> </w:t>
      </w:r>
      <w:proofErr w:type="spellStart"/>
      <w:r w:rsidRPr="00814A56">
        <w:rPr>
          <w:rFonts w:ascii="Calibri" w:eastAsia="Times New Roman" w:hAnsi="Calibri" w:cs="Times New Roman"/>
          <w:sz w:val="24"/>
          <w:szCs w:val="24"/>
          <w:highlight w:val="yellow"/>
          <w:u w:val="single"/>
        </w:rPr>
        <w:t>tive</w:t>
      </w:r>
      <w:proofErr w:type="spellEnd"/>
      <w:r w:rsidRPr="00814A56">
        <w:rPr>
          <w:rFonts w:ascii="Calibri" w:eastAsia="Times New Roman" w:hAnsi="Calibri" w:cs="Times New Roman"/>
          <w:sz w:val="24"/>
          <w:szCs w:val="24"/>
          <w:u w:val="single"/>
        </w:rPr>
        <w:t xml:space="preserve"> with transnational threats and smaller powers, a strategy of </w:t>
      </w:r>
      <w:r w:rsidRPr="00814A56">
        <w:rPr>
          <w:rFonts w:ascii="Calibri" w:eastAsia="Times New Roman" w:hAnsi="Calibri" w:cs="Times New Roman"/>
          <w:sz w:val="24"/>
          <w:szCs w:val="24"/>
          <w:highlight w:val="yellow"/>
          <w:u w:val="single"/>
        </w:rPr>
        <w:t>maintaining primacy is counterproductive when it comes to</w:t>
      </w:r>
      <w:r w:rsidRPr="00814A56">
        <w:rPr>
          <w:rFonts w:ascii="Calibri" w:eastAsia="Times New Roman" w:hAnsi="Calibri" w:cs="Times New Roman"/>
          <w:sz w:val="24"/>
          <w:szCs w:val="24"/>
          <w:u w:val="single"/>
        </w:rPr>
        <w:t xml:space="preserve"> pivotal </w:t>
      </w:r>
      <w:r w:rsidRPr="00814A56">
        <w:rPr>
          <w:rFonts w:ascii="Calibri" w:eastAsia="Times New Roman" w:hAnsi="Calibri" w:cs="Times New Roman"/>
          <w:sz w:val="24"/>
          <w:szCs w:val="24"/>
          <w:highlight w:val="yellow"/>
          <w:u w:val="single"/>
        </w:rPr>
        <w:t>powers</w:t>
      </w:r>
      <w:r w:rsidRPr="00814A56">
        <w:rPr>
          <w:rFonts w:ascii="Calibri" w:eastAsia="Times New Roman" w:hAnsi="Calibri" w:cs="Times New Roman"/>
          <w:sz w:val="24"/>
          <w:szCs w:val="24"/>
          <w:u w:val="single"/>
        </w:rPr>
        <w:t xml:space="preserve">.  If America makes primacy the main goal of its national security strategy, then why shouldn’t the pivotal powers do the same? A goal of </w:t>
      </w:r>
      <w:r w:rsidRPr="00814A56">
        <w:rPr>
          <w:rFonts w:ascii="Calibri" w:eastAsia="Times New Roman" w:hAnsi="Calibri" w:cs="Times New Roman"/>
          <w:sz w:val="24"/>
          <w:szCs w:val="24"/>
          <w:highlight w:val="yellow"/>
          <w:u w:val="single"/>
        </w:rPr>
        <w:t>primacy signals</w:t>
      </w:r>
      <w:r w:rsidRPr="00814A56">
        <w:rPr>
          <w:rFonts w:ascii="Calibri" w:eastAsia="Times New Roman" w:hAnsi="Calibri" w:cs="Times New Roman"/>
          <w:sz w:val="24"/>
          <w:szCs w:val="24"/>
          <w:u w:val="single"/>
        </w:rPr>
        <w:t xml:space="preserve"> that sheer </w:t>
      </w:r>
      <w:r w:rsidRPr="00814A56">
        <w:rPr>
          <w:rFonts w:ascii="Calibri" w:eastAsia="Times New Roman" w:hAnsi="Calibri" w:cs="Times New Roman"/>
          <w:sz w:val="24"/>
          <w:szCs w:val="24"/>
          <w:highlight w:val="yellow"/>
          <w:u w:val="single"/>
        </w:rPr>
        <w:t>strength is</w:t>
      </w:r>
      <w:r w:rsidRPr="00814A56">
        <w:rPr>
          <w:rFonts w:ascii="Calibri" w:eastAsia="Times New Roman" w:hAnsi="Calibri" w:cs="Times New Roman"/>
          <w:sz w:val="24"/>
          <w:szCs w:val="24"/>
          <w:u w:val="single"/>
        </w:rPr>
        <w:t xml:space="preserve"> most </w:t>
      </w:r>
      <w:r w:rsidRPr="00814A56">
        <w:rPr>
          <w:rFonts w:ascii="Calibri" w:eastAsia="Times New Roman" w:hAnsi="Calibri" w:cs="Times New Roman"/>
          <w:sz w:val="24"/>
          <w:szCs w:val="24"/>
          <w:highlight w:val="yellow"/>
          <w:u w:val="single"/>
        </w:rPr>
        <w:t>critical to security.  American cannot trumpet its desire to dominate</w:t>
      </w:r>
      <w:r w:rsidRPr="00814A56">
        <w:rPr>
          <w:rFonts w:ascii="Calibri" w:eastAsia="Times New Roman" w:hAnsi="Calibri" w:cs="Times New Roman"/>
          <w:sz w:val="24"/>
          <w:szCs w:val="24"/>
          <w:u w:val="single"/>
        </w:rPr>
        <w:t xml:space="preserve"> the world military </w:t>
      </w:r>
      <w:r w:rsidRPr="00814A56">
        <w:rPr>
          <w:rFonts w:ascii="Calibri" w:eastAsia="Times New Roman" w:hAnsi="Calibri" w:cs="Times New Roman"/>
          <w:sz w:val="24"/>
          <w:szCs w:val="24"/>
          <w:highlight w:val="yellow"/>
          <w:u w:val="single"/>
        </w:rPr>
        <w:t>and</w:t>
      </w:r>
      <w:r w:rsidRPr="00814A56">
        <w:rPr>
          <w:rFonts w:ascii="Calibri" w:eastAsia="Times New Roman" w:hAnsi="Calibri" w:cs="Times New Roman"/>
          <w:sz w:val="24"/>
          <w:szCs w:val="24"/>
          <w:u w:val="single"/>
        </w:rPr>
        <w:t xml:space="preserve"> then </w:t>
      </w:r>
      <w:r w:rsidRPr="00814A56">
        <w:rPr>
          <w:rFonts w:ascii="Calibri" w:eastAsia="Times New Roman" w:hAnsi="Calibri" w:cs="Times New Roman"/>
          <w:sz w:val="24"/>
          <w:szCs w:val="24"/>
          <w:highlight w:val="yellow"/>
          <w:u w:val="single"/>
        </w:rPr>
        <w:t>question why China is modernizing its military</w:t>
      </w:r>
      <w:r w:rsidRPr="00814A56">
        <w:rPr>
          <w:rFonts w:ascii="Calibri" w:eastAsia="Times New Roman" w:hAnsi="Calibri" w:cs="Times New Roman"/>
          <w:sz w:val="14"/>
          <w:szCs w:val="24"/>
          <w:highlight w:val="yellow"/>
        </w:rPr>
        <w:t>.</w:t>
      </w:r>
    </w:p>
    <w:p w14:paraId="3880215F" w14:textId="77777777" w:rsidR="00814A56" w:rsidRPr="00814A56" w:rsidRDefault="00814A56" w:rsidP="00814A56">
      <w:pPr>
        <w:keepNext/>
        <w:keepLines/>
        <w:spacing w:before="40" w:after="0"/>
        <w:contextualSpacing/>
        <w:outlineLvl w:val="3"/>
        <w:rPr>
          <w:rFonts w:ascii="Calibri" w:eastAsia="SimSun" w:hAnsi="Calibri" w:cs="Times New Roman"/>
          <w:b/>
          <w:iCs/>
          <w:sz w:val="26"/>
        </w:rPr>
      </w:pPr>
      <w:r w:rsidRPr="00814A56">
        <w:rPr>
          <w:rFonts w:ascii="Calibri" w:eastAsia="SimSun" w:hAnsi="Calibri" w:cs="Times New Roman"/>
          <w:b/>
          <w:iCs/>
          <w:sz w:val="26"/>
        </w:rPr>
        <w:t>Primacy spurs proliferation among non-state and rogue state actors.</w:t>
      </w:r>
    </w:p>
    <w:p w14:paraId="268D09D6" w14:textId="77777777" w:rsidR="00814A56" w:rsidRPr="00814A56" w:rsidRDefault="00814A56" w:rsidP="00814A56">
      <w:pPr>
        <w:contextualSpacing/>
        <w:rPr>
          <w:rFonts w:ascii="Calibri" w:eastAsia="Calibri" w:hAnsi="Calibri" w:cs="Times New Roman"/>
        </w:rPr>
      </w:pPr>
      <w:r w:rsidRPr="00814A56">
        <w:rPr>
          <w:rFonts w:ascii="Calibri" w:eastAsia="Calibri" w:hAnsi="Calibri" w:cs="Times New Roman"/>
          <w:b/>
          <w:sz w:val="24"/>
          <w:szCs w:val="24"/>
          <w:highlight w:val="yellow"/>
        </w:rPr>
        <w:t>Weber et al 7</w:t>
      </w:r>
      <w:r w:rsidRPr="00814A56">
        <w:rPr>
          <w:rFonts w:ascii="Calibri" w:eastAsia="Calibri" w:hAnsi="Calibri" w:cs="Times New Roman"/>
        </w:rPr>
        <w:t xml:space="preserve"> </w:t>
      </w:r>
      <w:r w:rsidRPr="00814A56">
        <w:rPr>
          <w:rFonts w:ascii="Calibri" w:eastAsia="Calibri" w:hAnsi="Calibri" w:cs="Times New Roman"/>
          <w:sz w:val="18"/>
          <w:szCs w:val="18"/>
        </w:rPr>
        <w:t xml:space="preserve">(Steven -,Professor of Political Science and Director of the Institute for International Studies at the University of California-Berkeley, et al., with </w:t>
      </w:r>
      <w:proofErr w:type="spellStart"/>
      <w:r w:rsidRPr="00814A56">
        <w:rPr>
          <w:rFonts w:ascii="Calibri" w:eastAsia="Calibri" w:hAnsi="Calibri" w:cs="Times New Roman"/>
          <w:sz w:val="18"/>
          <w:szCs w:val="18"/>
        </w:rPr>
        <w:t>Naazneen</w:t>
      </w:r>
      <w:proofErr w:type="spellEnd"/>
      <w:r w:rsidRPr="00814A56">
        <w:rPr>
          <w:rFonts w:ascii="Calibri" w:eastAsia="Calibri" w:hAnsi="Calibri" w:cs="Times New Roman"/>
          <w:sz w:val="18"/>
          <w:szCs w:val="18"/>
        </w:rPr>
        <w:t xml:space="preserve"> </w:t>
      </w:r>
      <w:proofErr w:type="spellStart"/>
      <w:r w:rsidRPr="00814A56">
        <w:rPr>
          <w:rFonts w:ascii="Calibri" w:eastAsia="Calibri" w:hAnsi="Calibri" w:cs="Times New Roman"/>
          <w:sz w:val="18"/>
          <w:szCs w:val="18"/>
        </w:rPr>
        <w:t>Barma</w:t>
      </w:r>
      <w:proofErr w:type="spellEnd"/>
      <w:r w:rsidRPr="00814A56">
        <w:rPr>
          <w:rFonts w:ascii="Calibri" w:eastAsia="Calibri" w:hAnsi="Calibri" w:cs="Times New Roman"/>
          <w:sz w:val="18"/>
          <w:szCs w:val="18"/>
        </w:rPr>
        <w:t xml:space="preserve">, Matthew </w:t>
      </w:r>
      <w:proofErr w:type="spellStart"/>
      <w:r w:rsidRPr="00814A56">
        <w:rPr>
          <w:rFonts w:ascii="Calibri" w:eastAsia="Calibri" w:hAnsi="Calibri" w:cs="Times New Roman"/>
          <w:sz w:val="18"/>
          <w:szCs w:val="18"/>
        </w:rPr>
        <w:t>Kroenig</w:t>
      </w:r>
      <w:proofErr w:type="spellEnd"/>
      <w:r w:rsidRPr="00814A56">
        <w:rPr>
          <w:rFonts w:ascii="Calibri" w:eastAsia="Calibri" w:hAnsi="Calibri" w:cs="Times New Roman"/>
          <w:sz w:val="18"/>
          <w:szCs w:val="18"/>
        </w:rPr>
        <w:t>, and Ely Ratner, Ph.D. Candidates at the University of California-Berkeley and Research Fellows at its New Era Foreign Policy Center, “How Globalization Went Bad,” Foreign Policy, Issue 158, Available Online to Subscribing Institutions via Academic Search Premiere, p. 51-52, January/February 2007, 7/25/14, MEM)</w:t>
      </w:r>
    </w:p>
    <w:p w14:paraId="0BBF25CC" w14:textId="77777777" w:rsidR="00814A56" w:rsidRPr="00814A56" w:rsidRDefault="00814A56" w:rsidP="00814A56">
      <w:pPr>
        <w:contextualSpacing/>
        <w:rPr>
          <w:rFonts w:ascii="Calibri" w:eastAsia="Calibri" w:hAnsi="Calibri" w:cs="Times New Roman"/>
          <w:bCs/>
          <w:sz w:val="14"/>
          <w:szCs w:val="24"/>
          <w:lang w:eastAsia="zh-CN"/>
        </w:rPr>
      </w:pPr>
      <w:r w:rsidRPr="00814A56">
        <w:rPr>
          <w:rFonts w:ascii="Calibri" w:eastAsia="Calibri" w:hAnsi="Calibri" w:cs="Times New Roman"/>
          <w:bCs/>
          <w:sz w:val="24"/>
          <w:szCs w:val="24"/>
          <w:u w:val="single"/>
          <w:lang w:eastAsia="zh-CN"/>
        </w:rPr>
        <w:t xml:space="preserve">The world is paying a heavy price for the instability created by the combination of globalization and </w:t>
      </w:r>
      <w:proofErr w:type="spellStart"/>
      <w:r w:rsidRPr="00814A56">
        <w:rPr>
          <w:rFonts w:ascii="Calibri" w:eastAsia="Calibri" w:hAnsi="Calibri" w:cs="Times New Roman"/>
          <w:bCs/>
          <w:sz w:val="24"/>
          <w:szCs w:val="24"/>
          <w:u w:val="single"/>
          <w:lang w:eastAsia="zh-CN"/>
        </w:rPr>
        <w:t>unipolarity</w:t>
      </w:r>
      <w:proofErr w:type="spellEnd"/>
      <w:r w:rsidRPr="00814A56">
        <w:rPr>
          <w:rFonts w:ascii="Calibri" w:eastAsia="Calibri" w:hAnsi="Calibri" w:cs="Times New Roman"/>
          <w:bCs/>
          <w:sz w:val="24"/>
          <w:szCs w:val="24"/>
          <w:u w:val="single"/>
          <w:lang w:eastAsia="zh-CN"/>
        </w:rPr>
        <w:t xml:space="preserve">, and the United States is bearing most of the burden. Consider the case of nuclear proliferation. </w:t>
      </w:r>
      <w:r w:rsidRPr="00814A56">
        <w:rPr>
          <w:rFonts w:ascii="Calibri" w:eastAsia="Calibri" w:hAnsi="Calibri" w:cs="Times New Roman"/>
          <w:bCs/>
          <w:sz w:val="24"/>
          <w:szCs w:val="24"/>
          <w:highlight w:val="yellow"/>
          <w:u w:val="single"/>
          <w:lang w:eastAsia="zh-CN"/>
        </w:rPr>
        <w:t xml:space="preserve">There’s </w:t>
      </w:r>
      <w:r w:rsidRPr="00814A56">
        <w:rPr>
          <w:rFonts w:ascii="Calibri" w:eastAsia="Calibri" w:hAnsi="Calibri" w:cs="Times New Roman"/>
          <w:bCs/>
          <w:sz w:val="24"/>
          <w:szCs w:val="24"/>
          <w:u w:val="single"/>
          <w:lang w:eastAsia="zh-CN"/>
        </w:rPr>
        <w:t xml:space="preserve">effectively </w:t>
      </w:r>
      <w:r w:rsidRPr="00814A56">
        <w:rPr>
          <w:rFonts w:ascii="Calibri" w:eastAsia="Calibri" w:hAnsi="Calibri" w:cs="Times New Roman"/>
          <w:bCs/>
          <w:sz w:val="24"/>
          <w:szCs w:val="24"/>
          <w:highlight w:val="yellow"/>
          <w:u w:val="single"/>
          <w:lang w:eastAsia="zh-CN"/>
        </w:rPr>
        <w:t>a market</w:t>
      </w:r>
      <w:r w:rsidRPr="00814A56">
        <w:rPr>
          <w:rFonts w:ascii="Calibri" w:eastAsia="Calibri" w:hAnsi="Calibri" w:cs="Times New Roman"/>
          <w:bCs/>
          <w:sz w:val="24"/>
          <w:szCs w:val="24"/>
          <w:u w:val="single"/>
          <w:lang w:eastAsia="zh-CN"/>
        </w:rPr>
        <w:t xml:space="preserve"> out there </w:t>
      </w:r>
      <w:r w:rsidRPr="00814A56">
        <w:rPr>
          <w:rFonts w:ascii="Calibri" w:eastAsia="Calibri" w:hAnsi="Calibri" w:cs="Times New Roman"/>
          <w:bCs/>
          <w:sz w:val="24"/>
          <w:szCs w:val="24"/>
          <w:highlight w:val="yellow"/>
          <w:u w:val="single"/>
          <w:lang w:eastAsia="zh-CN"/>
        </w:rPr>
        <w:t>for proliferation</w:t>
      </w:r>
      <w:r w:rsidRPr="00814A56">
        <w:rPr>
          <w:rFonts w:ascii="Calibri" w:eastAsia="Calibri" w:hAnsi="Calibri" w:cs="Times New Roman"/>
          <w:bCs/>
          <w:sz w:val="24"/>
          <w:szCs w:val="24"/>
          <w:u w:val="single"/>
          <w:lang w:eastAsia="zh-CN"/>
        </w:rPr>
        <w:t>, with its own supply</w:t>
      </w:r>
      <w:r w:rsidRPr="00814A56">
        <w:rPr>
          <w:rFonts w:ascii="Calibri" w:eastAsia="Calibri" w:hAnsi="Calibri" w:cs="Times New Roman"/>
          <w:bCs/>
          <w:sz w:val="14"/>
          <w:szCs w:val="24"/>
          <w:lang w:eastAsia="zh-CN"/>
        </w:rPr>
        <w:t xml:space="preserve"> (states willing to share nuclear technology) </w:t>
      </w:r>
      <w:r w:rsidRPr="00814A56">
        <w:rPr>
          <w:rFonts w:ascii="Calibri" w:eastAsia="Calibri" w:hAnsi="Calibri" w:cs="Times New Roman"/>
          <w:bCs/>
          <w:sz w:val="24"/>
          <w:szCs w:val="24"/>
          <w:u w:val="single"/>
          <w:lang w:eastAsia="zh-CN"/>
        </w:rPr>
        <w:t>and demand</w:t>
      </w:r>
      <w:r w:rsidRPr="00814A56">
        <w:rPr>
          <w:rFonts w:ascii="Calibri" w:eastAsia="Calibri" w:hAnsi="Calibri" w:cs="Times New Roman"/>
          <w:bCs/>
          <w:sz w:val="14"/>
          <w:szCs w:val="24"/>
          <w:lang w:eastAsia="zh-CN"/>
        </w:rPr>
        <w:t xml:space="preserve"> (states that badly want a nuclear weapon). </w:t>
      </w:r>
      <w:r w:rsidRPr="00814A56">
        <w:rPr>
          <w:rFonts w:ascii="Calibri" w:eastAsia="Calibri" w:hAnsi="Calibri" w:cs="Times New Roman"/>
          <w:bCs/>
          <w:sz w:val="24"/>
          <w:szCs w:val="24"/>
          <w:u w:val="single"/>
          <w:lang w:eastAsia="zh-CN"/>
        </w:rPr>
        <w:t xml:space="preserve">The overlap of </w:t>
      </w:r>
      <w:proofErr w:type="spellStart"/>
      <w:r w:rsidRPr="00814A56">
        <w:rPr>
          <w:rFonts w:ascii="Calibri" w:eastAsia="Calibri" w:hAnsi="Calibri" w:cs="Times New Roman"/>
          <w:bCs/>
          <w:sz w:val="24"/>
          <w:szCs w:val="24"/>
          <w:highlight w:val="yellow"/>
          <w:u w:val="single"/>
          <w:lang w:eastAsia="zh-CN"/>
        </w:rPr>
        <w:t>unipolarity</w:t>
      </w:r>
      <w:proofErr w:type="spellEnd"/>
      <w:r w:rsidRPr="00814A56">
        <w:rPr>
          <w:rFonts w:ascii="Calibri" w:eastAsia="Calibri" w:hAnsi="Calibri" w:cs="Times New Roman"/>
          <w:bCs/>
          <w:sz w:val="24"/>
          <w:szCs w:val="24"/>
          <w:u w:val="single"/>
          <w:lang w:eastAsia="zh-CN"/>
        </w:rPr>
        <w:t xml:space="preserve"> with globalization </w:t>
      </w:r>
      <w:r w:rsidRPr="00814A56">
        <w:rPr>
          <w:rFonts w:ascii="Calibri" w:eastAsia="Calibri" w:hAnsi="Calibri" w:cs="Times New Roman"/>
          <w:bCs/>
          <w:sz w:val="24"/>
          <w:szCs w:val="24"/>
          <w:highlight w:val="yellow"/>
          <w:u w:val="single"/>
          <w:lang w:eastAsia="zh-CN"/>
        </w:rPr>
        <w:t>ratchets up</w:t>
      </w:r>
      <w:r w:rsidRPr="00814A56">
        <w:rPr>
          <w:rFonts w:ascii="Calibri" w:eastAsia="Calibri" w:hAnsi="Calibri" w:cs="Times New Roman"/>
          <w:bCs/>
          <w:sz w:val="24"/>
          <w:szCs w:val="24"/>
          <w:u w:val="single"/>
          <w:lang w:eastAsia="zh-CN"/>
        </w:rPr>
        <w:t xml:space="preserve"> both the </w:t>
      </w:r>
      <w:r w:rsidRPr="00814A56">
        <w:rPr>
          <w:rFonts w:ascii="Calibri" w:eastAsia="Calibri" w:hAnsi="Calibri" w:cs="Times New Roman"/>
          <w:bCs/>
          <w:sz w:val="24"/>
          <w:szCs w:val="24"/>
          <w:highlight w:val="yellow"/>
          <w:u w:val="single"/>
          <w:lang w:eastAsia="zh-CN"/>
        </w:rPr>
        <w:t>supply and demand</w:t>
      </w:r>
      <w:r w:rsidRPr="00814A56">
        <w:rPr>
          <w:rFonts w:ascii="Calibri" w:eastAsia="Calibri" w:hAnsi="Calibri" w:cs="Times New Roman"/>
          <w:bCs/>
          <w:sz w:val="24"/>
          <w:szCs w:val="24"/>
          <w:u w:val="single"/>
          <w:lang w:eastAsia="zh-CN"/>
        </w:rPr>
        <w:t>, to the detriment of U.S. national security</w:t>
      </w:r>
      <w:r w:rsidRPr="00814A56">
        <w:rPr>
          <w:rFonts w:ascii="Calibri" w:eastAsia="Calibri" w:hAnsi="Calibri" w:cs="Times New Roman"/>
          <w:bCs/>
          <w:sz w:val="14"/>
          <w:szCs w:val="24"/>
          <w:lang w:eastAsia="zh-CN"/>
        </w:rPr>
        <w:t xml:space="preserve">. It has become fashionable, in the wake of the Iraq war, to comment on the limits of conventional military force. But much of this analysis is overblown. The United States may not be able to stabilize and rebuild Iraq. But that doesn’t matter much from the perspective of a government that thinks the Pentagon has it in its sights. In Tehran, Pyongyang, and many other capitals, including Beijing, the bottom line is simple: The U.S. military could, with conventional force, end those regimes tomorrow if it chose to do so. </w:t>
      </w:r>
      <w:r w:rsidRPr="00814A56">
        <w:rPr>
          <w:rFonts w:ascii="Calibri" w:eastAsia="Calibri" w:hAnsi="Calibri" w:cs="Times New Roman"/>
          <w:bCs/>
          <w:sz w:val="24"/>
          <w:szCs w:val="24"/>
          <w:highlight w:val="yellow"/>
          <w:u w:val="single"/>
          <w:lang w:eastAsia="zh-CN"/>
        </w:rPr>
        <w:t>No country</w:t>
      </w:r>
      <w:r w:rsidRPr="00814A56">
        <w:rPr>
          <w:rFonts w:ascii="Calibri" w:eastAsia="Calibri" w:hAnsi="Calibri" w:cs="Times New Roman"/>
          <w:bCs/>
          <w:sz w:val="24"/>
          <w:szCs w:val="24"/>
          <w:u w:val="single"/>
          <w:lang w:eastAsia="zh-CN"/>
        </w:rPr>
        <w:t xml:space="preserve"> in the world </w:t>
      </w:r>
      <w:r w:rsidRPr="00814A56">
        <w:rPr>
          <w:rFonts w:ascii="Calibri" w:eastAsia="Calibri" w:hAnsi="Calibri" w:cs="Times New Roman"/>
          <w:bCs/>
          <w:sz w:val="24"/>
          <w:szCs w:val="24"/>
          <w:highlight w:val="yellow"/>
          <w:u w:val="single"/>
          <w:lang w:eastAsia="zh-CN"/>
        </w:rPr>
        <w:t>can dream of challenging U.S. conventional</w:t>
      </w:r>
      <w:r w:rsidRPr="00814A56">
        <w:rPr>
          <w:rFonts w:ascii="Calibri" w:eastAsia="Calibri" w:hAnsi="Calibri" w:cs="Times New Roman"/>
          <w:bCs/>
          <w:sz w:val="24"/>
          <w:szCs w:val="24"/>
          <w:u w:val="single"/>
          <w:lang w:eastAsia="zh-CN"/>
        </w:rPr>
        <w:t xml:space="preserve"> military </w:t>
      </w:r>
      <w:r w:rsidRPr="00814A56">
        <w:rPr>
          <w:rFonts w:ascii="Calibri" w:eastAsia="Calibri" w:hAnsi="Calibri" w:cs="Times New Roman"/>
          <w:bCs/>
          <w:sz w:val="24"/>
          <w:szCs w:val="24"/>
          <w:highlight w:val="yellow"/>
          <w:u w:val="single"/>
          <w:lang w:eastAsia="zh-CN"/>
        </w:rPr>
        <w:t>power. But they can</w:t>
      </w:r>
      <w:r w:rsidRPr="00814A56">
        <w:rPr>
          <w:rFonts w:ascii="Calibri" w:eastAsia="Calibri" w:hAnsi="Calibri" w:cs="Times New Roman"/>
          <w:bCs/>
          <w:sz w:val="24"/>
          <w:szCs w:val="24"/>
          <w:u w:val="single"/>
          <w:lang w:eastAsia="zh-CN"/>
        </w:rPr>
        <w:t xml:space="preserve"> certainly </w:t>
      </w:r>
      <w:r w:rsidRPr="00814A56">
        <w:rPr>
          <w:rFonts w:ascii="Calibri" w:eastAsia="Calibri" w:hAnsi="Calibri" w:cs="Times New Roman"/>
          <w:bCs/>
          <w:sz w:val="24"/>
          <w:szCs w:val="24"/>
          <w:highlight w:val="yellow"/>
          <w:u w:val="single"/>
          <w:lang w:eastAsia="zh-CN"/>
        </w:rPr>
        <w:t>hope to deter</w:t>
      </w:r>
      <w:r w:rsidRPr="00814A56">
        <w:rPr>
          <w:rFonts w:ascii="Calibri" w:eastAsia="Calibri" w:hAnsi="Calibri" w:cs="Times New Roman"/>
          <w:bCs/>
          <w:sz w:val="24"/>
          <w:szCs w:val="24"/>
          <w:u w:val="single"/>
          <w:lang w:eastAsia="zh-CN"/>
        </w:rPr>
        <w:t xml:space="preserve"> America from using it. </w:t>
      </w:r>
      <w:r w:rsidRPr="00814A56">
        <w:rPr>
          <w:rFonts w:ascii="Calibri" w:eastAsia="Calibri" w:hAnsi="Calibri" w:cs="Times New Roman"/>
          <w:bCs/>
          <w:sz w:val="24"/>
          <w:szCs w:val="24"/>
          <w:highlight w:val="yellow"/>
          <w:u w:val="single"/>
          <w:lang w:eastAsia="zh-CN"/>
        </w:rPr>
        <w:t>And the best deterrent</w:t>
      </w:r>
      <w:r w:rsidRPr="00814A56">
        <w:rPr>
          <w:rFonts w:ascii="Calibri" w:eastAsia="Calibri" w:hAnsi="Calibri" w:cs="Times New Roman"/>
          <w:bCs/>
          <w:sz w:val="24"/>
          <w:szCs w:val="24"/>
          <w:u w:val="single"/>
          <w:lang w:eastAsia="zh-CN"/>
        </w:rPr>
        <w:t xml:space="preserve"> yet </w:t>
      </w:r>
      <w:r w:rsidRPr="00814A56">
        <w:rPr>
          <w:rFonts w:ascii="Calibri" w:eastAsia="Calibri" w:hAnsi="Calibri" w:cs="Times New Roman"/>
          <w:bCs/>
          <w:sz w:val="24"/>
          <w:szCs w:val="24"/>
          <w:u w:val="single"/>
          <w:lang w:eastAsia="zh-CN"/>
        </w:rPr>
        <w:lastRenderedPageBreak/>
        <w:t xml:space="preserve">invented </w:t>
      </w:r>
      <w:r w:rsidRPr="00814A56">
        <w:rPr>
          <w:rFonts w:ascii="Calibri" w:eastAsia="Calibri" w:hAnsi="Calibri" w:cs="Times New Roman"/>
          <w:bCs/>
          <w:sz w:val="24"/>
          <w:szCs w:val="24"/>
          <w:highlight w:val="yellow"/>
          <w:u w:val="single"/>
          <w:lang w:eastAsia="zh-CN"/>
        </w:rPr>
        <w:t>is</w:t>
      </w:r>
      <w:r w:rsidRPr="00814A56">
        <w:rPr>
          <w:rFonts w:ascii="Calibri" w:eastAsia="Calibri" w:hAnsi="Calibri" w:cs="Times New Roman"/>
          <w:bCs/>
          <w:sz w:val="24"/>
          <w:szCs w:val="24"/>
          <w:u w:val="single"/>
          <w:lang w:eastAsia="zh-CN"/>
        </w:rPr>
        <w:t xml:space="preserve"> the threat of </w:t>
      </w:r>
      <w:r w:rsidRPr="00814A56">
        <w:rPr>
          <w:rFonts w:ascii="Calibri" w:eastAsia="Calibri" w:hAnsi="Calibri" w:cs="Times New Roman"/>
          <w:bCs/>
          <w:sz w:val="24"/>
          <w:szCs w:val="24"/>
          <w:highlight w:val="yellow"/>
          <w:u w:val="single"/>
          <w:lang w:eastAsia="zh-CN"/>
        </w:rPr>
        <w:t>nuclear retaliation</w:t>
      </w:r>
      <w:r w:rsidRPr="00814A56">
        <w:rPr>
          <w:rFonts w:ascii="Calibri" w:eastAsia="Calibri" w:hAnsi="Calibri" w:cs="Times New Roman"/>
          <w:bCs/>
          <w:sz w:val="24"/>
          <w:szCs w:val="24"/>
          <w:u w:val="single"/>
          <w:lang w:eastAsia="zh-CN"/>
        </w:rPr>
        <w:t xml:space="preserve">. Before 1989, states that felt threatened by the United States could turn to the Soviet Union’s nuclear umbrella for protection. Now, they turn to people like A.Q. Khan. </w:t>
      </w:r>
      <w:r w:rsidRPr="00814A56">
        <w:rPr>
          <w:rFonts w:ascii="Calibri" w:eastAsia="Calibri" w:hAnsi="Calibri" w:cs="Times New Roman"/>
          <w:bCs/>
          <w:sz w:val="24"/>
          <w:szCs w:val="24"/>
          <w:highlight w:val="yellow"/>
          <w:u w:val="single"/>
          <w:lang w:eastAsia="zh-CN"/>
        </w:rPr>
        <w:t>Having your own</w:t>
      </w:r>
      <w:r w:rsidRPr="00814A56">
        <w:rPr>
          <w:rFonts w:ascii="Calibri" w:eastAsia="Calibri" w:hAnsi="Calibri" w:cs="Times New Roman"/>
          <w:bCs/>
          <w:sz w:val="24"/>
          <w:szCs w:val="24"/>
          <w:u w:val="single"/>
          <w:lang w:eastAsia="zh-CN"/>
        </w:rPr>
        <w:t xml:space="preserve"> nuclear weapon used to be a luxury. Today, it </w:t>
      </w:r>
      <w:r w:rsidRPr="00814A56">
        <w:rPr>
          <w:rFonts w:ascii="Calibri" w:eastAsia="Calibri" w:hAnsi="Calibri" w:cs="Times New Roman"/>
          <w:bCs/>
          <w:sz w:val="24"/>
          <w:szCs w:val="24"/>
          <w:highlight w:val="yellow"/>
          <w:u w:val="single"/>
          <w:lang w:eastAsia="zh-CN"/>
        </w:rPr>
        <w:t>is</w:t>
      </w:r>
      <w:r w:rsidRPr="00814A56">
        <w:rPr>
          <w:rFonts w:ascii="Calibri" w:eastAsia="Calibri" w:hAnsi="Calibri" w:cs="Times New Roman"/>
          <w:bCs/>
          <w:sz w:val="24"/>
          <w:szCs w:val="24"/>
          <w:u w:val="single"/>
          <w:lang w:eastAsia="zh-CN"/>
        </w:rPr>
        <w:t xml:space="preserve"> fast </w:t>
      </w:r>
      <w:r w:rsidRPr="00814A56">
        <w:rPr>
          <w:rFonts w:ascii="Calibri" w:eastAsia="Calibri" w:hAnsi="Calibri" w:cs="Times New Roman"/>
          <w:bCs/>
          <w:sz w:val="24"/>
          <w:szCs w:val="24"/>
          <w:highlight w:val="yellow"/>
          <w:u w:val="single"/>
          <w:lang w:eastAsia="zh-CN"/>
        </w:rPr>
        <w:t>becoming a necessity</w:t>
      </w:r>
      <w:r w:rsidRPr="00814A56">
        <w:rPr>
          <w:rFonts w:ascii="Calibri" w:eastAsia="Calibri" w:hAnsi="Calibri" w:cs="Times New Roman"/>
          <w:bCs/>
          <w:sz w:val="14"/>
          <w:szCs w:val="24"/>
          <w:lang w:eastAsia="zh-CN"/>
        </w:rPr>
        <w:t xml:space="preserve">. North Korea is the clearest example. Few countries had it worse during the Cold War. North Korea was surrounded by feuding, nuclear-armed communist neighbors, it was officially at war with its southern neighbor, and it stared continuously at tens of thousands of U.S. troops on its border. But, for 40 years, North Korea didn’t seek nuclear weapons. It didn’t need to, because it had the Soviet nuclear umbrella. Within five years of the Soviet collapse, however, Pyongyang was pushing ahead full steam on plutonium reprocessing facilities. North Korea’s founder, Kim </w:t>
      </w:r>
      <w:proofErr w:type="gramStart"/>
      <w:r w:rsidRPr="00814A56">
        <w:rPr>
          <w:rFonts w:ascii="Calibri" w:eastAsia="Calibri" w:hAnsi="Calibri" w:cs="Times New Roman"/>
          <w:bCs/>
          <w:sz w:val="14"/>
          <w:szCs w:val="24"/>
          <w:lang w:eastAsia="zh-CN"/>
        </w:rPr>
        <w:t>Il</w:t>
      </w:r>
      <w:proofErr w:type="gramEnd"/>
      <w:r w:rsidRPr="00814A56">
        <w:rPr>
          <w:rFonts w:ascii="Calibri" w:eastAsia="Calibri" w:hAnsi="Calibri" w:cs="Times New Roman"/>
          <w:bCs/>
          <w:sz w:val="14"/>
          <w:szCs w:val="24"/>
          <w:lang w:eastAsia="zh-CN"/>
        </w:rPr>
        <w:t xml:space="preserve"> Sung, barely flinched when former U.S. President Bill Clinton’s administration readied war plans to strike his nuclear installations preemptively. That brinkmanship paid off. Today North Korea is likely a nuclear power, and Kim’s son rules the country with an iron fist. America’s conventional military strength means a lot less to a nuclear North Korea. Saddam Hussein’s great strategic blunder was that he took too long to get to the same place. </w:t>
      </w:r>
      <w:r w:rsidRPr="00814A56">
        <w:rPr>
          <w:rFonts w:ascii="Calibri" w:eastAsia="Calibri" w:hAnsi="Calibri" w:cs="Times New Roman"/>
          <w:bCs/>
          <w:sz w:val="24"/>
          <w:szCs w:val="24"/>
          <w:u w:val="single"/>
          <w:lang w:eastAsia="zh-CN"/>
        </w:rPr>
        <w:t xml:space="preserve">How would things be different </w:t>
      </w:r>
      <w:r w:rsidRPr="00814A56">
        <w:rPr>
          <w:rFonts w:ascii="Calibri" w:eastAsia="Calibri" w:hAnsi="Calibri" w:cs="Times New Roman"/>
          <w:bCs/>
          <w:sz w:val="24"/>
          <w:szCs w:val="24"/>
          <w:highlight w:val="yellow"/>
          <w:u w:val="single"/>
          <w:lang w:eastAsia="zh-CN"/>
        </w:rPr>
        <w:t>in a multipolar world</w:t>
      </w:r>
      <w:r w:rsidRPr="00814A56">
        <w:rPr>
          <w:rFonts w:ascii="Calibri" w:eastAsia="Calibri" w:hAnsi="Calibri" w:cs="Times New Roman"/>
          <w:bCs/>
          <w:sz w:val="24"/>
          <w:szCs w:val="24"/>
          <w:u w:val="single"/>
          <w:lang w:eastAsia="zh-CN"/>
        </w:rPr>
        <w:t xml:space="preserve">? For starters, </w:t>
      </w:r>
      <w:r w:rsidRPr="00814A56">
        <w:rPr>
          <w:rFonts w:ascii="Calibri" w:eastAsia="Calibri" w:hAnsi="Calibri" w:cs="Times New Roman"/>
          <w:bCs/>
          <w:sz w:val="24"/>
          <w:szCs w:val="24"/>
          <w:highlight w:val="yellow"/>
          <w:u w:val="single"/>
          <w:lang w:eastAsia="zh-CN"/>
        </w:rPr>
        <w:t>great powers could split the job of policing proliferation</w:t>
      </w:r>
      <w:r w:rsidRPr="00814A56">
        <w:rPr>
          <w:rFonts w:ascii="Calibri" w:eastAsia="Calibri" w:hAnsi="Calibri" w:cs="Times New Roman"/>
          <w:bCs/>
          <w:sz w:val="24"/>
          <w:szCs w:val="24"/>
          <w:u w:val="single"/>
          <w:lang w:eastAsia="zh-CN"/>
        </w:rPr>
        <w:t>, and even collaborate on some particularly hard cases</w:t>
      </w:r>
      <w:r w:rsidRPr="00814A56">
        <w:rPr>
          <w:rFonts w:ascii="Calibri" w:eastAsia="Calibri" w:hAnsi="Calibri" w:cs="Times New Roman"/>
          <w:bCs/>
          <w:sz w:val="14"/>
          <w:szCs w:val="24"/>
          <w:lang w:eastAsia="zh-CN"/>
        </w:rPr>
        <w:t xml:space="preserve">. It’s often forgotten now that, </w:t>
      </w:r>
      <w:r w:rsidRPr="00814A56">
        <w:rPr>
          <w:rFonts w:ascii="Calibri" w:eastAsia="Calibri" w:hAnsi="Calibri" w:cs="Times New Roman"/>
          <w:bCs/>
          <w:sz w:val="24"/>
          <w:szCs w:val="24"/>
          <w:u w:val="single"/>
          <w:lang w:eastAsia="zh-CN"/>
        </w:rPr>
        <w:t>during the Cold War, the only state with a tougher nonproliferation policy than the United States was the Soviet Union. Not a single country that had a formal alliance with Moscow ever became a nuclear power. The Eastern bloc was full of countries with advanced technological capabilities in every area except</w:t>
      </w:r>
      <w:r w:rsidRPr="00814A56">
        <w:rPr>
          <w:rFonts w:ascii="Calibri" w:eastAsia="Calibri" w:hAnsi="Calibri" w:cs="Times New Roman"/>
          <w:bCs/>
          <w:sz w:val="14"/>
          <w:szCs w:val="24"/>
          <w:lang w:eastAsia="zh-CN"/>
        </w:rPr>
        <w:t xml:space="preserve"> one—</w:t>
      </w:r>
      <w:r w:rsidRPr="00814A56">
        <w:rPr>
          <w:rFonts w:ascii="Calibri" w:eastAsia="Calibri" w:hAnsi="Calibri" w:cs="Times New Roman"/>
          <w:bCs/>
          <w:sz w:val="24"/>
          <w:szCs w:val="24"/>
          <w:u w:val="single"/>
          <w:lang w:eastAsia="zh-CN"/>
        </w:rPr>
        <w:t xml:space="preserve">nuclear weapons. Moscow simply wouldn’t permit it. But </w:t>
      </w:r>
      <w:r w:rsidRPr="00814A56">
        <w:rPr>
          <w:rFonts w:ascii="Calibri" w:eastAsia="Calibri" w:hAnsi="Calibri" w:cs="Times New Roman"/>
          <w:bCs/>
          <w:sz w:val="24"/>
          <w:szCs w:val="24"/>
          <w:highlight w:val="yellow"/>
          <w:u w:val="single"/>
          <w:lang w:eastAsia="zh-CN"/>
        </w:rPr>
        <w:t xml:space="preserve">today we see the uneven </w:t>
      </w:r>
      <w:r w:rsidRPr="00814A56">
        <w:rPr>
          <w:rFonts w:ascii="Calibri" w:eastAsia="Calibri" w:hAnsi="Calibri" w:cs="Times New Roman"/>
          <w:bCs/>
          <w:sz w:val="24"/>
          <w:szCs w:val="24"/>
          <w:u w:val="single"/>
          <w:lang w:eastAsia="zh-CN"/>
        </w:rPr>
        <w:t xml:space="preserve">and inadequate </w:t>
      </w:r>
      <w:r w:rsidRPr="00814A56">
        <w:rPr>
          <w:rFonts w:ascii="Calibri" w:eastAsia="Calibri" w:hAnsi="Calibri" w:cs="Times New Roman"/>
          <w:bCs/>
          <w:sz w:val="24"/>
          <w:szCs w:val="24"/>
          <w:highlight w:val="yellow"/>
          <w:u w:val="single"/>
          <w:lang w:eastAsia="zh-CN"/>
        </w:rPr>
        <w:t>level of effort</w:t>
      </w:r>
      <w:r w:rsidRPr="00814A56">
        <w:rPr>
          <w:rFonts w:ascii="Calibri" w:eastAsia="Calibri" w:hAnsi="Calibri" w:cs="Times New Roman"/>
          <w:bCs/>
          <w:sz w:val="24"/>
          <w:szCs w:val="24"/>
          <w:u w:val="single"/>
          <w:lang w:eastAsia="zh-CN"/>
        </w:rPr>
        <w:t xml:space="preserve"> that non-superpowers devote to stopping proliferation</w:t>
      </w:r>
      <w:r w:rsidRPr="00814A56">
        <w:rPr>
          <w:rFonts w:ascii="Calibri" w:eastAsia="Calibri" w:hAnsi="Calibri" w:cs="Times New Roman"/>
          <w:bCs/>
          <w:sz w:val="14"/>
          <w:szCs w:val="24"/>
          <w:lang w:eastAsia="zh-CN"/>
        </w:rPr>
        <w:t xml:space="preserve">. The Europeans dangle carrots at Iran, but they are unwilling to consider serious sticks. The Chinese refuse to admit that there is a problem. And the Russians are aiding Iran’s nuclear ambitions. </w:t>
      </w:r>
      <w:r w:rsidRPr="00814A56">
        <w:rPr>
          <w:rFonts w:ascii="Calibri" w:eastAsia="Calibri" w:hAnsi="Calibri" w:cs="Times New Roman"/>
          <w:bCs/>
          <w:sz w:val="24"/>
          <w:szCs w:val="24"/>
          <w:u w:val="single"/>
          <w:lang w:eastAsia="zh-CN"/>
        </w:rPr>
        <w:t xml:space="preserve">When push comes to shove, </w:t>
      </w:r>
      <w:r w:rsidRPr="00814A56">
        <w:rPr>
          <w:rFonts w:ascii="Calibri" w:eastAsia="Calibri" w:hAnsi="Calibri" w:cs="Times New Roman"/>
          <w:bCs/>
          <w:sz w:val="24"/>
          <w:szCs w:val="24"/>
          <w:highlight w:val="yellow"/>
          <w:u w:val="single"/>
          <w:lang w:eastAsia="zh-CN"/>
        </w:rPr>
        <w:t>nonprolif</w:t>
      </w:r>
      <w:r w:rsidRPr="00814A56">
        <w:rPr>
          <w:rFonts w:ascii="Calibri" w:eastAsia="Calibri" w:hAnsi="Calibri" w:cs="Times New Roman"/>
          <w:bCs/>
          <w:sz w:val="24"/>
          <w:szCs w:val="24"/>
          <w:u w:val="single"/>
          <w:lang w:eastAsia="zh-CN"/>
        </w:rPr>
        <w:t xml:space="preserve">eration today </w:t>
      </w:r>
      <w:r w:rsidRPr="00814A56">
        <w:rPr>
          <w:rFonts w:ascii="Calibri" w:eastAsia="Calibri" w:hAnsi="Calibri" w:cs="Times New Roman"/>
          <w:bCs/>
          <w:sz w:val="24"/>
          <w:szCs w:val="24"/>
          <w:highlight w:val="yellow"/>
          <w:u w:val="single"/>
          <w:lang w:eastAsia="zh-CN"/>
        </w:rPr>
        <w:t>is almost entirely America’s burden</w:t>
      </w:r>
      <w:r w:rsidRPr="00814A56">
        <w:rPr>
          <w:rFonts w:ascii="Calibri" w:eastAsia="Calibri" w:hAnsi="Calibri" w:cs="Times New Roman"/>
          <w:bCs/>
          <w:sz w:val="14"/>
          <w:szCs w:val="24"/>
          <w:highlight w:val="yellow"/>
          <w:lang w:eastAsia="zh-CN"/>
        </w:rPr>
        <w:t>.</w:t>
      </w:r>
    </w:p>
    <w:p w14:paraId="3F19A86D" w14:textId="77777777" w:rsidR="00814A56" w:rsidRPr="00814A56" w:rsidRDefault="00814A56" w:rsidP="00814A56">
      <w:pPr>
        <w:contextualSpacing/>
        <w:rPr>
          <w:rFonts w:ascii="Calibri" w:eastAsia="Calibri" w:hAnsi="Calibri" w:cs="Times New Roman"/>
          <w:sz w:val="24"/>
          <w:szCs w:val="24"/>
        </w:rPr>
      </w:pPr>
    </w:p>
    <w:p w14:paraId="565F229B" w14:textId="77777777" w:rsidR="00814A56" w:rsidRPr="00814A56" w:rsidRDefault="00814A56" w:rsidP="00814A56">
      <w:pPr>
        <w:keepNext/>
        <w:keepLines/>
        <w:spacing w:before="40" w:after="0"/>
        <w:outlineLvl w:val="3"/>
        <w:rPr>
          <w:rFonts w:ascii="Calibri" w:eastAsia="Calibri" w:hAnsi="Calibri" w:cs="Times New Roman"/>
          <w:b/>
          <w:iCs/>
          <w:sz w:val="26"/>
        </w:rPr>
      </w:pPr>
      <w:r w:rsidRPr="00814A56">
        <w:rPr>
          <w:rFonts w:ascii="Calibri" w:eastAsia="Calibri" w:hAnsi="Calibri" w:cs="Times New Roman"/>
          <w:b/>
          <w:iCs/>
          <w:sz w:val="26"/>
        </w:rPr>
        <w:t xml:space="preserve">Heg forces other nations to acquire nukes </w:t>
      </w:r>
    </w:p>
    <w:p w14:paraId="1ABF7951" w14:textId="77777777" w:rsidR="00814A56" w:rsidRPr="00814A56" w:rsidRDefault="00814A56" w:rsidP="00814A56">
      <w:pPr>
        <w:contextualSpacing/>
        <w:rPr>
          <w:rFonts w:ascii="Calibri" w:eastAsia="Calibri" w:hAnsi="Calibri" w:cs="Times New Roman"/>
          <w:b/>
        </w:rPr>
      </w:pPr>
      <w:proofErr w:type="spellStart"/>
      <w:r w:rsidRPr="00814A56">
        <w:rPr>
          <w:rFonts w:ascii="Calibri" w:eastAsia="Calibri" w:hAnsi="Calibri" w:cs="Times New Roman"/>
          <w:b/>
          <w:bCs/>
          <w:sz w:val="26"/>
          <w:highlight w:val="yellow"/>
        </w:rPr>
        <w:t>Maddock</w:t>
      </w:r>
      <w:proofErr w:type="spellEnd"/>
      <w:r w:rsidRPr="00814A56">
        <w:rPr>
          <w:rFonts w:ascii="Calibri" w:eastAsia="Calibri" w:hAnsi="Calibri" w:cs="Times New Roman"/>
          <w:b/>
          <w:bCs/>
          <w:sz w:val="26"/>
          <w:highlight w:val="yellow"/>
        </w:rPr>
        <w:t xml:space="preserve"> 10</w:t>
      </w:r>
      <w:r w:rsidRPr="00814A56">
        <w:rPr>
          <w:rFonts w:ascii="Calibri" w:eastAsia="Calibri" w:hAnsi="Calibri" w:cs="Times New Roman"/>
          <w:b/>
          <w:bCs/>
          <w:sz w:val="26"/>
        </w:rPr>
        <w:t xml:space="preserve"> </w:t>
      </w:r>
      <w:r w:rsidRPr="00814A56">
        <w:rPr>
          <w:rFonts w:ascii="Calibri" w:eastAsia="Calibri" w:hAnsi="Calibri" w:cs="Times New Roman"/>
          <w:sz w:val="18"/>
          <w:szCs w:val="18"/>
        </w:rPr>
        <w:t xml:space="preserve">(Shane J </w:t>
      </w:r>
      <w:proofErr w:type="spellStart"/>
      <w:r w:rsidRPr="00814A56">
        <w:rPr>
          <w:rFonts w:ascii="Calibri" w:eastAsia="Calibri" w:hAnsi="Calibri" w:cs="Times New Roman"/>
          <w:sz w:val="18"/>
          <w:szCs w:val="18"/>
        </w:rPr>
        <w:t>Maddock</w:t>
      </w:r>
      <w:proofErr w:type="spellEnd"/>
      <w:r w:rsidRPr="00814A56">
        <w:rPr>
          <w:rFonts w:ascii="Calibri" w:eastAsia="Calibri" w:hAnsi="Calibri" w:cs="Times New Roman"/>
          <w:sz w:val="18"/>
          <w:szCs w:val="18"/>
        </w:rPr>
        <w:t xml:space="preserve">, PhD from the University of Connecticut in US history and teacher at </w:t>
      </w:r>
      <w:proofErr w:type="spellStart"/>
      <w:r w:rsidRPr="00814A56">
        <w:rPr>
          <w:rFonts w:ascii="Calibri" w:eastAsia="Calibri" w:hAnsi="Calibri" w:cs="Times New Roman"/>
          <w:sz w:val="18"/>
          <w:szCs w:val="18"/>
        </w:rPr>
        <w:t>Stonehill</w:t>
      </w:r>
      <w:proofErr w:type="spellEnd"/>
      <w:r w:rsidRPr="00814A56">
        <w:rPr>
          <w:rFonts w:ascii="Calibri" w:eastAsia="Calibri" w:hAnsi="Calibri" w:cs="Times New Roman"/>
          <w:sz w:val="18"/>
          <w:szCs w:val="18"/>
        </w:rPr>
        <w:t xml:space="preserve"> College, author of multiple books concerning American Foreign Relations, “Nuclear Apartheid”, The University of North Carolina Press, Print, 2010, 7/25/14, MEM)</w:t>
      </w:r>
    </w:p>
    <w:p w14:paraId="3E9DC635" w14:textId="77777777" w:rsidR="00814A56" w:rsidRPr="00814A56" w:rsidRDefault="00814A56" w:rsidP="00814A56">
      <w:pPr>
        <w:contextualSpacing/>
        <w:rPr>
          <w:rFonts w:ascii="Calibri" w:eastAsia="Calibri" w:hAnsi="Calibri" w:cs="Times New Roman"/>
          <w:sz w:val="14"/>
          <w:szCs w:val="24"/>
        </w:rPr>
      </w:pPr>
      <w:r w:rsidRPr="00814A56">
        <w:rPr>
          <w:rFonts w:ascii="Calibri" w:eastAsia="Calibri" w:hAnsi="Calibri" w:cs="Times New Roman"/>
          <w:b/>
          <w:sz w:val="24"/>
          <w:szCs w:val="24"/>
          <w:u w:val="single"/>
        </w:rPr>
        <w:t>Throughout the nuclear age,</w:t>
      </w:r>
      <w:r w:rsidRPr="00814A56">
        <w:rPr>
          <w:rFonts w:ascii="Calibri" w:eastAsia="Calibri" w:hAnsi="Calibri" w:cs="Times New Roman"/>
          <w:b/>
          <w:sz w:val="24"/>
          <w:szCs w:val="24"/>
          <w:highlight w:val="yellow"/>
          <w:u w:val="single"/>
        </w:rPr>
        <w:t xml:space="preserve"> the U</w:t>
      </w:r>
      <w:r w:rsidRPr="00814A56">
        <w:rPr>
          <w:rFonts w:ascii="Calibri" w:eastAsia="Calibri" w:hAnsi="Calibri" w:cs="Times New Roman"/>
          <w:b/>
          <w:sz w:val="24"/>
          <w:szCs w:val="24"/>
          <w:u w:val="single"/>
        </w:rPr>
        <w:t xml:space="preserve">nited </w:t>
      </w:r>
      <w:r w:rsidRPr="00814A56">
        <w:rPr>
          <w:rFonts w:ascii="Calibri" w:eastAsia="Calibri" w:hAnsi="Calibri" w:cs="Times New Roman"/>
          <w:b/>
          <w:sz w:val="24"/>
          <w:szCs w:val="24"/>
          <w:highlight w:val="yellow"/>
          <w:u w:val="single"/>
        </w:rPr>
        <w:t>S</w:t>
      </w:r>
      <w:r w:rsidRPr="00814A56">
        <w:rPr>
          <w:rFonts w:ascii="Calibri" w:eastAsia="Calibri" w:hAnsi="Calibri" w:cs="Times New Roman"/>
          <w:b/>
          <w:sz w:val="24"/>
          <w:szCs w:val="24"/>
          <w:u w:val="single"/>
        </w:rPr>
        <w:t xml:space="preserve">tates </w:t>
      </w:r>
      <w:r w:rsidRPr="00814A56">
        <w:rPr>
          <w:rFonts w:ascii="Calibri" w:eastAsia="Calibri" w:hAnsi="Calibri" w:cs="Times New Roman"/>
          <w:b/>
          <w:sz w:val="24"/>
          <w:szCs w:val="24"/>
          <w:highlight w:val="yellow"/>
          <w:u w:val="single"/>
        </w:rPr>
        <w:t xml:space="preserve">has squandered opportunities to </w:t>
      </w:r>
      <w:r w:rsidRPr="00814A56">
        <w:rPr>
          <w:rFonts w:ascii="Calibri" w:eastAsia="Calibri" w:hAnsi="Calibri" w:cs="Times New Roman"/>
          <w:b/>
          <w:sz w:val="24"/>
          <w:szCs w:val="24"/>
          <w:u w:val="single"/>
        </w:rPr>
        <w:t xml:space="preserve">forge cooperative ventures to </w:t>
      </w:r>
      <w:r w:rsidRPr="00814A56">
        <w:rPr>
          <w:rFonts w:ascii="Calibri" w:eastAsia="Calibri" w:hAnsi="Calibri" w:cs="Times New Roman"/>
          <w:b/>
          <w:sz w:val="24"/>
          <w:szCs w:val="24"/>
          <w:highlight w:val="yellow"/>
          <w:u w:val="single"/>
        </w:rPr>
        <w:t>halt prolif</w:t>
      </w:r>
      <w:r w:rsidRPr="00814A56">
        <w:rPr>
          <w:rFonts w:ascii="Calibri" w:eastAsia="Calibri" w:hAnsi="Calibri" w:cs="Times New Roman"/>
          <w:b/>
          <w:sz w:val="24"/>
          <w:szCs w:val="24"/>
          <w:u w:val="single"/>
        </w:rPr>
        <w:t xml:space="preserve">eration. </w:t>
      </w:r>
      <w:r w:rsidRPr="00814A56">
        <w:rPr>
          <w:rFonts w:ascii="Calibri" w:eastAsia="Calibri" w:hAnsi="Calibri" w:cs="Times New Roman"/>
          <w:sz w:val="14"/>
          <w:szCs w:val="24"/>
        </w:rPr>
        <w:t xml:space="preserve">From the Baruch Plan to national missile defense, </w:t>
      </w:r>
      <w:r w:rsidRPr="00814A56">
        <w:rPr>
          <w:rFonts w:ascii="Calibri" w:eastAsia="Calibri" w:hAnsi="Calibri" w:cs="Times New Roman"/>
          <w:b/>
          <w:sz w:val="24"/>
          <w:szCs w:val="24"/>
          <w:highlight w:val="yellow"/>
          <w:u w:val="single"/>
        </w:rPr>
        <w:t>Americans</w:t>
      </w:r>
      <w:r w:rsidRPr="00814A56">
        <w:rPr>
          <w:rFonts w:ascii="Calibri" w:eastAsia="Calibri" w:hAnsi="Calibri" w:cs="Times New Roman"/>
          <w:b/>
          <w:sz w:val="24"/>
          <w:szCs w:val="24"/>
          <w:u w:val="single"/>
        </w:rPr>
        <w:t xml:space="preserve"> have </w:t>
      </w:r>
      <w:r w:rsidRPr="00814A56">
        <w:rPr>
          <w:rFonts w:ascii="Calibri" w:eastAsia="Calibri" w:hAnsi="Calibri" w:cs="Times New Roman"/>
          <w:b/>
          <w:sz w:val="24"/>
          <w:szCs w:val="24"/>
          <w:highlight w:val="yellow"/>
          <w:u w:val="single"/>
        </w:rPr>
        <w:t>remain</w:t>
      </w:r>
      <w:r w:rsidRPr="00814A56">
        <w:rPr>
          <w:rFonts w:ascii="Calibri" w:eastAsia="Calibri" w:hAnsi="Calibri" w:cs="Times New Roman"/>
          <w:b/>
          <w:sz w:val="24"/>
          <w:szCs w:val="24"/>
          <w:u w:val="single"/>
        </w:rPr>
        <w:t xml:space="preserve">ed </w:t>
      </w:r>
      <w:r w:rsidRPr="00814A56">
        <w:rPr>
          <w:rFonts w:ascii="Calibri" w:eastAsia="Calibri" w:hAnsi="Calibri" w:cs="Times New Roman"/>
          <w:b/>
          <w:sz w:val="24"/>
          <w:szCs w:val="24"/>
          <w:highlight w:val="yellow"/>
          <w:u w:val="single"/>
        </w:rPr>
        <w:t>infatuated with unilateral</w:t>
      </w:r>
      <w:r w:rsidRPr="00814A56">
        <w:rPr>
          <w:rFonts w:ascii="Calibri" w:eastAsia="Calibri" w:hAnsi="Calibri" w:cs="Times New Roman"/>
          <w:b/>
          <w:sz w:val="24"/>
          <w:szCs w:val="24"/>
          <w:u w:val="single"/>
        </w:rPr>
        <w:t xml:space="preserve"> and technological </w:t>
      </w:r>
      <w:r w:rsidRPr="00814A56">
        <w:rPr>
          <w:rFonts w:ascii="Calibri" w:eastAsia="Calibri" w:hAnsi="Calibri" w:cs="Times New Roman"/>
          <w:b/>
          <w:sz w:val="24"/>
          <w:szCs w:val="24"/>
          <w:highlight w:val="yellow"/>
          <w:u w:val="single"/>
        </w:rPr>
        <w:t>solutions</w:t>
      </w:r>
      <w:r w:rsidRPr="00814A56">
        <w:rPr>
          <w:rFonts w:ascii="Calibri" w:eastAsia="Calibri" w:hAnsi="Calibri" w:cs="Times New Roman"/>
          <w:b/>
          <w:sz w:val="24"/>
          <w:szCs w:val="24"/>
          <w:u w:val="single"/>
        </w:rPr>
        <w:t xml:space="preserve"> to the atomic threat. And they have repeatedly attempted to preserve U.S. nuclear hegemony by undercutting their own professed commitment to nuclear </w:t>
      </w:r>
      <w:proofErr w:type="spellStart"/>
      <w:r w:rsidRPr="00814A56">
        <w:rPr>
          <w:rFonts w:ascii="Calibri" w:eastAsia="Calibri" w:hAnsi="Calibri" w:cs="Times New Roman"/>
          <w:b/>
          <w:sz w:val="24"/>
          <w:szCs w:val="24"/>
          <w:u w:val="single"/>
        </w:rPr>
        <w:t>nondissemination</w:t>
      </w:r>
      <w:proofErr w:type="spellEnd"/>
      <w:r w:rsidRPr="00814A56">
        <w:rPr>
          <w:rFonts w:ascii="Calibri" w:eastAsia="Calibri" w:hAnsi="Calibri" w:cs="Times New Roman"/>
          <w:b/>
          <w:sz w:val="24"/>
          <w:szCs w:val="24"/>
          <w:u w:val="single"/>
        </w:rPr>
        <w:t xml:space="preserve">. A paradoxical equation derived from this practice. American </w:t>
      </w:r>
      <w:r w:rsidRPr="00814A56">
        <w:rPr>
          <w:rFonts w:ascii="Calibri" w:eastAsia="Calibri" w:hAnsi="Calibri" w:cs="Times New Roman"/>
          <w:b/>
          <w:sz w:val="24"/>
          <w:szCs w:val="24"/>
          <w:highlight w:val="yellow"/>
          <w:u w:val="single"/>
        </w:rPr>
        <w:t>hegemony</w:t>
      </w:r>
      <w:r w:rsidRPr="00814A56">
        <w:rPr>
          <w:rFonts w:ascii="Calibri" w:eastAsia="Calibri" w:hAnsi="Calibri" w:cs="Times New Roman"/>
          <w:b/>
          <w:sz w:val="24"/>
          <w:szCs w:val="24"/>
          <w:u w:val="single"/>
        </w:rPr>
        <w:t xml:space="preserve">, combined with arrogance and a Hobbesian worldview, </w:t>
      </w:r>
      <w:r w:rsidRPr="00814A56">
        <w:rPr>
          <w:rFonts w:ascii="Calibri" w:eastAsia="Calibri" w:hAnsi="Calibri" w:cs="Times New Roman"/>
          <w:b/>
          <w:sz w:val="24"/>
          <w:szCs w:val="24"/>
          <w:highlight w:val="yellow"/>
          <w:u w:val="single"/>
          <w:bdr w:val="single" w:sz="4" w:space="0" w:color="auto"/>
        </w:rPr>
        <w:t xml:space="preserve">catalyzed nuclear nationalism in other states </w:t>
      </w:r>
      <w:r w:rsidRPr="00814A56">
        <w:rPr>
          <w:rFonts w:ascii="Calibri" w:eastAsia="Calibri" w:hAnsi="Calibri" w:cs="Times New Roman"/>
          <w:b/>
          <w:sz w:val="24"/>
          <w:szCs w:val="24"/>
          <w:u w:val="single"/>
          <w:bdr w:val="single" w:sz="4" w:space="0" w:color="auto"/>
        </w:rPr>
        <w:t>and helped break the bonds of Washington’s influence.</w:t>
      </w:r>
      <w:r w:rsidRPr="00814A56">
        <w:rPr>
          <w:rFonts w:ascii="Calibri" w:eastAsia="Calibri" w:hAnsi="Calibri" w:cs="Times New Roman"/>
          <w:b/>
          <w:sz w:val="24"/>
          <w:szCs w:val="24"/>
          <w:u w:val="single"/>
        </w:rPr>
        <w:t xml:space="preserve"> </w:t>
      </w:r>
      <w:r w:rsidRPr="00814A56">
        <w:rPr>
          <w:rFonts w:ascii="Calibri" w:eastAsia="Calibri" w:hAnsi="Calibri" w:cs="Times New Roman"/>
          <w:b/>
          <w:sz w:val="24"/>
          <w:szCs w:val="24"/>
          <w:highlight w:val="yellow"/>
          <w:u w:val="single"/>
        </w:rPr>
        <w:t>Taught</w:t>
      </w:r>
      <w:r w:rsidRPr="00814A56">
        <w:rPr>
          <w:rFonts w:ascii="Calibri" w:eastAsia="Calibri" w:hAnsi="Calibri" w:cs="Times New Roman"/>
          <w:b/>
          <w:sz w:val="24"/>
          <w:szCs w:val="24"/>
          <w:u w:val="single"/>
        </w:rPr>
        <w:t xml:space="preserve"> by the superpowers </w:t>
      </w:r>
      <w:r w:rsidRPr="00814A56">
        <w:rPr>
          <w:rFonts w:ascii="Calibri" w:eastAsia="Calibri" w:hAnsi="Calibri" w:cs="Times New Roman"/>
          <w:b/>
          <w:sz w:val="24"/>
          <w:szCs w:val="24"/>
          <w:highlight w:val="yellow"/>
          <w:u w:val="single"/>
        </w:rPr>
        <w:t>that nuclear weapons equal political power</w:t>
      </w:r>
      <w:r w:rsidRPr="00814A56">
        <w:rPr>
          <w:rFonts w:ascii="Calibri" w:eastAsia="Calibri" w:hAnsi="Calibri" w:cs="Times New Roman"/>
          <w:b/>
          <w:sz w:val="24"/>
          <w:szCs w:val="24"/>
          <w:u w:val="single"/>
        </w:rPr>
        <w:t xml:space="preserve"> and that warheads prevent wars, </w:t>
      </w:r>
      <w:r w:rsidRPr="00814A56">
        <w:rPr>
          <w:rFonts w:ascii="Calibri" w:eastAsia="Calibri" w:hAnsi="Calibri" w:cs="Times New Roman"/>
          <w:b/>
          <w:sz w:val="24"/>
          <w:szCs w:val="24"/>
          <w:highlight w:val="yellow"/>
          <w:u w:val="single"/>
        </w:rPr>
        <w:t>other states built the bomb</w:t>
      </w:r>
      <w:r w:rsidRPr="00814A56">
        <w:rPr>
          <w:rFonts w:ascii="Calibri" w:eastAsia="Calibri" w:hAnsi="Calibri" w:cs="Times New Roman"/>
          <w:b/>
          <w:sz w:val="24"/>
          <w:szCs w:val="24"/>
          <w:u w:val="single"/>
        </w:rPr>
        <w:t xml:space="preserve"> when they could afford to. As the technology became cheaper and more easily available</w:t>
      </w:r>
      <w:r w:rsidRPr="00814A56">
        <w:rPr>
          <w:rFonts w:ascii="Calibri" w:eastAsia="Calibri" w:hAnsi="Calibri" w:cs="Times New Roman"/>
          <w:sz w:val="14"/>
          <w:szCs w:val="24"/>
        </w:rPr>
        <w:t xml:space="preserve">, even states that could not provide their citizenry with a decent standard of living, such as </w:t>
      </w:r>
      <w:r w:rsidRPr="00814A56">
        <w:rPr>
          <w:rFonts w:ascii="Calibri" w:eastAsia="Calibri" w:hAnsi="Calibri" w:cs="Times New Roman"/>
          <w:b/>
          <w:sz w:val="24"/>
          <w:szCs w:val="24"/>
          <w:u w:val="single"/>
        </w:rPr>
        <w:t xml:space="preserve">India, Pakistan, North Korea, and the PRC, found the resources to produce limited nuclear arsenals. </w:t>
      </w:r>
      <w:r w:rsidRPr="00814A56">
        <w:rPr>
          <w:rFonts w:ascii="Calibri" w:eastAsia="Calibri" w:hAnsi="Calibri" w:cs="Times New Roman"/>
          <w:sz w:val="14"/>
          <w:szCs w:val="24"/>
        </w:rPr>
        <w:t xml:space="preserve">Since the dawn of the nuclear age, no president has proven capable of producing the right political mixture to yield a viable nonproliferation accord. The superpowers remained so convinced of the correctness of their respective privileged positions in the world system that they refused to make mutual concessions to achieve arms control. Other nations also chose military strength over cooperation and in the process diminished Washington’s and Moscow’s power in the international system.  </w:t>
      </w:r>
    </w:p>
    <w:p w14:paraId="45C9B86B" w14:textId="77777777" w:rsidR="00814A56" w:rsidRPr="00814A56" w:rsidRDefault="00814A56" w:rsidP="00814A56">
      <w:pPr>
        <w:contextualSpacing/>
        <w:rPr>
          <w:rFonts w:ascii="Calibri" w:eastAsia="Calibri" w:hAnsi="Calibri" w:cs="Arial"/>
          <w:sz w:val="24"/>
          <w:szCs w:val="24"/>
          <w:shd w:val="clear" w:color="auto" w:fill="FFFFFF"/>
        </w:rPr>
      </w:pPr>
    </w:p>
    <w:p w14:paraId="66B4C08D" w14:textId="77777777" w:rsidR="00814A56" w:rsidRPr="00814A56" w:rsidRDefault="00814A56" w:rsidP="00814A56">
      <w:pPr>
        <w:keepNext/>
        <w:keepLines/>
        <w:spacing w:before="40" w:after="0"/>
        <w:outlineLvl w:val="3"/>
        <w:rPr>
          <w:rFonts w:ascii="Calibri" w:eastAsia="Calibri" w:hAnsi="Calibri" w:cs="Times New Roman"/>
          <w:b/>
          <w:iCs/>
          <w:sz w:val="26"/>
        </w:rPr>
      </w:pPr>
      <w:r w:rsidRPr="00814A56">
        <w:rPr>
          <w:rFonts w:ascii="Calibri" w:eastAsia="Calibri" w:hAnsi="Calibri" w:cs="Times New Roman"/>
          <w:b/>
          <w:iCs/>
          <w:sz w:val="26"/>
        </w:rPr>
        <w:t>Spread of weapons decreases the risk of wars and ensures rapid de-escalation if wars do happen</w:t>
      </w:r>
    </w:p>
    <w:p w14:paraId="3F4BDFB4" w14:textId="77777777" w:rsidR="00814A56" w:rsidRPr="00814A56" w:rsidRDefault="00814A56" w:rsidP="00814A56">
      <w:pPr>
        <w:contextualSpacing/>
        <w:rPr>
          <w:rFonts w:ascii="Calibri" w:eastAsia="Calibri" w:hAnsi="Calibri" w:cs="Times New Roman"/>
        </w:rPr>
      </w:pPr>
      <w:r w:rsidRPr="00814A56">
        <w:rPr>
          <w:rFonts w:ascii="Calibri" w:eastAsia="Calibri" w:hAnsi="Calibri" w:cs="Times New Roman"/>
          <w:b/>
          <w:bCs/>
          <w:sz w:val="26"/>
        </w:rPr>
        <w:t>Waltz 3</w:t>
      </w:r>
      <w:r w:rsidRPr="00814A56">
        <w:rPr>
          <w:rFonts w:ascii="Calibri" w:eastAsia="Calibri" w:hAnsi="Calibri" w:cs="Times New Roman"/>
        </w:rPr>
        <w:t xml:space="preserve"> </w:t>
      </w:r>
      <w:r w:rsidRPr="00814A56">
        <w:rPr>
          <w:rFonts w:ascii="Calibri" w:eastAsia="Calibri" w:hAnsi="Calibri" w:cs="Times New Roman"/>
          <w:sz w:val="16"/>
          <w:szCs w:val="16"/>
        </w:rPr>
        <w:t>(Kenneth Waltz, Emeritus Professor of Political Science at UC Berkeley and Adjunct Senior Research Scholar at Columbia University, past President of the American Political Science Association, and a Fellow of the American Academy of Arts and Sciences, “The Spread of Nuclear Weapons: A Debate”, 2003, 7/25/14,MEM)</w:t>
      </w:r>
    </w:p>
    <w:p w14:paraId="5CD1C73E" w14:textId="77777777" w:rsidR="00814A56" w:rsidRPr="00814A56" w:rsidRDefault="00814A56" w:rsidP="00814A56">
      <w:pPr>
        <w:contextualSpacing/>
        <w:rPr>
          <w:rFonts w:ascii="Calibri" w:eastAsia="Calibri" w:hAnsi="Calibri" w:cs="Times New Roman"/>
          <w:u w:val="single"/>
        </w:rPr>
      </w:pPr>
      <w:r w:rsidRPr="00814A56">
        <w:rPr>
          <w:rFonts w:ascii="Calibri" w:eastAsia="Calibri" w:hAnsi="Calibri" w:cs="Times New Roman"/>
        </w:rPr>
        <w:lastRenderedPageBreak/>
        <w:t xml:space="preserve">For a number of reasons, deterrent strategies promise less damage than war-fighting strategies. First, </w:t>
      </w:r>
      <w:r w:rsidRPr="00814A56">
        <w:rPr>
          <w:rFonts w:ascii="Calibri" w:eastAsia="Calibri" w:hAnsi="Calibri" w:cs="Times New Roman"/>
          <w:highlight w:val="yellow"/>
          <w:u w:val="single"/>
        </w:rPr>
        <w:t>deterrent strategies induce caution all around and this reduce the incidence of w</w:t>
      </w:r>
      <w:r w:rsidRPr="00814A56">
        <w:rPr>
          <w:rFonts w:ascii="Calibri" w:eastAsia="Calibri" w:hAnsi="Calibri" w:cs="Times New Roman"/>
          <w:sz w:val="24"/>
          <w:highlight w:val="yellow"/>
        </w:rPr>
        <w:t>ar</w:t>
      </w:r>
      <w:r w:rsidRPr="00814A56">
        <w:rPr>
          <w:rFonts w:ascii="Calibri" w:eastAsia="Calibri" w:hAnsi="Calibri" w:cs="Times New Roman"/>
          <w:sz w:val="24"/>
        </w:rPr>
        <w:t>.</w:t>
      </w:r>
      <w:r w:rsidRPr="00814A56">
        <w:rPr>
          <w:rFonts w:ascii="Calibri" w:eastAsia="Calibri" w:hAnsi="Calibri" w:cs="Times New Roman"/>
        </w:rPr>
        <w:t xml:space="preserve"> Second, </w:t>
      </w:r>
      <w:r w:rsidRPr="00814A56">
        <w:rPr>
          <w:rFonts w:ascii="Calibri" w:eastAsia="Calibri" w:hAnsi="Calibri" w:cs="Times New Roman"/>
          <w:highlight w:val="yellow"/>
          <w:u w:val="single"/>
        </w:rPr>
        <w:t>wars</w:t>
      </w:r>
      <w:r w:rsidRPr="00814A56">
        <w:rPr>
          <w:rFonts w:ascii="Calibri" w:eastAsia="Calibri" w:hAnsi="Calibri" w:cs="Times New Roman"/>
          <w:u w:val="single"/>
        </w:rPr>
        <w:t xml:space="preserve"> </w:t>
      </w:r>
      <w:r w:rsidRPr="00814A56">
        <w:rPr>
          <w:rFonts w:ascii="Calibri" w:eastAsia="Calibri" w:hAnsi="Calibri" w:cs="Times New Roman"/>
          <w:highlight w:val="yellow"/>
          <w:u w:val="single"/>
        </w:rPr>
        <w:t>fought in the face of</w:t>
      </w:r>
      <w:r w:rsidRPr="00814A56">
        <w:rPr>
          <w:rFonts w:ascii="Calibri" w:eastAsia="Calibri" w:hAnsi="Calibri" w:cs="Times New Roman"/>
          <w:u w:val="single"/>
        </w:rPr>
        <w:t xml:space="preserve"> strategic </w:t>
      </w:r>
      <w:r w:rsidRPr="00814A56">
        <w:rPr>
          <w:rFonts w:ascii="Calibri" w:eastAsia="Calibri" w:hAnsi="Calibri" w:cs="Times New Roman"/>
          <w:highlight w:val="yellow"/>
          <w:u w:val="single"/>
        </w:rPr>
        <w:t>nuclear weapons must be carefully limited because a country</w:t>
      </w:r>
      <w:r w:rsidRPr="00814A56">
        <w:rPr>
          <w:rFonts w:ascii="Calibri" w:eastAsia="Calibri" w:hAnsi="Calibri" w:cs="Times New Roman"/>
          <w:u w:val="single"/>
        </w:rPr>
        <w:t xml:space="preserve"> having them </w:t>
      </w:r>
      <w:r w:rsidRPr="00814A56">
        <w:rPr>
          <w:rFonts w:ascii="Calibri" w:eastAsia="Calibri" w:hAnsi="Calibri" w:cs="Times New Roman"/>
          <w:highlight w:val="yellow"/>
          <w:u w:val="single"/>
        </w:rPr>
        <w:t>may retaliate if its</w:t>
      </w:r>
      <w:r w:rsidRPr="00814A56">
        <w:rPr>
          <w:rFonts w:ascii="Calibri" w:eastAsia="Calibri" w:hAnsi="Calibri" w:cs="Times New Roman"/>
          <w:u w:val="single"/>
        </w:rPr>
        <w:t xml:space="preserve"> vital </w:t>
      </w:r>
      <w:r w:rsidRPr="00814A56">
        <w:rPr>
          <w:rFonts w:ascii="Calibri" w:eastAsia="Calibri" w:hAnsi="Calibri" w:cs="Times New Roman"/>
          <w:highlight w:val="yellow"/>
          <w:u w:val="single"/>
        </w:rPr>
        <w:t>interests are threatened.</w:t>
      </w:r>
      <w:r w:rsidRPr="00814A56">
        <w:rPr>
          <w:rFonts w:ascii="Calibri" w:eastAsia="Calibri" w:hAnsi="Calibri" w:cs="Times New Roman"/>
          <w:u w:val="single"/>
        </w:rPr>
        <w:t xml:space="preserve"> Third, prospective </w:t>
      </w:r>
      <w:r w:rsidRPr="00814A56">
        <w:rPr>
          <w:rFonts w:ascii="Calibri" w:eastAsia="Calibri" w:hAnsi="Calibri" w:cs="Times New Roman"/>
          <w:highlight w:val="yellow"/>
          <w:u w:val="single"/>
        </w:rPr>
        <w:t>punishment need only be proportionate to an adversary’s expected gains in war</w:t>
      </w:r>
      <w:r w:rsidRPr="00814A56">
        <w:rPr>
          <w:rFonts w:ascii="Calibri" w:eastAsia="Calibri" w:hAnsi="Calibri" w:cs="Times New Roman"/>
          <w:u w:val="single"/>
        </w:rPr>
        <w:t xml:space="preserve"> after those gains are discounted for the many uncertainties of war. Fourth, </w:t>
      </w:r>
      <w:r w:rsidRPr="00814A56">
        <w:rPr>
          <w:rFonts w:ascii="Calibri" w:eastAsia="Calibri" w:hAnsi="Calibri" w:cs="Times New Roman"/>
          <w:highlight w:val="yellow"/>
          <w:u w:val="single"/>
        </w:rPr>
        <w:t xml:space="preserve">should deterrence fail, a few judiciously delivered warheads are likely to produce sobriety in the leaders of </w:t>
      </w:r>
      <w:r w:rsidRPr="00814A56">
        <w:rPr>
          <w:rFonts w:ascii="Calibri" w:eastAsia="Calibri" w:hAnsi="Calibri" w:cs="Times New Roman"/>
          <w:u w:val="single"/>
        </w:rPr>
        <w:t xml:space="preserve">all the </w:t>
      </w:r>
      <w:r w:rsidRPr="00814A56">
        <w:rPr>
          <w:rFonts w:ascii="Calibri" w:eastAsia="Calibri" w:hAnsi="Calibri" w:cs="Times New Roman"/>
          <w:highlight w:val="yellow"/>
          <w:u w:val="single"/>
        </w:rPr>
        <w:t>countries involved and</w:t>
      </w:r>
      <w:r w:rsidRPr="00814A56">
        <w:rPr>
          <w:rFonts w:ascii="Calibri" w:eastAsia="Calibri" w:hAnsi="Calibri" w:cs="Times New Roman"/>
          <w:u w:val="single"/>
        </w:rPr>
        <w:t xml:space="preserve"> thus </w:t>
      </w:r>
      <w:r w:rsidRPr="00814A56">
        <w:rPr>
          <w:rFonts w:ascii="Calibri" w:eastAsia="Calibri" w:hAnsi="Calibri" w:cs="Times New Roman"/>
          <w:highlight w:val="yellow"/>
          <w:u w:val="single"/>
        </w:rPr>
        <w:t>bring</w:t>
      </w:r>
      <w:r w:rsidRPr="00814A56">
        <w:rPr>
          <w:rFonts w:ascii="Calibri" w:eastAsia="Calibri" w:hAnsi="Calibri" w:cs="Times New Roman"/>
          <w:u w:val="single"/>
        </w:rPr>
        <w:t xml:space="preserve"> rapid </w:t>
      </w:r>
      <w:r w:rsidRPr="00814A56">
        <w:rPr>
          <w:rFonts w:ascii="Calibri" w:eastAsia="Calibri" w:hAnsi="Calibri" w:cs="Times New Roman"/>
          <w:highlight w:val="yellow"/>
          <w:u w:val="single"/>
        </w:rPr>
        <w:t>de-escalation.</w:t>
      </w:r>
      <w:r w:rsidRPr="00814A56">
        <w:rPr>
          <w:rFonts w:ascii="Calibri" w:eastAsia="Calibri" w:hAnsi="Calibri" w:cs="Times New Roman"/>
          <w:u w:val="single"/>
        </w:rPr>
        <w:t xml:space="preserve"> Finally, </w:t>
      </w:r>
      <w:r w:rsidRPr="00814A56">
        <w:rPr>
          <w:rFonts w:ascii="Calibri" w:eastAsia="Calibri" w:hAnsi="Calibri" w:cs="Times New Roman"/>
          <w:highlight w:val="yellow"/>
          <w:u w:val="single"/>
        </w:rPr>
        <w:t>war fighting strategies offer no clear place to stop short of victory</w:t>
      </w:r>
      <w:r w:rsidRPr="00814A56">
        <w:rPr>
          <w:rFonts w:ascii="Calibri" w:eastAsia="Calibri" w:hAnsi="Calibri" w:cs="Times New Roman"/>
          <w:u w:val="single"/>
        </w:rPr>
        <w:t xml:space="preserve"> for some </w:t>
      </w:r>
      <w:r w:rsidRPr="00814A56">
        <w:rPr>
          <w:rFonts w:ascii="Calibri" w:eastAsia="Calibri" w:hAnsi="Calibri" w:cs="Times New Roman"/>
          <w:highlight w:val="yellow"/>
          <w:u w:val="single"/>
        </w:rPr>
        <w:t>and defeat</w:t>
      </w:r>
      <w:r w:rsidRPr="00814A56">
        <w:rPr>
          <w:rFonts w:ascii="Calibri" w:eastAsia="Calibri" w:hAnsi="Calibri" w:cs="Times New Roman"/>
          <w:u w:val="single"/>
        </w:rPr>
        <w:t xml:space="preserve"> for others. </w:t>
      </w:r>
      <w:r w:rsidRPr="00814A56">
        <w:rPr>
          <w:rFonts w:ascii="Calibri" w:eastAsia="Calibri" w:hAnsi="Calibri" w:cs="Times New Roman"/>
          <w:highlight w:val="yellow"/>
          <w:u w:val="single"/>
        </w:rPr>
        <w:t xml:space="preserve">Deterrent strategies </w:t>
      </w:r>
      <w:r w:rsidRPr="00814A56">
        <w:rPr>
          <w:rFonts w:ascii="Calibri" w:eastAsia="Calibri" w:hAnsi="Calibri" w:cs="Times New Roman"/>
          <w:u w:val="single"/>
        </w:rPr>
        <w:t xml:space="preserve">do, and that place is where one country threatens the other’s vital interests. Deterrent strategies </w:t>
      </w:r>
      <w:r w:rsidRPr="00814A56">
        <w:rPr>
          <w:rFonts w:ascii="Calibri" w:eastAsia="Calibri" w:hAnsi="Calibri" w:cs="Times New Roman"/>
          <w:highlight w:val="yellow"/>
          <w:u w:val="single"/>
        </w:rPr>
        <w:t>lower the probability that wars will begin.</w:t>
      </w:r>
      <w:r w:rsidRPr="00814A56">
        <w:rPr>
          <w:rFonts w:ascii="Calibri" w:eastAsia="Calibri" w:hAnsi="Calibri" w:cs="Times New Roman"/>
          <w:u w:val="single"/>
        </w:rPr>
        <w:t xml:space="preserve"> If wars start nevertheless, deterrent strategies lower the probability that they will be carried far. </w:t>
      </w:r>
      <w:r w:rsidRPr="00814A56">
        <w:rPr>
          <w:rFonts w:ascii="Calibri" w:eastAsia="Calibri" w:hAnsi="Calibri" w:cs="Times New Roman"/>
          <w:highlight w:val="yellow"/>
          <w:u w:val="single"/>
        </w:rPr>
        <w:t>Nuclear weapons lessen the intensity</w:t>
      </w:r>
      <w:r w:rsidRPr="00814A56">
        <w:rPr>
          <w:rFonts w:ascii="Calibri" w:eastAsia="Calibri" w:hAnsi="Calibri" w:cs="Times New Roman"/>
          <w:u w:val="single"/>
        </w:rPr>
        <w:t xml:space="preserve"> as well as the frequency of war among their possessors</w:t>
      </w:r>
      <w:r w:rsidRPr="00814A56">
        <w:rPr>
          <w:rFonts w:ascii="Calibri" w:eastAsia="Calibri" w:hAnsi="Calibri" w:cs="Times New Roman"/>
          <w:sz w:val="24"/>
        </w:rPr>
        <w:t>.</w:t>
      </w:r>
      <w:r w:rsidRPr="00814A56">
        <w:rPr>
          <w:rFonts w:ascii="Calibri" w:eastAsia="Calibri" w:hAnsi="Calibri" w:cs="Times New Roman"/>
        </w:rPr>
        <w:t xml:space="preserve"> For fear of escalation, </w:t>
      </w:r>
      <w:r w:rsidRPr="00814A56">
        <w:rPr>
          <w:rFonts w:ascii="Calibri" w:eastAsia="Calibri" w:hAnsi="Calibri" w:cs="Times New Roman"/>
          <w:sz w:val="24"/>
        </w:rPr>
        <w:t xml:space="preserve">nuclear </w:t>
      </w:r>
      <w:r w:rsidRPr="00814A56">
        <w:rPr>
          <w:rFonts w:ascii="Calibri" w:eastAsia="Calibri" w:hAnsi="Calibri" w:cs="Times New Roman"/>
          <w:highlight w:val="yellow"/>
          <w:u w:val="single"/>
        </w:rPr>
        <w:t>states</w:t>
      </w:r>
      <w:r w:rsidRPr="00814A56">
        <w:rPr>
          <w:rFonts w:ascii="Calibri" w:eastAsia="Calibri" w:hAnsi="Calibri" w:cs="Times New Roman"/>
          <w:u w:val="single"/>
        </w:rPr>
        <w:t xml:space="preserve"> </w:t>
      </w:r>
      <w:r w:rsidRPr="00814A56">
        <w:rPr>
          <w:rFonts w:ascii="Calibri" w:eastAsia="Calibri" w:hAnsi="Calibri" w:cs="Times New Roman"/>
        </w:rPr>
        <w:t xml:space="preserve">do not want to fight long and hard over important interests—indeed, they </w:t>
      </w:r>
      <w:r w:rsidRPr="00814A56">
        <w:rPr>
          <w:rFonts w:ascii="Calibri" w:eastAsia="Calibri" w:hAnsi="Calibri" w:cs="Times New Roman"/>
          <w:highlight w:val="yellow"/>
          <w:u w:val="single"/>
        </w:rPr>
        <w:t>do not want to fight at all.</w:t>
      </w:r>
      <w:r w:rsidRPr="00814A56">
        <w:rPr>
          <w:rFonts w:ascii="Calibri" w:eastAsia="Calibri" w:hAnsi="Calibri" w:cs="Times New Roman"/>
          <w:u w:val="single"/>
        </w:rPr>
        <w:t xml:space="preserve"> </w:t>
      </w:r>
    </w:p>
    <w:p w14:paraId="052F994F" w14:textId="77777777" w:rsidR="00814A56" w:rsidRPr="00814A56" w:rsidRDefault="00814A56" w:rsidP="00814A56"/>
    <w:p w14:paraId="7BADFE80" w14:textId="054BE6D9" w:rsidR="00814A56" w:rsidRPr="00814A56" w:rsidRDefault="00814A56" w:rsidP="00814A56">
      <w:pPr>
        <w:pStyle w:val="Heading2"/>
        <w:rPr>
          <w:rStyle w:val="StyleStyleBold12pt"/>
          <w:b/>
          <w:bCs w:val="0"/>
          <w:sz w:val="44"/>
        </w:rPr>
      </w:pPr>
      <w:r w:rsidRPr="00814A56">
        <w:rPr>
          <w:rStyle w:val="StyleStyleBold12pt"/>
          <w:b/>
          <w:bCs w:val="0"/>
          <w:sz w:val="44"/>
        </w:rPr>
        <w:lastRenderedPageBreak/>
        <w:t>AT: Heg is sustainable</w:t>
      </w:r>
    </w:p>
    <w:p w14:paraId="4BE3D13F" w14:textId="77777777" w:rsidR="00814A56" w:rsidRPr="00814A56" w:rsidRDefault="00814A56" w:rsidP="00814A56">
      <w:pPr>
        <w:keepNext/>
        <w:keepLines/>
        <w:spacing w:before="40" w:after="0"/>
        <w:outlineLvl w:val="3"/>
        <w:rPr>
          <w:rFonts w:ascii="Calibri" w:eastAsia="SimSun" w:hAnsi="Calibri" w:cs="Times New Roman"/>
          <w:b/>
          <w:iCs/>
          <w:sz w:val="26"/>
        </w:rPr>
      </w:pPr>
      <w:r w:rsidRPr="00814A56">
        <w:rPr>
          <w:rFonts w:ascii="Calibri" w:eastAsia="SimSun" w:hAnsi="Calibri" w:cs="Times New Roman"/>
          <w:b/>
          <w:iCs/>
          <w:sz w:val="26"/>
        </w:rPr>
        <w:t>Navies are obsolete – cruise missiles and submarines will take out the fleet</w:t>
      </w:r>
    </w:p>
    <w:p w14:paraId="7DDF437C" w14:textId="77777777" w:rsidR="00814A56" w:rsidRPr="00814A56" w:rsidRDefault="00814A56" w:rsidP="00814A56">
      <w:pPr>
        <w:rPr>
          <w:rFonts w:ascii="Calibri" w:eastAsia="Calibri" w:hAnsi="Calibri" w:cs="Times New Roman"/>
        </w:rPr>
      </w:pPr>
      <w:bookmarkStart w:id="1" w:name="_Toc269496087"/>
      <w:bookmarkStart w:id="2" w:name="_Toc269496723"/>
      <w:r w:rsidRPr="00814A56">
        <w:rPr>
          <w:rFonts w:ascii="Calibri" w:eastAsia="Calibri" w:hAnsi="Calibri" w:cs="Times New Roman"/>
          <w:b/>
        </w:rPr>
        <w:t>Burleson 07</w:t>
      </w:r>
      <w:r w:rsidRPr="00814A56">
        <w:rPr>
          <w:rFonts w:ascii="Calibri" w:eastAsia="Calibri" w:hAnsi="Calibri" w:cs="Times New Roman"/>
        </w:rPr>
        <w:t xml:space="preserve"> </w:t>
      </w:r>
      <w:r w:rsidRPr="00814A56">
        <w:rPr>
          <w:rFonts w:ascii="Calibri" w:eastAsia="Calibri" w:hAnsi="Calibri" w:cs="Times New Roman"/>
          <w:sz w:val="18"/>
          <w:szCs w:val="18"/>
        </w:rPr>
        <w:t xml:space="preserve">(Mike Burleson, Columnist for Sea Classics Magazine, “An All-Submarine Navy”, June 19th 2007, http://www.opinioneditorials.com/guestcontributors/mburleson_20070619.html, </w:t>
      </w:r>
      <w:bookmarkEnd w:id="1"/>
      <w:bookmarkEnd w:id="2"/>
      <w:r w:rsidRPr="00814A56">
        <w:rPr>
          <w:rFonts w:ascii="Calibri" w:eastAsia="Calibri" w:hAnsi="Calibri" w:cs="Times New Roman"/>
          <w:sz w:val="18"/>
          <w:szCs w:val="18"/>
        </w:rPr>
        <w:t>6/19/07, 7/25/14, MEM)</w:t>
      </w:r>
    </w:p>
    <w:p w14:paraId="792CF7EF" w14:textId="77777777" w:rsidR="00814A56" w:rsidRPr="00814A56" w:rsidRDefault="00814A56" w:rsidP="00814A56">
      <w:pPr>
        <w:rPr>
          <w:rFonts w:ascii="Calibri" w:eastAsia="Calibri" w:hAnsi="Calibri" w:cs="Times New Roman"/>
          <w:sz w:val="16"/>
          <w:shd w:val="clear" w:color="auto" w:fill="FFFFFF"/>
        </w:rPr>
      </w:pPr>
      <w:r w:rsidRPr="00814A56">
        <w:rPr>
          <w:rFonts w:ascii="Calibri" w:eastAsia="Calibri" w:hAnsi="Calibri" w:cs="Times New Roman"/>
          <w:sz w:val="16"/>
        </w:rPr>
        <w:t xml:space="preserve">Last week, the third in a new class of underwater battleships, the USS MICHIGAN, joined the fleet after a $1 billion face lift. The 4 converted subs of the OHIO class, former Trident missile ships, are the undersea equivalent of the reborn IOWA class from the 1980’s. Armed with over 150 Tomahawk cruise missiles, plus the ability to carry </w:t>
      </w:r>
      <w:proofErr w:type="gramStart"/>
      <w:r w:rsidRPr="00814A56">
        <w:rPr>
          <w:rFonts w:ascii="Calibri" w:eastAsia="Calibri" w:hAnsi="Calibri" w:cs="Times New Roman"/>
          <w:sz w:val="16"/>
        </w:rPr>
        <w:t>special forces</w:t>
      </w:r>
      <w:proofErr w:type="gramEnd"/>
      <w:r w:rsidRPr="00814A56">
        <w:rPr>
          <w:rFonts w:ascii="Calibri" w:eastAsia="Calibri" w:hAnsi="Calibri" w:cs="Times New Roman"/>
          <w:sz w:val="16"/>
        </w:rPr>
        <w:t xml:space="preserve"> and unmanned vehicles, they give the Navy an incredible ability to strike decisively from the sea.  I am of the opinion that</w:t>
      </w:r>
      <w:r w:rsidRPr="00814A56">
        <w:rPr>
          <w:rFonts w:ascii="Calibri" w:eastAsia="Calibri" w:hAnsi="Calibri" w:cs="Times New Roman"/>
          <w:b/>
          <w:sz w:val="16"/>
        </w:rPr>
        <w:t xml:space="preserve"> </w:t>
      </w:r>
      <w:r w:rsidRPr="00814A56">
        <w:rPr>
          <w:rFonts w:ascii="Calibri" w:eastAsia="Calibri" w:hAnsi="Calibri" w:cs="Times New Roman"/>
          <w:u w:val="single"/>
        </w:rPr>
        <w:t xml:space="preserve">in full-scale shooting war at sea, the US surface navy will be devastated in the first </w:t>
      </w:r>
      <w:proofErr w:type="gramStart"/>
      <w:r w:rsidRPr="00814A56">
        <w:rPr>
          <w:rFonts w:ascii="Calibri" w:eastAsia="Calibri" w:hAnsi="Calibri" w:cs="Times New Roman"/>
          <w:u w:val="single"/>
        </w:rPr>
        <w:t>day.,</w:t>
      </w:r>
      <w:proofErr w:type="gramEnd"/>
      <w:r w:rsidRPr="00814A56">
        <w:rPr>
          <w:rFonts w:ascii="Calibri" w:eastAsia="Calibri" w:hAnsi="Calibri" w:cs="Times New Roman"/>
          <w:u w:val="single"/>
        </w:rPr>
        <w:t xml:space="preserve"> by the combination of cruise missiles and stealthy submarines. The survivors would all be forced into port, unable to participate in the counterattack, which would likely be initiated by our own deadly nuclear attack submarines</w:t>
      </w:r>
      <w:r w:rsidRPr="00814A56">
        <w:rPr>
          <w:rFonts w:ascii="Calibri" w:eastAsia="Calibri" w:hAnsi="Calibri" w:cs="Times New Roman"/>
          <w:sz w:val="16"/>
        </w:rPr>
        <w:t>.  What this means is,</w:t>
      </w:r>
      <w:r w:rsidRPr="00814A56">
        <w:rPr>
          <w:rFonts w:ascii="Calibri" w:eastAsia="Calibri" w:hAnsi="Calibri" w:cs="Times New Roman"/>
          <w:b/>
          <w:sz w:val="16"/>
        </w:rPr>
        <w:t xml:space="preserve"> </w:t>
      </w:r>
      <w:r w:rsidRPr="00814A56">
        <w:rPr>
          <w:rFonts w:ascii="Calibri" w:eastAsia="Calibri" w:hAnsi="Calibri" w:cs="Times New Roman"/>
          <w:u w:val="single"/>
        </w:rPr>
        <w:t>our current force of colossal and pricey warships including aircraft carriers, cruisers, destroyers, and amphibious ships are obsolete in today’s precision, push button warfare</w:t>
      </w:r>
      <w:r w:rsidRPr="00814A56">
        <w:rPr>
          <w:rFonts w:ascii="Calibri" w:eastAsia="Calibri" w:hAnsi="Calibri" w:cs="Times New Roman"/>
          <w:b/>
          <w:sz w:val="16"/>
        </w:rPr>
        <w:t xml:space="preserve">. </w:t>
      </w:r>
      <w:r w:rsidRPr="00814A56">
        <w:rPr>
          <w:rFonts w:ascii="Calibri" w:eastAsia="Calibri" w:hAnsi="Calibri" w:cs="Times New Roman"/>
          <w:sz w:val="16"/>
          <w:szCs w:val="24"/>
        </w:rPr>
        <w:t>They are also tremendously expensive to build and operate, with only the richest of earth’s superpowers able to afford them in ever declining numbers. If this wasn’t reason enough for maritime nations to reevaluate their shipbuilding priorities,</w:t>
      </w:r>
      <w:r w:rsidRPr="00814A56">
        <w:rPr>
          <w:rFonts w:ascii="Calibri" w:eastAsia="Calibri" w:hAnsi="Calibri" w:cs="Times New Roman"/>
          <w:u w:val="single"/>
        </w:rPr>
        <w:t xml:space="preserve"> there are few if any jobs the surface fleet can do which the submarine cannot</w:t>
      </w:r>
      <w:r w:rsidRPr="00814A56">
        <w:rPr>
          <w:rFonts w:ascii="Calibri" w:eastAsia="Calibri" w:hAnsi="Calibri" w:cs="Times New Roman"/>
          <w:sz w:val="16"/>
          <w:szCs w:val="24"/>
          <w:u w:val="single"/>
        </w:rPr>
        <w:t xml:space="preserve">. </w:t>
      </w:r>
      <w:r w:rsidRPr="00814A56">
        <w:rPr>
          <w:rFonts w:ascii="Calibri" w:eastAsia="Calibri" w:hAnsi="Calibri" w:cs="Times New Roman"/>
          <w:sz w:val="16"/>
          <w:szCs w:val="24"/>
        </w:rPr>
        <w:t xml:space="preserve">I’ll elaborate:  Command of the </w:t>
      </w:r>
      <w:proofErr w:type="gramStart"/>
      <w:r w:rsidRPr="00814A56">
        <w:rPr>
          <w:rFonts w:ascii="Calibri" w:eastAsia="Calibri" w:hAnsi="Calibri" w:cs="Times New Roman"/>
          <w:sz w:val="16"/>
          <w:szCs w:val="24"/>
        </w:rPr>
        <w:t>Sea  Submariners</w:t>
      </w:r>
      <w:proofErr w:type="gramEnd"/>
      <w:r w:rsidRPr="00814A56">
        <w:rPr>
          <w:rFonts w:ascii="Calibri" w:eastAsia="Calibri" w:hAnsi="Calibri" w:cs="Times New Roman"/>
          <w:sz w:val="16"/>
          <w:szCs w:val="24"/>
        </w:rPr>
        <w:t xml:space="preserve"> say there are only 2 types of ships: submarines and targets. There’s valid reasons for this. Since World War 2</w:t>
      </w:r>
      <w:r w:rsidRPr="00814A56">
        <w:rPr>
          <w:rFonts w:ascii="Calibri" w:eastAsia="Calibri" w:hAnsi="Calibri" w:cs="Times New Roman"/>
          <w:b/>
          <w:sz w:val="16"/>
        </w:rPr>
        <w:t xml:space="preserve"> </w:t>
      </w:r>
      <w:r w:rsidRPr="00814A56">
        <w:rPr>
          <w:rFonts w:ascii="Calibri" w:eastAsia="Calibri" w:hAnsi="Calibri" w:cs="Times New Roman"/>
          <w:u w:val="single"/>
        </w:rPr>
        <w:t>anti-submarine defenses have failed to match the attack boat’s advancements in speed, stealth, and weaponry.</w:t>
      </w:r>
      <w:r w:rsidRPr="00814A56">
        <w:rPr>
          <w:rFonts w:ascii="Calibri" w:eastAsia="Calibri" w:hAnsi="Calibri" w:cs="Times New Roman"/>
          <w:b/>
          <w:sz w:val="16"/>
        </w:rPr>
        <w:t xml:space="preserve"> </w:t>
      </w:r>
      <w:r w:rsidRPr="00814A56">
        <w:rPr>
          <w:rFonts w:ascii="Calibri" w:eastAsia="Calibri" w:hAnsi="Calibri" w:cs="Times New Roman"/>
          <w:sz w:val="16"/>
          <w:szCs w:val="24"/>
        </w:rPr>
        <w:t>For instance, since 1945 the average speed of destroyers have remained at 30 knots, with only nuclear vessels able to maintain this rate for any period. In contrast, the velocity of nuclear attack submarines, beginning with the launch of USS NAUTILUS in 1954, has tripled and quadrupled from around 10 knots submerged to 30-40 knots.  Also, an antisubmarine vessel must get within a few miles of an enemy sub to fire its rockets or torpedoes. Its only long-range defense, the helicopter, is slow and must linger in a vulnerable hover while its sonar buoys seek out their prey. Some Russian-built boats come equipped with anti-aircraft missiles which makes this standard ASW tactic suicidal.  In contrast,</w:t>
      </w:r>
      <w:r w:rsidRPr="00814A56">
        <w:rPr>
          <w:rFonts w:ascii="Calibri" w:eastAsia="Calibri" w:hAnsi="Calibri" w:cs="Times New Roman"/>
          <w:b/>
          <w:sz w:val="16"/>
        </w:rPr>
        <w:t xml:space="preserve"> </w:t>
      </w:r>
      <w:r w:rsidRPr="00814A56">
        <w:rPr>
          <w:rFonts w:ascii="Calibri" w:eastAsia="Calibri" w:hAnsi="Calibri" w:cs="Times New Roman"/>
          <w:u w:val="single"/>
        </w:rPr>
        <w:t>a modern submarine can launch its missiles from 75 miles away and farther</w:t>
      </w:r>
      <w:r w:rsidRPr="00814A56">
        <w:rPr>
          <w:rFonts w:ascii="Calibri" w:eastAsia="Calibri" w:hAnsi="Calibri" w:cs="Times New Roman"/>
          <w:b/>
          <w:sz w:val="16"/>
        </w:rPr>
        <w:t xml:space="preserve">. </w:t>
      </w:r>
      <w:r w:rsidRPr="00814A56">
        <w:rPr>
          <w:rFonts w:ascii="Calibri" w:eastAsia="Calibri" w:hAnsi="Calibri" w:cs="Times New Roman"/>
          <w:sz w:val="16"/>
          <w:szCs w:val="24"/>
        </w:rPr>
        <w:t>Should it choose to close the distance, as occurred when a Chinese SONG class stalked the USS KITTY HAWK last year, to fire its ship killing torpedoes, it can do so at speeds as fast as and sometimes surpassing surface warships. Whether attacking with cruise missiles or wake-homing torpedoes the attack boat remains submerged; the preeminent stealth vessel.  The sub has likely held this dominate position on the high seas, since the dawn of the first nuke ships beginning in the 1950’s. The only lacking factor has been a full-scale naval war to prove it. The single example is the sinking of the Argentine cruiser BELGRANO 25 years ago by the British submarine HMS CONQUEROR in the Falklands Conflict. Afterward, the Argentine Navy fled to port and remained there!  Commerce Raiding/Protection:  This traditional role of the submarine is one which it excelled in the last century. The difference today is</w:t>
      </w:r>
      <w:r w:rsidRPr="00814A56">
        <w:rPr>
          <w:rFonts w:ascii="Calibri" w:eastAsia="Calibri" w:hAnsi="Calibri" w:cs="Times New Roman"/>
          <w:b/>
          <w:sz w:val="16"/>
        </w:rPr>
        <w:t xml:space="preserve">, </w:t>
      </w:r>
      <w:r w:rsidRPr="00814A56">
        <w:rPr>
          <w:rFonts w:ascii="Calibri" w:eastAsia="Calibri" w:hAnsi="Calibri" w:cs="Times New Roman"/>
          <w:u w:val="single"/>
        </w:rPr>
        <w:t>neither America nor Britain has the capability to mass produce the thousands of anti-submarine escorts which just barely defeated Germany’s U-boats in 2 world wars, even if it would matter. In the next war at sea, the submarine would bring all commerce to a halt, making a mockery of the globalized free market system</w:t>
      </w:r>
      <w:r w:rsidRPr="00814A56">
        <w:rPr>
          <w:rFonts w:ascii="Calibri" w:eastAsia="Calibri" w:hAnsi="Calibri" w:cs="Times New Roman"/>
          <w:sz w:val="16"/>
        </w:rPr>
        <w:t>. The only counter to this menace is perhaps a combination of aircraft and submarine escorts, with the latter acting as the destroyer, shepherding its convoy through the “shark” ridden waters.</w:t>
      </w:r>
    </w:p>
    <w:p w14:paraId="64394D00" w14:textId="77777777" w:rsidR="00814A56" w:rsidRPr="00814A56" w:rsidRDefault="00814A56" w:rsidP="00814A56"/>
    <w:p w14:paraId="1BD0A83D" w14:textId="77777777" w:rsidR="000830AA" w:rsidRPr="007319E2" w:rsidRDefault="007319E2" w:rsidP="007319E2">
      <w:pPr>
        <w:pStyle w:val="Heading4"/>
        <w:rPr>
          <w:rStyle w:val="StyleStyleBold12pt"/>
          <w:rFonts w:ascii="Calibri" w:hAnsi="Calibri"/>
          <w:b/>
        </w:rPr>
      </w:pPr>
      <w:r w:rsidRPr="007319E2">
        <w:rPr>
          <w:rStyle w:val="StyleStyleBold12pt"/>
          <w:rFonts w:ascii="Calibri" w:hAnsi="Calibri"/>
          <w:b/>
        </w:rPr>
        <w:t>The US navy is obsolete</w:t>
      </w:r>
    </w:p>
    <w:p w14:paraId="6DBFE085" w14:textId="5D096FE8" w:rsidR="000830AA" w:rsidRDefault="000830AA" w:rsidP="000830AA">
      <w:pPr>
        <w:rPr>
          <w:sz w:val="16"/>
        </w:rPr>
      </w:pPr>
      <w:r w:rsidRPr="000830AA">
        <w:rPr>
          <w:rStyle w:val="StyleStyleBold12pt"/>
        </w:rPr>
        <w:t>Reed 11</w:t>
      </w:r>
      <w:r>
        <w:rPr>
          <w:sz w:val="16"/>
        </w:rPr>
        <w:t xml:space="preserve"> (John T., b</w:t>
      </w:r>
      <w:r w:rsidRPr="000830AA">
        <w:rPr>
          <w:sz w:val="16"/>
        </w:rPr>
        <w:t>achelors degree from the United States Military Academy at West Point and a master of business administration degree from Harvard Business School.</w:t>
      </w:r>
      <w:r>
        <w:rPr>
          <w:sz w:val="16"/>
        </w:rPr>
        <w:t>, “</w:t>
      </w:r>
      <w:r w:rsidRPr="000830AA">
        <w:rPr>
          <w:sz w:val="16"/>
        </w:rPr>
        <w:t>Are U.S. Navy surface ships sitting ducks to enemies with modern weapons?</w:t>
      </w:r>
      <w:r>
        <w:rPr>
          <w:sz w:val="16"/>
        </w:rPr>
        <w:t xml:space="preserve">”, 2011, </w:t>
      </w:r>
      <w:hyperlink r:id="rId27" w:history="1">
        <w:r w:rsidRPr="006D0D6A">
          <w:rPr>
            <w:rStyle w:val="Hyperlink"/>
            <w:sz w:val="16"/>
          </w:rPr>
          <w:t>http://www.johntreed.com/sittingducks.html</w:t>
        </w:r>
      </w:hyperlink>
      <w:r>
        <w:rPr>
          <w:sz w:val="16"/>
        </w:rPr>
        <w:t>)</w:t>
      </w:r>
    </w:p>
    <w:p w14:paraId="751532A4" w14:textId="77777777" w:rsidR="00FE56A5" w:rsidRDefault="000830AA" w:rsidP="000830AA">
      <w:pPr>
        <w:rPr>
          <w:sz w:val="16"/>
        </w:rPr>
      </w:pPr>
      <w:r w:rsidRPr="000830AA">
        <w:rPr>
          <w:sz w:val="16"/>
        </w:rPr>
        <w:t>Computer naval war games against the Soviets</w:t>
      </w:r>
      <w:r w:rsidRPr="000830AA">
        <w:rPr>
          <w:sz w:val="12"/>
        </w:rPr>
        <w:t>¶</w:t>
      </w:r>
      <w:r w:rsidRPr="000830AA">
        <w:rPr>
          <w:sz w:val="16"/>
        </w:rPr>
        <w:t xml:space="preserve"> I have read media stories that said </w:t>
      </w:r>
      <w:r w:rsidRPr="000830AA">
        <w:rPr>
          <w:rStyle w:val="StyleBoldUnderline"/>
        </w:rPr>
        <w:t>whenever the U.S. Navy did computer war games against the Soviet Union, all significant U.S. Navy surface ships were destroyed by the Soviets within about 20 minutes</w:t>
      </w:r>
      <w:r w:rsidRPr="000830AA">
        <w:rPr>
          <w:sz w:val="16"/>
        </w:rPr>
        <w:t xml:space="preserve"> of the start of the computerized war. How? Nukes. A reader says that the Soviet submarines in the Cuban missile crisis had nuclear torpedoes which they would have used if we did an amphibious landing. I have no way to confirm that.</w:t>
      </w:r>
      <w:r w:rsidRPr="000830AA">
        <w:rPr>
          <w:sz w:val="12"/>
        </w:rPr>
        <w:t>¶</w:t>
      </w:r>
      <w:r w:rsidRPr="000830AA">
        <w:rPr>
          <w:sz w:val="16"/>
        </w:rPr>
        <w:t xml:space="preserve"> Although the Navy ships and their carrier-based planes perform spectacularly well against third-rate enemies like Afghanistan and Iraq, I wonder how they would do against Argentina or any other enemy equipped with modern weapons.</w:t>
      </w:r>
      <w:r w:rsidRPr="000830AA">
        <w:rPr>
          <w:sz w:val="12"/>
        </w:rPr>
        <w:t>¶</w:t>
      </w:r>
      <w:r w:rsidRPr="000830AA">
        <w:rPr>
          <w:sz w:val="16"/>
        </w:rPr>
        <w:t xml:space="preserve"> In short, I wonder if </w:t>
      </w:r>
      <w:r w:rsidRPr="000830AA">
        <w:rPr>
          <w:rStyle w:val="StyleBoldUnderline"/>
        </w:rPr>
        <w:t>U.S. Navy</w:t>
      </w:r>
      <w:r w:rsidRPr="000830AA">
        <w:rPr>
          <w:sz w:val="16"/>
        </w:rPr>
        <w:t xml:space="preserve"> surface </w:t>
      </w:r>
      <w:r w:rsidRPr="000830AA">
        <w:rPr>
          <w:rStyle w:val="StyleBoldUnderline"/>
        </w:rPr>
        <w:t>vessels are obsolete</w:t>
      </w:r>
      <w:r w:rsidRPr="000830AA">
        <w:rPr>
          <w:sz w:val="16"/>
        </w:rPr>
        <w:t>.</w:t>
      </w:r>
      <w:r w:rsidRPr="000830AA">
        <w:rPr>
          <w:sz w:val="12"/>
        </w:rPr>
        <w:t>¶</w:t>
      </w:r>
      <w:r w:rsidRPr="000830AA">
        <w:rPr>
          <w:sz w:val="16"/>
        </w:rPr>
        <w:t xml:space="preserve"> Think about it.</w:t>
      </w:r>
      <w:r w:rsidRPr="000830AA">
        <w:rPr>
          <w:sz w:val="12"/>
        </w:rPr>
        <w:t>¶</w:t>
      </w:r>
      <w:r w:rsidRPr="000830AA">
        <w:rPr>
          <w:sz w:val="16"/>
        </w:rPr>
        <w:t xml:space="preserve"> They are large, slow-moving, metal objects that float on the surface of the ocean—in the Twenty-First Century!</w:t>
      </w:r>
      <w:r w:rsidRPr="000830AA">
        <w:rPr>
          <w:sz w:val="12"/>
        </w:rPr>
        <w:t>¶</w:t>
      </w:r>
      <w:r w:rsidRPr="000830AA">
        <w:rPr>
          <w:sz w:val="16"/>
        </w:rPr>
        <w:t xml:space="preserve"> Ocean liners were the main way to get across the oceans for civilian passengers until the second half of the Twentieth Century. </w:t>
      </w:r>
      <w:r w:rsidRPr="000830AA">
        <w:rPr>
          <w:sz w:val="16"/>
        </w:rPr>
        <w:lastRenderedPageBreak/>
        <w:t xml:space="preserve">Since then, </w:t>
      </w:r>
      <w:r w:rsidRPr="000830AA">
        <w:rPr>
          <w:rStyle w:val="StyleBoldUnderline"/>
        </w:rPr>
        <w:t>most people have used planes because they are much faster and cheaper. Except the U.S. military. Civilians essentially got rid of their “navy” around 1950</w:t>
      </w:r>
      <w:r w:rsidRPr="000830AA">
        <w:rPr>
          <w:sz w:val="16"/>
        </w:rPr>
        <w:t>. Only the hidebound military would still have a Navy in the Twenty-First Century.</w:t>
      </w:r>
      <w:r w:rsidRPr="000830AA">
        <w:rPr>
          <w:sz w:val="12"/>
        </w:rPr>
        <w:t>¶</w:t>
      </w:r>
      <w:r w:rsidRPr="000830AA">
        <w:rPr>
          <w:sz w:val="16"/>
        </w:rPr>
        <w:t xml:space="preserve"> Nowadays, civilians only ride passenger ships for pleasure cruises. An argument can be made that the Navy does the same. Only maybe the old line, “you can tell the men from the boys by the size of their toys” is a more accurate way to put it.</w:t>
      </w:r>
      <w:r w:rsidRPr="000830AA">
        <w:rPr>
          <w:sz w:val="12"/>
        </w:rPr>
        <w:t>¶</w:t>
      </w:r>
      <w:r w:rsidRPr="000830AA">
        <w:rPr>
          <w:sz w:val="16"/>
        </w:rPr>
        <w:t xml:space="preserve"> Navy brass want to grow up to captain a ship. A big ship. The bigger the better.</w:t>
      </w:r>
      <w:r w:rsidRPr="000830AA">
        <w:rPr>
          <w:sz w:val="12"/>
        </w:rPr>
        <w:t>¶</w:t>
      </w:r>
      <w:r w:rsidRPr="000830AA">
        <w:rPr>
          <w:sz w:val="16"/>
        </w:rPr>
        <w:t xml:space="preserve"> Before WW II, they wanted to be captains of battleships. After WW II, British historian B.H. Liddell Hart said, “A battleship had long been to an admiral what a cathedral is to a bishop.” Now Navy officers want to captain aircraft carriers. Very exciting. Very romantic. Great fun. But obsolete.</w:t>
      </w:r>
      <w:r w:rsidRPr="000830AA">
        <w:rPr>
          <w:sz w:val="12"/>
        </w:rPr>
        <w:t>¶</w:t>
      </w:r>
      <w:r w:rsidRPr="000830AA">
        <w:rPr>
          <w:sz w:val="16"/>
        </w:rPr>
        <w:t xml:space="preserve"> WW II in the Pacific last time they were not obsolete</w:t>
      </w:r>
      <w:r w:rsidRPr="000830AA">
        <w:rPr>
          <w:sz w:val="12"/>
        </w:rPr>
        <w:t>¶</w:t>
      </w:r>
      <w:r w:rsidRPr="000830AA">
        <w:rPr>
          <w:sz w:val="16"/>
        </w:rPr>
        <w:t xml:space="preserve"> </w:t>
      </w:r>
      <w:proofErr w:type="gramStart"/>
      <w:r w:rsidRPr="000830AA">
        <w:rPr>
          <w:sz w:val="16"/>
        </w:rPr>
        <w:t>The</w:t>
      </w:r>
      <w:proofErr w:type="gramEnd"/>
      <w:r w:rsidRPr="000830AA">
        <w:rPr>
          <w:sz w:val="16"/>
        </w:rPr>
        <w:t xml:space="preserve"> last time we used them to fight worthy opponents was in the Pacific during World War II. At that time, warring navies had to send out slow-moving patrol planes to search for the enemy’s ships. The motion picture Midway does an excellent job of showing both the Japanese and the Americans doing this.</w:t>
      </w:r>
      <w:r w:rsidRPr="000830AA">
        <w:rPr>
          <w:sz w:val="12"/>
        </w:rPr>
        <w:t>¶</w:t>
      </w:r>
      <w:r w:rsidRPr="000830AA">
        <w:rPr>
          <w:sz w:val="16"/>
        </w:rPr>
        <w:t xml:space="preserve"> Low-visibility weather would often hide ships back then.</w:t>
      </w:r>
      <w:r w:rsidRPr="000830AA">
        <w:rPr>
          <w:sz w:val="12"/>
        </w:rPr>
        <w:t>¶</w:t>
      </w:r>
      <w:r w:rsidRPr="000830AA">
        <w:rPr>
          <w:sz w:val="16"/>
        </w:rPr>
        <w:t xml:space="preserve"> </w:t>
      </w:r>
      <w:proofErr w:type="gramStart"/>
      <w:r w:rsidRPr="000830AA">
        <w:rPr>
          <w:sz w:val="16"/>
        </w:rPr>
        <w:t>Easily</w:t>
      </w:r>
      <w:proofErr w:type="gramEnd"/>
      <w:r w:rsidRPr="000830AA">
        <w:rPr>
          <w:sz w:val="16"/>
        </w:rPr>
        <w:t xml:space="preserve"> detected</w:t>
      </w:r>
      <w:r w:rsidRPr="000830AA">
        <w:rPr>
          <w:sz w:val="12"/>
        </w:rPr>
        <w:t>¶</w:t>
      </w:r>
      <w:r w:rsidRPr="000830AA">
        <w:rPr>
          <w:sz w:val="16"/>
        </w:rPr>
        <w:t xml:space="preserve"> Those days are long gone. Surface </w:t>
      </w:r>
      <w:r w:rsidRPr="000830AA">
        <w:rPr>
          <w:rStyle w:val="StyleBoldUnderline"/>
        </w:rPr>
        <w:t xml:space="preserve">ships </w:t>
      </w:r>
      <w:r w:rsidRPr="000830AA">
        <w:rPr>
          <w:sz w:val="16"/>
        </w:rPr>
        <w:t xml:space="preserve">are not only easily seen by the human eye absent fog or clouds, they </w:t>
      </w:r>
      <w:r w:rsidRPr="000830AA">
        <w:rPr>
          <w:rStyle w:val="StyleBoldUnderline"/>
        </w:rPr>
        <w:t xml:space="preserve">are </w:t>
      </w:r>
      <w:r w:rsidRPr="000830AA">
        <w:rPr>
          <w:sz w:val="16"/>
        </w:rPr>
        <w:t xml:space="preserve">also </w:t>
      </w:r>
      <w:r w:rsidRPr="000830AA">
        <w:rPr>
          <w:rStyle w:val="StyleBoldUnderline"/>
        </w:rPr>
        <w:t>easily detected, pinpointed, and tracked by such technologies</w:t>
      </w:r>
      <w:r w:rsidRPr="000830AA">
        <w:rPr>
          <w:sz w:val="16"/>
        </w:rPr>
        <w:t xml:space="preserve"> as radar, sonar, infrared detectors, satellites, motion detectors, noise detectors, magnetic field detectors, and so forth.</w:t>
      </w:r>
      <w:r w:rsidRPr="000830AA">
        <w:rPr>
          <w:sz w:val="12"/>
        </w:rPr>
        <w:t>¶</w:t>
      </w:r>
      <w:r w:rsidRPr="000830AA">
        <w:rPr>
          <w:sz w:val="16"/>
        </w:rPr>
        <w:t xml:space="preserve"> </w:t>
      </w:r>
      <w:proofErr w:type="gramStart"/>
      <w:r w:rsidRPr="000830AA">
        <w:rPr>
          <w:sz w:val="16"/>
        </w:rPr>
        <w:t>Nowadays</w:t>
      </w:r>
      <w:proofErr w:type="gramEnd"/>
      <w:r w:rsidRPr="000830AA">
        <w:rPr>
          <w:sz w:val="16"/>
        </w:rPr>
        <w:t xml:space="preserve">, you can probably create an </w:t>
      </w:r>
      <w:proofErr w:type="spellStart"/>
      <w:r w:rsidRPr="000830AA">
        <w:rPr>
          <w:sz w:val="16"/>
        </w:rPr>
        <w:t>Exocet</w:t>
      </w:r>
      <w:proofErr w:type="spellEnd"/>
      <w:r w:rsidRPr="000830AA">
        <w:rPr>
          <w:sz w:val="16"/>
        </w:rPr>
        <w:t xml:space="preserve">-type, anti-ship missile from stuff you could buy at Radio Shack. Surface </w:t>
      </w:r>
      <w:r w:rsidRPr="000830AA">
        <w:rPr>
          <w:rStyle w:val="StyleBoldUnderline"/>
        </w:rPr>
        <w:t>ships can no longer hide from the enemy</w:t>
      </w:r>
      <w:r w:rsidRPr="000830AA">
        <w:rPr>
          <w:sz w:val="16"/>
        </w:rPr>
        <w:t xml:space="preserve"> like they did in World War II.</w:t>
      </w:r>
      <w:r w:rsidRPr="000830AA">
        <w:rPr>
          <w:sz w:val="12"/>
        </w:rPr>
        <w:t>¶</w:t>
      </w:r>
      <w:r w:rsidRPr="000830AA">
        <w:rPr>
          <w:sz w:val="16"/>
        </w:rPr>
        <w:t xml:space="preserve"> Satellites</w:t>
      </w:r>
      <w:r w:rsidRPr="000830AA">
        <w:rPr>
          <w:sz w:val="12"/>
        </w:rPr>
        <w:t>¶</w:t>
      </w:r>
      <w:r w:rsidRPr="000830AA">
        <w:rPr>
          <w:sz w:val="16"/>
        </w:rPr>
        <w:t xml:space="preserve"> Satellites and spy planes obviate the need for World War II-type patrol planes and blimps, unless someone shoots them down, in which case planes can accomplish the same thing.</w:t>
      </w:r>
      <w:r w:rsidRPr="000830AA">
        <w:rPr>
          <w:sz w:val="12"/>
        </w:rPr>
        <w:t>¶</w:t>
      </w:r>
      <w:r w:rsidRPr="000830AA">
        <w:rPr>
          <w:sz w:val="16"/>
        </w:rPr>
        <w:t xml:space="preserve"> </w:t>
      </w:r>
      <w:r w:rsidRPr="000830AA">
        <w:rPr>
          <w:rStyle w:val="StyleBoldUnderline"/>
        </w:rPr>
        <w:t>Too slow</w:t>
      </w:r>
      <w:r w:rsidRPr="000830AA">
        <w:rPr>
          <w:sz w:val="12"/>
        </w:rPr>
        <w:t>¶</w:t>
      </w:r>
      <w:r w:rsidRPr="000830AA">
        <w:rPr>
          <w:sz w:val="16"/>
        </w:rPr>
        <w:t xml:space="preserve"> Anti-ship missiles can travel at speeds up to, what, 20,000 miles an hour in the case of an ICBM aimed at a carrier task force. Carriers move at 30 knots or so which is 34.6 miles per hour.</w:t>
      </w:r>
      <w:r w:rsidRPr="000830AA">
        <w:rPr>
          <w:sz w:val="12"/>
        </w:rPr>
        <w:t>¶</w:t>
      </w:r>
      <w:r w:rsidRPr="000830AA">
        <w:rPr>
          <w:sz w:val="16"/>
        </w:rPr>
        <w:t xml:space="preserve"> </w:t>
      </w:r>
      <w:r w:rsidRPr="000830AA">
        <w:rPr>
          <w:rStyle w:val="StyleBoldUnderline"/>
        </w:rPr>
        <w:t>Too thin-skinned</w:t>
      </w:r>
      <w:r w:rsidRPr="000830AA">
        <w:rPr>
          <w:sz w:val="12"/>
        </w:rPr>
        <w:t>¶</w:t>
      </w:r>
      <w:r w:rsidRPr="000830AA">
        <w:rPr>
          <w:sz w:val="16"/>
        </w:rPr>
        <w:t xml:space="preserve"> Can you armor the ships so anti-ship missiles do not damage them? Nope. They have to stay relatively light so they can float and go 34.6 miles per hour.</w:t>
      </w:r>
      <w:r w:rsidRPr="000830AA">
        <w:rPr>
          <w:sz w:val="12"/>
        </w:rPr>
        <w:t>¶</w:t>
      </w:r>
      <w:r w:rsidRPr="000830AA">
        <w:rPr>
          <w:sz w:val="16"/>
        </w:rPr>
        <w:t xml:space="preserve"> </w:t>
      </w:r>
      <w:r w:rsidRPr="000830AA">
        <w:rPr>
          <w:rStyle w:val="StyleBoldUnderline"/>
        </w:rPr>
        <w:t>Cannot defend themselves</w:t>
      </w:r>
      <w:r w:rsidRPr="000830AA">
        <w:rPr>
          <w:sz w:val="12"/>
        </w:rPr>
        <w:t>¶</w:t>
      </w:r>
      <w:r w:rsidRPr="000830AA">
        <w:rPr>
          <w:sz w:val="16"/>
        </w:rPr>
        <w:t xml:space="preserve"> Can you arm them with anti-missile defenses? They are trying. They have electronic Gatling guns that automatically shoot down the incoming missiles. But no doubt those Gatling guns have a certain capacity as to number of targets they can hit at a time and range and ammunition limitations. They also, like any mechanical device, would malfunction at times. Generally, one would expect that if the enemy fired enough missiles at a Gatling-gun-equipped ship, one or more would eventually get through. How many? Let’s say the capacity of an aircraft carrier and its entourage body-guard ships to stop simultaneous </w:t>
      </w:r>
      <w:proofErr w:type="spellStart"/>
      <w:r w:rsidRPr="000830AA">
        <w:rPr>
          <w:sz w:val="16"/>
        </w:rPr>
        <w:t>Exocet</w:t>
      </w:r>
      <w:proofErr w:type="spellEnd"/>
      <w:r w:rsidRPr="000830AA">
        <w:rPr>
          <w:sz w:val="16"/>
        </w:rPr>
        <w:t>-type anti-ship missiles is X. The enemy then need only simultaneously fire X + 1 such missiles to damage or sink the carrier.</w:t>
      </w:r>
      <w:r w:rsidRPr="000830AA">
        <w:rPr>
          <w:sz w:val="12"/>
        </w:rPr>
        <w:t>¶</w:t>
      </w:r>
      <w:r w:rsidRPr="000830AA">
        <w:rPr>
          <w:sz w:val="16"/>
        </w:rPr>
        <w:t xml:space="preserve"> </w:t>
      </w:r>
      <w:proofErr w:type="gramStart"/>
      <w:r w:rsidRPr="000830AA">
        <w:rPr>
          <w:sz w:val="16"/>
        </w:rPr>
        <w:t>In</w:t>
      </w:r>
      <w:proofErr w:type="gramEnd"/>
      <w:r w:rsidRPr="000830AA">
        <w:rPr>
          <w:sz w:val="16"/>
        </w:rPr>
        <w:t xml:space="preserve"> the alternative, the enemy could fire one </w:t>
      </w:r>
      <w:proofErr w:type="spellStart"/>
      <w:r w:rsidRPr="000830AA">
        <w:rPr>
          <w:sz w:val="16"/>
        </w:rPr>
        <w:t>Exocet</w:t>
      </w:r>
      <w:proofErr w:type="spellEnd"/>
      <w:r w:rsidRPr="000830AA">
        <w:rPr>
          <w:sz w:val="16"/>
        </w:rPr>
        <w:t xml:space="preserve">-type missile at a time at the carrier. Unless they are programmed otherwise, having only one such target, all the relevant guns would fire at it, thereby exhausting the carrier task force’s anti- missile ammunition more quickly, in which case fewer than X +1 </w:t>
      </w:r>
      <w:proofErr w:type="spellStart"/>
      <w:r w:rsidRPr="000830AA">
        <w:rPr>
          <w:sz w:val="16"/>
        </w:rPr>
        <w:t>Exocet</w:t>
      </w:r>
      <w:proofErr w:type="spellEnd"/>
      <w:r w:rsidRPr="000830AA">
        <w:rPr>
          <w:sz w:val="16"/>
        </w:rPr>
        <w:t>-type missiles might be enough to put the carrier out of action.</w:t>
      </w:r>
      <w:r w:rsidRPr="000830AA">
        <w:rPr>
          <w:sz w:val="12"/>
        </w:rPr>
        <w:t>¶</w:t>
      </w:r>
      <w:r w:rsidRPr="000830AA">
        <w:rPr>
          <w:sz w:val="16"/>
        </w:rPr>
        <w:t xml:space="preserve"> A U.S. 2001 Naval Academy graduate said of this scenario</w:t>
      </w:r>
      <w:proofErr w:type="gramStart"/>
      <w:r w:rsidRPr="000830AA">
        <w:rPr>
          <w:sz w:val="16"/>
        </w:rPr>
        <w:t>:</w:t>
      </w:r>
      <w:r w:rsidRPr="000830AA">
        <w:rPr>
          <w:sz w:val="12"/>
        </w:rPr>
        <w:t>¶</w:t>
      </w:r>
      <w:proofErr w:type="gramEnd"/>
      <w:r w:rsidRPr="000830AA">
        <w:rPr>
          <w:sz w:val="16"/>
        </w:rPr>
        <w:t xml:space="preserve"> The combat scenario which you seem to be imaging surface ships facing is one of saturation fire. 14 planes loaded out with 6 Air to Surface each would defiantly [sic] win against one DDG, but that's a highly unlikely situation.</w:t>
      </w:r>
      <w:r w:rsidRPr="000830AA">
        <w:rPr>
          <w:sz w:val="12"/>
        </w:rPr>
        <w:t>¶</w:t>
      </w:r>
      <w:r w:rsidRPr="000830AA">
        <w:rPr>
          <w:sz w:val="16"/>
        </w:rPr>
        <w:t xml:space="preserve"> Reed response: I disagree. This saturation fire scenario is precisely what the Japanese did at the end of World War II, only they used kamikaze suicide planes rather than missiles. It worked. Our enemies will attack in the way most likely to work. If that’s saturation, they will use saturation.</w:t>
      </w:r>
      <w:r w:rsidRPr="000830AA">
        <w:rPr>
          <w:sz w:val="12"/>
        </w:rPr>
        <w:t>¶</w:t>
      </w:r>
      <w:r w:rsidRPr="000830AA">
        <w:rPr>
          <w:sz w:val="16"/>
        </w:rPr>
        <w:t xml:space="preserve"> As Japan’s top WW II Admiral Yamamoto said</w:t>
      </w:r>
      <w:proofErr w:type="gramStart"/>
      <w:r w:rsidRPr="000830AA">
        <w:rPr>
          <w:sz w:val="16"/>
        </w:rPr>
        <w:t>,</w:t>
      </w:r>
      <w:r w:rsidRPr="000830AA">
        <w:rPr>
          <w:sz w:val="12"/>
        </w:rPr>
        <w:t>¶</w:t>
      </w:r>
      <w:proofErr w:type="gramEnd"/>
      <w:r w:rsidRPr="000830AA">
        <w:rPr>
          <w:sz w:val="16"/>
        </w:rPr>
        <w:t xml:space="preserve"> There is no such thing as an unsinkable ship. The fiercest serpent may be overcome by a swarm of ants.</w:t>
      </w:r>
      <w:r w:rsidRPr="000830AA">
        <w:rPr>
          <w:sz w:val="12"/>
        </w:rPr>
        <w:t>¶</w:t>
      </w:r>
      <w:r w:rsidRPr="000830AA">
        <w:rPr>
          <w:sz w:val="16"/>
        </w:rPr>
        <w:t xml:space="preserve"> U.S. warships also have electronic warfare jamming devices that screw up the guidance systems of some types of incoming missiles. These, of course, are ineffective against nuclear-tipped missiles that need little guidance.</w:t>
      </w:r>
      <w:r w:rsidRPr="000830AA">
        <w:rPr>
          <w:sz w:val="12"/>
        </w:rPr>
        <w:t>¶</w:t>
      </w:r>
      <w:r w:rsidRPr="000830AA">
        <w:rPr>
          <w:sz w:val="16"/>
        </w:rPr>
        <w:t xml:space="preserve"> Furthermore, if the enemy uses 20,000-miles-per-hour nuclear missiles, there is no known anti-missile defense. They move too fast for the electronic Gatling guns and do not need to ever get within the Gatling guns’ range to destroy the ships. Our enemy certainly would use nukes if they had enough of them and were in an all-out war against us.</w:t>
      </w:r>
      <w:r w:rsidRPr="000830AA">
        <w:rPr>
          <w:sz w:val="12"/>
        </w:rPr>
        <w:t>¶</w:t>
      </w:r>
      <w:r w:rsidRPr="000830AA">
        <w:rPr>
          <w:sz w:val="16"/>
        </w:rPr>
        <w:t xml:space="preserve"> Cannot hide, run, or defend themselves</w:t>
      </w:r>
      <w:r w:rsidRPr="000830AA">
        <w:rPr>
          <w:sz w:val="12"/>
        </w:rPr>
        <w:t>¶</w:t>
      </w:r>
      <w:r w:rsidRPr="000830AA">
        <w:rPr>
          <w:sz w:val="16"/>
        </w:rPr>
        <w:t xml:space="preserve"> In summary, </w:t>
      </w:r>
      <w:r w:rsidRPr="000830AA">
        <w:rPr>
          <w:rStyle w:val="StyleBoldUnderline"/>
        </w:rPr>
        <w:t>Navy</w:t>
      </w:r>
      <w:r w:rsidRPr="000830AA">
        <w:rPr>
          <w:sz w:val="16"/>
        </w:rPr>
        <w:t xml:space="preserve"> surface </w:t>
      </w:r>
      <w:r w:rsidRPr="000830AA">
        <w:rPr>
          <w:rStyle w:val="StyleBoldUnderline"/>
        </w:rPr>
        <w:t>ships cannot hide from a modern enemy. They cannot run from a modern enemy. And they cannot defend themselves against a modern enemy.</w:t>
      </w:r>
      <w:r w:rsidRPr="000830AA">
        <w:rPr>
          <w:sz w:val="12"/>
        </w:rPr>
        <w:t>¶</w:t>
      </w:r>
      <w:r w:rsidRPr="000830AA">
        <w:rPr>
          <w:sz w:val="16"/>
        </w:rPr>
        <w:t xml:space="preserve"> </w:t>
      </w:r>
      <w:proofErr w:type="gramStart"/>
      <w:r w:rsidRPr="000830AA">
        <w:rPr>
          <w:sz w:val="16"/>
        </w:rPr>
        <w:t>Accordingly</w:t>
      </w:r>
      <w:proofErr w:type="gramEnd"/>
      <w:r w:rsidRPr="000830AA">
        <w:rPr>
          <w:sz w:val="16"/>
        </w:rPr>
        <w:t>, they are only useful for action against backward enemies like Afghanistan and Iraq or drug smugglers.</w:t>
      </w:r>
      <w:r w:rsidRPr="000830AA">
        <w:rPr>
          <w:sz w:val="12"/>
        </w:rPr>
        <w:t>¶</w:t>
      </w:r>
      <w:r w:rsidRPr="000830AA">
        <w:rPr>
          <w:sz w:val="16"/>
        </w:rPr>
        <w:t xml:space="preserve"> Militant stepchild</w:t>
      </w:r>
      <w:r w:rsidRPr="000830AA">
        <w:rPr>
          <w:sz w:val="12"/>
        </w:rPr>
        <w:t>¶</w:t>
      </w:r>
      <w:r w:rsidRPr="000830AA">
        <w:rPr>
          <w:sz w:val="16"/>
        </w:rPr>
        <w:t xml:space="preserve"> The Navy has long been a sort of stepchild in the American military. And it has been a very militant stepchild throwing such ferocious tantrums that it was able to get its own air force—Navy carrier-based planes—and its own army—the U.S. Marine Corps. Not only does the Navy have its own army and air force, the Navy’s army—the Marine Corps—has its own air force, too. (Astronaut and later Senator John Glenn was a Marine pilot.) Unbelievable.</w:t>
      </w:r>
      <w:r w:rsidRPr="000830AA">
        <w:rPr>
          <w:sz w:val="12"/>
        </w:rPr>
        <w:t>¶</w:t>
      </w:r>
      <w:r w:rsidRPr="000830AA">
        <w:rPr>
          <w:sz w:val="16"/>
        </w:rPr>
        <w:t xml:space="preserve"> It should be noted that the Army does not have its own air force or navy. (The Army needs its own helicopters and small fixed-wing planes because they work very closely with ground units in combat.) Nor does the Air Force have its own army or navy. </w:t>
      </w:r>
      <w:r w:rsidRPr="000830AA">
        <w:rPr>
          <w:rStyle w:val="StyleBoldUnderline"/>
        </w:rPr>
        <w:t>The missions of the Navy pilots could just as easily be carried out by Air Force pilots trained to use carriers as their base</w:t>
      </w:r>
      <w:r w:rsidRPr="000830AA">
        <w:rPr>
          <w:sz w:val="16"/>
        </w:rPr>
        <w:t xml:space="preserve">. </w:t>
      </w:r>
      <w:r w:rsidRPr="000830AA">
        <w:rPr>
          <w:rStyle w:val="StyleBoldUnderline"/>
        </w:rPr>
        <w:t>The Army could perform, and does perform, the functions of the Marine Corps.</w:t>
      </w:r>
      <w:r w:rsidRPr="000830AA">
        <w:rPr>
          <w:sz w:val="12"/>
        </w:rPr>
        <w:t>¶</w:t>
      </w:r>
      <w:r w:rsidRPr="000830AA">
        <w:rPr>
          <w:sz w:val="16"/>
        </w:rPr>
        <w:t xml:space="preserve"> Marines</w:t>
      </w:r>
      <w:r w:rsidRPr="000830AA">
        <w:rPr>
          <w:sz w:val="12"/>
        </w:rPr>
        <w:t>¶</w:t>
      </w:r>
      <w:r w:rsidRPr="000830AA">
        <w:rPr>
          <w:sz w:val="16"/>
        </w:rPr>
        <w:t xml:space="preserve"> </w:t>
      </w:r>
    </w:p>
    <w:p w14:paraId="5E568D18" w14:textId="77777777" w:rsidR="00394EB6" w:rsidRDefault="00394EB6" w:rsidP="000830AA">
      <w:pPr>
        <w:rPr>
          <w:sz w:val="16"/>
        </w:rPr>
      </w:pPr>
    </w:p>
    <w:sectPr w:rsidR="00394EB6" w:rsidSect="00FE56A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4019180"/>
  </w:docVars>
  <w:rsids>
    <w:rsidRoot w:val="000830AA"/>
    <w:rsid w:val="0005690F"/>
    <w:rsid w:val="000830AA"/>
    <w:rsid w:val="000C781C"/>
    <w:rsid w:val="00132B96"/>
    <w:rsid w:val="00153291"/>
    <w:rsid w:val="00187E1F"/>
    <w:rsid w:val="0019785A"/>
    <w:rsid w:val="001C1A76"/>
    <w:rsid w:val="00216C32"/>
    <w:rsid w:val="00231215"/>
    <w:rsid w:val="0025347E"/>
    <w:rsid w:val="00274DE0"/>
    <w:rsid w:val="00291F9B"/>
    <w:rsid w:val="00307BCC"/>
    <w:rsid w:val="00351537"/>
    <w:rsid w:val="003624C6"/>
    <w:rsid w:val="00394EB6"/>
    <w:rsid w:val="003A2A12"/>
    <w:rsid w:val="003A6B37"/>
    <w:rsid w:val="0048472A"/>
    <w:rsid w:val="00503B91"/>
    <w:rsid w:val="00565F37"/>
    <w:rsid w:val="00590B45"/>
    <w:rsid w:val="00603027"/>
    <w:rsid w:val="006563D1"/>
    <w:rsid w:val="00686503"/>
    <w:rsid w:val="00695501"/>
    <w:rsid w:val="006E547A"/>
    <w:rsid w:val="007319E2"/>
    <w:rsid w:val="00784070"/>
    <w:rsid w:val="008005C8"/>
    <w:rsid w:val="00805D0F"/>
    <w:rsid w:val="00814A56"/>
    <w:rsid w:val="0087664A"/>
    <w:rsid w:val="008B057F"/>
    <w:rsid w:val="008B25A0"/>
    <w:rsid w:val="0094619E"/>
    <w:rsid w:val="00A9785D"/>
    <w:rsid w:val="00AC0F41"/>
    <w:rsid w:val="00AD3C42"/>
    <w:rsid w:val="00AD5EA3"/>
    <w:rsid w:val="00B006D5"/>
    <w:rsid w:val="00B01D4E"/>
    <w:rsid w:val="00B42822"/>
    <w:rsid w:val="00B47057"/>
    <w:rsid w:val="00B766D5"/>
    <w:rsid w:val="00B9643F"/>
    <w:rsid w:val="00BB6E41"/>
    <w:rsid w:val="00BD4548"/>
    <w:rsid w:val="00C058F2"/>
    <w:rsid w:val="00C11C24"/>
    <w:rsid w:val="00C154E1"/>
    <w:rsid w:val="00C50EB9"/>
    <w:rsid w:val="00CD4A49"/>
    <w:rsid w:val="00CD4BCB"/>
    <w:rsid w:val="00CF4F2C"/>
    <w:rsid w:val="00D2022C"/>
    <w:rsid w:val="00DA52B9"/>
    <w:rsid w:val="00DE0D4E"/>
    <w:rsid w:val="00F27352"/>
    <w:rsid w:val="00F9253D"/>
    <w:rsid w:val="00FE0693"/>
    <w:rsid w:val="00FE56A5"/>
    <w:rsid w:val="00FE7B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E7364EA"/>
  <w14:defaultImageDpi w14:val="300"/>
  <w15:docId w15:val="{215B458B-CA05-4E92-A68A-4B61C2607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14A56"/>
    <w:pPr>
      <w:spacing w:after="160"/>
    </w:pPr>
    <w:rPr>
      <w:rFonts w:eastAsiaTheme="minorHAnsi"/>
      <w:sz w:val="22"/>
      <w:szCs w:val="22"/>
    </w:rPr>
  </w:style>
  <w:style w:type="paragraph" w:styleId="Heading1">
    <w:name w:val="heading 1"/>
    <w:aliases w:val="Pocket"/>
    <w:basedOn w:val="Normal"/>
    <w:next w:val="Normal"/>
    <w:link w:val="Heading1Char"/>
    <w:autoRedefine/>
    <w:qFormat/>
    <w:rsid w:val="00814A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Calibri" w:eastAsiaTheme="majorEastAsia" w:hAnsi="Calibri" w:cstheme="majorBidi"/>
      <w:b/>
      <w:sz w:val="52"/>
      <w:szCs w:val="32"/>
    </w:rPr>
  </w:style>
  <w:style w:type="paragraph" w:styleId="Heading2">
    <w:name w:val="heading 2"/>
    <w:aliases w:val="Hat"/>
    <w:basedOn w:val="Normal"/>
    <w:next w:val="Normal"/>
    <w:link w:val="Heading2Char"/>
    <w:autoRedefine/>
    <w:uiPriority w:val="1"/>
    <w:unhideWhenUsed/>
    <w:qFormat/>
    <w:rsid w:val="00814A56"/>
    <w:pPr>
      <w:keepNext/>
      <w:keepLines/>
      <w:pageBreakBefore/>
      <w:spacing w:before="40" w:after="0"/>
      <w:jc w:val="center"/>
      <w:outlineLvl w:val="1"/>
    </w:pPr>
    <w:rPr>
      <w:rFonts w:ascii="Calibri" w:eastAsiaTheme="majorEastAsia" w:hAnsi="Calibri"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14A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14A5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14A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4A56"/>
  </w:style>
  <w:style w:type="character" w:customStyle="1" w:styleId="Heading1Char">
    <w:name w:val="Heading 1 Char"/>
    <w:aliases w:val="Pocket Char"/>
    <w:basedOn w:val="DefaultParagraphFont"/>
    <w:link w:val="Heading1"/>
    <w:rsid w:val="00814A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4A5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14A56"/>
    <w:rPr>
      <w:rFonts w:eastAsiaTheme="majorEastAsia" w:cstheme="majorBidi"/>
      <w:b/>
      <w:sz w:val="32"/>
      <w:u w:val="single"/>
    </w:rPr>
  </w:style>
  <w:style w:type="character" w:customStyle="1" w:styleId="Heading4Char">
    <w:name w:val="Heading 4 Char"/>
    <w:aliases w:val="Tag Char"/>
    <w:basedOn w:val="DefaultParagraphFont"/>
    <w:link w:val="Heading4"/>
    <w:uiPriority w:val="3"/>
    <w:rsid w:val="00814A56"/>
    <w:rPr>
      <w:rFonts w:eastAsiaTheme="majorEastAsia" w:cstheme="majorBidi"/>
      <w:b/>
      <w:iCs/>
      <w:sz w:val="26"/>
      <w:szCs w:val="22"/>
    </w:rPr>
  </w:style>
  <w:style w:type="character" w:styleId="Emphasis">
    <w:name w:val="Emphasis"/>
    <w:basedOn w:val="DefaultParagraphFont"/>
    <w:uiPriority w:val="7"/>
    <w:qFormat/>
    <w:rsid w:val="00814A56"/>
    <w:rPr>
      <w:b/>
      <w:i w:val="0"/>
      <w:iCs/>
      <w:u w:val="single"/>
    </w:rPr>
  </w:style>
  <w:style w:type="paragraph" w:styleId="NoSpacing">
    <w:name w:val="No Spacing"/>
    <w:uiPriority w:val="1"/>
    <w:rsid w:val="000830AA"/>
  </w:style>
  <w:style w:type="character" w:customStyle="1" w:styleId="StyleStyleBold12pt">
    <w:name w:val="Style Style Bold + 12 pt"/>
    <w:aliases w:val="Cite,Style 13 pt Bold"/>
    <w:basedOn w:val="DefaultParagraphFont"/>
    <w:uiPriority w:val="5"/>
    <w:qFormat/>
    <w:rsid w:val="00814A56"/>
    <w:rPr>
      <w:b/>
      <w:bCs/>
      <w:sz w:val="26"/>
    </w:rPr>
  </w:style>
  <w:style w:type="character" w:customStyle="1" w:styleId="StyleBoldUnderline">
    <w:name w:val="Style Bold Underline"/>
    <w:aliases w:val="Underline,Style Underline"/>
    <w:basedOn w:val="DefaultParagraphFont"/>
    <w:uiPriority w:val="6"/>
    <w:qFormat/>
    <w:rsid w:val="00814A56"/>
    <w:rPr>
      <w:u w:val="single"/>
    </w:rPr>
  </w:style>
  <w:style w:type="paragraph" w:styleId="DocumentMap">
    <w:name w:val="Document Map"/>
    <w:basedOn w:val="Normal"/>
    <w:link w:val="DocumentMapChar"/>
    <w:uiPriority w:val="99"/>
    <w:semiHidden/>
    <w:unhideWhenUsed/>
    <w:rsid w:val="000830AA"/>
    <w:rPr>
      <w:rFonts w:ascii="Lucida Grande" w:hAnsi="Lucida Grande" w:cs="Lucida Grande"/>
    </w:rPr>
  </w:style>
  <w:style w:type="character" w:customStyle="1" w:styleId="DocumentMapChar">
    <w:name w:val="Document Map Char"/>
    <w:basedOn w:val="DefaultParagraphFont"/>
    <w:link w:val="DocumentMap"/>
    <w:uiPriority w:val="99"/>
    <w:semiHidden/>
    <w:rsid w:val="000830AA"/>
    <w:rPr>
      <w:rFonts w:ascii="Lucida Grande" w:hAnsi="Lucida Grande" w:cs="Lucida Grande"/>
      <w:sz w:val="22"/>
    </w:rPr>
  </w:style>
  <w:style w:type="paragraph" w:styleId="ListParagraph">
    <w:name w:val="List Paragraph"/>
    <w:basedOn w:val="Normal"/>
    <w:uiPriority w:val="34"/>
    <w:rsid w:val="000830AA"/>
    <w:pPr>
      <w:ind w:left="720"/>
      <w:contextualSpacing/>
    </w:pPr>
  </w:style>
  <w:style w:type="paragraph" w:styleId="Header">
    <w:name w:val="header"/>
    <w:basedOn w:val="Normal"/>
    <w:link w:val="HeaderChar"/>
    <w:uiPriority w:val="99"/>
    <w:unhideWhenUsed/>
    <w:rsid w:val="000830AA"/>
    <w:pPr>
      <w:tabs>
        <w:tab w:val="center" w:pos="4320"/>
        <w:tab w:val="right" w:pos="8640"/>
      </w:tabs>
    </w:pPr>
  </w:style>
  <w:style w:type="character" w:customStyle="1" w:styleId="HeaderChar">
    <w:name w:val="Header Char"/>
    <w:basedOn w:val="DefaultParagraphFont"/>
    <w:link w:val="Header"/>
    <w:uiPriority w:val="99"/>
    <w:rsid w:val="000830AA"/>
    <w:rPr>
      <w:rFonts w:ascii="Calibri" w:hAnsi="Calibri"/>
      <w:sz w:val="22"/>
    </w:rPr>
  </w:style>
  <w:style w:type="paragraph" w:styleId="Footer">
    <w:name w:val="footer"/>
    <w:basedOn w:val="Normal"/>
    <w:link w:val="FooterChar"/>
    <w:uiPriority w:val="99"/>
    <w:unhideWhenUsed/>
    <w:rsid w:val="000830AA"/>
    <w:pPr>
      <w:tabs>
        <w:tab w:val="center" w:pos="4320"/>
        <w:tab w:val="right" w:pos="8640"/>
      </w:tabs>
    </w:pPr>
  </w:style>
  <w:style w:type="character" w:customStyle="1" w:styleId="FooterChar">
    <w:name w:val="Footer Char"/>
    <w:basedOn w:val="DefaultParagraphFont"/>
    <w:link w:val="Footer"/>
    <w:uiPriority w:val="99"/>
    <w:rsid w:val="000830AA"/>
    <w:rPr>
      <w:rFonts w:ascii="Calibri" w:hAnsi="Calibri"/>
      <w:sz w:val="22"/>
    </w:rPr>
  </w:style>
  <w:style w:type="character" w:styleId="PageNumber">
    <w:name w:val="page number"/>
    <w:basedOn w:val="DefaultParagraphFont"/>
    <w:uiPriority w:val="99"/>
    <w:semiHidden/>
    <w:unhideWhenUsed/>
    <w:rsid w:val="000830AA"/>
  </w:style>
  <w:style w:type="character" w:styleId="Hyperlink">
    <w:name w:val="Hyperlink"/>
    <w:basedOn w:val="DefaultParagraphFont"/>
    <w:uiPriority w:val="99"/>
    <w:unhideWhenUsed/>
    <w:rsid w:val="00814A56"/>
    <w:rPr>
      <w:color w:val="auto"/>
      <w:u w:val="none"/>
    </w:rPr>
  </w:style>
  <w:style w:type="character" w:styleId="FollowedHyperlink">
    <w:name w:val="FollowedHyperlink"/>
    <w:basedOn w:val="DefaultParagraphFont"/>
    <w:uiPriority w:val="99"/>
    <w:semiHidden/>
    <w:unhideWhenUsed/>
    <w:rsid w:val="00814A5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8587274">
      <w:bodyDiv w:val="1"/>
      <w:marLeft w:val="0"/>
      <w:marRight w:val="0"/>
      <w:marTop w:val="0"/>
      <w:marBottom w:val="0"/>
      <w:divBdr>
        <w:top w:val="none" w:sz="0" w:space="0" w:color="auto"/>
        <w:left w:val="none" w:sz="0" w:space="0" w:color="auto"/>
        <w:bottom w:val="none" w:sz="0" w:space="0" w:color="auto"/>
        <w:right w:val="none" w:sz="0" w:space="0" w:color="auto"/>
      </w:divBdr>
    </w:div>
    <w:div w:id="1997760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diplomat.com/2012/11/u-s-navy-take-notice-china-is-becoming-a-world-class-military-shipbuilder/?allpages=yes" TargetMode="External"/><Relationship Id="rId13" Type="http://schemas.openxmlformats.org/officeDocument/2006/relationships/hyperlink" Target="http://thediplomat.com/2012/11/u-s-navy-take-notice-china-is-becoming-a-world-class-military-shipbuilder/?allpages=yes" TargetMode="External"/><Relationship Id="rId18" Type="http://schemas.openxmlformats.org/officeDocument/2006/relationships/hyperlink" Target="http://thediplomat.com/flashpoints-blog/2011/06/23/china%E2%80%99s-j-15-no-game-changer/" TargetMode="External"/><Relationship Id="rId26" Type="http://schemas.openxmlformats.org/officeDocument/2006/relationships/hyperlink" Target="http://www.johntreed.com/sittingducks.html" TargetMode="External"/><Relationship Id="rId3" Type="http://schemas.openxmlformats.org/officeDocument/2006/relationships/settings" Target="settings.xml"/><Relationship Id="rId21" Type="http://schemas.openxmlformats.org/officeDocument/2006/relationships/hyperlink" Target="http://zeenews.india.com/news/world/china-won-t-seek-hegemony-says-president-xi_943574.html" TargetMode="External"/><Relationship Id="rId7" Type="http://schemas.openxmlformats.org/officeDocument/2006/relationships/hyperlink" Target="http://thediplomat.com/2012/09/04/the-master-plan-chinas-new-guided-missile-destroyer/" TargetMode="External"/><Relationship Id="rId12" Type="http://schemas.openxmlformats.org/officeDocument/2006/relationships/hyperlink" Target="http://thediplomat.com/2012/11/u-s-navy-take-notice-china-is-becoming-a-world-class-military-shipbuilder/?allpages=yes" TargetMode="External"/><Relationship Id="rId17" Type="http://schemas.openxmlformats.org/officeDocument/2006/relationships/hyperlink" Target="http://www.tsa-algerie.com/divers/l-algerie-achete-deux-corvettes-a-la-russie_16331.html" TargetMode="External"/><Relationship Id="rId25" Type="http://schemas.openxmlformats.org/officeDocument/2006/relationships/hyperlink" Target="http://ddi09.wikispaces.com/DDI+SS+Neg+Args+Heg+Bad" TargetMode="External"/><Relationship Id="rId2" Type="http://schemas.openxmlformats.org/officeDocument/2006/relationships/styles" Target="styles.xml"/><Relationship Id="rId16" Type="http://schemas.openxmlformats.org/officeDocument/2006/relationships/hyperlink" Target="http://www.defenseindustrydaily.com/Vietnam-Reportedly-Set-to-Buy-Russian-Kilo-Class-Subs-05396/" TargetMode="External"/><Relationship Id="rId20" Type="http://schemas.openxmlformats.org/officeDocument/2006/relationships/hyperlink" Target="http://crookedtimber.org/2012/10/04/who-needs-a-nav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thediplomat.com/2012/11/u-s-navy-take-notice-china-is-becoming-a-world-class-military-shipbuilder/?allpages=yes" TargetMode="External"/><Relationship Id="rId11" Type="http://schemas.openxmlformats.org/officeDocument/2006/relationships/hyperlink" Target="http://thediplomat.com/2012/11/u-s-navy-take-notice-china-is-becoming-a-world-class-military-shipbuilder/?allpages=yes" TargetMode="External"/><Relationship Id="rId24" Type="http://schemas.openxmlformats.org/officeDocument/2006/relationships/hyperlink" Target="http://www.boston.com/news/globe/ideas/articles/2005/03/20/give_nukes_a_chance?pg=full,2005" TargetMode="External"/><Relationship Id="rId5" Type="http://schemas.openxmlformats.org/officeDocument/2006/relationships/hyperlink" Target="https://www.hsdl.org/?view&amp;did=448133" TargetMode="External"/><Relationship Id="rId15" Type="http://schemas.openxmlformats.org/officeDocument/2006/relationships/hyperlink" Target="http://thediplomat.com/china-power/china-casinos-and-the-ark-royal/" TargetMode="External"/><Relationship Id="rId23" Type="http://schemas.openxmlformats.org/officeDocument/2006/relationships/hyperlink" Target="http://zeenews.india.com/news/world/china-won-t-seek-hegemony-says-president-xi_943574.html" TargetMode="External"/><Relationship Id="rId28" Type="http://schemas.openxmlformats.org/officeDocument/2006/relationships/fontTable" Target="fontTable.xml"/><Relationship Id="rId10" Type="http://schemas.openxmlformats.org/officeDocument/2006/relationships/hyperlink" Target="http://thediplomat.com/2012/11/u-s-navy-take-notice-china-is-becoming-a-world-class-military-shipbuilder/?allpages=yes" TargetMode="External"/><Relationship Id="rId19" Type="http://schemas.openxmlformats.org/officeDocument/2006/relationships/hyperlink" Target="http://thediplomat.com/flashpoints-blog/2012/06/04/america-hedges-bets-on-china/" TargetMode="External"/><Relationship Id="rId4" Type="http://schemas.openxmlformats.org/officeDocument/2006/relationships/webSettings" Target="webSettings.xml"/><Relationship Id="rId9" Type="http://schemas.openxmlformats.org/officeDocument/2006/relationships/hyperlink" Target="http://thediplomat.com/2012/11/u-s-navy-take-notice-china-is-becoming-a-world-class-military-shipbuilder/?allpages=yes" TargetMode="External"/><Relationship Id="rId14" Type="http://schemas.openxmlformats.org/officeDocument/2006/relationships/hyperlink" Target="http://thediplomat.com/flashpoints-blog/2012/09/28/liaoning-paper-tiger-or-growing-cub/" TargetMode="External"/><Relationship Id="rId22" Type="http://schemas.openxmlformats.org/officeDocument/2006/relationships/hyperlink" Target="http://zeenews.india.com/news/world/china-won-t-seek-hegemony-says-president-xi_943574.html" TargetMode="External"/><Relationship Id="rId27" Type="http://schemas.openxmlformats.org/officeDocument/2006/relationships/hyperlink" Target="http://www.johntreed.com/sittingduck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4</TotalTime>
  <Pages>14</Pages>
  <Words>9923</Words>
  <Characters>56562</Characters>
  <Application>Microsoft Office Word</Application>
  <DocSecurity>0</DocSecurity>
  <Lines>471</Lines>
  <Paragraphs>132</Paragraphs>
  <ScaleCrop>false</ScaleCrop>
  <Company/>
  <LinksUpToDate>false</LinksUpToDate>
  <CharactersWithSpaces>66353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Hong</dc:creator>
  <cp:keywords/>
  <dc:description/>
  <cp:lastModifiedBy>Miriam Mokhemar</cp:lastModifiedBy>
  <cp:revision>3</cp:revision>
  <dcterms:created xsi:type="dcterms:W3CDTF">2014-07-23T18:53:00Z</dcterms:created>
  <dcterms:modified xsi:type="dcterms:W3CDTF">2014-07-27T17:51:00Z</dcterms:modified>
</cp:coreProperties>
</file>