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C3F" w:rsidRDefault="00A01C3F" w:rsidP="00A01C3F">
      <w:pPr>
        <w:pStyle w:val="Heading1"/>
      </w:pPr>
      <w:r>
        <w:t>Politics Disadvantage</w:t>
      </w:r>
    </w:p>
    <w:p w:rsidR="00A01C3F" w:rsidRDefault="00A01C3F" w:rsidP="00A01C3F">
      <w:pPr>
        <w:pStyle w:val="Heading3"/>
      </w:pPr>
      <w:r>
        <w:lastRenderedPageBreak/>
        <w:t>Info</w:t>
      </w:r>
      <w:r w:rsidR="003B45B8">
        <w:t>/Notes</w:t>
      </w:r>
    </w:p>
    <w:p w:rsidR="003B45B8" w:rsidRDefault="003B45B8" w:rsidP="003B45B8">
      <w:pPr>
        <w:pStyle w:val="Heading4"/>
      </w:pPr>
      <w:r>
        <w:t>The most viable scenarios are immigration and TRIA</w:t>
      </w:r>
      <w:r w:rsidR="00DA3AD5">
        <w:t>.</w:t>
      </w:r>
    </w:p>
    <w:p w:rsidR="003B45B8" w:rsidRDefault="003B45B8" w:rsidP="003B45B8">
      <w:pPr>
        <w:pStyle w:val="Heading4"/>
      </w:pPr>
      <w:r>
        <w:t xml:space="preserve">Immigration has better impact scenario diversity, but it has some UQ problems – the </w:t>
      </w:r>
      <w:proofErr w:type="spellStart"/>
      <w:r>
        <w:t>aff</w:t>
      </w:r>
      <w:proofErr w:type="spellEnd"/>
      <w:r>
        <w:t xml:space="preserve"> UQ cards are pretty good. This doesn’t mean it isn’t viable, because the negative cards are also pretty good, but you have to invest a lot into UQ to go for it.</w:t>
      </w:r>
    </w:p>
    <w:p w:rsidR="003B45B8" w:rsidRPr="003B45B8" w:rsidRDefault="003B45B8" w:rsidP="003B45B8">
      <w:pPr>
        <w:pStyle w:val="Heading4"/>
      </w:pPr>
      <w:r>
        <w:t xml:space="preserve">TRIA is terrorism insurance for businesses. The only good impact to this is economy, and the internal link cards to economy are rhetorically powerful. The terrorism impact is a little bit of a stretch, but it is </w:t>
      </w:r>
      <w:r w:rsidR="00532F01">
        <w:t>nice to have another impact.</w:t>
      </w:r>
      <w:r w:rsidR="00DA3AD5">
        <w:t xml:space="preserve"> The other problem is that Obama is not associated at all with the bill, so you must go for the time internal link. However, the time cards are pretty good.</w:t>
      </w:r>
    </w:p>
    <w:p w:rsidR="003B45B8" w:rsidRPr="003B45B8" w:rsidRDefault="003B45B8" w:rsidP="003B45B8"/>
    <w:p w:rsidR="00A01C3F" w:rsidRDefault="00A01C3F" w:rsidP="00A01C3F">
      <w:pPr>
        <w:pStyle w:val="Heading4"/>
      </w:pPr>
      <w:r>
        <w:t>This is a description of the allocation of funding</w:t>
      </w:r>
      <w:r w:rsidR="00914B9B">
        <w:t xml:space="preserve"> for the immigration deal</w:t>
      </w:r>
    </w:p>
    <w:p w:rsidR="00A01C3F" w:rsidRPr="00CC791A" w:rsidRDefault="00A01C3F" w:rsidP="00A01C3F">
      <w:proofErr w:type="spellStart"/>
      <w:r w:rsidRPr="00EF0876">
        <w:rPr>
          <w:rStyle w:val="Style13ptBold"/>
        </w:rPr>
        <w:t>Inserra</w:t>
      </w:r>
      <w:proofErr w:type="spellEnd"/>
      <w:r w:rsidRPr="00EF0876">
        <w:rPr>
          <w:rStyle w:val="Style13ptBold"/>
        </w:rPr>
        <w:t>, 7-15</w:t>
      </w:r>
      <w:r>
        <w:t xml:space="preserve"> - Research Associate for Homeland Security and Cybersecurity in the Douglas and Sarah Allison Center for Foreign and National Security Policy (David, “Border Crisis: Emergency Budget Request Misses the Mark,” 7/15/2014, </w:t>
      </w:r>
      <w:hyperlink r:id="rId7" w:history="1">
        <w:r w:rsidRPr="00106B1B">
          <w:rPr>
            <w:rStyle w:val="Hyperlink"/>
          </w:rPr>
          <w:t>http://www.heritage.org/research/reports/2014/07/border-crisis-emergency-budget-request-misses-the-mark</w:t>
        </w:r>
      </w:hyperlink>
      <w:r>
        <w:t xml:space="preserve"> ) DS</w:t>
      </w:r>
    </w:p>
    <w:p w:rsidR="00A01C3F" w:rsidRDefault="00A01C3F" w:rsidP="00A01C3F">
      <w:r>
        <w:t xml:space="preserve">President </w:t>
      </w:r>
      <w:r w:rsidRPr="007E1B64">
        <w:rPr>
          <w:rStyle w:val="StyleUnderline"/>
        </w:rPr>
        <w:t>Obama recently requested</w:t>
      </w:r>
      <w:r>
        <w:t xml:space="preserve"> $4.3 billion in emergency funding, with </w:t>
      </w:r>
      <w:r w:rsidRPr="007E1B64">
        <w:rPr>
          <w:rStyle w:val="StyleUnderline"/>
        </w:rPr>
        <w:t>$3.7 billion to deal with the immigration crisis at the border</w:t>
      </w:r>
      <w:r>
        <w:t xml:space="preserve">. While there may be a need for extra funding to handle the influx of unaccompanied minor children (UAC) and families, this does not mean that Congress needs to break the Budget Control Act (BCA) spending caps. Instead, </w:t>
      </w:r>
      <w:r w:rsidRPr="007E1B64">
        <w:rPr>
          <w:rStyle w:val="StyleUnderline"/>
        </w:rPr>
        <w:t>Congress should prioritize funding as appropriate within its given budget</w:t>
      </w:r>
      <w:r>
        <w:t>. While it may be necessary to reprogram current funding, Congress should exercise more control over exactly how that money is being spent.</w:t>
      </w:r>
    </w:p>
    <w:p w:rsidR="00A01C3F" w:rsidRDefault="00A01C3F" w:rsidP="00A01C3F">
      <w:r w:rsidRPr="007E1B64">
        <w:rPr>
          <w:rStyle w:val="StyleUnderline"/>
        </w:rPr>
        <w:t>Department of Health and Human Services</w:t>
      </w:r>
      <w:r>
        <w:t xml:space="preserve"> (HHS): </w:t>
      </w:r>
      <w:r w:rsidRPr="007E1B64">
        <w:rPr>
          <w:rStyle w:val="StyleUnderline"/>
        </w:rPr>
        <w:t>$1.8 Billion</w:t>
      </w:r>
    </w:p>
    <w:p w:rsidR="00A01C3F" w:rsidRPr="007E1B64" w:rsidRDefault="00A01C3F" w:rsidP="00A01C3F">
      <w:pPr>
        <w:rPr>
          <w:rStyle w:val="StyleUnderline"/>
        </w:rPr>
      </w:pPr>
      <w:r>
        <w:t xml:space="preserve">Request: </w:t>
      </w:r>
      <w:r w:rsidRPr="007E1B64">
        <w:rPr>
          <w:rStyle w:val="StyleUnderline"/>
        </w:rPr>
        <w:t>HHS would receive $1.8 billion “for additional capacity to care for unaccompanied children including through more stable, cost-effective arrangements, while maintaining services for refugees; and the necessary medical response to the arrival of these children.”</w:t>
      </w:r>
    </w:p>
    <w:p w:rsidR="00A01C3F" w:rsidRPr="007E1B64" w:rsidRDefault="00A01C3F" w:rsidP="00A01C3F">
      <w:pPr>
        <w:rPr>
          <w:rStyle w:val="StyleUnderline"/>
        </w:rPr>
      </w:pPr>
      <w:r>
        <w:t xml:space="preserve">Analysis: </w:t>
      </w:r>
      <w:r w:rsidRPr="007E1B64">
        <w:rPr>
          <w:rStyle w:val="StyleUnderline"/>
        </w:rPr>
        <w:t>HHS’s Office of Refugee Resettlement</w:t>
      </w:r>
      <w:r>
        <w:t xml:space="preserve"> (ORR) </w:t>
      </w:r>
      <w:r w:rsidRPr="007E1B64">
        <w:rPr>
          <w:rStyle w:val="StyleUnderline"/>
        </w:rPr>
        <w:t>is responsible for the care of UAC</w:t>
      </w:r>
      <w:r>
        <w:t xml:space="preserve">, though most UAC do not fit the definition of a refugee or </w:t>
      </w:r>
      <w:proofErr w:type="spellStart"/>
      <w:r>
        <w:t>asylee</w:t>
      </w:r>
      <w:proofErr w:type="spellEnd"/>
      <w:proofErr w:type="gramStart"/>
      <w:r>
        <w:t>.[</w:t>
      </w:r>
      <w:proofErr w:type="gramEnd"/>
      <w:r>
        <w:t>1] In the absence of policy or enforcement changes, ORR will continue to be responsible for handling these children—for years, in some cases. While average time in ORR’s custody was 35 days, this time line may be increasing as the numbers of UAC continue to grow</w:t>
      </w:r>
      <w:proofErr w:type="gramStart"/>
      <w:r>
        <w:t>.[</w:t>
      </w:r>
      <w:proofErr w:type="gramEnd"/>
      <w:r>
        <w:t xml:space="preserve">2] It is also worth noting that the </w:t>
      </w:r>
      <w:r w:rsidRPr="007E1B64">
        <w:rPr>
          <w:rStyle w:val="StyleUnderline"/>
        </w:rPr>
        <w:t>$1.8 billion is not limited to UAC but includes all refugee and entrant assistance efforts.</w:t>
      </w:r>
    </w:p>
    <w:p w:rsidR="00A01C3F" w:rsidRDefault="00A01C3F" w:rsidP="00A01C3F">
      <w:r>
        <w:t>Recommendation: If the U.S. is to care for growing numbers of UAC, additional funding for UAC care will be required, though $1.8 billion should be substantially trimmed down and restricted to just UAC. Any funding that is appropriated for this purpose should remain within the BCA caps and should not be redirected from security and enforcement efforts.</w:t>
      </w:r>
    </w:p>
    <w:p w:rsidR="00A01C3F" w:rsidRPr="007E1B64" w:rsidRDefault="00A01C3F" w:rsidP="00A01C3F">
      <w:pPr>
        <w:rPr>
          <w:rStyle w:val="StyleUnderline"/>
        </w:rPr>
      </w:pPr>
      <w:r w:rsidRPr="007E1B64">
        <w:rPr>
          <w:rStyle w:val="StyleUnderline"/>
        </w:rPr>
        <w:t>Department of Homeland Security</w:t>
      </w:r>
      <w:r>
        <w:t xml:space="preserve"> (DHS): </w:t>
      </w:r>
      <w:r w:rsidRPr="007E1B64">
        <w:rPr>
          <w:rStyle w:val="StyleUnderline"/>
        </w:rPr>
        <w:t>$1.54 Billion</w:t>
      </w:r>
    </w:p>
    <w:p w:rsidR="00A01C3F" w:rsidRPr="00F6220E" w:rsidRDefault="00A01C3F" w:rsidP="00A01C3F">
      <w:pPr>
        <w:rPr>
          <w:rStyle w:val="StyleUnderline"/>
        </w:rPr>
      </w:pPr>
      <w:r>
        <w:lastRenderedPageBreak/>
        <w:t xml:space="preserve">Request: </w:t>
      </w:r>
      <w:r w:rsidRPr="00F6220E">
        <w:rPr>
          <w:rStyle w:val="StyleUnderline"/>
        </w:rPr>
        <w:t xml:space="preserve">The request includes $1.54 billion for DHS, with Immigration and Customs Enforcement </w:t>
      </w:r>
      <w:r>
        <w:t xml:space="preserve">(ICE) </w:t>
      </w:r>
      <w:r w:rsidRPr="00F6220E">
        <w:rPr>
          <w:rStyle w:val="StyleUnderline"/>
        </w:rPr>
        <w:t>receiving $1.1 billion. ICE would receive $879 million for “detention, prosecution, and removal of apprehended undocumented families,” specifically of “adults traveling with children.” ICE would also receive $116 million for transportation costs and $109 million for a variety of enforcement and investigatory capabilities.</w:t>
      </w:r>
    </w:p>
    <w:p w:rsidR="00A01C3F" w:rsidRDefault="00A01C3F" w:rsidP="00A01C3F">
      <w:r w:rsidRPr="00F6220E">
        <w:rPr>
          <w:rStyle w:val="StyleUnderline"/>
        </w:rPr>
        <w:t>Customs and Border Protection</w:t>
      </w:r>
      <w:r>
        <w:t xml:space="preserve"> (CBP) </w:t>
      </w:r>
      <w:r w:rsidRPr="00F6220E">
        <w:rPr>
          <w:rStyle w:val="StyleUnderline"/>
        </w:rPr>
        <w:t>would receive $432 million, most of which would cover transportation costs</w:t>
      </w:r>
      <w:r>
        <w:t xml:space="preserve"> of additional patrols and apprehension of individuals at the border and initially housing and processing these illegal immigrants. </w:t>
      </w:r>
      <w:r w:rsidRPr="00F6220E">
        <w:rPr>
          <w:rStyle w:val="StyleUnderline"/>
        </w:rPr>
        <w:t>Another $39 million would be allocated for additional aerial surveillance to patrol the border and $29 million for Border Enforcement Security Task Force</w:t>
      </w:r>
      <w:r>
        <w:t xml:space="preserve"> (BEST) </w:t>
      </w:r>
      <w:r w:rsidRPr="00F6220E">
        <w:rPr>
          <w:rStyle w:val="StyleUnderline"/>
        </w:rPr>
        <w:t>teams</w:t>
      </w:r>
      <w:r>
        <w:t>.</w:t>
      </w:r>
    </w:p>
    <w:p w:rsidR="00A01C3F" w:rsidRDefault="00A01C3F" w:rsidP="00A01C3F">
      <w:r>
        <w:t>Analysis: It is unclear how many deportations would actually occur quickly as a result of the $879 million requested for dealing with families who unlawfully entered the U.S., because DHS policy is to try to avoid separating families. Instead, such funding would likely be focused on detention or alternatives to detention, which would not speed the currently overburdened process. Some of the $116 million allocated for extra ICE transportation may be necessary, but once again, much of this spending would not support the removal of illegal immigrants. The same is true for the $109 million for more investigations and enforcement activities, including BEST.</w:t>
      </w:r>
    </w:p>
    <w:p w:rsidR="00A01C3F" w:rsidRDefault="00A01C3F" w:rsidP="00A01C3F">
      <w:r>
        <w:t>CBP is getting sidetracked handling the influx of UAC and families, and this funding attempts to mitigate this problem. More noteworthy, however, is the additional $39 million being spent on additional aerial surveillance to patrol the border and $29 million for BEST teams. Additional technology and expanded cooperation with state, local, and Mexican authorities are important and cost-effective ways to increase the effectiveness of existing manpower and resources.</w:t>
      </w:r>
    </w:p>
    <w:p w:rsidR="00A01C3F" w:rsidRDefault="00A01C3F" w:rsidP="00A01C3F">
      <w:r>
        <w:t xml:space="preserve">Recommendation: </w:t>
      </w:r>
      <w:r w:rsidRPr="00C61F27">
        <w:rPr>
          <w:rStyle w:val="StyleUnderline"/>
        </w:rPr>
        <w:t>Funding that would actually speed the removal of individuals would be most helpful</w:t>
      </w:r>
      <w:r>
        <w:t>. Similarly, spending on ICE transportation efforts is less important than more prosecution and removal funding. Within the $109 million for investigations and enforcement funding, BEST teams and increasing the number of vetted units in El Salvador, Guatemala, and Honduras should be the priorities to combat transnational criminal organizations, though it should be understood that these capabilities will take some time to stand up.</w:t>
      </w:r>
    </w:p>
    <w:p w:rsidR="00A01C3F" w:rsidRDefault="00A01C3F" w:rsidP="00A01C3F">
      <w:r>
        <w:t>CBP remains at the front lines of this crisis and should be supported so that it can focus on securing the border from other potential threats to the U.S. Technology and BEST teams are good long-term priorities, but CBP will also need some immediate funding to maintain its current efforts.</w:t>
      </w:r>
    </w:p>
    <w:p w:rsidR="00A01C3F" w:rsidRPr="00C61F27" w:rsidRDefault="00A01C3F" w:rsidP="00A01C3F">
      <w:pPr>
        <w:rPr>
          <w:rStyle w:val="StyleUnderline"/>
        </w:rPr>
      </w:pPr>
      <w:r w:rsidRPr="00C61F27">
        <w:rPr>
          <w:rStyle w:val="StyleUnderline"/>
        </w:rPr>
        <w:t>Department of Agriculture: $615 Million</w:t>
      </w:r>
    </w:p>
    <w:p w:rsidR="00A01C3F" w:rsidRPr="00C61F27" w:rsidRDefault="00A01C3F" w:rsidP="00A01C3F">
      <w:pPr>
        <w:rPr>
          <w:rStyle w:val="StyleUnderline"/>
        </w:rPr>
      </w:pPr>
      <w:r>
        <w:t xml:space="preserve">The emergency request for $615 million for wildfire fighting does not belong in this request, as </w:t>
      </w:r>
      <w:r w:rsidRPr="00C61F27">
        <w:rPr>
          <w:rStyle w:val="StyleUnderline"/>
        </w:rPr>
        <w:t>it has nothing to do with immigration</w:t>
      </w:r>
      <w:r>
        <w:t xml:space="preserve">. Any consideration of such funding </w:t>
      </w:r>
      <w:r w:rsidRPr="00C61F27">
        <w:rPr>
          <w:rStyle w:val="StyleUnderline"/>
        </w:rPr>
        <w:t>should occur within normal appropriations and not be tied to any immigration legislation or funding.</w:t>
      </w:r>
    </w:p>
    <w:p w:rsidR="00A01C3F" w:rsidRPr="00C61F27" w:rsidRDefault="00A01C3F" w:rsidP="00A01C3F">
      <w:pPr>
        <w:rPr>
          <w:rStyle w:val="StyleUnderline"/>
        </w:rPr>
      </w:pPr>
      <w:r w:rsidRPr="00C61F27">
        <w:rPr>
          <w:rStyle w:val="StyleUnderline"/>
        </w:rPr>
        <w:t>Department of State: $300 Million</w:t>
      </w:r>
    </w:p>
    <w:p w:rsidR="00A01C3F" w:rsidRPr="00C61F27" w:rsidRDefault="00A01C3F" w:rsidP="00A01C3F">
      <w:pPr>
        <w:rPr>
          <w:rStyle w:val="StyleUnderline"/>
        </w:rPr>
      </w:pPr>
      <w:r>
        <w:t xml:space="preserve">Request: President Obama requested $300 million for the State Department, </w:t>
      </w:r>
      <w:r w:rsidRPr="00C61F27">
        <w:rPr>
          <w:rStyle w:val="StyleUnderline"/>
        </w:rPr>
        <w:t>$295 million of which is for the State Department’s Economic Support Fund</w:t>
      </w:r>
      <w:r>
        <w:t xml:space="preserve"> (ESF) </w:t>
      </w:r>
      <w:r w:rsidRPr="00C61F27">
        <w:rPr>
          <w:rStyle w:val="StyleUnderline"/>
        </w:rPr>
        <w:t>to support the “reintegration of migrants” into their home communities and “address the root causes of migration” through economic development.</w:t>
      </w:r>
    </w:p>
    <w:p w:rsidR="00A01C3F" w:rsidRDefault="00A01C3F" w:rsidP="00A01C3F">
      <w:r>
        <w:t>Analysis: Such funding is $37 million greater than ESF funds appropriated in the past seven years to all of Central America. It also continues the Administration’s irresponsible trend of prioritizing economic development over security. Successful economic development will occur only when safety and security are ensured</w:t>
      </w:r>
      <w:proofErr w:type="gramStart"/>
      <w:r>
        <w:t>.[</w:t>
      </w:r>
      <w:proofErr w:type="gramEnd"/>
      <w:r>
        <w:t>3]</w:t>
      </w:r>
    </w:p>
    <w:p w:rsidR="00A01C3F" w:rsidRDefault="00A01C3F" w:rsidP="00A01C3F">
      <w:r>
        <w:t xml:space="preserve">Recommendation: A better use of existing and any additional funding would be to prioritize U.S. security cooperation in Central America through the Central American Regional Security </w:t>
      </w:r>
      <w:r>
        <w:lastRenderedPageBreak/>
        <w:t>Initiative and U.S. security cooperation with Mexico through the Merida Initiative. Both of these initiatives seek to combat crime, improve citizen safety, and promote effective governance that sustains the rule of law.[4] Congress should also consider reprogramming funding from prematurely terminated U.S. Agency for International Development programs for Bolivia and Ecuador.</w:t>
      </w:r>
    </w:p>
    <w:p w:rsidR="00A01C3F" w:rsidRDefault="00A01C3F" w:rsidP="00A01C3F">
      <w:r w:rsidRPr="00C61F27">
        <w:rPr>
          <w:rStyle w:val="StyleUnderline"/>
        </w:rPr>
        <w:t xml:space="preserve">Department of Justice </w:t>
      </w:r>
      <w:r>
        <w:t xml:space="preserve">(DOJ): </w:t>
      </w:r>
      <w:r w:rsidRPr="00C61F27">
        <w:rPr>
          <w:rStyle w:val="StyleUnderline"/>
        </w:rPr>
        <w:t>$64 Million</w:t>
      </w:r>
    </w:p>
    <w:p w:rsidR="00A01C3F" w:rsidRPr="00C61F27" w:rsidRDefault="00A01C3F" w:rsidP="00A01C3F">
      <w:pPr>
        <w:rPr>
          <w:rStyle w:val="StyleUnderline"/>
        </w:rPr>
      </w:pPr>
      <w:r>
        <w:t xml:space="preserve">Request: President Obama requested $64 million for the DOJ. About </w:t>
      </w:r>
      <w:r w:rsidRPr="00C61F27">
        <w:rPr>
          <w:rStyle w:val="StyleUnderline"/>
        </w:rPr>
        <w:t>$15 million is to provide legal aid to children, while only $1.1 million supports DOJ immigration prosecutors</w:t>
      </w:r>
      <w:r>
        <w:t xml:space="preserve">. Additionally, </w:t>
      </w:r>
      <w:r w:rsidRPr="00C61F27">
        <w:rPr>
          <w:rStyle w:val="StyleUnderline"/>
        </w:rPr>
        <w:t>$45.4 million is requested for “approximately 40 additional immigration judges and support teams.”</w:t>
      </w:r>
    </w:p>
    <w:p w:rsidR="00A01C3F" w:rsidRDefault="00A01C3F" w:rsidP="00A01C3F">
      <w:r>
        <w:t xml:space="preserve">Analysis: According to the DOJ, </w:t>
      </w:r>
      <w:r w:rsidRPr="00C61F27">
        <w:rPr>
          <w:rStyle w:val="StyleUnderline"/>
        </w:rPr>
        <w:t>there are currently over 260 immigration judges in 59 immigration courts nationwide</w:t>
      </w:r>
      <w:r>
        <w:t xml:space="preserve">. Despite these resources, </w:t>
      </w:r>
      <w:r w:rsidRPr="00C61F27">
        <w:rPr>
          <w:rStyle w:val="StyleUnderline"/>
        </w:rPr>
        <w:t>the backlog has climbed to 366,758 cases pending review</w:t>
      </w:r>
      <w:proofErr w:type="gramStart"/>
      <w:r w:rsidRPr="00C61F27">
        <w:rPr>
          <w:rStyle w:val="StyleUnderline"/>
        </w:rPr>
        <w:t>.</w:t>
      </w:r>
      <w:r>
        <w:t>[</w:t>
      </w:r>
      <w:proofErr w:type="gramEnd"/>
      <w:r>
        <w:t>5] While more judges may be a good thing, it could take upwards of a year to get new immigration judges trained and in the field. Also of note, the request provides UAC with 15 times more funding for their legal defense against removal than for DOJ prosecutors handling these immigration cases.</w:t>
      </w:r>
    </w:p>
    <w:p w:rsidR="00574F13" w:rsidRDefault="00574F13" w:rsidP="00A01C3F"/>
    <w:p w:rsidR="00574F13" w:rsidRPr="00A01C3F" w:rsidRDefault="00574F13" w:rsidP="00574F13">
      <w:pPr>
        <w:pStyle w:val="Heading4"/>
      </w:pPr>
      <w:r>
        <w:t>Background of the bill</w:t>
      </w:r>
      <w:r w:rsidR="00914B9B">
        <w:t xml:space="preserve"> – immigration</w:t>
      </w:r>
    </w:p>
    <w:p w:rsidR="00574F13" w:rsidRDefault="00574F13" w:rsidP="00574F13">
      <w:proofErr w:type="spellStart"/>
      <w:r w:rsidRPr="008558E3">
        <w:rPr>
          <w:rStyle w:val="Style13ptBold"/>
        </w:rPr>
        <w:t>Kuhnhenn</w:t>
      </w:r>
      <w:proofErr w:type="spellEnd"/>
      <w:r w:rsidRPr="008558E3">
        <w:rPr>
          <w:rStyle w:val="Style13ptBold"/>
        </w:rPr>
        <w:t>, 7-20</w:t>
      </w:r>
      <w:r>
        <w:t xml:space="preserve"> - White House correspondent for the AP (Jim, “How a flood of kids upended immigration debate,” 7/20/2014, </w:t>
      </w:r>
      <w:hyperlink r:id="rId8" w:history="1">
        <w:r w:rsidRPr="007F7C02">
          <w:rPr>
            <w:rStyle w:val="Hyperlink"/>
          </w:rPr>
          <w:t>http://www.dallasnews.com/news/local-news/20140720-how-a-flood-of-kids-upended-immigration-debate.ece</w:t>
        </w:r>
      </w:hyperlink>
      <w:r>
        <w:t xml:space="preserve"> ) DS</w:t>
      </w:r>
    </w:p>
    <w:p w:rsidR="00574F13" w:rsidRDefault="00574F13" w:rsidP="00574F13">
      <w:r>
        <w:t>WASHINGTON -- The nation's yearlong deliberation over immigration has taken a head-snapping detour.</w:t>
      </w:r>
    </w:p>
    <w:p w:rsidR="00574F13" w:rsidRDefault="00574F13" w:rsidP="00574F13">
      <w:r>
        <w:t xml:space="preserve">What was once a debate over how to fix a broken system and provide a path to citizenship for millions has become a race to decide how to increase border patrols and send people back quickly to their country of </w:t>
      </w:r>
      <w:proofErr w:type="gramStart"/>
      <w:r>
        <w:t>origin.</w:t>
      </w:r>
      <w:proofErr w:type="gramEnd"/>
    </w:p>
    <w:p w:rsidR="00574F13" w:rsidRDefault="00574F13" w:rsidP="00574F13">
      <w:r>
        <w:t>The sudden rise in the number of families and unaccompanied minors from Central America crossing the border has refocused attention on immigration, but hardly under the terms that President Barack Obama and immigrant advocates once envisioned.</w:t>
      </w:r>
    </w:p>
    <w:p w:rsidR="00574F13" w:rsidRDefault="00574F13" w:rsidP="00574F13">
      <w:r>
        <w:t>Obama had demanded action on a broad change in the law that would have given millions of immigrants illegally in the United States a way to citizenship while spending more on border security. When Republicans balked, he threatened to act on his own. But now the White House says it's focused on addressing the influx of border-crossers and returning as many as quickly as the government can.</w:t>
      </w:r>
    </w:p>
    <w:p w:rsidR="00574F13" w:rsidRDefault="00574F13" w:rsidP="00574F13">
      <w:r>
        <w:t>Republican lawmakers had decided to scuttle any votes on a comprehensive overhaul of immigration laws this year. Now, they are urging prompt legislative action to stem the flow of Central Americans into the United States. Some Republicans even want Obama to take decisive action himself, a shift from their usual criticism that he has abused his executive powers.</w:t>
      </w:r>
    </w:p>
    <w:p w:rsidR="00574F13" w:rsidRDefault="00574F13" w:rsidP="00574F13">
      <w:r>
        <w:t>The divisions fall mostly along partisan lines, but the circumstances also have caused some splits among Democrats and led immigration advocates to question Obama's focus on detention and deportation.</w:t>
      </w:r>
    </w:p>
    <w:p w:rsidR="00574F13" w:rsidRDefault="00574F13" w:rsidP="00574F13">
      <w:r>
        <w:t>Some questions and answers about how we got to this upended state of affairs.</w:t>
      </w:r>
    </w:p>
    <w:p w:rsidR="00574F13" w:rsidRDefault="00574F13" w:rsidP="00574F13">
      <w:r>
        <w:t>Q. Haven't illegal border crossings been dropping?</w:t>
      </w:r>
    </w:p>
    <w:p w:rsidR="00574F13" w:rsidRDefault="00574F13" w:rsidP="00574F13">
      <w:r>
        <w:t>A. Yes. From 1990 to 2007, apprehensions by the Border Patrol of people crossing illegally averaged nearly 1.17 million a year; some of the highest were from 1998 to 2000. By 2012, they had dropped to nearly 365,000. According to the Pew Hispanic Center, the number of unauthorized immigrants in the U.S. rose from an estimated 3.5 million in 1990 to a peak of 12.2 million in 2007. The number then fell to 11.3 million in 2009 and has remained statistically stable since despite some indications it might be slightly rising.</w:t>
      </w:r>
    </w:p>
    <w:p w:rsidR="00574F13" w:rsidRDefault="00574F13" w:rsidP="00574F13">
      <w:r>
        <w:lastRenderedPageBreak/>
        <w:t>The lower numbers have been attributed variously to stricter enforcement on the border, the U.S. economic downturn and improved economic conditions in Mexico.</w:t>
      </w:r>
    </w:p>
    <w:p w:rsidR="00574F13" w:rsidRDefault="00574F13" w:rsidP="00574F13">
      <w:r>
        <w:t>Q. Where is the increase occurring?</w:t>
      </w:r>
    </w:p>
    <w:p w:rsidR="00574F13" w:rsidRDefault="00574F13" w:rsidP="00574F13">
      <w:r>
        <w:t xml:space="preserve">A. The influx is largely by families with children or by minors traveling alone. From October 2012 through the end of last September, the Border Patrol apprehended about 24,000 unaccompanied children at the border. But between October and the end of this June, the number shot up to 57,000. Homeland Security Secretary </w:t>
      </w:r>
      <w:proofErr w:type="spellStart"/>
      <w:r>
        <w:t>Jeh</w:t>
      </w:r>
      <w:proofErr w:type="spellEnd"/>
      <w:r>
        <w:t xml:space="preserve"> Johnson told Congress that the number is accelerating so fast that it could reach 90,000 by the end of September. Most are coming from El Salvador, Honduras and Guatemala.</w:t>
      </w:r>
    </w:p>
    <w:p w:rsidR="00574F13" w:rsidRDefault="00574F13" w:rsidP="00574F13">
      <w:r>
        <w:t>Q. Why the focus on children?</w:t>
      </w:r>
    </w:p>
    <w:p w:rsidR="00574F13" w:rsidRDefault="00574F13" w:rsidP="00574F13">
      <w:r>
        <w:t>A. In 2008, in the waning days of President George W. Bush's administration, Congress passed a law designed to protect children from trafficking by gangs and other criminals. It set up a system to help provide humanitarian relief and possible asylum for children who are victims of trafficking and who face continuing threats back home. The system provides a quicker process for children from Mexico and Canada. Under the law, they can be interviewed by a Border Patrol officer, who makes an initial determination whether the child deserves to have his case heard by an immigration judge. If the officer determines the minor is not a victim of trafficking or does not face a credible fear of persecution, the child can be immediately sent back across the border.</w:t>
      </w:r>
    </w:p>
    <w:p w:rsidR="00574F13" w:rsidRDefault="00574F13" w:rsidP="00574F13">
      <w:r>
        <w:t>The process is different for minors from other countries. They are allowed to make their case directly to an immigration judge; that process can take years amid a backlog of cases. In the meantime, those children remain in the U.S, with family members or with sponsors while they await hearings in the clogged system.</w:t>
      </w:r>
    </w:p>
    <w:p w:rsidR="00574F13" w:rsidRDefault="00574F13" w:rsidP="00574F13">
      <w:r>
        <w:t>Q. But why such a sudden jump in numbers?</w:t>
      </w:r>
    </w:p>
    <w:p w:rsidR="00574F13" w:rsidRDefault="00574F13" w:rsidP="00574F13">
      <w:r>
        <w:t>A. Crime, gang violence, poverty across Central America, a desire to reunite with parents or other relatives. White House officials also say smugglers have persuaded families to pay them to bring children to the U.S. by lying to them about their fate in this country.</w:t>
      </w:r>
    </w:p>
    <w:p w:rsidR="00574F13" w:rsidRDefault="00574F13" w:rsidP="00574F13">
      <w:r>
        <w:t>Republicans are blaming Obama for deciding in 2012 that certain immigrants who came to the United States illegally before 2007 and before they turned 16 could defer their immigration proceedings and be eligible for work authorization. GOP critics say that decision encouraged minors to rush to the U.S. in the belief that they would be allowed to stay, even though they wouldn't qualify.</w:t>
      </w:r>
    </w:p>
    <w:p w:rsidR="00574F13" w:rsidRDefault="00574F13" w:rsidP="00574F13">
      <w:r>
        <w:t>Q. How does Obama want to deal with the crisis?</w:t>
      </w:r>
    </w:p>
    <w:p w:rsidR="00574F13" w:rsidRDefault="00574F13" w:rsidP="00574F13">
      <w:r>
        <w:t>A. Obama sent Congress a request for $3.7 billion in emergency spending to increase the number of Health and Human Services facilities for the minors and to tighten border enforcement. Some money would be used to help Central American countries repatriate border-crossers and expand the number of U.S. immigration judges. Obama has asked for unspecified broader authorities for the Department of Homeland Security to more quickly process and deport border-crossers. Johnson, the department's head, has said he would like the Border Patrol to deal with Central American minors the same way it deals with Mexican unaccompanied minors. The Obama administration is processing the recent arrivals ahead of others in the overwhelmed immigration system in hopes of discouraging more minors from coming.</w:t>
      </w:r>
    </w:p>
    <w:p w:rsidR="00574F13" w:rsidRDefault="00574F13" w:rsidP="00574F13">
      <w:r>
        <w:t>Q. What does Congress want to do?</w:t>
      </w:r>
    </w:p>
    <w:p w:rsidR="00574F13" w:rsidRDefault="00574F13" w:rsidP="00574F13">
      <w:r>
        <w:t>A. Various Republican-driven proposals would change the 2008 law and allow Border Patrol agents to deal with Central American minors in the same way they process Mexican border-crossers. That means they could be turned back immediately if an agent determines the individual has no claim for asylum.</w:t>
      </w:r>
    </w:p>
    <w:p w:rsidR="00574F13" w:rsidRDefault="00574F13" w:rsidP="00574F13">
      <w:r>
        <w:t xml:space="preserve">House Republicans have called for sending National Guard troops to the border. Sen. Ted Cruz, R-Texas, has proposed ending Obama's 2012 policy of deferring immigration proceedings for those who entered the U.S. as children before 2007. In addition to changing the 2008 law, Arizona Sens. John McCain and Jeff Flake, both Republicans, favor an increase in immigration </w:t>
      </w:r>
      <w:r>
        <w:lastRenderedPageBreak/>
        <w:t>judges and in the number of refugee applications that the U.S. can process inside El Salvador, Guatemala and Honduras.</w:t>
      </w:r>
    </w:p>
    <w:p w:rsidR="00574F13" w:rsidRDefault="00574F13" w:rsidP="00574F13">
      <w:r>
        <w:t>Q. Is there agreement on any of that?</w:t>
      </w:r>
    </w:p>
    <w:p w:rsidR="00574F13" w:rsidRDefault="00574F13" w:rsidP="00574F13">
      <w:r>
        <w:t>A. Hardly. Administration officials have indicated support for changing the 2008 law, but the White House has not proposed a specific fix amid complaints from advocacy groups. Its position about what it would accept is unclear.</w:t>
      </w:r>
    </w:p>
    <w:p w:rsidR="00574F13" w:rsidRDefault="00574F13" w:rsidP="00574F13">
      <w:r>
        <w:t>Republicans say Obama's request for $3.7 billion amounts to a "blank check" and House Speaker John Boehner, R-Ohio, said this past week he wasn't as optimistic as he would like to be that a deal could be reached before the end of July, before lawmakers go on break. Republicans want to link increased spending to changes in the law. Many Democrats and immigration advocates don't want changes to the law, saying the Border Patrol screenings currently used on Mexican border-crossers are inadequate and would result in minors returning to gang violence and worse in their home communities.</w:t>
      </w:r>
    </w:p>
    <w:p w:rsidR="00DE495A" w:rsidRDefault="00DE495A" w:rsidP="00562148">
      <w:pPr>
        <w:pStyle w:val="Heading1"/>
      </w:pPr>
    </w:p>
    <w:p w:rsidR="00A95652" w:rsidRDefault="007A6FC9" w:rsidP="00562148">
      <w:pPr>
        <w:pStyle w:val="Heading1"/>
      </w:pPr>
      <w:r>
        <w:lastRenderedPageBreak/>
        <w:t>Immigration</w:t>
      </w:r>
      <w:r w:rsidR="00C07623">
        <w:t xml:space="preserve"> Negative</w:t>
      </w:r>
    </w:p>
    <w:p w:rsidR="00FD0AC5" w:rsidRDefault="00FD0AC5" w:rsidP="00FD0AC5">
      <w:pPr>
        <w:pStyle w:val="Heading2"/>
      </w:pPr>
      <w:r>
        <w:lastRenderedPageBreak/>
        <w:t>Immigration</w:t>
      </w:r>
    </w:p>
    <w:p w:rsidR="00CD2A74" w:rsidRDefault="00CD2A74" w:rsidP="00CD2A74">
      <w:pPr>
        <w:pStyle w:val="Heading3"/>
      </w:pPr>
      <w:r>
        <w:lastRenderedPageBreak/>
        <w:t>1NC</w:t>
      </w:r>
    </w:p>
    <w:p w:rsidR="00CD2A74" w:rsidRDefault="00CD2A74" w:rsidP="00CD2A74">
      <w:pPr>
        <w:pStyle w:val="Heading4"/>
      </w:pPr>
      <w:r>
        <w:t>An immigration deal will pass, but time and PC are key</w:t>
      </w:r>
    </w:p>
    <w:p w:rsidR="00CD2A74" w:rsidRPr="000A221A" w:rsidRDefault="00CD2A74" w:rsidP="00CD2A74">
      <w:r w:rsidRPr="000A221A">
        <w:rPr>
          <w:rStyle w:val="Style13ptBold"/>
        </w:rPr>
        <w:t>Marcos, 7-22</w:t>
      </w:r>
      <w:r>
        <w:t xml:space="preserve"> - Reporter with CQ Roll Call’s Legislative Action team tracking floor and committee activity on Capitol Hill (Cristina, “Time runs short for border bill,” 7/22/2014, </w:t>
      </w:r>
      <w:hyperlink r:id="rId9" w:history="1">
        <w:r w:rsidRPr="009C0E7A">
          <w:rPr>
            <w:rStyle w:val="Hyperlink"/>
          </w:rPr>
          <w:t>http://thehill.com/homenews/news/212908-time-runs-short-for-border-bill</w:t>
        </w:r>
      </w:hyperlink>
      <w:r>
        <w:t xml:space="preserve"> ) DS</w:t>
      </w:r>
    </w:p>
    <w:p w:rsidR="00CD2A74" w:rsidRPr="000A221A" w:rsidRDefault="00CD2A74" w:rsidP="00CD2A74">
      <w:pPr>
        <w:rPr>
          <w:rStyle w:val="StyleUnderline"/>
        </w:rPr>
      </w:pPr>
      <w:r w:rsidRPr="000A221A">
        <w:rPr>
          <w:rStyle w:val="StyleUnderline"/>
        </w:rPr>
        <w:t>Congress is running out of time to pass an emergency funding measure to address the surge of child immigrants crossing the border.</w:t>
      </w:r>
    </w:p>
    <w:p w:rsidR="00CD2A74" w:rsidRPr="000A221A" w:rsidRDefault="00CD2A74" w:rsidP="00CD2A74">
      <w:pPr>
        <w:rPr>
          <w:rStyle w:val="StyleUnderline"/>
        </w:rPr>
      </w:pPr>
      <w:r w:rsidRPr="000A221A">
        <w:rPr>
          <w:rStyle w:val="StyleUnderline"/>
        </w:rPr>
        <w:t>Both the House and Senate are set to recess</w:t>
      </w:r>
      <w:r>
        <w:t xml:space="preserve"> for their five-week August break </w:t>
      </w:r>
      <w:r w:rsidRPr="000A221A">
        <w:rPr>
          <w:rStyle w:val="StyleUnderline"/>
        </w:rPr>
        <w:t>on July 31, and Democrats and Republicans remain far apart on the content and price tag of President Obama’s $3.7 billion request.</w:t>
      </w:r>
    </w:p>
    <w:p w:rsidR="00CD2A74" w:rsidRDefault="00CD2A74" w:rsidP="00CD2A74">
      <w:r w:rsidRPr="000A221A">
        <w:rPr>
          <w:rStyle w:val="Emphasis"/>
        </w:rPr>
        <w:t>That leaves little time to get a deal</w:t>
      </w:r>
      <w:r>
        <w:t xml:space="preserve">, </w:t>
      </w:r>
      <w:r w:rsidRPr="000A221A">
        <w:rPr>
          <w:rStyle w:val="StyleUnderline"/>
        </w:rPr>
        <w:t>especially with House Republicans likely to not even release a bill until the end of this week.</w:t>
      </w:r>
    </w:p>
    <w:p w:rsidR="00CD2A74" w:rsidRDefault="00CD2A74" w:rsidP="00CD2A74">
      <w:r w:rsidRPr="000A221A">
        <w:rPr>
          <w:rStyle w:val="StyleUnderline"/>
        </w:rPr>
        <w:t>Moving an immigration bill is a tall order for Speaker</w:t>
      </w:r>
      <w:r>
        <w:t xml:space="preserve"> John </w:t>
      </w:r>
      <w:r w:rsidRPr="000A221A">
        <w:rPr>
          <w:rStyle w:val="StyleUnderline"/>
        </w:rPr>
        <w:t>Boehner</w:t>
      </w:r>
      <w:r>
        <w:t xml:space="preserve"> (R-Ohio), </w:t>
      </w:r>
      <w:r w:rsidRPr="000A221A">
        <w:rPr>
          <w:rStyle w:val="StyleUnderline"/>
        </w:rPr>
        <w:t>because Republicans are demanding changes to a 2008 human trafficking law</w:t>
      </w:r>
      <w:r>
        <w:t xml:space="preserve"> they say is exacerbating the wave of people at the border by making it more difficult to deport them.</w:t>
      </w:r>
    </w:p>
    <w:p w:rsidR="00CD2A74" w:rsidRPr="000A221A" w:rsidRDefault="00CD2A74" w:rsidP="00CD2A74">
      <w:pPr>
        <w:rPr>
          <w:rStyle w:val="StyleUnderline"/>
        </w:rPr>
      </w:pPr>
      <w:r w:rsidRPr="000A221A">
        <w:rPr>
          <w:rStyle w:val="StyleUnderline"/>
        </w:rPr>
        <w:t>Democrats</w:t>
      </w:r>
      <w:r>
        <w:t xml:space="preserve">, however, </w:t>
      </w:r>
      <w:r w:rsidRPr="000A221A">
        <w:rPr>
          <w:rStyle w:val="StyleUnderline"/>
        </w:rPr>
        <w:t>say they will oppose changes to the law. That means Boehner will likely have to rely mostly on Republican votes to move a measure through the House.</w:t>
      </w:r>
    </w:p>
    <w:p w:rsidR="00CD2A74" w:rsidRPr="000A221A" w:rsidRDefault="00CD2A74" w:rsidP="00CD2A74">
      <w:pPr>
        <w:rPr>
          <w:rStyle w:val="StyleUnderline"/>
        </w:rPr>
      </w:pPr>
      <w:r w:rsidRPr="000A221A">
        <w:rPr>
          <w:rStyle w:val="Emphasis"/>
        </w:rPr>
        <w:t>And that could be tough</w:t>
      </w:r>
      <w:r w:rsidRPr="000A221A">
        <w:rPr>
          <w:rStyle w:val="StyleUnderline"/>
        </w:rPr>
        <w:t>, because some in his party are reluctant to send any more money to Obama for use on the border.</w:t>
      </w:r>
    </w:p>
    <w:p w:rsidR="00CD2A74" w:rsidRDefault="00CD2A74" w:rsidP="00CD2A74">
      <w:r>
        <w:t>The 2008 law allows child immigrants from Central America to request asylum hearings, which triggers a legal process that could take months or even years. The administration says 52,000 young immigrants were apprehended at the border through the end of May, much more than in previous years. The budget request would fund more lawyers and immigration judges.</w:t>
      </w:r>
    </w:p>
    <w:p w:rsidR="00CD2A74" w:rsidRDefault="00CD2A74" w:rsidP="00CD2A74">
      <w:r>
        <w:t>The White House on Monday also said the number of minors being apprehended at the border has dropped from 355 per day to 150 per day, something that could reduce pressure on Congress to act.</w:t>
      </w:r>
    </w:p>
    <w:p w:rsidR="00CD2A74" w:rsidRDefault="00CD2A74" w:rsidP="00CD2A74">
      <w:r>
        <w:t xml:space="preserve">But many </w:t>
      </w:r>
      <w:r w:rsidRPr="000A221A">
        <w:rPr>
          <w:rStyle w:val="StyleUnderline"/>
        </w:rPr>
        <w:t>lawmakers say it should be inconceivable for Congress to leave Washington without taking action.</w:t>
      </w:r>
    </w:p>
    <w:p w:rsidR="00CD2A74" w:rsidRPr="000A221A" w:rsidRDefault="00CD2A74" w:rsidP="00CD2A74">
      <w:pPr>
        <w:rPr>
          <w:rStyle w:val="StyleUnderline"/>
        </w:rPr>
      </w:pPr>
      <w:r>
        <w:t>“No. No, no, no,” Rep. Henry Cuellar (D-Texas) said in response to a question about whether Congress could leave without doing something. “</w:t>
      </w:r>
      <w:r w:rsidRPr="000A221A">
        <w:rPr>
          <w:rStyle w:val="StyleUnderline"/>
        </w:rPr>
        <w:t>You have agencies that will run out of money.”</w:t>
      </w:r>
    </w:p>
    <w:p w:rsidR="00CD2A74" w:rsidRPr="000A221A" w:rsidRDefault="00CD2A74" w:rsidP="00CD2A74">
      <w:pPr>
        <w:rPr>
          <w:rStyle w:val="StyleUnderline"/>
        </w:rPr>
      </w:pPr>
      <w:r w:rsidRPr="000A221A">
        <w:rPr>
          <w:rStyle w:val="StyleUnderline"/>
        </w:rPr>
        <w:t>Customs and Border Protection</w:t>
      </w:r>
      <w:r>
        <w:t xml:space="preserve"> (CBP) </w:t>
      </w:r>
      <w:r w:rsidRPr="000A221A">
        <w:rPr>
          <w:rStyle w:val="StyleUnderline"/>
        </w:rPr>
        <w:t>and Immigration and Customs Enforcement (</w:t>
      </w:r>
      <w:r w:rsidRPr="000A221A">
        <w:t>ICE</w:t>
      </w:r>
      <w:r w:rsidRPr="000A221A">
        <w:rPr>
          <w:rStyle w:val="StyleUnderline"/>
        </w:rPr>
        <w:t>), two of the agencies handling the wave of immigrants, are expected to run out of money within the next two months.</w:t>
      </w:r>
    </w:p>
    <w:p w:rsidR="00CD2A74" w:rsidRDefault="00CD2A74" w:rsidP="00CD2A74">
      <w:r w:rsidRPr="000A221A">
        <w:rPr>
          <w:rStyle w:val="StyleUnderline"/>
        </w:rPr>
        <w:t>Cuellar and</w:t>
      </w:r>
      <w:r>
        <w:t xml:space="preserve"> Sen. John </w:t>
      </w:r>
      <w:proofErr w:type="spellStart"/>
      <w:r w:rsidRPr="000A221A">
        <w:rPr>
          <w:rStyle w:val="StyleUnderline"/>
        </w:rPr>
        <w:t>Cornyn</w:t>
      </w:r>
      <w:proofErr w:type="spellEnd"/>
      <w:r>
        <w:t xml:space="preserve"> (R-Texas) </w:t>
      </w:r>
      <w:r w:rsidRPr="000A221A">
        <w:rPr>
          <w:rStyle w:val="StyleUnderline"/>
        </w:rPr>
        <w:t>have introduced a bill to change the 2008 law</w:t>
      </w:r>
      <w:r>
        <w:t>, so children from Central American could be sent back to their home countries more quickly.</w:t>
      </w:r>
    </w:p>
    <w:p w:rsidR="00CD2A74" w:rsidRDefault="00CD2A74" w:rsidP="00CD2A74">
      <w:r w:rsidRPr="000A221A">
        <w:rPr>
          <w:rStyle w:val="StyleUnderline"/>
        </w:rPr>
        <w:t xml:space="preserve">Cuellar said a </w:t>
      </w:r>
      <w:r w:rsidRPr="000A221A">
        <w:rPr>
          <w:rStyle w:val="Emphasis"/>
        </w:rPr>
        <w:t>middle ground could be reached</w:t>
      </w:r>
      <w:r w:rsidRPr="000A221A">
        <w:rPr>
          <w:rStyle w:val="StyleUnderline"/>
        </w:rPr>
        <w:t>, as long as Republicans don’t demand anything “radical</w:t>
      </w:r>
      <w:r>
        <w:t>,” such as reversing President Obama’s 2012 executive action to delay deportations of immigrants who came to the U.S. illegally as children.</w:t>
      </w:r>
    </w:p>
    <w:p w:rsidR="00CD2A74" w:rsidRDefault="00CD2A74" w:rsidP="00CD2A74">
      <w:r>
        <w:t>“</w:t>
      </w:r>
      <w:r w:rsidRPr="000A221A">
        <w:rPr>
          <w:rStyle w:val="StyleUnderline"/>
        </w:rPr>
        <w:t>We certainly have a short period of time</w:t>
      </w:r>
      <w:r>
        <w:t xml:space="preserve">,” Cuellar said in an interview with The Hill. “But I think </w:t>
      </w:r>
      <w:r w:rsidRPr="000A221A">
        <w:rPr>
          <w:rStyle w:val="Emphasis"/>
        </w:rPr>
        <w:t>Congress, when they want to pass something, they can move pretty quickly.”</w:t>
      </w:r>
    </w:p>
    <w:p w:rsidR="00CD2A74" w:rsidRPr="000A221A" w:rsidRDefault="00CD2A74" w:rsidP="00CD2A74">
      <w:pPr>
        <w:rPr>
          <w:rStyle w:val="StyleUnderline"/>
        </w:rPr>
      </w:pPr>
      <w:r w:rsidRPr="000A221A">
        <w:rPr>
          <w:rStyle w:val="StyleUnderline"/>
        </w:rPr>
        <w:t>Democrats are ready to hammer Republicans if the House doesn’t move a bill.</w:t>
      </w:r>
    </w:p>
    <w:p w:rsidR="00CD2A74" w:rsidRDefault="00CD2A74" w:rsidP="00CD2A74">
      <w:r>
        <w:t xml:space="preserve">“Instead of proposing radical plans to undermine the due process afforded to children under law, Republicans should work with Democrats to pass the emergency funds needed now and fix </w:t>
      </w:r>
      <w:r>
        <w:lastRenderedPageBreak/>
        <w:t xml:space="preserve">our broken immigration system once and for all by ending the Republican obstruction of comprehensive immigration reform,” said Drew </w:t>
      </w:r>
      <w:proofErr w:type="spellStart"/>
      <w:r>
        <w:t>Hammill</w:t>
      </w:r>
      <w:proofErr w:type="spellEnd"/>
      <w:r>
        <w:t>, a spokesman for House Minority Leader Nancy Pelosi (D-Calif.). “Further delay is not an option.”</w:t>
      </w:r>
    </w:p>
    <w:p w:rsidR="00CD2A74" w:rsidRPr="000A221A" w:rsidRDefault="00CD2A74" w:rsidP="00CD2A74">
      <w:pPr>
        <w:rPr>
          <w:rStyle w:val="StyleUnderline"/>
        </w:rPr>
      </w:pPr>
      <w:r>
        <w:t xml:space="preserve">Even some </w:t>
      </w:r>
      <w:r w:rsidRPr="000A221A">
        <w:rPr>
          <w:rStyle w:val="StyleUnderline"/>
        </w:rPr>
        <w:t>Republicans have said they would take the political fall if Congress can’t agree on a measure.</w:t>
      </w:r>
    </w:p>
    <w:p w:rsidR="00CD2A74" w:rsidRDefault="00CD2A74" w:rsidP="00CD2A74">
      <w:r>
        <w:t>“</w:t>
      </w:r>
      <w:r w:rsidRPr="000A221A">
        <w:rPr>
          <w:rStyle w:val="StyleUnderline"/>
        </w:rPr>
        <w:t>If we do that, then we’re going to get blamed for perpetuating the problem</w:t>
      </w:r>
      <w:r>
        <w:t>,” Sen. Lindsey Graham (R-S.C.) said earlier this month.</w:t>
      </w:r>
    </w:p>
    <w:p w:rsidR="00CD2A74" w:rsidRDefault="00CD2A74" w:rsidP="00CD2A74">
      <w:r>
        <w:t>The House GOP working group on the border issue, led by Rep. Kay Granger (R-Texas), is expected to provide its final recommendations to the rest of the conference this week.</w:t>
      </w:r>
    </w:p>
    <w:p w:rsidR="00CD2A74" w:rsidRDefault="00CD2A74" w:rsidP="00CD2A74">
      <w:r>
        <w:t>House Republicans are likely to propose pairing the policy changes with funding in the range of $1.5 billion to $2 billion. House Appropriations Committee Chairman Hal Rogers (R-Ky.) has said the remainder of the Obama administration’s $3.7 billion request could be handled through the regular appropriations process.</w:t>
      </w:r>
    </w:p>
    <w:p w:rsidR="00CD2A74" w:rsidRDefault="00CD2A74" w:rsidP="00CD2A74">
      <w:r>
        <w:t>Congress is likely to pass a stopgap spending measure when it returns from the August recess to avoid a government shutdown a month before the midterm elections. But it would still need to approve the extra funding for the border enforcement agencies in addition to what is already allocated.</w:t>
      </w:r>
    </w:p>
    <w:p w:rsidR="00CD2A74" w:rsidRDefault="00CD2A74" w:rsidP="00CD2A74">
      <w:r>
        <w:t xml:space="preserve">The political landscape </w:t>
      </w:r>
      <w:r w:rsidRPr="000A221A">
        <w:rPr>
          <w:rStyle w:val="StyleUnderline"/>
        </w:rPr>
        <w:t>this crisis seems to be playing out like the immigration debate as a whole: Obama is underwater on public approval, but Capitol Hill Republicans are faring worse.</w:t>
      </w:r>
    </w:p>
    <w:p w:rsidR="00CD2A74" w:rsidRDefault="00CD2A74" w:rsidP="00CD2A74">
      <w:r>
        <w:t xml:space="preserve">An ABC News-Washington Post poll out July 15 found 53 percent supported Obama’s plan to devote $3.7 billion in emergency funding to deal with the influx of children. But only 33 percent of Americans back Obama’s overall immigration views. </w:t>
      </w:r>
    </w:p>
    <w:p w:rsidR="00CD2A74" w:rsidRDefault="00CD2A74" w:rsidP="00CD2A74">
      <w:r>
        <w:t>Republicans fare even worse on the matter, tallying just 23 percent support for their immigration stance.</w:t>
      </w:r>
    </w:p>
    <w:p w:rsidR="00CD2A74" w:rsidRPr="000A221A" w:rsidRDefault="00CD2A74" w:rsidP="00CD2A74">
      <w:pPr>
        <w:rPr>
          <w:rStyle w:val="StyleUnderline"/>
        </w:rPr>
      </w:pPr>
      <w:r>
        <w:t xml:space="preserve">The polling suggests that, </w:t>
      </w:r>
      <w:r w:rsidRPr="000A221A">
        <w:rPr>
          <w:rStyle w:val="StyleUnderline"/>
        </w:rPr>
        <w:t xml:space="preserve">if push came to shove, </w:t>
      </w:r>
      <w:r w:rsidRPr="000A221A">
        <w:rPr>
          <w:rStyle w:val="Emphasis"/>
        </w:rPr>
        <w:t>Obama and Democrats might have a bit more breathing room with the public than the GOP</w:t>
      </w:r>
      <w:r w:rsidRPr="000A221A">
        <w:rPr>
          <w:rStyle w:val="StyleUnderline"/>
        </w:rPr>
        <w:t>.</w:t>
      </w:r>
    </w:p>
    <w:p w:rsidR="00CD2A74" w:rsidRDefault="00CD2A74" w:rsidP="00CD2A74">
      <w:r>
        <w:t xml:space="preserve">A Gallup poll last week found more Americans saw immigration as the nation’s biggest problem than any other. The share of Americans viewing the issue as the biggest problem more than tripled in the last month, rising to 17 percent. </w:t>
      </w:r>
    </w:p>
    <w:p w:rsidR="00CD2A74" w:rsidRPr="000A221A" w:rsidRDefault="00CD2A74" w:rsidP="00CD2A74">
      <w:pPr>
        <w:rPr>
          <w:rStyle w:val="StyleUnderline"/>
        </w:rPr>
      </w:pPr>
      <w:r>
        <w:t xml:space="preserve">Cuellar warned that </w:t>
      </w:r>
      <w:r w:rsidRPr="000A221A">
        <w:rPr>
          <w:rStyle w:val="StyleUnderline"/>
        </w:rPr>
        <w:t>congressional inaction could signal to paid child smugglers</w:t>
      </w:r>
      <w:r>
        <w:t xml:space="preserve">, known as “coyotes,” </w:t>
      </w:r>
      <w:r w:rsidRPr="000A221A">
        <w:rPr>
          <w:rStyle w:val="StyleUnderline"/>
        </w:rPr>
        <w:t>that they had nothing to fear from the U.S. government.</w:t>
      </w:r>
    </w:p>
    <w:p w:rsidR="00CD2A74" w:rsidRDefault="00CD2A74" w:rsidP="00CD2A74">
      <w:r w:rsidRPr="000A221A">
        <w:rPr>
          <w:rStyle w:val="StyleUnderline"/>
        </w:rPr>
        <w:t xml:space="preserve">“The smugglers are </w:t>
      </w:r>
      <w:proofErr w:type="spellStart"/>
      <w:r w:rsidRPr="000A221A">
        <w:rPr>
          <w:rStyle w:val="StyleUnderline"/>
        </w:rPr>
        <w:t>gonna</w:t>
      </w:r>
      <w:proofErr w:type="spellEnd"/>
      <w:r w:rsidRPr="000A221A">
        <w:rPr>
          <w:rStyle w:val="StyleUnderline"/>
        </w:rPr>
        <w:t xml:space="preserve"> say, ‘Hey, nothing happened. Let’s keep doing what we’re doing</w:t>
      </w:r>
      <w:r>
        <w:t>,’ ” Cuellar said.</w:t>
      </w:r>
    </w:p>
    <w:p w:rsidR="0020706D" w:rsidRDefault="0020706D" w:rsidP="0020706D"/>
    <w:p w:rsidR="00CD2A74" w:rsidRDefault="00CD2A74" w:rsidP="00CD2A74">
      <w:pPr>
        <w:pStyle w:val="Heading4"/>
      </w:pPr>
      <w:r>
        <w:t>&lt;Link&gt;</w:t>
      </w:r>
    </w:p>
    <w:p w:rsidR="0020706D" w:rsidRPr="0020706D" w:rsidRDefault="0020706D" w:rsidP="0020706D"/>
    <w:p w:rsidR="0020706D" w:rsidRDefault="0020706D" w:rsidP="0020706D">
      <w:pPr>
        <w:pStyle w:val="Heading4"/>
      </w:pPr>
      <w:r>
        <w:t>PC is key – Obama must reach out, and that will get it passed</w:t>
      </w:r>
    </w:p>
    <w:p w:rsidR="0020706D" w:rsidRPr="001A532C" w:rsidRDefault="0020706D" w:rsidP="0020706D">
      <w:proofErr w:type="spellStart"/>
      <w:r w:rsidRPr="00D45F89">
        <w:rPr>
          <w:rStyle w:val="Style13ptBold"/>
        </w:rPr>
        <w:t>Mascaro</w:t>
      </w:r>
      <w:proofErr w:type="spellEnd"/>
      <w:r w:rsidRPr="00D45F89">
        <w:rPr>
          <w:rStyle w:val="Style13ptBold"/>
        </w:rPr>
        <w:t xml:space="preserve"> and Hennessey, 7-16</w:t>
      </w:r>
      <w:r>
        <w:t xml:space="preserve"> - *covers Congress in Washington, D.C for LA Times, AND ** has been a White House correspondent since 2011 for LA Times (Lisa, Kathleen, “Obama seeks Congress' help on the border crisis,” 7/16/2014, </w:t>
      </w:r>
      <w:hyperlink r:id="rId10" w:history="1">
        <w:r w:rsidRPr="00386BF3">
          <w:rPr>
            <w:rStyle w:val="Hyperlink"/>
          </w:rPr>
          <w:t>http://www.latimes.com/nation/la-na-border-crisis-20140717-story.html</w:t>
        </w:r>
      </w:hyperlink>
      <w:r>
        <w:t xml:space="preserve"> ) DS</w:t>
      </w:r>
    </w:p>
    <w:p w:rsidR="0020706D" w:rsidRPr="00B63ED8" w:rsidRDefault="0020706D" w:rsidP="0020706D">
      <w:pPr>
        <w:rPr>
          <w:rStyle w:val="StyleUnderline"/>
        </w:rPr>
      </w:pPr>
      <w:r w:rsidRPr="00B63ED8">
        <w:rPr>
          <w:rStyle w:val="StyleUnderline"/>
        </w:rPr>
        <w:t>Amid disintegrating support for</w:t>
      </w:r>
      <w:r>
        <w:t xml:space="preserve"> President </w:t>
      </w:r>
      <w:r w:rsidRPr="00B63ED8">
        <w:rPr>
          <w:rStyle w:val="StyleUnderline"/>
        </w:rPr>
        <w:t>Obama's handling of the border crisis, the White House</w:t>
      </w:r>
      <w:r>
        <w:t xml:space="preserve"> on Wednesday </w:t>
      </w:r>
      <w:r w:rsidRPr="00DD0D4B">
        <w:rPr>
          <w:rStyle w:val="Emphasis"/>
        </w:rPr>
        <w:t>reached out to friends and foes alike in Congress in an effort to salvage its plan</w:t>
      </w:r>
      <w:r w:rsidRPr="00B63ED8">
        <w:rPr>
          <w:rStyle w:val="StyleUnderline"/>
        </w:rPr>
        <w:t xml:space="preserve"> to respond to the surge of Central American children at the Southwestern border.</w:t>
      </w:r>
    </w:p>
    <w:p w:rsidR="0020706D" w:rsidRPr="00B63ED8" w:rsidRDefault="0020706D" w:rsidP="0020706D">
      <w:pPr>
        <w:rPr>
          <w:rStyle w:val="StyleUnderline"/>
        </w:rPr>
      </w:pPr>
      <w:r>
        <w:lastRenderedPageBreak/>
        <w:t xml:space="preserve">In a private meeting between Obama and lawmakers at the White House, and later during an unusual briefing by administration officials for the full Senate on Capitol Hill, </w:t>
      </w:r>
      <w:r w:rsidRPr="00B63ED8">
        <w:rPr>
          <w:rStyle w:val="Emphasis"/>
        </w:rPr>
        <w:t>the president's team sought help in resolving the issue</w:t>
      </w:r>
      <w:r w:rsidRPr="00B63ED8">
        <w:rPr>
          <w:rStyle w:val="StyleUnderline"/>
        </w:rPr>
        <w:t xml:space="preserve"> after Congress all but tanked a $3.7-billion request for emergency funding.</w:t>
      </w:r>
    </w:p>
    <w:p w:rsidR="0020706D" w:rsidRDefault="0020706D" w:rsidP="0020706D">
      <w:r>
        <w:t>The flurry of activity came as lawmakers are launching their own proposals for dealing with the 57,000 unaccompanied minors who have been apprehended at the border since Oct. 1.</w:t>
      </w:r>
    </w:p>
    <w:p w:rsidR="0020706D" w:rsidRDefault="0020706D" w:rsidP="0020706D">
      <w:r>
        <w:t>"</w:t>
      </w:r>
      <w:r w:rsidRPr="00B63ED8">
        <w:rPr>
          <w:rStyle w:val="StyleUnderline"/>
        </w:rPr>
        <w:t>We're open to Congress doing their job in deciding what the best path is</w:t>
      </w:r>
      <w:r>
        <w:t>," White House Press Secretary Josh Earnest told reporters.</w:t>
      </w:r>
    </w:p>
    <w:p w:rsidR="0020706D" w:rsidRDefault="0020706D" w:rsidP="0020706D">
      <w:r>
        <w:t xml:space="preserve">But as partisan battle lines in Congress harden, </w:t>
      </w:r>
      <w:r w:rsidRPr="00B63ED8">
        <w:rPr>
          <w:rStyle w:val="StyleUnderline"/>
        </w:rPr>
        <w:t xml:space="preserve">the debate </w:t>
      </w:r>
      <w:r w:rsidRPr="00B63ED8">
        <w:rPr>
          <w:rStyle w:val="Emphasis"/>
        </w:rPr>
        <w:t>appears certain to become more heated before it comes to any conclusion</w:t>
      </w:r>
      <w:r>
        <w:t xml:space="preserve">. With just nine days before lawmakers break for August, </w:t>
      </w:r>
      <w:r w:rsidRPr="00B63ED8">
        <w:rPr>
          <w:rStyle w:val="Emphasis"/>
        </w:rPr>
        <w:t>the window for compromise is narrowing</w:t>
      </w:r>
      <w:r>
        <w:t xml:space="preserve">. Meanwhile, </w:t>
      </w:r>
      <w:r w:rsidRPr="00B63ED8">
        <w:rPr>
          <w:rStyle w:val="StyleUnderline"/>
        </w:rPr>
        <w:t>border officials have warned that by next month they will run out of money to handle the emergency.</w:t>
      </w:r>
    </w:p>
    <w:p w:rsidR="0020706D" w:rsidRDefault="0020706D" w:rsidP="0020706D">
      <w:r>
        <w:t>The White House did not unveil any new ideas Wednesday; an administration official said Obama was in "listening mode." But the official did not rule out the possibility that the president would take steps on his own if Congress failed to act.</w:t>
      </w:r>
    </w:p>
    <w:p w:rsidR="0020706D" w:rsidRDefault="0020706D" w:rsidP="0020706D">
      <w:r>
        <w:t>Obama has vowed to make administrative changes to immigration policy by the end of the summer, responding to House Republicans' refusal to consider an immigration overhaul bill. Unilateral moves carry political risks, however. The president's marks for handling the immigration crisis appear to be slipping.</w:t>
      </w:r>
    </w:p>
    <w:p w:rsidR="0020706D" w:rsidRDefault="0020706D" w:rsidP="0020706D">
      <w:r>
        <w:t>A Pew Research survey released Wednesday found 58% of respondents disapproved of the way Obama was dealing with the surge of children. Just 28% approved, giving Obama one of the lowest ratings for his handling of any issue since he became president, the researchers said.</w:t>
      </w:r>
    </w:p>
    <w:p w:rsidR="0020706D" w:rsidRDefault="0020706D" w:rsidP="0020706D">
      <w:r>
        <w:t>Republicans aren't faring any better. A poll found that 66% of respondents disapproved of the GOP's approach to immigration.</w:t>
      </w:r>
    </w:p>
    <w:p w:rsidR="0020706D" w:rsidRDefault="0020706D" w:rsidP="0020706D">
      <w:r>
        <w:t>The border crisis may also be hurting the push for broader immigration policy changes. Support for a path to legal status for immigrants already living in the country fell to 68%, from 73% in February, Pew found. Although that is within the poll's margin of error, the slippage in GOP backing was worse: from nearly 2-1 support in February to 54%-43% today.</w:t>
      </w:r>
    </w:p>
    <w:p w:rsidR="0020706D" w:rsidRDefault="0020706D" w:rsidP="0020706D">
      <w:r>
        <w:t>White House officials have been eyeing the political damage for weeks. They had hoped to use the summer to hammer Republicans for blocking immigration reform. Instead, they've been dealing with fallout from the border surge and clashing with members of their own party, who also have concerns about the administration's approach.</w:t>
      </w:r>
    </w:p>
    <w:p w:rsidR="0020706D" w:rsidRDefault="0020706D" w:rsidP="0020706D">
      <w:r>
        <w:t>Rep. Joaquin Castro (D-Texas) was among the Congressional Hispanic Caucus members who met with the president Wednesday at the White House to voice growing unease with the administration's interest in sending most of the Central American children home to face possible violence and insecurity.</w:t>
      </w:r>
    </w:p>
    <w:p w:rsidR="0020706D" w:rsidRDefault="0020706D" w:rsidP="0020706D">
      <w:r>
        <w:t xml:space="preserve">"Like the American people, I think </w:t>
      </w:r>
      <w:r w:rsidRPr="00B63ED8">
        <w:rPr>
          <w:rStyle w:val="Emphasis"/>
        </w:rPr>
        <w:t>members of Congress have a concern for the children and want to make sure they're treated humanely</w:t>
      </w:r>
      <w:r>
        <w:t>," Castro said.</w:t>
      </w:r>
    </w:p>
    <w:p w:rsidR="0020706D" w:rsidRDefault="0020706D" w:rsidP="0020706D">
      <w:r>
        <w:t>But Rep. Mo Brooks (R-Ala.) said it would be "insanity" to hand the president the $3.7 billion he had requested. Brooks called for the prompt deportation of the children and implementation of broader policy changes to prevent another surge of youths.</w:t>
      </w:r>
    </w:p>
    <w:p w:rsidR="0020706D" w:rsidRDefault="0020706D" w:rsidP="0020706D">
      <w:r>
        <w:t xml:space="preserve">Part of the stalemate has been of the administration's own making. Last month, White House aides suggested changing a 2008 anti-trafficking law to more speedily deport the Central American youths, a move that appeared intended to show Obama was sending a </w:t>
      </w:r>
      <w:proofErr w:type="spellStart"/>
      <w:r>
        <w:t>hard-line</w:t>
      </w:r>
      <w:proofErr w:type="spellEnd"/>
      <w:r>
        <w:t xml:space="preserve"> message to stop families from dispatching their children north.</w:t>
      </w:r>
    </w:p>
    <w:p w:rsidR="0020706D" w:rsidRDefault="0020706D" w:rsidP="0020706D">
      <w:r>
        <w:t>That idea ran into stiff resistance from Democrats in both the House and Senate, however. Wednesday's meeting of Latino lawmakers grew emotional as they made their case to the president, said Rep. Luis V. Gutierrez (D-Ill.).</w:t>
      </w:r>
    </w:p>
    <w:p w:rsidR="0020706D" w:rsidRDefault="0020706D" w:rsidP="0020706D">
      <w:r>
        <w:lastRenderedPageBreak/>
        <w:t>Republicans have seized on changing the law as a key condition for approving any emergency funding. House Speaker John A. Boehner (R-Ohio) also wants National Guard troops dispatched to the border.</w:t>
      </w:r>
    </w:p>
    <w:p w:rsidR="0020706D" w:rsidRDefault="0020706D" w:rsidP="0020706D">
      <w:r>
        <w:t>Further complicating the outcome on Capitol Hill is the reality that any funding bill is bound to hit political resistance among the GOP budget hawks, who may doom the effort. That uncertainty leaves Democrats wary of trying to appease Republican demands for policy changes. Instead, they are likely to push forward with a test vote in the Senate on Obama's original request as early as next week.</w:t>
      </w:r>
    </w:p>
    <w:p w:rsidR="0020706D" w:rsidRDefault="0020706D" w:rsidP="0020706D">
      <w:r w:rsidRPr="00B20314">
        <w:rPr>
          <w:rStyle w:val="Emphasis"/>
        </w:rPr>
        <w:t>"I really</w:t>
      </w:r>
      <w:r w:rsidRPr="00B63ED8">
        <w:rPr>
          <w:rStyle w:val="Emphasis"/>
        </w:rPr>
        <w:t xml:space="preserve"> do think this is one of those issues where people really are trying to find a solution</w:t>
      </w:r>
      <w:r>
        <w:t>," said Sen. Bob Corker (R-Tenn.). "</w:t>
      </w:r>
      <w:r w:rsidRPr="00B63ED8">
        <w:rPr>
          <w:rStyle w:val="Emphasis"/>
        </w:rPr>
        <w:t>It involves children</w:t>
      </w:r>
      <w:r>
        <w:t>."</w:t>
      </w:r>
    </w:p>
    <w:p w:rsidR="0020706D" w:rsidRDefault="0020706D" w:rsidP="0020706D"/>
    <w:p w:rsidR="00CD2A74" w:rsidRPr="00CD2A74" w:rsidRDefault="00CD2A74" w:rsidP="00CD2A74">
      <w:pPr>
        <w:pStyle w:val="Heading4"/>
      </w:pPr>
      <w:r>
        <w:t>&lt;Impact&gt;</w:t>
      </w:r>
    </w:p>
    <w:p w:rsidR="007A6FC9" w:rsidRDefault="007A6FC9" w:rsidP="00562148">
      <w:pPr>
        <w:pStyle w:val="Heading2"/>
      </w:pPr>
      <w:r>
        <w:lastRenderedPageBreak/>
        <w:t>UQ</w:t>
      </w:r>
    </w:p>
    <w:p w:rsidR="0059709C" w:rsidRDefault="001F03C3" w:rsidP="00227E1B">
      <w:pPr>
        <w:pStyle w:val="Heading3"/>
      </w:pPr>
      <w:r>
        <w:lastRenderedPageBreak/>
        <w:t>UQ Run</w:t>
      </w:r>
    </w:p>
    <w:p w:rsidR="00227E1B" w:rsidRPr="00227E1B" w:rsidRDefault="00227E1B" w:rsidP="00227E1B">
      <w:pPr>
        <w:pStyle w:val="Heading4"/>
      </w:pPr>
      <w:r>
        <w:t>Immigration will pass – renewed optimism</w:t>
      </w:r>
    </w:p>
    <w:p w:rsidR="0059709C" w:rsidRPr="00C17911" w:rsidRDefault="0059709C" w:rsidP="0059709C">
      <w:r w:rsidRPr="002A1C22">
        <w:rPr>
          <w:rStyle w:val="Style13ptBold"/>
        </w:rPr>
        <w:t>Fuller, 7-25</w:t>
      </w:r>
      <w:r>
        <w:t xml:space="preserve"> - covers the U.S. House of Representatives for Roll Call (Matt, “New GOP Optimism for Border Supplemental Before August (Updated),” 7/25/2014, </w:t>
      </w:r>
      <w:hyperlink r:id="rId11" w:history="1">
        <w:r w:rsidRPr="00E80794">
          <w:rPr>
            <w:rStyle w:val="Hyperlink"/>
          </w:rPr>
          <w:t>http://blogs.rollcall.com/218/new-gop-optimism-for-border-supplemental-before-august/?dcz</w:t>
        </w:r>
      </w:hyperlink>
      <w:proofErr w:type="gramStart"/>
      <w:r>
        <w:t>= )</w:t>
      </w:r>
      <w:proofErr w:type="gramEnd"/>
      <w:r>
        <w:t xml:space="preserve"> DS</w:t>
      </w:r>
    </w:p>
    <w:p w:rsidR="0059709C" w:rsidRPr="00AA656A" w:rsidRDefault="0059709C" w:rsidP="0059709C">
      <w:pPr>
        <w:rPr>
          <w:rStyle w:val="StyleUnderline"/>
        </w:rPr>
      </w:pPr>
      <w:r>
        <w:t>Updated 12:01 p.m. |</w:t>
      </w:r>
      <w:r w:rsidRPr="00AA656A">
        <w:rPr>
          <w:rStyle w:val="StyleUnderline"/>
        </w:rPr>
        <w:t xml:space="preserve">Republican lawmakers emerged from a special conference meeting Friday morning with </w:t>
      </w:r>
      <w:r w:rsidRPr="00AA656A">
        <w:rPr>
          <w:rStyle w:val="Emphasis"/>
        </w:rPr>
        <w:t>renewed optimism</w:t>
      </w:r>
      <w:r w:rsidRPr="00AA656A">
        <w:rPr>
          <w:rStyle w:val="StyleUnderline"/>
        </w:rPr>
        <w:t xml:space="preserve"> that they could pass a slimmed-down border supplemental package </w:t>
      </w:r>
      <w:r w:rsidRPr="00AA656A">
        <w:rPr>
          <w:rStyle w:val="Emphasis"/>
        </w:rPr>
        <w:t>before the August recess</w:t>
      </w:r>
      <w:r w:rsidRPr="00AA656A">
        <w:rPr>
          <w:rStyle w:val="StyleUnderline"/>
        </w:rPr>
        <w:t xml:space="preserve">. But passage still may </w:t>
      </w:r>
      <w:r w:rsidRPr="00AA656A">
        <w:rPr>
          <w:rStyle w:val="Emphasis"/>
        </w:rPr>
        <w:t>not be as easy as some expect</w:t>
      </w:r>
      <w:r w:rsidRPr="00AA656A">
        <w:rPr>
          <w:rStyle w:val="StyleUnderline"/>
        </w:rPr>
        <w:t>.</w:t>
      </w:r>
    </w:p>
    <w:p w:rsidR="0059709C" w:rsidRDefault="0059709C" w:rsidP="0059709C">
      <w:r>
        <w:t xml:space="preserve">House Republicans are looking at a less than $1 billion package, according to lawmakers leaving the meeting, though no legislative text has been released. Appropriators were previously aiming for a package at about $1.5 billion — already down from the </w:t>
      </w:r>
      <w:proofErr w:type="spellStart"/>
      <w:r>
        <w:t>the</w:t>
      </w:r>
      <w:proofErr w:type="spellEnd"/>
      <w:r>
        <w:t xml:space="preserve"> $3.7 billion the president proposed to address the flood of unaccompanied minors crossing the Southwest border.</w:t>
      </w:r>
    </w:p>
    <w:p w:rsidR="0059709C" w:rsidRPr="00AA656A" w:rsidRDefault="0059709C" w:rsidP="0059709C">
      <w:pPr>
        <w:rPr>
          <w:rStyle w:val="StyleUnderline"/>
        </w:rPr>
      </w:pPr>
      <w:r>
        <w:t xml:space="preserve">Rep. Kay </w:t>
      </w:r>
      <w:r w:rsidRPr="00AA656A">
        <w:rPr>
          <w:rStyle w:val="StyleUnderline"/>
        </w:rPr>
        <w:t>Granger</w:t>
      </w:r>
      <w:r>
        <w:t xml:space="preserve">, R-Texas, the leader of a Republican working group on the crisis, </w:t>
      </w:r>
      <w:r w:rsidRPr="00AA656A">
        <w:rPr>
          <w:rStyle w:val="StyleUnderline"/>
        </w:rPr>
        <w:t>said Friday morning that the measure Republicans aim to pass next week would still look similar to the recommendations she and her working group recently released.</w:t>
      </w:r>
    </w:p>
    <w:p w:rsidR="0059709C" w:rsidRPr="00AA656A" w:rsidRDefault="0059709C" w:rsidP="0059709C">
      <w:pPr>
        <w:rPr>
          <w:rStyle w:val="StyleUnderline"/>
        </w:rPr>
      </w:pPr>
      <w:r>
        <w:t>“</w:t>
      </w:r>
      <w:r w:rsidRPr="00AA656A">
        <w:rPr>
          <w:rStyle w:val="Emphasis"/>
        </w:rPr>
        <w:t>I really feel very, very hopeful</w:t>
      </w:r>
      <w:r w:rsidRPr="00AA656A">
        <w:rPr>
          <w:rStyle w:val="StyleUnderline"/>
        </w:rPr>
        <w:t>,” Granger said at the prospect of passing a bill next week. “I just think we had a chance to present our findings and our recommendations. We came back today and explained more and listened to people.”</w:t>
      </w:r>
    </w:p>
    <w:p w:rsidR="0059709C" w:rsidRPr="00AA656A" w:rsidRDefault="0059709C" w:rsidP="0059709C">
      <w:pPr>
        <w:rPr>
          <w:rStyle w:val="StyleUnderline"/>
        </w:rPr>
      </w:pPr>
      <w:r>
        <w:t xml:space="preserve">The border group’s plan drew a lukewarm response Wednesday when Granger presented the proposal to the conference. </w:t>
      </w:r>
      <w:r w:rsidRPr="00AA656A">
        <w:rPr>
          <w:rStyle w:val="StyleUnderline"/>
        </w:rPr>
        <w:t>Apparently some lawmakers were still concerned that the president or the Senate could negate whatever legislation they pass. But, as Granger said, “</w:t>
      </w:r>
      <w:r w:rsidRPr="00AA656A">
        <w:rPr>
          <w:rStyle w:val="Emphasis"/>
        </w:rPr>
        <w:t>there were far fewer problems</w:t>
      </w:r>
      <w:r w:rsidRPr="00AA656A">
        <w:rPr>
          <w:rStyle w:val="StyleUnderline"/>
        </w:rPr>
        <w:t xml:space="preserve"> today than there were yesterday.”</w:t>
      </w:r>
    </w:p>
    <w:p w:rsidR="0059709C" w:rsidRDefault="0059709C" w:rsidP="0059709C"/>
    <w:p w:rsidR="0079226F" w:rsidRDefault="00227E1B" w:rsidP="0079226F">
      <w:pPr>
        <w:pStyle w:val="Heading4"/>
      </w:pPr>
      <w:r>
        <w:t>It’s going to pass – bipartisan support and bifurcation</w:t>
      </w:r>
    </w:p>
    <w:p w:rsidR="0079226F" w:rsidRPr="00AA1719" w:rsidRDefault="0079226F" w:rsidP="0079226F">
      <w:proofErr w:type="spellStart"/>
      <w:r w:rsidRPr="00306FE7">
        <w:rPr>
          <w:rStyle w:val="Style13ptBold"/>
        </w:rPr>
        <w:t>Dumain</w:t>
      </w:r>
      <w:proofErr w:type="spellEnd"/>
      <w:r w:rsidRPr="00306FE7">
        <w:rPr>
          <w:rStyle w:val="Style13ptBold"/>
        </w:rPr>
        <w:t>, 7-23</w:t>
      </w:r>
      <w:r>
        <w:t xml:space="preserve"> - covers House leadership for Roll Call (Emma, “House GOP Forges Ahead on Border Funding Legislation With No Clear Endgame,” 7/23/2014, </w:t>
      </w:r>
      <w:hyperlink r:id="rId12" w:history="1">
        <w:r w:rsidRPr="007C1B8E">
          <w:rPr>
            <w:rStyle w:val="Hyperlink"/>
          </w:rPr>
          <w:t>http://blogs.rollcall.com/218/house-gop-forges-ahead-on-border-funding-legislation-with-no-clear-endgame/?dcz</w:t>
        </w:r>
      </w:hyperlink>
      <w:proofErr w:type="gramStart"/>
      <w:r>
        <w:t>= )</w:t>
      </w:r>
      <w:proofErr w:type="gramEnd"/>
      <w:r>
        <w:t xml:space="preserve"> DS</w:t>
      </w:r>
    </w:p>
    <w:p w:rsidR="0079226F" w:rsidRPr="00AA1719" w:rsidRDefault="0079226F" w:rsidP="0079226F">
      <w:pPr>
        <w:rPr>
          <w:rStyle w:val="StyleUnderline"/>
        </w:rPr>
      </w:pPr>
      <w:r w:rsidRPr="00AA1719">
        <w:rPr>
          <w:rStyle w:val="StyleUnderline"/>
        </w:rPr>
        <w:t xml:space="preserve">House Republicans laid the groundwork Wednesday morning for legislation to fund more resources at the U.S.-Mexico border and make policy changes to stem the surge of child migrants there, but a </w:t>
      </w:r>
      <w:r w:rsidRPr="00AA1719">
        <w:rPr>
          <w:rStyle w:val="Emphasis"/>
        </w:rPr>
        <w:t>path forward is far from clear</w:t>
      </w:r>
      <w:r w:rsidRPr="00AA1719">
        <w:rPr>
          <w:rStyle w:val="StyleUnderline"/>
        </w:rPr>
        <w:t xml:space="preserve"> with just days left in which to act.</w:t>
      </w:r>
    </w:p>
    <w:p w:rsidR="0079226F" w:rsidRDefault="0079226F" w:rsidP="0079226F">
      <w:r>
        <w:t xml:space="preserve">Appropriations Chairman Harold </w:t>
      </w:r>
      <w:r w:rsidRPr="00AA1719">
        <w:rPr>
          <w:rStyle w:val="StyleUnderline"/>
        </w:rPr>
        <w:t>Rogers</w:t>
      </w:r>
      <w:r>
        <w:t xml:space="preserve">, R-Ky., </w:t>
      </w:r>
      <w:r w:rsidRPr="00AA1719">
        <w:rPr>
          <w:rStyle w:val="StyleUnderline"/>
        </w:rPr>
        <w:t>presented the conference with an outline for what the committee recommends as a response to</w:t>
      </w:r>
      <w:r>
        <w:t xml:space="preserve"> President Barack </w:t>
      </w:r>
      <w:r w:rsidRPr="00AA1719">
        <w:rPr>
          <w:rStyle w:val="StyleUnderline"/>
        </w:rPr>
        <w:t>Obama’s initial $3.7 billion request. Rogers said the maximum topline number the chamber will allocate will be $1.5 billion</w:t>
      </w:r>
      <w:r>
        <w:t xml:space="preserve">, but it could be much lower, with offsets cobbled together from </w:t>
      </w:r>
      <w:proofErr w:type="spellStart"/>
      <w:r>
        <w:t>from</w:t>
      </w:r>
      <w:proofErr w:type="spellEnd"/>
      <w:r>
        <w:t xml:space="preserve"> any unspent funds from previous appropriations cycles.</w:t>
      </w:r>
    </w:p>
    <w:p w:rsidR="0079226F" w:rsidRDefault="0079226F" w:rsidP="0079226F">
      <w:r>
        <w:t>At present, however, there is no formal legislative text or even a draft bill to share with colleagues.</w:t>
      </w:r>
    </w:p>
    <w:p w:rsidR="0079226F" w:rsidRDefault="0079226F" w:rsidP="0079226F">
      <w:r>
        <w:t>“</w:t>
      </w:r>
      <w:r w:rsidRPr="00AA1719">
        <w:rPr>
          <w:rStyle w:val="StyleUnderline"/>
        </w:rPr>
        <w:t xml:space="preserve">I think it looks like, </w:t>
      </w:r>
      <w:r w:rsidRPr="00AA1719">
        <w:rPr>
          <w:rStyle w:val="Emphasis"/>
        </w:rPr>
        <w:t>at this point in time, there’s good support</w:t>
      </w:r>
      <w:r>
        <w:t>,” Rogers told reporters after the meeting, though he conceded there hadn’t yet been a whip count.</w:t>
      </w:r>
    </w:p>
    <w:p w:rsidR="0079226F" w:rsidRDefault="0079226F" w:rsidP="0079226F">
      <w:r>
        <w:lastRenderedPageBreak/>
        <w:t>At the same conference meeting Wednesday, Rep. Kay Granger, R-Texas, detailed an exhaustive list of policy recommendations compiled by the special, seven-member border working group she chairs. The group is, among other things, suggesting that Congress authorize National Guard troops at the border, impose harsher penalties on smugglers, employ more immigration judges and make changes to a 2008 trafficking law that would allow all unaccompanied minors apprehended at the border to self-deport.</w:t>
      </w:r>
    </w:p>
    <w:p w:rsidR="0079226F" w:rsidRDefault="0079226F" w:rsidP="0079226F">
      <w:r>
        <w:t xml:space="preserve">“We just stepped back and asked, ‘What </w:t>
      </w:r>
      <w:proofErr w:type="gramStart"/>
      <w:r>
        <w:t>is</w:t>
      </w:r>
      <w:proofErr w:type="gramEnd"/>
      <w:r>
        <w:t xml:space="preserve"> the common sense and most immediate thing we can do?’ And that is to attach this to the supplemental and say, ‘</w:t>
      </w:r>
      <w:proofErr w:type="gramStart"/>
      <w:r>
        <w:t>This</w:t>
      </w:r>
      <w:proofErr w:type="gramEnd"/>
      <w:r>
        <w:t xml:space="preserve"> is what we’re willing to fund and this is what needs to happen,’” Granger said in a press scrum. “It’s not complicated.”</w:t>
      </w:r>
    </w:p>
    <w:p w:rsidR="0079226F" w:rsidRDefault="0079226F" w:rsidP="0079226F">
      <w:r>
        <w:t xml:space="preserve">But Granger acknowledged, too, that </w:t>
      </w:r>
      <w:r w:rsidRPr="00AA1719">
        <w:rPr>
          <w:rStyle w:val="StyleUnderline"/>
        </w:rPr>
        <w:t>this was just the first of several meetings that will take place throughout the day to determine the scale and scope of support for moving forward.</w:t>
      </w:r>
      <w:r>
        <w:t xml:space="preserve"> She said there had not yet been a decision about whether the appropriations bill and the policy recommendations would all be in the same package, or perhaps split into two separate but complementary measures.</w:t>
      </w:r>
    </w:p>
    <w:p w:rsidR="0079226F" w:rsidRPr="00AA1719" w:rsidRDefault="0079226F" w:rsidP="0079226F">
      <w:pPr>
        <w:rPr>
          <w:rStyle w:val="StyleUnderline"/>
        </w:rPr>
      </w:pPr>
      <w:r w:rsidRPr="00AA1719">
        <w:rPr>
          <w:rStyle w:val="StyleUnderline"/>
        </w:rPr>
        <w:t xml:space="preserve">Bifurcating the bills </w:t>
      </w:r>
      <w:r w:rsidRPr="00AA1719">
        <w:rPr>
          <w:rStyle w:val="Emphasis"/>
        </w:rPr>
        <w:t>could help secure passage</w:t>
      </w:r>
      <w:r w:rsidRPr="00AA1719">
        <w:rPr>
          <w:rStyle w:val="StyleUnderline"/>
        </w:rPr>
        <w:t xml:space="preserve"> of at least the financial assistance component as government agencies burdened by the border crisis are due to run out of money by the middle of next month.</w:t>
      </w:r>
    </w:p>
    <w:p w:rsidR="0079226F" w:rsidRDefault="0079226F" w:rsidP="0079226F">
      <w:r w:rsidRPr="00AA1719">
        <w:rPr>
          <w:rStyle w:val="StyleUnderline"/>
        </w:rPr>
        <w:t>Rogers, Granger and Republican leaders stressed</w:t>
      </w:r>
      <w:r>
        <w:t xml:space="preserve"> on Wednesday </w:t>
      </w:r>
      <w:r w:rsidRPr="00AA1719">
        <w:rPr>
          <w:rStyle w:val="StyleUnderline"/>
        </w:rPr>
        <w:t xml:space="preserve">that this effort really </w:t>
      </w:r>
      <w:r w:rsidRPr="00AA1719">
        <w:rPr>
          <w:rStyle w:val="Emphasis"/>
        </w:rPr>
        <w:t>needed to be completed before the August recess</w:t>
      </w:r>
      <w:r>
        <w:t xml:space="preserve"> — or if it was not possible to reach a deal with the Democrat-controlled Senate, then, at the very least, the House should lay down its own marker.</w:t>
      </w:r>
    </w:p>
    <w:p w:rsidR="0079226F" w:rsidRDefault="0079226F" w:rsidP="0079226F">
      <w:r>
        <w:t>“</w:t>
      </w:r>
      <w:r w:rsidRPr="00AA1719">
        <w:rPr>
          <w:rStyle w:val="StyleUnderline"/>
        </w:rPr>
        <w:t>You don’t just walk away from something like this and say ‘We’ll be back in a month</w:t>
      </w:r>
      <w:r>
        <w:t>,’” Granger said.</w:t>
      </w:r>
    </w:p>
    <w:p w:rsidR="0079226F" w:rsidRDefault="0079226F" w:rsidP="0079226F">
      <w:r w:rsidRPr="00AA1719">
        <w:rPr>
          <w:rStyle w:val="StyleUnderline"/>
        </w:rPr>
        <w:t xml:space="preserve">But there are still </w:t>
      </w:r>
      <w:r w:rsidRPr="00AA1719">
        <w:rPr>
          <w:rStyle w:val="Emphasis"/>
        </w:rPr>
        <w:t>no assurances</w:t>
      </w:r>
      <w:r w:rsidRPr="00AA1719">
        <w:rPr>
          <w:rStyle w:val="StyleUnderline"/>
        </w:rPr>
        <w:t xml:space="preserve"> the House will ultimately be able to get 218 votes</w:t>
      </w:r>
      <w:r>
        <w:t xml:space="preserve"> even with two separate bills on the chamber floor.</w:t>
      </w:r>
    </w:p>
    <w:p w:rsidR="0079226F" w:rsidRPr="002F656E" w:rsidRDefault="0079226F" w:rsidP="0079226F"/>
    <w:p w:rsidR="0079226F" w:rsidRDefault="0079226F" w:rsidP="0079226F">
      <w:pPr>
        <w:pStyle w:val="Heading4"/>
      </w:pPr>
      <w:r>
        <w:t xml:space="preserve">Immigration will pass – </w:t>
      </w:r>
      <w:r w:rsidR="001433E5">
        <w:t>the GOP’s going to pull through and the Dems will back it</w:t>
      </w:r>
    </w:p>
    <w:p w:rsidR="0079226F" w:rsidRPr="00E404EF" w:rsidRDefault="0079226F" w:rsidP="0079226F">
      <w:r w:rsidRPr="003E0262">
        <w:rPr>
          <w:rStyle w:val="Style13ptBold"/>
        </w:rPr>
        <w:t>Schroeder, 7-23</w:t>
      </w:r>
      <w:r>
        <w:t xml:space="preserve"> - Political reporter for the Hill (Peter, “GOP divided on border proposal,” 7/23/2014, </w:t>
      </w:r>
      <w:hyperlink r:id="rId13" w:history="1">
        <w:r w:rsidRPr="00C1626B">
          <w:rPr>
            <w:rStyle w:val="Hyperlink"/>
          </w:rPr>
          <w:t>http://thehill.com/homenews/house/213168-gop-divided-on-border-proposal</w:t>
        </w:r>
      </w:hyperlink>
      <w:r>
        <w:t xml:space="preserve"> ) DS</w:t>
      </w:r>
    </w:p>
    <w:p w:rsidR="0079226F" w:rsidRDefault="0079226F" w:rsidP="0079226F">
      <w:r>
        <w:t xml:space="preserve">House </w:t>
      </w:r>
      <w:r w:rsidRPr="00344EFA">
        <w:rPr>
          <w:rStyle w:val="StyleUnderline"/>
        </w:rPr>
        <w:t xml:space="preserve">Republicans unveiled a plan Wednesday to respond to the border crisis, leaving </w:t>
      </w:r>
      <w:r w:rsidRPr="00344EFA">
        <w:rPr>
          <w:rStyle w:val="Emphasis"/>
        </w:rPr>
        <w:t>just six working days to hash out a deal with the Senate</w:t>
      </w:r>
      <w:r w:rsidRPr="00344EFA">
        <w:rPr>
          <w:rStyle w:val="StyleUnderline"/>
        </w:rPr>
        <w:t xml:space="preserve"> before the August recess.</w:t>
      </w:r>
    </w:p>
    <w:p w:rsidR="0079226F" w:rsidRDefault="0079226F" w:rsidP="0079226F">
      <w:r>
        <w:t xml:space="preserve">While some </w:t>
      </w:r>
      <w:r w:rsidRPr="00344EFA">
        <w:rPr>
          <w:rStyle w:val="StyleUnderline"/>
        </w:rPr>
        <w:t xml:space="preserve">Republicans warned doing nothing before the </w:t>
      </w:r>
      <w:proofErr w:type="spellStart"/>
      <w:r w:rsidRPr="00344EFA">
        <w:rPr>
          <w:rStyle w:val="StyleUnderline"/>
        </w:rPr>
        <w:t>monthlong</w:t>
      </w:r>
      <w:proofErr w:type="spellEnd"/>
      <w:r w:rsidRPr="00344EFA">
        <w:rPr>
          <w:rStyle w:val="StyleUnderline"/>
        </w:rPr>
        <w:t xml:space="preserve"> break would open the GOP up to criticism</w:t>
      </w:r>
      <w:r>
        <w:t xml:space="preserve"> from the White House, there were relatively few signs of urgency on the Republican side. </w:t>
      </w:r>
    </w:p>
    <w:p w:rsidR="0079226F" w:rsidRDefault="0079226F" w:rsidP="0079226F">
      <w:r>
        <w:t>Conservatives argued that the influx of child immigrants was entirely due to the president’s lax immigration stance.</w:t>
      </w:r>
    </w:p>
    <w:p w:rsidR="0079226F" w:rsidRDefault="0079226F" w:rsidP="0079226F">
      <w:r>
        <w:t>They said it was his responsibility to solve the problem, not Congress’s.</w:t>
      </w:r>
    </w:p>
    <w:p w:rsidR="0079226F" w:rsidRDefault="0079226F" w:rsidP="0079226F">
      <w:r>
        <w:t>“The bright dividing line is whether to do anything or not. That’s the big discussion,” said Rep. John Fleming (R-La.). “The question is, is there any real purpose in going forward when you have a president you can’t trust?”</w:t>
      </w:r>
    </w:p>
    <w:p w:rsidR="0079226F" w:rsidRPr="00344EFA" w:rsidRDefault="0079226F" w:rsidP="0079226F">
      <w:pPr>
        <w:rPr>
          <w:rStyle w:val="Emphasis"/>
        </w:rPr>
      </w:pPr>
      <w:r>
        <w:t xml:space="preserve">Rep. Rob Woodall (R-Ga.), chairman of the Republican Study Committee, said </w:t>
      </w:r>
      <w:r w:rsidRPr="00344EFA">
        <w:rPr>
          <w:rStyle w:val="StyleUnderline"/>
        </w:rPr>
        <w:t>the group of over 170 House lawmakers met Wednesday afternoon and emerged divided,</w:t>
      </w:r>
      <w:r>
        <w:t xml:space="preserve"> although </w:t>
      </w:r>
      <w:r w:rsidRPr="00344EFA">
        <w:rPr>
          <w:rStyle w:val="Emphasis"/>
        </w:rPr>
        <w:t>he was optimistic the GOP would eventually coalesce around a plan.</w:t>
      </w:r>
    </w:p>
    <w:p w:rsidR="0079226F" w:rsidRDefault="0079226F" w:rsidP="0079226F">
      <w:r>
        <w:lastRenderedPageBreak/>
        <w:t>“I’d like to be able to tell you I think we walked out of there with an RSC position, but I don’t think that’s true,” he said. “</w:t>
      </w:r>
      <w:r w:rsidRPr="00344EFA">
        <w:rPr>
          <w:rStyle w:val="StyleUnderline"/>
        </w:rPr>
        <w:t>We walked out there with a robust RSC discussion</w:t>
      </w:r>
      <w:r>
        <w:t xml:space="preserve">. </w:t>
      </w:r>
      <w:r w:rsidRPr="00344EFA">
        <w:rPr>
          <w:rStyle w:val="Emphasis"/>
        </w:rPr>
        <w:t>A lot of questions that still have to be answered</w:t>
      </w:r>
      <w:r>
        <w:t>.”</w:t>
      </w:r>
    </w:p>
    <w:p w:rsidR="0079226F" w:rsidRDefault="0079226F" w:rsidP="0079226F">
      <w:r>
        <w:t xml:space="preserve">Heritage Action, an outside conservative group that has battled with House GOP leaders, said it was reviewing the proposals but criticized them for not including anything related to President Obama's executive actions to not deport certain young people who came or stayed in the U.S. illegally. Sen. Ted Cruz (R-Texas) has blamed the Deferred Action for Childhood Arrivals program, saying it is leading young people to try to cross the border. </w:t>
      </w:r>
    </w:p>
    <w:p w:rsidR="0079226F" w:rsidRDefault="0079226F" w:rsidP="0079226F">
      <w:r>
        <w:t>Democrats reacted to the proposal coolly, suggesting there might be little support from House Minority Leader Nancy Pelosi’s (D-Calif.) troops.</w:t>
      </w:r>
    </w:p>
    <w:p w:rsidR="0079226F" w:rsidRDefault="0079226F" w:rsidP="0079226F">
      <w:r>
        <w:t>Rep. Xavier Becerra (D-Calif.), head of the House Democratic Caucus, accused Republicans of “making ultimatums” and “playing politics” with the issue.</w:t>
      </w:r>
    </w:p>
    <w:p w:rsidR="0079226F" w:rsidRDefault="0079226F" w:rsidP="0079226F">
      <w:r>
        <w:t>Rep. Luis Gutiérrez (D-Ill.), a staunch critic of the GOP policy changes, said Democrats were largely united around resisting changes to a 2008 human trafficking law Republicans say would speed the processing of Central American children for deportation.</w:t>
      </w:r>
    </w:p>
    <w:p w:rsidR="0079226F" w:rsidRDefault="0079226F" w:rsidP="0079226F">
      <w:r>
        <w:t>“Almost every Democrat I talk to says we should hold the line on the laws passed to protect children from sex-trafficking and smugglers,” he said Wednesday.</w:t>
      </w:r>
    </w:p>
    <w:p w:rsidR="0079226F" w:rsidRDefault="0079226F" w:rsidP="0079226F">
      <w:r>
        <w:t>Gutiérrez said President Obama was wrong to suggest that the law should be changed. Obama’s Homeland Security Department chief this week expressed support for changing the law, which allows minor immigrants from Mexico to be repatriated much more quickly than young immigrants from Central America.</w:t>
      </w:r>
    </w:p>
    <w:p w:rsidR="0079226F" w:rsidRDefault="0079226F" w:rsidP="0079226F">
      <w:r>
        <w:t>“I understand that people here are used to saying, ‘Oh, but you're a Democrat, aren't you going to follow the president?’” Gutiérrez said. “No, if the president's wrong, the president's wrong. I don't think we should change the law.”</w:t>
      </w:r>
    </w:p>
    <w:p w:rsidR="0079226F" w:rsidRDefault="0079226F" w:rsidP="0079226F">
      <w:r>
        <w:t>Speaker John Boehner (R-Ohio) sent a letter to Obama on Wednesday calling on him to publicly reiterate his support for the changes.</w:t>
      </w:r>
    </w:p>
    <w:p w:rsidR="0079226F" w:rsidRDefault="0079226F" w:rsidP="0079226F">
      <w:r>
        <w:t xml:space="preserve">“Frankly, </w:t>
      </w:r>
      <w:r w:rsidRPr="00E404EF">
        <w:rPr>
          <w:rStyle w:val="StyleUnderline"/>
        </w:rPr>
        <w:t xml:space="preserve">it is difficult to see how we can make progress on this issue without </w:t>
      </w:r>
      <w:r w:rsidRPr="00E404EF">
        <w:rPr>
          <w:rStyle w:val="Emphasis"/>
        </w:rPr>
        <w:t>strong, public support from the White House</w:t>
      </w:r>
      <w:r w:rsidRPr="00E404EF">
        <w:rPr>
          <w:rStyle w:val="StyleUnderline"/>
        </w:rPr>
        <w:t xml:space="preserve"> for much-needed reforms</w:t>
      </w:r>
      <w:r>
        <w:t>, including changes to the 2008 law,” wrote Boehner, who noted public comments from Obama calling for Congress to give his administration discretion to send back young Central American immigrants more quickly.</w:t>
      </w:r>
    </w:p>
    <w:p w:rsidR="0079226F" w:rsidRDefault="0079226F" w:rsidP="0079226F">
      <w:r>
        <w:t>Rep. Kay Granger (R-Texas) presented the recommendations of the GOP’s working group on the border crisis at a Republican conference meeting on Wednesday.</w:t>
      </w:r>
    </w:p>
    <w:p w:rsidR="0079226F" w:rsidRDefault="0079226F" w:rsidP="0079226F">
      <w:r>
        <w:t xml:space="preserve">Her group recommended deploying the National Guard to the border, changing the trafficking law to more quickly process Central American children and beefing up judicial and law enforcement resources. </w:t>
      </w:r>
    </w:p>
    <w:p w:rsidR="0079226F" w:rsidRPr="00E404EF" w:rsidRDefault="0079226F" w:rsidP="0079226F">
      <w:pPr>
        <w:rPr>
          <w:rStyle w:val="StyleUnderline"/>
        </w:rPr>
      </w:pPr>
      <w:r w:rsidRPr="00E404EF">
        <w:rPr>
          <w:rStyle w:val="StyleUnderline"/>
        </w:rPr>
        <w:t>Given opposition from some Republicans to doing anything, it’s vital for the GOP to win support from Democrats if they are to move a bill.</w:t>
      </w:r>
    </w:p>
    <w:p w:rsidR="0079226F" w:rsidRPr="00E404EF" w:rsidRDefault="0079226F" w:rsidP="0079226F">
      <w:pPr>
        <w:rPr>
          <w:rStyle w:val="Emphasis"/>
        </w:rPr>
      </w:pPr>
      <w:r w:rsidRPr="00E404EF">
        <w:rPr>
          <w:rStyle w:val="StyleUnderline"/>
        </w:rPr>
        <w:t xml:space="preserve">Many expressed confidence that </w:t>
      </w:r>
      <w:r w:rsidRPr="00E404EF">
        <w:rPr>
          <w:rStyle w:val="Emphasis"/>
        </w:rPr>
        <w:t>when push came to shove, border-state Democrats would back it.</w:t>
      </w:r>
    </w:p>
    <w:p w:rsidR="0079226F" w:rsidRPr="00E404EF" w:rsidRDefault="0079226F" w:rsidP="0079226F">
      <w:pPr>
        <w:rPr>
          <w:rStyle w:val="StyleUnderline"/>
        </w:rPr>
      </w:pPr>
      <w:r>
        <w:t>“</w:t>
      </w:r>
      <w:r w:rsidRPr="00E404EF">
        <w:rPr>
          <w:rStyle w:val="StyleUnderline"/>
        </w:rPr>
        <w:t xml:space="preserve">Dems in </w:t>
      </w:r>
      <w:proofErr w:type="gramStart"/>
      <w:r w:rsidRPr="00E404EF">
        <w:rPr>
          <w:rStyle w:val="StyleUnderline"/>
        </w:rPr>
        <w:t>border states</w:t>
      </w:r>
      <w:proofErr w:type="gramEnd"/>
      <w:r w:rsidRPr="00E404EF">
        <w:rPr>
          <w:rStyle w:val="StyleUnderline"/>
        </w:rPr>
        <w:t xml:space="preserve"> … obviously are paying attention back home. They will be supportive of that,”</w:t>
      </w:r>
      <w:r>
        <w:t xml:space="preserve"> said Rep. Michael </w:t>
      </w:r>
      <w:proofErr w:type="spellStart"/>
      <w:r>
        <w:t>McCaul</w:t>
      </w:r>
      <w:proofErr w:type="spellEnd"/>
      <w:r>
        <w:t xml:space="preserve"> (R-Texas), a working group member. “</w:t>
      </w:r>
      <w:r w:rsidRPr="00E404EF">
        <w:rPr>
          <w:rStyle w:val="StyleUnderline"/>
        </w:rPr>
        <w:t>I think that’s going to play well across the aisle with the border state Democrats.”</w:t>
      </w:r>
    </w:p>
    <w:p w:rsidR="0079226F" w:rsidRDefault="0079226F" w:rsidP="0079226F">
      <w:r>
        <w:t xml:space="preserve">Rep. Henry Cuellar (D-Texas) said he thought </w:t>
      </w:r>
      <w:r w:rsidRPr="00E404EF">
        <w:rPr>
          <w:rStyle w:val="StyleUnderline"/>
        </w:rPr>
        <w:t>other Democrats could back the House GOP’s plans.</w:t>
      </w:r>
    </w:p>
    <w:p w:rsidR="0079226F" w:rsidRDefault="0079226F" w:rsidP="0079226F">
      <w:r>
        <w:t>“Centrist Democrats are looking at this,” Cuellar said.</w:t>
      </w:r>
    </w:p>
    <w:p w:rsidR="0079226F" w:rsidRDefault="0079226F" w:rsidP="0079226F">
      <w:r>
        <w:t>But there were few if any signs of Democrats joining Cuellar and Rep. Ron Barber (D-Ariz.), the lone Democratic co-sponsor to Cuellar's separate bill changing the trafficking law.</w:t>
      </w:r>
    </w:p>
    <w:p w:rsidR="0079226F" w:rsidRDefault="0079226F" w:rsidP="0079226F">
      <w:r>
        <w:t>Asked how many centrist Democrats might support such a bill, Cuellar said only, “We'll wait until the final vote.”</w:t>
      </w:r>
    </w:p>
    <w:p w:rsidR="0079226F" w:rsidRDefault="0079226F" w:rsidP="0079226F">
      <w:r>
        <w:lastRenderedPageBreak/>
        <w:t>While Granger was adamant Congress must pass a border bill before leaving, she emphasized Wednesday that working group plan was merely a set of recommendations, and no legislative language had been drafted yet.</w:t>
      </w:r>
    </w:p>
    <w:p w:rsidR="0079226F" w:rsidRDefault="0079226F" w:rsidP="0079226F">
      <w:r>
        <w:t>“</w:t>
      </w:r>
      <w:r w:rsidRPr="00E404EF">
        <w:rPr>
          <w:rStyle w:val="StyleUnderline"/>
        </w:rPr>
        <w:t>There will probably be several more meetings … where we hear what’s necessary</w:t>
      </w:r>
      <w:r>
        <w:t>,” she said.</w:t>
      </w:r>
    </w:p>
    <w:p w:rsidR="0079226F" w:rsidRDefault="0079226F" w:rsidP="0079226F">
      <w:pPr>
        <w:pStyle w:val="Heading3"/>
      </w:pPr>
      <w:r>
        <w:lastRenderedPageBreak/>
        <w:t xml:space="preserve">   Ext. Will Pass</w:t>
      </w:r>
    </w:p>
    <w:p w:rsidR="00227E1B" w:rsidRDefault="00227E1B" w:rsidP="00227E1B">
      <w:pPr>
        <w:pStyle w:val="Heading4"/>
      </w:pPr>
      <w:r>
        <w:t>Immigration will pass – the GOP’s going to step up</w:t>
      </w:r>
    </w:p>
    <w:p w:rsidR="00227E1B" w:rsidRPr="00AA656A" w:rsidRDefault="00227E1B" w:rsidP="00227E1B">
      <w:r w:rsidRPr="002A1C22">
        <w:rPr>
          <w:rStyle w:val="Style13ptBold"/>
        </w:rPr>
        <w:t>Fuller, 7-25</w:t>
      </w:r>
      <w:r>
        <w:t xml:space="preserve"> - covers the U.S. House of Representatives for Roll Call (Matt, “New GOP Optimism for Border Supplemental Before August (Updated),” 7/25/2014, </w:t>
      </w:r>
      <w:hyperlink r:id="rId14" w:history="1">
        <w:r w:rsidRPr="00E80794">
          <w:rPr>
            <w:rStyle w:val="Hyperlink"/>
          </w:rPr>
          <w:t>http://blogs.rollcall.com/218/new-gop-optimism-for-border-supplemental-before-august/?dcz</w:t>
        </w:r>
      </w:hyperlink>
      <w:proofErr w:type="gramStart"/>
      <w:r>
        <w:t>= )</w:t>
      </w:r>
      <w:proofErr w:type="gramEnd"/>
      <w:r>
        <w:t xml:space="preserve"> DS</w:t>
      </w:r>
    </w:p>
    <w:p w:rsidR="00227E1B" w:rsidRPr="00AA656A" w:rsidRDefault="00227E1B" w:rsidP="00227E1B">
      <w:pPr>
        <w:rPr>
          <w:rStyle w:val="StyleUnderline"/>
        </w:rPr>
      </w:pPr>
      <w:r>
        <w:t xml:space="preserve">But many </w:t>
      </w:r>
      <w:r w:rsidRPr="00AA656A">
        <w:rPr>
          <w:rStyle w:val="StyleUnderline"/>
        </w:rPr>
        <w:t>Republicans seem to see the need to pass something before the August recess.</w:t>
      </w:r>
    </w:p>
    <w:p w:rsidR="00227E1B" w:rsidRPr="00AA656A" w:rsidRDefault="00227E1B" w:rsidP="00227E1B">
      <w:pPr>
        <w:rPr>
          <w:rStyle w:val="StyleUnderline"/>
        </w:rPr>
      </w:pPr>
      <w:r>
        <w:t xml:space="preserve">Devin </w:t>
      </w:r>
      <w:proofErr w:type="spellStart"/>
      <w:r>
        <w:t>Nunes</w:t>
      </w:r>
      <w:proofErr w:type="spellEnd"/>
      <w:r>
        <w:t xml:space="preserve">, R-Calif., said it seemed like every Republican was coalescing around “some type of Granger-modified plan.” And Kevin Brady, R-Texas, said </w:t>
      </w:r>
      <w:r w:rsidRPr="00AA656A">
        <w:rPr>
          <w:rStyle w:val="StyleUnderline"/>
        </w:rPr>
        <w:t>there was “</w:t>
      </w:r>
      <w:r w:rsidRPr="00AA656A">
        <w:rPr>
          <w:rStyle w:val="Emphasis"/>
        </w:rPr>
        <w:t>growing consensus</w:t>
      </w:r>
      <w:r w:rsidRPr="00AA656A">
        <w:rPr>
          <w:rStyle w:val="StyleUnderline"/>
        </w:rPr>
        <w:t xml:space="preserve"> that the House will act, not to merely manage the problem, as the president wants, but to stop the problem.”</w:t>
      </w:r>
    </w:p>
    <w:p w:rsidR="00227E1B" w:rsidRPr="00AA656A" w:rsidRDefault="00227E1B" w:rsidP="00227E1B">
      <w:pPr>
        <w:rPr>
          <w:rStyle w:val="StyleUnderline"/>
        </w:rPr>
      </w:pPr>
      <w:r>
        <w:t>Brady added that, “</w:t>
      </w:r>
      <w:r w:rsidRPr="00AA656A">
        <w:rPr>
          <w:rStyle w:val="StyleUnderline"/>
        </w:rPr>
        <w:t>if we worried about what the Senate does or doesn’t do, this House would not have sent over 300-plus bills on the jobs, the economy and getting the budget under control.”</w:t>
      </w:r>
    </w:p>
    <w:p w:rsidR="00227E1B" w:rsidRPr="00AA656A" w:rsidRDefault="00227E1B" w:rsidP="00227E1B">
      <w:pPr>
        <w:rPr>
          <w:rStyle w:val="StyleUnderline"/>
        </w:rPr>
      </w:pPr>
      <w:r>
        <w:t xml:space="preserve">And as </w:t>
      </w:r>
      <w:proofErr w:type="spellStart"/>
      <w:r>
        <w:t>Stutzman</w:t>
      </w:r>
      <w:proofErr w:type="spellEnd"/>
      <w:r>
        <w:t xml:space="preserve"> said: “</w:t>
      </w:r>
      <w:r w:rsidRPr="00AA656A">
        <w:rPr>
          <w:rStyle w:val="StyleUnderline"/>
        </w:rPr>
        <w:t xml:space="preserve">We got to find a way to get there. </w:t>
      </w:r>
      <w:r w:rsidRPr="00AA656A">
        <w:rPr>
          <w:rStyle w:val="Emphasis"/>
        </w:rPr>
        <w:t>I think we do</w:t>
      </w:r>
      <w:r>
        <w:t xml:space="preserve">. You talk to — </w:t>
      </w:r>
      <w:r w:rsidRPr="00AA656A">
        <w:rPr>
          <w:rStyle w:val="StyleUnderline"/>
        </w:rPr>
        <w:t xml:space="preserve">you listen to some of the members, especially down on the </w:t>
      </w:r>
      <w:proofErr w:type="gramStart"/>
      <w:r w:rsidRPr="00AA656A">
        <w:rPr>
          <w:rStyle w:val="StyleUnderline"/>
        </w:rPr>
        <w:t>border states</w:t>
      </w:r>
      <w:proofErr w:type="gramEnd"/>
      <w:r w:rsidRPr="00AA656A">
        <w:rPr>
          <w:rStyle w:val="StyleUnderline"/>
        </w:rPr>
        <w:t>, they don’t want to have to go home and deal with this all summer long.”</w:t>
      </w:r>
    </w:p>
    <w:p w:rsidR="00227E1B" w:rsidRDefault="00227E1B" w:rsidP="00227E1B"/>
    <w:p w:rsidR="00227E1B" w:rsidRDefault="00227E1B" w:rsidP="00227E1B">
      <w:pPr>
        <w:pStyle w:val="Heading4"/>
      </w:pPr>
      <w:r>
        <w:t>Immigration will pass – recently renewed optimism</w:t>
      </w:r>
    </w:p>
    <w:p w:rsidR="00227E1B" w:rsidRPr="00C17911" w:rsidRDefault="00227E1B" w:rsidP="00227E1B">
      <w:r w:rsidRPr="00332E63">
        <w:rPr>
          <w:rStyle w:val="Style13ptBold"/>
        </w:rPr>
        <w:t>Marcos and Schroeder, 7-25</w:t>
      </w:r>
      <w:r>
        <w:t xml:space="preserve"> - *Reporter with CQ Roll Call’s Legislative Action team tracking floor and committee activity on Capitol Hill, AND **Political reporter for the Hill (Cristina, Peter, “House GOP moving toward vote on slimmed-down border bill,” 7/25/2014, </w:t>
      </w:r>
      <w:hyperlink r:id="rId15" w:history="1">
        <w:r w:rsidRPr="00E80794">
          <w:rPr>
            <w:rStyle w:val="Hyperlink"/>
          </w:rPr>
          <w:t>http://thehill.com/homenews/house/213332-house-gop-moving-toward-vote-on-slimmed-down-border-bill</w:t>
        </w:r>
      </w:hyperlink>
      <w:r>
        <w:t xml:space="preserve"> ) DS</w:t>
      </w:r>
    </w:p>
    <w:p w:rsidR="00227E1B" w:rsidRPr="00C17911" w:rsidRDefault="00227E1B" w:rsidP="00227E1B">
      <w:pPr>
        <w:rPr>
          <w:rStyle w:val="StyleUnderline"/>
        </w:rPr>
      </w:pPr>
      <w:r>
        <w:t xml:space="preserve">House </w:t>
      </w:r>
      <w:r w:rsidRPr="00C17911">
        <w:rPr>
          <w:rStyle w:val="StyleUnderline"/>
        </w:rPr>
        <w:t>Republicans are moving toward a vote on a slimmed-down border bill that would provide</w:t>
      </w:r>
      <w:r>
        <w:t xml:space="preserve"> President </w:t>
      </w:r>
      <w:r w:rsidRPr="00C17911">
        <w:rPr>
          <w:rStyle w:val="StyleUnderline"/>
        </w:rPr>
        <w:t>Obama with</w:t>
      </w:r>
      <w:r>
        <w:t xml:space="preserve"> less than </w:t>
      </w:r>
      <w:r w:rsidRPr="00C17911">
        <w:rPr>
          <w:rStyle w:val="StyleUnderline"/>
        </w:rPr>
        <w:t>$1 billion in funding to deal with the influx of child migrants.</w:t>
      </w:r>
    </w:p>
    <w:p w:rsidR="00227E1B" w:rsidRPr="00C17911" w:rsidRDefault="00227E1B" w:rsidP="00227E1B">
      <w:pPr>
        <w:rPr>
          <w:rStyle w:val="StyleUnderline"/>
        </w:rPr>
      </w:pPr>
      <w:r>
        <w:t xml:space="preserve">While the details are still being finalized, </w:t>
      </w:r>
      <w:r w:rsidRPr="00C17911">
        <w:rPr>
          <w:rStyle w:val="StyleUnderline"/>
        </w:rPr>
        <w:t xml:space="preserve">Republicans emerged from a private meeting Friday saying that there was an </w:t>
      </w:r>
      <w:r w:rsidRPr="00C17911">
        <w:rPr>
          <w:rStyle w:val="Emphasis"/>
        </w:rPr>
        <w:t>overwhelming sense</w:t>
      </w:r>
      <w:r w:rsidRPr="00C17911">
        <w:rPr>
          <w:rStyle w:val="StyleUnderline"/>
        </w:rPr>
        <w:t xml:space="preserve"> that the House should pass some sort of legislation to address the border crisis before the August recess.</w:t>
      </w:r>
    </w:p>
    <w:p w:rsidR="00227E1B" w:rsidRDefault="00227E1B" w:rsidP="00227E1B">
      <w:r>
        <w:t>“</w:t>
      </w:r>
      <w:r w:rsidRPr="00C17911">
        <w:rPr>
          <w:rStyle w:val="StyleUnderline"/>
        </w:rPr>
        <w:t>Our Republican conference carefully and thoughtfully considered where the country is, what needs to be done, and I believe that we will act</w:t>
      </w:r>
      <w:r>
        <w:t>,” said House Rules Committee Chairman Pete Sessions (R-Texas). “</w:t>
      </w:r>
      <w:r w:rsidRPr="00C17911">
        <w:rPr>
          <w:rStyle w:val="StyleUnderline"/>
        </w:rPr>
        <w:t>There’s no one in there that didn’t recognize that we have to address this problem</w:t>
      </w:r>
      <w:r>
        <w:t>.”</w:t>
      </w:r>
    </w:p>
    <w:p w:rsidR="00227E1B" w:rsidRDefault="00227E1B" w:rsidP="00227E1B">
      <w:r w:rsidRPr="00C17911">
        <w:rPr>
          <w:rStyle w:val="StyleUnderline"/>
        </w:rPr>
        <w:t>In order to garner enough Republican votes for the measure, Republicans are considering cutting back both the size of the $1.5 billion spending package originally proposed by House appropriators, as well the policy recommendations proposed by a working group led by</w:t>
      </w:r>
      <w:r>
        <w:t xml:space="preserve"> Rep. Kay </w:t>
      </w:r>
      <w:r w:rsidRPr="00C17911">
        <w:rPr>
          <w:rStyle w:val="StyleUnderline"/>
        </w:rPr>
        <w:t>Granger</w:t>
      </w:r>
      <w:r>
        <w:t xml:space="preserve"> (R-Texas).</w:t>
      </w:r>
    </w:p>
    <w:p w:rsidR="00227E1B" w:rsidRDefault="00227E1B" w:rsidP="00227E1B">
      <w:r>
        <w:t>Granger said members appeared to be coalescing around changes to a 2008 human trafficking law so that uniform rules could be applied to child migrants, as well as adding more immigration judges to help speed the processing of those children.</w:t>
      </w:r>
    </w:p>
    <w:p w:rsidR="00227E1B" w:rsidRDefault="00227E1B" w:rsidP="00227E1B">
      <w:r>
        <w:t>"</w:t>
      </w:r>
      <w:r w:rsidRPr="00C17911">
        <w:rPr>
          <w:rStyle w:val="Emphasis"/>
        </w:rPr>
        <w:t>I really feel very confident," Granger told reporters of a potential vote.</w:t>
      </w:r>
    </w:p>
    <w:p w:rsidR="00227E1B" w:rsidRDefault="00227E1B" w:rsidP="00227E1B">
      <w:r>
        <w:t xml:space="preserve">Republicans also discussed voting on a separate resolution that would challenge Obama’s administrative actions on immigration, particularly the 2012 action that deferred deportation for some children that came to the U.S. before 2007. Members also discussed bringing up the </w:t>
      </w:r>
      <w:r>
        <w:lastRenderedPageBreak/>
        <w:t>president’s own $3.7 billion request specifically to vote it down and underscore the lack of support among Republicans for that amount.</w:t>
      </w:r>
    </w:p>
    <w:p w:rsidR="00227E1B" w:rsidRDefault="00227E1B" w:rsidP="00227E1B">
      <w:r>
        <w:t>Another possibility would be a vote on a resolution arguing that Obama has not enforced the law and caused the child migrant surge.</w:t>
      </w:r>
    </w:p>
    <w:p w:rsidR="00227E1B" w:rsidRDefault="00227E1B" w:rsidP="00227E1B">
      <w:r w:rsidRPr="00C17911">
        <w:rPr>
          <w:rStyle w:val="StyleUnderline"/>
        </w:rPr>
        <w:t>With a number of ideas still floating around the core legislation, it remained an open question whether GOP leaders would be able to corral enough conservatives, skeptical of the entire effort, to pass a bill in the House.</w:t>
      </w:r>
      <w:r>
        <w:t xml:space="preserve"> A large number of House Democrats have announced their opposition to policy changes Republicans say are central to their plan.</w:t>
      </w:r>
    </w:p>
    <w:p w:rsidR="00227E1B" w:rsidRPr="00C17911" w:rsidRDefault="00227E1B" w:rsidP="00227E1B">
      <w:pPr>
        <w:rPr>
          <w:rStyle w:val="StyleUnderline"/>
        </w:rPr>
      </w:pPr>
      <w:r w:rsidRPr="00C17911">
        <w:rPr>
          <w:rStyle w:val="StyleUnderline"/>
        </w:rPr>
        <w:t xml:space="preserve">But Republicans </w:t>
      </w:r>
      <w:r w:rsidRPr="00C17911">
        <w:rPr>
          <w:rStyle w:val="Emphasis"/>
        </w:rPr>
        <w:t>emerged optimistic</w:t>
      </w:r>
      <w:r w:rsidRPr="00C17911">
        <w:rPr>
          <w:rStyle w:val="StyleUnderline"/>
        </w:rPr>
        <w:t xml:space="preserve"> they at least had laid out some sort of path forward that would give them a vote on something before leaving town.</w:t>
      </w:r>
    </w:p>
    <w:p w:rsidR="00227E1B" w:rsidRDefault="00227E1B" w:rsidP="00227E1B">
      <w:r>
        <w:t>“</w:t>
      </w:r>
      <w:r w:rsidRPr="00C17911">
        <w:rPr>
          <w:rStyle w:val="StyleUnderline"/>
        </w:rPr>
        <w:t>I think the bill actually has a shot to pass … which is more than I can normally say</w:t>
      </w:r>
      <w:r>
        <w:t xml:space="preserve">,” said Rep. Devin </w:t>
      </w:r>
      <w:proofErr w:type="spellStart"/>
      <w:r>
        <w:t>Nunes</w:t>
      </w:r>
      <w:proofErr w:type="spellEnd"/>
      <w:r>
        <w:t xml:space="preserve"> (R-Calif.).</w:t>
      </w:r>
    </w:p>
    <w:p w:rsidR="00227E1B" w:rsidRPr="00C17911" w:rsidRDefault="00227E1B" w:rsidP="00227E1B">
      <w:pPr>
        <w:rPr>
          <w:rStyle w:val="StyleUnderline"/>
        </w:rPr>
      </w:pPr>
      <w:r>
        <w:t>“</w:t>
      </w:r>
      <w:r w:rsidRPr="00C17911">
        <w:rPr>
          <w:rStyle w:val="StyleUnderline"/>
        </w:rPr>
        <w:t>I think our conference is coming together behind a solution to this problem</w:t>
      </w:r>
      <w:r>
        <w:t xml:space="preserve">,” said Rep. Steve </w:t>
      </w:r>
      <w:proofErr w:type="spellStart"/>
      <w:r>
        <w:t>Scalise</w:t>
      </w:r>
      <w:proofErr w:type="spellEnd"/>
      <w:r>
        <w:t xml:space="preserve"> (R-La.), who takes over as Majority Whip at the end of the month. “</w:t>
      </w:r>
      <w:r w:rsidRPr="00C17911">
        <w:rPr>
          <w:rStyle w:val="StyleUnderline"/>
        </w:rPr>
        <w:t>The vast majority of our members want to solve this…in a targeted way.”</w:t>
      </w:r>
    </w:p>
    <w:p w:rsidR="00227E1B" w:rsidRPr="0059709C" w:rsidRDefault="00227E1B" w:rsidP="00227E1B"/>
    <w:p w:rsidR="005C01A8" w:rsidRDefault="005C01A8" w:rsidP="005C01A8">
      <w:pPr>
        <w:pStyle w:val="Heading4"/>
      </w:pPr>
      <w:r>
        <w:t>An immigration deal will pass – the concept is bipartisan, and Obama’s PC will overcome the details</w:t>
      </w:r>
    </w:p>
    <w:p w:rsidR="005C01A8" w:rsidRPr="00AE0AC9" w:rsidRDefault="005C01A8" w:rsidP="005C01A8">
      <w:r w:rsidRPr="00482B09">
        <w:rPr>
          <w:rStyle w:val="Style13ptBold"/>
        </w:rPr>
        <w:t>Schroeder, 7-22</w:t>
      </w:r>
      <w:r>
        <w:t xml:space="preserve"> - Political reporter for the Hill (Peter, “Homeland Security chief: Don't delay border funding,” 7/22/2014, </w:t>
      </w:r>
      <w:hyperlink r:id="rId16" w:history="1">
        <w:r w:rsidRPr="009C0E7A">
          <w:rPr>
            <w:rStyle w:val="Hyperlink"/>
          </w:rPr>
          <w:t>http://thehill.com/homenews/administration/213004-homeland-security-chief-dont-delay-border-funding</w:t>
        </w:r>
      </w:hyperlink>
      <w:r>
        <w:t xml:space="preserve"> ) DS</w:t>
      </w:r>
    </w:p>
    <w:p w:rsidR="005C01A8" w:rsidRPr="007515E5" w:rsidRDefault="005C01A8" w:rsidP="005C01A8">
      <w:pPr>
        <w:rPr>
          <w:rStyle w:val="StyleUnderline"/>
        </w:rPr>
      </w:pPr>
      <w:r w:rsidRPr="007515E5">
        <w:rPr>
          <w:rStyle w:val="StyleUnderline"/>
        </w:rPr>
        <w:t>Homeland Security Secretary</w:t>
      </w:r>
      <w:r>
        <w:t xml:space="preserve"> </w:t>
      </w:r>
      <w:proofErr w:type="spellStart"/>
      <w:r>
        <w:t>Jeh</w:t>
      </w:r>
      <w:proofErr w:type="spellEnd"/>
      <w:r>
        <w:t xml:space="preserve"> Johnson </w:t>
      </w:r>
      <w:r w:rsidRPr="007515E5">
        <w:rPr>
          <w:rStyle w:val="StyleUnderline"/>
        </w:rPr>
        <w:t>warned Congress that funding to battle illegal immigration could dry up in less than a month if they fail to approve an emergency spending bill.</w:t>
      </w:r>
    </w:p>
    <w:p w:rsidR="005C01A8" w:rsidRDefault="005C01A8" w:rsidP="005C01A8">
      <w:r>
        <w:t>At current spending rates, Johnson said U.S. Immigration and Customs Enforcement would run out of funds by the middle of August. U.S. Customs and Border Protection would be out of cash by mid-September, he said.</w:t>
      </w:r>
    </w:p>
    <w:p w:rsidR="005C01A8" w:rsidRDefault="005C01A8" w:rsidP="005C01A8">
      <w:r>
        <w:t>“</w:t>
      </w:r>
      <w:r w:rsidRPr="007515E5">
        <w:rPr>
          <w:rStyle w:val="StyleUnderline"/>
        </w:rPr>
        <w:t>The recent rise in illegal migration requires a sustained, aggressive campaign by our government</w:t>
      </w:r>
      <w:r>
        <w:t>,” he said. “</w:t>
      </w:r>
      <w:r w:rsidRPr="007515E5">
        <w:rPr>
          <w:rStyle w:val="StyleUnderline"/>
        </w:rPr>
        <w:t>Doing nothing in Congress is not an option</w:t>
      </w:r>
      <w:r>
        <w:t>.”</w:t>
      </w:r>
    </w:p>
    <w:p w:rsidR="005C01A8" w:rsidRPr="007515E5" w:rsidRDefault="005C01A8" w:rsidP="005C01A8">
      <w:pPr>
        <w:rPr>
          <w:rStyle w:val="StyleUnderline"/>
        </w:rPr>
      </w:pPr>
      <w:r w:rsidRPr="00D27E6B">
        <w:t xml:space="preserve">President </w:t>
      </w:r>
      <w:r w:rsidRPr="007515E5">
        <w:rPr>
          <w:rStyle w:val="StyleUnderline"/>
        </w:rPr>
        <w:t>Obama has requested $3.7 billion in emergency funding.</w:t>
      </w:r>
    </w:p>
    <w:p w:rsidR="005C01A8" w:rsidRPr="007515E5" w:rsidRDefault="005C01A8" w:rsidP="005C01A8">
      <w:pPr>
        <w:rPr>
          <w:rStyle w:val="StyleUnderline"/>
        </w:rPr>
      </w:pPr>
      <w:r>
        <w:t xml:space="preserve">While </w:t>
      </w:r>
      <w:r w:rsidRPr="007515E5">
        <w:rPr>
          <w:rStyle w:val="Emphasis"/>
        </w:rPr>
        <w:t>both parties have said they would like to advance some sort of spending package</w:t>
      </w:r>
      <w:r>
        <w:t xml:space="preserve"> </w:t>
      </w:r>
      <w:r w:rsidRPr="007515E5">
        <w:rPr>
          <w:rStyle w:val="StyleUnderline"/>
        </w:rPr>
        <w:t>before they break for a month-long August recess, Republicans and Democrats in both chambers disagree on the details.</w:t>
      </w:r>
    </w:p>
    <w:p w:rsidR="005C01A8" w:rsidRDefault="005C01A8" w:rsidP="005C01A8">
      <w:r>
        <w:t xml:space="preserve">Lawmakers in </w:t>
      </w:r>
      <w:r w:rsidRPr="007515E5">
        <w:rPr>
          <w:rStyle w:val="StyleUnderline"/>
        </w:rPr>
        <w:t>both parties have indicated they will not be providing the administration’s full request up front</w:t>
      </w:r>
      <w:r>
        <w:t>. Johnson declined to weigh in on what a reduced amount would do to border security, simply saying the request is aimed at processing undocumented migrants and giving the administration the flexibility to meet changing circumstances.</w:t>
      </w:r>
    </w:p>
    <w:p w:rsidR="005C01A8" w:rsidRPr="007515E5" w:rsidRDefault="005C01A8" w:rsidP="005C01A8">
      <w:pPr>
        <w:rPr>
          <w:rStyle w:val="StyleUnderline"/>
        </w:rPr>
      </w:pPr>
      <w:r>
        <w:t xml:space="preserve">Johnson also reiterated that </w:t>
      </w:r>
      <w:r w:rsidRPr="007515E5">
        <w:rPr>
          <w:rStyle w:val="StyleUnderline"/>
        </w:rPr>
        <w:t>the administration is seeking changes to a 2008 human trafficking law to ease the processing of some undocumented children, despite some Democratic gripes.</w:t>
      </w:r>
    </w:p>
    <w:p w:rsidR="005C01A8" w:rsidRPr="007515E5" w:rsidRDefault="005C01A8" w:rsidP="005C01A8">
      <w:pPr>
        <w:rPr>
          <w:rStyle w:val="StyleUnderline"/>
        </w:rPr>
      </w:pPr>
      <w:r>
        <w:t xml:space="preserve">Several </w:t>
      </w:r>
      <w:r w:rsidRPr="007515E5">
        <w:rPr>
          <w:rStyle w:val="StyleUnderline"/>
        </w:rPr>
        <w:t>high-ranking Democrats have said they would oppose changes to the law</w:t>
      </w:r>
      <w:r>
        <w:t xml:space="preserve">, which passed Congress unanimously. But </w:t>
      </w:r>
      <w:r w:rsidRPr="007515E5">
        <w:rPr>
          <w:rStyle w:val="StyleUnderline"/>
        </w:rPr>
        <w:t>Johnson said tweaks were needed to more quickly process undocumented children who do not have a claim for asylum or other humanitarian aid.</w:t>
      </w:r>
    </w:p>
    <w:p w:rsidR="005C01A8" w:rsidRDefault="005C01A8" w:rsidP="005C01A8">
      <w:r>
        <w:t>“</w:t>
      </w:r>
      <w:r w:rsidRPr="007515E5">
        <w:rPr>
          <w:rStyle w:val="StyleUnderline"/>
        </w:rPr>
        <w:t xml:space="preserve">We’ve asked…for a change in law and we’re in </w:t>
      </w:r>
      <w:r w:rsidRPr="007515E5">
        <w:rPr>
          <w:rStyle w:val="Emphasis"/>
        </w:rPr>
        <w:t>active discussions with Congress</w:t>
      </w:r>
      <w:r w:rsidRPr="007515E5">
        <w:rPr>
          <w:rStyle w:val="StyleUnderline"/>
        </w:rPr>
        <w:t xml:space="preserve"> right now about doing that</w:t>
      </w:r>
      <w:r>
        <w:t>,” he said.</w:t>
      </w:r>
    </w:p>
    <w:p w:rsidR="005C01A8" w:rsidRPr="00227E1B" w:rsidRDefault="005C01A8" w:rsidP="005C01A8">
      <w:pPr>
        <w:rPr>
          <w:b/>
          <w:iCs/>
          <w:u w:val="single"/>
        </w:rPr>
      </w:pPr>
      <w:r>
        <w:lastRenderedPageBreak/>
        <w:t xml:space="preserve">Speaker John Boehner (R-Ohio) said earlier Tuesday that the public would not support increased funding for the border without policy changes, especially tweaks to the 2008 law. He said </w:t>
      </w:r>
      <w:r w:rsidRPr="007515E5">
        <w:rPr>
          <w:rStyle w:val="StyleUnderline"/>
        </w:rPr>
        <w:t xml:space="preserve">Democrats were “jeopardizing” the chances of passing a funding bill, and </w:t>
      </w:r>
      <w:r w:rsidRPr="007515E5">
        <w:rPr>
          <w:rStyle w:val="Emphasis"/>
        </w:rPr>
        <w:t>called on the administration to take on Democrats critical of changing it.</w:t>
      </w:r>
    </w:p>
    <w:p w:rsidR="00FD0AC5" w:rsidRDefault="00FD0AC5" w:rsidP="00FD0AC5">
      <w:pPr>
        <w:pStyle w:val="Heading3"/>
      </w:pPr>
      <w:r>
        <w:lastRenderedPageBreak/>
        <w:t>Top of the Docket</w:t>
      </w:r>
    </w:p>
    <w:p w:rsidR="00FD0AC5" w:rsidRDefault="00FD0AC5" w:rsidP="00FD0AC5">
      <w:pPr>
        <w:pStyle w:val="Heading4"/>
      </w:pPr>
      <w:r>
        <w:t>Immigration is top of the docket</w:t>
      </w:r>
    </w:p>
    <w:p w:rsidR="00FD0AC5" w:rsidRPr="003733C9" w:rsidRDefault="00FD0AC5" w:rsidP="00FD0AC5">
      <w:r>
        <w:t>Also AT UQ o/w link – there are still many hurdles to overcome</w:t>
      </w:r>
    </w:p>
    <w:p w:rsidR="00FD0AC5" w:rsidRPr="003733C9" w:rsidRDefault="00FD0AC5" w:rsidP="00FD0AC5">
      <w:r w:rsidRPr="00D45F89">
        <w:rPr>
          <w:rStyle w:val="Style13ptBold"/>
        </w:rPr>
        <w:t>Marcos, 7-21</w:t>
      </w:r>
      <w:r>
        <w:t xml:space="preserve"> - Reporter for The Hill (Cristina, “Will Congress pass border bill before recess?” 7/21/2014, </w:t>
      </w:r>
      <w:hyperlink r:id="rId17" w:history="1">
        <w:r w:rsidRPr="00386BF3">
          <w:rPr>
            <w:rStyle w:val="Hyperlink"/>
          </w:rPr>
          <w:t>http://thehill.com/blogs/floor-action/house/212718-this-week</w:t>
        </w:r>
      </w:hyperlink>
      <w:r>
        <w:t xml:space="preserve"> ) DS</w:t>
      </w:r>
    </w:p>
    <w:p w:rsidR="00FD0AC5" w:rsidRPr="003733C9" w:rsidRDefault="00FD0AC5" w:rsidP="00FD0AC5">
      <w:pPr>
        <w:rPr>
          <w:rStyle w:val="StyleUnderline"/>
        </w:rPr>
      </w:pPr>
      <w:r w:rsidRPr="003733C9">
        <w:rPr>
          <w:rStyle w:val="StyleUnderline"/>
        </w:rPr>
        <w:t xml:space="preserve">An emergency funding package to address the influx of child migrants crossing the border </w:t>
      </w:r>
      <w:r w:rsidRPr="003733C9">
        <w:rPr>
          <w:rStyle w:val="Emphasis"/>
        </w:rPr>
        <w:t>will dominate Capitol Hill this week.</w:t>
      </w:r>
    </w:p>
    <w:p w:rsidR="00FD0AC5" w:rsidRPr="003733C9" w:rsidRDefault="00FD0AC5" w:rsidP="00FD0AC5">
      <w:pPr>
        <w:rPr>
          <w:rStyle w:val="StyleUnderline"/>
        </w:rPr>
      </w:pPr>
      <w:r>
        <w:t xml:space="preserve">Incoming House Majority Leader Kevin </w:t>
      </w:r>
      <w:r w:rsidRPr="003733C9">
        <w:rPr>
          <w:rStyle w:val="StyleUnderline"/>
        </w:rPr>
        <w:t>McCarthy</w:t>
      </w:r>
      <w:r>
        <w:t xml:space="preserve"> (R-Calif.) </w:t>
      </w:r>
      <w:r w:rsidRPr="003733C9">
        <w:rPr>
          <w:rStyle w:val="StyleUnderline"/>
        </w:rPr>
        <w:t>said that a floor vote on legislation addressing the unaccompanied child minors this week is possible.</w:t>
      </w:r>
    </w:p>
    <w:p w:rsidR="00FD0AC5" w:rsidRPr="003733C9" w:rsidRDefault="00FD0AC5" w:rsidP="00FD0AC5">
      <w:pPr>
        <w:rPr>
          <w:rStyle w:val="StyleUnderline"/>
        </w:rPr>
      </w:pPr>
      <w:r>
        <w:t xml:space="preserve">House Appropriations Committee Chairman Hal </w:t>
      </w:r>
      <w:r w:rsidRPr="003733C9">
        <w:rPr>
          <w:rStyle w:val="StyleUnderline"/>
        </w:rPr>
        <w:t xml:space="preserve">Rogers </w:t>
      </w:r>
      <w:r>
        <w:t xml:space="preserve">(R-Ky.) late last week </w:t>
      </w:r>
      <w:r w:rsidRPr="003733C9">
        <w:rPr>
          <w:rStyle w:val="StyleUnderline"/>
        </w:rPr>
        <w:t>declined to provide reporters with a specific dollar figure, but confirmed it was "significantly less" than the Obama administration's original request of $3.7 billion. Republicans are further expected to demand policy changes, such as amending a 2008 trafficking law in order to deport child migrants faster, in any measure</w:t>
      </w:r>
    </w:p>
    <w:p w:rsidR="00FD0AC5" w:rsidRPr="00B26049" w:rsidRDefault="00FD0AC5" w:rsidP="00FD0AC5">
      <w:pPr>
        <w:rPr>
          <w:u w:val="single"/>
        </w:rPr>
      </w:pPr>
      <w:r w:rsidRPr="003733C9">
        <w:rPr>
          <w:rStyle w:val="StyleUnderline"/>
        </w:rPr>
        <w:t>It’s unclear if</w:t>
      </w:r>
      <w:r>
        <w:t xml:space="preserve"> Speaker John </w:t>
      </w:r>
      <w:r w:rsidRPr="003733C9">
        <w:rPr>
          <w:rStyle w:val="StyleUnderline"/>
        </w:rPr>
        <w:t>Boehner</w:t>
      </w:r>
      <w:r>
        <w:t xml:space="preserve"> (R-Ohio) </w:t>
      </w:r>
      <w:r w:rsidRPr="003733C9">
        <w:rPr>
          <w:rStyle w:val="StyleUnderline"/>
        </w:rPr>
        <w:t>and his deputies will be able to get the votes to pass a bill. Many Democrats oppose changing to the 2008 law due to concerns it would limit due process. And a significant number of conservative House Republicans are wary of providing the administration with any new money in the first place.</w:t>
      </w:r>
    </w:p>
    <w:p w:rsidR="001F03C3" w:rsidRDefault="001F03C3" w:rsidP="001F03C3">
      <w:pPr>
        <w:pStyle w:val="Heading2"/>
      </w:pPr>
      <w:r>
        <w:lastRenderedPageBreak/>
        <w:t>PC Key</w:t>
      </w:r>
    </w:p>
    <w:p w:rsidR="007B517B" w:rsidRDefault="000C129B" w:rsidP="00A80840">
      <w:pPr>
        <w:pStyle w:val="Heading3"/>
      </w:pPr>
      <w:r>
        <w:lastRenderedPageBreak/>
        <w:t xml:space="preserve">PC </w:t>
      </w:r>
      <w:r w:rsidR="001F03C3">
        <w:t>Run</w:t>
      </w:r>
    </w:p>
    <w:p w:rsidR="000C129B" w:rsidRDefault="000C129B" w:rsidP="000C129B">
      <w:pPr>
        <w:pStyle w:val="Heading4"/>
      </w:pPr>
      <w:r>
        <w:t>PC’s key – this is the test of Obama’s ability to effectively negotiate with the GOP</w:t>
      </w:r>
    </w:p>
    <w:p w:rsidR="000C129B" w:rsidRPr="004F70CF" w:rsidRDefault="000C129B" w:rsidP="000C129B">
      <w:r w:rsidRPr="004F70CF">
        <w:rPr>
          <w:rStyle w:val="Style13ptBold"/>
        </w:rPr>
        <w:t>Holland and Cowan, 7-8</w:t>
      </w:r>
      <w:r>
        <w:t xml:space="preserve"> - *worked for Reuters in Washington for 20 years, AND **Washington correspondent for Reuters since 2001 (Steve, Richard, “Obama seeks money, fast hearings to curb young migrant surge,” 7/8/2014, </w:t>
      </w:r>
      <w:hyperlink r:id="rId18" w:history="1">
        <w:r w:rsidRPr="008270AB">
          <w:rPr>
            <w:rStyle w:val="Hyperlink"/>
          </w:rPr>
          <w:t>http://www.reuters.com/article/2014/07/08/us-usa-immigration-obama-idUSKBN0FC28220140708</w:t>
        </w:r>
      </w:hyperlink>
      <w:r>
        <w:t xml:space="preserve"> ) DS</w:t>
      </w:r>
    </w:p>
    <w:p w:rsidR="000C129B" w:rsidRDefault="000C129B" w:rsidP="000C129B">
      <w:r>
        <w:t xml:space="preserve">(Reuters) - </w:t>
      </w:r>
      <w:r w:rsidRPr="004F70CF">
        <w:rPr>
          <w:rStyle w:val="StyleUnderline"/>
        </w:rPr>
        <w:t>The U.S. administration sought on Tuesday to halt a cross-border surge of unaccompanied children from Central America, asking Congress for $3.7 billion in emergency spending</w:t>
      </w:r>
      <w:r>
        <w:t xml:space="preserve"> and putting in place plans to quicken the youngsters' deportation hearings.</w:t>
      </w:r>
    </w:p>
    <w:p w:rsidR="000C129B" w:rsidRPr="004F70CF" w:rsidRDefault="000C129B" w:rsidP="000C129B">
      <w:pPr>
        <w:rPr>
          <w:rStyle w:val="StyleUnderline"/>
        </w:rPr>
      </w:pPr>
      <w:r w:rsidRPr="004F70CF">
        <w:rPr>
          <w:rStyle w:val="StyleUnderline"/>
        </w:rPr>
        <w:t>It was</w:t>
      </w:r>
      <w:r w:rsidRPr="009E537E">
        <w:t xml:space="preserve"> </w:t>
      </w:r>
      <w:r>
        <w:t xml:space="preserve">President Barack </w:t>
      </w:r>
      <w:r w:rsidRPr="004F70CF">
        <w:rPr>
          <w:rStyle w:val="StyleUnderline"/>
        </w:rPr>
        <w:t xml:space="preserve">Obama's most substantive effort to gain control of a humanitarian crisis </w:t>
      </w:r>
      <w:r>
        <w:t xml:space="preserve">along the Texas border with Mexico </w:t>
      </w:r>
      <w:r w:rsidRPr="004F70CF">
        <w:rPr>
          <w:rStyle w:val="StyleUnderline"/>
        </w:rPr>
        <w:t>and fend off Republican Party critics demanding a tougher response.</w:t>
      </w:r>
    </w:p>
    <w:p w:rsidR="000C129B" w:rsidRDefault="000C129B" w:rsidP="000C129B">
      <w:r w:rsidRPr="004F70CF">
        <w:rPr>
          <w:rStyle w:val="StyleUnderline"/>
        </w:rPr>
        <w:t>One of those critics,</w:t>
      </w:r>
      <w:r>
        <w:t xml:space="preserve"> Texas Governor Rick </w:t>
      </w:r>
      <w:r w:rsidRPr="004F70CF">
        <w:rPr>
          <w:rStyle w:val="StyleUnderline"/>
        </w:rPr>
        <w:t>Perry, was due to meet Obama</w:t>
      </w:r>
      <w:r>
        <w:t xml:space="preserve"> in Dallas on Wednesday during a roundtable Obama has scheduled on the topic with faith leaders and local officials, White House spokesman Josh Earnest said. </w:t>
      </w:r>
      <w:r w:rsidRPr="004F70CF">
        <w:rPr>
          <w:rStyle w:val="StyleUnderline"/>
        </w:rPr>
        <w:t>Whether the two meet privately one-on-one was yet to be determined</w:t>
      </w:r>
      <w:r>
        <w:t xml:space="preserve">, </w:t>
      </w:r>
      <w:proofErr w:type="gramStart"/>
      <w:r>
        <w:t>Earnest</w:t>
      </w:r>
      <w:proofErr w:type="gramEnd"/>
      <w:r>
        <w:t xml:space="preserve"> told reporters. On Sunday Perry accused the administration of moving too slowly and called for National Guard troops to be sent to the border.</w:t>
      </w:r>
    </w:p>
    <w:p w:rsidR="000C129B" w:rsidRDefault="000C129B" w:rsidP="000C129B">
      <w:r w:rsidRPr="004F70CF">
        <w:rPr>
          <w:rStyle w:val="StyleUnderline"/>
        </w:rPr>
        <w:t>Without government action, the administration projects more than 150,000 unaccompanied children under the age of 18 next year could be fleeing the rampant poverty and domestic- and gang-related violence in Honduras, El Salvador and Guatemala.</w:t>
      </w:r>
      <w:r>
        <w:t xml:space="preserve"> More than 52,000 unaccompanied minors from the three countries have been caught trying to sneak over the border since October, double the number from the same period the year before.</w:t>
      </w:r>
    </w:p>
    <w:p w:rsidR="000C129B" w:rsidRPr="004F70CF" w:rsidRDefault="000C129B" w:rsidP="000C129B">
      <w:pPr>
        <w:rPr>
          <w:rStyle w:val="Emphasis"/>
        </w:rPr>
      </w:pPr>
      <w:r w:rsidRPr="004F70CF">
        <w:rPr>
          <w:rStyle w:val="Emphasis"/>
        </w:rPr>
        <w:t>The proposed actions will test Obama's ability to negotiate effectively with Republican lawmakers who have blocked much of his agenda ahead of a November election when they hope to capture the U.S. Senate from Obama's Democratic Party.</w:t>
      </w:r>
    </w:p>
    <w:p w:rsidR="000C129B" w:rsidRPr="004F70CF" w:rsidRDefault="000C129B" w:rsidP="000C129B"/>
    <w:p w:rsidR="000C129B" w:rsidRDefault="000C129B" w:rsidP="000C129B">
      <w:pPr>
        <w:pStyle w:val="Heading4"/>
      </w:pPr>
      <w:r>
        <w:t xml:space="preserve">PC is key – crucial to overcome Washington </w:t>
      </w:r>
      <w:proofErr w:type="spellStart"/>
      <w:r>
        <w:t>fingerpointing</w:t>
      </w:r>
      <w:proofErr w:type="spellEnd"/>
      <w:r>
        <w:t>, and it is sufficient now</w:t>
      </w:r>
    </w:p>
    <w:p w:rsidR="000C129B" w:rsidRPr="007C4984" w:rsidRDefault="000C129B" w:rsidP="000C129B">
      <w:r w:rsidRPr="007C4984">
        <w:rPr>
          <w:rStyle w:val="Style13ptBold"/>
        </w:rPr>
        <w:t>Brown, 7-8</w:t>
      </w:r>
      <w:r>
        <w:t xml:space="preserve"> - Columnist at the Chicago Sun-Times (Mark, “Gutierrez nudges Obama to ease up on deportations, but president isn’t moving,” 7/8/2014, </w:t>
      </w:r>
      <w:hyperlink r:id="rId19" w:history="1">
        <w:r w:rsidRPr="008270AB">
          <w:rPr>
            <w:rStyle w:val="Hyperlink"/>
          </w:rPr>
          <w:t>http://www.suntimes.com/news/brown/28546234-452/central-american-refugee-crisis-opens-door-for-obama-to-push-immigration-reform-guitierrez.html</w:t>
        </w:r>
      </w:hyperlink>
      <w:r>
        <w:t xml:space="preserve"> ) DS</w:t>
      </w:r>
    </w:p>
    <w:p w:rsidR="000C129B" w:rsidRDefault="000C129B" w:rsidP="000C129B">
      <w:r w:rsidRPr="007C4984">
        <w:rPr>
          <w:rStyle w:val="StyleUnderline"/>
        </w:rPr>
        <w:t>He was too busy dealing with the Central American refugee crisis, asking Congress for $3.7 billion</w:t>
      </w:r>
      <w:r>
        <w:t xml:space="preserve"> that would be used to care for the children and speed up the legal process required to return them home, though not fast enough to suit his critics.</w:t>
      </w:r>
    </w:p>
    <w:p w:rsidR="000C129B" w:rsidRPr="007C4984" w:rsidRDefault="000C129B" w:rsidP="000C129B">
      <w:pPr>
        <w:rPr>
          <w:rStyle w:val="StyleUnderline"/>
        </w:rPr>
      </w:pPr>
      <w:r w:rsidRPr="007C4984">
        <w:rPr>
          <w:rStyle w:val="StyleUnderline"/>
        </w:rPr>
        <w:t>It was never a sure thing Obama would take</w:t>
      </w:r>
      <w:r>
        <w:t xml:space="preserve"> the </w:t>
      </w:r>
      <w:r w:rsidRPr="007C4984">
        <w:rPr>
          <w:rStyle w:val="StyleUnderline"/>
        </w:rPr>
        <w:t>dramatic steps</w:t>
      </w:r>
      <w:r>
        <w:t xml:space="preserve"> Gutierrez said he was anticipating, </w:t>
      </w:r>
      <w:r w:rsidRPr="007C4984">
        <w:t>and now you have to wonder how long it will be before the President is inclined to make any move</w:t>
      </w:r>
      <w:r w:rsidRPr="007C4984">
        <w:rPr>
          <w:rStyle w:val="StyleUnderline"/>
        </w:rPr>
        <w:t xml:space="preserve"> as he </w:t>
      </w:r>
      <w:r w:rsidRPr="007C4984">
        <w:rPr>
          <w:rStyle w:val="Emphasis"/>
        </w:rPr>
        <w:t>uses his political capital just to maneuver out of the current humanitarian crisis</w:t>
      </w:r>
      <w:r w:rsidRPr="007C4984">
        <w:rPr>
          <w:rStyle w:val="StyleUnderline"/>
        </w:rPr>
        <w:t xml:space="preserve"> amid the usual Washington </w:t>
      </w:r>
      <w:proofErr w:type="spellStart"/>
      <w:r w:rsidRPr="007C4984">
        <w:rPr>
          <w:rStyle w:val="StyleUnderline"/>
        </w:rPr>
        <w:t>fingerpointing</w:t>
      </w:r>
      <w:proofErr w:type="spellEnd"/>
      <w:r w:rsidRPr="007C4984">
        <w:rPr>
          <w:rStyle w:val="StyleUnderline"/>
        </w:rPr>
        <w:t>.</w:t>
      </w:r>
    </w:p>
    <w:p w:rsidR="000C129B" w:rsidRDefault="000C129B" w:rsidP="000C129B">
      <w:r w:rsidRPr="009E537E">
        <w:lastRenderedPageBreak/>
        <w:t>“Does it complicate things? Absolutely,” Gutierrez told me, while arguing nonetheless</w:t>
      </w:r>
      <w:r>
        <w:t xml:space="preserve"> that the problem of the so-called “unaccompanied minors” from Central America should be dealt with separately from the larger immigration issue.</w:t>
      </w:r>
    </w:p>
    <w:p w:rsidR="0008469C" w:rsidRDefault="0008469C" w:rsidP="000C129B"/>
    <w:p w:rsidR="0008469C" w:rsidRDefault="0008469C" w:rsidP="0008469C">
      <w:pPr>
        <w:pStyle w:val="Heading4"/>
      </w:pPr>
      <w:r>
        <w:t>Obama’s PC is crucial to passage</w:t>
      </w:r>
    </w:p>
    <w:p w:rsidR="0008469C" w:rsidRPr="004C249E" w:rsidRDefault="0008469C" w:rsidP="0008469C">
      <w:r w:rsidRPr="004C249E">
        <w:rPr>
          <w:rStyle w:val="Style13ptBold"/>
        </w:rPr>
        <w:t>Miller, 7-22</w:t>
      </w:r>
      <w:r>
        <w:t xml:space="preserve"> - Political Reporter for Washington Times (Steven, “Boehner blasts Obama’s ‘lack of leadership’ on border,” 7/22/2014, </w:t>
      </w:r>
      <w:hyperlink r:id="rId20" w:history="1">
        <w:r w:rsidRPr="00D31F92">
          <w:rPr>
            <w:rStyle w:val="Hyperlink"/>
          </w:rPr>
          <w:t>http://www.washingtontimes.com/news/2014/jul/22/john-boehner-blasts-obamas-lack-leadership-border/</w:t>
        </w:r>
      </w:hyperlink>
      <w:r>
        <w:t xml:space="preserve"> ) DS</w:t>
      </w:r>
    </w:p>
    <w:p w:rsidR="0008469C" w:rsidRPr="004C249E" w:rsidRDefault="0008469C" w:rsidP="0008469C">
      <w:pPr>
        <w:rPr>
          <w:rStyle w:val="StyleUnderline"/>
        </w:rPr>
      </w:pPr>
      <w:r w:rsidRPr="004C249E">
        <w:rPr>
          <w:rStyle w:val="StyleUnderline"/>
        </w:rPr>
        <w:t>A House GOP task force set up by</w:t>
      </w:r>
      <w:r>
        <w:t xml:space="preserve"> Mr. </w:t>
      </w:r>
      <w:r w:rsidRPr="004C249E">
        <w:rPr>
          <w:rStyle w:val="StyleUnderline"/>
        </w:rPr>
        <w:t>Boehner is expected to present proposals to address the crisis this week, while the House Appropriations Committee is working on Mr. Obama’s request for $3.7 billion to deal with the surge of unaccompanied alien children.</w:t>
      </w:r>
    </w:p>
    <w:p w:rsidR="0008469C" w:rsidRDefault="0008469C" w:rsidP="0008469C">
      <w:r>
        <w:t>“</w:t>
      </w:r>
      <w:r w:rsidRPr="004C249E">
        <w:rPr>
          <w:rStyle w:val="StyleUnderline"/>
        </w:rPr>
        <w:t xml:space="preserve">Republicans have </w:t>
      </w:r>
      <w:r w:rsidRPr="004C249E">
        <w:rPr>
          <w:rStyle w:val="Emphasis"/>
        </w:rPr>
        <w:t>made clear that we support</w:t>
      </w:r>
      <w:r w:rsidRPr="004C249E">
        <w:rPr>
          <w:rStyle w:val="StyleUnderline"/>
        </w:rPr>
        <w:t xml:space="preserve"> efforts to take care of these children, return them safely to families in their home countries, and secure the border</w:t>
      </w:r>
      <w:r>
        <w:t>,” Mr. Boehner said.</w:t>
      </w:r>
    </w:p>
    <w:p w:rsidR="0008469C" w:rsidRPr="004C249E" w:rsidRDefault="0008469C" w:rsidP="0008469C">
      <w:pPr>
        <w:rPr>
          <w:rStyle w:val="StyleUnderline"/>
        </w:rPr>
      </w:pPr>
      <w:r w:rsidRPr="004C249E">
        <w:rPr>
          <w:rStyle w:val="StyleUnderline"/>
        </w:rPr>
        <w:t>Rank-and-file Republicans remain wary of spending more money</w:t>
      </w:r>
      <w:r>
        <w:t xml:space="preserve"> on the immigration crisis </w:t>
      </w:r>
      <w:r w:rsidRPr="004C249E">
        <w:rPr>
          <w:rStyle w:val="Emphasis"/>
        </w:rPr>
        <w:t>without</w:t>
      </w:r>
      <w:r w:rsidRPr="004C249E">
        <w:rPr>
          <w:rStyle w:val="StyleUnderline"/>
        </w:rPr>
        <w:t xml:space="preserve"> securing the border and changing the 2008 law to speed up the return of the children to their homes in Guatemala, El Salvador and Honduras.</w:t>
      </w:r>
    </w:p>
    <w:p w:rsidR="0008469C" w:rsidRPr="007B517B" w:rsidRDefault="0008469C" w:rsidP="0008469C">
      <w:r>
        <w:t>“</w:t>
      </w:r>
      <w:r w:rsidRPr="004C249E">
        <w:rPr>
          <w:rStyle w:val="Emphasis"/>
        </w:rPr>
        <w:t>In order to resolve this crisis in a timely manner</w:t>
      </w:r>
      <w:r>
        <w:t xml:space="preserve">, however, </w:t>
      </w:r>
      <w:r w:rsidRPr="004C249E">
        <w:rPr>
          <w:rStyle w:val="Emphasis"/>
        </w:rPr>
        <w:t xml:space="preserve">the White House must engage both parties on constructive solutions. </w:t>
      </w:r>
      <w:r>
        <w:t>After first supporting common-sense changes to the 2008 law that is making it more difficult to resolve this crisis, the White House backpedaled and failed to include those changes in its formal request to Congress,” the speaker said.</w:t>
      </w:r>
    </w:p>
    <w:p w:rsidR="000C129B" w:rsidRDefault="008F5BF0" w:rsidP="008F5BF0">
      <w:pPr>
        <w:pStyle w:val="Heading3"/>
      </w:pPr>
      <w:r>
        <w:lastRenderedPageBreak/>
        <w:t xml:space="preserve">   Ext. PC Key</w:t>
      </w:r>
    </w:p>
    <w:p w:rsidR="008F5BF0" w:rsidRDefault="008F5BF0" w:rsidP="008F5BF0">
      <w:pPr>
        <w:pStyle w:val="Heading4"/>
      </w:pPr>
      <w:r>
        <w:t>PC is key to the immigration bill – only leadership can overcome partisanship</w:t>
      </w:r>
    </w:p>
    <w:p w:rsidR="008F5BF0" w:rsidRPr="00162C17" w:rsidRDefault="008F5BF0" w:rsidP="008F5BF0">
      <w:proofErr w:type="spellStart"/>
      <w:r w:rsidRPr="00162C17">
        <w:rPr>
          <w:rStyle w:val="Style13ptBold"/>
        </w:rPr>
        <w:t>Ifill</w:t>
      </w:r>
      <w:proofErr w:type="spellEnd"/>
      <w:r w:rsidRPr="00162C17">
        <w:rPr>
          <w:rStyle w:val="Style13ptBold"/>
        </w:rPr>
        <w:t>, 7-11</w:t>
      </w:r>
      <w:r>
        <w:t xml:space="preserve"> - moderator and managing editor of "Washington Week" and co-anchor and managing editor for "The PBS </w:t>
      </w:r>
      <w:proofErr w:type="spellStart"/>
      <w:r>
        <w:t>NewsHour</w:t>
      </w:r>
      <w:proofErr w:type="spellEnd"/>
      <w:r>
        <w:t xml:space="preserve"> with Gwen </w:t>
      </w:r>
      <w:proofErr w:type="spellStart"/>
      <w:r>
        <w:t>Ifill</w:t>
      </w:r>
      <w:proofErr w:type="spellEnd"/>
      <w:r>
        <w:t xml:space="preserve"> and Judy Woodruff." (Gwen, “Gwen’s Take: Take a tablespoon of policy, add a dash of politics and mix well,” 7/11/2014, </w:t>
      </w:r>
      <w:hyperlink r:id="rId21" w:history="1">
        <w:r w:rsidRPr="009C0E7A">
          <w:rPr>
            <w:rStyle w:val="Hyperlink"/>
          </w:rPr>
          <w:t>http://www.pbs.org/newshour/updates/gwens-take-take-tablespoon-policy-add-dash-politics-mix-well/</w:t>
        </w:r>
      </w:hyperlink>
      <w:r>
        <w:t xml:space="preserve"> ) DS</w:t>
      </w:r>
    </w:p>
    <w:p w:rsidR="008F5BF0" w:rsidRDefault="008F5BF0" w:rsidP="008F5BF0">
      <w:r w:rsidRPr="00EA55D5">
        <w:rPr>
          <w:rStyle w:val="Emphasis"/>
        </w:rPr>
        <w:t>The national immigration debate has risen</w:t>
      </w:r>
      <w:r>
        <w:t xml:space="preserve">, Lazarus-like, </w:t>
      </w:r>
      <w:r w:rsidRPr="00EA55D5">
        <w:rPr>
          <w:rStyle w:val="Emphasis"/>
        </w:rPr>
        <w:t>from the ash bin to which politics had consigned it.</w:t>
      </w:r>
    </w:p>
    <w:p w:rsidR="008F5BF0" w:rsidRDefault="008F5BF0" w:rsidP="008F5BF0">
      <w:r>
        <w:t>As with issues ranging from death to taxes (to death taxes) we’ve been having some version of the same argument for years.</w:t>
      </w:r>
    </w:p>
    <w:p w:rsidR="008F5BF0" w:rsidRDefault="008F5BF0" w:rsidP="008F5BF0">
      <w:r>
        <w:t>Nearly a decade ago, we tackled the topic on Washington Week when the Senate was preparing to pass an overhaul of the nation’s immigration laws just before the 2006 Memorial Day holiday.</w:t>
      </w:r>
    </w:p>
    <w:p w:rsidR="008F5BF0" w:rsidRDefault="008F5BF0" w:rsidP="008F5BF0">
      <w:r>
        <w:t>“</w:t>
      </w:r>
      <w:r w:rsidRPr="00EA55D5">
        <w:rPr>
          <w:rStyle w:val="StyleUnderline"/>
        </w:rPr>
        <w:t>What you see is a very solid majority forming for this bill</w:t>
      </w:r>
      <w:r>
        <w:t xml:space="preserve">,” Houston Chronicle reporter </w:t>
      </w:r>
      <w:proofErr w:type="spellStart"/>
      <w:r>
        <w:t>Gebe</w:t>
      </w:r>
      <w:proofErr w:type="spellEnd"/>
      <w:r>
        <w:t xml:space="preserve"> Martinez told us that night. “</w:t>
      </w:r>
      <w:r w:rsidRPr="00EA55D5">
        <w:rPr>
          <w:rStyle w:val="StyleUnderline"/>
        </w:rPr>
        <w:t>Of course, you know everyone is looking to see the train wreck down the road…down the tracks when it meets up with the House bill , which as we know House conservatives don’t like that, but it’s going forward</w:t>
      </w:r>
      <w:r>
        <w:t>.”</w:t>
      </w:r>
    </w:p>
    <w:p w:rsidR="008F5BF0" w:rsidRPr="00162C17" w:rsidRDefault="008F5BF0" w:rsidP="008F5BF0">
      <w:pPr>
        <w:rPr>
          <w:rStyle w:val="StyleUnderline"/>
        </w:rPr>
      </w:pPr>
      <w:r>
        <w:t xml:space="preserve">And, of course, House conservatives stopped it. But </w:t>
      </w:r>
      <w:r w:rsidRPr="00EA55D5">
        <w:rPr>
          <w:rStyle w:val="StyleUnderline"/>
        </w:rPr>
        <w:t>to anyone tempted to filter this current standoff through the 2014 filter of the Obama versus the GOP metric, it’s worth remembering that a Republican was president in 2006</w:t>
      </w:r>
      <w:r>
        <w:t xml:space="preserve">. And George W. </w:t>
      </w:r>
      <w:r w:rsidRPr="00EA55D5">
        <w:rPr>
          <w:rStyle w:val="Emphasis"/>
        </w:rPr>
        <w:t>Bush expended a fair amount of political capital making the case</w:t>
      </w:r>
      <w:r w:rsidRPr="00406C3C">
        <w:rPr>
          <w:rStyle w:val="StyleUnderline"/>
        </w:rPr>
        <w:t xml:space="preserve"> </w:t>
      </w:r>
      <w:r w:rsidRPr="00162C17">
        <w:rPr>
          <w:rStyle w:val="StyleUnderline"/>
        </w:rPr>
        <w:t>that immigration policy could be lawful and welcoming at the same time.</w:t>
      </w:r>
    </w:p>
    <w:p w:rsidR="008F5BF0" w:rsidRPr="00162C17" w:rsidRDefault="008F5BF0" w:rsidP="008F5BF0">
      <w:pPr>
        <w:rPr>
          <w:rStyle w:val="StyleUnderline"/>
        </w:rPr>
      </w:pPr>
      <w:r w:rsidRPr="00EA55D5">
        <w:rPr>
          <w:rStyle w:val="Emphasis"/>
        </w:rPr>
        <w:t>Immigration politics dogs leaders of every stripe</w:t>
      </w:r>
      <w:r w:rsidRPr="00162C17">
        <w:rPr>
          <w:rStyle w:val="StyleUnderline"/>
        </w:rPr>
        <w:t>. So the latest debate over whether unaccompanied minors who cross the border from Honduras, El Salvador and Guatemala should be allowed to stay in the United States is a familiar spectacle.</w:t>
      </w:r>
    </w:p>
    <w:p w:rsidR="008F5BF0" w:rsidRPr="00760F00" w:rsidRDefault="008F5BF0" w:rsidP="008F5BF0">
      <w:pPr>
        <w:rPr>
          <w:u w:val="single"/>
        </w:rPr>
      </w:pPr>
      <w:r w:rsidRPr="00162C17">
        <w:rPr>
          <w:rStyle w:val="StyleUnderline"/>
        </w:rPr>
        <w:t xml:space="preserve">With children at the center of the revived debate, </w:t>
      </w:r>
      <w:r w:rsidRPr="00162C17">
        <w:rPr>
          <w:rStyle w:val="Emphasis"/>
        </w:rPr>
        <w:t>the dispute has become even more fraught</w:t>
      </w:r>
      <w:r>
        <w:t xml:space="preserve">. It’s one thing to paint migrants sneaking across the border as lawbreakers out to steal American jobs and resources. It’s a more delicate to appear to be shutting the door in children’s faces. </w:t>
      </w:r>
      <w:r w:rsidRPr="00162C17">
        <w:rPr>
          <w:rStyle w:val="StyleUnderline"/>
        </w:rPr>
        <w:t>The word “humanitarian” has suddenly been injected into the debate – by both President Obama and his opponents.</w:t>
      </w:r>
    </w:p>
    <w:p w:rsidR="00A769BD" w:rsidRDefault="00A769BD" w:rsidP="00A769BD"/>
    <w:p w:rsidR="00A769BD" w:rsidRPr="00F1771B" w:rsidRDefault="00A769BD" w:rsidP="00A769BD">
      <w:pPr>
        <w:pStyle w:val="Heading4"/>
      </w:pPr>
      <w:r>
        <w:t xml:space="preserve">Obama’s PC key to immigration </w:t>
      </w:r>
    </w:p>
    <w:p w:rsidR="00A769BD" w:rsidRDefault="00A769BD" w:rsidP="00A769BD">
      <w:r w:rsidRPr="00447B8A">
        <w:rPr>
          <w:b/>
        </w:rPr>
        <w:t>AP 13</w:t>
      </w:r>
      <w:r w:rsidRPr="00447B8A">
        <w:t xml:space="preserve"> -- largest and most trusted sources of independent newsgathering (President Obama to Push Congress to Act on Immigration," WBKO: Stay Connected, </w:t>
      </w:r>
      <w:hyperlink r:id="rId22" w:history="1">
        <w:r w:rsidRPr="005050E7">
          <w:rPr>
            <w:rStyle w:val="Hyperlink"/>
          </w:rPr>
          <w:t>www.wbko.com/home/headlines/President-Obama-to-Push-Congress-to-Act-on-Immigration-229026261.html</w:t>
        </w:r>
      </w:hyperlink>
      <w:r w:rsidRPr="00447B8A">
        <w:t>)</w:t>
      </w:r>
      <w:r>
        <w:t>//SL</w:t>
      </w:r>
    </w:p>
    <w:p w:rsidR="00A769BD" w:rsidRDefault="00A769BD" w:rsidP="00A769BD">
      <w:r>
        <w:t xml:space="preserve">WASHINGTON (AP) -- President Barack </w:t>
      </w:r>
      <w:r w:rsidRPr="000B783B">
        <w:rPr>
          <w:rStyle w:val="StyleUnderline"/>
        </w:rPr>
        <w:t>Obama will use the bully pulpit on</w:t>
      </w:r>
      <w:r>
        <w:t xml:space="preserve"> Thursday </w:t>
      </w:r>
      <w:r w:rsidRPr="000B783B">
        <w:rPr>
          <w:rStyle w:val="StyleUnderline"/>
        </w:rPr>
        <w:t xml:space="preserve">to insist that Congress pass legislation overhauling </w:t>
      </w:r>
      <w:r>
        <w:t xml:space="preserve">the nation's </w:t>
      </w:r>
      <w:r w:rsidRPr="000B783B">
        <w:rPr>
          <w:rStyle w:val="StyleUnderline"/>
        </w:rPr>
        <w:t>immigration</w:t>
      </w:r>
      <w:r>
        <w:t xml:space="preserve"> system.</w:t>
      </w:r>
    </w:p>
    <w:p w:rsidR="00A769BD" w:rsidRDefault="00A769BD" w:rsidP="00A769BD">
      <w:r>
        <w:t xml:space="preserve">The White House says </w:t>
      </w:r>
      <w:r w:rsidRPr="006B12F7">
        <w:rPr>
          <w:rStyle w:val="StyleUnderline"/>
        </w:rPr>
        <w:t>Obama will call on Congress to act</w:t>
      </w:r>
      <w:r>
        <w:t xml:space="preserve"> when he speaks in the East Room of the White House.</w:t>
      </w:r>
    </w:p>
    <w:p w:rsidR="00A769BD" w:rsidRPr="00A769BD" w:rsidRDefault="00A769BD" w:rsidP="00A769BD">
      <w:pPr>
        <w:rPr>
          <w:u w:val="single"/>
        </w:rPr>
      </w:pPr>
      <w:r>
        <w:t xml:space="preserve">As the government shutdown was ending last week, </w:t>
      </w:r>
      <w:r w:rsidRPr="006B12F7">
        <w:rPr>
          <w:rStyle w:val="StyleUnderline"/>
        </w:rPr>
        <w:t>Obama said he was making immigration a priority</w:t>
      </w:r>
      <w:r>
        <w:t xml:space="preserve"> and </w:t>
      </w:r>
      <w:r w:rsidRPr="006B12F7">
        <w:rPr>
          <w:rStyle w:val="StyleUnderline"/>
        </w:rPr>
        <w:t>that he wanted Congress to finish it</w:t>
      </w:r>
      <w:r>
        <w:t xml:space="preserve"> this year. House </w:t>
      </w:r>
      <w:r>
        <w:lastRenderedPageBreak/>
        <w:t xml:space="preserve">Speaker John </w:t>
      </w:r>
      <w:r w:rsidRPr="006B12F7">
        <w:rPr>
          <w:rStyle w:val="StyleUnderline"/>
        </w:rPr>
        <w:t>Boehner</w:t>
      </w:r>
      <w:r w:rsidRPr="006B12F7">
        <w:t xml:space="preserve"> (BAY'-</w:t>
      </w:r>
      <w:proofErr w:type="spellStart"/>
      <w:r w:rsidRPr="006B12F7">
        <w:t>nur</w:t>
      </w:r>
      <w:proofErr w:type="spellEnd"/>
      <w:r>
        <w:t xml:space="preserve">) on Wednesday </w:t>
      </w:r>
      <w:r w:rsidRPr="006B12F7">
        <w:rPr>
          <w:rStyle w:val="StyleUnderline"/>
        </w:rPr>
        <w:t>expressed optimism about House action by year's end.</w:t>
      </w:r>
    </w:p>
    <w:p w:rsidR="007F1026" w:rsidRDefault="00A769BD" w:rsidP="00A769BD">
      <w:r>
        <w:t xml:space="preserve">But </w:t>
      </w:r>
      <w:r w:rsidRPr="006B12F7">
        <w:rPr>
          <w:rStyle w:val="StyleUnderline"/>
        </w:rPr>
        <w:t>it's not certain</w:t>
      </w:r>
      <w:r>
        <w:t xml:space="preserve"> </w:t>
      </w:r>
      <w:r w:rsidRPr="006B12F7">
        <w:rPr>
          <w:rStyle w:val="StyleUnderline"/>
        </w:rPr>
        <w:t>that Republicans will support the comprehensive approach that Obama favors</w:t>
      </w:r>
      <w:r>
        <w:t xml:space="preserve">. </w:t>
      </w:r>
      <w:r w:rsidRPr="007A314F">
        <w:rPr>
          <w:rStyle w:val="StyleUnderline"/>
        </w:rPr>
        <w:t>The Senate passed a wide-ranging bill in June with bipartisan support, but the measure has languished in the House</w:t>
      </w:r>
      <w:r>
        <w:t>. Most House Republicans prefer a piece-by-piece approach.</w:t>
      </w:r>
    </w:p>
    <w:p w:rsidR="002F656E" w:rsidRDefault="002F656E" w:rsidP="002F656E">
      <w:pPr>
        <w:pStyle w:val="Heading3"/>
      </w:pPr>
      <w:r>
        <w:lastRenderedPageBreak/>
        <w:t>Time Internal Link</w:t>
      </w:r>
    </w:p>
    <w:p w:rsidR="002F656E" w:rsidRDefault="002F656E" w:rsidP="002F656E">
      <w:pPr>
        <w:pStyle w:val="Heading4"/>
      </w:pPr>
      <w:r>
        <w:t>Time is key to passage – only a few days left</w:t>
      </w:r>
    </w:p>
    <w:p w:rsidR="002F656E" w:rsidRPr="008272EA" w:rsidRDefault="002F656E" w:rsidP="002F656E">
      <w:r w:rsidRPr="009E3061">
        <w:rPr>
          <w:rStyle w:val="Style13ptBold"/>
        </w:rPr>
        <w:t>Kaplan, 7-22</w:t>
      </w:r>
      <w:r>
        <w:t xml:space="preserve"> - political reporter for CBSNews.com (Rebecca, “Congress far apart on border crisis plan as summer recess looms,” 7/22/2014, </w:t>
      </w:r>
      <w:hyperlink r:id="rId23" w:history="1">
        <w:r w:rsidRPr="007C1B8E">
          <w:rPr>
            <w:rStyle w:val="Hyperlink"/>
          </w:rPr>
          <w:t>http://www.cbsnews.com/news/congress-far-apart-on-border-crisis-plan-as-summer-recess-looms/</w:t>
        </w:r>
      </w:hyperlink>
      <w:r>
        <w:t xml:space="preserve"> ) DS</w:t>
      </w:r>
    </w:p>
    <w:p w:rsidR="002F656E" w:rsidRPr="008272EA" w:rsidRDefault="002F656E" w:rsidP="002F656E">
      <w:pPr>
        <w:rPr>
          <w:rStyle w:val="StyleUnderline"/>
        </w:rPr>
      </w:pPr>
      <w:r w:rsidRPr="008272EA">
        <w:rPr>
          <w:rStyle w:val="StyleUnderline"/>
        </w:rPr>
        <w:t xml:space="preserve">With </w:t>
      </w:r>
      <w:r w:rsidRPr="008272EA">
        <w:rPr>
          <w:rStyle w:val="Emphasis"/>
        </w:rPr>
        <w:t>just eight working days</w:t>
      </w:r>
      <w:r w:rsidRPr="008272EA">
        <w:rPr>
          <w:rStyle w:val="StyleUnderline"/>
        </w:rPr>
        <w:t xml:space="preserve"> left before Congress breaks for its five-week summer recess, the House and Senate continue to barrel down separate paths in their response to the influx of unaccompanied Central American children at the U.S.-Mexico border.</w:t>
      </w:r>
    </w:p>
    <w:p w:rsidR="002F656E" w:rsidRDefault="002F656E" w:rsidP="002F656E">
      <w:r w:rsidRPr="008272EA">
        <w:rPr>
          <w:rStyle w:val="StyleUnderline"/>
        </w:rPr>
        <w:t>Republicans have offered several bills</w:t>
      </w:r>
      <w:r>
        <w:t xml:space="preserve"> that tweak a 2008 anti-trafficking law that makes it more difficult to quickly deport children from countries other than Mexico and Canada. They say changing the law to speed the quick removal of all children who don't have legitimate claims to stay is key to reducing the number of children who attempt to enter the U.S.</w:t>
      </w:r>
    </w:p>
    <w:p w:rsidR="002F656E" w:rsidRPr="002F656E" w:rsidRDefault="002F656E" w:rsidP="002F656E">
      <w:r>
        <w:t xml:space="preserve">House </w:t>
      </w:r>
      <w:r w:rsidRPr="008272EA">
        <w:rPr>
          <w:rStyle w:val="StyleUnderline"/>
        </w:rPr>
        <w:t>Republicans haven't settled on one bill but has several proposals from members taking part in a working group studying the border crisis</w:t>
      </w:r>
      <w:r>
        <w:t>. The head of the working group, Rep. Kay Granger, R-Texas, is set to brief her fellow House Republicans Wednesday.</w:t>
      </w:r>
    </w:p>
    <w:p w:rsidR="00021F8B" w:rsidRDefault="00021F8B" w:rsidP="00021F8B">
      <w:pPr>
        <w:pStyle w:val="Heading2"/>
      </w:pPr>
      <w:r>
        <w:lastRenderedPageBreak/>
        <w:t>Court Backlog Impact</w:t>
      </w:r>
    </w:p>
    <w:p w:rsidR="00F71662" w:rsidRDefault="007B2BCA" w:rsidP="007A6FC9">
      <w:pPr>
        <w:pStyle w:val="Heading3"/>
      </w:pPr>
      <w:r>
        <w:lastRenderedPageBreak/>
        <w:t>Terrorism Impact</w:t>
      </w:r>
    </w:p>
    <w:p w:rsidR="00021F8B" w:rsidRDefault="00021F8B" w:rsidP="00021F8B">
      <w:pPr>
        <w:pStyle w:val="Heading4"/>
      </w:pPr>
      <w:r>
        <w:t>Court backlogs are increasing now – emergency funding is key</w:t>
      </w:r>
    </w:p>
    <w:p w:rsidR="00021F8B" w:rsidRPr="00FD2367" w:rsidRDefault="00021F8B" w:rsidP="00021F8B">
      <w:proofErr w:type="spellStart"/>
      <w:r w:rsidRPr="000979A4">
        <w:rPr>
          <w:rStyle w:val="Style13ptBold"/>
        </w:rPr>
        <w:t>Fritze</w:t>
      </w:r>
      <w:proofErr w:type="spellEnd"/>
      <w:r w:rsidRPr="000979A4">
        <w:rPr>
          <w:rStyle w:val="Style13ptBold"/>
        </w:rPr>
        <w:t>, 7-19</w:t>
      </w:r>
      <w:r>
        <w:t xml:space="preserve"> - Contributor to The Baltimore Sun (John, “Immigration courts clogged as thousands of cases loom,” 7/19/2014, </w:t>
      </w:r>
      <w:hyperlink r:id="rId24" w:history="1">
        <w:r w:rsidRPr="002069D0">
          <w:rPr>
            <w:rStyle w:val="Hyperlink"/>
          </w:rPr>
          <w:t>http://www.baltimoresun.com/news/maryland/bs-md-immigrant-child-counsel-20140718,0,1155611,full.story</w:t>
        </w:r>
      </w:hyperlink>
      <w:r>
        <w:t xml:space="preserve"> ) DS</w:t>
      </w:r>
    </w:p>
    <w:p w:rsidR="00021F8B" w:rsidRDefault="00021F8B" w:rsidP="00021F8B">
      <w:r w:rsidRPr="00FD2367">
        <w:rPr>
          <w:rStyle w:val="StyleUnderline"/>
        </w:rPr>
        <w:t xml:space="preserve">That has implications not only for the children but also </w:t>
      </w:r>
      <w:r w:rsidRPr="00FD2367">
        <w:rPr>
          <w:rStyle w:val="Emphasis"/>
        </w:rPr>
        <w:t>the court system itself</w:t>
      </w:r>
      <w:r>
        <w:t xml:space="preserve">. </w:t>
      </w:r>
      <w:r w:rsidRPr="00FD2367">
        <w:rPr>
          <w:rStyle w:val="StyleUnderline"/>
        </w:rPr>
        <w:t>Hearings are frequently delayed for defendants without legal counsel, compounding a caseload that reached 375,373 at the end of last month — more than 1,500 for each of the nation's 243 immigration judges</w:t>
      </w:r>
      <w:r>
        <w:t xml:space="preserve">. In some parts of the country, </w:t>
      </w:r>
      <w:r w:rsidRPr="00FD2367">
        <w:rPr>
          <w:rStyle w:val="StyleUnderline"/>
        </w:rPr>
        <w:t>hearings aren't being scheduled until 2017.</w:t>
      </w:r>
    </w:p>
    <w:p w:rsidR="00021F8B" w:rsidRDefault="00021F8B" w:rsidP="00021F8B">
      <w:r>
        <w:t>"</w:t>
      </w:r>
      <w:r w:rsidRPr="00FD2367">
        <w:rPr>
          <w:rStyle w:val="Emphasis"/>
        </w:rPr>
        <w:t>We're extremely overwhelmed</w:t>
      </w:r>
      <w:r>
        <w:t xml:space="preserve">," said </w:t>
      </w:r>
      <w:proofErr w:type="spellStart"/>
      <w:r>
        <w:t>Adonia</w:t>
      </w:r>
      <w:proofErr w:type="spellEnd"/>
      <w:r>
        <w:t xml:space="preserve"> Simpson, managing attorney for immigration legal services at the Esperanza Center in Baltimore, which offers counsel to minors and other immigrants. "</w:t>
      </w:r>
      <w:r w:rsidRPr="00FD2367">
        <w:rPr>
          <w:rStyle w:val="StyleUnderline"/>
        </w:rPr>
        <w:t>The numbers are just off the charts."</w:t>
      </w:r>
    </w:p>
    <w:p w:rsidR="00021F8B" w:rsidRDefault="00021F8B" w:rsidP="00021F8B">
      <w:r>
        <w:t>Esperanza has two attorneys who can handle juvenile immigration cases in Central Maryland. Each represents about 130 children at a time. Dozens more, Simpson said, are on a waiting list.</w:t>
      </w:r>
    </w:p>
    <w:p w:rsidR="00021F8B" w:rsidRPr="00FD2367" w:rsidRDefault="00021F8B" w:rsidP="00021F8B">
      <w:pPr>
        <w:rPr>
          <w:rStyle w:val="StyleUnderline"/>
        </w:rPr>
      </w:pPr>
      <w:r>
        <w:t xml:space="preserve">Despite efforts by the Obama administration to address the problem, </w:t>
      </w:r>
      <w:r w:rsidRPr="00FD2367">
        <w:rPr>
          <w:rStyle w:val="StyleUnderline"/>
        </w:rPr>
        <w:t xml:space="preserve">the shortage of lawyers is </w:t>
      </w:r>
      <w:r w:rsidRPr="00FD2367">
        <w:rPr>
          <w:rStyle w:val="Emphasis"/>
        </w:rPr>
        <w:t>expected to grow worse</w:t>
      </w:r>
      <w:r w:rsidRPr="00FD2367">
        <w:rPr>
          <w:rStyle w:val="StyleUnderline"/>
        </w:rPr>
        <w:t xml:space="preserve"> as the surge of children fleeing violence in Central America continues. About 57,000 have entered the United States illegally since October, more than double the number during the same period a year ago.</w:t>
      </w:r>
    </w:p>
    <w:p w:rsidR="00021F8B" w:rsidRPr="00FD2367" w:rsidRDefault="00021F8B" w:rsidP="00021F8B">
      <w:pPr>
        <w:rPr>
          <w:rStyle w:val="StyleUnderline"/>
        </w:rPr>
      </w:pPr>
      <w:r>
        <w:t xml:space="preserve">The White House announced in June that it would provide $2 million to identify about 100 lawyers and paralegals for minors. </w:t>
      </w:r>
      <w:r w:rsidRPr="00FD2367">
        <w:rPr>
          <w:rStyle w:val="StyleUnderline"/>
        </w:rPr>
        <w:t>The administration also included $15 million for lawyers in its $3.7 billion emergency funding request to Congress this month.</w:t>
      </w:r>
    </w:p>
    <w:p w:rsidR="00021F8B" w:rsidRPr="009567B3" w:rsidRDefault="00021F8B" w:rsidP="00021F8B">
      <w:pPr>
        <w:rPr>
          <w:b/>
          <w:iCs/>
          <w:u w:val="single"/>
        </w:rPr>
      </w:pPr>
      <w:r w:rsidRPr="00FD2367">
        <w:rPr>
          <w:rStyle w:val="Emphasis"/>
        </w:rPr>
        <w:t>The fate of the legislation is unclear.</w:t>
      </w:r>
    </w:p>
    <w:p w:rsidR="007B2BCA" w:rsidRDefault="007B2BCA" w:rsidP="007B2BCA"/>
    <w:p w:rsidR="007B2BCA" w:rsidRDefault="007B2BCA" w:rsidP="007B2BCA">
      <w:pPr>
        <w:pStyle w:val="Heading4"/>
      </w:pPr>
      <w:r>
        <w:t>Effective immigration courts are key to stop terrorism – failure of current courts makes it try or die</w:t>
      </w:r>
    </w:p>
    <w:p w:rsidR="007B2BCA" w:rsidRPr="000C28A7" w:rsidRDefault="007B2BCA" w:rsidP="007B2BCA">
      <w:r w:rsidRPr="00873002">
        <w:rPr>
          <w:rStyle w:val="Style13ptBold"/>
        </w:rPr>
        <w:t>Metcalf, 2014</w:t>
      </w:r>
      <w:r>
        <w:t xml:space="preserve"> - former judge on the immigration court in Miami, Florida (Mark, “Justice on the Run Immigration court evasions reveal weak authority and weak enforcement,” April, 2014, </w:t>
      </w:r>
      <w:hyperlink r:id="rId25" w:history="1">
        <w:r w:rsidRPr="00D31F92">
          <w:rPr>
            <w:rStyle w:val="Hyperlink"/>
          </w:rPr>
          <w:t>http://cis.org/sites/cis.org/files/metcalf-justice.pdf</w:t>
        </w:r>
      </w:hyperlink>
      <w:r>
        <w:t xml:space="preserve"> ) DS</w:t>
      </w:r>
    </w:p>
    <w:p w:rsidR="007B2BCA" w:rsidRPr="000C28A7" w:rsidRDefault="007B2BCA" w:rsidP="007B2BCA">
      <w:r w:rsidRPr="000C28A7">
        <w:t xml:space="preserve">This deceptive reporting carries with it all </w:t>
      </w:r>
      <w:r w:rsidRPr="00286BD6">
        <w:rPr>
          <w:rStyle w:val="StyleUnderline"/>
        </w:rPr>
        <w:t>the attendant</w:t>
      </w:r>
      <w:r w:rsidRPr="000C28A7">
        <w:rPr>
          <w:rStyle w:val="StyleUnderline"/>
        </w:rPr>
        <w:t xml:space="preserve"> </w:t>
      </w:r>
      <w:r w:rsidRPr="000C28A7">
        <w:rPr>
          <w:rStyle w:val="Emphasis"/>
        </w:rPr>
        <w:t>risk to national security</w:t>
      </w:r>
      <w:r w:rsidRPr="000C28A7">
        <w:rPr>
          <w:rStyle w:val="StyleUnderline"/>
        </w:rPr>
        <w:t xml:space="preserve"> and </w:t>
      </w:r>
      <w:r w:rsidRPr="000C28A7">
        <w:rPr>
          <w:rStyle w:val="Emphasis"/>
        </w:rPr>
        <w:t>an effective court system</w:t>
      </w:r>
      <w:r w:rsidRPr="000C28A7">
        <w:rPr>
          <w:rStyle w:val="StyleUnderline"/>
        </w:rPr>
        <w:t xml:space="preserve"> seamlessly linked to enforcement — a risk, a linkage, and a mission the courts’ own narratives have cited again and again in annual budget summaries to Congress right down to today:</w:t>
      </w:r>
      <w:r w:rsidRPr="000C28A7">
        <w:t>18</w:t>
      </w:r>
    </w:p>
    <w:p w:rsidR="007B2BCA" w:rsidRPr="000C28A7" w:rsidRDefault="007B2BCA" w:rsidP="007B2BCA">
      <w:r w:rsidRPr="000C28A7">
        <w:rPr>
          <w:rStyle w:val="StyleUnderline"/>
        </w:rPr>
        <w:t>The fight against terrorism is the first and overriding priority of the Department of Justice</w:t>
      </w:r>
      <w:r w:rsidRPr="000C28A7">
        <w:t xml:space="preserve">. ... </w:t>
      </w:r>
      <w:r w:rsidRPr="000C28A7">
        <w:rPr>
          <w:rStyle w:val="StyleUnderline"/>
        </w:rPr>
        <w:t xml:space="preserve">A key component of this </w:t>
      </w:r>
      <w:proofErr w:type="spellStart"/>
      <w:r w:rsidRPr="000C28A7">
        <w:rPr>
          <w:rStyle w:val="StyleUnderline"/>
        </w:rPr>
        <w:t>ef</w:t>
      </w:r>
      <w:proofErr w:type="spellEnd"/>
      <w:r w:rsidRPr="000C28A7">
        <w:rPr>
          <w:rStyle w:val="StyleUnderline"/>
        </w:rPr>
        <w:t xml:space="preserve">- fort is the securing of our Nation’s borders and the repair of the immigration system as a whole. More than ever, protect- </w:t>
      </w:r>
      <w:proofErr w:type="spellStart"/>
      <w:r w:rsidRPr="000C28A7">
        <w:rPr>
          <w:rStyle w:val="StyleUnderline"/>
        </w:rPr>
        <w:t>ing</w:t>
      </w:r>
      <w:proofErr w:type="spellEnd"/>
      <w:r w:rsidRPr="000C28A7">
        <w:rPr>
          <w:rStyle w:val="StyleUnderline"/>
        </w:rPr>
        <w:t xml:space="preserve"> America requires a multifaceted strategy which must include the effective coordination of investigative, enforcement, </w:t>
      </w:r>
      <w:r w:rsidRPr="000C28A7">
        <w:rPr>
          <w:rStyle w:val="Emphasis"/>
        </w:rPr>
        <w:t>legal</w:t>
      </w:r>
      <w:r w:rsidRPr="000C28A7">
        <w:rPr>
          <w:rStyle w:val="StyleUnderline"/>
        </w:rPr>
        <w:t xml:space="preserve"> and adjudicative resources, both within the Department and in concert with other agencies. </w:t>
      </w:r>
      <w:r w:rsidRPr="000C28A7">
        <w:t>The application and enforcement of our immigration laws remain a critical element of this national effort.19</w:t>
      </w:r>
    </w:p>
    <w:p w:rsidR="007B2BCA" w:rsidRDefault="007B2BCA" w:rsidP="007B2BCA">
      <w:r w:rsidRPr="000C28A7">
        <w:t xml:space="preserve">Through 2013, the courts — using the same sweeping language — have justified themselves and their budgets to lawmakers.20 </w:t>
      </w:r>
      <w:proofErr w:type="gramStart"/>
      <w:r w:rsidRPr="000C28A7">
        <w:t>But</w:t>
      </w:r>
      <w:proofErr w:type="gramEnd"/>
      <w:r w:rsidRPr="000C28A7">
        <w:t xml:space="preserve"> their actions have never matched their words. They said one thing and did another — all the while telling Congress that </w:t>
      </w:r>
      <w:r w:rsidRPr="000C28A7">
        <w:rPr>
          <w:rStyle w:val="StyleUnderline"/>
        </w:rPr>
        <w:t>immigration courts are the “</w:t>
      </w:r>
      <w:r w:rsidRPr="001C4E32">
        <w:rPr>
          <w:rStyle w:val="Emphasis"/>
        </w:rPr>
        <w:t>frontline presence</w:t>
      </w:r>
      <w:r w:rsidRPr="000C28A7">
        <w:rPr>
          <w:rStyle w:val="StyleUnderline"/>
        </w:rPr>
        <w:t>” in immigration enforcement</w:t>
      </w:r>
      <w:r w:rsidRPr="000C28A7">
        <w:t xml:space="preserve">.21 Year after year, records show the courts filed misleading reports and shrank from the bold agency they promised Congress and </w:t>
      </w:r>
      <w:r w:rsidRPr="000C28A7">
        <w:lastRenderedPageBreak/>
        <w:t>the public. Brave language paired with phony numbers muted the alarms that should have sounded and terrorists, wannabe terrorists, drug traffickers, scamming visa holders, fraudulent asylum seekers, and the coyote-led poor22 made their way past U.S. borders — and some through U.S. immigration courts — without breaking a sweat.23 The numbers don’t lie.</w:t>
      </w:r>
      <w:r>
        <w:t xml:space="preserve"> </w:t>
      </w:r>
    </w:p>
    <w:p w:rsidR="007B2BCA" w:rsidRDefault="007B2BCA" w:rsidP="007B2BCA"/>
    <w:p w:rsidR="007B2BCA" w:rsidRDefault="007B2BCA" w:rsidP="007B2BCA">
      <w:pPr>
        <w:pStyle w:val="Heading4"/>
      </w:pPr>
      <w:r>
        <w:t>Terrorism causes human extinction – incites US-Russian war</w:t>
      </w:r>
    </w:p>
    <w:p w:rsidR="007B2BCA" w:rsidRPr="00E31D79" w:rsidRDefault="007B2BCA" w:rsidP="007B2BCA">
      <w:r w:rsidRPr="00006B5F">
        <w:rPr>
          <w:rStyle w:val="Style13ptBold"/>
        </w:rPr>
        <w:t>Barrett et al, 2013</w:t>
      </w:r>
      <w:r>
        <w:t xml:space="preserve"> - *Global Catastrophic Risk Institute, AND **Global Catastrophic Risk Institute, Center for Research on Environmental Decisions, Columbia University, and Department of Geography, Pennsylvania State University,  AND ***Global Catastrophic Risk Institute and Center for Research on Environmental Decisions, Columbia University (Anthony,</w:t>
      </w:r>
      <w:r w:rsidRPr="00006B5F">
        <w:t xml:space="preserve"> </w:t>
      </w:r>
      <w:r>
        <w:t xml:space="preserve">Seth D. Baum, Kelly R. Hostetler, “Analyzing and Reducing the Risks of Inadvertent Nuclear War Between the United States and Russia,” 6/28/3013, </w:t>
      </w:r>
      <w:hyperlink r:id="rId26" w:history="1">
        <w:r w:rsidRPr="007C1B8E">
          <w:rPr>
            <w:rStyle w:val="Hyperlink"/>
          </w:rPr>
          <w:t>http://sethbaum.com/ac/2013_NuclearWar.pdf</w:t>
        </w:r>
      </w:hyperlink>
      <w:r>
        <w:t xml:space="preserve"> )</w:t>
      </w:r>
    </w:p>
    <w:p w:rsidR="007B2BCA" w:rsidRDefault="007B2BCA" w:rsidP="007B2BCA">
      <w:r w:rsidRPr="00392410">
        <w:rPr>
          <w:rStyle w:val="StyleUnderline"/>
        </w:rPr>
        <w:t xml:space="preserve">War involving significant fractions of the U.S. and Russian nuclear arsenals, which are by far the largest of any nations, could have </w:t>
      </w:r>
      <w:r w:rsidRPr="00E31D79">
        <w:rPr>
          <w:rStyle w:val="Emphasis"/>
        </w:rPr>
        <w:t>globally catastrophic effects</w:t>
      </w:r>
      <w:r w:rsidRPr="00392410">
        <w:rPr>
          <w:rStyle w:val="StyleUnderline"/>
        </w:rPr>
        <w:t xml:space="preserve"> such as severely reducing food production for years</w:t>
      </w:r>
      <w:r>
        <w:t xml:space="preserve">,1 </w:t>
      </w:r>
      <w:r w:rsidRPr="00392410">
        <w:rPr>
          <w:rStyle w:val="StyleUnderline"/>
        </w:rPr>
        <w:t xml:space="preserve">potentially leading to collapse of modern civilization worldwide and even the </w:t>
      </w:r>
      <w:r w:rsidRPr="00E31D79">
        <w:rPr>
          <w:rStyle w:val="Emphasis"/>
        </w:rPr>
        <w:t>extinction of humanity</w:t>
      </w:r>
      <w:r w:rsidRPr="00392410">
        <w:rPr>
          <w:rStyle w:val="StyleUnderline"/>
        </w:rPr>
        <w:t>.</w:t>
      </w:r>
      <w:r>
        <w:t xml:space="preserve">2 </w:t>
      </w:r>
      <w:r w:rsidRPr="00E31D79">
        <w:rPr>
          <w:rStyle w:val="StyleUnderline"/>
        </w:rPr>
        <w:t>Nuclear war between the United States and Russia could occur by various routes, including accidental or unauthorized launch; deliberate first attack by one nation; and inadvertent attack.</w:t>
      </w:r>
      <w:r>
        <w:t xml:space="preserve">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w:t>
      </w:r>
    </w:p>
    <w:p w:rsidR="007B2BCA" w:rsidRDefault="007B2BCA" w:rsidP="007B2BCA">
      <w:r>
        <w:t xml:space="preserve">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 attack. However, </w:t>
      </w:r>
      <w:r w:rsidRPr="00E31D79">
        <w:rPr>
          <w:rStyle w:val="Style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t>5</w:t>
      </w:r>
    </w:p>
    <w:p w:rsidR="007B2BCA" w:rsidRDefault="007B2BCA" w:rsidP="007B2BCA">
      <w:r>
        <w:t>Many people believe that with the end of the Cold War and with improved relations between the United States and Russia, the risk of East-West nuclear war was significantly reduced.6 However, it has also been argued that inadvertent nuclear war between the United States and Russia has continued to present a substantial risk.7 While the United States and Russia are not actively threatening each other with war, they have remained ready to launch nuclear missiles in response to indications of attack.8</w:t>
      </w:r>
    </w:p>
    <w:p w:rsidR="007B2BCA" w:rsidRDefault="007B2BCA" w:rsidP="007B2BCA">
      <w:r w:rsidRPr="00E31D79">
        <w:rPr>
          <w:rStyle w:val="Emphasis"/>
        </w:rPr>
        <w:t>False indicators of nuclear attack could be caused in several ways</w:t>
      </w:r>
      <w:r>
        <w:t xml:space="preserve">. First, a wide range of events have already been mistakenly interpreted as indicators of attack, including weather phenomena, a faulty computer chip, wild animal activity, and control-room training tapes loaded at the wrong time.9 Second, </w:t>
      </w:r>
      <w:r w:rsidRPr="00E31D79">
        <w:rPr>
          <w:rStyle w:val="Emphasis"/>
        </w:rPr>
        <w:t>terrorist groups</w:t>
      </w:r>
      <w:r w:rsidRPr="00E31D79">
        <w:rPr>
          <w:rStyle w:val="StyleUnderline"/>
        </w:rPr>
        <w:t xml:space="preserve"> or other actors might cause attacks on either the United States or Russia that resemble some kind of nuclear attack by the other nation by actions such as exploding a stolen or improvised nuclear bomb</w:t>
      </w:r>
      <w:r>
        <w:t xml:space="preserve">,10 </w:t>
      </w:r>
      <w:r w:rsidRPr="00E31D79">
        <w:rPr>
          <w:rStyle w:val="StyleUnderline"/>
        </w:rPr>
        <w:t xml:space="preserve">especially if such an event occurs during a crisis between the </w:t>
      </w:r>
      <w:r w:rsidRPr="00E31D79">
        <w:rPr>
          <w:rStyle w:val="StyleUnderline"/>
        </w:rPr>
        <w:lastRenderedPageBreak/>
        <w:t>United States and Russia</w:t>
      </w:r>
      <w:r>
        <w:t xml:space="preserve">.11 </w:t>
      </w:r>
      <w:r w:rsidRPr="00E31D79">
        <w:rPr>
          <w:rStyle w:val="StyleUnderline"/>
        </w:rPr>
        <w:t>A variety of nuclear terrorism scenarios are possible</w:t>
      </w:r>
      <w:r>
        <w:t xml:space="preserve">.12 </w:t>
      </w:r>
      <w:r w:rsidRPr="00E31D79">
        <w:rPr>
          <w:rStyle w:val="Emphasis"/>
        </w:rPr>
        <w:t>Al Qaeda has sought to obtain or construct nuclear weapons and to use them against the United States</w:t>
      </w:r>
      <w:r>
        <w:t xml:space="preserve">.13 </w:t>
      </w:r>
      <w:r w:rsidRPr="00E31D79">
        <w:rPr>
          <w:rStyle w:val="StyleUnderline"/>
        </w:rPr>
        <w:t>Other methods could involve attempts to circumvent nuclear weapon launch control safeguards or exploit holes in their security</w:t>
      </w:r>
      <w:r>
        <w:t>.14</w:t>
      </w:r>
    </w:p>
    <w:p w:rsidR="007B2BCA" w:rsidRDefault="007B2BCA" w:rsidP="007B2BCA">
      <w:r>
        <w:t>It has long been argued that the probability of inadvertent nuclear war is significantly higher during U.S.-Russian crisis conditions</w:t>
      </w:r>
      <w:proofErr w:type="gramStart"/>
      <w:r>
        <w:t>,15</w:t>
      </w:r>
      <w:proofErr w:type="gramEnd"/>
      <w:r>
        <w:t xml:space="preserve"> with the Cuban Missile Crisis being a prime historical example. It is possible that U.S.-Russian relations will significantly deteriorate in the future, increasing nuclear tensions. </w:t>
      </w:r>
      <w:r w:rsidRPr="00E31D79">
        <w:rPr>
          <w:rStyle w:val="StyleUnderline"/>
        </w:rPr>
        <w:t>There are a variety of ways for a third party to raise tensions between the United States and Russia, making one or both nations more likely to misinterpret events as attacks.</w:t>
      </w:r>
      <w:r>
        <w:t>16</w:t>
      </w:r>
    </w:p>
    <w:p w:rsidR="00021F8B" w:rsidRDefault="00021F8B" w:rsidP="00021F8B">
      <w:pPr>
        <w:pStyle w:val="Heading3"/>
      </w:pPr>
      <w:r>
        <w:lastRenderedPageBreak/>
        <w:t>Economy Impact</w:t>
      </w:r>
    </w:p>
    <w:p w:rsidR="007B2BCA" w:rsidRDefault="007B2BCA" w:rsidP="007B2BCA">
      <w:pPr>
        <w:pStyle w:val="Heading4"/>
      </w:pPr>
      <w:r>
        <w:t>Court backlogs are increasing now – emergency funding is key</w:t>
      </w:r>
    </w:p>
    <w:p w:rsidR="007B2BCA" w:rsidRPr="00FD2367" w:rsidRDefault="007B2BCA" w:rsidP="007B2BCA">
      <w:proofErr w:type="spellStart"/>
      <w:r w:rsidRPr="000979A4">
        <w:rPr>
          <w:rStyle w:val="Style13ptBold"/>
        </w:rPr>
        <w:t>Fritze</w:t>
      </w:r>
      <w:proofErr w:type="spellEnd"/>
      <w:r w:rsidRPr="000979A4">
        <w:rPr>
          <w:rStyle w:val="Style13ptBold"/>
        </w:rPr>
        <w:t>, 7-19</w:t>
      </w:r>
      <w:r>
        <w:t xml:space="preserve"> - Contributor to The Baltimore Sun (John, “Immigration courts clogged as thousands of cases loom,” 7/19/2014, </w:t>
      </w:r>
      <w:hyperlink r:id="rId27" w:history="1">
        <w:r w:rsidRPr="002069D0">
          <w:rPr>
            <w:rStyle w:val="Hyperlink"/>
          </w:rPr>
          <w:t>http://www.baltimoresun.com/news/maryland/bs-md-immigrant-child-counsel-20140718,0,1155611,full.story</w:t>
        </w:r>
      </w:hyperlink>
      <w:r>
        <w:t xml:space="preserve"> ) DS</w:t>
      </w:r>
    </w:p>
    <w:p w:rsidR="007B2BCA" w:rsidRDefault="007B2BCA" w:rsidP="007B2BCA">
      <w:r w:rsidRPr="00FD2367">
        <w:rPr>
          <w:rStyle w:val="StyleUnderline"/>
        </w:rPr>
        <w:t xml:space="preserve">That has implications not only for the children but also </w:t>
      </w:r>
      <w:r w:rsidRPr="00FD2367">
        <w:rPr>
          <w:rStyle w:val="Emphasis"/>
        </w:rPr>
        <w:t>the court system itself</w:t>
      </w:r>
      <w:r>
        <w:t xml:space="preserve">. </w:t>
      </w:r>
      <w:r w:rsidRPr="00FD2367">
        <w:rPr>
          <w:rStyle w:val="StyleUnderline"/>
        </w:rPr>
        <w:t>Hearings are frequently delayed for defendants without legal counsel, compounding a caseload that reached 375,373 at the end of last month — more than 1,500 for each of the nation's 243 immigration judges</w:t>
      </w:r>
      <w:r>
        <w:t xml:space="preserve">. In some parts of the country, </w:t>
      </w:r>
      <w:r w:rsidRPr="00FD2367">
        <w:rPr>
          <w:rStyle w:val="StyleUnderline"/>
        </w:rPr>
        <w:t>hearings aren't being scheduled until 2017.</w:t>
      </w:r>
    </w:p>
    <w:p w:rsidR="007B2BCA" w:rsidRDefault="007B2BCA" w:rsidP="007B2BCA">
      <w:r>
        <w:t>"</w:t>
      </w:r>
      <w:r w:rsidRPr="00FD2367">
        <w:rPr>
          <w:rStyle w:val="Emphasis"/>
        </w:rPr>
        <w:t>We're extremely overwhelmed</w:t>
      </w:r>
      <w:r>
        <w:t xml:space="preserve">," said </w:t>
      </w:r>
      <w:proofErr w:type="spellStart"/>
      <w:r>
        <w:t>Adonia</w:t>
      </w:r>
      <w:proofErr w:type="spellEnd"/>
      <w:r>
        <w:t xml:space="preserve"> Simpson, managing attorney for immigration legal services at the Esperanza Center in Baltimore, which offers counsel to minors and other immigrants. "</w:t>
      </w:r>
      <w:r w:rsidRPr="00FD2367">
        <w:rPr>
          <w:rStyle w:val="StyleUnderline"/>
        </w:rPr>
        <w:t>The numbers are just off the charts."</w:t>
      </w:r>
    </w:p>
    <w:p w:rsidR="007B2BCA" w:rsidRDefault="007B2BCA" w:rsidP="007B2BCA">
      <w:r>
        <w:t>Esperanza has two attorneys who can handle juvenile immigration cases in Central Maryland. Each represents about 130 children at a time. Dozens more, Simpson said, are on a waiting list.</w:t>
      </w:r>
    </w:p>
    <w:p w:rsidR="007B2BCA" w:rsidRPr="00FD2367" w:rsidRDefault="007B2BCA" w:rsidP="007B2BCA">
      <w:pPr>
        <w:rPr>
          <w:rStyle w:val="StyleUnderline"/>
        </w:rPr>
      </w:pPr>
      <w:r>
        <w:t xml:space="preserve">Despite efforts by the Obama administration to address the problem, </w:t>
      </w:r>
      <w:r w:rsidRPr="00FD2367">
        <w:rPr>
          <w:rStyle w:val="StyleUnderline"/>
        </w:rPr>
        <w:t xml:space="preserve">the shortage of lawyers is </w:t>
      </w:r>
      <w:r w:rsidRPr="00FD2367">
        <w:rPr>
          <w:rStyle w:val="Emphasis"/>
        </w:rPr>
        <w:t>expected to grow worse</w:t>
      </w:r>
      <w:r w:rsidRPr="00FD2367">
        <w:rPr>
          <w:rStyle w:val="StyleUnderline"/>
        </w:rPr>
        <w:t xml:space="preserve"> as the surge of children fleeing violence in Central America continues. About 57,000 have entered the United States illegally since October, more than double the number during the same period a year ago.</w:t>
      </w:r>
    </w:p>
    <w:p w:rsidR="007B2BCA" w:rsidRPr="00FD2367" w:rsidRDefault="007B2BCA" w:rsidP="007B2BCA">
      <w:pPr>
        <w:rPr>
          <w:rStyle w:val="StyleUnderline"/>
        </w:rPr>
      </w:pPr>
      <w:r>
        <w:t xml:space="preserve">The White House announced in June that it would provide $2 million to identify about 100 lawyers and paralegals for minors. </w:t>
      </w:r>
      <w:r w:rsidRPr="00FD2367">
        <w:rPr>
          <w:rStyle w:val="StyleUnderline"/>
        </w:rPr>
        <w:t>The administration also included $15 million for lawyers in its $3.7 billion emergency funding request to Congress this month.</w:t>
      </w:r>
    </w:p>
    <w:p w:rsidR="007B2BCA" w:rsidRPr="009567B3" w:rsidRDefault="007B2BCA" w:rsidP="007B2BCA">
      <w:pPr>
        <w:rPr>
          <w:b/>
          <w:iCs/>
          <w:u w:val="single"/>
        </w:rPr>
      </w:pPr>
      <w:r w:rsidRPr="00FD2367">
        <w:rPr>
          <w:rStyle w:val="Emphasis"/>
        </w:rPr>
        <w:t>The fate of the legislation is unclear.</w:t>
      </w:r>
    </w:p>
    <w:p w:rsidR="007B2BCA" w:rsidRPr="007B2BCA" w:rsidRDefault="007B2BCA" w:rsidP="007B2BCA"/>
    <w:p w:rsidR="00021F8B" w:rsidRDefault="00021F8B" w:rsidP="00021F8B">
      <w:pPr>
        <w:pStyle w:val="Heading4"/>
      </w:pPr>
      <w:r>
        <w:t>Court backlogs and shutdowns kill the economy – government shutdown was a glimpse</w:t>
      </w:r>
    </w:p>
    <w:p w:rsidR="00021F8B" w:rsidRPr="00F45FCB" w:rsidRDefault="00021F8B" w:rsidP="00021F8B">
      <w:proofErr w:type="spellStart"/>
      <w:r w:rsidRPr="00692182">
        <w:rPr>
          <w:rStyle w:val="Style13ptBold"/>
        </w:rPr>
        <w:t>Surowitz</w:t>
      </w:r>
      <w:proofErr w:type="spellEnd"/>
      <w:r w:rsidRPr="00692182">
        <w:rPr>
          <w:rStyle w:val="Style13ptBold"/>
        </w:rPr>
        <w:t xml:space="preserve"> Immigration, 2013</w:t>
      </w:r>
      <w:r>
        <w:t xml:space="preserve"> - Immigration Law Firm (“Government Shutdown Over, Immigration Backlogs Continue,” </w:t>
      </w:r>
      <w:hyperlink r:id="rId28" w:history="1">
        <w:r w:rsidRPr="00D77428">
          <w:rPr>
            <w:rStyle w:val="Hyperlink"/>
          </w:rPr>
          <w:t>http://www.eastbayvisalaw.com/news/government-shutdown-over-immigration-backlogs-continue</w:t>
        </w:r>
      </w:hyperlink>
      <w:r>
        <w:t xml:space="preserve"> ) DS</w:t>
      </w:r>
    </w:p>
    <w:p w:rsidR="00021F8B" w:rsidRPr="00F45FCB" w:rsidRDefault="00021F8B" w:rsidP="00021F8B">
      <w:pPr>
        <w:rPr>
          <w:rStyle w:val="StyleUnderline"/>
        </w:rPr>
      </w:pPr>
      <w:r w:rsidRPr="00F45FCB">
        <w:rPr>
          <w:rStyle w:val="StyleUnderline"/>
        </w:rPr>
        <w:t>The government shutdown has finally ended, but for many immigrants, resolving the issues created by the shutdown has only just begun.</w:t>
      </w:r>
    </w:p>
    <w:p w:rsidR="00021F8B" w:rsidRPr="00F45FCB" w:rsidRDefault="00021F8B" w:rsidP="00021F8B">
      <w:pPr>
        <w:rPr>
          <w:rStyle w:val="StyleUnderline"/>
        </w:rPr>
      </w:pPr>
      <w:r>
        <w:t xml:space="preserve">During the shutdown, many of the nation’s top news networks covered furloughed workers and closed national monuments. However, </w:t>
      </w:r>
      <w:r w:rsidRPr="00F45FCB">
        <w:rPr>
          <w:rStyle w:val="StyleUnderline"/>
        </w:rPr>
        <w:t>for hundreds of thousands of immigrants, the shutdown created massive problems. From international employees to individuals seeking cancellation of removal, the range of immigration issues impacted by the shutdown span the spectrum of immigration law.</w:t>
      </w:r>
    </w:p>
    <w:p w:rsidR="00021F8B" w:rsidRPr="00F45FCB" w:rsidRDefault="00021F8B" w:rsidP="00021F8B">
      <w:pPr>
        <w:rPr>
          <w:rStyle w:val="StyleUnderline"/>
        </w:rPr>
      </w:pPr>
      <w:r>
        <w:t xml:space="preserve">For employers hoping to submit petitions on behalf of their permanent and temporary employees, the Department of Labor, which plays an essential role in this process, was closed for business. </w:t>
      </w:r>
      <w:r w:rsidRPr="00F45FCB">
        <w:rPr>
          <w:rStyle w:val="StyleUnderline"/>
        </w:rPr>
        <w:t xml:space="preserve">When efficiency matters more than ever to an international company, </w:t>
      </w:r>
      <w:r w:rsidRPr="00F45FCB">
        <w:rPr>
          <w:rStyle w:val="Emphasis"/>
        </w:rPr>
        <w:t>this delay caused immeasurable inconvenience for businesses</w:t>
      </w:r>
      <w:r w:rsidRPr="00F45FCB">
        <w:rPr>
          <w:rStyle w:val="StyleUnderline"/>
        </w:rPr>
        <w:t xml:space="preserve"> that are eager to bring top talent from abroad to positively contribute to the U.S. economy.</w:t>
      </w:r>
    </w:p>
    <w:p w:rsidR="00021F8B" w:rsidRPr="00F45FCB" w:rsidRDefault="00021F8B" w:rsidP="00021F8B">
      <w:pPr>
        <w:rPr>
          <w:rStyle w:val="StyleUnderline"/>
        </w:rPr>
      </w:pPr>
      <w:r>
        <w:t xml:space="preserve">Similarly, the </w:t>
      </w:r>
      <w:r w:rsidRPr="00F45FCB">
        <w:rPr>
          <w:rStyle w:val="StyleUnderline"/>
        </w:rPr>
        <w:t>government’s “E-Verify” system</w:t>
      </w:r>
      <w:r>
        <w:t xml:space="preserve"> that allows employers to check the immigration status of their employees </w:t>
      </w:r>
      <w:r w:rsidRPr="00F45FCB">
        <w:rPr>
          <w:rStyle w:val="StyleUnderline"/>
        </w:rPr>
        <w:t>was closed</w:t>
      </w:r>
      <w:r>
        <w:t xml:space="preserve"> during the shutdown. Although some employers can check this matter by alternative means, some states require the online verification. Many </w:t>
      </w:r>
      <w:r w:rsidRPr="00F45FCB">
        <w:rPr>
          <w:rStyle w:val="StyleUnderline"/>
        </w:rPr>
        <w:t xml:space="preserve">employers and employees were therefore stuck in limbo waiting </w:t>
      </w:r>
      <w:r w:rsidRPr="00F45FCB">
        <w:rPr>
          <w:rStyle w:val="StyleUnderline"/>
        </w:rPr>
        <w:lastRenderedPageBreak/>
        <w:t xml:space="preserve">for the system to reopen, which caused </w:t>
      </w:r>
      <w:r w:rsidRPr="00F45FCB">
        <w:rPr>
          <w:rStyle w:val="Emphasis"/>
        </w:rPr>
        <w:t>immense financial damage</w:t>
      </w:r>
      <w:r w:rsidRPr="00F45FCB">
        <w:rPr>
          <w:rStyle w:val="StyleUnderline"/>
        </w:rPr>
        <w:t xml:space="preserve"> for businesses across the country.</w:t>
      </w:r>
    </w:p>
    <w:p w:rsidR="00021F8B" w:rsidRDefault="00021F8B" w:rsidP="00021F8B">
      <w:r>
        <w:t xml:space="preserve">On the defensive side, certain asylum applicants and individuals seeking cancellation of removal were forced to reschedule their court dates due to limited staffing in the immigration courts. As many applicants for these types of relief are aware, scheduling hearings in immigration court can be a long, arduous, and sometimes frustrating process. </w:t>
      </w:r>
      <w:r w:rsidRPr="00F45FCB">
        <w:rPr>
          <w:rStyle w:val="StyleUnderline"/>
        </w:rPr>
        <w:t>Due to already extensive backlogs within the courts, many applicants wait months or years to have their case heard before an immigration judge. Delaying this opportunity not only perpetuates the existing backlog, but also prolongs the applicant’s time in the U.S. without status or resolution of the case</w:t>
      </w:r>
      <w:r>
        <w:t>. This can be an extremely anxious process and effectively suspends the applicant’s own life, as he or she is unable to fully move forward until the case has been heard in court.</w:t>
      </w:r>
    </w:p>
    <w:p w:rsidR="00021F8B" w:rsidRPr="009132FF" w:rsidRDefault="00021F8B" w:rsidP="00021F8B">
      <w:pPr>
        <w:rPr>
          <w:u w:val="single"/>
        </w:rPr>
      </w:pPr>
      <w:r>
        <w:t xml:space="preserve">With the shutdown finally at a close, </w:t>
      </w:r>
      <w:r w:rsidRPr="00F45FCB">
        <w:rPr>
          <w:rStyle w:val="StyleUnderline"/>
        </w:rPr>
        <w:t xml:space="preserve">immigration processing has resumed. However, from big business to individuals, the impact of the shutdown is immense. The lessons learned from the shutdown </w:t>
      </w:r>
      <w:r w:rsidRPr="00F45FCB">
        <w:rPr>
          <w:rStyle w:val="Emphasis"/>
        </w:rPr>
        <w:t>highlight the need for efficiency and reform within the immigration system</w:t>
      </w:r>
      <w:r w:rsidRPr="00F45FCB">
        <w:rPr>
          <w:rStyle w:val="StyleUnderline"/>
        </w:rPr>
        <w:t>, as well as cooperation among the nation’s leaders in order to work for the best interests of their constituents. More resources devoted to alleviating the backlogs and preventing further delays will contribute to a more capable system that benefits everyone.</w:t>
      </w:r>
    </w:p>
    <w:p w:rsidR="00021F8B" w:rsidRDefault="00021F8B" w:rsidP="00021F8B"/>
    <w:p w:rsidR="00021F8B" w:rsidRDefault="00021F8B" w:rsidP="00021F8B">
      <w:pPr>
        <w:pStyle w:val="Heading4"/>
      </w:pPr>
      <w:r>
        <w:t>Business is key to the economy – recovery is impossible with jobs</w:t>
      </w:r>
    </w:p>
    <w:p w:rsidR="00021F8B" w:rsidRPr="00F84761" w:rsidRDefault="00021F8B" w:rsidP="00021F8B">
      <w:proofErr w:type="spellStart"/>
      <w:r w:rsidRPr="00581C7D">
        <w:rPr>
          <w:rStyle w:val="Style13ptBold"/>
        </w:rPr>
        <w:t>Stibel</w:t>
      </w:r>
      <w:proofErr w:type="spellEnd"/>
      <w:r w:rsidRPr="00581C7D">
        <w:rPr>
          <w:rStyle w:val="Style13ptBold"/>
        </w:rPr>
        <w:t>, 2013</w:t>
      </w:r>
      <w:r>
        <w:t xml:space="preserve"> - chairman and CEO of Dun &amp; Bradstreet Credibility Corp (Jeff, “No Economic Recovery </w:t>
      </w:r>
      <w:proofErr w:type="gramStart"/>
      <w:r>
        <w:t>Without</w:t>
      </w:r>
      <w:proofErr w:type="gramEnd"/>
      <w:r>
        <w:t xml:space="preserve"> Small Businesses | Commentary,” 5/15/2013, </w:t>
      </w:r>
      <w:hyperlink r:id="rId29" w:history="1">
        <w:r w:rsidRPr="00D31F92">
          <w:rPr>
            <w:rStyle w:val="Hyperlink"/>
          </w:rPr>
          <w:t>http://www.rollcall.com/news/no_economic_recovery_without_small_businesses_commentary-224803-1.html?zkPrintable=true</w:t>
        </w:r>
      </w:hyperlink>
      <w:r>
        <w:t xml:space="preserve"> ) DS</w:t>
      </w:r>
    </w:p>
    <w:p w:rsidR="00021F8B" w:rsidRPr="00F84761" w:rsidRDefault="00021F8B" w:rsidP="00021F8B">
      <w:pPr>
        <w:rPr>
          <w:rStyle w:val="StyleUnderline"/>
        </w:rPr>
      </w:pPr>
      <w:r>
        <w:t xml:space="preserve">What is happening is that we are in the midst of a false recovery — the economy may have gotten out of the recession and into second gear, but it’s stalling in third. That is because </w:t>
      </w:r>
      <w:r w:rsidRPr="00F84761">
        <w:rPr>
          <w:rStyle w:val="StyleUnderline"/>
        </w:rPr>
        <w:t xml:space="preserve">economic recoveries, irrespective of any other economic indicators, </w:t>
      </w:r>
      <w:r w:rsidRPr="00F84761">
        <w:rPr>
          <w:rStyle w:val="Emphasis"/>
        </w:rPr>
        <w:t>always come down to jobs</w:t>
      </w:r>
      <w:r>
        <w:t xml:space="preserve">. </w:t>
      </w:r>
      <w:r w:rsidRPr="00F84761">
        <w:rPr>
          <w:rStyle w:val="StyleUnderline"/>
        </w:rPr>
        <w:t>Recoveries are not about corporate profits nor are they about stock market rallies. The current recovery has depended far too much on federal stimulus, government bailouts and unprecedentedly cheap money from the Fed. These cannot persist.</w:t>
      </w:r>
    </w:p>
    <w:p w:rsidR="00021F8B" w:rsidRDefault="00021F8B" w:rsidP="00021F8B">
      <w:r w:rsidRPr="00F84761">
        <w:rPr>
          <w:rStyle w:val="StyleUnderline"/>
        </w:rPr>
        <w:t>There is simply no such thing as an economic recovery without a jobs recovery</w:t>
      </w:r>
      <w:r>
        <w:t xml:space="preserve">. And historically, </w:t>
      </w:r>
      <w:r w:rsidRPr="00F84761">
        <w:rPr>
          <w:rStyle w:val="Emphasis"/>
        </w:rPr>
        <w:t>there has never been a jobs recovery without small-business growth</w:t>
      </w:r>
      <w:r>
        <w:t xml:space="preserve">. </w:t>
      </w:r>
      <w:r w:rsidRPr="00F84761">
        <w:rPr>
          <w:rStyle w:val="StyleUnderline"/>
        </w:rPr>
        <w:t>Small businesses typically employ more than half the workforce and create a full two-thirds of the new jobs in the United States. Small businesses provide investment, innovation, competition and entrepreneurial energy so essential to long-term, sustainable growth.</w:t>
      </w:r>
      <w:r>
        <w:t xml:space="preserve"> So it presents a big problem that the National Federation of Independent Business’ Small Business Economic Trends report for April 2013 showed that a net zero percent of small-business owners plan to hire in the near future. This is a huge blow to the economy.</w:t>
      </w:r>
    </w:p>
    <w:p w:rsidR="00834915" w:rsidRDefault="00834915" w:rsidP="00021F8B"/>
    <w:p w:rsidR="00834915" w:rsidRPr="00834915" w:rsidRDefault="00834915" w:rsidP="00834915">
      <w:pPr>
        <w:pStyle w:val="Heading4"/>
      </w:pPr>
      <w:r>
        <w:t>The impact is global nuclear war</w:t>
      </w:r>
    </w:p>
    <w:p w:rsidR="00834915" w:rsidRPr="00284AD6" w:rsidRDefault="00834915" w:rsidP="00834915">
      <w:proofErr w:type="spellStart"/>
      <w:r w:rsidRPr="00834915">
        <w:rPr>
          <w:rStyle w:val="Style13ptBold"/>
        </w:rPr>
        <w:t>Freidberg</w:t>
      </w:r>
      <w:proofErr w:type="spellEnd"/>
      <w:r w:rsidRPr="00834915">
        <w:rPr>
          <w:rStyle w:val="Style13ptBold"/>
        </w:rPr>
        <w:t xml:space="preserve"> and </w:t>
      </w:r>
      <w:proofErr w:type="spellStart"/>
      <w:r w:rsidRPr="00834915">
        <w:rPr>
          <w:rStyle w:val="Style13ptBold"/>
        </w:rPr>
        <w:t>Schonfeld</w:t>
      </w:r>
      <w:proofErr w:type="spellEnd"/>
      <w:r w:rsidRPr="00834915">
        <w:rPr>
          <w:rStyle w:val="Style13ptBold"/>
        </w:rPr>
        <w:t xml:space="preserve">, 8 </w:t>
      </w:r>
      <w:r w:rsidRPr="00284AD6">
        <w:t xml:space="preserve">--- *Professor of Politics and IR at Princeton’s Woodrow Wilson School, AND **senior editor of Commentary and a visiting scholar at the Witherspoon Institute in Princeton (10/21/2008, Aaron and Gabriel, “The Dangers of a Diminished America”, </w:t>
      </w:r>
      <w:r w:rsidRPr="00284AD6">
        <w:lastRenderedPageBreak/>
        <w:t xml:space="preserve">Wall Street Journal, </w:t>
      </w:r>
      <w:r w:rsidRPr="00834915">
        <w:t>http://online.wsj.com/article/SB122455074012352571.html?mod=googlenews_wsj)</w:t>
      </w:r>
    </w:p>
    <w:p w:rsidR="00834915" w:rsidRPr="00834915" w:rsidRDefault="00834915" w:rsidP="00834915">
      <w:r w:rsidRPr="00834915">
        <w:rPr>
          <w:rStyle w:val="StyleUnderline"/>
        </w:rPr>
        <w:t>With the global financial system in serious trouble, is America's geostrategic dominance likely to diminish?</w:t>
      </w:r>
      <w:r w:rsidRPr="00284AD6">
        <w:t xml:space="preserve"> If so, what would that mean? One immediate implication of the crisis that began on Wall Street and spread across the world is </w:t>
      </w:r>
      <w:r w:rsidRPr="00063106">
        <w:t xml:space="preserve">that </w:t>
      </w:r>
      <w:r w:rsidRPr="00834915">
        <w:rPr>
          <w:rStyle w:val="StyleUnderline"/>
        </w:rPr>
        <w:t>the primary instruments of U.S. foreign policy will be crimped</w:t>
      </w:r>
      <w:r w:rsidRPr="00063106">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834915">
        <w:rPr>
          <w:rStyle w:val="StyleUnderline"/>
        </w:rPr>
        <w:t xml:space="preserve">we may be headed: toward a </w:t>
      </w:r>
      <w:r w:rsidRPr="00063106">
        <w:rPr>
          <w:rStyle w:val="Emphasis"/>
          <w:rFonts w:asciiTheme="majorHAnsi" w:hAnsiTheme="majorHAnsi"/>
        </w:rPr>
        <w:t>major reduction in America's world role</w:t>
      </w:r>
      <w:r w:rsidRPr="00834915">
        <w:rPr>
          <w:rStyle w:val="StyleUnderline"/>
        </w:rPr>
        <w:t xml:space="preserve">, and perhaps even a new era of financially-induced isolationism. Pressures to cut defense spending, and to dodge the cost of waging two wars, already intense before this crisis, are likely to mount. </w:t>
      </w:r>
      <w:r w:rsidRPr="00063106">
        <w:t xml:space="preserve">Despite the success of the surge, the war in Iraq remains deeply unpopular. Precipitous withdrawal -- attractive to a sizable swath of the electorate before the financial implosion -- might well become even more popular with annual war bills running in the hundreds of billions. Protectionist sentiments are sure to grow stronger as jobs disappear in the coming slowdown. Even before our current woes, calls to save jobs by restricting imports had begun to gather support among many Democrats and some Republicans. </w:t>
      </w:r>
      <w:r w:rsidRPr="00834915">
        <w:rPr>
          <w:rStyle w:val="StyleUnderline"/>
        </w:rPr>
        <w:t>In a prolonged recession, gale-force winds of protectionism will blow.</w:t>
      </w:r>
      <w:r w:rsidRPr="00063106">
        <w:t xml:space="preserve"> Then </w:t>
      </w:r>
      <w:r w:rsidRPr="00834915">
        <w:rPr>
          <w:rStyle w:val="StyleUnderline"/>
        </w:rPr>
        <w:t>there are the dolorous consequences of a potential collapse of the world's financial architecture. For decades now, Americans have enjoyed the advantages of being at the center of that system. The worldwide use of the dollar, and the stability of our economy</w:t>
      </w:r>
      <w:r w:rsidRPr="00063106">
        <w:t xml:space="preserve">, among other things, </w:t>
      </w:r>
      <w:r w:rsidRPr="00834915">
        <w:rPr>
          <w:rStyle w:val="StyleUnderline"/>
        </w:rPr>
        <w:t xml:space="preserve">made it easier for us to run huge budget deficits, as we counted on foreigners to pick up the tab by buying dollar-denominated assets as a safe haven. </w:t>
      </w:r>
      <w:r w:rsidRPr="00063106">
        <w:t xml:space="preserve">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w:t>
      </w:r>
      <w:r w:rsidRPr="00834915">
        <w:rPr>
          <w:rStyle w:val="StyleUnderline"/>
        </w:rPr>
        <w:t>Russia's new militancy and China's seemingly 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w:t>
      </w:r>
      <w:r w:rsidRPr="00063106">
        <w:t xml:space="preserve"> such a scenario there are shades of </w:t>
      </w:r>
      <w:r w:rsidRPr="00834915">
        <w:rPr>
          <w:rStyle w:val="StyleUnderline"/>
        </w:rPr>
        <w:t>the</w:t>
      </w:r>
      <w:r w:rsidRPr="00063106">
        <w:t xml:space="preserve"> 19</w:t>
      </w:r>
      <w:r w:rsidRPr="00834915">
        <w:rPr>
          <w:rStyle w:val="StyleUnderline"/>
        </w:rPr>
        <w:t>30s</w:t>
      </w:r>
      <w:r w:rsidRPr="00063106">
        <w:t xml:space="preserve">, </w:t>
      </w:r>
      <w:r w:rsidRPr="00834915">
        <w:rPr>
          <w:rStyle w:val="StyleUnderline"/>
        </w:rPr>
        <w:t xml:space="preserve">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063106">
        <w:rPr>
          <w:rStyle w:val="Emphasis"/>
          <w:rFonts w:asciiTheme="majorHAnsi" w:hAnsiTheme="majorHAnsi"/>
        </w:rPr>
        <w:t>reckless with their nuclear toys</w:t>
      </w:r>
      <w:r w:rsidRPr="00834915">
        <w:rPr>
          <w:rStyle w:val="StyleUnderline"/>
        </w:rPr>
        <w:t>, just at our moment of maximum vulnerability.</w:t>
      </w:r>
      <w:r w:rsidRPr="00063106">
        <w:rPr>
          <w:u w:val="single"/>
        </w:rPr>
        <w:t xml:space="preserve"> </w:t>
      </w:r>
      <w:r w:rsidRPr="00834915">
        <w:rPr>
          <w:rStyle w:val="StyleUnderline"/>
        </w:rPr>
        <w:t>The aftershocks of the financial crisis will almost certainly rock our principal strategic competitors even harder</w:t>
      </w:r>
      <w:r w:rsidRPr="00063106">
        <w:t xml:space="preserve">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834915">
        <w:rPr>
          <w:rStyle w:val="StyleUnderline"/>
        </w:rPr>
        <w:t xml:space="preserve">None of this is good news if the authoritarian leaders of these countries seek to divert attention from internal travails with </w:t>
      </w:r>
      <w:r w:rsidRPr="00834915">
        <w:rPr>
          <w:rStyle w:val="StyleUnderline"/>
        </w:rPr>
        <w:lastRenderedPageBreak/>
        <w:t>external adventures</w:t>
      </w:r>
      <w:r w:rsidRPr="00063106">
        <w:rPr>
          <w:u w:val="single"/>
        </w:rPr>
        <w:t xml:space="preserve">. </w:t>
      </w:r>
      <w:r w:rsidRPr="00063106">
        <w:t xml:space="preserve">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834915">
        <w:rPr>
          <w:rStyle w:val="StyleUnderline"/>
        </w:rPr>
        <w:t>There is no substitute for America on the world stage</w:t>
      </w:r>
      <w:r w:rsidRPr="00284AD6">
        <w:t>. The choice we have before us is between the potentially disastrous effects of disengagement and the stiff price tag of continued American leadership.</w:t>
      </w:r>
    </w:p>
    <w:p w:rsidR="00021F8B" w:rsidRDefault="00021F8B" w:rsidP="00021F8B">
      <w:pPr>
        <w:pStyle w:val="Heading3"/>
      </w:pPr>
      <w:r>
        <w:lastRenderedPageBreak/>
        <w:t xml:space="preserve">   Ext. Business Key</w:t>
      </w:r>
    </w:p>
    <w:p w:rsidR="00021F8B" w:rsidRDefault="00021F8B" w:rsidP="00021F8B">
      <w:pPr>
        <w:pStyle w:val="Heading4"/>
      </w:pPr>
      <w:r>
        <w:t>Small business is key to the economy – uncertainty will reverse the recovery</w:t>
      </w:r>
    </w:p>
    <w:p w:rsidR="00021F8B" w:rsidRPr="00451ED7" w:rsidRDefault="00021F8B" w:rsidP="00021F8B">
      <w:r w:rsidRPr="00233AF9">
        <w:rPr>
          <w:rStyle w:val="Style13ptBold"/>
        </w:rPr>
        <w:t>Graves, 2011</w:t>
      </w:r>
      <w:r>
        <w:t xml:space="preserve"> - chairman of the Small Business Committee (Sam, “Graves: Small Businesses Key to Economic Recovery,” 6/9/2011, </w:t>
      </w:r>
      <w:hyperlink r:id="rId30" w:history="1">
        <w:r w:rsidRPr="00D31F92">
          <w:rPr>
            <w:rStyle w:val="Hyperlink"/>
          </w:rPr>
          <w:t>http://www.rollcall.com/issues/56_136/small_businesses_key_economic_recovery-206285-1.html?pg=2&amp;dczone=opinion</w:t>
        </w:r>
      </w:hyperlink>
      <w:r>
        <w:t xml:space="preserve"> ) DS</w:t>
      </w:r>
    </w:p>
    <w:p w:rsidR="00021F8B" w:rsidRDefault="00021F8B" w:rsidP="00021F8B">
      <w:r>
        <w:t>On Friday it was announced that once again many Americans were handed a pink slip instead of a paycheck. May’s disappointing unemployment numbers are more proof of the failed big-government policies of the Obama administration and are why we must do a complete 180 to get our economy on track and Americans back to work.</w:t>
      </w:r>
    </w:p>
    <w:p w:rsidR="00021F8B" w:rsidRPr="00451ED7" w:rsidRDefault="00021F8B" w:rsidP="00021F8B">
      <w:pPr>
        <w:rPr>
          <w:rStyle w:val="StyleUnderline"/>
        </w:rPr>
      </w:pPr>
      <w:r w:rsidRPr="00451ED7">
        <w:rPr>
          <w:rStyle w:val="StyleUnderline"/>
        </w:rPr>
        <w:t xml:space="preserve">This recovery has been weak </w:t>
      </w:r>
      <w:r w:rsidRPr="00451ED7">
        <w:rPr>
          <w:rStyle w:val="Emphasis"/>
        </w:rPr>
        <w:t>because of the uncertainty that persists among our nation’s primary job creators — small-business owners</w:t>
      </w:r>
      <w:r>
        <w:t xml:space="preserve">. Our nation’s </w:t>
      </w:r>
      <w:r w:rsidRPr="00451ED7">
        <w:rPr>
          <w:rStyle w:val="StyleUnderline"/>
        </w:rPr>
        <w:t>small firms create seven of every 10 new jobs, and they employ more than half the country’s private-sector workforce. If we want to successfully address</w:t>
      </w:r>
      <w:r>
        <w:t xml:space="preserve"> our nation’s unemployment </w:t>
      </w:r>
      <w:r w:rsidRPr="00451ED7">
        <w:rPr>
          <w:rStyle w:val="StyleUnderline"/>
        </w:rPr>
        <w:t>crisis, we must promote policies that provide confidence to small businesses.</w:t>
      </w:r>
    </w:p>
    <w:p w:rsidR="00021F8B" w:rsidRDefault="00021F8B" w:rsidP="00021F8B">
      <w:r>
        <w:t xml:space="preserve">Last month, during a town hall event, President Barack Obama encouraged businesses to “step up” and hire workers. In reality, </w:t>
      </w:r>
      <w:r w:rsidRPr="00451ED7">
        <w:rPr>
          <w:rStyle w:val="StyleUnderline"/>
        </w:rPr>
        <w:t>businesses haven’t been sitting on revenues because they want to. It’s because they are nervous about the uncertainty</w:t>
      </w:r>
      <w:r>
        <w:t xml:space="preserve"> that this administration has created. Small-business owners are continually burdened by the possibility of tax increases, the inconsistent flow of credit, an outrageous national debt, high energy costs, overreaching federal regulations and the looming Obamacare mandates.</w:t>
      </w:r>
    </w:p>
    <w:p w:rsidR="00A62EC1" w:rsidRDefault="00A62EC1" w:rsidP="007B2BCA">
      <w:pPr>
        <w:pStyle w:val="Heading3"/>
      </w:pPr>
      <w:r>
        <w:lastRenderedPageBreak/>
        <w:t xml:space="preserve">   Economy High Now</w:t>
      </w:r>
    </w:p>
    <w:p w:rsidR="00A62EC1" w:rsidRDefault="00A62EC1" w:rsidP="00A62EC1">
      <w:pPr>
        <w:pStyle w:val="Heading4"/>
      </w:pPr>
      <w:r>
        <w:t>Economy rebounding now – increasing job and export growth – only our evidence is descriptive of large-scale trends</w:t>
      </w:r>
    </w:p>
    <w:p w:rsidR="00A62EC1" w:rsidRPr="002F2FAD" w:rsidRDefault="00A62EC1" w:rsidP="00A62EC1">
      <w:proofErr w:type="spellStart"/>
      <w:r w:rsidRPr="002F2FAD">
        <w:rPr>
          <w:rStyle w:val="StyleUnderline"/>
          <w:u w:val="none"/>
        </w:rPr>
        <w:t>Mutikani</w:t>
      </w:r>
      <w:proofErr w:type="spellEnd"/>
      <w:r w:rsidRPr="002F2FAD">
        <w:rPr>
          <w:rStyle w:val="StyleUnderline"/>
          <w:u w:val="none"/>
        </w:rPr>
        <w:t xml:space="preserve"> 6-4</w:t>
      </w:r>
      <w:r w:rsidRPr="002F2FAD">
        <w:t>-14 -- correspondent @ Reuters (Lucia, "Economy on solid ground despite cooler hiring," Reuters, www.reuters.com/article/2014/06/04/us-usa-economy-idUSKBN0EF14Y20140604)//SL</w:t>
      </w:r>
    </w:p>
    <w:p w:rsidR="00A62EC1" w:rsidRDefault="00A62EC1" w:rsidP="00A62EC1">
      <w:r>
        <w:t xml:space="preserve">(Reuters) - U.S. companies hired far fewer workers than expected in May, but </w:t>
      </w:r>
      <w:r w:rsidRPr="002F2FAD">
        <w:rPr>
          <w:rStyle w:val="StyleUnderline"/>
        </w:rPr>
        <w:t>an acceleration in services sector growth supported views the economy was regaining strength after sagging</w:t>
      </w:r>
      <w:r>
        <w:t xml:space="preserve"> early this year.</w:t>
      </w:r>
    </w:p>
    <w:p w:rsidR="00A62EC1" w:rsidRPr="002F2FAD" w:rsidRDefault="00A62EC1" w:rsidP="00A62EC1">
      <w:pPr>
        <w:rPr>
          <w:rStyle w:val="StyleUnderline"/>
        </w:rPr>
      </w:pPr>
      <w:r>
        <w:t xml:space="preserve">While other data on Wednesday suggested a widening trade gap could weigh on growth in the second quarter, </w:t>
      </w:r>
      <w:r w:rsidRPr="002F2FAD">
        <w:rPr>
          <w:rStyle w:val="StyleUnderline"/>
        </w:rPr>
        <w:t>a jump in imports pointed to a welcome pick-up in domestic demand.</w:t>
      </w:r>
    </w:p>
    <w:p w:rsidR="00A62EC1" w:rsidRDefault="00A62EC1" w:rsidP="00A62EC1">
      <w:r>
        <w:t>"</w:t>
      </w:r>
      <w:proofErr w:type="spellStart"/>
      <w:r>
        <w:t>May</w:t>
      </w:r>
      <w:proofErr w:type="spellEnd"/>
      <w:r>
        <w:t xml:space="preserve"> job growth may have been a little less than expected but </w:t>
      </w:r>
      <w:r w:rsidRPr="002F2FAD">
        <w:rPr>
          <w:rStyle w:val="StyleUnderline"/>
        </w:rPr>
        <w:t>with imports rising, it looks like the economy is moving forward solidly,"</w:t>
      </w:r>
      <w:r>
        <w:t xml:space="preserve"> </w:t>
      </w:r>
      <w:r w:rsidRPr="002F2FAD">
        <w:rPr>
          <w:rStyle w:val="StyleUnderline"/>
        </w:rPr>
        <w:t xml:space="preserve">said Joel </w:t>
      </w:r>
      <w:proofErr w:type="spellStart"/>
      <w:r w:rsidRPr="002F2FAD">
        <w:rPr>
          <w:rStyle w:val="StyleUnderline"/>
        </w:rPr>
        <w:t>Naroff</w:t>
      </w:r>
      <w:proofErr w:type="spellEnd"/>
      <w:r w:rsidRPr="002F2FAD">
        <w:rPr>
          <w:rStyle w:val="StyleUnderline"/>
        </w:rPr>
        <w:t xml:space="preserve">, chief economist at </w:t>
      </w:r>
      <w:proofErr w:type="spellStart"/>
      <w:r w:rsidRPr="002F2FAD">
        <w:rPr>
          <w:rStyle w:val="StyleUnderline"/>
        </w:rPr>
        <w:t>Naroff</w:t>
      </w:r>
      <w:proofErr w:type="spellEnd"/>
      <w:r w:rsidRPr="002F2FAD">
        <w:rPr>
          <w:rStyle w:val="StyleUnderline"/>
        </w:rPr>
        <w:t xml:space="preserve"> Economic Advisors in</w:t>
      </w:r>
      <w:r>
        <w:t xml:space="preserve"> Holland, </w:t>
      </w:r>
      <w:r w:rsidRPr="002F2FAD">
        <w:rPr>
          <w:rStyle w:val="StyleUnderline"/>
        </w:rPr>
        <w:t>Pennsylvania</w:t>
      </w:r>
      <w:r>
        <w:t>.</w:t>
      </w:r>
    </w:p>
    <w:p w:rsidR="00A62EC1" w:rsidRDefault="00A62EC1" w:rsidP="00A62EC1">
      <w:r w:rsidRPr="002F2FAD">
        <w:rPr>
          <w:rStyle w:val="StyleUnderline"/>
        </w:rPr>
        <w:t>Pr</w:t>
      </w:r>
      <w:r>
        <w:t>i</w:t>
      </w:r>
      <w:r w:rsidRPr="002F2FAD">
        <w:rPr>
          <w:rStyle w:val="StyleUnderline"/>
        </w:rPr>
        <w:t>vate employers added 179,000 jobs to their payrolls last month after hiring 215,000 workers in April,</w:t>
      </w:r>
      <w:r>
        <w:t xml:space="preserve"> according to payrolls processor ADP.</w:t>
      </w:r>
    </w:p>
    <w:p w:rsidR="00A62EC1" w:rsidRDefault="00A62EC1" w:rsidP="00A62EC1">
      <w:r>
        <w:t xml:space="preserve">Economists had expected a gain of 210,000 private sector jobs in May. Nevertheless, </w:t>
      </w:r>
      <w:r w:rsidRPr="002F2FAD">
        <w:rPr>
          <w:rStyle w:val="StyleUnderline"/>
        </w:rPr>
        <w:t>many analysts said the report did not change their expectations for the government's more comprehensive jobs data due on Friday</w:t>
      </w:r>
      <w:r>
        <w:t>.</w:t>
      </w:r>
    </w:p>
    <w:p w:rsidR="00A62EC1" w:rsidRPr="00A62EC1" w:rsidRDefault="00A62EC1" w:rsidP="00A62EC1">
      <w:pPr>
        <w:rPr>
          <w:u w:val="single"/>
        </w:rPr>
      </w:pPr>
      <w:r>
        <w:t xml:space="preserve">Separately, the Institute for Supply Management said its </w:t>
      </w:r>
      <w:r w:rsidRPr="002F2FAD">
        <w:rPr>
          <w:rStyle w:val="StyleUnderline"/>
        </w:rPr>
        <w:t>services sector index rose to 56.3 last month</w:t>
      </w:r>
      <w:r>
        <w:t xml:space="preserve"> </w:t>
      </w:r>
      <w:r w:rsidRPr="002F2FAD">
        <w:rPr>
          <w:rStyle w:val="StyleUnderline"/>
        </w:rPr>
        <w:t>from 55.2</w:t>
      </w:r>
      <w:r>
        <w:t xml:space="preserve"> in April as new orders, order backlogs and hiring increased. </w:t>
      </w:r>
      <w:r w:rsidRPr="002F2FAD">
        <w:rPr>
          <w:rStyle w:val="StyleUnderline"/>
        </w:rPr>
        <w:t>It was the highest reading in nine months.</w:t>
      </w:r>
    </w:p>
    <w:p w:rsidR="00A62EC1" w:rsidRPr="00A62EC1" w:rsidRDefault="00A62EC1" w:rsidP="00A62EC1">
      <w:pPr>
        <w:rPr>
          <w:u w:val="single"/>
        </w:rPr>
      </w:pPr>
      <w:r>
        <w:t xml:space="preserve">Following on the heels of data on Tuesday that showed </w:t>
      </w:r>
      <w:r w:rsidRPr="002F2FAD">
        <w:rPr>
          <w:rStyle w:val="StyleUnderline"/>
        </w:rPr>
        <w:t>robust growth in factory activity in May</w:t>
      </w:r>
      <w:r w:rsidRPr="002F2FAD">
        <w:t>, it</w:t>
      </w:r>
      <w:r w:rsidRPr="002F2FAD">
        <w:rPr>
          <w:rStyle w:val="StyleUnderline"/>
        </w:rPr>
        <w:t xml:space="preserve"> underscored the economy's strengthening fundamentals</w:t>
      </w:r>
      <w:r>
        <w:t xml:space="preserve">. </w:t>
      </w:r>
      <w:r w:rsidRPr="002F2FAD">
        <w:rPr>
          <w:rStyle w:val="StyleUnderline"/>
        </w:rPr>
        <w:t>Any reading above 50 indicates an expansion.</w:t>
      </w:r>
    </w:p>
    <w:p w:rsidR="00A62EC1" w:rsidRPr="00A62EC1" w:rsidRDefault="00A62EC1" w:rsidP="00A62EC1">
      <w:pPr>
        <w:rPr>
          <w:u w:val="single"/>
        </w:rPr>
      </w:pPr>
      <w:r>
        <w:t xml:space="preserve">The firming economic tone was highlighted by the Federal Reserve's anecdotal Beige Book. Reports from </w:t>
      </w:r>
      <w:r w:rsidRPr="002F2FAD">
        <w:rPr>
          <w:rStyle w:val="StyleUnderline"/>
        </w:rPr>
        <w:t>the central bank's contacts indicated activity expanded in recent weeks.</w:t>
      </w:r>
    </w:p>
    <w:p w:rsidR="00A62EC1" w:rsidRDefault="00A62EC1" w:rsidP="00A62EC1">
      <w:r>
        <w:t>In another report, the Commerce Department said the trade gap increased 6.9 percent to $47.2 billion in April as imports hit a record high and exports slipped. It was the largest deficit in two years.</w:t>
      </w:r>
    </w:p>
    <w:p w:rsidR="00A62EC1" w:rsidRDefault="00A62EC1" w:rsidP="00A62EC1">
      <w:r>
        <w:t>ANOTHER TRADE DRAG</w:t>
      </w:r>
    </w:p>
    <w:p w:rsidR="00A62EC1" w:rsidRDefault="00A62EC1" w:rsidP="00A62EC1">
      <w:r>
        <w:t>U.S. stocks shrugged off the soft reading on private sector hiring to trade mostly higher. U.S. Treasury debt prices dipped, while the dollar rose against a basket of currencies.</w:t>
      </w:r>
    </w:p>
    <w:p w:rsidR="00A62EC1" w:rsidRDefault="00A62EC1" w:rsidP="00A62EC1">
      <w:r>
        <w:t>When adjusted for inflation, the trade deficit increased to $53.8 billion from $50.9 billion in March, suggesting trade, which weighed heavily on growth in the first three months of the year, will remain a drag in the second quarter.</w:t>
      </w:r>
    </w:p>
    <w:p w:rsidR="00A62EC1" w:rsidRDefault="00A62EC1" w:rsidP="00A62EC1">
      <w:r>
        <w:t>The government said last month the economy contracted at a 1.0 percent annual pace in the first quarter, but a revision that showed the March trade deficit was wider than previously estimated suggested the economy's contraction was even sharper.</w:t>
      </w:r>
    </w:p>
    <w:p w:rsidR="00A62EC1" w:rsidRDefault="00A62EC1" w:rsidP="00A62EC1">
      <w:r>
        <w:t xml:space="preserve">But </w:t>
      </w:r>
      <w:r w:rsidRPr="002F2FAD">
        <w:rPr>
          <w:rStyle w:val="StyleUnderline"/>
        </w:rPr>
        <w:t>ample signs have accumulated to show activity rebounding this quarter</w:t>
      </w:r>
      <w:r>
        <w:t>, although growth may fall short of the 3.5 percent rate many economists had anticipated given the unexpectedly heavy demand for imports in April.</w:t>
      </w:r>
    </w:p>
    <w:p w:rsidR="00A62EC1" w:rsidRDefault="00A62EC1" w:rsidP="00A62EC1">
      <w:r>
        <w:t>Imports subtract from growth because they are produced in other countries.</w:t>
      </w:r>
    </w:p>
    <w:p w:rsidR="00A62EC1" w:rsidRDefault="00A62EC1" w:rsidP="00A62EC1">
      <w:r>
        <w:t>Goldman Sachs cut its second-quarter GDP growth estimate by four-tenths of a percentage point to a 3.4 percent rate, while Morgan Stanley slashed its forecast to a 3.5 percent rate from 4.0 percent and Barclays trimmed its estimate by one-tenth to 2.9 percent.</w:t>
      </w:r>
    </w:p>
    <w:p w:rsidR="00A62EC1" w:rsidRDefault="00A62EC1" w:rsidP="00A62EC1">
      <w:r w:rsidRPr="002F2FAD">
        <w:lastRenderedPageBreak/>
        <w:t>But</w:t>
      </w:r>
      <w:r w:rsidRPr="002F2FAD">
        <w:rPr>
          <w:rStyle w:val="StyleUnderline"/>
        </w:rPr>
        <w:t xml:space="preserve"> the 1.2 percent </w:t>
      </w:r>
      <w:r w:rsidRPr="00F27A3A">
        <w:rPr>
          <w:rStyle w:val="StyleUnderline"/>
        </w:rPr>
        <w:t>increase in imports also</w:t>
      </w:r>
      <w:r w:rsidRPr="002F2FAD">
        <w:rPr>
          <w:rStyle w:val="StyleUnderline"/>
        </w:rPr>
        <w:t xml:space="preserve"> indicated domestic demand was bouncing back. Automobile, capital goods, food and</w:t>
      </w:r>
      <w:r>
        <w:t xml:space="preserve"> </w:t>
      </w:r>
      <w:r w:rsidRPr="002F2FAD">
        <w:rPr>
          <w:rStyle w:val="StyleUnderline"/>
        </w:rPr>
        <w:t>consumer goods imports hit record highs</w:t>
      </w:r>
      <w:r>
        <w:t xml:space="preserve"> in April.</w:t>
      </w:r>
    </w:p>
    <w:p w:rsidR="00A62EC1" w:rsidRPr="002F2FAD" w:rsidRDefault="00A62EC1" w:rsidP="00A62EC1">
      <w:pPr>
        <w:rPr>
          <w:rStyle w:val="StyleUnderline"/>
        </w:rPr>
      </w:pPr>
      <w:r>
        <w:t>"</w:t>
      </w:r>
      <w:r w:rsidRPr="002F2FAD">
        <w:rPr>
          <w:rStyle w:val="StyleUnderline"/>
        </w:rPr>
        <w:t>Strong gains in capital and durable goods imports suggest a pick-up in economic activity and sustained domestic demand</w:t>
      </w:r>
      <w:r>
        <w:t xml:space="preserve">," </w:t>
      </w:r>
      <w:r w:rsidRPr="002F2FAD">
        <w:rPr>
          <w:rStyle w:val="StyleUnderline"/>
        </w:rPr>
        <w:t>said</w:t>
      </w:r>
      <w:r>
        <w:t xml:space="preserve"> </w:t>
      </w:r>
      <w:proofErr w:type="spellStart"/>
      <w:r>
        <w:t>Gennadiy</w:t>
      </w:r>
      <w:proofErr w:type="spellEnd"/>
      <w:r>
        <w:t xml:space="preserve"> </w:t>
      </w:r>
      <w:r w:rsidRPr="002F2FAD">
        <w:rPr>
          <w:rStyle w:val="StyleUnderline"/>
        </w:rPr>
        <w:t>Goldberg</w:t>
      </w:r>
      <w:r>
        <w:t xml:space="preserve">, </w:t>
      </w:r>
      <w:r w:rsidRPr="002F2FAD">
        <w:rPr>
          <w:rStyle w:val="StyleUnderline"/>
        </w:rPr>
        <w:t>an economist at TD Securities in New York.</w:t>
      </w:r>
    </w:p>
    <w:p w:rsidR="00A62EC1" w:rsidRDefault="00A62EC1" w:rsidP="00A62EC1">
      <w:r>
        <w:t>The trade deficit with the European Union was the largest on record, as was the gap with the EU's biggest economy, Germany. Imports from South Korea also touched a record high.</w:t>
      </w:r>
    </w:p>
    <w:p w:rsidR="00A62EC1" w:rsidRDefault="00A62EC1" w:rsidP="00A62EC1">
      <w:r>
        <w:t>Chinese imports rose 16.3 percent, pushing the politically sensitive trade gap with China to $27.3 billion from $20.4 billion.</w:t>
      </w:r>
    </w:p>
    <w:p w:rsidR="00A62EC1" w:rsidRDefault="00A62EC1" w:rsidP="00A62EC1"/>
    <w:p w:rsidR="00A62EC1" w:rsidRDefault="00A62EC1" w:rsidP="00A62EC1">
      <w:pPr>
        <w:pStyle w:val="Heading4"/>
      </w:pPr>
      <w:r>
        <w:t xml:space="preserve">US economy is at a tipping point – freight demand </w:t>
      </w:r>
    </w:p>
    <w:p w:rsidR="00A62EC1" w:rsidRDefault="00A62EC1" w:rsidP="00A62EC1">
      <w:r w:rsidRPr="00311C51">
        <w:rPr>
          <w:b/>
        </w:rPr>
        <w:t>Black 5-15</w:t>
      </w:r>
      <w:r w:rsidRPr="00311C51">
        <w:t>-14 -- reporter @ Bloomberg</w:t>
      </w:r>
      <w:r>
        <w:t xml:space="preserve"> in Dallas</w:t>
      </w:r>
      <w:r w:rsidRPr="00311C51">
        <w:t xml:space="preserve"> (Thomas, "Truck Orders at 8-Year High Signal U.S. Economy Rebound," Bloomberg, www.bloomberg.com/news/2014-05-15/truck-orders-at-8-year-high-signal-u-s-economy-rebound.html</w:t>
      </w:r>
      <w:r>
        <w:t>)//SL</w:t>
      </w:r>
    </w:p>
    <w:p w:rsidR="00A62EC1" w:rsidRPr="00A62EC1" w:rsidRDefault="00A62EC1" w:rsidP="00A62EC1">
      <w:pPr>
        <w:rPr>
          <w:u w:val="single"/>
        </w:rPr>
      </w:pPr>
      <w:r w:rsidRPr="00311C51">
        <w:rPr>
          <w:rStyle w:val="StyleUnderline"/>
        </w:rPr>
        <w:t>Trucking companies are increasing their bets on the U.S. economy picking up speed.</w:t>
      </w:r>
    </w:p>
    <w:p w:rsidR="00A62EC1" w:rsidRDefault="00A62EC1" w:rsidP="00A62EC1">
      <w:r w:rsidRPr="00311C51">
        <w:rPr>
          <w:rStyle w:val="StyleUnderline"/>
        </w:rPr>
        <w:t>Old Dominion Freight Line Inc. and Knight Transportation Inc</w:t>
      </w:r>
      <w:r>
        <w:t xml:space="preserve">. </w:t>
      </w:r>
      <w:r w:rsidRPr="00311C51">
        <w:rPr>
          <w:rStyle w:val="StyleUnderline"/>
        </w:rPr>
        <w:t>are ordering hundreds of vehicles to keep up with</w:t>
      </w:r>
      <w:r>
        <w:t xml:space="preserve"> freight </w:t>
      </w:r>
      <w:r w:rsidRPr="00311C51">
        <w:rPr>
          <w:rStyle w:val="StyleUnderline"/>
        </w:rPr>
        <w:t>demand.</w:t>
      </w:r>
      <w:r>
        <w:t xml:space="preserve"> </w:t>
      </w:r>
      <w:r w:rsidRPr="00311C51">
        <w:rPr>
          <w:rStyle w:val="StyleUnderline"/>
        </w:rPr>
        <w:t>They’re part of an industrywide push that’s propelling sales of big rigs to an eight-year high</w:t>
      </w:r>
      <w:r>
        <w:t xml:space="preserve">, </w:t>
      </w:r>
      <w:r w:rsidRPr="00311C51">
        <w:rPr>
          <w:rStyle w:val="StyleUnderline"/>
        </w:rPr>
        <w:t>buoying</w:t>
      </w:r>
      <w:r>
        <w:t xml:space="preserve"> trucking </w:t>
      </w:r>
      <w:r w:rsidRPr="00311C51">
        <w:rPr>
          <w:rStyle w:val="StyleUnderline"/>
        </w:rPr>
        <w:t>stocks</w:t>
      </w:r>
      <w:r>
        <w:t xml:space="preserve"> </w:t>
      </w:r>
      <w:r w:rsidRPr="00311C51">
        <w:rPr>
          <w:rStyle w:val="StyleUnderline"/>
        </w:rPr>
        <w:t>and raising pay for drivers</w:t>
      </w:r>
      <w:r w:rsidRPr="00311C51">
        <w:t>, who are in short supply.</w:t>
      </w:r>
    </w:p>
    <w:p w:rsidR="00A62EC1" w:rsidRPr="00A62EC1" w:rsidRDefault="00A62EC1" w:rsidP="00A62EC1">
      <w:pPr>
        <w:rPr>
          <w:u w:val="single"/>
        </w:rPr>
      </w:pPr>
      <w:r>
        <w:t>“</w:t>
      </w:r>
      <w:r w:rsidRPr="00311C51">
        <w:rPr>
          <w:rStyle w:val="StyleUnderline"/>
        </w:rPr>
        <w:t>Freight is up, availability of trucking assets is tight</w:t>
      </w:r>
      <w:r>
        <w:t xml:space="preserve">,” </w:t>
      </w:r>
      <w:r w:rsidRPr="00311C51">
        <w:rPr>
          <w:rStyle w:val="StyleUnderline"/>
        </w:rPr>
        <w:t>said</w:t>
      </w:r>
      <w:r>
        <w:t xml:space="preserve"> Sandy </w:t>
      </w:r>
      <w:r w:rsidRPr="00311C51">
        <w:rPr>
          <w:rStyle w:val="StyleUnderline"/>
        </w:rPr>
        <w:t>Cutler</w:t>
      </w:r>
      <w:r>
        <w:t xml:space="preserve">, </w:t>
      </w:r>
      <w:r w:rsidRPr="00311C51">
        <w:rPr>
          <w:rStyle w:val="StyleUnderline"/>
        </w:rPr>
        <w:t>chief executive officer of Eaton Corp.</w:t>
      </w:r>
      <w:r>
        <w:t xml:space="preserve">, whose products include truck transmissions. </w:t>
      </w:r>
      <w:r w:rsidRPr="00311C51">
        <w:rPr>
          <w:rStyle w:val="StyleUnderline"/>
        </w:rPr>
        <w:t>Truckers “are feeling more comfortable ordering increased assets.”</w:t>
      </w:r>
    </w:p>
    <w:p w:rsidR="00A62EC1" w:rsidRPr="00311C51" w:rsidRDefault="00A62EC1" w:rsidP="00A62EC1">
      <w:pPr>
        <w:rPr>
          <w:rStyle w:val="StyleUnderline"/>
        </w:rPr>
      </w:pPr>
      <w:r w:rsidRPr="00311C51">
        <w:rPr>
          <w:rStyle w:val="StyleUnderline"/>
        </w:rPr>
        <w:t xml:space="preserve">Rising cargo rates are giving </w:t>
      </w:r>
      <w:proofErr w:type="gramStart"/>
      <w:r w:rsidRPr="00311C51">
        <w:rPr>
          <w:rStyle w:val="StyleUnderline"/>
        </w:rPr>
        <w:t>truckers</w:t>
      </w:r>
      <w:proofErr w:type="gramEnd"/>
      <w:r w:rsidRPr="00311C51">
        <w:rPr>
          <w:rStyle w:val="StyleUnderline"/>
        </w:rPr>
        <w:t xml:space="preserve"> confidence to expand fleets</w:t>
      </w:r>
      <w:r>
        <w:t xml:space="preserve"> and replace tractors averaging a near-record age of 9.6 years. </w:t>
      </w:r>
      <w:r w:rsidRPr="00311C51">
        <w:rPr>
          <w:rStyle w:val="StyleUnderline"/>
        </w:rPr>
        <w:t>While first-quarter U.S. economic growth came to a near standstill, gross domestic product is expected to expand 2.5 percent this year, according to the median forecast of 94 economists surveyed by Bloomberg,</w:t>
      </w:r>
      <w:r>
        <w:t xml:space="preserve"> </w:t>
      </w:r>
      <w:r w:rsidRPr="00311C51">
        <w:rPr>
          <w:rStyle w:val="StyleUnderline"/>
        </w:rPr>
        <w:t>topping</w:t>
      </w:r>
      <w:r>
        <w:t xml:space="preserve"> </w:t>
      </w:r>
      <w:r w:rsidRPr="00311C51">
        <w:rPr>
          <w:rStyle w:val="StyleUnderline"/>
        </w:rPr>
        <w:t>2013’s 1.9 percent rise, and accelerate to a 3.1 percent rate next year.</w:t>
      </w:r>
    </w:p>
    <w:p w:rsidR="00A62EC1" w:rsidRDefault="00A62EC1" w:rsidP="00A62EC1">
      <w:r>
        <w:t>Even with winter storms disrupting highway travel, first-quarter truckload shipping volumes rose 4.9 percent and rates climbed 1.2 percent, according to consultant FTR Associates. North American truckers placed net orders for 90,289 large trucks in the three months ended in March, 35 percent more than a year earlier and the fastest such pace since early 2006.</w:t>
      </w:r>
    </w:p>
    <w:p w:rsidR="00A62EC1" w:rsidRDefault="00A62EC1" w:rsidP="00A62EC1">
      <w:r>
        <w:t>Photographer: Justin Sullivan/Getty Images</w:t>
      </w:r>
    </w:p>
    <w:p w:rsidR="00A62EC1" w:rsidRDefault="00A62EC1" w:rsidP="00A62EC1">
      <w:r>
        <w:t>Trucks line up to make deliveries at the Port of Oakland on Feb. 18, 2014 in California.</w:t>
      </w:r>
    </w:p>
    <w:p w:rsidR="00A62EC1" w:rsidRDefault="00A62EC1" w:rsidP="00A62EC1">
      <w:r>
        <w:t>Comeback Arrives</w:t>
      </w:r>
    </w:p>
    <w:p w:rsidR="00A62EC1" w:rsidRDefault="00A62EC1" w:rsidP="00A62EC1">
      <w:r>
        <w:t>“</w:t>
      </w:r>
      <w:r w:rsidRPr="00311C51">
        <w:rPr>
          <w:rStyle w:val="StyleUnderline"/>
        </w:rPr>
        <w:t>We’ve been waiting for a year like this to come back for a few years,” Cutler said</w:t>
      </w:r>
      <w:r>
        <w:t xml:space="preserve"> in an April 29 interview from Eaton’s U.S. headquarters in Cleveland. “</w:t>
      </w:r>
      <w:r w:rsidRPr="00311C51">
        <w:rPr>
          <w:rStyle w:val="StyleUnderline"/>
        </w:rPr>
        <w:t>This appears to be the year it’s coming back</w:t>
      </w:r>
      <w:r>
        <w:t>.”</w:t>
      </w:r>
    </w:p>
    <w:p w:rsidR="00A62EC1" w:rsidRDefault="00A62EC1" w:rsidP="00A62EC1">
      <w:r>
        <w:t>Eaton raised its 2014 forecast for North American truck output by 5.7 percent to 280,000 units. That was among the highest annual totals projected by seven truck and equipment manufacturers, based on data compiled by Bloomberg. Their average prediction is for an 11 percent gain over 2013.</w:t>
      </w:r>
    </w:p>
    <w:p w:rsidR="00A62EC1" w:rsidRDefault="00A62EC1" w:rsidP="00A62EC1">
      <w:r>
        <w:t xml:space="preserve">Old Dominion, based in Thomasville, North Carolina, added $25 million to its budget to buy additional tractors and trailers, raising its planned 2014 equipment investment to $188 million “as a result of our strong volume for the first quarter and our expectation for the remainder of the year,” CEO David </w:t>
      </w:r>
      <w:proofErr w:type="spellStart"/>
      <w:r>
        <w:t>Congdon</w:t>
      </w:r>
      <w:proofErr w:type="spellEnd"/>
      <w:r>
        <w:t xml:space="preserve"> told analysts on an April 24 conference call.</w:t>
      </w:r>
    </w:p>
    <w:p w:rsidR="00A62EC1" w:rsidRDefault="00A62EC1" w:rsidP="00A62EC1">
      <w:r>
        <w:t>More trucks are on the way for Knight, too, as the Phoenix-based carrier adds 200 tractors, CEO Kevin Knight said on an April 23 call.</w:t>
      </w:r>
    </w:p>
    <w:p w:rsidR="00A62EC1" w:rsidRDefault="00A62EC1" w:rsidP="00A62EC1">
      <w:r>
        <w:t>Busy Rigs</w:t>
      </w:r>
    </w:p>
    <w:p w:rsidR="00A62EC1" w:rsidRDefault="00A62EC1" w:rsidP="00A62EC1">
      <w:r>
        <w:lastRenderedPageBreak/>
        <w:t>Active truck utilization has stayed above 99 percent since November, according to data from Bloomington, Indiana-based FTR. That rate had remained lower than 96 percent in 2012 and slid to less than 86 percent in 2009. With few idle trucks, continued economic expansion could translate into an equipment shortage, FTR President Eric Starks said.</w:t>
      </w:r>
    </w:p>
    <w:p w:rsidR="00A62EC1" w:rsidRDefault="00A62EC1" w:rsidP="00A62EC1">
      <w:r>
        <w:t xml:space="preserve">Photographer: Casper </w:t>
      </w:r>
      <w:proofErr w:type="spellStart"/>
      <w:r>
        <w:t>Hedberg</w:t>
      </w:r>
      <w:proofErr w:type="spellEnd"/>
      <w:r>
        <w:t>/Bloomberg</w:t>
      </w:r>
    </w:p>
    <w:p w:rsidR="00A62EC1" w:rsidRDefault="00A62EC1" w:rsidP="00A62EC1">
      <w:r>
        <w:t>Completed Scania P400 trucks stand in a parking lot ahead of distribution at the Scania... Read More</w:t>
      </w:r>
    </w:p>
    <w:p w:rsidR="00A62EC1" w:rsidRPr="00A62EC1" w:rsidRDefault="00A62EC1" w:rsidP="00A62EC1">
      <w:pPr>
        <w:rPr>
          <w:u w:val="single"/>
        </w:rPr>
      </w:pPr>
      <w:r>
        <w:t>“</w:t>
      </w:r>
      <w:r w:rsidRPr="00311C51">
        <w:rPr>
          <w:rStyle w:val="StyleUnderline"/>
        </w:rPr>
        <w:t>We’re kind of at a tipping point,”</w:t>
      </w:r>
      <w:r>
        <w:t xml:space="preserve"> Starks said in a May 1 telephone interview. </w:t>
      </w:r>
      <w:r w:rsidRPr="00311C51">
        <w:rPr>
          <w:rStyle w:val="StyleUnderline"/>
        </w:rPr>
        <w:t>“If the economy heats up at all as we get in the second quarter, early third quarter, then you could have some significant problems from a capacity standpoint and you’d see rates really shoot up dramatically.”</w:t>
      </w:r>
    </w:p>
    <w:p w:rsidR="00A62EC1" w:rsidRDefault="00A62EC1" w:rsidP="00A62EC1">
      <w:r>
        <w:t>With the difficulty finding available trucks, freight rates might climb as much as 5 percent to 6 percent annually over the next several years, said Brad Delco, a Stephens Inc. analyst in Little Rock, Arkansas.</w:t>
      </w:r>
    </w:p>
    <w:p w:rsidR="00A62EC1" w:rsidRDefault="00A62EC1" w:rsidP="00A62EC1">
      <w:r>
        <w:t>“What shippers need to be prepared for is that this isn’t a sort of one-and-done pricing year,” Delco said by phone on May 5. Truckers may be in a three- to four-year “pricing cycle” when they’re able to keep raising rates.</w:t>
      </w:r>
    </w:p>
    <w:p w:rsidR="00A62EC1" w:rsidRDefault="00A62EC1" w:rsidP="00A62EC1">
      <w:r>
        <w:t>Supplier Boost</w:t>
      </w:r>
    </w:p>
    <w:p w:rsidR="00A62EC1" w:rsidRDefault="00A62EC1" w:rsidP="00A62EC1">
      <w:r>
        <w:t xml:space="preserve">Suppliers are benefiting as well. Cummins Inc., which produces engines for Class 8 trucks, forecast 2014 sales growth of as much as 10 percent, while analysts surveyed by Bloomberg project a revenue gain of 12 percent for Paccar Inc., the maker of Kenworth and </w:t>
      </w:r>
      <w:proofErr w:type="spellStart"/>
      <w:r>
        <w:t>Peterbilt</w:t>
      </w:r>
      <w:proofErr w:type="spellEnd"/>
      <w:r>
        <w:t xml:space="preserve"> trucks.</w:t>
      </w:r>
    </w:p>
    <w:p w:rsidR="00A62EC1" w:rsidRDefault="00A62EC1" w:rsidP="00A62EC1">
      <w:r>
        <w:t xml:space="preserve">The Standard &amp; Poor’s </w:t>
      </w:r>
      <w:proofErr w:type="spellStart"/>
      <w:r>
        <w:t>Supercomposite</w:t>
      </w:r>
      <w:proofErr w:type="spellEnd"/>
      <w:r>
        <w:t xml:space="preserve"> Trucking Index rose 8.9 percent this year through yesterday, almost five times as much as the broader S&amp;P 1500 </w:t>
      </w:r>
      <w:proofErr w:type="spellStart"/>
      <w:r>
        <w:t>Supercomposite</w:t>
      </w:r>
      <w:proofErr w:type="spellEnd"/>
      <w:r>
        <w:t xml:space="preserve"> Index of U.S. stocks. The gauge of 11 truckers beat the broader index in three of the previous four years.</w:t>
      </w:r>
    </w:p>
    <w:p w:rsidR="00A62EC1" w:rsidRDefault="00A62EC1" w:rsidP="00A62EC1">
      <w:r>
        <w:t>The optimism defies U.S. growth that slowed to a crawl last quarter, with gross domestic product expanding at an annualized rate of just 0.1 percent. Downward revisions for gauges such as inventories and construction spending also suggested deceleration in the world’s largest economy.</w:t>
      </w:r>
    </w:p>
    <w:p w:rsidR="00A62EC1" w:rsidRDefault="00A62EC1" w:rsidP="00A62EC1">
      <w:r>
        <w:t>Driver Shortage</w:t>
      </w:r>
    </w:p>
    <w:p w:rsidR="00A62EC1" w:rsidRDefault="00A62EC1" w:rsidP="00A62EC1">
      <w:r>
        <w:t>Tight capacity hadn’t spurred more truck sales because companies are struggling to find people to drive them, FTR’s Starks said. The company estimated the driver shortage at 236,000 in the first quarter, 43 percent more than a year earlier and the largest shortfall in a decade.</w:t>
      </w:r>
    </w:p>
    <w:p w:rsidR="00A62EC1" w:rsidRDefault="00A62EC1" w:rsidP="00A62EC1">
      <w:r>
        <w:t>Covenant Transport Group Inc., a long-haul trucking company based in Chattanooga, Tennessee, is looking to expand its fleet this year. That means charging more for freight and using most of those profits to attract drivers with higher wages, CEO David Parker said on an April 30 conference call.</w:t>
      </w:r>
    </w:p>
    <w:p w:rsidR="00A62EC1" w:rsidRDefault="00A62EC1" w:rsidP="00A62EC1">
      <w:r>
        <w:t>“End of the day, our drivers need to be making a whole lot more money,” he said.</w:t>
      </w:r>
    </w:p>
    <w:p w:rsidR="00A62EC1" w:rsidRDefault="00A62EC1" w:rsidP="00A62EC1">
      <w:r>
        <w:t>Rate increases may push more long-haul cargo to railroads, which can carry double-stacked containers at lower prices than trucks. The tradeoff for rail shipments: slower speeds and, this year, a traffic jam on U.S. tracks because of harsh winter weather, a larger harvest and rising crude-by-rail volumes.</w:t>
      </w:r>
    </w:p>
    <w:p w:rsidR="00A62EC1" w:rsidRDefault="00A62EC1" w:rsidP="00A62EC1">
      <w:r>
        <w:t>“The ability to put more stuff onto the railroads has been completely constrained,” Starks said. “We know shippers have actually taken some freight off the railroads because they can’t get their stuff there in a timely fashion.”</w:t>
      </w:r>
    </w:p>
    <w:p w:rsidR="00A62EC1" w:rsidRDefault="00A62EC1" w:rsidP="00A62EC1">
      <w:r>
        <w:t>That’s good news for Eaton’s transmission business. An increase in economic growth promises to drive truck purchases throughout this year, CEO Cutler said.</w:t>
      </w:r>
    </w:p>
    <w:p w:rsidR="00A62EC1" w:rsidRPr="00A62EC1" w:rsidRDefault="00A62EC1" w:rsidP="00A62EC1">
      <w:r>
        <w:t>“What we’ve seen in the last four months is a significant upsurge in orders from the industry,” Cutler said. “It’s really an issue of fleet age and amount of freight being carried.”</w:t>
      </w:r>
    </w:p>
    <w:p w:rsidR="007B2BCA" w:rsidRPr="00021F8B" w:rsidRDefault="007B2BCA" w:rsidP="007B2BCA">
      <w:pPr>
        <w:pStyle w:val="Heading3"/>
      </w:pPr>
      <w:r>
        <w:lastRenderedPageBreak/>
        <w:t>Ext. Internal Link</w:t>
      </w:r>
    </w:p>
    <w:p w:rsidR="007B2BCA" w:rsidRDefault="007B2BCA" w:rsidP="007B2BCA">
      <w:pPr>
        <w:pStyle w:val="Heading4"/>
      </w:pPr>
      <w:r>
        <w:t>Immigration courts are facing a surge in backlogs – only emergency funding can solve</w:t>
      </w:r>
    </w:p>
    <w:p w:rsidR="007B2BCA" w:rsidRPr="00067C19" w:rsidRDefault="007B2BCA" w:rsidP="007B2BCA">
      <w:proofErr w:type="spellStart"/>
      <w:r w:rsidRPr="00067C19">
        <w:rPr>
          <w:rStyle w:val="Style13ptBold"/>
        </w:rPr>
        <w:t>Mencimer</w:t>
      </w:r>
      <w:proofErr w:type="spellEnd"/>
      <w:r w:rsidRPr="00067C19">
        <w:rPr>
          <w:rStyle w:val="Style13ptBold"/>
        </w:rPr>
        <w:t>, 7-14</w:t>
      </w:r>
      <w:r>
        <w:t xml:space="preserve"> - staff reporter in Mother Jones' Washington bureau (Stephanie, “Why Our Immigration Courts Can't Handle the Child Migrant Crisis,” 7/14/2014, </w:t>
      </w:r>
      <w:hyperlink r:id="rId31" w:history="1">
        <w:r w:rsidRPr="00100B68">
          <w:rPr>
            <w:rStyle w:val="Hyperlink"/>
          </w:rPr>
          <w:t>http://www.motherjones.com/politics/2014/07/immigration-courts-backlog-child-migrant-crisis</w:t>
        </w:r>
      </w:hyperlink>
      <w:r>
        <w:t xml:space="preserve"> ) DS</w:t>
      </w:r>
    </w:p>
    <w:p w:rsidR="007B2BCA" w:rsidRPr="00092355" w:rsidRDefault="007B2BCA" w:rsidP="007B2BCA">
      <w:pPr>
        <w:rPr>
          <w:rStyle w:val="StyleUnderline"/>
        </w:rPr>
      </w:pPr>
      <w:r>
        <w:t xml:space="preserve">As part of his proposal for dealing with the crisis of child migrants crossing the border, President </w:t>
      </w:r>
      <w:r w:rsidRPr="00092355">
        <w:rPr>
          <w:rStyle w:val="StyleUnderline"/>
        </w:rPr>
        <w:t>Obama has asked Congress for $3.7 billion in funding that would be used for, among other things, hiring more judges for the nation's 59 immigration courts.</w:t>
      </w:r>
      <w:r>
        <w:t xml:space="preserve"> </w:t>
      </w:r>
      <w:r w:rsidRPr="00092355">
        <w:rPr>
          <w:rStyle w:val="Emphasis"/>
        </w:rPr>
        <w:t>Those courts have been overwhelmed by the influx of kids coming to the United States</w:t>
      </w:r>
      <w:r>
        <w:t xml:space="preserve"> </w:t>
      </w:r>
      <w:r w:rsidRPr="00092355">
        <w:rPr>
          <w:rStyle w:val="StyleUnderline"/>
        </w:rPr>
        <w:t xml:space="preserve">without parents or other relatives. But </w:t>
      </w:r>
      <w:r w:rsidRPr="00092355">
        <w:rPr>
          <w:rStyle w:val="Emphasis"/>
        </w:rPr>
        <w:t>they were overwhelmed even before the children started showing up</w:t>
      </w:r>
      <w:r w:rsidRPr="00092355">
        <w:rPr>
          <w:rStyle w:val="StyleUnderline"/>
        </w:rPr>
        <w:t>, in large part because of Republicans' unwillingness to fund and staff them like other federal courts.</w:t>
      </w:r>
    </w:p>
    <w:p w:rsidR="007B2BCA" w:rsidRDefault="007B2BCA" w:rsidP="007B2BCA">
      <w:r>
        <w:t xml:space="preserve">For years, since the second Bush administration radically stepped up, and Obama continued, deportation efforts targeted at undocumented immigrants, </w:t>
      </w:r>
      <w:r w:rsidRPr="00092355">
        <w:rPr>
          <w:rStyle w:val="StyleUnderline"/>
        </w:rPr>
        <w:t>advocates have been begging Congress to beef up the funding for the courts that must process those new cases.</w:t>
      </w:r>
      <w:r>
        <w:t xml:space="preserve"> As far back as 2006, then-Attorney General Alberto Gonzales recognized that </w:t>
      </w:r>
      <w:r w:rsidRPr="00092355">
        <w:rPr>
          <w:rStyle w:val="StyleUnderline"/>
        </w:rPr>
        <w:t xml:space="preserve">the immigration courts were woefully </w:t>
      </w:r>
      <w:r w:rsidRPr="00092355">
        <w:rPr>
          <w:rStyle w:val="Emphasis"/>
        </w:rPr>
        <w:t>understaffed to process a backlog</w:t>
      </w:r>
      <w:r w:rsidRPr="00092355">
        <w:rPr>
          <w:rStyle w:val="StyleUnderline"/>
        </w:rPr>
        <w:t xml:space="preserve"> of cases that back then stood at 169,000</w:t>
      </w:r>
      <w:r>
        <w:t xml:space="preserve">. </w:t>
      </w:r>
      <w:r w:rsidRPr="00092355">
        <w:rPr>
          <w:rStyle w:val="StyleUnderline"/>
        </w:rPr>
        <w:t>Gonzales called for more funding to increase resources for the courts</w:t>
      </w:r>
      <w:r>
        <w:t>, including adding more 40 judges.</w:t>
      </w:r>
    </w:p>
    <w:p w:rsidR="007B2BCA" w:rsidRDefault="007B2BCA" w:rsidP="007B2BCA">
      <w:r>
        <w:t>But then his office proceeded to attempt to fill those jobs (and others at the Department of Justice) with political hacks who couldn't make it through the Senate confirmation process to land on a regular federal court. (</w:t>
      </w:r>
      <w:r w:rsidRPr="00DF088B">
        <w:rPr>
          <w:rStyle w:val="StyleUnderline"/>
        </w:rPr>
        <w:t>Immigration courts fall under the jurisdiction of the DOJ</w:t>
      </w:r>
      <w:r>
        <w:t>, and their judges don't require Senate confirmation.) One example: Carey Holliday, a Louisiana delegate to the 2004 GOP convention who made headlines for trash-talking former Mother Jones editor Michael Moore, who was at the convention filing dispatches for USA Today.</w:t>
      </w:r>
    </w:p>
    <w:p w:rsidR="007B2BCA" w:rsidRDefault="007B2BCA" w:rsidP="007B2BCA">
      <w:r>
        <w:t xml:space="preserve">Other Bush appointees had a distinctly pro-government bias. One judge, Thomas </w:t>
      </w:r>
      <w:proofErr w:type="spellStart"/>
      <w:r>
        <w:t>Roepke</w:t>
      </w:r>
      <w:proofErr w:type="spellEnd"/>
      <w:r>
        <w:t>, appointed to a court in El Paso, Texas, in 2005, denied fully 96.3 percent of all asylum cases that came before him between 2007 and 2012, according to records obtained by the Transactional Records Access Clearinghouse (TRAC) at Syracuse University.</w:t>
      </w:r>
    </w:p>
    <w:p w:rsidR="007B2BCA" w:rsidRDefault="007B2BCA" w:rsidP="007B2BCA">
      <w:r>
        <w:t>Before he got very far with the immigration judge hiring spree, Gonzales resigned under fire for politicizing hiring at the DOJ, and by 2008, the immigration courts had eight fewer judges than when Gonzales launched his clarion call.</w:t>
      </w:r>
    </w:p>
    <w:p w:rsidR="007B2BCA" w:rsidRDefault="007B2BCA" w:rsidP="007B2BCA">
      <w:r>
        <w:t>Meanwhile, while guys like Holliday were taking slots on the immigration bench, poor working conditions, crushing caseloads, and the overly politicized nature of the appointment process left the courts hemorrhaging other judges during the Bush administration. By the time Obama took office, immigration courts had a vacancy rate that reached 1 in 6 judgeships. The new Obama administration began hiring judges furiously, eventually adding an additional 44 new bodies to the immigration bench. Even so, his concurrent move to step up border enforcement meant that the deportation caseloads were growing even faster:</w:t>
      </w:r>
    </w:p>
    <w:p w:rsidR="007B2BCA" w:rsidRDefault="007B2BCA" w:rsidP="007B2BCA">
      <w:r w:rsidRPr="00092355">
        <w:rPr>
          <w:rStyle w:val="StyleUnderline"/>
        </w:rPr>
        <w:t>Immigration judges can expect to handle 1,500 cases at any given time. By comparison, Article I federal district judges handle about 440 cases, and they get several law clerks to help manage the load. Immigration judges have to share a single clerk with two or three other judges</w:t>
      </w:r>
      <w:r>
        <w:t xml:space="preserve">. (For more, see Casey Miner's "Judges on the Verge of a Nervous Breakdown" from our November/December 2010 issue.) The lack of staffing creates an irony that seems to be lost on the current Congress: </w:t>
      </w:r>
      <w:r w:rsidRPr="00092355">
        <w:rPr>
          <w:rStyle w:val="StyleUnderline"/>
        </w:rPr>
        <w:t xml:space="preserve">Too few judges means that </w:t>
      </w:r>
      <w:r w:rsidRPr="00092355">
        <w:rPr>
          <w:rStyle w:val="StyleUnderline"/>
        </w:rPr>
        <w:lastRenderedPageBreak/>
        <w:t>people with strong cases languish for years waiting for them to get resolved, while people with weak cases who should probably be sent home quickly get to stay in the United States a few years waiting for a decision.</w:t>
      </w:r>
    </w:p>
    <w:p w:rsidR="007B2BCA" w:rsidRDefault="007B2BCA" w:rsidP="007B2BCA">
      <w:r>
        <w:t>That dynamic is only getting compounded with the recent influx of unaccompanied juveniles, who usually don't have lawyers to represent them in court. "It's ironic and counterintuitive that we should not give enough money to the system to allow it to work more quickly," says Dana Marks, an immigration judge in San Francisco and president of the National Association of Immigration Judges.</w:t>
      </w:r>
    </w:p>
    <w:p w:rsidR="007B2BCA" w:rsidRDefault="007B2BCA" w:rsidP="007B2BCA">
      <w:r>
        <w:t>In 2010, the American Bar Association called on Congress and the White House to immediately initiate the hiring of at least 100 new judges to help relieve the existing crisis in the courts. Instead, Congress failed to deal with the budget of any agency, sequestration happened, and the Justice Department started a hiring freeze that didn't end until December 2013, even though at least 100 sitting immigration judges are eligible to retire this year. Meanwhile, the comprehensive immigration bill passed in the Senate last year would have added 225 new judges to the immigration courts over three years (along with clerks and support staff), but Republicans killed the bill in the House.</w:t>
      </w:r>
    </w:p>
    <w:p w:rsidR="007B2BCA" w:rsidRPr="00096F5C" w:rsidRDefault="007B2BCA" w:rsidP="007B2BCA">
      <w:pPr>
        <w:rPr>
          <w:rStyle w:val="StyleUnderline"/>
        </w:rPr>
      </w:pPr>
      <w:r>
        <w:t xml:space="preserve">Today, there are 243 judges—just 13 more than in 2006 and 21 fewer than at the end of 2012—and more than 30 vacancies the government is trying to fill. All this despite the fact that the immigration court backlog has increased nearly 120 percent since 2006. And that was before the kids started coming. Last week, TRAC reported that the official immigration court backlog in June hit 375,503, up by 50,000 since the start of 2013. Among the languishing cases: more than 12,000 kids each from Guatemala, El Salvador, and Honduras. All told, </w:t>
      </w:r>
      <w:r w:rsidRPr="00096F5C">
        <w:rPr>
          <w:rStyle w:val="StyleUnderline"/>
        </w:rPr>
        <w:t>more than 40,000 cases in the current court backlog involve children, and the numbers are growing. The average time an immigration case has been pending is now up to 587 days:</w:t>
      </w:r>
    </w:p>
    <w:p w:rsidR="007B2BCA" w:rsidRDefault="007B2BCA" w:rsidP="007B2BCA">
      <w:r>
        <w:t xml:space="preserve">Marks says </w:t>
      </w:r>
      <w:r w:rsidRPr="00096F5C">
        <w:rPr>
          <w:rStyle w:val="StyleUnderline"/>
        </w:rPr>
        <w:t>the long-running court crisis has hindered judges' ability to respond to what's happening with the onslaught of unaccompanied kids</w:t>
      </w:r>
      <w:r>
        <w:t>. "</w:t>
      </w:r>
      <w:r w:rsidRPr="008E070A">
        <w:rPr>
          <w:rStyle w:val="StyleUnderline"/>
        </w:rPr>
        <w:t>The whole problem with this surge</w:t>
      </w:r>
      <w:r>
        <w:t>," she says, "</w:t>
      </w:r>
      <w:r w:rsidRPr="00096F5C">
        <w:rPr>
          <w:rStyle w:val="StyleUnderline"/>
        </w:rPr>
        <w:t>is that it has occurred on top of a crisis in the court that no one was talking about</w:t>
      </w:r>
      <w:r>
        <w:t>."</w:t>
      </w:r>
    </w:p>
    <w:p w:rsidR="007B2BCA" w:rsidRDefault="007B2BCA" w:rsidP="007B2BCA">
      <w:r w:rsidRPr="008E070A">
        <w:rPr>
          <w:rStyle w:val="Emphasis"/>
        </w:rPr>
        <w:t>Obama is trying to change that equation</w:t>
      </w:r>
      <w:r w:rsidRPr="00096F5C">
        <w:rPr>
          <w:rStyle w:val="StyleUnderline"/>
        </w:rPr>
        <w:t>. His budget request would add 40 new judges to the 35 he has already requested for next year, with the goal of creating enough capacity to handle an additional 55,000 to 75,000 cases a year</w:t>
      </w:r>
      <w:r>
        <w:t xml:space="preserve">. But </w:t>
      </w:r>
      <w:proofErr w:type="gramStart"/>
      <w:r>
        <w:t>the disconnect</w:t>
      </w:r>
      <w:proofErr w:type="gramEnd"/>
      <w:r>
        <w:t xml:space="preserve"> between what the country spends apprehending and detaining undocumented immigrants and what it spends processing them is still stark. While Obama has requested an additional $64 million to fund the immigration courts, that figure is dwarfed by the $1.5 billion he requested for border security and Immigration and Customs Enforcement.</w:t>
      </w:r>
    </w:p>
    <w:p w:rsidR="007B2BCA" w:rsidRPr="00F71662" w:rsidRDefault="007B2BCA" w:rsidP="007B2BCA"/>
    <w:p w:rsidR="007B2BCA" w:rsidRDefault="007B2BCA" w:rsidP="007B2BCA">
      <w:pPr>
        <w:pStyle w:val="Heading4"/>
      </w:pPr>
      <w:r>
        <w:t>Backlogs will overwhelm the courts – emergency funding is key to controlling the problem</w:t>
      </w:r>
    </w:p>
    <w:p w:rsidR="007B2BCA" w:rsidRPr="00A40646" w:rsidRDefault="007B2BCA" w:rsidP="007B2BCA">
      <w:r w:rsidRPr="00A40646">
        <w:rPr>
          <w:rStyle w:val="Style13ptBold"/>
        </w:rPr>
        <w:t>AP, 7-12</w:t>
      </w:r>
      <w:r>
        <w:t xml:space="preserve"> - The Associated Press (“Immigration courts face huge backlog as children flee Central American violence,” 7/12/2014, </w:t>
      </w:r>
      <w:hyperlink r:id="rId32" w:history="1">
        <w:r w:rsidRPr="00100B68">
          <w:rPr>
            <w:rStyle w:val="Hyperlink"/>
          </w:rPr>
          <w:t>http://www.al.com/news/index.ssf/2014/07/immigration_courts_face_huge_b.html</w:t>
        </w:r>
      </w:hyperlink>
      <w:r>
        <w:t xml:space="preserve"> ) DS</w:t>
      </w:r>
    </w:p>
    <w:p w:rsidR="007B2BCA" w:rsidRPr="00863E1E" w:rsidRDefault="007B2BCA" w:rsidP="007B2BCA">
      <w:pPr>
        <w:rPr>
          <w:rStyle w:val="StyleUnderline"/>
        </w:rPr>
      </w:pPr>
      <w:r w:rsidRPr="00863E1E">
        <w:rPr>
          <w:rStyle w:val="StyleUnderline"/>
        </w:rPr>
        <w:t xml:space="preserve">The scene is one that could become more common as the country's </w:t>
      </w:r>
      <w:r w:rsidRPr="00863E1E">
        <w:rPr>
          <w:rStyle w:val="Emphasis"/>
        </w:rPr>
        <w:t>already backlogged immigration courts brace for a deluge</w:t>
      </w:r>
      <w:r w:rsidRPr="00863E1E">
        <w:rPr>
          <w:rStyle w:val="StyleUnderline"/>
        </w:rPr>
        <w:t xml:space="preserve"> of tens of thousands of Central American children arriving at the U.S.-Mexico border in recent months.</w:t>
      </w:r>
    </w:p>
    <w:p w:rsidR="007B2BCA" w:rsidRDefault="007B2BCA" w:rsidP="007B2BCA">
      <w:r w:rsidRPr="00863E1E">
        <w:rPr>
          <w:rStyle w:val="StyleUnderline"/>
        </w:rPr>
        <w:t>The court system is so overwhelmed that it can currently take three years to get a hearing, and many believe the delays will only get worse in the months ahead</w:t>
      </w:r>
      <w:r>
        <w:t>. For many immigrants, the delays in the court system work in their favor because they know they have so long before their cases are resolved.</w:t>
      </w:r>
    </w:p>
    <w:p w:rsidR="007B2BCA" w:rsidRPr="00863E1E" w:rsidRDefault="007B2BCA" w:rsidP="007B2BCA">
      <w:pPr>
        <w:rPr>
          <w:rStyle w:val="StyleUnderline"/>
        </w:rPr>
      </w:pPr>
      <w:r>
        <w:lastRenderedPageBreak/>
        <w:t>"</w:t>
      </w:r>
      <w:r w:rsidRPr="00863E1E">
        <w:rPr>
          <w:rStyle w:val="StyleUnderline"/>
        </w:rPr>
        <w:t xml:space="preserve">This situation just happens to be a </w:t>
      </w:r>
      <w:r w:rsidRPr="00863E1E">
        <w:rPr>
          <w:rStyle w:val="Emphasis"/>
        </w:rPr>
        <w:t>magnitude unlike anything we have ever seen</w:t>
      </w:r>
      <w:r>
        <w:t xml:space="preserve">," </w:t>
      </w:r>
      <w:r w:rsidRPr="00863E1E">
        <w:rPr>
          <w:rStyle w:val="StyleUnderline"/>
        </w:rPr>
        <w:t>said</w:t>
      </w:r>
      <w:r>
        <w:t xml:space="preserve"> Lauren Alder </w:t>
      </w:r>
      <w:r w:rsidRPr="00863E1E">
        <w:rPr>
          <w:rStyle w:val="StyleUnderline"/>
        </w:rPr>
        <w:t>Reid, counsel for legislative and public affairs at the U.S. Justice Department's Executive Office for Immigration Review, which runs the courts.</w:t>
      </w:r>
    </w:p>
    <w:p w:rsidR="007B2BCA" w:rsidRPr="00863E1E" w:rsidRDefault="007B2BCA" w:rsidP="007B2BCA">
      <w:pPr>
        <w:rPr>
          <w:rStyle w:val="StyleUnderline"/>
        </w:rPr>
      </w:pPr>
      <w:r w:rsidRPr="00863E1E">
        <w:rPr>
          <w:rStyle w:val="StyleUnderline"/>
        </w:rPr>
        <w:t>Immigration courts in the United States have long been troubled</w:t>
      </w:r>
      <w:r>
        <w:t xml:space="preserve">. </w:t>
      </w:r>
      <w:r w:rsidRPr="00863E1E">
        <w:rPr>
          <w:rStyle w:val="StyleUnderline"/>
        </w:rPr>
        <w:t>The courts, overseen by the Department of Justice, have more than 375,000 cases being handled by just 243 judges, according to the agency.</w:t>
      </w:r>
    </w:p>
    <w:p w:rsidR="007B2BCA" w:rsidRDefault="007B2BCA" w:rsidP="007B2BCA">
      <w:r w:rsidRPr="00863E1E">
        <w:rPr>
          <w:rStyle w:val="StyleUnderline"/>
        </w:rPr>
        <w:t>It can take months or years to get hearings for immigrants who aren't in detention facilities, let alone a resolution</w:t>
      </w:r>
      <w:r>
        <w:t>. Immigration lawyers said judges are already setting hearings for 2017.</w:t>
      </w:r>
    </w:p>
    <w:p w:rsidR="007B2BCA" w:rsidRPr="00A40646" w:rsidRDefault="007B2BCA" w:rsidP="007B2BCA">
      <w:pPr>
        <w:rPr>
          <w:rStyle w:val="StyleUnderline"/>
        </w:rPr>
      </w:pPr>
      <w:r>
        <w:t xml:space="preserve">The Obama administration has said it will move quickly to process thousands of immigrant children and families arriving on the Texas border fleeing violence and extortion from gangs in El Salvador, Guatemala and Honduras. Since October, more than 57,000 unaccompanied children have reached the U.S., prompting the government to set up temporary shelters and fly immigrants to other states to be processed. </w:t>
      </w:r>
      <w:r w:rsidRPr="00A40646">
        <w:rPr>
          <w:rStyle w:val="StyleUnderline"/>
        </w:rPr>
        <w:t>Officials have asked Congress for $3.7 billion in emergency funding to cope with the crisis, including the hiring of more judges.</w:t>
      </w:r>
    </w:p>
    <w:p w:rsidR="007B2BCA" w:rsidRDefault="007B2BCA" w:rsidP="007B2BCA">
      <w:r>
        <w:t>After Central American immigrants are apprehended at the border, they are usually processed at one of several facilities that have been set up across Texas and the Southwest.</w:t>
      </w:r>
    </w:p>
    <w:p w:rsidR="007B2BCA" w:rsidRDefault="007B2BCA" w:rsidP="007B2BCA">
      <w:r>
        <w:t>Children are placed in shelters and reunited with family members in the U.S. before being told to report to an immigration office and ultimately given a date before a judge in a process that can take years.</w:t>
      </w:r>
    </w:p>
    <w:p w:rsidR="007B2BCA" w:rsidRDefault="007B2BCA" w:rsidP="007B2BCA">
      <w:r>
        <w:t>In immigration court, many immigrants fail to attend their hearings and are issued deportation orders. More than one in five immigrants not in federal custody were given court orders in their absence during the 2013 fiscal year, according to court statistics.</w:t>
      </w:r>
    </w:p>
    <w:p w:rsidR="007B2BCA" w:rsidRPr="00A40646" w:rsidRDefault="007B2BCA" w:rsidP="007B2BCA">
      <w:pPr>
        <w:rPr>
          <w:rStyle w:val="StyleUnderline"/>
        </w:rPr>
      </w:pPr>
      <w:r w:rsidRPr="00A40646">
        <w:rPr>
          <w:rStyle w:val="StyleUnderline"/>
        </w:rPr>
        <w:t xml:space="preserve">Obama administration critics say the huge delays only </w:t>
      </w:r>
      <w:r w:rsidRPr="00A40646">
        <w:rPr>
          <w:rStyle w:val="Emphasis"/>
        </w:rPr>
        <w:t>encourage more immigrants</w:t>
      </w:r>
      <w:r w:rsidRPr="00A40646">
        <w:rPr>
          <w:rStyle w:val="StyleUnderline"/>
        </w:rPr>
        <w:t xml:space="preserve"> to try to come here and turn themselves in at the border, knowing they'll be allowed to wait years for their cases to be resolved.</w:t>
      </w:r>
    </w:p>
    <w:p w:rsidR="007B2BCA" w:rsidRPr="00A40646" w:rsidRDefault="007B2BCA" w:rsidP="007B2BCA">
      <w:pPr>
        <w:rPr>
          <w:rStyle w:val="StyleUnderline"/>
        </w:rPr>
      </w:pPr>
      <w:r>
        <w:t>"</w:t>
      </w:r>
      <w:r w:rsidRPr="00A40646">
        <w:rPr>
          <w:rStyle w:val="StyleUnderline"/>
        </w:rPr>
        <w:t>The system is so dysfunctional</w:t>
      </w:r>
      <w:r>
        <w:t>," said Jessica Vaughan, director of policy studies at the Center for Immigration Studies. "</w:t>
      </w:r>
      <w:r w:rsidRPr="00A40646">
        <w:rPr>
          <w:rStyle w:val="StyleUnderline"/>
        </w:rPr>
        <w:t>They get to stay, and the more time they spend here, the more difficult it is to get them removed."</w:t>
      </w:r>
    </w:p>
    <w:p w:rsidR="007B2BCA" w:rsidRDefault="007B2BCA" w:rsidP="007B2BCA">
      <w:r>
        <w:t>Vaughan said courts ought to handle cases in reverse order, tackling those on the border first to speed up deportations and deter would-be immigrants and stem the surge.</w:t>
      </w:r>
    </w:p>
    <w:p w:rsidR="007B2BCA" w:rsidRDefault="007B2BCA" w:rsidP="007B2BCA">
      <w:r>
        <w:t>Since the influx, the immigration courts have temporarily reassigned seven judges to hear cases in southern Texas and three judges to handle hearings at a recently created New Mexico detention facility via teleconferencing, Alder Reid said. She could not say how many cases have been postponed but expects the latest influx of immigrants will have a significant impact.</w:t>
      </w:r>
    </w:p>
    <w:p w:rsidR="007B2BCA" w:rsidRDefault="007B2BCA" w:rsidP="007B2BCA">
      <w:r>
        <w:t>"</w:t>
      </w:r>
      <w:r w:rsidRPr="00A40646">
        <w:rPr>
          <w:rStyle w:val="StyleUnderline"/>
        </w:rPr>
        <w:t xml:space="preserve">The number of non-detained backlog cases is going to rise from overwhelming to </w:t>
      </w:r>
      <w:r w:rsidRPr="00A40646">
        <w:rPr>
          <w:rStyle w:val="Emphasis"/>
        </w:rPr>
        <w:t>overwhelming times ten</w:t>
      </w:r>
      <w:r>
        <w:t xml:space="preserve">," said Bruce </w:t>
      </w:r>
      <w:proofErr w:type="spellStart"/>
      <w:r>
        <w:t>Einhorn</w:t>
      </w:r>
      <w:proofErr w:type="spellEnd"/>
      <w:r>
        <w:t xml:space="preserve">, a retired immigration judge in Los Angeles. "Until we enlarge the court system, </w:t>
      </w:r>
      <w:r w:rsidRPr="00A40646">
        <w:rPr>
          <w:rStyle w:val="StyleUnderline"/>
        </w:rPr>
        <w:t xml:space="preserve">we should brace ourselves for a </w:t>
      </w:r>
      <w:r w:rsidRPr="00A40646">
        <w:rPr>
          <w:rStyle w:val="Emphasis"/>
        </w:rPr>
        <w:t>bloody mess</w:t>
      </w:r>
      <w:r>
        <w:t>."</w:t>
      </w:r>
    </w:p>
    <w:p w:rsidR="007B2BCA" w:rsidRPr="00A40646" w:rsidRDefault="007B2BCA" w:rsidP="007B2BCA">
      <w:pPr>
        <w:rPr>
          <w:rStyle w:val="StyleUnderline"/>
        </w:rPr>
      </w:pPr>
      <w:r w:rsidRPr="00A40646">
        <w:rPr>
          <w:rStyle w:val="StyleUnderline"/>
        </w:rPr>
        <w:t>The huge flow of immigrants into the court system has also created legal issues for the immigrants themselves.</w:t>
      </w:r>
    </w:p>
    <w:p w:rsidR="007B2BCA" w:rsidRDefault="007B2BCA" w:rsidP="007B2BCA"/>
    <w:p w:rsidR="007B2BCA" w:rsidRDefault="007B2BCA" w:rsidP="007B2BCA">
      <w:pPr>
        <w:pStyle w:val="Heading4"/>
      </w:pPr>
      <w:r>
        <w:t>Immigration court backlogs are increasing exponentially – hiring new judges is key</w:t>
      </w:r>
    </w:p>
    <w:p w:rsidR="007B2BCA" w:rsidRPr="00F4446A" w:rsidRDefault="007B2BCA" w:rsidP="007B2BCA">
      <w:r w:rsidRPr="000E1544">
        <w:rPr>
          <w:rStyle w:val="Style13ptBold"/>
        </w:rPr>
        <w:t>Drum, 7-14</w:t>
      </w:r>
      <w:r>
        <w:t xml:space="preserve"> - Political commentator at Mother Jones (Kevin, “If Congress Wants to Know Who's Responsible for the Immigration Crisis, It Should Look in a Mirror,” 7/14/2014, </w:t>
      </w:r>
      <w:hyperlink r:id="rId33" w:history="1">
        <w:r w:rsidRPr="005A1E33">
          <w:rPr>
            <w:rStyle w:val="Hyperlink"/>
          </w:rPr>
          <w:t>http://www.motherjones.com/kevin-drum/2014/07/if-congress-wants-know-whos-responsible-immigration-crisis-it-should-look-mirror</w:t>
        </w:r>
      </w:hyperlink>
      <w:r>
        <w:t xml:space="preserve"> ) DS</w:t>
      </w:r>
    </w:p>
    <w:p w:rsidR="007B2BCA" w:rsidRDefault="007B2BCA" w:rsidP="007B2BCA">
      <w:r w:rsidRPr="00F4446A">
        <w:rPr>
          <w:rStyle w:val="StyleUnderline"/>
        </w:rPr>
        <w:lastRenderedPageBreak/>
        <w:t>Why do we have an enormous backlog of immigration cases along our southern border?</w:t>
      </w:r>
      <w:r>
        <w:t xml:space="preserve"> Well, as far back as 2006 the immigration backlog had already reached 169,000 cases, so the Bush administration asked for more funding for immigration judges. Congress ignored the request. Then, in 2008, we passed a law guaranteeing judicial proceedings for children who arrive from countries other than Canada or Mexico. That increased the backlog further, and when Barack Obama took office he tried to at least fill all the existing judicial vacancies. But as Stephanie </w:t>
      </w:r>
      <w:proofErr w:type="spellStart"/>
      <w:r w:rsidRPr="0045484F">
        <w:rPr>
          <w:rStyle w:val="StyleUnderline"/>
        </w:rPr>
        <w:t>Mencimer</w:t>
      </w:r>
      <w:proofErr w:type="spellEnd"/>
      <w:r w:rsidRPr="0045484F">
        <w:rPr>
          <w:rStyle w:val="StyleUnderline"/>
        </w:rPr>
        <w:t xml:space="preserve"> reports</w:t>
      </w:r>
      <w:r>
        <w:t>, that wasn't nearly enough:</w:t>
      </w:r>
    </w:p>
    <w:p w:rsidR="007B2BCA" w:rsidRPr="00F4446A" w:rsidRDefault="007B2BCA" w:rsidP="007B2BCA">
      <w:pPr>
        <w:rPr>
          <w:rStyle w:val="StyleUnderline"/>
        </w:rPr>
      </w:pPr>
      <w:r>
        <w:t xml:space="preserve">    </w:t>
      </w:r>
      <w:r w:rsidRPr="00F4446A">
        <w:rPr>
          <w:rStyle w:val="StyleUnderline"/>
        </w:rPr>
        <w:t>Immigration judges can expect to handle 1,500 cases at any given time. By comparison, Article I federal district judges handle about 440 cases, and they get several law clerks to help manage the load. Immigration judges have to share a single clerk with two or three other judges. The lack of staffing creates an irony that seems to be lost on the current Congress</w:t>
      </w:r>
      <w:r>
        <w:t xml:space="preserve">: Too few judges means that </w:t>
      </w:r>
      <w:r w:rsidRPr="00F4446A">
        <w:rPr>
          <w:rStyle w:val="StyleUnderline"/>
        </w:rPr>
        <w:t>people with strong cases languish for years waiting for them to get resolved, while people with weak cases who should probably be sent home quickly get to stay in the United States a few years waiting for a decision.</w:t>
      </w:r>
    </w:p>
    <w:p w:rsidR="007B2BCA" w:rsidRPr="00F4446A" w:rsidRDefault="007B2BCA" w:rsidP="007B2BCA">
      <w:pPr>
        <w:rPr>
          <w:rStyle w:val="StyleUnderline"/>
        </w:rPr>
      </w:pPr>
      <w:r>
        <w:t xml:space="preserve">    ....Today, there are 243 judges—just 13 more than in 2006 and 21 fewer than at the end of 2012—and more than 30 vacancies the government is trying to fill. </w:t>
      </w:r>
      <w:r w:rsidRPr="00F4446A">
        <w:rPr>
          <w:rStyle w:val="StyleUnderline"/>
        </w:rPr>
        <w:t xml:space="preserve">All this despite the fact that the immigration court backlog has increased nearly </w:t>
      </w:r>
      <w:r w:rsidRPr="00F4446A">
        <w:rPr>
          <w:rStyle w:val="Emphasis"/>
        </w:rPr>
        <w:t>120 percent</w:t>
      </w:r>
      <w:r w:rsidRPr="00F4446A">
        <w:rPr>
          <w:rStyle w:val="StyleUnderline"/>
        </w:rPr>
        <w:t xml:space="preserve"> since 2006. </w:t>
      </w:r>
      <w:r w:rsidRPr="00F4446A">
        <w:rPr>
          <w:rStyle w:val="Emphasis"/>
        </w:rPr>
        <w:t>And that was before the kids started coming</w:t>
      </w:r>
      <w:r w:rsidRPr="00F4446A">
        <w:rPr>
          <w:rStyle w:val="StyleUnderline"/>
        </w:rPr>
        <w:t>.</w:t>
      </w:r>
    </w:p>
    <w:p w:rsidR="007B2BCA" w:rsidRPr="00685748" w:rsidRDefault="007B2BCA" w:rsidP="007B2BCA">
      <w:pPr>
        <w:rPr>
          <w:u w:val="single"/>
        </w:rPr>
      </w:pPr>
      <w:r w:rsidRPr="00F4446A">
        <w:rPr>
          <w:rStyle w:val="StyleUnderline"/>
        </w:rPr>
        <w:t>Obama</w:t>
      </w:r>
      <w:r>
        <w:t xml:space="preserve"> has tried to get funding for more judges as part of the annual budgeting process. No luck. He's tried to pass comprehensive immigration reform that included funding for more judges. No luck. Now he's </w:t>
      </w:r>
      <w:r w:rsidRPr="00F4446A">
        <w:rPr>
          <w:rStyle w:val="StyleUnderline"/>
        </w:rPr>
        <w:t>trying to get emergency funding for the border crisis that would include money for more judges. So far, no luck.</w:t>
      </w:r>
    </w:p>
    <w:p w:rsidR="007B2BCA" w:rsidRDefault="007B2BCA" w:rsidP="007B2BCA"/>
    <w:p w:rsidR="007B2BCA" w:rsidRDefault="007B2BCA" w:rsidP="007B2BCA">
      <w:pPr>
        <w:pStyle w:val="Heading4"/>
      </w:pPr>
      <w:r>
        <w:t>The deal increases court efficiency – they can resolve cases more quickly</w:t>
      </w:r>
    </w:p>
    <w:p w:rsidR="007B2BCA" w:rsidRPr="003C5B28" w:rsidRDefault="007B2BCA" w:rsidP="007B2BCA">
      <w:r w:rsidRPr="003C5B28">
        <w:rPr>
          <w:rStyle w:val="Style13ptBold"/>
        </w:rPr>
        <w:t>Giles, 7-12</w:t>
      </w:r>
      <w:r>
        <w:t xml:space="preserve"> - Writer at Kansas City </w:t>
      </w:r>
      <w:proofErr w:type="spellStart"/>
      <w:r>
        <w:t>infoZine</w:t>
      </w:r>
      <w:proofErr w:type="spellEnd"/>
      <w:r>
        <w:t xml:space="preserve"> (Anna, “Administration Officials Make Deterrence Focus of Emergency Border Funding,” 7/12/2014, </w:t>
      </w:r>
      <w:hyperlink r:id="rId34" w:history="1">
        <w:r w:rsidRPr="0076521D">
          <w:rPr>
            <w:rStyle w:val="Hyperlink"/>
          </w:rPr>
          <w:t>http://www.infozine.com/news/stories/op/storiesView/sid/59367/</w:t>
        </w:r>
      </w:hyperlink>
      <w:r>
        <w:t xml:space="preserve"> ) DS</w:t>
      </w:r>
    </w:p>
    <w:p w:rsidR="007B2BCA" w:rsidRPr="003C5B28" w:rsidRDefault="007B2BCA" w:rsidP="007B2BCA">
      <w:pPr>
        <w:rPr>
          <w:rStyle w:val="StyleUnderline"/>
        </w:rPr>
      </w:pPr>
      <w:r w:rsidRPr="003C5B28">
        <w:rPr>
          <w:rStyle w:val="StyleUnderline"/>
        </w:rPr>
        <w:t>Speeding up immigration hearings</w:t>
      </w:r>
    </w:p>
    <w:p w:rsidR="007B2BCA" w:rsidRDefault="007B2BCA" w:rsidP="007B2BCA">
      <w:r>
        <w:t xml:space="preserve">About </w:t>
      </w:r>
      <w:r w:rsidRPr="003C5B28">
        <w:rPr>
          <w:rStyle w:val="StyleUnderline"/>
        </w:rPr>
        <w:t>$900 million of the president’s request would be allocated to deport undocumented adults with children and additional prosecution capacity.</w:t>
      </w:r>
    </w:p>
    <w:p w:rsidR="007B2BCA" w:rsidRPr="003C5B28" w:rsidRDefault="007B2BCA" w:rsidP="007B2BCA">
      <w:pPr>
        <w:rPr>
          <w:rStyle w:val="StyleUnderline"/>
        </w:rPr>
      </w:pPr>
      <w:r>
        <w:t xml:space="preserve">During a hearing Wednesday before the Senate Homeland Security and Governmental Affairs Committee, Juan </w:t>
      </w:r>
      <w:proofErr w:type="spellStart"/>
      <w:r>
        <w:t>Osuna</w:t>
      </w:r>
      <w:proofErr w:type="spellEnd"/>
      <w:r>
        <w:t xml:space="preserve">, director of the Executive Office of Immigration Review, said </w:t>
      </w:r>
      <w:r w:rsidRPr="003C5B28">
        <w:rPr>
          <w:rStyle w:val="StyleUnderline"/>
        </w:rPr>
        <w:t>the immigration court system would begin to speed up removal cases of unaccompanied children and adults – a process that would be more efficient with more funding.</w:t>
      </w:r>
    </w:p>
    <w:p w:rsidR="007B2BCA" w:rsidRDefault="007B2BCA" w:rsidP="007B2BCA">
      <w:r>
        <w:t>“</w:t>
      </w:r>
      <w:r w:rsidRPr="003C5B28">
        <w:rPr>
          <w:rStyle w:val="StyleUnderline"/>
        </w:rPr>
        <w:t>This means these cases will go to the front of the line for adjudication, and immigration judges will be assigned to making sure these cases are heard promptly and ahead of all others</w:t>
      </w:r>
      <w:r>
        <w:t xml:space="preserve">,” </w:t>
      </w:r>
      <w:proofErr w:type="spellStart"/>
      <w:r>
        <w:t>Osuna</w:t>
      </w:r>
      <w:proofErr w:type="spellEnd"/>
      <w:r>
        <w:t xml:space="preserve"> said.</w:t>
      </w:r>
    </w:p>
    <w:p w:rsidR="007B2BCA" w:rsidRPr="00085678" w:rsidRDefault="007B2BCA" w:rsidP="007B2BCA">
      <w:r w:rsidRPr="003C5B28">
        <w:rPr>
          <w:rStyle w:val="StyleUnderline"/>
        </w:rPr>
        <w:t>The president’s proposal would add 40 additional immigration judge teams now and another 35 next year. That would allow immigration courts to process 55,000 to 75,000 additional cases per year.</w:t>
      </w:r>
      <w:r>
        <w:t xml:space="preserve"> Most of the courts are located near the Southern border, including in San Diego and El Paso, Texas.</w:t>
      </w:r>
    </w:p>
    <w:p w:rsidR="00021F8B" w:rsidRDefault="00021F8B" w:rsidP="00021F8B">
      <w:pPr>
        <w:pStyle w:val="Heading2"/>
      </w:pPr>
      <w:r>
        <w:lastRenderedPageBreak/>
        <w:t>Border Security Impact</w:t>
      </w:r>
    </w:p>
    <w:p w:rsidR="00FD2A2E" w:rsidRPr="00FD2A2E" w:rsidRDefault="007B2BCA" w:rsidP="00FD2A2E">
      <w:pPr>
        <w:pStyle w:val="Heading3"/>
      </w:pPr>
      <w:r>
        <w:lastRenderedPageBreak/>
        <w:t>Terrorism Impact</w:t>
      </w:r>
    </w:p>
    <w:p w:rsidR="00021F8B" w:rsidRDefault="00021F8B" w:rsidP="00021F8B">
      <w:pPr>
        <w:pStyle w:val="Heading4"/>
      </w:pPr>
      <w:r>
        <w:t>The deal solves border surges – deters future immigration</w:t>
      </w:r>
    </w:p>
    <w:p w:rsidR="00021F8B" w:rsidRPr="003C5B28" w:rsidRDefault="00021F8B" w:rsidP="00021F8B">
      <w:r w:rsidRPr="003C5B28">
        <w:rPr>
          <w:rStyle w:val="Style13ptBold"/>
        </w:rPr>
        <w:t>Giles, 7-12</w:t>
      </w:r>
      <w:r>
        <w:t xml:space="preserve"> - Writer at Kansas City </w:t>
      </w:r>
      <w:proofErr w:type="spellStart"/>
      <w:r>
        <w:t>infoZine</w:t>
      </w:r>
      <w:proofErr w:type="spellEnd"/>
      <w:r>
        <w:t xml:space="preserve"> (Anna, “Administration Officials Make Deterrence Focus of Emergency Border Funding,” 7/12/2014, </w:t>
      </w:r>
      <w:hyperlink r:id="rId35" w:history="1">
        <w:r w:rsidRPr="0076521D">
          <w:rPr>
            <w:rStyle w:val="Hyperlink"/>
          </w:rPr>
          <w:t>http://www.infozine.com/news/stories/op/storiesView/sid/59367/</w:t>
        </w:r>
      </w:hyperlink>
      <w:r>
        <w:t xml:space="preserve"> ) DS</w:t>
      </w:r>
    </w:p>
    <w:p w:rsidR="00021F8B" w:rsidRDefault="00021F8B" w:rsidP="00021F8B">
      <w:r>
        <w:t xml:space="preserve">Washington, DC - </w:t>
      </w:r>
      <w:proofErr w:type="spellStart"/>
      <w:r>
        <w:t>infoZine</w:t>
      </w:r>
      <w:proofErr w:type="spellEnd"/>
      <w:r>
        <w:t xml:space="preserve"> - Scripps Howard Foundation Wire - “</w:t>
      </w:r>
      <w:r w:rsidRPr="003C5B28">
        <w:rPr>
          <w:rStyle w:val="StyleUnderline"/>
        </w:rPr>
        <w:t>We have to show Central American people we are returning people. That is how to deal with the situation</w:t>
      </w:r>
      <w:r>
        <w:t xml:space="preserve">,” Homeland Security Secretary </w:t>
      </w:r>
      <w:proofErr w:type="spellStart"/>
      <w:r>
        <w:t>Jeh</w:t>
      </w:r>
      <w:proofErr w:type="spellEnd"/>
      <w:r>
        <w:t xml:space="preserve"> Johnson said Thursday during a Senate Appropriations Committee hearing.</w:t>
      </w:r>
    </w:p>
    <w:p w:rsidR="00021F8B" w:rsidRPr="003C5B28" w:rsidRDefault="00021F8B" w:rsidP="00021F8B">
      <w:pPr>
        <w:rPr>
          <w:rStyle w:val="StyleUnderline"/>
        </w:rPr>
      </w:pPr>
      <w:r w:rsidRPr="003C5B28">
        <w:rPr>
          <w:rStyle w:val="StyleUnderline"/>
        </w:rPr>
        <w:t>The hearing was one of two before the Senate this week that dealt with the border and funding.</w:t>
      </w:r>
    </w:p>
    <w:p w:rsidR="00021F8B" w:rsidRPr="003C5B28" w:rsidRDefault="00021F8B" w:rsidP="00021F8B">
      <w:pPr>
        <w:rPr>
          <w:rStyle w:val="StyleUnderline"/>
        </w:rPr>
      </w:pPr>
      <w:r w:rsidRPr="003C5B28">
        <w:rPr>
          <w:rStyle w:val="StyleUnderline"/>
        </w:rPr>
        <w:t>Johnson defended the president’s request for emergency funding as tens of thousands of children</w:t>
      </w:r>
      <w:r>
        <w:t xml:space="preserve">, mostly from Honduras, Guatemala and El Salvador </w:t>
      </w:r>
      <w:r w:rsidRPr="003C5B28">
        <w:rPr>
          <w:rStyle w:val="StyleUnderline"/>
        </w:rPr>
        <w:t xml:space="preserve">continue to arrive at the U.S.-Mexico border, </w:t>
      </w:r>
      <w:r w:rsidRPr="003C5B28">
        <w:rPr>
          <w:rStyle w:val="Emphasis"/>
        </w:rPr>
        <w:t>overburdening government resources</w:t>
      </w:r>
      <w:r w:rsidRPr="003C5B28">
        <w:rPr>
          <w:rStyle w:val="StyleUnderline"/>
        </w:rPr>
        <w:t>.</w:t>
      </w:r>
    </w:p>
    <w:p w:rsidR="00021F8B" w:rsidRDefault="00021F8B" w:rsidP="00021F8B">
      <w:r>
        <w:t xml:space="preserve">Senators grilled administration officials about how they would spend the $3.7 billion. About </w:t>
      </w:r>
      <w:r w:rsidRPr="003C5B28">
        <w:rPr>
          <w:rStyle w:val="StyleUnderline"/>
        </w:rPr>
        <w:t>half would go to government agencies affiliated with border enforcement.</w:t>
      </w:r>
    </w:p>
    <w:p w:rsidR="00021F8B" w:rsidRDefault="00021F8B" w:rsidP="00021F8B">
      <w:r>
        <w:t>“</w:t>
      </w:r>
      <w:r w:rsidRPr="003C5B28">
        <w:rPr>
          <w:rStyle w:val="StyleUnderline"/>
        </w:rPr>
        <w:t>There must be a</w:t>
      </w:r>
      <w:r>
        <w:t xml:space="preserve"> muscular </w:t>
      </w:r>
      <w:r w:rsidRPr="003C5B28">
        <w:rPr>
          <w:rStyle w:val="Emphasis"/>
        </w:rPr>
        <w:t>deterrence strategy</w:t>
      </w:r>
      <w:r w:rsidRPr="003C5B28">
        <w:rPr>
          <w:rStyle w:val="StyleUnderline"/>
        </w:rPr>
        <w:t xml:space="preserve"> that discourages parents from sending their children with smugglers out for profit</w:t>
      </w:r>
      <w:r>
        <w:t>,” Sen. Barbara Mikulski, D-Md., said.</w:t>
      </w:r>
    </w:p>
    <w:p w:rsidR="00021F8B" w:rsidRPr="00685748" w:rsidRDefault="00021F8B" w:rsidP="00021F8B">
      <w:r>
        <w:t xml:space="preserve">In a letter to Congress, </w:t>
      </w:r>
      <w:r w:rsidRPr="003C5B28">
        <w:rPr>
          <w:rStyle w:val="StyleUnderline"/>
        </w:rPr>
        <w:t>the president said the funding would “support a sustained border security surge through enhanced domestic enforcement.”</w:t>
      </w:r>
    </w:p>
    <w:p w:rsidR="007B2BCA" w:rsidRDefault="007B2BCA" w:rsidP="007B2BCA"/>
    <w:p w:rsidR="007B2BCA" w:rsidRDefault="007B2BCA" w:rsidP="007B2BCA">
      <w:pPr>
        <w:pStyle w:val="Heading4"/>
      </w:pPr>
      <w:r>
        <w:t>The impact is terrorism – the borders are insecure and risks national security</w:t>
      </w:r>
    </w:p>
    <w:p w:rsidR="007B2BCA" w:rsidRPr="0011646D" w:rsidRDefault="007B2BCA" w:rsidP="007B2BCA">
      <w:r w:rsidRPr="00987A91">
        <w:rPr>
          <w:rStyle w:val="Style13ptBold"/>
        </w:rPr>
        <w:t>Hudson, 7-18</w:t>
      </w:r>
      <w:r>
        <w:t xml:space="preserve"> - represents North Carolina’s eighth congressional district (Richard, “</w:t>
      </w:r>
      <w:r w:rsidRPr="0011646D">
        <w:t>The U.S. border must be secured</w:t>
      </w:r>
      <w:r>
        <w:t xml:space="preserve">,” 7/18/2014, </w:t>
      </w:r>
      <w:hyperlink r:id="rId36" w:history="1">
        <w:r w:rsidRPr="002069D0">
          <w:rPr>
            <w:rStyle w:val="Hyperlink"/>
          </w:rPr>
          <w:t>http://www.laurinburgexchange.com/news/opinion-opinion_columns/5317981/The-U.S.-border-must-be-secured</w:t>
        </w:r>
      </w:hyperlink>
      <w:r>
        <w:t xml:space="preserve"> ) DS</w:t>
      </w:r>
    </w:p>
    <w:p w:rsidR="007B2BCA" w:rsidRPr="0011646D" w:rsidRDefault="007B2BCA" w:rsidP="007B2BCA">
      <w:pPr>
        <w:rPr>
          <w:rStyle w:val="Emphasis"/>
        </w:rPr>
      </w:pPr>
      <w:r w:rsidRPr="0011646D">
        <w:rPr>
          <w:rStyle w:val="StyleUnderline"/>
        </w:rPr>
        <w:t xml:space="preserve">The fact is, </w:t>
      </w:r>
      <w:r w:rsidRPr="0011646D">
        <w:rPr>
          <w:rStyle w:val="Emphasis"/>
        </w:rPr>
        <w:t>our border is not secure</w:t>
      </w:r>
      <w:r>
        <w:t xml:space="preserve">. As a Member of the Homeland Security Committee, I know the importance of securing our border first and upholding the current rule of law. </w:t>
      </w:r>
      <w:r w:rsidRPr="00542321">
        <w:rPr>
          <w:rStyle w:val="StyleUnderline"/>
        </w:rPr>
        <w:t>This</w:t>
      </w:r>
      <w:r w:rsidRPr="0011646D">
        <w:rPr>
          <w:rStyle w:val="StyleUnderline"/>
        </w:rPr>
        <w:t xml:space="preserve"> is not just an immigration issue — </w:t>
      </w:r>
      <w:r w:rsidRPr="0011646D">
        <w:rPr>
          <w:rStyle w:val="Emphasis"/>
        </w:rPr>
        <w:t>it is a national security issue</w:t>
      </w:r>
      <w:r w:rsidRPr="0011646D">
        <w:rPr>
          <w:rStyle w:val="StyleUnderline"/>
        </w:rPr>
        <w:t>.</w:t>
      </w:r>
      <w:r>
        <w:t xml:space="preserve"> </w:t>
      </w:r>
      <w:r w:rsidRPr="0011646D">
        <w:rPr>
          <w:rStyle w:val="StyleUnderline"/>
        </w:rPr>
        <w:t xml:space="preserve">We must be able to make intelligent decisions about who and what crosses our borders. If thousands of unaccompanied minors are able to make the journey across our border, then our government has shown it is unable to stop </w:t>
      </w:r>
      <w:r w:rsidRPr="0011646D">
        <w:rPr>
          <w:rStyle w:val="Emphasis"/>
        </w:rPr>
        <w:t>terrorists, human traffickers, drug cartels and others that wish to harm the United States.</w:t>
      </w:r>
    </w:p>
    <w:p w:rsidR="007B2BCA" w:rsidRPr="00A172EB" w:rsidRDefault="007B2BCA" w:rsidP="007B2BCA">
      <w:pPr>
        <w:rPr>
          <w:u w:val="single"/>
        </w:rPr>
      </w:pPr>
      <w:r w:rsidRPr="0011646D">
        <w:rPr>
          <w:rStyle w:val="StyleUnderline"/>
        </w:rPr>
        <w:t>We must secure the border, enforce our laws, stem the tide of migrants, and ensure that these individuals are dealt with in a humane manner that is consistent with the American ideals of compassion and family unity. As Congress debates a long-term solution to end this crisis, I will continue to focus on securing our borders first.</w:t>
      </w:r>
    </w:p>
    <w:p w:rsidR="007B2BCA" w:rsidRDefault="007B2BCA" w:rsidP="007B2BCA"/>
    <w:p w:rsidR="007B2BCA" w:rsidRDefault="007B2BCA" w:rsidP="007B2BCA">
      <w:pPr>
        <w:pStyle w:val="Heading4"/>
      </w:pPr>
      <w:r>
        <w:t>Terrorism causes human extinction – incites US-Russian war</w:t>
      </w:r>
    </w:p>
    <w:p w:rsidR="007B2BCA" w:rsidRPr="00E31D79" w:rsidRDefault="007B2BCA" w:rsidP="007B2BCA">
      <w:r w:rsidRPr="00006B5F">
        <w:rPr>
          <w:rStyle w:val="Style13ptBold"/>
        </w:rPr>
        <w:t>Barrett et al, 2013</w:t>
      </w:r>
      <w:r>
        <w:t xml:space="preserve"> - *Global Catastrophic Risk Institute, AND **Global Catastrophic Risk Institute, Center for Research on Environmental Decisions, Columbia University, and Department of Geography, Pennsylvania State University,  AND ***Global Catastrophic Risk </w:t>
      </w:r>
      <w:r>
        <w:lastRenderedPageBreak/>
        <w:t>Institute and Center for Research on Environmental Decisions, Columbia University (Anthony,</w:t>
      </w:r>
      <w:r w:rsidRPr="00006B5F">
        <w:t xml:space="preserve"> </w:t>
      </w:r>
      <w:r>
        <w:t xml:space="preserve">Seth D. Baum, Kelly R. Hostetler, “Analyzing and Reducing the Risks of Inadvertent Nuclear War Between the United States and Russia,” 6/28/3013, </w:t>
      </w:r>
      <w:hyperlink r:id="rId37" w:history="1">
        <w:r w:rsidRPr="007C1B8E">
          <w:rPr>
            <w:rStyle w:val="Hyperlink"/>
          </w:rPr>
          <w:t>http://sethbaum.com/ac/2013_NuclearWar.pdf</w:t>
        </w:r>
      </w:hyperlink>
      <w:r>
        <w:t xml:space="preserve"> )</w:t>
      </w:r>
    </w:p>
    <w:p w:rsidR="007B2BCA" w:rsidRDefault="007B2BCA" w:rsidP="007B2BCA">
      <w:r w:rsidRPr="00392410">
        <w:rPr>
          <w:rStyle w:val="StyleUnderline"/>
        </w:rPr>
        <w:t xml:space="preserve">War involving significant fractions of the U.S. and Russian nuclear arsenals, which are by far the largest of any nations, could have </w:t>
      </w:r>
      <w:r w:rsidRPr="00E31D79">
        <w:rPr>
          <w:rStyle w:val="Emphasis"/>
        </w:rPr>
        <w:t>globally catastrophic effects</w:t>
      </w:r>
      <w:r w:rsidRPr="00392410">
        <w:rPr>
          <w:rStyle w:val="StyleUnderline"/>
        </w:rPr>
        <w:t xml:space="preserve"> such as severely reducing food production for years</w:t>
      </w:r>
      <w:r>
        <w:t xml:space="preserve">,1 </w:t>
      </w:r>
      <w:r w:rsidRPr="00392410">
        <w:rPr>
          <w:rStyle w:val="StyleUnderline"/>
        </w:rPr>
        <w:t xml:space="preserve">potentially leading to collapse of modern civilization worldwide and even the </w:t>
      </w:r>
      <w:r w:rsidRPr="00E31D79">
        <w:rPr>
          <w:rStyle w:val="Emphasis"/>
        </w:rPr>
        <w:t>extinction of humanity</w:t>
      </w:r>
      <w:r w:rsidRPr="00392410">
        <w:rPr>
          <w:rStyle w:val="StyleUnderline"/>
        </w:rPr>
        <w:t>.</w:t>
      </w:r>
      <w:r>
        <w:t xml:space="preserve">2 </w:t>
      </w:r>
      <w:r w:rsidRPr="00E31D79">
        <w:rPr>
          <w:rStyle w:val="StyleUnderline"/>
        </w:rPr>
        <w:t>Nuclear war between the United States and Russia could occur by various routes, including accidental or unauthorized launch; deliberate first attack by one nation; and inadvertent attack.</w:t>
      </w:r>
      <w:r>
        <w:t xml:space="preserve">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w:t>
      </w:r>
    </w:p>
    <w:p w:rsidR="007B2BCA" w:rsidRDefault="007B2BCA" w:rsidP="007B2BCA">
      <w:r>
        <w:t xml:space="preserve">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 attack. However, </w:t>
      </w:r>
      <w:r w:rsidRPr="00E31D79">
        <w:rPr>
          <w:rStyle w:val="Style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t>5</w:t>
      </w:r>
    </w:p>
    <w:p w:rsidR="007B2BCA" w:rsidRDefault="007B2BCA" w:rsidP="007B2BCA">
      <w:r>
        <w:t>Many people believe that with the end of the Cold War and with improved relations between the United States and Russia, the risk of East-West nuclear war was significantly reduced.6 However, it has also been argued that inadvertent nuclear war between the United States and Russia has continued to present a substantial risk.7 While the United States and Russia are not actively threatening each other with war, they have remained ready to launch nuclear missiles in response to indications of attack.8</w:t>
      </w:r>
    </w:p>
    <w:p w:rsidR="007B2BCA" w:rsidRDefault="007B2BCA" w:rsidP="007B2BCA">
      <w:r w:rsidRPr="00E31D79">
        <w:rPr>
          <w:rStyle w:val="Emphasis"/>
        </w:rPr>
        <w:t>False indicators of nuclear attack could be caused in several ways</w:t>
      </w:r>
      <w:r>
        <w:t xml:space="preserve">. First, a wide range of events have already been mistakenly interpreted as indicators of attack, including weather phenomena, a faulty computer chip, wild animal activity, and control-room training tapes loaded at the wrong time.9 Second, </w:t>
      </w:r>
      <w:r w:rsidRPr="00E31D79">
        <w:rPr>
          <w:rStyle w:val="Emphasis"/>
        </w:rPr>
        <w:t>terrorist groups</w:t>
      </w:r>
      <w:r w:rsidRPr="00E31D79">
        <w:rPr>
          <w:rStyle w:val="StyleUnderline"/>
        </w:rPr>
        <w:t xml:space="preserve"> or other actors might cause attacks on either the United States or Russia that resemble some kind of nuclear attack by the other nation by actions such as exploding a stolen or improvised nuclear bomb</w:t>
      </w:r>
      <w:r>
        <w:t xml:space="preserve">,10 </w:t>
      </w:r>
      <w:r w:rsidRPr="00E31D79">
        <w:rPr>
          <w:rStyle w:val="StyleUnderline"/>
        </w:rPr>
        <w:t>especially if such an event occurs during a crisis between the United States and Russia</w:t>
      </w:r>
      <w:r>
        <w:t xml:space="preserve">.11 </w:t>
      </w:r>
      <w:r w:rsidRPr="00E31D79">
        <w:rPr>
          <w:rStyle w:val="StyleUnderline"/>
        </w:rPr>
        <w:t>A variety of nuclear terrorism scenarios are possible</w:t>
      </w:r>
      <w:r>
        <w:t xml:space="preserve">.12 </w:t>
      </w:r>
      <w:r w:rsidRPr="00E31D79">
        <w:rPr>
          <w:rStyle w:val="Emphasis"/>
        </w:rPr>
        <w:t>Al Qaeda has sought to obtain or construct nuclear weapons and to use them against the United States</w:t>
      </w:r>
      <w:r>
        <w:t xml:space="preserve">.13 </w:t>
      </w:r>
      <w:r w:rsidRPr="00E31D79">
        <w:rPr>
          <w:rStyle w:val="StyleUnderline"/>
        </w:rPr>
        <w:t>Other methods could involve attempts to circumvent nuclear weapon launch control safeguards or exploit holes in their security</w:t>
      </w:r>
      <w:r>
        <w:t>.14</w:t>
      </w:r>
    </w:p>
    <w:p w:rsidR="007B2BCA" w:rsidRDefault="007B2BCA" w:rsidP="007B2BCA">
      <w:r>
        <w:t>It has long been argued that the probability of inadvertent nuclear war is significantly higher during U.S.-Russian crisis conditions</w:t>
      </w:r>
      <w:proofErr w:type="gramStart"/>
      <w:r>
        <w:t>,15</w:t>
      </w:r>
      <w:proofErr w:type="gramEnd"/>
      <w:r>
        <w:t xml:space="preserve"> with the Cuban Missile Crisis being a prime historical example. It is possible that U.S.-Russian relations will significantly deteriorate in the future, increasing nuclear tensions. </w:t>
      </w:r>
      <w:r w:rsidRPr="00E31D79">
        <w:rPr>
          <w:rStyle w:val="StyleUnderline"/>
        </w:rPr>
        <w:t xml:space="preserve">There are a variety of ways for a third party to raise </w:t>
      </w:r>
      <w:r w:rsidRPr="00E31D79">
        <w:rPr>
          <w:rStyle w:val="StyleUnderline"/>
        </w:rPr>
        <w:lastRenderedPageBreak/>
        <w:t>tensions between the United States and Russia, making one or both nations more likely to misinterpret events as attacks.</w:t>
      </w:r>
      <w:r>
        <w:t>16</w:t>
      </w:r>
    </w:p>
    <w:p w:rsidR="000A591C" w:rsidRDefault="007B2BCA" w:rsidP="000A591C">
      <w:pPr>
        <w:pStyle w:val="Heading3"/>
      </w:pPr>
      <w:r>
        <w:lastRenderedPageBreak/>
        <w:t xml:space="preserve">   </w:t>
      </w:r>
      <w:r w:rsidR="000A591C">
        <w:t>Risk High</w:t>
      </w:r>
    </w:p>
    <w:p w:rsidR="00BA7A86" w:rsidRDefault="00BA7A86" w:rsidP="00BA7A86">
      <w:pPr>
        <w:pStyle w:val="Heading4"/>
      </w:pPr>
      <w:r>
        <w:t>Border terrorism now- border crisis weakens the border</w:t>
      </w:r>
    </w:p>
    <w:p w:rsidR="00BA7A86" w:rsidRPr="009F14CB" w:rsidRDefault="00BA7A86" w:rsidP="00BA7A86">
      <w:proofErr w:type="spellStart"/>
      <w:r w:rsidRPr="009F14CB">
        <w:rPr>
          <w:rStyle w:val="Style13ptBold"/>
        </w:rPr>
        <w:t>Chiaramonte</w:t>
      </w:r>
      <w:proofErr w:type="spellEnd"/>
      <w:r w:rsidRPr="009F14CB">
        <w:rPr>
          <w:rStyle w:val="Style13ptBold"/>
        </w:rPr>
        <w:t xml:space="preserve"> </w:t>
      </w:r>
      <w:r>
        <w:rPr>
          <w:rStyle w:val="Style13ptBold"/>
        </w:rPr>
        <w:t>7/7</w:t>
      </w:r>
      <w:r w:rsidRPr="00C012FF">
        <w:rPr>
          <w:rStyle w:val="Style13ptBold"/>
        </w:rPr>
        <w:t>/2014</w:t>
      </w:r>
      <w:r>
        <w:t xml:space="preserve"> – Technology, and International Expert at Fox News (Perry, “Border crisis could provide cover to ISIS operatives, say experts”, Fox News, July 07, 2014, http://www.foxnews.com/us/2014/07/07/isis-could-take-advantage-weakened-us-border-for-terrorist-attack/) */LEA</w:t>
      </w:r>
    </w:p>
    <w:p w:rsidR="00BA7A86" w:rsidRPr="00423DC9" w:rsidRDefault="00BA7A86" w:rsidP="00BA7A86">
      <w:pPr>
        <w:rPr>
          <w:rStyle w:val="StyleUnderline"/>
        </w:rPr>
      </w:pPr>
      <w:r w:rsidRPr="00C03465">
        <w:rPr>
          <w:rStyle w:val="Emphasis"/>
        </w:rPr>
        <w:t>The border crisis could be the perfect opportunity for Islamic terrorists looking to sneak sleeper cells into the U.S.</w:t>
      </w:r>
      <w:r w:rsidRPr="00423DC9">
        <w:rPr>
          <w:sz w:val="16"/>
        </w:rPr>
        <w:t xml:space="preserve">, say experts. </w:t>
      </w:r>
      <w:r w:rsidRPr="00897AC2">
        <w:rPr>
          <w:rStyle w:val="StyleUnderline"/>
        </w:rPr>
        <w:t xml:space="preserve">Patrols on the Mexican border have been </w:t>
      </w:r>
      <w:r w:rsidRPr="00C03465">
        <w:rPr>
          <w:rStyle w:val="Emphasis"/>
        </w:rPr>
        <w:t>stretched to the breaking point</w:t>
      </w:r>
      <w:r w:rsidRPr="00423DC9">
        <w:rPr>
          <w:sz w:val="16"/>
        </w:rPr>
        <w:t xml:space="preserve"> in recent weeks </w:t>
      </w:r>
      <w:r w:rsidRPr="00897AC2">
        <w:rPr>
          <w:rStyle w:val="StyleUnderline"/>
        </w:rPr>
        <w:t>by a tidal wave of immigrants</w:t>
      </w:r>
      <w:r w:rsidRPr="00423DC9">
        <w:rPr>
          <w:sz w:val="16"/>
        </w:rPr>
        <w:t xml:space="preserve"> from Central America. Among the estimated 60,000 people who have streamed across is a small percentage of what </w:t>
      </w:r>
      <w:proofErr w:type="gramStart"/>
      <w:r w:rsidRPr="00423DC9">
        <w:rPr>
          <w:sz w:val="16"/>
        </w:rPr>
        <w:t>agents</w:t>
      </w:r>
      <w:proofErr w:type="gramEnd"/>
      <w:r w:rsidRPr="00423DC9">
        <w:rPr>
          <w:sz w:val="16"/>
        </w:rPr>
        <w:t xml:space="preserve"> term "Special Interest Aliens," or SIAs. Terrorism experts say </w:t>
      </w:r>
      <w:r w:rsidRPr="00897AC2">
        <w:rPr>
          <w:rStyle w:val="StyleUnderline"/>
        </w:rPr>
        <w:t>airport security is effective at keeping dangerous jihadists out, but the border breakdown could be America's Achilles heel - providing an entry point for groups like ISIS.</w:t>
      </w:r>
      <w:r>
        <w:rPr>
          <w:rStyle w:val="StyleUnderline"/>
        </w:rPr>
        <w:t xml:space="preserve"> </w:t>
      </w:r>
      <w:r w:rsidRPr="00423DC9">
        <w:rPr>
          <w:sz w:val="16"/>
        </w:rPr>
        <w:t xml:space="preserve">“It's impossible to say that </w:t>
      </w:r>
      <w:r w:rsidRPr="00897AC2">
        <w:rPr>
          <w:rStyle w:val="StyleUnderline"/>
        </w:rPr>
        <w:t>ISIS will soon be active on our border</w:t>
      </w:r>
      <w:r w:rsidRPr="00423DC9">
        <w:rPr>
          <w:sz w:val="16"/>
        </w:rPr>
        <w:t xml:space="preserve">, but some groups will be,” said retired Army Lt. Col. Ralph Peters, a security and defense analyst and Fox News contributor. “The one thing that all of the squabbling jihadi groups in the Middle East and North Africa have in common is that they want to strike the U.S., both for what they view as vengeance and because, in terrorist circles, striking the U.S. is how you confirm that you're a major player.” “If you pay the cartels enough, they will sneak you across or assist in getting anything you want across the border." - Shawn Moran, vice president and spokesperson for the Border Patrol Council It’s long been known that a percentage, albeit small, of illegals caught sneaking across from Mexico hail from terror-sponsoring states. And some of </w:t>
      </w:r>
      <w:r w:rsidRPr="00897AC2">
        <w:rPr>
          <w:rStyle w:val="StyleUnderline"/>
        </w:rPr>
        <w:t>the</w:t>
      </w:r>
      <w:r w:rsidRPr="00423DC9">
        <w:rPr>
          <w:sz w:val="16"/>
        </w:rPr>
        <w:t xml:space="preserve"> Islamic </w:t>
      </w:r>
      <w:r w:rsidRPr="00897AC2">
        <w:rPr>
          <w:rStyle w:val="StyleUnderline"/>
        </w:rPr>
        <w:t>terror groups have ties to Latin American drug cartels and gangs, including MS-13. The combination of terrorists' desire to infiltrate the border and gangs' know-how could prove dangerous to American security</w:t>
      </w:r>
      <w:r w:rsidRPr="00423DC9">
        <w:rPr>
          <w:sz w:val="16"/>
        </w:rPr>
        <w:t>, say experts. “It’s obviously a concern,” Shawn Moran, vice president and spokesperson for the Border Patrol Council, told FoxNews.com. “If you pay the cartels enough, they will sneak you across or assist in getting anything you want across the border. “</w:t>
      </w:r>
      <w:r w:rsidRPr="00897AC2">
        <w:rPr>
          <w:rStyle w:val="StyleUnderline"/>
        </w:rPr>
        <w:t>It’s definitely a nightmare scenario if they use the borders, north or south, to cross and conduct a terrorist attack,</w:t>
      </w:r>
      <w:r w:rsidRPr="00423DC9">
        <w:rPr>
          <w:sz w:val="16"/>
        </w:rPr>
        <w:t xml:space="preserve">” Moran added. Texas Gov. Rick Perry said </w:t>
      </w:r>
      <w:r w:rsidRPr="00897AC2">
        <w:rPr>
          <w:rStyle w:val="StyleUnderline"/>
        </w:rPr>
        <w:t>the record wave of illegal immigrants includes record numbers of SIAs.</w:t>
      </w:r>
      <w:r>
        <w:rPr>
          <w:rStyle w:val="StyleUnderline"/>
        </w:rPr>
        <w:t xml:space="preserve"> </w:t>
      </w:r>
      <w:r w:rsidRPr="00423DC9">
        <w:rPr>
          <w:sz w:val="16"/>
        </w:rPr>
        <w:t xml:space="preserve">“We have record high numbers of other than Mexicans being apprehended at the border,” Perry told Fox News. “These are people that are coming from states like Syria that have substantial connections back to terrorist regimes and terrorist operations. So we're seeing record, historic high numbers of these individuals being apprehended.” Some policy experts say that, while it’s possible for groups like ISIS to cross at the border, it may not be necessary for them to achieve their deadly means. “Big picture, we need to look at how terrorist attacks have evolved since 9/11,” Scott Stewart, vice president of tactical analysis for </w:t>
      </w:r>
      <w:proofErr w:type="spellStart"/>
      <w:r w:rsidRPr="00423DC9">
        <w:rPr>
          <w:sz w:val="16"/>
        </w:rPr>
        <w:t>Stratfor</w:t>
      </w:r>
      <w:proofErr w:type="spellEnd"/>
      <w:r w:rsidRPr="00423DC9">
        <w:rPr>
          <w:sz w:val="16"/>
        </w:rPr>
        <w:t xml:space="preserve">, a geopolitical intelligence firm, told FoxNews.com. “The old model was to sneak operatives in, but it has really changed in recent years. It’s emanating from the grassroots. People who already reside in a targeted country are recruited or those who can enter a country legally with proper documentation.” And </w:t>
      </w:r>
      <w:r w:rsidRPr="00423DC9">
        <w:rPr>
          <w:rStyle w:val="StyleUnderline"/>
        </w:rPr>
        <w:t>ISIS, despite its bluster, is probably not yet capable of launching an attack on American soil</w:t>
      </w:r>
      <w:r w:rsidRPr="00423DC9">
        <w:rPr>
          <w:sz w:val="16"/>
        </w:rPr>
        <w:t>, Stewart said. “They really haven’t shown a capacity to import their attacks,” he said. “They haven’t worked towards conditioning operatives for terrorist attacks. It’s a very different than the training for the insurgency.” James Phillips, a senior research fellow for the Heritage Foundation, said the U.S. can never completely protect itself from terrorist infiltration. “</w:t>
      </w:r>
      <w:r w:rsidRPr="00423DC9">
        <w:rPr>
          <w:rStyle w:val="StyleUnderline"/>
        </w:rPr>
        <w:t>The real danger is Europeans that have already been recruited who could fly into the country legally,” he said. “I wouldn’t rule out the Canadian border, either. Many operatives from other terrorist groups have entered the U.S. from the north.</w:t>
      </w:r>
    </w:p>
    <w:p w:rsidR="00BA7A86" w:rsidRPr="00423DC9" w:rsidRDefault="00BA7A86" w:rsidP="00BA7A86">
      <w:pPr>
        <w:rPr>
          <w:rStyle w:val="StyleUnderline"/>
        </w:rPr>
      </w:pPr>
    </w:p>
    <w:p w:rsidR="00BA7A86" w:rsidRDefault="00BA7A86" w:rsidP="00BA7A86"/>
    <w:p w:rsidR="000A591C" w:rsidRDefault="000A591C" w:rsidP="000A591C">
      <w:pPr>
        <w:pStyle w:val="Heading4"/>
      </w:pPr>
      <w:r>
        <w:t>US-Mexico border protection is key- Hezbollah accesses drug cartels routes into the US</w:t>
      </w:r>
    </w:p>
    <w:p w:rsidR="000A591C" w:rsidRPr="009265BB" w:rsidRDefault="000A591C" w:rsidP="000A591C">
      <w:r w:rsidRPr="00A076A1">
        <w:rPr>
          <w:rStyle w:val="Style13ptBold"/>
        </w:rPr>
        <w:t>Pounds 14</w:t>
      </w:r>
      <w:r>
        <w:t xml:space="preserve"> – President and CEO of </w:t>
      </w:r>
      <w:proofErr w:type="spellStart"/>
      <w:r>
        <w:t>Countercon</w:t>
      </w:r>
      <w:proofErr w:type="spellEnd"/>
      <w:r>
        <w:t xml:space="preserve"> (Counterterrorism Consulting Firm) (Keith “Our Greatest Terrorism Threat is not The Middle East”, The </w:t>
      </w:r>
      <w:proofErr w:type="spellStart"/>
      <w:r>
        <w:t>Prepper</w:t>
      </w:r>
      <w:proofErr w:type="spellEnd"/>
      <w:r>
        <w:t xml:space="preserve"> Journal, June 3, 2014</w:t>
      </w:r>
      <w:proofErr w:type="gramStart"/>
      <w:r>
        <w:t>,  http</w:t>
      </w:r>
      <w:proofErr w:type="gramEnd"/>
      <w:r>
        <w:t>://www.theprepperjournal.com/2014/06/03/greatest-terrorism-threat-middle-east/) */LEA</w:t>
      </w:r>
    </w:p>
    <w:p w:rsidR="000A591C" w:rsidRPr="00FD6482" w:rsidRDefault="000A591C" w:rsidP="000A591C">
      <w:pPr>
        <w:rPr>
          <w:rStyle w:val="StyleUnderline"/>
        </w:rPr>
      </w:pPr>
      <w:r w:rsidRPr="00654590">
        <w:rPr>
          <w:sz w:val="16"/>
        </w:rPr>
        <w:lastRenderedPageBreak/>
        <w:t xml:space="preserve">The greatest terrorism threat to America does not come specifically from the Middle East. </w:t>
      </w:r>
      <w:r w:rsidRPr="00FD6482">
        <w:rPr>
          <w:rStyle w:val="Emphasis"/>
        </w:rPr>
        <w:t>The</w:t>
      </w:r>
      <w:r w:rsidRPr="00654590">
        <w:rPr>
          <w:sz w:val="16"/>
        </w:rPr>
        <w:t xml:space="preserve"> twisted, distorted, convoluted relationship of drugs, weapons, fraudulent documents, money laundering and </w:t>
      </w:r>
      <w:r w:rsidRPr="00FD6482">
        <w:rPr>
          <w:rStyle w:val="Emphasis"/>
        </w:rPr>
        <w:t>terrorist infiltration from our southern border is currently the greatest threat to the American public.</w:t>
      </w:r>
      <w:r>
        <w:rPr>
          <w:rStyle w:val="Emphasis"/>
        </w:rPr>
        <w:t xml:space="preserve"> </w:t>
      </w:r>
      <w:r w:rsidRPr="00654590">
        <w:rPr>
          <w:sz w:val="16"/>
        </w:rPr>
        <w:t xml:space="preserve">Iran and Syria have been the most prominent financial supporters of Hezbollah. As Iran’s economy suffered from economic sanctions relative to its nuclear weapons program and Syria experiences its own internal struggles, Hezbollah has been forced to gain funding through increased participation in drug and weapons smuggling, document fraud and money laundering. A 2011 DEA investigation found that </w:t>
      </w:r>
      <w:r w:rsidRPr="00FD6482">
        <w:rPr>
          <w:rStyle w:val="StyleUnderline"/>
        </w:rPr>
        <w:t>Hezbollah raises up to $200 million a month from cocaine sales from</w:t>
      </w:r>
      <w:r w:rsidRPr="00654590">
        <w:rPr>
          <w:sz w:val="16"/>
        </w:rPr>
        <w:t xml:space="preserve"> operations in Lebanon, West Africa, Panama and </w:t>
      </w:r>
      <w:r w:rsidRPr="00FD6482">
        <w:rPr>
          <w:rStyle w:val="StyleUnderline"/>
        </w:rPr>
        <w:t>Latin America</w:t>
      </w:r>
      <w:r w:rsidRPr="00654590">
        <w:rPr>
          <w:sz w:val="16"/>
        </w:rPr>
        <w:t xml:space="preserve">, but most surprisingly comes from its operations in the Tri-Border Area (TBA) of Brazil, Paraguay and Argentina, and much of Hezbollah’s smuggling takes place on unregulated flights between Iran and Venezuela. A very recent Treasury Department investigation found that the Lebanese Canadian Bank was directly involved in hiding financing acquired from Hezbollah’s illegal drug smuggling from South America to Europe, the Middle East and West Africa, and involved money laundering through the purchase of used cars in the United States. Cigarette smuggling – reaching even into the U.S. southeast and southwest – also seems to be prominent a venture. In the U.S., law enforcement </w:t>
      </w:r>
      <w:r w:rsidRPr="00AD0CC3">
        <w:rPr>
          <w:rStyle w:val="StyleUnderline"/>
        </w:rPr>
        <w:t>officials in the southwest report a rise among imprisoned gang members</w:t>
      </w:r>
      <w:r w:rsidRPr="00654590">
        <w:rPr>
          <w:sz w:val="16"/>
        </w:rPr>
        <w:t xml:space="preserve"> with Farsi tattoos </w:t>
      </w:r>
      <w:r w:rsidRPr="00FD6482">
        <w:rPr>
          <w:rStyle w:val="StyleUnderline"/>
        </w:rPr>
        <w:t>expressing loyalty to Hezbollah.</w:t>
      </w:r>
      <w:r>
        <w:rPr>
          <w:rStyle w:val="StyleUnderline"/>
        </w:rPr>
        <w:t xml:space="preserve"> </w:t>
      </w:r>
      <w:r w:rsidRPr="00FD6482">
        <w:rPr>
          <w:rStyle w:val="StyleUnderline"/>
        </w:rPr>
        <w:t>A</w:t>
      </w:r>
      <w:r w:rsidRPr="00654590">
        <w:rPr>
          <w:sz w:val="16"/>
        </w:rPr>
        <w:t xml:space="preserve"> recent </w:t>
      </w:r>
      <w:r w:rsidRPr="00FD6482">
        <w:rPr>
          <w:rStyle w:val="StyleUnderline"/>
        </w:rPr>
        <w:t>assassination attempt</w:t>
      </w:r>
      <w:r w:rsidRPr="00654590">
        <w:rPr>
          <w:sz w:val="16"/>
        </w:rPr>
        <w:t xml:space="preserve"> </w:t>
      </w:r>
      <w:r w:rsidRPr="00FD6482">
        <w:rPr>
          <w:rStyle w:val="StyleUnderline"/>
        </w:rPr>
        <w:t xml:space="preserve">on a </w:t>
      </w:r>
      <w:r w:rsidRPr="00654590">
        <w:rPr>
          <w:sz w:val="16"/>
        </w:rPr>
        <w:t xml:space="preserve">Saudi Arabian </w:t>
      </w:r>
      <w:r w:rsidRPr="00FD6482">
        <w:rPr>
          <w:rStyle w:val="StyleUnderline"/>
        </w:rPr>
        <w:t>ambassador in the U.S. originated from Mexico</w:t>
      </w:r>
      <w:r w:rsidRPr="00654590">
        <w:rPr>
          <w:sz w:val="16"/>
        </w:rPr>
        <w:t xml:space="preserve"> – not the Middle East – and very recently, Hezbollah operatives took pictures of FBI agents on a covert mission in South America, then maliciously faxed the pictures to an FBI field office in New York. Hezbollah and other terrorist organizations have gained an increasing foothold in the TBA at the same time that business relationships between Iran and Venezuela became stronger</w:t>
      </w:r>
      <w:r w:rsidRPr="00FD6482">
        <w:rPr>
          <w:rStyle w:val="StyleUnderline"/>
        </w:rPr>
        <w:t>. Mexican cartels have begun to use car bombs in their attacks – a tactic taught to them by Hezbollah operatives</w:t>
      </w:r>
      <w:r w:rsidRPr="00654590">
        <w:rPr>
          <w:sz w:val="16"/>
        </w:rPr>
        <w:t xml:space="preserve"> – at the same time </w:t>
      </w:r>
      <w:r w:rsidRPr="00FD6482">
        <w:rPr>
          <w:rStyle w:val="StyleUnderline"/>
        </w:rPr>
        <w:t>Hezbollah operatives are known to be using Mexican cartel smuggling routes into the U.S.</w:t>
      </w:r>
      <w:r w:rsidRPr="00654590">
        <w:rPr>
          <w:sz w:val="16"/>
        </w:rPr>
        <w:t xml:space="preserve"> </w:t>
      </w:r>
      <w:r w:rsidRPr="00FD6482">
        <w:rPr>
          <w:rStyle w:val="StyleUnderline"/>
        </w:rPr>
        <w:t xml:space="preserve">Gone is the distinction between drug activity and terrorism and the </w:t>
      </w:r>
      <w:r w:rsidRPr="00654590">
        <w:rPr>
          <w:sz w:val="16"/>
        </w:rPr>
        <w:t xml:space="preserve">inherent </w:t>
      </w:r>
      <w:r w:rsidRPr="00FD6482">
        <w:rPr>
          <w:rStyle w:val="StyleUnderline"/>
        </w:rPr>
        <w:t>violence of drug activity is spilling across our southern border at the same time terrorist activity in the U.S. is traceable not only to the Middle East, but to Latin America.</w:t>
      </w:r>
    </w:p>
    <w:p w:rsidR="000A591C" w:rsidRDefault="000A591C" w:rsidP="000A591C"/>
    <w:p w:rsidR="000A591C" w:rsidRDefault="000A591C" w:rsidP="000A591C">
      <w:pPr>
        <w:pStyle w:val="Heading4"/>
      </w:pPr>
      <w:r>
        <w:t>97.3 risk of terrorist entering the US through Mexico, as security worsens and Venezuela becomes a terrorist hub</w:t>
      </w:r>
    </w:p>
    <w:p w:rsidR="000A591C" w:rsidRDefault="000A591C" w:rsidP="000A591C">
      <w:r w:rsidRPr="004476BC">
        <w:rPr>
          <w:rStyle w:val="Style13ptBold"/>
        </w:rPr>
        <w:t>SCHILLING 10</w:t>
      </w:r>
      <w:r>
        <w:t xml:space="preserve"> -- Commentary editor and staff writer for WND (Chelsea, “FOREIGN 'TERRORISTS' BREACH U.S. BORDER”, World News Daily, 05/20/2010, http://www.wnd.com/2010/05/156441/#b5wh64bIbTDV27ZZ.99) */LEA</w:t>
      </w:r>
    </w:p>
    <w:p w:rsidR="000A591C" w:rsidRPr="00654590" w:rsidRDefault="000A591C" w:rsidP="000A591C">
      <w:pPr>
        <w:rPr>
          <w:sz w:val="16"/>
        </w:rPr>
      </w:pPr>
      <w:r w:rsidRPr="00654590">
        <w:rPr>
          <w:sz w:val="16"/>
        </w:rPr>
        <w:t xml:space="preserve">Almost nine years after terrorists murdered 2,751 people on Sept. 11, 2001, </w:t>
      </w:r>
      <w:r w:rsidRPr="0068438F">
        <w:rPr>
          <w:rStyle w:val="StyleUnderline"/>
        </w:rPr>
        <w:t xml:space="preserve">the U.S. is </w:t>
      </w:r>
      <w:r w:rsidRPr="00654590">
        <w:rPr>
          <w:sz w:val="16"/>
        </w:rPr>
        <w:t>still</w:t>
      </w:r>
      <w:r w:rsidRPr="0068438F">
        <w:rPr>
          <w:rStyle w:val="StyleUnderline"/>
        </w:rPr>
        <w:t xml:space="preserve"> facing a major threat as hundreds of illegal aliens from countries known to support and sponsor terrorism sneak across the U.S.-Mexico border.</w:t>
      </w:r>
      <w:r>
        <w:rPr>
          <w:rStyle w:val="StyleUnderline"/>
        </w:rPr>
        <w:t xml:space="preserve"> </w:t>
      </w:r>
      <w:r w:rsidRPr="00654590">
        <w:rPr>
          <w:sz w:val="16"/>
        </w:rPr>
        <w:t>U.S. Mexico border in New Mexico. Only a small strand of barbed wire separates the two countries. (</w:t>
      </w:r>
      <w:proofErr w:type="gramStart"/>
      <w:r w:rsidRPr="00654590">
        <w:rPr>
          <w:sz w:val="16"/>
        </w:rPr>
        <w:t>photo</w:t>
      </w:r>
      <w:proofErr w:type="gramEnd"/>
      <w:r w:rsidRPr="00654590">
        <w:rPr>
          <w:sz w:val="16"/>
        </w:rPr>
        <w:t xml:space="preserve">: 2006 congressional report) ‘Special-interest countries’ and ‘sponsors of terror’ Thousands of illegal aliens apprehended along the 2,000 mile border stretching through California, Arizona, New Mexico and Texas aren’t even from Mexico. The U.S. Border Patrol calls them “Other Than Mexicans,” or OTMs, and many are citizens of countries that are sponsors of terrorism. Is the American Southwest about to be lost? Read about the realities, in “Conquest of </w:t>
      </w:r>
      <w:proofErr w:type="spellStart"/>
      <w:r w:rsidRPr="00654590">
        <w:rPr>
          <w:sz w:val="16"/>
        </w:rPr>
        <w:t>Aztlan</w:t>
      </w:r>
      <w:proofErr w:type="spellEnd"/>
      <w:r w:rsidRPr="00654590">
        <w:rPr>
          <w:sz w:val="16"/>
        </w:rPr>
        <w:t xml:space="preserve">” A 2006 congressional report on border threats, titled “A Line in the Sand: Confronting the Threat at the Southwest Border” and prepared by the House Committee on Homeland Security Subcommittee on Investigations, indicated that </w:t>
      </w:r>
      <w:r w:rsidRPr="00D572F0">
        <w:rPr>
          <w:rStyle w:val="StyleUnderline"/>
        </w:rPr>
        <w:t xml:space="preserve">1.2 million illegal aliens were apprehended </w:t>
      </w:r>
      <w:r w:rsidRPr="00654590">
        <w:rPr>
          <w:sz w:val="16"/>
        </w:rPr>
        <w:t xml:space="preserve">in 2005 alone, and 165,000 of those were from countries other than Mexico. </w:t>
      </w:r>
      <w:r w:rsidRPr="00D572F0">
        <w:rPr>
          <w:rStyle w:val="StyleUnderline"/>
        </w:rPr>
        <w:t>Approximately 650 were from “special interest countries</w:t>
      </w:r>
      <w:r w:rsidRPr="00654590">
        <w:rPr>
          <w:sz w:val="16"/>
        </w:rPr>
        <w:t xml:space="preserve">,” or nations the Border Patrol defines as “designated by the intelligence community as countries that could export individuals </w:t>
      </w:r>
      <w:r w:rsidRPr="00D572F0">
        <w:rPr>
          <w:rStyle w:val="StyleUnderline"/>
        </w:rPr>
        <w:t>that could bring</w:t>
      </w:r>
      <w:r w:rsidRPr="00654590">
        <w:rPr>
          <w:sz w:val="16"/>
        </w:rPr>
        <w:t xml:space="preserve"> harm to our country in the way of </w:t>
      </w:r>
      <w:r w:rsidRPr="00D572F0">
        <w:rPr>
          <w:rStyle w:val="StyleUnderline"/>
        </w:rPr>
        <w:t>terrorism</w:t>
      </w:r>
      <w:r w:rsidRPr="00654590">
        <w:rPr>
          <w:sz w:val="16"/>
        </w:rPr>
        <w:t xml:space="preserve">.” Illegal aliens from Central America ride atop a freight train leaving Arriaga, Mexico, en route to the U.S. (photo: </w:t>
      </w:r>
      <w:proofErr w:type="spellStart"/>
      <w:r w:rsidRPr="00654590">
        <w:rPr>
          <w:sz w:val="16"/>
        </w:rPr>
        <w:t>Hogar</w:t>
      </w:r>
      <w:proofErr w:type="spellEnd"/>
      <w:r w:rsidRPr="00654590">
        <w:rPr>
          <w:sz w:val="16"/>
        </w:rPr>
        <w:t xml:space="preserve"> de la </w:t>
      </w:r>
      <w:proofErr w:type="spellStart"/>
      <w:r w:rsidRPr="00654590">
        <w:rPr>
          <w:sz w:val="16"/>
        </w:rPr>
        <w:t>Misericordia</w:t>
      </w:r>
      <w:proofErr w:type="spellEnd"/>
      <w:r w:rsidRPr="00654590">
        <w:rPr>
          <w:sz w:val="16"/>
        </w:rPr>
        <w:t>, or Home of Mercy) Atlanta’s WSB-TV2 aired a segment on U.S. border security after it obtained records from a federal detention center near Phoenix, Ariz., and found current listings for illegal aliens from Afghanistan, Egypt, Iran, Iraq, Pakistan, Sudan and Yemen. “</w:t>
      </w:r>
      <w:r w:rsidRPr="00D572F0">
        <w:rPr>
          <w:rStyle w:val="StyleUnderline"/>
        </w:rPr>
        <w:t>We have left the back door to the U</w:t>
      </w:r>
      <w:r w:rsidRPr="00654590">
        <w:rPr>
          <w:sz w:val="16"/>
        </w:rPr>
        <w:t xml:space="preserve">nited </w:t>
      </w:r>
      <w:r w:rsidRPr="00D572F0">
        <w:rPr>
          <w:rStyle w:val="StyleUnderline"/>
        </w:rPr>
        <w:t>S</w:t>
      </w:r>
      <w:r w:rsidRPr="00654590">
        <w:rPr>
          <w:sz w:val="16"/>
        </w:rPr>
        <w:t xml:space="preserve">tates </w:t>
      </w:r>
      <w:r w:rsidRPr="00D572F0">
        <w:rPr>
          <w:rStyle w:val="StyleUnderline"/>
        </w:rPr>
        <w:t>open,”</w:t>
      </w:r>
      <w:r w:rsidRPr="00654590">
        <w:rPr>
          <w:sz w:val="16"/>
        </w:rPr>
        <w:t xml:space="preserve"> former Rep. J.D. Hayworth told the station. “</w:t>
      </w:r>
      <w:r w:rsidRPr="00D572F0">
        <w:rPr>
          <w:rStyle w:val="StyleUnderline"/>
        </w:rPr>
        <w:t>We have to understand that there are definitely people who mean to do us harm who have crossed that border.”</w:t>
      </w:r>
      <w:r>
        <w:rPr>
          <w:rStyle w:val="StyleUnderline"/>
        </w:rPr>
        <w:t xml:space="preserve"> </w:t>
      </w:r>
      <w:r w:rsidRPr="00654590">
        <w:rPr>
          <w:sz w:val="16"/>
        </w:rPr>
        <w:t xml:space="preserve">WSB-TV 2 published a population breakdown from an Immigration and Customs Enforcement staging facility in Florence, Ariz., dated April 15, 2010, which includes detainees from as far away as Afghanistan, Armenia, Bosnia, Egypt, Ghana, Iraq, Iran, Jordan, Kenya, Morocco, Pakistan, Sudan, Uzbekistan, Yemen, Botswana, Turkey and many other countries. Based on U.S. Border Patrol statistics, there were 30,147 OTMs apprehended in fiscal year 2003; 44, 614 in fiscal year 2004; 165,178 in fiscal year 2005; and 108,025 in fiscal year 2006. Most were caught along the U.S. Southwest border. According to the Department of Homeland Security’s 2008 Yearbook of Immigration Studies, from the Office of Immigration Statistics, federal law enforcement agencies detained 791,568 deportable aliens in fiscal year 2008 – and 5,506 of them were from 14 “special-interest countries.” The State Department lists the following as “special-interest countries”: Afghanistan, </w:t>
      </w:r>
      <w:r w:rsidRPr="00654590">
        <w:rPr>
          <w:sz w:val="16"/>
        </w:rPr>
        <w:lastRenderedPageBreak/>
        <w:t>Algeria, Iraq, Lebanon, Libya, Nigeria, Pakistan, Saudi Arabia, Somalia and Yemen. The following “special-interest countries” are listed as sponsors of terror: Cuba, Sudan, Syria and Iran. The aliens were apprehended “at the borders of the United States, in the interior of the country and at designated sites outside of the United States.” The 2008 yearbook lists 791,568 deportable aliens by country (Page 97). Some include: Afghanistan: 29 Algeria: 41 Cuba: 3,896 Iran: 98 Iraq: 118 Lebanon: 188 Libya: 11 Nigeria: 299 Pakistan: 494 Saudi Arabia: 71 Somalia: 66 Sudan: 46 Syria: 71 Yemen: 78 According to the Government Accountability Office, “The Border Patrol reported that in fiscal year 2008, checkpoints encountered 530 aliens from special-interest countries.” ‘</w:t>
      </w:r>
      <w:r w:rsidRPr="003D43A6">
        <w:rPr>
          <w:rStyle w:val="StyleUnderline"/>
        </w:rPr>
        <w:t>Ever-present threat of terrorist infiltration’</w:t>
      </w:r>
      <w:r>
        <w:rPr>
          <w:rStyle w:val="StyleUnderline"/>
        </w:rPr>
        <w:t xml:space="preserve"> </w:t>
      </w:r>
      <w:r w:rsidRPr="00654590">
        <w:rPr>
          <w:sz w:val="16"/>
        </w:rPr>
        <w:t xml:space="preserve">Warning of an “ever-present threat of terrorist infiltration over the Southwest border,” the congressional report notes: U.S. Immigration and Customs Enforcement investigations have revealed that </w:t>
      </w:r>
      <w:r w:rsidRPr="003D43A6">
        <w:rPr>
          <w:rStyle w:val="StyleUnderline"/>
        </w:rPr>
        <w:t>aliens were smuggled from the Middle East to staging areas in Central and South America, before being smuggled illegally into the United States.</w:t>
      </w:r>
      <w:r>
        <w:rPr>
          <w:rStyle w:val="StyleUnderline"/>
        </w:rPr>
        <w:t xml:space="preserve"> </w:t>
      </w:r>
      <w:r w:rsidRPr="003D43A6">
        <w:rPr>
          <w:rStyle w:val="StyleUnderline"/>
        </w:rPr>
        <w:t>Members of Hezbollah have already entered the United States across the Southwest border.</w:t>
      </w:r>
      <w:r>
        <w:rPr>
          <w:rStyle w:val="StyleUnderline"/>
        </w:rPr>
        <w:t xml:space="preserve"> </w:t>
      </w:r>
      <w:r w:rsidRPr="00654590">
        <w:rPr>
          <w:sz w:val="16"/>
        </w:rPr>
        <w:t xml:space="preserve">U.S. military and intelligence officials believe that </w:t>
      </w:r>
      <w:r w:rsidRPr="003D43A6">
        <w:rPr>
          <w:rStyle w:val="StyleUnderline"/>
        </w:rPr>
        <w:t>Venezuela is emerging as a potential hub of terrorism in the Western Hemisphere</w:t>
      </w:r>
      <w:r w:rsidRPr="00654590">
        <w:rPr>
          <w:sz w:val="16"/>
        </w:rPr>
        <w:t xml:space="preserve">. The Venezuelan government is issuing identity documents that could subsequently be used to obtain a U.S. visa and enter the country. The Texas border – specifically the McAllen area – outpaces the rest of the nation in OTMs and aliens from “special-interest countries.” From Sept. 11, 2001, to 2006, the Department of Homeland Security reported a 41 percent increase in arrests along the Texas/Mexico border of “special-interest aliens” – including aliens from Iran, Jordan, Lebanon, Syria, Egypt, Saudi Arabia, Kuwait, Pakistan, Cuba, Brazil, Ecuador, China, Russia, Yemen, Albania, Yugoslavia and Afghanistan – all apprehended in the South Texas region alone. U.S. immigration authorities have discovered items along the banks of the Rio Grande River that suggest ties to terrorist organizations. In 2006, Sheriff </w:t>
      </w:r>
      <w:proofErr w:type="spellStart"/>
      <w:r w:rsidRPr="00654590">
        <w:rPr>
          <w:sz w:val="16"/>
        </w:rPr>
        <w:t>Sigifredo</w:t>
      </w:r>
      <w:proofErr w:type="spellEnd"/>
      <w:r w:rsidRPr="00654590">
        <w:rPr>
          <w:sz w:val="16"/>
        </w:rPr>
        <w:t xml:space="preserve"> Gonzalez of Zapata County, Texas, reported that officials found Iranian currency in the same area. Also, a jacket found in Jim Hogg County, Texas, was covered in patches from countries where al-Qaida is known to operate. The patches include an Arabic military badge and one that illustrates an airplane flying into a tower. Another one features a depiction of a lion’s head with wings and a parachute. The Arab insignia reads “martyr,” “way to eternal life” or “way to immortality.” Patches found along Texas-Mexico border. Patch with Arab insignia on left reads “martyr,” “way to </w:t>
      </w:r>
      <w:proofErr w:type="spellStart"/>
      <w:r w:rsidRPr="00654590">
        <w:rPr>
          <w:sz w:val="16"/>
        </w:rPr>
        <w:t>enternal</w:t>
      </w:r>
      <w:proofErr w:type="spellEnd"/>
      <w:r w:rsidRPr="00654590">
        <w:rPr>
          <w:sz w:val="16"/>
        </w:rPr>
        <w:t xml:space="preserve"> life” or “way to immortality.” Badge on right features illustration of airplane about to collide with a tower. (</w:t>
      </w:r>
      <w:proofErr w:type="gramStart"/>
      <w:r w:rsidRPr="00654590">
        <w:rPr>
          <w:sz w:val="16"/>
        </w:rPr>
        <w:t>photos</w:t>
      </w:r>
      <w:proofErr w:type="gramEnd"/>
      <w:r w:rsidRPr="00654590">
        <w:rPr>
          <w:sz w:val="16"/>
        </w:rPr>
        <w:t xml:space="preserve"> from 2006 congressional report) ‘One way or another, they’re all connected’ </w:t>
      </w:r>
      <w:r w:rsidRPr="003D43A6">
        <w:rPr>
          <w:rStyle w:val="StyleUnderline"/>
        </w:rPr>
        <w:t xml:space="preserve">“Islamic radical groups that support Hamas, Hezbollah and </w:t>
      </w:r>
      <w:proofErr w:type="spellStart"/>
      <w:r w:rsidRPr="003D43A6">
        <w:rPr>
          <w:rStyle w:val="StyleUnderline"/>
        </w:rPr>
        <w:t>Islamiya</w:t>
      </w:r>
      <w:proofErr w:type="spellEnd"/>
      <w:r w:rsidRPr="003D43A6">
        <w:rPr>
          <w:rStyle w:val="StyleUnderline"/>
        </w:rPr>
        <w:t xml:space="preserve"> Al </w:t>
      </w:r>
      <w:proofErr w:type="spellStart"/>
      <w:r w:rsidRPr="003D43A6">
        <w:rPr>
          <w:rStyle w:val="StyleUnderline"/>
        </w:rPr>
        <w:t>Gamat</w:t>
      </w:r>
      <w:proofErr w:type="spellEnd"/>
      <w:r w:rsidRPr="003D43A6">
        <w:rPr>
          <w:rStyle w:val="StyleUnderline"/>
        </w:rPr>
        <w:t xml:space="preserve"> are all active in Latin America</w:t>
      </w:r>
      <w:r w:rsidRPr="00654590">
        <w:rPr>
          <w:sz w:val="16"/>
        </w:rPr>
        <w:t xml:space="preserve">,” the 2006 congressional report states. “These groups generate funds through money laundering, drug trafficking and arms deals, making millions of dollars every year via their multiple illicit activities. </w:t>
      </w:r>
      <w:r w:rsidRPr="003D43A6">
        <w:rPr>
          <w:rStyle w:val="StyleUnderline"/>
        </w:rPr>
        <w:t>These cells reach back to the Middle East and extend to this hemisphere the sophisticates global support structure of international terrorism.”</w:t>
      </w:r>
      <w:r>
        <w:rPr>
          <w:rStyle w:val="StyleUnderline"/>
        </w:rPr>
        <w:t xml:space="preserve"> </w:t>
      </w:r>
      <w:r w:rsidRPr="00654590">
        <w:rPr>
          <w:sz w:val="16"/>
        </w:rPr>
        <w:t xml:space="preserve">In May 2001, just months before the Sept. 11 terrorist attacks, a former Mexican national security adviser and U.N. ambassador, Adolfo Aguilar </w:t>
      </w:r>
      <w:proofErr w:type="spellStart"/>
      <w:r w:rsidRPr="00654590">
        <w:rPr>
          <w:sz w:val="16"/>
        </w:rPr>
        <w:t>Zinser</w:t>
      </w:r>
      <w:proofErr w:type="spellEnd"/>
      <w:r w:rsidRPr="00654590">
        <w:rPr>
          <w:sz w:val="16"/>
        </w:rPr>
        <w:t xml:space="preserve">, warned, “Spanish and Islamic terrorist groups are using Mexico as a refuge.” The 39-page report notes members of Hezbollah, the Lebanon-based terrorist organization, have already entered the U.S. by way of the Southwest border. In 2002, authorities arrested Salim </w:t>
      </w:r>
      <w:proofErr w:type="spellStart"/>
      <w:r w:rsidRPr="00654590">
        <w:rPr>
          <w:sz w:val="16"/>
        </w:rPr>
        <w:t>Boughader</w:t>
      </w:r>
      <w:proofErr w:type="spellEnd"/>
      <w:r w:rsidRPr="00654590">
        <w:rPr>
          <w:sz w:val="16"/>
        </w:rPr>
        <w:t xml:space="preserve"> </w:t>
      </w:r>
      <w:proofErr w:type="spellStart"/>
      <w:r w:rsidRPr="00654590">
        <w:rPr>
          <w:sz w:val="16"/>
        </w:rPr>
        <w:t>Mucharrafille</w:t>
      </w:r>
      <w:proofErr w:type="spellEnd"/>
      <w:r w:rsidRPr="00654590">
        <w:rPr>
          <w:sz w:val="16"/>
        </w:rPr>
        <w:t xml:space="preserve">, a café owner in Tijuana, Mexico, for smuggling more than 200 Lebanese people into the U.S., including several believed to have ties to Hezbollah. Also, in March 2005, Mahmoud Youssef </w:t>
      </w:r>
      <w:proofErr w:type="spellStart"/>
      <w:r w:rsidRPr="00654590">
        <w:rPr>
          <w:sz w:val="16"/>
        </w:rPr>
        <w:t>Kourani</w:t>
      </w:r>
      <w:proofErr w:type="spellEnd"/>
      <w:r w:rsidRPr="00654590">
        <w:rPr>
          <w:sz w:val="16"/>
        </w:rPr>
        <w:t xml:space="preserve">, an illegal alien who had been smuggled across the U.S.-Mexico border after bribing a Mexican consular official in Beirut for a visa, pleaded guilty to providing material support to Hezbollah. </w:t>
      </w:r>
      <w:proofErr w:type="spellStart"/>
      <w:r w:rsidRPr="00654590">
        <w:rPr>
          <w:sz w:val="16"/>
        </w:rPr>
        <w:t>Kourani</w:t>
      </w:r>
      <w:proofErr w:type="spellEnd"/>
      <w:r w:rsidRPr="00654590">
        <w:rPr>
          <w:sz w:val="16"/>
        </w:rPr>
        <w:t xml:space="preserve">, brother of the Hezbollah chief of military operations in southern Lebanon, lived in Dearborn, Mich., while he solicited funds for Hezbollah terrorists. Hezbollah relies on “the same criminal weapons smugglers, document traffickers and transportation experts as the drug cartels,” Michael Braun, retired assistant administrator and chief of operations at the U.S. Drug Enforcement Administration, told the Washington Times last year. “They work together. They rely on the same shadow facilitators. One way or another, they are all connected. ” He added, “They’ll leverage those relationships to their benefit, to smuggle contraband and humans into the U.S.; in fact, they already are [smuggling].” In 2006, Colombia’s acting attorney general, Jorge Armando </w:t>
      </w:r>
      <w:proofErr w:type="spellStart"/>
      <w:r w:rsidRPr="00654590">
        <w:rPr>
          <w:sz w:val="16"/>
        </w:rPr>
        <w:t>Otalora</w:t>
      </w:r>
      <w:proofErr w:type="spellEnd"/>
      <w:r w:rsidRPr="00654590">
        <w:rPr>
          <w:sz w:val="16"/>
        </w:rPr>
        <w:t xml:space="preserve">, announced authorities had dismantled a ring that had been producing fake passports to help illegal aliens enter the United States. Colombian officials said the gang was tied to al-Qaida and Hamas militants and that it had supplied the false passports to citizens from Pakistan, Jordan, Iraq, Egypt and other countries. However, the U.S. Justice Department denied those allegations, saying the gang had connections to the Revolutionary Armed Forces of Colombia, or FARC. Justice Department spokesman Bryan Sierra said, “We are not alleging any connections to any terror organization other than the FARC.” As WND reported in 2007, President Bush’s top intelligence aide confirmed that </w:t>
      </w:r>
      <w:r w:rsidRPr="003D43A6">
        <w:rPr>
          <w:rStyle w:val="StyleUnderline"/>
        </w:rPr>
        <w:t>Iraqi terrorists were captured coming into the United States from Mexico.</w:t>
      </w:r>
      <w:r>
        <w:rPr>
          <w:rStyle w:val="StyleUnderline"/>
        </w:rPr>
        <w:t xml:space="preserve"> </w:t>
      </w:r>
      <w:r w:rsidRPr="00654590">
        <w:rPr>
          <w:sz w:val="16"/>
        </w:rPr>
        <w:t xml:space="preserve">Just this week, Houston’s KHOU-TV 11 reported Homeland Security warned Houston, Texas, police and Harris County Sheriff’s deputies that a </w:t>
      </w:r>
      <w:r w:rsidRPr="003D43A6">
        <w:rPr>
          <w:rStyle w:val="StyleUnderline"/>
        </w:rPr>
        <w:t xml:space="preserve">suspected terrorist may be traveling through the U.S. through Mexico. Mohamed Ali is a suspected member of the terrorist group Al </w:t>
      </w:r>
      <w:proofErr w:type="spellStart"/>
      <w:r w:rsidRPr="003D43A6">
        <w:rPr>
          <w:rStyle w:val="StyleUnderline"/>
        </w:rPr>
        <w:t>Shabaab</w:t>
      </w:r>
      <w:proofErr w:type="spellEnd"/>
      <w:r w:rsidRPr="003D43A6">
        <w:rPr>
          <w:rStyle w:val="StyleUnderline"/>
        </w:rPr>
        <w:t>, a group based in Somalia with ties to the Somali attacks portrayed in the movie “Blackhawk Down.”</w:t>
      </w:r>
      <w:r w:rsidRPr="00654590">
        <w:rPr>
          <w:sz w:val="16"/>
        </w:rPr>
        <w:t xml:space="preserve"> Only months ago, Al </w:t>
      </w:r>
      <w:proofErr w:type="spellStart"/>
      <w:r w:rsidRPr="00654590">
        <w:rPr>
          <w:sz w:val="16"/>
        </w:rPr>
        <w:t>Shabaab</w:t>
      </w:r>
      <w:proofErr w:type="spellEnd"/>
      <w:r w:rsidRPr="00654590">
        <w:rPr>
          <w:sz w:val="16"/>
        </w:rPr>
        <w:t xml:space="preserve"> announced its allegiance to al-Qaida and Osama bin Laden. KHOU-TV’s chilling report can be seen below: Likewise, the station reported, a federal indictment was filed in San Antonio against a Somali man two weeks ago. It alleges Ahmed </w:t>
      </w:r>
      <w:proofErr w:type="spellStart"/>
      <w:r w:rsidRPr="00654590">
        <w:rPr>
          <w:sz w:val="16"/>
        </w:rPr>
        <w:t>Muhammed</w:t>
      </w:r>
      <w:proofErr w:type="spellEnd"/>
      <w:r w:rsidRPr="00654590">
        <w:rPr>
          <w:sz w:val="16"/>
        </w:rPr>
        <w:t xml:space="preserve"> </w:t>
      </w:r>
      <w:proofErr w:type="spellStart"/>
      <w:r w:rsidRPr="00654590">
        <w:rPr>
          <w:sz w:val="16"/>
        </w:rPr>
        <w:t>Dhakane</w:t>
      </w:r>
      <w:proofErr w:type="spellEnd"/>
      <w:r w:rsidRPr="00654590">
        <w:rPr>
          <w:sz w:val="16"/>
        </w:rPr>
        <w:t xml:space="preserve"> led a “large-scale smuggling enterprise,” moving east Africans into the U.S., including members of a terrorist group called AIAI. </w:t>
      </w:r>
      <w:proofErr w:type="spellStart"/>
      <w:r w:rsidRPr="00654590">
        <w:rPr>
          <w:sz w:val="16"/>
        </w:rPr>
        <w:t>Dhakane</w:t>
      </w:r>
      <w:proofErr w:type="spellEnd"/>
      <w:r w:rsidRPr="00654590">
        <w:rPr>
          <w:sz w:val="16"/>
        </w:rPr>
        <w:t xml:space="preserve"> is also suspected of recruiting people to help create a Taliban regime. Shocking likelihood of terrorist infiltration </w:t>
      </w:r>
      <w:proofErr w:type="gramStart"/>
      <w:r w:rsidRPr="003D43A6">
        <w:rPr>
          <w:rStyle w:val="StyleUnderline"/>
        </w:rPr>
        <w:t>A</w:t>
      </w:r>
      <w:proofErr w:type="gramEnd"/>
      <w:r w:rsidRPr="003D43A6">
        <w:rPr>
          <w:rStyle w:val="StyleUnderline"/>
        </w:rPr>
        <w:t xml:space="preserve"> 2009 academic study by the Society for Risk Analys</w:t>
      </w:r>
      <w:r w:rsidRPr="00654590">
        <w:rPr>
          <w:sz w:val="16"/>
        </w:rPr>
        <w:t xml:space="preserve">is, titled “Analyzing the Homeland Security of the U.S.-Mexico Border,” </w:t>
      </w:r>
      <w:r w:rsidRPr="003D43A6">
        <w:rPr>
          <w:rStyle w:val="StyleUnderline"/>
        </w:rPr>
        <w:t>used a mathematical model to predict the likelihood of terrorist infiltration across the border with Mexico.</w:t>
      </w:r>
      <w:r>
        <w:rPr>
          <w:rStyle w:val="StyleUnderline"/>
        </w:rPr>
        <w:t xml:space="preserve"> </w:t>
      </w:r>
      <w:r w:rsidRPr="00654590">
        <w:rPr>
          <w:sz w:val="16"/>
        </w:rPr>
        <w:t xml:space="preserve">Two researcher from Stanford University and a third from George Mason University </w:t>
      </w:r>
      <w:r w:rsidRPr="003D43A6">
        <w:rPr>
          <w:rStyle w:val="StyleUnderline"/>
        </w:rPr>
        <w:t>concluded that chances of OTM terrorists entering the U.S. across the southern border are quite high.</w:t>
      </w:r>
      <w:r>
        <w:rPr>
          <w:rStyle w:val="StyleUnderline"/>
        </w:rPr>
        <w:t xml:space="preserve"> </w:t>
      </w:r>
      <w:r w:rsidRPr="00654590">
        <w:rPr>
          <w:sz w:val="16"/>
        </w:rPr>
        <w:t xml:space="preserve">According to one </w:t>
      </w:r>
      <w:r w:rsidRPr="00654590">
        <w:rPr>
          <w:sz w:val="16"/>
        </w:rPr>
        <w:lastRenderedPageBreak/>
        <w:t xml:space="preserve">calculation, based on assumptions about the extent of border screening and other aspects of domestic interior enforcement, </w:t>
      </w:r>
      <w:r w:rsidRPr="003D43A6">
        <w:rPr>
          <w:rStyle w:val="Emphasis"/>
        </w:rPr>
        <w:t>the probability of an OTM terrorist crossing into the United States was 97.3 percent.</w:t>
      </w:r>
      <w:r>
        <w:rPr>
          <w:rStyle w:val="Emphasis"/>
        </w:rPr>
        <w:t xml:space="preserve"> </w:t>
      </w:r>
      <w:r w:rsidRPr="00654590">
        <w:rPr>
          <w:sz w:val="16"/>
        </w:rPr>
        <w:t xml:space="preserve">A 2005 Congressional Research Service report for Congress warned, </w:t>
      </w:r>
      <w:r w:rsidRPr="007F4B0E">
        <w:rPr>
          <w:rStyle w:val="Emphasis"/>
        </w:rPr>
        <w:t>“Terrorists and terrorist organizations could leverage these illicit networks to smuggle a person or weapon of mass destruction into the United States, while the large number of aliens attempting to enter the country illegally could potentially provide cover for the terrorists.”</w:t>
      </w:r>
      <w:r>
        <w:rPr>
          <w:rStyle w:val="Emphasis"/>
        </w:rPr>
        <w:t xml:space="preserve"> </w:t>
      </w:r>
      <w:r w:rsidRPr="00654590">
        <w:rPr>
          <w:sz w:val="16"/>
        </w:rPr>
        <w:t xml:space="preserve">Aliens from the Middle East and other parts of the globe are said to travel to South America first, where they learn to speak Spanish. Then they continue up through Mexico and join other illegal aliens as they cross the border – mostly undetected. According to the 2006 congressional report, federal law-enforcement agencies estimate </w:t>
      </w:r>
      <w:r w:rsidRPr="007F4B0E">
        <w:rPr>
          <w:rStyle w:val="StyleUnderline"/>
        </w:rPr>
        <w:t>that only 10 to 30 percent of illegal aliens are actually caught – meaning an estimated 70 to 90 percent enter the U.S. undetected.</w:t>
      </w:r>
      <w:r>
        <w:rPr>
          <w:rStyle w:val="StyleUnderline"/>
        </w:rPr>
        <w:t xml:space="preserve"> </w:t>
      </w:r>
      <w:r w:rsidRPr="00654590">
        <w:rPr>
          <w:sz w:val="16"/>
        </w:rPr>
        <w:t>“While many illegal aliens cross the border searching for employment, not all illegal aliens are crossing into the United States to find work,” the report states. “Law enforcement has stated that some individuals come across the border because they have been forced to leave their home countries due to their criminal activity. These dangerous criminals are fleeing the law in other countries and seeking refuge in the United States.”</w:t>
      </w:r>
    </w:p>
    <w:p w:rsidR="000A591C" w:rsidRDefault="000A591C" w:rsidP="000A591C"/>
    <w:p w:rsidR="000A591C" w:rsidRPr="00295BAC" w:rsidRDefault="000A591C" w:rsidP="000A591C">
      <w:pPr>
        <w:pStyle w:val="Heading4"/>
      </w:pPr>
      <w:r>
        <w:t>Latin American terrorism risk is high --- Iran, Venezuela, Hezbollah ties use the US-Mexico border to enter the US</w:t>
      </w:r>
    </w:p>
    <w:p w:rsidR="000A591C" w:rsidRPr="00772105" w:rsidRDefault="000A591C" w:rsidP="000A591C">
      <w:proofErr w:type="spellStart"/>
      <w:r w:rsidRPr="00A30C87">
        <w:rPr>
          <w:rStyle w:val="Style13ptBold"/>
        </w:rPr>
        <w:t>Isacson</w:t>
      </w:r>
      <w:proofErr w:type="spellEnd"/>
      <w:r w:rsidRPr="00A30C87">
        <w:rPr>
          <w:rStyle w:val="Style13ptBold"/>
        </w:rPr>
        <w:t xml:space="preserve"> 13 --</w:t>
      </w:r>
      <w:r>
        <w:t xml:space="preserve"> Senior associate for regional security policy at The Washington Office on Latin America (Adam, “Cross-border terrorism: does “evidence to compel” further action exist?</w:t>
      </w:r>
      <w:proofErr w:type="gramStart"/>
      <w:r>
        <w:t>”,</w:t>
      </w:r>
      <w:proofErr w:type="gramEnd"/>
      <w:r>
        <w:t xml:space="preserve"> Border Fact Check, January 17, 2013, http://borderfactcheck.tumblr.com/post/40769077146/cross-border-terrorism-does-evidence-to-compel) */LEA</w:t>
      </w:r>
    </w:p>
    <w:p w:rsidR="000A591C" w:rsidRDefault="000A591C" w:rsidP="000A591C">
      <w:pPr>
        <w:rPr>
          <w:rStyle w:val="StyleUnderline"/>
        </w:rPr>
      </w:pPr>
      <w:r w:rsidRPr="00457D84">
        <w:rPr>
          <w:sz w:val="16"/>
        </w:rPr>
        <w:t xml:space="preserve">Last November, the Republican Party majority of the U.S. House of Representatives’ Homeland Security Subcommittee on Oversight, Investigations, and Management issued a report on border and hemispheric security. A Line in the Sand: Countering Crime, Violence and Terror at the Southwest Border alleges, among several other claims, that </w:t>
      </w:r>
      <w:r w:rsidRPr="007D3D2C">
        <w:rPr>
          <w:rStyle w:val="StyleUnderline"/>
        </w:rPr>
        <w:t>the</w:t>
      </w:r>
      <w:r w:rsidRPr="00457D84">
        <w:rPr>
          <w:sz w:val="16"/>
        </w:rPr>
        <w:t xml:space="preserve"> </w:t>
      </w:r>
      <w:r w:rsidRPr="007D3D2C">
        <w:rPr>
          <w:rStyle w:val="StyleUnderline"/>
        </w:rPr>
        <w:t>U.S.-Mexico border is</w:t>
      </w:r>
      <w:r w:rsidRPr="00457D84">
        <w:rPr>
          <w:sz w:val="16"/>
        </w:rPr>
        <w:t xml:space="preserve"> </w:t>
      </w:r>
      <w:r w:rsidRPr="007D3D2C">
        <w:rPr>
          <w:rStyle w:val="StyleUnderline"/>
        </w:rPr>
        <w:t>vulnerable to infiltration by Islamic terrorists seeking to do harm on U.S. soil.</w:t>
      </w:r>
      <w:r w:rsidRPr="00457D84">
        <w:rPr>
          <w:sz w:val="16"/>
        </w:rPr>
        <w:t xml:space="preserve"> “</w:t>
      </w:r>
      <w:r w:rsidRPr="007D3D2C">
        <w:rPr>
          <w:rStyle w:val="StyleUnderline"/>
        </w:rPr>
        <w:t>Of growing concern</w:t>
      </w:r>
      <w:r w:rsidRPr="00457D84">
        <w:rPr>
          <w:sz w:val="16"/>
        </w:rPr>
        <w:t xml:space="preserve"> and potentially a more violent </w:t>
      </w:r>
      <w:r w:rsidRPr="007D3D2C">
        <w:rPr>
          <w:rStyle w:val="StyleUnderline"/>
        </w:rPr>
        <w:t>threat to American citizens is the enhanced ability of Middle East terrorist organizations,</w:t>
      </w:r>
      <w:r w:rsidRPr="00457D84">
        <w:rPr>
          <w:sz w:val="16"/>
        </w:rPr>
        <w:t xml:space="preserve"> aided by their relationships and growing presence in the Western Hemisphere, </w:t>
      </w:r>
      <w:r w:rsidRPr="007D3D2C">
        <w:rPr>
          <w:rStyle w:val="StyleUnderline"/>
        </w:rPr>
        <w:t>to exploit the Southwest border to enter the United States undetected</w:t>
      </w:r>
      <w:r w:rsidRPr="00457D84">
        <w:rPr>
          <w:sz w:val="16"/>
        </w:rPr>
        <w:t xml:space="preserve">.” </w:t>
      </w:r>
      <w:r w:rsidRPr="007D3D2C">
        <w:rPr>
          <w:rStyle w:val="StyleUnderline"/>
        </w:rPr>
        <w:t>The report calls on the U.S. government to mobilize against this vulnerability</w:t>
      </w:r>
      <w:r w:rsidRPr="00457D84">
        <w:rPr>
          <w:sz w:val="16"/>
        </w:rPr>
        <w:t xml:space="preserve"> — which it compares to the 1962 Cuban Missile Crisis — </w:t>
      </w:r>
      <w:r w:rsidRPr="007D3D2C">
        <w:rPr>
          <w:rStyle w:val="StyleUnderline"/>
        </w:rPr>
        <w:t>before an attack materializes.</w:t>
      </w:r>
      <w:r>
        <w:rPr>
          <w:rStyle w:val="StyleUnderline"/>
        </w:rPr>
        <w:t xml:space="preserve"> </w:t>
      </w:r>
      <w:r w:rsidRPr="00457D84">
        <w:rPr>
          <w:sz w:val="16"/>
        </w:rPr>
        <w:t xml:space="preserve">“Recognizing and proactively confronting threats has presented a perennial challenge to our country. In the case of the Cuban missile crisis, we failed to deal with the Soviet threat before it resulted in a full-blown crisis that threatened nuclear war. Now </w:t>
      </w:r>
      <w:r w:rsidRPr="007D3D2C">
        <w:rPr>
          <w:rStyle w:val="StyleUnderline"/>
        </w:rPr>
        <w:t>we are faced with a new threat in Latin America that comes from the growing collaborations between Iran, Venezuela, Hezbollah and transnational criminal organizations. Similar to the Cuban missile crisis, the evidence to compel action exists; the only question is whether we possess the imagination to connect the dots before another disaster strikes.”</w:t>
      </w:r>
      <w:r>
        <w:rPr>
          <w:rStyle w:val="StyleUnderline"/>
        </w:rPr>
        <w:t xml:space="preserve"> </w:t>
      </w:r>
      <w:r w:rsidRPr="00457D84">
        <w:rPr>
          <w:sz w:val="16"/>
        </w:rPr>
        <w:t xml:space="preserve">The Facts: To back up its argument that the U.S. government must make an even higher priority of the cross-border terrorism scenario, the Subcommittee cites the following pieces of “evidence to compel action.” A May 2012 Los Angeles Times blog post, citing an unnamed former U.S. official, reported that Osama bin Laden supported the idea of terrorists with Mexican passports carrying out attacks inside the United States. U.S. intelligence analysts gleaned this from letters and notes seized from the Pakistan site where U.S. Special Forces killed bin Laden in 2011. The official gave no indication of an actual plot in the works; the context was apparently bin Laden’s personal preference that terrorist attackers not be people who had sworn a U.S. citizenship oath. Indication that individuals with terrorist links crossed border: No Claim of specific terrorist conspiracy: No A statement from a former U.S. official: “In August 2007 former Director of National Intelligence Mike McConnell stated that not only have terrorists used the Southwest border to enter the United States but that they will inevitably continue to do so as long as it is an available possibility.” This claim comes from an El Paso Times interview with former DNI McConnell. He does claim that “there are some” cases of terrorists coming across the Southwest border, but “not in great numbers.” When the interviewer tries repeatedly to get McConnell to be more specific, he replies: “The vast majority you don’t hear about.” “There are some. And would they use it as a path, given it was available to them? In time they will.” “There were a significant number of Iraqis who came across last year. Smuggled across illegally.” “Q: Can you give me any more detail [about the Iraqis]? A: I probably could if I had my notebook. It’s significant numbers. I’ll have somebody get it for you. I don’t remember what it is. The point is it went from a number to (triple) in a single year, because they figured it out. Now some we caught, some we didn’t. The ones that get in, what are they going to do? They’re going to write home.” It is unclear whether the “Iraqis” McConnell refers to where proven terrorists, or simply migrants. Indication that individuals with terrorist links crossed border: Yes Examples given: None Evidence of </w:t>
      </w:r>
      <w:r w:rsidRPr="00457D84">
        <w:rPr>
          <w:sz w:val="16"/>
        </w:rPr>
        <w:lastRenderedPageBreak/>
        <w:t xml:space="preserve">specific terrorist conspiracy: No A statement from a current U.S. official: “In a July 2012 hearing before the full U.S. House of Representatives Committee on Homeland Security, DHS Secretary Janet Napolitano confirmed that terrorists have crossed the Southwest border with the intent to harm the American people.” When pressed for more detail, Napolitano told Rep. Ron Barber (D-Arizona), “With respect, there have been—and the </w:t>
      </w:r>
      <w:proofErr w:type="spellStart"/>
      <w:r w:rsidRPr="00457D84">
        <w:rPr>
          <w:sz w:val="16"/>
        </w:rPr>
        <w:t>Ababziar</w:t>
      </w:r>
      <w:proofErr w:type="spellEnd"/>
      <w:r w:rsidRPr="00457D84">
        <w:rPr>
          <w:sz w:val="16"/>
        </w:rPr>
        <w:t xml:space="preserve"> matter would be one I would refer to that’s currently being adjudicated in the criminal courts—from time to time, and we are constantly working against different and evolving threats involving various terrorist groups and various ways they may seek to enter the country.” Napolitano provided no further information. As WOLA has noted before, the “</w:t>
      </w:r>
      <w:proofErr w:type="spellStart"/>
      <w:r w:rsidRPr="00457D84">
        <w:rPr>
          <w:sz w:val="16"/>
        </w:rPr>
        <w:t>Ababziar</w:t>
      </w:r>
      <w:proofErr w:type="spellEnd"/>
      <w:r w:rsidRPr="00457D84">
        <w:rPr>
          <w:sz w:val="16"/>
        </w:rPr>
        <w:t xml:space="preserve"> matter” involved Iranian operatives allegedly seeking help from Mexico’s Zetas criminal organization for a plot to kill Saudi Arabia’s ambassador to the United States. But the Iranians, in fact, never ended up making contact with the Zetas. Indication that individuals with terrorist links crossed border: Yes Examples given: None Evidence of specific terrorist conspiracy: No Apprehensions of migrants from 35 countries that the U.S. intelligence community considers to be of “special interest” because they “could export individuals that could bring harm to our country in the way of terrorism.” According to the Subcommittee, U.S. authorities apprehended 1,918 citizens of these 35 countries in the U.S.-Mexico border zone between 2006 and 2011. There is no indication whether any of these individuals in fact posed a terrorist threat, or whether they were merely would-be migrants. Indication that individuals with terrorist links crossed border: No Evidence of specific terrorist conspiracy: No The case of Said </w:t>
      </w:r>
      <w:proofErr w:type="spellStart"/>
      <w:r w:rsidRPr="00457D84">
        <w:rPr>
          <w:sz w:val="16"/>
        </w:rPr>
        <w:t>Jaziri</w:t>
      </w:r>
      <w:proofErr w:type="spellEnd"/>
      <w:r w:rsidRPr="00457D84">
        <w:rPr>
          <w:sz w:val="16"/>
        </w:rPr>
        <w:t xml:space="preserve">, a Tunisian cleric captured in the trunk of a vehicle in San Diego, California in January 2011. </w:t>
      </w:r>
      <w:proofErr w:type="spellStart"/>
      <w:r w:rsidRPr="00457D84">
        <w:rPr>
          <w:sz w:val="16"/>
        </w:rPr>
        <w:t>Jaziri</w:t>
      </w:r>
      <w:proofErr w:type="spellEnd"/>
      <w:r w:rsidRPr="00457D84">
        <w:rPr>
          <w:sz w:val="16"/>
        </w:rPr>
        <w:t xml:space="preserve"> was not accused of plotting any terrorist activity. He had been convicted in France “for assaulting an individual whom he believed to be a less-devout Muslim,” and while in Canada had “called for the death” — as the London Daily Mail put it — of the Danish cartoonist whose images of the Prophet Mohammed sparked outrage in the Muslim world in 2006. Indication that individuals with terrorist links crossed border: No Evidence of specific terrorist conspiracy: No The case of Ahmed </w:t>
      </w:r>
      <w:proofErr w:type="spellStart"/>
      <w:r w:rsidRPr="00457D84">
        <w:rPr>
          <w:sz w:val="16"/>
        </w:rPr>
        <w:t>Dhakane</w:t>
      </w:r>
      <w:proofErr w:type="spellEnd"/>
      <w:r w:rsidRPr="00457D84">
        <w:rPr>
          <w:sz w:val="16"/>
        </w:rPr>
        <w:t xml:space="preserve">, a Somali convicted of running “a large-scale smuggling operation out of Brazil that specialized in smuggling East Africans into the United States.” Prosecutors claim that among the migrants whom </w:t>
      </w:r>
      <w:proofErr w:type="spellStart"/>
      <w:r w:rsidRPr="00457D84">
        <w:rPr>
          <w:sz w:val="16"/>
        </w:rPr>
        <w:t>Dhakane</w:t>
      </w:r>
      <w:proofErr w:type="spellEnd"/>
      <w:r w:rsidRPr="00457D84">
        <w:rPr>
          <w:sz w:val="16"/>
        </w:rPr>
        <w:t xml:space="preserve"> smuggled were three Somalis “whom </w:t>
      </w:r>
      <w:proofErr w:type="spellStart"/>
      <w:r w:rsidRPr="00457D84">
        <w:rPr>
          <w:sz w:val="16"/>
        </w:rPr>
        <w:t>Dhakane</w:t>
      </w:r>
      <w:proofErr w:type="spellEnd"/>
      <w:r w:rsidRPr="00457D84">
        <w:rPr>
          <w:sz w:val="16"/>
        </w:rPr>
        <w:t xml:space="preserve"> knew to be supporters or operatives of AIAI [Al-</w:t>
      </w:r>
      <w:proofErr w:type="spellStart"/>
      <w:r w:rsidRPr="00457D84">
        <w:rPr>
          <w:sz w:val="16"/>
        </w:rPr>
        <w:t>Ittihad</w:t>
      </w:r>
      <w:proofErr w:type="spellEnd"/>
      <w:r w:rsidRPr="00457D84">
        <w:rPr>
          <w:sz w:val="16"/>
        </w:rPr>
        <w:t xml:space="preserve"> Al-</w:t>
      </w:r>
      <w:proofErr w:type="spellStart"/>
      <w:r w:rsidRPr="00457D84">
        <w:rPr>
          <w:sz w:val="16"/>
        </w:rPr>
        <w:t>Islami</w:t>
      </w:r>
      <w:proofErr w:type="spellEnd"/>
      <w:r w:rsidRPr="00457D84">
        <w:rPr>
          <w:sz w:val="16"/>
        </w:rPr>
        <w:t xml:space="preserve">, a group on the U.S. terrorist list] and of the Somali terrorist organization </w:t>
      </w:r>
      <w:proofErr w:type="spellStart"/>
      <w:r w:rsidRPr="00457D84">
        <w:rPr>
          <w:sz w:val="16"/>
        </w:rPr>
        <w:t>Harakat</w:t>
      </w:r>
      <w:proofErr w:type="spellEnd"/>
      <w:r w:rsidRPr="00457D84">
        <w:rPr>
          <w:sz w:val="16"/>
        </w:rPr>
        <w:t xml:space="preserve"> </w:t>
      </w:r>
      <w:proofErr w:type="spellStart"/>
      <w:r w:rsidRPr="00457D84">
        <w:rPr>
          <w:sz w:val="16"/>
        </w:rPr>
        <w:t>Shabaab</w:t>
      </w:r>
      <w:proofErr w:type="spellEnd"/>
      <w:r w:rsidRPr="00457D84">
        <w:rPr>
          <w:sz w:val="16"/>
        </w:rPr>
        <w:t xml:space="preserve"> al-Mujahidin (al-</w:t>
      </w:r>
      <w:proofErr w:type="spellStart"/>
      <w:r w:rsidRPr="00457D84">
        <w:rPr>
          <w:sz w:val="16"/>
        </w:rPr>
        <w:t>Shabaab</w:t>
      </w:r>
      <w:proofErr w:type="spellEnd"/>
      <w:r w:rsidRPr="00457D84">
        <w:rPr>
          <w:sz w:val="16"/>
        </w:rPr>
        <w:t xml:space="preserve">).” The Subcommittee report mentions no intention or plan to carry out terrorist activities in the United States. Indication that individuals with terrorist links crossed border: Yes Examples given: One, three individuals Evidence of specific terrorist conspiracy: No </w:t>
      </w:r>
      <w:proofErr w:type="gramStart"/>
      <w:r w:rsidRPr="00457D84">
        <w:rPr>
          <w:sz w:val="16"/>
        </w:rPr>
        <w:t>The</w:t>
      </w:r>
      <w:proofErr w:type="gramEnd"/>
      <w:r w:rsidRPr="00457D84">
        <w:rPr>
          <w:sz w:val="16"/>
        </w:rPr>
        <w:t xml:space="preserve"> case of Anthony Joseph Tracy, convicted in 2010 for helping “approximately 272 Somalis [to] enter the United States illegally.” Tracy said that members of al-</w:t>
      </w:r>
      <w:proofErr w:type="spellStart"/>
      <w:r w:rsidRPr="00457D84">
        <w:rPr>
          <w:sz w:val="16"/>
        </w:rPr>
        <w:t>Shabaab</w:t>
      </w:r>
      <w:proofErr w:type="spellEnd"/>
      <w:r w:rsidRPr="00457D84">
        <w:rPr>
          <w:sz w:val="16"/>
        </w:rPr>
        <w:t xml:space="preserve"> had asked for his help getting to the United States, “but that he declined to help them. In spite of this denial, investigators discovered an ominous email message from Tracy where he wrote: ‘</w:t>
      </w:r>
      <w:proofErr w:type="spellStart"/>
      <w:r w:rsidRPr="00457D84">
        <w:rPr>
          <w:sz w:val="16"/>
        </w:rPr>
        <w:t>i</w:t>
      </w:r>
      <w:proofErr w:type="spellEnd"/>
      <w:r w:rsidRPr="00457D84">
        <w:rPr>
          <w:sz w:val="16"/>
        </w:rPr>
        <w:t xml:space="preserve"> helped a lot of Somalis and most are good but there are some who are bad and </w:t>
      </w:r>
      <w:proofErr w:type="spellStart"/>
      <w:r w:rsidRPr="00457D84">
        <w:rPr>
          <w:sz w:val="16"/>
        </w:rPr>
        <w:t>i</w:t>
      </w:r>
      <w:proofErr w:type="spellEnd"/>
      <w:r w:rsidRPr="00457D84">
        <w:rPr>
          <w:sz w:val="16"/>
        </w:rPr>
        <w:t xml:space="preserve"> leave them to ALLAH…’” Indication that individuals with terrorist links crossed border: Unclear Examples given: None Evidence of specific terrorist conspiracy: No </w:t>
      </w:r>
      <w:proofErr w:type="gramStart"/>
      <w:r w:rsidRPr="007D3D2C">
        <w:rPr>
          <w:rStyle w:val="StyleUnderline"/>
        </w:rPr>
        <w:t>The</w:t>
      </w:r>
      <w:proofErr w:type="gramEnd"/>
      <w:r w:rsidRPr="007D3D2C">
        <w:rPr>
          <w:rStyle w:val="StyleUnderline"/>
        </w:rPr>
        <w:t xml:space="preserve"> authors of the Subcommittee report are right that the hypothetical scenario of terrorists crossing the border from Mexico demands constant vigilance. It would be irresponsible to dismiss it.</w:t>
      </w:r>
    </w:p>
    <w:p w:rsidR="007B2BCA" w:rsidRDefault="007B2BCA" w:rsidP="007B2BCA">
      <w:pPr>
        <w:pStyle w:val="Heading3"/>
      </w:pPr>
      <w:r>
        <w:lastRenderedPageBreak/>
        <w:t>Ext. Internal Link</w:t>
      </w:r>
    </w:p>
    <w:p w:rsidR="007B2BCA" w:rsidRDefault="007B2BCA" w:rsidP="007B2BCA">
      <w:pPr>
        <w:pStyle w:val="Heading4"/>
      </w:pPr>
      <w:r>
        <w:t>SQ border security is insufficient – emergency funding promotes effective deterrence to solve</w:t>
      </w:r>
    </w:p>
    <w:p w:rsidR="007B2BCA" w:rsidRPr="00095F13" w:rsidRDefault="007B2BCA" w:rsidP="007B2BCA">
      <w:r w:rsidRPr="00095F13">
        <w:rPr>
          <w:rStyle w:val="Style13ptBold"/>
        </w:rPr>
        <w:t>Davis, 7-13</w:t>
      </w:r>
      <w:r>
        <w:t xml:space="preserve"> - chief congressional reporter for USA TODAY (Susan, “GOP seeks changes to Obama's $3.7 billion border bill,” 7/13/2014, </w:t>
      </w:r>
      <w:hyperlink r:id="rId38" w:history="1">
        <w:r w:rsidRPr="004D7E7C">
          <w:rPr>
            <w:rStyle w:val="Hyperlink"/>
          </w:rPr>
          <w:t>http://www.usatoday.com/story/news/politics/2014/07/13/border-children-immigration-crisis/12594927/</w:t>
        </w:r>
      </w:hyperlink>
      <w:r>
        <w:t xml:space="preserve"> ) DS</w:t>
      </w:r>
    </w:p>
    <w:p w:rsidR="007B2BCA" w:rsidRDefault="007B2BCA" w:rsidP="007B2BCA">
      <w:r>
        <w:t xml:space="preserve">WASHINGTON — </w:t>
      </w:r>
      <w:proofErr w:type="gramStart"/>
      <w:r>
        <w:t>Leading</w:t>
      </w:r>
      <w:proofErr w:type="gramEnd"/>
      <w:r>
        <w:t xml:space="preserve"> congressional Republicans dug in Sunday on their view that President </w:t>
      </w:r>
      <w:r w:rsidRPr="00F876B1">
        <w:rPr>
          <w:rStyle w:val="StyleUnderline"/>
        </w:rPr>
        <w:t>Obama's $3.7 billion emergency spending request to stem the flow of children across the southwest U.S. border</w:t>
      </w:r>
      <w:r>
        <w:t xml:space="preserve"> is too costly and needs to include tougher immigration laws to pass.</w:t>
      </w:r>
    </w:p>
    <w:p w:rsidR="007B2BCA" w:rsidRDefault="007B2BCA" w:rsidP="007B2BCA">
      <w:r>
        <w:t xml:space="preserve">As part of the spending bill, </w:t>
      </w:r>
      <w:r w:rsidRPr="00F876B1">
        <w:rPr>
          <w:rStyle w:val="StyleUnderline"/>
        </w:rPr>
        <w:t>Republicans want to enact legislation that would expedite the return of unaccompanied minors that have flooded the U.S. border</w:t>
      </w:r>
      <w:r>
        <w:t xml:space="preserve">. Since October, </w:t>
      </w:r>
      <w:r w:rsidRPr="00F876B1">
        <w:rPr>
          <w:rStyle w:val="StyleUnderline"/>
        </w:rPr>
        <w:t>more than 40,000 children from Guatemala, Honduras and El Salvador have turned themselves in at the border</w:t>
      </w:r>
      <w:r>
        <w:t>. By comparison in 2011, fewer than 4,000 children from those countries crossed the border.</w:t>
      </w:r>
    </w:p>
    <w:p w:rsidR="007B2BCA" w:rsidRDefault="007B2BCA" w:rsidP="007B2BCA">
      <w:r>
        <w:t>"</w:t>
      </w:r>
      <w:r w:rsidRPr="00F876B1">
        <w:rPr>
          <w:rStyle w:val="StyleUnderline"/>
        </w:rPr>
        <w:t>The best way to (stem the flow) is for planeloads of these young people to be returning to the country of origin and their families</w:t>
      </w:r>
      <w:r>
        <w:t>," Sen. John McCain, R-Ariz., told CNN on Sunday. McCain said it will deter families and "coyotes" who solicit money to get children to the border because they will see it's an ineffective way to get their kids into the U.S. "</w:t>
      </w:r>
      <w:r w:rsidRPr="00F876B1">
        <w:rPr>
          <w:rStyle w:val="Emphasis"/>
        </w:rPr>
        <w:t>Then it will stop — and not before</w:t>
      </w:r>
      <w:r>
        <w:t>," he said.</w:t>
      </w:r>
    </w:p>
    <w:p w:rsidR="007B2BCA" w:rsidRDefault="007B2BCA" w:rsidP="007B2BCA">
      <w:r>
        <w:t>McCain conceded that many of the children are fleeing dangerous conditions at home, but he said those seeking asylum should apply through existing channels. "The fact is that we cannot have an unending stream of children, whether it'd be from Central America or any place else, to come into our country with all of the strains and pressures that it puts on our capabilities."</w:t>
      </w:r>
    </w:p>
    <w:p w:rsidR="007B2BCA" w:rsidRPr="007B2BCA" w:rsidRDefault="007B2BCA" w:rsidP="007B2BCA">
      <w:pPr>
        <w:rPr>
          <w:u w:val="single"/>
        </w:rPr>
      </w:pPr>
      <w:r w:rsidRPr="00685748">
        <w:rPr>
          <w:rStyle w:val="StyleUnderline"/>
        </w:rPr>
        <w:t xml:space="preserve">In a rare agreement between the president and Republicans on an immigration debate, </w:t>
      </w:r>
      <w:r w:rsidRPr="00685748">
        <w:rPr>
          <w:rStyle w:val="Emphasis"/>
        </w:rPr>
        <w:t>the administration has indicated support for new laws to fast track deportation</w:t>
      </w:r>
      <w:r w:rsidRPr="00685748">
        <w:rPr>
          <w:rStyle w:val="StyleUnderline"/>
        </w:rPr>
        <w:t xml:space="preserve"> </w:t>
      </w:r>
      <w:r w:rsidRPr="003E275B">
        <w:rPr>
          <w:rStyle w:val="StyleUnderline"/>
        </w:rPr>
        <w:t>proceedings even as leading congressional Democrats oppose it.</w:t>
      </w:r>
    </w:p>
    <w:p w:rsidR="00021F8B" w:rsidRDefault="00021F8B" w:rsidP="00021F8B">
      <w:pPr>
        <w:pStyle w:val="Heading3"/>
      </w:pPr>
      <w:r>
        <w:lastRenderedPageBreak/>
        <w:t>AT SQ Solves</w:t>
      </w:r>
    </w:p>
    <w:p w:rsidR="00021F8B" w:rsidRPr="009416D3" w:rsidRDefault="00021F8B" w:rsidP="00021F8B">
      <w:pPr>
        <w:pStyle w:val="Heading4"/>
      </w:pPr>
      <w:r>
        <w:t>Current border security is ineffective – allows thousands of illegal crossers</w:t>
      </w:r>
    </w:p>
    <w:p w:rsidR="00021F8B" w:rsidRPr="009416D3" w:rsidRDefault="00021F8B" w:rsidP="00021F8B">
      <w:r w:rsidRPr="009416D3">
        <w:rPr>
          <w:rStyle w:val="Style13ptBold"/>
        </w:rPr>
        <w:t xml:space="preserve">Ward, 6-17 </w:t>
      </w:r>
      <w:r>
        <w:t xml:space="preserve">- Political writer for San Antonio Express-News and Houston Chronicle (Mike, “Patrick joins call for emergency funding to secure border,” 6/17/2014, </w:t>
      </w:r>
      <w:hyperlink r:id="rId39" w:history="1">
        <w:r w:rsidRPr="004D7E7C">
          <w:rPr>
            <w:rStyle w:val="Hyperlink"/>
          </w:rPr>
          <w:t>http://blog.mysanantonio.com/texas-politics/2014/06/patrick-joins-call-for-emergency-funding-to-secure-border/</w:t>
        </w:r>
      </w:hyperlink>
      <w:r>
        <w:t xml:space="preserve"> ) DS</w:t>
      </w:r>
    </w:p>
    <w:p w:rsidR="00021F8B" w:rsidRDefault="00021F8B" w:rsidP="00021F8B">
      <w:r>
        <w:t xml:space="preserve">Patrick’s call came after several conservative House Republicans called on Monday for a </w:t>
      </w:r>
      <w:r w:rsidRPr="009416D3">
        <w:rPr>
          <w:rStyle w:val="StyleUnderline"/>
        </w:rPr>
        <w:t>special legislative session to address the influx of undocumented immigrants into South Texas</w:t>
      </w:r>
      <w:r>
        <w:t>.</w:t>
      </w:r>
    </w:p>
    <w:p w:rsidR="00021F8B" w:rsidRPr="009416D3" w:rsidRDefault="00021F8B" w:rsidP="00021F8B">
      <w:pPr>
        <w:rPr>
          <w:rStyle w:val="StyleUnderline"/>
        </w:rPr>
      </w:pPr>
      <w:r>
        <w:t xml:space="preserve">“Over the past few weeks, </w:t>
      </w:r>
      <w:r w:rsidRPr="009416D3">
        <w:rPr>
          <w:rStyle w:val="StyleUnderline"/>
        </w:rPr>
        <w:t xml:space="preserve">the </w:t>
      </w:r>
      <w:r w:rsidRPr="009416D3">
        <w:rPr>
          <w:rStyle w:val="Emphasis"/>
        </w:rPr>
        <w:t>lack of security</w:t>
      </w:r>
      <w:r w:rsidRPr="009416D3">
        <w:rPr>
          <w:rStyle w:val="StyleUnderline"/>
        </w:rPr>
        <w:t xml:space="preserve"> along our Texas Border has been exposed for all to see</w:t>
      </w:r>
      <w:r>
        <w:t>,” Patrick said. “</w:t>
      </w:r>
      <w:r w:rsidRPr="009416D3">
        <w:rPr>
          <w:rStyle w:val="StyleUnderline"/>
        </w:rPr>
        <w:t>Thousands of unaccompanied children and teens, along with adults, are swarming into Texas.</w:t>
      </w:r>
    </w:p>
    <w:p w:rsidR="00021F8B" w:rsidRPr="009416D3" w:rsidRDefault="00021F8B" w:rsidP="00021F8B">
      <w:pPr>
        <w:rPr>
          <w:rStyle w:val="StyleUnderline"/>
        </w:rPr>
      </w:pPr>
      <w:r>
        <w:t>“</w:t>
      </w:r>
      <w:r w:rsidRPr="009416D3">
        <w:rPr>
          <w:rStyle w:val="StyleUnderline"/>
        </w:rPr>
        <w:t>Currently, the federal Immigration Statistics Office has increased the estimated number of unaccompanied children projected for this year up from 60,000 to 90,000. Two years ago, 11,000 unaccompanied teens and children crossed the border illegally.</w:t>
      </w:r>
    </w:p>
    <w:p w:rsidR="00021F8B" w:rsidRDefault="00021F8B" w:rsidP="00021F8B">
      <w:r>
        <w:t xml:space="preserve">On Monday, state Rep. Jonathan </w:t>
      </w:r>
      <w:proofErr w:type="spellStart"/>
      <w:r>
        <w:t>Stickland</w:t>
      </w:r>
      <w:proofErr w:type="spellEnd"/>
      <w:r>
        <w:t>, R-Bedford, joined colleagues in urging Gov. Rick Perry to call lawmakers back to Austin for a special session on the issue. An online petition was started last week urging a special session.</w:t>
      </w:r>
    </w:p>
    <w:p w:rsidR="00021F8B" w:rsidRPr="009416D3" w:rsidRDefault="00021F8B" w:rsidP="00021F8B">
      <w:pPr>
        <w:rPr>
          <w:rStyle w:val="StyleUnderline"/>
        </w:rPr>
      </w:pPr>
      <w:r>
        <w:t xml:space="preserve">Noting that Perry has been complaining about </w:t>
      </w:r>
      <w:r w:rsidRPr="009416D3">
        <w:rPr>
          <w:rStyle w:val="Emphasis"/>
        </w:rPr>
        <w:t>lacking federal enforcement of border security</w:t>
      </w:r>
      <w:r>
        <w:t xml:space="preserve">, </w:t>
      </w:r>
      <w:r w:rsidRPr="009416D3">
        <w:rPr>
          <w:rStyle w:val="StyleUnderline"/>
        </w:rPr>
        <w:t>Perry</w:t>
      </w:r>
      <w:r>
        <w:t xml:space="preserve"> aides said the governor also has signed a letter </w:t>
      </w:r>
      <w:r w:rsidRPr="009416D3">
        <w:rPr>
          <w:rStyle w:val="StyleUnderline"/>
        </w:rPr>
        <w:t>urging the state to approve additional border-security funding for a new enforcement surge.</w:t>
      </w:r>
    </w:p>
    <w:p w:rsidR="00021F8B" w:rsidRDefault="00021F8B" w:rsidP="00021F8B">
      <w:r>
        <w:t>Lt. Gov. David Dewhurst for weeks has been pushing for additional funding for a new surge by the Texas Department of Public Safety, nothing that earlier surges, such as last fall’s “Operation Strong Safety” in the Rio Grande Valley, proved effective in securing the border.</w:t>
      </w:r>
    </w:p>
    <w:p w:rsidR="00021F8B" w:rsidRDefault="00021F8B" w:rsidP="00021F8B">
      <w:r w:rsidRPr="009416D3">
        <w:rPr>
          <w:rStyle w:val="StyleUnderline"/>
        </w:rPr>
        <w:t xml:space="preserve">Should the request for surge funding be approved by the Legislative Budget Board </w:t>
      </w:r>
      <w:r>
        <w:t xml:space="preserve">— an action that will require approval of House Speaker Joe Straus — </w:t>
      </w:r>
      <w:r w:rsidRPr="009416D3">
        <w:rPr>
          <w:rStyle w:val="StyleUnderline"/>
        </w:rPr>
        <w:t>a special legislative session likely would be unneeded</w:t>
      </w:r>
      <w:r>
        <w:t>, Perry and Dewhurst aides said.</w:t>
      </w:r>
    </w:p>
    <w:p w:rsidR="00021F8B" w:rsidRDefault="00021F8B" w:rsidP="00021F8B">
      <w:r>
        <w:t xml:space="preserve">Straus spokeswoman Erin Daily said in a statement that the speaker “is working with the governor, lieutenant governor and DPS to </w:t>
      </w:r>
      <w:proofErr w:type="gramStart"/>
      <w:r>
        <w:t>formulate  a</w:t>
      </w:r>
      <w:proofErr w:type="gramEnd"/>
      <w:r>
        <w:t xml:space="preserve"> plan to immediately address this issue.”</w:t>
      </w:r>
    </w:p>
    <w:p w:rsidR="00021F8B" w:rsidRDefault="00021F8B" w:rsidP="00021F8B">
      <w:r>
        <w:t xml:space="preserve">Last week, Attorney General Greg Abbott — the GOP nominee for governor — called for the U.S. Department </w:t>
      </w:r>
      <w:proofErr w:type="gramStart"/>
      <w:r>
        <w:t>of  Homeland</w:t>
      </w:r>
      <w:proofErr w:type="gramEnd"/>
      <w:r>
        <w:t xml:space="preserve"> Security to ante up $30 million for a state-based border security initiative to stop the current influx and secure the border.</w:t>
      </w:r>
    </w:p>
    <w:p w:rsidR="00021F8B" w:rsidRPr="00685748" w:rsidRDefault="00021F8B" w:rsidP="00021F8B">
      <w:pPr>
        <w:rPr>
          <w:u w:val="single"/>
        </w:rPr>
      </w:pPr>
      <w:r w:rsidRPr="009416D3">
        <w:rPr>
          <w:rStyle w:val="StyleUnderline"/>
        </w:rPr>
        <w:t>An estimated 160,000 undocumented immigrants have crossed into Texas in the Rio Grande Valley sector since last October, including more than 33,000 unaccompanied minors, according to federal officials.</w:t>
      </w:r>
    </w:p>
    <w:p w:rsidR="00021F8B" w:rsidRDefault="00021F8B" w:rsidP="00021F8B">
      <w:pPr>
        <w:pStyle w:val="Heading2"/>
      </w:pPr>
      <w:r>
        <w:lastRenderedPageBreak/>
        <w:t>DHS Impact</w:t>
      </w:r>
    </w:p>
    <w:p w:rsidR="00FD2A2E" w:rsidRDefault="007B2BCA" w:rsidP="007A6FC9">
      <w:pPr>
        <w:pStyle w:val="Heading3"/>
      </w:pPr>
      <w:r>
        <w:lastRenderedPageBreak/>
        <w:t>Cyber Security Impact</w:t>
      </w:r>
    </w:p>
    <w:p w:rsidR="00FD2A2E" w:rsidRDefault="00FD2A2E" w:rsidP="00FD2A2E">
      <w:pPr>
        <w:pStyle w:val="Heading4"/>
      </w:pPr>
      <w:r>
        <w:t>The bill is key to Homeland Security budget – failure leads to trade offs</w:t>
      </w:r>
    </w:p>
    <w:p w:rsidR="00FD2A2E" w:rsidRPr="00FD2A2E" w:rsidRDefault="00FD2A2E" w:rsidP="00FD2A2E">
      <w:r w:rsidRPr="003C5B28">
        <w:rPr>
          <w:rStyle w:val="Style13ptBold"/>
        </w:rPr>
        <w:t>Giles, 7-12</w:t>
      </w:r>
      <w:r>
        <w:t xml:space="preserve"> - Writer at Kansas City </w:t>
      </w:r>
      <w:proofErr w:type="spellStart"/>
      <w:r>
        <w:t>infoZine</w:t>
      </w:r>
      <w:proofErr w:type="spellEnd"/>
      <w:r>
        <w:t xml:space="preserve"> (Anna, “Administration Officials Make Deterrence Focus of Emergency Border Funding,” 7/12/2014, </w:t>
      </w:r>
      <w:hyperlink r:id="rId40" w:history="1">
        <w:r w:rsidRPr="0076521D">
          <w:rPr>
            <w:rStyle w:val="Hyperlink"/>
          </w:rPr>
          <w:t>http://www.infozine.com/news/stories/op/storiesView/sid/59367/</w:t>
        </w:r>
      </w:hyperlink>
      <w:r>
        <w:t xml:space="preserve"> ) DS</w:t>
      </w:r>
    </w:p>
    <w:p w:rsidR="00FD2A2E" w:rsidRPr="00FD2A2E" w:rsidRDefault="00FD2A2E" w:rsidP="00FD2A2E">
      <w:pPr>
        <w:rPr>
          <w:rStyle w:val="Emphasis"/>
        </w:rPr>
      </w:pPr>
      <w:r w:rsidRPr="00FD2A2E">
        <w:rPr>
          <w:rStyle w:val="StyleUnderline"/>
        </w:rPr>
        <w:t>Johnson</w:t>
      </w:r>
      <w:r>
        <w:t xml:space="preserve">, who had just returned from a two- day trip to Guatemala to meet with Central American officials, </w:t>
      </w:r>
      <w:r w:rsidRPr="00FD2A2E">
        <w:rPr>
          <w:rStyle w:val="StyleUnderline"/>
        </w:rPr>
        <w:t xml:space="preserve">warned that </w:t>
      </w:r>
      <w:r w:rsidRPr="00FD2A2E">
        <w:rPr>
          <w:rStyle w:val="Emphasis"/>
        </w:rPr>
        <w:t>without the funding</w:t>
      </w:r>
      <w:r w:rsidRPr="00FD2A2E">
        <w:rPr>
          <w:rStyle w:val="StyleUnderline"/>
        </w:rPr>
        <w:t xml:space="preserve"> DHS would </w:t>
      </w:r>
      <w:r w:rsidRPr="00FD2A2E">
        <w:rPr>
          <w:rStyle w:val="Emphasis"/>
        </w:rPr>
        <w:t>have to pull money from other important homeland security initiatives.</w:t>
      </w:r>
    </w:p>
    <w:p w:rsidR="00FD2A2E" w:rsidRDefault="00FD2A2E" w:rsidP="00FD2A2E">
      <w:r>
        <w:t>“</w:t>
      </w:r>
      <w:r w:rsidRPr="00FD2A2E">
        <w:rPr>
          <w:rStyle w:val="StyleUnderline"/>
        </w:rPr>
        <w:t>Immigration and Customs Enforcement will run out of money in mid-August</w:t>
      </w:r>
      <w:r>
        <w:t xml:space="preserve">. Given added transportation and personnel cost, </w:t>
      </w:r>
      <w:r w:rsidRPr="00FD2A2E">
        <w:rPr>
          <w:rStyle w:val="StyleUnderline"/>
        </w:rPr>
        <w:t>Customs and Border Patrol will run out of money by mid- September</w:t>
      </w:r>
      <w:r>
        <w:t>,” Johnson warned.</w:t>
      </w:r>
    </w:p>
    <w:p w:rsidR="00FD2A2E" w:rsidRDefault="00FD2A2E" w:rsidP="00FD2A2E">
      <w:r>
        <w:t>Sen. Richard Shelby, R-Ala., urged the administration to send in the Coast Guard to support state law enforcement – a proposal Johnson said he is against.</w:t>
      </w:r>
    </w:p>
    <w:p w:rsidR="00FD2A2E" w:rsidRDefault="00FD2A2E" w:rsidP="00FD2A2E">
      <w:r>
        <w:t xml:space="preserve">“This population for the most part wants to be apprehended. They are not seeking to evade law enforcement, so </w:t>
      </w:r>
      <w:r w:rsidRPr="00FD2A2E">
        <w:rPr>
          <w:rStyle w:val="StyleUnderline"/>
        </w:rPr>
        <w:t>simply building an added presence on the southwest border will not necessarily stem this tide</w:t>
      </w:r>
      <w:r>
        <w:t>,” Johnson said.</w:t>
      </w:r>
    </w:p>
    <w:p w:rsidR="007B2BCA" w:rsidRDefault="007B2BCA" w:rsidP="00FD2A2E"/>
    <w:p w:rsidR="007B2BCA" w:rsidRDefault="007B2BCA" w:rsidP="007B2BCA">
      <w:pPr>
        <w:pStyle w:val="Heading4"/>
      </w:pPr>
      <w:r>
        <w:t>The Department of Homeland Security is crucial to effective deterrence and responses to cyber attacks</w:t>
      </w:r>
    </w:p>
    <w:p w:rsidR="007B2BCA" w:rsidRPr="00E87B6B" w:rsidRDefault="007B2BCA" w:rsidP="007B2BCA">
      <w:r w:rsidRPr="00AD34E9">
        <w:rPr>
          <w:rStyle w:val="Style13ptBold"/>
        </w:rPr>
        <w:t>DHS, 2013</w:t>
      </w:r>
      <w:r>
        <w:t xml:space="preserve"> - Department of Homeland Security (“Cybersecurity Results,” 11/1/2013, </w:t>
      </w:r>
      <w:hyperlink r:id="rId41" w:history="1">
        <w:r w:rsidRPr="00D31F92">
          <w:rPr>
            <w:rStyle w:val="Hyperlink"/>
          </w:rPr>
          <w:t>http://www.dhs.gov/cybersecurity-results</w:t>
        </w:r>
      </w:hyperlink>
      <w:r>
        <w:t xml:space="preserve"> ) DS</w:t>
      </w:r>
    </w:p>
    <w:p w:rsidR="007B2BCA" w:rsidRDefault="007B2BCA" w:rsidP="007B2BCA">
      <w:r>
        <w:t>Analyzing and Reducing Cyber Threats and Vulnerabilities</w:t>
      </w:r>
    </w:p>
    <w:p w:rsidR="007B2BCA" w:rsidRPr="00E87B6B" w:rsidRDefault="007B2BCA" w:rsidP="007B2BCA">
      <w:pPr>
        <w:rPr>
          <w:rStyle w:val="StyleUnderline"/>
        </w:rPr>
      </w:pPr>
      <w:r w:rsidRPr="00E87B6B">
        <w:rPr>
          <w:rStyle w:val="StyleUnderline"/>
        </w:rPr>
        <w:t>DHS is building a world-class cyber security team by hiring a diverse group of cyber security professionals</w:t>
      </w:r>
      <w:r>
        <w:t>—computer engineers, scientists, and analysts—</w:t>
      </w:r>
      <w:r w:rsidRPr="00E87B6B">
        <w:rPr>
          <w:rStyle w:val="StyleUnderline"/>
        </w:rPr>
        <w:t>to secure the nation’s digital assets and protect against cyber threats to critical infrastructure and key resources</w:t>
      </w:r>
      <w:r>
        <w:t xml:space="preserve">.  In 2012, Secretary Napolitano announced a new initiative through the Homeland Security Advisory Council, in conjunction with public-private partnerships, to develop an agile cyber workforce across the federal government.  </w:t>
      </w:r>
      <w:r w:rsidRPr="00E87B6B">
        <w:rPr>
          <w:rStyle w:val="StyleUnderline"/>
        </w:rPr>
        <w:t>The Department has increased our cybersecurity workforce by 500 percent over the past two years.</w:t>
      </w:r>
    </w:p>
    <w:p w:rsidR="007B2BCA" w:rsidRPr="00E87B6B" w:rsidRDefault="007B2BCA" w:rsidP="007B2BCA">
      <w:pPr>
        <w:rPr>
          <w:rStyle w:val="StyleUnderline"/>
        </w:rPr>
      </w:pPr>
      <w:r>
        <w:t xml:space="preserve">To improve coordination and oversight, </w:t>
      </w:r>
      <w:r w:rsidRPr="00E87B6B">
        <w:rPr>
          <w:rStyle w:val="StyleUnderline"/>
        </w:rPr>
        <w:t xml:space="preserve">the Department has undergone some reorganization and added resources and capabilities.  DHS has centralized its key cybersecurity functions, including the U.S. Computer Emergency Readiness Team </w:t>
      </w:r>
      <w:r>
        <w:t>(US-CERT</w:t>
      </w:r>
      <w:r w:rsidRPr="00E87B6B">
        <w:rPr>
          <w:rStyle w:val="StyleUnderline"/>
        </w:rPr>
        <w:t xml:space="preserve">) and the National Cyber Security Division </w:t>
      </w:r>
      <w:r>
        <w:t xml:space="preserve">(NCSD), </w:t>
      </w:r>
      <w:r w:rsidRPr="00E87B6B">
        <w:rPr>
          <w:rStyle w:val="StyleUnderline"/>
        </w:rPr>
        <w:t xml:space="preserve">under a single Deputy </w:t>
      </w:r>
      <w:proofErr w:type="gramStart"/>
      <w:r w:rsidRPr="00E87B6B">
        <w:rPr>
          <w:rStyle w:val="StyleUnderline"/>
        </w:rPr>
        <w:t>Under</w:t>
      </w:r>
      <w:proofErr w:type="gramEnd"/>
      <w:r w:rsidRPr="00E87B6B">
        <w:rPr>
          <w:rStyle w:val="StyleUnderline"/>
        </w:rPr>
        <w:t xml:space="preserve"> Secretary for National Protection and Programs. </w:t>
      </w:r>
    </w:p>
    <w:p w:rsidR="007B2BCA" w:rsidRPr="00B44935" w:rsidRDefault="007B2BCA" w:rsidP="007B2BCA">
      <w:r w:rsidRPr="00B44935">
        <w:t>On the technology front: DHS has deployed the EINSTEIN 2 capability – an automated cyber surveillance system that monitors federal internet traffic for malicious intrusions and provides near real-time identification of malicious activity – at 15 Departments and agencies and four Managed Trusted Internet Protocol Service providers, private internet service providers that assist federal agencies in protecting their computers, networks and information.</w:t>
      </w:r>
    </w:p>
    <w:p w:rsidR="007B2BCA" w:rsidRPr="00B44935" w:rsidRDefault="007B2BCA" w:rsidP="007B2BCA">
      <w:r w:rsidRPr="00B44935">
        <w:t>Distributing Threat Warnings</w:t>
      </w:r>
    </w:p>
    <w:p w:rsidR="007B2BCA" w:rsidRDefault="007B2BCA" w:rsidP="007B2BCA">
      <w:r>
        <w:t xml:space="preserve">In October 2009, </w:t>
      </w:r>
      <w:r w:rsidRPr="00E87B6B">
        <w:rPr>
          <w:rStyle w:val="StyleUnderline"/>
        </w:rPr>
        <w:t xml:space="preserve">DHS opened the National Cyber security and Communications Integration Center.  This 24-hour watch and warning center serves as the nation’s </w:t>
      </w:r>
      <w:r w:rsidRPr="00E87B6B">
        <w:rPr>
          <w:rStyle w:val="Emphasis"/>
        </w:rPr>
        <w:t>principal hub for organizing cyber response efforts</w:t>
      </w:r>
      <w:r w:rsidRPr="00E87B6B">
        <w:rPr>
          <w:rStyle w:val="StyleUnderline"/>
        </w:rPr>
        <w:t xml:space="preserve"> and maintaining the national cyber and communications common operational picture.</w:t>
      </w:r>
      <w:r>
        <w:t xml:space="preserve">  DHS also works with the private sector, other government agencies and the international community to mitigate risks by </w:t>
      </w:r>
      <w:r>
        <w:lastRenderedPageBreak/>
        <w:t xml:space="preserve">leveraging the tools, tradecraft, and techniques malicious actors use and converting them into actionable information for all 18 critical infrastructure sectors to use against cyber threats. </w:t>
      </w:r>
    </w:p>
    <w:p w:rsidR="007B2BCA" w:rsidRDefault="007B2BCA" w:rsidP="007B2BCA">
      <w:r>
        <w:t>At the front lines we have forged vital partnerships with antivirus companies to take proactive measures to stop possible threats from reaching public and private sector partners by developing and sharing standardized threat indication, prevention, mitigation, and response information products with its .</w:t>
      </w:r>
      <w:proofErr w:type="spellStart"/>
      <w:r>
        <w:t>gov</w:t>
      </w:r>
      <w:proofErr w:type="spellEnd"/>
      <w:r>
        <w:t xml:space="preserve"> partners and constituents.  This was accomplished by the U.S. Computer Emergency Readiness Team (US-CERT). In 2011, US-CERT responded to more than 106,000 incident reports, and released more than 5,000 actionable cyber security alerts and information products to public and private sector partners.</w:t>
      </w:r>
    </w:p>
    <w:p w:rsidR="007B2BCA" w:rsidRDefault="007B2BCA" w:rsidP="007B2BCA">
      <w:r>
        <w:t xml:space="preserve">In 2011, the DHS Industrial Control Systems Computer Emergency Response Team (ICS-CERT) conducted 78 assessments of control system entities, which helps the business community to identify security gaps and prioritize mitigation measures. DHS also empowers owners and operators by providing a </w:t>
      </w:r>
      <w:proofErr w:type="spellStart"/>
      <w:r>
        <w:t>cyber self-evaluation</w:t>
      </w:r>
      <w:proofErr w:type="spellEnd"/>
      <w:r>
        <w:t xml:space="preserve"> tool, which was utilized by over 1,000 companies in 2011, as well as in-person and on-line training sessions. </w:t>
      </w:r>
    </w:p>
    <w:p w:rsidR="007B2BCA" w:rsidRDefault="007B2BCA" w:rsidP="007B2BCA">
      <w:r>
        <w:t>Cybersecurity Partnerships Expand</w:t>
      </w:r>
    </w:p>
    <w:p w:rsidR="007B2BCA" w:rsidRPr="00E87B6B" w:rsidRDefault="007B2BCA" w:rsidP="007B2BCA">
      <w:pPr>
        <w:rPr>
          <w:rStyle w:val="StyleUnderline"/>
        </w:rPr>
      </w:pPr>
      <w:r w:rsidRPr="00E87B6B">
        <w:rPr>
          <w:rStyle w:val="StyleUnderline"/>
        </w:rPr>
        <w:t>The President’s Cybersecurity Policy Review called for “a comprehensive framework to facilitate coordinated responses by Government, the private sector, and allies to a significant cyber incident.”</w:t>
      </w:r>
      <w:r>
        <w:t xml:space="preserve"> </w:t>
      </w:r>
      <w:r w:rsidRPr="00E87B6B">
        <w:rPr>
          <w:rStyle w:val="StyleUnderline"/>
        </w:rPr>
        <w:t>The Department of Homeland Security coordinated the interagency, state and local government, and private sector working group that developed the National Cyber Incident Response Plan, which provides a framework for effective incident response capabilities and coordination between federal agencies, state and local governments, the private sector, and international partners during significant cyber incidents.</w:t>
      </w:r>
    </w:p>
    <w:p w:rsidR="007B2BCA" w:rsidRDefault="007B2BCA" w:rsidP="007B2BCA"/>
    <w:p w:rsidR="007B2BCA" w:rsidRDefault="007B2BCA" w:rsidP="007B2BCA">
      <w:pPr>
        <w:pStyle w:val="Heading4"/>
      </w:pPr>
      <w:r>
        <w:t>A successful cyber-attack causes global nuclear war – studies prove</w:t>
      </w:r>
    </w:p>
    <w:p w:rsidR="007B2BCA" w:rsidRPr="0064486F" w:rsidRDefault="007B2BCA" w:rsidP="007B2BCA">
      <w:r w:rsidRPr="00C83676">
        <w:rPr>
          <w:rStyle w:val="Style13ptBold"/>
        </w:rPr>
        <w:t>Johnson, 2009</w:t>
      </w:r>
      <w:r>
        <w:t xml:space="preserve"> - the Guardian's technology correspondent (Bobbie, “Terrorists could use internet to launch nuclear attack: report,” 7/24/2009, </w:t>
      </w:r>
      <w:hyperlink r:id="rId42" w:history="1">
        <w:r w:rsidRPr="007C1B8E">
          <w:rPr>
            <w:rStyle w:val="Hyperlink"/>
          </w:rPr>
          <w:t>http://www.theguardian.com/technology/2009/jul/24/internet-cyber-attack-terrorists</w:t>
        </w:r>
      </w:hyperlink>
      <w:r>
        <w:t xml:space="preserve"> ) DS</w:t>
      </w:r>
    </w:p>
    <w:p w:rsidR="007B2BCA" w:rsidRPr="00373C64" w:rsidRDefault="007B2BCA" w:rsidP="007B2BCA">
      <w:pPr>
        <w:rPr>
          <w:rStyle w:val="StyleUnderline"/>
        </w:rPr>
      </w:pPr>
      <w:r w:rsidRPr="00373C64">
        <w:rPr>
          <w:rStyle w:val="StyleUnderline"/>
        </w:rPr>
        <w:t xml:space="preserve">Terrorists groups could soon use the internet to help set off a </w:t>
      </w:r>
      <w:r w:rsidRPr="00373C64">
        <w:rPr>
          <w:rStyle w:val="Emphasis"/>
        </w:rPr>
        <w:t>devastating nuclear attack</w:t>
      </w:r>
      <w:r w:rsidRPr="00373C64">
        <w:rPr>
          <w:rStyle w:val="StyleUnderline"/>
        </w:rPr>
        <w:t>, according to new research.</w:t>
      </w:r>
    </w:p>
    <w:p w:rsidR="007B2BCA" w:rsidRPr="00373C64" w:rsidRDefault="007B2BCA" w:rsidP="007B2BCA">
      <w:pPr>
        <w:rPr>
          <w:rStyle w:val="StyleUnderline"/>
        </w:rPr>
      </w:pPr>
      <w:r>
        <w:t xml:space="preserve">The claims come in a </w:t>
      </w:r>
      <w:r w:rsidRPr="00373C64">
        <w:rPr>
          <w:rStyle w:val="StyleUnderline"/>
        </w:rPr>
        <w:t>study commissioned by the International Commission on Nuclear Non-proliferation and Disarmament</w:t>
      </w:r>
      <w:r>
        <w:t xml:space="preserve"> (ICNND), which </w:t>
      </w:r>
      <w:r w:rsidRPr="00373C64">
        <w:rPr>
          <w:rStyle w:val="StyleUnderline"/>
        </w:rPr>
        <w:t xml:space="preserve">suggests that under the right circumstances, terrorists could break into computer systems and launch an attack on a nuclear state – </w:t>
      </w:r>
      <w:r w:rsidRPr="00373C64">
        <w:rPr>
          <w:rStyle w:val="Emphasis"/>
        </w:rPr>
        <w:t>triggering a catastrophic chain of events that would have a global impact.</w:t>
      </w:r>
    </w:p>
    <w:p w:rsidR="007B2BCA" w:rsidRPr="00373C64" w:rsidRDefault="007B2BCA" w:rsidP="007B2BCA">
      <w:pPr>
        <w:rPr>
          <w:rStyle w:val="StyleUnderline"/>
        </w:rPr>
      </w:pPr>
      <w:r w:rsidRPr="00373C64">
        <w:rPr>
          <w:rStyle w:val="StyleUnderline"/>
        </w:rPr>
        <w:t>Without better protection of computer and information systems</w:t>
      </w:r>
      <w:r>
        <w:t xml:space="preserve">, the paper suggests, </w:t>
      </w:r>
      <w:r w:rsidRPr="00373C64">
        <w:rPr>
          <w:rStyle w:val="StyleUnderline"/>
        </w:rPr>
        <w:t xml:space="preserve">governments around the world are leaving open the possibility that a well-coordinated cyberwar could quickly elevate to </w:t>
      </w:r>
      <w:r w:rsidRPr="00373C64">
        <w:rPr>
          <w:rStyle w:val="Emphasis"/>
        </w:rPr>
        <w:t>nuclear levels</w:t>
      </w:r>
      <w:r w:rsidRPr="00373C64">
        <w:rPr>
          <w:rStyle w:val="StyleUnderline"/>
        </w:rPr>
        <w:t>.</w:t>
      </w:r>
    </w:p>
    <w:p w:rsidR="007B2BCA" w:rsidRDefault="007B2BCA" w:rsidP="007B2BCA">
      <w:r>
        <w:t>In fact, says the study, "</w:t>
      </w:r>
      <w:r w:rsidRPr="00373C64">
        <w:rPr>
          <w:rStyle w:val="StyleUnderline"/>
        </w:rPr>
        <w:t>this may be an easier alternative for terrorist groups than building or acquiring a nuclear weapon or dirty bomb themselves</w:t>
      </w:r>
      <w:r>
        <w:t>".</w:t>
      </w:r>
    </w:p>
    <w:p w:rsidR="007B2BCA" w:rsidRPr="00373C64" w:rsidRDefault="007B2BCA" w:rsidP="007B2BCA">
      <w:pPr>
        <w:rPr>
          <w:rStyle w:val="StyleUnderline"/>
        </w:rPr>
      </w:pPr>
      <w:r>
        <w:t xml:space="preserve">Though the paper admits that the media and entertainment industries often confuse and exaggerate the risk of cyberterrorism, it also outlines a number of potential threats and </w:t>
      </w:r>
      <w:r w:rsidRPr="00373C64">
        <w:t>situations in which</w:t>
      </w:r>
      <w:r w:rsidRPr="00373C64">
        <w:rPr>
          <w:rStyle w:val="StyleUnderline"/>
        </w:rPr>
        <w:t xml:space="preserve"> dedicated hackers could use information warfare techniques to make a nuclear attack more likely.</w:t>
      </w:r>
    </w:p>
    <w:p w:rsidR="007B2BCA" w:rsidRPr="00373C64" w:rsidRDefault="007B2BCA" w:rsidP="007B2BCA">
      <w:pPr>
        <w:rPr>
          <w:rStyle w:val="StyleUnderline"/>
        </w:rPr>
      </w:pPr>
      <w:r>
        <w:t xml:space="preserve">While the possibility of a radical group gaining access to actual launch systems is remote, </w:t>
      </w:r>
      <w:r w:rsidRPr="00373C64">
        <w:rPr>
          <w:rStyle w:val="StyleUnderline"/>
        </w:rPr>
        <w:t>the study suggests that hackers could focus on feeding in false information further down the chain – or spreading fake information to officials in a carefully orchestrated strike.</w:t>
      </w:r>
    </w:p>
    <w:p w:rsidR="007B2BCA" w:rsidRPr="007B2BCA" w:rsidRDefault="007B2BCA" w:rsidP="00FD2A2E">
      <w:pPr>
        <w:rPr>
          <w:u w:val="single"/>
        </w:rPr>
      </w:pPr>
      <w:r>
        <w:lastRenderedPageBreak/>
        <w:t xml:space="preserve">"Despite claims that nuclear launch orders can only come from the highest authorities, </w:t>
      </w:r>
      <w:r w:rsidRPr="0064486F">
        <w:rPr>
          <w:rStyle w:val="StyleUnderline"/>
        </w:rPr>
        <w:t>numerous examples point towards an ability to sidestep the chain of command and insert orders at lower levels</w:t>
      </w:r>
      <w:r>
        <w:t>," said Jason Fritz, the author of the paper. "</w:t>
      </w:r>
      <w:r w:rsidRPr="0064486F">
        <w:rPr>
          <w:rStyle w:val="StyleUnderline"/>
        </w:rPr>
        <w:t>Cyber-terrorists could also provoke a nuclear launch by spoofing early warning and identification systems or by degrading communications networks."</w:t>
      </w:r>
    </w:p>
    <w:p w:rsidR="00856A69" w:rsidRDefault="00DA1E0A" w:rsidP="00021F8B">
      <w:pPr>
        <w:pStyle w:val="Heading3"/>
      </w:pPr>
      <w:r>
        <w:lastRenderedPageBreak/>
        <w:t xml:space="preserve">   Risk High</w:t>
      </w:r>
    </w:p>
    <w:p w:rsidR="00CD282D" w:rsidRDefault="00CD282D" w:rsidP="00CD282D">
      <w:pPr>
        <w:pStyle w:val="Heading4"/>
      </w:pPr>
      <w:r>
        <w:t xml:space="preserve">Risk of </w:t>
      </w:r>
      <w:proofErr w:type="spellStart"/>
      <w:r>
        <w:t>cyberterror</w:t>
      </w:r>
      <w:proofErr w:type="spellEnd"/>
      <w:r>
        <w:t xml:space="preserve"> high now – Iran</w:t>
      </w:r>
    </w:p>
    <w:p w:rsidR="00CD282D" w:rsidRDefault="00CD282D" w:rsidP="00CD282D">
      <w:proofErr w:type="spellStart"/>
      <w:r w:rsidRPr="000330A9">
        <w:rPr>
          <w:b/>
        </w:rPr>
        <w:t>Siboni</w:t>
      </w:r>
      <w:proofErr w:type="spellEnd"/>
      <w:r w:rsidRPr="000330A9">
        <w:rPr>
          <w:b/>
        </w:rPr>
        <w:t xml:space="preserve">, 6/16/14 – </w:t>
      </w:r>
      <w:r>
        <w:t>director of the Military and Strategic Affairs Program and Cyber Security Program at INSS and editor of the journal Military and Strategic Affairs (Gabi, “Iranian Cyber Espionage: A Troubling New Escalation,” The Institute for National Security Studies, http://www.inss.org.il/index.aspx?id=4538&amp;articleid=7091)//schnall</w:t>
      </w:r>
    </w:p>
    <w:p w:rsidR="00CD282D" w:rsidRDefault="00CD282D" w:rsidP="00CD282D">
      <w:r>
        <w:t xml:space="preserve">Anyone following the development of Iran’s cyber capabilities is not surprised that </w:t>
      </w:r>
      <w:r w:rsidRPr="00C35D5B">
        <w:rPr>
          <w:rStyle w:val="StyleUnderline"/>
        </w:rPr>
        <w:t>Iran has slowly become a significant power in the cyber arena. Recently, a long term Iranian cyber espionage campaign in the United States was uncovered that made use of “social engineering” and phishing in order to gather information from important officials in the United States, Israel, Great Britain, and other countries.</w:t>
      </w:r>
      <w:r>
        <w:t xml:space="preserve"> Even if the </w:t>
      </w:r>
      <w:r w:rsidRPr="00C35D5B">
        <w:rPr>
          <w:rStyle w:val="StyleUnderline"/>
        </w:rPr>
        <w:t>details</w:t>
      </w:r>
      <w:r>
        <w:t xml:space="preserve"> revealed do not indicate Iranian use of advanced technology tools, they do </w:t>
      </w:r>
      <w:r w:rsidRPr="00C35D5B">
        <w:rPr>
          <w:rStyle w:val="StyleUnderline"/>
        </w:rPr>
        <w:t>show an evolving operational capability to carry out complex operations in cyberspace</w:t>
      </w:r>
      <w:r>
        <w:t xml:space="preserve"> involving intelligence gathering and the use of an extensive and complex operational infrastructure.</w:t>
      </w:r>
    </w:p>
    <w:p w:rsidR="00CD282D" w:rsidRPr="00CD282D" w:rsidRDefault="00CD282D" w:rsidP="00CD282D">
      <w:pPr>
        <w:rPr>
          <w:u w:val="single"/>
        </w:rPr>
      </w:pPr>
      <w:r w:rsidRPr="00C35D5B">
        <w:rPr>
          <w:rStyle w:val="StyleUnderline"/>
        </w:rPr>
        <w:t>The attack</w:t>
      </w:r>
      <w:r>
        <w:t xml:space="preserve">, dubbed “Newscaster,” apparently </w:t>
      </w:r>
      <w:r w:rsidRPr="00C35D5B">
        <w:rPr>
          <w:rStyle w:val="StyleUnderline"/>
        </w:rPr>
        <w:t>began in 2011</w:t>
      </w:r>
      <w:r>
        <w:t xml:space="preserve">, around the time when the </w:t>
      </w:r>
      <w:proofErr w:type="spellStart"/>
      <w:r>
        <w:t>Stuxnet</w:t>
      </w:r>
      <w:proofErr w:type="spellEnd"/>
      <w:r>
        <w:t xml:space="preserve"> attack, intended to damage Iranian centrifuges, was exposed. The attackers collected intelligence and built personal profiles on social networking sites in order to create a complex and coordinated web of virtual identities with fictitious ties to media personalities, officials from the US administration and the military, diplomats, members of Congress, defense contractors, and others. They created detailed false social networking profiles on sites </w:t>
      </w:r>
      <w:r w:rsidRPr="00C35D5B">
        <w:t>such as Facebook, LinkedIn, Twitter, and Google+ with credible and convincing covers and backgrounds. The attackers even set up a virtual system to support the background stories of the false personas, including a fictitious news website, NewsOnAir.org, where six of them ostensibly worked. The use of false personas is not new in the world</w:t>
      </w:r>
      <w:r>
        <w:t xml:space="preserve"> of cyber espionage. However, </w:t>
      </w:r>
      <w:r w:rsidRPr="00C35D5B">
        <w:rPr>
          <w:rStyle w:val="StyleUnderline"/>
        </w:rPr>
        <w:t>the ability to create a set of false identities supported by a system of maintenance and management, in a way that can persuade the victims over time that the identity is real, shows that Iran has upgraded its operational capabilities in cyberspace.</w:t>
      </w:r>
    </w:p>
    <w:p w:rsidR="00CD282D" w:rsidRDefault="00CD282D" w:rsidP="00CD282D">
      <w:r>
        <w:t xml:space="preserve">Once these personas were created, the Iranians began to manage them and to make contact with officials whom they considered close to the administration and viewed as potential sources of valuable information. Among their targets were past and present government officials, journalists, think tank fellows, and defense industry figures. The </w:t>
      </w:r>
      <w:r w:rsidRPr="00C35D5B">
        <w:rPr>
          <w:rStyle w:val="StyleUnderline"/>
        </w:rPr>
        <w:t>attackers were patient and used sophisticated means of making contact and establishing trust with their targets</w:t>
      </w:r>
      <w:r>
        <w:t>, using the victims’ social circles and effectively exploiting the various platforms provided by the social networks. The goal was to create sufficient trust to allow them to send e-mails with malicious code. And in fact, once they succeeded in establishing this trust, they sent e-mails with code that installed itself on a victim’s computer or directed the user to a fake page requiring private information so that this information would reach the attackers.</w:t>
      </w:r>
    </w:p>
    <w:p w:rsidR="00CD282D" w:rsidRDefault="00CD282D" w:rsidP="00CD282D">
      <w:r w:rsidRPr="00C35D5B">
        <w:rPr>
          <w:rStyle w:val="StyleUnderline"/>
        </w:rPr>
        <w:t>According to the information revealed, the attackers were able to create a network of more than 2,000 people, including hundreds of high quality targets.</w:t>
      </w:r>
      <w:r>
        <w:t xml:space="preserve"> No mention was made of the type of information stolen or of which people and institutions fell into the trap. However, the general identity of the targets indicates that the attackers were seeking sensitive information concerning the defense technologies and military and diplomatic operations of the United States, Great Britain, Israel, and Saudi Arabia. The fact that they were seeking this type of information indicates that it was a political-diplomatic attack, not an attack by cyber criminals or classic industrial espionage.</w:t>
      </w:r>
    </w:p>
    <w:p w:rsidR="00CD282D" w:rsidRDefault="00CD282D" w:rsidP="00CD282D">
      <w:r>
        <w:t xml:space="preserve">The attack has been attributed to Iran on the basis of several pieces of evidence: the fake news website NewsOnAir.com is registered in Tehran, the servers the attackers used to activate the malicious code are hosted in Iran, Persian words were found in the code, and the times when the </w:t>
      </w:r>
      <w:r>
        <w:lastRenderedPageBreak/>
        <w:t>attackers were working match business hours in Iran. However, it is not clear whether the attack was carried out directly by the Iranian government, by a group connected to the government, or by private hackers who support the government or are working for it.</w:t>
      </w:r>
    </w:p>
    <w:p w:rsidR="00CD282D" w:rsidRPr="00CD282D" w:rsidRDefault="00CD282D" w:rsidP="00CD282D">
      <w:pPr>
        <w:rPr>
          <w:u w:val="single"/>
        </w:rPr>
      </w:pPr>
      <w:r w:rsidRPr="00C35D5B">
        <w:rPr>
          <w:rStyle w:val="StyleUnderline"/>
        </w:rPr>
        <w:t>The attack is another step in the cyber warfare campaign being waged by Iran against its adversaries in the West and the Middle East. It is one of a number of high quality attacks attributed to Iran in recent years</w:t>
      </w:r>
      <w:r>
        <w:t xml:space="preserve">, including a large </w:t>
      </w:r>
      <w:proofErr w:type="spellStart"/>
      <w:r>
        <w:t>DDoS</w:t>
      </w:r>
      <w:proofErr w:type="spellEnd"/>
      <w:r>
        <w:t xml:space="preserve"> (distributed denial-of-service) attack on websites of major banks and financial institutions in the United States and a wave of attacks against control systems in American infrastructure and energy companies. However, </w:t>
      </w:r>
      <w:r w:rsidRPr="00C35D5B">
        <w:rPr>
          <w:rStyle w:val="StyleUnderline"/>
        </w:rPr>
        <w:t>the Newscaster attack shows the breadth and range of Iranian cyber operations. While previously, the attacks were high profile and focused on causing damage, the recently revealed attack is classic cyber espionage, conducted covertly over time.</w:t>
      </w:r>
    </w:p>
    <w:p w:rsidR="00CD282D" w:rsidRDefault="00CD282D" w:rsidP="00CD282D">
      <w:r>
        <w:t xml:space="preserve">The </w:t>
      </w:r>
      <w:r w:rsidRPr="00C35D5B">
        <w:rPr>
          <w:rStyle w:val="StyleUnderline"/>
        </w:rPr>
        <w:t>use of cyberspace for purposes of information gathering</w:t>
      </w:r>
      <w:r>
        <w:t xml:space="preserve"> and monitoring </w:t>
      </w:r>
      <w:r w:rsidRPr="00C35D5B">
        <w:rPr>
          <w:rStyle w:val="StyleUnderline"/>
        </w:rPr>
        <w:t>is not foreign to Iran, which makes great use of phishing and social engineering to monitor the activities and opinions of Iranian citizens and to identify opponents of the regime and opposition activists.</w:t>
      </w:r>
      <w:r>
        <w:t xml:space="preserve"> In June 2013, the time of the Iranian presidential elections, Google announced that it had identified and blocked a phishing attack carried out by elements within Iran that was directed against tens of thousands of e-mail accounts belonging to Iranian citizens. The attack involved e-mails, made to look like Gmail maintenance messages, which prompted users to enter their username and password. The information was passed directly to the attackers and gave them free access to the e-mail accounts. However,</w:t>
      </w:r>
      <w:r w:rsidRPr="00C35D5B">
        <w:rPr>
          <w:rStyle w:val="StyleUnderline"/>
        </w:rPr>
        <w:t xml:space="preserve"> the current attack is the first revelation that involves Iranian espionage in international cyberspace, where the main players today are Russian and China.</w:t>
      </w:r>
    </w:p>
    <w:p w:rsidR="00CD282D" w:rsidRDefault="00CD282D" w:rsidP="00CD282D">
      <w:pPr>
        <w:rPr>
          <w:rStyle w:val="StyleUnderline"/>
        </w:rPr>
      </w:pPr>
      <w:r>
        <w:t xml:space="preserve">The recently revealed campaign is one of a long list of actions in cyberspace attributed to Iran designed to hurt the United States, Israel, and other Western countries. Although this latest campaign does not indicate a unique technological leap in Iranian cyber warfare capabilities, it does show a high level of operational and intelligence capabilities. It also indicates that </w:t>
      </w:r>
      <w:r w:rsidRPr="00C35D5B">
        <w:rPr>
          <w:rStyle w:val="StyleUnderline"/>
        </w:rPr>
        <w:t>Iran has cultivated long term cyber-related strategic objectives in recent years and</w:t>
      </w:r>
      <w:r>
        <w:t xml:space="preserve"> that it </w:t>
      </w:r>
      <w:r w:rsidRPr="00C35D5B">
        <w:rPr>
          <w:rStyle w:val="StyleUnderline"/>
        </w:rPr>
        <w:t>is becoming one of the most active players in the international cyber warfare arena.</w:t>
      </w:r>
    </w:p>
    <w:p w:rsidR="00CD282D" w:rsidRDefault="00CD282D" w:rsidP="00CD282D"/>
    <w:p w:rsidR="00C632DE" w:rsidRDefault="00C632DE" w:rsidP="00C632DE">
      <w:pPr>
        <w:pStyle w:val="Heading4"/>
      </w:pPr>
      <w:r>
        <w:t>Cyber threat real – recent empirics</w:t>
      </w:r>
    </w:p>
    <w:p w:rsidR="00C632DE" w:rsidRPr="000330A9" w:rsidRDefault="00C632DE" w:rsidP="00C632DE">
      <w:proofErr w:type="spellStart"/>
      <w:r w:rsidRPr="000330A9">
        <w:rPr>
          <w:b/>
        </w:rPr>
        <w:t>Gertz</w:t>
      </w:r>
      <w:proofErr w:type="spellEnd"/>
      <w:r w:rsidRPr="000330A9">
        <w:rPr>
          <w:b/>
        </w:rPr>
        <w:t>, 7/24/14 –</w:t>
      </w:r>
      <w:r>
        <w:t xml:space="preserve"> American editor, columnist and reporter for The Washington Free Beacon and The Washington Times (Bill, “Al Qaeda Targeting U.S. Infrastructure for Digital 9/11,” Free Beacon, http://freebeacon.com/national-security/al-qaeda-targeting-u-s-infrastructure-for-digital-911)//schnall</w:t>
      </w:r>
    </w:p>
    <w:p w:rsidR="00C632DE" w:rsidRDefault="00C632DE" w:rsidP="00C632DE">
      <w:r>
        <w:t>ASPEN, Colo.—</w:t>
      </w:r>
      <w:r w:rsidRPr="000330A9">
        <w:rPr>
          <w:rStyle w:val="StyleUnderline"/>
        </w:rPr>
        <w:t xml:space="preserve">Al Qaeda, nation states, and criminals are preparing for major </w:t>
      </w:r>
      <w:proofErr w:type="spellStart"/>
      <w:r w:rsidRPr="000330A9">
        <w:rPr>
          <w:rStyle w:val="StyleUnderline"/>
        </w:rPr>
        <w:t>cyber attacks</w:t>
      </w:r>
      <w:proofErr w:type="spellEnd"/>
      <w:r w:rsidRPr="000330A9">
        <w:rPr>
          <w:rStyle w:val="StyleUnderline"/>
        </w:rPr>
        <w:t xml:space="preserve"> against U.S. infrastructure that could be comparable to the devastating September 11 attacks</w:t>
      </w:r>
      <w:r>
        <w:t xml:space="preserve"> on New York and Washington, </w:t>
      </w:r>
      <w:r w:rsidRPr="000330A9">
        <w:t>a senior Justice Department official said on Thursday.</w:t>
      </w:r>
    </w:p>
    <w:p w:rsidR="00C632DE" w:rsidRDefault="00C632DE" w:rsidP="00C632DE">
      <w:r>
        <w:t xml:space="preserve">“We’re in a pre-9/11 moment, in some respects, with cyber,” </w:t>
      </w:r>
      <w:r w:rsidRPr="000330A9">
        <w:rPr>
          <w:rStyle w:val="StyleUnderline"/>
        </w:rPr>
        <w:t>said</w:t>
      </w:r>
      <w:r>
        <w:t xml:space="preserve"> John </w:t>
      </w:r>
      <w:r w:rsidRPr="000330A9">
        <w:rPr>
          <w:rStyle w:val="StyleUnderline"/>
        </w:rPr>
        <w:t>Carlin, assistant attorney general for national security in the Justice Department.</w:t>
      </w:r>
    </w:p>
    <w:p w:rsidR="00C632DE" w:rsidRPr="00C632DE" w:rsidRDefault="00C632DE" w:rsidP="00C632DE">
      <w:pPr>
        <w:rPr>
          <w:u w:val="single"/>
        </w:rPr>
      </w:pPr>
      <w:r>
        <w:t xml:space="preserve">Carlin also said during remarks at a security conference that </w:t>
      </w:r>
      <w:r w:rsidRPr="000330A9">
        <w:rPr>
          <w:rStyle w:val="StyleUnderline"/>
        </w:rPr>
        <w:t>China’s government dared the Obama administration to provide court-level evidence of Chinese military hacking against the United States.</w:t>
      </w:r>
    </w:p>
    <w:p w:rsidR="00C632DE" w:rsidRDefault="00C632DE" w:rsidP="00C632DE">
      <w:r w:rsidRPr="000330A9">
        <w:rPr>
          <w:rStyle w:val="StyleUnderline"/>
        </w:rPr>
        <w:t>The dare resulted in the May 1 indictment of five members of the</w:t>
      </w:r>
      <w:r>
        <w:t xml:space="preserve"> People’s Liberation Army (</w:t>
      </w:r>
      <w:r w:rsidRPr="000330A9">
        <w:rPr>
          <w:rStyle w:val="StyleUnderline"/>
        </w:rPr>
        <w:t>PLA</w:t>
      </w:r>
      <w:r>
        <w:t xml:space="preserve">) </w:t>
      </w:r>
      <w:r w:rsidRPr="000330A9">
        <w:rPr>
          <w:rStyle w:val="StyleUnderline"/>
        </w:rPr>
        <w:t>hacking group known as Unit 63198</w:t>
      </w:r>
      <w:r>
        <w:t>, he said.</w:t>
      </w:r>
    </w:p>
    <w:p w:rsidR="00C632DE" w:rsidRPr="00C632DE" w:rsidRDefault="00C632DE" w:rsidP="00C632DE">
      <w:pPr>
        <w:rPr>
          <w:u w:val="single"/>
        </w:rPr>
      </w:pPr>
      <w:r>
        <w:t xml:space="preserve">On cyber terrorist attacks, </w:t>
      </w:r>
      <w:r w:rsidRPr="000330A9">
        <w:rPr>
          <w:rStyle w:val="StyleUnderline"/>
        </w:rPr>
        <w:t>Carlin said: “It’s clear that the terrorists want to use cyber-enabled means to cause the maximum amount of destruction to our infrastructure.”</w:t>
      </w:r>
    </w:p>
    <w:p w:rsidR="00C632DE" w:rsidRDefault="00C632DE" w:rsidP="00C632DE">
      <w:r>
        <w:lastRenderedPageBreak/>
        <w:t xml:space="preserve">“It’s clear because </w:t>
      </w:r>
      <w:r w:rsidRPr="000330A9">
        <w:rPr>
          <w:rStyle w:val="Emphasis"/>
        </w:rPr>
        <w:t>they have said it</w:t>
      </w:r>
      <w:r>
        <w:t>,” he told the Aspen Security Forum, an annual gathering at the mountain resort town of senior, current, and former national security and military officials.</w:t>
      </w:r>
    </w:p>
    <w:p w:rsidR="00C632DE" w:rsidRPr="00C632DE" w:rsidRDefault="00C632DE" w:rsidP="00C632DE">
      <w:pPr>
        <w:rPr>
          <w:u w:val="single"/>
        </w:rPr>
      </w:pPr>
      <w:r>
        <w:t xml:space="preserve">Carlin said al Qaeda leader Ayman al </w:t>
      </w:r>
      <w:r w:rsidRPr="000330A9">
        <w:rPr>
          <w:rStyle w:val="StyleUnderline"/>
        </w:rPr>
        <w:t xml:space="preserve">Zawahiri recently issued a videotape statement indicating the group is planning </w:t>
      </w:r>
      <w:proofErr w:type="spellStart"/>
      <w:r w:rsidRPr="000330A9">
        <w:rPr>
          <w:rStyle w:val="StyleUnderline"/>
        </w:rPr>
        <w:t>cyber attacks</w:t>
      </w:r>
      <w:proofErr w:type="spellEnd"/>
      <w:r w:rsidRPr="000330A9">
        <w:rPr>
          <w:rStyle w:val="StyleUnderline"/>
        </w:rPr>
        <w:t xml:space="preserve"> against U.S. infrastructure—such as the electrical grids or financial networks.</w:t>
      </w:r>
    </w:p>
    <w:p w:rsidR="00C632DE" w:rsidRPr="00C632DE" w:rsidRDefault="00C632DE" w:rsidP="00C632DE">
      <w:pPr>
        <w:rPr>
          <w:u w:val="single"/>
        </w:rPr>
      </w:pPr>
      <w:r w:rsidRPr="000330A9">
        <w:rPr>
          <w:rStyle w:val="StyleUnderline"/>
        </w:rPr>
        <w:t>Terrorists</w:t>
      </w:r>
      <w:r>
        <w:t xml:space="preserve">, nation states Carlin did not specify, </w:t>
      </w:r>
      <w:r w:rsidRPr="000330A9">
        <w:rPr>
          <w:rStyle w:val="StyleUnderline"/>
        </w:rPr>
        <w:t xml:space="preserve">and sophisticated criminal groups “have the capability now to cause significant damage” through </w:t>
      </w:r>
      <w:proofErr w:type="spellStart"/>
      <w:r w:rsidRPr="000330A9">
        <w:rPr>
          <w:rStyle w:val="StyleUnderline"/>
        </w:rPr>
        <w:t>cyber attacks</w:t>
      </w:r>
      <w:proofErr w:type="spellEnd"/>
      <w:r w:rsidRPr="000330A9">
        <w:rPr>
          <w:rStyle w:val="StyleUnderline"/>
        </w:rPr>
        <w:t>.</w:t>
      </w:r>
    </w:p>
    <w:p w:rsidR="00C632DE" w:rsidRPr="000330A9" w:rsidRDefault="00C632DE" w:rsidP="00C632DE">
      <w:r>
        <w:t xml:space="preserve">One example of the kind of damaging infrastructure attack that can be expected in the future was the recent </w:t>
      </w:r>
      <w:proofErr w:type="spellStart"/>
      <w:r>
        <w:t>cyber attack</w:t>
      </w:r>
      <w:proofErr w:type="spellEnd"/>
      <w:r>
        <w:t xml:space="preserve"> against Saudi Arabia’s state-run oil company Aramco that destroyed some 30,000 computers used to control key elements of that country’s energy infrastructure.</w:t>
      </w:r>
    </w:p>
    <w:p w:rsidR="00C632DE" w:rsidRDefault="00C632DE" w:rsidP="00C632DE">
      <w:r w:rsidRPr="000330A9">
        <w:t xml:space="preserve">The recent Justice Department takedown of a </w:t>
      </w:r>
      <w:proofErr w:type="spellStart"/>
      <w:r w:rsidRPr="000330A9">
        <w:t>cyber crime</w:t>
      </w:r>
      <w:proofErr w:type="spellEnd"/>
      <w:r w:rsidRPr="000330A9">
        <w:t xml:space="preserve"> group code-named Game </w:t>
      </w:r>
      <w:proofErr w:type="gramStart"/>
      <w:r w:rsidRPr="000330A9">
        <w:t>Over</w:t>
      </w:r>
      <w:proofErr w:type="gramEnd"/>
      <w:r w:rsidRPr="000330A9">
        <w:t xml:space="preserve"> Zeus is another example of the kind of </w:t>
      </w:r>
      <w:proofErr w:type="spellStart"/>
      <w:r w:rsidRPr="000330A9">
        <w:t>cyber attacks</w:t>
      </w:r>
      <w:proofErr w:type="spellEnd"/>
      <w:r w:rsidRPr="000330A9">
        <w:t xml:space="preserve"> that terrorists could conduct in the future.</w:t>
      </w:r>
    </w:p>
    <w:p w:rsidR="00C632DE" w:rsidRPr="00C632DE" w:rsidRDefault="00C632DE" w:rsidP="00C632DE">
      <w:pPr>
        <w:rPr>
          <w:u w:val="single"/>
        </w:rPr>
      </w:pPr>
      <w:r w:rsidRPr="000330A9">
        <w:rPr>
          <w:rStyle w:val="StyleUnderline"/>
        </w:rPr>
        <w:t xml:space="preserve">In Game </w:t>
      </w:r>
      <w:proofErr w:type="gramStart"/>
      <w:r w:rsidRPr="000330A9">
        <w:rPr>
          <w:rStyle w:val="StyleUnderline"/>
        </w:rPr>
        <w:t>Over</w:t>
      </w:r>
      <w:proofErr w:type="gramEnd"/>
      <w:r w:rsidRPr="000330A9">
        <w:rPr>
          <w:rStyle w:val="StyleUnderline"/>
        </w:rPr>
        <w:t xml:space="preserve"> Zeus, cybercriminals used a botnet—a network of hundreds of thousands of hijacked computers—to steal U.S. corporate data and encrypt the information and then extort payments from the companies that owned the data to release it.</w:t>
      </w:r>
    </w:p>
    <w:p w:rsidR="00C632DE" w:rsidRDefault="00C632DE" w:rsidP="00C632DE">
      <w:r>
        <w:t>“And I think many of the people and the industries that are in in this room would pay because of the important information we keep and sometimes life-saving information if we think of medical records,” Carlin said, noting that the operation was conducted for profit.</w:t>
      </w:r>
    </w:p>
    <w:p w:rsidR="00C632DE" w:rsidRPr="00C632DE" w:rsidRDefault="00C632DE" w:rsidP="00C632DE">
      <w:pPr>
        <w:rPr>
          <w:u w:val="single"/>
        </w:rPr>
      </w:pPr>
      <w:r w:rsidRPr="000330A9">
        <w:rPr>
          <w:rStyle w:val="StyleUnderline"/>
        </w:rPr>
        <w:t>“If a terrorist group gets that same type of access or capability, they’re not going to ask for money and they are not going to wait till they try to destroy the data,” Carlin said.</w:t>
      </w:r>
    </w:p>
    <w:p w:rsidR="00C632DE" w:rsidRDefault="00C632DE" w:rsidP="00C632DE">
      <w:r>
        <w:t xml:space="preserve">“So </w:t>
      </w:r>
      <w:r w:rsidRPr="000330A9">
        <w:rPr>
          <w:rStyle w:val="StyleUnderline"/>
        </w:rPr>
        <w:t>there’s a real urgency</w:t>
      </w:r>
      <w:r>
        <w:t xml:space="preserve"> I think now </w:t>
      </w:r>
      <w:r w:rsidRPr="000330A9">
        <w:rPr>
          <w:rStyle w:val="StyleUnderline"/>
        </w:rPr>
        <w:t>and it is going to require private and public sector cooperation given how much of the infrastructure is in private hands</w:t>
      </w:r>
      <w:r>
        <w:t>.”</w:t>
      </w:r>
    </w:p>
    <w:p w:rsidR="00C632DE" w:rsidRDefault="00C632DE" w:rsidP="00C632DE">
      <w:r w:rsidRPr="000330A9">
        <w:rPr>
          <w:rStyle w:val="StyleUnderline"/>
        </w:rPr>
        <w:t>Carlin said it would be “a shame” if current debates over national security prevent dealing with the cyber threat to infrastructure</w:t>
      </w:r>
      <w:r>
        <w:t xml:space="preserve"> “before we’re looking backward at what happened and how we got there.”</w:t>
      </w:r>
    </w:p>
    <w:p w:rsidR="00C632DE" w:rsidRPr="00CD282D" w:rsidRDefault="00C632DE" w:rsidP="00CD282D"/>
    <w:p w:rsidR="00085678" w:rsidRDefault="007B2BCA" w:rsidP="00085678">
      <w:pPr>
        <w:pStyle w:val="Heading4"/>
      </w:pPr>
      <w:r>
        <w:t>The risk of a devastating cyber-</w:t>
      </w:r>
      <w:r w:rsidR="00085678">
        <w:t>attack is increasing – now is key to effective responses</w:t>
      </w:r>
    </w:p>
    <w:p w:rsidR="00085678" w:rsidRPr="00E87B6B" w:rsidRDefault="00085678" w:rsidP="00085678">
      <w:r w:rsidRPr="00F12650">
        <w:rPr>
          <w:rStyle w:val="Style13ptBold"/>
        </w:rPr>
        <w:t>IS, 3-6</w:t>
      </w:r>
      <w:r>
        <w:t xml:space="preserve"> - </w:t>
      </w:r>
      <w:proofErr w:type="spellStart"/>
      <w:r>
        <w:t>Infosecurity</w:t>
      </w:r>
      <w:proofErr w:type="spellEnd"/>
      <w:r>
        <w:t xml:space="preserve"> (“National Electric Grid Remains at Significant Risk for Cyber-attack,” 3/6/2014, </w:t>
      </w:r>
      <w:hyperlink r:id="rId43" w:history="1">
        <w:r w:rsidRPr="00D31F92">
          <w:rPr>
            <w:rStyle w:val="Hyperlink"/>
          </w:rPr>
          <w:t>http://www.infosecurity-magazine.com/view/37321/national-electric-grid-remains-at-significant-risk-for-cyberattack/</w:t>
        </w:r>
      </w:hyperlink>
      <w:r>
        <w:t xml:space="preserve"> ) DS</w:t>
      </w:r>
    </w:p>
    <w:p w:rsidR="00085678" w:rsidRPr="00E87B6B" w:rsidRDefault="00085678" w:rsidP="00085678">
      <w:pPr>
        <w:rPr>
          <w:rStyle w:val="StyleUnderline"/>
        </w:rPr>
      </w:pPr>
      <w:r w:rsidRPr="00E87B6B">
        <w:rPr>
          <w:rStyle w:val="StyleUnderline"/>
        </w:rPr>
        <w:t xml:space="preserve">Evidence collected by the US Department of Homeland Security </w:t>
      </w:r>
      <w:r>
        <w:t xml:space="preserve">(DHS) </w:t>
      </w:r>
      <w:r w:rsidRPr="00E87B6B">
        <w:rPr>
          <w:rStyle w:val="StyleUnderline"/>
        </w:rPr>
        <w:t xml:space="preserve">suggests that </w:t>
      </w:r>
      <w:r w:rsidRPr="00E87B6B">
        <w:rPr>
          <w:rStyle w:val="Emphasis"/>
        </w:rPr>
        <w:t>cyber-attacks on key energy infrastructure</w:t>
      </w:r>
      <w:r w:rsidRPr="00E87B6B">
        <w:rPr>
          <w:rStyle w:val="StyleUnderline"/>
        </w:rPr>
        <w:t xml:space="preserve"> – and on the electricity system in particular – </w:t>
      </w:r>
      <w:r w:rsidRPr="00E87B6B">
        <w:rPr>
          <w:rStyle w:val="Emphasis"/>
        </w:rPr>
        <w:t>are increasing</w:t>
      </w:r>
      <w:r w:rsidRPr="00E87B6B">
        <w:rPr>
          <w:rStyle w:val="StyleUnderline"/>
        </w:rPr>
        <w:t>, both in frequency and sophistication. And worryingly, new research shows that the risk of a successful large-scale cyber-attack, or combined cyber and physical attack, on the electric power sector is “significant.”</w:t>
      </w:r>
    </w:p>
    <w:p w:rsidR="00085678" w:rsidRDefault="00085678" w:rsidP="00085678">
      <w:r>
        <w:t>“As previous grid failures, including the multiday Northeast blackout of 2003, have shown, any event that causes prolonged power outages over a large area would not only be extremely costly, it would wreak havoc on millions of people’s daily lives and could profoundly disrupt the delivery of essential services, including communications, food, water, health care and emergency response,” explained a report from the Bipartisan Policy Center’s (BPC) Electric Grid Cybersecurity Initiative, which was launched as a collaboration of BPC’s Energy and Homeland Security Projects in May 2013. Its goal is to develop policies – aimed at government agencies as well as private companies – for protecting the North American electric grid from cyber-attacks.</w:t>
      </w:r>
    </w:p>
    <w:p w:rsidR="00085678" w:rsidRDefault="00085678" w:rsidP="00085678">
      <w:r>
        <w:t>“</w:t>
      </w:r>
      <w:r w:rsidRPr="00E87B6B">
        <w:rPr>
          <w:rStyle w:val="StyleUnderline"/>
        </w:rPr>
        <w:t xml:space="preserve">Moreover, cyber threats, unlike traditional threats to electric grid reliability such as extreme weather, are </w:t>
      </w:r>
      <w:r w:rsidRPr="00E87B6B">
        <w:rPr>
          <w:rStyle w:val="Emphasis"/>
        </w:rPr>
        <w:t>less predictable</w:t>
      </w:r>
      <w:r w:rsidRPr="00E87B6B">
        <w:rPr>
          <w:rStyle w:val="StyleUnderline"/>
        </w:rPr>
        <w:t xml:space="preserve"> in their timing and more difficult to </w:t>
      </w:r>
      <w:r w:rsidRPr="00E87B6B">
        <w:rPr>
          <w:rStyle w:val="StyleUnderline"/>
        </w:rPr>
        <w:lastRenderedPageBreak/>
        <w:t>anticipate and address</w:t>
      </w:r>
      <w:r>
        <w:t>,” it added. “</w:t>
      </w:r>
      <w:r w:rsidRPr="00E87B6B">
        <w:rPr>
          <w:rStyle w:val="StyleUnderline"/>
        </w:rPr>
        <w:t>A cyber-attack could come from many sources and—given the size and complexity of the North American electric grid—could target many potential vulnerabilities. For this reason, experts agree that the risk of a successful attack is significant, and that the system and its operators must be prepared to contain and minimize the consequences</w:t>
      </w:r>
      <w:r>
        <w:t>.”</w:t>
      </w:r>
    </w:p>
    <w:p w:rsidR="007B2BCA" w:rsidRDefault="007B2BCA" w:rsidP="007B2BCA">
      <w:pPr>
        <w:pStyle w:val="Heading3"/>
      </w:pPr>
      <w:r>
        <w:lastRenderedPageBreak/>
        <w:t>Terrorism Impact</w:t>
      </w:r>
    </w:p>
    <w:p w:rsidR="007B2BCA" w:rsidRDefault="007B2BCA" w:rsidP="007B2BCA">
      <w:pPr>
        <w:pStyle w:val="Heading4"/>
      </w:pPr>
      <w:r>
        <w:t>The bill is key to Homeland Security budget – failure leads to trade offs</w:t>
      </w:r>
    </w:p>
    <w:p w:rsidR="007B2BCA" w:rsidRPr="00FD2A2E" w:rsidRDefault="007B2BCA" w:rsidP="007B2BCA">
      <w:r w:rsidRPr="003C5B28">
        <w:rPr>
          <w:rStyle w:val="Style13ptBold"/>
        </w:rPr>
        <w:t>Giles, 7-12</w:t>
      </w:r>
      <w:r>
        <w:t xml:space="preserve"> - Writer at Kansas City </w:t>
      </w:r>
      <w:proofErr w:type="spellStart"/>
      <w:r>
        <w:t>infoZine</w:t>
      </w:r>
      <w:proofErr w:type="spellEnd"/>
      <w:r>
        <w:t xml:space="preserve"> (Anna, “Administration Officials Make Deterrence Focus of Emergency Border Funding,” 7/12/2014, </w:t>
      </w:r>
      <w:hyperlink r:id="rId44" w:history="1">
        <w:r w:rsidRPr="0076521D">
          <w:rPr>
            <w:rStyle w:val="Hyperlink"/>
          </w:rPr>
          <w:t>http://www.infozine.com/news/stories/op/storiesView/sid/59367/</w:t>
        </w:r>
      </w:hyperlink>
      <w:r>
        <w:t xml:space="preserve"> ) DS</w:t>
      </w:r>
    </w:p>
    <w:p w:rsidR="007B2BCA" w:rsidRPr="00FD2A2E" w:rsidRDefault="007B2BCA" w:rsidP="007B2BCA">
      <w:pPr>
        <w:rPr>
          <w:rStyle w:val="Emphasis"/>
        </w:rPr>
      </w:pPr>
      <w:r w:rsidRPr="00FD2A2E">
        <w:rPr>
          <w:rStyle w:val="StyleUnderline"/>
        </w:rPr>
        <w:t>Johnson</w:t>
      </w:r>
      <w:r>
        <w:t xml:space="preserve">, who had just returned from a two- day trip to Guatemala to meet with Central American officials, </w:t>
      </w:r>
      <w:r w:rsidRPr="00FD2A2E">
        <w:rPr>
          <w:rStyle w:val="StyleUnderline"/>
        </w:rPr>
        <w:t xml:space="preserve">warned that </w:t>
      </w:r>
      <w:r w:rsidRPr="00FD2A2E">
        <w:rPr>
          <w:rStyle w:val="Emphasis"/>
        </w:rPr>
        <w:t>without the funding</w:t>
      </w:r>
      <w:r w:rsidRPr="00FD2A2E">
        <w:rPr>
          <w:rStyle w:val="StyleUnderline"/>
        </w:rPr>
        <w:t xml:space="preserve"> DHS would </w:t>
      </w:r>
      <w:r w:rsidRPr="00FD2A2E">
        <w:rPr>
          <w:rStyle w:val="Emphasis"/>
        </w:rPr>
        <w:t>have to pull money from other important homeland security initiatives.</w:t>
      </w:r>
    </w:p>
    <w:p w:rsidR="007B2BCA" w:rsidRDefault="007B2BCA" w:rsidP="007B2BCA">
      <w:r>
        <w:t>“</w:t>
      </w:r>
      <w:r w:rsidRPr="00FD2A2E">
        <w:rPr>
          <w:rStyle w:val="StyleUnderline"/>
        </w:rPr>
        <w:t>Immigration and Customs Enforcement will run out of money in mid-August</w:t>
      </w:r>
      <w:r>
        <w:t xml:space="preserve">. Given added transportation and personnel cost, </w:t>
      </w:r>
      <w:r w:rsidRPr="00FD2A2E">
        <w:rPr>
          <w:rStyle w:val="StyleUnderline"/>
        </w:rPr>
        <w:t>Customs and Border Patrol will run out of money by mid- September</w:t>
      </w:r>
      <w:r>
        <w:t>,” Johnson warned.</w:t>
      </w:r>
    </w:p>
    <w:p w:rsidR="007B2BCA" w:rsidRDefault="007B2BCA" w:rsidP="007B2BCA">
      <w:r>
        <w:t>Sen. Richard Shelby, R-Ala., urged the administration to send in the Coast Guard to support state law enforcement – a proposal Johnson said he is against.</w:t>
      </w:r>
    </w:p>
    <w:p w:rsidR="007B2BCA" w:rsidRDefault="007B2BCA" w:rsidP="007B2BCA">
      <w:r>
        <w:t xml:space="preserve">“This population for the most part wants to be apprehended. They are not seeking to evade law enforcement, so </w:t>
      </w:r>
      <w:r w:rsidRPr="00FD2A2E">
        <w:rPr>
          <w:rStyle w:val="StyleUnderline"/>
        </w:rPr>
        <w:t>simply building an added presence on the southwest border will not necessarily stem this tide</w:t>
      </w:r>
      <w:r>
        <w:t>,” Johnson said.</w:t>
      </w:r>
    </w:p>
    <w:p w:rsidR="007B2BCA" w:rsidRPr="007B2BCA" w:rsidRDefault="007B2BCA" w:rsidP="007B2BCA"/>
    <w:p w:rsidR="00085678" w:rsidRDefault="00085678" w:rsidP="00085678">
      <w:pPr>
        <w:pStyle w:val="Heading4"/>
      </w:pPr>
      <w:r>
        <w:t>The DHS is crucial to deter and prevent terrorist attacks</w:t>
      </w:r>
    </w:p>
    <w:p w:rsidR="00085678" w:rsidRPr="00E13572" w:rsidRDefault="00085678" w:rsidP="00085678">
      <w:proofErr w:type="spellStart"/>
      <w:r w:rsidRPr="00F2314B">
        <w:rPr>
          <w:rStyle w:val="Style13ptBold"/>
        </w:rPr>
        <w:t>Bellavita</w:t>
      </w:r>
      <w:proofErr w:type="spellEnd"/>
      <w:r w:rsidRPr="00F2314B">
        <w:rPr>
          <w:rStyle w:val="Style13ptBold"/>
        </w:rPr>
        <w:t>, 2008</w:t>
      </w:r>
      <w:r>
        <w:t xml:space="preserve"> - teaches at the Naval Postgraduate School in Monterey, California, instructor with twenty years of experience in security planning and operations, serves as the director of academic programs for the Center for Homeland Defense and Security, received his PhD from the University of California, Berkeley (Christopher, “Changing Homeland Security: What is Homeland Security?” June, 2008, </w:t>
      </w:r>
      <w:hyperlink r:id="rId45" w:history="1">
        <w:r w:rsidRPr="00D31F92">
          <w:rPr>
            <w:rStyle w:val="Hyperlink"/>
          </w:rPr>
          <w:t>http://www.hsaj.org/?fullarticle=4.2.1</w:t>
        </w:r>
      </w:hyperlink>
      <w:r>
        <w:t xml:space="preserve"> ) DS</w:t>
      </w:r>
    </w:p>
    <w:p w:rsidR="00085678" w:rsidRDefault="00085678" w:rsidP="00085678">
      <w:r>
        <w:t>Homeland Security Is About Terrorism and Catastrophes</w:t>
      </w:r>
    </w:p>
    <w:p w:rsidR="00085678" w:rsidRPr="00E13572" w:rsidRDefault="00085678" w:rsidP="00085678">
      <w:pPr>
        <w:rPr>
          <w:rStyle w:val="StyleUnderline"/>
        </w:rPr>
      </w:pPr>
      <w:r w:rsidRPr="00E13572">
        <w:rPr>
          <w:rStyle w:val="StyleUnderline"/>
        </w:rPr>
        <w:t>The National Strategy that defines homeland security as primarily an effort to prevent terrorist attacks also acknowledges that:</w:t>
      </w:r>
    </w:p>
    <w:p w:rsidR="00085678" w:rsidRDefault="00085678" w:rsidP="00085678">
      <w:r>
        <w:t xml:space="preserve">    Certain </w:t>
      </w:r>
      <w:r w:rsidRPr="00E13572">
        <w:rPr>
          <w:rStyle w:val="StyleUnderline"/>
        </w:rPr>
        <w:t>non-terrorist events that reach catastrophic levels can have significant implications for homeland security. The resulting national consequences and possible cascading effects from these events might present potential or perceived vulnerabilities that could be exploited, possibly eroding citizens’ confidence in our Nation’s government and ultimately increasing our vulnerability to attack.</w:t>
      </w:r>
      <w:r>
        <w:t xml:space="preserve"> This Strategy therefore recognizes that effective preparation for catastrophic natural disasters and man-made disasters, while not homeland security per se, can nevertheless increase the security of the Homeland. 24 [Emphasis added] </w:t>
      </w:r>
    </w:p>
    <w:p w:rsidR="00085678" w:rsidRDefault="00085678" w:rsidP="00085678">
      <w:r>
        <w:t xml:space="preserve">With one hand, the federal government removes catastrophes from the official definition of homeland security. With the other hand, catastrophes are added back in as a friendly amendment to an informal definition. This action draws attention to homeland security as something that is largely an activity of the federal government. It fits a philosophy that sees the federal government having the primary responsibility to “insure domestic Tranquility and provide for the common </w:t>
      </w:r>
      <w:proofErr w:type="spellStart"/>
      <w:r>
        <w:t>defence</w:t>
      </w:r>
      <w:proofErr w:type="spellEnd"/>
      <w:r>
        <w:t>.” 25</w:t>
      </w:r>
    </w:p>
    <w:p w:rsidR="00085678" w:rsidRPr="00085678" w:rsidRDefault="00085678" w:rsidP="00085678">
      <w:pPr>
        <w:rPr>
          <w:u w:val="single"/>
        </w:rPr>
      </w:pPr>
      <w:r>
        <w:t xml:space="preserve">If formalized, such a definition might read as follows: </w:t>
      </w:r>
      <w:r w:rsidRPr="00E13572">
        <w:rPr>
          <w:rStyle w:val="StyleUnderline"/>
        </w:rPr>
        <w:t>Homeland security is what the Department of Homeland Security</w:t>
      </w:r>
      <w:r>
        <w:t xml:space="preserve"> — supported by other federal agencies — </w:t>
      </w:r>
      <w:r w:rsidRPr="00E13572">
        <w:rPr>
          <w:rStyle w:val="StyleUnderline"/>
        </w:rPr>
        <w:t xml:space="preserve">does to </w:t>
      </w:r>
      <w:r w:rsidRPr="00E13572">
        <w:rPr>
          <w:rStyle w:val="Emphasis"/>
        </w:rPr>
        <w:t>prevent, respond to and recover from terrorist and catastrophic events</w:t>
      </w:r>
      <w:r w:rsidRPr="00E13572">
        <w:rPr>
          <w:rStyle w:val="StyleUnderline"/>
        </w:rPr>
        <w:t xml:space="preserve"> that affect the security of the United States.</w:t>
      </w:r>
    </w:p>
    <w:p w:rsidR="006E43C2" w:rsidRDefault="006E43C2" w:rsidP="006E43C2"/>
    <w:p w:rsidR="006E43C2" w:rsidRDefault="006E43C2" w:rsidP="006E43C2">
      <w:pPr>
        <w:pStyle w:val="Heading4"/>
      </w:pPr>
      <w:r>
        <w:lastRenderedPageBreak/>
        <w:t>Terrorism causes human extinction – incites US-Russian war</w:t>
      </w:r>
    </w:p>
    <w:p w:rsidR="006E43C2" w:rsidRPr="00E31D79" w:rsidRDefault="006E43C2" w:rsidP="006E43C2">
      <w:r w:rsidRPr="00006B5F">
        <w:rPr>
          <w:rStyle w:val="Style13ptBold"/>
        </w:rPr>
        <w:t>Barrett et al, 2013</w:t>
      </w:r>
      <w:r>
        <w:t xml:space="preserve"> - *Global Catastrophic Risk Institute, AND **Global Catastrophic Risk Institute, Center for Research on Environmental Decisions, Columbia University, and Department of Geography, Pennsylvania State University,  AND ***Global Catastrophic Risk Institute and Center for Research on Environmental Decisions, Columbia University (Anthony,</w:t>
      </w:r>
      <w:r w:rsidRPr="00006B5F">
        <w:t xml:space="preserve"> </w:t>
      </w:r>
      <w:r>
        <w:t xml:space="preserve">Seth D. Baum, Kelly R. Hostetler, “Analyzing and Reducing the Risks of Inadvertent Nuclear War Between the United States and Russia,” 6/28/3013, </w:t>
      </w:r>
      <w:hyperlink r:id="rId46" w:history="1">
        <w:r w:rsidRPr="007C1B8E">
          <w:rPr>
            <w:rStyle w:val="Hyperlink"/>
          </w:rPr>
          <w:t>http://sethbaum.com/ac/2013_NuclearWar.pdf</w:t>
        </w:r>
      </w:hyperlink>
      <w:r>
        <w:t xml:space="preserve"> )</w:t>
      </w:r>
    </w:p>
    <w:p w:rsidR="006E43C2" w:rsidRDefault="006E43C2" w:rsidP="006E43C2">
      <w:r w:rsidRPr="00392410">
        <w:rPr>
          <w:rStyle w:val="StyleUnderline"/>
        </w:rPr>
        <w:t xml:space="preserve">War involving significant fractions of the U.S. and Russian nuclear arsenals, which are by far the largest of any nations, could have </w:t>
      </w:r>
      <w:r w:rsidRPr="00E31D79">
        <w:rPr>
          <w:rStyle w:val="Emphasis"/>
        </w:rPr>
        <w:t>globally catastrophic effects</w:t>
      </w:r>
      <w:r w:rsidRPr="00392410">
        <w:rPr>
          <w:rStyle w:val="StyleUnderline"/>
        </w:rPr>
        <w:t xml:space="preserve"> such as severely reducing food production for years</w:t>
      </w:r>
      <w:r>
        <w:t xml:space="preserve">,1 </w:t>
      </w:r>
      <w:r w:rsidRPr="00392410">
        <w:rPr>
          <w:rStyle w:val="StyleUnderline"/>
        </w:rPr>
        <w:t xml:space="preserve">potentially leading to collapse of modern civilization worldwide and even the </w:t>
      </w:r>
      <w:r w:rsidRPr="00E31D79">
        <w:rPr>
          <w:rStyle w:val="Emphasis"/>
        </w:rPr>
        <w:t>extinction of humanity</w:t>
      </w:r>
      <w:r w:rsidRPr="00392410">
        <w:rPr>
          <w:rStyle w:val="StyleUnderline"/>
        </w:rPr>
        <w:t>.</w:t>
      </w:r>
      <w:r>
        <w:t xml:space="preserve">2 </w:t>
      </w:r>
      <w:r w:rsidRPr="00E31D79">
        <w:rPr>
          <w:rStyle w:val="StyleUnderline"/>
        </w:rPr>
        <w:t>Nuclear war between the United States and Russia could occur by various routes, including accidental or unauthorized launch; deliberate first attack by one nation; and inadvertent attack.</w:t>
      </w:r>
      <w:r>
        <w:t xml:space="preserve">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w:t>
      </w:r>
    </w:p>
    <w:p w:rsidR="006E43C2" w:rsidRDefault="006E43C2" w:rsidP="006E43C2">
      <w:r>
        <w:t xml:space="preserve">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 attack. However, </w:t>
      </w:r>
      <w:r w:rsidRPr="00E31D79">
        <w:rPr>
          <w:rStyle w:val="Style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t>5</w:t>
      </w:r>
    </w:p>
    <w:p w:rsidR="006E43C2" w:rsidRDefault="006E43C2" w:rsidP="006E43C2">
      <w:r>
        <w:t>Many people believe that with the end of the Cold War and with improved relations between the United States and Russia, the risk of East-West nuclear war was significantly reduced.6 However, it has also been argued that inadvertent nuclear war between the United States and Russia has continued to present a substantial risk.7 While the United States and Russia are not actively threatening each other with war, they have remained ready to launch nuclear missiles in response to indications of attack.8</w:t>
      </w:r>
    </w:p>
    <w:p w:rsidR="006E43C2" w:rsidRDefault="006E43C2" w:rsidP="006E43C2">
      <w:r w:rsidRPr="00E31D79">
        <w:rPr>
          <w:rStyle w:val="Emphasis"/>
        </w:rPr>
        <w:t>False indicators of nuclear attack could be caused in several ways</w:t>
      </w:r>
      <w:r>
        <w:t xml:space="preserve">. First, a wide range of events have already been mistakenly interpreted as indicators of attack, including weather phenomena, a faulty computer chip, wild animal activity, and control-room training tapes loaded at the wrong time.9 Second, </w:t>
      </w:r>
      <w:r w:rsidRPr="00E31D79">
        <w:rPr>
          <w:rStyle w:val="Emphasis"/>
        </w:rPr>
        <w:t>terrorist groups</w:t>
      </w:r>
      <w:r w:rsidRPr="00E31D79">
        <w:rPr>
          <w:rStyle w:val="StyleUnderline"/>
        </w:rPr>
        <w:t xml:space="preserve"> or other actors might cause attacks on either the United States or Russia that resemble some kind of nuclear attack by the other nation by actions such as exploding a stolen or improvised nuclear bomb</w:t>
      </w:r>
      <w:r>
        <w:t xml:space="preserve">,10 </w:t>
      </w:r>
      <w:r w:rsidRPr="00E31D79">
        <w:rPr>
          <w:rStyle w:val="StyleUnderline"/>
        </w:rPr>
        <w:t>especially if such an event occurs during a crisis between the United States and Russia</w:t>
      </w:r>
      <w:r>
        <w:t xml:space="preserve">.11 </w:t>
      </w:r>
      <w:r w:rsidRPr="00E31D79">
        <w:rPr>
          <w:rStyle w:val="StyleUnderline"/>
        </w:rPr>
        <w:t>A variety of nuclear terrorism scenarios are possible</w:t>
      </w:r>
      <w:r>
        <w:t xml:space="preserve">.12 </w:t>
      </w:r>
      <w:r w:rsidRPr="00E31D79">
        <w:rPr>
          <w:rStyle w:val="Emphasis"/>
        </w:rPr>
        <w:t>Al Qaeda has sought to obtain or construct nuclear weapons and to use them against the United States</w:t>
      </w:r>
      <w:r>
        <w:t xml:space="preserve">.13 </w:t>
      </w:r>
      <w:r w:rsidRPr="00E31D79">
        <w:rPr>
          <w:rStyle w:val="StyleUnderline"/>
        </w:rPr>
        <w:t>Other methods could involve attempts to circumvent nuclear weapon launch control safeguards or exploit holes in their security</w:t>
      </w:r>
      <w:r>
        <w:t>.14</w:t>
      </w:r>
    </w:p>
    <w:p w:rsidR="006E43C2" w:rsidRDefault="006E43C2" w:rsidP="006E43C2">
      <w:r>
        <w:lastRenderedPageBreak/>
        <w:t>It has long been argued that the probability of inadvertent nuclear war is significantly higher during U.S.-Russian crisis conditions</w:t>
      </w:r>
      <w:proofErr w:type="gramStart"/>
      <w:r>
        <w:t>,15</w:t>
      </w:r>
      <w:proofErr w:type="gramEnd"/>
      <w:r>
        <w:t xml:space="preserve"> with the Cuban Missile Crisis being a prime historical example. It is possible that U.S.-Russian relations will significantly deteriorate in the future, increasing nuclear tensions. </w:t>
      </w:r>
      <w:r w:rsidRPr="00E31D79">
        <w:rPr>
          <w:rStyle w:val="StyleUnderline"/>
        </w:rPr>
        <w:t>There are a variety of ways for a third party to raise tensions between the United States and Russia, making one or both nations more likely to misinterpret events as attacks.</w:t>
      </w:r>
      <w:r>
        <w:t>16</w:t>
      </w:r>
    </w:p>
    <w:p w:rsidR="007B2BCA" w:rsidRDefault="007B2BCA" w:rsidP="007B2BCA">
      <w:pPr>
        <w:pStyle w:val="Heading3"/>
      </w:pPr>
      <w:r>
        <w:lastRenderedPageBreak/>
        <w:t>Ext. Internal Link</w:t>
      </w:r>
    </w:p>
    <w:p w:rsidR="007B2BCA" w:rsidRDefault="007B2BCA" w:rsidP="007B2BCA">
      <w:pPr>
        <w:pStyle w:val="Heading4"/>
      </w:pPr>
      <w:r>
        <w:t>The bill is key to DHS funding – the alternative forces DHS budget reallocation away from national defense programs</w:t>
      </w:r>
    </w:p>
    <w:p w:rsidR="007B2BCA" w:rsidRPr="007D626A" w:rsidRDefault="007B2BCA" w:rsidP="007B2BCA">
      <w:r w:rsidRPr="0044302E">
        <w:rPr>
          <w:rStyle w:val="Style13ptBold"/>
        </w:rPr>
        <w:t>RT, 7-11</w:t>
      </w:r>
      <w:r>
        <w:t xml:space="preserve"> - Russian News Service (“Feds run out of money fighting illegal immigration,” 7/11/2014, </w:t>
      </w:r>
      <w:hyperlink r:id="rId47" w:history="1">
        <w:r w:rsidRPr="007C1B8E">
          <w:rPr>
            <w:rStyle w:val="Hyperlink"/>
          </w:rPr>
          <w:t>http://rt.com/usa/172124-immigrants-funding-border-beds/</w:t>
        </w:r>
      </w:hyperlink>
      <w:r>
        <w:t xml:space="preserve"> ) DS</w:t>
      </w:r>
    </w:p>
    <w:p w:rsidR="007B2BCA" w:rsidRPr="007D626A" w:rsidRDefault="007B2BCA" w:rsidP="007B2BCA">
      <w:pPr>
        <w:rPr>
          <w:rStyle w:val="StyleUnderline"/>
        </w:rPr>
      </w:pPr>
      <w:r w:rsidRPr="007D626A">
        <w:rPr>
          <w:rStyle w:val="StyleUnderline"/>
        </w:rPr>
        <w:t>The Obama administration has called on lawmakers to approve an additional $3.7 billion in funds for border control and child health services to adequately address the flood of child migrants arriving in the US from Central America.</w:t>
      </w:r>
    </w:p>
    <w:p w:rsidR="007B2BCA" w:rsidRPr="007D626A" w:rsidRDefault="007B2BCA" w:rsidP="007B2BCA">
      <w:pPr>
        <w:rPr>
          <w:rStyle w:val="StyleUnderline"/>
        </w:rPr>
      </w:pPr>
      <w:r w:rsidRPr="007D626A">
        <w:rPr>
          <w:rStyle w:val="StyleUnderline"/>
        </w:rPr>
        <w:t xml:space="preserve">US Immigration and Customs Enforcement and US Customs and Border Protection are due to </w:t>
      </w:r>
      <w:r w:rsidRPr="007D626A">
        <w:rPr>
          <w:rStyle w:val="Emphasis"/>
        </w:rPr>
        <w:t>run out of funds</w:t>
      </w:r>
      <w:r w:rsidRPr="007D626A">
        <w:rPr>
          <w:rStyle w:val="StyleUnderline"/>
        </w:rPr>
        <w:t xml:space="preserve"> by mid-August and mid-September</w:t>
      </w:r>
      <w:r>
        <w:t xml:space="preserve">, respectively, </w:t>
      </w:r>
      <w:r w:rsidRPr="007D626A">
        <w:rPr>
          <w:rStyle w:val="StyleUnderline"/>
        </w:rPr>
        <w:t xml:space="preserve">if the amount of migrants crossing the southwest US border from the likes of Guatemala, Honduras, and El Salvador continues apace, US Department of Homeland Security Secretary </w:t>
      </w:r>
      <w:proofErr w:type="spellStart"/>
      <w:r w:rsidRPr="007D626A">
        <w:rPr>
          <w:rStyle w:val="StyleUnderline"/>
        </w:rPr>
        <w:t>Jeh</w:t>
      </w:r>
      <w:proofErr w:type="spellEnd"/>
      <w:r w:rsidRPr="007D626A">
        <w:rPr>
          <w:rStyle w:val="StyleUnderline"/>
        </w:rPr>
        <w:t xml:space="preserve"> Johnson said Thursday.</w:t>
      </w:r>
    </w:p>
    <w:p w:rsidR="007B2BCA" w:rsidRDefault="007B2BCA" w:rsidP="007B2BCA">
      <w:r w:rsidRPr="007D626A">
        <w:rPr>
          <w:rStyle w:val="StyleUnderline"/>
        </w:rPr>
        <w:t xml:space="preserve">Should Congress refuse to offer emergency funding, "we will have to go to a </w:t>
      </w:r>
      <w:r w:rsidRPr="007D626A">
        <w:rPr>
          <w:rStyle w:val="Emphasis"/>
        </w:rPr>
        <w:t>harsh form of reprogramming</w:t>
      </w:r>
      <w:r w:rsidRPr="007D626A">
        <w:rPr>
          <w:rStyle w:val="StyleUnderline"/>
        </w:rPr>
        <w:t xml:space="preserve"> that will take money away from some </w:t>
      </w:r>
      <w:r w:rsidRPr="007D626A">
        <w:rPr>
          <w:rStyle w:val="Emphasis"/>
        </w:rPr>
        <w:t>vital homeland security programs</w:t>
      </w:r>
      <w:r w:rsidRPr="007D626A">
        <w:rPr>
          <w:rStyle w:val="StyleUnderline"/>
        </w:rPr>
        <w:t xml:space="preserve"> I am sure members of this committee care a lot about</w:t>
      </w:r>
      <w:r>
        <w:t>," Johnson said at a Senate Appropriations Committee hearing, according to the Los Angeles Times.</w:t>
      </w:r>
    </w:p>
    <w:p w:rsidR="007B2BCA" w:rsidRDefault="007B2BCA" w:rsidP="007B2BCA"/>
    <w:p w:rsidR="007B2BCA" w:rsidRDefault="007B2BCA" w:rsidP="007B2BCA">
      <w:pPr>
        <w:pStyle w:val="Heading4"/>
      </w:pPr>
      <w:r>
        <w:t>The DHS is running out of money – more funding is key to effectiveness</w:t>
      </w:r>
    </w:p>
    <w:p w:rsidR="007B2BCA" w:rsidRPr="00A409A0" w:rsidRDefault="007B2BCA" w:rsidP="007B2BCA">
      <w:r w:rsidRPr="002F390B">
        <w:rPr>
          <w:rStyle w:val="Style13ptBold"/>
        </w:rPr>
        <w:t>O’Keefe and Nakamura, 7-22</w:t>
      </w:r>
      <w:r>
        <w:t xml:space="preserve"> - *congressional reporter with The Washington Post, AND **Washington Post staff writer (Ed, David, “House and Senate poised to offer competing border security plans,” 7/22/2014, </w:t>
      </w:r>
      <w:hyperlink r:id="rId48" w:history="1">
        <w:r w:rsidRPr="007C1B8E">
          <w:rPr>
            <w:rStyle w:val="Hyperlink"/>
          </w:rPr>
          <w:t>http://www.washingtonpost.com/politics/us-fewer-children-crossing-border-adult-deportations-speed-up/2014/07/22/fff8235a-11d8-11e4-8936-26932bcfd6ed_story.html</w:t>
        </w:r>
      </w:hyperlink>
      <w:r>
        <w:t xml:space="preserve"> ) DS</w:t>
      </w:r>
    </w:p>
    <w:p w:rsidR="007B2BCA" w:rsidRPr="00A409A0" w:rsidRDefault="007B2BCA" w:rsidP="007B2BCA">
      <w:pPr>
        <w:rPr>
          <w:rStyle w:val="StyleUnderline"/>
        </w:rPr>
      </w:pPr>
      <w:r w:rsidRPr="00A409A0">
        <w:rPr>
          <w:rStyle w:val="StyleUnderline"/>
        </w:rPr>
        <w:t>The Senate and House are poised to act on separate emergency border security plans,</w:t>
      </w:r>
      <w:r>
        <w:t xml:space="preserve"> likely </w:t>
      </w:r>
      <w:r w:rsidRPr="00A409A0">
        <w:rPr>
          <w:rStyle w:val="StyleUnderline"/>
        </w:rPr>
        <w:t>setting up a protracted debate</w:t>
      </w:r>
      <w:r>
        <w:t xml:space="preserve"> in Washington </w:t>
      </w:r>
      <w:r w:rsidRPr="00A409A0">
        <w:rPr>
          <w:rStyle w:val="StyleUnderline"/>
        </w:rPr>
        <w:t>as</w:t>
      </w:r>
      <w:r>
        <w:t xml:space="preserve"> </w:t>
      </w:r>
      <w:r w:rsidRPr="00A409A0">
        <w:rPr>
          <w:rStyle w:val="StyleUnderline"/>
        </w:rPr>
        <w:t>the Obama administration</w:t>
      </w:r>
      <w:r>
        <w:t xml:space="preserve"> warns that it </w:t>
      </w:r>
      <w:r w:rsidRPr="00A409A0">
        <w:rPr>
          <w:rStyle w:val="StyleUnderline"/>
        </w:rPr>
        <w:t xml:space="preserve">is </w:t>
      </w:r>
      <w:r w:rsidRPr="00A409A0">
        <w:rPr>
          <w:rStyle w:val="Emphasis"/>
        </w:rPr>
        <w:t>running out of money</w:t>
      </w:r>
      <w:r w:rsidRPr="00A409A0">
        <w:rPr>
          <w:rStyle w:val="StyleUnderline"/>
        </w:rPr>
        <w:t xml:space="preserve"> to address the child-migrant crisis at the southern border.</w:t>
      </w:r>
    </w:p>
    <w:p w:rsidR="007B2BCA" w:rsidRDefault="007B2BCA" w:rsidP="007B2BCA">
      <w:r>
        <w:t xml:space="preserve">“Unfortunately, it looks like we’re on track to do absolutely nothing,” Sen. John </w:t>
      </w:r>
      <w:proofErr w:type="spellStart"/>
      <w:r>
        <w:t>Cornyn</w:t>
      </w:r>
      <w:proofErr w:type="spellEnd"/>
      <w:r>
        <w:t xml:space="preserve"> (R-Tex.) told reporters, sounding pessimistic about whether the differences in the plans can be bridged.</w:t>
      </w:r>
    </w:p>
    <w:p w:rsidR="007B2BCA" w:rsidRDefault="007B2BCA" w:rsidP="007B2BCA">
      <w:r>
        <w:t>Senate Democrats said Tuesday that they will move forward next week on a spending bill to provide $2.7 billion in emergency funds to deal with the influx of minors from Central America flooding into the country illegally — about $1 billion less than President Obama has requested.</w:t>
      </w:r>
    </w:p>
    <w:p w:rsidR="007B2BCA" w:rsidRDefault="007B2BCA" w:rsidP="007B2BCA">
      <w:r>
        <w:t>Meanwhile, House GOP leaders are working on a proposal to set the funding at less than $2 billion, according to aides familiar with the talks. They are set to unveil a set of policy principles Wednesday that would also mandate that the administration send National Guard troops to the border, a move the White House has called unnecessary.</w:t>
      </w:r>
    </w:p>
    <w:p w:rsidR="007B2BCA" w:rsidRDefault="007B2BCA" w:rsidP="007B2BCA">
      <w:r>
        <w:t>The competing border plans are expected to ignite a fierce fight on Capitol Hill that is unlikely to be resolved before Congress adjourns for a five-week summer break at the end of next week, lawmakers said.</w:t>
      </w:r>
    </w:p>
    <w:p w:rsidR="007B2BCA" w:rsidRDefault="007B2BCA" w:rsidP="007B2BCA">
      <w:r>
        <w:t>Dangerous journeys taken by unaccompanied children</w:t>
      </w:r>
    </w:p>
    <w:p w:rsidR="007B2BCA" w:rsidRDefault="007B2BCA" w:rsidP="007B2BCA">
      <w:r>
        <w:t>Rep. Ileana Ros-Lehtinen (R-Fla.) said that House Republicans want to act quickly but that it could take weeks before a final bill is ready to pass both chambers. “We’re probably going to come back in September and do it,” she said.</w:t>
      </w:r>
    </w:p>
    <w:p w:rsidR="007B2BCA" w:rsidRDefault="007B2BCA" w:rsidP="007B2BCA">
      <w:r>
        <w:lastRenderedPageBreak/>
        <w:t>A major potential stumbling block is whether Congress would support ­changes to a 2008 anti-trafficking law that would make it easier to deport minors from Central America. The Democratic proposal will not include amendments to that law, but Republicans have signaled they would like to roll back some of the legal protections in it.</w:t>
      </w:r>
    </w:p>
    <w:p w:rsidR="007B2BCA" w:rsidRDefault="007B2BCA" w:rsidP="007B2BCA">
      <w:r>
        <w:t xml:space="preserve">The White House has said it would support changes­ that give Homeland Security Secretary </w:t>
      </w:r>
      <w:proofErr w:type="spellStart"/>
      <w:r>
        <w:t>Jeh</w:t>
      </w:r>
      <w:proofErr w:type="spellEnd"/>
      <w:r>
        <w:t xml:space="preserve"> Johnson greater authority to send the children home more quickly.</w:t>
      </w:r>
    </w:p>
    <w:p w:rsidR="007B2BCA" w:rsidRPr="00A409A0" w:rsidRDefault="007B2BCA" w:rsidP="007B2BCA">
      <w:pPr>
        <w:rPr>
          <w:rStyle w:val="StyleUnderline"/>
        </w:rPr>
      </w:pPr>
      <w:r w:rsidRPr="00A409A0">
        <w:rPr>
          <w:rStyle w:val="StyleUnderline"/>
        </w:rPr>
        <w:t xml:space="preserve">Administration officials warned Tuesday that federal </w:t>
      </w:r>
      <w:r w:rsidRPr="00A409A0">
        <w:rPr>
          <w:rStyle w:val="Emphasis"/>
        </w:rPr>
        <w:t>border control agencies are running out of money</w:t>
      </w:r>
      <w:r>
        <w:t xml:space="preserve">, </w:t>
      </w:r>
      <w:r w:rsidRPr="00A409A0">
        <w:rPr>
          <w:rStyle w:val="StyleUnderline"/>
        </w:rPr>
        <w:t>even as they hailed progress in slowing the flow of undocumented immigrants entering the country through the southern Texas border.</w:t>
      </w:r>
    </w:p>
    <w:p w:rsidR="007B2BCA" w:rsidRDefault="007B2BCA" w:rsidP="007B2BCA">
      <w:r>
        <w:t>U.S. Immigration and Customs Enforcement officials are sending up to 10 flights a week to Guatemala, Honduras and El Salvador full of adults from those countries apprehended at the U.S.-Mexico border, Johnson said. The agency has reduced the time needed to deport adults from 33 days to four, he said.</w:t>
      </w:r>
    </w:p>
    <w:p w:rsidR="007B2BCA" w:rsidRDefault="007B2BCA" w:rsidP="007B2BCA">
      <w:r>
        <w:t>The number of unaccompanied children apprehended at the border has dropped from an average of 355 per day to about 150 per day last week, the administration said this week.</w:t>
      </w:r>
    </w:p>
    <w:p w:rsidR="007B2BCA" w:rsidRDefault="007B2BCA" w:rsidP="007B2BCA">
      <w:r>
        <w:t>“We’re seeing the numbers of illegal migrants into the Rio Grande Valley drop over the last four to six weeks,” Johnson said at a news conference in Washington. “</w:t>
      </w:r>
      <w:r w:rsidRPr="00A409A0">
        <w:rPr>
          <w:rStyle w:val="StyleUnderline"/>
        </w:rPr>
        <w:t>We’re not declaring victory.</w:t>
      </w:r>
      <w:r>
        <w:t xml:space="preserve"> This could be seasonal, but the numbers are dropping. </w:t>
      </w:r>
      <w:r w:rsidRPr="00A409A0">
        <w:rPr>
          <w:rStyle w:val="StyleUnderline"/>
        </w:rPr>
        <w:t>This requires a sustained, aggressive campaign</w:t>
      </w:r>
      <w:r>
        <w:t>.”</w:t>
      </w:r>
    </w:p>
    <w:p w:rsidR="007B2BCA" w:rsidRDefault="007B2BCA" w:rsidP="007B2BCA">
      <w:r>
        <w:t>So far more than 57,000 unaccompanied minors and an additional 55,000 adults with children have been apprehended on the border since October. Internal Border Patrol estimates conclude that as many as 90,000 unaccompanied minors could arrive by the end of September.</w:t>
      </w:r>
    </w:p>
    <w:p w:rsidR="007B2BCA" w:rsidRDefault="007B2BCA" w:rsidP="007B2BCA">
      <w:r w:rsidRPr="00A409A0">
        <w:rPr>
          <w:rStyle w:val="StyleUnderline"/>
        </w:rPr>
        <w:t xml:space="preserve">Johnson said </w:t>
      </w:r>
      <w:r w:rsidRPr="00A409A0">
        <w:rPr>
          <w:rStyle w:val="Emphasis"/>
        </w:rPr>
        <w:t>ICE will run out of money next month and U.S. Customs and Border Protection by September</w:t>
      </w:r>
      <w:r>
        <w:t xml:space="preserve">. </w:t>
      </w:r>
      <w:r w:rsidRPr="00A409A0">
        <w:rPr>
          <w:rStyle w:val="StyleUnderline"/>
        </w:rPr>
        <w:t>Obama has requested $3.7 billion in emergency aid, of which $1.5 billion would go to the Department of Homeland Security and $1.8 billion to the Department of Health and Human Services, which cares for the children.</w:t>
      </w:r>
      <w:r>
        <w:t xml:space="preserve"> The rest is slated for the Justice and State departments.</w:t>
      </w:r>
    </w:p>
    <w:p w:rsidR="007B2BCA" w:rsidRPr="002F656E" w:rsidRDefault="007B2BCA" w:rsidP="007B2BCA">
      <w:pPr>
        <w:rPr>
          <w:u w:val="single"/>
        </w:rPr>
      </w:pPr>
      <w:r>
        <w:t>“</w:t>
      </w:r>
      <w:r w:rsidRPr="00A409A0">
        <w:rPr>
          <w:rStyle w:val="StyleUnderline"/>
        </w:rPr>
        <w:t xml:space="preserve">The funding we’ve requested is </w:t>
      </w:r>
      <w:proofErr w:type="gramStart"/>
      <w:r w:rsidRPr="00A409A0">
        <w:rPr>
          <w:rStyle w:val="StyleUnderline"/>
        </w:rPr>
        <w:t>very</w:t>
      </w:r>
      <w:proofErr w:type="gramEnd"/>
      <w:r w:rsidRPr="00A409A0">
        <w:rPr>
          <w:rStyle w:val="StyleUnderline"/>
        </w:rPr>
        <w:t xml:space="preserve"> targeted for deterrence and removal,</w:t>
      </w:r>
      <w:r>
        <w:t>” Johnson said. “</w:t>
      </w:r>
      <w:r w:rsidRPr="00A409A0">
        <w:rPr>
          <w:rStyle w:val="StyleUnderline"/>
        </w:rPr>
        <w:t>The other key to our funding request is transfer authority. If the assumptions behind the numbers change, we need the ability to transfer money within Homeland Security.”</w:t>
      </w:r>
    </w:p>
    <w:p w:rsidR="00021F8B" w:rsidRDefault="00021F8B" w:rsidP="00021F8B">
      <w:pPr>
        <w:pStyle w:val="Heading2"/>
      </w:pPr>
      <w:r>
        <w:lastRenderedPageBreak/>
        <w:t>Central America Instability Impact</w:t>
      </w:r>
    </w:p>
    <w:p w:rsidR="003506EF" w:rsidRDefault="007B2BCA" w:rsidP="007A6FC9">
      <w:pPr>
        <w:pStyle w:val="Heading3"/>
      </w:pPr>
      <w:r>
        <w:lastRenderedPageBreak/>
        <w:t>Central America Impact</w:t>
      </w:r>
    </w:p>
    <w:p w:rsidR="003506EF" w:rsidRDefault="003506EF" w:rsidP="003506EF">
      <w:pPr>
        <w:pStyle w:val="Heading4"/>
      </w:pPr>
      <w:r>
        <w:t>The bill is key to Central American security – the alternative is fiscal and social instability</w:t>
      </w:r>
    </w:p>
    <w:p w:rsidR="003506EF" w:rsidRPr="003506EF" w:rsidRDefault="003506EF" w:rsidP="003506EF">
      <w:r w:rsidRPr="003C5B28">
        <w:rPr>
          <w:rStyle w:val="Style13ptBold"/>
        </w:rPr>
        <w:t>Giles, 7-12</w:t>
      </w:r>
      <w:r>
        <w:t xml:space="preserve"> - Writer at Kansas City </w:t>
      </w:r>
      <w:proofErr w:type="spellStart"/>
      <w:r>
        <w:t>infoZine</w:t>
      </w:r>
      <w:proofErr w:type="spellEnd"/>
      <w:r>
        <w:t xml:space="preserve"> (Anna, “Administration Officials Make Deterrence Focus of Emergency Border Funding,” 7/12/2014, </w:t>
      </w:r>
      <w:hyperlink r:id="rId49" w:history="1">
        <w:r w:rsidRPr="0076521D">
          <w:rPr>
            <w:rStyle w:val="Hyperlink"/>
          </w:rPr>
          <w:t>http://www.infozine.com/news/stories/op/storiesView/sid/59367/</w:t>
        </w:r>
      </w:hyperlink>
      <w:r>
        <w:t xml:space="preserve"> ) DS</w:t>
      </w:r>
    </w:p>
    <w:p w:rsidR="003506EF" w:rsidRPr="003506EF" w:rsidRDefault="003506EF" w:rsidP="003506EF">
      <w:pPr>
        <w:rPr>
          <w:rStyle w:val="StyleUnderline"/>
        </w:rPr>
      </w:pPr>
      <w:r w:rsidRPr="003506EF">
        <w:rPr>
          <w:rStyle w:val="StyleUnderline"/>
        </w:rPr>
        <w:t>Investment and development in Central America</w:t>
      </w:r>
    </w:p>
    <w:p w:rsidR="003506EF" w:rsidRDefault="003506EF" w:rsidP="003506EF">
      <w:r>
        <w:t xml:space="preserve">Lawmakers questioned the </w:t>
      </w:r>
      <w:r w:rsidRPr="003506EF">
        <w:rPr>
          <w:rStyle w:val="StyleUnderline"/>
        </w:rPr>
        <w:t xml:space="preserve">parts of the proposal that include </w:t>
      </w:r>
      <w:r w:rsidRPr="003506EF">
        <w:rPr>
          <w:rStyle w:val="Emphasis"/>
        </w:rPr>
        <w:t>aid to Central America</w:t>
      </w:r>
      <w:r w:rsidRPr="003506EF">
        <w:rPr>
          <w:rStyle w:val="StyleUnderline"/>
        </w:rPr>
        <w:t>, citing concerns with the ability of the region’s governments to allocate the funds wisely</w:t>
      </w:r>
      <w:r>
        <w:t>.</w:t>
      </w:r>
    </w:p>
    <w:p w:rsidR="003506EF" w:rsidRDefault="003506EF" w:rsidP="003506EF">
      <w:r w:rsidRPr="003506EF">
        <w:rPr>
          <w:rStyle w:val="StyleUnderline"/>
        </w:rPr>
        <w:t xml:space="preserve">It’s in the best interest of the United States to ensure that these countries are </w:t>
      </w:r>
      <w:r w:rsidRPr="003506EF">
        <w:rPr>
          <w:rStyle w:val="Emphasis"/>
        </w:rPr>
        <w:t>prosperous and secure</w:t>
      </w:r>
      <w:r>
        <w:t xml:space="preserve">, Francisco </w:t>
      </w:r>
      <w:proofErr w:type="spellStart"/>
      <w:r>
        <w:t>Palmieri</w:t>
      </w:r>
      <w:proofErr w:type="spellEnd"/>
      <w:r>
        <w:t xml:space="preserve"> deputy assistant secretary of state for the Caribbean and Central America, said during the Wednesday hearing, </w:t>
      </w:r>
      <w:r w:rsidRPr="003506EF">
        <w:rPr>
          <w:rStyle w:val="StyleUnderline"/>
        </w:rPr>
        <w:t>calling it the “only clear path to diminish the factors driving high emigration flows.”</w:t>
      </w:r>
    </w:p>
    <w:p w:rsidR="003506EF" w:rsidRPr="003506EF" w:rsidRDefault="003506EF" w:rsidP="003506EF">
      <w:pPr>
        <w:rPr>
          <w:rStyle w:val="Emphasis"/>
        </w:rPr>
      </w:pPr>
      <w:r w:rsidRPr="003506EF">
        <w:rPr>
          <w:rStyle w:val="StyleUnderline"/>
        </w:rPr>
        <w:t xml:space="preserve">The president’s proposal would give the State Department $300 million – nearly all of which would go to help Central American countries </w:t>
      </w:r>
      <w:r w:rsidRPr="003506EF">
        <w:rPr>
          <w:rStyle w:val="Emphasis"/>
        </w:rPr>
        <w:t>re-integrate migrants, create jobs, improve government transparency and fight organized crime.</w:t>
      </w:r>
    </w:p>
    <w:p w:rsidR="007B2BCA" w:rsidRDefault="007B2BCA" w:rsidP="007B2BCA"/>
    <w:p w:rsidR="00760F00" w:rsidRDefault="00760F00" w:rsidP="00760F00">
      <w:pPr>
        <w:pStyle w:val="Heading4"/>
      </w:pPr>
      <w:r>
        <w:t>Latin American instability escalates to proxy global wars – increasing tensions will kick off a Latin American Spring</w:t>
      </w:r>
    </w:p>
    <w:p w:rsidR="00760F00" w:rsidRPr="00896897" w:rsidRDefault="00760F00" w:rsidP="00760F00">
      <w:proofErr w:type="spellStart"/>
      <w:r w:rsidRPr="0001258A">
        <w:rPr>
          <w:rStyle w:val="Style13ptBold"/>
        </w:rPr>
        <w:t>Salbuchi</w:t>
      </w:r>
      <w:proofErr w:type="spellEnd"/>
      <w:r w:rsidRPr="0001258A">
        <w:rPr>
          <w:rStyle w:val="Style13ptBold"/>
        </w:rPr>
        <w:t>, 2013</w:t>
      </w:r>
      <w:r>
        <w:t xml:space="preserve"> - political analyst, author, speaker and radio/TV commentator in Argentina (Adrian, “Nicolas </w:t>
      </w:r>
      <w:proofErr w:type="spellStart"/>
      <w:r>
        <w:t>Maduro</w:t>
      </w:r>
      <w:proofErr w:type="spellEnd"/>
      <w:r>
        <w:t xml:space="preserve"> won Venezuela’s elections… now what?” 4/16/2013, </w:t>
      </w:r>
      <w:hyperlink r:id="rId50" w:history="1">
        <w:r w:rsidRPr="00D31F92">
          <w:rPr>
            <w:rStyle w:val="Hyperlink"/>
          </w:rPr>
          <w:t>http://rt.com/op-edge/maduro-venezuela-successor-trouble-scenario-945/</w:t>
        </w:r>
      </w:hyperlink>
      <w:r>
        <w:t xml:space="preserve"> ) DS</w:t>
      </w:r>
    </w:p>
    <w:p w:rsidR="00760F00" w:rsidRDefault="00760F00" w:rsidP="00760F00">
      <w:r>
        <w:t xml:space="preserve">Surely, </w:t>
      </w:r>
      <w:proofErr w:type="spellStart"/>
      <w:r w:rsidRPr="00896897">
        <w:rPr>
          <w:rStyle w:val="StyleUnderline"/>
        </w:rPr>
        <w:t>Maduro</w:t>
      </w:r>
      <w:proofErr w:type="spellEnd"/>
      <w:r w:rsidRPr="00896897">
        <w:rPr>
          <w:rStyle w:val="StyleUnderline"/>
        </w:rPr>
        <w:t xml:space="preserve"> would have to overcome many dangers</w:t>
      </w:r>
      <w:r>
        <w:t xml:space="preserve">.  A strange coincidence made these new elections coincide with the eleventh anniversary of the failed US-orchestrated and backed coup of April 2002 against Chavez in which </w:t>
      </w:r>
      <w:proofErr w:type="spellStart"/>
      <w:r>
        <w:t>Capriles</w:t>
      </w:r>
      <w:proofErr w:type="spellEnd"/>
      <w:r>
        <w:t xml:space="preserve"> </w:t>
      </w:r>
      <w:proofErr w:type="spellStart"/>
      <w:r>
        <w:t>Radonski</w:t>
      </w:r>
      <w:proofErr w:type="spellEnd"/>
      <w:r>
        <w:t xml:space="preserve"> was an active player.  Clearly, CIA-</w:t>
      </w:r>
      <w:proofErr w:type="spellStart"/>
      <w:r>
        <w:t>Mossad</w:t>
      </w:r>
      <w:proofErr w:type="spellEnd"/>
      <w:r>
        <w:t xml:space="preserve"> “dirty tricks” inside Venezuela will intensify as they keep trying to engineer social strife and – why not? – </w:t>
      </w:r>
      <w:proofErr w:type="gramStart"/>
      <w:r w:rsidRPr="00896897">
        <w:rPr>
          <w:rStyle w:val="Emphasis"/>
        </w:rPr>
        <w:t>outright</w:t>
      </w:r>
      <w:proofErr w:type="gramEnd"/>
      <w:r w:rsidRPr="00896897">
        <w:rPr>
          <w:rStyle w:val="Emphasis"/>
        </w:rPr>
        <w:t xml:space="preserve"> civil war</w:t>
      </w:r>
      <w:r w:rsidRPr="00896897">
        <w:rPr>
          <w:rStyle w:val="StyleUnderline"/>
        </w:rPr>
        <w:t xml:space="preserve"> </w:t>
      </w:r>
      <w:r w:rsidRPr="00896897">
        <w:t>if necessary</w:t>
      </w:r>
      <w:r>
        <w:t xml:space="preserve">, to ensure </w:t>
      </w:r>
      <w:r w:rsidRPr="00896897">
        <w:t>Venezuelan</w:t>
      </w:r>
      <w:r>
        <w:t xml:space="preserve"> “regime change” goes Washington’s way.  </w:t>
      </w:r>
      <w:r w:rsidRPr="00896897">
        <w:rPr>
          <w:rStyle w:val="Emphasis"/>
        </w:rPr>
        <w:t>A likely kick-off region for a “Latin American Spring…”</w:t>
      </w:r>
      <w:r>
        <w:t xml:space="preserve">  </w:t>
      </w:r>
    </w:p>
    <w:p w:rsidR="00760F00" w:rsidRDefault="00760F00" w:rsidP="00760F00">
      <w:r w:rsidRPr="00896897">
        <w:rPr>
          <w:rStyle w:val="StyleUnderline"/>
        </w:rPr>
        <w:t>Let us not forget all the field experience and technological meddling in the affairs of other countries expertise that the “Arab Spring” has given the US</w:t>
      </w:r>
      <w:r>
        <w:t xml:space="preserve">, </w:t>
      </w:r>
      <w:proofErr w:type="spellStart"/>
      <w:r>
        <w:t>Mossad</w:t>
      </w:r>
      <w:proofErr w:type="spellEnd"/>
      <w:r>
        <w:t xml:space="preserve"> and allies over the past three years. </w:t>
      </w:r>
    </w:p>
    <w:p w:rsidR="00760F00" w:rsidRDefault="00760F00" w:rsidP="00760F00">
      <w:r>
        <w:t xml:space="preserve">Nevertheless, with a clear majority of the votes </w:t>
      </w:r>
      <w:proofErr w:type="spellStart"/>
      <w:r>
        <w:t>Maduro</w:t>
      </w:r>
      <w:proofErr w:type="spellEnd"/>
      <w:r>
        <w:t xml:space="preserve"> would have weathered a reasonable transition leading Chavez’s Bolivarian Revolution without Chavez.</w:t>
      </w:r>
    </w:p>
    <w:p w:rsidR="00760F00" w:rsidRDefault="00760F00" w:rsidP="00760F00">
      <w:r>
        <w:t>Scenario 2 – Bad</w:t>
      </w:r>
    </w:p>
    <w:p w:rsidR="00760F00" w:rsidRDefault="00760F00" w:rsidP="00760F00">
      <w:r>
        <w:t xml:space="preserve">A clear victory for Henrique </w:t>
      </w:r>
      <w:proofErr w:type="spellStart"/>
      <w:r>
        <w:t>Capriles</w:t>
      </w:r>
      <w:proofErr w:type="spellEnd"/>
      <w:r>
        <w:t xml:space="preserve"> </w:t>
      </w:r>
      <w:proofErr w:type="spellStart"/>
      <w:r>
        <w:t>Radonski</w:t>
      </w:r>
      <w:proofErr w:type="spellEnd"/>
      <w:r>
        <w:t xml:space="preserve"> would have firmly aligned Venezuela to US interests and policies. Its impact would have been a complete overhaul of economic policies – deregulation, market economy, privatizations, intensified trade with the US and greater discipline in global oil markets – together with other US and Global Power Elite-mandated measures, least of which would have been full foreign policy re-alignment, wrenching Venezuela away from the independent policies of Chavez with key nations like Russia, Iran and China, and cozying up to the US, European Union and Israel. </w:t>
      </w:r>
    </w:p>
    <w:p w:rsidR="00760F00" w:rsidRDefault="00760F00" w:rsidP="00760F00">
      <w:r>
        <w:t xml:space="preserve">This would have been bad for millions of Venezuelans, especially the poorer classes, particularly after seeing what such policies have done in countries like Argentina and the weaker Southern </w:t>
      </w:r>
      <w:r>
        <w:lastRenderedPageBreak/>
        <w:t xml:space="preserve">European nations.  But </w:t>
      </w:r>
      <w:proofErr w:type="gramStart"/>
      <w:r>
        <w:t>US</w:t>
      </w:r>
      <w:proofErr w:type="gramEnd"/>
      <w:r>
        <w:t xml:space="preserve"> and banker billions, plus US military “advisors”, plus US corporate “investments” would have ensured “stability” for </w:t>
      </w:r>
      <w:proofErr w:type="spellStart"/>
      <w:r>
        <w:t>Capriles</w:t>
      </w:r>
      <w:proofErr w:type="spellEnd"/>
      <w:r>
        <w:t xml:space="preserve">.  He would easily become another US darling in the region, similar to Alvaro Uribe and Juan Manuel Santos in Colombia, so </w:t>
      </w:r>
      <w:proofErr w:type="gramStart"/>
      <w:r>
        <w:t>US</w:t>
      </w:r>
      <w:proofErr w:type="gramEnd"/>
      <w:r>
        <w:t xml:space="preserve"> propping up and support would definitely not have been lacking.</w:t>
      </w:r>
    </w:p>
    <w:p w:rsidR="00760F00" w:rsidRDefault="00760F00" w:rsidP="00760F00">
      <w:r>
        <w:t>Scenario 3 – Ugly</w:t>
      </w:r>
    </w:p>
    <w:p w:rsidR="00760F00" w:rsidRDefault="00760F00" w:rsidP="00760F00">
      <w:r>
        <w:t xml:space="preserve">But neither of the above happened.  Instead we had both candidates head-to-head each receiving almost exactly half of the votes cast last Sunday, leaving Venezuela so very split into two completely different political outlooks on the world, the economy and foreign policy. </w:t>
      </w:r>
    </w:p>
    <w:p w:rsidR="00760F00" w:rsidRPr="00896897" w:rsidRDefault="00760F00" w:rsidP="00760F00">
      <w:pPr>
        <w:rPr>
          <w:rStyle w:val="StyleUnderline"/>
        </w:rPr>
      </w:pPr>
      <w:r>
        <w:t xml:space="preserve">Half of the country identifies with </w:t>
      </w:r>
      <w:r w:rsidRPr="00896897">
        <w:rPr>
          <w:rStyle w:val="Emphasis"/>
        </w:rPr>
        <w:t>leftist socialism</w:t>
      </w:r>
      <w:r>
        <w:t xml:space="preserve"> and considers the US and its allies as “The Enemy”, </w:t>
      </w:r>
      <w:r w:rsidRPr="00896897">
        <w:rPr>
          <w:rStyle w:val="Emphasis"/>
        </w:rPr>
        <w:t>leaning towards Russia, China and Iran</w:t>
      </w:r>
      <w:r w:rsidRPr="00896897">
        <w:rPr>
          <w:rStyle w:val="StyleUnderline"/>
        </w:rPr>
        <w:t>.  The other half, however, believes exactly the opposite.</w:t>
      </w:r>
    </w:p>
    <w:p w:rsidR="00760F00" w:rsidRDefault="00760F00" w:rsidP="00760F00">
      <w:r>
        <w:t xml:space="preserve">Adding insult to injury, the ruling </w:t>
      </w:r>
      <w:proofErr w:type="spellStart"/>
      <w:r>
        <w:t>Chavistas</w:t>
      </w:r>
      <w:proofErr w:type="spellEnd"/>
      <w:r>
        <w:t xml:space="preserve"> have not all quite grasped what has happened: upon hearing of the official election results, the President of Venezuela’s General Assembly, </w:t>
      </w:r>
      <w:proofErr w:type="spellStart"/>
      <w:r>
        <w:t>Diosdado</w:t>
      </w:r>
      <w:proofErr w:type="spellEnd"/>
      <w:r>
        <w:t xml:space="preserve"> Cabello said that </w:t>
      </w:r>
      <w:proofErr w:type="spellStart"/>
      <w:r>
        <w:t>Chavistas</w:t>
      </w:r>
      <w:proofErr w:type="spellEnd"/>
      <w:r>
        <w:t xml:space="preserve"> “must make a deep self-criticism because it is contradictory for poor sectors of our population to vote in favor of those who have always been exploiting them”.  Be it as it may, the fact is that </w:t>
      </w:r>
      <w:proofErr w:type="spellStart"/>
      <w:r>
        <w:t>Chavistas</w:t>
      </w:r>
      <w:proofErr w:type="spellEnd"/>
      <w:r>
        <w:t xml:space="preserve"> without Chavez are not quite getting the message across to all the people.</w:t>
      </w:r>
    </w:p>
    <w:p w:rsidR="00760F00" w:rsidRDefault="00760F00" w:rsidP="00760F00">
      <w:r>
        <w:t>A House divided…</w:t>
      </w:r>
    </w:p>
    <w:p w:rsidR="00760F00" w:rsidRDefault="00760F00" w:rsidP="00760F00">
      <w:r>
        <w:t xml:space="preserve">No one really knows how things will work out in the weeks to come. Henrique </w:t>
      </w:r>
      <w:proofErr w:type="spellStart"/>
      <w:r>
        <w:t>Capriles</w:t>
      </w:r>
      <w:proofErr w:type="spellEnd"/>
      <w:r>
        <w:t xml:space="preserve"> immediately cried “fraud”, which is not surprising as he has been threatening to do that for weeks now “just in case”.  A 234,000 vote edge for </w:t>
      </w:r>
      <w:proofErr w:type="spellStart"/>
      <w:r>
        <w:t>Maduro</w:t>
      </w:r>
      <w:proofErr w:type="spellEnd"/>
      <w:r>
        <w:t xml:space="preserve"> is so very small that </w:t>
      </w:r>
      <w:proofErr w:type="spellStart"/>
      <w:r>
        <w:t>Capriles</w:t>
      </w:r>
      <w:proofErr w:type="spellEnd"/>
      <w:r>
        <w:t xml:space="preserve"> </w:t>
      </w:r>
      <w:proofErr w:type="spellStart"/>
      <w:r>
        <w:t>Radonski</w:t>
      </w:r>
      <w:proofErr w:type="spellEnd"/>
      <w:r>
        <w:t xml:space="preserve"> can definitely make a lot of noise even with </w:t>
      </w:r>
      <w:proofErr w:type="spellStart"/>
      <w:r>
        <w:t>Maduro</w:t>
      </w:r>
      <w:proofErr w:type="spellEnd"/>
      <w:r>
        <w:t xml:space="preserve"> officially inaugurated, especially since Washington is already snooping around suggesting a recount of the votes is necessary.</w:t>
      </w:r>
    </w:p>
    <w:p w:rsidR="00760F00" w:rsidRDefault="00760F00" w:rsidP="00760F00">
      <w:proofErr w:type="spellStart"/>
      <w:r>
        <w:t>Capriles</w:t>
      </w:r>
      <w:proofErr w:type="spellEnd"/>
      <w:r>
        <w:t xml:space="preserve"> </w:t>
      </w:r>
      <w:proofErr w:type="spellStart"/>
      <w:r>
        <w:t>Radonski</w:t>
      </w:r>
      <w:proofErr w:type="spellEnd"/>
      <w:r>
        <w:t xml:space="preserve"> is demanding a full audit of the votes which </w:t>
      </w:r>
      <w:proofErr w:type="spellStart"/>
      <w:r>
        <w:t>Maduro</w:t>
      </w:r>
      <w:proofErr w:type="spellEnd"/>
      <w:r>
        <w:t xml:space="preserve"> conceded within the legal framework governing Venezuela’s electoral system which, by the way, is one of the most modern and transparent in Latin America.   </w:t>
      </w:r>
    </w:p>
    <w:p w:rsidR="00760F00" w:rsidRDefault="00760F00" w:rsidP="00760F00">
      <w:r>
        <w:t xml:space="preserve">But, aside from any minor differences that can be found in any voter audit, the truth is that Mr. </w:t>
      </w:r>
      <w:proofErr w:type="spellStart"/>
      <w:r>
        <w:t>Capriles</w:t>
      </w:r>
      <w:proofErr w:type="spellEnd"/>
      <w:r>
        <w:t xml:space="preserve"> did very well in Sunday’s elections. </w:t>
      </w:r>
    </w:p>
    <w:p w:rsidR="00760F00" w:rsidRDefault="00760F00" w:rsidP="00760F00">
      <w:r>
        <w:t xml:space="preserve">What could happen after any vote recount: either </w:t>
      </w:r>
      <w:proofErr w:type="spellStart"/>
      <w:r>
        <w:t>Maduro’s</w:t>
      </w:r>
      <w:proofErr w:type="spellEnd"/>
      <w:r>
        <w:t xml:space="preserve"> very slim victory is confirmed which, all circumstances considered, would still leave him as a weak president with a hugely strong and enraged opposition or, alternatively, </w:t>
      </w:r>
      <w:proofErr w:type="spellStart"/>
      <w:r>
        <w:t>Capriles</w:t>
      </w:r>
      <w:proofErr w:type="spellEnd"/>
      <w:r>
        <w:t xml:space="preserve"> </w:t>
      </w:r>
      <w:proofErr w:type="spellStart"/>
      <w:r>
        <w:t>Radonski</w:t>
      </w:r>
      <w:proofErr w:type="spellEnd"/>
      <w:r>
        <w:t xml:space="preserve"> might be able to show that he won - but again by a very, very slim margin. </w:t>
      </w:r>
    </w:p>
    <w:p w:rsidR="00760F00" w:rsidRDefault="00760F00" w:rsidP="00760F00">
      <w:r>
        <w:t xml:space="preserve">He would then become a “president for change” challenged by a hugely resentful opposition which even if ousted from formal power would still retain well-trained and organized social and militant organizations outside of government.  They could literally block </w:t>
      </w:r>
      <w:proofErr w:type="spellStart"/>
      <w:r>
        <w:t>Capriles</w:t>
      </w:r>
      <w:proofErr w:type="spellEnd"/>
      <w:r>
        <w:t xml:space="preserve"> </w:t>
      </w:r>
      <w:proofErr w:type="spellStart"/>
      <w:r>
        <w:t>Radonski’s</w:t>
      </w:r>
      <w:proofErr w:type="spellEnd"/>
      <w:r>
        <w:t xml:space="preserve"> every move.</w:t>
      </w:r>
    </w:p>
    <w:p w:rsidR="00760F00" w:rsidRDefault="00760F00" w:rsidP="00760F00">
      <w:r>
        <w:t xml:space="preserve">Add to this neighboring Colombia’s continued enmity towards a Bolivarian Venezuela, obviously egged on by the US and banking circles.  Colombia is a key US ally in the Region; so much so that even a moderate Colombian President like Juan Manuel Santos is himself a member of David Rockefeller’s and John Negroponte’s New York-based “Americas Society” think-tank.  Add to this that other countries in the region are being used as a base for all sorts of dirty tricks against </w:t>
      </w:r>
      <w:proofErr w:type="spellStart"/>
      <w:r>
        <w:t>Maduro</w:t>
      </w:r>
      <w:proofErr w:type="spellEnd"/>
      <w:r>
        <w:t xml:space="preserve"> (El Salvador, for example).Add to this the growing political turmoil on a global scale that will represent huge challenges for all the countries in our region and not just Venezuela…  A bad equation, no doubt.</w:t>
      </w:r>
    </w:p>
    <w:p w:rsidR="00760F00" w:rsidRPr="00896897" w:rsidRDefault="00760F00" w:rsidP="00760F00">
      <w:pPr>
        <w:rPr>
          <w:rStyle w:val="StyleUnderline"/>
        </w:rPr>
      </w:pPr>
      <w:r>
        <w:t xml:space="preserve">The outcome of </w:t>
      </w:r>
      <w:r w:rsidRPr="00896897">
        <w:rPr>
          <w:rStyle w:val="StyleUnderline"/>
        </w:rPr>
        <w:t xml:space="preserve">events in Venezuela will have a strong impact on the entire region and, further afield, on key global players like </w:t>
      </w:r>
      <w:r w:rsidRPr="00896897">
        <w:rPr>
          <w:rStyle w:val="Emphasis"/>
        </w:rPr>
        <w:t>Iran, Russia and China</w:t>
      </w:r>
      <w:r w:rsidRPr="00896897">
        <w:rPr>
          <w:rStyle w:val="StyleUnderline"/>
        </w:rPr>
        <w:t>, whose relations with Latin America would only be weakened by</w:t>
      </w:r>
      <w:r>
        <w:t xml:space="preserve"> a pro-US Venezuela under </w:t>
      </w:r>
      <w:proofErr w:type="spellStart"/>
      <w:r>
        <w:t>Capriles</w:t>
      </w:r>
      <w:proofErr w:type="spellEnd"/>
      <w:r>
        <w:t xml:space="preserve"> </w:t>
      </w:r>
      <w:proofErr w:type="spellStart"/>
      <w:r w:rsidRPr="00896897">
        <w:rPr>
          <w:rStyle w:val="StyleUnderline"/>
        </w:rPr>
        <w:t>Radonski</w:t>
      </w:r>
      <w:proofErr w:type="spellEnd"/>
      <w:r>
        <w:t xml:space="preserve">.  </w:t>
      </w:r>
      <w:r w:rsidRPr="00896897">
        <w:rPr>
          <w:rStyle w:val="StyleUnderline"/>
        </w:rPr>
        <w:t>Not just in economic terms but, more importantly, from a geostrategic viewpoint.</w:t>
      </w:r>
    </w:p>
    <w:p w:rsidR="00760F00" w:rsidRPr="00896897" w:rsidRDefault="00760F00" w:rsidP="00760F00">
      <w:pPr>
        <w:rPr>
          <w:rStyle w:val="StyleUnderline"/>
        </w:rPr>
      </w:pPr>
      <w:r w:rsidRPr="00896897">
        <w:rPr>
          <w:rStyle w:val="StyleUnderline"/>
        </w:rPr>
        <w:lastRenderedPageBreak/>
        <w:t xml:space="preserve">The United States needs to </w:t>
      </w:r>
      <w:r w:rsidRPr="00896897">
        <w:rPr>
          <w:rStyle w:val="Emphasis"/>
        </w:rPr>
        <w:t>exert firmer control over its Latin American “backyard</w:t>
      </w:r>
      <w:r w:rsidRPr="00896897">
        <w:rPr>
          <w:rStyle w:val="StyleUnderline"/>
        </w:rPr>
        <w:t xml:space="preserve">” considering its own mounting economic, political and even military difficulties in other parts of the world.  The US already observes with growing suspicion many actions on the part of regional powerhouse Brazil which - although a traditional and continued friend of the US - is no longer willing to be an underdog ally of the US. </w:t>
      </w:r>
    </w:p>
    <w:p w:rsidR="00021F8B" w:rsidRDefault="00021F8B" w:rsidP="00021F8B">
      <w:pPr>
        <w:pStyle w:val="Heading2"/>
      </w:pPr>
      <w:r>
        <w:lastRenderedPageBreak/>
        <w:t>D-Rule Impact</w:t>
      </w:r>
    </w:p>
    <w:p w:rsidR="00F1180A" w:rsidRDefault="007B2BCA" w:rsidP="007A6FC9">
      <w:pPr>
        <w:pStyle w:val="Heading3"/>
      </w:pPr>
      <w:r>
        <w:lastRenderedPageBreak/>
        <w:t>D-Rule</w:t>
      </w:r>
    </w:p>
    <w:p w:rsidR="00CB1865" w:rsidRDefault="00CB1865" w:rsidP="00CB1865">
      <w:pPr>
        <w:pStyle w:val="Heading4"/>
      </w:pPr>
      <w:r>
        <w:t>Emergency funding is key to resolve the humanitarian crisis – this is a D rule</w:t>
      </w:r>
    </w:p>
    <w:p w:rsidR="00CB1865" w:rsidRPr="00874952" w:rsidRDefault="00CB1865" w:rsidP="00CB1865">
      <w:r w:rsidRPr="00D5328C">
        <w:rPr>
          <w:rStyle w:val="Style13ptBold"/>
        </w:rPr>
        <w:t>Jervis, 7-20</w:t>
      </w:r>
      <w:r>
        <w:t xml:space="preserve"> - Reporter for USA Today (Rick, “Immigration courts bracing for influx of youth migrants,” 7/20/2014, </w:t>
      </w:r>
      <w:hyperlink r:id="rId51" w:history="1">
        <w:r w:rsidRPr="007F7C02">
          <w:rPr>
            <w:rStyle w:val="Hyperlink"/>
          </w:rPr>
          <w:t>http://www.usatoday.com/story/news/nation/2014/07/20/border-children-immigration-courts/12767011/</w:t>
        </w:r>
      </w:hyperlink>
      <w:r>
        <w:t xml:space="preserve"> ) DS</w:t>
      </w:r>
    </w:p>
    <w:p w:rsidR="00CB1865" w:rsidRPr="00874952" w:rsidRDefault="00CB1865" w:rsidP="00CB1865">
      <w:pPr>
        <w:rPr>
          <w:rStyle w:val="Emphasis"/>
        </w:rPr>
      </w:pPr>
      <w:r w:rsidRPr="00874952">
        <w:rPr>
          <w:rStyle w:val="StyleUnderline"/>
        </w:rPr>
        <w:t xml:space="preserve">Even with legal backing, the procedure was </w:t>
      </w:r>
      <w:r w:rsidRPr="00874952">
        <w:rPr>
          <w:rStyle w:val="Emphasis"/>
        </w:rPr>
        <w:t>daunting for some of the teens.</w:t>
      </w:r>
    </w:p>
    <w:p w:rsidR="00CB1865" w:rsidRPr="00874952" w:rsidRDefault="00CB1865" w:rsidP="00CB1865">
      <w:pPr>
        <w:rPr>
          <w:rStyle w:val="StyleUnderline"/>
        </w:rPr>
      </w:pPr>
      <w:r w:rsidRPr="00874952">
        <w:rPr>
          <w:rStyle w:val="StyleUnderline"/>
        </w:rPr>
        <w:t>"No way I could do this alone," said Jose Enrique</w:t>
      </w:r>
      <w:r>
        <w:t xml:space="preserve">, 17, who left El Salvador last fall </w:t>
      </w:r>
      <w:r w:rsidRPr="00874952">
        <w:rPr>
          <w:rStyle w:val="StyleUnderline"/>
        </w:rPr>
        <w:t xml:space="preserve">after members of the MS-13 street gang </w:t>
      </w:r>
      <w:r w:rsidRPr="00874952">
        <w:rPr>
          <w:rStyle w:val="Emphasis"/>
        </w:rPr>
        <w:t>threatened to kill him</w:t>
      </w:r>
      <w:r w:rsidRPr="00874952">
        <w:rPr>
          <w:rStyle w:val="StyleUnderline"/>
        </w:rPr>
        <w:t>. He requested that his last name not be published in case he's deported and is sought out by the gangs. The teen was accompanied by a pro bono attorney in court Wednesday.</w:t>
      </w:r>
    </w:p>
    <w:p w:rsidR="00CB1865" w:rsidRPr="00874952" w:rsidRDefault="00CB1865" w:rsidP="00CB1865">
      <w:pPr>
        <w:rPr>
          <w:rStyle w:val="StyleUnderline"/>
        </w:rPr>
      </w:pPr>
      <w:r w:rsidRPr="00874952">
        <w:rPr>
          <w:rStyle w:val="StyleUnderline"/>
        </w:rPr>
        <w:t>"I can't go back," he said. "If I go back, they kill me."</w:t>
      </w:r>
    </w:p>
    <w:p w:rsidR="00CB1865" w:rsidRDefault="00CB1865" w:rsidP="00CB1865">
      <w:r>
        <w:t>Suite 300 in Immigration Court here, where Martinez hears juvenile cases every Wednesday, is on the front lines of the crisis of immigrant children illegally crossing the Southwest border. That rush of unaccompanied minors – expected to reach more than 90,000 this fiscal year – has overwhelmed federal holding facilities and Border Patrol units.</w:t>
      </w:r>
    </w:p>
    <w:p w:rsidR="00CB1865" w:rsidRDefault="00CB1865" w:rsidP="00CB1865">
      <w:r w:rsidRPr="00874952">
        <w:rPr>
          <w:rStyle w:val="StyleUnderline"/>
        </w:rPr>
        <w:t>It also threatens to severely strain an immigration court system already buckling under unprecedented volume</w:t>
      </w:r>
      <w:r>
        <w:t>. As of the end of June, the 59 immigration courts across the USA, run by 243 judges, had a record backlog of 375,503 pending cases, according to the Transactional Records Access Clearinghouse, a data research group at Syracuse University.</w:t>
      </w:r>
    </w:p>
    <w:p w:rsidR="00CB1865" w:rsidRPr="00874952" w:rsidRDefault="00CB1865" w:rsidP="00CB1865">
      <w:pPr>
        <w:rPr>
          <w:rStyle w:val="StyleUnderline"/>
        </w:rPr>
      </w:pPr>
      <w:r w:rsidRPr="00874952">
        <w:rPr>
          <w:rStyle w:val="StyleUnderline"/>
        </w:rPr>
        <w:t>Wait times for hearings are averaging about a year-and-a-half, some much longer. The crush of immigrant youths could further strain that workload.</w:t>
      </w:r>
    </w:p>
    <w:p w:rsidR="00CB1865" w:rsidRDefault="00CB1865" w:rsidP="00CB1865">
      <w:r w:rsidRPr="00874952">
        <w:rPr>
          <w:rStyle w:val="StyleUnderline"/>
        </w:rPr>
        <w:t>The White House has asked Congress for $3.7 billion in emergency funding, which includes $45 million for new judges plus funding for legal aid for children, and has signaled it would like to see deportations stepped up</w:t>
      </w:r>
      <w:r>
        <w:t>. Republican lawmakers have balked at the proposal. They want to make it easier to send the youths back.</w:t>
      </w:r>
    </w:p>
    <w:p w:rsidR="00CB1865" w:rsidRDefault="00CB1865" w:rsidP="00CB1865">
      <w:r>
        <w:t>The Justice Department has announced plans to dispatch judges to the border to speed up proceedings.</w:t>
      </w:r>
    </w:p>
    <w:p w:rsidR="00CB1865" w:rsidRDefault="00CB1865" w:rsidP="00CB1865">
      <w:r w:rsidRPr="00776383">
        <w:rPr>
          <w:rStyle w:val="StyleUnderline"/>
        </w:rPr>
        <w:t>"We</w:t>
      </w:r>
      <w:r w:rsidRPr="00874952">
        <w:rPr>
          <w:rStyle w:val="StyleUnderline"/>
        </w:rPr>
        <w:t xml:space="preserve"> have an </w:t>
      </w:r>
      <w:r w:rsidRPr="00874952">
        <w:rPr>
          <w:rStyle w:val="Emphasis"/>
        </w:rPr>
        <w:t>obligation</w:t>
      </w:r>
      <w:r w:rsidRPr="00874952">
        <w:rPr>
          <w:rStyle w:val="StyleUnderline"/>
        </w:rPr>
        <w:t xml:space="preserve"> to provide humanitarian care for children and adults with children who are apprehended on our borders, but we also must do whatever we can to stem the tide of this dangerous migration pattern</w:t>
      </w:r>
      <w:r>
        <w:t>," Deputy Attorney General James Cole said.</w:t>
      </w:r>
    </w:p>
    <w:p w:rsidR="00CB1865" w:rsidRPr="00CB1865" w:rsidRDefault="00021F8B" w:rsidP="00021F8B">
      <w:pPr>
        <w:pStyle w:val="Heading3"/>
      </w:pPr>
      <w:r>
        <w:lastRenderedPageBreak/>
        <w:t>Ext. Internal Link</w:t>
      </w:r>
    </w:p>
    <w:p w:rsidR="00F1180A" w:rsidRPr="00F1180A" w:rsidRDefault="00F1180A" w:rsidP="00F1180A">
      <w:pPr>
        <w:pStyle w:val="Heading4"/>
      </w:pPr>
      <w:r w:rsidRPr="00F1180A">
        <w:t>Bill critical to resolve humanitarian crisis on border</w:t>
      </w:r>
    </w:p>
    <w:p w:rsidR="00F1180A" w:rsidRPr="005A1CC3" w:rsidRDefault="00F1180A" w:rsidP="00F1180A">
      <w:r w:rsidRPr="00987A91">
        <w:rPr>
          <w:rStyle w:val="Style13ptBold"/>
        </w:rPr>
        <w:t>Hudson, 7-18</w:t>
      </w:r>
      <w:r>
        <w:t xml:space="preserve"> - represents North Carolina’s eighth congressional district (Richard, “</w:t>
      </w:r>
      <w:r w:rsidRPr="0011646D">
        <w:t>The U.S. border must be secured</w:t>
      </w:r>
      <w:r>
        <w:t xml:space="preserve">,” 7/18/2014, </w:t>
      </w:r>
      <w:hyperlink r:id="rId52" w:history="1">
        <w:r w:rsidRPr="002069D0">
          <w:rPr>
            <w:rStyle w:val="Hyperlink"/>
          </w:rPr>
          <w:t>http://www.laurinburgexchange.com/news/opinion-opinion_columns/5317981/The-U.S.-border-must-be-secured</w:t>
        </w:r>
      </w:hyperlink>
      <w:r>
        <w:t xml:space="preserve"> ) DS</w:t>
      </w:r>
    </w:p>
    <w:p w:rsidR="00F1180A" w:rsidRDefault="00F1180A" w:rsidP="00F1180A">
      <w:r>
        <w:t xml:space="preserve">As many of you know, </w:t>
      </w:r>
      <w:r w:rsidRPr="0011646D">
        <w:rPr>
          <w:rStyle w:val="StyleUnderline"/>
        </w:rPr>
        <w:t>we currently have a crisis along our southern border.</w:t>
      </w:r>
      <w:r>
        <w:t xml:space="preserve"> While the White House continues to claim that border security is at its strongest in history, </w:t>
      </w:r>
      <w:r w:rsidRPr="0011646D">
        <w:rPr>
          <w:rStyle w:val="StyleUnderline"/>
        </w:rPr>
        <w:t>tens of thousands of unaccompanied minors have illegally made their way into the United States this year. The administration’s slow reaction to this problem and failure of leadership has led to this humanitarian crisis</w:t>
      </w:r>
      <w:r>
        <w:t xml:space="preserve">. To add insult to injury, as tens of thousands of </w:t>
      </w:r>
      <w:proofErr w:type="gramStart"/>
      <w:r>
        <w:t>minors</w:t>
      </w:r>
      <w:proofErr w:type="gramEnd"/>
      <w:r>
        <w:t xml:space="preserve"> stream across the border, the president refuses to properly acknowledge the issue or even visit the border despite his most recent trip to Texas.</w:t>
      </w:r>
    </w:p>
    <w:p w:rsidR="00F1180A" w:rsidRPr="00F1180A" w:rsidRDefault="00F1180A" w:rsidP="00F1180A">
      <w:r>
        <w:t xml:space="preserve">The administration’s policies have directly resulted in the belief by these immigrants that once they reach U.S. soil, they will be able to stay here indefinitely. This has only encouraged other families in Central America to put their children at risk to make the dangerous journey. </w:t>
      </w:r>
      <w:r w:rsidRPr="0011646D">
        <w:rPr>
          <w:rStyle w:val="StyleUnderline"/>
        </w:rPr>
        <w:t>My heart breaks for these children who are forced to trek hundreds of miles while being subjected to unimaginable hardships and abuse. It is imperative that we reunite them with their families in their home countries to ensure their safety and discourage other unaccompanied minors from enduring this dangerous journey.</w:t>
      </w:r>
      <w:r>
        <w:t xml:space="preserve"> I’m proud to cosponsor The Expedited Family Reunification Act of 2014 (H.R. 5053) a bill that will update our current immigration policy and allow us to quickly return these children home to their families, sending a clear signal that those who arrive here illegally will not be allowed to stay.</w:t>
      </w:r>
    </w:p>
    <w:p w:rsidR="00FD0AC5" w:rsidRDefault="00FD0AC5" w:rsidP="00FD0AC5">
      <w:pPr>
        <w:pStyle w:val="Heading2"/>
      </w:pPr>
      <w:r>
        <w:lastRenderedPageBreak/>
        <w:t>ATs</w:t>
      </w:r>
    </w:p>
    <w:p w:rsidR="009E6680" w:rsidRDefault="009E6680" w:rsidP="007A6FC9">
      <w:pPr>
        <w:pStyle w:val="Heading3"/>
      </w:pPr>
      <w:r>
        <w:lastRenderedPageBreak/>
        <w:t xml:space="preserve">AT Congress is </w:t>
      </w:r>
      <w:proofErr w:type="gramStart"/>
      <w:r>
        <w:t>Closed</w:t>
      </w:r>
      <w:proofErr w:type="gramEnd"/>
    </w:p>
    <w:p w:rsidR="009E6680" w:rsidRDefault="009E6680" w:rsidP="009E6680">
      <w:pPr>
        <w:pStyle w:val="Heading4"/>
      </w:pPr>
      <w:r>
        <w:t>Leaders are still compromising</w:t>
      </w:r>
    </w:p>
    <w:p w:rsidR="009E6680" w:rsidRPr="009E6680" w:rsidRDefault="009E6680" w:rsidP="009E6680">
      <w:r w:rsidRPr="00FA0664">
        <w:rPr>
          <w:rStyle w:val="Style13ptBold"/>
        </w:rPr>
        <w:t>Page, 7-21</w:t>
      </w:r>
      <w:r>
        <w:t xml:space="preserve"> - the Washington Bureau chief of USA TODAY (Susan, “Capital Download: Optimism fades on immigration deal,” 7/21/2014, </w:t>
      </w:r>
      <w:hyperlink r:id="rId53" w:history="1">
        <w:r w:rsidRPr="00D31F92">
          <w:rPr>
            <w:rStyle w:val="Hyperlink"/>
          </w:rPr>
          <w:t>http://www.usatoday.com/story/news/politics/2014/07/21/capital-download-john-cornyn-immigration-prospects-fading/12956651/</w:t>
        </w:r>
      </w:hyperlink>
      <w:r>
        <w:t xml:space="preserve"> ) DS</w:t>
      </w:r>
    </w:p>
    <w:p w:rsidR="009E6680" w:rsidRDefault="009E6680" w:rsidP="009E6680">
      <w:proofErr w:type="spellStart"/>
      <w:r w:rsidRPr="009E6680">
        <w:rPr>
          <w:rStyle w:val="StyleUnderline"/>
        </w:rPr>
        <w:t>Cornyn</w:t>
      </w:r>
      <w:proofErr w:type="spellEnd"/>
      <w:r w:rsidRPr="009E6680">
        <w:rPr>
          <w:rStyle w:val="StyleUnderline"/>
        </w:rPr>
        <w:t xml:space="preserve"> says he hasn't given up on passing a compromise bill</w:t>
      </w:r>
      <w:r>
        <w:t>. To that end, he wants to put aside for now the proposal by his fellow Texas senator, firebrand Ted Cruz, to rescind Obama's 2012 executive action giving interim legal standing to some young people brought to the United States illegally by their parents.</w:t>
      </w:r>
    </w:p>
    <w:p w:rsidR="009E6680" w:rsidRPr="009E6680" w:rsidRDefault="009E6680" w:rsidP="009E6680">
      <w:r>
        <w:t>"</w:t>
      </w:r>
      <w:r w:rsidRPr="009E6680">
        <w:rPr>
          <w:rStyle w:val="StyleUnderline"/>
        </w:rPr>
        <w:t>What I'm looking for is a way to try to thread this needle in this short, two-week period now before the August recess</w:t>
      </w:r>
      <w:r>
        <w:t>," he says. "</w:t>
      </w:r>
      <w:r w:rsidRPr="009E6680">
        <w:rPr>
          <w:rStyle w:val="Emphasis"/>
        </w:rPr>
        <w:t>It's the art of the possible</w:t>
      </w:r>
      <w:r w:rsidRPr="009E6680">
        <w:rPr>
          <w:rStyle w:val="StyleUnderline"/>
        </w:rPr>
        <w:t>. I'm for getting that done, and we'll leave the rest of immigration reform" for later.</w:t>
      </w:r>
    </w:p>
    <w:p w:rsidR="00760F00" w:rsidRDefault="00760F00" w:rsidP="007A6FC9">
      <w:pPr>
        <w:pStyle w:val="Heading3"/>
      </w:pPr>
      <w:r>
        <w:lastRenderedPageBreak/>
        <w:t>AT Law Change</w:t>
      </w:r>
    </w:p>
    <w:p w:rsidR="00760F00" w:rsidRDefault="00760F00" w:rsidP="00760F00">
      <w:pPr>
        <w:pStyle w:val="Heading4"/>
      </w:pPr>
      <w:r>
        <w:t>It will pass – the 2008 law is a sticking point but doesn’t prevent passage</w:t>
      </w:r>
    </w:p>
    <w:p w:rsidR="00760F00" w:rsidRPr="00167A78" w:rsidRDefault="00760F00" w:rsidP="00760F00">
      <w:r w:rsidRPr="00F61866">
        <w:rPr>
          <w:rStyle w:val="Style13ptBold"/>
        </w:rPr>
        <w:t>Marcos and Schroeder, 7-14</w:t>
      </w:r>
      <w:r>
        <w:t xml:space="preserve"> - *Reporter with CQ Roll Call’s Legislative Action team tracking floor and committee activity on Capitol Hill, AND **Political reporter for the Hill (Cristina, Peter, “House GOP group to recommend changes to immigration law,” 7/14/2014, </w:t>
      </w:r>
      <w:hyperlink r:id="rId54" w:history="1">
        <w:r w:rsidRPr="009C0E7A">
          <w:rPr>
            <w:rStyle w:val="Hyperlink"/>
          </w:rPr>
          <w:t>http://thehill.com/homenews/house/212199-house-gop-faces-pivotal-conference-meeting-on-immigration</w:t>
        </w:r>
      </w:hyperlink>
      <w:r>
        <w:t xml:space="preserve"> ) DS</w:t>
      </w:r>
    </w:p>
    <w:p w:rsidR="00760F00" w:rsidRPr="00167A78" w:rsidRDefault="00760F00" w:rsidP="00760F00">
      <w:pPr>
        <w:rPr>
          <w:rStyle w:val="StyleUnderline"/>
        </w:rPr>
      </w:pPr>
      <w:r>
        <w:t xml:space="preserve">Fresh off a trip to Guatemala and Honduras, </w:t>
      </w:r>
      <w:r w:rsidRPr="00167A78">
        <w:rPr>
          <w:rStyle w:val="StyleUnderline"/>
        </w:rPr>
        <w:t>a House GOP working group on immigration will recommend Tuesday that the conference change a 2008 trafficking law to stop the thousands of immigrant children flooding across the border.</w:t>
      </w:r>
    </w:p>
    <w:p w:rsidR="00760F00" w:rsidRDefault="00760F00" w:rsidP="00760F00">
      <w:r>
        <w:t>Rep. Kay Granger (R-Texas), the working group’s leader, will argue that child immigrants from Central America should be subject to the same rules as those from Mexico. A source close to Granger said the group will also advise that National Guard troops be sent to the border, a longstanding demand from Republicans.</w:t>
      </w:r>
    </w:p>
    <w:p w:rsidR="00760F00" w:rsidRDefault="00760F00" w:rsidP="00760F00">
      <w:r>
        <w:t>Granger will offer the presentation at a pivotal conference meeting expected to signal the party's direction on the issue.</w:t>
      </w:r>
    </w:p>
    <w:p w:rsidR="00760F00" w:rsidRPr="00167A78" w:rsidRDefault="00760F00" w:rsidP="00760F00">
      <w:pPr>
        <w:rPr>
          <w:rStyle w:val="StyleUnderline"/>
        </w:rPr>
      </w:pPr>
      <w:r w:rsidRPr="00167A78">
        <w:rPr>
          <w:rStyle w:val="StyleUnderline"/>
        </w:rPr>
        <w:t xml:space="preserve">The 2008 law has emerged as </w:t>
      </w:r>
      <w:r w:rsidRPr="00167A78">
        <w:rPr>
          <w:rStyle w:val="Emphasis"/>
        </w:rPr>
        <w:t>the biggest sticking point</w:t>
      </w:r>
      <w:r w:rsidRPr="00167A78">
        <w:rPr>
          <w:rStyle w:val="StyleUnderline"/>
        </w:rPr>
        <w:t xml:space="preserve"> between Republicans and Democrats battling over President Obama’s $3.7 billion request for supplemental border funding. </w:t>
      </w:r>
    </w:p>
    <w:p w:rsidR="00760F00" w:rsidRPr="00167A78" w:rsidRDefault="00760F00" w:rsidP="00760F00">
      <w:pPr>
        <w:rPr>
          <w:rStyle w:val="StyleUnderline"/>
        </w:rPr>
      </w:pPr>
      <w:r w:rsidRPr="00167A78">
        <w:rPr>
          <w:rStyle w:val="StyleUnderline"/>
        </w:rPr>
        <w:t>Under the statute, unaccompanied immigrant children from Mexico or Canada must be screened within 48 hours and sent back unless they are human trafficking victims or have claims for asylum.</w:t>
      </w:r>
      <w:r>
        <w:t xml:space="preserve"> </w:t>
      </w:r>
      <w:r w:rsidRPr="00167A78">
        <w:rPr>
          <w:rStyle w:val="StyleUnderline"/>
        </w:rPr>
        <w:t xml:space="preserve">But children from countries that don't border the U.S. must be turned over to the Department of Health and Human Services </w:t>
      </w:r>
      <w:r>
        <w:t xml:space="preserve">(HHS) </w:t>
      </w:r>
      <w:r w:rsidRPr="00167A78">
        <w:rPr>
          <w:rStyle w:val="StyleUnderline"/>
        </w:rPr>
        <w:t>and appear at an immigration hearing, which takes more time.</w:t>
      </w:r>
    </w:p>
    <w:p w:rsidR="00760F00" w:rsidRPr="00167A78" w:rsidRDefault="00760F00" w:rsidP="00760F00">
      <w:pPr>
        <w:rPr>
          <w:rStyle w:val="StyleUnderline"/>
        </w:rPr>
      </w:pPr>
      <w:r w:rsidRPr="00167A78">
        <w:rPr>
          <w:rStyle w:val="StyleUnderline"/>
        </w:rPr>
        <w:t>More than 52,000 immigrant children have illegally crossed the border as of the end of May, and many thousands more are expected.</w:t>
      </w:r>
    </w:p>
    <w:p w:rsidR="00760F00" w:rsidRDefault="00760F00" w:rsidP="00760F00">
      <w:r>
        <w:t>While the White House has said it wants more flexibility and resources in terms of promptly processing undocumented children, Democrats expressed concerns immediately after the administration made its proposal.</w:t>
      </w:r>
    </w:p>
    <w:p w:rsidR="00760F00" w:rsidRDefault="00760F00" w:rsidP="00760F00">
      <w:r>
        <w:t>On Monday, the White House said it was “likely” that migrant children facing the “credible threat” of death in their home countries would be allowed to stay in the United States, as the administration sought balance on the issue.</w:t>
      </w:r>
    </w:p>
    <w:p w:rsidR="00760F00" w:rsidRDefault="00760F00" w:rsidP="00760F00">
      <w:r>
        <w:t>“These children will — and other immigrants who are attempting to enter the country without documentation — will go through the immigration process and that means their claims of asylum will be considered by an immigration judge and by asylum officials,” said White House press secretary Josh Earnest.</w:t>
      </w:r>
    </w:p>
    <w:p w:rsidR="00760F00" w:rsidRDefault="00760F00" w:rsidP="00760F00">
      <w:r>
        <w:t>That comes days after the administration offered tough language, saying most children crossing the border would be sent back.</w:t>
      </w:r>
    </w:p>
    <w:p w:rsidR="00760F00" w:rsidRDefault="00760F00" w:rsidP="00760F00">
      <w:r>
        <w:t>During the trip to Honduras and Guatemala, Granger and other members of the working group, including Reps. Mario Diaz-Balart (R-Fla.), Matt Salmon (R-Ariz.) and Steve Pearce (N.M.), as well as Rep. Henry Cuellar (D-Texas), toured a Honduras community outreach center aimed at preventing children from crossing the border. The lawmakers also met with the presidents of both countries, and visited repatriation centers in both countries.</w:t>
      </w:r>
    </w:p>
    <w:p w:rsidR="00760F00" w:rsidRDefault="00760F00" w:rsidP="00760F00">
      <w:r>
        <w:t>The working group's presentation parallels but is separate from the House Appropriations Committee's ongoing review of the administration's request. Chairman Hal Rogers (R-Ky.) said last week that $3.7 billion was “too much.”</w:t>
      </w:r>
    </w:p>
    <w:p w:rsidR="00760F00" w:rsidRPr="00167A78" w:rsidRDefault="00760F00" w:rsidP="00760F00">
      <w:pPr>
        <w:rPr>
          <w:rStyle w:val="StyleUnderline"/>
        </w:rPr>
      </w:pPr>
      <w:r>
        <w:lastRenderedPageBreak/>
        <w:t xml:space="preserve">House Republicans are facing a difficult balancing act when it comes to crafting a response to the situation at the border, which </w:t>
      </w:r>
      <w:r w:rsidRPr="00167A78">
        <w:rPr>
          <w:rStyle w:val="Emphasis"/>
        </w:rPr>
        <w:t>both parties agree has reached crisis levels</w:t>
      </w:r>
      <w:r w:rsidRPr="00167A78">
        <w:rPr>
          <w:rStyle w:val="StyleUnderline"/>
        </w:rPr>
        <w:t>. Conservatives have pushed hard for swift and strong action to return the children to their home nations, and to place pressure on those nations to discourage future trips across the border.</w:t>
      </w:r>
    </w:p>
    <w:p w:rsidR="00760F00" w:rsidRDefault="00760F00" w:rsidP="00760F00">
      <w:r>
        <w:t>Rep. Steve King (R-Iowa), a vocal critic of U.S. immigration policies, said Monday that he did not expect to be impressed by the plan discussed at Tuesday’s meeting.</w:t>
      </w:r>
    </w:p>
    <w:p w:rsidR="00760F00" w:rsidRDefault="00760F00" w:rsidP="00760F00">
      <w:r>
        <w:t>He also said he personally likes Granger and recognizes her position as head of the appropriations subcommittee overseeing much of the issue makes her a logical choice to deal with the issue, but hasn’t seen her do much on the immigration issue.</w:t>
      </w:r>
    </w:p>
    <w:p w:rsidR="00760F00" w:rsidRDefault="00760F00" w:rsidP="00760F00">
      <w:r>
        <w:t>“I’d be surprised if they came up with a conclusion that’s going to fix the problem,” he said in an interview. “I expect they’re going to come to us and say we have to take this off the table. We’re going to have to give the president some money, and tie our own strings with a border security bill.”</w:t>
      </w:r>
    </w:p>
    <w:p w:rsidR="00760F00" w:rsidRDefault="00760F00" w:rsidP="00760F00">
      <w:r>
        <w:t>“I’m trying to think of a time that she’s brought up the topic of immigration to me, and I can’t think of that time,” he said of Granger. “I have not seen that she’s been driven on this issue.”</w:t>
      </w:r>
    </w:p>
    <w:p w:rsidR="00760F00" w:rsidRPr="00167A78" w:rsidRDefault="00760F00" w:rsidP="00760F00">
      <w:pPr>
        <w:rPr>
          <w:rStyle w:val="StyleUnderline"/>
        </w:rPr>
      </w:pPr>
      <w:r>
        <w:t xml:space="preserve">House Homeland Security Chairman Michael </w:t>
      </w:r>
      <w:proofErr w:type="spellStart"/>
      <w:r>
        <w:t>McCaul</w:t>
      </w:r>
      <w:proofErr w:type="spellEnd"/>
      <w:r>
        <w:t xml:space="preserve"> (R-Texas), another working group member, said Sunday that </w:t>
      </w:r>
      <w:r w:rsidRPr="00167A78">
        <w:rPr>
          <w:rStyle w:val="StyleUnderline"/>
        </w:rPr>
        <w:t xml:space="preserve">border security legislation his panel unanimously passed in 2013 could be included in any package. The bill, </w:t>
      </w:r>
      <w:r w:rsidRPr="00167A78">
        <w:rPr>
          <w:rStyle w:val="Emphasis"/>
        </w:rPr>
        <w:t>which has bipartisan support</w:t>
      </w:r>
      <w:r w:rsidRPr="00167A78">
        <w:rPr>
          <w:rStyle w:val="StyleUnderline"/>
        </w:rPr>
        <w:t>, would require the Department of Homeland Security to establish a national plan to secure the border, which must result in a 90 percent apprehension rate of illegal crossers within five years.</w:t>
      </w:r>
    </w:p>
    <w:p w:rsidR="00760F00" w:rsidRDefault="00760F00" w:rsidP="00760F00">
      <w:r>
        <w:t>“</w:t>
      </w:r>
      <w:r w:rsidRPr="00167A78">
        <w:rPr>
          <w:rStyle w:val="StyleUnderline"/>
        </w:rPr>
        <w:t xml:space="preserve">We're looking at things like changing the 2008 law, we're looking at things like my border security bill passed out of my committee, putting that as a provision, so that finally </w:t>
      </w:r>
      <w:r w:rsidRPr="00167A78">
        <w:rPr>
          <w:rStyle w:val="Emphasis"/>
        </w:rPr>
        <w:t>we can get this thing done</w:t>
      </w:r>
      <w:r>
        <w:t>,” he said on “Fox News Sunday.”</w:t>
      </w:r>
    </w:p>
    <w:p w:rsidR="00760F00" w:rsidRPr="00760F00" w:rsidRDefault="00760F00" w:rsidP="00760F00">
      <w:pPr>
        <w:rPr>
          <w:u w:val="single"/>
        </w:rPr>
      </w:pPr>
      <w:r w:rsidRPr="00167A78">
        <w:rPr>
          <w:rStyle w:val="StyleUnderline"/>
        </w:rPr>
        <w:t>Cuellar</w:t>
      </w:r>
      <w:r>
        <w:t xml:space="preserve">, a moderate Democrat, </w:t>
      </w:r>
      <w:r w:rsidRPr="00167A78">
        <w:rPr>
          <w:rStyle w:val="StyleUnderline"/>
        </w:rPr>
        <w:t>will introduce bipartisan legislation this week with</w:t>
      </w:r>
      <w:r>
        <w:t xml:space="preserve"> Sen. John </w:t>
      </w:r>
      <w:proofErr w:type="spellStart"/>
      <w:r w:rsidRPr="00167A78">
        <w:rPr>
          <w:rStyle w:val="StyleUnderline"/>
        </w:rPr>
        <w:t>Cornyn</w:t>
      </w:r>
      <w:proofErr w:type="spellEnd"/>
      <w:r>
        <w:t xml:space="preserve"> (R-Texas) </w:t>
      </w:r>
      <w:r w:rsidRPr="00167A78">
        <w:rPr>
          <w:rStyle w:val="StyleUnderline"/>
        </w:rPr>
        <w:t>that would amend the 2008 law and establish the same rules for unaccompanied minors from Central America as Mexico or Canada. Doing so would effectively speed up the ability of the administration to send the children back to their home countries.</w:t>
      </w:r>
    </w:p>
    <w:p w:rsidR="005D5BB9" w:rsidRDefault="005D5BB9" w:rsidP="005D5BB9">
      <w:pPr>
        <w:pStyle w:val="Heading3"/>
      </w:pPr>
      <w:r>
        <w:lastRenderedPageBreak/>
        <w:t>AT GOP Won’t Do Anything</w:t>
      </w:r>
    </w:p>
    <w:p w:rsidR="005D5BB9" w:rsidRPr="00276609" w:rsidRDefault="005D5BB9" w:rsidP="005D5BB9">
      <w:pPr>
        <w:pStyle w:val="Heading4"/>
      </w:pPr>
      <w:r>
        <w:t>This is the only issue the GOP will</w:t>
      </w:r>
      <w:r w:rsidR="008B2AC2">
        <w:t xml:space="preserve"> pass – prefer specificity</w:t>
      </w:r>
    </w:p>
    <w:p w:rsidR="005D5BB9" w:rsidRPr="00B20842" w:rsidRDefault="005D5BB9" w:rsidP="005D5BB9">
      <w:r w:rsidRPr="00B20842">
        <w:rPr>
          <w:rStyle w:val="Style13ptBold"/>
        </w:rPr>
        <w:t>Peek, 7-11</w:t>
      </w:r>
      <w:r>
        <w:t xml:space="preserve"> - Contributor to Fox News (Liz, “Memo to GOP: Let Obama own immigration mess on our border,” 7/11/2014, </w:t>
      </w:r>
      <w:hyperlink r:id="rId55" w:history="1">
        <w:r w:rsidRPr="00584C8E">
          <w:rPr>
            <w:rStyle w:val="Hyperlink"/>
          </w:rPr>
          <w:t>http://www.foxnews.com/opinion/2014/07/11/memo-to-gop-let-obama-own-immigration-mess-on-our-border/</w:t>
        </w:r>
      </w:hyperlink>
      <w:r>
        <w:t xml:space="preserve"> ) DS</w:t>
      </w:r>
    </w:p>
    <w:p w:rsidR="005D5BB9" w:rsidRPr="00B20842" w:rsidRDefault="005D5BB9" w:rsidP="005D5BB9">
      <w:pPr>
        <w:rPr>
          <w:rStyle w:val="StyleUnderline"/>
        </w:rPr>
      </w:pPr>
      <w:r>
        <w:t xml:space="preserve">Give him the money! </w:t>
      </w:r>
      <w:r w:rsidRPr="00B20842">
        <w:rPr>
          <w:rStyle w:val="StyleUnderline"/>
        </w:rPr>
        <w:t>Republicans in Congress need to stifle their hostility towards</w:t>
      </w:r>
      <w:r>
        <w:t xml:space="preserve"> President </w:t>
      </w:r>
      <w:r w:rsidRPr="00B20842">
        <w:rPr>
          <w:rStyle w:val="StyleUnderline"/>
        </w:rPr>
        <w:t xml:space="preserve">Obama, and approve his emergency request for funds to alleviate our border disaster. Only by signing on for the $3.7 billion “fix” will the GOP </w:t>
      </w:r>
      <w:r w:rsidRPr="00B20842">
        <w:rPr>
          <w:rStyle w:val="Emphasis"/>
        </w:rPr>
        <w:t>place this “urgent humanitarian crisis” squarely in Mr. Obama’s lap</w:t>
      </w:r>
      <w:r w:rsidRPr="00B20842">
        <w:rPr>
          <w:rStyle w:val="StyleUnderline"/>
        </w:rPr>
        <w:t>, where it belongs.</w:t>
      </w:r>
    </w:p>
    <w:p w:rsidR="005D5BB9" w:rsidRDefault="005D5BB9" w:rsidP="005D5BB9">
      <w:r w:rsidRPr="00B20842">
        <w:rPr>
          <w:rStyle w:val="StyleUnderline"/>
        </w:rPr>
        <w:t>As</w:t>
      </w:r>
      <w:r>
        <w:t xml:space="preserve"> House Speaker John </w:t>
      </w:r>
      <w:r w:rsidRPr="00B20842">
        <w:rPr>
          <w:rStyle w:val="StyleUnderline"/>
        </w:rPr>
        <w:t>Boehner recently said</w:t>
      </w:r>
      <w:r>
        <w:t xml:space="preserve">, Obama has been president for five and a half years; </w:t>
      </w:r>
      <w:r w:rsidRPr="00B20842">
        <w:rPr>
          <w:rStyle w:val="StyleUnderline"/>
        </w:rPr>
        <w:t>it’s time he took responsibility for something, and this border mess is a good place to start.</w:t>
      </w:r>
    </w:p>
    <w:p w:rsidR="005D5BB9" w:rsidRDefault="005D5BB9" w:rsidP="005D5BB9">
      <w:r>
        <w:t xml:space="preserve">The flood of young unaccompanied minors across our border is a catastrophe – for the children and for the country. There’s no place to put them, no way to process all of them, we have legal impediments to deporting them; really, nobody knows what to do. President </w:t>
      </w:r>
      <w:r w:rsidRPr="00B20842">
        <w:rPr>
          <w:rStyle w:val="StyleUnderline"/>
        </w:rPr>
        <w:t>Obama has a plan -- let’s see if it works</w:t>
      </w:r>
      <w:r>
        <w:t>. Instead of allowing him to shirk responsibility by refusing to go along with his program, Congress needs to quickly climb aboard. Let him own the fruits of his labors.</w:t>
      </w:r>
    </w:p>
    <w:p w:rsidR="005D5BB9" w:rsidRDefault="005D5BB9" w:rsidP="005D5BB9">
      <w:r>
        <w:t xml:space="preserve">Make no mistake, President </w:t>
      </w:r>
      <w:r w:rsidRPr="00B20842">
        <w:rPr>
          <w:rStyle w:val="StyleUnderline"/>
        </w:rPr>
        <w:t>Obama is to blame for the immigration fiasco</w:t>
      </w:r>
      <w:r>
        <w:t xml:space="preserve">. Despite front-page articles in the New York Times and elsewhere blaming a 2008 sex trafficking bill or rampant gang violence in Central America for the crush of illegal youngsters flooding our border, it is clear that the trigger for the sudden influx was President Obama’s campaign-motivated Deferred Action for Childhood Arrivals Program (DACA), aka the “Dream Act.”  </w:t>
      </w:r>
    </w:p>
    <w:p w:rsidR="005D5BB9" w:rsidRDefault="005D5BB9" w:rsidP="005D5BB9">
      <w:r>
        <w:t xml:space="preserve">So far this fiscal year there have been more than 52,000 children unaccompanied children taken into custody, mostly from Central America;  that’s nearly twice the total from last year and 10 times the number from 2009. </w:t>
      </w:r>
    </w:p>
    <w:p w:rsidR="005D5BB9" w:rsidRDefault="005D5BB9" w:rsidP="005D5BB9">
      <w:r>
        <w:t>For the record, countries like El Salvador and Honduras have long been violent. Since the mid- 1990s those two countries have ranked in the top ten most violent countries in the world. What’s changed is the perceived likelihood of these kids being allowed to stay in the U.S.</w:t>
      </w:r>
    </w:p>
    <w:p w:rsidR="005D5BB9" w:rsidRDefault="005D5BB9" w:rsidP="005D5BB9">
      <w:r>
        <w:t xml:space="preserve">In passing the DACA, Obama said "it makes no sense to expel talented young people who are, for all intents and purposes, Americans." </w:t>
      </w:r>
    </w:p>
    <w:p w:rsidR="005D5BB9" w:rsidRDefault="005D5BB9" w:rsidP="005D5BB9">
      <w:r>
        <w:t xml:space="preserve">This message trickled south -- </w:t>
      </w:r>
      <w:r w:rsidRPr="00B20842">
        <w:rPr>
          <w:rStyle w:val="StyleUnderline"/>
        </w:rPr>
        <w:t>the U.S. president was easing up on deportations of children who had grown up in the States. Parents took this as an invitation and began to ship their kids north.</w:t>
      </w:r>
      <w:r>
        <w:t xml:space="preserve"> </w:t>
      </w:r>
    </w:p>
    <w:p w:rsidR="005D5BB9" w:rsidRDefault="005D5BB9" w:rsidP="005D5BB9">
      <w:r>
        <w:t xml:space="preserve">As Homeland Security head </w:t>
      </w:r>
      <w:proofErr w:type="spellStart"/>
      <w:r>
        <w:t>Jeh</w:t>
      </w:r>
      <w:proofErr w:type="spellEnd"/>
      <w:r>
        <w:t xml:space="preserve"> Johnson told NBC, "The criminal smuggling organizations are putting out a lot of disinformation about supposed free passes." Right -- disinformation coming directly from the White House. </w:t>
      </w:r>
    </w:p>
    <w:p w:rsidR="005D5BB9" w:rsidRDefault="005D5BB9" w:rsidP="005D5BB9">
      <w:r>
        <w:t>In a recent trip to Central America, during which he tried to turn around the escalating problem, Vice President Joe Biden went to the heart of the matter:  "Children and adults arriving with their children [in the U.S.] are not eligible to benefit from the passage of immigration reform legislation or from the Deferred Action for Childhood Arrivals process.”</w:t>
      </w:r>
    </w:p>
    <w:p w:rsidR="005D5BB9" w:rsidRDefault="005D5BB9" w:rsidP="005D5BB9">
      <w:r>
        <w:t xml:space="preserve">In campaigning for the Hispanic vote in 2012, and especially in politically crucial Nevada, Colorado and Florida, Obama pulled out all stops. </w:t>
      </w:r>
    </w:p>
    <w:p w:rsidR="005D5BB9" w:rsidRDefault="005D5BB9" w:rsidP="005D5BB9">
      <w:r>
        <w:t xml:space="preserve">His campaign outspent Romney’s on Spanish-language TV stations in those states by nearly two-to-one. Obama even filmed a commercial appealing to Latinos in their native tongue. But nothing had the impact of the DACA, President Obama’s personal Dream Act, which stifled rumblings about the Obama administration’s record-setting deportations. </w:t>
      </w:r>
    </w:p>
    <w:p w:rsidR="005D5BB9" w:rsidRDefault="005D5BB9" w:rsidP="005D5BB9">
      <w:r>
        <w:lastRenderedPageBreak/>
        <w:t xml:space="preserve">Weeks before the election, the New York Times wrote, “Mr. Obama’s strong position [with Hispanics] is in no small part due to his signing of an executive order giving temporary legal status to many illegal immigrants who entered the country as children.” </w:t>
      </w:r>
    </w:p>
    <w:p w:rsidR="005D5BB9" w:rsidRDefault="005D5BB9" w:rsidP="005D5BB9">
      <w:r>
        <w:t xml:space="preserve">Initiating the DACA was brilliant; Hispanic voters rejoiced that their children could live without fear of deportation, and have a shot at legal status. They turned out in droves to vote, favoring Mr. Obama over GOP candidate Mitt Romney by 71% to 27%. </w:t>
      </w:r>
    </w:p>
    <w:p w:rsidR="005D5BB9" w:rsidRDefault="005D5BB9" w:rsidP="005D5BB9">
      <w:r>
        <w:t xml:space="preserve">Unfortunately, Obama’s Dream Act was also broadcast south of the border, luring families into making what turns out to be a well calculated bet; most of the children apprehended at the border will remain in the U.S. </w:t>
      </w:r>
    </w:p>
    <w:p w:rsidR="005D5BB9" w:rsidRDefault="005D5BB9" w:rsidP="005D5BB9">
      <w:r>
        <w:t>An overwhelmed court system and indifferent enforcement means that few will be deported; they may be lost in the shadows, but they will not likely have to go home. And, judging from the mood of the country, if they grow up, and graduate from high school, chances are they will eventually be offered a path to legal status. It’s a million-dollar gamble, which tens of thousands of families are eager to make.</w:t>
      </w:r>
    </w:p>
    <w:p w:rsidR="005D5BB9" w:rsidRDefault="005D5BB9" w:rsidP="005D5BB9">
      <w:r w:rsidRPr="00B20842">
        <w:rPr>
          <w:rStyle w:val="StyleUnderline"/>
        </w:rPr>
        <w:t>Republicans should not stand in the way of</w:t>
      </w:r>
      <w:r w:rsidRPr="00D84FB8">
        <w:t xml:space="preserve"> President </w:t>
      </w:r>
      <w:r w:rsidRPr="00B20842">
        <w:rPr>
          <w:rStyle w:val="StyleUnderline"/>
        </w:rPr>
        <w:t xml:space="preserve">Obama’s plan to solve this border </w:t>
      </w:r>
      <w:r w:rsidRPr="00D84FB8">
        <w:rPr>
          <w:rStyle w:val="StyleUnderline"/>
        </w:rPr>
        <w:t>crisis. The country is alarmed; it wants a solution</w:t>
      </w:r>
      <w:r>
        <w:t xml:space="preserve">. Like it or not (and it’s not how I would like to see my tax dollars spent), we do need more judges to handle the overflow of cases and more money will need to be spent on border security. </w:t>
      </w:r>
    </w:p>
    <w:p w:rsidR="005D5BB9" w:rsidRDefault="005D5BB9" w:rsidP="005D5BB9">
      <w:r w:rsidRPr="00B20842">
        <w:rPr>
          <w:rStyle w:val="Emphasis"/>
        </w:rPr>
        <w:t>Politically, the GOP will lose by being obstructionist</w:t>
      </w:r>
      <w:r>
        <w:t xml:space="preserve">. </w:t>
      </w:r>
      <w:r w:rsidRPr="00B20842">
        <w:rPr>
          <w:rStyle w:val="StyleUnderline"/>
        </w:rPr>
        <w:t>As important, they will win by letting the president spend $1.8 billion on new detention centers.</w:t>
      </w:r>
      <w:r>
        <w:t xml:space="preserve"> </w:t>
      </w:r>
    </w:p>
    <w:p w:rsidR="005D5BB9" w:rsidRDefault="005D5BB9" w:rsidP="005D5BB9">
      <w:r w:rsidRPr="00D84FB8">
        <w:t xml:space="preserve">How will that sit with the Hispanic voter?  </w:t>
      </w:r>
    </w:p>
    <w:p w:rsidR="005D5BB9" w:rsidRDefault="005D5BB9" w:rsidP="005D5BB9">
      <w:pPr>
        <w:pStyle w:val="Heading3"/>
      </w:pPr>
      <w:r>
        <w:lastRenderedPageBreak/>
        <w:t>AT UQ o/w Link</w:t>
      </w:r>
    </w:p>
    <w:p w:rsidR="005D5BB9" w:rsidRPr="00367D71" w:rsidRDefault="005D5BB9" w:rsidP="005D5BB9">
      <w:pPr>
        <w:pStyle w:val="Heading4"/>
      </w:pPr>
      <w:r>
        <w:t xml:space="preserve">Passage isn’t inevitable – it’s going to be </w:t>
      </w:r>
      <w:r>
        <w:rPr>
          <w:i/>
          <w:u w:val="single"/>
        </w:rPr>
        <w:t>really</w:t>
      </w:r>
      <w:r>
        <w:t xml:space="preserve"> close</w:t>
      </w:r>
    </w:p>
    <w:p w:rsidR="005D5BB9" w:rsidRPr="00315DDA" w:rsidRDefault="005D5BB9" w:rsidP="005D5BB9">
      <w:r w:rsidRPr="00315DDA">
        <w:rPr>
          <w:rStyle w:val="Style13ptBold"/>
        </w:rPr>
        <w:t>Kiefer, 7-14</w:t>
      </w:r>
      <w:r>
        <w:t xml:space="preserve"> - congressional correspondent for The Christian Science Monitor (Francine, “Child migrant crisis: Congress gives itself three weeks to find a fix,” 7/14/2014, </w:t>
      </w:r>
      <w:hyperlink r:id="rId56" w:history="1">
        <w:r w:rsidRPr="00584C8E">
          <w:rPr>
            <w:rStyle w:val="Hyperlink"/>
          </w:rPr>
          <w:t>http://www.csmonitor.com/USA/DC-Decoder/2014/0714/Child-migrant-crisis-Congress-gives-itself-three-weeks-to-find-a-fix</w:t>
        </w:r>
      </w:hyperlink>
      <w:r>
        <w:t xml:space="preserve"> ) DS</w:t>
      </w:r>
    </w:p>
    <w:p w:rsidR="005D5BB9" w:rsidRPr="00367D71" w:rsidRDefault="005D5BB9" w:rsidP="005D5BB9">
      <w:pPr>
        <w:rPr>
          <w:rStyle w:val="StyleUnderline"/>
        </w:rPr>
      </w:pPr>
      <w:r w:rsidRPr="007A6FC9">
        <w:t xml:space="preserve">WASHINGTON — Both </w:t>
      </w:r>
      <w:r w:rsidRPr="00367D71">
        <w:rPr>
          <w:rStyle w:val="StyleUnderline"/>
        </w:rPr>
        <w:t>Republicans and Democrats in Congress say they want to address the child migrant crisis</w:t>
      </w:r>
      <w:r w:rsidRPr="007A6FC9">
        <w:t xml:space="preserve"> on the border before they </w:t>
      </w:r>
      <w:r w:rsidRPr="00367D71">
        <w:rPr>
          <w:rStyle w:val="StyleUnderline"/>
        </w:rPr>
        <w:t>break for their long August recess</w:t>
      </w:r>
      <w:r w:rsidRPr="007A6FC9">
        <w:t xml:space="preserve">. </w:t>
      </w:r>
      <w:r w:rsidRPr="00367D71">
        <w:rPr>
          <w:rStyle w:val="StyleUnderline"/>
        </w:rPr>
        <w:t xml:space="preserve">That gives them just </w:t>
      </w:r>
      <w:r w:rsidRPr="00367D71">
        <w:rPr>
          <w:rStyle w:val="Emphasis"/>
        </w:rPr>
        <w:t>three short weeks</w:t>
      </w:r>
      <w:r w:rsidRPr="00367D71">
        <w:rPr>
          <w:rStyle w:val="StyleUnderline"/>
        </w:rPr>
        <w:t xml:space="preserve"> to come up with a solution that can pass both chambers – a solution that will, by necessity, have to be bipartisan.</w:t>
      </w:r>
    </w:p>
    <w:p w:rsidR="005D5BB9" w:rsidRPr="007A6FC9" w:rsidRDefault="005D5BB9" w:rsidP="005D5BB9">
      <w:r w:rsidRPr="00367D71">
        <w:rPr>
          <w:rStyle w:val="Emphasis"/>
        </w:rPr>
        <w:t>That’s a very tall order in this Congress</w:t>
      </w:r>
      <w:r w:rsidRPr="00367D71">
        <w:rPr>
          <w:rStyle w:val="StyleUnderline"/>
        </w:rPr>
        <w:t xml:space="preserve">, especially considering the </w:t>
      </w:r>
      <w:r w:rsidRPr="00367D71">
        <w:rPr>
          <w:rStyle w:val="Emphasis"/>
        </w:rPr>
        <w:t>polarizing nature of anything to do with immigration</w:t>
      </w:r>
      <w:r w:rsidRPr="007A6FC9">
        <w:t>. The midterm elections are also nearing, and that motivates politicians to show how they differ with the other party, not how they agree with it. Yet, the crisis is urgent and involves children – two big motivators to find a solution.</w:t>
      </w:r>
    </w:p>
    <w:p w:rsidR="005D5BB9" w:rsidRPr="007A6FC9" w:rsidRDefault="005D5BB9" w:rsidP="005D5BB9">
      <w:r w:rsidRPr="007A6FC9">
        <w:t>Here’s where things stand in Congress as lawmakers consider President Obama’s $3.7 billion request to deal with the crisis:</w:t>
      </w:r>
    </w:p>
    <w:p w:rsidR="005D5BB9" w:rsidRPr="007A6FC9" w:rsidRDefault="005D5BB9" w:rsidP="005D5BB9">
      <w:r w:rsidRPr="007A6FC9">
        <w:t xml:space="preserve">No blank check. Both </w:t>
      </w:r>
      <w:r w:rsidRPr="00367D71">
        <w:rPr>
          <w:rStyle w:val="StyleUnderline"/>
        </w:rPr>
        <w:t xml:space="preserve">House and Senate Republicans say </w:t>
      </w:r>
      <w:r w:rsidRPr="00367D71">
        <w:rPr>
          <w:rStyle w:val="Emphasis"/>
        </w:rPr>
        <w:t>they’re not going to just rubber-stamp the president’s request</w:t>
      </w:r>
      <w:r w:rsidRPr="007A6FC9">
        <w:t>, which seeks emergency funds for things like housing and care for minor migrants, more immigration judges, border security, and assistance to countries of origin. Any emergency funding would probably be only for the rest of this fiscal year, which ends Sept. 30, with subsequent needs being handled through the annual budget for 2015.</w:t>
      </w:r>
    </w:p>
    <w:p w:rsidR="005D5BB9" w:rsidRDefault="005D5BB9" w:rsidP="005D5BB9">
      <w:r w:rsidRPr="007A6FC9">
        <w:t>“It’s too much money,” said Rep. Hal Rogers (R) of Kentucky on Friday. “</w:t>
      </w:r>
      <w:r w:rsidRPr="00367D71">
        <w:rPr>
          <w:rStyle w:val="StyleUnderline"/>
        </w:rPr>
        <w:t>There are pieces of it that need to be dealt with immediately, and that’s what we’re working on</w:t>
      </w:r>
      <w:r w:rsidRPr="007A6FC9">
        <w:t>,” said the congressman, who chairs the House Appropriations Committee that deals with government spending.</w:t>
      </w:r>
    </w:p>
    <w:p w:rsidR="005D5BB9" w:rsidRPr="007A6FC9" w:rsidRDefault="005D5BB9" w:rsidP="005D5BB9"/>
    <w:p w:rsidR="005D5BB9" w:rsidRPr="00D4479F" w:rsidRDefault="005D5BB9" w:rsidP="005D5BB9">
      <w:pPr>
        <w:pStyle w:val="Heading4"/>
      </w:pPr>
      <w:r>
        <w:t>Passage isn’t guaranteed – the Congressional trip will be complicated</w:t>
      </w:r>
    </w:p>
    <w:p w:rsidR="005D5BB9" w:rsidRPr="00ED29D0" w:rsidRDefault="005D5BB9" w:rsidP="005D5BB9">
      <w:r w:rsidRPr="00ED29D0">
        <w:rPr>
          <w:rStyle w:val="Style13ptBold"/>
        </w:rPr>
        <w:t>Meckler and Nelson, 7-8</w:t>
      </w:r>
      <w:r>
        <w:t xml:space="preserve"> - *Reporter for The Wall Street Journal, AND *White House Correspondent for The Wall Street Journal (Laura, Colleen, “White House Seeks Emergency Funds to Counter Border Surge,” 7/8/2014, </w:t>
      </w:r>
      <w:hyperlink r:id="rId57" w:history="1">
        <w:r w:rsidRPr="00584C8E">
          <w:rPr>
            <w:rStyle w:val="Hyperlink"/>
          </w:rPr>
          <w:t>http://online.wsj.com/articles/white-house-seeks-emergency-funds-to-counter-border-surge-1404834485</w:t>
        </w:r>
      </w:hyperlink>
      <w:r>
        <w:t xml:space="preserve"> ) DS</w:t>
      </w:r>
    </w:p>
    <w:p w:rsidR="005D5BB9" w:rsidRDefault="005D5BB9" w:rsidP="005D5BB9">
      <w:r>
        <w:t xml:space="preserve">WASHINGTON—President Barack </w:t>
      </w:r>
      <w:r w:rsidRPr="00ED29D0">
        <w:rPr>
          <w:rStyle w:val="StyleUnderline"/>
        </w:rPr>
        <w:t>Obama is seeking $3.7 billion in funding and legal changes to stem the surge in children and families illegally entering the U.S.,</w:t>
      </w:r>
      <w:r>
        <w:t xml:space="preserve"> creating new tensions within his party as he works to confront a crisis that is overwhelming the government's ability to hold young migrants.</w:t>
      </w:r>
    </w:p>
    <w:p w:rsidR="005D5BB9" w:rsidRPr="00ED29D0" w:rsidRDefault="005D5BB9" w:rsidP="005D5BB9">
      <w:pPr>
        <w:rPr>
          <w:rStyle w:val="StyleUnderline"/>
        </w:rPr>
      </w:pPr>
      <w:r w:rsidRPr="00ED29D0">
        <w:rPr>
          <w:rStyle w:val="StyleUnderline"/>
        </w:rPr>
        <w:t>The request he sent</w:t>
      </w:r>
      <w:r w:rsidRPr="00513C45">
        <w:t xml:space="preserve"> Tuesday </w:t>
      </w:r>
      <w:r w:rsidRPr="00ED29D0">
        <w:rPr>
          <w:rStyle w:val="StyleUnderline"/>
        </w:rPr>
        <w:t>to Congress includes money for new detention facilities, overtime pay for Border Patrol agents, more immigration judges to process cases and aid to help Central American countries repatriate the people sent home.</w:t>
      </w:r>
    </w:p>
    <w:p w:rsidR="005D5BB9" w:rsidRPr="00D4479F" w:rsidRDefault="005D5BB9" w:rsidP="005D5BB9">
      <w:r w:rsidRPr="00ED29D0">
        <w:rPr>
          <w:rStyle w:val="Emphasis"/>
        </w:rPr>
        <w:t>Lawmakers in both parties appeared open to the request</w:t>
      </w:r>
      <w:r w:rsidRPr="00ED29D0">
        <w:rPr>
          <w:rStyle w:val="StyleUnderline"/>
        </w:rPr>
        <w:t xml:space="preserve">, though the trip through Congress is likely to be </w:t>
      </w:r>
      <w:r w:rsidRPr="00ED29D0">
        <w:rPr>
          <w:rStyle w:val="Emphasis"/>
        </w:rPr>
        <w:t>complicated</w:t>
      </w:r>
      <w:r w:rsidRPr="00ED29D0">
        <w:rPr>
          <w:rStyle w:val="StyleUnderline"/>
        </w:rPr>
        <w:t>.</w:t>
      </w:r>
    </w:p>
    <w:p w:rsidR="005D5BB9" w:rsidRDefault="005D5BB9" w:rsidP="005D5BB9">
      <w:pPr>
        <w:pStyle w:val="Heading3"/>
      </w:pPr>
      <w:r>
        <w:lastRenderedPageBreak/>
        <w:t>AT No Push</w:t>
      </w:r>
    </w:p>
    <w:p w:rsidR="005D5BB9" w:rsidRDefault="005D5BB9" w:rsidP="005D5BB9">
      <w:pPr>
        <w:pStyle w:val="Heading4"/>
        <w:tabs>
          <w:tab w:val="left" w:pos="12885"/>
        </w:tabs>
      </w:pPr>
      <w:r>
        <w:t>Obama has strong motivations to push</w:t>
      </w:r>
    </w:p>
    <w:p w:rsidR="005D5BB9" w:rsidRPr="00EB06F6" w:rsidRDefault="005D5BB9" w:rsidP="005D5BB9">
      <w:r w:rsidRPr="008C5FA7">
        <w:rPr>
          <w:rStyle w:val="Style13ptBold"/>
        </w:rPr>
        <w:t>Sargent, 7-21</w:t>
      </w:r>
      <w:r>
        <w:t xml:space="preserve"> - political writer for The Washington Post (Greg, “Morning Plum: Immigration battle could damage GOP for years,” 7/21/2014, </w:t>
      </w:r>
      <w:hyperlink r:id="rId58" w:history="1">
        <w:r w:rsidRPr="00386BF3">
          <w:rPr>
            <w:rStyle w:val="Hyperlink"/>
          </w:rPr>
          <w:t>http://www.washingtonpost.com/blogs/plum-line/wp/2014/07/21/morning-plum-immigration-battle-could-damage-gop-for-years/</w:t>
        </w:r>
      </w:hyperlink>
      <w:r>
        <w:t xml:space="preserve"> ) DS</w:t>
      </w:r>
    </w:p>
    <w:p w:rsidR="005D5BB9" w:rsidRPr="00EB06F6" w:rsidRDefault="005D5BB9" w:rsidP="005D5BB9">
      <w:pPr>
        <w:rPr>
          <w:rStyle w:val="Emphasis"/>
        </w:rPr>
      </w:pPr>
      <w:r w:rsidRPr="00EB06F6">
        <w:rPr>
          <w:rStyle w:val="StyleUnderline"/>
        </w:rPr>
        <w:t xml:space="preserve">This week, we may find out whether Congress is capable of responding to the crisis of young migrants crossing </w:t>
      </w:r>
      <w:r w:rsidRPr="00DA39AE">
        <w:rPr>
          <w:rStyle w:val="Emphasis"/>
        </w:rPr>
        <w:t>the border</w:t>
      </w:r>
      <w:r w:rsidRPr="00EB06F6">
        <w:rPr>
          <w:rStyle w:val="StyleUnderline"/>
        </w:rPr>
        <w:t xml:space="preserve"> — or whether it will punt entirely before going home for August.</w:t>
      </w:r>
      <w:r>
        <w:t xml:space="preserve"> </w:t>
      </w:r>
      <w:r w:rsidRPr="00EB06F6">
        <w:rPr>
          <w:rStyle w:val="StyleUnderline"/>
        </w:rPr>
        <w:t xml:space="preserve">If the latter happens, both parties will bear blame. While Republicans are divided over whether to respond to the debacle at all, Dems are divided over whether the solution should speed deportations of arriving minors, and </w:t>
      </w:r>
      <w:r w:rsidRPr="00EB06F6">
        <w:rPr>
          <w:rStyle w:val="Emphasis"/>
        </w:rPr>
        <w:t>Obama</w:t>
      </w:r>
      <w:r w:rsidRPr="00EB06F6">
        <w:t>, in addition to Republicans,</w:t>
      </w:r>
      <w:r w:rsidRPr="00EB06F6">
        <w:rPr>
          <w:rStyle w:val="StyleUnderline"/>
        </w:rPr>
        <w:t xml:space="preserve"> </w:t>
      </w:r>
      <w:r w:rsidRPr="00EB06F6">
        <w:rPr>
          <w:rStyle w:val="Emphasis"/>
        </w:rPr>
        <w:t>is taking a beating</w:t>
      </w:r>
      <w:r w:rsidRPr="00D3415A">
        <w:rPr>
          <w:rStyle w:val="StyleUnderline"/>
        </w:rPr>
        <w:t xml:space="preserve"> </w:t>
      </w:r>
      <w:r w:rsidRPr="00EB06F6">
        <w:rPr>
          <w:rStyle w:val="StyleUnderline"/>
        </w:rPr>
        <w:t>from the public over his handling of it.</w:t>
      </w:r>
    </w:p>
    <w:p w:rsidR="005D5BB9" w:rsidRPr="00EB06F6" w:rsidRDefault="005D5BB9" w:rsidP="005D5BB9">
      <w:r w:rsidRPr="00EB06F6">
        <w:rPr>
          <w:rStyle w:val="StyleUnderline"/>
        </w:rPr>
        <w:t>But beyond this crisis looms Obama’s decision over how far to go in acting unilaterally to ease deportations from the interior.</w:t>
      </w:r>
      <w:r>
        <w:t xml:space="preserve"> In this context, Ronald Brownstein explains that the immigration battle could damage the GOP for years, because </w:t>
      </w:r>
      <w:r w:rsidRPr="00EB06F6">
        <w:t>Obama’s coming action on deportations raises a striking possibility:</w:t>
      </w:r>
    </w:p>
    <w:p w:rsidR="005D5BB9" w:rsidRDefault="005D5BB9" w:rsidP="005D5BB9">
      <w:r>
        <w:t xml:space="preserve">    Such a move would infuriate Republicans, both because the border crisis has deepened their conviction that any move toward legalization inspires more illegal migration and because the president would be bypassing Congress. They would likely challenge an Obama order through both legislation and litigation. Every 2016 GOP presidential contender could feel compelled to promise to repeal the order.</w:t>
      </w:r>
    </w:p>
    <w:p w:rsidR="005D5BB9" w:rsidRDefault="005D5BB9" w:rsidP="005D5BB9">
      <w:r>
        <w:t xml:space="preserve">    Those would be momentous choices for a party already struggling to attract Hispanics and Asian-Americans. Alfonso Aguilar, executive director of the Latino Partnership initiative at the conservative American Principles Project, warns that if Republicans “again fall for the trap” and try to overturn an Obama legalization plan without offering an alternative path to legal status, the party will condemn itself to another lopsided deficit among Hispanics — and to a likely defeat — in 2016….</w:t>
      </w:r>
    </w:p>
    <w:p w:rsidR="005D5BB9" w:rsidRDefault="005D5BB9" w:rsidP="005D5BB9">
      <w:r>
        <w:t xml:space="preserve">    …on immigration, as on other social issues such as gay rights and contraception, he is driving decisions that could shape the two parties for years — and cement the Democratic hold on the coalition of growing demographic groups that powered his two victories.</w:t>
      </w:r>
    </w:p>
    <w:p w:rsidR="005D5BB9" w:rsidRPr="00EB06F6" w:rsidRDefault="005D5BB9" w:rsidP="005D5BB9">
      <w:pPr>
        <w:rPr>
          <w:rStyle w:val="StyleUnderline"/>
        </w:rPr>
      </w:pPr>
      <w:r>
        <w:t xml:space="preserve">This is a key insight. Right now Republicans are responding to the crisis by calling for an end to Obama’s deferred-deportation program for </w:t>
      </w:r>
      <w:proofErr w:type="spellStart"/>
      <w:r>
        <w:t>DREAMers</w:t>
      </w:r>
      <w:proofErr w:type="spellEnd"/>
      <w:r>
        <w:t xml:space="preserve">, which is effectively a call to deport them all. But </w:t>
      </w:r>
      <w:r w:rsidRPr="00EB06F6">
        <w:rPr>
          <w:rStyle w:val="StyleUnderline"/>
        </w:rPr>
        <w:t xml:space="preserve">if Obama expands that program — and </w:t>
      </w:r>
      <w:r w:rsidRPr="00EB06F6">
        <w:rPr>
          <w:rStyle w:val="Emphasis"/>
        </w:rPr>
        <w:t>no one knows how ambitious he will be</w:t>
      </w:r>
      <w:r w:rsidRPr="00EB06F6">
        <w:rPr>
          <w:rStyle w:val="StyleUnderline"/>
        </w:rPr>
        <w:t xml:space="preserve"> — Republicans will be calling for that expansion to be rolled back, which means their calls for deportation will only grow. This could put Republicans heading into 2016 with a position on immigration that’s further to the right than Mitt Romney’s self-deportation prescription.</w:t>
      </w:r>
    </w:p>
    <w:p w:rsidR="005D5BB9" w:rsidRPr="00677101" w:rsidRDefault="005D5BB9" w:rsidP="005D5BB9">
      <w:r w:rsidRPr="00EB06F6">
        <w:rPr>
          <w:rStyle w:val="Emphasis"/>
        </w:rPr>
        <w:t>The current crisis undoubtedly holds major political risk for Obama. The pressure on him to show it can be managed is intense</w:t>
      </w:r>
      <w:r>
        <w:t xml:space="preserve">. But the optics for Republicans are perilous, too. Here’s what we might see this fall: Republicans will have failed to respond to the current debacle because they wanted kids deported faster and didn’t want to spend money on a humanitarian response — and they will have failed to act on the broader immigration crisis because they can’t accept legalization of the 11 million — even as they are showing themselves quite capable of … forging ahead with their lawsuit against the president. That contrast would look pretty bad on its own. But it could also send Republicans even deeper into a posture of total resistance to unilateral Obama action. Even as he is acting to solve the broader immigration </w:t>
      </w:r>
      <w:r>
        <w:lastRenderedPageBreak/>
        <w:t>crisis they refuse to address, Republicans will be committing themselves to the demand for ever more deportations.</w:t>
      </w:r>
    </w:p>
    <w:p w:rsidR="000C129B" w:rsidRDefault="000C129B" w:rsidP="007A6FC9">
      <w:pPr>
        <w:pStyle w:val="Heading3"/>
      </w:pPr>
      <w:r>
        <w:lastRenderedPageBreak/>
        <w:t>AT XO Solves</w:t>
      </w:r>
    </w:p>
    <w:p w:rsidR="000C129B" w:rsidRPr="000C129B" w:rsidRDefault="000C129B" w:rsidP="000C129B">
      <w:pPr>
        <w:pStyle w:val="Heading4"/>
      </w:pPr>
      <w:r>
        <w:t>The XO fails – Congressional money is key</w:t>
      </w:r>
    </w:p>
    <w:p w:rsidR="000C129B" w:rsidRPr="00837C5D" w:rsidRDefault="000C129B" w:rsidP="000C129B">
      <w:r w:rsidRPr="00837C5D">
        <w:rPr>
          <w:rStyle w:val="Style13ptBold"/>
        </w:rPr>
        <w:t>Dennis, 7-8</w:t>
      </w:r>
      <w:r>
        <w:t xml:space="preserve"> - CQ Roll Call¹s White House correspondent since 2011 (Steven, “Obama Still Needs Congress to Show Him the Money,” 7/8/2014, </w:t>
      </w:r>
      <w:hyperlink r:id="rId59" w:history="1">
        <w:r w:rsidRPr="00584C8E">
          <w:rPr>
            <w:rStyle w:val="Hyperlink"/>
          </w:rPr>
          <w:t>http://blogs.rollcall.com/white-house/immigration-news-obama-needs-congress-emergency-funding/</w:t>
        </w:r>
      </w:hyperlink>
      <w:r>
        <w:t xml:space="preserve"> ) DS</w:t>
      </w:r>
    </w:p>
    <w:p w:rsidR="000C129B" w:rsidRDefault="000C129B" w:rsidP="000C129B">
      <w:r>
        <w:t xml:space="preserve">President Barack </w:t>
      </w:r>
      <w:r w:rsidRPr="007607E0">
        <w:rPr>
          <w:rStyle w:val="StyleUnderline"/>
        </w:rPr>
        <w:t xml:space="preserve">Obama may be just about done with this Congress, but there’s one thing he can’t do without — </w:t>
      </w:r>
      <w:r w:rsidRPr="007607E0">
        <w:rPr>
          <w:rStyle w:val="Emphasis"/>
        </w:rPr>
        <w:t>money</w:t>
      </w:r>
      <w:r w:rsidRPr="007607E0">
        <w:rPr>
          <w:rStyle w:val="StyleUnderline"/>
        </w:rPr>
        <w:t>.</w:t>
      </w:r>
    </w:p>
    <w:p w:rsidR="000C129B" w:rsidRDefault="000C129B" w:rsidP="000C129B">
      <w:r>
        <w:t xml:space="preserve">Before Congress adjourns in a month for the August recess, </w:t>
      </w:r>
      <w:r w:rsidRPr="007607E0">
        <w:rPr>
          <w:rStyle w:val="StyleUnderline"/>
        </w:rPr>
        <w:t>Obama wants lawmakers to pass a supplemental spending bill dealing</w:t>
      </w:r>
      <w:r>
        <w:t xml:space="preserve"> primarily </w:t>
      </w:r>
      <w:r w:rsidRPr="007607E0">
        <w:rPr>
          <w:rStyle w:val="StyleUnderline"/>
        </w:rPr>
        <w:t>with the child migrant crisis</w:t>
      </w:r>
      <w:r>
        <w:t>, while also averting a slowdown of highway projects.</w:t>
      </w:r>
    </w:p>
    <w:p w:rsidR="000C129B" w:rsidRDefault="000C129B" w:rsidP="000C129B">
      <w:r>
        <w:t xml:space="preserve">But </w:t>
      </w:r>
      <w:r w:rsidRPr="00837C5D">
        <w:rPr>
          <w:rStyle w:val="Emphasis"/>
        </w:rPr>
        <w:t>he will need a historically unproductive Congress to creak into action to do so</w:t>
      </w:r>
      <w:r>
        <w:t>, even as House Republicans head to the courthouse to sue the president over his executive actions.</w:t>
      </w:r>
    </w:p>
    <w:p w:rsidR="000C129B" w:rsidRDefault="000C129B" w:rsidP="000C129B">
      <w:r>
        <w:t xml:space="preserve">And after the break, Congress will have to agree on a spending bill to avoid a pre-election government shutdown — with </w:t>
      </w:r>
      <w:r w:rsidRPr="00837C5D">
        <w:rPr>
          <w:rStyle w:val="Emphasis"/>
        </w:rPr>
        <w:t>Obama pushing Congress for a host of controversial items</w:t>
      </w:r>
      <w:r>
        <w:t>, including $500 million for Syrian rebels, a new anti-terrorism foreign aid fund and the authority to close the military prison in Guantánamo Bay, Cuba.</w:t>
      </w:r>
    </w:p>
    <w:p w:rsidR="000C129B" w:rsidRPr="00837C5D" w:rsidRDefault="000C129B" w:rsidP="000C129B">
      <w:pPr>
        <w:rPr>
          <w:rStyle w:val="StyleUnderline"/>
        </w:rPr>
      </w:pPr>
      <w:r>
        <w:t xml:space="preserve">The bottom line: </w:t>
      </w:r>
      <w:r w:rsidRPr="00837C5D">
        <w:rPr>
          <w:rStyle w:val="StyleUnderline"/>
        </w:rPr>
        <w:t xml:space="preserve">While Obama has used his pen and phone to enact a host of administrative changes this year, </w:t>
      </w:r>
      <w:r w:rsidRPr="00837C5D">
        <w:rPr>
          <w:rStyle w:val="Emphasis"/>
        </w:rPr>
        <w:t>he can’t pen and phone</w:t>
      </w:r>
      <w:r w:rsidRPr="00837C5D">
        <w:rPr>
          <w:rStyle w:val="StyleUnderline"/>
        </w:rPr>
        <w:t xml:space="preserve"> his way around Congress’ power of the purse.</w:t>
      </w:r>
    </w:p>
    <w:p w:rsidR="00A42981" w:rsidRDefault="00A42981" w:rsidP="00A42981"/>
    <w:p w:rsidR="00A42981" w:rsidRDefault="00A42981" w:rsidP="00A42981">
      <w:pPr>
        <w:pStyle w:val="Heading4"/>
      </w:pPr>
      <w:r>
        <w:t xml:space="preserve">The </w:t>
      </w:r>
      <w:proofErr w:type="spellStart"/>
      <w:r>
        <w:t>aff</w:t>
      </w:r>
      <w:proofErr w:type="spellEnd"/>
      <w:r>
        <w:t xml:space="preserve"> </w:t>
      </w:r>
      <w:r w:rsidR="002A357B">
        <w:t xml:space="preserve">uniquely </w:t>
      </w:r>
      <w:r>
        <w:t>forces Obama into an XO – that causes his impeachment</w:t>
      </w:r>
    </w:p>
    <w:p w:rsidR="00A42981" w:rsidRPr="00F714EF" w:rsidRDefault="00A42981" w:rsidP="00A42981">
      <w:proofErr w:type="spellStart"/>
      <w:r w:rsidRPr="003865D0">
        <w:rPr>
          <w:rStyle w:val="Style13ptBold"/>
        </w:rPr>
        <w:t>Lauter</w:t>
      </w:r>
      <w:proofErr w:type="spellEnd"/>
      <w:r w:rsidRPr="003865D0">
        <w:rPr>
          <w:rStyle w:val="Style13ptBold"/>
        </w:rPr>
        <w:t>, 7-25</w:t>
      </w:r>
      <w:r>
        <w:t xml:space="preserve"> - Los Angeles Times’ Washington bureau chief (David, “White House aide says Republicans might impeach Obama over immigration,” 7/25/2014, </w:t>
      </w:r>
      <w:hyperlink r:id="rId60" w:history="1">
        <w:r w:rsidRPr="00E80794">
          <w:rPr>
            <w:rStyle w:val="Hyperlink"/>
          </w:rPr>
          <w:t>http://www.latimes.com/nation/politics/politicsnow/la-pn-obama-impeachment-20140725-story.html</w:t>
        </w:r>
      </w:hyperlink>
      <w:r>
        <w:t xml:space="preserve"> ) DS</w:t>
      </w:r>
    </w:p>
    <w:p w:rsidR="00A42981" w:rsidRDefault="00A42981" w:rsidP="00A42981">
      <w:r>
        <w:t xml:space="preserve">President </w:t>
      </w:r>
      <w:r w:rsidRPr="00F714EF">
        <w:rPr>
          <w:rStyle w:val="StyleUnderline"/>
        </w:rPr>
        <w:t xml:space="preserve">Obama will propose broad-ranging executive action on immigration reform later this summer that could </w:t>
      </w:r>
      <w:r w:rsidRPr="00F714EF">
        <w:rPr>
          <w:rStyle w:val="Emphasis"/>
        </w:rPr>
        <w:t>provoke Republicans into trying to impeach him</w:t>
      </w:r>
      <w:r>
        <w:t>, a senior White House official said Friday.</w:t>
      </w:r>
    </w:p>
    <w:p w:rsidR="00A42981" w:rsidRDefault="00A42981" w:rsidP="00A42981">
      <w:r w:rsidRPr="00F714EF">
        <w:rPr>
          <w:rStyle w:val="StyleUnderline"/>
        </w:rPr>
        <w:t>While details of the immigration plan are still being worked on, it will mark "an important step in the arc of the presidency" that will shape both the substance and politics of immigration policy for years</w:t>
      </w:r>
      <w:r>
        <w:t>, White House senior advisor Dan Pfeiffer told reporters at a breakfast sponsored by the Christian Science Monitor.</w:t>
      </w:r>
    </w:p>
    <w:p w:rsidR="00A42981" w:rsidRDefault="00A42981" w:rsidP="00A42981">
      <w:r w:rsidRPr="00F714EF">
        <w:rPr>
          <w:rStyle w:val="StyleUnderline"/>
        </w:rPr>
        <w:t>That move is certain to "increase the angry reaction from Republicans" who already accuse Obama of exceeding his executive authority,</w:t>
      </w:r>
      <w:r>
        <w:t xml:space="preserve"> Pfeiffer said, highlighting recent statements by former vice presidential candidate Sarah Palin in which she backed an impeachment move.</w:t>
      </w:r>
    </w:p>
    <w:p w:rsidR="00A42981" w:rsidRPr="00F714EF" w:rsidRDefault="00A42981" w:rsidP="00A42981">
      <w:pPr>
        <w:rPr>
          <w:rStyle w:val="StyleUnderline"/>
        </w:rPr>
      </w:pPr>
      <w:r>
        <w:t>"</w:t>
      </w:r>
      <w:r w:rsidRPr="00F714EF">
        <w:rPr>
          <w:rStyle w:val="StyleUnderline"/>
        </w:rPr>
        <w:t>I would not discount the possibility" that Republicans would seek to impeach Obama</w:t>
      </w:r>
      <w:r>
        <w:t xml:space="preserve">, he said, adding that House Speaker John A. </w:t>
      </w:r>
      <w:r w:rsidRPr="00F714EF">
        <w:rPr>
          <w:rStyle w:val="StyleUnderline"/>
        </w:rPr>
        <w:t>Boehner</w:t>
      </w:r>
      <w:r>
        <w:t xml:space="preserve"> (R-Ohio) </w:t>
      </w:r>
      <w:r w:rsidRPr="00F714EF">
        <w:rPr>
          <w:rStyle w:val="StyleUnderline"/>
        </w:rPr>
        <w:t>has "</w:t>
      </w:r>
      <w:r w:rsidRPr="00F714EF">
        <w:rPr>
          <w:rStyle w:val="Emphasis"/>
        </w:rPr>
        <w:t>opened the door to impeachment</w:t>
      </w:r>
      <w:r w:rsidRPr="00F714EF">
        <w:rPr>
          <w:rStyle w:val="StyleUnderline"/>
        </w:rPr>
        <w:t>" by his plans to sue Obama for allegedly exceeding his executive authority.</w:t>
      </w:r>
    </w:p>
    <w:p w:rsidR="00A42981" w:rsidRDefault="00A42981" w:rsidP="00A42981"/>
    <w:p w:rsidR="002A357B" w:rsidRDefault="002A357B" w:rsidP="002A357B">
      <w:pPr>
        <w:pStyle w:val="Heading4"/>
      </w:pPr>
      <w:r>
        <w:lastRenderedPageBreak/>
        <w:t xml:space="preserve">This instance of impeachment is bad – undermines </w:t>
      </w:r>
      <w:r w:rsidR="00C532E8">
        <w:t xml:space="preserve">democratic credibility </w:t>
      </w:r>
      <w:r>
        <w:t>and separation of powers</w:t>
      </w:r>
    </w:p>
    <w:p w:rsidR="002A357B" w:rsidRPr="004D3C5E" w:rsidRDefault="002A357B" w:rsidP="002A357B">
      <w:r w:rsidRPr="000D7E3A">
        <w:rPr>
          <w:rStyle w:val="Style13ptBold"/>
        </w:rPr>
        <w:t>Dean, 2014</w:t>
      </w:r>
      <w:r>
        <w:t xml:space="preserve"> - a </w:t>
      </w:r>
      <w:proofErr w:type="spellStart"/>
      <w:r>
        <w:t>Justia</w:t>
      </w:r>
      <w:proofErr w:type="spellEnd"/>
      <w:r>
        <w:t xml:space="preserve"> columnist, is a former counsel to the president (John, “Impeachment Insanity Has Consequences,” 4/4/2014, </w:t>
      </w:r>
      <w:hyperlink r:id="rId61" w:history="1">
        <w:r w:rsidRPr="00E80794">
          <w:rPr>
            <w:rStyle w:val="Hyperlink"/>
          </w:rPr>
          <w:t>http://verdict.justia.com/2014/04/04/impeachment-insanity-consequences</w:t>
        </w:r>
      </w:hyperlink>
      <w:r>
        <w:t xml:space="preserve"> ) DS</w:t>
      </w:r>
    </w:p>
    <w:p w:rsidR="002A357B" w:rsidRPr="004D3C5E" w:rsidRDefault="002A357B" w:rsidP="002A357B">
      <w:pPr>
        <w:rPr>
          <w:rStyle w:val="Emphasis"/>
        </w:rPr>
      </w:pPr>
      <w:r w:rsidRPr="004D3C5E">
        <w:rPr>
          <w:rStyle w:val="Emphasis"/>
        </w:rPr>
        <w:t>Conservatives Are Damaging a Vital Tool of Democratic Government</w:t>
      </w:r>
    </w:p>
    <w:p w:rsidR="002A357B" w:rsidRPr="004D3C5E" w:rsidRDefault="002A357B" w:rsidP="002A357B">
      <w:pPr>
        <w:rPr>
          <w:rStyle w:val="StyleUnderline"/>
        </w:rPr>
      </w:pPr>
      <w:r w:rsidRPr="004D3C5E">
        <w:rPr>
          <w:rStyle w:val="StyleUnderline"/>
        </w:rPr>
        <w:t>Impeachment is the big cannon of the legislative process, a unique tool the founders incorporated into our Constitution to deal with a special problem</w:t>
      </w:r>
      <w:r>
        <w:t xml:space="preserve">. The federal Constitution is the model for most states. </w:t>
      </w:r>
      <w:r w:rsidRPr="004D3C5E">
        <w:rPr>
          <w:rStyle w:val="StyleUnderline"/>
        </w:rPr>
        <w:t xml:space="preserve">Everywhere impeachment is a power that is </w:t>
      </w:r>
      <w:r w:rsidRPr="004D3C5E">
        <w:rPr>
          <w:rStyle w:val="Emphasis"/>
        </w:rPr>
        <w:t>used only in rare circumstances</w:t>
      </w:r>
      <w:r>
        <w:t xml:space="preserve">. Michael Gerhardt, a leading scholar on the federal impeachment process, explains that </w:t>
      </w:r>
      <w:r w:rsidRPr="004D3C5E">
        <w:rPr>
          <w:rStyle w:val="StyleUnderline"/>
        </w:rPr>
        <w:t xml:space="preserve">impeachment is a “political process designed to investigate, expose, and remedy political crimes committed by a special class of politicians subject to unique political punishment.” But </w:t>
      </w:r>
      <w:r w:rsidRPr="004D3C5E">
        <w:rPr>
          <w:rStyle w:val="Emphasis"/>
        </w:rPr>
        <w:t>it is not a political crime to have a different point of view</w:t>
      </w:r>
      <w:r w:rsidRPr="004D3C5E">
        <w:rPr>
          <w:rStyle w:val="StyleUnderline"/>
        </w:rPr>
        <w:t>.</w:t>
      </w:r>
    </w:p>
    <w:p w:rsidR="002A357B" w:rsidRPr="004D3C5E" w:rsidRDefault="002A357B" w:rsidP="002A357B">
      <w:pPr>
        <w:rPr>
          <w:rStyle w:val="Emphasis"/>
        </w:rPr>
      </w:pPr>
      <w:r>
        <w:t xml:space="preserve">Gerhardt points out that Alexis de Tocqueville, when writing in his Democracy in America (1835 and 1840), thought impeachment might be a frequently used device since the only punishment was removal and ban from office. That, however, has not been our history. </w:t>
      </w:r>
      <w:r w:rsidRPr="004D3C5E">
        <w:rPr>
          <w:rStyle w:val="StyleUnderline"/>
        </w:rPr>
        <w:t xml:space="preserve">Impeachment is an extraordinary undertaking that </w:t>
      </w:r>
      <w:r w:rsidRPr="004D3C5E">
        <w:rPr>
          <w:rStyle w:val="Emphasis"/>
        </w:rPr>
        <w:t>conservatives now seek to make ordinary.</w:t>
      </w:r>
    </w:p>
    <w:p w:rsidR="002A357B" w:rsidRPr="004D3C5E" w:rsidRDefault="002A357B" w:rsidP="002A357B">
      <w:pPr>
        <w:rPr>
          <w:rStyle w:val="StyleUnderline"/>
        </w:rPr>
      </w:pPr>
      <w:r w:rsidRPr="004D3C5E">
        <w:rPr>
          <w:rStyle w:val="StyleUnderline"/>
        </w:rPr>
        <w:t xml:space="preserve">The founding generations, who developed the precedents to make our system work, realized that </w:t>
      </w:r>
      <w:r w:rsidRPr="004D3C5E">
        <w:rPr>
          <w:rStyle w:val="Emphasis"/>
        </w:rPr>
        <w:t>to overuse this device would change the nature of our system</w:t>
      </w:r>
      <w:r>
        <w:t xml:space="preserve">. If it were a frequently used process it could quickly evolve into a bastardized parliamentary process where a president (or at the state level, a governor) was simply impeached on a vote of no confidence. </w:t>
      </w:r>
      <w:r w:rsidRPr="004D3C5E">
        <w:rPr>
          <w:rStyle w:val="StyleUnderline"/>
        </w:rPr>
        <w:t xml:space="preserve">Removing a general elected official from office simply because a coalition of locally elected legislators did not like the chief executive’s politics, would, of course, </w:t>
      </w:r>
      <w:r w:rsidRPr="004D3C5E">
        <w:rPr>
          <w:rStyle w:val="Emphasis"/>
        </w:rPr>
        <w:t>defeat the will of the broader electorate</w:t>
      </w:r>
      <w:r>
        <w:t xml:space="preserve">. </w:t>
      </w:r>
      <w:r w:rsidRPr="004D3C5E">
        <w:rPr>
          <w:rStyle w:val="StyleUnderline"/>
        </w:rPr>
        <w:t xml:space="preserve">It’s ironic that the conservative political activists who are calling for impeaching executives they do not like are the most vocal in claiming our government must operate exactly per the letter of our constitution(s). In doing so they are </w:t>
      </w:r>
      <w:r w:rsidRPr="004D3C5E">
        <w:rPr>
          <w:rStyle w:val="Emphasis"/>
        </w:rPr>
        <w:t>weakening the separation of powers</w:t>
      </w:r>
      <w:r w:rsidRPr="004D3C5E">
        <w:rPr>
          <w:rStyle w:val="StyleUnderline"/>
        </w:rPr>
        <w:t xml:space="preserve"> concept of our system, as they try to make impeachment something of a standard procedure.</w:t>
      </w:r>
    </w:p>
    <w:p w:rsidR="002A357B" w:rsidRDefault="002A357B" w:rsidP="00A42981">
      <w:r w:rsidRPr="004D3C5E">
        <w:rPr>
          <w:rStyle w:val="StyleUnderline"/>
        </w:rPr>
        <w:t>Partisans promoting and pushing impeachment as a political solution to being out of power seem to forget that what comes around goes around</w:t>
      </w:r>
      <w:r>
        <w:t xml:space="preserve">. These people are not conservatives, who by definition seek to protect the system; rather </w:t>
      </w:r>
      <w:r w:rsidRPr="004D3C5E">
        <w:rPr>
          <w:rStyle w:val="StyleUnderline"/>
        </w:rPr>
        <w:t>they are radicals who are gaming our constitutional system. Unfortunately, their current impeachment insanity could have serious consequences and cause far more problems that these “rodeo clowns” seem to understand.</w:t>
      </w:r>
    </w:p>
    <w:p w:rsidR="00C532E8" w:rsidRDefault="00C532E8" w:rsidP="00C532E8"/>
    <w:p w:rsidR="00C532E8" w:rsidRDefault="00C532E8" w:rsidP="00C532E8">
      <w:pPr>
        <w:pStyle w:val="Heading4"/>
      </w:pPr>
      <w:r>
        <w:t>Democracy is key to solve war</w:t>
      </w:r>
    </w:p>
    <w:p w:rsidR="00C532E8" w:rsidRDefault="00C532E8" w:rsidP="00C532E8">
      <w:pPr>
        <w:rPr>
          <w:rStyle w:val="StyleUnderline"/>
        </w:rPr>
      </w:pPr>
      <w:proofErr w:type="spellStart"/>
      <w:r>
        <w:rPr>
          <w:rStyle w:val="Style13ptBold"/>
        </w:rPr>
        <w:t>Gartzke</w:t>
      </w:r>
      <w:proofErr w:type="spellEnd"/>
      <w:r>
        <w:rPr>
          <w:rStyle w:val="Style13ptBold"/>
        </w:rPr>
        <w:t xml:space="preserve"> </w:t>
      </w:r>
      <w:proofErr w:type="gramStart"/>
      <w:r>
        <w:rPr>
          <w:rStyle w:val="Style13ptBold"/>
        </w:rPr>
        <w:t>et</w:t>
      </w:r>
      <w:proofErr w:type="gramEnd"/>
      <w:r>
        <w:rPr>
          <w:rStyle w:val="Style13ptBold"/>
        </w:rPr>
        <w:t xml:space="preserve">. </w:t>
      </w:r>
      <w:proofErr w:type="gramStart"/>
      <w:r>
        <w:rPr>
          <w:rStyle w:val="Style13ptBold"/>
        </w:rPr>
        <w:t>al</w:t>
      </w:r>
      <w:proofErr w:type="gramEnd"/>
      <w:r>
        <w:rPr>
          <w:rStyle w:val="Style13ptBold"/>
        </w:rPr>
        <w:t xml:space="preserve"> 01 </w:t>
      </w:r>
      <w:r w:rsidRPr="00385728">
        <w:rPr>
          <w:rStyle w:val="Style13ptBold"/>
          <w:b w:val="0"/>
        </w:rPr>
        <w:t>Associate Professor, Political Science at University of California, San Diego</w:t>
      </w:r>
      <w:r>
        <w:rPr>
          <w:rStyle w:val="Style13ptBold"/>
          <w:b w:val="0"/>
        </w:rPr>
        <w:t xml:space="preserve"> (Eric, “Investing in Peace: Economic Interdependence and International Conflict”, </w:t>
      </w:r>
      <w:r>
        <w:rPr>
          <w:rStyle w:val="Style13ptBold"/>
          <w:b w:val="0"/>
          <w:i/>
        </w:rPr>
        <w:t>International Organization</w:t>
      </w:r>
      <w:r>
        <w:rPr>
          <w:rStyle w:val="Style13ptBold"/>
          <w:b w:val="0"/>
        </w:rPr>
        <w:t xml:space="preserve">, Spring 2001, Vol. 55, No. 2, pp.391-438, </w:t>
      </w:r>
      <w:r w:rsidRPr="00385728">
        <w:rPr>
          <w:rStyle w:val="Style13ptBold"/>
          <w:b w:val="0"/>
        </w:rPr>
        <w:t>http:</w:t>
      </w:r>
      <w:r>
        <w:rPr>
          <w:rStyle w:val="Style13ptBold"/>
          <w:b w:val="0"/>
        </w:rPr>
        <w:t>//www.jstor.org/stable/3078636)</w:t>
      </w:r>
      <w:r w:rsidRPr="007A1507">
        <w:t xml:space="preserve"> </w:t>
      </w:r>
      <w:r>
        <w:t>//BZ</w:t>
      </w:r>
    </w:p>
    <w:p w:rsidR="00C532E8" w:rsidRPr="00C532E8" w:rsidRDefault="00C532E8" w:rsidP="00C532E8">
      <w:pPr>
        <w:rPr>
          <w:sz w:val="16"/>
        </w:rPr>
      </w:pPr>
      <w:r w:rsidRPr="00385728">
        <w:rPr>
          <w:rStyle w:val="StyleUnderline"/>
        </w:rPr>
        <w:t>Scholarly attention has focused in recent years on the "democratic peace</w:t>
      </w:r>
      <w:r w:rsidRPr="00D97FFD">
        <w:rPr>
          <w:sz w:val="16"/>
        </w:rPr>
        <w:t xml:space="preserve">," </w:t>
      </w:r>
      <w:r w:rsidRPr="00385728">
        <w:rPr>
          <w:rStyle w:val="StyleUnderline"/>
        </w:rPr>
        <w:t>the observation that liberal polities rarely fight each other5</w:t>
      </w:r>
      <w:r w:rsidRPr="00D97FFD">
        <w:rPr>
          <w:sz w:val="16"/>
        </w:rPr>
        <w:t xml:space="preserve"> </w:t>
      </w:r>
      <w:r w:rsidRPr="00385728">
        <w:rPr>
          <w:rStyle w:val="StyleUnderline"/>
        </w:rPr>
        <w:t>though appearing about as likely to engage in disputes generally</w:t>
      </w:r>
      <w:r w:rsidRPr="00D97FFD">
        <w:rPr>
          <w:sz w:val="16"/>
        </w:rPr>
        <w:t xml:space="preserve">.6 </w:t>
      </w:r>
      <w:r w:rsidRPr="00385728">
        <w:rPr>
          <w:rStyle w:val="StyleUnderline"/>
        </w:rPr>
        <w:t>Democracies behave differently toward each other than toward nondemocracies</w:t>
      </w:r>
      <w:r w:rsidRPr="00D97FFD">
        <w:rPr>
          <w:sz w:val="16"/>
        </w:rPr>
        <w:t xml:space="preserve">.7 Researchers initially sought to verify the statistical observation, but work </w:t>
      </w:r>
      <w:proofErr w:type="spellStart"/>
      <w:r w:rsidRPr="00D97FFD">
        <w:rPr>
          <w:sz w:val="16"/>
        </w:rPr>
        <w:lastRenderedPageBreak/>
        <w:t>increas</w:t>
      </w:r>
      <w:proofErr w:type="spellEnd"/>
      <w:r w:rsidRPr="00D97FFD">
        <w:rPr>
          <w:sz w:val="16"/>
        </w:rPr>
        <w:t xml:space="preserve">- </w:t>
      </w:r>
      <w:proofErr w:type="spellStart"/>
      <w:r w:rsidRPr="00D97FFD">
        <w:rPr>
          <w:sz w:val="16"/>
        </w:rPr>
        <w:t>ingly</w:t>
      </w:r>
      <w:proofErr w:type="spellEnd"/>
      <w:r w:rsidRPr="00D97FFD">
        <w:rPr>
          <w:sz w:val="16"/>
        </w:rPr>
        <w:t xml:space="preserve"> focuses on augmenting theoretical bases for the democratic peace. A strong strain in the literature argues that </w:t>
      </w:r>
      <w:r w:rsidRPr="00385728">
        <w:rPr>
          <w:rStyle w:val="StyleUnderline"/>
        </w:rPr>
        <w:t>domestic political factors explain the relative absence of military violence among liberal states</w:t>
      </w:r>
      <w:r w:rsidRPr="00D97FFD">
        <w:rPr>
          <w:sz w:val="16"/>
        </w:rPr>
        <w:t xml:space="preserve">. </w:t>
      </w:r>
      <w:r w:rsidRPr="00385728">
        <w:rPr>
          <w:rStyle w:val="StyleUnderline"/>
        </w:rPr>
        <w:t xml:space="preserve">States sharing republican norms may be more willing to bargain, compromise, and fulfill contracts than states without </w:t>
      </w:r>
      <w:proofErr w:type="gramStart"/>
      <w:r w:rsidRPr="00385728">
        <w:rPr>
          <w:rStyle w:val="StyleUnderline"/>
        </w:rPr>
        <w:t>these</w:t>
      </w:r>
      <w:proofErr w:type="gramEnd"/>
      <w:r w:rsidRPr="00385728">
        <w:rPr>
          <w:rStyle w:val="StyleUnderline"/>
        </w:rPr>
        <w:t xml:space="preserve"> norms</w:t>
      </w:r>
      <w:r w:rsidRPr="00D97FFD">
        <w:rPr>
          <w:sz w:val="16"/>
        </w:rPr>
        <w:t xml:space="preserve">.8 Alternately, </w:t>
      </w:r>
      <w:r w:rsidRPr="00385728">
        <w:rPr>
          <w:rStyle w:val="StyleUnderline"/>
        </w:rPr>
        <w:t>democratic institutions may constrain leaders from using force against leaders who are likewise constrained</w:t>
      </w:r>
      <w:r w:rsidRPr="00D97FFD">
        <w:rPr>
          <w:sz w:val="16"/>
        </w:rPr>
        <w:t xml:space="preserve">.9 Still others contend that in democracies domestic audiences or opposition groups force the revelation of private information responsible for costly contests, averting war.10 </w:t>
      </w:r>
    </w:p>
    <w:p w:rsidR="00AD6CEA" w:rsidRDefault="00AD6CEA" w:rsidP="00AD6CEA">
      <w:pPr>
        <w:pStyle w:val="Heading3"/>
      </w:pPr>
      <w:r>
        <w:lastRenderedPageBreak/>
        <w:t>AT Tax Thumper</w:t>
      </w:r>
    </w:p>
    <w:p w:rsidR="00AD6CEA" w:rsidRPr="00AD6CEA" w:rsidRDefault="00AD6CEA" w:rsidP="00AD6CEA">
      <w:pPr>
        <w:pStyle w:val="Heading4"/>
      </w:pPr>
      <w:r w:rsidRPr="00AD6CEA">
        <w:t xml:space="preserve">Tax reform doesn’t thump – Lew is the one pushing </w:t>
      </w:r>
    </w:p>
    <w:p w:rsidR="00AD6CEA" w:rsidRPr="00C74FA9" w:rsidRDefault="00AD6CEA" w:rsidP="00AD6CEA">
      <w:proofErr w:type="spellStart"/>
      <w:r w:rsidRPr="00DB601F">
        <w:rPr>
          <w:rStyle w:val="Style13ptBold"/>
        </w:rPr>
        <w:t>Vardi</w:t>
      </w:r>
      <w:proofErr w:type="spellEnd"/>
      <w:r w:rsidRPr="00DB601F">
        <w:rPr>
          <w:rStyle w:val="Style13ptBold"/>
        </w:rPr>
        <w:t>, 7-18</w:t>
      </w:r>
      <w:r>
        <w:t xml:space="preserve"> - Financial writer for Forbes (Nathan, “</w:t>
      </w:r>
      <w:proofErr w:type="spellStart"/>
      <w:r>
        <w:t>AbbVie</w:t>
      </w:r>
      <w:proofErr w:type="spellEnd"/>
      <w:r>
        <w:t xml:space="preserve"> </w:t>
      </w:r>
      <w:proofErr w:type="gramStart"/>
      <w:r>
        <w:t>To</w:t>
      </w:r>
      <w:proofErr w:type="gramEnd"/>
      <w:r>
        <w:t xml:space="preserve"> Buy Shire For $54 Billion In Biggest Inversion Deal Ever,” 7/18/2014, </w:t>
      </w:r>
      <w:hyperlink r:id="rId62" w:history="1">
        <w:r w:rsidRPr="00D40596">
          <w:rPr>
            <w:rStyle w:val="Hyperlink"/>
          </w:rPr>
          <w:t>http://www.forbes.com/sites/nathanvardi/2014/07/18/abbvie-to-buy-shire-for-54-billion-in-biggest-inversion-deal-ever/</w:t>
        </w:r>
      </w:hyperlink>
      <w:r>
        <w:t xml:space="preserve"> ) DS</w:t>
      </w:r>
    </w:p>
    <w:p w:rsidR="00AD6CEA" w:rsidRPr="00C74FA9" w:rsidRDefault="00AD6CEA" w:rsidP="00AD6CEA">
      <w:pPr>
        <w:rPr>
          <w:rStyle w:val="StyleUnderline"/>
        </w:rPr>
      </w:pPr>
      <w:r>
        <w:t xml:space="preserve">U.S. companies, particularly pharmaceutical companies, have been increasingly buying foreign companies in order to lower taxes by reincorporating overseas. There has been a steady drumbeat of such inversion deals that involve ever larger and more well-known U.S. companies and </w:t>
      </w:r>
      <w:r w:rsidRPr="00C74FA9">
        <w:rPr>
          <w:rStyle w:val="StyleUnderline"/>
        </w:rPr>
        <w:t>Washington has expressed its dissatisfaction with the tactic.</w:t>
      </w:r>
    </w:p>
    <w:p w:rsidR="00AD6CEA" w:rsidRPr="00C74FA9" w:rsidRDefault="00AD6CEA" w:rsidP="00AD6CEA">
      <w:pPr>
        <w:rPr>
          <w:rStyle w:val="StyleUnderline"/>
        </w:rPr>
      </w:pPr>
      <w:r>
        <w:t xml:space="preserve">Treasury Secretary Jacob </w:t>
      </w:r>
      <w:r w:rsidRPr="00C74FA9">
        <w:rPr>
          <w:rStyle w:val="Emphasis"/>
        </w:rPr>
        <w:t>Lew</w:t>
      </w:r>
      <w:r>
        <w:t xml:space="preserve"> this week </w:t>
      </w:r>
      <w:r w:rsidRPr="00C74FA9">
        <w:rPr>
          <w:rStyle w:val="StyleUnderline"/>
        </w:rPr>
        <w:t>pushed Congress to do something about the wave of inversion deals, but there does not appear to be any imminent agreement between Republicans and Democrats on how to do so.</w:t>
      </w:r>
    </w:p>
    <w:p w:rsidR="00AD6CEA" w:rsidRDefault="00AD6CEA" w:rsidP="00AD6CEA">
      <w:r>
        <w:t xml:space="preserve">Lowering its tax rate appears to be the primary reason that </w:t>
      </w:r>
      <w:proofErr w:type="spellStart"/>
      <w:r>
        <w:t>AbbVie</w:t>
      </w:r>
      <w:proofErr w:type="spellEnd"/>
      <w:r>
        <w:t xml:space="preserve"> has entered into a transaction with Shire, whose board supports the deal. Earlier this week, a big pharmaceutical company based outside Pittsburgh, </w:t>
      </w:r>
      <w:proofErr w:type="spellStart"/>
      <w:r>
        <w:t>Mylan</w:t>
      </w:r>
      <w:proofErr w:type="spellEnd"/>
      <w:r>
        <w:t xml:space="preserve"> Laboratories, announced it would buy Abbott Laboratories ’ international generic drug business in a $5.3 billion deal that will allow </w:t>
      </w:r>
      <w:proofErr w:type="spellStart"/>
      <w:r>
        <w:t>Mylan</w:t>
      </w:r>
      <w:proofErr w:type="spellEnd"/>
      <w:r>
        <w:t xml:space="preserve"> to reincorporate in the Netherlands. </w:t>
      </w:r>
      <w:proofErr w:type="spellStart"/>
      <w:r>
        <w:t>Mylan</w:t>
      </w:r>
      <w:proofErr w:type="spellEnd"/>
      <w:r>
        <w:t xml:space="preserve"> is run by Heather </w:t>
      </w:r>
      <w:proofErr w:type="spellStart"/>
      <w:r>
        <w:t>Bresch</w:t>
      </w:r>
      <w:proofErr w:type="spellEnd"/>
      <w:r>
        <w:t xml:space="preserve">, the daughter of U.S. Senator Joe </w:t>
      </w:r>
      <w:proofErr w:type="spellStart"/>
      <w:r>
        <w:t>Manchin</w:t>
      </w:r>
      <w:proofErr w:type="spellEnd"/>
      <w:r>
        <w:t xml:space="preserve"> of West Virginia.</w:t>
      </w:r>
    </w:p>
    <w:p w:rsidR="00AD6CEA" w:rsidRPr="00AD6CEA" w:rsidRDefault="00AD6CEA" w:rsidP="00AD6CEA">
      <w:r w:rsidRPr="00C74FA9">
        <w:rPr>
          <w:rStyle w:val="StyleUnderline"/>
        </w:rPr>
        <w:t>The 2014 inversion wave will likely continue unless Washington does something about it</w:t>
      </w:r>
      <w:r>
        <w:t xml:space="preserve">. Wall Street is pushing these deals amid a broader mergers and acquisitions boom and the companies considering the move, like Walgreen and Pfizer, are getting increasingly bigger and more prominent. Senator Orrin Hatch this week became the first Republican to endorse a potential short-term approach to stopping inversion deals. </w:t>
      </w:r>
      <w:r w:rsidRPr="00C74FA9">
        <w:rPr>
          <w:rStyle w:val="StyleUnderline"/>
        </w:rPr>
        <w:t>The</w:t>
      </w:r>
      <w:r>
        <w:t xml:space="preserve"> Obama </w:t>
      </w:r>
      <w:r w:rsidRPr="00C74FA9">
        <w:rPr>
          <w:rStyle w:val="StyleUnderline"/>
        </w:rPr>
        <w:t>Administration and</w:t>
      </w:r>
      <w:r>
        <w:t xml:space="preserve"> some key </w:t>
      </w:r>
      <w:r w:rsidRPr="00C74FA9">
        <w:rPr>
          <w:rStyle w:val="StyleUnderline"/>
        </w:rPr>
        <w:t>Democrats are backing legislation that would limit inversion deals</w:t>
      </w:r>
      <w:r>
        <w:t xml:space="preserve">, including the one announced Friday by </w:t>
      </w:r>
      <w:proofErr w:type="spellStart"/>
      <w:r>
        <w:t>AbbVie</w:t>
      </w:r>
      <w:proofErr w:type="spellEnd"/>
      <w:r>
        <w:t>.</w:t>
      </w:r>
    </w:p>
    <w:p w:rsidR="00AD6CEA" w:rsidRDefault="00AD6CEA" w:rsidP="00AD6CEA"/>
    <w:p w:rsidR="00AD6CEA" w:rsidRDefault="00AD6CEA" w:rsidP="00AD6CEA">
      <w:pPr>
        <w:pStyle w:val="Heading4"/>
      </w:pPr>
      <w:r>
        <w:t>Tax reform doesn’t thump – bipartisanship and Lew is the leader</w:t>
      </w:r>
    </w:p>
    <w:p w:rsidR="00AD6CEA" w:rsidRPr="00326993" w:rsidRDefault="00AD6CEA" w:rsidP="00AD6CEA">
      <w:r w:rsidRPr="009C5FAC">
        <w:rPr>
          <w:rStyle w:val="Style13ptBold"/>
        </w:rPr>
        <w:t>Rubin, 7-18</w:t>
      </w:r>
      <w:r>
        <w:t xml:space="preserve"> - Journalist contributor to Bloomberg (Richard, “Hatch Open to Some Near-Term Steps Addressing Tax Inversions,” 7/18/2014, </w:t>
      </w:r>
      <w:hyperlink r:id="rId63" w:history="1">
        <w:r w:rsidRPr="00D40596">
          <w:rPr>
            <w:rStyle w:val="Hyperlink"/>
          </w:rPr>
          <w:t>http://www.bloomberg.com/news/2014-07-17/hatch-open-to-some-near-term-steps-addressing-inversions.html</w:t>
        </w:r>
      </w:hyperlink>
      <w:r>
        <w:t xml:space="preserve"> ) DS</w:t>
      </w:r>
    </w:p>
    <w:p w:rsidR="00AD6CEA" w:rsidRPr="00326993" w:rsidRDefault="00AD6CEA" w:rsidP="00AD6CEA">
      <w:pPr>
        <w:rPr>
          <w:rStyle w:val="StyleUnderline"/>
        </w:rPr>
      </w:pPr>
      <w:r>
        <w:t xml:space="preserve">The </w:t>
      </w:r>
      <w:r w:rsidRPr="00326993">
        <w:rPr>
          <w:rStyle w:val="StyleUnderline"/>
        </w:rPr>
        <w:t>top Republican on the Senate Finance Committee said he is willing to consider short-term measures to deal with the trend of companies moving their legal addresses outside the U.S. for tax reasons.</w:t>
      </w:r>
    </w:p>
    <w:p w:rsidR="00AD6CEA" w:rsidRPr="00326993" w:rsidRDefault="00AD6CEA" w:rsidP="00AD6CEA">
      <w:pPr>
        <w:rPr>
          <w:rStyle w:val="StyleUnderline"/>
        </w:rPr>
      </w:pPr>
      <w:r>
        <w:t xml:space="preserve">Senator Orrin </w:t>
      </w:r>
      <w:r w:rsidRPr="00326993">
        <w:rPr>
          <w:rStyle w:val="StyleUnderline"/>
        </w:rPr>
        <w:t>Hatch of Utah said in a letter to</w:t>
      </w:r>
      <w:r>
        <w:t xml:space="preserve"> Treasury Secretary Jacob J. </w:t>
      </w:r>
      <w:r w:rsidRPr="00326993">
        <w:rPr>
          <w:rStyle w:val="Emphasis"/>
        </w:rPr>
        <w:t>Lew</w:t>
      </w:r>
      <w:r w:rsidRPr="00326993">
        <w:rPr>
          <w:rStyle w:val="StyleUnderline"/>
        </w:rPr>
        <w:t xml:space="preserve"> that he opposes policies like those urged by the administration that he said would involve “constructing a wall” around U.S. companies.</w:t>
      </w:r>
    </w:p>
    <w:p w:rsidR="00AD6CEA" w:rsidRDefault="00AD6CEA" w:rsidP="00AD6CEA">
      <w:r>
        <w:t>“There may be steps Congress can take, short of comprehensive tax reform, to address corporate inversions and related issues,” Hatch wrote in a letter dated yesterday. “I’m certain we can find alternatives that could easily be enacted and are less punitive and restrictive to businesses” than administration proposals.</w:t>
      </w:r>
    </w:p>
    <w:p w:rsidR="00AD6CEA" w:rsidRPr="00326993" w:rsidRDefault="00AD6CEA" w:rsidP="00AD6CEA">
      <w:pPr>
        <w:rPr>
          <w:rStyle w:val="StyleUnderline"/>
        </w:rPr>
      </w:pPr>
      <w:r w:rsidRPr="00326993">
        <w:rPr>
          <w:rStyle w:val="StyleUnderline"/>
        </w:rPr>
        <w:t>Hatch’s letter wasn’t more specific.</w:t>
      </w:r>
    </w:p>
    <w:p w:rsidR="00AD6CEA" w:rsidRDefault="00AD6CEA" w:rsidP="00AD6CEA">
      <w:r>
        <w:t>“</w:t>
      </w:r>
      <w:r w:rsidRPr="00326993">
        <w:rPr>
          <w:rStyle w:val="StyleUnderline"/>
        </w:rPr>
        <w:t>We’re open to any good idea that will develop incentives to make it more attractive” for businesses to stay in the U.S., he said to reporters in Washington yesterday.</w:t>
      </w:r>
    </w:p>
    <w:p w:rsidR="00AD6CEA" w:rsidRDefault="00AD6CEA" w:rsidP="00AD6CEA">
      <w:r>
        <w:t xml:space="preserve">Still, </w:t>
      </w:r>
      <w:r w:rsidRPr="00326993">
        <w:rPr>
          <w:rStyle w:val="StyleUnderline"/>
        </w:rPr>
        <w:t xml:space="preserve">it represents the first signal from a senior Republican that there is the potential for a </w:t>
      </w:r>
      <w:r w:rsidRPr="00326993">
        <w:rPr>
          <w:rStyle w:val="Emphasis"/>
        </w:rPr>
        <w:t>bipartisan</w:t>
      </w:r>
      <w:r w:rsidRPr="00326993">
        <w:rPr>
          <w:rStyle w:val="StyleUnderline"/>
        </w:rPr>
        <w:t xml:space="preserve">, short-term change to the tax laws that would affect </w:t>
      </w:r>
      <w:r w:rsidRPr="00326993">
        <w:rPr>
          <w:rStyle w:val="StyleUnderline"/>
        </w:rPr>
        <w:lastRenderedPageBreak/>
        <w:t>inversions</w:t>
      </w:r>
      <w:r>
        <w:t>. Most Republicans, including Hatch, have argued for waiting to address the issue as part of a broader revamp of the U.S. tax code that won’t occur until next year at the earliest.</w:t>
      </w:r>
    </w:p>
    <w:p w:rsidR="00AD6CEA" w:rsidRPr="00044B92" w:rsidRDefault="00AD6CEA" w:rsidP="00AD6CEA">
      <w:r w:rsidRPr="00044B92">
        <w:t>Hatch, 80, would likely become chairman of the Finance Committee if Republicans take control of the Senate in November, making him the negotiator with the administration on fiscal policy.</w:t>
      </w:r>
    </w:p>
    <w:p w:rsidR="005D5BB9" w:rsidRDefault="005D5BB9" w:rsidP="005D5BB9">
      <w:pPr>
        <w:pStyle w:val="Heading3"/>
      </w:pPr>
      <w:r>
        <w:lastRenderedPageBreak/>
        <w:t>AT Winners Win</w:t>
      </w:r>
    </w:p>
    <w:p w:rsidR="005D5BB9" w:rsidRPr="00725007" w:rsidRDefault="005D5BB9" w:rsidP="005D5BB9">
      <w:pPr>
        <w:pStyle w:val="Heading4"/>
      </w:pPr>
      <w:r w:rsidRPr="00725007">
        <w:t>Winners-win theory is wrong --- Obama’s first term proves</w:t>
      </w:r>
    </w:p>
    <w:p w:rsidR="005D5BB9" w:rsidRPr="00FA374B" w:rsidRDefault="005D5BB9" w:rsidP="005D5BB9">
      <w:pPr>
        <w:rPr>
          <w:sz w:val="14"/>
        </w:rPr>
      </w:pPr>
      <w:proofErr w:type="spellStart"/>
      <w:r w:rsidRPr="00AD22E8">
        <w:rPr>
          <w:rStyle w:val="Style13ptBold"/>
        </w:rPr>
        <w:t>Calmes</w:t>
      </w:r>
      <w:proofErr w:type="spellEnd"/>
      <w:r w:rsidRPr="00AD22E8">
        <w:rPr>
          <w:rStyle w:val="Style13ptBold"/>
        </w:rPr>
        <w:t>, 1</w:t>
      </w:r>
      <w:r>
        <w:rPr>
          <w:rStyle w:val="Style13ptBold"/>
        </w:rPr>
        <w:t>2</w:t>
      </w:r>
      <w:r w:rsidRPr="00FA374B">
        <w:rPr>
          <w:sz w:val="14"/>
        </w:rPr>
        <w:t xml:space="preserve"> (Jackie, 11/13/2012, International Herald Tribune, “Obama looks to budget talks as an opportunity to take control of agenda; News Analysis,” Factiva</w:t>
      </w:r>
      <w:r>
        <w:rPr>
          <w:sz w:val="14"/>
        </w:rPr>
        <w:t>, JMP</w:t>
      </w:r>
      <w:r w:rsidRPr="00FA374B">
        <w:rPr>
          <w:sz w:val="14"/>
        </w:rPr>
        <w:t>)</w:t>
      </w:r>
    </w:p>
    <w:p w:rsidR="005D5BB9" w:rsidRPr="00FA374B" w:rsidRDefault="005D5BB9" w:rsidP="005D5BB9">
      <w:pPr>
        <w:rPr>
          <w:sz w:val="14"/>
        </w:rPr>
      </w:pPr>
      <w:r w:rsidRPr="00FA374B">
        <w:rPr>
          <w:sz w:val="14"/>
        </w:rPr>
        <w:t xml:space="preserve">Whether Mr. Obama succeeds will reveal much about what kind of president he intends to be in his second term. Beyond the specifics of any accord, perhaps </w:t>
      </w:r>
      <w:r w:rsidRPr="00D37DD7">
        <w:rPr>
          <w:rStyle w:val="StyleUnderline"/>
        </w:rPr>
        <w:t>the bigger question hanging over the negotiations is whether</w:t>
      </w:r>
      <w:r w:rsidRPr="00FA374B">
        <w:rPr>
          <w:sz w:val="14"/>
        </w:rPr>
        <w:t xml:space="preserve"> Mr. </w:t>
      </w:r>
      <w:r w:rsidRPr="00D37DD7">
        <w:rPr>
          <w:rStyle w:val="StyleUnderline"/>
        </w:rPr>
        <w:t>Obama will go to his second inaugural in January with an achievement that starts to rewrite the unflattering leadership narrative that</w:t>
      </w:r>
      <w:r w:rsidRPr="00FA374B">
        <w:rPr>
          <w:sz w:val="14"/>
        </w:rPr>
        <w:t xml:space="preserve">, fairly or not, </w:t>
      </w:r>
      <w:r w:rsidRPr="00D37DD7">
        <w:rPr>
          <w:rStyle w:val="StyleUnderline"/>
        </w:rPr>
        <w:t>came to define his first term</w:t>
      </w:r>
      <w:r w:rsidRPr="00FA374B">
        <w:rPr>
          <w:sz w:val="14"/>
        </w:rPr>
        <w:t xml:space="preserve"> for many people.</w:t>
      </w:r>
    </w:p>
    <w:p w:rsidR="005D5BB9" w:rsidRPr="00FA374B" w:rsidRDefault="005D5BB9" w:rsidP="005D5BB9">
      <w:pPr>
        <w:rPr>
          <w:sz w:val="14"/>
        </w:rPr>
      </w:pPr>
      <w:r w:rsidRPr="00052CF7">
        <w:rPr>
          <w:rStyle w:val="StyleUnderline"/>
        </w:rPr>
        <w:t>That story line, stoked by Republicans but shared by some Democrats, holds that</w:t>
      </w:r>
      <w:r w:rsidRPr="00FA374B">
        <w:rPr>
          <w:sz w:val="14"/>
        </w:rPr>
        <w:t xml:space="preserve"> Mr. </w:t>
      </w:r>
      <w:r w:rsidRPr="00052CF7">
        <w:rPr>
          <w:rStyle w:val="StyleUnderline"/>
        </w:rPr>
        <w:t>Obama is too passive and deferential to Congress</w:t>
      </w:r>
      <w:r w:rsidRPr="00FA374B">
        <w:rPr>
          <w:sz w:val="14"/>
        </w:rPr>
        <w:t>, a legislative naïf who does little to nurture personal relationships with potential allies — in short, not a particularly strong leader. Even as voters re-elected Mr. Obama, those who said in surveys afterward that strong leadership was the most important quality for a president overwhelmingly chose Mr. Romney.</w:t>
      </w:r>
    </w:p>
    <w:p w:rsidR="005D5BB9" w:rsidRPr="00EB5A02" w:rsidRDefault="005D5BB9" w:rsidP="005D5BB9">
      <w:pPr>
        <w:rPr>
          <w:b/>
          <w:bCs/>
          <w:u w:val="single"/>
        </w:rPr>
      </w:pPr>
      <w:r w:rsidRPr="00FA374B">
        <w:rPr>
          <w:sz w:val="14"/>
        </w:rPr>
        <w:t xml:space="preserve">George C. </w:t>
      </w:r>
      <w:r w:rsidRPr="00345A28">
        <w:rPr>
          <w:rStyle w:val="StyleUnderline"/>
          <w:highlight w:val="cyan"/>
        </w:rPr>
        <w:t xml:space="preserve">Edwards III, a </w:t>
      </w:r>
      <w:r w:rsidRPr="00345A28">
        <w:rPr>
          <w:rStyle w:val="Emphasis"/>
          <w:highlight w:val="cyan"/>
        </w:rPr>
        <w:t>leading scholar of the presidency</w:t>
      </w:r>
      <w:r w:rsidRPr="00345A28">
        <w:rPr>
          <w:rStyle w:val="StyleUnderline"/>
          <w:highlight w:val="cyan"/>
        </w:rPr>
        <w:t xml:space="preserve"> at Texas</w:t>
      </w:r>
      <w:r w:rsidRPr="00F51E6A">
        <w:rPr>
          <w:rStyle w:val="StyleUnderline"/>
        </w:rPr>
        <w:t xml:space="preserve"> A&amp;M</w:t>
      </w:r>
      <w:r w:rsidRPr="00FA374B">
        <w:rPr>
          <w:sz w:val="14"/>
        </w:rPr>
        <w:t xml:space="preserve"> University who is currently teaching at Oxford University, </w:t>
      </w:r>
      <w:r w:rsidRPr="00F51E6A">
        <w:rPr>
          <w:rStyle w:val="StyleUnderline"/>
        </w:rPr>
        <w:t>dismissed such criticisms as shallow and generally wrong</w:t>
      </w:r>
      <w:r w:rsidRPr="00FA374B">
        <w:rPr>
          <w:sz w:val="14"/>
        </w:rPr>
        <w:t xml:space="preserve">. Yet Mr. </w:t>
      </w:r>
      <w:r w:rsidRPr="00C41D3F">
        <w:rPr>
          <w:rStyle w:val="StyleUnderline"/>
        </w:rPr>
        <w:t>Edwards</w:t>
      </w:r>
      <w:r w:rsidRPr="00FA374B">
        <w:rPr>
          <w:sz w:val="14"/>
        </w:rPr>
        <w:t xml:space="preserve">, whose book on Mr. Obama’s presidency is titled ‘‘Overreach,’’ </w:t>
      </w:r>
      <w:r w:rsidRPr="00345A28">
        <w:rPr>
          <w:rStyle w:val="StyleUnderline"/>
          <w:highlight w:val="cyan"/>
        </w:rPr>
        <w:t>said, ‘‘He didn’t understand the limits of what he could do.’’</w:t>
      </w:r>
    </w:p>
    <w:p w:rsidR="005D5BB9" w:rsidRPr="00345A28" w:rsidRDefault="005D5BB9" w:rsidP="005D5BB9">
      <w:pPr>
        <w:rPr>
          <w:sz w:val="14"/>
          <w:highlight w:val="cyan"/>
        </w:rPr>
      </w:pPr>
      <w:r w:rsidRPr="00345A28">
        <w:rPr>
          <w:rStyle w:val="StyleUnderline"/>
          <w:highlight w:val="cyan"/>
        </w:rPr>
        <w:t xml:space="preserve">‘‘They thought they could continuously create opportunities and they would succeed, and then there would be more success and more success, and we’d </w:t>
      </w:r>
      <w:r w:rsidRPr="00345A28">
        <w:rPr>
          <w:rStyle w:val="Emphasis"/>
          <w:highlight w:val="cyan"/>
        </w:rPr>
        <w:t>build this advancing-tide theory of legislation</w:t>
      </w:r>
      <w:r w:rsidRPr="00345A28">
        <w:rPr>
          <w:rStyle w:val="StyleUnderline"/>
          <w:highlight w:val="cyan"/>
        </w:rPr>
        <w:t>,’’</w:t>
      </w:r>
      <w:r w:rsidRPr="00FA374B">
        <w:rPr>
          <w:sz w:val="14"/>
        </w:rPr>
        <w:t xml:space="preserve"> Mr. Edwards said. </w:t>
      </w:r>
      <w:r w:rsidRPr="00345A28">
        <w:rPr>
          <w:rStyle w:val="StyleUnderline"/>
          <w:highlight w:val="cyan"/>
        </w:rPr>
        <w:t xml:space="preserve">‘‘And that was </w:t>
      </w:r>
      <w:r w:rsidRPr="00345A28">
        <w:rPr>
          <w:rStyle w:val="Emphasis"/>
          <w:highlight w:val="cyan"/>
        </w:rPr>
        <w:t>very naïve, very silly</w:t>
      </w:r>
      <w:r w:rsidRPr="00345A28">
        <w:rPr>
          <w:rStyle w:val="StyleUnderline"/>
          <w:highlight w:val="cyan"/>
        </w:rPr>
        <w:t>. Well, they’ve learned a lot, I think.’’</w:t>
      </w:r>
    </w:p>
    <w:p w:rsidR="005D5BB9" w:rsidRPr="00FA374B" w:rsidRDefault="005D5BB9" w:rsidP="005D5BB9">
      <w:pPr>
        <w:rPr>
          <w:sz w:val="14"/>
        </w:rPr>
      </w:pPr>
      <w:r w:rsidRPr="00345A28">
        <w:rPr>
          <w:rStyle w:val="StyleUnderline"/>
          <w:highlight w:val="cyan"/>
        </w:rPr>
        <w:t>‘‘Effective leaders,’’</w:t>
      </w:r>
      <w:r w:rsidRPr="00FA374B">
        <w:rPr>
          <w:sz w:val="14"/>
        </w:rPr>
        <w:t xml:space="preserve"> he added, </w:t>
      </w:r>
      <w:r w:rsidRPr="00345A28">
        <w:rPr>
          <w:rStyle w:val="Emphasis"/>
          <w:highlight w:val="cyan"/>
        </w:rPr>
        <w:t>‘‘exploit opportunities rather than create them.’’</w:t>
      </w:r>
      <w:r>
        <w:rPr>
          <w:rStyle w:val="Emphasis"/>
        </w:rPr>
        <w:t xml:space="preserve"> </w:t>
      </w:r>
    </w:p>
    <w:p w:rsidR="005D5BB9" w:rsidRDefault="005D5BB9" w:rsidP="005D5BB9"/>
    <w:p w:rsidR="005D5BB9" w:rsidRPr="00A1330E" w:rsidRDefault="005D5BB9" w:rsidP="005D5BB9">
      <w:pPr>
        <w:pStyle w:val="Heading4"/>
      </w:pPr>
      <w:r w:rsidRPr="00A1330E">
        <w:t xml:space="preserve">Missteps undermine capital more than victories replenish it </w:t>
      </w:r>
    </w:p>
    <w:p w:rsidR="005D5BB9" w:rsidRPr="00925A02" w:rsidRDefault="005D5BB9" w:rsidP="005D5BB9">
      <w:pPr>
        <w:rPr>
          <w:rStyle w:val="Hyperlink"/>
          <w:sz w:val="14"/>
        </w:rPr>
      </w:pPr>
      <w:r w:rsidRPr="00577548">
        <w:rPr>
          <w:rStyle w:val="Style13ptBold"/>
        </w:rPr>
        <w:t>Anderson, 5</w:t>
      </w:r>
      <w:r w:rsidRPr="00925A02">
        <w:rPr>
          <w:sz w:val="14"/>
        </w:rPr>
        <w:t xml:space="preserve"> --- </w:t>
      </w:r>
      <w:proofErr w:type="spellStart"/>
      <w:r w:rsidRPr="00925A02">
        <w:rPr>
          <w:sz w:val="14"/>
        </w:rPr>
        <w:t>Phd</w:t>
      </w:r>
      <w:proofErr w:type="spellEnd"/>
      <w:r w:rsidRPr="00925A02">
        <w:rPr>
          <w:sz w:val="14"/>
        </w:rPr>
        <w:t xml:space="preserve"> candidate in Philosophy at Ohio State (William David, THE PRESIDENT’S AGENDA: POSITION-TAKING, LEGISLATIVE SUPPORT, AND THE PERSISTENCE OF TIME, DISSERTATION, Presented in Partial Fulfillment of the Requirements for the Degree Doctor of Philosophy in the Graduate School of The Ohio State University, </w:t>
      </w:r>
      <w:hyperlink r:id="rId64" w:history="1">
        <w:r w:rsidRPr="00925A02">
          <w:rPr>
            <w:rStyle w:val="Hyperlink"/>
            <w:sz w:val="14"/>
          </w:rPr>
          <w:t>http://etd.ohiolink.edu/view.cgi/Anderson%20William%20David.pdf?osu1123169358</w:t>
        </w:r>
      </w:hyperlink>
      <w:r>
        <w:rPr>
          <w:rStyle w:val="Hyperlink"/>
          <w:sz w:val="14"/>
        </w:rPr>
        <w:t>, JMP)</w:t>
      </w:r>
    </w:p>
    <w:p w:rsidR="005D5BB9" w:rsidRPr="00925A02" w:rsidRDefault="005D5BB9" w:rsidP="005D5BB9">
      <w:pPr>
        <w:rPr>
          <w:sz w:val="14"/>
        </w:rPr>
      </w:pPr>
      <w:r w:rsidRPr="00925A02">
        <w:rPr>
          <w:sz w:val="14"/>
        </w:rPr>
        <w:t>Expansionism and Protectionism</w:t>
      </w:r>
    </w:p>
    <w:p w:rsidR="005D5BB9" w:rsidRPr="00925A02" w:rsidRDefault="005D5BB9" w:rsidP="005D5BB9">
      <w:pPr>
        <w:rPr>
          <w:sz w:val="14"/>
        </w:rPr>
      </w:pPr>
      <w:r w:rsidRPr="00925A02">
        <w:rPr>
          <w:sz w:val="14"/>
        </w:rPr>
        <w:t>Besides policy congruence and taking advantage of policy windows, presidents build their personal skills while solidifying in their own minds the risks they are willing to accept as they take positions on bills and lobby before Congress. Like members of the House (</w:t>
      </w:r>
      <w:proofErr w:type="spellStart"/>
      <w:r w:rsidRPr="00925A02">
        <w:rPr>
          <w:sz w:val="14"/>
        </w:rPr>
        <w:t>Fenno</w:t>
      </w:r>
      <w:proofErr w:type="spellEnd"/>
      <w:r w:rsidRPr="00925A02">
        <w:rPr>
          <w:sz w:val="14"/>
        </w:rPr>
        <w:t xml:space="preserve"> 1978), </w:t>
      </w:r>
      <w:proofErr w:type="gramStart"/>
      <w:r w:rsidRPr="00925A02">
        <w:rPr>
          <w:sz w:val="14"/>
        </w:rPr>
        <w:t>presidents</w:t>
      </w:r>
      <w:proofErr w:type="gramEnd"/>
      <w:r w:rsidRPr="00925A02">
        <w:rPr>
          <w:sz w:val="14"/>
        </w:rPr>
        <w:t xml:space="preserve"> move through expansionist and protectionist periods during their administrations, with expansionist periods more likely to immediately follow the election when political capital is high and legislative deference more common. The president’s coalition is larger, and he has more latitude to even further expand that coalition—a tactic that may serve him well during the next electoral cycle.</w:t>
      </w:r>
    </w:p>
    <w:p w:rsidR="005D5BB9" w:rsidRPr="00925A02" w:rsidRDefault="005D5BB9" w:rsidP="005D5BB9">
      <w:pPr>
        <w:rPr>
          <w:sz w:val="14"/>
        </w:rPr>
      </w:pPr>
      <w:r w:rsidRPr="006F29A7">
        <w:rPr>
          <w:rStyle w:val="StyleUnderline"/>
        </w:rPr>
        <w:t>Presidential capital</w:t>
      </w:r>
      <w:r w:rsidRPr="00925A02">
        <w:rPr>
          <w:sz w:val="14"/>
        </w:rPr>
        <w:t xml:space="preserve">, however, </w:t>
      </w:r>
      <w:r w:rsidRPr="00DA5943">
        <w:rPr>
          <w:rStyle w:val="StyleUnderline"/>
        </w:rPr>
        <w:t xml:space="preserve">erodes over time: a president’s mistakes during the term erode political capital </w:t>
      </w:r>
      <w:r w:rsidRPr="00C81F88">
        <w:rPr>
          <w:rStyle w:val="Emphasis"/>
        </w:rPr>
        <w:t>more than victories replenish it</w:t>
      </w:r>
      <w:r w:rsidRPr="00DA5943">
        <w:rPr>
          <w:rStyle w:val="StyleUnderline"/>
        </w:rPr>
        <w:t xml:space="preserve">, and </w:t>
      </w:r>
      <w:r w:rsidRPr="0089621F">
        <w:rPr>
          <w:rStyle w:val="Emphasis"/>
        </w:rPr>
        <w:t>activist presidents expose themselves to greater “capital risk”</w:t>
      </w:r>
      <w:r w:rsidRPr="00643DDD">
        <w:rPr>
          <w:rStyle w:val="StyleUnderline"/>
        </w:rPr>
        <w:t xml:space="preserve"> </w:t>
      </w:r>
      <w:r w:rsidRPr="00DA5943">
        <w:rPr>
          <w:rStyle w:val="StyleUnderline"/>
        </w:rPr>
        <w:t>than reticent executives. Thus, the president’s accumulated legislative record from earlier in the term may harm his legislative and electoral chances later in the term</w:t>
      </w:r>
      <w:r w:rsidRPr="00925A02">
        <w:rPr>
          <w:sz w:val="14"/>
        </w:rPr>
        <w:t xml:space="preserve"> (Light 1999).</w:t>
      </w:r>
    </w:p>
    <w:p w:rsidR="005D5BB9" w:rsidRPr="00BA007F" w:rsidRDefault="005D5BB9" w:rsidP="005D5BB9">
      <w:pPr>
        <w:rPr>
          <w:rStyle w:val="StyleUnderline"/>
        </w:rPr>
      </w:pPr>
      <w:r w:rsidRPr="00925A02">
        <w:rPr>
          <w:sz w:val="14"/>
        </w:rPr>
        <w:t xml:space="preserve">The early months of the first Clinton term illustrate how difficult it is to seize on the momentum elections provide. </w:t>
      </w:r>
      <w:r w:rsidRPr="00BA007F">
        <w:rPr>
          <w:rStyle w:val="StyleUnderline"/>
        </w:rPr>
        <w:t>Clinton’s</w:t>
      </w:r>
      <w:r w:rsidRPr="00925A02">
        <w:rPr>
          <w:sz w:val="14"/>
        </w:rPr>
        <w:t xml:space="preserve"> struggles with health care reform and his </w:t>
      </w:r>
      <w:r w:rsidRPr="00C81F88">
        <w:rPr>
          <w:rStyle w:val="Emphasis"/>
        </w:rPr>
        <w:t>missteps with peripheral issues</w:t>
      </w:r>
      <w:r w:rsidRPr="00BA007F">
        <w:rPr>
          <w:rStyle w:val="StyleUnderline"/>
        </w:rPr>
        <w:t xml:space="preserve">—that eventually </w:t>
      </w:r>
      <w:r w:rsidRPr="00C81F88">
        <w:rPr>
          <w:rStyle w:val="Emphasis"/>
        </w:rPr>
        <w:t>harmed agenda items more germane to his presidential platform</w:t>
      </w:r>
      <w:r w:rsidRPr="00BA007F">
        <w:rPr>
          <w:rStyle w:val="StyleUnderline"/>
        </w:rPr>
        <w:t>—suggest how important early presidential momentum is in shaping subsequent relations between Congress and the president.</w:t>
      </w:r>
    </w:p>
    <w:p w:rsidR="005D5BB9" w:rsidRDefault="005D5BB9" w:rsidP="005D5BB9">
      <w:pPr>
        <w:pStyle w:val="Heading3"/>
      </w:pPr>
      <w:r>
        <w:lastRenderedPageBreak/>
        <w:t>AT PC Not Real/Compartmentalization</w:t>
      </w:r>
    </w:p>
    <w:p w:rsidR="005D5BB9" w:rsidRPr="00DD7DF5" w:rsidRDefault="005D5BB9" w:rsidP="005D5BB9">
      <w:pPr>
        <w:pStyle w:val="Heading4"/>
      </w:pPr>
      <w:r w:rsidRPr="00DD7DF5">
        <w:t>Insiders believe political capital is true --- should be treated as such</w:t>
      </w:r>
    </w:p>
    <w:p w:rsidR="005D5BB9" w:rsidRDefault="005D5BB9" w:rsidP="005D5BB9">
      <w:proofErr w:type="spellStart"/>
      <w:r w:rsidRPr="00426FE0">
        <w:rPr>
          <w:rStyle w:val="Style13ptBold"/>
        </w:rPr>
        <w:t>Schier</w:t>
      </w:r>
      <w:proofErr w:type="spellEnd"/>
      <w:r w:rsidRPr="00426FE0">
        <w:rPr>
          <w:rStyle w:val="Style13ptBold"/>
        </w:rPr>
        <w:t>, 11</w:t>
      </w:r>
      <w:r>
        <w:t xml:space="preserve"> --- Professor of Political Science at Carleton College (December 2011, Steven E., Presidential Studies Quarterly, “The Contemporary Presidency: The Presidential Authority Problem and the Political Power Trap,” vol. 41, no. 4, Wiley Online Library)</w:t>
      </w:r>
    </w:p>
    <w:p w:rsidR="005D5BB9" w:rsidRDefault="005D5BB9" w:rsidP="005D5BB9">
      <w:r>
        <w:t xml:space="preserve">The concept of political capital captures many of the aspects of a president's political authority. Paul </w:t>
      </w:r>
      <w:r w:rsidRPr="006E0A43">
        <w:rPr>
          <w:rStyle w:val="StyleUnderline"/>
        </w:rPr>
        <w:t>Light defines several components of political capital: party support of the president in Congress, public approval of the president's conduct of his job, the president's electoral margin, and patronage appointments</w:t>
      </w:r>
      <w:r>
        <w:t xml:space="preserve"> (Light 1999, 15). </w:t>
      </w:r>
      <w:r w:rsidRPr="006E0A43">
        <w:rPr>
          <w:rStyle w:val="StyleUnderline"/>
        </w:rPr>
        <w:t>Light derived this list from the observations of 126 White House staff members he interviewed</w:t>
      </w:r>
      <w:r>
        <w:t xml:space="preserve"> (1999, 14). His indicators have two central uses. First, </w:t>
      </w:r>
      <w:r w:rsidRPr="006E0A43">
        <w:rPr>
          <w:rStyle w:val="StyleUnderline"/>
        </w:rPr>
        <w:t xml:space="preserve">Light's research reveals that they are </w:t>
      </w:r>
      <w:r w:rsidRPr="006E0A43">
        <w:rPr>
          <w:rStyle w:val="Emphasis"/>
        </w:rPr>
        <w:t>central to the “players' perspective” in Washington</w:t>
      </w:r>
      <w:r w:rsidRPr="006E0A43">
        <w:rPr>
          <w:rStyle w:val="StyleUnderline"/>
        </w:rPr>
        <w:t>.</w:t>
      </w:r>
      <w:r>
        <w:t xml:space="preserve"> That is, </w:t>
      </w:r>
      <w:r w:rsidRPr="006E0A43">
        <w:rPr>
          <w:rStyle w:val="Emphasis"/>
        </w:rPr>
        <w:t>those “in the game”</w:t>
      </w:r>
      <w:r w:rsidRPr="006E0A43">
        <w:rPr>
          <w:rStyle w:val="StyleUnderline"/>
        </w:rPr>
        <w:t xml:space="preserve"> view these items as crucial for presidential effectiveness</w:t>
      </w:r>
      <w:r>
        <w:t xml:space="preserve">. Second, they relate to many central aspects of political authority as defined by </w:t>
      </w:r>
      <w:proofErr w:type="spellStart"/>
      <w:r>
        <w:t>Skowronek</w:t>
      </w:r>
      <w:proofErr w:type="spellEnd"/>
      <w:r>
        <w:t xml:space="preserve">. So </w:t>
      </w:r>
      <w:r w:rsidRPr="006E0A43">
        <w:rPr>
          <w:rStyle w:val="StyleUnderline"/>
        </w:rPr>
        <w:t>on both theoretical and practical levels, the components of political capital are central to the fate of presidencies</w:t>
      </w:r>
      <w:r>
        <w:t xml:space="preserve">. The data here will reveal that </w:t>
      </w:r>
      <w:r w:rsidRPr="00F55D1F">
        <w:rPr>
          <w:rStyle w:val="StyleUnderline"/>
        </w:rPr>
        <w:t xml:space="preserve">presidents over the last 70 years have suffered from a trend of declining levels of political capital, a trend that is at the </w:t>
      </w:r>
      <w:r w:rsidRPr="00F55D1F">
        <w:rPr>
          <w:rStyle w:val="Emphasis"/>
        </w:rPr>
        <w:t>heart of their political authority problem</w:t>
      </w:r>
      <w:r>
        <w:t>.</w:t>
      </w:r>
    </w:p>
    <w:p w:rsidR="005D5BB9" w:rsidRDefault="005D5BB9" w:rsidP="005D5BB9">
      <w:r>
        <w:t xml:space="preserve">Many scholars have examined particular aspects of presidential political capital, from congressional support (for example, Bond and Fleisher 1992, 2000; Mayhew 2005; Peterson 1993) to job approval (Brace and Hinckley 1991; </w:t>
      </w:r>
      <w:proofErr w:type="spellStart"/>
      <w:r>
        <w:t>Kernell</w:t>
      </w:r>
      <w:proofErr w:type="spellEnd"/>
      <w:r>
        <w:t xml:space="preserve"> 1978; Nicholson Segura and Woods 2002). From these, we know that presidential job approval is influenced by economic performance, tends to drop over time, and that divided government can boost job approval. Also, job approval and control of Congress by fellow partisans boosts presidential success in floor votes but does not produce more important legislation than does periods of divided government. These “micro” findings, however, comport with a “macro trend” of declining presidential political capital over time. This analysis explores that macro trend and relates it to previous micro findings.</w:t>
      </w:r>
    </w:p>
    <w:p w:rsidR="005D5BB9" w:rsidRDefault="005D5BB9" w:rsidP="005D5BB9"/>
    <w:p w:rsidR="005D5BB9" w:rsidRPr="00DD43C6" w:rsidRDefault="005D5BB9" w:rsidP="005D5BB9">
      <w:pPr>
        <w:pStyle w:val="Heading4"/>
      </w:pPr>
      <w:r w:rsidRPr="00DD43C6">
        <w:t>Presidents perceive their capital as finite –</w:t>
      </w:r>
      <w:r w:rsidR="00513FD2">
        <w:t xml:space="preserve"> </w:t>
      </w:r>
      <w:r w:rsidRPr="00DD43C6">
        <w:t>true in practice</w:t>
      </w:r>
    </w:p>
    <w:p w:rsidR="005D5BB9" w:rsidRPr="00CF1FA2" w:rsidRDefault="005D5BB9" w:rsidP="005D5BB9">
      <w:pPr>
        <w:rPr>
          <w:sz w:val="14"/>
        </w:rPr>
      </w:pPr>
      <w:r w:rsidRPr="00401B07">
        <w:rPr>
          <w:rStyle w:val="Style13ptBold"/>
        </w:rPr>
        <w:t xml:space="preserve">Marshall &amp; </w:t>
      </w:r>
      <w:proofErr w:type="spellStart"/>
      <w:r w:rsidRPr="00401B07">
        <w:rPr>
          <w:rStyle w:val="Style13ptBold"/>
        </w:rPr>
        <w:t>Prins</w:t>
      </w:r>
      <w:proofErr w:type="spellEnd"/>
      <w:r w:rsidRPr="00401B07">
        <w:rPr>
          <w:rStyle w:val="Style13ptBold"/>
        </w:rPr>
        <w:t xml:space="preserve">, </w:t>
      </w:r>
      <w:proofErr w:type="spellStart"/>
      <w:r w:rsidRPr="00401B07">
        <w:rPr>
          <w:rStyle w:val="Style13ptBold"/>
        </w:rPr>
        <w:t>Poli</w:t>
      </w:r>
      <w:proofErr w:type="spellEnd"/>
      <w:r w:rsidRPr="00401B07">
        <w:rPr>
          <w:rStyle w:val="Style13ptBold"/>
        </w:rPr>
        <w:t xml:space="preserve"> </w:t>
      </w:r>
      <w:proofErr w:type="spellStart"/>
      <w:r w:rsidRPr="00401B07">
        <w:rPr>
          <w:rStyle w:val="Style13ptBold"/>
        </w:rPr>
        <w:t>Sci</w:t>
      </w:r>
      <w:proofErr w:type="spellEnd"/>
      <w:r w:rsidRPr="00401B07">
        <w:rPr>
          <w:rStyle w:val="Style13ptBold"/>
        </w:rPr>
        <w:t xml:space="preserve"> Profs, 11</w:t>
      </w:r>
      <w:r w:rsidRPr="00CF1FA2">
        <w:rPr>
          <w:sz w:val="14"/>
        </w:rPr>
        <w:t xml:space="preserve"> (September 2011, Bryan W. Marshall --- associate professor of political science at Miami University, Brandon C. </w:t>
      </w:r>
      <w:proofErr w:type="spellStart"/>
      <w:r w:rsidRPr="00CF1FA2">
        <w:rPr>
          <w:sz w:val="14"/>
        </w:rPr>
        <w:t>Prins</w:t>
      </w:r>
      <w:proofErr w:type="spellEnd"/>
      <w:r w:rsidRPr="00CF1FA2">
        <w:rPr>
          <w:sz w:val="14"/>
        </w:rPr>
        <w:t xml:space="preserve"> --- associate professor of political science at the University of Tennessee, Knoxville, Presidential Studies Quarterly, “Power or Posturing? Policy Availability and Congressional Influence on U.S. Presidential Decisions to Use Force”) </w:t>
      </w:r>
    </w:p>
    <w:p w:rsidR="005D5BB9" w:rsidRPr="00384A9C" w:rsidRDefault="005D5BB9" w:rsidP="005D5BB9">
      <w:pPr>
        <w:rPr>
          <w:u w:val="single"/>
        </w:rPr>
      </w:pPr>
      <w:r w:rsidRPr="00CF1FA2">
        <w:rPr>
          <w:sz w:val="14"/>
        </w:rPr>
        <w:t xml:space="preserve">We argue that the more important effect of Congress occurs because </w:t>
      </w:r>
      <w:r w:rsidRPr="00EA131D">
        <w:rPr>
          <w:u w:val="single"/>
        </w:rPr>
        <w:t>presidents anticipate how the use of force may affect the larger congressional environment</w:t>
      </w:r>
      <w:r w:rsidRPr="00CF1FA2">
        <w:rPr>
          <w:sz w:val="14"/>
        </w:rPr>
        <w:t xml:space="preserve"> in which they inevitably have to operate (</w:t>
      </w:r>
      <w:proofErr w:type="spellStart"/>
      <w:r w:rsidRPr="00CF1FA2">
        <w:rPr>
          <w:sz w:val="14"/>
        </w:rPr>
        <w:t>Brulé</w:t>
      </w:r>
      <w:proofErr w:type="spellEnd"/>
      <w:r w:rsidRPr="00CF1FA2">
        <w:rPr>
          <w:sz w:val="14"/>
        </w:rPr>
        <w:t xml:space="preserve">, Marshall, and </w:t>
      </w:r>
      <w:proofErr w:type="spellStart"/>
      <w:r w:rsidRPr="00CF1FA2">
        <w:rPr>
          <w:sz w:val="14"/>
        </w:rPr>
        <w:t>Prins</w:t>
      </w:r>
      <w:proofErr w:type="spellEnd"/>
      <w:r w:rsidRPr="00CF1FA2">
        <w:rPr>
          <w:sz w:val="14"/>
        </w:rPr>
        <w:t xml:space="preserve"> 2010). It may be true that presidents consider the chances that Congress will react to a specific use of force with countervailing tools, but even more importantly they anticipate the likelihood that a foreign conflict may damage (or advantage) their political fortunes elsewhere—in essence, the presidential calculus to use force factors in how such actions might shape their ability to achieve legislative priorities. To be clear, </w:t>
      </w:r>
      <w:r w:rsidRPr="00C50132">
        <w:rPr>
          <w:sz w:val="24"/>
          <w:szCs w:val="24"/>
          <w:u w:val="single"/>
        </w:rPr>
        <w:t>presidents can and do choose to use force and press for legislative initiatives in Congress.</w:t>
      </w:r>
      <w:r w:rsidRPr="00CF1FA2">
        <w:rPr>
          <w:sz w:val="14"/>
        </w:rPr>
        <w:t xml:space="preserve"> Taking unilateral actions in foreign policy does not preclude the president from working the legislative process on Capitol Hill. However</w:t>
      </w:r>
      <w:r w:rsidRPr="00D64BA2">
        <w:t xml:space="preserve">, </w:t>
      </w:r>
      <w:r w:rsidRPr="00D64BA2">
        <w:rPr>
          <w:rStyle w:val="Emphasis"/>
        </w:rPr>
        <w:t>political capital is finite</w:t>
      </w:r>
      <w:r w:rsidRPr="00C50132">
        <w:rPr>
          <w:sz w:val="24"/>
          <w:szCs w:val="24"/>
          <w:u w:val="single"/>
        </w:rPr>
        <w:t xml:space="preserve"> so spending resources in one area lessens what the president can bring to bear in other areas. That is, presidents consider the congressional environment in their decision to use force because their success at promoting policy change in either foreign or domestic affairs is </w:t>
      </w:r>
      <w:r w:rsidRPr="00D64BA2">
        <w:rPr>
          <w:rStyle w:val="Emphasis"/>
        </w:rPr>
        <w:t>largely determined by their relationship with Congress</w:t>
      </w:r>
      <w:r w:rsidRPr="00C50132">
        <w:rPr>
          <w:sz w:val="24"/>
          <w:szCs w:val="24"/>
          <w:u w:val="single"/>
        </w:rPr>
        <w:t>.</w:t>
      </w:r>
      <w:r w:rsidRPr="00CF1FA2">
        <w:rPr>
          <w:sz w:val="14"/>
        </w:rPr>
        <w:t xml:space="preserve"> Presidents do not make such decisions devoid of calculations regarding congressional preferences and behavior or how such decisions may influence their ability to achieve legislative objectives. This is true in large part because presidential behavior is motivated by multiple goals that are intimately tied to Congress. </w:t>
      </w:r>
      <w:r w:rsidRPr="00BD779D">
        <w:rPr>
          <w:u w:val="single"/>
        </w:rPr>
        <w:t>Presidents place a premium on passing legislative initiatives</w:t>
      </w:r>
      <w:r w:rsidRPr="00CF1FA2">
        <w:rPr>
          <w:sz w:val="14"/>
        </w:rPr>
        <w:t xml:space="preserve">. The passage of policy is integral to their goals of </w:t>
      </w:r>
      <w:r w:rsidRPr="00CF1FA2">
        <w:rPr>
          <w:sz w:val="14"/>
        </w:rPr>
        <w:lastRenderedPageBreak/>
        <w:t>reelection and enhancing their place in history (Canes-</w:t>
      </w:r>
      <w:proofErr w:type="spellStart"/>
      <w:r w:rsidRPr="00CF1FA2">
        <w:rPr>
          <w:sz w:val="14"/>
        </w:rPr>
        <w:t>Wrone</w:t>
      </w:r>
      <w:proofErr w:type="spellEnd"/>
      <w:r w:rsidRPr="00CF1FA2">
        <w:rPr>
          <w:sz w:val="14"/>
        </w:rPr>
        <w:t xml:space="preserve"> 2001; Moe 1985). </w:t>
      </w:r>
      <w:r w:rsidRPr="00384A9C">
        <w:rPr>
          <w:u w:val="single"/>
        </w:rPr>
        <w:t>Therefore, presidents seek to build and protect their relationship with Congress.</w:t>
      </w:r>
    </w:p>
    <w:p w:rsidR="00906050" w:rsidRDefault="00906050" w:rsidP="00906050"/>
    <w:p w:rsidR="00906050" w:rsidRDefault="00906050" w:rsidP="00906050">
      <w:pPr>
        <w:pStyle w:val="Heading4"/>
      </w:pPr>
      <w:r>
        <w:t>Ideology doesn’t outweigh- Congressional polarization makes it easier for presidents to use political capital to get the votes they need</w:t>
      </w:r>
    </w:p>
    <w:p w:rsidR="00906050" w:rsidRPr="00F4162E" w:rsidRDefault="00906050" w:rsidP="00906050">
      <w:pPr>
        <w:rPr>
          <w:rStyle w:val="Style13ptBold"/>
        </w:rPr>
      </w:pPr>
      <w:r>
        <w:rPr>
          <w:rStyle w:val="Style13ptBold"/>
        </w:rPr>
        <w:t>Beckmann and Kumar, 2011</w:t>
      </w:r>
      <w:r w:rsidRPr="00F4162E">
        <w:t>-</w:t>
      </w:r>
      <w:r>
        <w:t xml:space="preserve"> *Professor of Political Science at UC Irvine and author of multiple books on how presidents push their agenda through, AND **Professor of Economics at the Indian Institute of Technology (*Matthew N. AND **</w:t>
      </w:r>
      <w:proofErr w:type="spellStart"/>
      <w:r>
        <w:t>Vimal</w:t>
      </w:r>
      <w:proofErr w:type="spellEnd"/>
      <w:r>
        <w:t>, September 2011, “Opportunism in Polarization: Presidential Success in Key Senate Votes, 1953-2008,” Published in Presidential Studies Quarterly, Volume 41 Issue 3, Accessed using Wiley Online Library FG)</w:t>
      </w:r>
    </w:p>
    <w:p w:rsidR="00906050" w:rsidRDefault="00906050" w:rsidP="00906050">
      <w:r>
        <w:t>The United States' founders never intended federal lawmaking to be easy and, in fact, fashioned a constitutional design—including bicameralism and vetoes, staggered terms and separated constituencies—to ensure the nation's elected officials could not easily impose new laws on their constituents. As a first point, therefore, it is worth underscoring that disagreements across Pennsylvania are not necessarily symptomatic of a poorly functioning republic. If anything, George Will's insight is apt: “Gridlock is not an American problem, it is an American achievement” (Washington Post, November 4, 1999, A 35).</w:t>
      </w:r>
    </w:p>
    <w:p w:rsidR="00906050" w:rsidRDefault="00906050" w:rsidP="00906050">
      <w:r>
        <w:t xml:space="preserve">Yet </w:t>
      </w:r>
      <w:r w:rsidRPr="00201BC3">
        <w:rPr>
          <w:rStyle w:val="StyleUnderline"/>
        </w:rPr>
        <w:t>widespread disagreement does not necessarily indicate a broken policy-making process, nor are legislative failures always benign. For even though the framers did not want congressional coalition-building to be easy, nor did they want it to be impossible</w:t>
      </w:r>
      <w:r>
        <w:t xml:space="preserve">—not in addressing the nation's pressing problems, not in answering citizens' considered demands. And this is why the polarization that currently grips the nation's capital matters. By making winning coalitions so hard to assemble, a broad swath of status quos effectively impossible to replace, </w:t>
      </w:r>
      <w:r w:rsidRPr="00201BC3">
        <w:rPr>
          <w:rStyle w:val="StyleUnderline"/>
        </w:rPr>
        <w:t>polarization presents a</w:t>
      </w:r>
      <w:r>
        <w:t xml:space="preserve"> comparable </w:t>
      </w:r>
      <w:r w:rsidRPr="00201BC3">
        <w:rPr>
          <w:rStyle w:val="StyleUnderline"/>
        </w:rPr>
        <w:t>challenge for practitioners</w:t>
      </w:r>
      <w:r>
        <w:t xml:space="preserve"> and political scientists alike: </w:t>
      </w:r>
      <w:r w:rsidRPr="00201BC3">
        <w:rPr>
          <w:rStyle w:val="StyleUnderline"/>
        </w:rPr>
        <w:t>understanding how,</w:t>
      </w:r>
      <w:r>
        <w:t xml:space="preserve"> even amidst vast divisions, </w:t>
      </w:r>
      <w:r w:rsidRPr="00201BC3">
        <w:rPr>
          <w:rStyle w:val="StyleUnderline"/>
        </w:rPr>
        <w:t>the nation's representatives can corral the votes needed to avoid “doing nothing.”</w:t>
      </w:r>
      <w:r>
        <w:t xml:space="preserve"> A modest step in this direction is what this paper sought to offer.</w:t>
      </w:r>
    </w:p>
    <w:p w:rsidR="00906050" w:rsidRPr="00525DFD" w:rsidRDefault="00906050" w:rsidP="00906050">
      <w:pPr>
        <w:rPr>
          <w:rStyle w:val="Emphasis"/>
        </w:rPr>
      </w:pPr>
      <w:r>
        <w:t xml:space="preserve">First, building on previous research that shows </w:t>
      </w:r>
      <w:r w:rsidRPr="00201BC3">
        <w:rPr>
          <w:rStyle w:val="StyleUnderline"/>
        </w:rPr>
        <w:t>congressional polarization frequently produces legislative gridlock</w:t>
      </w:r>
      <w:r>
        <w:t xml:space="preserve">, we augmented this work in ways that helped uncover polarization's conditional impact on lawmaking. We did so by first highlighting presidents' key coalition-building role in postwar America and second, incorporating it into familiar voting models while varying both presidents' political capital and Congress's polarization. Theoretical </w:t>
      </w:r>
      <w:r w:rsidRPr="00525DFD">
        <w:rPr>
          <w:rStyle w:val="StyleUnderline"/>
        </w:rPr>
        <w:t>results showed that even as polarization renders coalition building more difficult when the president lacks political capital (or chooses not to use it promoting legislation),</w:t>
      </w:r>
      <w:r>
        <w:t xml:space="preserve"> also uncovered was an interesting and somewhat counterintuitive prediction: </w:t>
      </w:r>
      <w:r w:rsidRPr="00525DFD">
        <w:rPr>
          <w:rStyle w:val="Emphasis"/>
        </w:rPr>
        <w:t>polarization around the pivotal voter can actually provide presidents a unique opportunity to win key votes, secure legislative success, and influence national legislation.</w:t>
      </w:r>
    </w:p>
    <w:p w:rsidR="00906050" w:rsidRDefault="00906050" w:rsidP="00906050">
      <w:r>
        <w:t xml:space="preserve">Using CQ's key Senate votes from 1954 to 2008, a first test of our opportunism in polarization model corroborated these principal hypotheses, including the prediction that </w:t>
      </w:r>
      <w:r w:rsidRPr="00201BC3">
        <w:rPr>
          <w:rStyle w:val="StyleUnderline"/>
        </w:rPr>
        <w:t>polarization</w:t>
      </w:r>
      <w:r>
        <w:t xml:space="preserve"> qua polarization </w:t>
      </w:r>
      <w:r w:rsidRPr="00201BC3">
        <w:rPr>
          <w:rStyle w:val="StyleUnderline"/>
        </w:rPr>
        <w:t>can actually boost presidents' chances for prevailing on important, contested roll-call votes,</w:t>
      </w:r>
      <w:r>
        <w:t xml:space="preserve"> especially when enjoying high approval ratings and strong economic growth. In doing so, these results also shed light on familiar empirical findings showing </w:t>
      </w:r>
      <w:r w:rsidRPr="000E3B18">
        <w:rPr>
          <w:rStyle w:val="Emphasis"/>
        </w:rPr>
        <w:t>presidents often</w:t>
      </w:r>
      <w:r w:rsidRPr="000E3B18">
        <w:t>, but not always,</w:t>
      </w:r>
      <w:r w:rsidRPr="00201BC3">
        <w:rPr>
          <w:rStyle w:val="StyleUnderline"/>
        </w:rPr>
        <w:t xml:space="preserve"> </w:t>
      </w:r>
      <w:r w:rsidRPr="000E3B18">
        <w:rPr>
          <w:rStyle w:val="Emphasis"/>
        </w:rPr>
        <w:t>help pass important legislation even when confronted with substantial polarization</w:t>
      </w:r>
      <w:r w:rsidRPr="00201BC3">
        <w:rPr>
          <w:rStyle w:val="StyleUnderline"/>
        </w:rPr>
        <w:t>, divided government, or both</w:t>
      </w:r>
      <w:r>
        <w:t xml:space="preserve"> (Beckmann 2010; Cox and </w:t>
      </w:r>
      <w:proofErr w:type="spellStart"/>
      <w:r>
        <w:t>McCubbins</w:t>
      </w:r>
      <w:proofErr w:type="spellEnd"/>
      <w:r>
        <w:t xml:space="preserve"> 1993, 2005; Mayhew 2005; Peterson 1990).</w:t>
      </w:r>
    </w:p>
    <w:p w:rsidR="00906050" w:rsidRDefault="00906050" w:rsidP="00906050">
      <w:r>
        <w:t xml:space="preserve">Going forward, then, we hope this study spawns follow-up work on the relationship between polarization, presidents, and policy making. For our argument and evidence suggest that in </w:t>
      </w:r>
      <w:r>
        <w:lastRenderedPageBreak/>
        <w:t>today's polarized political environment—where winning coalitions rarely emerge effortlessly—key to understanding policy-making outcomes is understanding what policies presidents support and, even more, what policies they are willing to invest resources promoting on Capitol Hill. Thus, research better capturing presidents' lobbying and political capital would offer more precise estimates of presidents' attempts at exerting influence, while developing better measures of policy outcomes (especially ones not inferred from roll-call votes) would permit more robust tests of those efforts' effectiveness. All of this would shine new light on the conditions that shape national policy making in today's polarized environment, particularly presidents' vital role therein.</w:t>
      </w:r>
    </w:p>
    <w:p w:rsidR="00906050" w:rsidRDefault="00906050" w:rsidP="00906050"/>
    <w:p w:rsidR="00906050" w:rsidRPr="001F10BA" w:rsidRDefault="00906050" w:rsidP="00906050">
      <w:pPr>
        <w:pStyle w:val="Heading4"/>
      </w:pPr>
      <w:r>
        <w:t>PC is key- presidents get things done with arm-twisting, brow-beating, and horse-trading</w:t>
      </w:r>
    </w:p>
    <w:p w:rsidR="00906050" w:rsidRPr="00906050" w:rsidRDefault="00906050" w:rsidP="00906050">
      <w:pPr>
        <w:rPr>
          <w:rStyle w:val="Style13ptBold"/>
          <w:b w:val="0"/>
          <w:bCs w:val="0"/>
        </w:rPr>
      </w:pPr>
      <w:r w:rsidRPr="00A237D2">
        <w:rPr>
          <w:rStyle w:val="Style13ptBold"/>
        </w:rPr>
        <w:t>Beckmann and Kumar</w:t>
      </w:r>
      <w:r>
        <w:rPr>
          <w:rStyle w:val="Style13ptBold"/>
        </w:rPr>
        <w:t>, 2011-</w:t>
      </w:r>
      <w:r w:rsidRPr="00AB13F0">
        <w:t xml:space="preserve"> *Professor of Political Science at UC Irvine and author of multiple books on how presidents push their agenda through, AND **Professor of Economics at the Indian Institute of Technology</w:t>
      </w:r>
      <w:r>
        <w:t xml:space="preserve"> (*Matthew N. AND **</w:t>
      </w:r>
      <w:proofErr w:type="spellStart"/>
      <w:r>
        <w:t>Vimal</w:t>
      </w:r>
      <w:proofErr w:type="spellEnd"/>
      <w:r>
        <w:t>, January 2011, “How presidents push, when presidents win: A model of positive presidential power in US lawmaking,” Published in the Journal of Theoretical Politics, Volume 23 Number 1, Accessed in Sage Journals FG)</w:t>
      </w:r>
    </w:p>
    <w:p w:rsidR="00906050" w:rsidRDefault="00906050" w:rsidP="00906050">
      <w:pPr>
        <w:rPr>
          <w:sz w:val="12"/>
        </w:rPr>
      </w:pPr>
      <w:r w:rsidRPr="008200A9">
        <w:t>In light of this self- and public perception of contemporary presidents as ‘Legislat</w:t>
      </w:r>
      <w:r>
        <w:t xml:space="preserve">or-in- Chief’, </w:t>
      </w:r>
      <w:r w:rsidRPr="008200A9">
        <w:t>political scientists have long sought to assess the empirical reality of</w:t>
      </w:r>
      <w:r>
        <w:t xml:space="preserve"> presidents’ potential influence in Congress. Although earlier generations of scholars largely</w:t>
      </w:r>
      <w:r w:rsidRPr="00B02D48">
        <w:rPr>
          <w:sz w:val="12"/>
        </w:rPr>
        <w:t xml:space="preserve"> </w:t>
      </w:r>
      <w:r>
        <w:t>concurred with Woodrow Wilson’s proclamation that ‘The President is at liberty, both in</w:t>
      </w:r>
      <w:r w:rsidRPr="00B02D48">
        <w:rPr>
          <w:sz w:val="12"/>
        </w:rPr>
        <w:t xml:space="preserve"> </w:t>
      </w:r>
      <w:r>
        <w:t>law and conscience, to be as big a man as he can’, subsequent research has rebutted such</w:t>
      </w:r>
      <w:r w:rsidRPr="00B02D48">
        <w:rPr>
          <w:sz w:val="12"/>
        </w:rPr>
        <w:t xml:space="preserve"> </w:t>
      </w:r>
      <w:r>
        <w:t>‘great man’ conceptions of presidential power in lawmaking. More recent takes suggest</w:t>
      </w:r>
      <w:r w:rsidRPr="00B02D48">
        <w:rPr>
          <w:sz w:val="12"/>
        </w:rPr>
        <w:t xml:space="preserve"> </w:t>
      </w:r>
      <w:r w:rsidRPr="0071351B">
        <w:rPr>
          <w:rStyle w:val="StyleUnderline"/>
        </w:rPr>
        <w:t>presidents may see some opportunities for exerting influence on Capitol Hill, but</w:t>
      </w:r>
      <w:r>
        <w:t xml:space="preserve"> as yet</w:t>
      </w:r>
      <w:r w:rsidRPr="00B02D48">
        <w:rPr>
          <w:sz w:val="12"/>
        </w:rPr>
        <w:t xml:space="preserve"> </w:t>
      </w:r>
      <w:r w:rsidRPr="0071351B">
        <w:rPr>
          <w:rStyle w:val="StyleUnderline"/>
        </w:rPr>
        <w:t>none has specified</w:t>
      </w:r>
      <w:r>
        <w:t xml:space="preserve"> either </w:t>
      </w:r>
      <w:r w:rsidRPr="0071351B">
        <w:rPr>
          <w:rStyle w:val="StyleUnderline"/>
        </w:rPr>
        <w:t>the opportunities or the</w:t>
      </w:r>
      <w:r>
        <w:t xml:space="preserve"> systematic </w:t>
      </w:r>
      <w:r w:rsidRPr="0071351B">
        <w:rPr>
          <w:rStyle w:val="StyleUnderline"/>
        </w:rPr>
        <w:t>means by which presidents can exploit them.</w:t>
      </w:r>
      <w:r>
        <w:t xml:space="preserve"> This was what our paper sought to offer.</w:t>
      </w:r>
      <w:r w:rsidRPr="00B02D48">
        <w:rPr>
          <w:sz w:val="12"/>
        </w:rPr>
        <w:t xml:space="preserve"> </w:t>
      </w:r>
    </w:p>
    <w:p w:rsidR="00906050" w:rsidRDefault="00906050" w:rsidP="00906050">
      <w:pPr>
        <w:rPr>
          <w:sz w:val="12"/>
        </w:rPr>
      </w:pPr>
      <w:r w:rsidRPr="0071351B">
        <w:t xml:space="preserve">Agreeing that presidents’ strategic options in Congress do indeed depend heavily on factors beyond their control, </w:t>
      </w:r>
      <w:r w:rsidRPr="0071351B">
        <w:rPr>
          <w:rStyle w:val="StyleUnderline"/>
        </w:rPr>
        <w:t xml:space="preserve">our model’s first insight is explicating the two </w:t>
      </w:r>
      <w:r w:rsidRPr="0071351B">
        <w:t xml:space="preserve">systematic </w:t>
      </w:r>
      <w:r w:rsidRPr="0071351B">
        <w:rPr>
          <w:rStyle w:val="StyleUnderline"/>
        </w:rPr>
        <w:t>strategies presidents have available for exerting influence in Congress: they can target marginal voters to shift the preference distribution on roll-call votes and they can target congressional leaders to censor the policy alternatives making it that far.</w:t>
      </w:r>
      <w:r w:rsidRPr="0071351B">
        <w:t xml:space="preserve"> While the first of these is widely recognized and</w:t>
      </w:r>
      <w:r>
        <w:t xml:space="preserve"> studied, the second is not. By detailing the actual</w:t>
      </w:r>
      <w:r w:rsidRPr="00B02D48">
        <w:rPr>
          <w:sz w:val="12"/>
        </w:rPr>
        <w:t xml:space="preserve"> </w:t>
      </w:r>
      <w:r>
        <w:t>mechanisms of president-led coalition building on Capitol Hill, ours is a theory that</w:t>
      </w:r>
      <w:r w:rsidRPr="00B02D48">
        <w:rPr>
          <w:sz w:val="12"/>
        </w:rPr>
        <w:t xml:space="preserve"> </w:t>
      </w:r>
      <w:r>
        <w:t xml:space="preserve">puts positive presidential power on a firmer conceptual footing; </w:t>
      </w:r>
      <w:r w:rsidRPr="0071351B">
        <w:rPr>
          <w:rStyle w:val="Emphasis"/>
        </w:rPr>
        <w:t>legislative opportunities are predictable</w:t>
      </w:r>
      <w:r>
        <w:t xml:space="preserve"> (if not controllable) </w:t>
      </w:r>
      <w:r w:rsidRPr="001F10BA">
        <w:rPr>
          <w:rStyle w:val="Emphasis"/>
        </w:rPr>
        <w:t>and</w:t>
      </w:r>
      <w:r w:rsidRPr="0071351B">
        <w:rPr>
          <w:rStyle w:val="Emphasis"/>
        </w:rPr>
        <w:t xml:space="preserve"> capitalizing on them depends on nothing more heroic than the normal grist of legislative politics: arm-twisting, brow-beating, and horse-trading.</w:t>
      </w:r>
      <w:r>
        <w:t xml:space="preserve"> In this way, </w:t>
      </w:r>
      <w:r w:rsidRPr="0071351B">
        <w:rPr>
          <w:rStyle w:val="StyleUnderline"/>
        </w:rPr>
        <w:t xml:space="preserve">we subscribe to President Eisenhower’s observation: ‘I’ll tell you what leadership is: </w:t>
      </w:r>
      <w:proofErr w:type="gramStart"/>
      <w:r w:rsidRPr="0071351B">
        <w:rPr>
          <w:rStyle w:val="StyleUnderline"/>
        </w:rPr>
        <w:t>it’s</w:t>
      </w:r>
      <w:proofErr w:type="gramEnd"/>
      <w:r w:rsidRPr="0071351B">
        <w:rPr>
          <w:rStyle w:val="StyleUnderline"/>
        </w:rPr>
        <w:t xml:space="preserve"> persuasion, and conciliation, and education, and patience. It’s long, slow, tough work’</w:t>
      </w:r>
      <w:r>
        <w:t xml:space="preserve"> (Hughes, 1963: 124).</w:t>
      </w:r>
      <w:r w:rsidRPr="00B02D48">
        <w:rPr>
          <w:sz w:val="12"/>
        </w:rPr>
        <w:t xml:space="preserve"> </w:t>
      </w:r>
    </w:p>
    <w:p w:rsidR="00906050" w:rsidRPr="005C7F71" w:rsidRDefault="00906050" w:rsidP="00906050">
      <w:pPr>
        <w:rPr>
          <w:rStyle w:val="StyleUnderline"/>
        </w:rPr>
      </w:pPr>
      <w:r>
        <w:t xml:space="preserve">However, </w:t>
      </w:r>
      <w:r w:rsidRPr="00C10444">
        <w:t>if spending political capital in the service of vote-centered and agenda-centered strategies is a necessary condition for presidents to have positive influence in Congress,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those</w:t>
      </w:r>
      <w:r>
        <w:t xml:space="preserve"> presidents who seek to change far-off status</w:t>
      </w:r>
      <w:r w:rsidRPr="00B02D48">
        <w:rPr>
          <w:sz w:val="12"/>
        </w:rPr>
        <w:t xml:space="preserve"> </w:t>
      </w:r>
      <w:r>
        <w:t>quos and confront pliable leading opponents and/or pivotal voters are expected to wield</w:t>
      </w:r>
      <w:r w:rsidRPr="00B02D48">
        <w:rPr>
          <w:sz w:val="12"/>
        </w:rPr>
        <w:t xml:space="preserve"> </w:t>
      </w:r>
      <w:r>
        <w:t xml:space="preserve">the greatest policymaking impact. By comparison, </w:t>
      </w:r>
      <w:r w:rsidRPr="005C7F71">
        <w:rPr>
          <w:rStyle w:val="StyleUnderline"/>
        </w:rPr>
        <w:t xml:space="preserve">presidents with little to no political capital, seeking to change centrist </w:t>
      </w:r>
      <w:r w:rsidRPr="005C7F71">
        <w:rPr>
          <w:rStyle w:val="StyleUnderline"/>
        </w:rPr>
        <w:lastRenderedPageBreak/>
        <w:t xml:space="preserve">status quos, or confronting opposing leaders and pivotal voters who staunchly oppose their proposals can find themselves with ‘nothing to do but stand there and take it’, as Lyndon Johnson once put it. </w:t>
      </w:r>
    </w:p>
    <w:p w:rsidR="00906050" w:rsidRDefault="00906050" w:rsidP="00906050">
      <w:pPr>
        <w:rPr>
          <w:sz w:val="12"/>
        </w:rPr>
      </w:pPr>
      <w:r>
        <w:t>Going forward, then, this more nuanced conception of presidential power suggests</w:t>
      </w:r>
      <w:r w:rsidRPr="00B02D48">
        <w:rPr>
          <w:sz w:val="12"/>
        </w:rPr>
        <w:t xml:space="preserve"> </w:t>
      </w:r>
      <w:r>
        <w:t>presidential leadership in lawmaking works through mechanisms different from those</w:t>
      </w:r>
      <w:r w:rsidRPr="00B02D48">
        <w:rPr>
          <w:sz w:val="12"/>
        </w:rPr>
        <w:t xml:space="preserve"> </w:t>
      </w:r>
      <w:r>
        <w:t>recognized previously and is manifested in ways different from those tested previously.</w:t>
      </w:r>
      <w:r w:rsidRPr="00B02D48">
        <w:rPr>
          <w:sz w:val="12"/>
        </w:rPr>
        <w:t xml:space="preserve"> </w:t>
      </w:r>
      <w:r>
        <w:t>In fact, our theoretical results set forth specific guidelines for properly testing presidents’</w:t>
      </w:r>
      <w:r w:rsidRPr="00B02D48">
        <w:rPr>
          <w:sz w:val="12"/>
        </w:rPr>
        <w:t xml:space="preserve"> </w:t>
      </w:r>
      <w:r>
        <w:t>legislative influence. To conclude, let us briefly delineate these empirical implications of</w:t>
      </w:r>
      <w:r w:rsidRPr="00B02D48">
        <w:rPr>
          <w:sz w:val="12"/>
        </w:rPr>
        <w:t xml:space="preserve"> </w:t>
      </w:r>
      <w:r>
        <w:t>our theoretical model.</w:t>
      </w:r>
      <w:r w:rsidRPr="00B02D48">
        <w:rPr>
          <w:sz w:val="12"/>
        </w:rPr>
        <w:t xml:space="preserve"> </w:t>
      </w:r>
    </w:p>
    <w:p w:rsidR="00906050" w:rsidRPr="00906050" w:rsidRDefault="00906050" w:rsidP="00906050">
      <w:pPr>
        <w:rPr>
          <w:u w:val="single"/>
        </w:rPr>
      </w:pPr>
      <w:r>
        <w:t xml:space="preserve">The first and perhaps most important prescription is that </w:t>
      </w:r>
      <w:r w:rsidRPr="005C7F71">
        <w:rPr>
          <w:rStyle w:val="StyleUnderline"/>
        </w:rPr>
        <w:t>the White House does not treat all presidential positions equally</w:t>
      </w:r>
      <w:r>
        <w:t>: most receive nothing more than a mere comment,</w:t>
      </w:r>
      <w:r w:rsidRPr="00B02D48">
        <w:rPr>
          <w:sz w:val="12"/>
        </w:rPr>
        <w:t xml:space="preserve"> </w:t>
      </w:r>
      <w:r w:rsidRPr="005C7F71">
        <w:rPr>
          <w:rStyle w:val="StyleUnderline"/>
        </w:rPr>
        <w:t>a precious few get the White House’s ‘full court press’, and such prioritizing matters</w:t>
      </w:r>
      <w:r>
        <w:t>.</w:t>
      </w:r>
      <w:r w:rsidRPr="00B02D48">
        <w:rPr>
          <w:sz w:val="12"/>
        </w:rPr>
        <w:t xml:space="preserve"> </w:t>
      </w:r>
      <w:r>
        <w:t xml:space="preserve">Specifically, our basic hypothesis holds that </w:t>
      </w:r>
      <w:r w:rsidRPr="0071351B">
        <w:rPr>
          <w:rStyle w:val="Emphasis"/>
        </w:rPr>
        <w:t>presidents’ positive influence depends heavily on lobbying to work.</w:t>
      </w:r>
      <w:r>
        <w:t xml:space="preserve"> The corollary, therefore, is that </w:t>
      </w:r>
      <w:r w:rsidRPr="0071351B">
        <w:rPr>
          <w:rStyle w:val="StyleUnderline"/>
        </w:rPr>
        <w:t xml:space="preserve">the crucial test of presidents’ influence is not whether ‘skilled’ presidents fare better than their ‘unskilled’ counterparts, but rather whether Congress responds differently to bills depending on the presidents’ lobbying, all else being equal. </w:t>
      </w:r>
    </w:p>
    <w:p w:rsidR="005D5BB9" w:rsidRDefault="00906050" w:rsidP="00906050">
      <w:pPr>
        <w:pStyle w:val="Heading3"/>
      </w:pPr>
      <w:r>
        <w:lastRenderedPageBreak/>
        <w:t xml:space="preserve">   AT Hirsh</w:t>
      </w:r>
    </w:p>
    <w:p w:rsidR="005D5BB9" w:rsidRPr="00E813E3" w:rsidRDefault="005D5BB9" w:rsidP="005D5BB9">
      <w:pPr>
        <w:pStyle w:val="Heading4"/>
      </w:pPr>
      <w:r w:rsidRPr="00E813E3">
        <w:t>Focus and prioritization matter even if pol</w:t>
      </w:r>
      <w:r w:rsidR="007372E6">
        <w:t>itical capital doesn’t exist –</w:t>
      </w:r>
      <w:r w:rsidRPr="00E813E3">
        <w:t xml:space="preserve"> plan can still tradeoff with other priorities</w:t>
      </w:r>
    </w:p>
    <w:p w:rsidR="005D5BB9" w:rsidRDefault="005D5BB9" w:rsidP="005D5BB9">
      <w:r w:rsidRPr="006961F6">
        <w:rPr>
          <w:rStyle w:val="Style13ptBold"/>
        </w:rPr>
        <w:t xml:space="preserve">Hirsh, </w:t>
      </w:r>
      <w:r>
        <w:rPr>
          <w:rStyle w:val="Style13ptBold"/>
        </w:rPr>
        <w:t>13</w:t>
      </w:r>
      <w:r>
        <w:t xml:space="preserve"> --- Chief correspondent (2/7/2013, Michael, “There’s No Such Thing as Political Capital; The idea of political capital—or mandates, or momentum—is so poorly defined that presidents and pundits often get it wrong,” </w:t>
      </w:r>
      <w:hyperlink r:id="rId65" w:history="1">
        <w:r w:rsidRPr="00F177C6">
          <w:rPr>
            <w:rStyle w:val="Hyperlink"/>
          </w:rPr>
          <w:t>http://www.nationaljournal.com/magazine/there-s-no-such-thing-as-political-capital-20130207)</w:t>
        </w:r>
      </w:hyperlink>
      <w:r>
        <w:t>)</w:t>
      </w:r>
    </w:p>
    <w:p w:rsidR="005D5BB9" w:rsidRDefault="005D5BB9" w:rsidP="005D5BB9">
      <w:r>
        <w:t>THE REAL LIMITS ON POWER</w:t>
      </w:r>
    </w:p>
    <w:p w:rsidR="005D5BB9" w:rsidRDefault="005D5BB9" w:rsidP="005D5BB9">
      <w:r w:rsidRPr="005E50A4">
        <w:rPr>
          <w:rStyle w:val="Emphasis"/>
        </w:rPr>
        <w:t>Presidents are limited in what they can</w:t>
      </w:r>
      <w:r w:rsidRPr="00930402">
        <w:rPr>
          <w:rStyle w:val="StyleUnderline"/>
        </w:rPr>
        <w:t xml:space="preserve"> do by time and attention span</w:t>
      </w:r>
      <w:r>
        <w:t xml:space="preserve">, of course, </w:t>
      </w:r>
      <w:r w:rsidRPr="00930402">
        <w:rPr>
          <w:rStyle w:val="StyleUnderline"/>
        </w:rPr>
        <w:t>just as much as they are by electoral balances in the House and Senate. But this, too, has nothing to do with political capital</w:t>
      </w:r>
      <w:r>
        <w:t xml:space="preserve">. </w:t>
      </w:r>
      <w:r w:rsidRPr="004444E8">
        <w:rPr>
          <w:rStyle w:val="StyleUnderline"/>
        </w:rPr>
        <w:t>Another well-worn meme of recent years was that Obama used up too much political capital passing the health care</w:t>
      </w:r>
      <w:r>
        <w:t xml:space="preserve"> law in his first term. But </w:t>
      </w:r>
      <w:r w:rsidRPr="004444E8">
        <w:rPr>
          <w:rStyle w:val="StyleUnderline"/>
        </w:rPr>
        <w:t>the real problem was that the plan was unpopular</w:t>
      </w:r>
      <w:r>
        <w:t>,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w:t>
      </w:r>
    </w:p>
    <w:p w:rsidR="005D5BB9" w:rsidRDefault="005D5BB9" w:rsidP="005D5BB9">
      <w:r>
        <w:t xml:space="preserve">Unlike Bush, </w:t>
      </w:r>
      <w:r w:rsidRPr="004444E8">
        <w:rPr>
          <w:rStyle w:val="StyleUnderline"/>
        </w:rPr>
        <w:t xml:space="preserve">Obama did ultimately get his idea passed. But the bigger political problem with health care reform was that it </w:t>
      </w:r>
      <w:r w:rsidRPr="005E50A4">
        <w:rPr>
          <w:rStyle w:val="Emphasis"/>
        </w:rPr>
        <w:t>distracted the government’s attention from other issues</w:t>
      </w:r>
      <w:r w:rsidRPr="004444E8">
        <w:rPr>
          <w:rStyle w:val="StyleUnderline"/>
        </w:rPr>
        <w:t xml:space="preserve"> that people cared about more urgently</w:t>
      </w:r>
      <w:r>
        <w:t xml:space="preserve">,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531FEE">
        <w:rPr>
          <w:rStyle w:val="StyleUnderline"/>
        </w:rPr>
        <w:t xml:space="preserve">Health care was </w:t>
      </w:r>
      <w:r w:rsidRPr="00A27B51">
        <w:rPr>
          <w:rStyle w:val="Emphasis"/>
        </w:rPr>
        <w:t>sucking all the oxygen out of the room</w:t>
      </w:r>
      <w:r w:rsidRPr="00531FEE">
        <w:rPr>
          <w:rStyle w:val="StyleUnderline"/>
        </w:rPr>
        <w:t>, the aides said</w:t>
      </w:r>
      <w:r>
        <w:t>.</w:t>
      </w:r>
    </w:p>
    <w:p w:rsidR="005D5BB9" w:rsidRDefault="005D5BB9" w:rsidP="005D5BB9"/>
    <w:p w:rsidR="005D5BB9" w:rsidRPr="00E813E3" w:rsidRDefault="005D5BB9" w:rsidP="005D5BB9">
      <w:pPr>
        <w:pStyle w:val="Heading4"/>
      </w:pPr>
      <w:r w:rsidRPr="00E813E3">
        <w:t xml:space="preserve">Issue selection is key --- he can only get momentum if he starts with an issue like immigration where the public mood is changing.  Overreaching with an unpopular issue empirically triggers backlash. </w:t>
      </w:r>
    </w:p>
    <w:p w:rsidR="005D5BB9" w:rsidRDefault="005D5BB9" w:rsidP="005D5BB9">
      <w:r w:rsidRPr="006961F6">
        <w:rPr>
          <w:rStyle w:val="Style13ptBold"/>
        </w:rPr>
        <w:t xml:space="preserve">Hirsh, </w:t>
      </w:r>
      <w:r>
        <w:rPr>
          <w:rStyle w:val="Style13ptBold"/>
        </w:rPr>
        <w:t>13</w:t>
      </w:r>
      <w:r>
        <w:t xml:space="preserve"> --- Chief correspondent (2/7/2013, Michael, “There’s No Such Thing as Political Capital; The idea of political capital—or mandates, or momentum—is so poorly defined that presidents and pundits often get it wrong,” </w:t>
      </w:r>
      <w:hyperlink r:id="rId66" w:history="1">
        <w:r w:rsidRPr="00F177C6">
          <w:rPr>
            <w:rStyle w:val="Hyperlink"/>
          </w:rPr>
          <w:t>http://www.nationaljournal.com/magazine/there-s-no-such-thing-as-political-capital-20130207)</w:t>
        </w:r>
      </w:hyperlink>
      <w:r>
        <w:t>)</w:t>
      </w:r>
    </w:p>
    <w:p w:rsidR="005D5BB9" w:rsidRDefault="005D5BB9" w:rsidP="005D5BB9">
      <w:r>
        <w:t xml:space="preserve">Consider, as another example, the storied political career of President Franklin Roosevelt. </w:t>
      </w:r>
      <w:r w:rsidRPr="00EC767E">
        <w:rPr>
          <w:rStyle w:val="StyleUnderline"/>
        </w:rPr>
        <w:t>Because the mood was ripe for dramatic change in the depths of the Great Depression, FDR was able to push an astonishing array of New Deal programs through a largely compliant Congress</w:t>
      </w:r>
      <w:r>
        <w:t xml:space="preserve">, assuming what some described as near-dictatorial powers. </w:t>
      </w:r>
      <w:r w:rsidRPr="007B6D18">
        <w:rPr>
          <w:rStyle w:val="StyleUnderline"/>
        </w:rPr>
        <w:t>But in his second term, full of confidence</w:t>
      </w:r>
      <w:r>
        <w:t xml:space="preserve"> because of a landslide victory in 1936 that brought in unprecedented Democratic majorities in the House and Senate, </w:t>
      </w:r>
      <w:r w:rsidRPr="007B6D18">
        <w:rPr>
          <w:rStyle w:val="StyleUnderline"/>
        </w:rPr>
        <w:t xml:space="preserve">Roosevelt </w:t>
      </w:r>
      <w:r w:rsidRPr="008143F8">
        <w:rPr>
          <w:rStyle w:val="Emphasis"/>
        </w:rPr>
        <w:t>overreached</w:t>
      </w:r>
      <w:r w:rsidRPr="007B6D18">
        <w:rPr>
          <w:rStyle w:val="StyleUnderline"/>
        </w:rPr>
        <w:t xml:space="preserve"> with his infamous Court-packing proposal. </w:t>
      </w:r>
      <w:r w:rsidRPr="00C30011">
        <w:rPr>
          <w:rStyle w:val="Emphasis"/>
        </w:rPr>
        <w:t>All of a sudden, the political capital that experts thought was limitless disappeared</w:t>
      </w:r>
      <w:r>
        <w:t xml:space="preserve">. FDR’s plan to expand the Supreme Court by putting in his judicial allies abruptly created an unanticipated </w:t>
      </w:r>
      <w:r>
        <w:lastRenderedPageBreak/>
        <w:t xml:space="preserve">wall of opposition from newly reunited Republicans and conservative Southern Democrats. FDR thus inadvertently handed back to Congress, especially to the Senate, the power and influence he had seized in his first term. Sure, </w:t>
      </w:r>
      <w:r w:rsidRPr="001410A4">
        <w:rPr>
          <w:rStyle w:val="StyleUnderline"/>
        </w:rPr>
        <w:t xml:space="preserve">Roosevelt had loads of popularity and momentum in 1937. He seemed to have a bank vault full of political capital. But, once again, </w:t>
      </w:r>
      <w:r w:rsidRPr="00206EF7">
        <w:rPr>
          <w:rStyle w:val="Emphasis"/>
        </w:rPr>
        <w:t>a president simply chose to take on the wrong issue at the wrong time</w:t>
      </w:r>
      <w:r>
        <w:t>; this time, instead of most of the political interests in the country aligning his way, they opposed him. Roosevelt didn’t fully recover until World War II, despite two more election victories.</w:t>
      </w:r>
    </w:p>
    <w:p w:rsidR="005D5BB9" w:rsidRDefault="005D5BB9" w:rsidP="005D5BB9">
      <w:r w:rsidRPr="00FD62E9">
        <w:rPr>
          <w:rStyle w:val="StyleUnderline"/>
        </w:rPr>
        <w:t>In terms of Obama’s second-term agenda</w:t>
      </w:r>
      <w:r>
        <w:t xml:space="preserve">, what all these shifting tides of momentum and political calculation mean is this: Anything goes. Obama has no more elections to win, and he needs to worry only about the support he will have in the House and Senate after 2014. But </w:t>
      </w:r>
      <w:r w:rsidRPr="001410A4">
        <w:rPr>
          <w:rStyle w:val="Emphasis"/>
        </w:rPr>
        <w:t>if he picks issues that the country’s mood will support</w:t>
      </w:r>
      <w:r>
        <w:t>—</w:t>
      </w:r>
      <w:r w:rsidRPr="00FD62E9">
        <w:rPr>
          <w:rStyle w:val="StyleUnderline"/>
        </w:rPr>
        <w:t>such as</w:t>
      </w:r>
      <w:r>
        <w:t xml:space="preserve">, perhaps, </w:t>
      </w:r>
      <w:r w:rsidRPr="00FD62E9">
        <w:rPr>
          <w:rStyle w:val="StyleUnderline"/>
        </w:rPr>
        <w:t xml:space="preserve">immigration </w:t>
      </w:r>
      <w:r w:rsidRPr="004B38C0">
        <w:rPr>
          <w:rStyle w:val="StyleUnderline"/>
        </w:rPr>
        <w:t>reform and gun control</w:t>
      </w:r>
      <w:r>
        <w:t>—</w:t>
      </w:r>
      <w:r w:rsidRPr="00FD62E9">
        <w:rPr>
          <w:rStyle w:val="StyleUnderline"/>
        </w:rPr>
        <w:t>there is no reason to think he can’t win far more victories than any of the careful calculators of political capital now believe is possible, including battles over tax reform and deficit reduction.</w:t>
      </w:r>
    </w:p>
    <w:p w:rsidR="00932AC5" w:rsidRDefault="00906050" w:rsidP="00932AC5">
      <w:pPr>
        <w:pStyle w:val="Heading3"/>
      </w:pPr>
      <w:r>
        <w:lastRenderedPageBreak/>
        <w:t xml:space="preserve">   </w:t>
      </w:r>
      <w:r w:rsidR="00932AC5">
        <w:t>AT Edwards</w:t>
      </w:r>
    </w:p>
    <w:p w:rsidR="00932AC5" w:rsidRDefault="00932AC5" w:rsidP="00932AC5">
      <w:pPr>
        <w:pStyle w:val="Heading4"/>
      </w:pPr>
      <w:r>
        <w:t>Edwards agrees that presidents can be successful working on the margins to guide legislation through Congress</w:t>
      </w:r>
    </w:p>
    <w:p w:rsidR="00932AC5" w:rsidRPr="000C4A56" w:rsidRDefault="00932AC5" w:rsidP="00932AC5">
      <w:r w:rsidRPr="000C4A56">
        <w:rPr>
          <w:b/>
        </w:rPr>
        <w:t>Edwards 13</w:t>
      </w:r>
      <w:r w:rsidRPr="000C4A56">
        <w:t xml:space="preserve"> -- </w:t>
      </w:r>
      <w:r w:rsidRPr="00AE41AA">
        <w:rPr>
          <w:rStyle w:val="StyleUnderline"/>
          <w:u w:val="none"/>
        </w:rPr>
        <w:t>distinguished</w:t>
      </w:r>
      <w:r w:rsidRPr="000C4A56">
        <w:t xml:space="preserve"> professor of Political Science and Jordan Chair in Presidential Studies (George, "PERSUASION IS NOT POWER The Nature of Presidential Leadership," JSTOR, georgecedwardsiii.</w:t>
      </w:r>
      <w:r w:rsidRPr="00AE41AA">
        <w:rPr>
          <w:rStyle w:val="StyleUnderline"/>
          <w:u w:val="none"/>
        </w:rPr>
        <w:t>weebly</w:t>
      </w:r>
      <w:r w:rsidRPr="000C4A56">
        <w:t>.com/uploads/2/9/1/2/29125359/edwards-apsapaper2013.pdf</w:t>
      </w:r>
      <w:r>
        <w:t>, pp8-</w:t>
      </w:r>
      <w:proofErr w:type="gramStart"/>
      <w:r>
        <w:t xml:space="preserve">10 </w:t>
      </w:r>
      <w:r w:rsidRPr="000C4A56">
        <w:t>)</w:t>
      </w:r>
      <w:proofErr w:type="gramEnd"/>
      <w:r>
        <w:t>//SL</w:t>
      </w:r>
    </w:p>
    <w:p w:rsidR="00932AC5" w:rsidRPr="000C4A56" w:rsidRDefault="00932AC5" w:rsidP="00932AC5">
      <w:pPr>
        <w:rPr>
          <w:rStyle w:val="StyleUnderline"/>
          <w:u w:val="none"/>
        </w:rPr>
      </w:pPr>
      <w:r w:rsidRPr="000C4A56">
        <w:rPr>
          <w:rStyle w:val="StyleUnderline"/>
          <w:u w:val="none"/>
        </w:rPr>
        <w:t xml:space="preserve">Leading Congress </w:t>
      </w:r>
    </w:p>
    <w:p w:rsidR="00932AC5" w:rsidRDefault="00932AC5" w:rsidP="00932AC5">
      <w:pPr>
        <w:rPr>
          <w:rStyle w:val="StyleUnderline"/>
          <w:u w:val="none"/>
        </w:rPr>
      </w:pPr>
      <w:r w:rsidRPr="000C4A56">
        <w:rPr>
          <w:rStyle w:val="StyleUnderline"/>
          <w:u w:val="none"/>
        </w:rPr>
        <w:t xml:space="preserve"> </w:t>
      </w:r>
      <w:r w:rsidRPr="000C4A56">
        <w:rPr>
          <w:rStyle w:val="StyleUnderline"/>
        </w:rPr>
        <w:t>Presidents invest an enormous amount of time trying to lead Congress</w:t>
      </w:r>
      <w:r w:rsidRPr="000C4A56">
        <w:rPr>
          <w:rStyle w:val="StyleUnderline"/>
          <w:u w:val="none"/>
        </w:rPr>
        <w:t xml:space="preserve">. </w:t>
      </w:r>
      <w:r w:rsidRPr="00A50CFF">
        <w:t>They know that</w:t>
      </w:r>
      <w:r>
        <w:t xml:space="preserve"> </w:t>
      </w:r>
      <w:r w:rsidRPr="0020510D">
        <w:rPr>
          <w:rStyle w:val="StyleUnderline"/>
        </w:rPr>
        <w:t>their legacies are</w:t>
      </w:r>
      <w:r w:rsidRPr="00A50CFF">
        <w:t xml:space="preserve"> highly </w:t>
      </w:r>
      <w:r w:rsidRPr="0020510D">
        <w:rPr>
          <w:rStyle w:val="StyleUnderline"/>
        </w:rPr>
        <w:t>dependent on their proposals passing</w:t>
      </w:r>
      <w:r w:rsidRPr="00A50CFF">
        <w:t xml:space="preserve"> the legislature. Are presidents</w:t>
      </w:r>
      <w:r>
        <w:t xml:space="preserve"> </w:t>
      </w:r>
      <w:r w:rsidRPr="00A50CFF">
        <w:t xml:space="preserve">persuasive with senators and representatives? </w:t>
      </w:r>
      <w:r w:rsidRPr="00AA00FF">
        <w:rPr>
          <w:rStyle w:val="StyleUnderline"/>
        </w:rPr>
        <w:t>The best evidence is that presidential persuasion is</w:t>
      </w:r>
      <w:r>
        <w:rPr>
          <w:rStyle w:val="StyleUnderline"/>
        </w:rPr>
        <w:t xml:space="preserve"> </w:t>
      </w:r>
      <w:r w:rsidRPr="00AA00FF">
        <w:rPr>
          <w:rStyle w:val="StyleUnderline"/>
        </w:rPr>
        <w:t>effective only at the margins of congressional decision making. There</w:t>
      </w:r>
      <w:r w:rsidRPr="000C4A56">
        <w:rPr>
          <w:rStyle w:val="StyleUnderline"/>
        </w:rPr>
        <w:t xml:space="preserve"> is little relationship</w:t>
      </w:r>
      <w:r>
        <w:rPr>
          <w:rStyle w:val="StyleUnderline"/>
        </w:rPr>
        <w:t xml:space="preserve"> </w:t>
      </w:r>
      <w:r w:rsidRPr="000C4A56">
        <w:rPr>
          <w:rStyle w:val="StyleUnderline"/>
        </w:rPr>
        <w:t>between presidential legislative leadership skills and success in winning votes</w:t>
      </w:r>
      <w:r w:rsidRPr="000C4A56">
        <w:rPr>
          <w:rStyle w:val="StyleUnderline"/>
          <w:u w:val="none"/>
        </w:rPr>
        <w:t xml:space="preserve">. </w:t>
      </w:r>
      <w:r w:rsidRPr="000C4A56">
        <w:rPr>
          <w:rStyle w:val="StyleUnderline"/>
        </w:rPr>
        <w:t>Even presidents</w:t>
      </w:r>
      <w:r>
        <w:rPr>
          <w:rStyle w:val="StyleUnderline"/>
        </w:rPr>
        <w:t xml:space="preserve"> </w:t>
      </w:r>
      <w:r w:rsidRPr="000C4A56">
        <w:rPr>
          <w:rStyle w:val="StyleUnderline"/>
        </w:rPr>
        <w:t>who appeared to dominate Congress understood their own limitations and explicitly took</w:t>
      </w:r>
      <w:r>
        <w:rPr>
          <w:rStyle w:val="StyleUnderline"/>
        </w:rPr>
        <w:t xml:space="preserve"> </w:t>
      </w:r>
      <w:r w:rsidRPr="000C4A56">
        <w:rPr>
          <w:rStyle w:val="StyleUnderline"/>
        </w:rPr>
        <w:t>advantage of opportunities in their environments. Working at the margins, they successfully</w:t>
      </w:r>
      <w:r>
        <w:rPr>
          <w:rStyle w:val="StyleUnderline"/>
        </w:rPr>
        <w:t xml:space="preserve"> </w:t>
      </w:r>
      <w:r w:rsidRPr="000C4A56">
        <w:rPr>
          <w:rStyle w:val="StyleUnderline"/>
        </w:rPr>
        <w:t>guided legislation through Congress. When their opportunities lessened, they reverted to the</w:t>
      </w:r>
      <w:r>
        <w:rPr>
          <w:rStyle w:val="StyleUnderline"/>
        </w:rPr>
        <w:t xml:space="preserve"> </w:t>
      </w:r>
      <w:r w:rsidRPr="000C4A56">
        <w:rPr>
          <w:rStyle w:val="StyleUnderline"/>
        </w:rPr>
        <w:t>more typical stalemate that usually characterizes</w:t>
      </w:r>
      <w:r w:rsidRPr="000C4A56">
        <w:rPr>
          <w:rStyle w:val="StyleUnderline"/>
          <w:u w:val="none"/>
        </w:rPr>
        <w:t xml:space="preserve"> presidential–congressional </w:t>
      </w:r>
      <w:r w:rsidRPr="000C4A56">
        <w:rPr>
          <w:rStyle w:val="StyleUnderline"/>
        </w:rPr>
        <w:t>relations</w:t>
      </w:r>
      <w:r w:rsidRPr="000C4A56">
        <w:rPr>
          <w:rStyle w:val="StyleUnderline"/>
          <w:u w:val="none"/>
        </w:rPr>
        <w:t>.39</w:t>
      </w:r>
    </w:p>
    <w:p w:rsidR="00932AC5" w:rsidRDefault="00932AC5" w:rsidP="00932AC5">
      <w:pPr>
        <w:rPr>
          <w:rStyle w:val="StyleUnderline"/>
          <w:u w:val="none"/>
        </w:rPr>
      </w:pPr>
    </w:p>
    <w:p w:rsidR="00932AC5" w:rsidRPr="000017FD" w:rsidRDefault="00932AC5" w:rsidP="00932AC5">
      <w:pPr>
        <w:pStyle w:val="Heading4"/>
        <w:rPr>
          <w:rStyle w:val="StyleUnderline"/>
          <w:b/>
          <w:u w:val="none"/>
        </w:rPr>
      </w:pPr>
      <w:r w:rsidRPr="000017FD">
        <w:rPr>
          <w:rStyle w:val="StyleUnderline"/>
          <w:b/>
          <w:u w:val="none"/>
        </w:rPr>
        <w:t>PC works – different types of persuasion exist</w:t>
      </w:r>
    </w:p>
    <w:p w:rsidR="00932AC5" w:rsidRPr="00F272FE" w:rsidRDefault="00932AC5" w:rsidP="00932AC5">
      <w:r w:rsidRPr="000C4A56">
        <w:rPr>
          <w:b/>
        </w:rPr>
        <w:t>Edwards 13</w:t>
      </w:r>
      <w:r w:rsidRPr="000C4A56">
        <w:t xml:space="preserve"> -- </w:t>
      </w:r>
      <w:r w:rsidRPr="00AA2E7B">
        <w:t>distinguished</w:t>
      </w:r>
      <w:r w:rsidRPr="000C4A56">
        <w:t xml:space="preserve"> professor of Political Science and Jordan Chair in Presidential Studies (George, "PERSUASION IS NOT POWER The Nature of Presidential Leadership," JSTOR, georgecedwardsiii.weebly.com/uploads/2/9/1/2/29125359/edwards-apsapaper2013.pdf</w:t>
      </w:r>
      <w:r>
        <w:t>, pp18-22</w:t>
      </w:r>
      <w:r w:rsidRPr="000C4A56">
        <w:t>)</w:t>
      </w:r>
      <w:r>
        <w:t>//SL</w:t>
      </w:r>
    </w:p>
    <w:p w:rsidR="00932AC5" w:rsidRPr="00932AC5" w:rsidRDefault="00932AC5" w:rsidP="00932AC5">
      <w:r w:rsidRPr="00BB252D">
        <w:rPr>
          <w:rStyle w:val="StyleUnderline"/>
          <w:u w:val="none"/>
        </w:rPr>
        <w:t xml:space="preserve">New Avenues for Research   If recognizing and exploiting opportunities are critical leadership skills, we need </w:t>
      </w:r>
      <w:proofErr w:type="gramStart"/>
      <w:r w:rsidRPr="00BB252D">
        <w:rPr>
          <w:rStyle w:val="StyleUnderline"/>
          <w:u w:val="none"/>
        </w:rPr>
        <w:t>to  understand</w:t>
      </w:r>
      <w:proofErr w:type="gramEnd"/>
      <w:r w:rsidRPr="00BB252D">
        <w:rPr>
          <w:rStyle w:val="StyleUnderline"/>
          <w:u w:val="none"/>
        </w:rPr>
        <w:t xml:space="preserve"> how presidents exercise them. </w:t>
      </w:r>
      <w:r w:rsidRPr="00BB252D">
        <w:rPr>
          <w:rStyle w:val="StyleUnderline"/>
        </w:rPr>
        <w:t xml:space="preserve">There are possible means of presidential </w:t>
      </w:r>
      <w:proofErr w:type="gramStart"/>
      <w:r w:rsidRPr="00BB252D">
        <w:rPr>
          <w:rStyle w:val="StyleUnderline"/>
        </w:rPr>
        <w:t>leadership  that</w:t>
      </w:r>
      <w:proofErr w:type="gramEnd"/>
      <w:r w:rsidRPr="00BB252D">
        <w:rPr>
          <w:rStyle w:val="StyleUnderline"/>
        </w:rPr>
        <w:t xml:space="preserve"> do not require persuasion</w:t>
      </w:r>
      <w:r w:rsidRPr="00BB252D">
        <w:rPr>
          <w:rStyle w:val="StyleUnderline"/>
          <w:u w:val="none"/>
        </w:rPr>
        <w:t xml:space="preserve"> that deserve our attention. Moreover, </w:t>
      </w:r>
      <w:r w:rsidRPr="00BB252D">
        <w:rPr>
          <w:rStyle w:val="StyleUnderline"/>
        </w:rPr>
        <w:t>it is important to differentiate between leadership and persuasion</w:t>
      </w:r>
      <w:r w:rsidRPr="00BB252D">
        <w:rPr>
          <w:rStyle w:val="StyleUnderline"/>
          <w:u w:val="none"/>
        </w:rPr>
        <w:t xml:space="preserve">. If we are going to develop theory about leadership, we need to understand the mechanisms at work. </w:t>
      </w:r>
      <w:r w:rsidRPr="00BB252D">
        <w:rPr>
          <w:rStyle w:val="StyleUnderline"/>
        </w:rPr>
        <w:t xml:space="preserve">If we mistake leadership </w:t>
      </w:r>
      <w:proofErr w:type="gramStart"/>
      <w:r w:rsidRPr="00BB252D">
        <w:rPr>
          <w:rStyle w:val="StyleUnderline"/>
        </w:rPr>
        <w:t>for  persuasion</w:t>
      </w:r>
      <w:proofErr w:type="gramEnd"/>
      <w:r w:rsidRPr="00BB252D">
        <w:rPr>
          <w:rStyle w:val="StyleUnderline"/>
        </w:rPr>
        <w:t xml:space="preserve">, we will offer the wrong explanation for behavior and also apply our theory  inappropriately.  </w:t>
      </w:r>
      <w:r w:rsidRPr="00BB252D">
        <w:rPr>
          <w:rStyle w:val="StyleUnderline"/>
          <w:u w:val="none"/>
        </w:rPr>
        <w:t xml:space="preserve">   To illustrate new avenues for research, I will focus on presidential leadership of </w:t>
      </w:r>
      <w:proofErr w:type="gramStart"/>
      <w:r w:rsidRPr="00BB252D">
        <w:rPr>
          <w:rStyle w:val="StyleUnderline"/>
          <w:u w:val="none"/>
        </w:rPr>
        <w:t>the  public</w:t>
      </w:r>
      <w:proofErr w:type="gramEnd"/>
      <w:r w:rsidRPr="00BB252D">
        <w:rPr>
          <w:rStyle w:val="StyleUnderline"/>
          <w:u w:val="none"/>
        </w:rPr>
        <w:t xml:space="preserve">. </w:t>
      </w:r>
      <w:r w:rsidRPr="00BB252D">
        <w:rPr>
          <w:rStyle w:val="StyleUnderline"/>
        </w:rPr>
        <w:t xml:space="preserve">One means of leadership concerns setting the terms of debate over issues. Two </w:t>
      </w:r>
      <w:proofErr w:type="gramStart"/>
      <w:r w:rsidRPr="00BB252D">
        <w:rPr>
          <w:rStyle w:val="StyleUnderline"/>
        </w:rPr>
        <w:t>others  involve</w:t>
      </w:r>
      <w:proofErr w:type="gramEnd"/>
      <w:r w:rsidRPr="00BB252D">
        <w:rPr>
          <w:rStyle w:val="StyleUnderline"/>
        </w:rPr>
        <w:t xml:space="preserve"> communicating to the public what the president is all about.</w:t>
      </w:r>
      <w:r w:rsidRPr="00BB252D">
        <w:rPr>
          <w:rStyle w:val="StyleUnderline"/>
          <w:u w:val="none"/>
        </w:rPr>
        <w:t xml:space="preserve"> </w:t>
      </w:r>
      <w:r w:rsidRPr="00BB252D">
        <w:rPr>
          <w:rStyle w:val="StyleUnderline"/>
        </w:rPr>
        <w:t xml:space="preserve">One influence is over </w:t>
      </w:r>
      <w:proofErr w:type="gramStart"/>
      <w:r w:rsidRPr="00BB252D">
        <w:rPr>
          <w:rStyle w:val="StyleUnderline"/>
        </w:rPr>
        <w:t>the  long</w:t>
      </w:r>
      <w:proofErr w:type="gramEnd"/>
      <w:r w:rsidRPr="00BB252D">
        <w:rPr>
          <w:rStyle w:val="StyleUnderline"/>
        </w:rPr>
        <w:t xml:space="preserve">-term and the other has a more immediate effect. </w:t>
      </w:r>
      <w:r w:rsidRPr="00BB252D">
        <w:rPr>
          <w:rStyle w:val="StyleUnderline"/>
          <w:u w:val="none"/>
        </w:rPr>
        <w:t xml:space="preserve">For purposes of convenience, I </w:t>
      </w:r>
      <w:proofErr w:type="gramStart"/>
      <w:r w:rsidRPr="00BB252D">
        <w:rPr>
          <w:rStyle w:val="StyleUnderline"/>
          <w:u w:val="none"/>
        </w:rPr>
        <w:t>have  labeled</w:t>
      </w:r>
      <w:proofErr w:type="gramEnd"/>
      <w:r w:rsidRPr="00BB252D">
        <w:rPr>
          <w:rStyle w:val="StyleUnderline"/>
          <w:u w:val="none"/>
        </w:rPr>
        <w:t xml:space="preserve"> the long-term influence “channeling” and the short-term “signaling.”    Setting the Terms of Discourse   Stephen </w:t>
      </w:r>
      <w:proofErr w:type="spellStart"/>
      <w:r w:rsidRPr="00BB252D">
        <w:rPr>
          <w:rStyle w:val="StyleUnderline"/>
          <w:u w:val="none"/>
        </w:rPr>
        <w:t>Skowronek</w:t>
      </w:r>
      <w:proofErr w:type="spellEnd"/>
      <w:r w:rsidRPr="00BB252D">
        <w:rPr>
          <w:rStyle w:val="StyleUnderline"/>
          <w:u w:val="none"/>
        </w:rPr>
        <w:t xml:space="preserve"> has called our attention to the role presidents may play in  reconstituting the terms of discourse and thus structuring the choices of citizens and legislators,81   arguing that “to establish a common sense of the times . . . is the primal act of leadership.” </w:t>
      </w:r>
      <w:proofErr w:type="gramStart"/>
      <w:r w:rsidRPr="00BB252D">
        <w:rPr>
          <w:rStyle w:val="StyleUnderline"/>
          <w:u w:val="none"/>
        </w:rPr>
        <w:t>His  sweeping</w:t>
      </w:r>
      <w:proofErr w:type="gramEnd"/>
      <w:r w:rsidRPr="00BB252D">
        <w:rPr>
          <w:rStyle w:val="StyleUnderline"/>
          <w:u w:val="none"/>
        </w:rPr>
        <w:t xml:space="preserve"> view of presidential history leads him to conclude, “All presidents change American  politics, but rarely do they change it even roughly in the manner they intended.”82    </w:t>
      </w:r>
      <w:r w:rsidRPr="00BB252D">
        <w:rPr>
          <w:rStyle w:val="StyleUnderline"/>
        </w:rPr>
        <w:t>For example, the typical political effect of such high-impact presidents as James Polk</w:t>
      </w:r>
      <w:proofErr w:type="gramStart"/>
      <w:r w:rsidRPr="00BB252D">
        <w:rPr>
          <w:rStyle w:val="StyleUnderline"/>
        </w:rPr>
        <w:t>,  Theodore</w:t>
      </w:r>
      <w:proofErr w:type="gramEnd"/>
      <w:r w:rsidRPr="00BB252D">
        <w:rPr>
          <w:rStyle w:val="StyleUnderline"/>
        </w:rPr>
        <w:t xml:space="preserve"> Roosevelt, Lyndon Johnson, and George W. Bush has been “schismatic</w:t>
      </w:r>
      <w:r w:rsidRPr="00BB252D">
        <w:rPr>
          <w:rStyle w:val="StyleUnderline"/>
          <w:u w:val="none"/>
        </w:rPr>
        <w:t xml:space="preserve">.” Thus, </w:t>
      </w:r>
      <w:proofErr w:type="gramStart"/>
      <w:r w:rsidRPr="00BB252D">
        <w:rPr>
          <w:rStyle w:val="StyleUnderline"/>
          <w:u w:val="none"/>
        </w:rPr>
        <w:t>he  argues</w:t>
      </w:r>
      <w:proofErr w:type="gramEnd"/>
      <w:r w:rsidRPr="00BB252D">
        <w:rPr>
          <w:rStyle w:val="StyleUnderline"/>
          <w:u w:val="none"/>
        </w:rPr>
        <w:t>, “</w:t>
      </w:r>
      <w:r w:rsidRPr="00BB252D">
        <w:rPr>
          <w:rStyle w:val="StyleUnderline"/>
        </w:rPr>
        <w:t xml:space="preserve">the political world seldom conforms to definitions and formulas; no matter how tight,  skilled, or hands-on the controls exerted, </w:t>
      </w:r>
      <w:r w:rsidRPr="00BB252D">
        <w:rPr>
          <w:rStyle w:val="StyleUnderline"/>
        </w:rPr>
        <w:lastRenderedPageBreak/>
        <w:t>events can be orchestrated to set terms only for so  long</w:t>
      </w:r>
      <w:r w:rsidRPr="00BB252D">
        <w:rPr>
          <w:rStyle w:val="StyleUnderline"/>
          <w:u w:val="none"/>
        </w:rPr>
        <w:t xml:space="preserve">.” The president’s opponents are unlikely to accept his terms of debate and “relentlessly and ruthlessly” provide an alternative </w:t>
      </w:r>
      <w:proofErr w:type="gramStart"/>
      <w:r w:rsidRPr="00BB252D">
        <w:rPr>
          <w:rStyle w:val="StyleUnderline"/>
          <w:u w:val="none"/>
        </w:rPr>
        <w:t xml:space="preserve">view.83  </w:t>
      </w:r>
      <w:proofErr w:type="spellStart"/>
      <w:r w:rsidRPr="00BB252D">
        <w:rPr>
          <w:rStyle w:val="StyleUnderline"/>
          <w:u w:val="none"/>
        </w:rPr>
        <w:t>Skowronek</w:t>
      </w:r>
      <w:proofErr w:type="spellEnd"/>
      <w:proofErr w:type="gramEnd"/>
      <w:r w:rsidRPr="00BB252D">
        <w:rPr>
          <w:rStyle w:val="StyleUnderline"/>
          <w:u w:val="none"/>
        </w:rPr>
        <w:t xml:space="preserve"> is correct about the importance of the  terms of discourse, but we lack systematic understanding of the influence presidents may have  on them and need to devote more attention to the topic.84  Channeling the Public  </w:t>
      </w:r>
      <w:r w:rsidRPr="00BB252D">
        <w:rPr>
          <w:rStyle w:val="StyleUnderline"/>
        </w:rPr>
        <w:t>Channeling the public to support a broader party program may have significant  consequences for politics and public policy</w:t>
      </w:r>
      <w:r w:rsidRPr="00BB252D">
        <w:rPr>
          <w:rStyle w:val="StyleUnderline"/>
          <w:u w:val="none"/>
        </w:rPr>
        <w:t xml:space="preserve">. Channeling involves parties and </w:t>
      </w:r>
      <w:proofErr w:type="gramStart"/>
      <w:r w:rsidRPr="00BB252D">
        <w:rPr>
          <w:rStyle w:val="StyleUnderline"/>
          <w:u w:val="none"/>
        </w:rPr>
        <w:t>leaders  communicating</w:t>
      </w:r>
      <w:proofErr w:type="gramEnd"/>
      <w:r w:rsidRPr="00BB252D">
        <w:rPr>
          <w:rStyle w:val="StyleUnderline"/>
          <w:u w:val="none"/>
        </w:rPr>
        <w:t xml:space="preserve"> to voters a commonality of interests and increasing the salience of these shared  interests in voting decisions.  </w:t>
      </w:r>
      <w:r w:rsidRPr="00BB252D">
        <w:rPr>
          <w:rStyle w:val="StyleUnderline"/>
        </w:rPr>
        <w:t xml:space="preserve">   The rise of new issues has the potential to destabilize or even destroy party coalitions</w:t>
      </w:r>
      <w:proofErr w:type="gramStart"/>
      <w:r w:rsidRPr="00BB252D">
        <w:rPr>
          <w:rStyle w:val="StyleUnderline"/>
        </w:rPr>
        <w:t>,  and</w:t>
      </w:r>
      <w:proofErr w:type="gramEnd"/>
      <w:r w:rsidRPr="00BB252D">
        <w:rPr>
          <w:rStyle w:val="StyleUnderline"/>
        </w:rPr>
        <w:t xml:space="preserve"> effective leaders recognize and channel this potential to build new governing coalitions</w:t>
      </w:r>
      <w:r w:rsidRPr="00BB252D">
        <w:t xml:space="preserve">. The 22  </w:t>
      </w:r>
      <w:r w:rsidRPr="00BB252D">
        <w:rPr>
          <w:rStyle w:val="StyleUnderline"/>
          <w:u w:val="none"/>
        </w:rPr>
        <w:t xml:space="preserve">  most dramatic example of such leadership in the past half century occurred after pressure </w:t>
      </w:r>
      <w:proofErr w:type="gramStart"/>
      <w:r w:rsidRPr="00BB252D">
        <w:rPr>
          <w:rStyle w:val="StyleUnderline"/>
          <w:u w:val="none"/>
        </w:rPr>
        <w:t>from  the</w:t>
      </w:r>
      <w:proofErr w:type="gramEnd"/>
      <w:r w:rsidRPr="00BB252D">
        <w:rPr>
          <w:rStyle w:val="StyleUnderline"/>
          <w:u w:val="none"/>
        </w:rPr>
        <w:t xml:space="preserve"> civil rights movement, along with Lyndon Johnson’s unwavering commitment and legislative  acumen, resulted in the passage of the 1964 Civil Rights Act.     Edward Carmines and James Stimson have shown how the emergence of race as a new  issue cleavage in the 1960s caused many Americans to change their party allegiances.85   Republican Barry Goldwater’s victory in five southern states in the 1964 presidential election  marked a critical stage in the transformation in the political allegiance and voting behavior of the  South. Republicans, led by Richard Nixon, saw that the alienation of many southerners from  their former home in the Democratic Party provided them the opportunity to engage in a  “southern strategy” to win converts among conservative white southerners—and they did.     </w:t>
      </w:r>
      <w:r w:rsidRPr="00BB252D">
        <w:rPr>
          <w:rStyle w:val="StyleUnderline"/>
        </w:rPr>
        <w:t xml:space="preserve">Although race was the issue that pushed many conservative Democrats toward </w:t>
      </w:r>
      <w:proofErr w:type="gramStart"/>
      <w:r w:rsidRPr="00BB252D">
        <w:rPr>
          <w:rStyle w:val="StyleUnderline"/>
        </w:rPr>
        <w:t>the  Republican</w:t>
      </w:r>
      <w:proofErr w:type="gramEnd"/>
      <w:r w:rsidRPr="00BB252D">
        <w:rPr>
          <w:rStyle w:val="StyleUnderline"/>
        </w:rPr>
        <w:t xml:space="preserve"> Party, Republican leaders also attracted support by stressing patriotism, religious  values, and traditional (and thus conservative) positions on social issues to attract voters  alienated by the Democrats’ anti-war stances and apparent sympathy for views ranging from  support for greater protections for alleged criminals to a wide separation between church and  state. Republicans also began stressing economic issues</w:t>
      </w:r>
      <w:proofErr w:type="gramStart"/>
      <w:r w:rsidRPr="00BB252D">
        <w:rPr>
          <w:rStyle w:val="StyleUnderline"/>
        </w:rPr>
        <w:t>,86</w:t>
      </w:r>
      <w:proofErr w:type="gramEnd"/>
      <w:r w:rsidRPr="00BB252D">
        <w:rPr>
          <w:rStyle w:val="StyleUnderline"/>
        </w:rPr>
        <w:t xml:space="preserve">  which the emerging white middle  class in the South found especially attractive</w:t>
      </w:r>
      <w:r w:rsidRPr="00BB252D">
        <w:rPr>
          <w:rStyle w:val="StyleUnderline"/>
          <w:u w:val="none"/>
        </w:rPr>
        <w:t xml:space="preserve">.87  After the Supreme Court’s decision in Roe v.  Wade in 1973, opposition to abortion fit seamlessly with the Republicans’ emphasis and </w:t>
      </w:r>
      <w:proofErr w:type="gramStart"/>
      <w:r w:rsidRPr="00BB252D">
        <w:rPr>
          <w:rStyle w:val="StyleUnderline"/>
          <w:u w:val="none"/>
        </w:rPr>
        <w:t>further  defined</w:t>
      </w:r>
      <w:proofErr w:type="gramEnd"/>
      <w:r w:rsidRPr="00BB252D">
        <w:rPr>
          <w:rStyle w:val="StyleUnderline"/>
          <w:u w:val="none"/>
        </w:rPr>
        <w:t xml:space="preserve"> the parties, attracting additional adherents and mobilizing new legions of activists.     The result of the party realignment was Republican domination of presidential </w:t>
      </w:r>
      <w:proofErr w:type="gramStart"/>
      <w:r w:rsidRPr="00BB252D">
        <w:rPr>
          <w:rStyle w:val="StyleUnderline"/>
          <w:u w:val="none"/>
        </w:rPr>
        <w:t>elections  for</w:t>
      </w:r>
      <w:proofErr w:type="gramEnd"/>
      <w:r w:rsidRPr="00BB252D">
        <w:rPr>
          <w:rStyle w:val="StyleUnderline"/>
          <w:u w:val="none"/>
        </w:rPr>
        <w:t xml:space="preserve"> two generations after 1964. Only two Democrats won in the four decades following </w:t>
      </w:r>
      <w:proofErr w:type="gramStart"/>
      <w:r w:rsidRPr="00BB252D">
        <w:rPr>
          <w:rStyle w:val="StyleUnderline"/>
          <w:u w:val="none"/>
        </w:rPr>
        <w:t>that  election</w:t>
      </w:r>
      <w:proofErr w:type="gramEnd"/>
      <w:r w:rsidRPr="00BB252D">
        <w:rPr>
          <w:rStyle w:val="StyleUnderline"/>
          <w:u w:val="none"/>
        </w:rPr>
        <w:t xml:space="preserve">, and only one, Jimmy Carter in 1976, running on the heels of Watergate, received a  majority of the vote. The changes in party identification that aided Republican candidates </w:t>
      </w:r>
      <w:proofErr w:type="gramStart"/>
      <w:r w:rsidRPr="00BB252D">
        <w:rPr>
          <w:rStyle w:val="StyleUnderline"/>
          <w:u w:val="none"/>
        </w:rPr>
        <w:t>did  not</w:t>
      </w:r>
      <w:proofErr w:type="gramEnd"/>
      <w:r w:rsidRPr="00BB252D">
        <w:rPr>
          <w:rStyle w:val="StyleUnderline"/>
          <w:u w:val="none"/>
        </w:rPr>
        <w:t xml:space="preserve"> occur overnight, nor even within the period of one presidency. Nevertheless, by </w:t>
      </w:r>
      <w:proofErr w:type="gramStart"/>
      <w:r w:rsidRPr="00BB252D">
        <w:rPr>
          <w:rStyle w:val="StyleUnderline"/>
          <w:u w:val="none"/>
        </w:rPr>
        <w:t>recognizing  and</w:t>
      </w:r>
      <w:proofErr w:type="gramEnd"/>
      <w:r w:rsidRPr="00BB252D">
        <w:rPr>
          <w:rStyle w:val="StyleUnderline"/>
          <w:u w:val="none"/>
        </w:rPr>
        <w:t xml:space="preserve"> exploiting the opportunity to build a new governing coalition, Republican leaders profoundly  influenced the direction of public policy.     </w:t>
      </w:r>
      <w:r w:rsidRPr="00BB252D">
        <w:rPr>
          <w:rStyle w:val="StyleUnderline"/>
        </w:rPr>
        <w:t xml:space="preserve">The political landscape did not change because leaders persuaded people to alter </w:t>
      </w:r>
      <w:proofErr w:type="gramStart"/>
      <w:r w:rsidRPr="00BB252D">
        <w:rPr>
          <w:rStyle w:val="StyleUnderline"/>
        </w:rPr>
        <w:t>their  views</w:t>
      </w:r>
      <w:proofErr w:type="gramEnd"/>
      <w:r w:rsidRPr="00BB252D">
        <w:rPr>
          <w:rStyle w:val="StyleUnderline"/>
        </w:rPr>
        <w:t xml:space="preserve"> about race, abortion, or other issues</w:t>
      </w:r>
      <w:r w:rsidRPr="00BB252D">
        <w:rPr>
          <w:rStyle w:val="StyleUnderline"/>
          <w:u w:val="none"/>
        </w:rPr>
        <w:t xml:space="preserve">. (It is noteworthy that grassroots organizations </w:t>
      </w:r>
      <w:proofErr w:type="gramStart"/>
      <w:r w:rsidRPr="00BB252D">
        <w:rPr>
          <w:rStyle w:val="StyleUnderline"/>
          <w:u w:val="none"/>
        </w:rPr>
        <w:t>and  local</w:t>
      </w:r>
      <w:proofErr w:type="gramEnd"/>
      <w:r w:rsidRPr="00BB252D">
        <w:rPr>
          <w:rStyle w:val="StyleUnderline"/>
          <w:u w:val="none"/>
        </w:rPr>
        <w:t xml:space="preserve"> protests of ordinary people had more impact in shaping public opinion on civil rights than  did elites.88) As Gary Jacobson put it, “</w:t>
      </w:r>
      <w:r w:rsidRPr="00BB252D">
        <w:rPr>
          <w:rStyle w:val="StyleUnderline"/>
        </w:rPr>
        <w:t xml:space="preserve">as strategic vote-seekers, candidates and </w:t>
      </w:r>
      <w:proofErr w:type="gramStart"/>
      <w:r w:rsidRPr="00BB252D">
        <w:rPr>
          <w:rStyle w:val="StyleUnderline"/>
        </w:rPr>
        <w:t>parties  anticipate</w:t>
      </w:r>
      <w:proofErr w:type="gramEnd"/>
      <w:r w:rsidRPr="00BB252D">
        <w:rPr>
          <w:rStyle w:val="StyleUnderline"/>
        </w:rPr>
        <w:t xml:space="preserve"> voters’ potential responses to their political initiatives and so are constrained by them.  . . . In adopting positions, politicians are guided by the opportunities and constraints presented </w:t>
      </w:r>
      <w:proofErr w:type="gramStart"/>
      <w:r w:rsidRPr="00BB252D">
        <w:rPr>
          <w:rStyle w:val="StyleUnderline"/>
        </w:rPr>
        <w:t>by  existing</w:t>
      </w:r>
      <w:proofErr w:type="gramEnd"/>
      <w:r w:rsidRPr="00BB252D">
        <w:rPr>
          <w:rStyle w:val="StyleUnderline"/>
        </w:rPr>
        <w:t xml:space="preserve"> configurations of public opinion on political issues</w:t>
      </w:r>
      <w:r w:rsidRPr="00BB252D">
        <w:rPr>
          <w:rStyle w:val="StyleUnderline"/>
          <w:u w:val="none"/>
        </w:rPr>
        <w:t xml:space="preserve">.”89      Instead of changing the public’s opinions, </w:t>
      </w:r>
      <w:r w:rsidRPr="00BB252D">
        <w:rPr>
          <w:rStyle w:val="StyleUnderline"/>
        </w:rPr>
        <w:t xml:space="preserve">leaders acted consistent with Morris </w:t>
      </w:r>
      <w:proofErr w:type="gramStart"/>
      <w:r w:rsidRPr="00BB252D">
        <w:rPr>
          <w:rStyle w:val="StyleUnderline"/>
        </w:rPr>
        <w:t>Fiorina’s  view</w:t>
      </w:r>
      <w:proofErr w:type="gramEnd"/>
      <w:r w:rsidRPr="00BB252D">
        <w:rPr>
          <w:rStyle w:val="StyleUnderline"/>
        </w:rPr>
        <w:t xml:space="preserve"> that leaders can take positions that split the public in a new way without the public  changing </w:t>
      </w:r>
      <w:r w:rsidRPr="00BB252D">
        <w:rPr>
          <w:rStyle w:val="StyleUnderline"/>
        </w:rPr>
        <w:lastRenderedPageBreak/>
        <w:t>its opinions</w:t>
      </w:r>
      <w:r w:rsidRPr="00BB252D">
        <w:rPr>
          <w:rStyle w:val="StyleUnderline"/>
          <w:u w:val="none"/>
        </w:rPr>
        <w:t xml:space="preserve">.90  </w:t>
      </w:r>
      <w:r w:rsidRPr="00BB252D">
        <w:rPr>
          <w:rStyle w:val="StyleUnderline"/>
        </w:rPr>
        <w:t xml:space="preserve">Republican leaders attracted new voters to their party by reacting to  events that were not of their making, such as the war in Vietnam, urban riots, and Supreme Court  </w:t>
      </w:r>
      <w:r w:rsidRPr="00BB252D">
        <w:rPr>
          <w:rStyle w:val="StyleUnderline"/>
          <w:u w:val="none"/>
        </w:rPr>
        <w:t xml:space="preserve">decisions. They responded by articulating views with which the voters agreed and making </w:t>
      </w:r>
      <w:proofErr w:type="gramStart"/>
      <w:r w:rsidRPr="00BB252D">
        <w:rPr>
          <w:rStyle w:val="StyleUnderline"/>
          <w:u w:val="none"/>
        </w:rPr>
        <w:t>these  views</w:t>
      </w:r>
      <w:proofErr w:type="gramEnd"/>
      <w:r w:rsidRPr="00BB252D">
        <w:rPr>
          <w:rStyle w:val="StyleUnderline"/>
          <w:u w:val="none"/>
        </w:rPr>
        <w:t xml:space="preserve"> more salient in voting decisions.   23     There is a substantial literature on party coalitions. We know who is in them and </w:t>
      </w:r>
      <w:proofErr w:type="gramStart"/>
      <w:r w:rsidRPr="00BB252D">
        <w:rPr>
          <w:rStyle w:val="StyleUnderline"/>
          <w:u w:val="none"/>
        </w:rPr>
        <w:t>how  their</w:t>
      </w:r>
      <w:proofErr w:type="gramEnd"/>
      <w:r w:rsidRPr="00BB252D">
        <w:rPr>
          <w:rStyle w:val="StyleUnderline"/>
          <w:u w:val="none"/>
        </w:rPr>
        <w:t xml:space="preserve"> allegiances have changed over time. However, we have just scratched the surface </w:t>
      </w:r>
      <w:proofErr w:type="gramStart"/>
      <w:r w:rsidRPr="00BB252D">
        <w:rPr>
          <w:rStyle w:val="StyleUnderline"/>
          <w:u w:val="none"/>
        </w:rPr>
        <w:t>of  understanding</w:t>
      </w:r>
      <w:proofErr w:type="gramEnd"/>
      <w:r w:rsidRPr="00BB252D">
        <w:rPr>
          <w:rStyle w:val="StyleUnderline"/>
          <w:u w:val="none"/>
        </w:rPr>
        <w:t xml:space="preserve"> the role of presidents and their top supporters in exploiting the potential of  channeling the public and thus facilitating change.   </w:t>
      </w:r>
    </w:p>
    <w:p w:rsidR="00932AC5" w:rsidRPr="00932AC5" w:rsidRDefault="00932AC5" w:rsidP="00932AC5">
      <w:pPr>
        <w:pStyle w:val="Heading1"/>
      </w:pPr>
    </w:p>
    <w:p w:rsidR="00C07623" w:rsidRDefault="00C07623" w:rsidP="005E2E14">
      <w:pPr>
        <w:pStyle w:val="Heading1"/>
      </w:pPr>
      <w:r>
        <w:lastRenderedPageBreak/>
        <w:t>Immigration Affirmative</w:t>
      </w:r>
    </w:p>
    <w:p w:rsidR="005E2E14" w:rsidRDefault="005E2E14" w:rsidP="005E2E14">
      <w:pPr>
        <w:pStyle w:val="Heading2"/>
      </w:pPr>
      <w:r>
        <w:lastRenderedPageBreak/>
        <w:t>UQ</w:t>
      </w:r>
    </w:p>
    <w:p w:rsidR="000F6F22" w:rsidRDefault="00280274" w:rsidP="00C07623">
      <w:pPr>
        <w:pStyle w:val="Heading3"/>
      </w:pPr>
      <w:r>
        <w:lastRenderedPageBreak/>
        <w:t>Won’t Pass</w:t>
      </w:r>
      <w:r w:rsidR="002A3C65">
        <w:t>—Top</w:t>
      </w:r>
    </w:p>
    <w:p w:rsidR="002F656E" w:rsidRDefault="002F656E" w:rsidP="002F656E">
      <w:pPr>
        <w:pStyle w:val="Heading4"/>
      </w:pPr>
      <w:r>
        <w:t>No chance an immigration deal will pass – Congress is totally gridlocked</w:t>
      </w:r>
    </w:p>
    <w:p w:rsidR="002F656E" w:rsidRDefault="002F656E" w:rsidP="002F656E">
      <w:r w:rsidRPr="007535E2">
        <w:rPr>
          <w:rStyle w:val="Style13ptBold"/>
        </w:rPr>
        <w:t>WP, 7-19</w:t>
      </w:r>
      <w:r>
        <w:t xml:space="preserve"> - Washington Post Editorial Board (“U.S. immigration crisis is hampered by a </w:t>
      </w:r>
      <w:r w:rsidRPr="00B74AA7">
        <w:rPr>
          <w:strike/>
        </w:rPr>
        <w:t>paralyzed</w:t>
      </w:r>
      <w:r>
        <w:t xml:space="preserve"> Congress,” 7/19/2014, </w:t>
      </w:r>
      <w:hyperlink r:id="rId67" w:history="1">
        <w:r w:rsidRPr="008070FC">
          <w:rPr>
            <w:rStyle w:val="Hyperlink"/>
          </w:rPr>
          <w:t>http://www.washingtonpost.com/opinions/an-immigration-crisis-hampered-by-a-paralyzed-congress/2014/07/19/50c687c6-0eba-11e4-8341-b8072b1e7348_story.html</w:t>
        </w:r>
      </w:hyperlink>
      <w:r>
        <w:t xml:space="preserve"> ) DS</w:t>
      </w:r>
    </w:p>
    <w:p w:rsidR="002F656E" w:rsidRPr="00B74AA7" w:rsidRDefault="002F656E" w:rsidP="002F656E">
      <w:r w:rsidRPr="00B74AA7">
        <w:rPr>
          <w:highlight w:val="cyan"/>
        </w:rPr>
        <w:t>***WE DO NOT ENDORE ABLEIST LANGUAGE</w:t>
      </w:r>
    </w:p>
    <w:p w:rsidR="002F656E" w:rsidRDefault="002F656E" w:rsidP="002F656E">
      <w:r>
        <w:t xml:space="preserve">THE </w:t>
      </w:r>
      <w:r w:rsidRPr="00B74AA7">
        <w:rPr>
          <w:rStyle w:val="StyleUnderline"/>
        </w:rPr>
        <w:t>113TH Congress</w:t>
      </w:r>
      <w:r>
        <w:t xml:space="preserve">, which will afflict this nation until Jan. 3, </w:t>
      </w:r>
      <w:r w:rsidRPr="00B74AA7">
        <w:rPr>
          <w:rStyle w:val="StyleUnderline"/>
        </w:rPr>
        <w:t xml:space="preserve">is a paradigm of inaction, inertia and partisan </w:t>
      </w:r>
      <w:r w:rsidRPr="00B74AA7">
        <w:rPr>
          <w:rStyle w:val="StyleUnderline"/>
          <w:strike/>
        </w:rPr>
        <w:t>paralysis</w:t>
      </w:r>
      <w:r>
        <w:t xml:space="preserve">. And on the issue of immigration, which has risen to the top of Americans’ list of concerns, </w:t>
      </w:r>
      <w:r w:rsidRPr="00B74AA7">
        <w:rPr>
          <w:rStyle w:val="StyleUnderline"/>
        </w:rPr>
        <w:t>Congress has outdone itself</w:t>
      </w:r>
      <w:r>
        <w:t>.</w:t>
      </w:r>
    </w:p>
    <w:p w:rsidR="002F656E" w:rsidRDefault="002F656E" w:rsidP="002F656E">
      <w:r>
        <w:t>Already, thanks to House Republicans, it has defied the clear wishes of the public and leaders in both parties by refusing to overhaul the nation’s broken immigration system. With bipartisan support, a good bill cleared the Senate; it went nowhere in the House.</w:t>
      </w:r>
    </w:p>
    <w:p w:rsidR="002F656E" w:rsidRPr="00B74AA7" w:rsidRDefault="002F656E" w:rsidP="002F656E">
      <w:pPr>
        <w:rPr>
          <w:rStyle w:val="StyleUnderline"/>
        </w:rPr>
      </w:pPr>
      <w:r w:rsidRPr="00B74AA7">
        <w:rPr>
          <w:rStyle w:val="StyleUnderline"/>
        </w:rPr>
        <w:t>Now, in the face of the surge of underage undocumented immigrants, which has created a crisis at the border that is rapidly spreading to states and localities, Congress is seizing up again</w:t>
      </w:r>
      <w:r>
        <w:t xml:space="preserve">. Faced with an obvious need for emergency funding and legislative tweaking to handle the migrants already here and deter others from following, </w:t>
      </w:r>
      <w:r w:rsidRPr="00B74AA7">
        <w:rPr>
          <w:rStyle w:val="StyleUnderline"/>
        </w:rPr>
        <w:t xml:space="preserve">Democrats and Republicans are responding by scrambling for political advantage and cover. </w:t>
      </w:r>
      <w:r w:rsidRPr="00B74AA7">
        <w:rPr>
          <w:rStyle w:val="Emphasis"/>
        </w:rPr>
        <w:t>Solutions seem beyond the current crop of lawmakers</w:t>
      </w:r>
      <w:r w:rsidRPr="00B74AA7">
        <w:rPr>
          <w:rStyle w:val="StyleUnderline"/>
        </w:rPr>
        <w:t>; they think only of tactics and elections.</w:t>
      </w:r>
    </w:p>
    <w:p w:rsidR="002F656E" w:rsidRDefault="002F656E" w:rsidP="002F656E">
      <w:r>
        <w:t>President Obama has asked for $3.7 billion to care for the mainly teenage migrants who have crossed the border and to speed up processing and possible deportations for those who don’t qualify to remain. He’s also said he would seek changes in an anti-trafficking law enacted in 2008 that has made it difficult to quickly deport unaccompanied minors from Central America.</w:t>
      </w:r>
    </w:p>
    <w:p w:rsidR="002F656E" w:rsidRPr="00B74AA7" w:rsidRDefault="002F656E" w:rsidP="002F656E">
      <w:pPr>
        <w:rPr>
          <w:rStyle w:val="StyleUnderline"/>
        </w:rPr>
      </w:pPr>
      <w:r>
        <w:t xml:space="preserve">Those </w:t>
      </w:r>
      <w:r w:rsidRPr="00B74AA7">
        <w:rPr>
          <w:rStyle w:val="StyleUnderline"/>
        </w:rPr>
        <w:t>proposals</w:t>
      </w:r>
      <w:r>
        <w:t xml:space="preserve">, which would do a lot to contain the crisis, </w:t>
      </w:r>
      <w:r w:rsidRPr="00B74AA7">
        <w:rPr>
          <w:rStyle w:val="StyleUnderline"/>
        </w:rPr>
        <w:t xml:space="preserve">are now mired in a </w:t>
      </w:r>
      <w:r w:rsidRPr="00B74AA7">
        <w:rPr>
          <w:rStyle w:val="Emphasis"/>
        </w:rPr>
        <w:t>partisan free-for-all</w:t>
      </w:r>
      <w:r w:rsidRPr="00B74AA7">
        <w:rPr>
          <w:rStyle w:val="StyleUnderline"/>
        </w:rPr>
        <w:t>.</w:t>
      </w:r>
      <w:r>
        <w:t xml:space="preserve"> </w:t>
      </w:r>
      <w:r w:rsidRPr="00B74AA7">
        <w:rPr>
          <w:rStyle w:val="StyleUnderline"/>
        </w:rPr>
        <w:t>Democrats</w:t>
      </w:r>
      <w:r>
        <w:t xml:space="preserve">, loath to give offense to their growing Hispanic base, </w:t>
      </w:r>
      <w:r w:rsidRPr="00B74AA7">
        <w:rPr>
          <w:rStyle w:val="StyleUnderline"/>
        </w:rPr>
        <w:t>are balking at fixing the 2008 law, even though it has been an inadvertent magnet in attracting many of the 57,000 unaccompanied youths who made the perilous journey.</w:t>
      </w:r>
    </w:p>
    <w:p w:rsidR="002F656E" w:rsidRDefault="002F656E" w:rsidP="002F656E">
      <w:r>
        <w:t>Most Republicans are fine with fixing the law — they’ve already alienated Hispanic voters indefinitely — but until that’s done they won’t approve the emergency funding that would house, feed and tend to the underage migrants already here.</w:t>
      </w:r>
    </w:p>
    <w:p w:rsidR="002F656E" w:rsidRPr="00B74AA7" w:rsidRDefault="002F656E" w:rsidP="002F656E">
      <w:pPr>
        <w:rPr>
          <w:rStyle w:val="Emphasis"/>
        </w:rPr>
      </w:pPr>
      <w:r w:rsidRPr="00B74AA7">
        <w:rPr>
          <w:rStyle w:val="Emphasis"/>
        </w:rPr>
        <w:t>Now the two sides are shouting at each other</w:t>
      </w:r>
      <w:r>
        <w:t xml:space="preserve">, </w:t>
      </w:r>
      <w:r w:rsidRPr="00B74AA7">
        <w:rPr>
          <w:rStyle w:val="StyleUnderline"/>
        </w:rPr>
        <w:t>the White House is nervous about pushback on its original proposal to close the 2008 loophole</w:t>
      </w:r>
      <w:r>
        <w:t xml:space="preserve">, and House Speaker John A. Boehner (R-Ohio) says that </w:t>
      </w:r>
      <w:r w:rsidRPr="00B74AA7">
        <w:rPr>
          <w:rStyle w:val="Emphasis"/>
        </w:rPr>
        <w:t>no legislation is likely before Congress goes on its five-week summer recess Aug. 1.</w:t>
      </w:r>
    </w:p>
    <w:p w:rsidR="002F656E" w:rsidRDefault="002F656E" w:rsidP="002F656E">
      <w:r>
        <w:t xml:space="preserve">Terrific: More than 5,000 minors are crossing the border on their own each month, and </w:t>
      </w:r>
      <w:r w:rsidRPr="00B74AA7">
        <w:rPr>
          <w:rStyle w:val="StyleUnderline"/>
        </w:rPr>
        <w:t xml:space="preserve">the United States is too </w:t>
      </w:r>
      <w:r w:rsidRPr="00B74AA7">
        <w:rPr>
          <w:rStyle w:val="StyleUnderline"/>
          <w:strike/>
        </w:rPr>
        <w:t>paralyzed</w:t>
      </w:r>
      <w:r w:rsidRPr="00B74AA7">
        <w:rPr>
          <w:rStyle w:val="StyleUnderline"/>
        </w:rPr>
        <w:t xml:space="preserve"> to respond.</w:t>
      </w:r>
    </w:p>
    <w:p w:rsidR="002F656E" w:rsidRDefault="002F656E" w:rsidP="002F656E">
      <w:r>
        <w:t xml:space="preserve">U.S. officials say that in the absence of the emergency funding requested by the administration, money to deal with the crisis is running out. Homeland Security Secretary </w:t>
      </w:r>
      <w:proofErr w:type="spellStart"/>
      <w:r>
        <w:t>Jeh</w:t>
      </w:r>
      <w:proofErr w:type="spellEnd"/>
      <w:r>
        <w:t xml:space="preserve"> Johnson said this month that in the coming weeks, Border Patrol agents will have to quit their security posts on the frontier to staff facilities housing the youths who have entered the country.</w:t>
      </w:r>
    </w:p>
    <w:p w:rsidR="002F656E" w:rsidRPr="002F656E" w:rsidRDefault="002F656E" w:rsidP="002F656E">
      <w:pPr>
        <w:rPr>
          <w:b/>
          <w:iCs/>
          <w:u w:val="single"/>
        </w:rPr>
      </w:pPr>
      <w:r>
        <w:t xml:space="preserve">Republicans are preening to their base about how tough they are in denying funding sought by the White House. Democrats are pandering to theirs by refusing to close the loophole that has encouraged the surge of young migrants. </w:t>
      </w:r>
      <w:r w:rsidRPr="00B74AA7">
        <w:rPr>
          <w:rStyle w:val="StyleUnderline"/>
        </w:rPr>
        <w:t>Instead of giving the country answers</w:t>
      </w:r>
      <w:r>
        <w:t xml:space="preserve">, </w:t>
      </w:r>
      <w:r w:rsidRPr="00B74AA7">
        <w:rPr>
          <w:rStyle w:val="Emphasis"/>
        </w:rPr>
        <w:t>Congress is delivering a systemic breakdown.</w:t>
      </w:r>
    </w:p>
    <w:p w:rsidR="002F656E" w:rsidRPr="002F656E" w:rsidRDefault="002F656E" w:rsidP="002F656E"/>
    <w:p w:rsidR="002A3C65" w:rsidRDefault="002A3C65" w:rsidP="002A3C65">
      <w:pPr>
        <w:pStyle w:val="Heading4"/>
      </w:pPr>
      <w:r>
        <w:t>It won’t pass – Congress is polarized and Obama’s PC is ineffective</w:t>
      </w:r>
    </w:p>
    <w:p w:rsidR="002A3C65" w:rsidRPr="00A74D90" w:rsidRDefault="002A3C65" w:rsidP="002A3C65">
      <w:r w:rsidRPr="00FA0664">
        <w:rPr>
          <w:rStyle w:val="Style13ptBold"/>
        </w:rPr>
        <w:t>Page, 7-21</w:t>
      </w:r>
      <w:r>
        <w:t xml:space="preserve"> - the Washington Bureau chief of USA TODAY (Susan, “Capital Download: Optimism fades on immigration deal,” 7/21/2014, </w:t>
      </w:r>
      <w:hyperlink r:id="rId68" w:history="1">
        <w:r w:rsidRPr="00D31F92">
          <w:rPr>
            <w:rStyle w:val="Hyperlink"/>
          </w:rPr>
          <w:t>http://www.usatoday.com/story/news/politics/2014/07/21/capital-download-john-cornyn-immigration-prospects-fading/12956651/</w:t>
        </w:r>
      </w:hyperlink>
      <w:r>
        <w:t xml:space="preserve"> ) DS</w:t>
      </w:r>
    </w:p>
    <w:p w:rsidR="002A3C65" w:rsidRDefault="002A3C65" w:rsidP="002A3C65">
      <w:r>
        <w:t xml:space="preserve">WASHINGTON — Texas Sen. John </w:t>
      </w:r>
      <w:proofErr w:type="spellStart"/>
      <w:r w:rsidRPr="00A74D90">
        <w:rPr>
          <w:rStyle w:val="StyleUnderline"/>
        </w:rPr>
        <w:t>Cornyn</w:t>
      </w:r>
      <w:proofErr w:type="spellEnd"/>
      <w:r w:rsidRPr="00A74D90">
        <w:rPr>
          <w:rStyle w:val="StyleUnderline"/>
        </w:rPr>
        <w:t xml:space="preserve"> had been hopeful that the flood of children from Central America across the southern border meant Congress could reach a rare and quick bipartisan deal:</w:t>
      </w:r>
      <w:r>
        <w:t xml:space="preserve"> President Obama would get some of the $3.7 billion he has requested to deal with the crisis and Republicans would win policy changes speeding up deportation procedures.</w:t>
      </w:r>
    </w:p>
    <w:p w:rsidR="002A3C65" w:rsidRPr="00A74D90" w:rsidRDefault="002A3C65" w:rsidP="002A3C65">
      <w:pPr>
        <w:rPr>
          <w:rStyle w:val="Emphasis"/>
        </w:rPr>
      </w:pPr>
      <w:r w:rsidRPr="00A74D90">
        <w:rPr>
          <w:rStyle w:val="StyleUnderline"/>
        </w:rPr>
        <w:t xml:space="preserve">With just two weeks to go until members of Congress are scheduled to leave town for a five-week August recess, the No. 2-ranking Republican in the Senate </w:t>
      </w:r>
      <w:r w:rsidRPr="00A74D90">
        <w:rPr>
          <w:rStyle w:val="Emphasis"/>
        </w:rPr>
        <w:t>no longer sounds so optimistic.</w:t>
      </w:r>
    </w:p>
    <w:p w:rsidR="002A3C65" w:rsidRPr="00A74D90" w:rsidRDefault="002A3C65" w:rsidP="002A3C65">
      <w:pPr>
        <w:rPr>
          <w:rStyle w:val="Emphasis"/>
        </w:rPr>
      </w:pPr>
      <w:r>
        <w:t xml:space="preserve">"The consequences of failing to act are going to be relatively serious," </w:t>
      </w:r>
      <w:proofErr w:type="spellStart"/>
      <w:r>
        <w:t>Cornyn</w:t>
      </w:r>
      <w:proofErr w:type="spellEnd"/>
      <w:r>
        <w:t xml:space="preserve">, the Senate minority whip, said on Capital Download. "But as you may have noticed, </w:t>
      </w:r>
      <w:r w:rsidRPr="00A74D90">
        <w:rPr>
          <w:rStyle w:val="Emphasis"/>
        </w:rPr>
        <w:t>Congress is polarized, and not a lot gets done."</w:t>
      </w:r>
    </w:p>
    <w:p w:rsidR="002A3C65" w:rsidRDefault="002A3C65" w:rsidP="002A3C65">
      <w:r>
        <w:t xml:space="preserve">He predicts </w:t>
      </w:r>
      <w:r w:rsidRPr="00A74D90">
        <w:rPr>
          <w:rStyle w:val="StyleUnderline"/>
        </w:rPr>
        <w:t>the Republican-controlled House will pass a measure this week that includes some of the policy changes in a bill he drafted with</w:t>
      </w:r>
      <w:r>
        <w:t xml:space="preserve"> Texas Democratic Rep. Henry </w:t>
      </w:r>
      <w:r w:rsidRPr="00A74D90">
        <w:rPr>
          <w:rStyle w:val="StyleUnderline"/>
        </w:rPr>
        <w:t>Cuellar</w:t>
      </w:r>
      <w:r>
        <w:t xml:space="preserve">. But </w:t>
      </w:r>
      <w:proofErr w:type="spellStart"/>
      <w:r>
        <w:t>Cornyn</w:t>
      </w:r>
      <w:proofErr w:type="spellEnd"/>
      <w:r>
        <w:t xml:space="preserve"> questions whether Senate Majority Leader Harry Reid of Nevada will bring the legislation up for a vote, given Democratic opposition to changing a 2008 law that gives the children special protections before they can be deported.</w:t>
      </w:r>
    </w:p>
    <w:p w:rsidR="002A3C65" w:rsidRDefault="002A3C65" w:rsidP="002A3C65">
      <w:r>
        <w:t xml:space="preserve">Indeed, in remarks on the Senate floor Monday, Reid castigated </w:t>
      </w:r>
      <w:proofErr w:type="spellStart"/>
      <w:r>
        <w:t>Cornyn's</w:t>
      </w:r>
      <w:proofErr w:type="spellEnd"/>
      <w:r>
        <w:t xml:space="preserve"> proposal. "The bill put forward by the senior senator from Texas implements a process that will send these children back to dangerous places without some minimal concern for their health and well-being," Reid said. He said it would "prevent any meaningful hearing process for these migrant children," a charge </w:t>
      </w:r>
      <w:proofErr w:type="spellStart"/>
      <w:r>
        <w:t>Cornyn</w:t>
      </w:r>
      <w:proofErr w:type="spellEnd"/>
      <w:r>
        <w:t xml:space="preserve"> disputes.</w:t>
      </w:r>
    </w:p>
    <w:p w:rsidR="002A3C65" w:rsidRDefault="002A3C65" w:rsidP="002A3C65">
      <w:r>
        <w:t xml:space="preserve">"The president can listen to the political advisers who tell him 'you can't go there, Mr. President,' and do nothing," </w:t>
      </w:r>
      <w:proofErr w:type="spellStart"/>
      <w:r>
        <w:t>Cornyn</w:t>
      </w:r>
      <w:proofErr w:type="spellEnd"/>
      <w:r>
        <w:t xml:space="preserve"> said on USA TODAY's weekly video newsmaker series, noting that he and other Republicans would refuse to appropriate emergency funding without the policy changes. "If he wants to do something ... then this is the package that we need to act on."</w:t>
      </w:r>
    </w:p>
    <w:p w:rsidR="002A3C65" w:rsidRPr="002A3C65" w:rsidRDefault="002A3C65" w:rsidP="002A3C65">
      <w:pPr>
        <w:rPr>
          <w:u w:val="single"/>
        </w:rPr>
      </w:pPr>
      <w:r w:rsidRPr="00A74D90">
        <w:rPr>
          <w:rStyle w:val="StyleUnderline"/>
        </w:rPr>
        <w:t xml:space="preserve">Obama's record in dealing with the immigration crisis is "pretty </w:t>
      </w:r>
      <w:r w:rsidRPr="00A74D90">
        <w:rPr>
          <w:rStyle w:val="Emphasis"/>
        </w:rPr>
        <w:t>abysmal</w:t>
      </w:r>
      <w:r>
        <w:t xml:space="preserve">," the senator says. </w:t>
      </w:r>
      <w:r w:rsidRPr="00A74D90">
        <w:rPr>
          <w:rStyle w:val="StyleUnderline"/>
        </w:rPr>
        <w:t>And the president's decision not to visit the border when he was visiting Dallas and Austin this month "strikes me as just fundamentally arrogant and irresponsible."</w:t>
      </w:r>
    </w:p>
    <w:p w:rsidR="002F656E" w:rsidRDefault="002F656E" w:rsidP="002F656E">
      <w:pPr>
        <w:pStyle w:val="Heading4"/>
      </w:pPr>
      <w:r>
        <w:t>Too many hurdles too passage, and Obama’s not using PC</w:t>
      </w:r>
    </w:p>
    <w:p w:rsidR="002F656E" w:rsidRPr="00127219" w:rsidRDefault="002F656E" w:rsidP="002F656E">
      <w:r w:rsidRPr="00F51D46">
        <w:rPr>
          <w:rStyle w:val="Style13ptBold"/>
        </w:rPr>
        <w:t>Bolton and Schroeder, 7-22</w:t>
      </w:r>
      <w:r>
        <w:t xml:space="preserve"> - *Political contributor to the Hill, AND **Political contributor to the Hill (Alexander, Peter, “Dems to chop Obama’s border request,” 7/22/2014, </w:t>
      </w:r>
      <w:hyperlink r:id="rId69" w:history="1">
        <w:r w:rsidRPr="007C1B8E">
          <w:rPr>
            <w:rStyle w:val="Hyperlink"/>
          </w:rPr>
          <w:t>http://thehill.com/homenews/senate/213016-democrats-chop-obamas-border-request</w:t>
        </w:r>
      </w:hyperlink>
      <w:r>
        <w:t xml:space="preserve"> ) DS</w:t>
      </w:r>
    </w:p>
    <w:p w:rsidR="002F656E" w:rsidRPr="000A7762" w:rsidRDefault="002F656E" w:rsidP="002F656E">
      <w:pPr>
        <w:rPr>
          <w:rStyle w:val="StyleUnderline"/>
        </w:rPr>
      </w:pPr>
      <w:r>
        <w:t xml:space="preserve">Senate </w:t>
      </w:r>
      <w:r w:rsidRPr="000A7762">
        <w:rPr>
          <w:rStyle w:val="StyleUnderline"/>
        </w:rPr>
        <w:t>Democrats will chop $1 billion from</w:t>
      </w:r>
      <w:r>
        <w:t xml:space="preserve"> President </w:t>
      </w:r>
      <w:r w:rsidRPr="000A7762">
        <w:rPr>
          <w:rStyle w:val="StyleUnderline"/>
        </w:rPr>
        <w:t>Obama’s emergency spending request to secure the Texas border but have rejected Republican demands to change legal protections for child immigrants from Central America.</w:t>
      </w:r>
    </w:p>
    <w:p w:rsidR="002F656E" w:rsidRPr="000A7762" w:rsidRDefault="002F656E" w:rsidP="002F656E">
      <w:pPr>
        <w:rPr>
          <w:rStyle w:val="StyleUnderline"/>
        </w:rPr>
      </w:pPr>
      <w:r>
        <w:t xml:space="preserve">Senate Appropriations Committee Chairwoman Barbara </w:t>
      </w:r>
      <w:r w:rsidRPr="000A7762">
        <w:rPr>
          <w:rStyle w:val="StyleUnderline"/>
        </w:rPr>
        <w:t>Mikulski</w:t>
      </w:r>
      <w:r>
        <w:t xml:space="preserve"> (D-Md.) </w:t>
      </w:r>
      <w:r w:rsidRPr="000A7762">
        <w:rPr>
          <w:rStyle w:val="StyleUnderline"/>
        </w:rPr>
        <w:t>told colleagues Tuesday that she will move a bill with $2.7 billion in emergency spending for the border, substantially less than the $3.7 billion requested by Obama, according to Democratic sources.</w:t>
      </w:r>
    </w:p>
    <w:p w:rsidR="002F656E" w:rsidRDefault="002F656E" w:rsidP="002F656E">
      <w:r w:rsidRPr="000A7762">
        <w:rPr>
          <w:rStyle w:val="StyleUnderline"/>
        </w:rPr>
        <w:lastRenderedPageBreak/>
        <w:t xml:space="preserve">The legislation will </w:t>
      </w:r>
      <w:r w:rsidRPr="000A7762">
        <w:rPr>
          <w:rStyle w:val="Emphasis"/>
        </w:rPr>
        <w:t>not include language demanded by Republicans</w:t>
      </w:r>
      <w:r w:rsidRPr="000A7762">
        <w:rPr>
          <w:rStyle w:val="StyleUnderline"/>
        </w:rPr>
        <w:t xml:space="preserve"> and some centrist Democrats</w:t>
      </w:r>
      <w:r>
        <w:t xml:space="preserve"> giving the administration more flexibility to swiftly deport children from Guatemala, Honduras, El Salvador and other noncontiguous countries, the Democrats said.</w:t>
      </w:r>
    </w:p>
    <w:p w:rsidR="002F656E" w:rsidRDefault="002F656E" w:rsidP="002F656E">
      <w:r>
        <w:t>Mikulski will attach $615 million in emergency funding to combat wildfires and $225 million for Israel’s Iron Dome rocket defense system, according to one Democratic source familiar with the bill.</w:t>
      </w:r>
    </w:p>
    <w:p w:rsidR="002F656E" w:rsidRPr="000A7762" w:rsidRDefault="002F656E" w:rsidP="002F656E">
      <w:pPr>
        <w:rPr>
          <w:rStyle w:val="Emphasis"/>
        </w:rPr>
      </w:pPr>
      <w:r w:rsidRPr="000A7762">
        <w:rPr>
          <w:rStyle w:val="StyleUnderline"/>
        </w:rPr>
        <w:t xml:space="preserve">Cutting the size of Obama’s request down is a nod to Republicans who have questioned the need for the money, but may </w:t>
      </w:r>
      <w:r w:rsidRPr="000A7762">
        <w:rPr>
          <w:rStyle w:val="Emphasis"/>
        </w:rPr>
        <w:t>not</w:t>
      </w:r>
      <w:r w:rsidRPr="000A7762">
        <w:rPr>
          <w:rStyle w:val="StyleUnderline"/>
        </w:rPr>
        <w:t xml:space="preserve"> be </w:t>
      </w:r>
      <w:r w:rsidRPr="000A7762">
        <w:rPr>
          <w:rStyle w:val="Emphasis"/>
        </w:rPr>
        <w:t>the answer to getting a bill done before Congress adjourns for its August recess next week.</w:t>
      </w:r>
    </w:p>
    <w:p w:rsidR="002F656E" w:rsidRPr="000A7762" w:rsidRDefault="002F656E" w:rsidP="002F656E">
      <w:pPr>
        <w:rPr>
          <w:rStyle w:val="StyleUnderline"/>
        </w:rPr>
      </w:pPr>
      <w:r w:rsidRPr="000A7762">
        <w:rPr>
          <w:rStyle w:val="StyleUnderline"/>
        </w:rPr>
        <w:t xml:space="preserve">Republicans have been </w:t>
      </w:r>
      <w:r w:rsidRPr="000A7762">
        <w:rPr>
          <w:rStyle w:val="Emphasis"/>
        </w:rPr>
        <w:t>adamant</w:t>
      </w:r>
      <w:r w:rsidRPr="000A7762">
        <w:rPr>
          <w:rStyle w:val="StyleUnderline"/>
        </w:rPr>
        <w:t xml:space="preserve"> that changes must be made to a 2008 human trafficking law blamed in part for a surge of child immigrants at the border, but liberal Democrats are </w:t>
      </w:r>
      <w:r w:rsidRPr="000A7762">
        <w:rPr>
          <w:rStyle w:val="Emphasis"/>
        </w:rPr>
        <w:t>holding firm against those demands</w:t>
      </w:r>
      <w:r w:rsidRPr="000A7762">
        <w:rPr>
          <w:rStyle w:val="StyleUnderline"/>
        </w:rPr>
        <w:t>.</w:t>
      </w:r>
    </w:p>
    <w:p w:rsidR="002F656E" w:rsidRDefault="002F656E" w:rsidP="002F656E">
      <w:r>
        <w:t>Senate Majority Leader Harry Reid (D-Nev.) said he hoped Congress would not leave for the five-week August recess next Thursday without passing a bill providing the administration with emergency funds. He noted the administration projects the Customs and Border Protection and Immigration and Customs Enforcement agencies will run out of funding within the next two months.</w:t>
      </w:r>
    </w:p>
    <w:p w:rsidR="002F656E" w:rsidRDefault="002F656E" w:rsidP="002F656E">
      <w:r>
        <w:t>A senior Democratic aide said Mikulski is expected to unveil her bill this week and a vote will take place next week.</w:t>
      </w:r>
    </w:p>
    <w:p w:rsidR="002F656E" w:rsidRDefault="002F656E" w:rsidP="002F656E">
      <w:r w:rsidRPr="00073F7A">
        <w:rPr>
          <w:rStyle w:val="StyleUnderline"/>
        </w:rPr>
        <w:t xml:space="preserve">Obama’s $3.7 billion ask suffered a </w:t>
      </w:r>
      <w:r w:rsidRPr="00073F7A">
        <w:rPr>
          <w:rStyle w:val="Emphasis"/>
        </w:rPr>
        <w:t>political blow</w:t>
      </w:r>
      <w:r w:rsidRPr="00073F7A">
        <w:rPr>
          <w:rStyle w:val="StyleUnderline"/>
        </w:rPr>
        <w:t xml:space="preserve"> Monday when the Congressional Budget Office reported that only $25 million would be spent in fiscal year 2014</w:t>
      </w:r>
      <w:r>
        <w:t>, which ends Sept. 30.</w:t>
      </w:r>
    </w:p>
    <w:p w:rsidR="002F656E" w:rsidRDefault="002F656E" w:rsidP="002F656E">
      <w:r>
        <w:t>The budget office projected only $25 million would be needed by the Department of Health and Human Services next month and $3.4 billion would be spent in 2015 with the remainder needed over the next five years.</w:t>
      </w:r>
    </w:p>
    <w:p w:rsidR="002F656E" w:rsidRDefault="002F656E" w:rsidP="002F656E">
      <w:r>
        <w:t>Mikulski, in a statement released Monday evening, confirmed she cut the president’s request, explaining the full amount could be appropriated at a later date.</w:t>
      </w:r>
    </w:p>
    <w:p w:rsidR="002F656E" w:rsidRDefault="002F656E" w:rsidP="002F656E">
      <w:r>
        <w:t>“The total amount of the president’s request will be needed. However, based on a review of what is needed in calendar year 2014 to meet needs at the border, the bill reduces the President’s request by $1 billion,” she said.</w:t>
      </w:r>
    </w:p>
    <w:p w:rsidR="002F656E" w:rsidRPr="00127219" w:rsidRDefault="002F656E" w:rsidP="002F656E">
      <w:pPr>
        <w:rPr>
          <w:rStyle w:val="StyleUnderline"/>
        </w:rPr>
      </w:pPr>
      <w:r w:rsidRPr="00127219">
        <w:rPr>
          <w:rStyle w:val="StyleUnderline"/>
        </w:rPr>
        <w:t>While most of the opposition to the size of Obama’s request has come from Republicans, centrist Democrats facing tough reelections also have expressed concern about how the administration would spend the emergency funds.</w:t>
      </w:r>
    </w:p>
    <w:p w:rsidR="002F656E" w:rsidRDefault="002F656E" w:rsidP="002F656E">
      <w:r>
        <w:t>“There’s discussion about whether the president’s request for $3.7 billion should be altered,” said Sen. Mark Pryor (D-Ark.), a vulnerable incumbent, earlier in the day. “My view of this is there needs to be accountability with that money so I want to know specifics on what it’s going to be spent on. I want to be able to measure that and know that the American taxpayers are getting bang for their buck.”</w:t>
      </w:r>
    </w:p>
    <w:p w:rsidR="002F656E" w:rsidRDefault="002F656E" w:rsidP="002F656E">
      <w:r>
        <w:t>Republicans and some Democrats have blamed the surge of migrants across the Texas border on special legal protections granted to children from Central America under a 2008 human trafficking law. Republicans have called for amending that law and centrist Democrats have expressed interest in doing so.</w:t>
      </w:r>
    </w:p>
    <w:p w:rsidR="002F656E" w:rsidRPr="00127219" w:rsidRDefault="002F656E" w:rsidP="002F656E">
      <w:pPr>
        <w:rPr>
          <w:rStyle w:val="StyleUnderline"/>
        </w:rPr>
      </w:pPr>
      <w:r>
        <w:t xml:space="preserve">Speaker John </w:t>
      </w:r>
      <w:r w:rsidRPr="00127219">
        <w:rPr>
          <w:rStyle w:val="StyleUnderline"/>
        </w:rPr>
        <w:t>Boehner</w:t>
      </w:r>
      <w:r>
        <w:t xml:space="preserve"> (R-Ohio) </w:t>
      </w:r>
      <w:r w:rsidRPr="00127219">
        <w:rPr>
          <w:rStyle w:val="StyleUnderline"/>
        </w:rPr>
        <w:t>said</w:t>
      </w:r>
      <w:r>
        <w:t xml:space="preserve"> Tuesday that </w:t>
      </w:r>
      <w:r w:rsidRPr="00127219">
        <w:rPr>
          <w:rStyle w:val="StyleUnderline"/>
        </w:rPr>
        <w:t>the public would not support increased funding for the border without policy changes, especially tweaks to the 2008 law</w:t>
      </w:r>
      <w:r>
        <w:t xml:space="preserve">. He said </w:t>
      </w:r>
      <w:r w:rsidRPr="00127219">
        <w:rPr>
          <w:rStyle w:val="Emphasis"/>
        </w:rPr>
        <w:t>Democrats were “jeopardizing” the chances of passing a funding bill</w:t>
      </w:r>
      <w:r w:rsidRPr="00127219">
        <w:rPr>
          <w:rStyle w:val="StyleUnderline"/>
        </w:rPr>
        <w:t>, and called on the administration to take on Democrats critical of changing it.</w:t>
      </w:r>
    </w:p>
    <w:p w:rsidR="002F656E" w:rsidRPr="00127219" w:rsidRDefault="002F656E" w:rsidP="002F656E">
      <w:pPr>
        <w:rPr>
          <w:rStyle w:val="StyleUnderline"/>
        </w:rPr>
      </w:pPr>
      <w:r>
        <w:t xml:space="preserve">“The </w:t>
      </w:r>
      <w:r w:rsidRPr="00127219">
        <w:rPr>
          <w:rStyle w:val="StyleUnderline"/>
        </w:rPr>
        <w:t>lack of leadership from this White House, and</w:t>
      </w:r>
      <w:r>
        <w:t xml:space="preserve"> President </w:t>
      </w:r>
      <w:r w:rsidRPr="00127219">
        <w:rPr>
          <w:rStyle w:val="StyleUnderline"/>
        </w:rPr>
        <w:t xml:space="preserve">Obama’s refusal to stand up to critics in his own political party, are jeopardizing our ability to find </w:t>
      </w:r>
      <w:r w:rsidRPr="00127219">
        <w:rPr>
          <w:rStyle w:val="StyleUnderline"/>
        </w:rPr>
        <w:lastRenderedPageBreak/>
        <w:t>common ground and help the kids who are caught in the middle of this crisis</w:t>
      </w:r>
      <w:r w:rsidRPr="00127219">
        <w:t>,” he said in a statement.</w:t>
      </w:r>
    </w:p>
    <w:p w:rsidR="002F656E" w:rsidRPr="002F656E" w:rsidRDefault="002F656E" w:rsidP="002F656E"/>
    <w:p w:rsidR="002A3C65" w:rsidRDefault="002A3C65" w:rsidP="002A3C65">
      <w:pPr>
        <w:pStyle w:val="Heading3"/>
      </w:pPr>
      <w:r>
        <w:lastRenderedPageBreak/>
        <w:t>Won’t Pass—Law Change</w:t>
      </w:r>
    </w:p>
    <w:p w:rsidR="002A3C65" w:rsidRDefault="002A3C65" w:rsidP="002A3C65">
      <w:pPr>
        <w:pStyle w:val="Heading4"/>
      </w:pPr>
      <w:r>
        <w:t>It won’t pass – the 2008 law change is the only question and compromise won’t happen</w:t>
      </w:r>
    </w:p>
    <w:p w:rsidR="002A3C65" w:rsidRPr="00861959" w:rsidRDefault="002A3C65" w:rsidP="002A3C65">
      <w:r w:rsidRPr="00BF1993">
        <w:rPr>
          <w:rStyle w:val="Style13ptBold"/>
        </w:rPr>
        <w:t>AP, 7-22</w:t>
      </w:r>
      <w:r>
        <w:t xml:space="preserve"> - Associated Press (“2008 law unexpectedly at center of border debate,” 7/22/2014, </w:t>
      </w:r>
      <w:hyperlink r:id="rId70" w:history="1">
        <w:r w:rsidRPr="009C0E7A">
          <w:rPr>
            <w:rStyle w:val="Hyperlink"/>
          </w:rPr>
          <w:t>http://bostonherald.com/news_opinion/national/2014/07/2008_law_unexpectedly_at_center_of_border_debate</w:t>
        </w:r>
      </w:hyperlink>
      <w:r>
        <w:t xml:space="preserve"> ) DS</w:t>
      </w:r>
    </w:p>
    <w:p w:rsidR="002A3C65" w:rsidRPr="00BB1A25" w:rsidRDefault="002A3C65" w:rsidP="002A3C65">
      <w:pPr>
        <w:rPr>
          <w:rStyle w:val="StyleUnderline"/>
        </w:rPr>
      </w:pPr>
      <w:r w:rsidRPr="00BB1A25">
        <w:t>Immigration advocates and</w:t>
      </w:r>
      <w:r w:rsidRPr="00BB1A25">
        <w:rPr>
          <w:rStyle w:val="StyleUnderline"/>
        </w:rPr>
        <w:t xml:space="preserve"> many Democrats insist on preserving what they describe as important protections in the 2008 law for unaccompanied youths who flee their home countries or are smuggled to the U.S.</w:t>
      </w:r>
    </w:p>
    <w:p w:rsidR="002A3C65" w:rsidRDefault="002A3C65" w:rsidP="002A3C65">
      <w:r w:rsidRPr="00861959">
        <w:rPr>
          <w:rStyle w:val="StyleUnderline"/>
        </w:rPr>
        <w:t>Most Republicans and a few Democrats</w:t>
      </w:r>
      <w:r w:rsidRPr="00BB1A25">
        <w:rPr>
          <w:rStyle w:val="StyleUnderline"/>
        </w:rPr>
        <w:t xml:space="preserve"> want to change the law to address circumstances far different from six years ago, when no more than 8,000 kids arrived at the border each year without their parents.</w:t>
      </w:r>
      <w:r>
        <w:t xml:space="preserve"> House Speaker John Boehner, R-Ohio, said in a statement Tuesday that the public would not support spending money on the crisis without changes to the law.</w:t>
      </w:r>
    </w:p>
    <w:p w:rsidR="002A3C65" w:rsidRDefault="002A3C65" w:rsidP="002A3C65">
      <w:r>
        <w:t>"</w:t>
      </w:r>
      <w:r w:rsidRPr="00BB1A25">
        <w:rPr>
          <w:rStyle w:val="StyleUnderline"/>
        </w:rPr>
        <w:t>The 2008 law creates a process that made sense when you're talking about a limited number of children</w:t>
      </w:r>
      <w:r>
        <w:t xml:space="preserve">, the victims of sex trafficking. </w:t>
      </w:r>
      <w:r w:rsidRPr="00BB1A25">
        <w:rPr>
          <w:rStyle w:val="StyleUnderline"/>
        </w:rPr>
        <w:t>It doesn't make sense when you talk about 50,000 unaccompanied minors</w:t>
      </w:r>
      <w:r>
        <w:t>," said Sen. Lindsey Graham, R-S.C. "</w:t>
      </w:r>
      <w:r w:rsidRPr="00BB1A25">
        <w:rPr>
          <w:rStyle w:val="StyleUnderline"/>
        </w:rPr>
        <w:t>The 2008 law wasn't designed to deal with this situation</w:t>
      </w:r>
      <w:r>
        <w:t>."</w:t>
      </w:r>
    </w:p>
    <w:p w:rsidR="002A3C65" w:rsidRDefault="002A3C65" w:rsidP="002A3C65">
      <w:r>
        <w:t>Sen. Robert Menendez, D-N.J., countered, "The best interest of the child would be what the law says: Hold them in a safe and clean shelter, rather than returning them to face possible death."</w:t>
      </w:r>
    </w:p>
    <w:p w:rsidR="002A3C65" w:rsidRPr="002A3C65" w:rsidRDefault="002A3C65" w:rsidP="002A3C65">
      <w:pPr>
        <w:rPr>
          <w:u w:val="single"/>
        </w:rPr>
      </w:pPr>
      <w:r w:rsidRPr="00BB1A25">
        <w:rPr>
          <w:rStyle w:val="Emphasis"/>
        </w:rPr>
        <w:t>The dispute</w:t>
      </w:r>
      <w:r>
        <w:t xml:space="preserve"> </w:t>
      </w:r>
      <w:r w:rsidRPr="00BB1A25">
        <w:rPr>
          <w:rStyle w:val="StyleUnderline"/>
        </w:rPr>
        <w:t>has held up congressional action on</w:t>
      </w:r>
      <w:r>
        <w:t xml:space="preserve"> President Barack </w:t>
      </w:r>
      <w:r w:rsidRPr="00BB1A25">
        <w:rPr>
          <w:rStyle w:val="StyleUnderline"/>
        </w:rPr>
        <w:t>Obama's $3.7 billion emergency spending request for more immigration judges, detention facilities and other resources for the border.</w:t>
      </w:r>
      <w:r>
        <w:t xml:space="preserve"> </w:t>
      </w:r>
      <w:r w:rsidRPr="00861959">
        <w:rPr>
          <w:rStyle w:val="Emphasis"/>
        </w:rPr>
        <w:t>Prospects for a compromise are dim</w:t>
      </w:r>
      <w:r w:rsidRPr="00861959">
        <w:rPr>
          <w:rStyle w:val="StyleUnderline"/>
        </w:rPr>
        <w:t>, and Congress may leave for its annual summer recess in two weeks without doing anything to deal with the unfolding crisis.</w:t>
      </w:r>
    </w:p>
    <w:p w:rsidR="00B94A05" w:rsidRDefault="00B94A05" w:rsidP="00B94A05">
      <w:pPr>
        <w:pStyle w:val="Heading3"/>
      </w:pPr>
      <w:r>
        <w:lastRenderedPageBreak/>
        <w:t>Won’t Pass—1AR</w:t>
      </w:r>
    </w:p>
    <w:p w:rsidR="002F656E" w:rsidRDefault="002F656E" w:rsidP="002F656E">
      <w:pPr>
        <w:pStyle w:val="Heading4"/>
      </w:pPr>
      <w:r>
        <w:t>Won’t pass – internal GOP fights</w:t>
      </w:r>
    </w:p>
    <w:p w:rsidR="002F656E" w:rsidRPr="00206328" w:rsidRDefault="002F656E" w:rsidP="002F656E">
      <w:proofErr w:type="spellStart"/>
      <w:r w:rsidRPr="00306FE7">
        <w:rPr>
          <w:rStyle w:val="Style13ptBold"/>
        </w:rPr>
        <w:t>Dumain</w:t>
      </w:r>
      <w:proofErr w:type="spellEnd"/>
      <w:r w:rsidRPr="00306FE7">
        <w:rPr>
          <w:rStyle w:val="Style13ptBold"/>
        </w:rPr>
        <w:t>, 7-2</w:t>
      </w:r>
      <w:r>
        <w:rPr>
          <w:rStyle w:val="Style13ptBold"/>
        </w:rPr>
        <w:t>2</w:t>
      </w:r>
      <w:r>
        <w:t xml:space="preserve"> - covers House leadership for Roll Call (Emma, “4 Big Reasons Obama’s Border Funds Request Is in Trouble,” 7/22/2014, </w:t>
      </w:r>
      <w:hyperlink r:id="rId71" w:history="1">
        <w:r w:rsidRPr="007C1B8E">
          <w:rPr>
            <w:rStyle w:val="Hyperlink"/>
          </w:rPr>
          <w:t>http://blogs.rollcall.com/218/four-big-reasons-why-the-border-funding-deal-is-in-trouble/?dcz</w:t>
        </w:r>
      </w:hyperlink>
      <w:proofErr w:type="gramStart"/>
      <w:r>
        <w:t>= )</w:t>
      </w:r>
      <w:proofErr w:type="gramEnd"/>
      <w:r>
        <w:t xml:space="preserve"> DS</w:t>
      </w:r>
    </w:p>
    <w:p w:rsidR="002F656E" w:rsidRDefault="002F656E" w:rsidP="002F656E">
      <w:r>
        <w:t xml:space="preserve">First, </w:t>
      </w:r>
      <w:r w:rsidRPr="00206328">
        <w:rPr>
          <w:rStyle w:val="StyleUnderline"/>
        </w:rPr>
        <w:t>for House Republicans, it’s still about immigration</w:t>
      </w:r>
      <w:r>
        <w:t xml:space="preserve">. </w:t>
      </w:r>
      <w:r w:rsidRPr="00206328">
        <w:rPr>
          <w:rStyle w:val="StyleUnderline"/>
        </w:rPr>
        <w:t>Republican leaders might have hoped that a specially-appointed “working group” tasked with advising the conference on the border crisis would help focus the conversation on the matter at hand</w:t>
      </w:r>
      <w:r>
        <w:t>, rather than let it devolve into the loaded rhetoric of the immigration debate that has plagued the party for the past year and a half.</w:t>
      </w:r>
    </w:p>
    <w:p w:rsidR="002F656E" w:rsidRPr="00206328" w:rsidRDefault="002F656E" w:rsidP="002F656E">
      <w:pPr>
        <w:rPr>
          <w:rStyle w:val="StyleUnderline"/>
        </w:rPr>
      </w:pPr>
      <w:r w:rsidRPr="00206328">
        <w:rPr>
          <w:rStyle w:val="Emphasis"/>
        </w:rPr>
        <w:t>It has proved virtually impossible to separate the two issues</w:t>
      </w:r>
      <w:r>
        <w:t xml:space="preserve">, however, </w:t>
      </w:r>
      <w:r w:rsidRPr="00206328">
        <w:rPr>
          <w:rStyle w:val="StyleUnderline"/>
        </w:rPr>
        <w:t xml:space="preserve">with </w:t>
      </w:r>
      <w:r w:rsidRPr="00206328">
        <w:rPr>
          <w:rStyle w:val="Emphasis"/>
        </w:rPr>
        <w:t xml:space="preserve">tempers still </w:t>
      </w:r>
      <w:r w:rsidRPr="004A256C">
        <w:rPr>
          <w:rStyle w:val="Emphasis"/>
        </w:rPr>
        <w:t>flaring on a number of fronts</w:t>
      </w:r>
      <w:r>
        <w:t xml:space="preserve"> — </w:t>
      </w:r>
      <w:r w:rsidRPr="00206328">
        <w:rPr>
          <w:rStyle w:val="StyleUnderline"/>
        </w:rPr>
        <w:t>from the president’s alleged untrustworthiness to concerns that undocumented immigrants are running rampant on the taxpayer’s dime, and fear that passing a border funding bill that isn’t stringent enough could be perceived by the public as too lenient.</w:t>
      </w:r>
    </w:p>
    <w:p w:rsidR="002F656E" w:rsidRDefault="002F656E" w:rsidP="002F656E">
      <w:r>
        <w:t>At least 33 House Republicans want Obama to end his executive action that grants stays of deportation for young people brought into the country illegally by their parents, hoping send a message to Central American countries that their children won’t get a free pass at the Southwest border. And the six Republican House members from Oklahoma don’t want any more unaccompanied minors shipped to holding facilities housed at the state’s Fort Sill army base.</w:t>
      </w:r>
    </w:p>
    <w:p w:rsidR="002F656E" w:rsidRPr="00206328" w:rsidRDefault="002F656E" w:rsidP="002F656E">
      <w:pPr>
        <w:rPr>
          <w:rStyle w:val="StyleUnderline"/>
        </w:rPr>
      </w:pPr>
      <w:r w:rsidRPr="00206328">
        <w:rPr>
          <w:rStyle w:val="StyleUnderline"/>
        </w:rPr>
        <w:t>There are even divisions within the seven-member House working group regarding just how far to go.</w:t>
      </w:r>
      <w:r>
        <w:t xml:space="preserve"> The same day the members signed off on its report of recommendations to leadership, two of them — Judiciary Chairman Robert W. </w:t>
      </w:r>
      <w:proofErr w:type="spellStart"/>
      <w:r>
        <w:t>Goodlatte</w:t>
      </w:r>
      <w:proofErr w:type="spellEnd"/>
      <w:r>
        <w:t xml:space="preserve"> of Virginia and Homeland Security Appropriations Subcommittee Chairman John Carter of Texas — introduced their own bills addressing the border crisis that tack significantly further to the right. Spokesmen for the lawmakers said </w:t>
      </w:r>
      <w:r w:rsidRPr="00206328">
        <w:rPr>
          <w:rStyle w:val="StyleUnderline"/>
        </w:rPr>
        <w:t>the measures were intended to compliment, not supplement, the task force’s work, but a lack of solidarity among seven, hand-picked members could serve as a harbinger for how hard it will be to build consensus with the larger, unwieldy Republican rank and file.</w:t>
      </w:r>
    </w:p>
    <w:p w:rsidR="002F656E" w:rsidRDefault="002F656E" w:rsidP="002F656E"/>
    <w:p w:rsidR="002F656E" w:rsidRDefault="002F656E" w:rsidP="002F656E">
      <w:pPr>
        <w:pStyle w:val="Heading4"/>
      </w:pPr>
      <w:r>
        <w:t>Won’t pass – Dem opposition to law change</w:t>
      </w:r>
    </w:p>
    <w:p w:rsidR="002F656E" w:rsidRPr="00C41875" w:rsidRDefault="002F656E" w:rsidP="002F656E">
      <w:proofErr w:type="spellStart"/>
      <w:r w:rsidRPr="00306FE7">
        <w:rPr>
          <w:rStyle w:val="Style13ptBold"/>
        </w:rPr>
        <w:t>Dumain</w:t>
      </w:r>
      <w:proofErr w:type="spellEnd"/>
      <w:r w:rsidRPr="00306FE7">
        <w:rPr>
          <w:rStyle w:val="Style13ptBold"/>
        </w:rPr>
        <w:t>, 7-2</w:t>
      </w:r>
      <w:r>
        <w:rPr>
          <w:rStyle w:val="Style13ptBold"/>
        </w:rPr>
        <w:t>2</w:t>
      </w:r>
      <w:r>
        <w:t xml:space="preserve"> - covers House leadership for Roll Call (Emma, “4 Big Reasons Obama’s Border Funds Request Is in Trouble,” 7/22/2014, </w:t>
      </w:r>
      <w:hyperlink r:id="rId72" w:history="1">
        <w:r w:rsidRPr="007C1B8E">
          <w:rPr>
            <w:rStyle w:val="Hyperlink"/>
          </w:rPr>
          <w:t>http://blogs.rollcall.com/218/four-big-reasons-why-the-border-funding-deal-is-in-trouble/?dcz</w:t>
        </w:r>
      </w:hyperlink>
      <w:proofErr w:type="gramStart"/>
      <w:r>
        <w:t>= )</w:t>
      </w:r>
      <w:proofErr w:type="gramEnd"/>
      <w:r>
        <w:t xml:space="preserve"> DS</w:t>
      </w:r>
    </w:p>
    <w:p w:rsidR="002F656E" w:rsidRPr="00206328" w:rsidRDefault="002F656E" w:rsidP="002F656E">
      <w:pPr>
        <w:rPr>
          <w:rStyle w:val="StyleUnderline"/>
        </w:rPr>
      </w:pPr>
      <w:r>
        <w:t xml:space="preserve">Second, </w:t>
      </w:r>
      <w:r w:rsidRPr="00206328">
        <w:rPr>
          <w:rStyle w:val="StyleUnderline"/>
        </w:rPr>
        <w:t>House Democrats are confounded by a difficult choice</w:t>
      </w:r>
      <w:r>
        <w:t xml:space="preserve">. </w:t>
      </w:r>
      <w:r w:rsidRPr="00206328">
        <w:rPr>
          <w:rStyle w:val="StyleUnderline"/>
        </w:rPr>
        <w:t>Republicans are united on one thing</w:t>
      </w:r>
      <w:r>
        <w:t xml:space="preserve">: Any funding bill that comes to the floor will contain policy riders, and one of those riders will be </w:t>
      </w:r>
      <w:r w:rsidRPr="00206328">
        <w:rPr>
          <w:rStyle w:val="StyleUnderline"/>
        </w:rPr>
        <w:t>a revision to a 2008 trafficking law to expedite deportations of unaccompanied minors apprehended at the border</w:t>
      </w:r>
      <w:r>
        <w:t xml:space="preserve">. </w:t>
      </w:r>
      <w:r w:rsidRPr="00206328">
        <w:rPr>
          <w:rStyle w:val="StyleUnderline"/>
        </w:rPr>
        <w:t>Reality is sinking in among Democratic leaders that a condition of giving the president the money to stem the border crisis will be swallowing what for them is a bitter pill, one they say would strip children of key protections against exploitation and harm in their home countries.</w:t>
      </w:r>
    </w:p>
    <w:p w:rsidR="002F656E" w:rsidRPr="00206328" w:rsidRDefault="002F656E" w:rsidP="002F656E">
      <w:pPr>
        <w:rPr>
          <w:rStyle w:val="StyleUnderline"/>
        </w:rPr>
      </w:pPr>
      <w:r w:rsidRPr="00206328">
        <w:rPr>
          <w:rStyle w:val="StyleUnderline"/>
        </w:rPr>
        <w:t>Democratic leaders sense that a growing number of their members</w:t>
      </w:r>
      <w:r>
        <w:t xml:space="preserve">, particularly those who hail from the Hispanic and Progressive caucuses, </w:t>
      </w:r>
      <w:r w:rsidRPr="00206328">
        <w:rPr>
          <w:rStyle w:val="StyleUnderline"/>
        </w:rPr>
        <w:t xml:space="preserve">are </w:t>
      </w:r>
      <w:r w:rsidRPr="00206328">
        <w:rPr>
          <w:rStyle w:val="Emphasis"/>
        </w:rPr>
        <w:t>prepared to withhold their votes on those grounds</w:t>
      </w:r>
      <w:r>
        <w:t xml:space="preserve">, meaning they will have to either appeal to their members to hold their noses and vote “yes” or stand with them and vote “no.” Minority Leader Nancy </w:t>
      </w:r>
      <w:r w:rsidRPr="00206328">
        <w:rPr>
          <w:rStyle w:val="StyleUnderline"/>
        </w:rPr>
        <w:lastRenderedPageBreak/>
        <w:t>Pelosi</w:t>
      </w:r>
      <w:r>
        <w:t xml:space="preserve">, D-Calif., </w:t>
      </w:r>
      <w:r w:rsidRPr="00206328">
        <w:rPr>
          <w:rStyle w:val="StyleUnderline"/>
        </w:rPr>
        <w:t>has already begun to harden her stance against changing the 2008 law after saying it wouldn’t be a “deal breaker” for her, though she still has not drawn a line in the sand regarding how she would vote if the language was included.</w:t>
      </w:r>
    </w:p>
    <w:p w:rsidR="002F656E" w:rsidRPr="00C41875" w:rsidRDefault="002F656E" w:rsidP="002F656E">
      <w:pPr>
        <w:rPr>
          <w:rStyle w:val="Emphasis"/>
        </w:rPr>
      </w:pPr>
      <w:r>
        <w:t xml:space="preserve">There could be </w:t>
      </w:r>
      <w:r w:rsidRPr="00C41875">
        <w:rPr>
          <w:rStyle w:val="StyleUnderline"/>
        </w:rPr>
        <w:t>practical consequences attached to not supporting the funding bill: Republicans could need Democratic votes to get the legislation over the finish line</w:t>
      </w:r>
      <w:r>
        <w:t xml:space="preserve">. But there could also be political consequences, with “no” votes opening Democrats up to criticism from Republicans that Pelosi and her party were in favor of the tweaks before they were against them, and that Democrats are turning away from their own party leadership. Speaker John A. Boehner seized upon that talking point Tuesday morning, suggesting in a statement that </w:t>
      </w:r>
      <w:r w:rsidRPr="00C41875">
        <w:rPr>
          <w:rStyle w:val="Emphasis"/>
        </w:rPr>
        <w:t>Democratic leaders’ waffling could jeopardize the entire effort.</w:t>
      </w:r>
    </w:p>
    <w:p w:rsidR="002F656E" w:rsidRDefault="002F656E" w:rsidP="002F656E"/>
    <w:p w:rsidR="002F656E" w:rsidRDefault="002F656E" w:rsidP="002F656E">
      <w:pPr>
        <w:pStyle w:val="Heading4"/>
      </w:pPr>
      <w:r>
        <w:t>Won’t pass – a bipartisan bill is necessary but impossible</w:t>
      </w:r>
    </w:p>
    <w:p w:rsidR="002F656E" w:rsidRPr="00C41875" w:rsidRDefault="002F656E" w:rsidP="002F656E">
      <w:proofErr w:type="spellStart"/>
      <w:r w:rsidRPr="00306FE7">
        <w:rPr>
          <w:rStyle w:val="Style13ptBold"/>
        </w:rPr>
        <w:t>Dumain</w:t>
      </w:r>
      <w:proofErr w:type="spellEnd"/>
      <w:r w:rsidRPr="00306FE7">
        <w:rPr>
          <w:rStyle w:val="Style13ptBold"/>
        </w:rPr>
        <w:t>, 7-2</w:t>
      </w:r>
      <w:r>
        <w:rPr>
          <w:rStyle w:val="Style13ptBold"/>
        </w:rPr>
        <w:t>2</w:t>
      </w:r>
      <w:r>
        <w:t xml:space="preserve"> - covers House leadership for Roll Call (Emma, “4 Big Reasons Obama’s Border Funds Request Is in Trouble,” 7/22/2014, </w:t>
      </w:r>
      <w:hyperlink r:id="rId73" w:history="1">
        <w:r w:rsidRPr="007C1B8E">
          <w:rPr>
            <w:rStyle w:val="Hyperlink"/>
          </w:rPr>
          <w:t>http://blogs.rollcall.com/218/four-big-reasons-why-the-border-funding-deal-is-in-trouble/?dcz</w:t>
        </w:r>
      </w:hyperlink>
      <w:proofErr w:type="gramStart"/>
      <w:r>
        <w:t>= )</w:t>
      </w:r>
      <w:proofErr w:type="gramEnd"/>
      <w:r>
        <w:t xml:space="preserve"> DS</w:t>
      </w:r>
    </w:p>
    <w:p w:rsidR="002F656E" w:rsidRDefault="002F656E" w:rsidP="002F656E">
      <w:r>
        <w:t xml:space="preserve">Third, </w:t>
      </w:r>
      <w:r w:rsidRPr="00C41875">
        <w:rPr>
          <w:rStyle w:val="StyleUnderline"/>
        </w:rPr>
        <w:t>both parties are in for a challenging whip operation</w:t>
      </w:r>
      <w:r>
        <w:t xml:space="preserve">. </w:t>
      </w:r>
      <w:r w:rsidRPr="00C41875">
        <w:rPr>
          <w:rStyle w:val="StyleUnderline"/>
        </w:rPr>
        <w:t>If House Republicans want to pass a border funding package that could have some viability in the Senate, it’s going to have to be at least somewhat bipartisan, and they’re going to have to get Democratic votes.</w:t>
      </w:r>
      <w:r>
        <w:t xml:space="preserve"> In that case, with </w:t>
      </w:r>
      <w:r w:rsidRPr="00C41875">
        <w:rPr>
          <w:rStyle w:val="StyleUnderline"/>
        </w:rPr>
        <w:t xml:space="preserve">Republicans on the right </w:t>
      </w:r>
      <w:r w:rsidRPr="00C41875">
        <w:rPr>
          <w:rStyle w:val="Emphasis"/>
        </w:rPr>
        <w:t>reluctant</w:t>
      </w:r>
      <w:r w:rsidRPr="00C41875">
        <w:rPr>
          <w:rStyle w:val="StyleUnderline"/>
        </w:rPr>
        <w:t xml:space="preserve"> to support legislation that doesn’t contain red-meat policy provisions, and Democrats on the left </w:t>
      </w:r>
      <w:r w:rsidRPr="00C41875">
        <w:rPr>
          <w:rStyle w:val="Emphasis"/>
        </w:rPr>
        <w:t>unwilling</w:t>
      </w:r>
      <w:r w:rsidRPr="00C41875">
        <w:rPr>
          <w:rStyle w:val="StyleUnderline"/>
        </w:rPr>
        <w:t xml:space="preserve"> to make compromises on changes to the trafficking law, leaders on both sides of the aisle are going to have to corral votes from middle</w:t>
      </w:r>
      <w:r>
        <w:t xml:space="preserve">. </w:t>
      </w:r>
      <w:proofErr w:type="gramStart"/>
      <w:r>
        <w:t>It’s</w:t>
      </w:r>
      <w:proofErr w:type="gramEnd"/>
      <w:r>
        <w:t xml:space="preserve"> likely Republicans will have to reach out to Democrats to make a deal, but Democrats won’t necessarily want to help, especially when there’s continued angst over riders and leaders could see an opening to extract compromises in exchange for their votes.</w:t>
      </w:r>
    </w:p>
    <w:p w:rsidR="002F656E" w:rsidRDefault="002F656E" w:rsidP="002F656E">
      <w:r w:rsidRPr="00C41875">
        <w:rPr>
          <w:rStyle w:val="StyleUnderline"/>
        </w:rPr>
        <w:t>The challenge could be compounded by House GOP leadership’s current state of flux</w:t>
      </w:r>
      <w:r>
        <w:t xml:space="preserve">. Majority Leader Eric </w:t>
      </w:r>
      <w:r w:rsidRPr="00C41875">
        <w:rPr>
          <w:rStyle w:val="StyleUnderline"/>
        </w:rPr>
        <w:t>Cantor</w:t>
      </w:r>
      <w:r>
        <w:t xml:space="preserve"> of Virginia </w:t>
      </w:r>
      <w:r w:rsidRPr="00C41875">
        <w:rPr>
          <w:rStyle w:val="StyleUnderline"/>
        </w:rPr>
        <w:t>has been largely out of the loop since losing his June 10 primary — to an opponent who targeted Cantor’s support for an immigration overhaul, no less</w:t>
      </w:r>
      <w:r>
        <w:t xml:space="preserve"> — and Majority Whip Kevin McCarthy of California, slated to replace Cantor on Aug. 1, has been basically working two jobs. The incoming whip, current Republican Study Committee Chairman Steve </w:t>
      </w:r>
      <w:proofErr w:type="spellStart"/>
      <w:r>
        <w:t>Scalise</w:t>
      </w:r>
      <w:proofErr w:type="spellEnd"/>
      <w:r>
        <w:t xml:space="preserve"> of Louisiana, is also dealing with the transition.</w:t>
      </w:r>
    </w:p>
    <w:p w:rsidR="002F656E" w:rsidRPr="00C41875" w:rsidRDefault="002F656E" w:rsidP="002F656E">
      <w:pPr>
        <w:rPr>
          <w:rStyle w:val="StyleUnderline"/>
        </w:rPr>
      </w:pPr>
      <w:r>
        <w:t xml:space="preserve">A GOP leadership aide close to the whip operation insisted that McCarthy and </w:t>
      </w:r>
      <w:proofErr w:type="spellStart"/>
      <w:r>
        <w:t>Scalise</w:t>
      </w:r>
      <w:proofErr w:type="spellEnd"/>
      <w:r>
        <w:t xml:space="preserve"> are working double-duty in anticipation of their new roles, and said their collaboration and engagement on this particular issue leaves them well prepared to tackle the most ambitious of vote counts. </w:t>
      </w:r>
      <w:r w:rsidRPr="00C41875">
        <w:rPr>
          <w:rStyle w:val="StyleUnderline"/>
        </w:rPr>
        <w:t xml:space="preserve">It’s the Democrats’ indecision on where they stand, the aide said, that is </w:t>
      </w:r>
      <w:r w:rsidRPr="00C41875">
        <w:rPr>
          <w:rStyle w:val="Emphasis"/>
        </w:rPr>
        <w:t>making things complicated</w:t>
      </w:r>
      <w:r w:rsidRPr="00C41875">
        <w:rPr>
          <w:rStyle w:val="StyleUnderline"/>
        </w:rPr>
        <w:t>.</w:t>
      </w:r>
    </w:p>
    <w:p w:rsidR="002F656E" w:rsidRDefault="002F656E" w:rsidP="002F656E"/>
    <w:p w:rsidR="002F656E" w:rsidRDefault="002F656E" w:rsidP="002F656E">
      <w:pPr>
        <w:pStyle w:val="Heading4"/>
      </w:pPr>
      <w:r>
        <w:t>Won’t pass – tons of sticking points for the GOP</w:t>
      </w:r>
    </w:p>
    <w:p w:rsidR="002F656E" w:rsidRPr="00764B4C" w:rsidRDefault="002F656E" w:rsidP="002F656E">
      <w:proofErr w:type="spellStart"/>
      <w:r w:rsidRPr="00306FE7">
        <w:rPr>
          <w:rStyle w:val="Style13ptBold"/>
        </w:rPr>
        <w:t>Dumain</w:t>
      </w:r>
      <w:proofErr w:type="spellEnd"/>
      <w:r w:rsidRPr="00306FE7">
        <w:rPr>
          <w:rStyle w:val="Style13ptBold"/>
        </w:rPr>
        <w:t>, 7-2</w:t>
      </w:r>
      <w:r>
        <w:rPr>
          <w:rStyle w:val="Style13ptBold"/>
        </w:rPr>
        <w:t>2</w:t>
      </w:r>
      <w:r>
        <w:t xml:space="preserve"> - covers House leadership for Roll Call (Emma, “4 Big Reasons Obama’s Border Funds Request Is in Trouble,” 7/22/2014, </w:t>
      </w:r>
      <w:hyperlink r:id="rId74" w:history="1">
        <w:r w:rsidRPr="007C1B8E">
          <w:rPr>
            <w:rStyle w:val="Hyperlink"/>
          </w:rPr>
          <w:t>http://blogs.rollcall.com/218/four-big-reasons-why-the-border-funding-deal-is-in-trouble/?dcz</w:t>
        </w:r>
      </w:hyperlink>
      <w:proofErr w:type="gramStart"/>
      <w:r>
        <w:t>= )</w:t>
      </w:r>
      <w:proofErr w:type="gramEnd"/>
      <w:r>
        <w:t xml:space="preserve"> DS</w:t>
      </w:r>
    </w:p>
    <w:p w:rsidR="002F656E" w:rsidRPr="00764B4C" w:rsidRDefault="002F656E" w:rsidP="002F656E">
      <w:pPr>
        <w:rPr>
          <w:rStyle w:val="StyleUnderline"/>
        </w:rPr>
      </w:pPr>
      <w:r>
        <w:t xml:space="preserve">Fourth, </w:t>
      </w:r>
      <w:r w:rsidRPr="00764B4C">
        <w:rPr>
          <w:rStyle w:val="StyleUnderline"/>
        </w:rPr>
        <w:t>the House is stymied by money and time</w:t>
      </w:r>
      <w:r>
        <w:t xml:space="preserve">. </w:t>
      </w:r>
      <w:r w:rsidRPr="00764B4C">
        <w:rPr>
          <w:rStyle w:val="StyleUnderline"/>
        </w:rPr>
        <w:t xml:space="preserve">Republicans are in agreement that the president’s $3.7 billion ask is too high, but how much they want to cut is </w:t>
      </w:r>
      <w:r w:rsidRPr="00764B4C">
        <w:rPr>
          <w:rStyle w:val="Emphasis"/>
        </w:rPr>
        <w:t>another</w:t>
      </w:r>
      <w:r w:rsidRPr="00764B4C">
        <w:rPr>
          <w:rStyle w:val="StyleUnderline"/>
        </w:rPr>
        <w:t xml:space="preserve"> </w:t>
      </w:r>
      <w:r w:rsidRPr="00764B4C">
        <w:rPr>
          <w:rStyle w:val="Emphasis"/>
        </w:rPr>
        <w:t>sticking point</w:t>
      </w:r>
      <w:r w:rsidRPr="00764B4C">
        <w:rPr>
          <w:rStyle w:val="StyleUnderline"/>
        </w:rPr>
        <w:t xml:space="preserve">. For some GOP lawmakers, no topline number will be </w:t>
      </w:r>
      <w:r w:rsidRPr="00764B4C">
        <w:rPr>
          <w:rStyle w:val="StyleUnderline"/>
        </w:rPr>
        <w:lastRenderedPageBreak/>
        <w:t>fiscally prudent enough; others might quibble that too conservative a sum might not fund all of the necessarily priorities outlined by the working group.</w:t>
      </w:r>
    </w:p>
    <w:p w:rsidR="002F656E" w:rsidRPr="00764B4C" w:rsidRDefault="002F656E" w:rsidP="002F656E">
      <w:pPr>
        <w:rPr>
          <w:rStyle w:val="StyleUnderline"/>
        </w:rPr>
      </w:pPr>
      <w:r w:rsidRPr="00764B4C">
        <w:rPr>
          <w:rStyle w:val="StyleUnderline"/>
        </w:rPr>
        <w:t>There’s also the question of whether the funds will be offset or classified as “emergency</w:t>
      </w:r>
      <w:r>
        <w:t xml:space="preserve">,” per Obama’s request. </w:t>
      </w:r>
      <w:r w:rsidRPr="00764B4C">
        <w:rPr>
          <w:rStyle w:val="StyleUnderline"/>
        </w:rPr>
        <w:t>Republicans would all prefer the funding to be paid for, even those who don’t insist on it — though there’s a substantial number of members who do. Members don’t, however, know where to find such offsets, with non-controversial savings hard to come by.</w:t>
      </w:r>
      <w:r>
        <w:t xml:space="preserve"> </w:t>
      </w:r>
      <w:r w:rsidRPr="00764B4C">
        <w:rPr>
          <w:rStyle w:val="StyleUnderline"/>
        </w:rPr>
        <w:t>Whether appropriators are able to present members with a viable option could determine whether the package has enough votes to advance.</w:t>
      </w:r>
    </w:p>
    <w:p w:rsidR="002F656E" w:rsidRDefault="002F656E" w:rsidP="002F656E">
      <w:r>
        <w:t xml:space="preserve">All this is taking place as </w:t>
      </w:r>
      <w:r w:rsidRPr="00764B4C">
        <w:rPr>
          <w:rStyle w:val="StyleUnderline"/>
        </w:rPr>
        <w:t>days left until the August recess are down to the single digits</w:t>
      </w:r>
      <w:r>
        <w:t>.</w:t>
      </w:r>
    </w:p>
    <w:p w:rsidR="002F656E" w:rsidRPr="002A3C65" w:rsidRDefault="002F656E" w:rsidP="002F656E">
      <w:pPr>
        <w:rPr>
          <w:u w:val="single"/>
        </w:rPr>
      </w:pPr>
      <w:r w:rsidRPr="00764B4C">
        <w:rPr>
          <w:rStyle w:val="StyleUnderline"/>
        </w:rPr>
        <w:t>Should Congress fail to act now</w:t>
      </w:r>
      <w:r>
        <w:t xml:space="preserve">, it could pick things back up in September, but the legislative days then are numbered too, before members go off to campaign in advance of the midterms. Plus, </w:t>
      </w:r>
      <w:r w:rsidRPr="00764B4C">
        <w:rPr>
          <w:rStyle w:val="StyleUnderline"/>
        </w:rPr>
        <w:t>they could find themselves consumed with another piece of pressing business: A deal to avoid a government shutdown at the end of that month.</w:t>
      </w:r>
    </w:p>
    <w:p w:rsidR="002A3C65" w:rsidRDefault="002A3C65" w:rsidP="002A3C65"/>
    <w:p w:rsidR="002A3C65" w:rsidRDefault="002A3C65" w:rsidP="002A3C65">
      <w:pPr>
        <w:pStyle w:val="Heading4"/>
      </w:pPr>
      <w:r>
        <w:t>Won’t pass – partisanship</w:t>
      </w:r>
    </w:p>
    <w:p w:rsidR="002A3C65" w:rsidRPr="00206328" w:rsidRDefault="002A3C65" w:rsidP="002A3C65">
      <w:proofErr w:type="spellStart"/>
      <w:r w:rsidRPr="00306FE7">
        <w:rPr>
          <w:rStyle w:val="Style13ptBold"/>
        </w:rPr>
        <w:t>Dumain</w:t>
      </w:r>
      <w:proofErr w:type="spellEnd"/>
      <w:r w:rsidRPr="00306FE7">
        <w:rPr>
          <w:rStyle w:val="Style13ptBold"/>
        </w:rPr>
        <w:t>, 7-2</w:t>
      </w:r>
      <w:r>
        <w:rPr>
          <w:rStyle w:val="Style13ptBold"/>
        </w:rPr>
        <w:t>2</w:t>
      </w:r>
      <w:r>
        <w:t xml:space="preserve"> - covers House leadership for Roll Call (Emma, “4 Big Reasons Obama’s Border Funds Request Is in Trouble,” 7/22/2014, </w:t>
      </w:r>
      <w:hyperlink r:id="rId75" w:history="1">
        <w:r w:rsidRPr="007C1B8E">
          <w:rPr>
            <w:rStyle w:val="Hyperlink"/>
          </w:rPr>
          <w:t>http://blogs.rollcall.com/218/four-big-reasons-why-the-border-funding-deal-is-in-trouble/?dcz</w:t>
        </w:r>
      </w:hyperlink>
      <w:proofErr w:type="gramStart"/>
      <w:r>
        <w:t>= )</w:t>
      </w:r>
      <w:proofErr w:type="gramEnd"/>
      <w:r>
        <w:t xml:space="preserve"> DS</w:t>
      </w:r>
    </w:p>
    <w:p w:rsidR="002A3C65" w:rsidRPr="00206328" w:rsidRDefault="002A3C65" w:rsidP="002A3C65">
      <w:pPr>
        <w:rPr>
          <w:rStyle w:val="StyleUnderline"/>
        </w:rPr>
      </w:pPr>
      <w:r w:rsidRPr="00206328">
        <w:rPr>
          <w:rStyle w:val="StyleUnderline"/>
        </w:rPr>
        <w:t>The initial outcry in Washington over the</w:t>
      </w:r>
      <w:r>
        <w:t xml:space="preserve"> scale and scope of the </w:t>
      </w:r>
      <w:r w:rsidRPr="00206328">
        <w:rPr>
          <w:rStyle w:val="StyleUnderline"/>
        </w:rPr>
        <w:t>child migrant surge</w:t>
      </w:r>
      <w:r>
        <w:t xml:space="preserve"> at the U.S.-Mexico border </w:t>
      </w:r>
      <w:r w:rsidRPr="00206328">
        <w:rPr>
          <w:rStyle w:val="StyleUnderline"/>
        </w:rPr>
        <w:t>signaled this could be a moment for rare bipartisan action.</w:t>
      </w:r>
    </w:p>
    <w:p w:rsidR="002A3C65" w:rsidRPr="00206328" w:rsidRDefault="002A3C65" w:rsidP="002A3C65">
      <w:pPr>
        <w:rPr>
          <w:rStyle w:val="StyleUnderline"/>
        </w:rPr>
      </w:pPr>
      <w:r w:rsidRPr="00206328">
        <w:rPr>
          <w:rStyle w:val="Emphasis"/>
        </w:rPr>
        <w:t>But</w:t>
      </w:r>
      <w:r w:rsidRPr="00206328">
        <w:rPr>
          <w:rStyle w:val="StyleUnderline"/>
        </w:rPr>
        <w:t xml:space="preserve"> as with most issues on Capitol Hill, </w:t>
      </w:r>
      <w:r w:rsidRPr="00206328">
        <w:rPr>
          <w:rStyle w:val="Emphasis"/>
        </w:rPr>
        <w:t>hopes for cooperation soon dissipated</w:t>
      </w:r>
      <w:r w:rsidRPr="00206328">
        <w:rPr>
          <w:rStyle w:val="StyleUnderline"/>
        </w:rPr>
        <w:t xml:space="preserve"> with rancor and disagreements now boiling over between the parties — not to mention within Democrats’ and Republicans’ own ranks.</w:t>
      </w:r>
    </w:p>
    <w:p w:rsidR="002A3C65" w:rsidRDefault="002A3C65" w:rsidP="002A3C65">
      <w:r w:rsidRPr="00206328">
        <w:rPr>
          <w:rStyle w:val="StyleUnderline"/>
        </w:rPr>
        <w:t xml:space="preserve">With just days left until the </w:t>
      </w:r>
      <w:proofErr w:type="spellStart"/>
      <w:r w:rsidRPr="00206328">
        <w:rPr>
          <w:rStyle w:val="StyleUnderline"/>
        </w:rPr>
        <w:t>monthlong</w:t>
      </w:r>
      <w:proofErr w:type="spellEnd"/>
      <w:r w:rsidRPr="00206328">
        <w:rPr>
          <w:rStyle w:val="StyleUnderline"/>
        </w:rPr>
        <w:t xml:space="preserve"> August recess, lawmakers seemed </w:t>
      </w:r>
      <w:r w:rsidRPr="00206328">
        <w:rPr>
          <w:rStyle w:val="Emphasis"/>
        </w:rPr>
        <w:t>as far apart as ever</w:t>
      </w:r>
      <w:r w:rsidRPr="00206328">
        <w:rPr>
          <w:rStyle w:val="StyleUnderline"/>
        </w:rPr>
        <w:t xml:space="preserve"> Tuesday</w:t>
      </w:r>
      <w:r>
        <w:t xml:space="preserve"> — the eve of a House Republican Conference meeting that could determine whether, and how, the chamber moves forward with legislation to fund additional resources at the border and various policy changes to stem the tide of the crisis.</w:t>
      </w:r>
    </w:p>
    <w:p w:rsidR="002A3C65" w:rsidRDefault="002A3C65" w:rsidP="002A3C65">
      <w:r>
        <w:t>Here are four of the biggest reasons that first glimmer of optimism Republicans and Democrats could cobble together a deal might ultimately have been misplaced.</w:t>
      </w:r>
    </w:p>
    <w:p w:rsidR="00C07623" w:rsidRDefault="00C07623" w:rsidP="00C07623">
      <w:pPr>
        <w:pStyle w:val="Heading3"/>
      </w:pPr>
      <w:r>
        <w:lastRenderedPageBreak/>
        <w:t>UQ o/w Link</w:t>
      </w:r>
    </w:p>
    <w:p w:rsidR="00453B50" w:rsidRPr="00453B50" w:rsidRDefault="00453B50" w:rsidP="00453B50">
      <w:pPr>
        <w:pStyle w:val="Heading4"/>
      </w:pPr>
      <w:r>
        <w:t>Passage is inevitable – Obama and GOP compromise, and the bill is bipartisan – this evidence assumes any opposition</w:t>
      </w:r>
    </w:p>
    <w:p w:rsidR="00C07623" w:rsidRPr="00BD42BB" w:rsidRDefault="00C07623" w:rsidP="00C07623">
      <w:r w:rsidRPr="00BD42BB">
        <w:rPr>
          <w:rStyle w:val="Style13ptBold"/>
        </w:rPr>
        <w:t>Parker, 7-14</w:t>
      </w:r>
      <w:r>
        <w:t xml:space="preserve"> - Washington-based reporter for The New York Times (Ashley, “Lawmakers Plan Bill to Confront Surge in Young Immigrants,” 7/14/2014, </w:t>
      </w:r>
      <w:hyperlink r:id="rId76" w:history="1">
        <w:r w:rsidRPr="008270AB">
          <w:rPr>
            <w:rStyle w:val="Hyperlink"/>
          </w:rPr>
          <w:t>http://www.nytimes.com/2014/07/15/us/politics/lawmakers-plan-bill-to-confront-surge-in-young-immigrants.html?_r=0</w:t>
        </w:r>
      </w:hyperlink>
      <w:r>
        <w:t xml:space="preserve"> ) DS</w:t>
      </w:r>
    </w:p>
    <w:p w:rsidR="00C07623" w:rsidRPr="00453B50" w:rsidRDefault="00C07623" w:rsidP="00C07623">
      <w:pPr>
        <w:rPr>
          <w:rStyle w:val="StyleUnderline"/>
        </w:rPr>
      </w:pPr>
      <w:r w:rsidRPr="00C07623">
        <w:t xml:space="preserve">WASHINGTON — Two Texas </w:t>
      </w:r>
      <w:r w:rsidRPr="00453B50">
        <w:rPr>
          <w:rStyle w:val="StyleUnderline"/>
        </w:rPr>
        <w:t xml:space="preserve">lawmakers plan to introduce a </w:t>
      </w:r>
      <w:r w:rsidRPr="00453B50">
        <w:rPr>
          <w:rStyle w:val="Emphasis"/>
        </w:rPr>
        <w:t>bipartisan bill</w:t>
      </w:r>
      <w:r w:rsidRPr="00453B50">
        <w:rPr>
          <w:rStyle w:val="StyleUnderline"/>
        </w:rPr>
        <w:t xml:space="preserve"> on Tuesday intended to combat the humanitarian crisis at the nation’s southern border and make it easier to send migrant children from Central America back to their home counties.</w:t>
      </w:r>
    </w:p>
    <w:p w:rsidR="00C07623" w:rsidRPr="00453B50" w:rsidRDefault="00C07623" w:rsidP="00C07623">
      <w:pPr>
        <w:rPr>
          <w:rStyle w:val="StyleUnderline"/>
        </w:rPr>
      </w:pPr>
      <w:r w:rsidRPr="00453B50">
        <w:rPr>
          <w:rStyle w:val="Emphasis"/>
        </w:rPr>
        <w:t>Though</w:t>
      </w:r>
      <w:r w:rsidRPr="00453B50">
        <w:rPr>
          <w:rStyle w:val="StyleUnderline"/>
        </w:rPr>
        <w:t xml:space="preserve"> the legislation will probably encounter some resistance from</w:t>
      </w:r>
      <w:r w:rsidRPr="00C07623">
        <w:t xml:space="preserve"> Congressional </w:t>
      </w:r>
      <w:r w:rsidRPr="00453B50">
        <w:rPr>
          <w:rStyle w:val="StyleUnderline"/>
        </w:rPr>
        <w:t xml:space="preserve">Democrats, it comes as the </w:t>
      </w:r>
      <w:r w:rsidRPr="00453B50">
        <w:rPr>
          <w:rStyle w:val="Emphasis"/>
        </w:rPr>
        <w:t>White House has asked</w:t>
      </w:r>
      <w:r w:rsidRPr="00453B50">
        <w:rPr>
          <w:rStyle w:val="StyleUnderline"/>
        </w:rPr>
        <w:t xml:space="preserve"> for nearly $4 billion in emergency funds to confront a recent surge in young Central American migrants into Texas and has signaled a </w:t>
      </w:r>
      <w:r w:rsidRPr="00453B50">
        <w:rPr>
          <w:rStyle w:val="Emphasis"/>
        </w:rPr>
        <w:t>willingness to work with Republicans</w:t>
      </w:r>
      <w:r w:rsidRPr="00453B50">
        <w:rPr>
          <w:rStyle w:val="StyleUnderline"/>
        </w:rPr>
        <w:t xml:space="preserve"> to handle the crisis.</w:t>
      </w:r>
    </w:p>
    <w:p w:rsidR="00A44424" w:rsidRDefault="00A44424" w:rsidP="005E2E14">
      <w:pPr>
        <w:pStyle w:val="Heading3"/>
      </w:pPr>
      <w:r>
        <w:lastRenderedPageBreak/>
        <w:t>House Thumpers</w:t>
      </w:r>
    </w:p>
    <w:p w:rsidR="00A44424" w:rsidRDefault="00A44424" w:rsidP="00A44424">
      <w:pPr>
        <w:pStyle w:val="Heading4"/>
      </w:pPr>
      <w:r>
        <w:t>This is what’s on the House’s plate</w:t>
      </w:r>
    </w:p>
    <w:p w:rsidR="00A44424" w:rsidRPr="009857A9" w:rsidRDefault="00A44424" w:rsidP="00A44424">
      <w:r w:rsidRPr="00BA7C58">
        <w:rPr>
          <w:rStyle w:val="Style13ptBold"/>
        </w:rPr>
        <w:t>House, 7-23</w:t>
      </w:r>
      <w:r>
        <w:t xml:space="preserve"> - Congressional Correspondent for National Journal (Billy, “Here Are the Four Things House GOP Leadership Wants to Get Done </w:t>
      </w:r>
      <w:proofErr w:type="gramStart"/>
      <w:r>
        <w:t>Before</w:t>
      </w:r>
      <w:proofErr w:type="gramEnd"/>
      <w:r>
        <w:t xml:space="preserve"> Recess,” 7/23/2014, </w:t>
      </w:r>
      <w:hyperlink r:id="rId77" w:history="1">
        <w:r w:rsidRPr="00C1626B">
          <w:rPr>
            <w:rStyle w:val="Hyperlink"/>
          </w:rPr>
          <w:t>http://www.nationaljournal.com/congress/here-are-the-four-things-house-gop-leadership-wants-to-get-done-before-recess-20140723</w:t>
        </w:r>
      </w:hyperlink>
      <w:r>
        <w:t xml:space="preserve"> ) DS</w:t>
      </w:r>
    </w:p>
    <w:p w:rsidR="00A44424" w:rsidRPr="009857A9" w:rsidRDefault="00A44424" w:rsidP="00A44424">
      <w:pPr>
        <w:rPr>
          <w:rStyle w:val="StyleUnderline"/>
        </w:rPr>
      </w:pPr>
      <w:r w:rsidRPr="009857A9">
        <w:rPr>
          <w:rStyle w:val="StyleUnderline"/>
        </w:rPr>
        <w:t>House GOP leaders are pressing to complete a "Big Four" list of items before the House's scheduled August-long adjournment next Thursday.</w:t>
      </w:r>
    </w:p>
    <w:p w:rsidR="00A44424" w:rsidRDefault="00A44424" w:rsidP="00A44424">
      <w:r>
        <w:t xml:space="preserve">But looming big is this question: </w:t>
      </w:r>
      <w:r w:rsidRPr="009857A9">
        <w:rPr>
          <w:rStyle w:val="StyleUnderline"/>
        </w:rPr>
        <w:t>Will their own rank-and-file members cooperate</w:t>
      </w:r>
      <w:r>
        <w:t>?</w:t>
      </w:r>
    </w:p>
    <w:p w:rsidR="00A44424" w:rsidRPr="009857A9" w:rsidRDefault="00A44424" w:rsidP="00A44424">
      <w:pPr>
        <w:rPr>
          <w:rStyle w:val="StyleUnderline"/>
        </w:rPr>
      </w:pPr>
      <w:r w:rsidRPr="009857A9">
        <w:rPr>
          <w:rStyle w:val="StyleUnderline"/>
        </w:rPr>
        <w:t>Topping this cramped To Do list,</w:t>
      </w:r>
      <w:r>
        <w:t xml:space="preserve"> senior aides said on Wednesday, </w:t>
      </w:r>
      <w:r w:rsidRPr="009857A9">
        <w:rPr>
          <w:rStyle w:val="StyleUnderline"/>
        </w:rPr>
        <w:t>is a short-term spending bill to keep government funded and operating at current levels beyond the Oct. 1 start of the new fiscal year—when current funding expires—and likely well beyond Election Day.</w:t>
      </w:r>
    </w:p>
    <w:p w:rsidR="00A44424" w:rsidRDefault="00A44424" w:rsidP="00A44424">
      <w:r>
        <w:t>First reported Monday by National Journal, the planning for action next week on such a stopgap continuing resolution is seen by GOP leaders as a way to head off any talk over the break of a potential government shutdown—at least any talk that House Republicans should be blamed if that happens.</w:t>
      </w:r>
    </w:p>
    <w:p w:rsidR="00A44424" w:rsidRPr="009857A9" w:rsidRDefault="00A44424" w:rsidP="00A44424">
      <w:pPr>
        <w:rPr>
          <w:rStyle w:val="StyleUnderline"/>
        </w:rPr>
      </w:pPr>
      <w:r w:rsidRPr="009857A9">
        <w:rPr>
          <w:rStyle w:val="StyleUnderline"/>
        </w:rPr>
        <w:t>To date, the House has passed seven of the 12 annual appropriations bills, while the Democratic-led Senate has passed none. And there is little expectation that the two chambers will complete passage of the bills on time.</w:t>
      </w:r>
    </w:p>
    <w:p w:rsidR="00A44424" w:rsidRPr="009857A9" w:rsidRDefault="00A44424" w:rsidP="00A44424">
      <w:pPr>
        <w:rPr>
          <w:rStyle w:val="StyleUnderline"/>
        </w:rPr>
      </w:pPr>
      <w:r w:rsidRPr="009857A9">
        <w:rPr>
          <w:rStyle w:val="StyleUnderline"/>
        </w:rPr>
        <w:t>Also, House leaders are hoping to hold a vote next week on the House GOP's funding and policy response to President Obama's supplemental request for $3.7 billion to deal with the influx of unaccompanied minors to the border, but acknowledge hurdles in its passage.</w:t>
      </w:r>
    </w:p>
    <w:p w:rsidR="00A44424" w:rsidRPr="009857A9" w:rsidRDefault="00A44424" w:rsidP="00A44424">
      <w:pPr>
        <w:rPr>
          <w:rStyle w:val="StyleUnderline"/>
        </w:rPr>
      </w:pPr>
      <w:r w:rsidRPr="009857A9">
        <w:rPr>
          <w:rStyle w:val="StyleUnderline"/>
        </w:rPr>
        <w:t xml:space="preserve">There is "cautious optimism" that negotiations to reconcile House- and Senate-passed versions of a bill to reform the embattled Veterans Affairs Department can be completed, </w:t>
      </w:r>
      <w:r>
        <w:t xml:space="preserve">and a vote on the deal can be held next week. </w:t>
      </w:r>
      <w:r w:rsidRPr="009857A9">
        <w:rPr>
          <w:rStyle w:val="StyleUnderline"/>
        </w:rPr>
        <w:t>But the confidence is not as high as the hope for this third item, with the costs of those reforms and other details still being hashed out by the conference committee.</w:t>
      </w:r>
    </w:p>
    <w:p w:rsidR="00A44424" w:rsidRPr="009857A9" w:rsidRDefault="00A44424" w:rsidP="00A44424">
      <w:pPr>
        <w:rPr>
          <w:rStyle w:val="StyleUnderline"/>
        </w:rPr>
      </w:pPr>
      <w:r w:rsidRPr="009857A9">
        <w:rPr>
          <w:rStyle w:val="StyleUnderline"/>
        </w:rPr>
        <w:t>A fourth item previously anticipated to be on the floor next week—but since pushed back—was action on a House version to reauthorize the federal Terrorism Risk Insurance Act.</w:t>
      </w:r>
    </w:p>
    <w:p w:rsidR="00A44424" w:rsidRPr="00A44424" w:rsidRDefault="00A44424" w:rsidP="00A44424">
      <w:pPr>
        <w:rPr>
          <w:u w:val="single"/>
        </w:rPr>
      </w:pPr>
      <w:r w:rsidRPr="009857A9">
        <w:rPr>
          <w:rStyle w:val="StyleUnderline"/>
        </w:rPr>
        <w:t>But more certain to happen</w:t>
      </w:r>
      <w:r>
        <w:t>—rounding out what the senior aides are calling the "Big Four" of items to be addressed before the break—</w:t>
      </w:r>
      <w:r w:rsidRPr="009857A9">
        <w:rPr>
          <w:rStyle w:val="StyleUnderline"/>
        </w:rPr>
        <w:t>is a House vote to formally authorize Speaker John Boehner to launch a lawsuit challenging Obama's use of executive actions.</w:t>
      </w:r>
    </w:p>
    <w:p w:rsidR="005E2E14" w:rsidRDefault="005E2E14" w:rsidP="005E2E14">
      <w:pPr>
        <w:pStyle w:val="Heading3"/>
      </w:pPr>
      <w:r>
        <w:lastRenderedPageBreak/>
        <w:t>Tax Thumper</w:t>
      </w:r>
    </w:p>
    <w:p w:rsidR="005E2E14" w:rsidRDefault="005E2E14" w:rsidP="005E2E14">
      <w:pPr>
        <w:pStyle w:val="Heading4"/>
      </w:pPr>
      <w:r>
        <w:t xml:space="preserve">Tax reform thumps the DA – Obama is pushing it and it is </w:t>
      </w:r>
      <w:r>
        <w:rPr>
          <w:i/>
          <w:u w:val="single"/>
        </w:rPr>
        <w:t>extremely</w:t>
      </w:r>
      <w:r>
        <w:t xml:space="preserve"> controversial</w:t>
      </w:r>
    </w:p>
    <w:p w:rsidR="005E2E14" w:rsidRPr="002406EA" w:rsidRDefault="005E2E14" w:rsidP="005E2E14">
      <w:r w:rsidRPr="005573C6">
        <w:rPr>
          <w:rStyle w:val="Style13ptBold"/>
        </w:rPr>
        <w:t xml:space="preserve">Becker, 7-16 </w:t>
      </w:r>
      <w:r>
        <w:t xml:space="preserve">- Reporter for The Hill (Bernie, “WH turns up the heat on offshore tax deals,” 7/16/2014, </w:t>
      </w:r>
      <w:hyperlink r:id="rId78" w:history="1">
        <w:r w:rsidRPr="0076521D">
          <w:rPr>
            <w:rStyle w:val="Hyperlink"/>
          </w:rPr>
          <w:t>http://thehill.com/policy/finance/212414-wh-turns-up-the-heat-on-offshore-tax-deals</w:t>
        </w:r>
      </w:hyperlink>
      <w:r>
        <w:t xml:space="preserve"> ) DS</w:t>
      </w:r>
    </w:p>
    <w:p w:rsidR="005E2E14" w:rsidRPr="002406EA" w:rsidRDefault="005E2E14" w:rsidP="005E2E14">
      <w:pPr>
        <w:rPr>
          <w:rStyle w:val="StyleUnderline"/>
        </w:rPr>
      </w:pPr>
      <w:r>
        <w:t xml:space="preserve">The </w:t>
      </w:r>
      <w:r w:rsidRPr="002406EA">
        <w:rPr>
          <w:rStyle w:val="StyleUnderline"/>
        </w:rPr>
        <w:t>Obama</w:t>
      </w:r>
      <w:r>
        <w:t xml:space="preserve"> administration </w:t>
      </w:r>
      <w:r w:rsidRPr="002406EA">
        <w:rPr>
          <w:rStyle w:val="StyleUnderline"/>
        </w:rPr>
        <w:t xml:space="preserve">is </w:t>
      </w:r>
      <w:r w:rsidRPr="002406EA">
        <w:rPr>
          <w:rStyle w:val="Emphasis"/>
        </w:rPr>
        <w:t xml:space="preserve">dialing up the </w:t>
      </w:r>
      <w:r w:rsidRPr="00D330A4">
        <w:rPr>
          <w:rStyle w:val="Emphasis"/>
        </w:rPr>
        <w:t>pressure on Congress</w:t>
      </w:r>
      <w:r w:rsidRPr="002406EA">
        <w:rPr>
          <w:rStyle w:val="StyleUnderline"/>
        </w:rPr>
        <w:t xml:space="preserve"> to stop companies from slashing their tax bill by moving their headquarters overseas.</w:t>
      </w:r>
    </w:p>
    <w:p w:rsidR="005E2E14" w:rsidRPr="002406EA" w:rsidRDefault="005E2E14" w:rsidP="005E2E14">
      <w:pPr>
        <w:rPr>
          <w:rStyle w:val="StyleUnderline"/>
        </w:rPr>
      </w:pPr>
      <w:r w:rsidRPr="002406EA">
        <w:rPr>
          <w:rStyle w:val="StyleUnderline"/>
        </w:rPr>
        <w:t>Asserting that the U.S. needs "a new sense of economic patriotism</w:t>
      </w:r>
      <w:r>
        <w:t xml:space="preserve">," Treasury Secretary Jack </w:t>
      </w:r>
      <w:r w:rsidRPr="002406EA">
        <w:rPr>
          <w:rStyle w:val="StyleUnderline"/>
        </w:rPr>
        <w:t>Lew sent a letter to lawmakers urging them to pass legislation that would effectively ban the practice known as “inversion” and make it retroactive to May.</w:t>
      </w:r>
    </w:p>
    <w:p w:rsidR="005E2E14" w:rsidRDefault="005E2E14" w:rsidP="005E2E14">
      <w:r>
        <w:t>Senate Majority Leader Harry Reid (D-Nev.) said he wanted the Finance Committee to press ahead with that sort of measure. The chairman of that panel, Sen. Ron Wyden (D-Ore.), also sounded open Wednesday to more targeted, stand-alone legislation, after previously vowing to deal with the offshore arrangements through a broader overhaul of the tax code.</w:t>
      </w:r>
    </w:p>
    <w:p w:rsidR="005E2E14" w:rsidRDefault="005E2E14" w:rsidP="005E2E14">
      <w:r>
        <w:t>In the Tuesday letter to congressional tax writers, Lew said that dealing with the cross-border tax deals through larger reform remained the best solution.</w:t>
      </w:r>
    </w:p>
    <w:p w:rsidR="005E2E14" w:rsidRDefault="005E2E14" w:rsidP="005E2E14">
      <w:r>
        <w:t>But he added: “As we work to do that, we should prevent companies from effectively renouncing their citizenship to get out of paying taxes.”</w:t>
      </w:r>
    </w:p>
    <w:p w:rsidR="005E2E14" w:rsidRPr="002406EA" w:rsidRDefault="005E2E14" w:rsidP="005E2E14">
      <w:pPr>
        <w:rPr>
          <w:rStyle w:val="StyleUnderline"/>
        </w:rPr>
      </w:pPr>
      <w:r w:rsidRPr="002406EA">
        <w:rPr>
          <w:rStyle w:val="StyleUnderline"/>
        </w:rPr>
        <w:t>The Democratic push on inversions has the added bonus of fitting in with one of the party’s major election-year messages — that Democrats will do a better job of protecting the middle-class than Republicans.</w:t>
      </w:r>
    </w:p>
    <w:p w:rsidR="005E2E14" w:rsidRPr="002406EA" w:rsidRDefault="005E2E14" w:rsidP="005E2E14">
      <w:pPr>
        <w:rPr>
          <w:rStyle w:val="StyleUnderline"/>
        </w:rPr>
      </w:pPr>
      <w:r w:rsidRPr="002406EA">
        <w:rPr>
          <w:rStyle w:val="StyleUnderline"/>
        </w:rPr>
        <w:t xml:space="preserve">Republican tax writers have said that Democratic proposals </w:t>
      </w:r>
      <w:r w:rsidRPr="002406EA">
        <w:rPr>
          <w:rStyle w:val="Emphasis"/>
        </w:rPr>
        <w:t>fall</w:t>
      </w:r>
      <w:r w:rsidRPr="002406EA">
        <w:rPr>
          <w:rStyle w:val="StyleUnderline"/>
        </w:rPr>
        <w:t xml:space="preserve"> </w:t>
      </w:r>
      <w:r w:rsidRPr="002406EA">
        <w:rPr>
          <w:rStyle w:val="Emphasis"/>
        </w:rPr>
        <w:t>short</w:t>
      </w:r>
      <w:r w:rsidRPr="002406EA">
        <w:rPr>
          <w:rStyle w:val="StyleUnderline"/>
        </w:rPr>
        <w:t xml:space="preserve"> because they fail to deal with the underlying problem: an out-of-date U.S. tax code that features the highest corporate rate in the industrialized world, at 35 percent.</w:t>
      </w:r>
    </w:p>
    <w:p w:rsidR="005E2E14" w:rsidRDefault="005E2E14" w:rsidP="005E2E14">
      <w:r>
        <w:t>House Ways and Means Committee Chairman Dave Camp (R-Mich.) dismissed Lew’s letter on Wednesday, saying he was open to hearing the White House’s plan to deal with inversion through tax reform.</w:t>
      </w:r>
    </w:p>
    <w:p w:rsidR="005E2E14" w:rsidRDefault="005E2E14" w:rsidP="005E2E14">
      <w:r>
        <w:t>“I have a plan to address it. I’d like to see his plan,” said Camp, who released a broad tax overhaul plan this year. “I’m glad that he agrees with me that an approach to tax reform would be the best solution to this problem.”</w:t>
      </w:r>
    </w:p>
    <w:p w:rsidR="005E2E14" w:rsidRDefault="005E2E14" w:rsidP="005E2E14">
      <w:r>
        <w:t>Washington began to take note of the inversion deals in May, when the pharmaceutical giant Pfizer made a bid to take over its British counterpart, AstraZeneca.</w:t>
      </w:r>
    </w:p>
    <w:p w:rsidR="005E2E14" w:rsidRDefault="005E2E14" w:rsidP="005E2E14">
      <w:r>
        <w:t xml:space="preserve">Just this week, two other pharmaceutical companies, </w:t>
      </w:r>
      <w:proofErr w:type="spellStart"/>
      <w:r>
        <w:t>AbbVie</w:t>
      </w:r>
      <w:proofErr w:type="spellEnd"/>
      <w:r>
        <w:t xml:space="preserve"> and </w:t>
      </w:r>
      <w:proofErr w:type="spellStart"/>
      <w:r>
        <w:t>Mylan</w:t>
      </w:r>
      <w:proofErr w:type="spellEnd"/>
      <w:r>
        <w:t>, took steps toward inversion. Medtronic, a medical device company, and the pharmacy chain Walgreens have also moved toward shifting their address abroad in recent months.</w:t>
      </w:r>
    </w:p>
    <w:p w:rsidR="005E2E14" w:rsidRDefault="005E2E14" w:rsidP="005E2E14">
      <w:r>
        <w:t>In all, the Congressional Research Service says that close to 50 companies reincorporated abroad over the last decade.</w:t>
      </w:r>
    </w:p>
    <w:p w:rsidR="005E2E14" w:rsidRPr="002406EA" w:rsidRDefault="005E2E14" w:rsidP="005E2E14">
      <w:pPr>
        <w:rPr>
          <w:rStyle w:val="StyleUnderline"/>
        </w:rPr>
      </w:pPr>
      <w:r>
        <w:t xml:space="preserve">In his letter to congressional tax writers, </w:t>
      </w:r>
      <w:r w:rsidRPr="002406EA">
        <w:rPr>
          <w:rStyle w:val="StyleUnderline"/>
        </w:rPr>
        <w:t>Lew argued that U.S. companies seeking to change their address often make few changes to their business practices while still benefiting from American property rights and the government’s infrastructure and research support.</w:t>
      </w:r>
    </w:p>
    <w:p w:rsidR="005E2E14" w:rsidRPr="002406EA" w:rsidRDefault="005E2E14" w:rsidP="005E2E14">
      <w:pPr>
        <w:rPr>
          <w:rStyle w:val="StyleUnderline"/>
        </w:rPr>
      </w:pPr>
      <w:r w:rsidRPr="002406EA">
        <w:rPr>
          <w:rStyle w:val="StyleUnderline"/>
        </w:rPr>
        <w:t>Congressional Democrats pushing legislation to combat inversion</w:t>
      </w:r>
      <w:r>
        <w:t xml:space="preserve">, including Sen. Carl Levin (Mich.) and Rep. Sandy Levin (Mich.), </w:t>
      </w:r>
      <w:r w:rsidRPr="002406EA">
        <w:rPr>
          <w:rStyle w:val="StyleUnderline"/>
        </w:rPr>
        <w:t>have made similar arguments.</w:t>
      </w:r>
    </w:p>
    <w:p w:rsidR="005E2E14" w:rsidRDefault="005E2E14" w:rsidP="005E2E14">
      <w:r w:rsidRPr="002406EA">
        <w:rPr>
          <w:rStyle w:val="StyleUnderline"/>
        </w:rPr>
        <w:t>The Levin brothers have each introduced similar bills that would essentially only allow U.S. companies to shift their legal address abroad if they merge with a corporation of at least the same size.</w:t>
      </w:r>
    </w:p>
    <w:p w:rsidR="005E2E14" w:rsidRDefault="005E2E14" w:rsidP="005E2E14">
      <w:r>
        <w:lastRenderedPageBreak/>
        <w:t xml:space="preserve">President </w:t>
      </w:r>
      <w:r w:rsidRPr="002406EA">
        <w:rPr>
          <w:rStyle w:val="StyleUnderline"/>
        </w:rPr>
        <w:t>Obama’s most recent budget had a proposal along those same lines</w:t>
      </w:r>
      <w:r>
        <w:t>. Currently, a U.S. company can switch its address if its shareholders control 80 percent of the merged firm.</w:t>
      </w:r>
    </w:p>
    <w:p w:rsidR="005E2E14" w:rsidRDefault="005E2E14" w:rsidP="005E2E14">
      <w:r>
        <w:t>Wyden, who took over the Finance Committee gavel earlier this year, had previously said that while he wanted a solution to be retroactive to May, his preference was to deal with inversion in tax reform.</w:t>
      </w:r>
    </w:p>
    <w:p w:rsidR="005E2E14" w:rsidRPr="00DC6EFC" w:rsidRDefault="005E2E14" w:rsidP="005E2E14">
      <w:pPr>
        <w:rPr>
          <w:u w:val="single"/>
        </w:rPr>
      </w:pPr>
      <w:r w:rsidRPr="002406EA">
        <w:rPr>
          <w:rStyle w:val="StyleUnderline"/>
        </w:rPr>
        <w:t xml:space="preserve">The Obama administration has floated overhauling the tax code for businesses, and to use revenue raised from those changes to help pay for infrastructure improvements. </w:t>
      </w:r>
      <w:r w:rsidRPr="002406EA">
        <w:rPr>
          <w:rStyle w:val="Emphasis"/>
        </w:rPr>
        <w:t>But Democrats and Republicans remain divided</w:t>
      </w:r>
      <w:r w:rsidRPr="002406EA">
        <w:rPr>
          <w:rStyle w:val="StyleUnderline"/>
        </w:rPr>
        <w:t xml:space="preserve"> on even some of the most basic hurdles on tax reform, even whether to include individual taxpayers.</w:t>
      </w:r>
    </w:p>
    <w:p w:rsidR="005E2E14" w:rsidRDefault="005E2E14" w:rsidP="005E2E14"/>
    <w:p w:rsidR="005E2E14" w:rsidRDefault="005E2E14" w:rsidP="005E2E14">
      <w:pPr>
        <w:pStyle w:val="Heading4"/>
      </w:pPr>
      <w:r>
        <w:t>Tax reform thumps the DA – there’s a strong Obama push but lots of opposition</w:t>
      </w:r>
    </w:p>
    <w:p w:rsidR="005E2E14" w:rsidRDefault="005E2E14" w:rsidP="005E2E14">
      <w:r w:rsidRPr="00DB601F">
        <w:rPr>
          <w:rStyle w:val="Style13ptBold"/>
        </w:rPr>
        <w:t>AFP, 7-17</w:t>
      </w:r>
      <w:r>
        <w:t xml:space="preserve"> - </w:t>
      </w:r>
      <w:proofErr w:type="spellStart"/>
      <w:r>
        <w:t>Agence</w:t>
      </w:r>
      <w:proofErr w:type="spellEnd"/>
      <w:r>
        <w:t xml:space="preserve"> France </w:t>
      </w:r>
      <w:proofErr w:type="spellStart"/>
      <w:r>
        <w:t>Presse</w:t>
      </w:r>
      <w:proofErr w:type="spellEnd"/>
      <w:r>
        <w:t xml:space="preserve"> (“Obama Wants to Crack Down on US Firms' Tax Inversions,” 7/17/2014, </w:t>
      </w:r>
      <w:hyperlink r:id="rId79" w:history="1">
        <w:r w:rsidRPr="00D40596">
          <w:rPr>
            <w:rStyle w:val="Hyperlink"/>
          </w:rPr>
          <w:t>http://www.ndtv.com/article/world/obama-wants-to-crack-down-on-us-firms-tax-inversions-560479</w:t>
        </w:r>
      </w:hyperlink>
      <w:r>
        <w:t xml:space="preserve"> ) DS</w:t>
      </w:r>
    </w:p>
    <w:p w:rsidR="005E2E14" w:rsidRPr="000C397D" w:rsidRDefault="005E2E14" w:rsidP="005E2E14">
      <w:r w:rsidRPr="00AB66C8">
        <w:rPr>
          <w:highlight w:val="cyan"/>
        </w:rPr>
        <w:t>***WE DO NOT ENDORSE ABLEIST LANGUAGE</w:t>
      </w:r>
    </w:p>
    <w:p w:rsidR="005E2E14" w:rsidRPr="000C397D" w:rsidRDefault="005E2E14" w:rsidP="005E2E14">
      <w:pPr>
        <w:rPr>
          <w:rStyle w:val="StyleUnderline"/>
        </w:rPr>
      </w:pPr>
      <w:r>
        <w:t xml:space="preserve">Facing a fiscal hemorrhage of tax revenues from the inversion trend, </w:t>
      </w:r>
      <w:r w:rsidRPr="00850FE6">
        <w:t>President Barack</w:t>
      </w:r>
      <w:r w:rsidRPr="000C397D">
        <w:rPr>
          <w:rStyle w:val="StyleUnderline"/>
        </w:rPr>
        <w:t xml:space="preserve"> </w:t>
      </w:r>
      <w:r w:rsidRPr="00AB66C8">
        <w:rPr>
          <w:rStyle w:val="Emphasis"/>
        </w:rPr>
        <w:t>Obama</w:t>
      </w:r>
      <w:r w:rsidRPr="00850FE6">
        <w:t xml:space="preserve">'s administration </w:t>
      </w:r>
      <w:r w:rsidRPr="00AB66C8">
        <w:rPr>
          <w:rStyle w:val="Emphasis"/>
        </w:rPr>
        <w:t>is working to close the loophole</w:t>
      </w:r>
      <w:r w:rsidRPr="000C397D">
        <w:rPr>
          <w:rStyle w:val="StyleUnderline"/>
        </w:rPr>
        <w:t>.</w:t>
      </w:r>
    </w:p>
    <w:p w:rsidR="005E2E14" w:rsidRDefault="005E2E14" w:rsidP="005E2E14">
      <w:r>
        <w:t xml:space="preserve">Treasury Secretary Jacob </w:t>
      </w:r>
      <w:r w:rsidRPr="000C397D">
        <w:rPr>
          <w:rStyle w:val="StyleUnderline"/>
        </w:rPr>
        <w:t>Lew this week called on Congress to undertake business tax reform</w:t>
      </w:r>
      <w:r>
        <w:t xml:space="preserve"> "to address this urgent issue."</w:t>
      </w:r>
    </w:p>
    <w:p w:rsidR="005E2E14" w:rsidRDefault="005E2E14" w:rsidP="005E2E14">
      <w:r>
        <w:t>"</w:t>
      </w:r>
      <w:r w:rsidRPr="000C397D">
        <w:rPr>
          <w:rStyle w:val="StyleUnderline"/>
        </w:rPr>
        <w:t xml:space="preserve">Congress should enact legislation </w:t>
      </w:r>
      <w:r w:rsidRPr="000C397D">
        <w:rPr>
          <w:rStyle w:val="Emphasis"/>
        </w:rPr>
        <w:t>immediately</w:t>
      </w:r>
      <w:r w:rsidRPr="000C397D">
        <w:rPr>
          <w:rStyle w:val="StyleUnderline"/>
        </w:rPr>
        <w:t>... to shut down this abuse of our tax system</w:t>
      </w:r>
      <w:r>
        <w:t>," Lew said in a letter dated Tuesday to lawmakers.</w:t>
      </w:r>
    </w:p>
    <w:p w:rsidR="005E2E14" w:rsidRDefault="005E2E14" w:rsidP="005E2E14">
      <w:r>
        <w:t>"What we need as a nation is a new sense of economic patriotism, where we all rise and fall together."</w:t>
      </w:r>
    </w:p>
    <w:p w:rsidR="005E2E14" w:rsidRPr="000C397D" w:rsidRDefault="005E2E14" w:rsidP="005E2E14">
      <w:pPr>
        <w:rPr>
          <w:rStyle w:val="StyleUnderline"/>
        </w:rPr>
      </w:pPr>
      <w:r w:rsidRPr="000C397D">
        <w:rPr>
          <w:rStyle w:val="StyleUnderline"/>
        </w:rPr>
        <w:t>But a proposal to ensure that a company cannot change its corporate tax domicile without a change in control of the company</w:t>
      </w:r>
      <w:r>
        <w:t xml:space="preserve">, enshrined in Obama's fiscal year 2015 budget, </w:t>
      </w:r>
      <w:r w:rsidRPr="000C397D">
        <w:rPr>
          <w:rStyle w:val="Emphasis"/>
        </w:rPr>
        <w:t>remains in limbo</w:t>
      </w:r>
      <w:r w:rsidRPr="000C397D">
        <w:rPr>
          <w:rStyle w:val="StyleUnderline"/>
        </w:rPr>
        <w:t>.</w:t>
      </w:r>
    </w:p>
    <w:p w:rsidR="005E2E14" w:rsidRDefault="005E2E14" w:rsidP="005E2E14">
      <w:r>
        <w:t>In May, 14 lawmakers of Obama's Democratic Party proposed a two-year moratorium on inversions, offering steps to reduce the tax loophole in support of the president's proposal.</w:t>
      </w:r>
    </w:p>
    <w:p w:rsidR="005E2E14" w:rsidRDefault="005E2E14" w:rsidP="005E2E14">
      <w:r>
        <w:t>Under the legislation, a merged company will be treated as a foreign company only if the merger transfers 50 percent of its stock to shareholders of the offshore company, compared with the current 20 percent level.</w:t>
      </w:r>
    </w:p>
    <w:p w:rsidR="005E2E14" w:rsidRDefault="005E2E14" w:rsidP="005E2E14">
      <w:r>
        <w:t>"The Treasury is bleeding red ink, and we can't wait for comprehensive tax reform to stop the bleeding," said Senator Carl Levin, a lead sponsor of the bill.</w:t>
      </w:r>
    </w:p>
    <w:p w:rsidR="005E2E14" w:rsidRPr="000C397D" w:rsidRDefault="005E2E14" w:rsidP="005E2E14">
      <w:pPr>
        <w:rPr>
          <w:rStyle w:val="StyleUnderline"/>
        </w:rPr>
      </w:pPr>
      <w:r w:rsidRPr="000C397D">
        <w:rPr>
          <w:rStyle w:val="StyleUnderline"/>
        </w:rPr>
        <w:t xml:space="preserve">But the </w:t>
      </w:r>
      <w:r w:rsidRPr="000C397D">
        <w:rPr>
          <w:rStyle w:val="StyleUnderline"/>
          <w:strike/>
        </w:rPr>
        <w:t>paralysis</w:t>
      </w:r>
      <w:r w:rsidRPr="000C397D">
        <w:rPr>
          <w:rStyle w:val="StyleUnderline"/>
        </w:rPr>
        <w:t xml:space="preserve"> in Congress this year ahead of November legislative elections means there is </w:t>
      </w:r>
      <w:r w:rsidRPr="00850FE6">
        <w:rPr>
          <w:rStyle w:val="Emphasis"/>
        </w:rPr>
        <w:t>virtually no chance</w:t>
      </w:r>
      <w:r w:rsidRPr="000C397D">
        <w:rPr>
          <w:rStyle w:val="StyleUnderline"/>
        </w:rPr>
        <w:t xml:space="preserve"> that a deal could be clinched with Republicans.</w:t>
      </w:r>
    </w:p>
    <w:p w:rsidR="005E2E14" w:rsidRDefault="005E2E14" w:rsidP="005E2E14">
      <w:r w:rsidRPr="000C397D">
        <w:rPr>
          <w:rStyle w:val="StyleUnderline"/>
        </w:rPr>
        <w:t>The US business community</w:t>
      </w:r>
      <w:r>
        <w:t xml:space="preserve">, meanwhile, </w:t>
      </w:r>
      <w:r w:rsidRPr="000C397D">
        <w:rPr>
          <w:rStyle w:val="StyleUnderline"/>
        </w:rPr>
        <w:t>has an interest in keeping the status quo.</w:t>
      </w:r>
    </w:p>
    <w:p w:rsidR="005E2E14" w:rsidRDefault="005E2E14" w:rsidP="005E2E14">
      <w:pPr>
        <w:pStyle w:val="Heading3"/>
      </w:pPr>
      <w:r>
        <w:lastRenderedPageBreak/>
        <w:t>Foreign Policy Thumpers</w:t>
      </w:r>
    </w:p>
    <w:p w:rsidR="005E2E14" w:rsidRDefault="005E2E14" w:rsidP="005E2E14">
      <w:pPr>
        <w:pStyle w:val="Heading4"/>
      </w:pPr>
      <w:r>
        <w:t>Foreign policy and tons of domestic issues thump the DA – Obama’s stuck in limbo</w:t>
      </w:r>
    </w:p>
    <w:p w:rsidR="005E2E14" w:rsidRPr="00E46B28" w:rsidRDefault="005E2E14" w:rsidP="005E2E14">
      <w:proofErr w:type="spellStart"/>
      <w:r w:rsidRPr="00966334">
        <w:rPr>
          <w:rStyle w:val="Style13ptBold"/>
        </w:rPr>
        <w:t>Spodak</w:t>
      </w:r>
      <w:proofErr w:type="spellEnd"/>
      <w:r w:rsidRPr="00966334">
        <w:rPr>
          <w:rStyle w:val="Style13ptBold"/>
        </w:rPr>
        <w:t>, 7-20</w:t>
      </w:r>
      <w:r>
        <w:t xml:space="preserve"> - journalist for CNN living in Washington, DC (Cassie, “World events derail Obama's agenda,” 7/20/2014, </w:t>
      </w:r>
      <w:hyperlink r:id="rId80" w:history="1">
        <w:r w:rsidRPr="007F7C02">
          <w:rPr>
            <w:rStyle w:val="Hyperlink"/>
          </w:rPr>
          <w:t>http://www.cnn.com/2014/07/20/politics/obama-world-events-domestic-agenda/</w:t>
        </w:r>
      </w:hyperlink>
      <w:r>
        <w:t xml:space="preserve"> ) DS</w:t>
      </w:r>
    </w:p>
    <w:p w:rsidR="005E2E14" w:rsidRPr="00E46B28" w:rsidRDefault="005E2E14" w:rsidP="005E2E14">
      <w:pPr>
        <w:rPr>
          <w:rStyle w:val="StyleUnderline"/>
        </w:rPr>
      </w:pPr>
      <w:r>
        <w:t xml:space="preserve">Washington (CNN) -- </w:t>
      </w:r>
      <w:r w:rsidRPr="00E46B28">
        <w:rPr>
          <w:rStyle w:val="StyleUnderline"/>
        </w:rPr>
        <w:t>It was supposed to be a week focused on domestic issues to bolster the chances of Democrats in November midterms.</w:t>
      </w:r>
    </w:p>
    <w:p w:rsidR="005E2E14" w:rsidRPr="00E46B28" w:rsidRDefault="005E2E14" w:rsidP="005E2E14">
      <w:pPr>
        <w:rPr>
          <w:rStyle w:val="Emphasis"/>
        </w:rPr>
      </w:pPr>
      <w:r>
        <w:t xml:space="preserve">President Barack </w:t>
      </w:r>
      <w:r w:rsidRPr="00E46B28">
        <w:rPr>
          <w:rStyle w:val="StyleUnderline"/>
        </w:rPr>
        <w:t xml:space="preserve">Obama wanted to drive down a virtual highway, talk about rebuilding infrastructure while standing in front of a bridge, and otherwise push his proposals to build middle class opportunity -- </w:t>
      </w:r>
      <w:r w:rsidRPr="00E46B28">
        <w:rPr>
          <w:rStyle w:val="Emphasis"/>
        </w:rPr>
        <w:t>all rejected so far by Republicans.</w:t>
      </w:r>
    </w:p>
    <w:p w:rsidR="005E2E14" w:rsidRDefault="005E2E14" w:rsidP="005E2E14">
      <w:r>
        <w:t xml:space="preserve">Instead, </w:t>
      </w:r>
      <w:r w:rsidRPr="00E46B28">
        <w:rPr>
          <w:rStyle w:val="StyleUnderline"/>
        </w:rPr>
        <w:t xml:space="preserve">violence erupting in the sky over Ukraine and on the ground in the Middle East </w:t>
      </w:r>
      <w:r w:rsidRPr="00E46B28">
        <w:rPr>
          <w:rStyle w:val="Emphasis"/>
        </w:rPr>
        <w:t>set the agenda</w:t>
      </w:r>
      <w:r w:rsidRPr="00E46B28">
        <w:rPr>
          <w:rStyle w:val="StyleUnderline"/>
        </w:rPr>
        <w:t>.</w:t>
      </w:r>
    </w:p>
    <w:p w:rsidR="005E2E14" w:rsidRPr="00E46B28" w:rsidRDefault="005E2E14" w:rsidP="005E2E14">
      <w:pPr>
        <w:rPr>
          <w:rStyle w:val="StyleUnderline"/>
        </w:rPr>
      </w:pPr>
      <w:r>
        <w:t xml:space="preserve">On three straight days, </w:t>
      </w:r>
      <w:r w:rsidRPr="00E46B28">
        <w:rPr>
          <w:rStyle w:val="StyleUnderline"/>
        </w:rPr>
        <w:t>Obama ended up in front of reporters for previously unscheduled statements on the volatile developments halfway around the world that obscured the planned White House messaging.</w:t>
      </w:r>
    </w:p>
    <w:p w:rsidR="005E2E14" w:rsidRPr="00E46B28" w:rsidRDefault="005E2E14" w:rsidP="005E2E14">
      <w:pPr>
        <w:rPr>
          <w:rStyle w:val="StyleUnderline"/>
        </w:rPr>
      </w:pPr>
      <w:r w:rsidRPr="00E46B28">
        <w:rPr>
          <w:rStyle w:val="StyleUnderline"/>
        </w:rPr>
        <w:t xml:space="preserve">Such buffeting by world events adds to a perception driven by Obama's critics that </w:t>
      </w:r>
      <w:r w:rsidRPr="00E46B28">
        <w:rPr>
          <w:rStyle w:val="Emphasis"/>
        </w:rPr>
        <w:t>he lags behind foreign policy issues</w:t>
      </w:r>
      <w:r w:rsidRPr="00E46B28">
        <w:rPr>
          <w:rStyle w:val="StyleUnderline"/>
        </w:rPr>
        <w:t xml:space="preserve"> instead of getting out front.</w:t>
      </w:r>
    </w:p>
    <w:p w:rsidR="005E2E14" w:rsidRDefault="005E2E14" w:rsidP="005E2E14">
      <w:r>
        <w:t>"</w:t>
      </w:r>
      <w:r w:rsidRPr="00E46B28">
        <w:rPr>
          <w:rStyle w:val="StyleUnderline"/>
        </w:rPr>
        <w:t>There is a sense that this White House is being driven by events as opposed to sort of driving its own agenda</w:t>
      </w:r>
      <w:r>
        <w:t xml:space="preserve">," noted CNN political analyst and Politico reporter Maggie </w:t>
      </w:r>
      <w:proofErr w:type="spellStart"/>
      <w:r>
        <w:t>Haberman</w:t>
      </w:r>
      <w:proofErr w:type="spellEnd"/>
      <w:r>
        <w:t>.</w:t>
      </w:r>
    </w:p>
    <w:p w:rsidR="005E2E14" w:rsidRDefault="005E2E14" w:rsidP="005E2E14">
      <w:r>
        <w:t xml:space="preserve">Toss in the immigration crisis along the southern border, with tens of thousands of unaccompanied children overwhelming available facilities, and "it adds to a sense that </w:t>
      </w:r>
      <w:r w:rsidRPr="00E46B28">
        <w:rPr>
          <w:rStyle w:val="Emphasis"/>
        </w:rPr>
        <w:t>Obama is sort of adrift in an out-of-control world</w:t>
      </w:r>
      <w:r>
        <w:t xml:space="preserve">," </w:t>
      </w:r>
      <w:proofErr w:type="spellStart"/>
      <w:r>
        <w:t>Haberman</w:t>
      </w:r>
      <w:proofErr w:type="spellEnd"/>
      <w:r>
        <w:t xml:space="preserve"> said.</w:t>
      </w:r>
    </w:p>
    <w:p w:rsidR="005E2E14" w:rsidRPr="00E46B28" w:rsidRDefault="005E2E14" w:rsidP="005E2E14">
      <w:pPr>
        <w:rPr>
          <w:rStyle w:val="StyleUnderline"/>
        </w:rPr>
      </w:pPr>
      <w:r w:rsidRPr="00E46B28">
        <w:rPr>
          <w:rStyle w:val="StyleUnderline"/>
        </w:rPr>
        <w:t>Facing a low approval rating in polls and the possibility of losing control of the Senate to Republicans in November, the White House has tried to focus on an Obama staple -- the struggle of everyday Americans to get by.</w:t>
      </w:r>
    </w:p>
    <w:p w:rsidR="005E2E14" w:rsidRDefault="005E2E14" w:rsidP="005E2E14">
      <w:r>
        <w:t>In recent weeks, the President has shared burgers in Virginia, sipped beer and shot pool in Colorado, and munched on Texas barbecue to demonstrate his connection to working Americans.</w:t>
      </w:r>
    </w:p>
    <w:p w:rsidR="005E2E14" w:rsidRDefault="005E2E14" w:rsidP="005E2E14"/>
    <w:p w:rsidR="005E2E14" w:rsidRDefault="005E2E14" w:rsidP="005E2E14">
      <w:pPr>
        <w:pStyle w:val="Heading4"/>
      </w:pPr>
      <w:r>
        <w:t>Gaza and Russian crises are crowding out the agenda</w:t>
      </w:r>
    </w:p>
    <w:p w:rsidR="005E2E14" w:rsidRPr="00E46B28" w:rsidRDefault="005E2E14" w:rsidP="005E2E14">
      <w:proofErr w:type="spellStart"/>
      <w:r w:rsidRPr="00966334">
        <w:rPr>
          <w:rStyle w:val="Style13ptBold"/>
        </w:rPr>
        <w:t>Spodak</w:t>
      </w:r>
      <w:proofErr w:type="spellEnd"/>
      <w:r w:rsidRPr="00966334">
        <w:rPr>
          <w:rStyle w:val="Style13ptBold"/>
        </w:rPr>
        <w:t>, 7-20</w:t>
      </w:r>
      <w:r>
        <w:t xml:space="preserve"> - journalist for CNN living in Washington, DC (Cassie, “World events derail Obama's agenda,” 7/20/2014, </w:t>
      </w:r>
      <w:hyperlink r:id="rId81" w:history="1">
        <w:r w:rsidRPr="007F7C02">
          <w:rPr>
            <w:rStyle w:val="Hyperlink"/>
          </w:rPr>
          <w:t>http://www.cnn.com/2014/07/20/politics/obama-world-events-domestic-agenda/</w:t>
        </w:r>
      </w:hyperlink>
      <w:r>
        <w:t xml:space="preserve"> ) DS</w:t>
      </w:r>
    </w:p>
    <w:p w:rsidR="005E2E14" w:rsidRPr="00E46B28" w:rsidRDefault="005E2E14" w:rsidP="005E2E14">
      <w:pPr>
        <w:rPr>
          <w:rStyle w:val="Emphasis"/>
        </w:rPr>
      </w:pPr>
      <w:r w:rsidRPr="00E46B28">
        <w:rPr>
          <w:rStyle w:val="Emphasis"/>
        </w:rPr>
        <w:t>Gaza crisis boils over</w:t>
      </w:r>
    </w:p>
    <w:p w:rsidR="005E2E14" w:rsidRDefault="005E2E14" w:rsidP="005E2E14">
      <w:r>
        <w:t>The past week offered similar opportunities.</w:t>
      </w:r>
    </w:p>
    <w:p w:rsidR="005E2E14" w:rsidRDefault="005E2E14" w:rsidP="005E2E14">
      <w:r>
        <w:t>On Tuesday, Obama tested out a car simulator in McLean, Virginia, and used the occasion to criticize his GOP foes.</w:t>
      </w:r>
    </w:p>
    <w:p w:rsidR="005E2E14" w:rsidRDefault="005E2E14" w:rsidP="005E2E14">
      <w:r>
        <w:t>"</w:t>
      </w:r>
      <w:r w:rsidRPr="00E46B28">
        <w:rPr>
          <w:rStyle w:val="StyleUnderline"/>
        </w:rPr>
        <w:t>Republicans in Congress keep blocking or voting down some of the ideas that would have the biggest impact on middle-class and working families</w:t>
      </w:r>
      <w:r>
        <w:t>," Obama said at the research facility.</w:t>
      </w:r>
    </w:p>
    <w:p w:rsidR="005E2E14" w:rsidRDefault="005E2E14" w:rsidP="005E2E14">
      <w:r>
        <w:t>Meanwhile, the Middle East crisis reached a boiling point with mounting violence between Israel and Palestinians in Gaza.</w:t>
      </w:r>
    </w:p>
    <w:p w:rsidR="005E2E14" w:rsidRDefault="005E2E14" w:rsidP="005E2E14">
      <w:r>
        <w:lastRenderedPageBreak/>
        <w:t>Wednesday, he called for meetings on domestic policy issues, but then Secretary of State John Kerry came to the White House after returning from China, Afghanistan and the Iran nuclear talks in Vienna.</w:t>
      </w:r>
    </w:p>
    <w:p w:rsidR="005E2E14" w:rsidRPr="00E46B28" w:rsidRDefault="005E2E14" w:rsidP="005E2E14">
      <w:pPr>
        <w:rPr>
          <w:rStyle w:val="StyleUnderline"/>
        </w:rPr>
      </w:pPr>
      <w:r w:rsidRPr="00E46B28">
        <w:rPr>
          <w:rStyle w:val="StyleUnderline"/>
        </w:rPr>
        <w:t>Late in the day, Obama announced a new set of economic sanctions against Russian banks, energy companies, defense companies and some officials due to the administration's contention Moscow has failed to take steps to end the Ukraine conflict.</w:t>
      </w:r>
    </w:p>
    <w:p w:rsidR="005E2E14" w:rsidRPr="00E46B28" w:rsidRDefault="005E2E14" w:rsidP="005E2E14">
      <w:pPr>
        <w:rPr>
          <w:rStyle w:val="Emphasis"/>
        </w:rPr>
      </w:pPr>
      <w:r w:rsidRPr="00E46B28">
        <w:rPr>
          <w:rStyle w:val="Emphasis"/>
        </w:rPr>
        <w:t>No domestic issues came up.</w:t>
      </w:r>
    </w:p>
    <w:p w:rsidR="005E2E14" w:rsidRDefault="005E2E14" w:rsidP="005E2E14">
      <w:r>
        <w:t>"</w:t>
      </w:r>
      <w:r w:rsidRPr="00E46B28">
        <w:rPr>
          <w:rStyle w:val="StyleUnderline"/>
        </w:rPr>
        <w:t>I've repeatedly made it clear that Russia must halt the flow of weapons and fighters across the border into Ukraine; that Russia must urge separatists to release their hostages and support a cease-fire; that Russia needs to pursue internationally mediated talks and agree to meaningful monitors on the border</w:t>
      </w:r>
      <w:r>
        <w:t>," Obama told reporters in the White House briefing room.</w:t>
      </w:r>
    </w:p>
    <w:p w:rsidR="005E2E14" w:rsidRDefault="005E2E14" w:rsidP="005E2E14">
      <w:r w:rsidRPr="00E46B28">
        <w:rPr>
          <w:rStyle w:val="StyleUnderline"/>
        </w:rPr>
        <w:t>Obama also discussed a recount of votes in the Afghanistan presidential election</w:t>
      </w:r>
      <w:r>
        <w:t>, the nuclear negotiations with Iran and the collapse of a cease-fire between Israel and Hamas.</w:t>
      </w:r>
    </w:p>
    <w:p w:rsidR="005E2E14" w:rsidRDefault="005E2E14" w:rsidP="005E2E14"/>
    <w:p w:rsidR="005E2E14" w:rsidRDefault="005E2E14" w:rsidP="005E2E14">
      <w:pPr>
        <w:pStyle w:val="Heading4"/>
      </w:pPr>
      <w:r>
        <w:t>The Ukraine tragedy and Malaysia plane are dominating Obama’s focus</w:t>
      </w:r>
    </w:p>
    <w:p w:rsidR="005E2E14" w:rsidRPr="00E46B28" w:rsidRDefault="005E2E14" w:rsidP="005E2E14">
      <w:proofErr w:type="spellStart"/>
      <w:r w:rsidRPr="00966334">
        <w:rPr>
          <w:rStyle w:val="Style13ptBold"/>
        </w:rPr>
        <w:t>Spodak</w:t>
      </w:r>
      <w:proofErr w:type="spellEnd"/>
      <w:r w:rsidRPr="00966334">
        <w:rPr>
          <w:rStyle w:val="Style13ptBold"/>
        </w:rPr>
        <w:t>, 7-20</w:t>
      </w:r>
      <w:r>
        <w:t xml:space="preserve"> - journalist for CNN living in Washington, DC (Cassie, “World events derail Obama's agenda,” 7/20/2014, </w:t>
      </w:r>
      <w:hyperlink r:id="rId82" w:history="1">
        <w:r w:rsidRPr="007F7C02">
          <w:rPr>
            <w:rStyle w:val="Hyperlink"/>
          </w:rPr>
          <w:t>http://www.cnn.com/2014/07/20/politics/obama-world-events-domestic-agenda/</w:t>
        </w:r>
      </w:hyperlink>
      <w:r>
        <w:t xml:space="preserve"> ) DS</w:t>
      </w:r>
    </w:p>
    <w:p w:rsidR="005E2E14" w:rsidRPr="00E46B28" w:rsidRDefault="005E2E14" w:rsidP="005E2E14">
      <w:pPr>
        <w:rPr>
          <w:rStyle w:val="Emphasis"/>
        </w:rPr>
      </w:pPr>
      <w:r w:rsidRPr="00E46B28">
        <w:rPr>
          <w:rStyle w:val="Emphasis"/>
        </w:rPr>
        <w:t>Ukraine tragedy upstages infrastructure event</w:t>
      </w:r>
    </w:p>
    <w:p w:rsidR="005E2E14" w:rsidRDefault="005E2E14" w:rsidP="005E2E14">
      <w:r>
        <w:t>Thursday was little different.</w:t>
      </w:r>
    </w:p>
    <w:p w:rsidR="005E2E14" w:rsidRDefault="005E2E14" w:rsidP="005E2E14">
      <w:r w:rsidRPr="00E46B28">
        <w:rPr>
          <w:rStyle w:val="StyleUnderline"/>
        </w:rPr>
        <w:t>Obama traveled to</w:t>
      </w:r>
      <w:r>
        <w:t xml:space="preserve"> Wilmington, </w:t>
      </w:r>
      <w:r w:rsidRPr="00E46B28">
        <w:rPr>
          <w:rStyle w:val="StyleUnderline"/>
        </w:rPr>
        <w:t>Delaware, for remarks on infrastructure funding</w:t>
      </w:r>
      <w:r>
        <w:t>, followed by a trip to New York for Democratic fund-raising events.</w:t>
      </w:r>
    </w:p>
    <w:p w:rsidR="005E2E14" w:rsidRDefault="005E2E14" w:rsidP="005E2E14">
      <w:r w:rsidRPr="00E46B28">
        <w:rPr>
          <w:rStyle w:val="StyleUnderline"/>
        </w:rPr>
        <w:t xml:space="preserve">Again, a development abroad </w:t>
      </w:r>
      <w:r w:rsidRPr="00E46B28">
        <w:rPr>
          <w:rStyle w:val="Emphasis"/>
        </w:rPr>
        <w:t>dominated the focus</w:t>
      </w:r>
      <w:r>
        <w:t xml:space="preserve"> -- </w:t>
      </w:r>
      <w:r w:rsidRPr="00E46B28">
        <w:rPr>
          <w:rStyle w:val="StyleUnderline"/>
        </w:rPr>
        <w:t>reports from Ukraine of a Malaysia Air jetliner apparently shot down by a surface-to-air missile</w:t>
      </w:r>
      <w:r>
        <w:t>, killing all 298 people aboard.</w:t>
      </w:r>
    </w:p>
    <w:p w:rsidR="005E2E14" w:rsidRPr="00E46B28" w:rsidRDefault="005E2E14" w:rsidP="005E2E14">
      <w:pPr>
        <w:rPr>
          <w:rStyle w:val="StyleUnderline"/>
        </w:rPr>
      </w:pPr>
      <w:r>
        <w:t xml:space="preserve">With images of burning debris on TV screens across the nation, </w:t>
      </w:r>
      <w:r w:rsidRPr="00E46B28">
        <w:rPr>
          <w:rStyle w:val="StyleUnderline"/>
        </w:rPr>
        <w:t>Obama started his remarks in Delaware with a reference to what happened.</w:t>
      </w:r>
    </w:p>
    <w:p w:rsidR="005E2E14" w:rsidRPr="008C3DC3" w:rsidRDefault="005E2E14" w:rsidP="005E2E14">
      <w:r>
        <w:t>"</w:t>
      </w:r>
      <w:r w:rsidRPr="00E46B28">
        <w:rPr>
          <w:rStyle w:val="StyleUnderline"/>
        </w:rPr>
        <w:t>The world is watching reports of a downed passenger jet near the Russia-Ukraine border</w:t>
      </w:r>
      <w:r>
        <w:t>. And it looks like it may be a terrible tragedy," he said.</w:t>
      </w:r>
    </w:p>
    <w:p w:rsidR="005E2E14" w:rsidRDefault="005E2E14" w:rsidP="005E2E14">
      <w:pPr>
        <w:pStyle w:val="Heading3"/>
      </w:pPr>
      <w:r>
        <w:lastRenderedPageBreak/>
        <w:t>Laundry List Thumpers</w:t>
      </w:r>
    </w:p>
    <w:p w:rsidR="005E2E14" w:rsidRDefault="005E2E14" w:rsidP="005E2E14">
      <w:pPr>
        <w:pStyle w:val="Heading4"/>
      </w:pPr>
      <w:r>
        <w:t>A litany of issues thump the DA</w:t>
      </w:r>
    </w:p>
    <w:p w:rsidR="005E2E14" w:rsidRPr="00E33F2F" w:rsidRDefault="005E2E14" w:rsidP="005E2E14">
      <w:r w:rsidRPr="00AE1F87">
        <w:rPr>
          <w:rStyle w:val="Style13ptBold"/>
        </w:rPr>
        <w:t xml:space="preserve">House and </w:t>
      </w:r>
      <w:proofErr w:type="spellStart"/>
      <w:r w:rsidRPr="00AE1F87">
        <w:rPr>
          <w:rStyle w:val="Style13ptBold"/>
        </w:rPr>
        <w:t>Catalini</w:t>
      </w:r>
      <w:proofErr w:type="spellEnd"/>
      <w:r w:rsidRPr="00AE1F87">
        <w:rPr>
          <w:rStyle w:val="Style13ptBold"/>
        </w:rPr>
        <w:t>, 7-20</w:t>
      </w:r>
      <w:r>
        <w:t xml:space="preserve"> - *Congressional Leadership Correspondent for National Journal, AND **Staff Correspondent for National Journal (Billy, Michael, “Crises Crowd Congress's Already-Cluttered Week,” 7/20/2014, </w:t>
      </w:r>
      <w:hyperlink r:id="rId83" w:history="1">
        <w:r w:rsidRPr="00386BF3">
          <w:rPr>
            <w:rStyle w:val="Hyperlink"/>
          </w:rPr>
          <w:t>http://www.nationaljournal.com/congress/crises-crowd-congress-s-already-cluttered-week-20140720</w:t>
        </w:r>
      </w:hyperlink>
      <w:r>
        <w:t xml:space="preserve"> ) DS</w:t>
      </w:r>
    </w:p>
    <w:p w:rsidR="005E2E14" w:rsidRPr="000C4C79" w:rsidRDefault="005E2E14" w:rsidP="005E2E14">
      <w:pPr>
        <w:rPr>
          <w:rStyle w:val="StyleUnderline"/>
        </w:rPr>
      </w:pPr>
      <w:r w:rsidRPr="000C4C79">
        <w:rPr>
          <w:rStyle w:val="StyleUnderline"/>
        </w:rPr>
        <w:t xml:space="preserve">Lawmakers will </w:t>
      </w:r>
      <w:r w:rsidRPr="000C4C79">
        <w:rPr>
          <w:rStyle w:val="Emphasis"/>
        </w:rPr>
        <w:t>wrestle</w:t>
      </w:r>
      <w:r w:rsidRPr="000C4C79">
        <w:rPr>
          <w:rStyle w:val="StyleUnderline"/>
        </w:rPr>
        <w:t xml:space="preserve"> this week with responses to the ongoing border crisis and escalation of Ukraine tensions following the downing of a Malaysian commercial airliner, while also trying to complete time-sensitive legislative matters before a congressional recess that is less than two weeks away.</w:t>
      </w:r>
    </w:p>
    <w:p w:rsidR="005E2E14" w:rsidRPr="000C4C79" w:rsidRDefault="005E2E14" w:rsidP="005E2E14">
      <w:pPr>
        <w:rPr>
          <w:rStyle w:val="StyleUnderline"/>
        </w:rPr>
      </w:pPr>
      <w:r w:rsidRPr="000C4C79">
        <w:rPr>
          <w:rStyle w:val="StyleUnderline"/>
        </w:rPr>
        <w:t>The House and Senate are far from agreement on</w:t>
      </w:r>
      <w:r>
        <w:t xml:space="preserve"> President </w:t>
      </w:r>
      <w:r w:rsidRPr="000C4C79">
        <w:rPr>
          <w:rStyle w:val="StyleUnderline"/>
        </w:rPr>
        <w:t>Obama's request for $3.7 billion to address</w:t>
      </w:r>
      <w:r>
        <w:t xml:space="preserve"> the tens of </w:t>
      </w:r>
      <w:r w:rsidRPr="000C4C79">
        <w:rPr>
          <w:rStyle w:val="StyleUnderline"/>
        </w:rPr>
        <w:t>thousands of children flowing from Central America to the U.S.-Mexico border.</w:t>
      </w:r>
    </w:p>
    <w:p w:rsidR="005E2E14" w:rsidRDefault="005E2E14" w:rsidP="005E2E14">
      <w:r>
        <w:t xml:space="preserve">But </w:t>
      </w:r>
      <w:r w:rsidRPr="00E33F2F">
        <w:rPr>
          <w:rStyle w:val="StyleUnderline"/>
        </w:rPr>
        <w:t>House Republicans say they could consider their own border strategy this week—one that would provide less than half the funding Obama seeks</w:t>
      </w:r>
      <w:r>
        <w:t>. Senate appropriators, too, are drafting a response to Obama's supplemental funding request, which Democrats hope to unveil this coming weekend, according to a Democratic Senate aide.</w:t>
      </w:r>
    </w:p>
    <w:p w:rsidR="005E2E14" w:rsidRDefault="005E2E14" w:rsidP="005E2E14">
      <w:r w:rsidRPr="00E33F2F">
        <w:rPr>
          <w:rStyle w:val="StyleUnderline"/>
        </w:rPr>
        <w:t>Further complicating bipartisan negotiations in this midterm election year is that lawmakers in both chambers want to attach politically combustible immigration-policy changes to the funding plan.</w:t>
      </w:r>
      <w:r>
        <w:t xml:space="preserve"> Against this backdrop, the presidents of El Salvador, Guatemala, and Honduras are scheduled to visit the White House on Friday to discuss the crisis with Obama and Vice President Joe Biden.</w:t>
      </w:r>
    </w:p>
    <w:p w:rsidR="005E2E14" w:rsidRPr="00E33F2F" w:rsidRDefault="005E2E14" w:rsidP="005E2E14">
      <w:pPr>
        <w:rPr>
          <w:rStyle w:val="StyleUnderline"/>
        </w:rPr>
      </w:pPr>
      <w:r>
        <w:t xml:space="preserve">Meanwhile, </w:t>
      </w:r>
      <w:r w:rsidRPr="00E33F2F">
        <w:rPr>
          <w:rStyle w:val="StyleUnderline"/>
        </w:rPr>
        <w:t>in the wake of the tragedy in Ukraine, some in Congress are calling on Obama and U.S. allies to assess what new steps should be taken to halt what they see as Russia's efforts to foment unrest. Legislative action is possible.</w:t>
      </w:r>
    </w:p>
    <w:p w:rsidR="005E2E14" w:rsidRPr="00E33F2F" w:rsidRDefault="005E2E14" w:rsidP="005E2E14">
      <w:pPr>
        <w:rPr>
          <w:rStyle w:val="StyleUnderline"/>
        </w:rPr>
      </w:pPr>
      <w:r w:rsidRPr="00E33F2F">
        <w:rPr>
          <w:rStyle w:val="StyleUnderline"/>
        </w:rPr>
        <w:t>"Russia's culpability … may become clearer in time, but it is already clear enough</w:t>
      </w:r>
      <w:r>
        <w:t>," said Republican Sen. John McCain, a member of the Armed Services Committee. "</w:t>
      </w:r>
      <w:r w:rsidRPr="00E33F2F">
        <w:rPr>
          <w:rStyle w:val="StyleUnderline"/>
        </w:rPr>
        <w:t>As a result, the United States should begin imposing additional consequences on Russia."</w:t>
      </w:r>
    </w:p>
    <w:p w:rsidR="005E2E14" w:rsidRPr="00E33F2F" w:rsidRDefault="005E2E14" w:rsidP="005E2E14">
      <w:pPr>
        <w:rPr>
          <w:rStyle w:val="Emphasis"/>
        </w:rPr>
      </w:pPr>
      <w:r w:rsidRPr="00E33F2F">
        <w:rPr>
          <w:rStyle w:val="StyleUnderline"/>
        </w:rPr>
        <w:t>While Ukraine and the border crisis will command center stage</w:t>
      </w:r>
      <w:r>
        <w:t>—and lawmakers also will be watching developments in Israel's ground operation into Gaza—</w:t>
      </w:r>
      <w:r w:rsidRPr="00E33F2F">
        <w:rPr>
          <w:rStyle w:val="Emphasis"/>
        </w:rPr>
        <w:t xml:space="preserve">Congress has other important work to finish with no more than nine legislative days until their scheduled </w:t>
      </w:r>
      <w:proofErr w:type="spellStart"/>
      <w:r w:rsidRPr="00E33F2F">
        <w:rPr>
          <w:rStyle w:val="Emphasis"/>
        </w:rPr>
        <w:t>monthlong</w:t>
      </w:r>
      <w:proofErr w:type="spellEnd"/>
      <w:r w:rsidRPr="00E33F2F">
        <w:rPr>
          <w:rStyle w:val="Emphasis"/>
        </w:rPr>
        <w:t xml:space="preserve"> break.</w:t>
      </w:r>
    </w:p>
    <w:p w:rsidR="005E2E14" w:rsidRPr="00E33F2F" w:rsidRDefault="005E2E14" w:rsidP="005E2E14">
      <w:pPr>
        <w:rPr>
          <w:rStyle w:val="StyleUnderline"/>
        </w:rPr>
      </w:pPr>
      <w:r>
        <w:t xml:space="preserve">For one, the </w:t>
      </w:r>
      <w:r w:rsidRPr="00E33F2F">
        <w:rPr>
          <w:rStyle w:val="StyleUnderline"/>
        </w:rPr>
        <w:t xml:space="preserve">House and Senate are still trying to break a logjam over concerns about the cost of reforming the Veterans Affairs Department. The aim is to get a bill to the president before recess, but the </w:t>
      </w:r>
      <w:r w:rsidRPr="00E33F2F">
        <w:rPr>
          <w:rStyle w:val="Emphasis"/>
        </w:rPr>
        <w:t>process is slow.</w:t>
      </w:r>
    </w:p>
    <w:p w:rsidR="005E2E14" w:rsidRPr="00E33F2F" w:rsidRDefault="005E2E14" w:rsidP="005E2E14">
      <w:pPr>
        <w:rPr>
          <w:rStyle w:val="StyleUnderline"/>
        </w:rPr>
      </w:pPr>
      <w:r w:rsidRPr="00E33F2F">
        <w:rPr>
          <w:rStyle w:val="StyleUnderline"/>
        </w:rPr>
        <w:t>The Senate also hopes to provide final passage of a House-passed bill to replenish the Highway Trust Fund before later this summer when it is projected to run out of money, but there's always a chance partisan squabbling could prevent lawmakers from sending the legislation to the president's desk in time.</w:t>
      </w:r>
    </w:p>
    <w:p w:rsidR="005E2E14" w:rsidRPr="00E33F2F" w:rsidRDefault="005E2E14" w:rsidP="005E2E14">
      <w:pPr>
        <w:rPr>
          <w:rStyle w:val="Emphasis"/>
        </w:rPr>
      </w:pPr>
      <w:r>
        <w:t xml:space="preserve">That bill, which the White House supports, transfers almost $10 billion from the government's general fund, financed by what conservative outside groups classify as gimmicks, including an extension of customs fees as well as so-called pension smoothing. The bill would run through May. And </w:t>
      </w:r>
      <w:r w:rsidRPr="00E33F2F">
        <w:rPr>
          <w:rStyle w:val="Emphasis"/>
        </w:rPr>
        <w:t>few lawmakers are happy that it is not a longer-term solution.</w:t>
      </w:r>
    </w:p>
    <w:p w:rsidR="005E2E14" w:rsidRPr="00E33F2F" w:rsidRDefault="005E2E14" w:rsidP="005E2E14">
      <w:pPr>
        <w:rPr>
          <w:rStyle w:val="StyleUnderline"/>
        </w:rPr>
      </w:pPr>
      <w:r>
        <w:t xml:space="preserve">Majority Leader Harry </w:t>
      </w:r>
      <w:r w:rsidRPr="00E33F2F">
        <w:rPr>
          <w:rStyle w:val="StyleUnderline"/>
        </w:rPr>
        <w:t>Reid will allow amendments to the legislation</w:t>
      </w:r>
      <w:r>
        <w:t xml:space="preserve">, according to a senior Democratic aide. </w:t>
      </w:r>
      <w:r w:rsidRPr="00E33F2F">
        <w:rPr>
          <w:rStyle w:val="StyleUnderline"/>
        </w:rPr>
        <w:t xml:space="preserve">If that occurs, and the Senate passes a modified version of the </w:t>
      </w:r>
      <w:r w:rsidRPr="00E33F2F">
        <w:rPr>
          <w:rStyle w:val="StyleUnderline"/>
        </w:rPr>
        <w:lastRenderedPageBreak/>
        <w:t>bill, there would be little time for a conference committee to settle their differences before shipping the bill to the president.</w:t>
      </w:r>
    </w:p>
    <w:p w:rsidR="005E2E14" w:rsidRPr="00E33F2F" w:rsidRDefault="005E2E14" w:rsidP="005E2E14">
      <w:pPr>
        <w:rPr>
          <w:rStyle w:val="StyleUnderline"/>
        </w:rPr>
      </w:pPr>
      <w:r>
        <w:t xml:space="preserve">None of this activity, however, is expected to derail legislative progress on the planned House </w:t>
      </w:r>
      <w:r w:rsidRPr="00E33F2F">
        <w:rPr>
          <w:rStyle w:val="Emphasis"/>
        </w:rPr>
        <w:t>Republican lawsuit against Obama regarding his executive actions</w:t>
      </w:r>
      <w:r>
        <w:t xml:space="preserve">. </w:t>
      </w:r>
      <w:r w:rsidRPr="00E33F2F">
        <w:rPr>
          <w:rStyle w:val="StyleUnderline"/>
        </w:rPr>
        <w:t>The Rules Committee plans to finalize language authorizing the legal action that could be brought to the floor for a vote next week.</w:t>
      </w:r>
    </w:p>
    <w:p w:rsidR="005E2E14" w:rsidRDefault="005E2E14" w:rsidP="005E2E14">
      <w:r>
        <w:t>A draft says: "The Speaker of the House may initiate civil actions in federal court on behalf of the House seeking declaratory or injunctive relief" against the nation's chief executive for failing to act "in a manner consistent with that official's duties under the Constitution and laws of the United States."</w:t>
      </w:r>
    </w:p>
    <w:p w:rsidR="005E2E14" w:rsidRPr="00E33F2F" w:rsidRDefault="005E2E14" w:rsidP="005E2E14">
      <w:pPr>
        <w:rPr>
          <w:rStyle w:val="StyleUnderline"/>
        </w:rPr>
      </w:pPr>
      <w:r>
        <w:t xml:space="preserve">In another matter, </w:t>
      </w:r>
      <w:r w:rsidRPr="00E33F2F">
        <w:rPr>
          <w:rStyle w:val="StyleUnderline"/>
        </w:rPr>
        <w:t>the House Oversight and Government Reform Committee</w:t>
      </w:r>
      <w:r>
        <w:t xml:space="preserve">, led by Rep. Darrell </w:t>
      </w:r>
      <w:proofErr w:type="spellStart"/>
      <w:r>
        <w:t>Issa</w:t>
      </w:r>
      <w:proofErr w:type="spellEnd"/>
      <w:r>
        <w:t xml:space="preserve"> of California, </w:t>
      </w:r>
      <w:r w:rsidRPr="00E33F2F">
        <w:rPr>
          <w:rStyle w:val="StyleUnderline"/>
        </w:rPr>
        <w:t xml:space="preserve">has offered White House Political Strategy and Outreach Director David </w:t>
      </w:r>
      <w:proofErr w:type="spellStart"/>
      <w:r w:rsidRPr="00E33F2F">
        <w:rPr>
          <w:rStyle w:val="StyleUnderline"/>
        </w:rPr>
        <w:t>Simas</w:t>
      </w:r>
      <w:proofErr w:type="spellEnd"/>
      <w:r w:rsidRPr="00E33F2F">
        <w:rPr>
          <w:rStyle w:val="StyleUnderline"/>
        </w:rPr>
        <w:t xml:space="preserve"> a second chance to testify and avoid a constitutional clash over </w:t>
      </w:r>
      <w:proofErr w:type="spellStart"/>
      <w:r w:rsidRPr="00E33F2F">
        <w:rPr>
          <w:rStyle w:val="StyleUnderline"/>
        </w:rPr>
        <w:t>subpoeaned</w:t>
      </w:r>
      <w:proofErr w:type="spellEnd"/>
      <w:r w:rsidRPr="00E33F2F">
        <w:rPr>
          <w:rStyle w:val="StyleUnderline"/>
        </w:rPr>
        <w:t xml:space="preserve"> testimony by appearing before the panel on Friday. The White House has said </w:t>
      </w:r>
      <w:proofErr w:type="spellStart"/>
      <w:r w:rsidRPr="00E33F2F">
        <w:rPr>
          <w:rStyle w:val="StyleUnderline"/>
        </w:rPr>
        <w:t>Simas</w:t>
      </w:r>
      <w:proofErr w:type="spellEnd"/>
      <w:r w:rsidRPr="00E33F2F">
        <w:rPr>
          <w:rStyle w:val="StyleUnderline"/>
        </w:rPr>
        <w:t xml:space="preserve"> will not comply with a committee subpoena.</w:t>
      </w:r>
    </w:p>
    <w:p w:rsidR="005E2E14" w:rsidRDefault="005E2E14" w:rsidP="005E2E14"/>
    <w:p w:rsidR="005E2E14" w:rsidRDefault="005E2E14" w:rsidP="005E2E14">
      <w:pPr>
        <w:pStyle w:val="Heading4"/>
      </w:pPr>
      <w:r>
        <w:t>The border crisis and student loan bills thump</w:t>
      </w:r>
    </w:p>
    <w:p w:rsidR="005E2E14" w:rsidRPr="00CC329E" w:rsidRDefault="005E2E14" w:rsidP="005E2E14">
      <w:r w:rsidRPr="00AE1F87">
        <w:rPr>
          <w:rStyle w:val="Style13ptBold"/>
        </w:rPr>
        <w:t xml:space="preserve">House and </w:t>
      </w:r>
      <w:proofErr w:type="spellStart"/>
      <w:r w:rsidRPr="00AE1F87">
        <w:rPr>
          <w:rStyle w:val="Style13ptBold"/>
        </w:rPr>
        <w:t>Catalini</w:t>
      </w:r>
      <w:proofErr w:type="spellEnd"/>
      <w:r w:rsidRPr="00AE1F87">
        <w:rPr>
          <w:rStyle w:val="Style13ptBold"/>
        </w:rPr>
        <w:t>, 7-20</w:t>
      </w:r>
      <w:r>
        <w:t xml:space="preserve"> - *Congressional Leadership Correspondent for National Journal, AND **Staff Correspondent for National Journal (Billy, Michael, “Crises Crowd Congress's Already-Cluttered Week,” 7/20/2014, </w:t>
      </w:r>
      <w:hyperlink r:id="rId84" w:history="1">
        <w:r w:rsidRPr="00386BF3">
          <w:rPr>
            <w:rStyle w:val="Hyperlink"/>
          </w:rPr>
          <w:t>http://www.nationaljournal.com/congress/crises-crowd-congress-s-already-cluttered-week-20140720</w:t>
        </w:r>
      </w:hyperlink>
      <w:r>
        <w:t xml:space="preserve"> ) DS</w:t>
      </w:r>
    </w:p>
    <w:p w:rsidR="005E2E14" w:rsidRDefault="005E2E14" w:rsidP="005E2E14">
      <w:r>
        <w:t>BUDGET and FINANCE</w:t>
      </w:r>
    </w:p>
    <w:p w:rsidR="005E2E14" w:rsidRPr="00CC329E" w:rsidRDefault="005E2E14" w:rsidP="005E2E14">
      <w:pPr>
        <w:rPr>
          <w:rStyle w:val="StyleUnderline"/>
        </w:rPr>
      </w:pPr>
      <w:r>
        <w:t xml:space="preserve">House </w:t>
      </w:r>
      <w:r w:rsidRPr="00CC329E">
        <w:rPr>
          <w:rStyle w:val="StyleUnderline"/>
        </w:rPr>
        <w:t>Republicans</w:t>
      </w:r>
      <w:r>
        <w:t xml:space="preserve">, led by Appropriations Chairman Harold Rogers of Kentucky, </w:t>
      </w:r>
      <w:r w:rsidRPr="00CC329E">
        <w:rPr>
          <w:rStyle w:val="StyleUnderline"/>
        </w:rPr>
        <w:t xml:space="preserve">say they expect to unveil their own funding proposal to deal with the border crisis this week, even as some in the </w:t>
      </w:r>
      <w:r w:rsidRPr="00CC329E">
        <w:rPr>
          <w:rStyle w:val="Emphasis"/>
        </w:rPr>
        <w:t>Republican conference don't want to spend any additional money</w:t>
      </w:r>
      <w:r w:rsidRPr="00CC329E">
        <w:rPr>
          <w:rStyle w:val="StyleUnderline"/>
        </w:rPr>
        <w:t xml:space="preserve"> outside of the regular budget process.</w:t>
      </w:r>
    </w:p>
    <w:p w:rsidR="005E2E14" w:rsidRDefault="005E2E14" w:rsidP="005E2E14">
      <w:r>
        <w:t>Rogers has said the GOP plan will include some spending offsets, though he has not detailed them—and that the package would fund border activities through the end of the year.</w:t>
      </w:r>
    </w:p>
    <w:p w:rsidR="005E2E14" w:rsidRDefault="005E2E14" w:rsidP="005E2E14">
      <w:r>
        <w:t>In the Senate, Appropriations Chairwoman Barbara Mikulski of Maryland lent her support to the president's request in a floor speech last week, but Reid earlier suggested the Senate might alter the amount of the president's $3.7 billion request. Whether the spending bill will go through committee or straight to the floor remains unclear.</w:t>
      </w:r>
    </w:p>
    <w:p w:rsidR="005E2E14" w:rsidRDefault="005E2E14" w:rsidP="005E2E14">
      <w:r>
        <w:t xml:space="preserve">While </w:t>
      </w:r>
      <w:r w:rsidRPr="00CC329E">
        <w:rPr>
          <w:rStyle w:val="StyleUnderline"/>
        </w:rPr>
        <w:t xml:space="preserve">Senate and House appropriators are wrestling with Obama's emergency spending request to deal with the border crisis, the regular appropriations process remains </w:t>
      </w:r>
      <w:r w:rsidRPr="00CC329E">
        <w:rPr>
          <w:rStyle w:val="Emphasis"/>
        </w:rPr>
        <w:t>stalled</w:t>
      </w:r>
      <w:r w:rsidRPr="00CC329E">
        <w:rPr>
          <w:rStyle w:val="StyleUnderline"/>
        </w:rPr>
        <w:t xml:space="preserve"> on the Senate floor.</w:t>
      </w:r>
    </w:p>
    <w:p w:rsidR="005E2E14" w:rsidRDefault="005E2E14" w:rsidP="005E2E14">
      <w:r>
        <w:t>Last week, the Senate Appropriations Committee approved the annual defense spending bill, but Reid and Minority Leader Mitch McConnell have failed to unknot a dispute over amendments.</w:t>
      </w:r>
    </w:p>
    <w:p w:rsidR="005E2E14" w:rsidRPr="00CC329E" w:rsidRDefault="005E2E14" w:rsidP="005E2E14">
      <w:pPr>
        <w:rPr>
          <w:rStyle w:val="StyleUnderline"/>
        </w:rPr>
      </w:pPr>
      <w:r>
        <w:t xml:space="preserve">Over in the House, seven of the 12 annual spending bills due by the Oct. 1 start of the new fiscal year to keep government agencies operating have been completed. But five remain unfinished. And </w:t>
      </w:r>
      <w:r w:rsidRPr="00CC329E">
        <w:rPr>
          <w:rStyle w:val="StyleUnderline"/>
        </w:rPr>
        <w:t xml:space="preserve">the prospect of lawmakers being able to complete two-chamber versions of all 12 annual bills is now seen as </w:t>
      </w:r>
      <w:r w:rsidRPr="00CC329E">
        <w:rPr>
          <w:rStyle w:val="Emphasis"/>
        </w:rPr>
        <w:t>remote</w:t>
      </w:r>
      <w:r w:rsidRPr="00CC329E">
        <w:rPr>
          <w:rStyle w:val="StyleUnderline"/>
        </w:rPr>
        <w:t>.</w:t>
      </w:r>
    </w:p>
    <w:p w:rsidR="005E2E14" w:rsidRDefault="005E2E14" w:rsidP="005E2E14">
      <w:r>
        <w:t>That leaves extensions of current funding levels for most agencies likely be adopted until a longer-term approach can be found after the Nov. 4 election, in a lame-duck session. That decision likely will not come, however, until September.</w:t>
      </w:r>
    </w:p>
    <w:p w:rsidR="005E2E14" w:rsidRPr="00CC329E" w:rsidRDefault="005E2E14" w:rsidP="005E2E14">
      <w:pPr>
        <w:rPr>
          <w:rStyle w:val="StyleUnderline"/>
        </w:rPr>
      </w:pPr>
      <w:r w:rsidRPr="00CC329E">
        <w:rPr>
          <w:rStyle w:val="StyleUnderline"/>
        </w:rPr>
        <w:lastRenderedPageBreak/>
        <w:t>The House this week also will take up several bills and tax credits intended to simplify student-loan processes and help students and families to better manage those loans as well as save for college expenses.</w:t>
      </w:r>
    </w:p>
    <w:p w:rsidR="005E2E14" w:rsidRDefault="005E2E14" w:rsidP="005E2E14"/>
    <w:p w:rsidR="005E2E14" w:rsidRDefault="005E2E14" w:rsidP="005E2E14">
      <w:pPr>
        <w:pStyle w:val="Heading4"/>
      </w:pPr>
      <w:r>
        <w:t>Veteran’s Affairs scandal and foreign policy issues thump</w:t>
      </w:r>
    </w:p>
    <w:p w:rsidR="005E2E14" w:rsidRPr="000C4C79" w:rsidRDefault="005E2E14" w:rsidP="005E2E14">
      <w:r w:rsidRPr="00AE1F87">
        <w:rPr>
          <w:rStyle w:val="Style13ptBold"/>
        </w:rPr>
        <w:t xml:space="preserve">House and </w:t>
      </w:r>
      <w:proofErr w:type="spellStart"/>
      <w:r w:rsidRPr="00AE1F87">
        <w:rPr>
          <w:rStyle w:val="Style13ptBold"/>
        </w:rPr>
        <w:t>Catalini</w:t>
      </w:r>
      <w:proofErr w:type="spellEnd"/>
      <w:r w:rsidRPr="00AE1F87">
        <w:rPr>
          <w:rStyle w:val="Style13ptBold"/>
        </w:rPr>
        <w:t>, 7-20</w:t>
      </w:r>
      <w:r>
        <w:t xml:space="preserve"> - *Congressional Leadership Correspondent for National Journal, AND **Staff Correspondent for National Journal (Billy, Michael, “Crises Crowd Congress's Already-Cluttered Week,” 7/20/2014, </w:t>
      </w:r>
      <w:hyperlink r:id="rId85" w:history="1">
        <w:r w:rsidRPr="00386BF3">
          <w:rPr>
            <w:rStyle w:val="Hyperlink"/>
          </w:rPr>
          <w:t>http://www.nationaljournal.com/congress/crises-crowd-congress-s-already-cluttered-week-20140720</w:t>
        </w:r>
      </w:hyperlink>
      <w:r>
        <w:t xml:space="preserve"> ) DS</w:t>
      </w:r>
    </w:p>
    <w:p w:rsidR="005E2E14" w:rsidRDefault="005E2E14" w:rsidP="005E2E14">
      <w:r>
        <w:t>DEFENSE and NATIONAL SECURITY</w:t>
      </w:r>
    </w:p>
    <w:p w:rsidR="005E2E14" w:rsidRPr="000C4C79" w:rsidRDefault="005E2E14" w:rsidP="005E2E14">
      <w:pPr>
        <w:rPr>
          <w:rStyle w:val="StyleUnderline"/>
        </w:rPr>
      </w:pPr>
      <w:r w:rsidRPr="000C4C79">
        <w:rPr>
          <w:rStyle w:val="StyleUnderline"/>
        </w:rPr>
        <w:t xml:space="preserve">Lawmakers are </w:t>
      </w:r>
      <w:r w:rsidRPr="000C4C79">
        <w:rPr>
          <w:rStyle w:val="Emphasis"/>
        </w:rPr>
        <w:t>growing weary</w:t>
      </w:r>
      <w:r w:rsidRPr="000C4C79">
        <w:rPr>
          <w:rStyle w:val="StyleUnderline"/>
        </w:rPr>
        <w:t xml:space="preserve"> about the impasse on the Veterans Affairs reform bill and are blaming each other. Reid has said that if the conference committee drags on too much longer the House should just accept the Senate bill and be done with it.</w:t>
      </w:r>
    </w:p>
    <w:p w:rsidR="005E2E14" w:rsidRDefault="005E2E14" w:rsidP="005E2E14">
      <w:r>
        <w:t>Meanwhile the Senate Veterans' Affairs Committee moves forward in a bid to replace top VA leadership, with a confirmation hearing Tuesday for Robert McDonald to be the next secretary. In a sign that McDonald faces little if any opposition a handful of Republicans have already pledged to endorse the former Proctor &amp; Gamble CEO's nomination.</w:t>
      </w:r>
    </w:p>
    <w:p w:rsidR="005E2E14" w:rsidRDefault="005E2E14" w:rsidP="005E2E14">
      <w:r>
        <w:t xml:space="preserve">Also this week, </w:t>
      </w:r>
      <w:r w:rsidRPr="000C4C79">
        <w:rPr>
          <w:rStyle w:val="StyleUnderline"/>
        </w:rPr>
        <w:t>the House Veterans' Affairs Committee holds a hearing Thursday on what acting VA Secretary Sloan Gibson needs to do to restore trust in the agency.</w:t>
      </w:r>
    </w:p>
    <w:p w:rsidR="005E2E14" w:rsidRPr="000C4C79" w:rsidRDefault="005E2E14" w:rsidP="005E2E14">
      <w:pPr>
        <w:rPr>
          <w:rStyle w:val="StyleUnderline"/>
        </w:rPr>
      </w:pPr>
      <w:r w:rsidRPr="000C4C79">
        <w:rPr>
          <w:rStyle w:val="StyleUnderline"/>
        </w:rPr>
        <w:t xml:space="preserve">Figuring out how to respond to threats from Russia and China and instability in Iraq are </w:t>
      </w:r>
      <w:r w:rsidRPr="000C4C79">
        <w:rPr>
          <w:rStyle w:val="Emphasis"/>
        </w:rPr>
        <w:t>also on the agenda</w:t>
      </w:r>
      <w:r w:rsidRPr="000C4C79">
        <w:rPr>
          <w:rStyle w:val="StyleUnderline"/>
        </w:rPr>
        <w:t>.</w:t>
      </w:r>
    </w:p>
    <w:p w:rsidR="005E2E14" w:rsidRPr="000C4C79" w:rsidRDefault="005E2E14" w:rsidP="005E2E14">
      <w:pPr>
        <w:rPr>
          <w:rStyle w:val="StyleUnderline"/>
        </w:rPr>
      </w:pPr>
      <w:r w:rsidRPr="000C4C79">
        <w:rPr>
          <w:rStyle w:val="StyleUnderline"/>
        </w:rPr>
        <w:t>On Wednesday, a House Armed Services subcommittee examines how to modernize the National Missile Defense Act to protect against future threats from Russia and China.</w:t>
      </w:r>
    </w:p>
    <w:p w:rsidR="005E2E14" w:rsidRDefault="005E2E14" w:rsidP="005E2E14">
      <w:r w:rsidRPr="000C4C79">
        <w:rPr>
          <w:rStyle w:val="StyleUnderline"/>
        </w:rPr>
        <w:t>The House Foreign Affairs Committee holds a hearing Wednesday on the U.S. response to the terrorist march in Iraq</w:t>
      </w:r>
      <w:r>
        <w:t>. And on Thursday the Senate Foreign Relations Committee digs into U.S. policy options in Iraq.</w:t>
      </w:r>
    </w:p>
    <w:p w:rsidR="005E2E14" w:rsidRDefault="005E2E14" w:rsidP="005E2E14"/>
    <w:p w:rsidR="005E2E14" w:rsidRDefault="005E2E14" w:rsidP="005E2E14">
      <w:pPr>
        <w:pStyle w:val="Heading4"/>
      </w:pPr>
      <w:r>
        <w:t>Environment issues thump</w:t>
      </w:r>
    </w:p>
    <w:p w:rsidR="005E2E14" w:rsidRPr="000C4C79" w:rsidRDefault="005E2E14" w:rsidP="005E2E14">
      <w:r w:rsidRPr="00AE1F87">
        <w:rPr>
          <w:rStyle w:val="Style13ptBold"/>
        </w:rPr>
        <w:t xml:space="preserve">House and </w:t>
      </w:r>
      <w:proofErr w:type="spellStart"/>
      <w:r w:rsidRPr="00AE1F87">
        <w:rPr>
          <w:rStyle w:val="Style13ptBold"/>
        </w:rPr>
        <w:t>Catalini</w:t>
      </w:r>
      <w:proofErr w:type="spellEnd"/>
      <w:r w:rsidRPr="00AE1F87">
        <w:rPr>
          <w:rStyle w:val="Style13ptBold"/>
        </w:rPr>
        <w:t>, 7-20</w:t>
      </w:r>
      <w:r>
        <w:t xml:space="preserve"> - *Congressional Leadership Correspondent for National Journal, AND **Staff Correspondent for National Journal (Billy, Michael, “Crises Crowd Congress's Already-Cluttered Week,” 7/20/2014, </w:t>
      </w:r>
      <w:hyperlink r:id="rId86" w:history="1">
        <w:r w:rsidRPr="00386BF3">
          <w:rPr>
            <w:rStyle w:val="Hyperlink"/>
          </w:rPr>
          <w:t>http://www.nationaljournal.com/congress/crises-crowd-congress-s-already-cluttered-week-20140720</w:t>
        </w:r>
      </w:hyperlink>
      <w:r>
        <w:t xml:space="preserve"> ) DS</w:t>
      </w:r>
    </w:p>
    <w:p w:rsidR="005E2E14" w:rsidRDefault="005E2E14" w:rsidP="005E2E14">
      <w:r>
        <w:t>ENERGY and ENVIRONMENT</w:t>
      </w:r>
    </w:p>
    <w:p w:rsidR="005E2E14" w:rsidRPr="000C4C79" w:rsidRDefault="005E2E14" w:rsidP="005E2E14">
      <w:pPr>
        <w:rPr>
          <w:rStyle w:val="StyleUnderline"/>
        </w:rPr>
      </w:pPr>
      <w:r w:rsidRPr="000C4C79">
        <w:rPr>
          <w:rStyle w:val="StyleUnderline"/>
        </w:rPr>
        <w:t>Environmental Protection Agency Administrator</w:t>
      </w:r>
      <w:r>
        <w:t xml:space="preserve"> Gina </w:t>
      </w:r>
      <w:r w:rsidRPr="000C4C79">
        <w:rPr>
          <w:rStyle w:val="StyleUnderline"/>
        </w:rPr>
        <w:t>McCarthy will make her first Senate appearance to defend the administration's crackdown on carbon pollution from existing power plants Wednesday when she testifies before the Senate Environment and Public Works Committee.</w:t>
      </w:r>
    </w:p>
    <w:p w:rsidR="005E2E14" w:rsidRPr="000C4C79" w:rsidRDefault="005E2E14" w:rsidP="005E2E14">
      <w:r w:rsidRPr="000C4C79">
        <w:rPr>
          <w:rStyle w:val="StyleUnderline"/>
        </w:rPr>
        <w:t>Ranking member</w:t>
      </w:r>
      <w:r>
        <w:t xml:space="preserve"> David </w:t>
      </w:r>
      <w:r w:rsidRPr="000C4C79">
        <w:rPr>
          <w:rStyle w:val="StyleUnderline"/>
        </w:rPr>
        <w:t>Vitter</w:t>
      </w:r>
      <w:r>
        <w:t xml:space="preserve">, R-La., </w:t>
      </w:r>
      <w:r w:rsidRPr="000C4C79">
        <w:rPr>
          <w:rStyle w:val="StyleUnderline"/>
        </w:rPr>
        <w:t xml:space="preserve">has been a </w:t>
      </w:r>
      <w:r w:rsidRPr="000C4C79">
        <w:rPr>
          <w:rStyle w:val="Emphasis"/>
        </w:rPr>
        <w:t>vocal critic</w:t>
      </w:r>
      <w:r w:rsidRPr="000C4C79">
        <w:rPr>
          <w:rStyle w:val="StyleUnderline"/>
        </w:rPr>
        <w:t xml:space="preserve"> of the rule, as have the other committee Republicans</w:t>
      </w:r>
      <w:r>
        <w:t xml:space="preserve">. </w:t>
      </w:r>
      <w:r w:rsidRPr="000C4C79">
        <w:rPr>
          <w:rStyle w:val="StyleUnderline"/>
        </w:rPr>
        <w:t xml:space="preserve">But Democrats have held it up as an example of the White House's work to address climate change. </w:t>
      </w:r>
      <w:r w:rsidRPr="000C4C79">
        <w:t>It's the first Senate hearing on the existing power-plant rule, which the House Energy and Commerce Committee examined last month.</w:t>
      </w:r>
    </w:p>
    <w:p w:rsidR="005E2E14" w:rsidRPr="000C4C79" w:rsidRDefault="005E2E14" w:rsidP="005E2E14">
      <w:pPr>
        <w:rPr>
          <w:rStyle w:val="StyleUnderline"/>
        </w:rPr>
      </w:pPr>
      <w:r>
        <w:t xml:space="preserve">On Thursday, the Senate Energy and Natural Resources Committee is to consider the nomination of Elizabeth </w:t>
      </w:r>
      <w:r w:rsidRPr="000C4C79">
        <w:rPr>
          <w:rStyle w:val="StyleUnderline"/>
        </w:rPr>
        <w:t xml:space="preserve">Sherwood-Randall, a White House adviser on nuclear </w:t>
      </w:r>
      <w:r w:rsidRPr="000C4C79">
        <w:rPr>
          <w:rStyle w:val="StyleUnderline"/>
        </w:rPr>
        <w:lastRenderedPageBreak/>
        <w:t xml:space="preserve">nonproliferation, to take the deputy secretary spot at the Energy Department. Sherwood-Randall, currently the White House coordinator for defense policy, would replace Daniel </w:t>
      </w:r>
      <w:proofErr w:type="spellStart"/>
      <w:r w:rsidRPr="000C4C79">
        <w:rPr>
          <w:rStyle w:val="StyleUnderline"/>
        </w:rPr>
        <w:t>Poneman</w:t>
      </w:r>
      <w:proofErr w:type="spellEnd"/>
      <w:r w:rsidRPr="000C4C79">
        <w:rPr>
          <w:rStyle w:val="StyleUnderline"/>
        </w:rPr>
        <w:t xml:space="preserve"> in the deputy spot.</w:t>
      </w:r>
    </w:p>
    <w:p w:rsidR="005E2E14" w:rsidRPr="000C4C79" w:rsidRDefault="005E2E14" w:rsidP="005E2E14">
      <w:pPr>
        <w:rPr>
          <w:rStyle w:val="StyleUnderline"/>
        </w:rPr>
      </w:pPr>
      <w:r w:rsidRPr="000C4C79">
        <w:rPr>
          <w:rStyle w:val="StyleUnderline"/>
        </w:rPr>
        <w:t>Also on Wednesday, House Energy and Commerce will hold a hearing on modernizing state and federal cooperation on environmental regulation.</w:t>
      </w:r>
    </w:p>
    <w:p w:rsidR="005E2E14" w:rsidRDefault="005E2E14" w:rsidP="005E2E14">
      <w:r>
        <w:t>The hearing—which will feature state environmental officials—is following up on a previous committee review of the role of states and federal agencies in environmental regulation and is meant to examine ways the two levels can align to address policy goals with fewer resources.</w:t>
      </w:r>
    </w:p>
    <w:p w:rsidR="005E2E14" w:rsidRDefault="005E2E14" w:rsidP="005E2E14"/>
    <w:p w:rsidR="005E2E14" w:rsidRDefault="005E2E14" w:rsidP="005E2E14">
      <w:pPr>
        <w:pStyle w:val="Heading4"/>
      </w:pPr>
      <w:r>
        <w:t>Obamacare and health issues thump</w:t>
      </w:r>
    </w:p>
    <w:p w:rsidR="005E2E14" w:rsidRPr="000C4C79" w:rsidRDefault="005E2E14" w:rsidP="005E2E14">
      <w:r w:rsidRPr="00AE1F87">
        <w:rPr>
          <w:rStyle w:val="Style13ptBold"/>
        </w:rPr>
        <w:t xml:space="preserve">House and </w:t>
      </w:r>
      <w:proofErr w:type="spellStart"/>
      <w:r w:rsidRPr="00AE1F87">
        <w:rPr>
          <w:rStyle w:val="Style13ptBold"/>
        </w:rPr>
        <w:t>Catalini</w:t>
      </w:r>
      <w:proofErr w:type="spellEnd"/>
      <w:r w:rsidRPr="00AE1F87">
        <w:rPr>
          <w:rStyle w:val="Style13ptBold"/>
        </w:rPr>
        <w:t>, 7-20</w:t>
      </w:r>
      <w:r>
        <w:t xml:space="preserve"> - *Congressional Leadership Correspondent for National Journal, AND **Staff Correspondent for National Journal (Billy, Michael, “Crises Crowd Congress's Already-Cluttered Week,” 7/20/2014, </w:t>
      </w:r>
      <w:hyperlink r:id="rId87" w:history="1">
        <w:r w:rsidRPr="00386BF3">
          <w:rPr>
            <w:rStyle w:val="Hyperlink"/>
          </w:rPr>
          <w:t>http://www.nationaljournal.com/congress/crises-crowd-congress-s-already-cluttered-week-20140720</w:t>
        </w:r>
      </w:hyperlink>
      <w:r>
        <w:t xml:space="preserve"> ) DS</w:t>
      </w:r>
    </w:p>
    <w:p w:rsidR="005E2E14" w:rsidRDefault="005E2E14" w:rsidP="005E2E14">
      <w:r>
        <w:t>HEALTH</w:t>
      </w:r>
    </w:p>
    <w:p w:rsidR="005E2E14" w:rsidRPr="000C4C79" w:rsidRDefault="005E2E14" w:rsidP="005E2E14">
      <w:pPr>
        <w:rPr>
          <w:rStyle w:val="StyleUnderline"/>
        </w:rPr>
      </w:pPr>
      <w:r w:rsidRPr="000C4C79">
        <w:rPr>
          <w:rStyle w:val="StyleUnderline"/>
        </w:rPr>
        <w:t>The House Ways and Means Committee is to hold a hearing Wednesday on preventing abuse and fraud in the Affordable Care Act's premium subsidies.</w:t>
      </w:r>
    </w:p>
    <w:p w:rsidR="005E2E14" w:rsidRPr="000C4C79" w:rsidRDefault="005E2E14" w:rsidP="005E2E14">
      <w:pPr>
        <w:rPr>
          <w:rStyle w:val="StyleUnderline"/>
        </w:rPr>
      </w:pPr>
      <w:r w:rsidRPr="000C4C79">
        <w:rPr>
          <w:rStyle w:val="StyleUnderline"/>
        </w:rPr>
        <w:t xml:space="preserve">The subsidies have been a </w:t>
      </w:r>
      <w:r w:rsidRPr="000C4C79">
        <w:rPr>
          <w:rStyle w:val="Emphasis"/>
        </w:rPr>
        <w:t>focus of concern by some lawmakers recently</w:t>
      </w:r>
      <w:r w:rsidRPr="000C4C79">
        <w:rPr>
          <w:rStyle w:val="StyleUnderline"/>
        </w:rPr>
        <w:t xml:space="preserve">. A recent report found that millions of subsidy recipients have information on their insurance applications that do not match government records; the government is working to resolve the discrepancies, </w:t>
      </w:r>
      <w:r w:rsidRPr="000C4C79">
        <w:rPr>
          <w:rStyle w:val="Emphasis"/>
        </w:rPr>
        <w:t>but many remain</w:t>
      </w:r>
      <w:r w:rsidRPr="000C4C79">
        <w:rPr>
          <w:rStyle w:val="StyleUnderline"/>
        </w:rPr>
        <w:t>.</w:t>
      </w:r>
    </w:p>
    <w:p w:rsidR="005E2E14" w:rsidRPr="000C4C79" w:rsidRDefault="005E2E14" w:rsidP="005E2E14">
      <w:pPr>
        <w:rPr>
          <w:rStyle w:val="StyleUnderline"/>
        </w:rPr>
      </w:pPr>
      <w:r w:rsidRPr="000C4C79">
        <w:rPr>
          <w:rStyle w:val="StyleUnderline"/>
        </w:rPr>
        <w:t>Ways and Means will hold another hearing the following day, on the future of Medicare Advantage plans. The hearing will specifically focus on the health care law's impact on the program.</w:t>
      </w:r>
    </w:p>
    <w:p w:rsidR="005E2E14" w:rsidRDefault="005E2E14" w:rsidP="005E2E14">
      <w:r>
        <w:t>Democratic Reps. Hank Johnson and G.K. Butterfield will hold a news conference with members of health care advocacy groups to announce the newly created State Medicaid Expansion Caucus. Both lawmakers represent states—Georgia and North Carolina, respectively—that are not currently participating in Medicaid expansion under the health care law.</w:t>
      </w:r>
    </w:p>
    <w:p w:rsidR="005E2E14" w:rsidRDefault="005E2E14" w:rsidP="005E2E14">
      <w:pPr>
        <w:pStyle w:val="Heading3"/>
      </w:pPr>
      <w:r>
        <w:lastRenderedPageBreak/>
        <w:t>LGBT Thumper</w:t>
      </w:r>
    </w:p>
    <w:p w:rsidR="005E2E14" w:rsidRDefault="005E2E14" w:rsidP="005E2E14">
      <w:pPr>
        <w:pStyle w:val="Heading4"/>
      </w:pPr>
      <w:r>
        <w:t>Obama’s LGBT XO thumps the DA – the House opposed it before the XO</w:t>
      </w:r>
    </w:p>
    <w:p w:rsidR="005E2E14" w:rsidRPr="00CC329E" w:rsidRDefault="005E2E14" w:rsidP="005E2E14">
      <w:r w:rsidRPr="00191544">
        <w:rPr>
          <w:rStyle w:val="Style13ptBold"/>
        </w:rPr>
        <w:t>Epstein, 7-21</w:t>
      </w:r>
      <w:r>
        <w:t xml:space="preserve"> - White House reporter at POLITICO (Jennifer, “Obama signs LGBT executive order,” 7/21/2014, </w:t>
      </w:r>
      <w:hyperlink r:id="rId88" w:history="1">
        <w:r w:rsidRPr="00386BF3">
          <w:rPr>
            <w:rStyle w:val="Hyperlink"/>
          </w:rPr>
          <w:t>http://www.politico.com/story/2014/07/obama-signs-lgbt-protection-federal-workers-contractors-109174.html?hp=r2</w:t>
        </w:r>
      </w:hyperlink>
      <w:r>
        <w:t xml:space="preserve"> ) DS</w:t>
      </w:r>
    </w:p>
    <w:p w:rsidR="005E2E14" w:rsidRPr="00CC329E" w:rsidRDefault="005E2E14" w:rsidP="005E2E14">
      <w:pPr>
        <w:rPr>
          <w:rStyle w:val="StyleUnderline"/>
        </w:rPr>
      </w:pPr>
      <w:r>
        <w:t xml:space="preserve">President Barack </w:t>
      </w:r>
      <w:r w:rsidRPr="00CC329E">
        <w:rPr>
          <w:rStyle w:val="StyleUnderline"/>
        </w:rPr>
        <w:t>Obama on Monday signed an executive order aimed at protecting workers at federal contractors and in the federal government from discrimination on the basis of sexual orientation and gender identity.</w:t>
      </w:r>
    </w:p>
    <w:p w:rsidR="005E2E14" w:rsidRDefault="005E2E14" w:rsidP="005E2E14">
      <w:r>
        <w:t>“I firmly believe that it’s time to address this injustice for every American,” Obama told a group of LGBT activists gathered in the East Room of the White House. Later, he added, “we’re on the right side of history.”</w:t>
      </w:r>
    </w:p>
    <w:p w:rsidR="005E2E14" w:rsidRDefault="005E2E14" w:rsidP="005E2E14">
      <w:r>
        <w:t>It’s a move that both answers years of calls for action from LGBT activists and serves as a reminder of the limits of presidential power. While the executive order applies to 30,000 companies employing 28 million workers — one-fifth of the U.S. workforce — it does not reach all employers nationwide.</w:t>
      </w:r>
    </w:p>
    <w:p w:rsidR="005E2E14" w:rsidRPr="008C3DC3" w:rsidRDefault="005E2E14" w:rsidP="005E2E14">
      <w:pPr>
        <w:rPr>
          <w:u w:val="single"/>
        </w:rPr>
      </w:pPr>
      <w:r w:rsidRPr="00CC329E">
        <w:rPr>
          <w:rStyle w:val="StyleUnderline"/>
        </w:rPr>
        <w:t>The administration had held off on the order as the Employment Non-Discrimination Act made progress moving through Congress</w:t>
      </w:r>
      <w:r>
        <w:t xml:space="preserve">, including a bipartisan 64-32 vote in the Senate. </w:t>
      </w:r>
      <w:r w:rsidRPr="00CC329E">
        <w:rPr>
          <w:rStyle w:val="Emphasis"/>
        </w:rPr>
        <w:t>But after months of inaction from the House</w:t>
      </w:r>
      <w:r>
        <w:t xml:space="preserve">, </w:t>
      </w:r>
      <w:r w:rsidRPr="00CC329E">
        <w:rPr>
          <w:rStyle w:val="StyleUnderline"/>
        </w:rPr>
        <w:t>and as Obama responds to midterm pressures, the White House chose to act where it could this summer.</w:t>
      </w:r>
    </w:p>
    <w:p w:rsidR="005E2E14" w:rsidRDefault="005E2E14" w:rsidP="005E2E14">
      <w:pPr>
        <w:pStyle w:val="Heading3"/>
      </w:pPr>
      <w:r>
        <w:lastRenderedPageBreak/>
        <w:t>Midterms Thumper</w:t>
      </w:r>
    </w:p>
    <w:p w:rsidR="005E2E14" w:rsidRDefault="005E2E14" w:rsidP="005E2E14">
      <w:pPr>
        <w:pStyle w:val="Heading4"/>
      </w:pPr>
      <w:r>
        <w:t>Focus on midterms trumps all other agenda items</w:t>
      </w:r>
    </w:p>
    <w:p w:rsidR="005E2E14" w:rsidRPr="00EF53B7" w:rsidRDefault="005E2E14" w:rsidP="005E2E14">
      <w:pPr>
        <w:rPr>
          <w:rStyle w:val="Style13ptBold"/>
        </w:rPr>
      </w:pPr>
      <w:proofErr w:type="spellStart"/>
      <w:r>
        <w:rPr>
          <w:rStyle w:val="Style13ptBold"/>
        </w:rPr>
        <w:t>Ober</w:t>
      </w:r>
      <w:proofErr w:type="spellEnd"/>
      <w:r>
        <w:rPr>
          <w:rStyle w:val="Style13ptBold"/>
        </w:rPr>
        <w:t>, 2013</w:t>
      </w:r>
      <w:r w:rsidRPr="00EF53B7">
        <w:t>-</w:t>
      </w:r>
      <w:r>
        <w:t xml:space="preserve"> M.A. in journalism from Syracuse University (Lauren, 1/17/13, “</w:t>
      </w:r>
      <w:r w:rsidRPr="00EF53B7">
        <w:t>AU Experts: Obama Faces Tough Term</w:t>
      </w:r>
      <w:r>
        <w:t xml:space="preserve">,” </w:t>
      </w:r>
      <w:hyperlink r:id="rId89" w:history="1">
        <w:r w:rsidRPr="00964FF7">
          <w:rPr>
            <w:rStyle w:val="Hyperlink"/>
          </w:rPr>
          <w:t>http://www.american.edu/media/news/20130118_Barack_Obama_Second_Term.cfm</w:t>
        </w:r>
      </w:hyperlink>
      <w:r>
        <w:t>, Accessed: 7/17/14 FG)</w:t>
      </w:r>
    </w:p>
    <w:p w:rsidR="005E2E14" w:rsidRPr="00D2697B" w:rsidRDefault="005E2E14" w:rsidP="005E2E14">
      <w:pPr>
        <w:rPr>
          <w:rStyle w:val="StyleUnderline"/>
        </w:rPr>
      </w:pPr>
      <w:r w:rsidRPr="00C2354B">
        <w:rPr>
          <w:rStyle w:val="StyleUnderline"/>
        </w:rPr>
        <w:t>It’s tough out there for a second-term president.</w:t>
      </w:r>
      <w:r w:rsidRPr="002D1006">
        <w:rPr>
          <w:rStyle w:val="StyleUnderline"/>
          <w:sz w:val="12"/>
        </w:rPr>
        <w:t xml:space="preserve"> </w:t>
      </w:r>
      <w:r w:rsidRPr="002D1006">
        <w:rPr>
          <w:sz w:val="16"/>
        </w:rPr>
        <w:t xml:space="preserve">Recession and the U-2 spy plane disaster marred Dwight Eisenhower’s second spin as commander-in-chief. Richard Nixon resigned after the Watergate scandal. Ronald Reagan lost control of the Senate in the wake of the Iran-Contra affair. Bill Clinton was impeached and George W. Bush failed to execute campaign proposals on Social Security and immigration. </w:t>
      </w:r>
      <w:r w:rsidRPr="00C2354B">
        <w:rPr>
          <w:rStyle w:val="StyleUnderline"/>
        </w:rPr>
        <w:t>If history is any guide</w:t>
      </w:r>
      <w:r w:rsidRPr="002D1006">
        <w:rPr>
          <w:sz w:val="16"/>
        </w:rPr>
        <w:t xml:space="preserve">, President Barack </w:t>
      </w:r>
      <w:r w:rsidRPr="00C2354B">
        <w:rPr>
          <w:rStyle w:val="StyleUnderline"/>
        </w:rPr>
        <w:t>Obama has a rough road ahead</w:t>
      </w:r>
      <w:r w:rsidRPr="002D1006">
        <w:rPr>
          <w:sz w:val="16"/>
        </w:rPr>
        <w:t xml:space="preserve"> of him, AU’s presidential experts say. </w:t>
      </w:r>
      <w:r w:rsidRPr="00C2354B">
        <w:rPr>
          <w:rStyle w:val="StyleUnderline"/>
        </w:rPr>
        <w:t>“I don’t believe in curses, but second terms have been historically difficult,”</w:t>
      </w:r>
      <w:r w:rsidRPr="002D1006">
        <w:rPr>
          <w:sz w:val="16"/>
        </w:rPr>
        <w:t xml:space="preserve"> said Allan </w:t>
      </w:r>
      <w:proofErr w:type="spellStart"/>
      <w:r w:rsidRPr="002D1006">
        <w:rPr>
          <w:sz w:val="16"/>
        </w:rPr>
        <w:t>Lichtman</w:t>
      </w:r>
      <w:proofErr w:type="spellEnd"/>
      <w:r w:rsidRPr="002D1006">
        <w:rPr>
          <w:sz w:val="16"/>
        </w:rPr>
        <w:t xml:space="preserve">, distinguished professor of history. </w:t>
      </w:r>
      <w:r w:rsidRPr="00C2354B">
        <w:rPr>
          <w:rStyle w:val="StyleUnderline"/>
        </w:rPr>
        <w:t>“All of the second-term presidents of the recent past have had trouble accomplishing anything.”</w:t>
      </w:r>
      <w:r w:rsidRPr="002D1006">
        <w:rPr>
          <w:rStyle w:val="StyleUnderline"/>
          <w:sz w:val="12"/>
        </w:rPr>
        <w:t xml:space="preserve"> </w:t>
      </w:r>
      <w:r w:rsidRPr="002D1006">
        <w:rPr>
          <w:sz w:val="16"/>
        </w:rPr>
        <w:t xml:space="preserve">Obama, who was inaugurated on Monday, has significant challenges ahead of him — a divided Congress, a slow recovering economy, and unfolding fiscal issues. Plus, there’s the harsh reality that </w:t>
      </w:r>
      <w:r w:rsidRPr="00C2354B">
        <w:rPr>
          <w:rStyle w:val="StyleUnderline"/>
        </w:rPr>
        <w:t xml:space="preserve">second-term </w:t>
      </w:r>
      <w:r w:rsidRPr="002D1006">
        <w:rPr>
          <w:sz w:val="16"/>
        </w:rPr>
        <w:t>presidents in modern elections</w:t>
      </w:r>
      <w:r w:rsidRPr="00C2354B">
        <w:rPr>
          <w:rStyle w:val="StyleUnderline"/>
        </w:rPr>
        <w:t xml:space="preserve"> have the stage for a limited time before the political focus shifts to future races.</w:t>
      </w:r>
      <w:r w:rsidRPr="002D1006">
        <w:rPr>
          <w:sz w:val="16"/>
        </w:rPr>
        <w:t xml:space="preserve"> “All eyes are on him for a year,” said Patrick Griffin, adjunct professorial lecturer in the Department of Government. “But </w:t>
      </w:r>
      <w:r w:rsidRPr="00D2697B">
        <w:rPr>
          <w:rStyle w:val="Emphasis"/>
        </w:rPr>
        <w:t>as soon as it turns to the mid-term elections, Obama will have a tough time making good on the remainder of his campaign promises.”</w:t>
      </w:r>
      <w:r w:rsidRPr="002D1006">
        <w:rPr>
          <w:rStyle w:val="Emphasis"/>
          <w:sz w:val="12"/>
        </w:rPr>
        <w:t xml:space="preserve"> </w:t>
      </w:r>
      <w:r w:rsidRPr="002D1006">
        <w:rPr>
          <w:sz w:val="16"/>
        </w:rPr>
        <w:t xml:space="preserve">The ‘Lame Duck’ Challenges Ahead White House </w:t>
      </w:r>
      <w:r w:rsidRPr="00D2697B">
        <w:rPr>
          <w:rStyle w:val="StyleUnderline"/>
        </w:rPr>
        <w:t>second terms have</w:t>
      </w:r>
      <w:r w:rsidRPr="002D1006">
        <w:rPr>
          <w:sz w:val="16"/>
        </w:rPr>
        <w:t xml:space="preserve"> often </w:t>
      </w:r>
      <w:r w:rsidRPr="00D2697B">
        <w:rPr>
          <w:rStyle w:val="StyleUnderline"/>
        </w:rPr>
        <w:t>been disappointments not only for the electorate, but also for the victor. Few presidents have fared well</w:t>
      </w:r>
      <w:r w:rsidRPr="002D1006">
        <w:rPr>
          <w:sz w:val="16"/>
        </w:rPr>
        <w:t xml:space="preserve">, </w:t>
      </w:r>
      <w:proofErr w:type="spellStart"/>
      <w:r w:rsidRPr="002D1006">
        <w:rPr>
          <w:sz w:val="16"/>
        </w:rPr>
        <w:t>Lichtman</w:t>
      </w:r>
      <w:proofErr w:type="spellEnd"/>
      <w:r w:rsidRPr="002D1006">
        <w:rPr>
          <w:sz w:val="16"/>
        </w:rPr>
        <w:t xml:space="preserve"> said. First, </w:t>
      </w:r>
      <w:r w:rsidRPr="00D2697B">
        <w:rPr>
          <w:rStyle w:val="StyleUnderline"/>
        </w:rPr>
        <w:t xml:space="preserve">the president is a lame duck. </w:t>
      </w:r>
      <w:r w:rsidRPr="002D1006">
        <w:rPr>
          <w:sz w:val="16"/>
        </w:rPr>
        <w:t xml:space="preserve">He won’t be running for reelection, so </w:t>
      </w:r>
      <w:r w:rsidRPr="00D2697B">
        <w:rPr>
          <w:rStyle w:val="StyleUnderline"/>
        </w:rPr>
        <w:t>political operatives gain little by hitching their wagons to an outgoing president</w:t>
      </w:r>
      <w:r w:rsidRPr="002D1006">
        <w:rPr>
          <w:sz w:val="16"/>
        </w:rPr>
        <w:t xml:space="preserve">. </w:t>
      </w:r>
      <w:r w:rsidRPr="00D2697B">
        <w:rPr>
          <w:rStyle w:val="StyleUnderline"/>
        </w:rPr>
        <w:t>There is also nothing to prevent adversaries from attacking with impunity.</w:t>
      </w:r>
      <w:r w:rsidRPr="002D1006">
        <w:rPr>
          <w:rStyle w:val="StyleUnderline"/>
          <w:sz w:val="12"/>
        </w:rPr>
        <w:t xml:space="preserve"> </w:t>
      </w:r>
      <w:r w:rsidRPr="002D1006">
        <w:rPr>
          <w:sz w:val="16"/>
        </w:rPr>
        <w:t xml:space="preserve">Second, </w:t>
      </w:r>
      <w:proofErr w:type="spellStart"/>
      <w:r w:rsidRPr="002D1006">
        <w:rPr>
          <w:sz w:val="16"/>
        </w:rPr>
        <w:t>Lichtman</w:t>
      </w:r>
      <w:proofErr w:type="spellEnd"/>
      <w:r w:rsidRPr="002D1006">
        <w:rPr>
          <w:sz w:val="16"/>
        </w:rPr>
        <w:t xml:space="preserve"> said, most second-term presidents have run out of ideas. They have offered all of their best ideas in the first-term, leaving the second-term to push secondary initiatives. </w:t>
      </w:r>
      <w:proofErr w:type="spellStart"/>
      <w:r w:rsidRPr="002D1006">
        <w:rPr>
          <w:sz w:val="16"/>
        </w:rPr>
        <w:t>Lichtman</w:t>
      </w:r>
      <w:proofErr w:type="spellEnd"/>
      <w:r w:rsidRPr="002D1006">
        <w:rPr>
          <w:sz w:val="16"/>
        </w:rPr>
        <w:t xml:space="preserve"> points to Reagan’s second term as an example. Were it not for an overhaul of the tax code and a nuclear arms treaty with Mikhail Gorbachev, Reagan's second term would have been unremarkable. The third reason why many a second-term president’s star dims is because often the </w:t>
      </w:r>
      <w:r w:rsidRPr="00D2697B">
        <w:rPr>
          <w:rStyle w:val="StyleUnderline"/>
        </w:rPr>
        <w:t>legislators are not on the president’s side. A divided Congress</w:t>
      </w:r>
      <w:r w:rsidRPr="002D1006">
        <w:rPr>
          <w:sz w:val="16"/>
        </w:rPr>
        <w:t xml:space="preserve"> like the one Obama is facing </w:t>
      </w:r>
      <w:r w:rsidRPr="00D2697B">
        <w:rPr>
          <w:rStyle w:val="StyleUnderline"/>
        </w:rPr>
        <w:t>can make passing legislation a Sisyphean task.</w:t>
      </w:r>
    </w:p>
    <w:p w:rsidR="005E2E14" w:rsidRDefault="005E2E14" w:rsidP="005E2E14">
      <w:pPr>
        <w:pStyle w:val="Heading3"/>
      </w:pPr>
      <w:r>
        <w:lastRenderedPageBreak/>
        <w:t>Iraq Thumper</w:t>
      </w:r>
    </w:p>
    <w:p w:rsidR="005E2E14" w:rsidRDefault="005E2E14" w:rsidP="005E2E14">
      <w:pPr>
        <w:pStyle w:val="Heading4"/>
      </w:pPr>
      <w:r>
        <w:t>Iraq thumps the DA- Obama has to take action soon and whatever he does will be controversial</w:t>
      </w:r>
    </w:p>
    <w:p w:rsidR="005E2E14" w:rsidRPr="00C33326" w:rsidRDefault="005E2E14" w:rsidP="005E2E14">
      <w:pPr>
        <w:rPr>
          <w:rStyle w:val="Style13ptBold"/>
        </w:rPr>
      </w:pPr>
      <w:r>
        <w:rPr>
          <w:rStyle w:val="Style13ptBold"/>
        </w:rPr>
        <w:t>Oliphant, 6/29</w:t>
      </w:r>
      <w:r w:rsidRPr="00C33326">
        <w:t>-</w:t>
      </w:r>
      <w:r>
        <w:t xml:space="preserve"> White House correspondent at the National Journal with a J.D. from Ohio State (James, 6/29/14, “</w:t>
      </w:r>
      <w:r w:rsidRPr="00C33326">
        <w:t>If Obama Wants to Save Iraq, He'll Have to Get His Hands Dirty</w:t>
      </w:r>
      <w:r>
        <w:t xml:space="preserve">,” </w:t>
      </w:r>
      <w:hyperlink r:id="rId90" w:history="1">
        <w:r w:rsidRPr="00711F5F">
          <w:rPr>
            <w:rStyle w:val="Hyperlink"/>
          </w:rPr>
          <w:t>http://www.nationaljournal.com/white-house/if-obama-wants-to-save-iraq-he-ll-have-to-get-his-hands-dirty-20140629</w:t>
        </w:r>
      </w:hyperlink>
      <w:r>
        <w:t>, Accessed: 7/15/14 FG)</w:t>
      </w:r>
    </w:p>
    <w:p w:rsidR="005E2E14" w:rsidRDefault="005E2E14" w:rsidP="005E2E14">
      <w:pPr>
        <w:rPr>
          <w:rStyle w:val="StyleUnderline"/>
          <w:sz w:val="12"/>
        </w:rPr>
      </w:pPr>
      <w:r w:rsidRPr="00C33326">
        <w:rPr>
          <w:rStyle w:val="StyleUnderline"/>
        </w:rPr>
        <w:t>The</w:t>
      </w:r>
      <w:r w:rsidRPr="00F16097">
        <w:rPr>
          <w:sz w:val="16"/>
        </w:rPr>
        <w:t xml:space="preserve"> deepening </w:t>
      </w:r>
      <w:r w:rsidRPr="00C33326">
        <w:rPr>
          <w:rStyle w:val="StyleUnderline"/>
        </w:rPr>
        <w:t>crisis in Iraq may be</w:t>
      </w:r>
      <w:r w:rsidRPr="00F16097">
        <w:rPr>
          <w:sz w:val="16"/>
        </w:rPr>
        <w:t xml:space="preserve"> shaping up to be President </w:t>
      </w:r>
      <w:r w:rsidRPr="00C33326">
        <w:rPr>
          <w:rStyle w:val="StyleUnderline"/>
        </w:rPr>
        <w:t>Obama's biggest test</w:t>
      </w:r>
      <w:r w:rsidRPr="00F16097">
        <w:rPr>
          <w:sz w:val="16"/>
        </w:rPr>
        <w:t xml:space="preserve">—and not only because of the risk of the country fracturing along sectarian lines and the potential for the rise of a new jihadist terror state. </w:t>
      </w:r>
      <w:r w:rsidRPr="00C33326">
        <w:rPr>
          <w:rStyle w:val="StyleUnderline"/>
        </w:rPr>
        <w:t>Few</w:t>
      </w:r>
      <w:r w:rsidRPr="00F16097">
        <w:rPr>
          <w:sz w:val="16"/>
        </w:rPr>
        <w:t xml:space="preserve">, if any, </w:t>
      </w:r>
      <w:r w:rsidRPr="00C33326">
        <w:rPr>
          <w:rStyle w:val="StyleUnderline"/>
        </w:rPr>
        <w:t>challenges</w:t>
      </w:r>
      <w:r w:rsidRPr="00F16097">
        <w:rPr>
          <w:sz w:val="16"/>
        </w:rPr>
        <w:t xml:space="preserve"> faced by this White House </w:t>
      </w:r>
      <w:r w:rsidRPr="00C33326">
        <w:rPr>
          <w:rStyle w:val="StyleUnderline"/>
        </w:rPr>
        <w:t xml:space="preserve">have cut so forcefully against the president's own personal and political instincts. </w:t>
      </w:r>
      <w:r w:rsidRPr="00C33326">
        <w:rPr>
          <w:rStyle w:val="Emphasis"/>
        </w:rPr>
        <w:t>If Obama is to help bring stability to the region,</w:t>
      </w:r>
      <w:r w:rsidRPr="00F16097">
        <w:rPr>
          <w:sz w:val="16"/>
        </w:rPr>
        <w:t xml:space="preserve"> experts say, then </w:t>
      </w:r>
      <w:r w:rsidRPr="00C33326">
        <w:rPr>
          <w:rStyle w:val="Emphasis"/>
        </w:rPr>
        <w:t>he will have to</w:t>
      </w:r>
      <w:r w:rsidRPr="00F16097">
        <w:rPr>
          <w:sz w:val="16"/>
        </w:rPr>
        <w:t xml:space="preserve"> do the kinds of things he has long resisted: </w:t>
      </w:r>
      <w:r w:rsidRPr="00C33326">
        <w:rPr>
          <w:rStyle w:val="Emphasis"/>
        </w:rPr>
        <w:t>Get his hands dirty, go it alone, admit his mistakes, and dig in for the long haul.</w:t>
      </w:r>
      <w:r w:rsidRPr="00F16097">
        <w:rPr>
          <w:rStyle w:val="Emphasis"/>
          <w:sz w:val="12"/>
        </w:rPr>
        <w:t xml:space="preserve"> </w:t>
      </w:r>
      <w:r w:rsidRPr="00F16097">
        <w:rPr>
          <w:sz w:val="16"/>
        </w:rPr>
        <w:t xml:space="preserve">This is a president, after all, who has made winding down conflicts—not escalating them—the hallmark of his foreign policy. And in other arenas—Syria, Ukraine, Iran—to name just three, he has shown a preference for a deliberative approach, for soft power and sweet reason. </w:t>
      </w:r>
      <w:r w:rsidRPr="00C33326">
        <w:rPr>
          <w:rStyle w:val="StyleUnderline"/>
        </w:rPr>
        <w:t xml:space="preserve">Politically, he has liked to operate with public opinion on his side; </w:t>
      </w:r>
      <w:r w:rsidRPr="00F16097">
        <w:rPr>
          <w:sz w:val="16"/>
        </w:rPr>
        <w:t xml:space="preserve">indeed, in everything from health care to immigration to gay rights, White House aides have often used shifting public attitudes as justification for the president's actions. And it goes without saying that this is a White House that rarely concedes its missteps. </w:t>
      </w:r>
      <w:r w:rsidRPr="00C33326">
        <w:rPr>
          <w:rStyle w:val="StyleUnderline"/>
        </w:rPr>
        <w:t>Iraq scrambles all of that. The electorate is dead set against further U.S. involvement.</w:t>
      </w:r>
      <w:r w:rsidRPr="00F16097">
        <w:rPr>
          <w:sz w:val="16"/>
        </w:rPr>
        <w:t xml:space="preserve"> The forceful march of ISIS, as well as increasing Iranian influence in the region, cries out for urgent action. </w:t>
      </w:r>
      <w:r w:rsidRPr="00C33326">
        <w:rPr>
          <w:rStyle w:val="StyleUnderline"/>
        </w:rPr>
        <w:t>Allies</w:t>
      </w:r>
      <w:r w:rsidRPr="00F16097">
        <w:rPr>
          <w:sz w:val="16"/>
        </w:rPr>
        <w:t xml:space="preserve"> in the fight </w:t>
      </w:r>
      <w:r w:rsidRPr="00C33326">
        <w:rPr>
          <w:rStyle w:val="StyleUnderline"/>
        </w:rPr>
        <w:t xml:space="preserve">willing to commit resources are scarce. </w:t>
      </w:r>
      <w:r w:rsidRPr="00F16097">
        <w:rPr>
          <w:sz w:val="16"/>
        </w:rPr>
        <w:t xml:space="preserve">And nothing about the theater suggests the kind of surgical and consensual approach that worked for Obama in, say, Libya. </w:t>
      </w:r>
      <w:r w:rsidRPr="00827F73">
        <w:rPr>
          <w:rStyle w:val="Emphasis"/>
        </w:rPr>
        <w:t>Obama is like an NFL coach whose playbook no longer works.</w:t>
      </w:r>
      <w:r w:rsidRPr="00F16097">
        <w:rPr>
          <w:rStyle w:val="Emphasis"/>
          <w:sz w:val="12"/>
        </w:rPr>
        <w:t xml:space="preserve"> </w:t>
      </w:r>
      <w:r w:rsidRPr="00F16097">
        <w:rPr>
          <w:sz w:val="16"/>
        </w:rPr>
        <w:t xml:space="preserve">Because of the president's hands-off style, critics worry that the White House won't engage on the level needed to stave off the defeat of the Iraqi government. "The idea that he's now prepared to acknowledge the collapse of one of the foundational pillars of his foreign policy, and invest his personal prestige and political capital in the difficult, messy, and risky business of stabilizing Iraq's dysfunctional politics and reversing the emergence of an al-Qaida proto-state in Mesopotamia is almost preposterous," said John Hannah, a senior fellow at the Foundation for the Defense of Democracies. "I hope he proves me wrong." Hannah was a national security adviser to then-Vice President Dick Cheney, so his skepticism comes naturally, as it does for House Speaker John Boehner, who, his aides say, doubts the president's commitment on Iraq. But even former members of the Obama administration see the White House as just beginning to realize the enormity of the challenge on its hands—and that it's one that, even after all his years in office, could shape the president's legacy. </w:t>
      </w:r>
      <w:r w:rsidRPr="00C33326">
        <w:rPr>
          <w:rStyle w:val="StyleUnderline"/>
        </w:rPr>
        <w:t xml:space="preserve">"I think the president is finally grasping that </w:t>
      </w:r>
      <w:r w:rsidRPr="00330285">
        <w:rPr>
          <w:rStyle w:val="Emphasis"/>
        </w:rPr>
        <w:t>this is the problem that he will be judged by</w:t>
      </w:r>
      <w:r w:rsidRPr="00C33326">
        <w:rPr>
          <w:rStyle w:val="StyleUnderline"/>
        </w:rPr>
        <w:t xml:space="preserve">," said Douglas </w:t>
      </w:r>
      <w:proofErr w:type="spellStart"/>
      <w:r w:rsidRPr="00C33326">
        <w:rPr>
          <w:rStyle w:val="StyleUnderline"/>
        </w:rPr>
        <w:t>Ollivant</w:t>
      </w:r>
      <w:proofErr w:type="spellEnd"/>
      <w:r w:rsidRPr="00C33326">
        <w:rPr>
          <w:rStyle w:val="StyleUnderline"/>
        </w:rPr>
        <w:t>, former Iraq director on the National Security Council under both Obama and</w:t>
      </w:r>
      <w:r w:rsidRPr="00F16097">
        <w:rPr>
          <w:sz w:val="16"/>
        </w:rPr>
        <w:t xml:space="preserve"> George W. </w:t>
      </w:r>
      <w:r w:rsidRPr="00C33326">
        <w:rPr>
          <w:rStyle w:val="StyleUnderline"/>
        </w:rPr>
        <w:t>Bush.</w:t>
      </w:r>
      <w:r w:rsidRPr="00F16097">
        <w:rPr>
          <w:rStyle w:val="StyleUnderline"/>
          <w:sz w:val="12"/>
        </w:rPr>
        <w:t xml:space="preserve"> </w:t>
      </w:r>
      <w:r w:rsidRPr="00F16097">
        <w:rPr>
          <w:sz w:val="16"/>
        </w:rPr>
        <w:t xml:space="preserve">The war in Afghanistan—and the "surge" there that Obama endorsed before his decision to exit the country—was premised on the idea of denying a safe haven for al-Qaida. Last week, in announcing he was sending 300 U.S. military advisers to Iraq, Obama declared that it was in America's best interests to prevent a similar haven for terrorists from developing in the borderlands between Syria and Iraq. But </w:t>
      </w:r>
      <w:proofErr w:type="spellStart"/>
      <w:r w:rsidRPr="00F16097">
        <w:rPr>
          <w:sz w:val="16"/>
        </w:rPr>
        <w:t>Ollivant</w:t>
      </w:r>
      <w:proofErr w:type="spellEnd"/>
      <w:r w:rsidRPr="00F16097">
        <w:rPr>
          <w:sz w:val="16"/>
        </w:rPr>
        <w:t xml:space="preserve"> and others say that haven already exists—and is a burgeoning threat to the rest of the Middle East, especially Jordan and Lebanon. "I call it Somalia without a coastline," </w:t>
      </w:r>
      <w:proofErr w:type="spellStart"/>
      <w:r w:rsidRPr="00F16097">
        <w:rPr>
          <w:sz w:val="16"/>
        </w:rPr>
        <w:t>Ollivant</w:t>
      </w:r>
      <w:proofErr w:type="spellEnd"/>
      <w:r w:rsidRPr="00F16097">
        <w:rPr>
          <w:sz w:val="16"/>
        </w:rPr>
        <w:t xml:space="preserve"> said. If Obama were to leave office with that kind of threat intact, all of his efforts to battle terrorism worldwide could pale in comparison. Indeed, even if the administration succeeds in its long-shot bid to persuade Iraqi Prime Minister </w:t>
      </w:r>
      <w:proofErr w:type="spellStart"/>
      <w:r w:rsidRPr="00F16097">
        <w:rPr>
          <w:sz w:val="16"/>
        </w:rPr>
        <w:t>Nouri</w:t>
      </w:r>
      <w:proofErr w:type="spellEnd"/>
      <w:r w:rsidRPr="00F16097">
        <w:rPr>
          <w:sz w:val="16"/>
        </w:rPr>
        <w:t xml:space="preserve"> al-Malaki to form a more inclusive government, an immediate question that will face Obama will be whether to help that new regime push ISIS back out of Iraq, something that experts say Iraqi security forces cannot do on its own and something on which it may look to Iran for help instead. Retired Gen. David </w:t>
      </w:r>
      <w:proofErr w:type="spellStart"/>
      <w:r w:rsidRPr="00F16097">
        <w:rPr>
          <w:sz w:val="16"/>
        </w:rPr>
        <w:t>Petreaus</w:t>
      </w:r>
      <w:proofErr w:type="spellEnd"/>
      <w:r w:rsidRPr="00F16097">
        <w:rPr>
          <w:sz w:val="16"/>
        </w:rPr>
        <w:t xml:space="preserve">, the former allied commander in Iraq, and others have warned about the risks of the U.S. appearing to take sides in a Sunni-Shia conflict—which means that it may become critical for Sunni moderates to be persuaded to side with the Iraqi government, and not the jihadist insurgency, in a bid to at least defuse the threat if not directly combat it. Here, too, the United States can play a role that Obama may find uncomfortable, analysts say. "There's dirty, on-the-ground work to be done," said Kimberly Kagan, president of the Institute for the Study of War, which has been tracking the movements of ISIS across Iraq. "This is a classic mission for special operators or other elements of the U.S. government"—by which she meant intelligence agents. "This is the hard stuff. This is totally dirty stuff. You have to be out there with the tribes," Kagan said, adding that those American forces would have to be protected by a larger unit than Obama has committed. "You have to have freedom of movement, which requires a heavier footprint. I don't see a lot of willingness to do that." Beyond halting the advance of ISIS toward Baghdad, Hannah and </w:t>
      </w:r>
      <w:proofErr w:type="spellStart"/>
      <w:r w:rsidRPr="00F16097">
        <w:rPr>
          <w:sz w:val="16"/>
        </w:rPr>
        <w:t>Ollivant</w:t>
      </w:r>
      <w:proofErr w:type="spellEnd"/>
      <w:r w:rsidRPr="00F16097">
        <w:rPr>
          <w:sz w:val="16"/>
        </w:rPr>
        <w:t xml:space="preserve"> say Obama will need to be prepared to utilize U.S. airpower, including drones, to mount attacks within the territory controlled by ISIS both in Iran and Syria to knock out training camps and command centers, provocative actions that Obama has so far resisted even as the terrorism group has swelled in manpower and resources. Hannah, in addition, says Obama may have to reconsider its diplomatic position toward Iraqi Kurds in order to secure their support—another issue on which the White House has sent conflicting signals. There are, however, indications that the administration is tossing its playbook, rethinking its approach, and beginning to see the problems in Iraq and Syria as linked. </w:t>
      </w:r>
      <w:r w:rsidRPr="00F16097">
        <w:rPr>
          <w:sz w:val="16"/>
        </w:rPr>
        <w:lastRenderedPageBreak/>
        <w:t xml:space="preserve">Obama on Thursday called on Congress to approve $500 million to train moderate rebels in Syria. "What they really ought to be doing is looking at this problem in a broader dimension in Iraq and Syria," said Frederic Hof, who was Obama's special adviser on Syria and is now with the Atlantic Council. "Fending off attacks [in Iraq] is not enough." Hof, too, mentioned the kind of dirty work that needs to be done by Obama in Syria—to try to "very, very carefully" focus on the thousands of defectors and deserters from the Syrian army to put together a national resistance force to battle ISIS and move toward regime change in that country. ISIS could then conceivably be pinned down between Damascus and Baghdad. But, he cautioned, </w:t>
      </w:r>
      <w:r w:rsidRPr="00295E4C">
        <w:rPr>
          <w:rStyle w:val="StyleUnderline"/>
        </w:rPr>
        <w:t>"</w:t>
      </w:r>
      <w:proofErr w:type="gramStart"/>
      <w:r w:rsidRPr="00295E4C">
        <w:rPr>
          <w:rStyle w:val="StyleUnderline"/>
        </w:rPr>
        <w:t>this</w:t>
      </w:r>
      <w:proofErr w:type="gramEnd"/>
      <w:r w:rsidRPr="00C33326">
        <w:rPr>
          <w:rStyle w:val="StyleUnderline"/>
        </w:rPr>
        <w:t xml:space="preserve"> is not something that's going to be accomplished in the next 20 minutes."</w:t>
      </w:r>
      <w:r w:rsidRPr="00F16097">
        <w:rPr>
          <w:rStyle w:val="StyleUnderline"/>
          <w:sz w:val="12"/>
        </w:rPr>
        <w:t xml:space="preserve"> </w:t>
      </w:r>
      <w:r w:rsidRPr="00F16097">
        <w:rPr>
          <w:sz w:val="16"/>
        </w:rPr>
        <w:t xml:space="preserve">And that's what lies at the heart of the challenge facing the president. </w:t>
      </w:r>
      <w:r w:rsidRPr="00C33326">
        <w:rPr>
          <w:rStyle w:val="StyleUnderline"/>
        </w:rPr>
        <w:t xml:space="preserve">It's not going to be quick. </w:t>
      </w:r>
      <w:r w:rsidRPr="00295E4C">
        <w:rPr>
          <w:rStyle w:val="Emphasis"/>
        </w:rPr>
        <w:t>It's going to be dirty.</w:t>
      </w:r>
      <w:r w:rsidRPr="00C33326">
        <w:rPr>
          <w:rStyle w:val="StyleUnderline"/>
        </w:rPr>
        <w:t xml:space="preserve"> The public doesn't want him to be the one to go in and clean up the mess. There's every political reason to sit tigh</w:t>
      </w:r>
      <w:r w:rsidRPr="00295E4C">
        <w:rPr>
          <w:rStyle w:val="StyleUnderline"/>
        </w:rPr>
        <w:t>t</w:t>
      </w:r>
      <w:r w:rsidRPr="00F16097">
        <w:rPr>
          <w:sz w:val="16"/>
        </w:rPr>
        <w:t xml:space="preserve"> and let events play out without him. </w:t>
      </w:r>
      <w:r w:rsidRPr="00C33326">
        <w:rPr>
          <w:rStyle w:val="StyleUnderline"/>
        </w:rPr>
        <w:t>It's possible that Obama has never been in a tougher spot—and what he does in the next few weeks and months will say much about his presidency.</w:t>
      </w:r>
      <w:r w:rsidRPr="00F16097">
        <w:rPr>
          <w:rStyle w:val="StyleUnderline"/>
          <w:sz w:val="12"/>
        </w:rPr>
        <w:t xml:space="preserve"> </w:t>
      </w:r>
    </w:p>
    <w:p w:rsidR="005E2E14" w:rsidRDefault="005E2E14" w:rsidP="005E2E14">
      <w:pPr>
        <w:pStyle w:val="Heading3"/>
      </w:pPr>
      <w:r>
        <w:lastRenderedPageBreak/>
        <w:t>Syria Thumper</w:t>
      </w:r>
    </w:p>
    <w:p w:rsidR="005E2E14" w:rsidRDefault="005E2E14" w:rsidP="005E2E14">
      <w:pPr>
        <w:pStyle w:val="Heading4"/>
      </w:pPr>
      <w:r>
        <w:t>Syrian aid thumps the DA- action has to be taken soon and it’s going to cost political capital</w:t>
      </w:r>
    </w:p>
    <w:p w:rsidR="005E2E14" w:rsidRPr="00EC18E7" w:rsidRDefault="005E2E14" w:rsidP="005E2E14">
      <w:pPr>
        <w:rPr>
          <w:rStyle w:val="Style13ptBold"/>
        </w:rPr>
      </w:pPr>
      <w:r>
        <w:rPr>
          <w:rStyle w:val="Style13ptBold"/>
        </w:rPr>
        <w:t>Bell, 6/27</w:t>
      </w:r>
      <w:r w:rsidRPr="00EC18E7">
        <w:t>-</w:t>
      </w:r>
      <w:r>
        <w:t xml:space="preserve"> Reporter for The World focused on Asia and the Middle East (Matthew, 6/27/14, “</w:t>
      </w:r>
      <w:r w:rsidRPr="00EC18E7">
        <w:t>Is US help for Iraq too little, too late</w:t>
      </w:r>
      <w:proofErr w:type="gramStart"/>
      <w:r w:rsidRPr="00EC18E7">
        <w:t>?</w:t>
      </w:r>
      <w:r>
        <w:t>,</w:t>
      </w:r>
      <w:proofErr w:type="gramEnd"/>
      <w:r>
        <w:t xml:space="preserve">” </w:t>
      </w:r>
      <w:hyperlink r:id="rId91" w:history="1">
        <w:r w:rsidRPr="00711F5F">
          <w:rPr>
            <w:rStyle w:val="Hyperlink"/>
          </w:rPr>
          <w:t>http://www.pri.org/stories/2014-06-27/us-help-iraq-too-little-too-late</w:t>
        </w:r>
      </w:hyperlink>
      <w:r>
        <w:t>, Accessed: 7/15/14 FG)</w:t>
      </w:r>
    </w:p>
    <w:p w:rsidR="005E2E14" w:rsidRPr="00F16097" w:rsidRDefault="005E2E14" w:rsidP="005E2E14">
      <w:pPr>
        <w:rPr>
          <w:sz w:val="16"/>
        </w:rPr>
      </w:pPr>
      <w:r w:rsidRPr="00F16097">
        <w:rPr>
          <w:sz w:val="16"/>
        </w:rPr>
        <w:t xml:space="preserve">Sunni militants are running roughshod in northern and western Iraq. The Kurds are consolidating their gains over the prized oil city of Kirkuk. And in the Shia strongholds of Baghdad and southern Iraq, the call has gone out to take up arms against the Sunni threat. Iraq is already dismembered, as one expert puts it. </w:t>
      </w:r>
      <w:r w:rsidRPr="00072D7E">
        <w:rPr>
          <w:rStyle w:val="StyleUnderline"/>
        </w:rPr>
        <w:t>The Obama administration is weighing its options.</w:t>
      </w:r>
      <w:r w:rsidRPr="00F16097">
        <w:rPr>
          <w:sz w:val="16"/>
        </w:rPr>
        <w:t xml:space="preserve"> It wants the Shiite dominated government of </w:t>
      </w:r>
      <w:proofErr w:type="spellStart"/>
      <w:r w:rsidRPr="00F16097">
        <w:rPr>
          <w:sz w:val="16"/>
        </w:rPr>
        <w:t>Nouri</w:t>
      </w:r>
      <w:proofErr w:type="spellEnd"/>
      <w:r w:rsidRPr="00F16097">
        <w:rPr>
          <w:sz w:val="16"/>
        </w:rPr>
        <w:t xml:space="preserve"> al-Maliki to be more inclusive and thereby lay the groundwork for a long term political solution to Iraq's problems. A few hundred US military advisors are being sent back to Iraq. And now, </w:t>
      </w:r>
      <w:r w:rsidRPr="00072D7E">
        <w:rPr>
          <w:rStyle w:val="StyleUnderline"/>
        </w:rPr>
        <w:t>the White House wants Congress to approve $500 million in new funding for</w:t>
      </w:r>
      <w:r w:rsidRPr="00F16097">
        <w:rPr>
          <w:sz w:val="16"/>
        </w:rPr>
        <w:t xml:space="preserve"> moderate </w:t>
      </w:r>
      <w:r w:rsidRPr="00072D7E">
        <w:rPr>
          <w:rStyle w:val="StyleUnderline"/>
        </w:rPr>
        <w:t>rebels</w:t>
      </w:r>
      <w:r w:rsidRPr="00F16097">
        <w:rPr>
          <w:sz w:val="16"/>
        </w:rPr>
        <w:t xml:space="preserve"> next door </w:t>
      </w:r>
      <w:r w:rsidRPr="00072D7E">
        <w:rPr>
          <w:rStyle w:val="StyleUnderline"/>
        </w:rPr>
        <w:t>in Syria</w:t>
      </w:r>
      <w:r w:rsidRPr="00F16097">
        <w:rPr>
          <w:sz w:val="16"/>
        </w:rPr>
        <w:t xml:space="preserve">, who also happen to be fighting ISIS militants. The following is a lightly edited version of an interview with Iraq expert Michael Knights of the Washington Institute for Near East Policy. The Obama administration wants Prime Minister Maliki to reach out to his political rivals. But is there time, given the urgency of the security situation in Iraq right now? It's very difficult to take a complex political process like selecting the new Iraqi prime minister and forming the new government, and squish that into a very short period of time that the security crisis requires. What's likely to happen in the coming week is that before Ramadan begins in Iraq, which begins around June 29, the Iraqi politicians need to sit down and come up with a basic solution to who's going to be the next prime minister. And then, leave most of the details of government formation until after Ramadan to select all the other roles, like who will be the president, the speaker, who will be the various ministers. So, what they'll be trying to do is to agree in principle, what the leadership of the country looks like going forward. And to use that to allow Iraq to push forward to receiving US military support, but also importantly to push forward with creating a national effort to try and solve this security crisis. If you were an advisor at the White House, how reassured would you be by the statements from Iraqi officials about political reform? You can definitely sense that there is increased momentum about tackling the issue of who is going to be the next prime minister of Iraq and whether deals will be struck with some of Iraq's minorities like the Sunnis and the Kurds. That's the positive side. But, to be honest, the US is not a major player in this government formation in Iraq. The military support being offered by the United States could be critical to fighting ISIS and in restoring federal control to some areas of northern Iraq. But the Iranians are providing military support a lot faster and in greater quantities. So, in many ways they're becoming the key actor in how the next Iraqi prime minister is chosen. </w:t>
      </w:r>
      <w:r w:rsidRPr="00072D7E">
        <w:rPr>
          <w:rStyle w:val="StyleUnderline"/>
        </w:rPr>
        <w:t>What about the White House request for $500 million for</w:t>
      </w:r>
      <w:r w:rsidRPr="00F16097">
        <w:rPr>
          <w:sz w:val="16"/>
        </w:rPr>
        <w:t xml:space="preserve"> supporting moderate </w:t>
      </w:r>
      <w:r w:rsidRPr="00072D7E">
        <w:rPr>
          <w:rStyle w:val="StyleUnderline"/>
        </w:rPr>
        <w:t>Syrian rebels, who are</w:t>
      </w:r>
      <w:r w:rsidRPr="00F16097">
        <w:rPr>
          <w:sz w:val="16"/>
        </w:rPr>
        <w:t xml:space="preserve"> also </w:t>
      </w:r>
      <w:r w:rsidRPr="00072D7E">
        <w:rPr>
          <w:rStyle w:val="StyleUnderline"/>
        </w:rPr>
        <w:t>fighting ISIS?</w:t>
      </w:r>
      <w:r w:rsidRPr="00F16097">
        <w:rPr>
          <w:rStyle w:val="StyleUnderline"/>
          <w:sz w:val="12"/>
        </w:rPr>
        <w:t xml:space="preserve"> </w:t>
      </w:r>
      <w:r w:rsidRPr="00072D7E">
        <w:rPr>
          <w:rStyle w:val="StyleUnderline"/>
        </w:rPr>
        <w:t>The</w:t>
      </w:r>
      <w:r w:rsidRPr="00F16097">
        <w:rPr>
          <w:sz w:val="16"/>
        </w:rPr>
        <w:t xml:space="preserve"> Obama </w:t>
      </w:r>
      <w:r w:rsidRPr="00072D7E">
        <w:rPr>
          <w:rStyle w:val="StyleUnderline"/>
        </w:rPr>
        <w:t>administration is on the slippery slope</w:t>
      </w:r>
      <w:r w:rsidRPr="00F16097">
        <w:rPr>
          <w:sz w:val="16"/>
        </w:rPr>
        <w:t xml:space="preserve"> now, where </w:t>
      </w:r>
      <w:r w:rsidRPr="00072D7E">
        <w:rPr>
          <w:rStyle w:val="StyleUnderline"/>
        </w:rPr>
        <w:t>it's being drawn into ever-increasing measures to try and shore up</w:t>
      </w:r>
      <w:r w:rsidRPr="00F16097">
        <w:rPr>
          <w:sz w:val="16"/>
        </w:rPr>
        <w:t xml:space="preserve"> both </w:t>
      </w:r>
      <w:r w:rsidRPr="00072D7E">
        <w:rPr>
          <w:rStyle w:val="StyleUnderline"/>
        </w:rPr>
        <w:t xml:space="preserve">the Iraqi government and the moderate opposition in Syria. But it's probably a case of too little, too late </w:t>
      </w:r>
      <w:r w:rsidRPr="00F16097">
        <w:rPr>
          <w:sz w:val="16"/>
        </w:rPr>
        <w:t xml:space="preserve">on both counts. </w:t>
      </w:r>
      <w:r w:rsidRPr="00072D7E">
        <w:rPr>
          <w:rStyle w:val="Emphasis"/>
        </w:rPr>
        <w:t>Without being too negative, the longer you wait to act</w:t>
      </w:r>
      <w:r w:rsidRPr="00F16097">
        <w:rPr>
          <w:sz w:val="16"/>
        </w:rPr>
        <w:t xml:space="preserve"> in Iraq or Syria, </w:t>
      </w:r>
      <w:r w:rsidRPr="00072D7E">
        <w:rPr>
          <w:rStyle w:val="Emphasis"/>
        </w:rPr>
        <w:t>the greater the amount of force and money and political capital you need to invest to stabilize the situation.</w:t>
      </w:r>
      <w:r w:rsidRPr="00F16097">
        <w:rPr>
          <w:sz w:val="16"/>
        </w:rPr>
        <w:t xml:space="preserve"> And what we're finding is that </w:t>
      </w:r>
      <w:r w:rsidRPr="00072D7E">
        <w:rPr>
          <w:rStyle w:val="StyleUnderline"/>
        </w:rPr>
        <w:t>the Iranians are outpacing us in both Iraq and Syria</w:t>
      </w:r>
      <w:r w:rsidRPr="00F16097">
        <w:rPr>
          <w:sz w:val="16"/>
        </w:rPr>
        <w:t xml:space="preserve"> at the present time. In a strange way, the US is now partnered with Iran in the sense that they share this enemy of radical Sunni extremists who have grabbed control of parts of Iraq.</w:t>
      </w:r>
    </w:p>
    <w:p w:rsidR="004929FB" w:rsidRDefault="004929FB" w:rsidP="004929FB">
      <w:pPr>
        <w:pStyle w:val="Heading3"/>
      </w:pPr>
      <w:r>
        <w:lastRenderedPageBreak/>
        <w:t>Ocean Environment Thumper</w:t>
      </w:r>
    </w:p>
    <w:p w:rsidR="004929FB" w:rsidRDefault="004929FB" w:rsidP="004929FB">
      <w:pPr>
        <w:pStyle w:val="Heading4"/>
      </w:pPr>
      <w:r>
        <w:t>Obama’s marine environment protection executive order thumps the DA</w:t>
      </w:r>
    </w:p>
    <w:p w:rsidR="004929FB" w:rsidRPr="00A82501" w:rsidRDefault="004929FB" w:rsidP="004929FB">
      <w:r>
        <w:rPr>
          <w:rStyle w:val="AuthorYear"/>
        </w:rPr>
        <w:t>Russell 7/9</w:t>
      </w:r>
      <w:r w:rsidRPr="00A82501">
        <w:t xml:space="preserve"> – </w:t>
      </w:r>
      <w:r>
        <w:t xml:space="preserve">George Russell is a staff writer for Fox News. (“Fishing in murky waters: the administration’s secretive oceans policies come under fire”, Fox News, </w:t>
      </w:r>
      <w:hyperlink r:id="rId92" w:history="1">
        <w:r w:rsidRPr="00E2140A">
          <w:rPr>
            <w:rStyle w:val="Hyperlink"/>
          </w:rPr>
          <w:t>http://www.foxnews.com/politics/2014/07/09/fishing-in-murky-waters-administrations-secretive-oceans-policies-come-under/</w:t>
        </w:r>
      </w:hyperlink>
      <w:r>
        <w:t>, July 9, 2014)</w:t>
      </w:r>
    </w:p>
    <w:p w:rsidR="004929FB" w:rsidRDefault="004929FB" w:rsidP="004929FB">
      <w:r>
        <w:t xml:space="preserve">The </w:t>
      </w:r>
      <w:r w:rsidRPr="008D66DC">
        <w:rPr>
          <w:rStyle w:val="StyleUnderline"/>
        </w:rPr>
        <w:t>Obama</w:t>
      </w:r>
      <w:r>
        <w:t xml:space="preserve"> administration </w:t>
      </w:r>
      <w:r w:rsidRPr="008D66DC">
        <w:rPr>
          <w:rStyle w:val="StyleUnderline"/>
        </w:rPr>
        <w:t>is using its “phone and pen” method of</w:t>
      </w:r>
      <w:r>
        <w:t xml:space="preserve"> governing by </w:t>
      </w:r>
      <w:r w:rsidRPr="008D66DC">
        <w:rPr>
          <w:rStyle w:val="StyleUnderline"/>
        </w:rPr>
        <w:t>executive action to</w:t>
      </w:r>
      <w:r w:rsidRPr="008D66DC">
        <w:t xml:space="preserve"> </w:t>
      </w:r>
      <w:r>
        <w:t xml:space="preserve">push its agenda and </w:t>
      </w:r>
      <w:r w:rsidRPr="008D66DC">
        <w:rPr>
          <w:rStyle w:val="StyleUnderline"/>
        </w:rPr>
        <w:t>extend its powers in a huge new area: the Pacific Ocean</w:t>
      </w:r>
      <w:r>
        <w:t>.</w:t>
      </w:r>
    </w:p>
    <w:p w:rsidR="004929FB" w:rsidRDefault="004929FB" w:rsidP="004929FB">
      <w:r>
        <w:t xml:space="preserve">American </w:t>
      </w:r>
      <w:r w:rsidRPr="008D66DC">
        <w:rPr>
          <w:rStyle w:val="StyleUnderline"/>
        </w:rPr>
        <w:t>fishermen are reacting with skepticism, concern and frustration at the latest murky steps to prevent fishing in vast tracts of the Pacific. The proposed expansion was announced along with other White House ocean conservation initiatives</w:t>
      </w:r>
      <w:r w:rsidRPr="008D66DC">
        <w:t xml:space="preserve"> on June 16, </w:t>
      </w:r>
      <w:r w:rsidRPr="008D66DC">
        <w:rPr>
          <w:rStyle w:val="StyleUnderline"/>
        </w:rPr>
        <w:t>as the kickoff to a</w:t>
      </w:r>
      <w:r>
        <w:t xml:space="preserve"> two-day State Department </w:t>
      </w:r>
      <w:r w:rsidRPr="008D66DC">
        <w:rPr>
          <w:rStyle w:val="StyleUnderline"/>
        </w:rPr>
        <w:t>conference aimed</w:t>
      </w:r>
      <w:r>
        <w:t xml:space="preserve"> at greater international </w:t>
      </w:r>
      <w:r w:rsidRPr="008D66DC">
        <w:rPr>
          <w:rStyle w:val="StyleUnderline"/>
        </w:rPr>
        <w:t>coordination to overcome</w:t>
      </w:r>
      <w:r>
        <w:t xml:space="preserve"> a variety of </w:t>
      </w:r>
      <w:r w:rsidRPr="008D66DC">
        <w:rPr>
          <w:rStyle w:val="StyleUnderline"/>
        </w:rPr>
        <w:t>ocean ills, including</w:t>
      </w:r>
      <w:r>
        <w:t xml:space="preserve"> not only </w:t>
      </w:r>
      <w:r w:rsidRPr="008D66DC">
        <w:rPr>
          <w:rStyle w:val="StyleUnderline"/>
        </w:rPr>
        <w:t>overfishing</w:t>
      </w:r>
      <w:r>
        <w:t xml:space="preserve">, but marine </w:t>
      </w:r>
      <w:r w:rsidRPr="008D66DC">
        <w:rPr>
          <w:rStyle w:val="StyleUnderline"/>
        </w:rPr>
        <w:t>pollution and ocean acidification</w:t>
      </w:r>
      <w:r>
        <w:t xml:space="preserve"> – the last linked by conservationists to global carbon emissions and “climate change.”</w:t>
      </w:r>
    </w:p>
    <w:p w:rsidR="004929FB" w:rsidRDefault="004929FB" w:rsidP="004929FB">
      <w:r w:rsidRPr="008D66DC">
        <w:rPr>
          <w:rStyle w:val="StyleUnderline"/>
        </w:rPr>
        <w:t>The announcements</w:t>
      </w:r>
      <w:r>
        <w:t xml:space="preserve">, and the oceans conference itself, also serve a broader purpose: to </w:t>
      </w:r>
      <w:r w:rsidRPr="008D66DC">
        <w:rPr>
          <w:rStyle w:val="Emphasis"/>
        </w:rPr>
        <w:t>link a sweeping and controversial</w:t>
      </w:r>
      <w:r>
        <w:rPr>
          <w:rStyle w:val="Emphasis"/>
        </w:rPr>
        <w:t xml:space="preserve"> </w:t>
      </w:r>
      <w:r w:rsidRPr="008D66DC">
        <w:rPr>
          <w:rStyle w:val="Emphasis"/>
        </w:rPr>
        <w:t>U.S. oceans policy</w:t>
      </w:r>
      <w:r w:rsidRPr="008D66DC">
        <w:rPr>
          <w:rStyle w:val="StyleUnderline"/>
        </w:rPr>
        <w:t xml:space="preserve"> the administration began implementing last year with broader international efforts</w:t>
      </w:r>
      <w:r>
        <w:t xml:space="preserve"> to achieve more ambitious “sustainable” goals at sea, along the world’s coastlines and in the atmosphere by 2020.</w:t>
      </w:r>
    </w:p>
    <w:p w:rsidR="004929FB" w:rsidRDefault="004929FB" w:rsidP="004929FB">
      <w:r>
        <w:t>The lack of information extends to the current announcement, which is dramatic in tone but not very concrete in detail. According to the administration’s announcement, it will “immediately consider” how to expand protections in the affected Pacific areas, a formulation that leaves plenty of room for maneuvering on the initiatives, even as a State Department spokesman told Fox News that “our goal is to implement them as quickly as possible.”</w:t>
      </w:r>
    </w:p>
    <w:p w:rsidR="004929FB" w:rsidRDefault="004929FB" w:rsidP="004929FB">
      <w:r>
        <w:t xml:space="preserve">The additional areas marked for preservation are located around the Pacific Remote Islands Marine National Monument, a 77,000 square mile area south and west of Hawaii that was created as a preserve by President George W. Bush in 2006, two-and-a-half years before Barack Obama took office. </w:t>
      </w:r>
    </w:p>
    <w:p w:rsidR="004929FB" w:rsidRDefault="004929FB" w:rsidP="004929FB">
      <w:r>
        <w:t>According to the White House, the area “contains some of the most pristine tropical marine environments in the world,” which are “also among the most vulnerable areas to the impacts of climate change and ocean acidification.”</w:t>
      </w:r>
    </w:p>
    <w:p w:rsidR="004929FB" w:rsidRPr="008D66DC" w:rsidRDefault="004929FB" w:rsidP="004929FB">
      <w:pPr>
        <w:rPr>
          <w:rStyle w:val="StyleUnderline"/>
        </w:rPr>
      </w:pPr>
      <w:r w:rsidRPr="008D66DC">
        <w:rPr>
          <w:rStyle w:val="StyleUnderline"/>
        </w:rPr>
        <w:t>The current monument area extends about 50 miles out from the speckling of islands that are considered U.S. territory</w:t>
      </w:r>
      <w:r>
        <w:t xml:space="preserve">, where commercial fishing and all manner of marine dumping are forbidden. </w:t>
      </w:r>
      <w:r w:rsidRPr="008D66DC">
        <w:rPr>
          <w:rStyle w:val="StyleUnderline"/>
        </w:rPr>
        <w:t>The administration’s proposal would</w:t>
      </w:r>
      <w:r>
        <w:t xml:space="preserve"> likely seek to </w:t>
      </w:r>
      <w:r w:rsidRPr="008D66DC">
        <w:rPr>
          <w:rStyle w:val="StyleUnderline"/>
        </w:rPr>
        <w:t>extend the preserve to the</w:t>
      </w:r>
      <w:r>
        <w:t xml:space="preserve"> internationally recognized </w:t>
      </w:r>
      <w:r w:rsidRPr="008D66DC">
        <w:rPr>
          <w:rStyle w:val="StyleUnderline"/>
        </w:rPr>
        <w:t>200 mile Exclusive Economic Zone</w:t>
      </w:r>
      <w:r>
        <w:t xml:space="preserve"> around the U.S. territories, </w:t>
      </w:r>
      <w:r w:rsidRPr="008D66DC">
        <w:rPr>
          <w:rStyle w:val="StyleUnderline"/>
        </w:rPr>
        <w:t>and expand the monument area about ten-fold, to roughly 782,000 sq. miles.</w:t>
      </w:r>
    </w:p>
    <w:p w:rsidR="004929FB" w:rsidRPr="008D66DC" w:rsidRDefault="004929FB" w:rsidP="004929FB">
      <w:pPr>
        <w:rPr>
          <w:rStyle w:val="StyleUnderline"/>
        </w:rPr>
      </w:pPr>
      <w:r w:rsidRPr="008D66DC">
        <w:rPr>
          <w:rStyle w:val="StyleUnderline"/>
        </w:rPr>
        <w:t>But even there, the administration remains cagey. “Before making decisions</w:t>
      </w:r>
      <w:r w:rsidRPr="008D66DC">
        <w:t xml:space="preserve"> about the geographic scope and details of future marine protections,” </w:t>
      </w:r>
      <w:r w:rsidRPr="008D66DC">
        <w:rPr>
          <w:rStyle w:val="StyleUnderline"/>
        </w:rPr>
        <w:t>the White House announced, “we will consider the input of fishermen, scientists, conservation experts</w:t>
      </w:r>
      <w:r>
        <w:t xml:space="preserve">, elected officials </w:t>
      </w:r>
      <w:r w:rsidRPr="008D66DC">
        <w:rPr>
          <w:rStyle w:val="StyleUnderline"/>
        </w:rPr>
        <w:t>and other stakeholders.”</w:t>
      </w:r>
    </w:p>
    <w:p w:rsidR="004929FB" w:rsidRPr="008D66DC" w:rsidRDefault="004929FB" w:rsidP="004929FB">
      <w:pPr>
        <w:rPr>
          <w:rStyle w:val="StyleUnderline"/>
        </w:rPr>
      </w:pPr>
      <w:r w:rsidRPr="008D66DC">
        <w:rPr>
          <w:rStyle w:val="StyleUnderline"/>
        </w:rPr>
        <w:t xml:space="preserve">That kind of tactical elusiveness is something that congressional </w:t>
      </w:r>
      <w:r w:rsidRPr="008D66DC">
        <w:rPr>
          <w:rStyle w:val="Emphasis"/>
        </w:rPr>
        <w:t>Republicans have long found frustrating</w:t>
      </w:r>
      <w:r w:rsidRPr="008D66DC">
        <w:rPr>
          <w:rStyle w:val="StyleUnderline"/>
        </w:rPr>
        <w:t xml:space="preserve">, as they tried to </w:t>
      </w:r>
      <w:r w:rsidRPr="008D66DC">
        <w:rPr>
          <w:rStyle w:val="Emphasis"/>
        </w:rPr>
        <w:t>block funding for the overall ocean policy</w:t>
      </w:r>
      <w:r w:rsidRPr="008D66DC">
        <w:t xml:space="preserve">, charging that </w:t>
      </w:r>
      <w:r w:rsidRPr="008D66DC">
        <w:rPr>
          <w:rStyle w:val="Emphasis"/>
        </w:rPr>
        <w:t>the initiative</w:t>
      </w:r>
      <w:r>
        <w:rPr>
          <w:rStyle w:val="Emphasis"/>
        </w:rPr>
        <w:t xml:space="preserve"> </w:t>
      </w:r>
      <w:r w:rsidRPr="008D66DC">
        <w:rPr>
          <w:rStyle w:val="Emphasis"/>
        </w:rPr>
        <w:t xml:space="preserve">has never received legislative approval, is not </w:t>
      </w:r>
      <w:r w:rsidRPr="008D66DC">
        <w:rPr>
          <w:rStyle w:val="Emphasis"/>
        </w:rPr>
        <w:lastRenderedPageBreak/>
        <w:t>subject to congressional oversight, and that its costs, scope and sources of funding have never been revealed</w:t>
      </w:r>
      <w:r w:rsidRPr="008D66DC">
        <w:rPr>
          <w:rStyle w:val="StyleUnderline"/>
        </w:rPr>
        <w:t>.</w:t>
      </w:r>
    </w:p>
    <w:p w:rsidR="004929FB" w:rsidRDefault="004929FB" w:rsidP="004929FB">
      <w:r w:rsidRPr="008D66DC">
        <w:rPr>
          <w:rStyle w:val="StyleUnderline"/>
        </w:rPr>
        <w:t>“All of this is a terrible, terrible abuse of power,” charges</w:t>
      </w:r>
      <w:r>
        <w:rPr>
          <w:rStyle w:val="StyleUnderline"/>
        </w:rPr>
        <w:t xml:space="preserve"> </w:t>
      </w:r>
      <w:r w:rsidRPr="008D66DC">
        <w:rPr>
          <w:rStyle w:val="StyleUnderline"/>
        </w:rPr>
        <w:t>Doc Hastings, the chairman of the House Committee on Natural Resources</w:t>
      </w:r>
      <w:r w:rsidRPr="008D66DC">
        <w:t>. “The president is ruling by executive order, by fiat</w:t>
      </w:r>
      <w:r>
        <w:t xml:space="preserve">. </w:t>
      </w:r>
      <w:r w:rsidRPr="008D66DC">
        <w:rPr>
          <w:rStyle w:val="StyleUnderline"/>
        </w:rPr>
        <w:t xml:space="preserve">Policy on oceans should come through Congress. This is </w:t>
      </w:r>
      <w:r>
        <w:t xml:space="preserve">really </w:t>
      </w:r>
      <w:r w:rsidRPr="008D66DC">
        <w:rPr>
          <w:rStyle w:val="StyleUnderline"/>
        </w:rPr>
        <w:t>an example of the administration</w:t>
      </w:r>
      <w:r>
        <w:t xml:space="preserve"> simply </w:t>
      </w:r>
      <w:r w:rsidRPr="008D66DC">
        <w:rPr>
          <w:rStyle w:val="StyleUnderline"/>
        </w:rPr>
        <w:t>not giving information on what it is doing</w:t>
      </w:r>
      <w:r>
        <w:t>.”</w:t>
      </w:r>
    </w:p>
    <w:p w:rsidR="004929FB" w:rsidRDefault="004929FB" w:rsidP="004929FB">
      <w:r>
        <w:t xml:space="preserve">For its part, the administration has declared that no additional funding beyond regular department budgets is being used to implement the overall oceans policy, and it has made no announcements about additional staffing related to the implementation. </w:t>
      </w:r>
    </w:p>
    <w:p w:rsidR="004929FB" w:rsidRDefault="004929FB" w:rsidP="004929FB">
      <w:r>
        <w:t>The same holds true for the administration’s National Oceans Implementation Plan, released in April 2013. “The policy does not create new regulations, supersede current regulations, or modify any agency’s established mission, jurisdiction or authority,” the document relates. Nor does it “redirect congressionally-appropriated funds, or direct agencies to divert funds from existing programs“—all things that might trigger the legal need for congressional approval.</w:t>
      </w:r>
    </w:p>
    <w:p w:rsidR="004929FB" w:rsidRDefault="004929FB" w:rsidP="004929FB">
      <w:r>
        <w:t xml:space="preserve">Instead, it “improves interagency collaboration and prioritization to help focus limited resources and use taxpayer dollars more efficiently.” </w:t>
      </w:r>
    </w:p>
    <w:p w:rsidR="004929FB" w:rsidRDefault="004929FB" w:rsidP="004929FB">
      <w:r>
        <w:t xml:space="preserve">Yet, at the same time, </w:t>
      </w:r>
      <w:r w:rsidRPr="008D66DC">
        <w:rPr>
          <w:rStyle w:val="StyleUnderline"/>
        </w:rPr>
        <w:t>the plan calls for sweeping restoration of coastal wetlands and coral reefs, an increase in the number of students pursuing marine science and management careers,</w:t>
      </w:r>
      <w:r>
        <w:rPr>
          <w:rStyle w:val="StyleUnderline"/>
        </w:rPr>
        <w:t xml:space="preserve"> </w:t>
      </w:r>
      <w:r w:rsidRPr="008D66DC">
        <w:rPr>
          <w:rStyle w:val="StyleUnderline"/>
        </w:rPr>
        <w:t>the use of enhanced sensing systems</w:t>
      </w:r>
      <w:r>
        <w:t xml:space="preserve"> to examine what it happening in oceans in real time, </w:t>
      </w:r>
      <w:r w:rsidRPr="008D66DC">
        <w:rPr>
          <w:rStyle w:val="StyleUnderline"/>
        </w:rPr>
        <w:t>the carrying out of countless studies, and</w:t>
      </w:r>
      <w:r>
        <w:t xml:space="preserve"> myriad </w:t>
      </w:r>
      <w:r w:rsidRPr="008D66DC">
        <w:rPr>
          <w:rStyle w:val="StyleUnderline"/>
        </w:rPr>
        <w:t>other activities that</w:t>
      </w:r>
      <w:r>
        <w:t xml:space="preserve"> normally </w:t>
      </w:r>
      <w:r w:rsidRPr="008D66DC">
        <w:rPr>
          <w:rStyle w:val="StyleUnderline"/>
        </w:rPr>
        <w:t>cost large amounts of additional money</w:t>
      </w:r>
      <w:r>
        <w:t>.</w:t>
      </w:r>
    </w:p>
    <w:p w:rsidR="004929FB" w:rsidRDefault="004929FB" w:rsidP="004929FB">
      <w:r>
        <w:t>In the case of the just-announced marine preserve expansion, congressional staffers told Fox News specific questions to the administration about the specific location and economic value of the fisheries affected, and the number of fishing boats that would be allowed entry to the protected areas, have not been answered.</w:t>
      </w:r>
    </w:p>
    <w:p w:rsidR="004929FB" w:rsidRDefault="004929FB" w:rsidP="004929FB">
      <w:r>
        <w:t>In the same circumspect vein, the State Department declined to supply Fox News with a list of the participants in the two-day conference, beyond a publicly available list of presenters and moderators of various panels and events. But the overall audience included representatives of foreign governments, U.S. agencies, some state officials, a variety of environmental non-government organizations, academics and food industry executives -- and not many representatives of the actual fishing industry, according to attendees who spoke with Fox News.</w:t>
      </w:r>
    </w:p>
    <w:p w:rsidR="004929FB" w:rsidRDefault="004929FB" w:rsidP="004929FB">
      <w:r>
        <w:t>“We didn’t get invited to the State Department conference,” an official with one U.S. fishing group told Fox News. “But we are pretty concerned about this. They are restricting U.S. territory while others remain open. And no matter what they say, they keep hiring more people to administer things, and they are ordering up new research vessels. Our fishery is going away. The U.S. seems to just keep giving up territory.”</w:t>
      </w:r>
    </w:p>
    <w:p w:rsidR="004929FB" w:rsidRDefault="004929FB" w:rsidP="004929FB">
      <w:r w:rsidRPr="008D66DC">
        <w:rPr>
          <w:rStyle w:val="StyleUnderline"/>
        </w:rPr>
        <w:t>The State Department conference also generated a highly ambitious “action plan” with even more sweeping environmental targets for ocean ecosystems to be completed by 2020. These include an end to overfishing of all marine fishing stocks worldwide</w:t>
      </w:r>
      <w:r>
        <w:t xml:space="preserve"> by that date</w:t>
      </w:r>
      <w:r w:rsidRPr="008D66DC">
        <w:t>;</w:t>
      </w:r>
      <w:r>
        <w:t xml:space="preserve"> </w:t>
      </w:r>
      <w:r w:rsidRPr="008D66DC">
        <w:rPr>
          <w:rStyle w:val="StyleUnderline"/>
        </w:rPr>
        <w:t>and conservation of 10 percent of all coastal marine areas</w:t>
      </w:r>
      <w:r>
        <w:t>, and 20 percent of all coastal ecosystems, including tidal marshes and coral reefs.</w:t>
      </w:r>
    </w:p>
    <w:p w:rsidR="004929FB" w:rsidRDefault="004929FB" w:rsidP="004929FB">
      <w:r>
        <w:t>The action plan further includes a commitment to “stem the increase in ocean acidification by reducing carbon emissions, including in the context of a new agreement that will be applicable to all under the United Nations Framework Convention on Climate Change.”</w:t>
      </w:r>
    </w:p>
    <w:p w:rsidR="004929FB" w:rsidRDefault="004929FB" w:rsidP="004929FB">
      <w:r>
        <w:t>That is a reference to a successor agreement to the now-defunct Kyoto Protocol that the U.S. signed but never ratified, which is now being negotiated with Obama administration participation. The pact is supposed to be fully prepared by next year, and also take effect in 2020.</w:t>
      </w:r>
    </w:p>
    <w:p w:rsidR="004929FB" w:rsidRDefault="004929FB" w:rsidP="004929FB">
      <w:r w:rsidRPr="008D66DC">
        <w:rPr>
          <w:rStyle w:val="StyleUnderline"/>
        </w:rPr>
        <w:t>When it comes to providing input to the administration’s</w:t>
      </w:r>
      <w:r>
        <w:t xml:space="preserve"> expanded </w:t>
      </w:r>
      <w:r w:rsidRPr="008D66DC">
        <w:rPr>
          <w:rStyle w:val="StyleUnderline"/>
        </w:rPr>
        <w:t>preserve plans</w:t>
      </w:r>
      <w:r>
        <w:t xml:space="preserve">, however, </w:t>
      </w:r>
      <w:r w:rsidRPr="008D66DC">
        <w:t xml:space="preserve">a number of </w:t>
      </w:r>
      <w:r w:rsidRPr="008D66DC">
        <w:rPr>
          <w:rStyle w:val="Emphasis"/>
        </w:rPr>
        <w:t>important stakeholders have already spoken – against them</w:t>
      </w:r>
      <w:r>
        <w:t>.</w:t>
      </w:r>
    </w:p>
    <w:p w:rsidR="004929FB" w:rsidRDefault="004929FB" w:rsidP="004929FB">
      <w:r w:rsidRPr="008D66DC">
        <w:rPr>
          <w:rStyle w:val="StyleUnderline"/>
        </w:rPr>
        <w:lastRenderedPageBreak/>
        <w:t>The proposed restrictions are “unnecessary,” and enforcing them would</w:t>
      </w:r>
      <w:r>
        <w:rPr>
          <w:rStyle w:val="StyleUnderline"/>
        </w:rPr>
        <w:t xml:space="preserve"> </w:t>
      </w:r>
      <w:r w:rsidRPr="008D66DC">
        <w:rPr>
          <w:rStyle w:val="StyleUnderline"/>
        </w:rPr>
        <w:t>be “overstepping currently managed sustainable management regimes, reducing US fisheries competitiveness, and yielding few</w:t>
      </w:r>
      <w:r>
        <w:t xml:space="preserve">, if any, </w:t>
      </w:r>
      <w:r w:rsidRPr="008D66DC">
        <w:rPr>
          <w:rStyle w:val="StyleUnderline"/>
        </w:rPr>
        <w:t>ecological benefits,” according to a report issued</w:t>
      </w:r>
      <w:r>
        <w:t xml:space="preserve"> two weeks after the State Department conference </w:t>
      </w:r>
      <w:r w:rsidRPr="008D66DC">
        <w:rPr>
          <w:rStyle w:val="StyleUnderline"/>
        </w:rPr>
        <w:t>by the Western Pacific Regional Fishery Management Council</w:t>
      </w:r>
      <w:r>
        <w:t xml:space="preserve"> – a group created by the federal government itself.</w:t>
      </w:r>
    </w:p>
    <w:p w:rsidR="004929FB" w:rsidRDefault="004929FB" w:rsidP="004929FB">
      <w:r w:rsidRPr="008D66DC">
        <w:rPr>
          <w:rStyle w:val="StyleUnderline"/>
        </w:rPr>
        <w:t>The group also declared that the administration “failed to consult the [Council] about the true economic and environmental impacts of its plan</w:t>
      </w:r>
      <w:r>
        <w:t xml:space="preserve"> to expand the Monument,” which overrides existing fishery management legislation.</w:t>
      </w:r>
    </w:p>
    <w:p w:rsidR="004929FB" w:rsidRDefault="004929FB" w:rsidP="004929FB">
      <w:r>
        <w:t xml:space="preserve">The </w:t>
      </w:r>
      <w:r w:rsidRPr="008D66DC">
        <w:rPr>
          <w:rStyle w:val="StyleUnderline"/>
        </w:rPr>
        <w:t>fishermen</w:t>
      </w:r>
      <w:r>
        <w:t xml:space="preserve"> also </w:t>
      </w:r>
      <w:r w:rsidRPr="008D66DC">
        <w:rPr>
          <w:rStyle w:val="StyleUnderline"/>
        </w:rPr>
        <w:t>charge that the expanded preserves will</w:t>
      </w:r>
      <w:r>
        <w:t xml:space="preserve"> almost entirely </w:t>
      </w:r>
      <w:r w:rsidRPr="008D66DC">
        <w:rPr>
          <w:rStyle w:val="StyleUnderline"/>
        </w:rPr>
        <w:t>affect U.S. fishing vessels, which they argue are already the best managed and most supervised in the world</w:t>
      </w:r>
      <w:r>
        <w:t xml:space="preserve">, even though any overfishing in the vast Pacific involves a variety of international fleets, and notably these days a rapidly increasing flotilla from China. </w:t>
      </w:r>
    </w:p>
    <w:p w:rsidR="004929FB" w:rsidRDefault="004929FB" w:rsidP="004929FB">
      <w:r>
        <w:t>The target for much of the fishing effort are tuna and mackerel and their kin, high-value food sources that are not heavily fished in the waters that would suddenly join the expanded preserve areas, but could become much more productive in future years, when El Nino currents change Pacific warming patterns and push fish stocks further into the reserve waters. But even then, U.S. fishing vessels are likely to honor the no-go areas, and others may not.</w:t>
      </w:r>
    </w:p>
    <w:p w:rsidR="004929FB" w:rsidRDefault="004929FB" w:rsidP="004929FB">
      <w:r>
        <w:t xml:space="preserve">Moreover, according to Ray </w:t>
      </w:r>
      <w:proofErr w:type="spellStart"/>
      <w:r>
        <w:t>Hilborn</w:t>
      </w:r>
      <w:proofErr w:type="spellEnd"/>
      <w:r>
        <w:t>, a professor in the School of Aquatic and Fishery Sciences at University of Washington and a renowned authority on global fish populations, the marine preserves embody a zoological contradiction. They are supposedly intended to protect fish such as tuna that are “highly migratory” and travel thousands of miles during their life-span.</w:t>
      </w:r>
    </w:p>
    <w:p w:rsidR="004929FB" w:rsidRDefault="004929FB" w:rsidP="004929FB">
      <w:r>
        <w:t>“The areas proposed are too small to impact the stock status of large tuna populations that span the Pacific Ocean,” he told Fox News. “These are token closures and will have no real impact on the fishes of the ocean.”</w:t>
      </w:r>
    </w:p>
    <w:p w:rsidR="004929FB" w:rsidRDefault="004929FB" w:rsidP="004929FB">
      <w:r>
        <w:t>Another highly regarded expert on fishing stocks, Carl Walters of the University of British Columbia, agrees. “You would need to substantially close the entire Western Pacific,” he told Fox News. The kind of 20 percent standards that are being set now are not very effective.”</w:t>
      </w:r>
    </w:p>
    <w:p w:rsidR="004929FB" w:rsidRDefault="004929FB" w:rsidP="004929FB">
      <w:r>
        <w:t>The experts also rebut the notion that the condition of all tuna species and other big food fish like marlin and swordfish is necessarily dire. “Big tuna are overfished but not to a catastrophic extent,” says Walters, although he adds that some species, notably highly prized blue fin tuna, are “in pretty bad shape.”</w:t>
      </w:r>
    </w:p>
    <w:p w:rsidR="004929FB" w:rsidRDefault="004929FB" w:rsidP="004929FB">
      <w:r>
        <w:t xml:space="preserve">Most others “need to be managed,” but the real urgency is an end to “pathological” subsidies given to fishing fleets from European countries like Spain, which encourages vast amounts of overfishing and real changes in behavior for aggressive fleets such as those of Taiwan. </w:t>
      </w:r>
    </w:p>
    <w:p w:rsidR="004929FB" w:rsidRDefault="004929FB" w:rsidP="004929FB">
      <w:r>
        <w:t>(North American fishing fleets, Walters adds, “are not subsidized the same way,” and have had trouble staying afloat economically.)</w:t>
      </w:r>
    </w:p>
    <w:p w:rsidR="004929FB" w:rsidRDefault="004929FB" w:rsidP="004929FB">
      <w:r>
        <w:t xml:space="preserve">“The best solution to address overfishing of highly migratory stocks, </w:t>
      </w:r>
      <w:proofErr w:type="spellStart"/>
      <w:r>
        <w:t>Hilborn</w:t>
      </w:r>
      <w:proofErr w:type="spellEnd"/>
      <w:r>
        <w:t xml:space="preserve"> says, “is working cooperatively within the international community on science-based measures, monitoring compliance, and tough consequences for non-compliance.”</w:t>
      </w:r>
    </w:p>
    <w:p w:rsidR="004929FB" w:rsidRDefault="004929FB" w:rsidP="004929FB">
      <w:r>
        <w:t>According to another international fisheries official who talked with Fox News, however, the only country that can truly enforce that strict – and likely expensive – compliance is the U.S.</w:t>
      </w:r>
    </w:p>
    <w:p w:rsidR="004929FB" w:rsidRDefault="004929FB" w:rsidP="004929FB">
      <w:r>
        <w:t xml:space="preserve">Meantime, </w:t>
      </w:r>
      <w:r w:rsidRPr="008D66DC">
        <w:rPr>
          <w:rStyle w:val="StyleUnderline"/>
        </w:rPr>
        <w:t>said one person familiar with proceedings at the State Department conference, “</w:t>
      </w:r>
      <w:r w:rsidRPr="008D66DC">
        <w:rPr>
          <w:rStyle w:val="Emphasis"/>
        </w:rPr>
        <w:t>they are chipping away relentlessly at legitimate U.S. fishing</w:t>
      </w:r>
      <w:r>
        <w:t>.”</w:t>
      </w:r>
    </w:p>
    <w:p w:rsidR="004929FB" w:rsidRDefault="004929FB" w:rsidP="004929FB"/>
    <w:p w:rsidR="004929FB" w:rsidRDefault="004929FB" w:rsidP="004929FB">
      <w:pPr>
        <w:pStyle w:val="Heading4"/>
      </w:pPr>
      <w:r>
        <w:t>More evidence—Obama just expanded the marine protected areas</w:t>
      </w:r>
    </w:p>
    <w:p w:rsidR="004929FB" w:rsidRPr="00DA2D5E" w:rsidRDefault="004929FB" w:rsidP="004929FB">
      <w:r>
        <w:rPr>
          <w:rStyle w:val="AuthorYear"/>
        </w:rPr>
        <w:t>PPG 6/23</w:t>
      </w:r>
      <w:r w:rsidRPr="00DA2D5E">
        <w:t xml:space="preserve"> – </w:t>
      </w:r>
      <w:r>
        <w:t xml:space="preserve">Pittsburgh </w:t>
      </w:r>
      <w:proofErr w:type="spellStart"/>
      <w:r>
        <w:t>Post Gazette</w:t>
      </w:r>
      <w:proofErr w:type="spellEnd"/>
      <w:r>
        <w:t xml:space="preserve">. (“Pittsburgh Post-Gazette: An Obama order offers help to ocean habitats”, limaohio.com, </w:t>
      </w:r>
      <w:hyperlink r:id="rId93" w:history="1">
        <w:r w:rsidRPr="00E2140A">
          <w:rPr>
            <w:rStyle w:val="Hyperlink"/>
          </w:rPr>
          <w:t>http://limaohio.com/apps/pbcs.dll/article?avis=LI&amp;date=20140625&amp;category=news&amp;lopenr=306259995&amp;Ref=AR</w:t>
        </w:r>
      </w:hyperlink>
      <w:r>
        <w:t>, June 23, 2014)</w:t>
      </w:r>
    </w:p>
    <w:p w:rsidR="004929FB" w:rsidRDefault="004929FB" w:rsidP="004929FB">
      <w:r>
        <w:lastRenderedPageBreak/>
        <w:t xml:space="preserve">JUNE 23 — Last week, President Barack </w:t>
      </w:r>
      <w:r w:rsidRPr="00DA2D5E">
        <w:rPr>
          <w:rStyle w:val="StyleUnderline"/>
        </w:rPr>
        <w:t>Obama said he would use his executive authority to extend the prohibition against commercial fishing and energy</w:t>
      </w:r>
      <w:r>
        <w:t xml:space="preserve"> production </w:t>
      </w:r>
      <w:r w:rsidRPr="00DA2D5E">
        <w:rPr>
          <w:rStyle w:val="StyleUnderline"/>
        </w:rPr>
        <w:t>to 200 miles around the Pacific Remote Islands Marine National Monument</w:t>
      </w:r>
      <w:r>
        <w:t>, an unspoiled habitat for fish and migratory birds under federal oversight.</w:t>
      </w:r>
    </w:p>
    <w:p w:rsidR="004929FB" w:rsidRDefault="004929FB" w:rsidP="004929FB">
      <w:r>
        <w:t>In one of George W. Bush’s last official acts as president, he gave monument status to nearly 87,000 square miles of the same pristine marine environment. Like Mr. Bush, Mr. Obama limited fishing, recreational development and energy exploration in that stretch of uninhabited aquatic wilderness.</w:t>
      </w:r>
    </w:p>
    <w:p w:rsidR="004929FB" w:rsidRDefault="004929FB" w:rsidP="004929FB">
      <w:r>
        <w:t xml:space="preserve">Mr. </w:t>
      </w:r>
      <w:r w:rsidRPr="00DA2D5E">
        <w:rPr>
          <w:rStyle w:val="StyleUnderline"/>
        </w:rPr>
        <w:t>Obama expanded the area Mr. Bush sought to protect by adding an additional 150 nautical miles to the zone around the marine sanctuary</w:t>
      </w:r>
      <w:r>
        <w:t>. The two presidents agreed that as one of humanity’s greatest treasures, the Pacific Remote Islands Marine National Monument should be protected from the kind of exploitation that routinely takes place around the world.</w:t>
      </w:r>
    </w:p>
    <w:p w:rsidR="004929FB" w:rsidRPr="00DA2D5E" w:rsidRDefault="004929FB" w:rsidP="004929FB">
      <w:pPr>
        <w:rPr>
          <w:rStyle w:val="Emphasis"/>
        </w:rPr>
      </w:pPr>
      <w:r w:rsidRPr="00DA2D5E">
        <w:rPr>
          <w:rStyle w:val="StyleUnderline"/>
        </w:rPr>
        <w:t xml:space="preserve">Such a major expansion of ocean sanctuary </w:t>
      </w:r>
      <w:r w:rsidRPr="00DA2D5E">
        <w:rPr>
          <w:rStyle w:val="Emphasis"/>
        </w:rPr>
        <w:t>does not sit well with Republican lawmakers</w:t>
      </w:r>
      <w:r w:rsidRPr="00DA2D5E">
        <w:rPr>
          <w:rStyle w:val="StyleUnderline"/>
        </w:rPr>
        <w:t xml:space="preserve">. They already resent Mr. Obama’s willingness to use his executive authority. </w:t>
      </w:r>
      <w:r w:rsidRPr="00DA2D5E">
        <w:rPr>
          <w:rStyle w:val="Emphasis"/>
        </w:rPr>
        <w:t>The GOP also believes the Obama administration’s recognition of</w:t>
      </w:r>
      <w:r w:rsidRPr="00DA2D5E">
        <w:t xml:space="preserve"> the reality of man-made </w:t>
      </w:r>
      <w:r w:rsidRPr="00DA2D5E">
        <w:rPr>
          <w:rStyle w:val="Emphasis"/>
        </w:rPr>
        <w:t>climate change hovers in the background of every environmental decision.</w:t>
      </w:r>
    </w:p>
    <w:p w:rsidR="004929FB" w:rsidRDefault="004929FB" w:rsidP="004929FB">
      <w:r w:rsidRPr="00DA2D5E">
        <w:rPr>
          <w:rStyle w:val="StyleUnderline"/>
        </w:rPr>
        <w:t>The right</w:t>
      </w:r>
      <w:r w:rsidRPr="00DA2D5E">
        <w:t xml:space="preserve"> of energy companies </w:t>
      </w:r>
      <w:r w:rsidRPr="00DA2D5E">
        <w:rPr>
          <w:rStyle w:val="StyleUnderline"/>
        </w:rPr>
        <w:t>to extract</w:t>
      </w:r>
      <w:r>
        <w:t xml:space="preserve"> fossil fuels and </w:t>
      </w:r>
      <w:r w:rsidRPr="00DA2D5E">
        <w:rPr>
          <w:rStyle w:val="StyleUnderline"/>
        </w:rPr>
        <w:t>natural gas wherever they can be found as well as the fishing industry’s desire to fish in protected waters are</w:t>
      </w:r>
      <w:r w:rsidRPr="00DA2D5E">
        <w:t xml:space="preserve"> also </w:t>
      </w:r>
      <w:r w:rsidRPr="00DA2D5E">
        <w:rPr>
          <w:rStyle w:val="Emphasis"/>
        </w:rPr>
        <w:t>private-sector prerogatives that Republicans champion</w:t>
      </w:r>
      <w:r w:rsidRPr="00DA2D5E">
        <w:rPr>
          <w:rStyle w:val="StyleUnderline"/>
        </w:rPr>
        <w:t xml:space="preserve">. They believe Mr. </w:t>
      </w:r>
      <w:r w:rsidRPr="00DA2D5E">
        <w:rPr>
          <w:rStyle w:val="Emphasis"/>
        </w:rPr>
        <w:t>Obama over-regulates the environment</w:t>
      </w:r>
      <w:r w:rsidRPr="00DA2D5E">
        <w:rPr>
          <w:rStyle w:val="StyleUnderline"/>
        </w:rPr>
        <w:t xml:space="preserve"> to the detriment of the American economy</w:t>
      </w:r>
      <w:r>
        <w:t>.</w:t>
      </w:r>
    </w:p>
    <w:p w:rsidR="004929FB" w:rsidRDefault="004929FB" w:rsidP="004929FB">
      <w:r>
        <w:t xml:space="preserve">Mr. </w:t>
      </w:r>
      <w:r w:rsidRPr="00DA2D5E">
        <w:rPr>
          <w:rStyle w:val="StyleUnderline"/>
        </w:rPr>
        <w:t>Obama understands that he won’t get any leeway in the Republican-controlled House, so taking executive action</w:t>
      </w:r>
      <w:r w:rsidRPr="00DA2D5E">
        <w:t xml:space="preserve"> allowed by law </w:t>
      </w:r>
      <w:r w:rsidRPr="00DA2D5E">
        <w:rPr>
          <w:rStyle w:val="StyleUnderline"/>
        </w:rPr>
        <w:t>is the only way to get</w:t>
      </w:r>
      <w:r w:rsidRPr="00DA2D5E">
        <w:t xml:space="preserve"> important </w:t>
      </w:r>
      <w:r w:rsidRPr="00DA2D5E">
        <w:rPr>
          <w:rStyle w:val="StyleUnderline"/>
        </w:rPr>
        <w:t>things done regarding the environment</w:t>
      </w:r>
      <w:r>
        <w:t>.</w:t>
      </w:r>
    </w:p>
    <w:p w:rsidR="004929FB" w:rsidRDefault="004929FB" w:rsidP="004929FB">
      <w:r>
        <w:t>Mr. Obama’s order will go into effect later this year after the public has had a chance to comment. Although the president will be doubling the area of ocean under U.S. protection, it is a drop in the bucket compared to vast expanses where pollution reigns and fish populations are close to collapse.</w:t>
      </w:r>
    </w:p>
    <w:p w:rsidR="003F6740" w:rsidRDefault="003F6740" w:rsidP="003F6740">
      <w:pPr>
        <w:pStyle w:val="Heading3"/>
      </w:pPr>
      <w:r>
        <w:lastRenderedPageBreak/>
        <w:t>Climate Change Thumper</w:t>
      </w:r>
    </w:p>
    <w:p w:rsidR="003F6740" w:rsidRDefault="003F6740" w:rsidP="003F6740">
      <w:pPr>
        <w:pStyle w:val="Heading4"/>
      </w:pPr>
      <w:r>
        <w:t>Obama’s climate change executive order thumps the link</w:t>
      </w:r>
    </w:p>
    <w:p w:rsidR="003F6740" w:rsidRPr="0080368A" w:rsidRDefault="003F6740" w:rsidP="003F6740">
      <w:proofErr w:type="spellStart"/>
      <w:r>
        <w:rPr>
          <w:rStyle w:val="AuthorYear"/>
        </w:rPr>
        <w:t>Piltz</w:t>
      </w:r>
      <w:proofErr w:type="spellEnd"/>
      <w:r>
        <w:rPr>
          <w:rStyle w:val="AuthorYear"/>
        </w:rPr>
        <w:t xml:space="preserve"> 7/18</w:t>
      </w:r>
      <w:r w:rsidRPr="0080368A">
        <w:t xml:space="preserve"> – </w:t>
      </w:r>
      <w:r>
        <w:t xml:space="preserve">Rick </w:t>
      </w:r>
      <w:proofErr w:type="spellStart"/>
      <w:r>
        <w:t>Piltz</w:t>
      </w:r>
      <w:proofErr w:type="spellEnd"/>
      <w:r>
        <w:t xml:space="preserve"> is a writer for Climate Science Watch. (“On Obama's new actions to support state and local climate preparedness”, Climate Science Watch, </w:t>
      </w:r>
      <w:hyperlink r:id="rId94" w:history="1">
        <w:r w:rsidRPr="00E2140A">
          <w:rPr>
            <w:rStyle w:val="Hyperlink"/>
          </w:rPr>
          <w:t>http://www.climatesciencewatch.org/2014/07/18/on-obamas-new-actions-to-support-state-and-local-climate-preparedness/</w:t>
        </w:r>
      </w:hyperlink>
      <w:r>
        <w:t>, July 18, 2014)</w:t>
      </w:r>
    </w:p>
    <w:p w:rsidR="003F6740" w:rsidRDefault="003F6740" w:rsidP="003F6740">
      <w:r>
        <w:t xml:space="preserve">It's been a long time coming, but </w:t>
      </w:r>
      <w:r w:rsidRPr="0038348E">
        <w:rPr>
          <w:rStyle w:val="StyleUnderline"/>
        </w:rPr>
        <w:t>climate change preparedness has finally moved into the mainstream of national policymaking</w:t>
      </w:r>
      <w:r>
        <w:t xml:space="preserve">. Responding to the State, Local, and Tribal Leaders Task Force on Climate Preparedness and Resilience he established in 2013, </w:t>
      </w:r>
      <w:r w:rsidRPr="0038348E">
        <w:rPr>
          <w:rStyle w:val="StyleUnderline"/>
        </w:rPr>
        <w:t xml:space="preserve">the President announced </w:t>
      </w:r>
      <w:r w:rsidRPr="006516E2">
        <w:rPr>
          <w:rStyle w:val="Emphasis"/>
        </w:rPr>
        <w:t>a number of initiatives</w:t>
      </w:r>
      <w:r w:rsidRPr="0038348E">
        <w:rPr>
          <w:rStyle w:val="StyleUnderline"/>
        </w:rPr>
        <w:t xml:space="preserve"> through which the federal government will support preparedness action by</w:t>
      </w:r>
      <w:r>
        <w:t xml:space="preserve"> states and local </w:t>
      </w:r>
      <w:r w:rsidRPr="0038348E">
        <w:rPr>
          <w:rStyle w:val="StyleUnderline"/>
        </w:rPr>
        <w:t>communities to enhance resilience to global climate disruption</w:t>
      </w:r>
      <w:r>
        <w:t xml:space="preserve">. These are positive steps, though of course they fall far short of a comprehensive strategy, there is little in the way of new funding, and only proactive state and local leaders are involved, not the </w:t>
      </w:r>
      <w:proofErr w:type="spellStart"/>
      <w:r>
        <w:t>denialist</w:t>
      </w:r>
      <w:proofErr w:type="spellEnd"/>
      <w:r>
        <w:t xml:space="preserve"> governors and other 'leaders' who won't take action to protect their people.</w:t>
      </w:r>
    </w:p>
    <w:p w:rsidR="003F6740" w:rsidRDefault="003F6740" w:rsidP="003F6740">
      <w:r>
        <w:t xml:space="preserve">On July 16 </w:t>
      </w:r>
      <w:r w:rsidRPr="0038348E">
        <w:rPr>
          <w:rStyle w:val="StyleUnderline"/>
        </w:rPr>
        <w:t>the President announced a series of actions</w:t>
      </w:r>
      <w:r>
        <w:t xml:space="preserve"> (summarized below) </w:t>
      </w:r>
      <w:r w:rsidRPr="0038348E">
        <w:rPr>
          <w:rStyle w:val="StyleUnderline"/>
        </w:rPr>
        <w:t>to respond to input from the State, Local, and Tribal Leaders Task Force on Climate Preparedness and Resilience</w:t>
      </w:r>
      <w:r>
        <w:t xml:space="preserve"> he established last November. The Task Force, made up of 26 officials from across the country, held its fourth and final meeting in Washington, D.C., on July 16. They will make their final recommendations in the fall on how the federal government can best support communities in dealing with the impacts of climate change.</w:t>
      </w:r>
    </w:p>
    <w:p w:rsidR="003F6740" w:rsidRDefault="003F6740" w:rsidP="003F6740">
      <w:r w:rsidRPr="0038348E">
        <w:rPr>
          <w:rStyle w:val="StyleUnderline"/>
        </w:rPr>
        <w:t>Obama included climate change preparedness as one of the three fundamental components of the Climate Action Plan he announced in June 2013. This was followed in November 2013 by his Executive Order on “Preparing the United States for the Impacts of Climate Change.” The new initiatives</w:t>
      </w:r>
      <w:r>
        <w:t xml:space="preserve">, following on that Executive Order, </w:t>
      </w:r>
      <w:r w:rsidRPr="0038348E">
        <w:rPr>
          <w:rStyle w:val="StyleUnderline"/>
        </w:rPr>
        <w:t>continue the development of a national climate change preparedness process</w:t>
      </w:r>
      <w:r>
        <w:t>. This is something Climate Science Watch called for in March 2008. It took 25 years – since the global warming problem was first recognized as a major public issue – to get to this stage, with climate change preparedness planning and action being framed as a U.S. presidential order to the Executive Branch.</w:t>
      </w:r>
    </w:p>
    <w:p w:rsidR="003F6740" w:rsidRDefault="003F6740" w:rsidP="003F6740">
      <w:r w:rsidRPr="0038348E">
        <w:rPr>
          <w:rStyle w:val="StyleUnderline"/>
        </w:rPr>
        <w:t>The new initiatives</w:t>
      </w:r>
      <w:r>
        <w:t xml:space="preserve"> are steps in the right direction. They </w:t>
      </w:r>
      <w:r w:rsidRPr="0038348E">
        <w:rPr>
          <w:rStyle w:val="StyleUnderline"/>
        </w:rPr>
        <w:t>involve federal-state-local cooperation, and they include actions by multiple federal agencies</w:t>
      </w:r>
      <w:r>
        <w:t xml:space="preserve"> (USDA, NOAA, EPA, FEMA, the U.S. Geological Survey, the Centers for Disease Control and Prevention, and the Bureau of Indian Affairs). Thus they exemplify the essential principle that climate change preparedness must address a very wide range of potentially disruptive impacts, and thus planning and action will need to be woven throughout a very wide range of relevant institutions, jurisdictions, missions, policies, budgets, and programs. Where we are today should be seen as still near the beginning of what will be an ongoing process through which thinking and acting strategically on climate change becomes part of society's </w:t>
      </w:r>
      <w:proofErr w:type="spellStart"/>
      <w:r>
        <w:t>decisionmaking</w:t>
      </w:r>
      <w:proofErr w:type="spellEnd"/>
      <w:r>
        <w:t>.</w:t>
      </w:r>
    </w:p>
    <w:p w:rsidR="003F6740" w:rsidRDefault="003F6740" w:rsidP="003F6740">
      <w:r>
        <w:t>In that context, it must be noted:</w:t>
      </w:r>
    </w:p>
    <w:p w:rsidR="003F6740" w:rsidRDefault="003F6740" w:rsidP="003F6740">
      <w:r>
        <w:t>What has been proposed so far in the way of federal action falls far short of a comprehensive strategy commensurate with the scope and urgency of the problem of disruptive climate change impacts.</w:t>
      </w:r>
    </w:p>
    <w:p w:rsidR="003F6740" w:rsidRDefault="003F6740" w:rsidP="003F6740">
      <w:r>
        <w:t xml:space="preserve">There is not a whole lot of new funding, so </w:t>
      </w:r>
      <w:r w:rsidRPr="0038348E">
        <w:rPr>
          <w:rStyle w:val="StyleUnderline"/>
        </w:rPr>
        <w:t>the actions rely on creative thinking to stimulate innovation, getting the ball rolling in some new areas, and pilots and other programs with limited coverage in some cases. It will be difficult to get the federal preparedness effort up to where it needs to be in the absence of legislative and funding support from a Congress that has been worth less than zero on climate issues</w:t>
      </w:r>
      <w:r>
        <w:t xml:space="preserve"> during the past few years.</w:t>
      </w:r>
    </w:p>
    <w:p w:rsidR="003F6740" w:rsidRDefault="003F6740" w:rsidP="003F6740">
      <w:r>
        <w:lastRenderedPageBreak/>
        <w:t xml:space="preserve">The State, Local, and Tribal Leaders task force includes some of the more proactive public officials, who are not at war with climate science. That's who is out there for the federal government to work with on initiatives like those proposed this week. There are still many state and local 'leaders' who are AWOL on climate change. For example, we see global warming impacts </w:t>
      </w:r>
      <w:proofErr w:type="spellStart"/>
      <w:r>
        <w:t>denialist</w:t>
      </w:r>
      <w:proofErr w:type="spellEnd"/>
      <w:r>
        <w:t xml:space="preserve"> governors in Texas, Florida, North Carolina and other states whose retrograde approach to the problem, in effect, stands in the way of protecting the people of their states from what is to come, for example, in the way of drought, wildfires, sea level rise, and coastal storm surge.</w:t>
      </w:r>
    </w:p>
    <w:p w:rsidR="003F6740" w:rsidRDefault="003F6740" w:rsidP="003F6740">
      <w:r>
        <w:t xml:space="preserve">And clearly, preparedness can take a community, a state, a nation only so far in the absence of effective action to cut back on greenhouse gas emissions and expedite a transformation of the fossil-fuel-based energy system. Preparedness is necessary in order to build resilience </w:t>
      </w:r>
      <w:proofErr w:type="spellStart"/>
      <w:r>
        <w:t>ttry</w:t>
      </w:r>
      <w:proofErr w:type="spellEnd"/>
      <w:r>
        <w:t xml:space="preserve"> to manage the impacts of climate change that are already unavoidable. But on the current global trajectory of energy use and emissions, we are on course to run well up into the 'dangerous anthropogenic interference with the climate system' realm – a situation that would likely overwhelm society's ability to adapt to the impacts.</w:t>
      </w:r>
    </w:p>
    <w:p w:rsidR="003F6740" w:rsidRDefault="003F6740" w:rsidP="003F6740">
      <w:r w:rsidRPr="0038348E">
        <w:rPr>
          <w:rStyle w:val="StyleUnderline"/>
        </w:rPr>
        <w:t>The federal preparedness actions announced</w:t>
      </w:r>
      <w:r>
        <w:t xml:space="preserve"> by the President this week </w:t>
      </w:r>
      <w:r w:rsidRPr="0038348E">
        <w:rPr>
          <w:rStyle w:val="StyleUnderline"/>
        </w:rPr>
        <w:t>include</w:t>
      </w:r>
      <w:r>
        <w:t>:</w:t>
      </w:r>
    </w:p>
    <w:p w:rsidR="003F6740" w:rsidRDefault="003F6740" w:rsidP="003F6740">
      <w:r>
        <w:t xml:space="preserve">The U.S. Geological Survey and other federal agencies are launching </w:t>
      </w:r>
      <w:r w:rsidRPr="0038348E">
        <w:rPr>
          <w:rStyle w:val="StyleUnderline"/>
        </w:rPr>
        <w:t>a $13.1 million 3-D Elevation Program partnership to develop advanced</w:t>
      </w:r>
      <w:r>
        <w:t xml:space="preserve"> 3-dimensional </w:t>
      </w:r>
      <w:r w:rsidRPr="0038348E">
        <w:rPr>
          <w:rStyle w:val="StyleUnderline"/>
        </w:rPr>
        <w:t>mapping</w:t>
      </w:r>
      <w:r>
        <w:t xml:space="preserve"> </w:t>
      </w:r>
      <w:r w:rsidRPr="0038348E">
        <w:rPr>
          <w:rStyle w:val="StyleUnderline"/>
        </w:rPr>
        <w:t>data of the United States</w:t>
      </w:r>
      <w:r>
        <w:t>, for use in flood risk management, water resource planning, mitigation of coastal erosion and storm surge impacts, and identification of landslide hazards as an essential component of supporting action on climate resilience.</w:t>
      </w:r>
    </w:p>
    <w:p w:rsidR="003F6740" w:rsidRDefault="003F6740" w:rsidP="003F6740">
      <w:r w:rsidRPr="0038348E">
        <w:rPr>
          <w:rStyle w:val="StyleUnderline"/>
        </w:rPr>
        <w:t>New details were announced for a nearly $1 billion National Disaster Resilience Competition</w:t>
      </w:r>
      <w:r>
        <w:t>, which will make resources available to communities that have been struck by natural disasters in recent years. The year-long competition will have two phases: (1) risk assessment and planning; and (2) design and implementation. The best proposals will receive funds for implementation to demonstrate how communities across the country can build a more resilient future.</w:t>
      </w:r>
    </w:p>
    <w:p w:rsidR="003F6740" w:rsidRDefault="003F6740" w:rsidP="003F6740">
      <w:r w:rsidRPr="0038348E">
        <w:rPr>
          <w:rStyle w:val="StyleUnderline"/>
        </w:rPr>
        <w:t>The Bureau of Indian Affairs is launching a new $10 million Federal-Tribal Climate Resilience Partnership and Technical Assistance Program</w:t>
      </w:r>
      <w:r>
        <w:t xml:space="preserve"> that will help tribes prepare for climate change by developing and delivering adaptation training.</w:t>
      </w:r>
    </w:p>
    <w:p w:rsidR="003F6740" w:rsidRDefault="003F6740" w:rsidP="003F6740">
      <w:r w:rsidRPr="0038348E">
        <w:rPr>
          <w:rStyle w:val="StyleUnderline"/>
        </w:rPr>
        <w:t>The U.S. Department of Agriculture (USDA) announced awards totaling $236.3 million in funding for eight states to support improved rural electric infrastructure</w:t>
      </w:r>
      <w:r>
        <w:t>, including deployment of smart grid technologies.</w:t>
      </w:r>
    </w:p>
    <w:p w:rsidR="003F6740" w:rsidRDefault="003F6740" w:rsidP="003F6740">
      <w:r w:rsidRPr="0038348E">
        <w:rPr>
          <w:rStyle w:val="StyleUnderline"/>
        </w:rPr>
        <w:t>USDA is announcing additional funds to help rural communities that have experienced or are likely to experience a significant decline in the quantity or quality of drinking water</w:t>
      </w:r>
      <w:r>
        <w:t xml:space="preserve"> due to severe drought and other emergencies.</w:t>
      </w:r>
    </w:p>
    <w:p w:rsidR="003F6740" w:rsidRDefault="003F6740" w:rsidP="003F6740">
      <w:r>
        <w:t xml:space="preserve">To ensure that States are preparing for the impacts of climate change, </w:t>
      </w:r>
      <w:r w:rsidRPr="0038348E">
        <w:rPr>
          <w:rStyle w:val="StyleUnderline"/>
        </w:rPr>
        <w:t>the Federal Emergency Management Agency will release new guidance for State Hazard Mitigation Plans that calls upon States to consider climate variability as part of their requirement to address the probability of future events in state planning efforts</w:t>
      </w:r>
      <w:r>
        <w:t xml:space="preserve"> – for example, preparing in advance of a disaster to identify and drive actions for more resilient and sustainable recovery, such as elevating or relocating homes and businesses to reduce flood risks associated with sea-level rise and more intense storms or rebuilding to higher standards.</w:t>
      </w:r>
    </w:p>
    <w:p w:rsidR="003F6740" w:rsidRDefault="003F6740" w:rsidP="003F6740">
      <w:r w:rsidRPr="0038348E">
        <w:rPr>
          <w:rStyle w:val="StyleUnderline"/>
        </w:rPr>
        <w:t xml:space="preserve">The National Oceanic and Atmospheric Administration announced program guidance </w:t>
      </w:r>
      <w:proofErr w:type="gramStart"/>
      <w:r w:rsidRPr="0038348E">
        <w:rPr>
          <w:rStyle w:val="StyleUnderline"/>
        </w:rPr>
        <w:t>and  $</w:t>
      </w:r>
      <w:proofErr w:type="gramEnd"/>
      <w:r w:rsidRPr="0038348E">
        <w:rPr>
          <w:rStyle w:val="StyleUnderline"/>
        </w:rPr>
        <w:t>1.5 million of competitive funding to help states and tribes make improvements to their coastal management programs</w:t>
      </w:r>
      <w:r>
        <w:t>, to better prepare for the impacts of climate change and improve the safety of their communities.</w:t>
      </w:r>
    </w:p>
    <w:p w:rsidR="003F6740" w:rsidRDefault="003F6740" w:rsidP="003F6740">
      <w:r w:rsidRPr="0038348E">
        <w:rPr>
          <w:rStyle w:val="StyleUnderline"/>
        </w:rPr>
        <w:t xml:space="preserve">The Environmental Protection Agency is launching a Green Infrastructure Collaborative among government agencies, NGOs, and other private sector entities to advance green </w:t>
      </w:r>
      <w:proofErr w:type="spellStart"/>
      <w:r w:rsidRPr="0038348E">
        <w:rPr>
          <w:rStyle w:val="StyleUnderline"/>
        </w:rPr>
        <w:t>stormwater</w:t>
      </w:r>
      <w:proofErr w:type="spellEnd"/>
      <w:r w:rsidRPr="0038348E">
        <w:rPr>
          <w:rStyle w:val="StyleUnderline"/>
        </w:rPr>
        <w:t xml:space="preserve"> infrastructure</w:t>
      </w:r>
      <w:r>
        <w:t xml:space="preserve">. Federal agencies will provide funding </w:t>
      </w:r>
      <w:r>
        <w:lastRenderedPageBreak/>
        <w:t xml:space="preserve">assistance in at least 25 communities across the country for green infrastructure projects, technical assistance to create integrated green </w:t>
      </w:r>
      <w:proofErr w:type="spellStart"/>
      <w:r>
        <w:t>stormwater</w:t>
      </w:r>
      <w:proofErr w:type="spellEnd"/>
      <w:r>
        <w:t xml:space="preserve"> management and hazard mitigation plans, and recognition and awards programs for innovative green infrastructure projects.</w:t>
      </w:r>
    </w:p>
    <w:p w:rsidR="003F6740" w:rsidRDefault="003F6740" w:rsidP="003F6740">
      <w:r w:rsidRPr="0038348E">
        <w:t>The U.S. Centers for Disease Control and Prevention released a new guide, “Assessing Health Vulnerability to Climate Change,” to help public health departments assess local vulnerabilities to health hazards associated with climate change.</w:t>
      </w:r>
    </w:p>
    <w:p w:rsidR="003F6740" w:rsidRDefault="003F6740" w:rsidP="003F6740">
      <w:pPr>
        <w:pStyle w:val="Heading3"/>
      </w:pPr>
      <w:r>
        <w:lastRenderedPageBreak/>
        <w:t>Foss</w:t>
      </w:r>
      <w:r w:rsidR="00187DAC">
        <w:t>il Fuels Thu</w:t>
      </w:r>
      <w:r>
        <w:t>mper</w:t>
      </w:r>
    </w:p>
    <w:p w:rsidR="003F6740" w:rsidRDefault="003F6740" w:rsidP="003F6740">
      <w:pPr>
        <w:pStyle w:val="Heading4"/>
      </w:pPr>
      <w:r>
        <w:t>Obama just opened up the East Coast to oil exploration—thumps the link</w:t>
      </w:r>
    </w:p>
    <w:p w:rsidR="003F6740" w:rsidRDefault="003F6740" w:rsidP="003F6740">
      <w:proofErr w:type="spellStart"/>
      <w:r>
        <w:rPr>
          <w:rStyle w:val="AuthorYear"/>
        </w:rPr>
        <w:t>Dearen</w:t>
      </w:r>
      <w:proofErr w:type="spellEnd"/>
      <w:r>
        <w:rPr>
          <w:rStyle w:val="AuthorYear"/>
        </w:rPr>
        <w:t xml:space="preserve"> 7/18</w:t>
      </w:r>
      <w:r w:rsidRPr="0038348E">
        <w:t xml:space="preserve"> – </w:t>
      </w:r>
      <w:r>
        <w:t xml:space="preserve">Jason </w:t>
      </w:r>
      <w:proofErr w:type="spellStart"/>
      <w:r>
        <w:t>Dearen</w:t>
      </w:r>
      <w:proofErr w:type="spellEnd"/>
      <w:r>
        <w:t xml:space="preserve"> is a writer for The Florida Times-Union. (“Obama opens East Coast, including Florida and Georgia, to oil search”, The Florida Times-Union, jacksonville.com, </w:t>
      </w:r>
      <w:hyperlink r:id="rId95" w:history="1">
        <w:r w:rsidRPr="00E2140A">
          <w:rPr>
            <w:rStyle w:val="Hyperlink"/>
          </w:rPr>
          <w:t>http://jacksonville.com/news/national/2014-07-18/story/obama-opens-east-coast-oil-search</w:t>
        </w:r>
      </w:hyperlink>
      <w:r>
        <w:t>, July 18, 2014)</w:t>
      </w:r>
    </w:p>
    <w:p w:rsidR="003F6740" w:rsidRDefault="003F6740" w:rsidP="003F6740">
      <w:r w:rsidRPr="00DB0E59">
        <w:rPr>
          <w:rStyle w:val="StyleUnderline"/>
        </w:rPr>
        <w:t>Opening the Eastern Seaboard to offshore oil exploration</w:t>
      </w:r>
      <w:r>
        <w:t xml:space="preserve"> for the first time in decades, </w:t>
      </w:r>
      <w:r w:rsidRPr="00DB0E59">
        <w:rPr>
          <w:rStyle w:val="StyleUnderline"/>
        </w:rPr>
        <w:t>the Obama administration</w:t>
      </w:r>
      <w:r>
        <w:t xml:space="preserve"> on Friday </w:t>
      </w:r>
      <w:r w:rsidRPr="00DB0E59">
        <w:rPr>
          <w:rStyle w:val="StyleUnderline"/>
        </w:rPr>
        <w:t>approved the use of sonic cannons to discover deposits under the ocean floor</w:t>
      </w:r>
      <w:r w:rsidRPr="00DB0E59">
        <w:t xml:space="preserve"> </w:t>
      </w:r>
      <w:r>
        <w:t>by shooting sound waves 100 times louder than a jet engine through waters shared by endangered whales and turtles.</w:t>
      </w:r>
    </w:p>
    <w:p w:rsidR="003F6740" w:rsidRDefault="003F6740" w:rsidP="003F6740">
      <w:r w:rsidRPr="00DB0E59">
        <w:rPr>
          <w:rStyle w:val="StyleUnderline"/>
        </w:rPr>
        <w:t>The U.S. Bureau of Ocean Energy Management's approval</w:t>
      </w:r>
      <w:r>
        <w:t xml:space="preserve"> of this technology's use off the U.S. East Coast </w:t>
      </w:r>
      <w:r w:rsidRPr="00DB0E59">
        <w:rPr>
          <w:rStyle w:val="StyleUnderline"/>
        </w:rPr>
        <w:t>is the first step toward identifying new oil and gas deposits in federal waters from Florida to Delaware</w:t>
      </w:r>
      <w:r>
        <w:t>. Energy companies need this detailed information as they prepare to apply for drilling leases in 2018 if the government reopens the area, as expected.</w:t>
      </w:r>
    </w:p>
    <w:p w:rsidR="003F6740" w:rsidRDefault="003F6740" w:rsidP="003F6740">
      <w:r>
        <w:t>"The bureau has identified a path forward that addresses the need to update the nearly four-decade-old data in the region while protecting marine life and cultural sites," acting BOEM Director Walter Cruickshank said in a statement. "The bureau's decision reflects a carefully analyzed and balanced approach that will allow us to increase our understanding of potential offshore resources while protecting the human, marine, and coastal environments."</w:t>
      </w:r>
    </w:p>
    <w:p w:rsidR="003F6740" w:rsidRDefault="003F6740" w:rsidP="003F6740">
      <w:r>
        <w:t xml:space="preserve">The </w:t>
      </w:r>
      <w:r w:rsidRPr="00DB0E59">
        <w:rPr>
          <w:rStyle w:val="StyleUnderline"/>
        </w:rPr>
        <w:t>sonic cannons are already in use in the western Gulf of Mexico, off Alaska and other offshore oil operations around the world</w:t>
      </w:r>
      <w:r>
        <w:t>. They are towed behind boats, sending strong pulses of sound into the ocean every 10 seconds or so. The pulses reverberate beneath the sea floor and bounce back to the surface, where they are measured by hydrophones. Computers then translate the data into high resolution, three-dimensional images.</w:t>
      </w:r>
    </w:p>
    <w:p w:rsidR="003F6740" w:rsidRDefault="003F6740" w:rsidP="003F6740">
      <w:r>
        <w:t>"</w:t>
      </w:r>
      <w:r w:rsidRPr="00DB0E59">
        <w:rPr>
          <w:rStyle w:val="StyleUnderline"/>
        </w:rPr>
        <w:t>It's like a sonogram of the earth</w:t>
      </w:r>
      <w:r>
        <w:t>," said Andy Radford, a petroleum engineer at the American Petroleum Institute, an oil and gas trade association in Washington DC. "</w:t>
      </w:r>
      <w:r w:rsidRPr="00DB0E59">
        <w:rPr>
          <w:rStyle w:val="StyleUnderline"/>
        </w:rPr>
        <w:t>You can't see the oil and gas, but you can see the structures in the earth that might hold oil and gas</w:t>
      </w:r>
      <w:r>
        <w:t>."</w:t>
      </w:r>
    </w:p>
    <w:p w:rsidR="003F6740" w:rsidRDefault="003F6740" w:rsidP="003F6740">
      <w:r>
        <w:t xml:space="preserve">The sonic cannons are often fired continually for weeks or months, and </w:t>
      </w:r>
      <w:r w:rsidRPr="00DB0E59">
        <w:rPr>
          <w:rStyle w:val="StyleUnderline"/>
        </w:rPr>
        <w:t>multiple mapping projects are expected to be operating simultaneously</w:t>
      </w:r>
      <w:r>
        <w:t xml:space="preserve"> as companies gather competitive, secret data. </w:t>
      </w:r>
      <w:r w:rsidRPr="00DB0E59">
        <w:rPr>
          <w:rStyle w:val="StyleUnderline"/>
        </w:rPr>
        <w:t>Whale-spotting observers will be required onboard</w:t>
      </w:r>
      <w:r>
        <w:t>, but the sounds — which water amplifies by orders of magnitude — pose real dangers for whales, fish and sea turtles that also use sound to communicate across hundreds of miles.</w:t>
      </w:r>
    </w:p>
    <w:p w:rsidR="003F6740" w:rsidRPr="00DB0E59" w:rsidRDefault="003F6740" w:rsidP="003F6740">
      <w:r w:rsidRPr="00DB0E59">
        <w:rPr>
          <w:rStyle w:val="StyleUnderline"/>
        </w:rPr>
        <w:t>More than 120,000 people or groups sent comments to the government, which held hearings and spent years developing these rules</w:t>
      </w:r>
      <w:r>
        <w:t xml:space="preserve">. The bureau's environmental impact study estimates that more than 138,000 sea creatures could be harmed, including nine of the 500 north Atlantic right whales remaining </w:t>
      </w:r>
      <w:r w:rsidRPr="00DB0E59">
        <w:t>in the world.</w:t>
      </w:r>
    </w:p>
    <w:p w:rsidR="003F6740" w:rsidRDefault="003F6740" w:rsidP="003F6740">
      <w:r w:rsidRPr="00DB0E59">
        <w:t>Of foremost concern are endangered species like these whales,</w:t>
      </w:r>
      <w:r>
        <w:t xml:space="preserve"> which give birth off the shores of northern Florida and southern Georgia before migrating north each year. Since the cetaceans are so scarce, any impact from this intense noise pollution on feeding or communications could have long-term effects, Scott Kraus, a right whale expert at the John H. Prescott Marine Laboratory in Boston, said.</w:t>
      </w:r>
    </w:p>
    <w:p w:rsidR="003F6740" w:rsidRDefault="003F6740" w:rsidP="003F6740">
      <w:r>
        <w:t>"No one has been allowed to test anything like this on right whales," Kraus said of the seismic cannons. "(The Obama administration) has authorized a giant experiment on right whales that this country would never allow researchers to do."</w:t>
      </w:r>
    </w:p>
    <w:p w:rsidR="003F6740" w:rsidRDefault="003F6740" w:rsidP="003F6740"/>
    <w:p w:rsidR="003F6740" w:rsidRDefault="003F6740" w:rsidP="003F6740">
      <w:pPr>
        <w:pStyle w:val="Heading4"/>
      </w:pPr>
      <w:r>
        <w:lastRenderedPageBreak/>
        <w:t>Recent controversial executive order on oil exploration thumps the link</w:t>
      </w:r>
    </w:p>
    <w:p w:rsidR="003F6740" w:rsidRPr="00B9191B" w:rsidRDefault="003F6740" w:rsidP="003F6740">
      <w:r>
        <w:rPr>
          <w:rStyle w:val="AuthorYear"/>
        </w:rPr>
        <w:t>Reuters 7/19</w:t>
      </w:r>
      <w:r w:rsidRPr="00B9191B">
        <w:t xml:space="preserve"> – </w:t>
      </w:r>
      <w:r>
        <w:t xml:space="preserve">(“Sonic cannons for E. Coast: Obama approves oil exploration despite ‘threat to sea life’”, Reuters, </w:t>
      </w:r>
      <w:hyperlink r:id="rId96" w:history="1">
        <w:r w:rsidRPr="00B73548">
          <w:rPr>
            <w:rStyle w:val="Hyperlink"/>
          </w:rPr>
          <w:t>http://rt.com/usa/174028-obama-oil-exploration-environmentalists/</w:t>
        </w:r>
      </w:hyperlink>
      <w:r>
        <w:t>, July 19, 2014)</w:t>
      </w:r>
    </w:p>
    <w:p w:rsidR="003F6740" w:rsidRDefault="003F6740" w:rsidP="003F6740">
      <w:r w:rsidRPr="00DF1E0D">
        <w:rPr>
          <w:rStyle w:val="StyleUnderline"/>
        </w:rPr>
        <w:t>The Obama administration has announced it is reopening the US Eastern Seaboard to offshore oil and gas exploration</w:t>
      </w:r>
      <w:r>
        <w:t>, clearing the way for the use of sonic cannons to locate energy deposits – despite the threat to sea life.</w:t>
      </w:r>
    </w:p>
    <w:p w:rsidR="003F6740" w:rsidRPr="00DF1E0D" w:rsidRDefault="003F6740" w:rsidP="003F6740">
      <w:pPr>
        <w:rPr>
          <w:rStyle w:val="StyleUnderline"/>
        </w:rPr>
      </w:pPr>
      <w:r w:rsidRPr="00DF1E0D">
        <w:rPr>
          <w:rStyle w:val="Emphasis"/>
        </w:rPr>
        <w:t>The White House is attempting to sell its controversial energy plan on the back of desperately needed jobs in a stagnant economy</w:t>
      </w:r>
      <w:r w:rsidRPr="00DF1E0D">
        <w:t xml:space="preserve">, as well as reducing its energy dependency. However, </w:t>
      </w:r>
      <w:r w:rsidRPr="00DF1E0D">
        <w:rPr>
          <w:rStyle w:val="StyleUnderline"/>
        </w:rPr>
        <w:t xml:space="preserve">those arguments have </w:t>
      </w:r>
      <w:r w:rsidRPr="00DF1E0D">
        <w:rPr>
          <w:rStyle w:val="Emphasis"/>
        </w:rPr>
        <w:t>done little to persuade environmentalists and folks who depend upon fishing and tourism for their livelihoods</w:t>
      </w:r>
      <w:r w:rsidRPr="00DF1E0D">
        <w:rPr>
          <w:rStyle w:val="StyleUnderline"/>
        </w:rPr>
        <w:t>.</w:t>
      </w:r>
    </w:p>
    <w:p w:rsidR="003F6740" w:rsidRDefault="003F6740" w:rsidP="003F6740">
      <w:r w:rsidRPr="00DF1E0D">
        <w:rPr>
          <w:rStyle w:val="StyleUnderline"/>
        </w:rPr>
        <w:t>Environmental groups attempted to extend a decades-old ban against drilling off the Atlantic Coast by pointing out the dangers that the use of sonic cannons</w:t>
      </w:r>
      <w:r>
        <w:t xml:space="preserve">, which emit powerful pulses of sound into the ocean every 10 seconds, </w:t>
      </w:r>
      <w:r w:rsidRPr="00DF1E0D">
        <w:rPr>
          <w:rStyle w:val="StyleUnderline"/>
        </w:rPr>
        <w:t>presents to a multitude of sea creatures</w:t>
      </w:r>
      <w:r>
        <w:t xml:space="preserve">, including dolphins, turtles and whales. The argument, however, seems to have fallen on deaf ears. </w:t>
      </w:r>
    </w:p>
    <w:p w:rsidR="003F6740" w:rsidRDefault="003F6740" w:rsidP="003F6740">
      <w:r>
        <w:t xml:space="preserve">The US Bureau of Ocean Energy Management </w:t>
      </w:r>
      <w:r w:rsidRPr="00DF1E0D">
        <w:rPr>
          <w:rStyle w:val="StyleUnderline"/>
        </w:rPr>
        <w:t>(BOEM) approved opening the outer continental shelf from Delaware to Florida to exploration beginning in 2018</w:t>
      </w:r>
      <w:r>
        <w:t xml:space="preserve">, while adding that it is still dedicated to protecting marine life. In fact, the bureau’s own estimates show that more than 138,000 types of marine life could be harmed by the exploration, including nine of the world’s remaining 500 North Atlantic right whales. </w:t>
      </w:r>
    </w:p>
    <w:p w:rsidR="003F6740" w:rsidRDefault="003F6740" w:rsidP="003F6740">
      <w:r>
        <w:t xml:space="preserve">“The bureau’s decision reflects a carefully analyzed and balanced approach that will allow us to increase our understanding of potential offshore resources while protecting the human, marine, and coastal environments,” acting BOEM Director Walter Cruickshank said in a statement. </w:t>
      </w:r>
    </w:p>
    <w:p w:rsidR="003F6740" w:rsidRDefault="003F6740" w:rsidP="003F6740">
      <w:r>
        <w:t xml:space="preserve">Meanwhile, </w:t>
      </w:r>
      <w:r w:rsidRPr="00DF1E0D">
        <w:rPr>
          <w:rStyle w:val="StyleUnderline"/>
        </w:rPr>
        <w:t>the economic incentives of tapping into the massive energy reserves off the East Coast may be too tempting a proposition despite the environmental risks</w:t>
      </w:r>
      <w:r>
        <w:t xml:space="preserve"> involved.</w:t>
      </w:r>
    </w:p>
    <w:p w:rsidR="003F6740" w:rsidRDefault="003F6740" w:rsidP="003F6740">
      <w:r>
        <w:t xml:space="preserve">There is an estimated 4.72 billion barrels of oil and 37.51 trillion cu. feet (1.125 trillion cu. meters) of natural gas buried below the surface from Maine to Florida, according to BOEM. Energy lobbyists, who have been pushing to open up oil and gas exploration for decades, say the project could attract $195 billion in investment between 2017 and 2035, as well as generating thousands of jobs and pumping over $23 billion per year into the economy. </w:t>
      </w:r>
    </w:p>
    <w:p w:rsidR="003F6740" w:rsidRDefault="003F6740" w:rsidP="003F6740">
      <w:r w:rsidRPr="00DF1E0D">
        <w:rPr>
          <w:rStyle w:val="StyleUnderline"/>
        </w:rPr>
        <w:t>While many East Coast states have anti-drilling legislation on the books that forbid exploration off their shores, the government’s plans for drilling will take place in federally-designated waters</w:t>
      </w:r>
      <w:r>
        <w:t xml:space="preserve"> and beyond the jurisdiction of state law. </w:t>
      </w:r>
    </w:p>
    <w:p w:rsidR="003F6740" w:rsidRPr="00B9191B" w:rsidRDefault="003F6740" w:rsidP="003F6740">
      <w:r w:rsidRPr="00DF1E0D">
        <w:rPr>
          <w:rStyle w:val="StyleUnderline"/>
        </w:rPr>
        <w:t>Although oil and gas companies will have to comply with some environmental regulations</w:t>
      </w:r>
      <w:r>
        <w:t xml:space="preserve">, like having whale-spotting observers onboard, and closing certain habitats during birthing and feeding seasons, </w:t>
      </w:r>
      <w:r w:rsidRPr="00DF1E0D">
        <w:rPr>
          <w:rStyle w:val="StyleUnderline"/>
        </w:rPr>
        <w:t>environmentalists say those precautions fall drastically short</w:t>
      </w:r>
      <w:r>
        <w:t xml:space="preserve"> of mitigating the threat that sonic cannons present to aquatic life.</w:t>
      </w:r>
    </w:p>
    <w:p w:rsidR="005E2E14" w:rsidRDefault="005E2E14" w:rsidP="005E2E14">
      <w:pPr>
        <w:pStyle w:val="Heading3"/>
      </w:pPr>
      <w:r>
        <w:lastRenderedPageBreak/>
        <w:t>PC Low/No Push</w:t>
      </w:r>
    </w:p>
    <w:p w:rsidR="005E2E14" w:rsidRDefault="005E2E14" w:rsidP="005E2E14">
      <w:pPr>
        <w:pStyle w:val="Heading4"/>
      </w:pPr>
      <w:r>
        <w:t>Obama has zero credibility and won’t push – he is already a lame-duck president</w:t>
      </w:r>
    </w:p>
    <w:p w:rsidR="005E2E14" w:rsidRPr="00587DA2" w:rsidRDefault="005E2E14" w:rsidP="005E2E14">
      <w:r w:rsidRPr="005573C6">
        <w:rPr>
          <w:rStyle w:val="Style13ptBold"/>
        </w:rPr>
        <w:t>Morrissey, 7-17</w:t>
      </w:r>
      <w:r>
        <w:t xml:space="preserve"> - providing political analysis as a columnist and radio host since 2003 (Edward, “How Obama’s Last 3 Lame-Duck Years Will Play Out,” 7/17/2014, </w:t>
      </w:r>
      <w:hyperlink r:id="rId97" w:history="1">
        <w:r w:rsidRPr="0076521D">
          <w:rPr>
            <w:rStyle w:val="Hyperlink"/>
          </w:rPr>
          <w:t>http://www.thefiscaltimes.com/Columns/2014/07/17/How-Obama-s-Last-3-Lame-Duck-Years-Will-Play-Out</w:t>
        </w:r>
      </w:hyperlink>
      <w:r>
        <w:t xml:space="preserve"> ) DS</w:t>
      </w:r>
    </w:p>
    <w:p w:rsidR="005E2E14" w:rsidRDefault="005E2E14" w:rsidP="005E2E14">
      <w:r>
        <w:t xml:space="preserve">Normally, </w:t>
      </w:r>
      <w:r w:rsidRPr="000E1544">
        <w:rPr>
          <w:rStyle w:val="StyleUnderline"/>
        </w:rPr>
        <w:t>midterm elections provide voters a scorecard for their assessment of an administration’s performance</w:t>
      </w:r>
      <w:r>
        <w:t xml:space="preserve">. </w:t>
      </w:r>
      <w:r w:rsidRPr="000E1544">
        <w:rPr>
          <w:rStyle w:val="StyleUnderline"/>
        </w:rPr>
        <w:t>Popular presidents encourage this by highlighting their successes, while unpopular presidents attempt to shift the blame.</w:t>
      </w:r>
      <w:r>
        <w:t xml:space="preserve"> They </w:t>
      </w:r>
      <w:proofErr w:type="gramStart"/>
      <w:r>
        <w:t>either target</w:t>
      </w:r>
      <w:proofErr w:type="gramEnd"/>
      <w:r>
        <w:t xml:space="preserve"> Congress and/or blame their predecessor, and create a new agenda to address the dissatisfaction of voters on their top priorities.   </w:t>
      </w:r>
    </w:p>
    <w:p w:rsidR="005E2E14" w:rsidRPr="000E1544" w:rsidRDefault="005E2E14" w:rsidP="005E2E14">
      <w:pPr>
        <w:rPr>
          <w:rStyle w:val="Emphasis"/>
        </w:rPr>
      </w:pPr>
      <w:r>
        <w:t xml:space="preserve">Barack </w:t>
      </w:r>
      <w:r w:rsidRPr="000E1544">
        <w:rPr>
          <w:rStyle w:val="StyleUnderline"/>
        </w:rPr>
        <w:t xml:space="preserve">Obama’s recent attempts to shift blame shows that the White House grasps </w:t>
      </w:r>
      <w:r w:rsidRPr="00AB5894">
        <w:rPr>
          <w:rStyle w:val="Emphasis"/>
        </w:rPr>
        <w:t>his declining popularity and credibility</w:t>
      </w:r>
      <w:r w:rsidRPr="000E1544">
        <w:rPr>
          <w:rStyle w:val="StyleUnderline"/>
        </w:rPr>
        <w:t xml:space="preserve">, but Obama has made himself rather than voter priorities the centerpiece of the White House message in the midterms – and </w:t>
      </w:r>
      <w:r w:rsidRPr="000E1544">
        <w:rPr>
          <w:rStyle w:val="Emphasis"/>
        </w:rPr>
        <w:t xml:space="preserve">that bodes ill for the next two years. </w:t>
      </w:r>
    </w:p>
    <w:p w:rsidR="005E2E14" w:rsidRPr="000E1544" w:rsidRDefault="005E2E14" w:rsidP="005E2E14">
      <w:pPr>
        <w:rPr>
          <w:rStyle w:val="StyleUnderline"/>
        </w:rPr>
      </w:pPr>
      <w:r>
        <w:t xml:space="preserve">To some extent, Obama has followed this strategy since losing the House in 2010, and even before that. </w:t>
      </w:r>
      <w:r w:rsidRPr="000E1544">
        <w:rPr>
          <w:rStyle w:val="StyleUnderline"/>
        </w:rPr>
        <w:t>When his big economic stimulus didn’t turn the economy around, Obama blamed the George W. Bush</w:t>
      </w:r>
      <w:r>
        <w:t xml:space="preserve"> administration’s policies and claimed that he and his team didn’t understand the depth of the hole from which they had to start. </w:t>
      </w:r>
      <w:r w:rsidRPr="000E1544">
        <w:rPr>
          <w:rStyle w:val="StyleUnderline"/>
        </w:rPr>
        <w:t>That argument didn’t prevent Republicans from winning the biggest midterm victory in 70 years, but that result did allow Obama to blame House Republicans when the stimulus and other Obama economic policies failed to solve the problem of chronic joblessness.</w:t>
      </w:r>
    </w:p>
    <w:p w:rsidR="005E2E14" w:rsidRDefault="005E2E14" w:rsidP="005E2E14">
      <w:r>
        <w:t xml:space="preserve">From that point forward, </w:t>
      </w:r>
      <w:r w:rsidRPr="000E1544">
        <w:rPr>
          <w:rStyle w:val="StyleUnderline"/>
        </w:rPr>
        <w:t>Obama fought a holding pattern, in part to protect Obamacare and in part to force the House to capitulate on the rest of his agenda</w:t>
      </w:r>
      <w:r>
        <w:t>. Normal-order budgets became a thing of the past, as Senate Democrats refused to produce the budget authorizations required of them under the Budget and Impoundment Control Act of 1974.</w:t>
      </w:r>
    </w:p>
    <w:p w:rsidR="005E2E14" w:rsidRPr="000E1544" w:rsidRDefault="005E2E14" w:rsidP="005E2E14">
      <w:pPr>
        <w:rPr>
          <w:rStyle w:val="StyleUnderline"/>
        </w:rPr>
      </w:pPr>
      <w:r w:rsidRPr="000E1544">
        <w:rPr>
          <w:rStyle w:val="StyleUnderline"/>
        </w:rPr>
        <w:t>Obama and his allies in the Senate staged a series of fiscal “cliffs” over the next two-plus years, akin to games of chicken over the federal budget, in an ultimately futile attempt to force Republicans to end the Bush tax cuts and buckle under on higher spending.</w:t>
      </w:r>
    </w:p>
    <w:p w:rsidR="005E2E14" w:rsidRPr="00587DA2" w:rsidRDefault="005E2E14" w:rsidP="005E2E14">
      <w:pPr>
        <w:rPr>
          <w:rStyle w:val="StyleUnderline"/>
        </w:rPr>
      </w:pPr>
      <w:r>
        <w:t xml:space="preserve">The election of 2012 was supposed to resolve the standoff. Republicans thought Obama would be a one-term president, and Democrats thought that anger over obstructionism added to the superior get-out-the-vote efforts from the Obama campaign would allow them to regain the House. In the end, neither were true; </w:t>
      </w:r>
      <w:r w:rsidRPr="00587DA2">
        <w:rPr>
          <w:rStyle w:val="StyleUnderline"/>
        </w:rPr>
        <w:t xml:space="preserve">voters chose </w:t>
      </w:r>
      <w:r>
        <w:t xml:space="preserve">the status quo instead, </w:t>
      </w:r>
      <w:r w:rsidRPr="00587DA2">
        <w:rPr>
          <w:rStyle w:val="StyleUnderline"/>
        </w:rPr>
        <w:t>giving Obama the weakest re-election win in history and Republicans a slightly smaller majority in the House.</w:t>
      </w:r>
    </w:p>
    <w:p w:rsidR="005E2E14" w:rsidRDefault="005E2E14" w:rsidP="005E2E14">
      <w:r>
        <w:t xml:space="preserve">The message: </w:t>
      </w:r>
      <w:r w:rsidRPr="00587DA2">
        <w:rPr>
          <w:rStyle w:val="StyleUnderline"/>
        </w:rPr>
        <w:t>voters expected all sides to work together to focus on the priorities of the electorate and not the hobby horses of the Beltway</w:t>
      </w:r>
      <w:r>
        <w:t xml:space="preserve">. At first, the message appeared to get through. Senate Democrats actually approved their first budget in four years, and the two parties attempted to reach a compromise on immigration. </w:t>
      </w:r>
      <w:r w:rsidRPr="00587DA2">
        <w:rPr>
          <w:rStyle w:val="Emphasis"/>
        </w:rPr>
        <w:t>That effort ground to a halt after the scandals at the IRS</w:t>
      </w:r>
      <w:r>
        <w:t xml:space="preserve">. </w:t>
      </w:r>
      <w:r w:rsidRPr="00587DA2">
        <w:rPr>
          <w:rStyle w:val="StyleUnderline"/>
        </w:rPr>
        <w:t xml:space="preserve">Then the NSA erupted, </w:t>
      </w:r>
      <w:r w:rsidRPr="00587DA2">
        <w:rPr>
          <w:rStyle w:val="Emphasis"/>
        </w:rPr>
        <w:t>damaging the credibility of the Obama administration</w:t>
      </w:r>
      <w:r w:rsidRPr="00587DA2">
        <w:rPr>
          <w:rStyle w:val="StyleUnderline"/>
        </w:rPr>
        <w:t>, especially after the Department of Justice sat on its IRS probe.</w:t>
      </w:r>
    </w:p>
    <w:p w:rsidR="005E2E14" w:rsidRDefault="005E2E14" w:rsidP="005E2E14">
      <w:r w:rsidRPr="00587DA2">
        <w:rPr>
          <w:rStyle w:val="StyleUnderline"/>
        </w:rPr>
        <w:lastRenderedPageBreak/>
        <w:t>Other failures soon followed, domestic and foreign: the abortive Syrian intervention, the Obamacare rollout disaster, and the exposure of widespread fraud and corruption at the Department of Veteran Affairs. That continued into this month’s immigration crisis and Obama’s refusal to go to the border he once claimed was “secure</w:t>
      </w:r>
      <w:r>
        <w:t xml:space="preserve">,” arguing that it was “a photo op,” on a trip which featured a number of fundraisers and a billiards game played with Colorado Governor John </w:t>
      </w:r>
      <w:proofErr w:type="spellStart"/>
      <w:r>
        <w:t>Hickenlooper</w:t>
      </w:r>
      <w:proofErr w:type="spellEnd"/>
      <w:r>
        <w:t xml:space="preserve"> for the benefit of photographers.</w:t>
      </w:r>
    </w:p>
    <w:p w:rsidR="005E2E14" w:rsidRPr="00587DA2" w:rsidRDefault="005E2E14" w:rsidP="005E2E14">
      <w:pPr>
        <w:rPr>
          <w:rStyle w:val="StyleUnderline"/>
        </w:rPr>
      </w:pPr>
      <w:r w:rsidRPr="00587DA2">
        <w:rPr>
          <w:rStyle w:val="StyleUnderline"/>
        </w:rPr>
        <w:t xml:space="preserve">All of this </w:t>
      </w:r>
      <w:r w:rsidRPr="00587DA2">
        <w:rPr>
          <w:rStyle w:val="Emphasis"/>
        </w:rPr>
        <w:t>undermined confidence in the Obama administration</w:t>
      </w:r>
      <w:r w:rsidRPr="00587DA2">
        <w:rPr>
          <w:rStyle w:val="StyleUnderline"/>
        </w:rPr>
        <w:t xml:space="preserve"> and sent the President’s poll numbers into a tailspin over the last few months</w:t>
      </w:r>
      <w:r>
        <w:t xml:space="preserve">. Instead of clearing the decks and acting, well, presidential, </w:t>
      </w:r>
      <w:r w:rsidRPr="00587DA2">
        <w:rPr>
          <w:rStyle w:val="StyleUnderline"/>
        </w:rPr>
        <w:t>Obama has reacted by making himself the focus and stringing together an ad-hoc agenda of low-priority issues to distract from his leadership crisis.</w:t>
      </w:r>
    </w:p>
    <w:p w:rsidR="005E2E14" w:rsidRPr="00587DA2" w:rsidRDefault="005E2E14" w:rsidP="005E2E14">
      <w:pPr>
        <w:rPr>
          <w:rStyle w:val="StyleUnderline"/>
        </w:rPr>
      </w:pPr>
      <w:r>
        <w:t xml:space="preserve">The White House and its allies have spent the last couple of weeks hyperventilating about the Hobby Lobby decision with little connection to reality, while </w:t>
      </w:r>
      <w:r w:rsidRPr="00587DA2">
        <w:rPr>
          <w:rStyle w:val="StyleUnderline"/>
        </w:rPr>
        <w:t>Obama has complained more than ever that opposition to his policies and his performance is personal rather than legitimate.</w:t>
      </w:r>
    </w:p>
    <w:p w:rsidR="005E2E14" w:rsidRDefault="005E2E14" w:rsidP="005E2E14">
      <w:r w:rsidRPr="00587DA2">
        <w:rPr>
          <w:rStyle w:val="StyleUnderline"/>
        </w:rPr>
        <w:t xml:space="preserve">That seems like a strange strategy for the midterm elections, especially with the </w:t>
      </w:r>
      <w:proofErr w:type="gramStart"/>
      <w:r w:rsidRPr="00587DA2">
        <w:rPr>
          <w:rStyle w:val="StyleUnderline"/>
        </w:rPr>
        <w:t xml:space="preserve">public  </w:t>
      </w:r>
      <w:r w:rsidRPr="00587DA2">
        <w:rPr>
          <w:rStyle w:val="Emphasis"/>
        </w:rPr>
        <w:t>souring</w:t>
      </w:r>
      <w:proofErr w:type="gramEnd"/>
      <w:r w:rsidRPr="00587DA2">
        <w:rPr>
          <w:rStyle w:val="Emphasis"/>
        </w:rPr>
        <w:t xml:space="preserve"> on Obama’s leadership</w:t>
      </w:r>
      <w:r>
        <w:t xml:space="preserve">. Instead of highlighting new directions on voter priorities like the economy, jobs, and government dysfunction -- clearly on display at the VA and IRS -- Democrats are talking about income inequality (a priority for 3 percent) and birth control (which doesn’t even appear on Gallup’s list of top voter-identified priorities). </w:t>
      </w:r>
    </w:p>
    <w:p w:rsidR="005E2E14" w:rsidRDefault="005E2E14" w:rsidP="005E2E14">
      <w:r>
        <w:t xml:space="preserve">Obama seems to welcome the idea of making the midterms a referendum on himself and his personal battles, even if Democrats want the focus to be almost anywhere else. Meanwhile, </w:t>
      </w:r>
      <w:r w:rsidRPr="00587DA2">
        <w:rPr>
          <w:rStyle w:val="Emphasis"/>
        </w:rPr>
        <w:t>nothing gets done</w:t>
      </w:r>
      <w:r w:rsidRPr="00587DA2">
        <w:rPr>
          <w:rStyle w:val="StyleUnderline"/>
        </w:rPr>
        <w:t xml:space="preserve"> unless it rises to a crisis level, and then only after endless rounds of </w:t>
      </w:r>
      <w:r w:rsidRPr="00587DA2">
        <w:rPr>
          <w:rStyle w:val="Emphasis"/>
        </w:rPr>
        <w:t>brinksmanship</w:t>
      </w:r>
      <w:r w:rsidRPr="00587DA2">
        <w:rPr>
          <w:rStyle w:val="StyleUnderline"/>
        </w:rPr>
        <w:t>. We’re back to the status quo of 2011-13.</w:t>
      </w:r>
    </w:p>
    <w:p w:rsidR="005E2E14" w:rsidRPr="00587DA2" w:rsidRDefault="005E2E14" w:rsidP="005E2E14">
      <w:pPr>
        <w:rPr>
          <w:rStyle w:val="StyleUnderline"/>
        </w:rPr>
      </w:pPr>
      <w:r>
        <w:t xml:space="preserve">Essentially, </w:t>
      </w:r>
      <w:r w:rsidRPr="00587DA2">
        <w:rPr>
          <w:rStyle w:val="StyleUnderline"/>
        </w:rPr>
        <w:t xml:space="preserve">we have a </w:t>
      </w:r>
      <w:r w:rsidRPr="00587DA2">
        <w:rPr>
          <w:rStyle w:val="Emphasis"/>
        </w:rPr>
        <w:t>lame-duck presidency</w:t>
      </w:r>
      <w:r w:rsidRPr="00587DA2">
        <w:rPr>
          <w:rStyle w:val="StyleUnderline"/>
        </w:rPr>
        <w:t xml:space="preserve"> already in action</w:t>
      </w:r>
      <w:r>
        <w:t xml:space="preserve">. Contrast that with the final two years of the Bush administration after the Democratic midterm sweep of 2006. There was plenty of personal animosity, accusations of incompetence and executive abuse of power, and threats of investigations. However, </w:t>
      </w:r>
      <w:r w:rsidRPr="00587DA2">
        <w:rPr>
          <w:rStyle w:val="StyleUnderline"/>
        </w:rPr>
        <w:t>Bush still worked with the opposition well enough to get a budget passed, added troops in Iraq for the surge, and eventually launched TARP on a bipartisan basis. Bush didn’t get everything he wanted, but he kept business running in Washington DC.</w:t>
      </w:r>
    </w:p>
    <w:p w:rsidR="005E2E14" w:rsidRPr="00587DA2" w:rsidRDefault="005E2E14" w:rsidP="005E2E14">
      <w:pPr>
        <w:rPr>
          <w:rStyle w:val="StyleUnderline"/>
        </w:rPr>
      </w:pPr>
      <w:r>
        <w:t xml:space="preserve">This latest strategy shows that the lame-duck presidency will persist until 2017. The Washington Post’s Election Lab says the GOP has an 86 percent chance of winning control of the Senate and a 99 percent chance of holding the House. If that comes to pass, the drama will move from Capitol Hill, where Senate Democrats have stifled Republican economic policy, to the White House, where Obama has issued only a handful of vetoes. Rather than acknowledge that voters want a change in direction, </w:t>
      </w:r>
      <w:r w:rsidRPr="00587DA2">
        <w:rPr>
          <w:rStyle w:val="StyleUnderline"/>
        </w:rPr>
        <w:t xml:space="preserve">Obama will almost certainly opt to keep up the pretense that Congress just dislikes him personally, and play for the 2016 elections. </w:t>
      </w:r>
    </w:p>
    <w:p w:rsidR="005E2E14" w:rsidRPr="00587DA2" w:rsidRDefault="005E2E14" w:rsidP="005E2E14">
      <w:pPr>
        <w:rPr>
          <w:rStyle w:val="StyleUnderline"/>
        </w:rPr>
      </w:pPr>
      <w:r w:rsidRPr="00587DA2">
        <w:rPr>
          <w:rStyle w:val="StyleUnderline"/>
        </w:rPr>
        <w:t>If Democrats beat the odds and keep control of the Senate, all that will mean is a continuation of the current status quo and stalemate on Capitol Hill.</w:t>
      </w:r>
      <w:r>
        <w:t xml:space="preserve"> Obama will claim that as a mandate to stay the course and ignore both voter priorities and his opposition. </w:t>
      </w:r>
      <w:r w:rsidRPr="00587DA2">
        <w:rPr>
          <w:rStyle w:val="StyleUnderline"/>
        </w:rPr>
        <w:t>The only way this calculus changes is if Democrats manage to win both chambers of Congress, but with Obama’s approval ratings in the low 40s and heading downward, the chances of that happening are somewhere between slim and none – and much closer to none.</w:t>
      </w:r>
    </w:p>
    <w:p w:rsidR="005E2E14" w:rsidRPr="0074064B" w:rsidRDefault="005E2E14" w:rsidP="005E2E14">
      <w:pPr>
        <w:rPr>
          <w:u w:val="single"/>
        </w:rPr>
      </w:pPr>
      <w:r w:rsidRPr="00587DA2">
        <w:rPr>
          <w:rStyle w:val="StyleUnderline"/>
        </w:rPr>
        <w:t>While the midterm elections matter to the GOP for other reasons</w:t>
      </w:r>
      <w:r>
        <w:t xml:space="preserve"> – the ability to constrain Obama’s options on presidential appointments and judicial nominations, as well as establishing a mandate for their opposition – </w:t>
      </w:r>
      <w:r w:rsidRPr="00587DA2">
        <w:rPr>
          <w:rStyle w:val="StyleUnderline"/>
        </w:rPr>
        <w:t xml:space="preserve">it won’t change much in the long run. The </w:t>
      </w:r>
      <w:r w:rsidRPr="00587DA2">
        <w:rPr>
          <w:rStyle w:val="StyleUnderline"/>
        </w:rPr>
        <w:lastRenderedPageBreak/>
        <w:t>three-year lame duck status of the Barack Obama presidency is all but set in stone, and set there by the man himself.</w:t>
      </w:r>
    </w:p>
    <w:p w:rsidR="00114D73" w:rsidRDefault="00114D73" w:rsidP="00114D73"/>
    <w:p w:rsidR="00114D73" w:rsidRPr="00F863FE" w:rsidRDefault="00114D73" w:rsidP="00114D73">
      <w:pPr>
        <w:pStyle w:val="Heading4"/>
      </w:pPr>
      <w:r>
        <w:t>Obama doesn’t have any political capital and there’s no chance he’s going to get it back</w:t>
      </w:r>
    </w:p>
    <w:p w:rsidR="00114D73" w:rsidRPr="008E277E" w:rsidRDefault="00114D73" w:rsidP="00114D73">
      <w:pPr>
        <w:rPr>
          <w:rStyle w:val="Style13ptBold"/>
        </w:rPr>
      </w:pPr>
      <w:r>
        <w:rPr>
          <w:rStyle w:val="Style13ptBold"/>
        </w:rPr>
        <w:t>Cook, 6/8/14</w:t>
      </w:r>
      <w:r w:rsidRPr="008E277E">
        <w:t>-</w:t>
      </w:r>
      <w:r>
        <w:t xml:space="preserve"> Political analyst at Politico (Rhodes, 6/8/14, “Will Obama Ever Be Popular Again? History suggests it’s a losing battle.” </w:t>
      </w:r>
      <w:hyperlink r:id="rId98" w:anchor=".U86F6oBdVc9" w:history="1">
        <w:r w:rsidRPr="00343BB9">
          <w:rPr>
            <w:rStyle w:val="Hyperlink"/>
          </w:rPr>
          <w:t>http://www.politico.com/magazine/story/2014/06/will-obama-ever-be-popular-again-107335_Page2.html#.U86F6oBdVc9</w:t>
        </w:r>
      </w:hyperlink>
      <w:r>
        <w:t xml:space="preserve">, Accessed: 7/22/14 FG) </w:t>
      </w:r>
    </w:p>
    <w:p w:rsidR="00114D73" w:rsidRDefault="00114D73" w:rsidP="00114D73">
      <w:r>
        <w:t xml:space="preserve">Barack </w:t>
      </w:r>
      <w:r w:rsidRPr="00D67DA2">
        <w:rPr>
          <w:rStyle w:val="StyleUnderline"/>
        </w:rPr>
        <w:t>Obama has had an unusual presidency</w:t>
      </w:r>
      <w:r>
        <w:t xml:space="preserve">, winning election twice with a majority of the vote, yet </w:t>
      </w:r>
      <w:r w:rsidRPr="00D67DA2">
        <w:rPr>
          <w:rStyle w:val="StyleUnderline"/>
        </w:rPr>
        <w:t>frequently saddled with a job approval rating below 50 percent.</w:t>
      </w:r>
      <w:r>
        <w:t xml:space="preserve"> In fact, only during his “honeymoon” period in 2009 and around his reelection in 2012 has a majority of the population approved of his performance for more than mere days at a time.</w:t>
      </w:r>
    </w:p>
    <w:p w:rsidR="00114D73" w:rsidRDefault="00114D73" w:rsidP="00114D73">
      <w:r w:rsidRPr="00D67DA2">
        <w:rPr>
          <w:rStyle w:val="StyleUnderline"/>
        </w:rPr>
        <w:t>So, midway through his sixth year in office and with fewer and fewer opportunities to realize his goals for the presidency, does Obama stand a chance of getting his numbers back above 50 percent?</w:t>
      </w:r>
      <w:r>
        <w:t xml:space="preserve"> An upswing would surely help struggling Democratic congressional candidates in elections this fall, not to mention that it could give a boost to Obama’s policy initiatives in Congress and might even add a bit of gloss to his presidential legacy. And he has signaled he intends to “go down to the wire fighting,” as political adviser David </w:t>
      </w:r>
      <w:proofErr w:type="spellStart"/>
      <w:r>
        <w:t>Plouffe</w:t>
      </w:r>
      <w:proofErr w:type="spellEnd"/>
      <w:r>
        <w:t xml:space="preserve"> recently told Politico.</w:t>
      </w:r>
    </w:p>
    <w:p w:rsidR="00114D73" w:rsidRDefault="00114D73" w:rsidP="00114D73">
      <w:r w:rsidRPr="00D67DA2">
        <w:rPr>
          <w:rStyle w:val="StyleUnderline"/>
        </w:rPr>
        <w:t>History,</w:t>
      </w:r>
      <w:r>
        <w:t xml:space="preserve"> though, </w:t>
      </w:r>
      <w:r w:rsidRPr="00D67DA2">
        <w:rPr>
          <w:rStyle w:val="StyleUnderline"/>
        </w:rPr>
        <w:t>says don’t bet on a revival. The norm since World War II is for presidents to score their highest job approval ratings in their first term, then slump dramatically in their second.</w:t>
      </w:r>
      <w:r>
        <w:t xml:space="preserve"> From Harry Truman immediately after World War II to George W. Bush in the opening years of the 21st century, this has been the trend in the Gallup poll, the long-running chronicler of presidential job approval ratings: In numerical terms, the 11 presidents from Truman to Bush II entered office with an average job approval rating of 65 percent and left with an average of 48 percent.</w:t>
      </w:r>
    </w:p>
    <w:p w:rsidR="00114D73" w:rsidRDefault="00114D73" w:rsidP="00114D73">
      <w:r>
        <w:t>If Obama wants a model of how to finish strong, it’s Bill Clinton. After a choppy first term that saw Democrats lose control of both houses of Congress in 1994, Clinton rebounded strongly to post approval scores well above 50 percent throughout much of his second term. A prosperous economy helped. So, it appeared, did Republican overreach in pushing for his impeachment as an outgrowth of the Monica Lewinsky affair.</w:t>
      </w:r>
    </w:p>
    <w:p w:rsidR="00114D73" w:rsidRPr="00D67DA2" w:rsidRDefault="00114D73" w:rsidP="00114D73">
      <w:pPr>
        <w:rPr>
          <w:rStyle w:val="StyleUnderline"/>
        </w:rPr>
      </w:pPr>
      <w:r w:rsidRPr="00D67DA2">
        <w:rPr>
          <w:rStyle w:val="StyleUnderline"/>
        </w:rPr>
        <w:t>Who knows—the economy could take off again, boosting Obama along with it</w:t>
      </w:r>
      <w:r>
        <w:t xml:space="preserve">. The Republicans could overreach on some matter of major import. </w:t>
      </w:r>
      <w:r w:rsidRPr="00D67DA2">
        <w:rPr>
          <w:rStyle w:val="StyleUnderline"/>
        </w:rPr>
        <w:t>Or a sudden “rally around the president” event, such as (God forbid) a major terrorist attack, could propel the president’s approval rating dramatically upward.</w:t>
      </w:r>
    </w:p>
    <w:p w:rsidR="00114D73" w:rsidRDefault="00114D73" w:rsidP="00114D73">
      <w:r w:rsidRPr="00D67DA2">
        <w:rPr>
          <w:rStyle w:val="Emphasis"/>
        </w:rPr>
        <w:t>This would be an exception to the way a presidency usually plays out</w:t>
      </w:r>
      <w:r>
        <w:t>. But would it be in the realm of possibility? Quite definitely.</w:t>
      </w:r>
    </w:p>
    <w:p w:rsidR="005E2E14" w:rsidRDefault="005E2E14" w:rsidP="005E2E14">
      <w:pPr>
        <w:pStyle w:val="Heading2"/>
      </w:pPr>
      <w:r>
        <w:lastRenderedPageBreak/>
        <w:t>Internal Link</w:t>
      </w:r>
    </w:p>
    <w:p w:rsidR="00FB2795" w:rsidRDefault="00FB2795" w:rsidP="00F71662">
      <w:pPr>
        <w:pStyle w:val="Heading3"/>
      </w:pPr>
      <w:r>
        <w:lastRenderedPageBreak/>
        <w:t>PC Not Key</w:t>
      </w:r>
    </w:p>
    <w:p w:rsidR="00B965DF" w:rsidRDefault="00B965DF" w:rsidP="00B965DF">
      <w:pPr>
        <w:pStyle w:val="Heading4"/>
      </w:pPr>
      <w:r>
        <w:t>PC’s not key – the government is “all hands on deck”</w:t>
      </w:r>
    </w:p>
    <w:p w:rsidR="00B965DF" w:rsidRPr="001376B3" w:rsidRDefault="00B965DF" w:rsidP="00B965DF">
      <w:proofErr w:type="spellStart"/>
      <w:r w:rsidRPr="00C346DF">
        <w:rPr>
          <w:rStyle w:val="Style13ptBold"/>
        </w:rPr>
        <w:t>Richinick</w:t>
      </w:r>
      <w:proofErr w:type="spellEnd"/>
      <w:r w:rsidRPr="00C346DF">
        <w:rPr>
          <w:rStyle w:val="Style13ptBold"/>
        </w:rPr>
        <w:t>, 7-9</w:t>
      </w:r>
      <w:r>
        <w:t xml:space="preserve"> - Digital Writer, MSNBC (Michele, “GOP hesitates on issuing emergency funds for border crisis,” 7/9/2014, </w:t>
      </w:r>
      <w:hyperlink r:id="rId99" w:history="1">
        <w:r w:rsidRPr="008270AB">
          <w:rPr>
            <w:rStyle w:val="Hyperlink"/>
          </w:rPr>
          <w:t>http://www.msnbc.com/msnbc/jeh-johnson-arrives-guatemala-meet-leaders-border-crisis</w:t>
        </w:r>
      </w:hyperlink>
      <w:r>
        <w:t xml:space="preserve"> ) DS</w:t>
      </w:r>
    </w:p>
    <w:p w:rsidR="00B965DF" w:rsidRDefault="00B965DF" w:rsidP="00B965DF">
      <w:r>
        <w:t xml:space="preserve">But </w:t>
      </w:r>
      <w:r w:rsidRPr="006778AF">
        <w:rPr>
          <w:rStyle w:val="Emphasis"/>
        </w:rPr>
        <w:t>Obama’s presence isn’t needed</w:t>
      </w:r>
      <w:r>
        <w:t xml:space="preserve"> </w:t>
      </w:r>
      <w:r w:rsidRPr="006778AF">
        <w:rPr>
          <w:rStyle w:val="StyleUnderline"/>
        </w:rPr>
        <w:t>because other parts of the government have taken an “all hands on deck” approach with the issue</w:t>
      </w:r>
      <w:r>
        <w:t>, White House officials said in response to critics who have questioned the reasoning behind the president’s decision and what they view as his delayed reaction.</w:t>
      </w:r>
    </w:p>
    <w:p w:rsidR="00B965DF" w:rsidRPr="00FB2795" w:rsidRDefault="00B965DF" w:rsidP="00B965DF">
      <w:r>
        <w:t>“</w:t>
      </w:r>
      <w:r w:rsidRPr="001376B3">
        <w:rPr>
          <w:rStyle w:val="StyleUnderline"/>
        </w:rPr>
        <w:t>The important thing here is that we’ve involved the whole of government from the very beginning, that we have multiple agencies of the Cabinet engaged at the highest levels, that the president is fully aware and on top of this situation</w:t>
      </w:r>
      <w:r w:rsidRPr="00FB2795">
        <w:rPr>
          <w:rStyle w:val="StyleUnderline"/>
        </w:rPr>
        <w:t>,” Cecilia Munoz, director of the White House Domestic Policy Council, said Tuesday</w:t>
      </w:r>
      <w:r>
        <w:t xml:space="preserve"> on </w:t>
      </w:r>
      <w:proofErr w:type="spellStart"/>
      <w:r>
        <w:t>msnbc’s</w:t>
      </w:r>
      <w:proofErr w:type="spellEnd"/>
      <w:r>
        <w:t xml:space="preserve"> “NOW.”</w:t>
      </w:r>
    </w:p>
    <w:p w:rsidR="001F5E51" w:rsidRDefault="001F5E51" w:rsidP="001F5E51">
      <w:pPr>
        <w:pStyle w:val="Heading4"/>
      </w:pPr>
      <w:r>
        <w:t>PC is not key to emergency funding – other Congressional leaders are stepping up</w:t>
      </w:r>
    </w:p>
    <w:p w:rsidR="001F5E51" w:rsidRPr="00437B06" w:rsidRDefault="001F5E51" w:rsidP="001F5E51">
      <w:proofErr w:type="spellStart"/>
      <w:r w:rsidRPr="00FC6ADA">
        <w:rPr>
          <w:rStyle w:val="Style13ptBold"/>
        </w:rPr>
        <w:t>Linebarger</w:t>
      </w:r>
      <w:proofErr w:type="spellEnd"/>
      <w:r w:rsidRPr="00FC6ADA">
        <w:rPr>
          <w:rStyle w:val="Style13ptBold"/>
        </w:rPr>
        <w:t>, 7-16</w:t>
      </w:r>
      <w:r>
        <w:t xml:space="preserve"> - writer living in Alexandria, Master's in Political Management from George Washington University (Cullen, “Congress finally showing leadership on the immigration crisis,” 7/16/2014, </w:t>
      </w:r>
      <w:hyperlink r:id="rId100" w:history="1">
        <w:r w:rsidRPr="00166279">
          <w:rPr>
            <w:rStyle w:val="Hyperlink"/>
          </w:rPr>
          <w:t>http://www.examiner.com/article/congress-finally-showing-leadership-on-the-immigration-crisis</w:t>
        </w:r>
      </w:hyperlink>
      <w:r>
        <w:t xml:space="preserve"> ) DS</w:t>
      </w:r>
    </w:p>
    <w:p w:rsidR="001F5E51" w:rsidRDefault="001F5E51" w:rsidP="001F5E51">
      <w:r>
        <w:t xml:space="preserve">President </w:t>
      </w:r>
      <w:r w:rsidRPr="00437B06">
        <w:rPr>
          <w:rStyle w:val="StyleUnderline"/>
        </w:rPr>
        <w:t xml:space="preserve">Obama's failure to adequately address the child immigrant crisis has allowed the problem to fester for months and his proposed legislation while expensive, provides little in the way of policy changes. There are </w:t>
      </w:r>
      <w:r w:rsidRPr="00437B06">
        <w:rPr>
          <w:rStyle w:val="Emphasis"/>
        </w:rPr>
        <w:t>leaders in Congress</w:t>
      </w:r>
      <w:r w:rsidRPr="00437B06">
        <w:rPr>
          <w:rStyle w:val="StyleUnderline"/>
        </w:rPr>
        <w:t xml:space="preserve">, however, finally starting to </w:t>
      </w:r>
      <w:r w:rsidRPr="00437B06">
        <w:rPr>
          <w:rStyle w:val="Emphasis"/>
        </w:rPr>
        <w:t>step up in his place</w:t>
      </w:r>
      <w:r w:rsidRPr="00437B06">
        <w:rPr>
          <w:rStyle w:val="StyleUnderline"/>
        </w:rPr>
        <w:t>.</w:t>
      </w:r>
    </w:p>
    <w:p w:rsidR="001F5E51" w:rsidRPr="00437B06" w:rsidRDefault="001F5E51" w:rsidP="001F5E51">
      <w:pPr>
        <w:rPr>
          <w:rStyle w:val="StyleUnderline"/>
        </w:rPr>
      </w:pPr>
      <w:r>
        <w:t xml:space="preserve">Sen. John </w:t>
      </w:r>
      <w:proofErr w:type="spellStart"/>
      <w:r w:rsidRPr="00437B06">
        <w:rPr>
          <w:rStyle w:val="StyleUnderline"/>
        </w:rPr>
        <w:t>Cornyn</w:t>
      </w:r>
      <w:proofErr w:type="spellEnd"/>
      <w:r>
        <w:t xml:space="preserve"> (R-TX) </w:t>
      </w:r>
      <w:r w:rsidRPr="00437B06">
        <w:rPr>
          <w:rStyle w:val="StyleUnderline"/>
        </w:rPr>
        <w:t>and</w:t>
      </w:r>
      <w:r>
        <w:t xml:space="preserve"> Rep. Henry </w:t>
      </w:r>
      <w:r w:rsidRPr="00437B06">
        <w:rPr>
          <w:rStyle w:val="StyleUnderline"/>
        </w:rPr>
        <w:t>Cuellar</w:t>
      </w:r>
      <w:r>
        <w:t xml:space="preserve"> (D-TX) </w:t>
      </w:r>
      <w:r w:rsidRPr="00437B06">
        <w:rPr>
          <w:rStyle w:val="StyleUnderline"/>
        </w:rPr>
        <w:t>introduced legislation on Monday to address this problem</w:t>
      </w:r>
      <w:r>
        <w:t>. Known as the Helping Unaccompanied Minors and Alleviating National Emergency (</w:t>
      </w:r>
      <w:r w:rsidRPr="00437B06">
        <w:rPr>
          <w:rStyle w:val="StyleUnderline"/>
        </w:rPr>
        <w:t>HUMANE) Act</w:t>
      </w:r>
      <w:r>
        <w:t xml:space="preserve">, this bill </w:t>
      </w:r>
      <w:r w:rsidRPr="00437B06">
        <w:rPr>
          <w:rStyle w:val="StyleUnderline"/>
        </w:rPr>
        <w:t>would permit child immigrants who have a claim to remain legally in the United States to appear in court before an immigration judge within seven days of a completion of a Health and Human Services Screening</w:t>
      </w:r>
      <w:r>
        <w:t xml:space="preserve">. Then, an immigration judge would make a decision on whether the child could stay in the U.S. within 72 hours. </w:t>
      </w:r>
      <w:r w:rsidRPr="00437B06">
        <w:rPr>
          <w:rStyle w:val="StyleUnderline"/>
        </w:rPr>
        <w:t>The Act also authorizes the addition of 40 new immigration judges to alleviate the court backlog.</w:t>
      </w:r>
    </w:p>
    <w:p w:rsidR="001F5E51" w:rsidRPr="00437B06" w:rsidRDefault="001F5E51" w:rsidP="001F5E51">
      <w:pPr>
        <w:rPr>
          <w:rStyle w:val="StyleUnderline"/>
        </w:rPr>
      </w:pPr>
      <w:r w:rsidRPr="00437B06">
        <w:rPr>
          <w:rStyle w:val="StyleUnderline"/>
        </w:rPr>
        <w:t>The HUMANE ACT amends a 2008 anti-trafficking law meant to give migrant children from countries other than Mexico or Canada more legal protections</w:t>
      </w:r>
      <w:r>
        <w:t xml:space="preserve">. Known as the William Wilberforce Trafficking Victims Protection Action Act, </w:t>
      </w:r>
      <w:r w:rsidRPr="00437B06">
        <w:rPr>
          <w:rStyle w:val="StyleUnderline"/>
        </w:rPr>
        <w:t>this legislation is perhaps the biggest contributor to the immigration crisis</w:t>
      </w:r>
      <w:r>
        <w:t xml:space="preserve">. The anti-trafficking law ensures that children who come to the United States will get a full immigration hearing to determine if they have a valid case for asylum. The problem is that it often takes years for the children to get a full hearing to the lack of judges and court backlog. By the time the court date arrives, the children are already in school and have made new friends. With more than 57,000 unaccompanied minors already apprehended since October 1 of last year, some may never see the inside of a courtroom. </w:t>
      </w:r>
      <w:r w:rsidRPr="00437B06">
        <w:rPr>
          <w:rStyle w:val="StyleUnderline"/>
        </w:rPr>
        <w:t>If the HUMANE Act passes, each child could be back home in two weeks assuming the system moves efficiently.</w:t>
      </w:r>
    </w:p>
    <w:p w:rsidR="001F5E51" w:rsidRPr="00437B06" w:rsidRDefault="001F5E51" w:rsidP="001F5E51">
      <w:pPr>
        <w:rPr>
          <w:rStyle w:val="StyleUnderline"/>
        </w:rPr>
      </w:pPr>
      <w:r w:rsidRPr="00437B06">
        <w:rPr>
          <w:rStyle w:val="StyleUnderline"/>
        </w:rPr>
        <w:t>House GOP leaders will also be filing a bill as soon as Thursday and hopes to pass it next week. Indications are the bill will be similar to the HUMANE Act</w:t>
      </w:r>
      <w:r>
        <w:t xml:space="preserve">. The House bill will also come with a much cheaper price tag compared to the $3.7 billion the White House asked for last week. While no numbers have been released, cost estimations range between $1 </w:t>
      </w:r>
      <w:r>
        <w:lastRenderedPageBreak/>
        <w:t xml:space="preserve">billion and $2 billion. </w:t>
      </w:r>
      <w:r w:rsidRPr="00437B06">
        <w:rPr>
          <w:rStyle w:val="StyleUnderline"/>
        </w:rPr>
        <w:t>This should make things far easier to swallow for the GOP rank and file than Obama's bill.</w:t>
      </w:r>
    </w:p>
    <w:p w:rsidR="001F5E51" w:rsidRPr="00FB1EA0" w:rsidRDefault="001F5E51" w:rsidP="001F5E51">
      <w:r>
        <w:t xml:space="preserve">With only two weeks before the month-long August, there is little margin for error. But </w:t>
      </w:r>
      <w:r w:rsidRPr="00437B06">
        <w:rPr>
          <w:rStyle w:val="Emphasis"/>
        </w:rPr>
        <w:t>good news has finally arrived on immigration</w:t>
      </w:r>
      <w:r>
        <w:t>.</w:t>
      </w:r>
    </w:p>
    <w:p w:rsidR="001F5E51" w:rsidRPr="001F5E51" w:rsidRDefault="001F5E51" w:rsidP="001F5E51"/>
    <w:p w:rsidR="005E2E14" w:rsidRDefault="005E2E14" w:rsidP="005E2E14">
      <w:pPr>
        <w:pStyle w:val="Heading3"/>
      </w:pPr>
      <w:r>
        <w:lastRenderedPageBreak/>
        <w:t>No Internal Link</w:t>
      </w:r>
    </w:p>
    <w:p w:rsidR="005E2E14" w:rsidRDefault="005E2E14" w:rsidP="005E2E14">
      <w:pPr>
        <w:pStyle w:val="Heading4"/>
      </w:pPr>
      <w:r>
        <w:t>There’s no internal link – presidential popularity is not changed by individual events</w:t>
      </w:r>
    </w:p>
    <w:p w:rsidR="005E2E14" w:rsidRPr="0027534A" w:rsidRDefault="005E2E14" w:rsidP="005E2E14">
      <w:r w:rsidRPr="00F765C1">
        <w:rPr>
          <w:rStyle w:val="Style13ptBold"/>
        </w:rPr>
        <w:t>Dickinson, 6/28</w:t>
      </w:r>
      <w:r>
        <w:t xml:space="preserve"> - professor of political science at Middlebury College. He taught previously at Harvard University, where he also received his Ph.D., working under the supervision of presidential scholar Richard Neustadt (Matthew, “Why Obama’s Approval Is Bush League,” 6/28/2014, </w:t>
      </w:r>
      <w:hyperlink r:id="rId101" w:history="1">
        <w:r w:rsidRPr="0003224C">
          <w:rPr>
            <w:rStyle w:val="Hyperlink"/>
          </w:rPr>
          <w:t>http://sites.middlebury.edu/presidentialpower/2014/06/28/why-obamas-approval-is-bush-league/</w:t>
        </w:r>
      </w:hyperlink>
      <w:r>
        <w:t xml:space="preserve"> ) DS</w:t>
      </w:r>
    </w:p>
    <w:p w:rsidR="005E2E14" w:rsidRDefault="005E2E14" w:rsidP="005E2E14">
      <w:r>
        <w:t xml:space="preserve">However, while the numbers aren’t great news for Obama, it is useful to put them in their historical context. First, as the </w:t>
      </w:r>
      <w:proofErr w:type="spellStart"/>
      <w:r>
        <w:t>PlumLine’s</w:t>
      </w:r>
      <w:proofErr w:type="spellEnd"/>
      <w:r>
        <w:t xml:space="preserve"> Greg Sargent points out, this is not new polling territory for Obama; his approval has dropped this low in some polls in previous months. And, </w:t>
      </w:r>
      <w:r w:rsidRPr="004C2B94">
        <w:rPr>
          <w:rStyle w:val="Emphasis"/>
        </w:rPr>
        <w:t>while it is typical for pundits like Todd to attribute changes in approval ratings to particular events, such as the deteriorating conditions in Iraq, research shows that presidential approval is also driven by what we might call structural factors.</w:t>
      </w:r>
      <w:r>
        <w:t xml:space="preserve"> One of these is time in office. In his seminal work on the American Presidency, </w:t>
      </w:r>
      <w:r w:rsidRPr="004C2B94">
        <w:rPr>
          <w:rStyle w:val="StyleUnderline"/>
        </w:rPr>
        <w:t>political scientist</w:t>
      </w:r>
      <w:r>
        <w:t xml:space="preserve"> Richard </w:t>
      </w:r>
      <w:r w:rsidRPr="004C2B94">
        <w:rPr>
          <w:rStyle w:val="StyleUnderline"/>
        </w:rPr>
        <w:t>Neustadt noted that “there</w:t>
      </w:r>
      <w:r w:rsidRPr="00750234">
        <w:rPr>
          <w:rStyle w:val="StyleUnderline"/>
        </w:rPr>
        <w:t xml:space="preserve"> is a certain rhythm in the modern presidency</w:t>
      </w:r>
      <w:r>
        <w:t xml:space="preserve">.” While Neustadt referred primarily to a president’s learning curve while in office, </w:t>
      </w:r>
      <w:r w:rsidRPr="00750234">
        <w:rPr>
          <w:rStyle w:val="StyleUnderline"/>
        </w:rPr>
        <w:t>his observation pertains to how the public perceives the President, as gauged in approval polls</w:t>
      </w:r>
      <w:r>
        <w:t xml:space="preserve">, as well. Thus Paul Brace and Barbara Hinckley, </w:t>
      </w:r>
      <w:r w:rsidRPr="00750234">
        <w:rPr>
          <w:rStyle w:val="StyleUnderline"/>
        </w:rPr>
        <w:t>in their study of the factors influencing presidential approval, suggest that once you control for events, approval ratings following a set dynamic that reflects the length of time a president has been in office</w:t>
      </w:r>
      <w:r>
        <w:t>. In this regard</w:t>
      </w:r>
      <w:r w:rsidRPr="000E6B87">
        <w:t xml:space="preserve">, </w:t>
      </w:r>
      <w:r w:rsidRPr="00750234">
        <w:rPr>
          <w:rStyle w:val="StyleUnderline"/>
        </w:rPr>
        <w:t>it is interesting to compare Obama’s approval with that of his predecessor</w:t>
      </w:r>
      <w:r>
        <w:t xml:space="preserve">, George W. </w:t>
      </w:r>
      <w:r w:rsidRPr="00750234">
        <w:rPr>
          <w:rStyle w:val="StyleUnderline"/>
        </w:rPr>
        <w:t>Bush, at similar times in their presidencies</w:t>
      </w:r>
      <w:r>
        <w:t>. Martina Berger put together the following comparison based only on Gallup Poll surveys:</w:t>
      </w:r>
    </w:p>
    <w:p w:rsidR="005E2E14" w:rsidRPr="00750234" w:rsidRDefault="005E2E14" w:rsidP="005E2E14">
      <w:pPr>
        <w:rPr>
          <w:rStyle w:val="StyleUnderline"/>
        </w:rPr>
      </w:pPr>
      <w:r w:rsidRPr="00750234">
        <w:rPr>
          <w:rStyle w:val="StyleUnderline"/>
        </w:rPr>
        <w:t>We can see that five years into their presidencies, their approval ratings follow similar downward trajectories</w:t>
      </w:r>
      <w:r>
        <w:t xml:space="preserve"> – indeed, </w:t>
      </w:r>
      <w:r w:rsidRPr="00750234">
        <w:rPr>
          <w:rStyle w:val="StyleUnderline"/>
        </w:rPr>
        <w:t>if one removes the impact of the Iraq war on Bush’s approval, the trend lines are almost identical throughout their presidencies</w:t>
      </w:r>
      <w:r>
        <w:t xml:space="preserve">. </w:t>
      </w:r>
      <w:r w:rsidRPr="00750234">
        <w:rPr>
          <w:rStyle w:val="StyleUnderline"/>
        </w:rPr>
        <w:t>This</w:t>
      </w:r>
      <w:r>
        <w:t xml:space="preserve"> partly </w:t>
      </w:r>
      <w:r w:rsidRPr="00750234">
        <w:rPr>
          <w:rStyle w:val="StyleUnderline"/>
        </w:rPr>
        <w:t>reflects</w:t>
      </w:r>
      <w:r>
        <w:t xml:space="preserve">, I think, </w:t>
      </w:r>
      <w:r w:rsidRPr="00750234">
        <w:rPr>
          <w:rStyle w:val="StyleUnderline"/>
        </w:rPr>
        <w:t>the natural rhythms in approval associated with a president’s time in office in the modern context</w:t>
      </w:r>
      <w:r>
        <w:t xml:space="preserve">. But </w:t>
      </w:r>
      <w:r w:rsidRPr="00750234">
        <w:rPr>
          <w:rStyle w:val="StyleUnderline"/>
        </w:rPr>
        <w:t>it also is an indication of just how thoroughly Americans are sorted along party lines</w:t>
      </w:r>
      <w:r>
        <w:t xml:space="preserve">. As I’ve noted elsewhere, presidents </w:t>
      </w:r>
      <w:r w:rsidRPr="00750234">
        <w:rPr>
          <w:rStyle w:val="StyleUnderline"/>
        </w:rPr>
        <w:t>Bush and Obama are the two most polarizing presidents in the modern era in terms of the partisan division in their levels of support – as this table shows, their sources of support are almost mirror images:</w:t>
      </w:r>
    </w:p>
    <w:p w:rsidR="005E2E14" w:rsidRPr="00EC3865" w:rsidRDefault="005E2E14" w:rsidP="005E2E14">
      <w:pPr>
        <w:rPr>
          <w:rStyle w:val="StyleUnderline"/>
        </w:rPr>
      </w:pPr>
      <w:r>
        <w:t xml:space="preserve">We should be careful not to read this poll as evidence that Americans are highly polarized, however. Instead, </w:t>
      </w:r>
      <w:r w:rsidRPr="00EC3865">
        <w:rPr>
          <w:rStyle w:val="Emphasis"/>
        </w:rPr>
        <w:t>it reflects the fact that their choices – in this case, whether to approve or disapprove of a president – are perceived to be polarized</w:t>
      </w:r>
      <w:r w:rsidRPr="00EC3865">
        <w:rPr>
          <w:rStyle w:val="StyleUnderline"/>
        </w:rPr>
        <w:t>. Even a closely divided, mostly moderate public</w:t>
      </w:r>
      <w:r>
        <w:t xml:space="preserve"> – which I have argued elsewhere is the best characterization of the current distribution of Americans’ public opinion – </w:t>
      </w:r>
      <w:r w:rsidRPr="00EC3865">
        <w:rPr>
          <w:rStyle w:val="StyleUnderline"/>
        </w:rPr>
        <w:t>will appear to be divided if only given two extreme choices in a survey</w:t>
      </w:r>
      <w:r>
        <w:t xml:space="preserve">. Put another way, </w:t>
      </w:r>
      <w:r w:rsidRPr="00EC3865">
        <w:rPr>
          <w:rStyle w:val="StyleUnderline"/>
        </w:rPr>
        <w:t>we would expect to get these polling results even if most Americans place themselves close to the middle of the ideological spectrum, with perhaps a slight lean in either direction.</w:t>
      </w:r>
    </w:p>
    <w:p w:rsidR="005E2E14" w:rsidRPr="000464C2" w:rsidRDefault="005E2E14" w:rsidP="005E2E14">
      <w:r>
        <w:t xml:space="preserve">The bottom line is that </w:t>
      </w:r>
      <w:r w:rsidRPr="00EC3865">
        <w:rPr>
          <w:rStyle w:val="StyleUnderline"/>
        </w:rPr>
        <w:t>we should not be surprised by the downward trajectory of Obama’s public support.  Nor should we overreact to the latest number</w:t>
      </w:r>
      <w:r>
        <w:t xml:space="preserve">. It likely reflects the interaction of a highly-sorted electorate and the rhythm of approval associated with a president’s time in office. This is not to say that Obama’s approval will necessarily track Bush’s </w:t>
      </w:r>
      <w:r>
        <w:lastRenderedPageBreak/>
        <w:t xml:space="preserve">for the remainder of the President’s time in office, although it might. </w:t>
      </w:r>
      <w:r w:rsidRPr="00EC3865">
        <w:rPr>
          <w:rStyle w:val="StyleUnderline"/>
        </w:rPr>
        <w:t>It does suggest</w:t>
      </w:r>
      <w:r>
        <w:t xml:space="preserve">, however, </w:t>
      </w:r>
      <w:r w:rsidRPr="00EC3865">
        <w:rPr>
          <w:rStyle w:val="StyleUnderline"/>
        </w:rPr>
        <w:t xml:space="preserve">that it is </w:t>
      </w:r>
      <w:r w:rsidRPr="00EC3865">
        <w:rPr>
          <w:rStyle w:val="Emphasis"/>
        </w:rPr>
        <w:t>driven by factors that are largely out of the President’s control</w:t>
      </w:r>
      <w:r>
        <w:t>. And, as I will discuss in posts to come, it does not bode all that well for Democrat’s electoral prospects in the upcoming midterms.</w:t>
      </w:r>
    </w:p>
    <w:p w:rsidR="00932AC5" w:rsidRDefault="00932AC5" w:rsidP="00FB2795">
      <w:pPr>
        <w:pStyle w:val="Heading3"/>
      </w:pPr>
      <w:r>
        <w:lastRenderedPageBreak/>
        <w:t>PC Fails</w:t>
      </w:r>
    </w:p>
    <w:p w:rsidR="00932AC5" w:rsidRPr="001F351A" w:rsidRDefault="00932AC5" w:rsidP="00932AC5">
      <w:pPr>
        <w:pStyle w:val="Heading4"/>
        <w:rPr>
          <w:strike/>
        </w:rPr>
      </w:pPr>
      <w:r>
        <w:t xml:space="preserve">Political capital fails – no studies that it works and empirically proven </w:t>
      </w:r>
      <w:r w:rsidRPr="001F351A">
        <w:rPr>
          <w:strike/>
        </w:rPr>
        <w:t xml:space="preserve"> </w:t>
      </w:r>
    </w:p>
    <w:p w:rsidR="00932AC5" w:rsidRPr="006A167A" w:rsidRDefault="00932AC5" w:rsidP="00932AC5">
      <w:pPr>
        <w:rPr>
          <w:rStyle w:val="StyleUnderline"/>
          <w:u w:val="none"/>
        </w:rPr>
      </w:pPr>
      <w:r w:rsidRPr="00534ACD">
        <w:rPr>
          <w:rStyle w:val="StyleUnderline"/>
          <w:u w:val="none"/>
        </w:rPr>
        <w:t>Edwards 13</w:t>
      </w:r>
      <w:r w:rsidRPr="006A167A">
        <w:rPr>
          <w:rStyle w:val="StyleUnderline"/>
          <w:u w:val="none"/>
        </w:rPr>
        <w:t xml:space="preserve"> -- distinguished professor of Political Science and Jordan Chair in Presidential Studies (George, The Strategic President:</w:t>
      </w:r>
    </w:p>
    <w:p w:rsidR="00932AC5" w:rsidRPr="006A167A" w:rsidRDefault="00932AC5" w:rsidP="00932AC5">
      <w:pPr>
        <w:rPr>
          <w:rStyle w:val="StyleUnderline"/>
          <w:u w:val="none"/>
        </w:rPr>
      </w:pPr>
      <w:r w:rsidRPr="006A167A">
        <w:rPr>
          <w:rStyle w:val="StyleUnderline"/>
          <w:u w:val="none"/>
        </w:rPr>
        <w:t>Persuasion and Opportunity in Presidential Leadership, JSTOR, georgecedwardsiii.weebly.com/uploads/2/9/1/2/29125359/edwards-apsapaper2013.pdf</w:t>
      </w:r>
      <w:r>
        <w:rPr>
          <w:rStyle w:val="StyleUnderline"/>
          <w:u w:val="none"/>
        </w:rPr>
        <w:t>, pp 5-6</w:t>
      </w:r>
      <w:r w:rsidRPr="006A167A">
        <w:rPr>
          <w:rStyle w:val="StyleUnderline"/>
          <w:u w:val="none"/>
        </w:rPr>
        <w:t>)//SL</w:t>
      </w:r>
    </w:p>
    <w:p w:rsidR="00932AC5" w:rsidRPr="00C426E5" w:rsidRDefault="00932AC5" w:rsidP="00932AC5">
      <w:pPr>
        <w:rPr>
          <w:rStyle w:val="StyleUnderline"/>
          <w:b w:val="0"/>
          <w:bCs w:val="0"/>
          <w:u w:val="none"/>
        </w:rPr>
      </w:pPr>
      <w:r>
        <w:t xml:space="preserve">The Lack of Persuasiveness </w:t>
      </w:r>
      <w:r w:rsidRPr="002D154E">
        <w:rPr>
          <w:rStyle w:val="StyleUnderline"/>
        </w:rPr>
        <w:t xml:space="preserve">Given the lack of evidence of persuasive success, faith in the power of </w:t>
      </w:r>
      <w:proofErr w:type="gramStart"/>
      <w:r w:rsidRPr="002D154E">
        <w:rPr>
          <w:rStyle w:val="StyleUnderline"/>
        </w:rPr>
        <w:t xml:space="preserve">persuasive </w:t>
      </w:r>
      <w:r>
        <w:rPr>
          <w:rStyle w:val="StyleUnderline"/>
        </w:rPr>
        <w:t xml:space="preserve"> </w:t>
      </w:r>
      <w:r w:rsidRPr="002D154E">
        <w:rPr>
          <w:rStyle w:val="StyleUnderline"/>
        </w:rPr>
        <w:t>leadership</w:t>
      </w:r>
      <w:proofErr w:type="gramEnd"/>
      <w:r w:rsidRPr="002D154E">
        <w:rPr>
          <w:rStyle w:val="StyleUnderline"/>
        </w:rPr>
        <w:t xml:space="preserve"> is striking.</w:t>
      </w:r>
      <w:r>
        <w:t xml:space="preserve"> </w:t>
      </w:r>
      <w:r w:rsidRPr="002D154E">
        <w:rPr>
          <w:rStyle w:val="StyleUnderline"/>
        </w:rPr>
        <w:t>Observers</w:t>
      </w:r>
      <w:r>
        <w:t xml:space="preserve"> in both the press and the academy </w:t>
      </w:r>
      <w:r w:rsidRPr="002D154E">
        <w:rPr>
          <w:rStyle w:val="StyleUnderline"/>
        </w:rPr>
        <w:t xml:space="preserve">base their claims about </w:t>
      </w:r>
      <w:proofErr w:type="gramStart"/>
      <w:r w:rsidRPr="002D154E">
        <w:rPr>
          <w:rStyle w:val="StyleUnderline"/>
        </w:rPr>
        <w:t xml:space="preserve">the </w:t>
      </w:r>
      <w:r>
        <w:rPr>
          <w:rStyle w:val="StyleUnderline"/>
        </w:rPr>
        <w:t xml:space="preserve"> </w:t>
      </w:r>
      <w:r w:rsidRPr="002D154E">
        <w:rPr>
          <w:rStyle w:val="StyleUnderline"/>
        </w:rPr>
        <w:t>impact</w:t>
      </w:r>
      <w:proofErr w:type="gramEnd"/>
      <w:r w:rsidRPr="002D154E">
        <w:rPr>
          <w:rStyle w:val="StyleUnderline"/>
        </w:rPr>
        <w:t xml:space="preserve"> of</w:t>
      </w:r>
      <w:r>
        <w:t xml:space="preserve"> such </w:t>
      </w:r>
      <w:r w:rsidRPr="002D154E">
        <w:rPr>
          <w:rStyle w:val="StyleUnderline"/>
        </w:rPr>
        <w:t>leadership on</w:t>
      </w:r>
      <w:r>
        <w:t xml:space="preserve"> little or </w:t>
      </w:r>
      <w:r w:rsidRPr="002D154E">
        <w:rPr>
          <w:rStyle w:val="StyleUnderline"/>
        </w:rPr>
        <w:t xml:space="preserve">no systematic evidence and </w:t>
      </w:r>
      <w:r>
        <w:t xml:space="preserve">seemingly </w:t>
      </w:r>
      <w:r w:rsidRPr="002D154E">
        <w:rPr>
          <w:rStyle w:val="StyleUnderline"/>
        </w:rPr>
        <w:t xml:space="preserve">little reflection. </w:t>
      </w:r>
      <w:r>
        <w:rPr>
          <w:rStyle w:val="StyleUnderline"/>
        </w:rPr>
        <w:t xml:space="preserve"> </w:t>
      </w:r>
      <w:r w:rsidRPr="000431A5">
        <w:rPr>
          <w:rStyle w:val="Emphasis"/>
        </w:rPr>
        <w:t xml:space="preserve">There is not a single systematic study that demonstrates that presidents can reliably </w:t>
      </w:r>
      <w:proofErr w:type="gramStart"/>
      <w:r w:rsidRPr="000431A5">
        <w:rPr>
          <w:rStyle w:val="Emphasis"/>
        </w:rPr>
        <w:t xml:space="preserve">persuade </w:t>
      </w:r>
      <w:r>
        <w:rPr>
          <w:rStyle w:val="Emphasis"/>
        </w:rPr>
        <w:t xml:space="preserve"> </w:t>
      </w:r>
      <w:r w:rsidRPr="000431A5">
        <w:rPr>
          <w:rStyle w:val="Emphasis"/>
        </w:rPr>
        <w:t>others</w:t>
      </w:r>
      <w:proofErr w:type="gramEnd"/>
      <w:r w:rsidRPr="000431A5">
        <w:rPr>
          <w:rStyle w:val="Emphasis"/>
        </w:rPr>
        <w:t xml:space="preserve"> to support them.</w:t>
      </w:r>
      <w:r w:rsidRPr="00B55DC4">
        <w:t xml:space="preserve">  </w:t>
      </w:r>
      <w:r>
        <w:t xml:space="preserve">Leading the Public   </w:t>
      </w:r>
      <w:r w:rsidRPr="002D154E">
        <w:rPr>
          <w:rStyle w:val="StyleUnderline"/>
        </w:rPr>
        <w:t>Presidents invest heavily in</w:t>
      </w:r>
      <w:r>
        <w:t xml:space="preserve"> leading the public in the hope of </w:t>
      </w:r>
      <w:r w:rsidRPr="002D154E">
        <w:rPr>
          <w:rStyle w:val="StyleUnderline"/>
        </w:rPr>
        <w:t xml:space="preserve">leveraging public support to </w:t>
      </w:r>
      <w:r>
        <w:rPr>
          <w:rStyle w:val="StyleUnderline"/>
        </w:rPr>
        <w:t xml:space="preserve"> </w:t>
      </w:r>
      <w:r w:rsidRPr="002D154E">
        <w:rPr>
          <w:rStyle w:val="StyleUnderline"/>
        </w:rPr>
        <w:t>win backing in Congress</w:t>
      </w:r>
      <w:r>
        <w:t>. Nevertheless</w:t>
      </w:r>
      <w:r w:rsidRPr="004C6C4D">
        <w:t xml:space="preserve">, </w:t>
      </w:r>
      <w:r w:rsidRPr="002D154E">
        <w:rPr>
          <w:rStyle w:val="StyleUnderline"/>
        </w:rPr>
        <w:t>there is overwhelming evidence that presidents rarely move the public in their directio</w:t>
      </w:r>
      <w:r w:rsidRPr="004C6C4D">
        <w:rPr>
          <w:rStyle w:val="StyleUnderline"/>
        </w:rPr>
        <w:t>n</w:t>
      </w:r>
      <w:r>
        <w:t xml:space="preserve">. Most observers view Ronald Reagan and Bill Clinton </w:t>
      </w:r>
      <w:proofErr w:type="gramStart"/>
      <w:r>
        <w:t>as  excellent</w:t>
      </w:r>
      <w:proofErr w:type="gramEnd"/>
      <w:r>
        <w:t xml:space="preserve"> communicators. Nevertheless, pluralities, and often majorities, of the public </w:t>
      </w:r>
      <w:proofErr w:type="gramStart"/>
      <w:r>
        <w:t>opposed  them</w:t>
      </w:r>
      <w:proofErr w:type="gramEnd"/>
      <w:r>
        <w:t xml:space="preserve"> on most of their policy initiatives. Moreover, </w:t>
      </w:r>
      <w:r w:rsidRPr="002D154E">
        <w:rPr>
          <w:rStyle w:val="StyleUnderline"/>
        </w:rPr>
        <w:t xml:space="preserve">public opinion typically moved away from </w:t>
      </w:r>
      <w:r>
        <w:rPr>
          <w:rStyle w:val="StyleUnderline"/>
        </w:rPr>
        <w:t xml:space="preserve"> </w:t>
      </w:r>
      <w:r w:rsidRPr="002D154E">
        <w:rPr>
          <w:rStyle w:val="StyleUnderline"/>
        </w:rPr>
        <w:t>rather than toward the position they favored.</w:t>
      </w:r>
      <w:r w:rsidRPr="002D154E">
        <w:t>16</w:t>
      </w:r>
      <w:r>
        <w:rPr>
          <w:b/>
          <w:bCs/>
          <w:u w:val="single"/>
        </w:rPr>
        <w:t xml:space="preserve"> </w:t>
      </w:r>
      <w:r w:rsidRPr="002D154E">
        <w:rPr>
          <w:rStyle w:val="StyleUnderline"/>
        </w:rPr>
        <w:t xml:space="preserve">Despite the favorable context of the national trauma resulting from the 9/11 </w:t>
      </w:r>
      <w:r w:rsidRPr="002D154E">
        <w:t>terrorist</w:t>
      </w:r>
      <w:r w:rsidRPr="002D154E">
        <w:rPr>
          <w:rStyle w:val="StyleUnderline"/>
        </w:rPr>
        <w:t xml:space="preserve"> </w:t>
      </w:r>
      <w:r>
        <w:rPr>
          <w:rStyle w:val="StyleUnderline"/>
        </w:rPr>
        <w:t xml:space="preserve"> </w:t>
      </w:r>
      <w:r w:rsidRPr="002D154E">
        <w:rPr>
          <w:rStyle w:val="StyleUnderline"/>
        </w:rPr>
        <w:t>attacks,</w:t>
      </w:r>
      <w:r>
        <w:t xml:space="preserve"> </w:t>
      </w:r>
      <w:r w:rsidRPr="002D154E">
        <w:rPr>
          <w:rStyle w:val="StyleUnderline"/>
        </w:rPr>
        <w:t>the</w:t>
      </w:r>
      <w:r>
        <w:t xml:space="preserve"> long-term </w:t>
      </w:r>
      <w:r w:rsidRPr="002D154E">
        <w:rPr>
          <w:rStyle w:val="StyleUnderline"/>
        </w:rPr>
        <w:t>disdain</w:t>
      </w:r>
      <w:r>
        <w:t xml:space="preserve"> of the public </w:t>
      </w:r>
      <w:r w:rsidRPr="002D154E">
        <w:rPr>
          <w:rStyle w:val="StyleUnderline"/>
        </w:rPr>
        <w:t>for Saddam Hussein</w:t>
      </w:r>
      <w:r>
        <w:t xml:space="preserve">, </w:t>
      </w:r>
      <w:r w:rsidRPr="002D154E">
        <w:rPr>
          <w:rStyle w:val="StyleUnderline"/>
        </w:rPr>
        <w:t xml:space="preserve">and the lack of organized </w:t>
      </w:r>
      <w:r>
        <w:rPr>
          <w:rStyle w:val="StyleUnderline"/>
        </w:rPr>
        <w:t xml:space="preserve"> </w:t>
      </w:r>
      <w:r w:rsidRPr="002D154E">
        <w:rPr>
          <w:rStyle w:val="StyleUnderline"/>
        </w:rPr>
        <w:t>opposition</w:t>
      </w:r>
      <w:r>
        <w:t xml:space="preserve">, George W. </w:t>
      </w:r>
      <w:r w:rsidRPr="002D154E">
        <w:rPr>
          <w:rStyle w:val="StyleUnderline"/>
        </w:rPr>
        <w:t>Bush made</w:t>
      </w:r>
      <w:r>
        <w:t xml:space="preserve"> </w:t>
      </w:r>
      <w:r w:rsidRPr="002D154E">
        <w:rPr>
          <w:rStyle w:val="StyleUnderline"/>
        </w:rPr>
        <w:t>little headway in</w:t>
      </w:r>
      <w:r>
        <w:t xml:space="preserve"> moving </w:t>
      </w:r>
      <w:r w:rsidRPr="002D154E">
        <w:t>public to</w:t>
      </w:r>
      <w:r w:rsidRPr="002D154E">
        <w:rPr>
          <w:rStyle w:val="StyleUnderline"/>
        </w:rPr>
        <w:t xml:space="preserve"> support the war in Iraq,</w:t>
      </w:r>
      <w:r>
        <w:t xml:space="preserve">  and </w:t>
      </w:r>
      <w:r w:rsidRPr="002D154E">
        <w:t>once the war was over</w:t>
      </w:r>
      <w:r w:rsidRPr="002D154E">
        <w:rPr>
          <w:rStyle w:val="StyleUnderline"/>
        </w:rPr>
        <w:t>,</w:t>
      </w:r>
      <w:r>
        <w:t xml:space="preserve"> the rally resulting from the quick US victory quickly dissipated.17 Despite his eloquence, Barack </w:t>
      </w:r>
      <w:r w:rsidRPr="002D154E">
        <w:rPr>
          <w:rStyle w:val="StyleUnderline"/>
        </w:rPr>
        <w:t xml:space="preserve">Obama could not obtain the public’s support for his initiatives that </w:t>
      </w:r>
      <w:r>
        <w:rPr>
          <w:rStyle w:val="StyleUnderline"/>
          <w:u w:val="none"/>
        </w:rPr>
        <w:t xml:space="preserve"> </w:t>
      </w:r>
      <w:r w:rsidRPr="002D154E">
        <w:rPr>
          <w:rStyle w:val="StyleUnderline"/>
        </w:rPr>
        <w:t>were not already popular.</w:t>
      </w:r>
      <w:r>
        <w:t xml:space="preserve"> For example, </w:t>
      </w:r>
      <w:r w:rsidRPr="002D154E">
        <w:rPr>
          <w:rStyle w:val="StyleUnderline"/>
        </w:rPr>
        <w:t>his health care reform lacked</w:t>
      </w:r>
      <w:r>
        <w:t xml:space="preserve"> majority </w:t>
      </w:r>
      <w:r w:rsidRPr="002D154E">
        <w:rPr>
          <w:rStyle w:val="StyleUnderline"/>
        </w:rPr>
        <w:t xml:space="preserve">support even </w:t>
      </w:r>
      <w:r>
        <w:rPr>
          <w:rStyle w:val="StyleUnderline"/>
        </w:rPr>
        <w:t xml:space="preserve"> </w:t>
      </w:r>
      <w:r w:rsidRPr="002D154E">
        <w:rPr>
          <w:rStyle w:val="StyleUnderline"/>
        </w:rPr>
        <w:t>three years after it passed.</w:t>
      </w:r>
      <w:r>
        <w:t xml:space="preserve">18 </w:t>
      </w:r>
      <w:r w:rsidRPr="002D154E">
        <w:t>Even</w:t>
      </w:r>
      <w:r>
        <w:t xml:space="preserve"> Franklin D. </w:t>
      </w:r>
      <w:r w:rsidRPr="002D154E">
        <w:rPr>
          <w:rStyle w:val="StyleUnderline"/>
        </w:rPr>
        <w:t>Roosevelt</w:t>
      </w:r>
      <w:r>
        <w:t xml:space="preserve">, the president often viewed as the greatest politician of the  twentieth century, </w:t>
      </w:r>
      <w:r w:rsidRPr="002D154E">
        <w:rPr>
          <w:rStyle w:val="StyleUnderline"/>
        </w:rPr>
        <w:t xml:space="preserve">faced </w:t>
      </w:r>
      <w:r>
        <w:t xml:space="preserve">constant </w:t>
      </w:r>
      <w:r w:rsidRPr="002D154E">
        <w:rPr>
          <w:rStyle w:val="StyleUnderline"/>
        </w:rPr>
        <w:t xml:space="preserve">frustration in his efforts to move the public to prepare for entry </w:t>
      </w:r>
      <w:r>
        <w:rPr>
          <w:rStyle w:val="StyleUnderline"/>
        </w:rPr>
        <w:t xml:space="preserve"> </w:t>
      </w:r>
      <w:r w:rsidRPr="002D154E">
        <w:rPr>
          <w:rStyle w:val="StyleUnderline"/>
        </w:rPr>
        <w:t>into World War II</w:t>
      </w:r>
      <w:r w:rsidRPr="009A6C39">
        <w:t xml:space="preserve">, </w:t>
      </w:r>
      <w:r w:rsidRPr="002D154E">
        <w:t>a</w:t>
      </w:r>
      <w:r>
        <w:t xml:space="preserve">nd </w:t>
      </w:r>
      <w:r w:rsidRPr="002D154E">
        <w:rPr>
          <w:rStyle w:val="StyleUnderline"/>
        </w:rPr>
        <w:t xml:space="preserve">his failure to persuade the public regarding his plan to pack the Supreme </w:t>
      </w:r>
      <w:r>
        <w:rPr>
          <w:rStyle w:val="StyleUnderline"/>
        </w:rPr>
        <w:t xml:space="preserve"> </w:t>
      </w:r>
      <w:r w:rsidRPr="002D154E">
        <w:rPr>
          <w:rStyle w:val="StyleUnderline"/>
        </w:rPr>
        <w:t>Court effectively marked the end of the New Dea</w:t>
      </w:r>
      <w:r w:rsidRPr="009A6C39">
        <w:rPr>
          <w:rStyle w:val="StyleUnderline"/>
        </w:rPr>
        <w:t>l</w:t>
      </w:r>
      <w:r>
        <w:t xml:space="preserve">.19 George Washington, who was better  positioned than any of his successors to dominate American politics because of the widespread view of his possessing exceptional personal qualities, did not find the public particularly  deferential.20  The evidence is clear. </w:t>
      </w:r>
      <w:r w:rsidRPr="004C6C4D">
        <w:rPr>
          <w:rStyle w:val="StyleUnderline"/>
        </w:rPr>
        <w:t>The president</w:t>
      </w:r>
      <w:r w:rsidRPr="002D154E">
        <w:rPr>
          <w:rStyle w:val="StyleUnderline"/>
        </w:rPr>
        <w:t xml:space="preserve"> has a very difficult time persuading the public </w:t>
      </w:r>
      <w:proofErr w:type="gramStart"/>
      <w:r w:rsidRPr="002D154E">
        <w:rPr>
          <w:rStyle w:val="StyleUnderline"/>
        </w:rPr>
        <w:t xml:space="preserve">and </w:t>
      </w:r>
      <w:r>
        <w:rPr>
          <w:rStyle w:val="StyleUnderline"/>
          <w:u w:val="none"/>
        </w:rPr>
        <w:t xml:space="preserve"> </w:t>
      </w:r>
      <w:r w:rsidRPr="002D154E">
        <w:rPr>
          <w:rStyle w:val="StyleUnderline"/>
        </w:rPr>
        <w:t>usually</w:t>
      </w:r>
      <w:proofErr w:type="gramEnd"/>
      <w:r w:rsidRPr="002D154E">
        <w:rPr>
          <w:rStyle w:val="StyleUnderline"/>
        </w:rPr>
        <w:t xml:space="preserve"> fails to do so.</w:t>
      </w:r>
      <w:r>
        <w:t xml:space="preserve"> Nevertheless, </w:t>
      </w:r>
      <w:r w:rsidRPr="002D154E">
        <w:rPr>
          <w:rStyle w:val="StyleUnderline"/>
        </w:rPr>
        <w:t xml:space="preserve">the myth of the bully pulpit persists. </w:t>
      </w:r>
      <w:r w:rsidRPr="002D154E">
        <w:t xml:space="preserve">As </w:t>
      </w:r>
      <w:r>
        <w:t xml:space="preserve">one blogger put it,  </w:t>
      </w:r>
      <w:r w:rsidRPr="002D154E">
        <w:rPr>
          <w:rStyle w:val="StyleUnderline"/>
        </w:rPr>
        <w:t xml:space="preserve">If you want </w:t>
      </w:r>
      <w:r w:rsidRPr="002D154E">
        <w:t>definitive</w:t>
      </w:r>
      <w:r w:rsidRPr="002D154E">
        <w:rPr>
          <w:rStyle w:val="StyleUnderline"/>
        </w:rPr>
        <w:t xml:space="preserve"> proof </w:t>
      </w:r>
      <w:r w:rsidRPr="002D154E">
        <w:t>that</w:t>
      </w:r>
      <w:r w:rsidRPr="002D154E">
        <w:rPr>
          <w:rStyle w:val="StyleUnderline"/>
        </w:rPr>
        <w:t xml:space="preserve"> the bully pulpit is a</w:t>
      </w:r>
      <w:r w:rsidRPr="009A6C39">
        <w:t xml:space="preserve"> </w:t>
      </w:r>
      <w:r w:rsidRPr="002D154E">
        <w:t>pretty</w:t>
      </w:r>
      <w:r w:rsidRPr="002D154E">
        <w:rPr>
          <w:rStyle w:val="StyleUnderline"/>
        </w:rPr>
        <w:t xml:space="preserve"> ineffective</w:t>
      </w:r>
      <w:r w:rsidRPr="009A6C39">
        <w:t xml:space="preserve"> </w:t>
      </w:r>
      <w:r w:rsidRPr="002D154E">
        <w:t>tool</w:t>
      </w:r>
      <w:r w:rsidRPr="009A6C39">
        <w:t xml:space="preserve"> </w:t>
      </w:r>
      <w:r w:rsidRPr="002D154E">
        <w:rPr>
          <w:rStyle w:val="StyleUnderline"/>
        </w:rPr>
        <w:t xml:space="preserve">for </w:t>
      </w:r>
      <w:r>
        <w:rPr>
          <w:rStyle w:val="StyleUnderline"/>
        </w:rPr>
        <w:t xml:space="preserve"> </w:t>
      </w:r>
      <w:r w:rsidRPr="002D154E">
        <w:t xml:space="preserve">convincing or </w:t>
      </w:r>
      <w:r w:rsidRPr="002D154E">
        <w:rPr>
          <w:rStyle w:val="StyleUnderline"/>
        </w:rPr>
        <w:t xml:space="preserve">persuading </w:t>
      </w:r>
      <w:r w:rsidRPr="002D154E">
        <w:t>people</w:t>
      </w:r>
      <w:r w:rsidRPr="002D154E">
        <w:rPr>
          <w:rStyle w:val="StyleUnderline"/>
        </w:rPr>
        <w:t xml:space="preserve">, one need </w:t>
      </w:r>
      <w:r w:rsidRPr="002D154E">
        <w:t>only</w:t>
      </w:r>
      <w:r w:rsidRPr="002D154E">
        <w:rPr>
          <w:rStyle w:val="StyleUnderline"/>
        </w:rPr>
        <w:t xml:space="preserve"> look at the fact </w:t>
      </w:r>
      <w:r w:rsidRPr="002D154E">
        <w:t>that</w:t>
      </w:r>
      <w:r w:rsidRPr="002D154E">
        <w:rPr>
          <w:rStyle w:val="StyleUnderline"/>
        </w:rPr>
        <w:t xml:space="preserve"> political </w:t>
      </w:r>
      <w:r>
        <w:rPr>
          <w:rStyle w:val="StyleUnderline"/>
        </w:rPr>
        <w:t xml:space="preserve"> </w:t>
      </w:r>
      <w:r w:rsidRPr="002D154E">
        <w:rPr>
          <w:rStyle w:val="StyleUnderline"/>
        </w:rPr>
        <w:t>scientists keep</w:t>
      </w:r>
      <w:r w:rsidRPr="009A6C39">
        <w:t xml:space="preserve"> </w:t>
      </w:r>
      <w:r w:rsidRPr="002D154E">
        <w:t>on</w:t>
      </w:r>
      <w:r w:rsidRPr="009A6C39">
        <w:t xml:space="preserve"> </w:t>
      </w:r>
      <w:r w:rsidRPr="002D154E">
        <w:rPr>
          <w:rStyle w:val="StyleUnderline"/>
        </w:rPr>
        <w:t xml:space="preserve">seizing their bully pulpit to point out how little impact the bully </w:t>
      </w:r>
      <w:r>
        <w:rPr>
          <w:rStyle w:val="StyleUnderline"/>
        </w:rPr>
        <w:t xml:space="preserve"> </w:t>
      </w:r>
      <w:r w:rsidRPr="002D154E">
        <w:rPr>
          <w:rStyle w:val="StyleUnderline"/>
        </w:rPr>
        <w:t>pulpit has, and they’ve failed to convince people</w:t>
      </w:r>
      <w:r>
        <w:t xml:space="preserve">! For once, we have a </w:t>
      </w:r>
      <w:proofErr w:type="gramStart"/>
      <w:r>
        <w:t>tautology  that</w:t>
      </w:r>
      <w:proofErr w:type="gramEnd"/>
      <w:r>
        <w:t xml:space="preserve"> you can believe in.21 </w:t>
      </w:r>
      <w:r w:rsidRPr="002D154E">
        <w:rPr>
          <w:rStyle w:val="StyleUnderline"/>
        </w:rPr>
        <w:t xml:space="preserve">Presidents find it difficult to </w:t>
      </w:r>
      <w:r w:rsidRPr="009A6C39">
        <w:rPr>
          <w:rStyle w:val="StyleUnderline"/>
        </w:rPr>
        <w:t>focus the public’s attention</w:t>
      </w:r>
      <w:r w:rsidRPr="002D154E">
        <w:rPr>
          <w:rStyle w:val="StyleUnderline"/>
        </w:rPr>
        <w:t xml:space="preserve"> on a policy because the White </w:t>
      </w:r>
      <w:r>
        <w:rPr>
          <w:rStyle w:val="StyleUnderline"/>
          <w:u w:val="none"/>
        </w:rPr>
        <w:t xml:space="preserve"> </w:t>
      </w:r>
      <w:r w:rsidRPr="002D154E">
        <w:rPr>
          <w:rStyle w:val="StyleUnderline"/>
        </w:rPr>
        <w:t xml:space="preserve">House must deal with so many issues and faces competition in agenda setting from Congress and </w:t>
      </w:r>
      <w:r>
        <w:rPr>
          <w:rStyle w:val="StyleUnderline"/>
        </w:rPr>
        <w:t xml:space="preserve"> </w:t>
      </w:r>
      <w:r w:rsidRPr="002D154E">
        <w:rPr>
          <w:rStyle w:val="StyleUnderline"/>
        </w:rPr>
        <w:t>the media</w:t>
      </w:r>
      <w:r>
        <w:t xml:space="preserve">. In addition, the </w:t>
      </w:r>
      <w:r w:rsidRPr="002D154E">
        <w:rPr>
          <w:rStyle w:val="StyleUnderline"/>
        </w:rPr>
        <w:t xml:space="preserve">White House finds it </w:t>
      </w:r>
      <w:r>
        <w:t xml:space="preserve">increasingly </w:t>
      </w:r>
      <w:r w:rsidRPr="002D154E">
        <w:rPr>
          <w:rStyle w:val="StyleUnderline"/>
        </w:rPr>
        <w:t xml:space="preserve">difficult to obtain an audience </w:t>
      </w:r>
      <w:proofErr w:type="gramStart"/>
      <w:r w:rsidRPr="002D154E">
        <w:rPr>
          <w:rStyle w:val="StyleUnderline"/>
        </w:rPr>
        <w:t xml:space="preserve">for </w:t>
      </w:r>
      <w:r>
        <w:rPr>
          <w:rStyle w:val="StyleUnderline"/>
        </w:rPr>
        <w:t xml:space="preserve"> </w:t>
      </w:r>
      <w:r w:rsidRPr="002D154E">
        <w:rPr>
          <w:rStyle w:val="StyleUnderline"/>
        </w:rPr>
        <w:t>its</w:t>
      </w:r>
      <w:proofErr w:type="gramEnd"/>
      <w:r w:rsidRPr="002D154E">
        <w:rPr>
          <w:rStyle w:val="StyleUnderline"/>
        </w:rPr>
        <w:t xml:space="preserve"> views</w:t>
      </w:r>
      <w:r>
        <w:t xml:space="preserve">—or even airtime on television to express them. Moreover, </w:t>
      </w:r>
      <w:r w:rsidRPr="001F351A">
        <w:rPr>
          <w:rStyle w:val="StyleUnderline"/>
        </w:rPr>
        <w:t>many people</w:t>
      </w:r>
      <w:r w:rsidRPr="002D154E">
        <w:rPr>
          <w:rStyle w:val="StyleUnderline"/>
        </w:rPr>
        <w:t xml:space="preserve"> who do </w:t>
      </w:r>
      <w:proofErr w:type="gramStart"/>
      <w:r w:rsidRPr="002D154E">
        <w:rPr>
          <w:rStyle w:val="StyleUnderline"/>
        </w:rPr>
        <w:t xml:space="preserve">pay </w:t>
      </w:r>
      <w:r>
        <w:rPr>
          <w:rStyle w:val="StyleUnderline"/>
        </w:rPr>
        <w:t xml:space="preserve"> </w:t>
      </w:r>
      <w:r w:rsidRPr="002D154E">
        <w:rPr>
          <w:rStyle w:val="StyleUnderline"/>
        </w:rPr>
        <w:t>attention</w:t>
      </w:r>
      <w:proofErr w:type="gramEnd"/>
      <w:r w:rsidRPr="002D154E">
        <w:rPr>
          <w:rStyle w:val="StyleUnderline"/>
        </w:rPr>
        <w:t xml:space="preserve"> miss the president’s poin</w:t>
      </w:r>
      <w:r w:rsidRPr="001F351A">
        <w:rPr>
          <w:rStyle w:val="StyleUnderline"/>
        </w:rPr>
        <w:t>ts</w:t>
      </w:r>
      <w:r>
        <w:t xml:space="preserve">. Because </w:t>
      </w:r>
      <w:r w:rsidRPr="002D154E">
        <w:rPr>
          <w:rStyle w:val="StyleUnderline"/>
        </w:rPr>
        <w:t xml:space="preserve">the president rarely speaks directly to </w:t>
      </w:r>
      <w:proofErr w:type="gramStart"/>
      <w:r w:rsidRPr="002D154E">
        <w:rPr>
          <w:rStyle w:val="StyleUnderline"/>
        </w:rPr>
        <w:t xml:space="preserve">the </w:t>
      </w:r>
      <w:r>
        <w:rPr>
          <w:rStyle w:val="StyleUnderline"/>
        </w:rPr>
        <w:t xml:space="preserve"> </w:t>
      </w:r>
      <w:r w:rsidRPr="002D154E">
        <w:rPr>
          <w:rStyle w:val="StyleUnderline"/>
        </w:rPr>
        <w:t>American</w:t>
      </w:r>
      <w:proofErr w:type="gramEnd"/>
      <w:r w:rsidRPr="002D154E">
        <w:rPr>
          <w:rStyle w:val="StyleUnderline"/>
        </w:rPr>
        <w:t xml:space="preserve"> people</w:t>
      </w:r>
      <w:r>
        <w:t xml:space="preserve"> as a whole, </w:t>
      </w:r>
      <w:r w:rsidRPr="002D154E">
        <w:rPr>
          <w:rStyle w:val="StyleUnderline"/>
        </w:rPr>
        <w:t>the White House is dependent on the press</w:t>
      </w:r>
      <w:r>
        <w:t xml:space="preserve"> to transmit its messages,  but </w:t>
      </w:r>
      <w:r w:rsidRPr="002D154E">
        <w:rPr>
          <w:rStyle w:val="StyleUnderline"/>
        </w:rPr>
        <w:t>the media are unlikely to adopt consistently</w:t>
      </w:r>
      <w:r>
        <w:t xml:space="preserve"> either </w:t>
      </w:r>
      <w:r w:rsidRPr="002D154E">
        <w:rPr>
          <w:rStyle w:val="StyleUnderline"/>
        </w:rPr>
        <w:t xml:space="preserve">the White House’s priorities or its framing </w:t>
      </w:r>
      <w:r>
        <w:rPr>
          <w:rStyle w:val="StyleUnderline"/>
        </w:rPr>
        <w:t xml:space="preserve"> </w:t>
      </w:r>
      <w:r w:rsidRPr="002D154E">
        <w:rPr>
          <w:rStyle w:val="StyleUnderline"/>
        </w:rPr>
        <w:t>of issues</w:t>
      </w:r>
      <w:r>
        <w:t xml:space="preserve">. Moreover, </w:t>
      </w:r>
      <w:r w:rsidRPr="002D154E">
        <w:rPr>
          <w:rStyle w:val="StyleUnderline"/>
        </w:rPr>
        <w:t>committed</w:t>
      </w:r>
      <w:r>
        <w:t xml:space="preserve">, well-organized, and well-funded </w:t>
      </w:r>
      <w:r w:rsidRPr="002D154E">
        <w:rPr>
          <w:rStyle w:val="StyleUnderline"/>
        </w:rPr>
        <w:t xml:space="preserve">opponents offer </w:t>
      </w:r>
      <w:proofErr w:type="gramStart"/>
      <w:r w:rsidRPr="002D154E">
        <w:rPr>
          <w:rStyle w:val="StyleUnderline"/>
        </w:rPr>
        <w:t xml:space="preserve">competing </w:t>
      </w:r>
      <w:r>
        <w:rPr>
          <w:rStyle w:val="StyleUnderline"/>
        </w:rPr>
        <w:t xml:space="preserve"> </w:t>
      </w:r>
      <w:r w:rsidRPr="002D154E">
        <w:rPr>
          <w:rStyle w:val="StyleUnderline"/>
        </w:rPr>
        <w:t>frames</w:t>
      </w:r>
      <w:proofErr w:type="gramEnd"/>
      <w:r>
        <w:rPr>
          <w:rStyle w:val="StyleUnderline"/>
        </w:rPr>
        <w:t>.</w:t>
      </w:r>
    </w:p>
    <w:p w:rsidR="00932AC5" w:rsidRDefault="00932AC5" w:rsidP="00932AC5"/>
    <w:p w:rsidR="00932AC5" w:rsidRPr="004D392F" w:rsidRDefault="00932AC5" w:rsidP="00932AC5">
      <w:pPr>
        <w:pStyle w:val="Heading4"/>
      </w:pPr>
      <w:r w:rsidRPr="004D392F">
        <w:t>President can’t maintain focus --- too many varying priorities</w:t>
      </w:r>
    </w:p>
    <w:p w:rsidR="00932AC5" w:rsidRPr="007D49C1" w:rsidRDefault="00932AC5" w:rsidP="00932AC5">
      <w:r w:rsidRPr="005C0ADA">
        <w:rPr>
          <w:b/>
        </w:rPr>
        <w:t xml:space="preserve">Edwards 13 </w:t>
      </w:r>
      <w:r w:rsidRPr="006706B7">
        <w:t>-- distinguished professor of Political Science and Jordan Chair in Presidential Studies (George, The Strategic President: Persuasion and Opportunity in Presidential Leadership</w:t>
      </w:r>
      <w:r>
        <w:t>, pp 100-102</w:t>
      </w:r>
      <w:r w:rsidRPr="006706B7">
        <w:t>)//SL</w:t>
      </w:r>
    </w:p>
    <w:p w:rsidR="00932AC5" w:rsidRDefault="00932AC5" w:rsidP="00932AC5">
      <w:r>
        <w:t xml:space="preserve">The White House as competition with itself. Ironically, </w:t>
      </w:r>
      <w:r w:rsidRPr="00EF6934">
        <w:rPr>
          <w:rStyle w:val="StyleUnderline"/>
        </w:rPr>
        <w:t>the White House is often its own greatest competitor</w:t>
      </w:r>
      <w:r>
        <w:t xml:space="preserve">. The </w:t>
      </w:r>
      <w:r w:rsidRPr="00EF6934">
        <w:rPr>
          <w:rStyle w:val="StyleUnderline"/>
        </w:rPr>
        <w:t xml:space="preserve">president's complex set of public activities </w:t>
      </w:r>
      <w:r w:rsidRPr="00EF6934">
        <w:t>inevitably</w:t>
      </w:r>
      <w:r w:rsidRPr="00EF6934">
        <w:rPr>
          <w:rStyle w:val="StyleUnderline"/>
        </w:rPr>
        <w:t xml:space="preserve"> distracts from the administration's own agenda priorities</w:t>
      </w:r>
      <w:r>
        <w:t xml:space="preserve">. </w:t>
      </w:r>
      <w:r w:rsidRPr="00EF6934">
        <w:rPr>
          <w:rStyle w:val="StyleUnderline"/>
        </w:rPr>
        <w:t>There are so many demands on the chief executive to speak, appear, and attend meetings that it is impossible to organize the president's schedule for very long around a focus on the administration's major goals</w:t>
      </w:r>
      <w:r>
        <w:t xml:space="preserve">, especially when the president has been in office for some years. </w:t>
      </w:r>
      <w:r w:rsidRPr="00EF6934">
        <w:rPr>
          <w:rStyle w:val="StyleUnderline"/>
        </w:rPr>
        <w:t xml:space="preserve">Presidents make the overwhelming majority of their public statements about public policy in the context of statements about many other policies. </w:t>
      </w:r>
      <w:r>
        <w:t>In addition, the president speaks about many different issues on a regular basis and within the same news cycle.</w:t>
      </w:r>
    </w:p>
    <w:p w:rsidR="00932AC5" w:rsidRDefault="00932AC5" w:rsidP="00932AC5">
      <w:r>
        <w:t xml:space="preserve">To be effective in leading the public, </w:t>
      </w:r>
      <w:r w:rsidRPr="00EF6934">
        <w:rPr>
          <w:rStyle w:val="StyleUnderline"/>
        </w:rPr>
        <w:t>the president must focus the public's attention on his policies for a sustained period of time. This requires more than a single speech, no matter how eloquent or dramatic it may be</w:t>
      </w:r>
      <w:r>
        <w:t>. The Reagan White House was successful in maintaining a focus on its top-priority economic policies in 1981. It molded its communication strategy around its legislative priorities and focused the administration's agenda and statements on economic policy to ensure that discussing a wide range of topics did not diffuse the president's message.147</w:t>
      </w:r>
    </w:p>
    <w:p w:rsidR="00932AC5" w:rsidRPr="00932AC5" w:rsidRDefault="00932AC5" w:rsidP="00932AC5">
      <w:pPr>
        <w:rPr>
          <w:u w:val="single"/>
        </w:rPr>
      </w:pPr>
      <w:r w:rsidRPr="00EF6934">
        <w:rPr>
          <w:rStyle w:val="StyleUnderline"/>
        </w:rPr>
        <w:t>Sustaining such a focus is difficult to do, however. It is even more difficult to coordinate supporters around a message.</w:t>
      </w:r>
      <w:r w:rsidRPr="00467374">
        <w:rPr>
          <w:rStyle w:val="StyleUnderline"/>
          <w:u w:val="none"/>
        </w:rPr>
        <w:t>148</w:t>
      </w:r>
      <w:r>
        <w:t xml:space="preserve"> </w:t>
      </w:r>
      <w:proofErr w:type="gramStart"/>
      <w:r>
        <w:t>After</w:t>
      </w:r>
      <w:proofErr w:type="gramEnd"/>
      <w:r>
        <w:t xml:space="preserve"> 1981, President </w:t>
      </w:r>
      <w:r w:rsidRPr="00EF6934">
        <w:rPr>
          <w:rStyle w:val="StyleUnderline"/>
        </w:rPr>
        <w:t>Reagan had to deal with a wide range of noneconomic policies</w:t>
      </w:r>
      <w:r>
        <w:t xml:space="preserve">. </w:t>
      </w:r>
      <w:r w:rsidRPr="00EF6934">
        <w:rPr>
          <w:rStyle w:val="StyleUnderline"/>
        </w:rPr>
        <w:t>Other administrations have encountered similar problems.</w:t>
      </w:r>
    </w:p>
    <w:p w:rsidR="00932AC5" w:rsidRPr="00835222" w:rsidRDefault="00932AC5" w:rsidP="00932AC5">
      <w:pPr>
        <w:rPr>
          <w:rStyle w:val="StyleUnderline"/>
        </w:rPr>
      </w:pPr>
      <w:r>
        <w:t xml:space="preserve">The White House can put off dealing with the full spectrum of national issues for several months at the beginning of a new president's term, but it cannot do so for four years; eventually it must make decisions. By the second year, </w:t>
      </w:r>
      <w:r w:rsidRPr="007D49C1">
        <w:rPr>
          <w:rStyle w:val="StyleUnderline"/>
        </w:rPr>
        <w:t>the agenda is full and more policies are in the pipeline, as the administration attempts to satisfy its constituencies and responds to problems it has overlooked</w:t>
      </w:r>
    </w:p>
    <w:p w:rsidR="00932AC5" w:rsidRDefault="00932AC5" w:rsidP="00932AC5">
      <w:r w:rsidRPr="00835222">
        <w:rPr>
          <w:rStyle w:val="StyleUnderline"/>
        </w:rPr>
        <w:t>A two-</w:t>
      </w:r>
      <w:r w:rsidRPr="007D49C1">
        <w:rPr>
          <w:rStyle w:val="StyleUnderline"/>
        </w:rPr>
        <w:t>week period in June 1979 illustrates the White House's problem in competing with itself</w:t>
      </w:r>
      <w:r>
        <w:t xml:space="preserve">. At the beginning of the period, President </w:t>
      </w:r>
      <w:r w:rsidRPr="007D49C1">
        <w:rPr>
          <w:rStyle w:val="StyleUnderline"/>
        </w:rPr>
        <w:t>Carter met with a congressional delegation to try to rally its support for an expected close vote on the implementation of the Panama Canal Treaty</w:t>
      </w:r>
      <w:r>
        <w:t xml:space="preserve">. In the course of it, </w:t>
      </w:r>
      <w:r w:rsidRPr="007D49C1">
        <w:rPr>
          <w:rStyle w:val="StyleUnderline"/>
        </w:rPr>
        <w:t>Carter told two congressmen that he would "whip [</w:t>
      </w:r>
      <w:r w:rsidRPr="007D49C1">
        <w:t>Senator</w:t>
      </w:r>
      <w:r w:rsidRPr="007D49C1">
        <w:rPr>
          <w:rStyle w:val="StyleUnderline"/>
        </w:rPr>
        <w:t xml:space="preserve"> Kennedy's] ass" if the latter tried to run against him. This statement became a big story on the </w:t>
      </w:r>
      <w:r w:rsidRPr="007D49C1">
        <w:t>evening</w:t>
      </w:r>
      <w:r w:rsidRPr="007D49C1">
        <w:rPr>
          <w:rStyle w:val="StyleUnderline"/>
        </w:rPr>
        <w:t xml:space="preserve"> news</w:t>
      </w:r>
      <w:r>
        <w:t xml:space="preserve">, </w:t>
      </w:r>
      <w:r w:rsidRPr="007D49C1">
        <w:rPr>
          <w:rStyle w:val="StyleUnderline"/>
        </w:rPr>
        <w:t>overshadowing the</w:t>
      </w:r>
      <w:r>
        <w:t xml:space="preserve"> Panama </w:t>
      </w:r>
      <w:r w:rsidRPr="007D49C1">
        <w:rPr>
          <w:rStyle w:val="StyleUnderline"/>
        </w:rPr>
        <w:t>Canal</w:t>
      </w:r>
      <w:r>
        <w:t xml:space="preserve"> issue. </w:t>
      </w:r>
      <w:r w:rsidRPr="007D49C1">
        <w:rPr>
          <w:rStyle w:val="StyleUnderline"/>
        </w:rPr>
        <w:t>Two days later, the president introduced his proposals for national health insurance</w:t>
      </w:r>
      <w:r>
        <w:t xml:space="preserve">. </w:t>
      </w:r>
      <w:r w:rsidRPr="007D49C1">
        <w:rPr>
          <w:rStyle w:val="StyleUnderline"/>
        </w:rPr>
        <w:t>Before he could launch any campaign to obtain backing for his legislation, the president left for Vienna to sign the SALT agreements</w:t>
      </w:r>
      <w:r>
        <w:t xml:space="preserve">. </w:t>
      </w:r>
      <w:r w:rsidRPr="007D49C1">
        <w:rPr>
          <w:rStyle w:val="StyleUnderline"/>
        </w:rPr>
        <w:t>When he returned, he addressed Congress</w:t>
      </w:r>
      <w:r>
        <w:t xml:space="preserve"> and the nation </w:t>
      </w:r>
      <w:r w:rsidRPr="007D49C1">
        <w:rPr>
          <w:rStyle w:val="StyleUnderline"/>
        </w:rPr>
        <w:t>on</w:t>
      </w:r>
      <w:r>
        <w:t xml:space="preserve"> the subject of </w:t>
      </w:r>
      <w:r w:rsidRPr="007D49C1">
        <w:rPr>
          <w:rStyle w:val="StyleUnderline"/>
        </w:rPr>
        <w:t>SALT</w:t>
      </w:r>
      <w:r>
        <w:t>. T</w:t>
      </w:r>
      <w:r w:rsidRPr="007D49C1">
        <w:rPr>
          <w:rStyle w:val="StyleUnderline"/>
        </w:rPr>
        <w:t xml:space="preserve">he </w:t>
      </w:r>
      <w:r>
        <w:t xml:space="preserve">president's </w:t>
      </w:r>
      <w:r w:rsidRPr="007D49C1">
        <w:rPr>
          <w:rStyle w:val="StyleUnderline"/>
        </w:rPr>
        <w:t>next appearance on the news took place the following day</w:t>
      </w:r>
      <w:r>
        <w:t xml:space="preserve">, </w:t>
      </w:r>
      <w:r w:rsidRPr="007D49C1">
        <w:rPr>
          <w:rStyle w:val="StyleUnderline"/>
        </w:rPr>
        <w:t>when he spoke at a ceremony after the completion of a solar panel for the White House hot-water system</w:t>
      </w:r>
      <w:r>
        <w:t xml:space="preserve">. There </w:t>
      </w:r>
      <w:r w:rsidRPr="007D49C1">
        <w:rPr>
          <w:rStyle w:val="StyleUnderline"/>
        </w:rPr>
        <w:t>he urged the nation to give its attention to this important alternative to oil</w:t>
      </w:r>
      <w:r>
        <w:t xml:space="preserve">. </w:t>
      </w:r>
      <w:r w:rsidRPr="007D49C1">
        <w:rPr>
          <w:rStyle w:val="StyleUnderline"/>
        </w:rPr>
        <w:t>Three days later, he left for a world economic conference</w:t>
      </w:r>
      <w:r>
        <w:t>.149</w:t>
      </w:r>
    </w:p>
    <w:p w:rsidR="00932AC5" w:rsidRDefault="00932AC5" w:rsidP="00932AC5">
      <w:r w:rsidRPr="007D49C1">
        <w:rPr>
          <w:rStyle w:val="StyleUnderline"/>
        </w:rPr>
        <w:t>The degree to which unanticipated issues, including international crises, impose themselves on the president's schedule and divert attention, energy, and resources from his agenda will also affect the White House's success in focusing attention on priority issues.</w:t>
      </w:r>
      <w:r>
        <w:t xml:space="preserve">150 As Clinton aide George Stephanopoulos put it: </w:t>
      </w:r>
      <w:r w:rsidRPr="007D49C1">
        <w:rPr>
          <w:rStyle w:val="StyleUnderline"/>
        </w:rPr>
        <w:t>"On the campaign trail, you can just change the subject. But you can't just change the subject as President. You can't wish Bosnia away. You can't wish David Kore</w:t>
      </w:r>
      <w:r>
        <w:t xml:space="preserve">sh [the leader of the Branch </w:t>
      </w:r>
      <w:proofErr w:type="spellStart"/>
      <w:r>
        <w:lastRenderedPageBreak/>
        <w:t>Davidian</w:t>
      </w:r>
      <w:proofErr w:type="spellEnd"/>
      <w:r>
        <w:t xml:space="preserve"> sect in Waco, Texas] </w:t>
      </w:r>
      <w:r w:rsidRPr="007D49C1">
        <w:rPr>
          <w:rStyle w:val="StyleUnderline"/>
        </w:rPr>
        <w:t>away</w:t>
      </w:r>
      <w:r>
        <w:t>. You can't just ignore them and change the subject."151 A Reagan White House aide agreed: "</w:t>
      </w:r>
      <w:r w:rsidRPr="007D49C1">
        <w:rPr>
          <w:rStyle w:val="StyleUnderline"/>
        </w:rPr>
        <w:t>The hardest thing to do is not to get into a reactive mode and have your schedule dictated to you by events, rather than dictating events and having a schedule reflective of your prioritie</w:t>
      </w:r>
      <w:r>
        <w:t>s."152</w:t>
      </w:r>
    </w:p>
    <w:p w:rsidR="00932AC5" w:rsidRDefault="00932AC5" w:rsidP="00932AC5">
      <w:r>
        <w:t>F</w:t>
      </w:r>
      <w:r w:rsidRPr="00CF2B46">
        <w:rPr>
          <w:rStyle w:val="StyleUnderline"/>
          <w:u w:val="none"/>
        </w:rPr>
        <w:t>o</w:t>
      </w:r>
      <w:r>
        <w:t>cusing attention on priorities is considerably easier for a president with a short legislative agenda, such as Ronald Reagan, than it is for one with a more ambitious agenda. It is also an advantage if the opposition party is in disarray and lacks alternatives to the president's agenda, a situation enjoyed by the Republicans in 1981 as the Democrats reeled from Reagan's electoral victory and their loss of the Senate.</w:t>
      </w:r>
    </w:p>
    <w:p w:rsidR="00932AC5" w:rsidRDefault="00932AC5" w:rsidP="00932AC5">
      <w:r>
        <w:t>Conversely, Bill Clinton took office with a large agenda, which he detailed in his lengthy annual State of the Union addresses.153 In addition, Democrats had a laundry list of initiatives that George Bush had blocked, ranging from family and medical leave to motor voter registration and health care reform. He and his fellow partisans believed in activist government and were predisposed toward doing "good" and against husbanding leadership resources. But no good deed goes unpunished. The more the White House tried to do, the more difficult it was to focus the country's attention on priority issues. "I'm the most impatient person on earth," the president declared.</w:t>
      </w:r>
    </w:p>
    <w:p w:rsidR="00932AC5" w:rsidRDefault="00932AC5" w:rsidP="00932AC5">
      <w:r>
        <w:t>I've tried to do so many things that sometimes when I do things, no one notices. Most Americans don't know we did family leave or motor voter or national service or changed the environmental policy, because I was always in some other controversy that was getting more ink.154</w:t>
      </w:r>
    </w:p>
    <w:p w:rsidR="00932AC5" w:rsidRDefault="00932AC5" w:rsidP="00932AC5">
      <w:r>
        <w:t>As soon as I finished a task, I moved on to the next one, without doing a lot of follow-up communications.155</w:t>
      </w:r>
    </w:p>
    <w:p w:rsidR="00932AC5" w:rsidRDefault="00932AC5" w:rsidP="00932AC5"/>
    <w:p w:rsidR="00932AC5" w:rsidRDefault="00932AC5" w:rsidP="00932AC5">
      <w:pPr>
        <w:pStyle w:val="Heading4"/>
      </w:pPr>
      <w:r>
        <w:t xml:space="preserve">PC alone doesn’t solve – other circumstantial factors </w:t>
      </w:r>
      <w:r w:rsidRPr="00C46D23">
        <w:t xml:space="preserve">determine congressional outcomes </w:t>
      </w:r>
    </w:p>
    <w:p w:rsidR="00932AC5" w:rsidRPr="00F03B11" w:rsidRDefault="00932AC5" w:rsidP="00932AC5">
      <w:r w:rsidRPr="00FE6FAC">
        <w:rPr>
          <w:b/>
        </w:rPr>
        <w:t>Edwards 13</w:t>
      </w:r>
      <w:r w:rsidRPr="00F03B11">
        <w:t xml:space="preserve"> -- distinguished professor of Political Science and Jordan Chair in Presidential Studies (George, The Strategic President: Persuasion and Opportunity in Presidential Leadership</w:t>
      </w:r>
      <w:r>
        <w:t>, pp185-186</w:t>
      </w:r>
      <w:r w:rsidRPr="00F03B11">
        <w:t>)//SL</w:t>
      </w:r>
    </w:p>
    <w:p w:rsidR="00932AC5" w:rsidRPr="00DD08F6" w:rsidRDefault="00932AC5" w:rsidP="00932AC5">
      <w:r w:rsidRPr="0055495C">
        <w:rPr>
          <w:rStyle w:val="StyleUnderline"/>
          <w:u w:val="none"/>
        </w:rPr>
        <w:t>George W. Bush</w:t>
      </w:r>
      <w:r w:rsidRPr="00DD08F6">
        <w:t xml:space="preserve"> in Perspective</w:t>
      </w:r>
    </w:p>
    <w:p w:rsidR="00932AC5" w:rsidRPr="00DD08F6" w:rsidRDefault="00932AC5" w:rsidP="00932AC5">
      <w:r w:rsidRPr="00DD08F6">
        <w:t xml:space="preserve">Without a mandate and with a substantial minority of the public viewing his election as illegitimate, </w:t>
      </w:r>
      <w:r w:rsidRPr="00492345">
        <w:rPr>
          <w:b/>
          <w:u w:val="single"/>
        </w:rPr>
        <w:t>the</w:t>
      </w:r>
      <w:r w:rsidRPr="00DD08F6">
        <w:t xml:space="preserve"> George W.</w:t>
      </w:r>
      <w:r w:rsidRPr="00492345">
        <w:rPr>
          <w:b/>
          <w:u w:val="single"/>
        </w:rPr>
        <w:t xml:space="preserve"> Bush presidency commenced under difficult circumstances.</w:t>
      </w:r>
      <w:r w:rsidRPr="00DD08F6">
        <w:t xml:space="preserve"> </w:t>
      </w:r>
      <w:r w:rsidRPr="00F03B11">
        <w:rPr>
          <w:rStyle w:val="StyleUnderline"/>
        </w:rPr>
        <w:t>In his first term</w:t>
      </w:r>
      <w:r w:rsidRPr="00DD08F6">
        <w:t xml:space="preserve">, however, </w:t>
      </w:r>
      <w:r w:rsidRPr="00492345">
        <w:rPr>
          <w:b/>
          <w:u w:val="single"/>
        </w:rPr>
        <w:t>the president</w:t>
      </w:r>
      <w:r w:rsidRPr="00DD08F6">
        <w:t xml:space="preserve"> </w:t>
      </w:r>
      <w:r w:rsidRPr="00F03B11">
        <w:rPr>
          <w:rStyle w:val="StyleUnderline"/>
        </w:rPr>
        <w:t xml:space="preserve">surprised many observers, who underestimated both his character and his political skills. </w:t>
      </w:r>
      <w:r w:rsidRPr="00DD08F6">
        <w:t>The White House made unusually focused efforts to govern strategically and effectively exploited the context in which it was attempting to govern by focusing on priorities, husbanding its resources, moving rapidly to exploit opportunities, relying on a unified and effectively led party in Congress, capitalizing on public support, and structuring voters' choices at the polls. The public's enthusiastic response to the president's stewardship in the war on terrorism kept him high in the polls for much of his first term and was a critical factor in his reelection and the Republicans' success in congressional elections.</w:t>
      </w:r>
    </w:p>
    <w:p w:rsidR="00932AC5" w:rsidRPr="00DD08F6" w:rsidRDefault="00932AC5" w:rsidP="00932AC5">
      <w:r w:rsidRPr="00F03B11">
        <w:rPr>
          <w:rStyle w:val="StyleUnderline"/>
        </w:rPr>
        <w:t xml:space="preserve">By recognizing and effectively exploiting the opportunities in his environment, George W. Bush won major changes in public policy, including substantial tax cuts, the No Child Left </w:t>
      </w:r>
      <w:proofErr w:type="gramStart"/>
      <w:r w:rsidRPr="00F03B11">
        <w:rPr>
          <w:rStyle w:val="StyleUnderline"/>
        </w:rPr>
        <w:t>Behind</w:t>
      </w:r>
      <w:proofErr w:type="gramEnd"/>
      <w:r w:rsidRPr="00F03B11">
        <w:rPr>
          <w:rStyle w:val="StyleUnderline"/>
        </w:rPr>
        <w:t xml:space="preserve"> Act, and the addition of prescription drug coverage to Medicare.</w:t>
      </w:r>
      <w:r w:rsidRPr="00DD08F6">
        <w:t xml:space="preserve"> The budget surplus (and then projected surpluses) in 2001 created the perception among members of both parties of resources available for tax cuts. Democrats as well as Republicans supported at least the general goals of improving education and adding prescription drug coverage to Medicare. The president also obtained several important pieces of legislation related to the war on terrorism, including the USA Patriot Act, the new Department of Homeland Security, and congressional support for the wars in Afghanistan and Iraq. The </w:t>
      </w:r>
      <w:r w:rsidRPr="00DD08F6">
        <w:lastRenderedPageBreak/>
        <w:t>shock of the September 11 attacks and widespread agreement that Saddam Hussein possessed weapons of mass destruction and was poised to use them against the United States undermined the potential of an effective opposition to the war in Iraq.</w:t>
      </w:r>
    </w:p>
    <w:p w:rsidR="00932AC5" w:rsidRPr="00DD08F6" w:rsidRDefault="00932AC5" w:rsidP="00932AC5">
      <w:r w:rsidRPr="002E6167">
        <w:rPr>
          <w:b/>
          <w:u w:val="single"/>
        </w:rPr>
        <w:t>D</w:t>
      </w:r>
      <w:r w:rsidRPr="00F03B11">
        <w:rPr>
          <w:rStyle w:val="StyleUnderline"/>
        </w:rPr>
        <w:t>espite its sensitivity to its strategic position and its discipline in exploiting it in Bush's first term, the administration faced the familiar frustrations of contemporary presidents. It was not able to increase its political capital through persuasion, as the public was unresponsive to the president's pleas for support and a polarized Congress provided little potential for conversion. Even Republicans abandoned the president when it was no longer to their advantage to support him.</w:t>
      </w:r>
      <w:r w:rsidRPr="00DD08F6">
        <w:t xml:space="preserve"> When the president misread the opportunities for change in his environment, he overreached and met with embarrassing failure. Ultimately the public awarded Democrats majorities in both houses of Congress in a dramatic rejection of the president's performance.</w:t>
      </w:r>
    </w:p>
    <w:p w:rsidR="00932AC5" w:rsidRPr="00835222" w:rsidRDefault="00932AC5" w:rsidP="00932AC5">
      <w:pPr>
        <w:rPr>
          <w:rStyle w:val="StyleUnderline"/>
          <w:b w:val="0"/>
          <w:bCs w:val="0"/>
          <w:u w:val="none"/>
        </w:rPr>
      </w:pPr>
      <w:r w:rsidRPr="00DD08F6">
        <w:t>change in the Bush administrations was considerably less than in the early 1930s, mid-1960s, or early 1980s, the key to understanding the successes these presidents did experience is no different than for the periods of more historic levels of legislative productivity: the president's understanding of his strategic position, especially recognizing the possibilities for change in the environment, and fashioning strategies that most effectively exploited the opportunities that existed.</w:t>
      </w:r>
    </w:p>
    <w:p w:rsidR="00932AC5" w:rsidRDefault="00932AC5" w:rsidP="00932AC5">
      <w:r w:rsidRPr="00F03B11">
        <w:rPr>
          <w:rStyle w:val="StyleUnderline"/>
        </w:rPr>
        <w:t>Some political commentators imply that all the president has to do to obtain the support of the public or Congress is to reach into his</w:t>
      </w:r>
      <w:r w:rsidRPr="00DD08F6">
        <w:t xml:space="preserve"> </w:t>
      </w:r>
      <w:r w:rsidRPr="00F03B11">
        <w:rPr>
          <w:rStyle w:val="StyleUnderline"/>
        </w:rPr>
        <w:t>inventory of leadership skills and employ the appropriate means of persuasion, but such a view is naive</w:t>
      </w:r>
      <w:r w:rsidRPr="00DD08F6">
        <w:t xml:space="preserve">. </w:t>
      </w:r>
      <w:r w:rsidRPr="00F03B11">
        <w:rPr>
          <w:rStyle w:val="StyleUnderline"/>
        </w:rPr>
        <w:t>The president's strategic position dominates the persuasive presidency. Successful leadership is not the result of the dominant chief executive of political folklore who restructures the</w:t>
      </w:r>
      <w:r w:rsidRPr="00DD08F6">
        <w:t xml:space="preserve"> contours of the </w:t>
      </w:r>
      <w:r w:rsidRPr="00F03B11">
        <w:rPr>
          <w:rStyle w:val="StyleUnderline"/>
        </w:rPr>
        <w:t>political landscape</w:t>
      </w:r>
      <w:r w:rsidRPr="00DD08F6">
        <w:t>, altering his strategic position to pave the way for change</w:t>
      </w:r>
      <w:r w:rsidRPr="009A0B2F">
        <w:t>.</w:t>
      </w:r>
      <w:r w:rsidRPr="00E27035">
        <w:rPr>
          <w:b/>
          <w:u w:val="single"/>
        </w:rPr>
        <w:t xml:space="preserve"> Rather than creating the conditions for important shifts in public policy, </w:t>
      </w:r>
      <w:r w:rsidRPr="00F03B11">
        <w:rPr>
          <w:rStyle w:val="StyleUnderline"/>
        </w:rPr>
        <w:t>effective leaders are the less heroic facilitators who work at the margins of coalition building to recognize and exploit opportunities in their environments</w:t>
      </w:r>
      <w:r>
        <w:t xml:space="preserve">. </w:t>
      </w:r>
    </w:p>
    <w:p w:rsidR="00932AC5" w:rsidRPr="00932AC5" w:rsidRDefault="00932AC5" w:rsidP="00932AC5">
      <w:proofErr w:type="gramStart"/>
      <w:r>
        <w:t>in</w:t>
      </w:r>
      <w:proofErr w:type="gramEnd"/>
      <w:r>
        <w:t xml:space="preserve"> the four decades following that election, and only one, Jimmy Carter in 1976, running on the heels of Watergate, received a majority of the vote. The changes in party identification that aided Republican candidates did not occur overnight, nor even within the period of one presidency. Nevertheless, by recognizing and exploiting the opportunity to build a new governing coalition, Republican leaders profoundly influenced the direction of public policy.</w:t>
      </w:r>
    </w:p>
    <w:p w:rsidR="00FB2795" w:rsidRDefault="00FB2795" w:rsidP="00FB2795">
      <w:pPr>
        <w:pStyle w:val="Heading3"/>
      </w:pPr>
      <w:r>
        <w:lastRenderedPageBreak/>
        <w:t>XO Solves</w:t>
      </w:r>
    </w:p>
    <w:p w:rsidR="0059709C" w:rsidRDefault="0059709C" w:rsidP="0059709C">
      <w:pPr>
        <w:pStyle w:val="Heading4"/>
      </w:pPr>
      <w:r>
        <w:t>Obama will XO – he is committed</w:t>
      </w:r>
    </w:p>
    <w:p w:rsidR="0059709C" w:rsidRPr="00192A0A" w:rsidRDefault="0059709C" w:rsidP="0059709C">
      <w:r w:rsidRPr="00B1242F">
        <w:rPr>
          <w:rStyle w:val="Style13ptBold"/>
        </w:rPr>
        <w:t>Brown, 7-25</w:t>
      </w:r>
      <w:r>
        <w:t xml:space="preserve"> - White House reporter who focuses on the intersection of policy and politics in the administration and on Capitol Hill (</w:t>
      </w:r>
      <w:proofErr w:type="spellStart"/>
      <w:r>
        <w:t>Budoff</w:t>
      </w:r>
      <w:proofErr w:type="spellEnd"/>
      <w:r>
        <w:t xml:space="preserve">, “Obama's immigration flip flop,” 7/25/2014, </w:t>
      </w:r>
      <w:hyperlink r:id="rId102" w:history="1">
        <w:r w:rsidRPr="00E80794">
          <w:rPr>
            <w:rStyle w:val="Hyperlink"/>
          </w:rPr>
          <w:t>http://www.politico.com/story/2014/07/barack-obama-immigration-rhetoric-then-vs-now-109352.html</w:t>
        </w:r>
      </w:hyperlink>
      <w:r>
        <w:t xml:space="preserve"> ) DS</w:t>
      </w:r>
    </w:p>
    <w:p w:rsidR="0059709C" w:rsidRPr="00192A0A" w:rsidRDefault="0059709C" w:rsidP="0059709C">
      <w:pPr>
        <w:rPr>
          <w:rStyle w:val="StyleUnderline"/>
        </w:rPr>
      </w:pPr>
      <w:r w:rsidRPr="003D3BBC">
        <w:rPr>
          <w:rStyle w:val="StyleUnderline"/>
        </w:rPr>
        <w:t xml:space="preserve">Obama’s </w:t>
      </w:r>
      <w:r w:rsidRPr="003D3BBC">
        <w:rPr>
          <w:rStyle w:val="Emphasis"/>
        </w:rPr>
        <w:t>pledge to use his executive powers</w:t>
      </w:r>
      <w:r w:rsidRPr="003D3BBC">
        <w:rPr>
          <w:rStyle w:val="StyleUnderline"/>
        </w:rPr>
        <w:t xml:space="preserve"> by the end of the summer marked both a dramatic reversal in rhetoric and a major strategic shift on immigration</w:t>
      </w:r>
      <w:r>
        <w:t xml:space="preserve">. </w:t>
      </w:r>
      <w:r w:rsidRPr="00192A0A">
        <w:rPr>
          <w:rStyle w:val="StyleUnderline"/>
        </w:rPr>
        <w:t>The president is</w:t>
      </w:r>
      <w:r>
        <w:t xml:space="preserve"> no longer </w:t>
      </w:r>
      <w:r w:rsidRPr="00192A0A">
        <w:rPr>
          <w:rStyle w:val="StyleUnderline"/>
        </w:rPr>
        <w:t>emphasizing</w:t>
      </w:r>
      <w:r>
        <w:t xml:space="preserve"> his own powerlessness but rather </w:t>
      </w:r>
      <w:r w:rsidRPr="00192A0A">
        <w:rPr>
          <w:rStyle w:val="StyleUnderline"/>
        </w:rPr>
        <w:t xml:space="preserve">his determination “to fix as much of our immigration system as I can on my own, </w:t>
      </w:r>
      <w:r w:rsidRPr="00192A0A">
        <w:rPr>
          <w:rStyle w:val="Emphasis"/>
        </w:rPr>
        <w:t>without Congress</w:t>
      </w:r>
      <w:r w:rsidRPr="00192A0A">
        <w:rPr>
          <w:rStyle w:val="StyleUnderline"/>
        </w:rPr>
        <w:t>.”</w:t>
      </w:r>
    </w:p>
    <w:p w:rsidR="0059709C" w:rsidRDefault="0059709C" w:rsidP="0059709C">
      <w:r w:rsidRPr="00192A0A">
        <w:rPr>
          <w:rStyle w:val="StyleUnderline"/>
        </w:rPr>
        <w:t>The administration is examining how far it can go, legally and politically, to protect millions of undocumented immigrants from deportation</w:t>
      </w:r>
      <w:r>
        <w:t xml:space="preserve">. Despite the flow of young Central American children across the southwestern border, </w:t>
      </w:r>
      <w:r w:rsidRPr="00192A0A">
        <w:rPr>
          <w:rStyle w:val="StyleUnderline"/>
        </w:rPr>
        <w:t xml:space="preserve">Obama remains </w:t>
      </w:r>
      <w:r w:rsidRPr="00192A0A">
        <w:rPr>
          <w:rStyle w:val="Emphasis"/>
        </w:rPr>
        <w:t>committed</w:t>
      </w:r>
      <w:r w:rsidRPr="00192A0A">
        <w:rPr>
          <w:rStyle w:val="StyleUnderline"/>
        </w:rPr>
        <w:t xml:space="preserve"> to taking significant action</w:t>
      </w:r>
      <w:r>
        <w:t>, according to senior advisers and advocates who have attended recent meetings with White House officials.</w:t>
      </w:r>
    </w:p>
    <w:p w:rsidR="0059709C" w:rsidRDefault="0059709C" w:rsidP="0059709C">
      <w:r>
        <w:t>In other words, Obama has signaled that he intends to do exactly what he’s long said he’s unable to do.</w:t>
      </w:r>
    </w:p>
    <w:p w:rsidR="0059709C" w:rsidRDefault="0059709C" w:rsidP="0059709C">
      <w:r>
        <w:t>“</w:t>
      </w:r>
      <w:r w:rsidRPr="00192A0A">
        <w:rPr>
          <w:rStyle w:val="StyleUnderline"/>
        </w:rPr>
        <w:t>I take executive action only when we have a serious problem, a serious issue, and Congress chooses to do nothing</w:t>
      </w:r>
      <w:r>
        <w:t xml:space="preserve">,” Obama said last month in his Rose Garden announcement. </w:t>
      </w:r>
    </w:p>
    <w:p w:rsidR="00856A69" w:rsidRPr="00FE057D" w:rsidRDefault="00856A69" w:rsidP="00FB2795"/>
    <w:p w:rsidR="00FB2795" w:rsidRDefault="00FB2795" w:rsidP="00FB2795">
      <w:pPr>
        <w:pStyle w:val="Heading4"/>
      </w:pPr>
      <w:r>
        <w:t>The XO solves</w:t>
      </w:r>
    </w:p>
    <w:p w:rsidR="00FB2795" w:rsidRPr="0060771E" w:rsidRDefault="00FB2795" w:rsidP="00FB2795">
      <w:r w:rsidRPr="00315DDA">
        <w:rPr>
          <w:rStyle w:val="Style13ptBold"/>
        </w:rPr>
        <w:t>Kiefer, 7-14</w:t>
      </w:r>
      <w:r>
        <w:t xml:space="preserve"> - congressional correspondent for The Christian Science Monitor (Francine, “Child migrant crisis: Congress gives itself three weeks to find a fix,” 7/14/2014, </w:t>
      </w:r>
      <w:hyperlink r:id="rId103" w:history="1">
        <w:r w:rsidRPr="00584C8E">
          <w:rPr>
            <w:rStyle w:val="Hyperlink"/>
          </w:rPr>
          <w:t>http://www.csmonitor.com/USA/DC-Decoder/2014/0714/Child-migrant-crisis-Congress-gives-itself-three-weeks-to-find-a-fix</w:t>
        </w:r>
      </w:hyperlink>
      <w:r>
        <w:t xml:space="preserve"> ) DS</w:t>
      </w:r>
    </w:p>
    <w:p w:rsidR="00FB2795" w:rsidRDefault="00FB2795" w:rsidP="00FB2795">
      <w:r w:rsidRPr="00315DDA">
        <w:rPr>
          <w:rStyle w:val="Emphasis"/>
        </w:rPr>
        <w:t>Executive action</w:t>
      </w:r>
      <w:r>
        <w:t xml:space="preserve">. </w:t>
      </w:r>
      <w:r w:rsidRPr="0060771E">
        <w:rPr>
          <w:rStyle w:val="StyleUnderline"/>
        </w:rPr>
        <w:t>Some argue that no changes to the 2008 law are needed. All the president needs to do is have the Department of Health and Human Services</w:t>
      </w:r>
      <w:r>
        <w:t xml:space="preserve">, which is tasked by law to care for the children, </w:t>
      </w:r>
      <w:r w:rsidRPr="0060771E">
        <w:rPr>
          <w:rStyle w:val="StyleUnderline"/>
        </w:rPr>
        <w:t>and the Department of Homeland Security</w:t>
      </w:r>
      <w:r>
        <w:t xml:space="preserve">, which apprehends them, </w:t>
      </w:r>
      <w:r w:rsidRPr="0060771E">
        <w:rPr>
          <w:rStyle w:val="StyleUnderline"/>
        </w:rPr>
        <w:t>take advantage of that part of the law that allows for “exception circumstances</w:t>
      </w:r>
      <w:r>
        <w:t>.” This point was made last week by Sen. Dianne Feinstein (D) of California, who was a key player in putting together the 2008 legislation.</w:t>
      </w:r>
    </w:p>
    <w:p w:rsidR="00FB2795" w:rsidRDefault="00FB2795" w:rsidP="00FB2795">
      <w:r>
        <w:t>“I would urge HHS and DHS to sit down and set the exceptional circumstances – it may be the number of children coming through in a week or a month, however you see it – and how the process might be modified,” she told Secretary Johnson at a Senate hearing on the crisis last week.</w:t>
      </w:r>
    </w:p>
    <w:p w:rsidR="00FB2795" w:rsidRDefault="00FB2795" w:rsidP="00FB2795">
      <w:r>
        <w:t>On Sunday, that position found a nod of agreement by Rep. Mike Rogers (R) of Michigan, who chairs the House Intelligence Committee. “</w:t>
      </w:r>
      <w:r w:rsidRPr="0060771E">
        <w:rPr>
          <w:rStyle w:val="Emphasis"/>
        </w:rPr>
        <w:t>The president has tools in his toolbox</w:t>
      </w:r>
      <w:r w:rsidRPr="0060771E">
        <w:rPr>
          <w:rStyle w:val="StyleUnderline"/>
        </w:rPr>
        <w:t>” to “immediately stop this,</w:t>
      </w:r>
      <w:r>
        <w:t>” he said on ABC's "Meet the Press." Referring specifically to Senator Feinstein's suggestion, he said: "That's where the president needs to start."</w:t>
      </w:r>
    </w:p>
    <w:p w:rsidR="00856A69" w:rsidRDefault="00856A69" w:rsidP="00FB2795"/>
    <w:p w:rsidR="00CD0420" w:rsidRDefault="00CD0420" w:rsidP="00CD0420">
      <w:pPr>
        <w:pStyle w:val="Heading4"/>
      </w:pPr>
      <w:r>
        <w:lastRenderedPageBreak/>
        <w:t>Obama has broad authority and he has political motivations to resolve it if Congress doesn’t</w:t>
      </w:r>
    </w:p>
    <w:p w:rsidR="00CD0420" w:rsidRPr="009711D7" w:rsidRDefault="00CD0420" w:rsidP="00CD0420">
      <w:r w:rsidRPr="00F34BC7">
        <w:rPr>
          <w:rStyle w:val="Style13ptBold"/>
        </w:rPr>
        <w:t>Wilkinson, 7-22</w:t>
      </w:r>
      <w:r>
        <w:t xml:space="preserve"> - writes editorials on politics and domestic policy (Francis, “Obama Alone Will Decide the Immigration Debate,” 7/22/2014, </w:t>
      </w:r>
      <w:hyperlink r:id="rId104" w:history="1">
        <w:r w:rsidRPr="008070FC">
          <w:rPr>
            <w:rStyle w:val="Hyperlink"/>
          </w:rPr>
          <w:t>http://www.bloombergview.com/articles/2014-07-22/obama-alone-will-decide-the-immigration-debate</w:t>
        </w:r>
      </w:hyperlink>
      <w:r>
        <w:t xml:space="preserve"> ) DS</w:t>
      </w:r>
    </w:p>
    <w:p w:rsidR="00CD0420" w:rsidRPr="009711D7" w:rsidRDefault="00CD0420" w:rsidP="00CD0420">
      <w:pPr>
        <w:rPr>
          <w:rStyle w:val="StyleUnderline"/>
        </w:rPr>
      </w:pPr>
      <w:r>
        <w:t xml:space="preserve">President Barack </w:t>
      </w:r>
      <w:r w:rsidRPr="009711D7">
        <w:rPr>
          <w:rStyle w:val="StyleUnderline"/>
        </w:rPr>
        <w:t>Obama</w:t>
      </w:r>
      <w:r>
        <w:t xml:space="preserve"> doesn't control Vladimir Putin, climate change or an opposition party dedicated to thwarting his every move. But he </w:t>
      </w:r>
      <w:r w:rsidRPr="009711D7">
        <w:rPr>
          <w:rStyle w:val="StyleUnderline"/>
        </w:rPr>
        <w:t xml:space="preserve">has </w:t>
      </w:r>
      <w:r w:rsidRPr="009711D7">
        <w:rPr>
          <w:rStyle w:val="Emphasis"/>
        </w:rPr>
        <w:t>extensive influence</w:t>
      </w:r>
      <w:r w:rsidRPr="009711D7">
        <w:rPr>
          <w:rStyle w:val="StyleUnderline"/>
        </w:rPr>
        <w:t xml:space="preserve"> over the status of undocumented immigrants in the U.S. and the course of the political battle about their fate.</w:t>
      </w:r>
    </w:p>
    <w:p w:rsidR="00CD0420" w:rsidRDefault="00CD0420" w:rsidP="00CD0420">
      <w:r>
        <w:t>The Obama administration's bumbling response to the influx of migrant children from Central America has complicated the politics of immigration. Scenes of young immigrants in U.S. custody have emboldened conservative opponents, lent credence to complaints that the border is insecure and painted the White House a soft shade of incompetent. Even for voters willing to give Obama the benefit of the doubt, the situation is unsettling. It's hard to see how Obama could make a major move -- deferring deportation for millions of undocumented immigrants settled in the U.S., for example -- without first halting the youthful tide from El Salvador, Guatemala and Honduras.</w:t>
      </w:r>
    </w:p>
    <w:p w:rsidR="00CD0420" w:rsidRDefault="00CD0420" w:rsidP="00CD0420">
      <w:r>
        <w:t>Yet it's possible that the influx could decline relatively quickly. The New York Times reported that the flow may already be subsiding as a result of policing efforts south of the border, dashed hopes brought on by failed attempts to migrate and the ever-shifting winds of rumor, which played a role in encouraging mass migration in the first place.</w:t>
      </w:r>
    </w:p>
    <w:p w:rsidR="00CD0420" w:rsidRDefault="00CD0420" w:rsidP="00CD0420">
      <w:r>
        <w:t xml:space="preserve">If the border stabilizes, Obama will be able to shift focus to the undocumented immigrants already in the U.S. I asked University of Oregon political scientist Daniel </w:t>
      </w:r>
      <w:proofErr w:type="spellStart"/>
      <w:r>
        <w:t>Tichenor</w:t>
      </w:r>
      <w:proofErr w:type="spellEnd"/>
      <w:r>
        <w:t xml:space="preserve"> how extensive Obama's executive powers on immigration are. </w:t>
      </w:r>
      <w:proofErr w:type="spellStart"/>
      <w:r>
        <w:t>Tichenor's</w:t>
      </w:r>
      <w:proofErr w:type="spellEnd"/>
      <w:r>
        <w:t xml:space="preserve"> answer, via e-mail:</w:t>
      </w:r>
    </w:p>
    <w:p w:rsidR="00CD0420" w:rsidRDefault="00CD0420" w:rsidP="00CD0420">
      <w:r>
        <w:t xml:space="preserve">    </w:t>
      </w:r>
      <w:r w:rsidRPr="009711D7">
        <w:rPr>
          <w:rStyle w:val="StyleUnderline"/>
        </w:rPr>
        <w:t>In the absence of Congressional action</w:t>
      </w:r>
      <w:r>
        <w:t xml:space="preserve">/legislation, </w:t>
      </w:r>
      <w:r w:rsidRPr="009711D7">
        <w:rPr>
          <w:rStyle w:val="Emphasis"/>
        </w:rPr>
        <w:t>the White House has broad authority</w:t>
      </w:r>
      <w:r>
        <w:t xml:space="preserve">. </w:t>
      </w:r>
      <w:r w:rsidRPr="009711D7">
        <w:rPr>
          <w:rStyle w:val="StyleUnderline"/>
        </w:rPr>
        <w:t>This is especially true when presidents are responding to large-scale and uninvited entries into U.S. territory.</w:t>
      </w:r>
      <w:r>
        <w:t xml:space="preserve"> Truman, Eisenhower, and JFK invoked parole powers to assist European refugees in the context of World War II displacement and later the Cold War. Asylum seekers and other migrants who enter U.S. territory for relief without prior authorization present a more immediate dilemma that our chief executives have considerable authority to address. </w:t>
      </w:r>
    </w:p>
    <w:p w:rsidR="00CD0420" w:rsidRDefault="00CD0420" w:rsidP="00CD0420">
      <w:r w:rsidRPr="009711D7">
        <w:rPr>
          <w:rStyle w:val="Emphasis"/>
        </w:rPr>
        <w:t>Precedents</w:t>
      </w:r>
      <w:r>
        <w:t xml:space="preserve"> (noted in </w:t>
      </w:r>
      <w:proofErr w:type="spellStart"/>
      <w:r>
        <w:t>Tichenor's</w:t>
      </w:r>
      <w:proofErr w:type="spellEnd"/>
      <w:r>
        <w:t xml:space="preserve"> excellent book on the history of U.S. immigration politics) </w:t>
      </w:r>
      <w:r w:rsidRPr="009711D7">
        <w:rPr>
          <w:rStyle w:val="Emphasis"/>
        </w:rPr>
        <w:t>are plentiful</w:t>
      </w:r>
      <w:r>
        <w:t>. Harry Truman issued an executive order in 1945 extending relief to tens of thousands of refugees from war-torn Europe. Dwight Eisenhower used a loophole in the McCarran-Walter Act to admit 30,000 Hungarian refugees after the 1956 Soviet invasion of Hungary. When Lyndon Johnson signed a landmark 1965 immigration law, he said he would use his parole power to open the nation to refugees from Fidel Castro's Cuba. (Congress later passed legislation facilitating asylum for Cubans.) Likewise, Richard Nixon used executive power to enable more than 40,000 Czechs on travel permits to stay in the U.S. after the Soviets invaded Czechoslovakia. Additional Czech refugees were admitted from other countries.</w:t>
      </w:r>
    </w:p>
    <w:p w:rsidR="00CD0420" w:rsidRDefault="00CD0420" w:rsidP="00CD0420">
      <w:r>
        <w:t xml:space="preserve">None of these actions was on the scale that pro-immigration advocates are urging on Obama. Thousands are not millions. But </w:t>
      </w:r>
      <w:r w:rsidRPr="009711D7">
        <w:rPr>
          <w:rStyle w:val="StyleUnderline"/>
        </w:rPr>
        <w:t>the</w:t>
      </w:r>
      <w:r>
        <w:t xml:space="preserve"> same </w:t>
      </w:r>
      <w:r w:rsidRPr="009711D7">
        <w:rPr>
          <w:rStyle w:val="StyleUnderline"/>
        </w:rPr>
        <w:t>principle of parole power could extend protection to</w:t>
      </w:r>
      <w:r>
        <w:t xml:space="preserve">, for example, </w:t>
      </w:r>
      <w:r w:rsidRPr="009711D7">
        <w:rPr>
          <w:rStyle w:val="StyleUnderline"/>
        </w:rPr>
        <w:t>the roughly 5 million undocumented immigrants in the U.S. with children or spouses who are either citizens or legal residents.</w:t>
      </w:r>
      <w:r>
        <w:t xml:space="preserve"> Pro-immigration activists want even more. "We've been very clear with the president," e-mailed Frank </w:t>
      </w:r>
      <w:proofErr w:type="spellStart"/>
      <w:r>
        <w:t>Sharry</w:t>
      </w:r>
      <w:proofErr w:type="spellEnd"/>
      <w:r>
        <w:t>, executive director of America's Voice, a pro-immigration group. "We want him to use every ounce of his existing legal authority to protect as many undocumented immigrants as possible."</w:t>
      </w:r>
    </w:p>
    <w:p w:rsidR="00CD0420" w:rsidRDefault="00CD0420" w:rsidP="00CD0420">
      <w:r w:rsidRPr="009711D7">
        <w:rPr>
          <w:rStyle w:val="StyleUnderline"/>
        </w:rPr>
        <w:lastRenderedPageBreak/>
        <w:t>Political constraints on Obama may be less onerous than they appear.</w:t>
      </w:r>
      <w:r>
        <w:t xml:space="preserve"> </w:t>
      </w:r>
      <w:r w:rsidRPr="009711D7">
        <w:rPr>
          <w:rStyle w:val="StyleUnderline"/>
        </w:rPr>
        <w:t xml:space="preserve">If Obama defers deportation for a large number of undocumented immigrants, calls for his impeachment may expand beyond the back benches of Congress. But </w:t>
      </w:r>
      <w:r w:rsidRPr="009711D7">
        <w:rPr>
          <w:rStyle w:val="Emphasis"/>
        </w:rPr>
        <w:t>Obama has already deferred deportation</w:t>
      </w:r>
      <w:r w:rsidRPr="009711D7">
        <w:rPr>
          <w:rStyle w:val="StyleUnderline"/>
        </w:rPr>
        <w:t xml:space="preserve"> for the young "Dreamers</w:t>
      </w:r>
      <w:r>
        <w:t>" who qualified for his 2012 Deferred Action for Childhood Arrivals. When House Speaker John Boehner outlined his proposed lawsuit against the president for allegedly exceeding his powers, Boehner, no doubt mindful of his party's poor reputation among Hispanic and Asian voters, focused on Obama's implementation of the health-care law and left DACA out of the complaint.</w:t>
      </w:r>
    </w:p>
    <w:p w:rsidR="00CD0420" w:rsidRPr="00CD0420" w:rsidRDefault="00CD0420" w:rsidP="00CD0420">
      <w:pPr>
        <w:rPr>
          <w:u w:val="single"/>
        </w:rPr>
      </w:pPr>
      <w:r>
        <w:t xml:space="preserve">A broad amnesty would no doubt inspire legal actions and political recriminations. But </w:t>
      </w:r>
      <w:r w:rsidRPr="009711D7">
        <w:rPr>
          <w:rStyle w:val="StyleUnderline"/>
        </w:rPr>
        <w:t>Obama is already reviled by anti-immigration activists and Republicans, who will be no more willing to compromise tomorrow than today</w:t>
      </w:r>
      <w:r>
        <w:t xml:space="preserve">. Perhaps foolishly, Obama whetted the appetites of pro-immigration forces for bold executive action. Their energy and expectations are high. With Democrats on the cusp of solidifying Hispanic support, perhaps for a very long time, </w:t>
      </w:r>
      <w:r w:rsidRPr="009711D7">
        <w:rPr>
          <w:rStyle w:val="StyleUnderline"/>
        </w:rPr>
        <w:t>the prospect of alienating Hispanic voters through timidity or inaction may now be the more dangerous route.</w:t>
      </w:r>
    </w:p>
    <w:p w:rsidR="005E2E14" w:rsidRDefault="005E2E14" w:rsidP="005E2E14">
      <w:pPr>
        <w:pStyle w:val="Heading2"/>
      </w:pPr>
      <w:r>
        <w:lastRenderedPageBreak/>
        <w:t>Impact</w:t>
      </w:r>
    </w:p>
    <w:p w:rsidR="00F1180A" w:rsidRDefault="00F1180A" w:rsidP="00F71662">
      <w:pPr>
        <w:pStyle w:val="Heading3"/>
      </w:pPr>
      <w:r>
        <w:lastRenderedPageBreak/>
        <w:t>AT Border Security</w:t>
      </w:r>
    </w:p>
    <w:p w:rsidR="00F1180A" w:rsidRDefault="00F1180A" w:rsidP="00F1180A">
      <w:pPr>
        <w:pStyle w:val="Heading4"/>
      </w:pPr>
      <w:r>
        <w:t>The bill does not solve border security – not enough devoted to actual security</w:t>
      </w:r>
    </w:p>
    <w:p w:rsidR="00F1180A" w:rsidRPr="0011646D" w:rsidRDefault="00F1180A" w:rsidP="00F1180A">
      <w:r w:rsidRPr="00987A91">
        <w:rPr>
          <w:rStyle w:val="Style13ptBold"/>
        </w:rPr>
        <w:t>Hudson, 7-18</w:t>
      </w:r>
      <w:r>
        <w:t xml:space="preserve"> - represents North Carolina’s eighth congressional district (Richard, “</w:t>
      </w:r>
      <w:r w:rsidRPr="0011646D">
        <w:t>The U.S. border must be secured</w:t>
      </w:r>
      <w:r>
        <w:t xml:space="preserve">,” 7/18/2014, </w:t>
      </w:r>
      <w:hyperlink r:id="rId105" w:history="1">
        <w:r w:rsidRPr="002069D0">
          <w:rPr>
            <w:rStyle w:val="Hyperlink"/>
          </w:rPr>
          <w:t>http://www.laurinburgexchange.com/news/opinion-opinion_columns/5317981/The-U.S.-border-must-be-secured</w:t>
        </w:r>
      </w:hyperlink>
      <w:r>
        <w:t xml:space="preserve"> ) DS</w:t>
      </w:r>
    </w:p>
    <w:p w:rsidR="00F1180A" w:rsidRPr="00F1180A" w:rsidRDefault="00F1180A" w:rsidP="00F1180A">
      <w:pPr>
        <w:rPr>
          <w:b/>
          <w:iCs/>
          <w:u w:val="single"/>
        </w:rPr>
      </w:pPr>
      <w:r>
        <w:t xml:space="preserve">While President Barack </w:t>
      </w:r>
      <w:r w:rsidRPr="0011646D">
        <w:rPr>
          <w:rStyle w:val="StyleUnderline"/>
        </w:rPr>
        <w:t xml:space="preserve">Obama has presented Congress with a request for emergency funding to solve this crisis, </w:t>
      </w:r>
      <w:r w:rsidRPr="00CA4735">
        <w:rPr>
          <w:rStyle w:val="Emphasis"/>
        </w:rPr>
        <w:t>the request does not take concrete steps to secure our border</w:t>
      </w:r>
      <w:r w:rsidRPr="0011646D">
        <w:rPr>
          <w:rStyle w:val="StyleUnderline"/>
        </w:rPr>
        <w:t>, remove the unaccompanied minors or deter future immigrants from attempting to come to the United States illegally</w:t>
      </w:r>
      <w:r>
        <w:t xml:space="preserve">. Out of the total request of nearly $4 billion, </w:t>
      </w:r>
      <w:r w:rsidRPr="0011646D">
        <w:rPr>
          <w:rStyle w:val="StyleUnderline"/>
        </w:rPr>
        <w:t>the Department of Homeland Security receives a total of $1.5 billion, of which only $432 million is for actual border security by U.S. Customs and Border Patrol</w:t>
      </w:r>
      <w:r>
        <w:t xml:space="preserve">. Of the overall request, </w:t>
      </w:r>
      <w:r w:rsidRPr="0011646D">
        <w:rPr>
          <w:rStyle w:val="StyleUnderline"/>
        </w:rPr>
        <w:t xml:space="preserve">merely 11 percent is actually used to secure the border. Even more outrageous, the request calls for more money for wildfire suppression, at $615 million, than for border security. </w:t>
      </w:r>
      <w:r w:rsidRPr="0011646D">
        <w:rPr>
          <w:rStyle w:val="Emphasis"/>
        </w:rPr>
        <w:t>This is completely unacceptable.</w:t>
      </w:r>
    </w:p>
    <w:p w:rsidR="00B57317" w:rsidRPr="00B4693B" w:rsidRDefault="00B57317" w:rsidP="00B57317">
      <w:pPr>
        <w:pStyle w:val="Heading4"/>
      </w:pPr>
      <w:r>
        <w:t>N</w:t>
      </w:r>
      <w:r w:rsidRPr="00B4693B">
        <w:t>umber of factors prevent effective border enforcement</w:t>
      </w:r>
    </w:p>
    <w:p w:rsidR="00B57317" w:rsidRPr="006B3456" w:rsidRDefault="00B57317" w:rsidP="00B57317">
      <w:r w:rsidRPr="003D5D3D">
        <w:rPr>
          <w:rStyle w:val="Style13ptBold"/>
        </w:rPr>
        <w:t>Olson &amp; Lee 13</w:t>
      </w:r>
      <w:r>
        <w:t xml:space="preserve"> -- Associate Director of the Mexico Institute at the Woodrow Wilson International Center for Scholars and Associate Director at the North American Center for </w:t>
      </w:r>
      <w:proofErr w:type="spellStart"/>
      <w:r>
        <w:t>Transborder</w:t>
      </w:r>
      <w:proofErr w:type="spellEnd"/>
      <w:r>
        <w:t xml:space="preserve"> Studies (Eric and Erik, “The State of Security in the U.S.-Mexico Border Region”, Paper Series on the State of the U.S.-Mexico Border, February 2013, http://sod208.fulton.asu.edu/publications-reports/2013-the-state-of-trade-competitiveness-and-economics-well-being-in-the-u.s.-mexico-border-region) */LEA</w:t>
      </w:r>
    </w:p>
    <w:p w:rsidR="00B57317" w:rsidRPr="00DF25CD" w:rsidRDefault="00B57317" w:rsidP="00B57317">
      <w:pPr>
        <w:rPr>
          <w:sz w:val="16"/>
        </w:rPr>
      </w:pPr>
      <w:r w:rsidRPr="00B4693B">
        <w:rPr>
          <w:sz w:val="16"/>
        </w:rPr>
        <w:t xml:space="preserve">The state of security along the U.S.-Mexico border easily ranks as one of the most highly charged topics of public discussion and debate in both the United States and Mexico during the past several years. </w:t>
      </w:r>
      <w:r w:rsidRPr="00DE521A">
        <w:rPr>
          <w:rStyle w:val="StyleUnderline"/>
        </w:rPr>
        <w:t>Concerns about global terrorism, potential threats posed by those entering the U</w:t>
      </w:r>
      <w:r w:rsidRPr="00B4693B">
        <w:rPr>
          <w:sz w:val="16"/>
        </w:rPr>
        <w:t xml:space="preserve">nited </w:t>
      </w:r>
      <w:r w:rsidRPr="00DE521A">
        <w:rPr>
          <w:rStyle w:val="StyleUnderline"/>
        </w:rPr>
        <w:t>S</w:t>
      </w:r>
      <w:r w:rsidRPr="00B4693B">
        <w:rPr>
          <w:sz w:val="16"/>
        </w:rPr>
        <w:t xml:space="preserve">tates </w:t>
      </w:r>
      <w:r w:rsidRPr="00DE521A">
        <w:rPr>
          <w:rStyle w:val="StyleUnderline"/>
        </w:rPr>
        <w:t>illegally</w:t>
      </w:r>
      <w:r w:rsidRPr="00B4693B">
        <w:rPr>
          <w:sz w:val="16"/>
        </w:rPr>
        <w:t xml:space="preserve">, and fears that skyrocketing violence in Mexico might “spillover” into the United States </w:t>
      </w:r>
      <w:r w:rsidRPr="00DE521A">
        <w:rPr>
          <w:rStyle w:val="StyleUnderline"/>
        </w:rPr>
        <w:t>have led to dramatic</w:t>
      </w:r>
      <w:r>
        <w:rPr>
          <w:rStyle w:val="StyleUnderline"/>
        </w:rPr>
        <w:t xml:space="preserve"> </w:t>
      </w:r>
      <w:r w:rsidRPr="00DE521A">
        <w:rPr>
          <w:rStyle w:val="StyleUnderline"/>
        </w:rPr>
        <w:t>policy shifts and significant new investments by the U.S. to “secure” the border.</w:t>
      </w:r>
      <w:r w:rsidRPr="00B4693B">
        <w:rPr>
          <w:sz w:val="16"/>
        </w:rPr>
        <w:t xml:space="preserve"> Yet discussions about border security cannot be fully extricated from or effectively addressed in isolation from other policy areas such as trade and the environment. As demonstrated elsewhere in this report,</w:t>
      </w:r>
      <w:r w:rsidRPr="00DE521A">
        <w:rPr>
          <w:rStyle w:val="StyleUnderline"/>
        </w:rPr>
        <w:t xml:space="preserve"> </w:t>
      </w:r>
      <w:r w:rsidRPr="00B4693B">
        <w:rPr>
          <w:sz w:val="16"/>
        </w:rPr>
        <w:t xml:space="preserve">the promise of free trade and increased commerce between both countries has never been stronger, but ironically, concerns about border security have also slowed economic integration and had a divisive effect on border communities. </w:t>
      </w:r>
      <w:r w:rsidRPr="00DE521A">
        <w:rPr>
          <w:rStyle w:val="StyleUnderline"/>
        </w:rPr>
        <w:t>Addressing the</w:t>
      </w:r>
      <w:r w:rsidRPr="00B4693B">
        <w:rPr>
          <w:sz w:val="16"/>
        </w:rPr>
        <w:t xml:space="preserve"> complex </w:t>
      </w:r>
      <w:r w:rsidRPr="00DE521A">
        <w:rPr>
          <w:rStyle w:val="StyleUnderline"/>
        </w:rPr>
        <w:t>inter-play between security and prosperity at the border is</w:t>
      </w:r>
      <w:r w:rsidRPr="00B4693B">
        <w:rPr>
          <w:sz w:val="16"/>
        </w:rPr>
        <w:t xml:space="preserve"> further c</w:t>
      </w:r>
      <w:r w:rsidRPr="00DE521A">
        <w:rPr>
          <w:rStyle w:val="StyleUnderline"/>
        </w:rPr>
        <w:t>omplicated by</w:t>
      </w:r>
      <w:r>
        <w:rPr>
          <w:rStyle w:val="StyleUnderline"/>
        </w:rPr>
        <w:t xml:space="preserve"> </w:t>
      </w:r>
      <w:r w:rsidRPr="00DE521A">
        <w:rPr>
          <w:rStyle w:val="StyleUnderline"/>
        </w:rPr>
        <w:t>the</w:t>
      </w:r>
      <w:r w:rsidRPr="00B4693B">
        <w:rPr>
          <w:sz w:val="16"/>
        </w:rPr>
        <w:t xml:space="preserve"> confusing mosaic of </w:t>
      </w:r>
      <w:r w:rsidRPr="00DE521A">
        <w:rPr>
          <w:rStyle w:val="StyleUnderline"/>
        </w:rPr>
        <w:t>overlapping networks of</w:t>
      </w:r>
      <w:r w:rsidRPr="00B4693B">
        <w:rPr>
          <w:sz w:val="16"/>
        </w:rPr>
        <w:t xml:space="preserve"> federal, state and local </w:t>
      </w:r>
      <w:r w:rsidRPr="00DE521A">
        <w:rPr>
          <w:rStyle w:val="StyleUnderline"/>
        </w:rPr>
        <w:t>agencies charged with keeping</w:t>
      </w:r>
      <w:r>
        <w:rPr>
          <w:rStyle w:val="StyleUnderline"/>
        </w:rPr>
        <w:t xml:space="preserve"> </w:t>
      </w:r>
      <w:r w:rsidRPr="00DE521A">
        <w:rPr>
          <w:rStyle w:val="StyleUnderline"/>
        </w:rPr>
        <w:t>the border area</w:t>
      </w:r>
      <w:r w:rsidRPr="00B4693B">
        <w:rPr>
          <w:sz w:val="16"/>
        </w:rPr>
        <w:t xml:space="preserve"> and two nations </w:t>
      </w:r>
      <w:r w:rsidRPr="00DE521A">
        <w:rPr>
          <w:rStyle w:val="StyleUnderline"/>
        </w:rPr>
        <w:t>safe</w:t>
      </w:r>
      <w:r w:rsidRPr="00B4693B">
        <w:rPr>
          <w:sz w:val="16"/>
        </w:rPr>
        <w:t xml:space="preserve">. </w:t>
      </w:r>
      <w:r w:rsidRPr="00DE521A">
        <w:rPr>
          <w:rStyle w:val="StyleUnderline"/>
        </w:rPr>
        <w:t>Diverse policies such as the U.S.’ war on global terrorism; free</w:t>
      </w:r>
      <w:r>
        <w:rPr>
          <w:rStyle w:val="StyleUnderline"/>
        </w:rPr>
        <w:t xml:space="preserve"> </w:t>
      </w:r>
      <w:r w:rsidRPr="00DE521A">
        <w:rPr>
          <w:rStyle w:val="StyleUnderline"/>
        </w:rPr>
        <w:t>trade agreements such as NAFTA and the pending Trans-Pacific Partnership; U.S. immigration policy; the</w:t>
      </w:r>
      <w:r>
        <w:rPr>
          <w:rStyle w:val="StyleUnderline"/>
        </w:rPr>
        <w:t xml:space="preserve"> </w:t>
      </w:r>
      <w:r w:rsidRPr="00DE521A">
        <w:rPr>
          <w:rStyle w:val="StyleUnderline"/>
        </w:rPr>
        <w:t>Mexican federal government’s strategy to confront organized crime; the Merida Initiative; police and</w:t>
      </w:r>
      <w:r>
        <w:rPr>
          <w:rStyle w:val="StyleUnderline"/>
        </w:rPr>
        <w:t xml:space="preserve"> </w:t>
      </w:r>
      <w:r w:rsidRPr="00DE521A">
        <w:rPr>
          <w:rStyle w:val="StyleUnderline"/>
        </w:rPr>
        <w:t>judicial system reform in Mexico; a rapidly changing governmental architecture; building interagency and</w:t>
      </w:r>
      <w:r>
        <w:rPr>
          <w:rStyle w:val="StyleUnderline"/>
        </w:rPr>
        <w:t xml:space="preserve"> </w:t>
      </w:r>
      <w:r w:rsidRPr="00DE521A">
        <w:rPr>
          <w:rStyle w:val="StyleUnderline"/>
        </w:rPr>
        <w:t>cross-border collaboration and trust; border management and trade facilitation all play ou</w:t>
      </w:r>
      <w:r w:rsidRPr="00B4693B">
        <w:rPr>
          <w:sz w:val="16"/>
        </w:rPr>
        <w:t xml:space="preserve">t in some fashion at the border sometimes effectively and productively, and in other instances </w:t>
      </w:r>
      <w:r w:rsidRPr="00DE521A">
        <w:rPr>
          <w:rStyle w:val="StyleUnderline"/>
        </w:rPr>
        <w:t>very inefficiently</w:t>
      </w:r>
      <w:r w:rsidRPr="00B4693B">
        <w:rPr>
          <w:sz w:val="16"/>
        </w:rPr>
        <w:t xml:space="preserve">. All of this has taken place in a context in which U.S.-Mexico bilateral relations have become both more collaborative and more controversial at the same time. Ironically, many of these policies have little to do with the border per se but reflect broader domestic concerns regarding national security and public safety in the U.S. and Mexico. In large </w:t>
      </w:r>
      <w:r w:rsidRPr="00AD745D">
        <w:rPr>
          <w:rStyle w:val="StyleUnderline"/>
        </w:rPr>
        <w:t>part, the border</w:t>
      </w:r>
      <w:r>
        <w:rPr>
          <w:rStyle w:val="StyleUnderline"/>
        </w:rPr>
        <w:t xml:space="preserve"> </w:t>
      </w:r>
      <w:r w:rsidRPr="00AD745D">
        <w:rPr>
          <w:rStyle w:val="StyleUnderline"/>
        </w:rPr>
        <w:t xml:space="preserve">region is where </w:t>
      </w:r>
      <w:r w:rsidRPr="00B4693B">
        <w:rPr>
          <w:sz w:val="16"/>
        </w:rPr>
        <w:t xml:space="preserve">these often </w:t>
      </w:r>
      <w:r w:rsidRPr="00AD745D">
        <w:rPr>
          <w:rStyle w:val="StyleUnderline"/>
        </w:rPr>
        <w:t>controversial landmark international accords such as NAFTA and national</w:t>
      </w:r>
      <w:r>
        <w:rPr>
          <w:rStyle w:val="StyleUnderline"/>
        </w:rPr>
        <w:t xml:space="preserve"> </w:t>
      </w:r>
      <w:r w:rsidRPr="00AD745D">
        <w:rPr>
          <w:rStyle w:val="StyleUnderline"/>
        </w:rPr>
        <w:t>policies “bump up against”</w:t>
      </w:r>
      <w:r w:rsidRPr="00B4693B">
        <w:rPr>
          <w:sz w:val="16"/>
        </w:rPr>
        <w:t xml:space="preserve"> stubborn on-the-ground </w:t>
      </w:r>
      <w:r w:rsidRPr="00AD745D">
        <w:rPr>
          <w:rStyle w:val="StyleUnderline"/>
        </w:rPr>
        <w:t>realities in ways that are</w:t>
      </w:r>
      <w:r w:rsidRPr="00B4693B">
        <w:rPr>
          <w:sz w:val="16"/>
        </w:rPr>
        <w:t xml:space="preserve"> particularly </w:t>
      </w:r>
      <w:r w:rsidRPr="00AD745D">
        <w:rPr>
          <w:rStyle w:val="StyleUnderline"/>
        </w:rPr>
        <w:t>challenging</w:t>
      </w:r>
      <w:r w:rsidRPr="00B4693B">
        <w:rPr>
          <w:sz w:val="16"/>
        </w:rPr>
        <w:t xml:space="preserve">. To take just one example, there were no new land ports of entry built on the U.S.-Mexico border between 2000 and 2009, posing huge challenges for both commerce and security. </w:t>
      </w:r>
      <w:r w:rsidRPr="00AD745D">
        <w:rPr>
          <w:rStyle w:val="StyleUnderline"/>
        </w:rPr>
        <w:t>A snapshot of security issues at the U.S.-Mexico border reveals increasing though always controversial</w:t>
      </w:r>
      <w:r>
        <w:rPr>
          <w:rStyle w:val="StyleUnderline"/>
        </w:rPr>
        <w:t xml:space="preserve"> </w:t>
      </w:r>
      <w:r w:rsidRPr="00AD745D">
        <w:rPr>
          <w:rStyle w:val="StyleUnderline"/>
        </w:rPr>
        <w:t xml:space="preserve">federal involvement in a region that has </w:t>
      </w:r>
      <w:r w:rsidRPr="00AD745D">
        <w:rPr>
          <w:rStyle w:val="StyleUnderline"/>
        </w:rPr>
        <w:lastRenderedPageBreak/>
        <w:t>historically maintained a cultural and political independence from</w:t>
      </w:r>
      <w:r>
        <w:rPr>
          <w:rStyle w:val="StyleUnderline"/>
        </w:rPr>
        <w:t xml:space="preserve"> </w:t>
      </w:r>
      <w:r w:rsidRPr="00AD745D">
        <w:rPr>
          <w:rStyle w:val="StyleUnderline"/>
        </w:rPr>
        <w:t>both national capital</w:t>
      </w:r>
      <w:r w:rsidRPr="00B4693B">
        <w:rPr>
          <w:sz w:val="16"/>
        </w:rPr>
        <w:t>s. The unprecedented U.S. security buildup along the border post-9/11 stands out as a key feature of the increased federal role and is exemplified by the buildup in federal personnel. The U.S. Border Patrol now has over 21,000 agents assigned to the various border patrol sectors, a 518% increase in staffing since the early 1990’s. Additionally, investments in infrastructure (fencing) and technology between the land ports of entry stands in stark contrast to the multi-billion dollar deficit in ports of entry infrastructure1 that hampers both legitimate trade and travel as well as effective security operations.</w:t>
      </w:r>
    </w:p>
    <w:p w:rsidR="00F71662" w:rsidRDefault="00F71662" w:rsidP="00F71662">
      <w:pPr>
        <w:pStyle w:val="Heading3"/>
      </w:pPr>
      <w:r>
        <w:lastRenderedPageBreak/>
        <w:t>AT Court Backlogs</w:t>
      </w:r>
    </w:p>
    <w:p w:rsidR="00F71662" w:rsidRPr="00F71662" w:rsidRDefault="00F71662" w:rsidP="00F71662">
      <w:pPr>
        <w:pStyle w:val="Heading4"/>
      </w:pPr>
      <w:r>
        <w:t>The bill can’t solve – more judges can’t decrease the overwhelming nature of the backlog</w:t>
      </w:r>
    </w:p>
    <w:p w:rsidR="00F71662" w:rsidRPr="00F71662" w:rsidRDefault="00F71662" w:rsidP="00F71662">
      <w:proofErr w:type="spellStart"/>
      <w:r w:rsidRPr="00067C19">
        <w:rPr>
          <w:rStyle w:val="Style13ptBold"/>
        </w:rPr>
        <w:t>Mencimer</w:t>
      </w:r>
      <w:proofErr w:type="spellEnd"/>
      <w:r w:rsidRPr="00067C19">
        <w:rPr>
          <w:rStyle w:val="Style13ptBold"/>
        </w:rPr>
        <w:t>, 7-14</w:t>
      </w:r>
      <w:r>
        <w:t xml:space="preserve"> - staff reporter in Mother Jones' Washington bureau (Stephanie, “Why Our Immigration Courts Can't Handle the Child Migrant Crisis,” 7/14/2014, </w:t>
      </w:r>
      <w:hyperlink r:id="rId106" w:history="1">
        <w:r w:rsidRPr="00100B68">
          <w:rPr>
            <w:rStyle w:val="Hyperlink"/>
          </w:rPr>
          <w:t>http://www.motherjones.com/politics/2014/07/immigration-courts-backlog-child-migrant-crisis</w:t>
        </w:r>
      </w:hyperlink>
      <w:r>
        <w:t xml:space="preserve"> ) DS</w:t>
      </w:r>
    </w:p>
    <w:p w:rsidR="00F71662" w:rsidRDefault="00F71662" w:rsidP="00F71662">
      <w:pPr>
        <w:rPr>
          <w:rStyle w:val="StyleUnderline"/>
        </w:rPr>
      </w:pPr>
      <w:r>
        <w:t xml:space="preserve">In the end, </w:t>
      </w:r>
      <w:r w:rsidRPr="00F71662">
        <w:rPr>
          <w:rStyle w:val="StyleUnderline"/>
        </w:rPr>
        <w:t xml:space="preserve">the extra enforcement funding is likely to generate so many new cases that </w:t>
      </w:r>
      <w:r w:rsidRPr="00F71662">
        <w:rPr>
          <w:rStyle w:val="Emphasis"/>
        </w:rPr>
        <w:t>any judges added to the court will be just as backlogged as the ones there now</w:t>
      </w:r>
      <w:r w:rsidRPr="00F71662">
        <w:rPr>
          <w:rStyle w:val="StyleUnderline"/>
        </w:rPr>
        <w:t>, offering little hope of speeding up the process for all those kids currently languishing in border detention centers.</w:t>
      </w:r>
    </w:p>
    <w:p w:rsidR="002F656E" w:rsidRDefault="002F656E" w:rsidP="00DF25CD">
      <w:pPr>
        <w:pStyle w:val="Heading3"/>
      </w:pPr>
      <w:r>
        <w:lastRenderedPageBreak/>
        <w:t>AT Central American Instability</w:t>
      </w:r>
    </w:p>
    <w:p w:rsidR="002F656E" w:rsidRDefault="002F656E" w:rsidP="002F656E">
      <w:pPr>
        <w:pStyle w:val="Heading4"/>
      </w:pPr>
      <w:r>
        <w:t>Central American instability is inevitable and non-unique – more instability there than in Iraq in 2010</w:t>
      </w:r>
    </w:p>
    <w:p w:rsidR="002F656E" w:rsidRPr="008272EA" w:rsidRDefault="002F656E" w:rsidP="002F656E">
      <w:proofErr w:type="spellStart"/>
      <w:r w:rsidRPr="0085098E">
        <w:rPr>
          <w:rStyle w:val="Style13ptBold"/>
        </w:rPr>
        <w:t>Garamone</w:t>
      </w:r>
      <w:proofErr w:type="spellEnd"/>
      <w:r w:rsidRPr="0085098E">
        <w:rPr>
          <w:rStyle w:val="Style13ptBold"/>
        </w:rPr>
        <w:t>, 2011</w:t>
      </w:r>
      <w:r>
        <w:t xml:space="preserve"> - American Forces Press Service (Jim, “Central America Remains a Hotspot of Instability,” 3/31/2011, </w:t>
      </w:r>
      <w:hyperlink r:id="rId107" w:history="1">
        <w:r w:rsidRPr="007C1B8E">
          <w:rPr>
            <w:rStyle w:val="Hyperlink"/>
          </w:rPr>
          <w:t>http://www.defense.gov/news/newsarticle.aspx?id=63377</w:t>
        </w:r>
      </w:hyperlink>
      <w:r>
        <w:t xml:space="preserve"> ) DS</w:t>
      </w:r>
    </w:p>
    <w:p w:rsidR="002F656E" w:rsidRPr="008272EA" w:rsidRDefault="002F656E" w:rsidP="002F656E">
      <w:pPr>
        <w:rPr>
          <w:rStyle w:val="StyleUnderline"/>
        </w:rPr>
      </w:pPr>
      <w:r>
        <w:t xml:space="preserve">WASHINGTON, March 31, 2011 – </w:t>
      </w:r>
      <w:r w:rsidRPr="008272EA">
        <w:rPr>
          <w:rStyle w:val="StyleUnderline"/>
        </w:rPr>
        <w:t xml:space="preserve">Central America remains a hotspot of instability caused by violent criminal organizations that use drug money to undermine legitimate governments, </w:t>
      </w:r>
      <w:r w:rsidRPr="008272EA">
        <w:t>the commander of U.S. Southern Command said here yesterday.</w:t>
      </w:r>
    </w:p>
    <w:p w:rsidR="002F656E" w:rsidRDefault="002F656E" w:rsidP="002F656E">
      <w:r>
        <w:t xml:space="preserve">Air Force Gen. Douglas M. Fraser said the northern triangle formed by Guatemala, El Salvador and Honduras is possibly the most violent place on Earth today. </w:t>
      </w:r>
      <w:r w:rsidRPr="008272EA">
        <w:rPr>
          <w:rStyle w:val="StyleUnderline"/>
        </w:rPr>
        <w:t>Criminal organizations involved in illegal activities in the area –- including drug trafficking -- realize a global profit of</w:t>
      </w:r>
      <w:r>
        <w:t xml:space="preserve"> $300 billion to </w:t>
      </w:r>
      <w:r w:rsidRPr="008272EA">
        <w:rPr>
          <w:rStyle w:val="StyleUnderline"/>
        </w:rPr>
        <w:t>$400 billion</w:t>
      </w:r>
      <w:r>
        <w:t>, he said.</w:t>
      </w:r>
    </w:p>
    <w:p w:rsidR="002F656E" w:rsidRDefault="002F656E" w:rsidP="002F656E">
      <w:r>
        <w:t>Fraser used United Nations figures to back up his point at a Pentagon news conference.</w:t>
      </w:r>
    </w:p>
    <w:p w:rsidR="002F656E" w:rsidRPr="008272EA" w:rsidRDefault="002F656E" w:rsidP="002F656E">
      <w:pPr>
        <w:rPr>
          <w:rStyle w:val="StyleUnderline"/>
        </w:rPr>
      </w:pPr>
      <w:r>
        <w:t>“</w:t>
      </w:r>
      <w:r w:rsidRPr="008272EA">
        <w:rPr>
          <w:rStyle w:val="StyleUnderline"/>
        </w:rPr>
        <w:t>If we look at Iraq in 2010, the violent deaths per 100,000</w:t>
      </w:r>
      <w:r>
        <w:t xml:space="preserve">, according to U.N. numbers, </w:t>
      </w:r>
      <w:r w:rsidRPr="008272EA">
        <w:rPr>
          <w:rStyle w:val="StyleUnderline"/>
        </w:rPr>
        <w:t>was 14 per 100</w:t>
      </w:r>
      <w:proofErr w:type="gramStart"/>
      <w:r w:rsidRPr="008272EA">
        <w:rPr>
          <w:rStyle w:val="StyleUnderline"/>
        </w:rPr>
        <w:t>,000</w:t>
      </w:r>
      <w:proofErr w:type="gramEnd"/>
      <w:r>
        <w:t>,” he said. “</w:t>
      </w:r>
      <w:r w:rsidRPr="008272EA">
        <w:rPr>
          <w:rStyle w:val="StyleUnderline"/>
        </w:rPr>
        <w:t>In Honduras last year, it was 77 per 100,000. In El Salvador, it was 71 per 100,000.”</w:t>
      </w:r>
    </w:p>
    <w:p w:rsidR="002F656E" w:rsidRDefault="002F656E" w:rsidP="002F656E">
      <w:r>
        <w:t xml:space="preserve">The region has some very capable militaries, the general said, noting that El Salvador sent troops to Iraq that American partners rated among the best in that battle. But the </w:t>
      </w:r>
      <w:r w:rsidRPr="008272EA">
        <w:rPr>
          <w:rStyle w:val="StyleUnderline"/>
        </w:rPr>
        <w:t>governments of the region are overmatched</w:t>
      </w:r>
      <w:r>
        <w:t>, he added.</w:t>
      </w:r>
    </w:p>
    <w:p w:rsidR="002F656E" w:rsidRPr="002F656E" w:rsidRDefault="002F656E" w:rsidP="002F656E">
      <w:r>
        <w:t>“</w:t>
      </w:r>
      <w:r w:rsidRPr="008272EA">
        <w:rPr>
          <w:rStyle w:val="StyleUnderline"/>
        </w:rPr>
        <w:t>If you look at the transnational criminal organizations, it’s a well-financed, capable capacity -- an enterprise, if you will</w:t>
      </w:r>
      <w:r>
        <w:t>,” he said. “Our estimates are anywhere from, on an annual basis, on a global basis, the transnational criminal organizations bring in 300 billion [dollars] to $400 billion a year. That’s a significant number when you put it against the capacities of the governments that we're talking about.”</w:t>
      </w:r>
    </w:p>
    <w:p w:rsidR="00DE495A" w:rsidRDefault="00DF25CD" w:rsidP="00DF25CD">
      <w:pPr>
        <w:pStyle w:val="Heading3"/>
      </w:pPr>
      <w:r>
        <w:lastRenderedPageBreak/>
        <w:t>AT Terrorism</w:t>
      </w:r>
    </w:p>
    <w:p w:rsidR="00DF25CD" w:rsidRDefault="00DF25CD" w:rsidP="00DF25CD">
      <w:pPr>
        <w:pStyle w:val="Heading4"/>
      </w:pPr>
      <w:r>
        <w:t>The risk of a terrorist attack is all hype- empirics, increase in agents on the border</w:t>
      </w:r>
    </w:p>
    <w:p w:rsidR="00DF25CD" w:rsidRPr="00E643FD" w:rsidRDefault="00DF25CD" w:rsidP="00DF25CD">
      <w:r w:rsidRPr="00772105">
        <w:rPr>
          <w:rStyle w:val="Style13ptBold"/>
        </w:rPr>
        <w:t>Ball, 13</w:t>
      </w:r>
      <w:r>
        <w:t xml:space="preserve"> -- Staff writer for The Atlantic (Molly, “WILL IMMIGRATION HAWKS EVER THINK THE BORDER IS SECURE ENOUGH?</w:t>
      </w:r>
      <w:proofErr w:type="gramStart"/>
      <w:r>
        <w:t>”,</w:t>
      </w:r>
      <w:proofErr w:type="gramEnd"/>
      <w:r>
        <w:t xml:space="preserve"> National Journal, February 22, 2013, http://www.nationaljournal.com/thenextamerica/immigration/will-immigration-hawks-ever-think-the-border-is-secure-enough-20130222) */LEA</w:t>
      </w:r>
    </w:p>
    <w:p w:rsidR="00DF25CD" w:rsidRPr="00B4693B" w:rsidRDefault="00DF25CD" w:rsidP="00DF25CD">
      <w:pPr>
        <w:rPr>
          <w:sz w:val="16"/>
        </w:rPr>
      </w:pPr>
      <w:r w:rsidRPr="00B4693B">
        <w:rPr>
          <w:sz w:val="16"/>
        </w:rPr>
        <w:t xml:space="preserve">Border security could be the issue that kills immigration reform. And yet, by most measures, </w:t>
      </w:r>
      <w:r w:rsidRPr="00033453">
        <w:rPr>
          <w:rStyle w:val="StyleUnderline"/>
        </w:rPr>
        <w:t>the U.S.-Mexico border has never been safer</w:t>
      </w:r>
      <w:r w:rsidRPr="00B4693B">
        <w:rPr>
          <w:sz w:val="16"/>
        </w:rPr>
        <w:t xml:space="preserve">. The bipartisan group of U.S. senators seeking comprehensive immigration reform have proposed a "trigger" mechanism, whereby a path to citizenship would be contingent on increased border security. President Obama and liberals have not endorsed the idea, although </w:t>
      </w:r>
      <w:r w:rsidRPr="00033453">
        <w:rPr>
          <w:rStyle w:val="StyleUnderline"/>
        </w:rPr>
        <w:t>the president is "committed to increasing our border security further</w:t>
      </w:r>
      <w:r w:rsidRPr="00B4693B">
        <w:rPr>
          <w:sz w:val="16"/>
        </w:rPr>
        <w:t xml:space="preserve">," according to White House Press Secretary Jay Carney. Disagreement over the trigger is the largest current discrepancy between the Senate and White House versions of immigration reform. It could cause the whole thing to fall apart. Yet </w:t>
      </w:r>
      <w:r w:rsidRPr="00033453">
        <w:rPr>
          <w:rStyle w:val="StyleUnderline"/>
        </w:rPr>
        <w:t>the idea</w:t>
      </w:r>
      <w:r w:rsidRPr="00B4693B">
        <w:rPr>
          <w:sz w:val="16"/>
        </w:rPr>
        <w:t xml:space="preserve"> -- expressed by both sides -- </w:t>
      </w:r>
      <w:r w:rsidRPr="00033453">
        <w:rPr>
          <w:rStyle w:val="StyleUnderline"/>
        </w:rPr>
        <w:t>that the border needs more security may be the biggest myth of the immigration debate</w:t>
      </w:r>
      <w:r w:rsidRPr="00B4693B">
        <w:rPr>
          <w:sz w:val="16"/>
        </w:rPr>
        <w:t xml:space="preserve">, according to Rep. </w:t>
      </w:r>
      <w:proofErr w:type="spellStart"/>
      <w:r w:rsidRPr="00B4693B">
        <w:rPr>
          <w:sz w:val="16"/>
        </w:rPr>
        <w:t>Beto</w:t>
      </w:r>
      <w:proofErr w:type="spellEnd"/>
      <w:r w:rsidRPr="00B4693B">
        <w:rPr>
          <w:sz w:val="16"/>
        </w:rPr>
        <w:t xml:space="preserve"> O'Rourke. SHARE THIS STORY A newly elected Democrat, O'Rourke represents El Paso, Texas, the border city that shares a street grid -- and 11 border inspection stations -- with the Mexican city of Juarez. El Paso also has the lowest crime rate of any large U.S. city. (The second-safest large city? It's on the border, too: San Diego.) The common assumption, O'Rourke told me recently, "is that the border is not secure." In fact, by almost any measure -- </w:t>
      </w:r>
      <w:r w:rsidRPr="00DA1A82">
        <w:rPr>
          <w:rStyle w:val="Emphasis"/>
        </w:rPr>
        <w:t>crime, unauthorized border crossings, resources devoted to border patrol -- the U.S.-Mexico border has never been more secure than it is now.</w:t>
      </w:r>
      <w:r>
        <w:rPr>
          <w:rStyle w:val="Emphasis"/>
        </w:rPr>
        <w:t xml:space="preserve"> </w:t>
      </w:r>
      <w:r w:rsidRPr="00B4693B">
        <w:rPr>
          <w:sz w:val="16"/>
        </w:rPr>
        <w:t>The problem for the immigration debate is that those who claim we need more border security are rarely called upon to prove it. No one has proposed a set of concrete standards; rather, some are calling for a subjective evaluation to be made by border-state governors, some of whom have political incentives to exaggerate the threat -- and track records of doing so. Meanwhile, there's a downside to the increasingly militarized border, O'Rourke claims. In human terms, it results in more deaths. In fiscal terms, it wastes federal-government dollars that could be put to better use. And in economic terms, long wait times at the border -- due in part to the zealous but not very effective pursuit of contraband -- stifle the flow of trade that is a major driver of the U.S. economy. Does the Mexican border need more security? Here are a few facts to consider. *</w:t>
      </w:r>
      <w:r w:rsidRPr="00740214">
        <w:rPr>
          <w:rStyle w:val="StyleUnderline"/>
        </w:rPr>
        <w:t xml:space="preserve"> American border regions are not crime-ridden. </w:t>
      </w:r>
      <w:r w:rsidRPr="00B4693B">
        <w:rPr>
          <w:sz w:val="16"/>
        </w:rPr>
        <w:t xml:space="preserve">El Paso and San Diego were America's two safest cities with populations over 500,000 in 2012, according to CQ Press. In 2010, at the height of Mexico's drug war, Juarez recorded more than 3,000 murders; El Paso had just five. On average, violent crime rates in U.S. border regions are lower than those of the rest of the nation. * </w:t>
      </w:r>
      <w:r w:rsidRPr="00740214">
        <w:rPr>
          <w:rStyle w:val="StyleUnderline"/>
        </w:rPr>
        <w:t>Terrorists are not coming over the border. There's never been a reported case of a terrorist attack in the U.S. that involved someone coming across the Mexican border.</w:t>
      </w:r>
      <w:r w:rsidRPr="00B4693B">
        <w:rPr>
          <w:sz w:val="16"/>
        </w:rPr>
        <w:t xml:space="preserve"> A congressional subcommittee report on the threat of cross-border terrorism cited unsubstantiated claims and three specific cases, including a Tunisian cleric caught hiding in the trunk of a car in San Diego who was not accused of involvement in any terrorist activity. The other two also were not linked to specific terrorist plots. * There are not "bombs exploding in El Paso" or "decapitated bodies in the desert." The former claim was made by Texas Gov. Rick Perry in 2010, the latter by Arizona Gov. Jan Brewer the same year. But Perry appeared to be talking about something that happened in Mexico, not the U.S., and Brewer's claim couldn't be substantiated -- she later said she misspoke. The Senate plan proposes giving border-state governors, among other officials, the final say over whether the border is secure enough to trigger a path to citizenship -- a subjective measure that highlights the lack of a quantitative standard for security. * </w:t>
      </w:r>
      <w:r w:rsidRPr="00740214">
        <w:rPr>
          <w:rStyle w:val="StyleUnderline"/>
        </w:rPr>
        <w:t>The border patrol is bigger than ever. The number of agents has quintupled in the past two decades</w:t>
      </w:r>
      <w:r w:rsidRPr="00B4693B">
        <w:rPr>
          <w:sz w:val="16"/>
        </w:rPr>
        <w:t>, from 4,028 in 1993 to 21,394 in 2012. In 2010, the federal government spent more than $17 billion on customs and enforcement at the border. The billions of dollars already devoted to border security pale in comparison to what it would cost to build a fence, as many politicians advocate: In Texas alone, a border fence would cost an estimated $30 billion.</w:t>
      </w:r>
    </w:p>
    <w:p w:rsidR="00B57317" w:rsidRDefault="00B57317" w:rsidP="00B57317"/>
    <w:p w:rsidR="00DF25CD" w:rsidRPr="00B4693B" w:rsidRDefault="00B57317" w:rsidP="00DF25CD">
      <w:pPr>
        <w:pStyle w:val="Heading4"/>
      </w:pPr>
      <w:r>
        <w:t>N</w:t>
      </w:r>
      <w:r w:rsidR="00DF25CD" w:rsidRPr="00B4693B">
        <w:t xml:space="preserve">o risk of an impact- status quo anti-terrorism efforts are sufficient </w:t>
      </w:r>
    </w:p>
    <w:p w:rsidR="00DF25CD" w:rsidRDefault="00DF25CD" w:rsidP="00DF25CD">
      <w:proofErr w:type="spellStart"/>
      <w:r w:rsidRPr="00A30C87">
        <w:rPr>
          <w:rStyle w:val="Style13ptBold"/>
        </w:rPr>
        <w:t>Isacson</w:t>
      </w:r>
      <w:proofErr w:type="spellEnd"/>
      <w:r w:rsidRPr="00A30C87">
        <w:rPr>
          <w:rStyle w:val="Style13ptBold"/>
        </w:rPr>
        <w:t xml:space="preserve"> 13 --</w:t>
      </w:r>
      <w:r>
        <w:t xml:space="preserve"> Senior associate for regional security policy at The Washington Office on Latin America (Adam, “Cross-border terrorism: does “evidence to compel” further action exist?</w:t>
      </w:r>
      <w:proofErr w:type="gramStart"/>
      <w:r>
        <w:t>”,</w:t>
      </w:r>
      <w:proofErr w:type="gramEnd"/>
      <w:r>
        <w:t xml:space="preserve"> Border Fact Check, January 17, 2013, http://borderfactcheck.tumblr.com/post/40769077146/cross-border-terrorism-does-evidence-to-compel) */LEA</w:t>
      </w:r>
    </w:p>
    <w:p w:rsidR="00DF25CD" w:rsidRDefault="00DF25CD" w:rsidP="00DF25CD">
      <w:pPr>
        <w:rPr>
          <w:rStyle w:val="StyleUnderline"/>
        </w:rPr>
      </w:pPr>
      <w:r w:rsidRPr="004B6D36">
        <w:rPr>
          <w:rStyle w:val="StyleUnderline"/>
        </w:rPr>
        <w:t xml:space="preserve">The authors of the Subcommittee report are right that the hypothetical scenario of terrorists crossing the border from Mexico demands constant vigilance. </w:t>
      </w:r>
      <w:r w:rsidRPr="00B4693B">
        <w:rPr>
          <w:sz w:val="16"/>
        </w:rPr>
        <w:t xml:space="preserve">It would be </w:t>
      </w:r>
      <w:r w:rsidRPr="00B4693B">
        <w:rPr>
          <w:sz w:val="16"/>
        </w:rPr>
        <w:lastRenderedPageBreak/>
        <w:t>irresponsible to dismiss it</w:t>
      </w:r>
      <w:r w:rsidRPr="004B6D36">
        <w:rPr>
          <w:rStyle w:val="StyleUnderline"/>
        </w:rPr>
        <w:t>.</w:t>
      </w:r>
      <w:r>
        <w:rPr>
          <w:rStyle w:val="StyleUnderline"/>
        </w:rPr>
        <w:t xml:space="preserve"> </w:t>
      </w:r>
      <w:r w:rsidRPr="004B6D36">
        <w:rPr>
          <w:rStyle w:val="StyleUnderline"/>
        </w:rPr>
        <w:t>But with the evidence they present — vague official statements</w:t>
      </w:r>
      <w:r w:rsidRPr="00B4693B">
        <w:rPr>
          <w:sz w:val="16"/>
        </w:rPr>
        <w:t xml:space="preserve">, three </w:t>
      </w:r>
      <w:r w:rsidRPr="004B6D36">
        <w:rPr>
          <w:rStyle w:val="StyleUnderline"/>
        </w:rPr>
        <w:t xml:space="preserve">cases with no </w:t>
      </w:r>
      <w:r w:rsidRPr="00B4693B">
        <w:rPr>
          <w:sz w:val="16"/>
        </w:rPr>
        <w:t xml:space="preserve">mention of </w:t>
      </w:r>
      <w:r w:rsidRPr="004B6D36">
        <w:rPr>
          <w:rStyle w:val="StyleUnderline"/>
        </w:rPr>
        <w:t>any intent to engage in terrorist activity — the authors of the report do not make the case that U.S. law enforcement</w:t>
      </w:r>
      <w:r w:rsidRPr="00B4693B">
        <w:rPr>
          <w:sz w:val="16"/>
        </w:rPr>
        <w:t xml:space="preserve"> and intelligence agencies </w:t>
      </w:r>
      <w:r w:rsidRPr="004B6D36">
        <w:rPr>
          <w:rStyle w:val="StyleUnderline"/>
        </w:rPr>
        <w:t xml:space="preserve">need to be more vigilant than they </w:t>
      </w:r>
      <w:r w:rsidRPr="00BC4CE7">
        <w:rPr>
          <w:rStyle w:val="StyleUnderline"/>
        </w:rPr>
        <w:t>already are.</w:t>
      </w:r>
      <w:r w:rsidRPr="00B4693B">
        <w:rPr>
          <w:sz w:val="16"/>
        </w:rPr>
        <w:t xml:space="preserve"> </w:t>
      </w:r>
      <w:r w:rsidRPr="004B6D36">
        <w:rPr>
          <w:rStyle w:val="StyleUnderline"/>
        </w:rPr>
        <w:t>The amount of</w:t>
      </w:r>
      <w:r w:rsidRPr="00B4693B">
        <w:rPr>
          <w:sz w:val="16"/>
        </w:rPr>
        <w:t xml:space="preserve"> intelligence, military and law enforcement </w:t>
      </w:r>
      <w:r w:rsidRPr="004B6D36">
        <w:rPr>
          <w:rStyle w:val="StyleUnderline"/>
        </w:rPr>
        <w:t>resources available to monito</w:t>
      </w:r>
      <w:r w:rsidRPr="00B4693B">
        <w:rPr>
          <w:sz w:val="16"/>
        </w:rPr>
        <w:t xml:space="preserve">r potential </w:t>
      </w:r>
      <w:r w:rsidRPr="004B6D36">
        <w:rPr>
          <w:rStyle w:val="StyleUnderline"/>
        </w:rPr>
        <w:t>threats is finite. With more immediate concerns in North Africa, Syria, Afghanistan-Pakist</w:t>
      </w:r>
      <w:r w:rsidRPr="00B4693B">
        <w:rPr>
          <w:sz w:val="16"/>
        </w:rPr>
        <w:t xml:space="preserve">an and elsewhere, </w:t>
      </w:r>
      <w:r w:rsidRPr="004B6D36">
        <w:rPr>
          <w:rStyle w:val="StyleUnderline"/>
        </w:rPr>
        <w:t>the resource</w:t>
      </w:r>
      <w:r w:rsidRPr="00B4693B">
        <w:rPr>
          <w:sz w:val="16"/>
        </w:rPr>
        <w:t xml:space="preserve">s available </w:t>
      </w:r>
      <w:r w:rsidRPr="004B6D36">
        <w:rPr>
          <w:rStyle w:val="StyleUnderline"/>
        </w:rPr>
        <w:t>to monitor Latin America</w:t>
      </w:r>
      <w:r w:rsidRPr="00B4693B">
        <w:rPr>
          <w:sz w:val="16"/>
        </w:rPr>
        <w:t xml:space="preserve"> and the Caribbean </w:t>
      </w:r>
      <w:r w:rsidRPr="004B6D36">
        <w:rPr>
          <w:rStyle w:val="StyleUnderline"/>
        </w:rPr>
        <w:t>are</w:t>
      </w:r>
      <w:r w:rsidRPr="00B4693B">
        <w:rPr>
          <w:sz w:val="16"/>
        </w:rPr>
        <w:t xml:space="preserve"> even more </w:t>
      </w:r>
      <w:r w:rsidRPr="004B6D36">
        <w:rPr>
          <w:rStyle w:val="StyleUnderline"/>
        </w:rPr>
        <w:t>limited</w:t>
      </w:r>
      <w:r w:rsidRPr="00B4693B">
        <w:rPr>
          <w:sz w:val="16"/>
        </w:rPr>
        <w:t xml:space="preserve">. U.S. authorities must choose wisely how these resources get used. Organized crime, money laundering, arms, drug and human trafficking, corruption, and migrant deaths already pose daily challenges in the U.S.-Mexico border area. Preparing for possible cross-border Islamic terrorism is a significant additional challenge, but </w:t>
      </w:r>
      <w:r w:rsidRPr="004B6D36">
        <w:rPr>
          <w:rStyle w:val="StyleUnderline"/>
        </w:rPr>
        <w:t>the Subcommittee report acknowledges that it requires “imagination” at this point. The State Department</w:t>
      </w:r>
      <w:r w:rsidRPr="00B4693B">
        <w:rPr>
          <w:sz w:val="16"/>
        </w:rPr>
        <w:t xml:space="preserve">, meanwhile, </w:t>
      </w:r>
      <w:r w:rsidRPr="004B6D36">
        <w:rPr>
          <w:rStyle w:val="StyleUnderline"/>
        </w:rPr>
        <w:t>reported</w:t>
      </w:r>
      <w:r w:rsidRPr="00B4693B">
        <w:rPr>
          <w:sz w:val="16"/>
        </w:rPr>
        <w:t xml:space="preserve"> last July </w:t>
      </w:r>
      <w:r w:rsidRPr="004B6D36">
        <w:rPr>
          <w:rStyle w:val="StyleUnderline"/>
        </w:rPr>
        <w:t>that “no known international terrorist organization had an operational presence in Mexico and no terrorist group targeted U.S. citizens in or from Mexican territory</w:t>
      </w:r>
      <w:r w:rsidRPr="00B4693B">
        <w:rPr>
          <w:sz w:val="16"/>
        </w:rPr>
        <w:t xml:space="preserve">.” In our view, </w:t>
      </w:r>
      <w:r w:rsidRPr="004B6D36">
        <w:rPr>
          <w:rStyle w:val="StyleUnderline"/>
        </w:rPr>
        <w:t>the evidence presented in the Line in the Sand report is not compelling enough to justify diverting resources — whether existing or additional — away from challenges that U.S. personnel already face every day in the U.S.-Mexico border zone.</w:t>
      </w:r>
      <w:r>
        <w:rPr>
          <w:rStyle w:val="StyleUnderline"/>
        </w:rPr>
        <w:t xml:space="preserve"> </w:t>
      </w:r>
    </w:p>
    <w:p w:rsidR="00B57317" w:rsidRDefault="00B57317" w:rsidP="00B57317"/>
    <w:p w:rsidR="00DF25CD" w:rsidRPr="0072466A" w:rsidRDefault="00DF25CD" w:rsidP="00DF25CD">
      <w:pPr>
        <w:pStyle w:val="Heading4"/>
      </w:pPr>
      <w:r>
        <w:t xml:space="preserve">US intelligence and new counterterrorism policy with Mexican authorities check risk. </w:t>
      </w:r>
    </w:p>
    <w:p w:rsidR="00DF25CD" w:rsidRPr="001A7E28" w:rsidRDefault="00DF25CD" w:rsidP="00DF25CD">
      <w:r w:rsidRPr="00CD5E38">
        <w:rPr>
          <w:rStyle w:val="Style13ptBold"/>
        </w:rPr>
        <w:t>Valencia ’11</w:t>
      </w:r>
      <w:r>
        <w:t xml:space="preserve"> -- Research Fellow at the Council on Hemispheric Affairs and is a contributing writer for Global Voices (Robert, “Mexican Drug Cartels Are Not Terrorists”, World Policy Blog, October 26, 2011, http://www.worldpolicy.org/blog/2011/10/26/mexican-drug-cartels-are-not-terrorists) */LEA</w:t>
      </w:r>
    </w:p>
    <w:p w:rsidR="00DF25CD" w:rsidRPr="00B4693B" w:rsidRDefault="00DF25CD" w:rsidP="00DF25CD">
      <w:pPr>
        <w:rPr>
          <w:sz w:val="16"/>
        </w:rPr>
      </w:pPr>
      <w:r w:rsidRPr="00B4693B">
        <w:rPr>
          <w:sz w:val="16"/>
        </w:rPr>
        <w:t xml:space="preserve">While a few U.S. politicians have long demanded that Mexico’s most bloodthirsty drug cartel, the Zetas, be named a terrorist organization, an alleged assassination plot against the Saudi ambassador to the U.S. on American soil by Iranian government agents allied with the Zetas has only intensified the issue. Ileana Ros-Lehtinen (R-FL), chairwoman of the House Foreign Affairs Committee, suggested that Latin American drug cartels like The Zetas should be treated as terrorist organizations while Rep. Connie Mack (R-FL) added that the Mexican cartels are seeking to use terrorist activities to “further their cause.” In February, Secretary of Homeland Security Janet Napolitano already accused al-Qaida and Zetas of “joining forces” to attack the U.S. But despite the alleged Iran-Zetas connection, having the U.S. State Department label the Zetas a terrorist organization solves nothing. </w:t>
      </w:r>
      <w:r w:rsidRPr="00221797">
        <w:rPr>
          <w:rStyle w:val="StyleUnderline"/>
        </w:rPr>
        <w:t>The addition of the Zetas to that list won’t stop cartels from running the drug market nor from establishing international ties.</w:t>
      </w:r>
      <w:r w:rsidRPr="00B4693B">
        <w:rPr>
          <w:sz w:val="16"/>
        </w:rPr>
        <w:t xml:space="preserve"> Furthermore, </w:t>
      </w:r>
      <w:r w:rsidRPr="00221797">
        <w:rPr>
          <w:rStyle w:val="StyleUnderline"/>
        </w:rPr>
        <w:t>unlike terrorist organizations such as al-Qaida, these cartels’ goals do not include attacking the U.S. The Zeta cartel’s motive is money, not ideology</w:t>
      </w:r>
      <w:r w:rsidRPr="00B4693B">
        <w:rPr>
          <w:sz w:val="16"/>
        </w:rPr>
        <w:t xml:space="preserve">. For years now, drug cartels have threatened the Mexican population and law enforcement. They’ve committed crimes against humanity like the Monterrey casino arson in September. They’ve also been responsible for a gruesome death count that ranges from 40,000 to upwards of 53,000. Yet </w:t>
      </w:r>
      <w:r w:rsidRPr="00221797">
        <w:rPr>
          <w:rStyle w:val="StyleUnderline"/>
        </w:rPr>
        <w:t>labeling them as terrorist organizations won’t make a difference, and it could drag both countries into murky diplomatic waters because Mexico rejects any sort of U.S military intervention despite</w:t>
      </w:r>
      <w:r w:rsidRPr="00B4693B">
        <w:rPr>
          <w:sz w:val="16"/>
        </w:rPr>
        <w:t xml:space="preserve"> rampant </w:t>
      </w:r>
      <w:r w:rsidRPr="00221797">
        <w:rPr>
          <w:rStyle w:val="StyleUnderline"/>
        </w:rPr>
        <w:t>violence</w:t>
      </w:r>
      <w:r w:rsidRPr="00B4693B">
        <w:rPr>
          <w:sz w:val="16"/>
        </w:rPr>
        <w:t xml:space="preserve">. The Mexican government instead advocates for greater cooperation with the U.S. in order to curb drug trade and violence. President Felipe </w:t>
      </w:r>
      <w:proofErr w:type="spellStart"/>
      <w:r w:rsidRPr="00B4693B">
        <w:rPr>
          <w:sz w:val="16"/>
        </w:rPr>
        <w:t>Calderón</w:t>
      </w:r>
      <w:proofErr w:type="spellEnd"/>
      <w:r w:rsidRPr="00B4693B">
        <w:rPr>
          <w:sz w:val="16"/>
        </w:rPr>
        <w:t xml:space="preserve"> has repeatedly asked the United States to do more in addressing the demand side of the drug trade. Georgetown University’s Center for Democracy and Civil Society has pointed out that a terrorist designation only works for government organizations or groups that diffuse propaganda or defend a religion—like al-Qaida or Hamas—or seek some type of international legitimacy like Colombia’s FARC does in South America and Europe in order to be recognized as a political movement. Rep. Ros-Lehtinen’s approach won’t deter Zetas and other Mexican drug cartels from controlling the drug market nor establishing international ties (such as the most recent connection of former Colombian army members who have been training Zetas members in command and intelligence operations), because they are running a successful mafia and are already subject to tough organized crime laws—including the Foreign Narcotics Kingpin Designation Act that allows U.S. government to impose economic sanctions on drug trafficking organizations. Unlike terrorist organizations like al-Qaida that are running into economic and manpower hardship due to asset forfeiture, the Zetas already profit from the multibillion-dollar drug industry; increasingly recruit common criminals and gang members to exert terror across Mexico and Central America; and also rake in the cash through human trafficking across the U.S.-Mexico border. Immigrants who attempt to enter the U.S. have to pay as much as $30,000 per head while at the same time risking their own lives at the hands of Zetas members. While direct involvement from the Iranian government with drug cartels seems shocking, Iran-sponsored terrorist organizations have already gained footing in Latin America. Hezbollah has been in the tripartite borders of Brazil, Argentina, and Paraguay since the mid-1980s, where they have established a safe haven for fundraising, money laundering, and other terrorist-oriented activities. </w:t>
      </w:r>
      <w:r w:rsidRPr="00221797">
        <w:rPr>
          <w:rStyle w:val="StyleUnderline"/>
        </w:rPr>
        <w:t>U.S. authorities have</w:t>
      </w:r>
      <w:r w:rsidRPr="00B4693B">
        <w:rPr>
          <w:sz w:val="16"/>
        </w:rPr>
        <w:t xml:space="preserve"> also </w:t>
      </w:r>
      <w:r w:rsidRPr="00221797">
        <w:rPr>
          <w:rStyle w:val="StyleUnderline"/>
        </w:rPr>
        <w:t>thwarted several Hezbollah operations in Latin America, including</w:t>
      </w:r>
      <w:r w:rsidRPr="00B4693B">
        <w:rPr>
          <w:sz w:val="16"/>
        </w:rPr>
        <w:t xml:space="preserve"> a two-year </w:t>
      </w:r>
      <w:r w:rsidRPr="00B4693B">
        <w:rPr>
          <w:sz w:val="16"/>
        </w:rPr>
        <w:lastRenderedPageBreak/>
        <w:t xml:space="preserve">investigation that led to </w:t>
      </w:r>
      <w:r w:rsidRPr="00221797">
        <w:rPr>
          <w:rStyle w:val="StyleUnderline"/>
        </w:rPr>
        <w:t>the end of a Colombian cocaine smuggling and money laundering ring that financed the Lebanese Shiite militia</w:t>
      </w:r>
      <w:r w:rsidRPr="00B4693B">
        <w:rPr>
          <w:sz w:val="16"/>
        </w:rPr>
        <w:t xml:space="preserve"> in 2008. In July 2010, </w:t>
      </w:r>
      <w:proofErr w:type="spellStart"/>
      <w:r w:rsidRPr="00B4693B">
        <w:rPr>
          <w:sz w:val="16"/>
        </w:rPr>
        <w:t>Jameel</w:t>
      </w:r>
      <w:proofErr w:type="spellEnd"/>
      <w:r w:rsidRPr="00B4693B">
        <w:rPr>
          <w:sz w:val="16"/>
        </w:rPr>
        <w:t xml:space="preserve"> </w:t>
      </w:r>
      <w:r w:rsidRPr="00221797">
        <w:rPr>
          <w:rStyle w:val="StyleUnderline"/>
        </w:rPr>
        <w:t xml:space="preserve">Nasr, a Hezbollah operative, was arrested in Mexico </w:t>
      </w:r>
      <w:r w:rsidRPr="00B4693B">
        <w:rPr>
          <w:sz w:val="16"/>
        </w:rPr>
        <w:t xml:space="preserve">for attempting to establish connections between Lebanon-based commanders and South American crime organizations. Still, </w:t>
      </w:r>
      <w:r w:rsidRPr="00221797">
        <w:rPr>
          <w:rStyle w:val="StyleUnderline"/>
        </w:rPr>
        <w:t>many experts are not buying the so-called Quds-Zetas connection</w:t>
      </w:r>
      <w:r w:rsidRPr="00B4693B">
        <w:rPr>
          <w:sz w:val="16"/>
        </w:rPr>
        <w:t xml:space="preserve">. Writer and journalist Sergio González Rodríguez believes that </w:t>
      </w:r>
      <w:r w:rsidRPr="00286B82">
        <w:rPr>
          <w:rStyle w:val="StyleUnderline"/>
        </w:rPr>
        <w:t>the way U.S.</w:t>
      </w:r>
      <w:r w:rsidRPr="00B4693B">
        <w:rPr>
          <w:sz w:val="16"/>
        </w:rPr>
        <w:t xml:space="preserve"> Attorney General Eric Holder </w:t>
      </w:r>
      <w:r w:rsidRPr="00286B82">
        <w:rPr>
          <w:rStyle w:val="StyleUnderline"/>
        </w:rPr>
        <w:t>framed the story is more of a plot by the U.S. intelligence to place political pressure on Mexico and impose military deployment on the border,</w:t>
      </w:r>
      <w:r w:rsidRPr="00B4693B">
        <w:rPr>
          <w:sz w:val="16"/>
        </w:rPr>
        <w:t xml:space="preserve"> which Republican presidential candidate and Texas Gov. Rick Perry has already suggested. Others like author José </w:t>
      </w:r>
      <w:proofErr w:type="spellStart"/>
      <w:r w:rsidRPr="00B4693B">
        <w:rPr>
          <w:sz w:val="16"/>
        </w:rPr>
        <w:t>Reveles</w:t>
      </w:r>
      <w:proofErr w:type="spellEnd"/>
      <w:r w:rsidRPr="00B4693B">
        <w:rPr>
          <w:sz w:val="16"/>
        </w:rPr>
        <w:t xml:space="preserve"> and Autonomous University of Mexico professor </w:t>
      </w:r>
      <w:proofErr w:type="spellStart"/>
      <w:r w:rsidRPr="00B4693B">
        <w:rPr>
          <w:sz w:val="16"/>
        </w:rPr>
        <w:t>Raúl</w:t>
      </w:r>
      <w:proofErr w:type="spellEnd"/>
      <w:r w:rsidRPr="00B4693B">
        <w:rPr>
          <w:sz w:val="16"/>
        </w:rPr>
        <w:t xml:space="preserve"> Benitez say </w:t>
      </w:r>
      <w:r w:rsidRPr="00286B82">
        <w:rPr>
          <w:rStyle w:val="StyleUnderline"/>
        </w:rPr>
        <w:t>that Mexican drug cartels would never attack the United States, because this could spark an unwanted military response from the White House.</w:t>
      </w:r>
      <w:r>
        <w:rPr>
          <w:rStyle w:val="StyleUnderline"/>
        </w:rPr>
        <w:t xml:space="preserve"> </w:t>
      </w:r>
      <w:r w:rsidRPr="00B4693B">
        <w:rPr>
          <w:sz w:val="16"/>
        </w:rPr>
        <w:t xml:space="preserve">U.S. intelligence consulting firms like </w:t>
      </w:r>
      <w:proofErr w:type="spellStart"/>
      <w:r w:rsidRPr="00B4693B">
        <w:rPr>
          <w:sz w:val="16"/>
        </w:rPr>
        <w:t>Stratfor</w:t>
      </w:r>
      <w:proofErr w:type="spellEnd"/>
      <w:r w:rsidRPr="00B4693B">
        <w:rPr>
          <w:sz w:val="16"/>
        </w:rPr>
        <w:t xml:space="preserve">, meanwhile, question Holder’s accusation because </w:t>
      </w:r>
      <w:r w:rsidRPr="00286B82">
        <w:rPr>
          <w:rStyle w:val="StyleUnderline"/>
        </w:rPr>
        <w:t>such connection couldn’t have existed without us knowing. The CIA, FBI, and other agencies are deeply embedded in Latin America—particularly Mexico</w:t>
      </w:r>
      <w:r w:rsidRPr="00B4693B">
        <w:rPr>
          <w:sz w:val="16"/>
        </w:rPr>
        <w:t xml:space="preserve">. </w:t>
      </w:r>
      <w:r w:rsidRPr="00286B82">
        <w:rPr>
          <w:rStyle w:val="StyleUnderline"/>
        </w:rPr>
        <w:t>The U.S. agencies cooperate in tandem with local authoritie</w:t>
      </w:r>
      <w:r w:rsidRPr="00B4693B">
        <w:rPr>
          <w:sz w:val="16"/>
        </w:rPr>
        <w:t xml:space="preserve">s and informants </w:t>
      </w:r>
      <w:r w:rsidRPr="00286B82">
        <w:rPr>
          <w:rStyle w:val="StyleUnderline"/>
        </w:rPr>
        <w:t>to detect any anti-U.S. organizations on Latin American soil,</w:t>
      </w:r>
      <w:r w:rsidRPr="00B4693B">
        <w:rPr>
          <w:sz w:val="16"/>
        </w:rPr>
        <w:t xml:space="preserve"> and work to infiltrate dangerous drug rings. Instead of seeking alliances with visible Islamic organizations, </w:t>
      </w:r>
      <w:proofErr w:type="spellStart"/>
      <w:r w:rsidRPr="00B4693B">
        <w:rPr>
          <w:sz w:val="16"/>
        </w:rPr>
        <w:t>Stratfor</w:t>
      </w:r>
      <w:proofErr w:type="spellEnd"/>
      <w:r w:rsidRPr="00B4693B">
        <w:rPr>
          <w:sz w:val="16"/>
        </w:rPr>
        <w:t xml:space="preserve"> goes on, the Zetas prefer to focus on other challenges posed by other drug cartels that pursue to control the drug market and human trafficking at the border. Certainly, the Mexican drug lords need no Iran or Islamic terrorist organizations to operate in the U.S. because the cartels have been present across the country for several years. Their burgeoning business and activities will not cease whether or not American legislators call them terrorists, but it could hurt U.S.-Mexico relations and risk any security cooperation if Congress contemplates the placement of U.S. troops into Mexican soil as Governor Perry has suggested.</w:t>
      </w:r>
    </w:p>
    <w:p w:rsidR="00DF25CD" w:rsidRDefault="00DF25CD" w:rsidP="00DF25CD"/>
    <w:p w:rsidR="009D6B54" w:rsidRDefault="009D6B54" w:rsidP="009D6B54">
      <w:pPr>
        <w:pStyle w:val="Heading3"/>
      </w:pPr>
      <w:r>
        <w:lastRenderedPageBreak/>
        <w:t>AT Economy</w:t>
      </w:r>
      <w:r w:rsidR="00C01E95">
        <w:t>—Low Now</w:t>
      </w:r>
    </w:p>
    <w:p w:rsidR="009D6B54" w:rsidRDefault="009D6B54" w:rsidP="009D6B54">
      <w:pPr>
        <w:pStyle w:val="Heading4"/>
      </w:pPr>
      <w:r>
        <w:t xml:space="preserve">US economic decline now – their data is flawed and doesn’t assume new studies – dropping GDP and exports </w:t>
      </w:r>
    </w:p>
    <w:p w:rsidR="009D6B54" w:rsidRDefault="009D6B54" w:rsidP="009D6B54">
      <w:proofErr w:type="spellStart"/>
      <w:r w:rsidRPr="00C659A4">
        <w:rPr>
          <w:b/>
        </w:rPr>
        <w:t>Mutikani</w:t>
      </w:r>
      <w:proofErr w:type="spellEnd"/>
      <w:r w:rsidRPr="00C659A4">
        <w:rPr>
          <w:b/>
        </w:rPr>
        <w:t xml:space="preserve"> 6-25</w:t>
      </w:r>
      <w:r w:rsidRPr="00C659A4">
        <w:t>-14 -- reporter/anchor @ Reuters (Lucia, "U.S. economy contracts sharply, consumer spending revised down" Reuters, in.reuters.com/article/2014/06/25/usa-economy-idINKBN0F01KQ20140625)</w:t>
      </w:r>
      <w:r>
        <w:t>//SL</w:t>
      </w:r>
    </w:p>
    <w:p w:rsidR="009D6B54" w:rsidRDefault="009D6B54" w:rsidP="009D6B54">
      <w:r>
        <w:t>(Reuters) - The U.S. economy contracted at a much steeper pace than previously estimated in the first quarter to record its worst performance in five years, but there are indications that growth has since rebounded strongly.</w:t>
      </w:r>
    </w:p>
    <w:p w:rsidR="009D6B54" w:rsidRPr="000B00F9" w:rsidRDefault="009D6B54" w:rsidP="009D6B54">
      <w:pPr>
        <w:rPr>
          <w:rStyle w:val="StyleUnderline"/>
        </w:rPr>
      </w:pPr>
      <w:r w:rsidRPr="000B00F9">
        <w:rPr>
          <w:rStyle w:val="StyleUnderline"/>
        </w:rPr>
        <w:t>The Commerce Department said</w:t>
      </w:r>
      <w:r>
        <w:t xml:space="preserve"> on </w:t>
      </w:r>
      <w:r w:rsidRPr="000B00F9">
        <w:t>Wednesday</w:t>
      </w:r>
      <w:r w:rsidRPr="000B00F9">
        <w:rPr>
          <w:rStyle w:val="StyleUnderline"/>
        </w:rPr>
        <w:t xml:space="preserve"> gross domestic product fell at a 2.9 percent</w:t>
      </w:r>
      <w:r>
        <w:t xml:space="preserve"> </w:t>
      </w:r>
      <w:r w:rsidRPr="000B00F9">
        <w:rPr>
          <w:rStyle w:val="StyleUnderline"/>
        </w:rPr>
        <w:t>annual rate, instead of the 1.0 percent pace it had reported last month.</w:t>
      </w:r>
    </w:p>
    <w:p w:rsidR="009D6B54" w:rsidRPr="00C01E95" w:rsidRDefault="009D6B54" w:rsidP="009D6B54">
      <w:pPr>
        <w:rPr>
          <w:u w:val="single"/>
        </w:rPr>
      </w:pPr>
      <w:r>
        <w:t xml:space="preserve">While the economy's woes have been largely blamed on an unusually cold winter, </w:t>
      </w:r>
      <w:r w:rsidRPr="000B00F9">
        <w:rPr>
          <w:rStyle w:val="StyleUnderline"/>
        </w:rPr>
        <w:t xml:space="preserve">the magnitude of the revision suggests other factors at play </w:t>
      </w:r>
      <w:r w:rsidRPr="000B00F9">
        <w:t>beyond the weather.</w:t>
      </w:r>
    </w:p>
    <w:p w:rsidR="009D6B54" w:rsidRPr="00C01E95" w:rsidRDefault="009D6B54" w:rsidP="009D6B54">
      <w:pPr>
        <w:rPr>
          <w:u w:val="single"/>
        </w:rPr>
      </w:pPr>
      <w:r w:rsidRPr="000B00F9">
        <w:rPr>
          <w:rStyle w:val="StyleUnderline"/>
        </w:rPr>
        <w:t>Growth has now been lowered by a total of 3.0 percentage points since the government's first estimate was published in April, which had the economy expanding at a 0.1 percent rate.</w:t>
      </w:r>
    </w:p>
    <w:p w:rsidR="009D6B54" w:rsidRDefault="009D6B54" w:rsidP="009D6B54">
      <w:r w:rsidRPr="000B00F9">
        <w:rPr>
          <w:rStyle w:val="StyleUnderline"/>
        </w:rPr>
        <w:t>The difference between the second and third estimates was the largest on records going back to 1976</w:t>
      </w:r>
      <w:r>
        <w:t xml:space="preserve">. </w:t>
      </w:r>
      <w:r w:rsidRPr="000B00F9">
        <w:rPr>
          <w:rStyle w:val="StyleUnderline"/>
        </w:rPr>
        <w:t xml:space="preserve">Revisions to GDP numbers are not unusual </w:t>
      </w:r>
      <w:r>
        <w:t xml:space="preserve">as </w:t>
      </w:r>
      <w:r w:rsidRPr="000B00F9">
        <w:rPr>
          <w:rStyle w:val="StyleUnderline"/>
        </w:rPr>
        <w:t>the government does not have</w:t>
      </w:r>
      <w:r>
        <w:t xml:space="preserve"> </w:t>
      </w:r>
      <w:r w:rsidRPr="000B00F9">
        <w:rPr>
          <w:rStyle w:val="StyleUnderline"/>
        </w:rPr>
        <w:t>complete data when it makes its initial</w:t>
      </w:r>
      <w:r>
        <w:t xml:space="preserve"> and preliminary </w:t>
      </w:r>
      <w:r w:rsidRPr="000B00F9">
        <w:rPr>
          <w:rStyle w:val="StyleUnderline"/>
        </w:rPr>
        <w:t>estimates</w:t>
      </w:r>
      <w:r>
        <w:t>.</w:t>
      </w:r>
    </w:p>
    <w:p w:rsidR="009D6B54" w:rsidRDefault="009D6B54" w:rsidP="009D6B54">
      <w:r w:rsidRPr="000B00F9">
        <w:rPr>
          <w:rStyle w:val="StyleUnderline"/>
        </w:rPr>
        <w:t>Economists had expected growth to be revised to show it contracting at a 1.7 percent rate</w:t>
      </w:r>
      <w:r>
        <w:t>.</w:t>
      </w:r>
    </w:p>
    <w:p w:rsidR="009D6B54" w:rsidRPr="00C01E95" w:rsidRDefault="009D6B54" w:rsidP="009D6B54">
      <w:pPr>
        <w:rPr>
          <w:u w:val="single"/>
        </w:rPr>
      </w:pPr>
      <w:r>
        <w:t xml:space="preserve">U.S. stock index futures fell on the data, while </w:t>
      </w:r>
      <w:r w:rsidRPr="000B00F9">
        <w:rPr>
          <w:rStyle w:val="StyleUnderline"/>
        </w:rPr>
        <w:t>prices for U.S. government debt rose</w:t>
      </w:r>
      <w:r>
        <w:t xml:space="preserve">. </w:t>
      </w:r>
      <w:r w:rsidRPr="000B00F9">
        <w:rPr>
          <w:rStyle w:val="StyleUnderline"/>
        </w:rPr>
        <w:t>The dollar fell against a basket of currencies.</w:t>
      </w:r>
    </w:p>
    <w:p w:rsidR="009D6B54" w:rsidRDefault="009D6B54" w:rsidP="009D6B54">
      <w:r>
        <w:t xml:space="preserve">The latest </w:t>
      </w:r>
      <w:r w:rsidRPr="000B00F9">
        <w:rPr>
          <w:rStyle w:val="StyleUnderline"/>
        </w:rPr>
        <w:t>revisions reflect a weaker pace of healthcare spending than previously assumed,</w:t>
      </w:r>
      <w:r>
        <w:t xml:space="preserve"> </w:t>
      </w:r>
      <w:r w:rsidRPr="000B00F9">
        <w:rPr>
          <w:rStyle w:val="StyleUnderline"/>
        </w:rPr>
        <w:t>which caused a downgrading of the consumer spending estimate</w:t>
      </w:r>
      <w:r>
        <w:t xml:space="preserve">. </w:t>
      </w:r>
      <w:r w:rsidRPr="000B00F9">
        <w:rPr>
          <w:rStyle w:val="StyleUnderline"/>
        </w:rPr>
        <w:t>Trade was also a bigger drag on the economy than previously thought</w:t>
      </w:r>
      <w:r>
        <w:t>.</w:t>
      </w:r>
    </w:p>
    <w:p w:rsidR="009D6B54" w:rsidRDefault="009D6B54" w:rsidP="009D6B54">
      <w:r>
        <w:t>ECONOMY GROWING</w:t>
      </w:r>
    </w:p>
    <w:p w:rsidR="009D6B54" w:rsidRDefault="009D6B54" w:rsidP="009D6B54">
      <w:r>
        <w:t>The economy grew at a 2.6 percent pace in the final three months of 2013. Data on employment, manufacturing and services sectors point to a sharp acceleration in growth early in the second quarter.</w:t>
      </w:r>
    </w:p>
    <w:p w:rsidR="009D6B54" w:rsidRDefault="009D6B54" w:rsidP="009D6B54">
      <w:r>
        <w:t>However</w:t>
      </w:r>
      <w:r w:rsidRPr="000B00F9">
        <w:rPr>
          <w:rStyle w:val="StyleUnderline"/>
        </w:rPr>
        <w:t>, the pace of expansion could fall short of expectations</w:t>
      </w:r>
      <w:r>
        <w:t>, which range as high as a 3.6 percent rate.</w:t>
      </w:r>
    </w:p>
    <w:p w:rsidR="009D6B54" w:rsidRDefault="009D6B54" w:rsidP="009D6B54">
      <w:r>
        <w:t xml:space="preserve">In a second report, </w:t>
      </w:r>
      <w:r w:rsidRPr="000B00F9">
        <w:rPr>
          <w:rStyle w:val="StyleUnderline"/>
        </w:rPr>
        <w:t>the department said orders for long-lasting U.S. manufactured goods fell 1.0 percent last month.</w:t>
      </w:r>
    </w:p>
    <w:p w:rsidR="009D6B54" w:rsidRPr="00C01E95" w:rsidRDefault="009D6B54" w:rsidP="009D6B54">
      <w:pPr>
        <w:rPr>
          <w:u w:val="single"/>
        </w:rPr>
      </w:pPr>
      <w:r w:rsidRPr="000B00F9">
        <w:rPr>
          <w:rStyle w:val="StyleUnderline"/>
        </w:rPr>
        <w:t>Orders</w:t>
      </w:r>
      <w:r>
        <w:t xml:space="preserve"> for these items, which range from toasters to aircraft that are meant to last three years or more, </w:t>
      </w:r>
      <w:r w:rsidRPr="000B00F9">
        <w:rPr>
          <w:rStyle w:val="StyleUnderline"/>
        </w:rPr>
        <w:t>fell for the first time in three months.</w:t>
      </w:r>
    </w:p>
    <w:p w:rsidR="009D6B54" w:rsidRDefault="009D6B54" w:rsidP="009D6B54">
      <w:r w:rsidRPr="000B00F9">
        <w:rPr>
          <w:rStyle w:val="StyleUnderline"/>
        </w:rPr>
        <w:t>They were dragged down by weak demand for transportation, machinery, computers and electronic product</w:t>
      </w:r>
      <w:r>
        <w:t>s; electrical equipment, appliances and components; as well as a 31.4 percent plunge in defense capital goods orders.</w:t>
      </w:r>
    </w:p>
    <w:p w:rsidR="009D6B54" w:rsidRDefault="009D6B54" w:rsidP="009D6B54">
      <w:r w:rsidRPr="000B00F9">
        <w:rPr>
          <w:rStyle w:val="StyleUnderline"/>
        </w:rPr>
        <w:t>Economists estimate s</w:t>
      </w:r>
      <w:r>
        <w:t xml:space="preserve">evere </w:t>
      </w:r>
      <w:r w:rsidRPr="000B00F9">
        <w:rPr>
          <w:rStyle w:val="StyleUnderline"/>
        </w:rPr>
        <w:t>weather</w:t>
      </w:r>
      <w:r>
        <w:t xml:space="preserve"> could have </w:t>
      </w:r>
      <w:r w:rsidRPr="000B00F9">
        <w:rPr>
          <w:rStyle w:val="StyleUnderline"/>
        </w:rPr>
        <w:t>slashed</w:t>
      </w:r>
      <w:r>
        <w:t xml:space="preserve"> as much as 1</w:t>
      </w:r>
      <w:r w:rsidRPr="000B00F9">
        <w:rPr>
          <w:rStyle w:val="StyleUnderline"/>
        </w:rPr>
        <w:t>.5 percentage points from GDP growth in the first quarter.</w:t>
      </w:r>
      <w:r>
        <w:t xml:space="preserve"> The government, however, gave no details on the impact of the weather.</w:t>
      </w:r>
    </w:p>
    <w:p w:rsidR="009D6B54" w:rsidRPr="00C01E95" w:rsidRDefault="009D6B54" w:rsidP="009D6B54">
      <w:pPr>
        <w:rPr>
          <w:u w:val="single"/>
        </w:rPr>
      </w:pPr>
      <w:r w:rsidRPr="000B00F9">
        <w:rPr>
          <w:rStyle w:val="StyleUnderline"/>
        </w:rPr>
        <w:t>Consumer spending, which accounts for more than two-thirds of U.S. economic activity, increased at a 1.0 percent rate</w:t>
      </w:r>
      <w:r>
        <w:t xml:space="preserve">. It was </w:t>
      </w:r>
      <w:r w:rsidRPr="000B00F9">
        <w:rPr>
          <w:rStyle w:val="StyleUnderline"/>
        </w:rPr>
        <w:t>previously reported to have advanced at a 3.1 percent pace.</w:t>
      </w:r>
    </w:p>
    <w:p w:rsidR="009D6B54" w:rsidRDefault="009D6B54" w:rsidP="009D6B54">
      <w:r w:rsidRPr="000B00F9">
        <w:rPr>
          <w:rStyle w:val="StyleUnderline"/>
        </w:rPr>
        <w:t xml:space="preserve">Exports declined at </w:t>
      </w:r>
      <w:proofErr w:type="gramStart"/>
      <w:r w:rsidRPr="000B00F9">
        <w:rPr>
          <w:rStyle w:val="StyleUnderline"/>
        </w:rPr>
        <w:t>a</w:t>
      </w:r>
      <w:proofErr w:type="gramEnd"/>
      <w:r w:rsidRPr="000B00F9">
        <w:rPr>
          <w:rStyle w:val="StyleUnderline"/>
        </w:rPr>
        <w:t xml:space="preserve"> 8.9 percent rate,</w:t>
      </w:r>
      <w:r>
        <w:t xml:space="preserve"> instead of a 6.0 percent pace, r</w:t>
      </w:r>
      <w:r w:rsidRPr="000B00F9">
        <w:rPr>
          <w:rStyle w:val="StyleUnderline"/>
        </w:rPr>
        <w:t>esulting in a trade deficit that sliced off 1.53 percentage points from GDP growth.</w:t>
      </w:r>
      <w:r>
        <w:t xml:space="preserve"> Weak export growth has been tied to frigid temperatures during the winter.</w:t>
      </w:r>
    </w:p>
    <w:p w:rsidR="009D6B54" w:rsidRPr="000B00F9" w:rsidRDefault="009D6B54" w:rsidP="009D6B54">
      <w:pPr>
        <w:rPr>
          <w:rStyle w:val="StyleUnderline"/>
        </w:rPr>
      </w:pPr>
      <w:r w:rsidRPr="000B00F9">
        <w:rPr>
          <w:rStyle w:val="StyleUnderline"/>
        </w:rPr>
        <w:lastRenderedPageBreak/>
        <w:t>Other drags to first-quarter growth included a slow pace of restocking by businesses,</w:t>
      </w:r>
      <w:r>
        <w:t xml:space="preserve"> a sharp </w:t>
      </w:r>
      <w:r w:rsidRPr="000B00F9">
        <w:rPr>
          <w:rStyle w:val="StyleUnderline"/>
        </w:rPr>
        <w:t>drop in investment</w:t>
      </w:r>
      <w:r>
        <w:t xml:space="preserve"> on non-residential structures such as gas drilling </w:t>
      </w:r>
      <w:r w:rsidRPr="000B00F9">
        <w:rPr>
          <w:rStyle w:val="StyleUnderline"/>
        </w:rPr>
        <w:t>and weak government</w:t>
      </w:r>
      <w:r>
        <w:t xml:space="preserve"> </w:t>
      </w:r>
      <w:r w:rsidRPr="000B00F9">
        <w:rPr>
          <w:rStyle w:val="StyleUnderline"/>
        </w:rPr>
        <w:t>spending on defense.</w:t>
      </w:r>
    </w:p>
    <w:p w:rsidR="009D6B54" w:rsidRDefault="009D6B54" w:rsidP="009D6B54">
      <w:r>
        <w:t>Businesses accumulated $45.9 billion worth of inventories, a bit less than the $49.0 billion estimated last month. Inventories subtracted 1.70 percentage points from first-quarter growth, but should be a boost to second-quarter growth.</w:t>
      </w:r>
    </w:p>
    <w:p w:rsidR="009D6B54" w:rsidRPr="008C1B2E" w:rsidRDefault="009D6B54" w:rsidP="009D6B54">
      <w:r>
        <w:t>A measure of domestic demand that strips out exports and inventories expanded at a 0.3 percent rate, rather than a 1.6 percent rate.</w:t>
      </w:r>
    </w:p>
    <w:p w:rsidR="009D6B54" w:rsidRDefault="009D6B54" w:rsidP="009D6B54"/>
    <w:p w:rsidR="009D6B54" w:rsidRDefault="009D6B54" w:rsidP="009D6B54">
      <w:pPr>
        <w:pStyle w:val="Heading4"/>
      </w:pPr>
      <w:r>
        <w:t>US economic decline inevitable – little economic activity</w:t>
      </w:r>
    </w:p>
    <w:p w:rsidR="009D6B54" w:rsidRDefault="009D6B54" w:rsidP="009D6B54">
      <w:r w:rsidRPr="00DE035D">
        <w:rPr>
          <w:b/>
        </w:rPr>
        <w:t>House 6-25</w:t>
      </w:r>
      <w:r w:rsidRPr="00997C25">
        <w:t xml:space="preserve">-14 -- </w:t>
      </w:r>
      <w:r>
        <w:t xml:space="preserve">Reporter at The Wall Street </w:t>
      </w:r>
      <w:proofErr w:type="gramStart"/>
      <w:r>
        <w:t>Journal</w:t>
      </w:r>
      <w:r w:rsidRPr="00997C25">
        <w:t>(</w:t>
      </w:r>
      <w:proofErr w:type="gramEnd"/>
      <w:r w:rsidRPr="00997C25">
        <w:t>Jonathan, "U.S. Economy Shrinks by Most in Five Years," The Wall Street Journal, online.wsj.com/articles/u-s-gdp-contracted-at-2-9-pace-in-first-quarter-1403699600)</w:t>
      </w:r>
      <w:r>
        <w:t>//SL</w:t>
      </w:r>
    </w:p>
    <w:p w:rsidR="009D6B54" w:rsidRPr="00DE035D" w:rsidRDefault="009D6B54" w:rsidP="009D6B54">
      <w:pPr>
        <w:rPr>
          <w:rStyle w:val="StyleUnderline"/>
        </w:rPr>
      </w:pPr>
      <w:r w:rsidRPr="00DE035D">
        <w:rPr>
          <w:rStyle w:val="StyleUnderline"/>
        </w:rPr>
        <w:t xml:space="preserve">Weather disruptions </w:t>
      </w:r>
      <w:r>
        <w:t xml:space="preserve">at home </w:t>
      </w:r>
      <w:r w:rsidRPr="00DE035D">
        <w:rPr>
          <w:rStyle w:val="StyleUnderline"/>
        </w:rPr>
        <w:t xml:space="preserve">and weak demand </w:t>
      </w:r>
      <w:r w:rsidRPr="00DE035D">
        <w:t>a</w:t>
      </w:r>
      <w:r>
        <w:t xml:space="preserve">broad </w:t>
      </w:r>
      <w:r w:rsidRPr="00DE035D">
        <w:rPr>
          <w:rStyle w:val="StyleUnderline"/>
        </w:rPr>
        <w:t>caused a contraction of rare severity in the U.S. economy in the first quarter, renewing doubts about the strength</w:t>
      </w:r>
      <w:r>
        <w:t xml:space="preserve"> </w:t>
      </w:r>
      <w:r w:rsidRPr="00DE035D">
        <w:rPr>
          <w:rStyle w:val="StyleUnderline"/>
        </w:rPr>
        <w:t>of the nation's five-year-old recovery.</w:t>
      </w:r>
    </w:p>
    <w:p w:rsidR="009D6B54" w:rsidRDefault="009D6B54" w:rsidP="009D6B54">
      <w:r w:rsidRPr="00DE035D">
        <w:rPr>
          <w:rStyle w:val="StyleUnderline"/>
        </w:rPr>
        <w:t>Gross domestic product,</w:t>
      </w:r>
      <w:r>
        <w:t xml:space="preserve"> the broadest measure of goods and services produced across the economy, </w:t>
      </w:r>
      <w:r w:rsidRPr="00DE035D">
        <w:rPr>
          <w:rStyle w:val="StyleUnderline"/>
        </w:rPr>
        <w:t xml:space="preserve">fell at </w:t>
      </w:r>
      <w:r>
        <w:t xml:space="preserve">a seasonally adjusted annual rate of </w:t>
      </w:r>
      <w:r w:rsidRPr="00DE035D">
        <w:rPr>
          <w:rStyle w:val="StyleUnderline"/>
        </w:rPr>
        <w:t>2.9% in the first quarter, the Commerce Department said</w:t>
      </w:r>
      <w:r>
        <w:t xml:space="preserve"> in its third reading of the data Wednesday.</w:t>
      </w:r>
    </w:p>
    <w:p w:rsidR="009D6B54" w:rsidRDefault="009D6B54" w:rsidP="009D6B54">
      <w:r w:rsidRPr="00DE035D">
        <w:rPr>
          <w:rStyle w:val="StyleUnderline"/>
        </w:rPr>
        <w:t>That was a sharp downward revision from the previous estimate that output fell at an annual rate of 1%</w:t>
      </w:r>
      <w:r>
        <w:t xml:space="preserve">. It also represented the fastest rate of decline since the recession, </w:t>
      </w:r>
      <w:r w:rsidRPr="00DE035D">
        <w:rPr>
          <w:rStyle w:val="StyleUnderline"/>
        </w:rPr>
        <w:t xml:space="preserve">and was the largest drop recorded since the end of World War II </w:t>
      </w:r>
      <w:r w:rsidRPr="00DE035D">
        <w:t>that</w:t>
      </w:r>
      <w:r>
        <w:t xml:space="preserve"> wasn't part of a recession.</w:t>
      </w:r>
    </w:p>
    <w:p w:rsidR="009D6B54" w:rsidRDefault="009D6B54" w:rsidP="009D6B54">
      <w:r>
        <w:t>To be sure, many signs since March, including reports of growth in consumer spending, business investment and hiring, indicate the first quarter doesn't mark the start of a new recession. And revisions in future years could alter the first-quarter figure.</w:t>
      </w:r>
    </w:p>
    <w:p w:rsidR="009D6B54" w:rsidRDefault="009D6B54" w:rsidP="009D6B54">
      <w:r>
        <w:t xml:space="preserve">J.P. Morgan Chase economist Michael </w:t>
      </w:r>
      <w:proofErr w:type="spellStart"/>
      <w:r>
        <w:t>Feroli</w:t>
      </w:r>
      <w:proofErr w:type="spellEnd"/>
      <w:r>
        <w:t xml:space="preserve"> described the decline as "mostly a confluence of several negative, but mostly one-off, factors."</w:t>
      </w:r>
    </w:p>
    <w:p w:rsidR="009D6B54" w:rsidRDefault="009D6B54" w:rsidP="009D6B54">
      <w:r w:rsidRPr="00DE035D">
        <w:rPr>
          <w:rStyle w:val="StyleUnderline"/>
        </w:rPr>
        <w:t>But the severity of the drop, he said, "calls into question how much vigor there is in the pace of activity</w:t>
      </w:r>
      <w:r>
        <w:t>" going forward.</w:t>
      </w:r>
    </w:p>
    <w:p w:rsidR="009D6B54" w:rsidRDefault="009D6B54" w:rsidP="009D6B54">
      <w:r>
        <w:t xml:space="preserve">Why the GDP Report Stinks, </w:t>
      </w:r>
      <w:proofErr w:type="gramStart"/>
      <w:r>
        <w:t>And</w:t>
      </w:r>
      <w:proofErr w:type="gramEnd"/>
      <w:r>
        <w:t xml:space="preserve"> Why Nobody Cares</w:t>
      </w:r>
    </w:p>
    <w:p w:rsidR="009D6B54" w:rsidRDefault="009D6B54" w:rsidP="009D6B54">
      <w:r>
        <w:t>Economists React to -2.9% Q1 GDP Revision: 'Different Shades of Nasty'</w:t>
      </w:r>
    </w:p>
    <w:p w:rsidR="009D6B54" w:rsidRDefault="009D6B54" w:rsidP="009D6B54">
      <w:r>
        <w:t>U.S. Durable Goods Orders Drop 1.0% in May</w:t>
      </w:r>
    </w:p>
    <w:p w:rsidR="009D6B54" w:rsidRDefault="009D6B54" w:rsidP="009D6B54">
      <w:r>
        <w:t>Five Things to Know About the Latest GDP Report</w:t>
      </w:r>
    </w:p>
    <w:p w:rsidR="009D6B54" w:rsidRDefault="009D6B54" w:rsidP="009D6B54">
      <w:r>
        <w:t xml:space="preserve"> Sign Up: Receive the Capital Journal Daybreak newsletter in your inbox</w:t>
      </w:r>
    </w:p>
    <w:p w:rsidR="009D6B54" w:rsidRDefault="009D6B54" w:rsidP="009D6B54">
      <w:r>
        <w:t>One factor in the government's revision of first-quarter output was difficulty in estimating the impact of the Affordable Care Act on health-care expenditures. Actual health spending came in substantially lower than expected based on ACA enrollments and Medicaid data, declining at a 1.4% annualized pace in the period compared with an earlier estimate of a 9.1% increase.</w:t>
      </w:r>
    </w:p>
    <w:p w:rsidR="009D6B54" w:rsidRDefault="009D6B54" w:rsidP="009D6B54">
      <w:r>
        <w:t xml:space="preserve">Beyond that, </w:t>
      </w:r>
      <w:r w:rsidRPr="00DE035D">
        <w:rPr>
          <w:rStyle w:val="StyleUnderline"/>
        </w:rPr>
        <w:t>consumer spending on goods, business outlays on equipment and housing investment were all soft</w:t>
      </w:r>
      <w:r>
        <w:t>, a weakness that economists have attributed, at least in part, to unusually harsh winter weather.</w:t>
      </w:r>
    </w:p>
    <w:p w:rsidR="009D6B54" w:rsidRDefault="009D6B54" w:rsidP="009D6B54">
      <w:r>
        <w:t>Overall consumer spending on goods and services, which accounts for more than two thirds of economic output, increased at an annual rate of 1%, off from the earlier estimate of 3.1% growth.</w:t>
      </w:r>
    </w:p>
    <w:p w:rsidR="009D6B54" w:rsidRDefault="009D6B54" w:rsidP="009D6B54">
      <w:r>
        <w:t>The Commerce report showed businesses sharply drawing down inventories in the first quarter after building them up to levels deemed unsustainable by economists late last year. The move subtracted 1.7 percentage points from growth.</w:t>
      </w:r>
    </w:p>
    <w:p w:rsidR="009D6B54" w:rsidRDefault="009D6B54" w:rsidP="009D6B54">
      <w:r>
        <w:t>Exports in the period fell by nearly 10%, a new sign of a challenging global economic environment. The European recovery remains anemic, while growth in fast-expanding emerging markets such as China and Brazil has downshifted.</w:t>
      </w:r>
    </w:p>
    <w:p w:rsidR="009D6B54" w:rsidRDefault="009D6B54" w:rsidP="009D6B54">
      <w:r>
        <w:lastRenderedPageBreak/>
        <w:t xml:space="preserve">A front-end loader is hoisted </w:t>
      </w:r>
      <w:proofErr w:type="spellStart"/>
      <w:r>
        <w:t>ontoaship</w:t>
      </w:r>
      <w:proofErr w:type="spellEnd"/>
      <w:r>
        <w:t xml:space="preserve"> in California in March. Bloomberg News</w:t>
      </w:r>
    </w:p>
    <w:p w:rsidR="009D6B54" w:rsidRDefault="009D6B54" w:rsidP="009D6B54">
      <w:r>
        <w:t>The severity of the first-quarter downturn is at odds with other data showing greater strength in the economy, especially a recent pickup in job creation. Since World War II, there have been 15 other quarters during which GDP contracted by this amount or more. In 14 of those 15 quarters, hiring contracted along with output.</w:t>
      </w:r>
    </w:p>
    <w:p w:rsidR="009D6B54" w:rsidRDefault="009D6B54" w:rsidP="009D6B54">
      <w:r>
        <w:t>Meanwhile, early data from the second quarter indicate the economy has improved this spring, as warmer weather has helped release pent-up demand. Sales of new homes surged to a six-year high last month, while existing-home sales rose to their highest level since October, data released earlier this week showed.</w:t>
      </w:r>
    </w:p>
    <w:p w:rsidR="009D6B54" w:rsidRDefault="009D6B54" w:rsidP="009D6B54">
      <w:r>
        <w:t xml:space="preserve">"Things are looking very strong here in Naples," said Anthony Solomon, owner of The </w:t>
      </w:r>
      <w:proofErr w:type="spellStart"/>
      <w:r>
        <w:t>Ronto</w:t>
      </w:r>
      <w:proofErr w:type="spellEnd"/>
      <w:r>
        <w:t xml:space="preserve"> Group, a land developer in Naples, Fla. "In all our communities, we're seeing great appetite from home builders and from end buyers."</w:t>
      </w:r>
    </w:p>
    <w:p w:rsidR="009D6B54" w:rsidRDefault="009D6B54" w:rsidP="009D6B54">
      <w:r>
        <w:t>Still, the depth of the first-quarter decline in output means growth during the first half of the year likely will fall below the economy's average rate of just over 2% since it emerged from recession in June 2009. That is below the longer-term growth rate, during recent decades, of slightly more than 3%.</w:t>
      </w:r>
    </w:p>
    <w:p w:rsidR="009D6B54" w:rsidRDefault="009D6B54" w:rsidP="009D6B54">
      <w:r w:rsidRPr="00DE035D">
        <w:rPr>
          <w:rStyle w:val="StyleUnderline"/>
        </w:rPr>
        <w:t xml:space="preserve">"It does not sound like the economy has reached escape velocity no matter how you try to spin it," said Chris </w:t>
      </w:r>
      <w:proofErr w:type="spellStart"/>
      <w:r w:rsidRPr="00DE035D">
        <w:rPr>
          <w:rStyle w:val="StyleUnderline"/>
        </w:rPr>
        <w:t>Rupkey</w:t>
      </w:r>
      <w:proofErr w:type="spellEnd"/>
      <w:r w:rsidRPr="00DE035D">
        <w:rPr>
          <w:rStyle w:val="StyleUnderline"/>
        </w:rPr>
        <w:t>, an</w:t>
      </w:r>
      <w:r>
        <w:t xml:space="preserve"> </w:t>
      </w:r>
      <w:r w:rsidRPr="00DE035D">
        <w:rPr>
          <w:rStyle w:val="StyleUnderline"/>
        </w:rPr>
        <w:t>economist at Bank of Tokyo-Mitsubishi</w:t>
      </w:r>
      <w:r>
        <w:t>.</w:t>
      </w:r>
    </w:p>
    <w:p w:rsidR="009D6B54" w:rsidRPr="00C01E95" w:rsidRDefault="009D6B54" w:rsidP="009D6B54">
      <w:pPr>
        <w:rPr>
          <w:u w:val="single"/>
        </w:rPr>
      </w:pPr>
      <w:r>
        <w:t xml:space="preserve">For economic output to ratchet up to a healthier long-term trend, economists say </w:t>
      </w:r>
      <w:r w:rsidRPr="00DE035D">
        <w:rPr>
          <w:rStyle w:val="StyleUnderline"/>
        </w:rPr>
        <w:t>consumer spending must rise to its prerecession pace of about 3% growth. But five years into the recovery, high unemployment and stagnant incomes continue to restrain the American consumer.</w:t>
      </w:r>
    </w:p>
    <w:p w:rsidR="009D6B54" w:rsidRDefault="009D6B54" w:rsidP="009D6B54">
      <w:r w:rsidRPr="00DE035D">
        <w:rPr>
          <w:rStyle w:val="StyleUnderline"/>
        </w:rPr>
        <w:t>"We just don't see consumer spending coming back to the levels that they were before,"</w:t>
      </w:r>
      <w:r>
        <w:t xml:space="preserve"> Virginia McDowell, chief executive of Isle of Capri Casinos, Inc., recently told investors at a presentation of the company's fourth-quarter earnings. "</w:t>
      </w:r>
      <w:r w:rsidRPr="00DE035D">
        <w:rPr>
          <w:rStyle w:val="StyleUnderline"/>
        </w:rPr>
        <w:t>We continue to get pressured on the top line because our consumer spending habits have changed,"</w:t>
      </w:r>
      <w:r>
        <w:t xml:space="preserve"> Ms. McDowell said.</w:t>
      </w:r>
    </w:p>
    <w:p w:rsidR="009D6B54" w:rsidRDefault="009D6B54" w:rsidP="009D6B54">
      <w:r>
        <w:t xml:space="preserve">—Eric </w:t>
      </w:r>
      <w:proofErr w:type="spellStart"/>
      <w:r>
        <w:t>Morath</w:t>
      </w:r>
      <w:proofErr w:type="spellEnd"/>
      <w:r>
        <w:t xml:space="preserve"> and Jon </w:t>
      </w:r>
      <w:proofErr w:type="spellStart"/>
      <w:r>
        <w:t>Hilsenrath</w:t>
      </w:r>
      <w:proofErr w:type="spellEnd"/>
      <w:r>
        <w:t xml:space="preserve"> contributed to this article.</w:t>
      </w:r>
    </w:p>
    <w:p w:rsidR="009D6B54" w:rsidRDefault="009D6B54" w:rsidP="009D6B54">
      <w:r>
        <w:t>Corrections &amp; Amplifications</w:t>
      </w:r>
    </w:p>
    <w:p w:rsidR="009D6B54" w:rsidRDefault="009D6B54" w:rsidP="009D6B54">
      <w:r>
        <w:t xml:space="preserve">An earlier version of "U.S. Economy Shrinks </w:t>
      </w:r>
      <w:proofErr w:type="gramStart"/>
      <w:r>
        <w:t>By</w:t>
      </w:r>
      <w:proofErr w:type="gramEnd"/>
      <w:r>
        <w:t xml:space="preserve"> Most in Five Years" misstated the rate of decline for gross domestic product since the first quarter of 2009 in the second paragraph. It was 5.4%.</w:t>
      </w:r>
    </w:p>
    <w:p w:rsidR="009D6B54" w:rsidRDefault="009D6B54" w:rsidP="009D6B54"/>
    <w:p w:rsidR="009D6B54" w:rsidRPr="00FD26E9" w:rsidRDefault="009D6B54" w:rsidP="009D6B54">
      <w:pPr>
        <w:pStyle w:val="Heading4"/>
      </w:pPr>
      <w:r>
        <w:t xml:space="preserve">US economy terminally low </w:t>
      </w:r>
    </w:p>
    <w:p w:rsidR="009D6B54" w:rsidRDefault="009D6B54" w:rsidP="009D6B54">
      <w:proofErr w:type="spellStart"/>
      <w:r w:rsidRPr="00C12A61">
        <w:rPr>
          <w:rStyle w:val="StyleUnderline"/>
          <w:u w:val="none"/>
        </w:rPr>
        <w:t>Vigna</w:t>
      </w:r>
      <w:proofErr w:type="spellEnd"/>
      <w:r w:rsidRPr="00C12A61">
        <w:rPr>
          <w:rStyle w:val="StyleUnderline"/>
          <w:u w:val="none"/>
        </w:rPr>
        <w:t xml:space="preserve"> 7-21</w:t>
      </w:r>
      <w:r w:rsidRPr="00C12A61">
        <w:rPr>
          <w:rStyle w:val="StyleUnderline"/>
        </w:rPr>
        <w:t>-</w:t>
      </w:r>
      <w:r>
        <w:t>14 -- reporter/anchor @ The Wall Street Journal (Paul, "U.S. Economy Is Lumbering, Not Soaring," Wall Street Journal, blogs.wsj.com/moneybeat/2014/07/21/u-s-economy-is-lumbering-not-soaring/)//SL</w:t>
      </w:r>
    </w:p>
    <w:p w:rsidR="009D6B54" w:rsidRPr="00635224" w:rsidRDefault="009D6B54" w:rsidP="009D6B54">
      <w:pPr>
        <w:rPr>
          <w:rStyle w:val="StyleUnderline"/>
        </w:rPr>
      </w:pPr>
      <w:r>
        <w:t xml:space="preserve">The destruction of Malaysia Airlines 3786.KU 0.00% Flight 17 and the fighting in Gaza are the sort of geopolitical unknowns that send markets off-kilter, albeit in this case not very far off-kilter. </w:t>
      </w:r>
      <w:r w:rsidRPr="00635224">
        <w:rPr>
          <w:rStyle w:val="StyleUnderline"/>
        </w:rPr>
        <w:t>The overriding market thesis is that the economy is getting better, the jobs market is getting better, corporate earnings are getting better, the proverbial morning in America is just around the corner, and even with stocks around record levels, even with chaos overseas, now is still the time to buy.</w:t>
      </w:r>
    </w:p>
    <w:p w:rsidR="009D6B54" w:rsidRPr="00C01E95" w:rsidRDefault="009D6B54" w:rsidP="009D6B54">
      <w:pPr>
        <w:rPr>
          <w:u w:val="single"/>
        </w:rPr>
      </w:pPr>
      <w:r>
        <w:t xml:space="preserve">There’s only one problem with that thesis: </w:t>
      </w:r>
      <w:r w:rsidRPr="00635224">
        <w:rPr>
          <w:rStyle w:val="StyleUnderline"/>
        </w:rPr>
        <w:t>it’s starting to look like 2014 is going to another disappointing year for the U.S. economy</w:t>
      </w:r>
      <w:r>
        <w:t xml:space="preserve">, and </w:t>
      </w:r>
      <w:r w:rsidRPr="00635224">
        <w:rPr>
          <w:rStyle w:val="StyleUnderline"/>
        </w:rPr>
        <w:t>the latest reading of the Chicago Fed’s National Activity Index, which slipped in June</w:t>
      </w:r>
      <w:r>
        <w:t xml:space="preserve">, </w:t>
      </w:r>
      <w:r w:rsidRPr="00635224">
        <w:rPr>
          <w:rStyle w:val="StyleUnderline"/>
        </w:rPr>
        <w:t xml:space="preserve">is the latest evidence of that. </w:t>
      </w:r>
      <w:r>
        <w:t xml:space="preserve">Yes, it’s a </w:t>
      </w:r>
      <w:r w:rsidRPr="00635224">
        <w:t>s</w:t>
      </w:r>
      <w:r>
        <w:t xml:space="preserve">econd-tier, or maybe even third-tier, data series, but it’s one that provides a good indication of the economic state of affairs, and it shows that despite fits and starts, despite grand predictions, </w:t>
      </w:r>
      <w:r w:rsidRPr="00635224">
        <w:rPr>
          <w:rStyle w:val="StyleUnderline"/>
        </w:rPr>
        <w:t>the U.S. economy is still struggling to shake off the aftereffects of the recession.</w:t>
      </w:r>
    </w:p>
    <w:p w:rsidR="009D6B54" w:rsidRDefault="009D6B54" w:rsidP="009D6B54">
      <w:r w:rsidRPr="00635224">
        <w:rPr>
          <w:rStyle w:val="StyleUnderline"/>
        </w:rPr>
        <w:lastRenderedPageBreak/>
        <w:t>The National Activity Index is a weighted index of 85 indicators, things like production, income, employment and sales,</w:t>
      </w:r>
      <w:r>
        <w:t xml:space="preserve"> and it’s </w:t>
      </w:r>
      <w:r w:rsidRPr="00635224">
        <w:rPr>
          <w:rStyle w:val="StyleUnderline"/>
        </w:rPr>
        <w:t>designed to show the degree to which economic activity is expanding or contracting</w:t>
      </w:r>
      <w:r>
        <w:t>. Readings above zero point to above-trend growth, below zero points to below-trend growth. As such, it’s a good indicator of when or whether the economy’s reached that elusive “escape velocity” for which we’ve been waiting for years.</w:t>
      </w:r>
    </w:p>
    <w:p w:rsidR="009D6B54" w:rsidRDefault="009D6B54" w:rsidP="009D6B54">
      <w:r w:rsidRPr="00635224">
        <w:rPr>
          <w:rStyle w:val="StyleUnderline"/>
        </w:rPr>
        <w:t>The latest reading shows that</w:t>
      </w:r>
      <w:r>
        <w:t xml:space="preserve">, no monster surprise here, </w:t>
      </w:r>
      <w:r w:rsidRPr="00635224">
        <w:rPr>
          <w:rStyle w:val="StyleUnderline"/>
        </w:rPr>
        <w:t>escape velocity continues to elude us.</w:t>
      </w:r>
      <w:r>
        <w:t xml:space="preserve"> </w:t>
      </w:r>
      <w:r w:rsidRPr="00635224">
        <w:rPr>
          <w:rStyle w:val="StyleUnderline"/>
        </w:rPr>
        <w:t>The index’s June reading slipped to 0.12 from 0.16 in May.</w:t>
      </w:r>
      <w:r>
        <w:t xml:space="preserve"> </w:t>
      </w:r>
      <w:r w:rsidRPr="00635224">
        <w:rPr>
          <w:rStyle w:val="StyleUnderline"/>
        </w:rPr>
        <w:t>The three-month moving average, fell to 0.13 from 0.28</w:t>
      </w:r>
      <w:r>
        <w:t>. While that is the moving average’s fourth consecutive reading above zero, it remains below the critical threshold of 0.70, a level that indicates a sustained period of increasing inflation. At no point in the past two years, in fact, has the index moved into that range.</w:t>
      </w:r>
    </w:p>
    <w:p w:rsidR="009D6B54" w:rsidRPr="00C01E95" w:rsidRDefault="009D6B54" w:rsidP="009D6B54">
      <w:pPr>
        <w:rPr>
          <w:u w:val="single"/>
        </w:rPr>
      </w:pPr>
      <w:r>
        <w:t xml:space="preserve">What that means is that </w:t>
      </w:r>
      <w:r w:rsidRPr="00635224">
        <w:rPr>
          <w:rStyle w:val="StyleUnderline"/>
        </w:rPr>
        <w:t>the U.S. economy still hasn’t broken out into any kind of self-sustaining cycle.</w:t>
      </w:r>
      <w:r>
        <w:t xml:space="preserve"> As we pointed out in early April, the spring data reports were likely to show higher than expected readings, as the seasonally adjusted data bounded in response to the brutal winter numbers. Once that bounce passed, </w:t>
      </w:r>
      <w:r w:rsidRPr="00635224">
        <w:rPr>
          <w:rStyle w:val="StyleUnderline"/>
        </w:rPr>
        <w:t>the economy would be left at its “real” level.</w:t>
      </w:r>
      <w:r>
        <w:t xml:space="preserve"> </w:t>
      </w:r>
      <w:r w:rsidRPr="00635224">
        <w:rPr>
          <w:rStyle w:val="StyleUnderline"/>
        </w:rPr>
        <w:t xml:space="preserve">Which, we’re seeing now, </w:t>
      </w:r>
      <w:proofErr w:type="spellStart"/>
      <w:r w:rsidRPr="00635224">
        <w:rPr>
          <w:rStyle w:val="StyleUnderline"/>
        </w:rPr>
        <w:t>ain’t</w:t>
      </w:r>
      <w:proofErr w:type="spellEnd"/>
      <w:r w:rsidRPr="00635224">
        <w:rPr>
          <w:rStyle w:val="StyleUnderline"/>
        </w:rPr>
        <w:t xml:space="preserve"> so hot.</w:t>
      </w:r>
    </w:p>
    <w:p w:rsidR="009D6B54" w:rsidRDefault="009D6B54" w:rsidP="009D6B54">
      <w:r>
        <w:t>While all eyes were on Ukraine last Thursday, some investors may have missed the WSJ’s latest survey of economists, who have trimmed their forecasts as the data paints a different picture from the sunny outlook they were expecting at the beginning of the year. The dismal scientists are now pegging 2014 GDP growth at just 1.6%. That’s a full percentage point off their initial estimates of 2.7-2.8% growth, and well below the 2013 pace of 2.6%.</w:t>
      </w:r>
    </w:p>
    <w:p w:rsidR="009D6B54" w:rsidRPr="00C01E95" w:rsidRDefault="009D6B54" w:rsidP="009D6B54">
      <w:pPr>
        <w:rPr>
          <w:rStyle w:val="StyleUnderline"/>
          <w:u w:val="none"/>
        </w:rPr>
      </w:pPr>
      <w:r>
        <w:t>All this explains a few things, like why capacity utilization still has not gotten back to even its long-term average, like why wages can’t outpace even weak inflation measures. It’s why the Federal Reserve is moving so slowly, even after pinning interest rates to the floor for five unprecedented years.</w:t>
      </w:r>
    </w:p>
    <w:p w:rsidR="009D6B54" w:rsidRPr="00C01E95" w:rsidRDefault="009D6B54" w:rsidP="009D6B54">
      <w:pPr>
        <w:rPr>
          <w:u w:val="single"/>
        </w:rPr>
      </w:pPr>
      <w:r w:rsidRPr="00635224">
        <w:rPr>
          <w:rStyle w:val="StyleUnderline"/>
        </w:rPr>
        <w:t>The drag on the economy is the recession, the one that officially ended in 2009, still the crooked, lumbering stallion that’s keeping the U.S. economic chariot from flying high.</w:t>
      </w:r>
    </w:p>
    <w:p w:rsidR="009D6B54" w:rsidRDefault="009D6B54" w:rsidP="009D6B54">
      <w:r>
        <w:t xml:space="preserve">Many </w:t>
      </w:r>
      <w:r w:rsidRPr="00635224">
        <w:rPr>
          <w:rStyle w:val="StyleUnderline"/>
        </w:rPr>
        <w:t>analysts were expecting the U.S. economy to contract in the first quarter, however</w:t>
      </w:r>
      <w:r>
        <w:t xml:space="preserve"> </w:t>
      </w:r>
      <w:r w:rsidRPr="00635224">
        <w:rPr>
          <w:rStyle w:val="StyleUnderline"/>
        </w:rPr>
        <w:t>the severity of the decline has shocked som</w:t>
      </w:r>
      <w:r>
        <w:t>e. Revised data points to a 2.9% contraction, far worse than most analysts had predicted. So could the United States be teetering towards a recession, yet again?</w:t>
      </w:r>
    </w:p>
    <w:p w:rsidR="009D6B54" w:rsidRDefault="009D6B54" w:rsidP="009D6B54">
      <w:r w:rsidRPr="00635224">
        <w:rPr>
          <w:rStyle w:val="StyleUnderline"/>
        </w:rPr>
        <w:t>Economic indicators are often revised as more and more info and data becomes available</w:t>
      </w:r>
      <w:r>
        <w:t>. In April, the government released a report stating that the economy had actually expanded by .1 percent. As more data came in economists began to revise the data downwards, with predictions averaging out to a 1.7% decline. The revision from tepid growth to an outright retreat is rather worrisome.</w:t>
      </w:r>
    </w:p>
    <w:p w:rsidR="009D6B54" w:rsidRDefault="009D6B54" w:rsidP="009D6B54">
      <w:r>
        <w:t>Economy appears to have since rebounded</w:t>
      </w:r>
    </w:p>
    <w:p w:rsidR="009D6B54" w:rsidRDefault="009D6B54" w:rsidP="009D6B54">
      <w:r>
        <w:t>Most analysts aren't too worried over the shockingly poor numbers from the first quarter. Since the sharp decline, the economy appears to have rebounded quite dramatically. Hiring is up, the manufacturing sector is reporting its best numbers in four years, and all 12 of the Federal Reserve banks are reporting that the economy is indeed growing.</w:t>
      </w:r>
    </w:p>
    <w:p w:rsidR="009D6B54" w:rsidRDefault="009D6B54" w:rsidP="009D6B54">
      <w:r>
        <w:t xml:space="preserve">At the same time, many </w:t>
      </w:r>
      <w:r w:rsidRPr="00635224">
        <w:rPr>
          <w:rStyle w:val="StyleUnderline"/>
        </w:rPr>
        <w:t>economists are pointing to the particularly harsh winter as restraining the economy</w:t>
      </w:r>
      <w:r>
        <w:t>. During the winter some economic activities are constrained. Obviously, farms won't be in full operation, but also consumers will be less likely to head to the store, movies, or restaurants.</w:t>
      </w:r>
    </w:p>
    <w:p w:rsidR="009D6B54" w:rsidRDefault="009D6B54" w:rsidP="009D6B54">
      <w:r w:rsidRPr="00A30541">
        <w:t>As the weather warms, people tend to head outside and out of their homes more often. And when they do, there's an increased likelihood of them opening up their wallets</w:t>
      </w:r>
      <w:r w:rsidRPr="00635224">
        <w:rPr>
          <w:rStyle w:val="StyleUnderline"/>
        </w:rPr>
        <w:t>.</w:t>
      </w:r>
      <w:r>
        <w:t xml:space="preserve"> With the summer having finally set in, it does indeed appear that economic activity is picking up</w:t>
      </w:r>
      <w:r w:rsidRPr="00A30541">
        <w:t xml:space="preserve">. This </w:t>
      </w:r>
      <w:r w:rsidRPr="00A30541">
        <w:lastRenderedPageBreak/>
        <w:t>should bolster growth, though seasons always change and it's only a matter of months before winter comes around again.</w:t>
      </w:r>
    </w:p>
    <w:p w:rsidR="009D6B54" w:rsidRDefault="009D6B54" w:rsidP="009D6B54">
      <w:r>
        <w:t>Meanwhile</w:t>
      </w:r>
      <w:r w:rsidRPr="00635224">
        <w:rPr>
          <w:rStyle w:val="StyleUnderline"/>
        </w:rPr>
        <w:t xml:space="preserve">, </w:t>
      </w:r>
      <w:r w:rsidRPr="00A30541">
        <w:t>the economy has added over a million jobs in the last five months</w:t>
      </w:r>
      <w:r w:rsidRPr="00635224">
        <w:rPr>
          <w:rStyle w:val="StyleUnderline"/>
        </w:rPr>
        <w:t>. I</w:t>
      </w:r>
      <w:r>
        <w:t>ncreased employment generally leads to increased spending, which bolsters economic growth. Economists point out that such hiring generally suggests an economy that is growing between 2 to 3 percent, and certainly not one that is in the midst of a contraction.</w:t>
      </w:r>
    </w:p>
    <w:p w:rsidR="009D6B54" w:rsidRDefault="009D6B54" w:rsidP="009D6B54">
      <w:r>
        <w:t>All of these factors combined suggest that the economy is growing, at least at the moment. There are numerous other indicators that suggest, however, that the economy is still on weak ground and could fall back into negative territory.</w:t>
      </w:r>
    </w:p>
    <w:p w:rsidR="009D6B54" w:rsidRPr="00C01E95" w:rsidRDefault="009D6B54" w:rsidP="009D6B54">
      <w:pPr>
        <w:rPr>
          <w:u w:val="single"/>
        </w:rPr>
      </w:pPr>
      <w:r w:rsidRPr="00A30541">
        <w:rPr>
          <w:rStyle w:val="StyleUnderline"/>
        </w:rPr>
        <w:t>Not all of the data is good</w:t>
      </w:r>
    </w:p>
    <w:p w:rsidR="009D6B54" w:rsidRPr="00C01E95" w:rsidRDefault="009D6B54" w:rsidP="009D6B54">
      <w:pPr>
        <w:rPr>
          <w:u w:val="single"/>
        </w:rPr>
      </w:pPr>
      <w:r w:rsidRPr="00FD26E9">
        <w:rPr>
          <w:rStyle w:val="StyleUnderline"/>
        </w:rPr>
        <w:t>While the</w:t>
      </w:r>
      <w:r w:rsidRPr="00635224">
        <w:rPr>
          <w:rStyle w:val="StyleUnderline"/>
        </w:rPr>
        <w:t xml:space="preserve"> United States economy is almost certainly not in recession </w:t>
      </w:r>
      <w:r>
        <w:t xml:space="preserve">(as a recession is defined as two quarters of negative growth), </w:t>
      </w:r>
      <w:r w:rsidRPr="00635224">
        <w:rPr>
          <w:rStyle w:val="StyleUnderline"/>
        </w:rPr>
        <w:t xml:space="preserve">not all of the economic indicators look good. </w:t>
      </w:r>
      <w:r>
        <w:t>While t</w:t>
      </w:r>
      <w:r w:rsidRPr="00635224">
        <w:rPr>
          <w:rStyle w:val="StyleUnderline"/>
        </w:rPr>
        <w:t>he U.S. economy has been adding jobs, wages are largely stagnant and participation in the work force has actually been shrinking.</w:t>
      </w:r>
    </w:p>
    <w:p w:rsidR="009D6B54" w:rsidRDefault="009D6B54" w:rsidP="009D6B54">
      <w:r>
        <w:t>Meanwhile, the housing market remains weak. In May, the housing market weakened with new home starts contracting by 6.5 percent. This marked the first decline in 4 months and was far worse than the 3.7 percent predicted decline.</w:t>
      </w:r>
    </w:p>
    <w:p w:rsidR="009D6B54" w:rsidRDefault="009D6B54" w:rsidP="009D6B54">
      <w:r w:rsidRPr="00635224">
        <w:rPr>
          <w:rStyle w:val="StyleUnderline"/>
        </w:rPr>
        <w:t>Meanwhile consumer spending decline in April</w:t>
      </w:r>
      <w:r>
        <w:t>, and although numbers have yet been released for May or June. A consumer sentiments index released by the University of Michigan points to declining consumer confidence. In May, the index declined from a score of 84.1 to 81.9, and the preliminary June reading looks like it will show a further decline to 81.2.</w:t>
      </w:r>
    </w:p>
    <w:p w:rsidR="009D6B54" w:rsidRDefault="009D6B54" w:rsidP="009D6B54">
      <w:r>
        <w:t>Combined, all of the indicators send a mixed message, at best. Add in the possibility of a the student loan bubble popping, turbulence from the wind down of the Fed's quantitative easing program, instability in Iraq, and numerous other things, and investors have plenty of things to worry about.</w:t>
      </w:r>
    </w:p>
    <w:p w:rsidR="009D6B54" w:rsidRDefault="009D6B54" w:rsidP="009D6B54">
      <w:r>
        <w:t xml:space="preserve">At the same time, </w:t>
      </w:r>
      <w:r w:rsidRPr="00635224">
        <w:rPr>
          <w:rStyle w:val="StyleUnderline"/>
        </w:rPr>
        <w:t>China, Europe, and other countries remain on relatively weak footing. Any decline or turbulence in these countries could derail the United States fragile growth</w:t>
      </w:r>
      <w:r>
        <w:t>. So why there are plenty of reasons to be optimistic, there are also plenty of reasons to be nervous.</w:t>
      </w:r>
    </w:p>
    <w:p w:rsidR="00C01E95" w:rsidRDefault="00C01E95" w:rsidP="00C01E95">
      <w:pPr>
        <w:pStyle w:val="Heading3"/>
      </w:pPr>
      <w:r>
        <w:lastRenderedPageBreak/>
        <w:t>AT Economy—Resilient</w:t>
      </w:r>
    </w:p>
    <w:p w:rsidR="00C01E95" w:rsidRDefault="00C01E95" w:rsidP="00C01E95">
      <w:pPr>
        <w:pStyle w:val="Heading4"/>
      </w:pPr>
      <w:r>
        <w:t>Economy set to increase – manufacturing, construction, and financial services</w:t>
      </w:r>
    </w:p>
    <w:p w:rsidR="00C01E95" w:rsidRPr="00810432" w:rsidRDefault="00C01E95" w:rsidP="00C01E95">
      <w:r w:rsidRPr="00810432">
        <w:rPr>
          <w:b/>
        </w:rPr>
        <w:t>ABL 7-24</w:t>
      </w:r>
      <w:r w:rsidRPr="00810432">
        <w:t xml:space="preserve">-14 -- ("Middle Market Confidence in U.S. Economy Reaches Record High" </w:t>
      </w:r>
      <w:proofErr w:type="spellStart"/>
      <w:r w:rsidRPr="00810432">
        <w:t>Ala</w:t>
      </w:r>
      <w:proofErr w:type="spellEnd"/>
      <w:r w:rsidRPr="00810432">
        <w:t xml:space="preserve"> Advisor, www.abladvisor.com/news/5091/middle-market-confidence-in-u-s-economy-reaches-record-high</w:t>
      </w:r>
      <w:r>
        <w:t>)//SL</w:t>
      </w:r>
    </w:p>
    <w:p w:rsidR="00C01E95" w:rsidRDefault="00C01E95" w:rsidP="00C01E95">
      <w:r>
        <w:t xml:space="preserve">Business leaders representing </w:t>
      </w:r>
      <w:r w:rsidRPr="00B61E99">
        <w:rPr>
          <w:rStyle w:val="StyleUnderline"/>
        </w:rPr>
        <w:t>the nation’s nearly 200,000 mid-sized firms are bullish about the U.S. economy</w:t>
      </w:r>
      <w:r w:rsidRPr="00B61E99">
        <w:t xml:space="preserve">, </w:t>
      </w:r>
      <w:r w:rsidRPr="00B61E99">
        <w:rPr>
          <w:rStyle w:val="StyleUnderline"/>
        </w:rPr>
        <w:t xml:space="preserve">fueled by consistently strong revenue growth. </w:t>
      </w:r>
      <w:r w:rsidRPr="00B61E99">
        <w:t>In fact</w:t>
      </w:r>
      <w:r w:rsidRPr="00B61E99">
        <w:rPr>
          <w:rStyle w:val="StyleUnderline"/>
        </w:rPr>
        <w:t>, middle market companies grew revenue over the past 12 months at 6.6 percent,</w:t>
      </w:r>
      <w:r>
        <w:t xml:space="preserve"> nearly twice as fast as the S&amp;P 500 at 3.4 percent. This strength boosted executive confidence in the U.S. economy to a record high of 68 percent, according to the latest Middle Market Indicator (MMI), a quarterly survey of 1,000 C-suite executives conducted by the National Center for the Middle Market (NCMM). These results suggest continued growth for the nation’s economy despite the first-quarter drop in U.S. gross domestic product (GDP).</w:t>
      </w:r>
    </w:p>
    <w:p w:rsidR="00C01E95" w:rsidRDefault="00C01E95" w:rsidP="00C01E95">
      <w:r w:rsidRPr="00B61E99">
        <w:rPr>
          <w:rStyle w:val="StyleUnderline"/>
        </w:rPr>
        <w:t>The</w:t>
      </w:r>
      <w:r>
        <w:t xml:space="preserve"> U.S. </w:t>
      </w:r>
      <w:r w:rsidRPr="00B61E99">
        <w:rPr>
          <w:rStyle w:val="StyleUnderline"/>
        </w:rPr>
        <w:t>middle market, made up of businesses with revenue between $10 million and $1 billio</w:t>
      </w:r>
      <w:r>
        <w:t>n</w:t>
      </w:r>
      <w:r w:rsidRPr="00B61E99">
        <w:rPr>
          <w:rStyle w:val="StyleUnderline"/>
        </w:rPr>
        <w:t>, contributes one-third of non-government U.S. GDP and accounts for 45.6 million jobs</w:t>
      </w:r>
      <w:r>
        <w:t xml:space="preserve">, or </w:t>
      </w:r>
      <w:r w:rsidRPr="00B61E99">
        <w:rPr>
          <w:rStyle w:val="StyleUnderline"/>
        </w:rPr>
        <w:t>one-third of private U.S. employment</w:t>
      </w:r>
      <w:r>
        <w:t xml:space="preserve">. </w:t>
      </w:r>
      <w:r w:rsidRPr="00B61E99">
        <w:rPr>
          <w:rStyle w:val="StyleUnderline"/>
        </w:rPr>
        <w:t>Employment growth for mid-market firms over the past 12 months was 3.2 percent</w:t>
      </w:r>
      <w:r>
        <w:t xml:space="preserve">, </w:t>
      </w:r>
      <w:r w:rsidRPr="00B61E99">
        <w:rPr>
          <w:rStyle w:val="StyleUnderline"/>
        </w:rPr>
        <w:t>which added an estimated 750,000 jobs to U.S. payrolls so far in 2014. If mid-market companies deliver on projected job growth of 3.3 percent</w:t>
      </w:r>
      <w:r>
        <w:t>, the sector will create 59 percent of all new jobs in 2014.</w:t>
      </w:r>
    </w:p>
    <w:p w:rsidR="00C01E95" w:rsidRDefault="00C01E95" w:rsidP="00C01E95">
      <w:r>
        <w:t xml:space="preserve">“For the second quarter in a row, </w:t>
      </w:r>
      <w:r w:rsidRPr="00B61E99">
        <w:rPr>
          <w:rStyle w:val="StyleUnderline"/>
        </w:rPr>
        <w:t>U.S. middle market companies turned in exceptionally strong growth in revenue along with solid gains in employment</w:t>
      </w:r>
      <w:r>
        <w:t>,” said Thomas A. Stewart, Executive Director, NCMM, a collaboration between GE Capital and The Ohio State University Fisher College of Business. “Mid-market executives seem to be determined to translate revenue increases into solid productivity improvements by holding the line on investments in capital and labor both.”</w:t>
      </w:r>
    </w:p>
    <w:p w:rsidR="00C01E95" w:rsidRDefault="00C01E95" w:rsidP="00C01E95">
      <w:r>
        <w:t>According the latest MMI, 70 percent of mid-market executives expect to see revenue growth in the next year, an 11 point jump from the prior quarter. Furthermore, about a quarter of these executives expect to see revenue growth above 10 percent. This confidence boosted revenue growth projections to 5.8 percent, lifting the outlook by $130B compared to the prior survey.</w:t>
      </w:r>
    </w:p>
    <w:p w:rsidR="00C01E95" w:rsidRDefault="00C01E95" w:rsidP="00C01E95">
      <w:r>
        <w:t>Mid-sized firms continue to invest in future growth, with 63 percent planning to put money back into their businesses. Business executives are focusing their investments on capital expenditures for plant and equipment as well as information technology.</w:t>
      </w:r>
    </w:p>
    <w:p w:rsidR="00C01E95" w:rsidRDefault="00C01E95" w:rsidP="00C01E95">
      <w:r>
        <w:t>Challenges Persist</w:t>
      </w:r>
    </w:p>
    <w:p w:rsidR="00C01E95" w:rsidRDefault="00C01E95" w:rsidP="00C01E95">
      <w:r>
        <w:t xml:space="preserve">Health care costs remain the number one concern for middle market executives, with 54 percent rating this issue as “highly challenging” after dipping to 46 percent last quarter. The retail trade and services industries in particular have increasing concerns about health care. About 67 percent of mid-market retail executives report health care is “highly challenging,” a jump from 42 percent in the prior quarter. About 49% of services leaders from mid-sized </w:t>
      </w:r>
      <w:proofErr w:type="gramStart"/>
      <w:r>
        <w:t>firms</w:t>
      </w:r>
      <w:proofErr w:type="gramEnd"/>
      <w:r>
        <w:t xml:space="preserve"> characterized health care as “highly challenging,” compared with 36 percent in the prior quarter.</w:t>
      </w:r>
    </w:p>
    <w:p w:rsidR="00C01E95" w:rsidRDefault="00C01E95" w:rsidP="00C01E95">
      <w:r>
        <w:t>Middle-market executives also expressed concerns about government actions. Half of business leaders surveyed report that the regulatory environment is more restrictive now than it was a year ago. Uncertainty about corporate tax policies is a growing issue for the middle market this quarter, with 20 percent citing it as “highly challenging,” up from 13 percent last quarter and suggesting concern over lawmakers’ ability to compromise on tax reform.</w:t>
      </w:r>
    </w:p>
    <w:p w:rsidR="00C01E95" w:rsidRDefault="00C01E95" w:rsidP="00C01E95">
      <w:r>
        <w:t>Industry Bright Spots</w:t>
      </w:r>
    </w:p>
    <w:p w:rsidR="00C01E95" w:rsidRDefault="00C01E95" w:rsidP="00C01E95">
      <w:r>
        <w:t xml:space="preserve">The </w:t>
      </w:r>
      <w:r w:rsidRPr="00B61E99">
        <w:rPr>
          <w:rStyle w:val="StyleUnderline"/>
        </w:rPr>
        <w:t>manufacturing</w:t>
      </w:r>
      <w:r>
        <w:t xml:space="preserve"> </w:t>
      </w:r>
      <w:r w:rsidRPr="00B61E99">
        <w:rPr>
          <w:rStyle w:val="StyleUnderline"/>
        </w:rPr>
        <w:t>and health care sectors saw increased performance over the last year</w:t>
      </w:r>
      <w:r>
        <w:t xml:space="preserve">. </w:t>
      </w:r>
      <w:r w:rsidRPr="00B61E99">
        <w:rPr>
          <w:rStyle w:val="StyleUnderline"/>
        </w:rPr>
        <w:t xml:space="preserve">Seventy-two percent of mid-sized manufacturers reported higher </w:t>
      </w:r>
      <w:r w:rsidRPr="00B61E99">
        <w:rPr>
          <w:rStyle w:val="StyleUnderline"/>
        </w:rPr>
        <w:lastRenderedPageBreak/>
        <w:t>revenue growth</w:t>
      </w:r>
      <w:r>
        <w:t>, with an average year-over-year growth rate of 7.3 percent, and 68 percent of health care executives said their revenues increased, a jump of 16 points.</w:t>
      </w:r>
    </w:p>
    <w:p w:rsidR="00C01E95" w:rsidRDefault="00C01E95" w:rsidP="00C01E95">
      <w:r>
        <w:t xml:space="preserve">Looking ahead, </w:t>
      </w:r>
      <w:r w:rsidRPr="00B61E99">
        <w:rPr>
          <w:rStyle w:val="StyleUnderline"/>
        </w:rPr>
        <w:t>four mid-market industry sectors are particularly optimistic about their prospects over the next 12 months, with three out of four saying they will growth revenue well above the national average: construction (8</w:t>
      </w:r>
      <w:r>
        <w:t xml:space="preserve">.1 percent), </w:t>
      </w:r>
      <w:r w:rsidRPr="00B61E99">
        <w:rPr>
          <w:rStyle w:val="StyleUnderline"/>
        </w:rPr>
        <w:t>services</w:t>
      </w:r>
      <w:r>
        <w:t xml:space="preserve"> (8 percent), </w:t>
      </w:r>
      <w:r w:rsidRPr="00B61E99">
        <w:rPr>
          <w:rStyle w:val="StyleUnderline"/>
        </w:rPr>
        <w:t>manufacturing</w:t>
      </w:r>
      <w:r>
        <w:t xml:space="preserve"> (7.2 percent), </w:t>
      </w:r>
      <w:r w:rsidRPr="00B61E99">
        <w:rPr>
          <w:rStyle w:val="StyleUnderline"/>
        </w:rPr>
        <w:t>and financial services</w:t>
      </w:r>
      <w:r>
        <w:t xml:space="preserve"> (6.7 percent). Mid-sized construction firms plan to hire new employees at a rate of 5.1 percent over the next 12 months.</w:t>
      </w:r>
    </w:p>
    <w:p w:rsidR="00C01E95" w:rsidRDefault="00C01E95" w:rsidP="00C01E95">
      <w:r>
        <w:t>About the Middle Market Indicator</w:t>
      </w:r>
    </w:p>
    <w:p w:rsidR="00C01E95" w:rsidRPr="00C01E95" w:rsidRDefault="00C01E95" w:rsidP="00C01E95">
      <w:pPr>
        <w:rPr>
          <w:u w:val="single"/>
        </w:rPr>
      </w:pPr>
      <w:r>
        <w:t>T</w:t>
      </w:r>
      <w:r w:rsidRPr="00B61E99">
        <w:rPr>
          <w:rStyle w:val="StyleUnderline"/>
        </w:rPr>
        <w:t>he MMI surveys 1,000 executives (CEOs, CFOs, and other C-Suite executives) from the middle market's nearly 200,000 companies, focusing on their business capabilities and performance, growth drivers, and economic outlook. T</w:t>
      </w:r>
      <w:r>
        <w:t xml:space="preserve">his quarter’s MMI was fielded June 9 to 18, 2014. It is </w:t>
      </w:r>
      <w:r w:rsidRPr="00B61E99">
        <w:rPr>
          <w:rStyle w:val="StyleUnderline"/>
        </w:rPr>
        <w:t>weighted to accurately reflect the size and geographic distribution of this sector, which includes companies with revenues between $10 million and $1 billion.</w:t>
      </w:r>
    </w:p>
    <w:p w:rsidR="00C01E95" w:rsidRDefault="00C01E95" w:rsidP="00C01E95">
      <w:r w:rsidRPr="00B61E99">
        <w:rPr>
          <w:rStyle w:val="StyleUnderline"/>
        </w:rPr>
        <w:t>The quarterly MMI tracks responses on the following topics: Gross revenues performance; Overall company performance; Employment performance;</w:t>
      </w:r>
      <w:r>
        <w:t xml:space="preserve"> Expected 12-month gross revenue and employment growth; Confidence in the global, U.S. and local economy; Key business challenges; Top areas for investment dollars; Perceptions on topical issues and challenges relevant to the U.S. middle market.</w:t>
      </w:r>
    </w:p>
    <w:p w:rsidR="00C01E95" w:rsidRDefault="00C01E95" w:rsidP="00C01E95"/>
    <w:p w:rsidR="00C01E95" w:rsidRDefault="00C01E95" w:rsidP="00C01E95">
      <w:pPr>
        <w:pStyle w:val="Heading4"/>
      </w:pPr>
      <w:r>
        <w:t xml:space="preserve">Manufacturing set to increase – key to the economy </w:t>
      </w:r>
    </w:p>
    <w:p w:rsidR="00C01E95" w:rsidRDefault="00C01E95" w:rsidP="00C01E95">
      <w:r w:rsidRPr="00235D3F">
        <w:rPr>
          <w:b/>
        </w:rPr>
        <w:t>NJMEP 3-28</w:t>
      </w:r>
      <w:r w:rsidRPr="00235D3F">
        <w:t xml:space="preserve">-14 -- </w:t>
      </w:r>
      <w:proofErr w:type="spellStart"/>
      <w:r w:rsidRPr="00235D3F">
        <w:t>ongress</w:t>
      </w:r>
      <w:proofErr w:type="spellEnd"/>
      <w:r w:rsidRPr="00235D3F">
        <w:t xml:space="preserve"> established the Manufacturing Extension Program in response to a significant number of manufacturers going out of business and moving out of the country. ("Manufacturing Drives the U.S. Economy," New </w:t>
      </w:r>
      <w:proofErr w:type="spellStart"/>
      <w:r w:rsidRPr="00235D3F">
        <w:t>Jersy</w:t>
      </w:r>
      <w:proofErr w:type="spellEnd"/>
      <w:r w:rsidRPr="00235D3F">
        <w:t xml:space="preserve"> Manufacturing Extension Program, njmep.web13.hubspot.com/blog/bid/380770/Manufacturing-Drives-the-U-S-Economy)</w:t>
      </w:r>
      <w:r>
        <w:t>//SL</w:t>
      </w:r>
    </w:p>
    <w:p w:rsidR="00C01E95" w:rsidRPr="00C01E95" w:rsidRDefault="00C01E95" w:rsidP="00C01E95">
      <w:pPr>
        <w:rPr>
          <w:u w:val="single"/>
        </w:rPr>
      </w:pPr>
      <w:r w:rsidRPr="00235D3F">
        <w:rPr>
          <w:rStyle w:val="StyleUnderline"/>
        </w:rPr>
        <w:t>There is an increasing sense of optimism for U.S. manufacturing.</w:t>
      </w:r>
      <w:r>
        <w:t xml:space="preserve"> </w:t>
      </w:r>
      <w:r w:rsidRPr="00235D3F">
        <w:rPr>
          <w:rStyle w:val="StyleUnderline"/>
        </w:rPr>
        <w:t>Reports are indicating that the manufacturing field is bouncing back and we are starting to experience a renewed feeling of pride</w:t>
      </w:r>
      <w:r>
        <w:t xml:space="preserve"> for the Made in the U.S. label. As the manufacturing industry recovers, </w:t>
      </w:r>
      <w:r w:rsidRPr="00235D3F">
        <w:rPr>
          <w:rStyle w:val="StyleUnderline"/>
        </w:rPr>
        <w:t>this can only benefit the U.S. economy as a whole.</w:t>
      </w:r>
      <w:r>
        <w:t xml:space="preserve"> This is because </w:t>
      </w:r>
      <w:r w:rsidRPr="00235D3F">
        <w:rPr>
          <w:rStyle w:val="StyleUnderline"/>
        </w:rPr>
        <w:t>manufacturing and our economy work hand-in-hand.</w:t>
      </w:r>
    </w:p>
    <w:p w:rsidR="00C01E95" w:rsidRDefault="00C01E95" w:rsidP="00C01E95">
      <w:r w:rsidRPr="00235D3F">
        <w:rPr>
          <w:rStyle w:val="StyleUnderline"/>
        </w:rPr>
        <w:t>The place to start: jobs</w:t>
      </w:r>
      <w:r>
        <w:t xml:space="preserve">. </w:t>
      </w:r>
      <w:r w:rsidRPr="00235D3F">
        <w:rPr>
          <w:rStyle w:val="StyleUnderline"/>
        </w:rPr>
        <w:t xml:space="preserve">The manufacturing field supports more than 17.2 million </w:t>
      </w:r>
      <w:r>
        <w:t xml:space="preserve">U.S. </w:t>
      </w:r>
      <w:r w:rsidRPr="00235D3F">
        <w:rPr>
          <w:rStyle w:val="StyleUnderline"/>
        </w:rPr>
        <w:t>jobs</w:t>
      </w:r>
      <w:r>
        <w:t xml:space="preserve"> </w:t>
      </w:r>
      <w:r w:rsidRPr="00235D3F">
        <w:rPr>
          <w:rStyle w:val="StyleUnderline"/>
        </w:rPr>
        <w:t>and has a multiplier effect</w:t>
      </w:r>
      <w:r>
        <w:t xml:space="preserve">.  Meaning, </w:t>
      </w:r>
      <w:r w:rsidRPr="00235D3F">
        <w:rPr>
          <w:rStyle w:val="StyleUnderline"/>
        </w:rPr>
        <w:t>every job created in manufacturing creates more than 2.91 jobs in other sectors</w:t>
      </w:r>
      <w:r>
        <w:t xml:space="preserve">. </w:t>
      </w:r>
      <w:r w:rsidRPr="00235D3F">
        <w:rPr>
          <w:rStyle w:val="StyleUnderline"/>
        </w:rPr>
        <w:t>Manufacturing</w:t>
      </w:r>
      <w:r>
        <w:t xml:space="preserve"> also </w:t>
      </w:r>
      <w:r w:rsidRPr="00235D3F">
        <w:rPr>
          <w:rStyle w:val="StyleUnderline"/>
        </w:rPr>
        <w:t>creates wealth</w:t>
      </w:r>
      <w:r>
        <w:t>. Every $1.00 that is spent on manufacturing within the U.S. turns around to produce $1.48 for the economy.</w:t>
      </w:r>
    </w:p>
    <w:p w:rsidR="00C01E95" w:rsidRDefault="00C01E95" w:rsidP="00C01E95">
      <w:r w:rsidRPr="00235D3F">
        <w:rPr>
          <w:rStyle w:val="StyleUnderline"/>
        </w:rPr>
        <w:t>Manufacturing is additionally creating excellent middle class jobs for our economy</w:t>
      </w:r>
      <w:r>
        <w:t>. Did you know that the average salary of a manufacturing worker is more than $77k? Nearly $60k is the annual salary of an entry-level manufacturing engineer. Manufacturing helps grow our tax base and enables middle class Americans to invest in our economy.</w:t>
      </w:r>
    </w:p>
    <w:p w:rsidR="00C01E95" w:rsidRPr="00C01E95" w:rsidRDefault="00C01E95" w:rsidP="00C01E95">
      <w:pPr>
        <w:rPr>
          <w:u w:val="single"/>
        </w:rPr>
      </w:pPr>
      <w:r>
        <w:t>You might also be surprised to learn that 12</w:t>
      </w:r>
      <w:r w:rsidRPr="00235D3F">
        <w:rPr>
          <w:rStyle w:val="StyleUnderline"/>
        </w:rPr>
        <w:t>% of the U.S. GDP is made up of manufacturing</w:t>
      </w:r>
      <w:r>
        <w:t xml:space="preserve">. While other countries may boast a higher percentage rate, you have to consider the size of our country. </w:t>
      </w:r>
      <w:r w:rsidRPr="00235D3F">
        <w:rPr>
          <w:rStyle w:val="StyleUnderline"/>
        </w:rPr>
        <w:t>U.S. manufacturing is actually the tenth largest of the world economies!</w:t>
      </w:r>
    </w:p>
    <w:p w:rsidR="00C01E95" w:rsidRPr="00235D3F" w:rsidRDefault="00C01E95" w:rsidP="00C01E95">
      <w:pPr>
        <w:rPr>
          <w:rStyle w:val="StyleUnderline"/>
        </w:rPr>
      </w:pPr>
      <w:r>
        <w:t xml:space="preserve">Because of manufacturing’s impact on the economy, </w:t>
      </w:r>
      <w:r w:rsidRPr="00235D3F">
        <w:rPr>
          <w:rStyle w:val="StyleUnderline"/>
        </w:rPr>
        <w:t>there has been a lot of recent attention placed on re-shoring</w:t>
      </w:r>
      <w:r>
        <w:t xml:space="preserve">. Outsourcing is a hot topic in the manufacturing field, as many point to the fact that losing manufacturing production overseas negatively impacts our economy as a whole. </w:t>
      </w:r>
      <w:r w:rsidRPr="00235D3F">
        <w:rPr>
          <w:rStyle w:val="StyleUnderline"/>
        </w:rPr>
        <w:t>Re-shoring is bringing back production to the U.S. that had been previously outsourced.</w:t>
      </w:r>
    </w:p>
    <w:p w:rsidR="00C01E95" w:rsidRDefault="00C01E95" w:rsidP="00C01E95">
      <w:r>
        <w:t xml:space="preserve">To simplify things when looking at manufacturing and our economy, it is wise to consider the “circle” that runs our economy. Essentially, </w:t>
      </w:r>
      <w:r w:rsidRPr="00235D3F">
        <w:rPr>
          <w:rStyle w:val="StyleUnderline"/>
        </w:rPr>
        <w:t xml:space="preserve">if we make money in our local communities, </w:t>
      </w:r>
      <w:r w:rsidRPr="00235D3F">
        <w:rPr>
          <w:rStyle w:val="StyleUnderline"/>
        </w:rPr>
        <w:lastRenderedPageBreak/>
        <w:t>we are going to spend that money domestically…and those funds will be reinvested locally</w:t>
      </w:r>
      <w:r>
        <w:t xml:space="preserve">. Consequently, </w:t>
      </w:r>
      <w:r w:rsidRPr="00235D3F">
        <w:rPr>
          <w:rStyle w:val="StyleUnderline"/>
        </w:rPr>
        <w:t>this will create more jobs…and those individuals employed by local companies will now spend their money locally. The more jobs we have, the more money we make</w:t>
      </w:r>
      <w:r>
        <w:t xml:space="preserve"> and </w:t>
      </w:r>
      <w:r w:rsidRPr="00235D3F">
        <w:rPr>
          <w:rStyle w:val="StyleUnderline"/>
        </w:rPr>
        <w:t>the more money people are able to spend</w:t>
      </w:r>
      <w:r>
        <w:t>.</w:t>
      </w:r>
    </w:p>
    <w:p w:rsidR="00C01E95" w:rsidRDefault="00C01E95" w:rsidP="00C01E95">
      <w:r>
        <w:t>It’s pretty simple reasoning: manufacturing success: economic success!</w:t>
      </w:r>
    </w:p>
    <w:p w:rsidR="00C01E95" w:rsidRDefault="00C01E95" w:rsidP="00C01E95"/>
    <w:p w:rsidR="00C01E95" w:rsidRDefault="00C01E95" w:rsidP="00C01E95">
      <w:pPr>
        <w:pStyle w:val="Heading4"/>
      </w:pPr>
      <w:r>
        <w:t xml:space="preserve">US economy to increase – manufacturing and investor confidence </w:t>
      </w:r>
    </w:p>
    <w:p w:rsidR="00C01E95" w:rsidRPr="00810432" w:rsidRDefault="00C01E95" w:rsidP="00C01E95">
      <w:r w:rsidRPr="00810432">
        <w:rPr>
          <w:rStyle w:val="StyleUnderline"/>
          <w:u w:val="none"/>
        </w:rPr>
        <w:t>Minter 7-17</w:t>
      </w:r>
      <w:r w:rsidRPr="00810432">
        <w:t>-14 -- Executive Editor Steve Minter covers global economic and international trade issues (Steve, "Manufacturing Execs Open Pockets, See Growth Ahead," Industry Week, www.industryweek.com/global-economy/manufacturing-execs-open-pockets-see-growth-ahead)</w:t>
      </w:r>
      <w:r>
        <w:t>//SL</w:t>
      </w:r>
    </w:p>
    <w:p w:rsidR="00C01E95" w:rsidRPr="00C01E95" w:rsidRDefault="00C01E95" w:rsidP="00C01E95">
      <w:pPr>
        <w:rPr>
          <w:u w:val="single"/>
        </w:rPr>
      </w:pPr>
      <w:r w:rsidRPr="00810432">
        <w:rPr>
          <w:rStyle w:val="StyleUnderline"/>
        </w:rPr>
        <w:t>Remaining pos</w:t>
      </w:r>
      <w:r w:rsidRPr="00810432">
        <w:t>i</w:t>
      </w:r>
      <w:r w:rsidRPr="00810432">
        <w:rPr>
          <w:rStyle w:val="StyleUnderline"/>
        </w:rPr>
        <w:t>tive about the U.S. economy and sales at their own companies, manufacturing executives in two new surveys say they will be increasing capital spending to prepare for improving business conditions.</w:t>
      </w:r>
    </w:p>
    <w:p w:rsidR="00C01E95" w:rsidRPr="00C01E95" w:rsidRDefault="00C01E95" w:rsidP="00C01E95">
      <w:pPr>
        <w:rPr>
          <w:u w:val="single"/>
        </w:rPr>
      </w:pPr>
      <w:r>
        <w:t xml:space="preserve">Some </w:t>
      </w:r>
      <w:r w:rsidRPr="00810432">
        <w:rPr>
          <w:rStyle w:val="StyleUnderline"/>
        </w:rPr>
        <w:t xml:space="preserve">52% of industrial manufacturers in the quarterly Manufacturing Barometer survey conducted by PwC said they plan major new investments in </w:t>
      </w:r>
      <w:r>
        <w:t xml:space="preserve">CAPEX </w:t>
      </w:r>
      <w:r w:rsidRPr="00810432">
        <w:rPr>
          <w:rStyle w:val="StyleUnderline"/>
        </w:rPr>
        <w:t>spending</w:t>
      </w:r>
      <w:r>
        <w:t xml:space="preserve">, up 13 points from the March 2014 survey. The mean investment was expected to be 5.7% of sales, </w:t>
      </w:r>
      <w:r w:rsidRPr="00810432">
        <w:rPr>
          <w:rStyle w:val="StyleUnderline"/>
        </w:rPr>
        <w:t>higher than the 5.4% reported three months ago and well above the 4.0% forecast a year ago.</w:t>
      </w:r>
    </w:p>
    <w:p w:rsidR="00C01E95" w:rsidRPr="00810432" w:rsidRDefault="00C01E95" w:rsidP="00C01E95">
      <w:pPr>
        <w:rPr>
          <w:rStyle w:val="StyleUnderline"/>
        </w:rPr>
      </w:pPr>
      <w:r w:rsidRPr="00810432">
        <w:rPr>
          <w:rStyle w:val="StyleUnderline"/>
        </w:rPr>
        <w:t>Manufacturers are also increasing shorter-term spending,</w:t>
      </w:r>
      <w:r>
        <w:t xml:space="preserve"> the survey found, with </w:t>
      </w:r>
      <w:r w:rsidRPr="00810432">
        <w:rPr>
          <w:rStyle w:val="StyleUnderline"/>
        </w:rPr>
        <w:t>75% planning increased operational spending, led by R&amp;D, introductions of new products or services and information technology</w:t>
      </w:r>
      <w:r>
        <w:t xml:space="preserve">. </w:t>
      </w:r>
      <w:r w:rsidRPr="00810432">
        <w:rPr>
          <w:rStyle w:val="StyleUnderline"/>
        </w:rPr>
        <w:t>More than a third (38%) also plan to be engaged in M&amp;A activity, with 35% planning to buy another business.</w:t>
      </w:r>
    </w:p>
    <w:p w:rsidR="00C01E95" w:rsidRDefault="00C01E95" w:rsidP="00C01E95">
      <w:r>
        <w:t>“</w:t>
      </w:r>
      <w:r w:rsidRPr="00810432">
        <w:rPr>
          <w:rStyle w:val="StyleUnderline"/>
        </w:rPr>
        <w:t>Companies have maintained historically high levels of liquidity and are increasingly looking to put this money to work in strengthening their operations, adding talent and improving technology in a highly competitive marketplace," said</w:t>
      </w:r>
      <w:r>
        <w:t xml:space="preserve"> Bobby </w:t>
      </w:r>
      <w:r w:rsidRPr="00810432">
        <w:rPr>
          <w:rStyle w:val="StyleUnderline"/>
        </w:rPr>
        <w:t>Bono</w:t>
      </w:r>
      <w:r>
        <w:t xml:space="preserve">, </w:t>
      </w:r>
      <w:r w:rsidRPr="00810432">
        <w:rPr>
          <w:rStyle w:val="StyleUnderline"/>
        </w:rPr>
        <w:t>PwC's U.S. industrial manufacturing leader</w:t>
      </w:r>
      <w:r>
        <w:t>. "Plans for R&amp;D spending reached the highest level in the past five quarters, as management teams look to differentiate their products and enhance the value proposition they offer to their customers.”</w:t>
      </w:r>
    </w:p>
    <w:p w:rsidR="00C01E95" w:rsidRDefault="00C01E95" w:rsidP="00C01E95">
      <w:r w:rsidRPr="00810432">
        <w:rPr>
          <w:rStyle w:val="StyleUnderline"/>
        </w:rPr>
        <w:t>Plans for both domestic and international investment also increased in the MAPI Business Outlook survey conducted by the MAPI Foundation</w:t>
      </w:r>
      <w:r>
        <w:t>, the research arm of the Manufacturers Alliance for Productivity and Innovation. The U.S. Investment Index, which examines plan for domestic capital investment in 2014, increased from 59 this past March to 67 in the current survey. The Non-U.S. Investment Index, which forecasts investment outside the U.S., rose to 64 in the June survey from 59 in March.</w:t>
      </w:r>
    </w:p>
    <w:p w:rsidR="00C01E95" w:rsidRDefault="00C01E95" w:rsidP="00C01E95">
      <w:r>
        <w:t xml:space="preserve">There’s No Place </w:t>
      </w:r>
      <w:proofErr w:type="gramStart"/>
      <w:r>
        <w:t>Like</w:t>
      </w:r>
      <w:proofErr w:type="gramEnd"/>
      <w:r>
        <w:t xml:space="preserve"> Home</w:t>
      </w:r>
    </w:p>
    <w:p w:rsidR="00C01E95" w:rsidRDefault="00C01E95" w:rsidP="00C01E95">
      <w:r>
        <w:t>M</w:t>
      </w:r>
      <w:r w:rsidRPr="00810432">
        <w:rPr>
          <w:rStyle w:val="StyleUnderline"/>
        </w:rPr>
        <w:t xml:space="preserve">anufacturers remained positive (65%) about the U.S. economy’s prospects for the next 12 months, </w:t>
      </w:r>
      <w:r>
        <w:t>the PwC survey found, though that figure dipped 6 points from the last quarter. But industrial leaders were much less positive about the world economy. Some 38% said they were optimistic about the global economy, a drop of 3 points from the previous quarter. The largest group, 57% of the manufacturers who market abroad, said they were uncertain about prospects for the global economy.</w:t>
      </w:r>
    </w:p>
    <w:p w:rsidR="00C01E95" w:rsidRDefault="00C01E95" w:rsidP="00C01E95">
      <w:r w:rsidRPr="00810432">
        <w:rPr>
          <w:rStyle w:val="StyleUnderline"/>
        </w:rPr>
        <w:t>Industrial manufacturers expect those positive conditions in the economy to translate to improved sales. Some 77% of the executives polled by PwC say their revenue will increase in the coming year, with the average increase pegged at 5.2%, just off last quarter’s projection of 5.3%. None of the executives expected to see sales dip in the next 12 months</w:t>
      </w:r>
      <w:r>
        <w:t>.</w:t>
      </w:r>
    </w:p>
    <w:p w:rsidR="00C01E95" w:rsidRDefault="00C01E95" w:rsidP="00C01E95">
      <w:r>
        <w:t>RELATED</w:t>
      </w:r>
    </w:p>
    <w:p w:rsidR="00C01E95" w:rsidRDefault="00C01E95" w:rsidP="00C01E95">
      <w:r>
        <w:t>US Manufacturing Output Edges Up in June</w:t>
      </w:r>
    </w:p>
    <w:p w:rsidR="00C01E95" w:rsidRDefault="00C01E95" w:rsidP="00C01E95">
      <w:r>
        <w:t>Manufacturing Reports Signal Growth, But How Much?</w:t>
      </w:r>
    </w:p>
    <w:p w:rsidR="00C01E95" w:rsidRDefault="00C01E95" w:rsidP="00C01E95">
      <w:r>
        <w:lastRenderedPageBreak/>
        <w:t>Improvement in international sales was also expected, according to the PwC survey. One-quarter (25%) of the manufacturers said sales abroad improved in the second quarter of 2014, while 14% reported a decrease. International sales retained their momentum from the previous quarter, contributing 32% of revenue.</w:t>
      </w:r>
    </w:p>
    <w:p w:rsidR="00C01E95" w:rsidRDefault="00C01E95" w:rsidP="00C01E95">
      <w:r>
        <w:t>MAPI’s composite index, a leading indicator for the manufacturing sector, advanced to 71 in the June survey from 69 in March, the sixth quarterly advance in a row and the highest level since a March 2011 reading of 72. MAPI noted that the index has now for 19 consecutive quarters remained above the threshold of 50, the dividing line between expansion and contraction in the sector.</w:t>
      </w:r>
    </w:p>
    <w:p w:rsidR="00C01E95" w:rsidRDefault="00C01E95" w:rsidP="00C01E95">
      <w:r>
        <w:t>“The increase in this quarter’s composite index and most of the individual indexes, coupled with the relatively high levels of most indexes, support our expectation of moderate growth in manufacturing sector activity throughout the rest of 2014,” said Donald Norman, MAPI Foundation senior economist and survey coordinator.</w:t>
      </w:r>
    </w:p>
    <w:p w:rsidR="00C01E95" w:rsidRDefault="00C01E95" w:rsidP="00C01E95"/>
    <w:p w:rsidR="00C01E95" w:rsidRDefault="00C01E95" w:rsidP="00C01E95">
      <w:pPr>
        <w:pStyle w:val="Heading4"/>
      </w:pPr>
      <w:r>
        <w:t xml:space="preserve">US economy is sustainable </w:t>
      </w:r>
      <w:r w:rsidR="00B57317">
        <w:t>and resilient</w:t>
      </w:r>
      <w:r>
        <w:t xml:space="preserve"> </w:t>
      </w:r>
    </w:p>
    <w:p w:rsidR="00C01E95" w:rsidRDefault="00C01E95" w:rsidP="00C01E95">
      <w:r w:rsidRPr="00810432">
        <w:rPr>
          <w:rStyle w:val="StyleUnderline"/>
          <w:u w:val="none"/>
        </w:rPr>
        <w:t>Rushton 7-13</w:t>
      </w:r>
      <w:r w:rsidRPr="00810432">
        <w:t>-14 -- reporter @ the telegraph (Katherine, "US to grow at fastest pace in a decade, says IMF," Telegraph, www.telegraph.co.uk/finance/economics/10986338/US-to-grow-at-fastest-pace-in-a-decade-says-IMF.html)</w:t>
      </w:r>
      <w:r>
        <w:t>//SL</w:t>
      </w:r>
    </w:p>
    <w:p w:rsidR="00C01E95" w:rsidRDefault="00C01E95" w:rsidP="00C01E95">
      <w:r w:rsidRPr="00810432">
        <w:rPr>
          <w:rStyle w:val="StyleUnderline"/>
        </w:rPr>
        <w:t>The US recovery may have been battered by an unusually harsh winter, but next year it will grow at its fastest pace in a decade, the International Monetary Fund</w:t>
      </w:r>
      <w:r>
        <w:t xml:space="preserve"> has </w:t>
      </w:r>
      <w:r w:rsidRPr="00810432">
        <w:rPr>
          <w:rStyle w:val="StyleUnderline"/>
        </w:rPr>
        <w:t>said</w:t>
      </w:r>
      <w:r>
        <w:t>.</w:t>
      </w:r>
    </w:p>
    <w:p w:rsidR="00C01E95" w:rsidRDefault="00C01E95" w:rsidP="00C01E95">
      <w:r w:rsidRPr="00810432">
        <w:rPr>
          <w:rStyle w:val="StyleUnderline"/>
        </w:rPr>
        <w:t>In its</w:t>
      </w:r>
      <w:r>
        <w:t xml:space="preserve"> annual </w:t>
      </w:r>
      <w:r w:rsidRPr="00810432">
        <w:rPr>
          <w:rStyle w:val="StyleUnderline"/>
        </w:rPr>
        <w:t>report on the US economy, the fund said it was “optimistic” about the outlook for America</w:t>
      </w:r>
      <w:r>
        <w:t xml:space="preserve">, where </w:t>
      </w:r>
      <w:r w:rsidRPr="00810432">
        <w:rPr>
          <w:rStyle w:val="StyleUnderline"/>
        </w:rPr>
        <w:t xml:space="preserve">the </w:t>
      </w:r>
      <w:proofErr w:type="spellStart"/>
      <w:r w:rsidRPr="00810432">
        <w:rPr>
          <w:rStyle w:val="StyleUnderline"/>
        </w:rPr>
        <w:t>labour</w:t>
      </w:r>
      <w:proofErr w:type="spellEnd"/>
      <w:r w:rsidRPr="00810432">
        <w:rPr>
          <w:rStyle w:val="StyleUnderline"/>
        </w:rPr>
        <w:t xml:space="preserve"> market is “steadily improving”, wages are rising and the housing market is becoming “healthier”.</w:t>
      </w:r>
    </w:p>
    <w:p w:rsidR="00C01E95" w:rsidRPr="00810432" w:rsidRDefault="00C01E95" w:rsidP="00C01E95">
      <w:pPr>
        <w:rPr>
          <w:rStyle w:val="StyleUnderline"/>
        </w:rPr>
      </w:pPr>
      <w:r w:rsidRPr="00810432">
        <w:rPr>
          <w:rStyle w:val="StyleUnderline"/>
        </w:rPr>
        <w:t>Households have also shored up their balance sheets, paying down debt and saving money to act as a cushion in the event of another crisis, the fund said.</w:t>
      </w:r>
    </w:p>
    <w:p w:rsidR="00C01E95" w:rsidRDefault="00C01E95" w:rsidP="00C01E95">
      <w:r>
        <w:t xml:space="preserve">“Total </w:t>
      </w:r>
      <w:r w:rsidRPr="00810432">
        <w:rPr>
          <w:rStyle w:val="StyleUnderline"/>
        </w:rPr>
        <w:t>household debt has fallen steadily</w:t>
      </w:r>
      <w:r>
        <w:t>…and wealth gains have been propelled by rising house prices and a booming stock market. As a result, household net worth as a share of disposable income has risen almost back to pre-crisis levels…better balance sheets, rising consumer confidence, and the ready availability of consumer credit should support stronger consumption growth.</w:t>
      </w:r>
    </w:p>
    <w:p w:rsidR="00C01E95" w:rsidRDefault="00C01E95" w:rsidP="00C01E95">
      <w:r w:rsidRPr="00810432">
        <w:rPr>
          <w:rStyle w:val="StyleUnderline"/>
        </w:rPr>
        <w:t>“Barring unforeseen shocks, [economic] growth should accelerate in 2015 to the fastest annual pace since 2005</w:t>
      </w:r>
      <w:r>
        <w:t>.”</w:t>
      </w:r>
    </w:p>
    <w:p w:rsidR="00C01E95" w:rsidRDefault="00C01E95" w:rsidP="00C01E95">
      <w:r>
        <w:t>Related Articles</w:t>
      </w:r>
    </w:p>
    <w:p w:rsidR="00C01E95" w:rsidRDefault="00C01E95" w:rsidP="00C01E95">
      <w:r>
        <w:t>Mark Carney: interest rates must rise to avoid housing bubble 24 Jul 2014</w:t>
      </w:r>
    </w:p>
    <w:p w:rsidR="00C01E95" w:rsidRDefault="00C01E95" w:rsidP="00C01E95">
      <w:r>
        <w:t>Interest rates will rise to lower level than before, says Carney 23 Jul 2014</w:t>
      </w:r>
    </w:p>
    <w:p w:rsidR="00C01E95" w:rsidRDefault="00C01E95" w:rsidP="00C01E95">
      <w:r>
        <w:t>UK mortgage lending falls in six months as stricter rules bite 23 Jul 2014</w:t>
      </w:r>
    </w:p>
    <w:p w:rsidR="00C01E95" w:rsidRDefault="00C01E95" w:rsidP="00C01E95">
      <w:r>
        <w:t>Which cities have the most millionaires? 23 Jul 2014</w:t>
      </w:r>
    </w:p>
    <w:p w:rsidR="00C01E95" w:rsidRDefault="00C01E95" w:rsidP="00C01E95">
      <w:r>
        <w:t>Bank of England delivered recovery with this formula: QE + FLS 23 Jul 2014</w:t>
      </w:r>
    </w:p>
    <w:p w:rsidR="00C01E95" w:rsidRDefault="00C01E95" w:rsidP="00C01E95">
      <w:r>
        <w:t>Weak wage growth splits BoE rate setters 23 Jul 2014</w:t>
      </w:r>
    </w:p>
    <w:p w:rsidR="00C01E95" w:rsidRPr="00810432" w:rsidRDefault="00C01E95" w:rsidP="00C01E95">
      <w:pPr>
        <w:rPr>
          <w:rStyle w:val="StyleUnderline"/>
        </w:rPr>
      </w:pPr>
      <w:r w:rsidRPr="00810432">
        <w:rPr>
          <w:rStyle w:val="StyleUnderline"/>
        </w:rPr>
        <w:t>The strong recovery will act as a catalyst to growth worldwide, adding between 0.1 and 0.25 percentage points to the GDP of other countries around the world, the fund said.</w:t>
      </w:r>
    </w:p>
    <w:p w:rsidR="00C01E95" w:rsidRDefault="00C01E95" w:rsidP="00C01E95">
      <w:r w:rsidRPr="00810432">
        <w:rPr>
          <w:rStyle w:val="StyleUnderline"/>
        </w:rPr>
        <w:t>C</w:t>
      </w:r>
      <w:r>
        <w:t>o</w:t>
      </w:r>
      <w:r w:rsidRPr="00810432">
        <w:rPr>
          <w:rStyle w:val="StyleUnderline"/>
        </w:rPr>
        <w:t xml:space="preserve">untries which have strong US trade links, such as Canada and Mexico, will be the biggest beneficiaries, </w:t>
      </w:r>
      <w:r>
        <w:t>but “</w:t>
      </w:r>
      <w:r w:rsidRPr="00810432">
        <w:rPr>
          <w:rStyle w:val="StyleUnderline"/>
        </w:rPr>
        <w:t>other</w:t>
      </w:r>
      <w:r>
        <w:t xml:space="preserve"> advanced </w:t>
      </w:r>
      <w:r w:rsidRPr="00810432">
        <w:rPr>
          <w:rStyle w:val="StyleUnderline"/>
        </w:rPr>
        <w:t>economies</w:t>
      </w:r>
      <w:r>
        <w:t xml:space="preserve"> and emerging markets” </w:t>
      </w:r>
      <w:r w:rsidRPr="00810432">
        <w:rPr>
          <w:rStyle w:val="StyleUnderline"/>
        </w:rPr>
        <w:t xml:space="preserve">will </w:t>
      </w:r>
      <w:r w:rsidRPr="00810432">
        <w:t>also</w:t>
      </w:r>
      <w:r w:rsidRPr="00810432">
        <w:rPr>
          <w:rStyle w:val="StyleUnderline"/>
        </w:rPr>
        <w:t xml:space="preserve"> enjoy a halo effect</w:t>
      </w:r>
      <w:r>
        <w:t xml:space="preserve">, the </w:t>
      </w:r>
      <w:r w:rsidRPr="00810432">
        <w:rPr>
          <w:rStyle w:val="StyleUnderline"/>
        </w:rPr>
        <w:t>IMF said</w:t>
      </w:r>
      <w:r>
        <w:t>.</w:t>
      </w:r>
    </w:p>
    <w:p w:rsidR="00C01E95" w:rsidRDefault="00C01E95" w:rsidP="00C01E95">
      <w:r>
        <w:t>However, the fund was considerably less optimistic about America’s recovery in the near term.</w:t>
      </w:r>
    </w:p>
    <w:p w:rsidR="00C01E95" w:rsidRDefault="00C01E95" w:rsidP="00C01E95">
      <w:r>
        <w:t>Even if the economy expands at the annual equivalent of between 3pc and 3.5pc in the second half of 2014, it will not be able to undo the damage of the first quarter, when the US economy shrank for the first time since 2011.</w:t>
      </w:r>
    </w:p>
    <w:p w:rsidR="00C01E95" w:rsidRDefault="00C01E95" w:rsidP="00C01E95">
      <w:r>
        <w:lastRenderedPageBreak/>
        <w:t>America’s GDP for the year is on course to grow by a “disappointing 1.7pc”, the fund said - considerably less than the US Federal Reserve has forecast.</w:t>
      </w:r>
    </w:p>
    <w:p w:rsidR="00C01E95" w:rsidRDefault="00C01E95" w:rsidP="00C01E95">
      <w:r>
        <w:t>The central bank had predicted GDP growth of 3pc, but lowered its expectations to between 2.1pc and 2.3pc after the year got off to a bad start. The US economy shrank in the first quarter on a surprise drop in demand for American goods overseas, and as consumers and businesses tightened their purse strings in the teeth of a particularly bitter winter.</w:t>
      </w:r>
    </w:p>
    <w:p w:rsidR="00C01E95" w:rsidRDefault="00C01E95" w:rsidP="00C01E95">
      <w:r>
        <w:t xml:space="preserve">The IMF was also more pessimistic than the Fed about the length of time it will take for the </w:t>
      </w:r>
      <w:proofErr w:type="spellStart"/>
      <w:r>
        <w:t>labour</w:t>
      </w:r>
      <w:proofErr w:type="spellEnd"/>
      <w:r>
        <w:t xml:space="preserve"> market to return to full health. It is unlikely to reach full employment before the end of 2017, the fund said, noting that interest rates could remain at zero well beyond the middle of 2015.</w:t>
      </w:r>
    </w:p>
    <w:p w:rsidR="00C01E95" w:rsidRDefault="00C01E95" w:rsidP="00C01E95">
      <w:r>
        <w:t>It called on the Fed to “enhance [its] communications toolkit”, and offer clearer guidance about the way it decides monetary policy.</w:t>
      </w:r>
    </w:p>
    <w:p w:rsidR="00C01E95" w:rsidRDefault="00C01E95" w:rsidP="00C01E95">
      <w:r>
        <w:t>The IMF had even more direct advice for the US on the matter of poverty. Its report painted a bleak picture of the way the downturn has widened the rich-poor divide in America, and the lasting impact it appears to be having on the poor. Gains in household wealth are “unevenly distributed”, so that the wealthiest 20pc of society are reaping most of the financial rewards of a bounce-back in house prices and stock markets.</w:t>
      </w:r>
    </w:p>
    <w:p w:rsidR="00C01E95" w:rsidRDefault="00C01E95" w:rsidP="00C01E95">
      <w:r>
        <w:t>Meanwhile, the poverty rate in America has been “stuck” at around 15pc since before the recession, despite the fact that average incomes and employment have now risen above pre-crisis levels. The economic recovery will only go so far to restoring this imbalance, the IMF warned, adding that the US government must reform taxation and benefits policies, and change employment legislation to “raise real wages at the bottom end” and boost the wealth of “</w:t>
      </w:r>
      <w:proofErr w:type="gramStart"/>
      <w:r>
        <w:t>society’s</w:t>
      </w:r>
      <w:proofErr w:type="gramEnd"/>
      <w:r>
        <w:t xml:space="preserve"> poorest”.</w:t>
      </w:r>
    </w:p>
    <w:p w:rsidR="00CD282D" w:rsidRDefault="00CD282D" w:rsidP="00CD282D">
      <w:pPr>
        <w:pStyle w:val="Heading3"/>
      </w:pPr>
      <w:r>
        <w:lastRenderedPageBreak/>
        <w:t>AT Cyber Security</w:t>
      </w:r>
    </w:p>
    <w:p w:rsidR="002E4681" w:rsidRDefault="002E4681" w:rsidP="002E4681">
      <w:pPr>
        <w:pStyle w:val="Heading4"/>
      </w:pPr>
      <w:r>
        <w:t>New supercomputer ensures secure stockpile</w:t>
      </w:r>
    </w:p>
    <w:p w:rsidR="002E4681" w:rsidRPr="000330A9" w:rsidRDefault="002E4681" w:rsidP="002E4681">
      <w:proofErr w:type="spellStart"/>
      <w:r w:rsidRPr="000330A9">
        <w:rPr>
          <w:b/>
        </w:rPr>
        <w:t>Moscaritolo</w:t>
      </w:r>
      <w:proofErr w:type="spellEnd"/>
      <w:r w:rsidRPr="000330A9">
        <w:rPr>
          <w:b/>
        </w:rPr>
        <w:t>, 7/11/14 –</w:t>
      </w:r>
      <w:r>
        <w:t xml:space="preserve"> </w:t>
      </w:r>
      <w:proofErr w:type="spellStart"/>
      <w:r>
        <w:t>PCMag</w:t>
      </w:r>
      <w:proofErr w:type="spellEnd"/>
      <w:r>
        <w:t xml:space="preserve"> reporter since January 2012, former reporter for SC Magazine, covering everything related to hackers and computer security (Angela, “Cray to Build Supercomputer That Will Manage Nuclear Weapons,” PC Mag, http://www.pcmag.com/article2/0,2817,2460769,00.asp)//schnall</w:t>
      </w:r>
    </w:p>
    <w:p w:rsidR="002E4681" w:rsidRPr="002E4681" w:rsidRDefault="002E4681" w:rsidP="002E4681">
      <w:pPr>
        <w:rPr>
          <w:u w:val="single"/>
        </w:rPr>
      </w:pPr>
      <w:r w:rsidRPr="000330A9">
        <w:rPr>
          <w:rStyle w:val="StyleUnderline"/>
        </w:rPr>
        <w:t>The National Nuclear Security Administration (NNSA) has awarded Seattle-based supercomputer maker Cray a $174 million contract to develop a new machine to manage nuclear weapons.</w:t>
      </w:r>
    </w:p>
    <w:p w:rsidR="002E4681" w:rsidRDefault="002E4681" w:rsidP="002E4681">
      <w:r w:rsidRPr="000330A9">
        <w:rPr>
          <w:rStyle w:val="StyleUnderline"/>
        </w:rPr>
        <w:t>Dubbed Trinity, the supercomputer is expected to be one of the fastest in the world. It will</w:t>
      </w:r>
      <w:r>
        <w:t xml:space="preserve"> be installed at the Los Alamos National Laboratory and used to </w:t>
      </w:r>
      <w:r w:rsidRPr="000330A9">
        <w:rPr>
          <w:rStyle w:val="StyleUnderline"/>
        </w:rPr>
        <w:t>"ensure the safety, security and effectiveness of the United States' nuclear stockpile,"</w:t>
      </w:r>
      <w:r>
        <w:t xml:space="preserve"> Cray said in a statement.</w:t>
      </w:r>
    </w:p>
    <w:p w:rsidR="002E4681" w:rsidRDefault="002E4681" w:rsidP="002E4681">
      <w:r>
        <w:t>Trinity will be a joint effort between the New Mexico Alliance for Computing at Extreme Scale at the Los Alamos National Laboratory and Sandia National Laboratories as part of the NNSA Advanced Simulation and Computing Program.</w:t>
      </w:r>
    </w:p>
    <w:p w:rsidR="002E4681" w:rsidRDefault="002E4681" w:rsidP="002E4681">
      <w:r>
        <w:t xml:space="preserve">Cray said </w:t>
      </w:r>
      <w:r w:rsidRPr="000330A9">
        <w:rPr>
          <w:rStyle w:val="StyleUnderline"/>
        </w:rPr>
        <w:t>the machine will run applications eight times faster than its existing "</w:t>
      </w:r>
      <w:proofErr w:type="spellStart"/>
      <w:r w:rsidRPr="000330A9">
        <w:rPr>
          <w:rStyle w:val="StyleUnderline"/>
        </w:rPr>
        <w:t>Cielo</w:t>
      </w:r>
      <w:proofErr w:type="spellEnd"/>
      <w:r w:rsidRPr="000330A9">
        <w:rPr>
          <w:rStyle w:val="StyleUnderline"/>
        </w:rPr>
        <w:t>" supercomputer</w:t>
      </w:r>
      <w:r>
        <w:t xml:space="preserve"> installed at Los Alamos, which boasts a speed of 1.37 </w:t>
      </w:r>
      <w:proofErr w:type="spellStart"/>
      <w:r>
        <w:t>petaflops</w:t>
      </w:r>
      <w:proofErr w:type="spellEnd"/>
      <w:r>
        <w:t xml:space="preserve">. Cray is planning to outfit Trinity with future-generation Intel </w:t>
      </w:r>
      <w:proofErr w:type="spellStart"/>
      <w:r>
        <w:t>Haswell</w:t>
      </w:r>
      <w:proofErr w:type="spellEnd"/>
      <w:r>
        <w:t xml:space="preserve"> and Knights Landing processors; </w:t>
      </w:r>
      <w:proofErr w:type="spellStart"/>
      <w:r>
        <w:t>Cielo</w:t>
      </w:r>
      <w:proofErr w:type="spellEnd"/>
      <w:r>
        <w:t xml:space="preserve"> uses chips from Advanced Micro Devices. Trinity will include 82 </w:t>
      </w:r>
      <w:proofErr w:type="spellStart"/>
      <w:r>
        <w:t>petabyes</w:t>
      </w:r>
      <w:proofErr w:type="spellEnd"/>
      <w:r>
        <w:t xml:space="preserve"> of storage.</w:t>
      </w:r>
    </w:p>
    <w:p w:rsidR="002E4681" w:rsidRPr="002E4681" w:rsidRDefault="002E4681" w:rsidP="002E4681">
      <w:pPr>
        <w:rPr>
          <w:u w:val="single"/>
        </w:rPr>
      </w:pPr>
      <w:r w:rsidRPr="000330A9">
        <w:rPr>
          <w:rStyle w:val="StyleUnderline"/>
        </w:rPr>
        <w:t>"The NNSA has consistently deployed the world's most advanced supercomputing systems to support their critical mission of ensuring the health of our nation's nuclear stockpile," Cray president and CEO</w:t>
      </w:r>
      <w:r>
        <w:t xml:space="preserve"> Peter </w:t>
      </w:r>
      <w:proofErr w:type="spellStart"/>
      <w:r w:rsidRPr="000330A9">
        <w:rPr>
          <w:rStyle w:val="StyleUnderline"/>
        </w:rPr>
        <w:t>Ungaro</w:t>
      </w:r>
      <w:proofErr w:type="spellEnd"/>
      <w:r w:rsidRPr="000330A9">
        <w:rPr>
          <w:rStyle w:val="StyleUnderline"/>
        </w:rPr>
        <w:t xml:space="preserve"> said in a statement. "We couldn't be more proud that, once again, the NNSA has placed its trust in Cray to provide them with the computational tools needed to support their important mission."</w:t>
      </w:r>
    </w:p>
    <w:p w:rsidR="002E4681" w:rsidRPr="002E4681" w:rsidRDefault="002E4681" w:rsidP="002E4681"/>
    <w:p w:rsidR="00CD282D" w:rsidRDefault="00CD282D" w:rsidP="00CD282D">
      <w:pPr>
        <w:pStyle w:val="Heading4"/>
      </w:pPr>
      <w:proofErr w:type="spellStart"/>
      <w:r>
        <w:t>Cyberterror</w:t>
      </w:r>
      <w:proofErr w:type="spellEnd"/>
      <w:r>
        <w:t xml:space="preserve"> not a threat – no empirics, all hype</w:t>
      </w:r>
    </w:p>
    <w:p w:rsidR="00CD282D" w:rsidRPr="008F6554" w:rsidRDefault="00CD282D" w:rsidP="00CD282D">
      <w:proofErr w:type="spellStart"/>
      <w:r w:rsidRPr="00C35D5B">
        <w:rPr>
          <w:b/>
        </w:rPr>
        <w:t>Cavelty</w:t>
      </w:r>
      <w:proofErr w:type="spellEnd"/>
      <w:r w:rsidRPr="00C35D5B">
        <w:rPr>
          <w:b/>
        </w:rPr>
        <w:t>, 10 –</w:t>
      </w:r>
      <w:r>
        <w:t xml:space="preserve"> </w:t>
      </w:r>
      <w:r w:rsidRPr="00025112">
        <w:t>Head of the New Risk Research Unit at the Center for Security Studies, ETH Zurich and Lecturer in the Department of Social Sciences and Humanities at ETH Zurich</w:t>
      </w:r>
      <w:r>
        <w:t xml:space="preserve">, </w:t>
      </w:r>
      <w:r w:rsidRPr="00025112">
        <w:t>author of Cyber-Security and Threat Politics: US Efforts to Secure the Information Age</w:t>
      </w:r>
      <w:r>
        <w:t xml:space="preserve"> (</w:t>
      </w:r>
      <w:proofErr w:type="spellStart"/>
      <w:r>
        <w:t>Myriam</w:t>
      </w:r>
      <w:proofErr w:type="spellEnd"/>
      <w:r>
        <w:t xml:space="preserve"> Dunn, “The reality and future of cyberwar,” 4/1/10, http://kms2.isn.ethz.ch/serviceengine/Files/CRN/115230/ichaptersection_singledocument/d9c3a284-0167-4492-aaa9-45b2176d2eee/en/Reality_and_Future_of_Cyberwar.pdf)//schnall</w:t>
      </w:r>
    </w:p>
    <w:p w:rsidR="00CD282D" w:rsidRDefault="00CD282D" w:rsidP="00CD282D">
      <w:r w:rsidRPr="00025112">
        <w:t>Conflicts in cyberspace are a reality: elements of any political, economic and military conflict now take place in and around the internet</w:t>
      </w:r>
      <w:r w:rsidRPr="00025112">
        <w:rPr>
          <w:rStyle w:val="StyleUnderline"/>
        </w:rPr>
        <w:t>. Not surprisingly cyberwar has become a buzzword in the media and in the political debate</w:t>
      </w:r>
      <w:r w:rsidRPr="00025112">
        <w:t xml:space="preserve">. The term has come to refer to any phenomenon involving a deliberate disruptive or destructive use of computers. </w:t>
      </w:r>
      <w:r w:rsidRPr="008F6554">
        <w:rPr>
          <w:rStyle w:val="StyleUnderline"/>
        </w:rPr>
        <w:t>There</w:t>
      </w:r>
      <w:r w:rsidRPr="00025112">
        <w:t xml:space="preserve"> also </w:t>
      </w:r>
      <w:r w:rsidRPr="008F6554">
        <w:rPr>
          <w:rStyle w:val="StyleUnderline"/>
        </w:rPr>
        <w:t>is a widespread tendency to hype the issue with rhetorical dramatization and alarmist warnings</w:t>
      </w:r>
      <w:r w:rsidRPr="00025112">
        <w:t xml:space="preserve">. True, cyber conflict might seem disconcerting and frightening, but </w:t>
      </w:r>
      <w:r w:rsidRPr="008F6554">
        <w:rPr>
          <w:rStyle w:val="StyleUnderline"/>
        </w:rPr>
        <w:t xml:space="preserve">the number one law in the </w:t>
      </w:r>
      <w:proofErr w:type="spellStart"/>
      <w:r w:rsidRPr="008F6554">
        <w:rPr>
          <w:rStyle w:val="StyleUnderline"/>
        </w:rPr>
        <w:t>cyberage</w:t>
      </w:r>
      <w:proofErr w:type="spellEnd"/>
      <w:r w:rsidRPr="008F6554">
        <w:rPr>
          <w:rStyle w:val="StyleUnderline"/>
        </w:rPr>
        <w:t xml:space="preserve"> is: don’t panic. The number two law: be precise in your use of language</w:t>
      </w:r>
      <w:r w:rsidRPr="00025112">
        <w:t xml:space="preserve">.  </w:t>
      </w:r>
    </w:p>
    <w:p w:rsidR="00CD282D" w:rsidRDefault="00CD282D" w:rsidP="00CD282D">
      <w:r w:rsidRPr="00025112">
        <w:t xml:space="preserve">A conceptual distinction between different forms of conflict in cyberspace is necessary if we are to assess the risk and its possible consequences, to assign responsibility for addressing the conflict, but also to discuss the possibility and implementation of preventive and reactive countermeasures. Broad and imprecise use of the term cyberwar must be avoided — as should fear-based (over-)reactions.  </w:t>
      </w:r>
    </w:p>
    <w:p w:rsidR="00CD282D" w:rsidRDefault="00CD282D" w:rsidP="00CD282D">
      <w:r w:rsidRPr="00025112">
        <w:lastRenderedPageBreak/>
        <w:t xml:space="preserve">Different forms of cyber conflict can be distinguished by focusing on the extent of damage and a cyber- escalation ladder can be built with rungs expressed by ‘severity of effects’. This helps policy-makers to prioritize: </w:t>
      </w:r>
      <w:r w:rsidRPr="008F6554">
        <w:rPr>
          <w:rStyle w:val="StyleUnderline"/>
        </w:rPr>
        <w:t>only computer attacks whose effects are sufficiently destructive or disruptive are an issue that needs to be addressed at the political level</w:t>
      </w:r>
      <w:r w:rsidRPr="00025112">
        <w:t xml:space="preserve">. Attacks that disrupt non-essential services, or that are mainly a costly nuisance, are not.  </w:t>
      </w:r>
    </w:p>
    <w:p w:rsidR="00CD282D" w:rsidRDefault="00CD282D" w:rsidP="00CD282D">
      <w:r w:rsidRPr="00025112">
        <w:t xml:space="preserve">Cyber-escalation ladder  </w:t>
      </w:r>
    </w:p>
    <w:p w:rsidR="00CD282D" w:rsidRDefault="00CD282D" w:rsidP="00CD282D">
      <w:r w:rsidRPr="00025112">
        <w:t>Rung one: cyber vandalism and ‘</w:t>
      </w:r>
      <w:proofErr w:type="spellStart"/>
      <w:r w:rsidRPr="00025112">
        <w:t>hacktivism</w:t>
      </w:r>
      <w:proofErr w:type="spellEnd"/>
      <w:r w:rsidRPr="00025112">
        <w:t xml:space="preserve">’. This involves modification or destruction of content, such as the hacking of websites, or turning off a server by data overload. </w:t>
      </w:r>
      <w:proofErr w:type="spellStart"/>
      <w:r w:rsidRPr="00025112">
        <w:t>Hacktivism</w:t>
      </w:r>
      <w:proofErr w:type="spellEnd"/>
      <w:r w:rsidRPr="00025112">
        <w:t xml:space="preserve"> is the most common form of cyber conflict </w:t>
      </w:r>
      <w:proofErr w:type="spellStart"/>
      <w:r w:rsidRPr="00025112">
        <w:t>in tense</w:t>
      </w:r>
      <w:proofErr w:type="spellEnd"/>
      <w:r w:rsidRPr="00025112">
        <w:t xml:space="preserve"> political situations and receives much attention in the press. However, the effects of such actions are temporary and relatively harmless, even if it may be embarrassing for political institutions to be the visible victims of a </w:t>
      </w:r>
      <w:proofErr w:type="spellStart"/>
      <w:r w:rsidRPr="00025112">
        <w:t>cyber attack</w:t>
      </w:r>
      <w:proofErr w:type="spellEnd"/>
      <w:r w:rsidRPr="00025112">
        <w:t xml:space="preserve"> or if some (limited) economic damage results for companies with a strong internet presence.  </w:t>
      </w:r>
    </w:p>
    <w:p w:rsidR="00CD282D" w:rsidRDefault="00CD282D" w:rsidP="00CD282D">
      <w:r w:rsidRPr="00025112">
        <w:t xml:space="preserve">Rung two and three: </w:t>
      </w:r>
      <w:proofErr w:type="spellStart"/>
      <w:r w:rsidRPr="00025112">
        <w:t>cyber crime</w:t>
      </w:r>
      <w:proofErr w:type="spellEnd"/>
      <w:r w:rsidRPr="00025112">
        <w:t xml:space="preserve"> and cyber espionage. In contrast to </w:t>
      </w:r>
      <w:proofErr w:type="spellStart"/>
      <w:r w:rsidRPr="00025112">
        <w:t>hacktivism</w:t>
      </w:r>
      <w:proofErr w:type="spellEnd"/>
      <w:r w:rsidRPr="00025112">
        <w:t xml:space="preserve">, both take place all the time and independently of conflict. The main victim is the private sector. Even though collection of relevant data concerning damage is extremely difficult, the global cost of </w:t>
      </w:r>
      <w:proofErr w:type="spellStart"/>
      <w:r w:rsidRPr="00025112">
        <w:t>cyber crime</w:t>
      </w:r>
      <w:proofErr w:type="spellEnd"/>
      <w:r w:rsidRPr="00025112">
        <w:t xml:space="preserve"> was estimated at one trillion US dollars according to a study by McAfee, the internet security firm.  Less common are entries into government networks containing classified information.  </w:t>
      </w:r>
    </w:p>
    <w:p w:rsidR="00CD282D" w:rsidRPr="008F6554" w:rsidRDefault="00CD282D" w:rsidP="00CD282D">
      <w:pPr>
        <w:rPr>
          <w:rStyle w:val="Emphasis"/>
        </w:rPr>
      </w:pPr>
      <w:r w:rsidRPr="00025112">
        <w:t xml:space="preserve">Rung four: </w:t>
      </w:r>
      <w:r w:rsidRPr="008F6554">
        <w:rPr>
          <w:rStyle w:val="StyleUnderline"/>
        </w:rPr>
        <w:t>Cyber terrorism</w:t>
      </w:r>
      <w:r w:rsidRPr="00025112">
        <w:t xml:space="preserve">. Consists of unlawful attacks against computers, networks, and the information they store. The </w:t>
      </w:r>
      <w:r w:rsidRPr="008F6554">
        <w:rPr>
          <w:rStyle w:val="StyleUnderline"/>
        </w:rPr>
        <w:t>aim</w:t>
      </w:r>
      <w:r w:rsidRPr="00025112">
        <w:t xml:space="preserve"> of the attacks </w:t>
      </w:r>
      <w:r w:rsidRPr="008F6554">
        <w:rPr>
          <w:rStyle w:val="StyleUnderline"/>
        </w:rPr>
        <w:t>is to intimidate or coerce a government or its people in furtherance of political or social objectives</w:t>
      </w:r>
      <w:r w:rsidRPr="00025112">
        <w:t xml:space="preserve">. Such an attack would result in physical violence against persons or property, or at least cause enough harm to generate the requisite fear level to be considered ‘cyber terrorism’. According to this definition, </w:t>
      </w:r>
      <w:r w:rsidRPr="008F6554">
        <w:rPr>
          <w:rStyle w:val="Emphasis"/>
        </w:rPr>
        <w:t xml:space="preserve">the world has yet to see an act of cyber terrorism.  </w:t>
      </w:r>
    </w:p>
    <w:p w:rsidR="00CD282D" w:rsidRDefault="00CD282D" w:rsidP="00CD282D">
      <w:r w:rsidRPr="00025112">
        <w:t xml:space="preserve">Rung five: </w:t>
      </w:r>
      <w:r w:rsidRPr="008F6554">
        <w:rPr>
          <w:rStyle w:val="StyleUnderline"/>
        </w:rPr>
        <w:t>cyberwar. Refers to the use of computers to disrupt the activities of an enemy country</w:t>
      </w:r>
      <w:r w:rsidRPr="00025112">
        <w:t xml:space="preserve">, especially deliberate attacks on communication systems. In military terms, such activities are known as   Computer Network Attack (CNA), a concept which is part of the official information operations doctrine. Two types need to be distinguished: CNA as a tactical-operational means in the context of an overall operation or CNA as a strategic, stand-alone tool.  </w:t>
      </w:r>
    </w:p>
    <w:p w:rsidR="00CD282D" w:rsidRDefault="00CD282D" w:rsidP="00CD282D">
      <w:r w:rsidRPr="00025112">
        <w:t xml:space="preserve">Such a narrow and precise definition not only helps to circumvent dangers inherent in calling something ‘war’, like exculpating the victims of an attack from their own responsibility for the consequences of their negligence in terms of computer security, or creating pressure to retaliate against ‘hackers’, real or imagined. It also helps when we want to address </w:t>
      </w:r>
      <w:r>
        <w:t>the reality of the phenomenon.</w:t>
      </w:r>
    </w:p>
    <w:p w:rsidR="00CD282D" w:rsidRDefault="00CD282D" w:rsidP="00CD282D"/>
    <w:p w:rsidR="00CD282D" w:rsidRDefault="00CD282D" w:rsidP="00CD282D">
      <w:pPr>
        <w:pStyle w:val="Heading4"/>
      </w:pPr>
      <w:r>
        <w:t xml:space="preserve">No </w:t>
      </w:r>
      <w:proofErr w:type="spellStart"/>
      <w:r>
        <w:t>cyberterror</w:t>
      </w:r>
      <w:proofErr w:type="spellEnd"/>
      <w:r>
        <w:t xml:space="preserve"> – not cost-effective, no tech, not enough dependence</w:t>
      </w:r>
    </w:p>
    <w:p w:rsidR="00CD282D" w:rsidRDefault="00CD282D" w:rsidP="00CD282D">
      <w:proofErr w:type="spellStart"/>
      <w:r w:rsidRPr="00C35D5B">
        <w:rPr>
          <w:b/>
        </w:rPr>
        <w:t>Cavelty</w:t>
      </w:r>
      <w:proofErr w:type="spellEnd"/>
      <w:r w:rsidRPr="00C35D5B">
        <w:rPr>
          <w:b/>
        </w:rPr>
        <w:t>, 10 –</w:t>
      </w:r>
      <w:r>
        <w:t xml:space="preserve"> </w:t>
      </w:r>
      <w:r w:rsidRPr="00025112">
        <w:t>Head of the New Risk Research Unit at the Center for Security Studies, ETH Zurich and Lecturer in the Department of Social Sciences and Humanities at ETH Zurich</w:t>
      </w:r>
      <w:r>
        <w:t xml:space="preserve">, </w:t>
      </w:r>
      <w:r w:rsidRPr="00025112">
        <w:t>author of Cyber-Security and Threat Politics: US Efforts to Secure the Information Age</w:t>
      </w:r>
      <w:r>
        <w:t xml:space="preserve"> (</w:t>
      </w:r>
      <w:proofErr w:type="spellStart"/>
      <w:r>
        <w:t>Myriam</w:t>
      </w:r>
      <w:proofErr w:type="spellEnd"/>
      <w:r>
        <w:t xml:space="preserve"> Dunn, “The reality and future of cyberwar,” 4/1/10, http://kms2.isn.ethz.ch/serviceengine/Files/CRN/115230/ichaptersection_singledocument/d9c3a284-0167-4492-aaa9-45b2176d2eee/en/Reality_and_Future_of_Cyberwar.pdf)//schnall</w:t>
      </w:r>
    </w:p>
    <w:p w:rsidR="00CD282D" w:rsidRDefault="00CD282D" w:rsidP="00CD282D">
      <w:r w:rsidRPr="00025112">
        <w:t xml:space="preserve">What is assumed is that countries that have the ability to develop cyber weapons will do so. This is based on the image of cyberwar as a fundamentally different kind of warfare: cheap, ‘clean’ (because a hostile country can be compelled to its knees from afar, without bloodshed) and less risky than other forms of armed conflict because the attacker can remain anonymous.  </w:t>
      </w:r>
    </w:p>
    <w:p w:rsidR="00CD282D" w:rsidRDefault="00CD282D" w:rsidP="00CD282D">
      <w:r w:rsidRPr="00025112">
        <w:t xml:space="preserve">Such visions forget that the </w:t>
      </w:r>
      <w:r w:rsidRPr="008F6554">
        <w:rPr>
          <w:rStyle w:val="StyleUnderline"/>
        </w:rPr>
        <w:t>potential existence of these capabilities does not necessarily mean that they will be used. Even if the technology existed and could really be targeted specifically at enemy infrastructures, its use raises a mass of legal, ethical, but also strategic issues.</w:t>
      </w:r>
      <w:r w:rsidRPr="00025112">
        <w:t xml:space="preserve">  </w:t>
      </w:r>
    </w:p>
    <w:p w:rsidR="00CD282D" w:rsidRPr="00025112" w:rsidRDefault="00CD282D" w:rsidP="00CD282D">
      <w:r w:rsidRPr="00025112">
        <w:lastRenderedPageBreak/>
        <w:t xml:space="preserve">From the perspective of a democratic state, offensive cyberwar remains highly controversial. The target is the entire communication infrastructure of an opponent, military and civilian. As a result, it is no longer possible to draw a clear distinction </w:t>
      </w:r>
      <w:r w:rsidRPr="008F6554">
        <w:t xml:space="preserve">between combatants and non-combatants. Uncertainties also exist as to when the use of computers as a weapon constitutes an indirect or direct form of military violence or whether the mere intrusion into computer networks by a state body counts as violation of the principle of non-intervention. </w:t>
      </w:r>
    </w:p>
    <w:p w:rsidR="00CD282D" w:rsidRPr="00025112" w:rsidRDefault="00CD282D" w:rsidP="00CD282D">
      <w:r>
        <w:t>3</w:t>
      </w:r>
    </w:p>
    <w:p w:rsidR="00CD282D" w:rsidRPr="00CD282D" w:rsidRDefault="00CD282D" w:rsidP="00CD282D">
      <w:r w:rsidRPr="008F6554">
        <w:rPr>
          <w:rStyle w:val="StyleUnderline"/>
        </w:rPr>
        <w:t>Strategically, many caveats remain. First, the build-up of offensive cyberwar capabilities is far from cheap</w:t>
      </w:r>
      <w:r w:rsidRPr="00025112">
        <w:t xml:space="preserve">. Second, it is controversial whether strategic cyberwar would actually bring the promised benefits: </w:t>
      </w:r>
      <w:r w:rsidRPr="008F6554">
        <w:rPr>
          <w:rStyle w:val="StyleUnderline"/>
        </w:rPr>
        <w:t>sophisticated cyber weapons would need to be a lot more powerful than the usual hacking tools to deliver ‘effect’ to a particular geographic conflict zone or enemy. We would need to see a qualitative leap in the ability to penetrate and manipulate information and communication technologies and to directly control aspects of the information infrastructure. Furthermore, our dependence</w:t>
      </w:r>
      <w:r w:rsidRPr="00025112">
        <w:t xml:space="preserve">, though already quite high, </w:t>
      </w:r>
      <w:proofErr w:type="gramStart"/>
      <w:r w:rsidRPr="008F6554">
        <w:rPr>
          <w:rStyle w:val="StyleUnderline"/>
        </w:rPr>
        <w:t>on  computer</w:t>
      </w:r>
      <w:proofErr w:type="gramEnd"/>
      <w:r w:rsidRPr="008F6554">
        <w:rPr>
          <w:rStyle w:val="StyleUnderline"/>
        </w:rPr>
        <w:t xml:space="preserve"> networks would</w:t>
      </w:r>
      <w:r w:rsidRPr="00025112">
        <w:t xml:space="preserve"> still </w:t>
      </w:r>
      <w:r w:rsidRPr="008F6554">
        <w:rPr>
          <w:rStyle w:val="StyleUnderline"/>
        </w:rPr>
        <w:t>have to substantially increase in order for cyberwar to be effective.</w:t>
      </w:r>
      <w:r w:rsidRPr="00025112">
        <w:t xml:space="preserve"> Third, very strong arguments can be made for the overall strategic interest of the world’s big powers in developing and accepting internationally agreed norms on the non-use use of cyberwar weapons. The most obvious reason is that the countries that are currently considering offensive cyberwar capabilities are also the most vulnerable to attacks due to their dependency on information infrastructure. </w:t>
      </w:r>
    </w:p>
    <w:p w:rsidR="00CD282D" w:rsidRDefault="00CD282D" w:rsidP="00CD282D">
      <w:pPr>
        <w:pStyle w:val="Heading4"/>
      </w:pPr>
      <w:proofErr w:type="spellStart"/>
      <w:r>
        <w:t>Cyberterror</w:t>
      </w:r>
      <w:proofErr w:type="spellEnd"/>
      <w:r>
        <w:t xml:space="preserve"> infinitely regressive – but no impact</w:t>
      </w:r>
    </w:p>
    <w:p w:rsidR="00CD282D" w:rsidRPr="00025112" w:rsidRDefault="00CD282D" w:rsidP="00CD282D">
      <w:proofErr w:type="spellStart"/>
      <w:r w:rsidRPr="00025112">
        <w:rPr>
          <w:b/>
        </w:rPr>
        <w:t>Libicki</w:t>
      </w:r>
      <w:proofErr w:type="spellEnd"/>
      <w:r w:rsidRPr="00025112">
        <w:rPr>
          <w:b/>
        </w:rPr>
        <w:t>, 13 –</w:t>
      </w:r>
      <w:r>
        <w:t xml:space="preserve"> Senior Management Scientist at the RAND Corporation and a Visiting Professor at the U.S. Naval Academy (Martin, “Cyberwar Fears Pose Dangers of Unnecessary Escalation,” Rand Corporation, 7/15/13, http://www.rand.org/pubs/periodicals/rand-review/issues/2013/summer/cyberwar-fears-pose-dangers-of-unnecessary-escalation.html)//schnall</w:t>
      </w:r>
    </w:p>
    <w:p w:rsidR="00CD282D" w:rsidRPr="00CD282D" w:rsidRDefault="00CD282D" w:rsidP="00CD282D">
      <w:pPr>
        <w:rPr>
          <w:u w:val="single"/>
        </w:rPr>
      </w:pPr>
      <w:r>
        <w:t xml:space="preserve">For all these reasons, </w:t>
      </w:r>
      <w:r w:rsidRPr="00BE77F8">
        <w:rPr>
          <w:rStyle w:val="StyleUnderline"/>
        </w:rPr>
        <w:t>cyberwar may not be seen as it actually is, and states may react out of fear rather than reflection. An action that one side perceives as innocuous may be seen as nefarious by the other.</w:t>
      </w:r>
      <w:r>
        <w:t xml:space="preserve"> Fortunately, mistakes in cyberspace do not have the potential for catastrophe that mistakes in the nuclear arena do. Unfortunately, that fact may prevent leaders from exercising their normal caution in crisis circumstances. Paradoxically, </w:t>
      </w:r>
      <w:r w:rsidRPr="00BE77F8">
        <w:rPr>
          <w:rStyle w:val="StyleUnderline"/>
        </w:rPr>
        <w:t xml:space="preserve">although the systemic features of cyber crises lend themselves to resolution (there is little pressure to respond quickly, and there are grounds for giving the other side some benefit of the doubt), the fretful perceptions of </w:t>
      </w:r>
      <w:proofErr w:type="spellStart"/>
      <w:r w:rsidRPr="00BE77F8">
        <w:rPr>
          <w:rStyle w:val="StyleUnderline"/>
        </w:rPr>
        <w:t>cyberoperations</w:t>
      </w:r>
      <w:proofErr w:type="spellEnd"/>
      <w:r w:rsidRPr="00BE77F8">
        <w:rPr>
          <w:rStyle w:val="StyleUnderline"/>
        </w:rPr>
        <w:t xml:space="preserve"> as they opaquely unfold may drive participants toward conflict.</w:t>
      </w:r>
    </w:p>
    <w:p w:rsidR="00CD282D" w:rsidRDefault="00CD282D" w:rsidP="00CD282D">
      <w:r>
        <w:t>Cautionary Guidelines</w:t>
      </w:r>
    </w:p>
    <w:p w:rsidR="00CD282D" w:rsidRDefault="00CD282D" w:rsidP="00CD282D">
      <w:r>
        <w:t>To manage crises and forestall their escalation in cyberspace, the following seven points may be usefully kept in mind.</w:t>
      </w:r>
    </w:p>
    <w:p w:rsidR="00CD282D" w:rsidRPr="00CD282D" w:rsidRDefault="00CD282D" w:rsidP="00CD282D">
      <w:pPr>
        <w:rPr>
          <w:u w:val="single"/>
        </w:rPr>
      </w:pPr>
      <w:r>
        <w:t xml:space="preserve">The first is to understand that the answer to the question — </w:t>
      </w:r>
      <w:proofErr w:type="gramStart"/>
      <w:r>
        <w:t>Is</w:t>
      </w:r>
      <w:proofErr w:type="gramEnd"/>
      <w:r>
        <w:t xml:space="preserve"> this </w:t>
      </w:r>
      <w:proofErr w:type="spellStart"/>
      <w:r>
        <w:t>cyberattack</w:t>
      </w:r>
      <w:proofErr w:type="spellEnd"/>
      <w:r>
        <w:t xml:space="preserve"> an act of war? — is a decision, not a conclusion. </w:t>
      </w:r>
      <w:r w:rsidRPr="00BE77F8">
        <w:rPr>
          <w:rStyle w:val="StyleUnderline"/>
        </w:rPr>
        <w:t xml:space="preserve">Even if cyberwar can be used to disrupt life on a mass scale, it cannot be used to occupy another nation's capital. It cannot force regime change. No one has yet died from it. A </w:t>
      </w:r>
      <w:proofErr w:type="spellStart"/>
      <w:r w:rsidRPr="00BE77F8">
        <w:rPr>
          <w:rStyle w:val="StyleUnderline"/>
        </w:rPr>
        <w:t>cyberattack</w:t>
      </w:r>
      <w:proofErr w:type="spellEnd"/>
      <w:r w:rsidRPr="00BE77F8">
        <w:rPr>
          <w:rStyle w:val="StyleUnderline"/>
        </w:rPr>
        <w:t>, in and of itself, does not demand an immediate response to safeguard national security.</w:t>
      </w:r>
      <w:r>
        <w:t xml:space="preserve"> The victim of a </w:t>
      </w:r>
      <w:proofErr w:type="spellStart"/>
      <w:r>
        <w:t>cyberattack</w:t>
      </w:r>
      <w:proofErr w:type="spellEnd"/>
      <w:r>
        <w:t xml:space="preserve"> could declare that it was an act of war and then go forth and fight — or </w:t>
      </w:r>
      <w:r w:rsidRPr="00BE77F8">
        <w:rPr>
          <w:rStyle w:val="StyleUnderline"/>
        </w:rPr>
        <w:t xml:space="preserve">the victim could look at policies that reduce the pain without so much risk, such as by fixing or forgoing software or network connections whose vulnerabilities permitted the </w:t>
      </w:r>
      <w:proofErr w:type="spellStart"/>
      <w:r w:rsidRPr="00BE77F8">
        <w:rPr>
          <w:rStyle w:val="StyleUnderline"/>
        </w:rPr>
        <w:t>cyberattack</w:t>
      </w:r>
      <w:proofErr w:type="spellEnd"/>
      <w:r w:rsidRPr="00BE77F8">
        <w:rPr>
          <w:rStyle w:val="StyleUnderline"/>
        </w:rPr>
        <w:t xml:space="preserve"> in the first place.</w:t>
      </w:r>
    </w:p>
    <w:p w:rsidR="00CD282D" w:rsidRDefault="00CD282D" w:rsidP="00CD282D">
      <w:r>
        <w:t xml:space="preserve">Second is to take the time to think things through. Unlike with nuclear war, a nation's cyberwar capabilities cannot be disarmed by a first strike. There is not the same need to get the jump on </w:t>
      </w:r>
      <w:r>
        <w:lastRenderedPageBreak/>
        <w:t>the other guy — or to match his offense with your offense when it is your defense that dictates how much damage you are likely to receive.</w:t>
      </w:r>
    </w:p>
    <w:p w:rsidR="00CD282D" w:rsidRDefault="00CD282D" w:rsidP="00CD282D">
      <w:r>
        <w:t xml:space="preserve">Third is to understand what is at stake — which is to say, what you hope to gain. </w:t>
      </w:r>
      <w:r w:rsidRPr="00BE77F8">
        <w:rPr>
          <w:rStyle w:val="StyleUnderline"/>
        </w:rPr>
        <w:t xml:space="preserve">With </w:t>
      </w:r>
      <w:proofErr w:type="spellStart"/>
      <w:r w:rsidRPr="00BE77F8">
        <w:rPr>
          <w:rStyle w:val="StyleUnderline"/>
        </w:rPr>
        <w:t>cyberattack</w:t>
      </w:r>
      <w:proofErr w:type="spellEnd"/>
      <w:r w:rsidRPr="00BE77F8">
        <w:rPr>
          <w:rStyle w:val="StyleUnderline"/>
        </w:rPr>
        <w:t>, what you are trying to prevent is not the initial attack but the next attack, the effects of which might be larger than the initial attack but might also be smaller.</w:t>
      </w:r>
      <w:r>
        <w:t xml:space="preserve"> (The latter is particularly true if the initial attack teaches the victims that, say, making industrial controls accessible to the Internet may not have been the smartest idea.)</w:t>
      </w:r>
    </w:p>
    <w:p w:rsidR="00CD282D" w:rsidRPr="00CD282D" w:rsidRDefault="00CD282D" w:rsidP="00CD282D">
      <w:pPr>
        <w:rPr>
          <w:u w:val="single"/>
        </w:rPr>
      </w:pPr>
      <w:r>
        <w:t xml:space="preserve">Fourth is not to take possession of the crisis unnecessarily. That is, do not back yourself into a corner where you always have to respond, whether doing so is wise or not. </w:t>
      </w:r>
      <w:r w:rsidRPr="00BE77F8">
        <w:rPr>
          <w:rStyle w:val="StyleUnderline"/>
        </w:rPr>
        <w:t>It is common</w:t>
      </w:r>
      <w:r>
        <w:t xml:space="preserve">, these days, </w:t>
      </w:r>
      <w:r w:rsidRPr="00BE77F8">
        <w:rPr>
          <w:rStyle w:val="StyleUnderline"/>
        </w:rPr>
        <w:t xml:space="preserve">to emphasize the cost and consequences of a </w:t>
      </w:r>
      <w:proofErr w:type="spellStart"/>
      <w:r w:rsidRPr="00BE77F8">
        <w:rPr>
          <w:rStyle w:val="StyleUnderline"/>
        </w:rPr>
        <w:t>cyberattack</w:t>
      </w:r>
      <w:proofErr w:type="spellEnd"/>
      <w:r w:rsidRPr="00BE77F8">
        <w:rPr>
          <w:rStyle w:val="StyleUnderline"/>
        </w:rPr>
        <w:t xml:space="preserve"> as a national calamity</w:t>
      </w:r>
      <w:r>
        <w:t xml:space="preserve">. Having created a demand among the public to do something, the government is then committed to doing something even when doing little or nothing is called for. Emphasizing the pain from a </w:t>
      </w:r>
      <w:proofErr w:type="spellStart"/>
      <w:r>
        <w:t>cyberattack</w:t>
      </w:r>
      <w:proofErr w:type="spellEnd"/>
      <w:r>
        <w:t xml:space="preserve"> also fuels the temptation of others to induce such pain. Conversely, </w:t>
      </w:r>
      <w:r w:rsidRPr="00BE77F8">
        <w:rPr>
          <w:rStyle w:val="StyleUnderline"/>
        </w:rPr>
        <w:t xml:space="preserve">fostering the impression that a great country can bear the pain of </w:t>
      </w:r>
      <w:proofErr w:type="spellStart"/>
      <w:r w:rsidRPr="00BE77F8">
        <w:rPr>
          <w:rStyle w:val="StyleUnderline"/>
        </w:rPr>
        <w:t>cyberattacks</w:t>
      </w:r>
      <w:proofErr w:type="spellEnd"/>
      <w:r w:rsidRPr="00BE77F8">
        <w:rPr>
          <w:rStyle w:val="StyleUnderline"/>
        </w:rPr>
        <w:t>, keep calm, and carry on reduces the temptation.</w:t>
      </w:r>
    </w:p>
    <w:p w:rsidR="00CD282D" w:rsidRDefault="00CD282D" w:rsidP="00CD282D">
      <w:r>
        <w:t xml:space="preserve">Fifth is to craft a narrative that can take the crisis where you want it to go. Narratives are morality plays in which events take their designated place in the logical and moral scheme of things: "We are good, you are bad"; "we are strong and competent, unless we have stumbled temporarily because of your evil." Narratives also have to find a role for the attacker, and the development of such a role may, in some cases, encourage the attacker's graceful and face-saving retreat from belligerence. After all, </w:t>
      </w:r>
      <w:r w:rsidRPr="00BE77F8">
        <w:rPr>
          <w:rStyle w:val="StyleUnderline"/>
        </w:rPr>
        <w:t>the odds that an attack in cyberspace arises from miscalculation, inadvertence, unintended consequences, or rogue actors are nontrivial. Perhaps more than any other form of combat, cyberwar is storytelling</w:t>
      </w:r>
      <w:r>
        <w:t xml:space="preserve"> — appropriately for a form of conflict that means to alter information.</w:t>
      </w:r>
    </w:p>
    <w:p w:rsidR="00CD282D" w:rsidRDefault="00CD282D" w:rsidP="00CD282D">
      <w:r>
        <w:t xml:space="preserve">Sixth is to figure out what norms of conduct in cyberspace, if any, work best. In March 2013, the United States and China agreed to carry out high-level talks on cyber norms. Particularly </w:t>
      </w:r>
      <w:r w:rsidRPr="00BE77F8">
        <w:rPr>
          <w:rStyle w:val="StyleUnderline"/>
        </w:rPr>
        <w:t>useful norms are those that can be monitored before any war starts. These include norms that pledge nations to cooperate in investigating cybercrimes,</w:t>
      </w:r>
      <w:r>
        <w:t xml:space="preserve"> that sever bonds between a state and its hackers or commercially oriented cybercriminals, </w:t>
      </w:r>
      <w:r w:rsidRPr="00BE77F8">
        <w:rPr>
          <w:rStyle w:val="StyleUnderline"/>
        </w:rPr>
        <w:t>and that frown deeply on espionage</w:t>
      </w:r>
      <w:r>
        <w:t xml:space="preserve"> on networks that support critical public services (such as electrical power). </w:t>
      </w:r>
      <w:r w:rsidRPr="00BE77F8">
        <w:rPr>
          <w:rStyle w:val="StyleUnderline"/>
        </w:rPr>
        <w:t>Working toward useful norms may well help reduce the likelihood of a crisis</w:t>
      </w:r>
      <w:r>
        <w:t>, but it would be unrealistic to believe that they can eliminate the possibility.</w:t>
      </w:r>
    </w:p>
    <w:p w:rsidR="00CD282D" w:rsidRDefault="00CD282D" w:rsidP="00CD282D"/>
    <w:p w:rsidR="00DF25CD" w:rsidRPr="00DF25CD" w:rsidRDefault="00DF25CD" w:rsidP="00DF25CD">
      <w:pPr>
        <w:pStyle w:val="Heading1"/>
      </w:pPr>
    </w:p>
    <w:p w:rsidR="009419B3" w:rsidRDefault="009419B3" w:rsidP="009419B3">
      <w:pPr>
        <w:pStyle w:val="Heading1"/>
      </w:pPr>
      <w:r>
        <w:lastRenderedPageBreak/>
        <w:t>TRIA Negative</w:t>
      </w:r>
    </w:p>
    <w:p w:rsidR="00C20CA5" w:rsidRDefault="00C20CA5" w:rsidP="00C20CA5">
      <w:pPr>
        <w:pStyle w:val="Heading2"/>
      </w:pPr>
      <w:r>
        <w:lastRenderedPageBreak/>
        <w:t>TRIA</w:t>
      </w:r>
    </w:p>
    <w:p w:rsidR="00C20CA5" w:rsidRDefault="00C20CA5" w:rsidP="00C20CA5">
      <w:pPr>
        <w:pStyle w:val="Heading3"/>
      </w:pPr>
      <w:r>
        <w:lastRenderedPageBreak/>
        <w:t>1NC</w:t>
      </w:r>
    </w:p>
    <w:p w:rsidR="00C20CA5" w:rsidRDefault="00C20CA5" w:rsidP="00C20CA5">
      <w:pPr>
        <w:pStyle w:val="Heading4"/>
      </w:pPr>
      <w:r>
        <w:t>TRIA will pass – momentum from the Senate, but time is key to avoid economic collapse</w:t>
      </w:r>
    </w:p>
    <w:p w:rsidR="00C20CA5" w:rsidRPr="007A1417" w:rsidRDefault="00C20CA5" w:rsidP="00C20CA5">
      <w:r w:rsidRPr="00172691">
        <w:rPr>
          <w:rStyle w:val="Style13ptBold"/>
        </w:rPr>
        <w:t>Baltic, 7-21</w:t>
      </w:r>
      <w:r>
        <w:t xml:space="preserve"> - Contributing Editor for Commercial Property Executive (Scott, “TRIA Extension Sails through Senate,” 7/21/2014, </w:t>
      </w:r>
      <w:hyperlink r:id="rId108" w:history="1">
        <w:r w:rsidRPr="007C1B8E">
          <w:rPr>
            <w:rStyle w:val="Hyperlink"/>
          </w:rPr>
          <w:t>http://www.cpexecutive.com/headlines/tria-extension-sails-through-senate/1004100854.html</w:t>
        </w:r>
      </w:hyperlink>
      <w:r>
        <w:t xml:space="preserve"> ) DS</w:t>
      </w:r>
    </w:p>
    <w:p w:rsidR="00C20CA5" w:rsidRDefault="00C20CA5" w:rsidP="00C20CA5">
      <w:r>
        <w:t xml:space="preserve">Last Thursday, </w:t>
      </w:r>
      <w:r w:rsidRPr="00B01239">
        <w:rPr>
          <w:rStyle w:val="StyleUnderline"/>
        </w:rPr>
        <w:t>the U.S. Senate by a 93-4 vote approved legislation to reauthorize for seven years the T</w:t>
      </w:r>
      <w:r>
        <w:t xml:space="preserve">errorism </w:t>
      </w:r>
      <w:r w:rsidRPr="00B01239">
        <w:rPr>
          <w:rStyle w:val="StyleUnderline"/>
        </w:rPr>
        <w:t>R</w:t>
      </w:r>
      <w:r>
        <w:t xml:space="preserve">isk </w:t>
      </w:r>
      <w:r w:rsidRPr="00B01239">
        <w:rPr>
          <w:rStyle w:val="StyleUnderline"/>
        </w:rPr>
        <w:t>I</w:t>
      </w:r>
      <w:r>
        <w:t xml:space="preserve">nsurance </w:t>
      </w:r>
      <w:r w:rsidRPr="00B01239">
        <w:rPr>
          <w:rStyle w:val="StyleUnderline"/>
        </w:rPr>
        <w:t>A</w:t>
      </w:r>
      <w:r>
        <w:t xml:space="preserve">ct, </w:t>
      </w:r>
      <w:r w:rsidRPr="00B01239">
        <w:rPr>
          <w:rStyle w:val="StyleUnderline"/>
        </w:rPr>
        <w:t>which</w:t>
      </w:r>
      <w:r>
        <w:t xml:space="preserve"> </w:t>
      </w:r>
      <w:r w:rsidRPr="00B01239">
        <w:rPr>
          <w:rStyle w:val="StyleUnderline"/>
        </w:rPr>
        <w:t>is</w:t>
      </w:r>
      <w:r>
        <w:t xml:space="preserve"> otherwise </w:t>
      </w:r>
      <w:r w:rsidRPr="00B01239">
        <w:rPr>
          <w:rStyle w:val="StyleUnderline"/>
        </w:rPr>
        <w:t>set to expire at the end of December</w:t>
      </w:r>
      <w:r>
        <w:t>. The bill in question is the Terrorism Risk Insurance Program Reauthorization Act of 2014 (S. 2244).</w:t>
      </w:r>
    </w:p>
    <w:p w:rsidR="00C20CA5" w:rsidRPr="00B01239" w:rsidRDefault="00C20CA5" w:rsidP="00C20CA5">
      <w:pPr>
        <w:rPr>
          <w:rStyle w:val="StyleUnderline"/>
        </w:rPr>
      </w:pPr>
      <w:r>
        <w:t>“</w:t>
      </w:r>
      <w:r w:rsidRPr="00B01239">
        <w:rPr>
          <w:rStyle w:val="StyleUnderline"/>
        </w:rPr>
        <w:t xml:space="preserve">Without Congressional action, TRIA will expire at year-end, </w:t>
      </w:r>
      <w:r w:rsidRPr="00B01239">
        <w:rPr>
          <w:rStyle w:val="Emphasis"/>
        </w:rPr>
        <w:t>causing a cascade of negative effects</w:t>
      </w:r>
      <w:r w:rsidRPr="00B01239">
        <w:rPr>
          <w:rStyle w:val="StyleUnderline"/>
        </w:rPr>
        <w:t xml:space="preserve"> for businesses and institutions of all kinds that need terrorism insurance to protect against potentially catastrophic losses</w:t>
      </w:r>
      <w:r>
        <w:t xml:space="preserve">,” Jeffrey </w:t>
      </w:r>
      <w:proofErr w:type="spellStart"/>
      <w:r>
        <w:t>DeBoer</w:t>
      </w:r>
      <w:proofErr w:type="spellEnd"/>
      <w:r>
        <w:t>, president &amp; CEO of The Real Estate Roundtable, said in a release. “</w:t>
      </w:r>
      <w:r w:rsidRPr="00B01239">
        <w:rPr>
          <w:rStyle w:val="StyleUnderline"/>
        </w:rPr>
        <w:t>This includes the commercial real estate sector, where owners will either go into technical default on existing loans</w:t>
      </w:r>
      <w:r>
        <w:t xml:space="preserve"> (if they lack terrorism coverage), </w:t>
      </w:r>
      <w:r w:rsidRPr="00B01239">
        <w:rPr>
          <w:rStyle w:val="StyleUnderline"/>
        </w:rPr>
        <w:t>or be unable to obtain financing for new projects, as lenders require terrorism insurance on the loan collateral.”</w:t>
      </w:r>
    </w:p>
    <w:p w:rsidR="00C20CA5" w:rsidRDefault="00C20CA5" w:rsidP="00C20CA5">
      <w:r>
        <w:t>An April 2014 RAND study, “The Impact on Federal Spending of Allowing the Terrorism Risk Insurance Act to Expire,” noted, among other key findings, that for terrorist attacks with losses less than about $50 billion, having TRIA in place would lead to less federal spending than if it were eliminated, Clifton (Chip) Rodgers, senior vice president at The Real Estate Roundtable, told Commercial Property Executive.</w:t>
      </w:r>
    </w:p>
    <w:p w:rsidR="00C20CA5" w:rsidRDefault="00C20CA5" w:rsidP="00C20CA5">
      <w:r>
        <w:t>Rodgers also noted a March 2014 report from the Insurance Information Institute, “Terrorism Risk: A Constant Threat — Impacts for Property/Casualty Insurers,” which highlighted both the attack last year on the Boston Marathon and the comparatively obscure April 2013 sniper attack that nearly triggered a blackout in Silicon Valley. The III report describes the retail, transportation and energy sectors as of particular concern.</w:t>
      </w:r>
    </w:p>
    <w:p w:rsidR="00C20CA5" w:rsidRPr="00B01239" w:rsidRDefault="00C20CA5" w:rsidP="00C20CA5">
      <w:pPr>
        <w:rPr>
          <w:rStyle w:val="StyleUnderline"/>
        </w:rPr>
      </w:pPr>
      <w:r>
        <w:t xml:space="preserve">Further, the 2014 Terrorism Risk Insurance Report from Marsh called </w:t>
      </w:r>
      <w:r w:rsidRPr="00B01239">
        <w:rPr>
          <w:rStyle w:val="StyleUnderline"/>
        </w:rPr>
        <w:t>the act’s pending expiration “a key issue facing the insurance industry and organizations that buy terrorism coverage” and predicted that if the law expired, the cost of terrorism insurance coverage would become volatile.</w:t>
      </w:r>
    </w:p>
    <w:p w:rsidR="00C20CA5" w:rsidRPr="00B01239" w:rsidRDefault="00C20CA5" w:rsidP="00C20CA5">
      <w:pPr>
        <w:rPr>
          <w:rStyle w:val="StyleUnderline"/>
        </w:rPr>
      </w:pPr>
      <w:r w:rsidRPr="00B01239">
        <w:rPr>
          <w:rStyle w:val="StyleUnderline"/>
        </w:rPr>
        <w:t>TRIA’s passage in the Senate</w:t>
      </w:r>
      <w:r>
        <w:t xml:space="preserve">, </w:t>
      </w:r>
      <w:proofErr w:type="spellStart"/>
      <w:r>
        <w:t>Tarique</w:t>
      </w:r>
      <w:proofErr w:type="spellEnd"/>
      <w:r>
        <w:t xml:space="preserve"> </w:t>
      </w:r>
      <w:proofErr w:type="spellStart"/>
      <w:r>
        <w:t>Nageer</w:t>
      </w:r>
      <w:proofErr w:type="spellEnd"/>
      <w:r>
        <w:t>, senior vice president &amp; head of the property terrorism advisory and placement team at Marsh in New York, told CPE, “</w:t>
      </w:r>
      <w:r w:rsidRPr="00B01239">
        <w:rPr>
          <w:rStyle w:val="StyleUnderline"/>
        </w:rPr>
        <w:t xml:space="preserve">is an </w:t>
      </w:r>
      <w:r w:rsidRPr="00B01239">
        <w:rPr>
          <w:rStyle w:val="Emphasis"/>
        </w:rPr>
        <w:t>encouraging development</w:t>
      </w:r>
      <w:r>
        <w:t xml:space="preserve">, </w:t>
      </w:r>
      <w:r w:rsidRPr="00B01239">
        <w:rPr>
          <w:rStyle w:val="StyleUnderline"/>
        </w:rPr>
        <w:t>as there are now formal versions of a TRIA reauthorization bill in both the House and Senate</w:t>
      </w:r>
      <w:r>
        <w:t xml:space="preserve">. </w:t>
      </w:r>
      <w:r w:rsidRPr="00B01239">
        <w:rPr>
          <w:rStyle w:val="StyleUnderline"/>
        </w:rPr>
        <w:t xml:space="preserve">We hope the House </w:t>
      </w:r>
      <w:r w:rsidRPr="00B01239">
        <w:rPr>
          <w:rStyle w:val="Emphasis"/>
        </w:rPr>
        <w:t>moves quickly</w:t>
      </w:r>
      <w:r w:rsidRPr="00B01239">
        <w:rPr>
          <w:rStyle w:val="StyleUnderline"/>
        </w:rPr>
        <w:t xml:space="preserve"> and brings their bill to a full vote.</w:t>
      </w:r>
      <w:r>
        <w:t xml:space="preserve"> </w:t>
      </w:r>
      <w:r w:rsidRPr="00B01239">
        <w:rPr>
          <w:rStyle w:val="Emphasis"/>
        </w:rPr>
        <w:t>Our clients need certainty</w:t>
      </w:r>
      <w:r w:rsidRPr="00B01239">
        <w:rPr>
          <w:rStyle w:val="StyleUnderline"/>
        </w:rPr>
        <w:t xml:space="preserve"> of terrorism insurance, and </w:t>
      </w:r>
      <w:r w:rsidRPr="00B01239">
        <w:rPr>
          <w:rStyle w:val="Emphasis"/>
        </w:rPr>
        <w:t>the sooner this is resolved, the sooner this uncertainty is removed</w:t>
      </w:r>
      <w:r w:rsidRPr="00B01239">
        <w:rPr>
          <w:rStyle w:val="StyleUnderline"/>
        </w:rPr>
        <w:t>, and clients can plan long term knowing this coverage is secured.”</w:t>
      </w:r>
    </w:p>
    <w:p w:rsidR="00C20CA5" w:rsidRDefault="00C20CA5" w:rsidP="00C20CA5">
      <w:r>
        <w:t>In late April, Walt Mercer, executive vice president and head of commercial real estate for SunTrust Bank, wrote a guest op-ed for CPE about the need for an extension of TRIA.</w:t>
      </w:r>
    </w:p>
    <w:p w:rsidR="00C20CA5" w:rsidRPr="00B13867" w:rsidRDefault="00C20CA5" w:rsidP="00C20CA5">
      <w:pPr>
        <w:rPr>
          <w:u w:val="single"/>
        </w:rPr>
      </w:pPr>
      <w:r>
        <w:t>Regarding this latest development, he told CPE, “</w:t>
      </w:r>
      <w:r w:rsidRPr="00B01239">
        <w:rPr>
          <w:rStyle w:val="StyleUnderline"/>
        </w:rPr>
        <w:t>We are delighted that the U.S. Senate has passed this … critical legislation that will preserve and create jobs throughout the real estate industry. It will be equally important for the House to complete their version … and that the final legislation is passed by the end of the year to keep the funds flowing to sustain the jobs in our industry.”</w:t>
      </w:r>
    </w:p>
    <w:p w:rsidR="00C20CA5" w:rsidRDefault="00C20CA5" w:rsidP="00C20CA5"/>
    <w:p w:rsidR="00C20CA5" w:rsidRDefault="00C20CA5" w:rsidP="00C20CA5">
      <w:pPr>
        <w:pStyle w:val="Heading4"/>
      </w:pPr>
      <w:r>
        <w:lastRenderedPageBreak/>
        <w:t>&lt;Link&gt;</w:t>
      </w:r>
    </w:p>
    <w:p w:rsidR="00C20CA5" w:rsidRDefault="00C20CA5" w:rsidP="00C20CA5"/>
    <w:p w:rsidR="00C20CA5" w:rsidRDefault="00C20CA5" w:rsidP="00C20CA5">
      <w:pPr>
        <w:pStyle w:val="Heading4"/>
      </w:pPr>
      <w:r>
        <w:t>Time is key to avoid irreversible catastrophic damage to the economy</w:t>
      </w:r>
    </w:p>
    <w:p w:rsidR="00C20CA5" w:rsidRPr="009758E8" w:rsidRDefault="00C20CA5" w:rsidP="00C20CA5">
      <w:proofErr w:type="spellStart"/>
      <w:r w:rsidRPr="003B4286">
        <w:rPr>
          <w:rStyle w:val="Style13ptBold"/>
        </w:rPr>
        <w:t>Proquest</w:t>
      </w:r>
      <w:proofErr w:type="spellEnd"/>
      <w:r w:rsidRPr="003B4286">
        <w:rPr>
          <w:rStyle w:val="Style13ptBold"/>
        </w:rPr>
        <w:t xml:space="preserve"> LLC, 7-22</w:t>
      </w:r>
      <w:r>
        <w:t xml:space="preserve"> (“Real Estate Roundtable Commends Bipartisan Senate Action to Extend Terrorism Risk Insurance Act,” 7/22/2014, </w:t>
      </w:r>
      <w:hyperlink r:id="rId109" w:history="1">
        <w:r w:rsidRPr="007C1B8E">
          <w:rPr>
            <w:rStyle w:val="Hyperlink"/>
          </w:rPr>
          <w:t>http://insurancenewsnet.com/oarticle/2014/07/22/real-estate-roundtable-commends-bipartisan-senate-action-to-extend-terrorism-ris-a-533271.html</w:t>
        </w:r>
      </w:hyperlink>
      <w:r>
        <w:t xml:space="preserve"> ) DS</w:t>
      </w:r>
    </w:p>
    <w:p w:rsidR="00C20CA5" w:rsidRPr="009758E8" w:rsidRDefault="00C20CA5" w:rsidP="00C20CA5">
      <w:pPr>
        <w:rPr>
          <w:rStyle w:val="StyleUnderline"/>
        </w:rPr>
      </w:pPr>
      <w:r>
        <w:t xml:space="preserve">Roundtable President and CEO Jeffrey D. </w:t>
      </w:r>
      <w:proofErr w:type="spellStart"/>
      <w:r w:rsidRPr="009758E8">
        <w:rPr>
          <w:rStyle w:val="StyleUnderline"/>
        </w:rPr>
        <w:t>DeBoer</w:t>
      </w:r>
      <w:proofErr w:type="spellEnd"/>
      <w:r>
        <w:t xml:space="preserve"> on July 17 </w:t>
      </w:r>
      <w:r w:rsidRPr="009758E8">
        <w:rPr>
          <w:rStyle w:val="StyleUnderline"/>
        </w:rPr>
        <w:t>welcomed the U.S. Senate's approval of legislation to reauthorize the expiring</w:t>
      </w:r>
      <w:r>
        <w:t xml:space="preserve"> Terrorism Risk Insurance Act (</w:t>
      </w:r>
      <w:r w:rsidRPr="009758E8">
        <w:rPr>
          <w:rStyle w:val="StyleUnderline"/>
        </w:rPr>
        <w:t>TRIA) for seven years.</w:t>
      </w:r>
    </w:p>
    <w:p w:rsidR="00C20CA5" w:rsidRDefault="00C20CA5" w:rsidP="00C20CA5">
      <w:r>
        <w:t>"We commend the U.S. Senate for its overwhelming vote of 93-4 today in favor of the 'Terrorism Risk Insurance Program Reauthorization Act of 2014' (S. 2244).</w:t>
      </w:r>
    </w:p>
    <w:p w:rsidR="00C20CA5" w:rsidRPr="009758E8" w:rsidRDefault="00C20CA5" w:rsidP="00C20CA5">
      <w:pPr>
        <w:rPr>
          <w:rStyle w:val="StyleUnderline"/>
        </w:rPr>
      </w:pPr>
      <w:r>
        <w:t>"</w:t>
      </w:r>
      <w:r w:rsidRPr="009758E8">
        <w:rPr>
          <w:rStyle w:val="StyleUnderline"/>
        </w:rPr>
        <w:t xml:space="preserve">Without Congressional action, TRIA will expire at year-end, </w:t>
      </w:r>
      <w:r w:rsidRPr="000F5008">
        <w:rPr>
          <w:rStyle w:val="Emphasis"/>
        </w:rPr>
        <w:t>causing a cascade of negative effects</w:t>
      </w:r>
      <w:r w:rsidRPr="009758E8">
        <w:rPr>
          <w:rStyle w:val="StyleUnderline"/>
        </w:rPr>
        <w:t xml:space="preserve"> for businesses and institutions of all kinds that need terrorism insurance to protect against potentially catastrophic losses.</w:t>
      </w:r>
    </w:p>
    <w:p w:rsidR="00C20CA5" w:rsidRPr="009758E8" w:rsidRDefault="00C20CA5" w:rsidP="00C20CA5">
      <w:pPr>
        <w:rPr>
          <w:rStyle w:val="Emphasis"/>
        </w:rPr>
      </w:pPr>
      <w:r>
        <w:t>"</w:t>
      </w:r>
      <w:r w:rsidRPr="009758E8">
        <w:rPr>
          <w:rStyle w:val="StyleUnderline"/>
        </w:rPr>
        <w:t>This includes the commercial real estate sector, where owners will either go into technical default on existing loans</w:t>
      </w:r>
      <w:r>
        <w:t xml:space="preserve"> (if they lack terrorism coverage), </w:t>
      </w:r>
      <w:r w:rsidRPr="009758E8">
        <w:rPr>
          <w:rStyle w:val="StyleUnderline"/>
        </w:rPr>
        <w:t xml:space="preserve">or be unable to obtain financing for new projects, as lenders require terrorism insurance on the loan collateral. This will surely lead to significant delays in all types of real estate transactions -- such as purchases, sales, refinancing and construction -- as well as </w:t>
      </w:r>
      <w:r w:rsidRPr="009758E8">
        <w:rPr>
          <w:rStyle w:val="Emphasis"/>
        </w:rPr>
        <w:t>significant job losses across the country.</w:t>
      </w:r>
    </w:p>
    <w:p w:rsidR="00C20CA5" w:rsidRPr="00CB39D0" w:rsidRDefault="00C20CA5" w:rsidP="00C20CA5">
      <w:pPr>
        <w:rPr>
          <w:u w:val="single"/>
        </w:rPr>
      </w:pPr>
      <w:r>
        <w:t>"</w:t>
      </w:r>
      <w:r w:rsidRPr="009758E8">
        <w:rPr>
          <w:rStyle w:val="Emphasis"/>
        </w:rPr>
        <w:t>Time is of the essence in enacting a long-term extension of this critical program -- which is key to protecting U.S. economic security</w:t>
      </w:r>
      <w:r w:rsidRPr="009758E8">
        <w:rPr>
          <w:rStyle w:val="StyleUnderline"/>
        </w:rPr>
        <w:t>. We look forward to working with the U.S. House to promptly move this to the President's desk."</w:t>
      </w:r>
    </w:p>
    <w:p w:rsidR="00C20CA5" w:rsidRDefault="00C20CA5" w:rsidP="00C20CA5"/>
    <w:p w:rsidR="00C20CA5" w:rsidRPr="00C20CA5" w:rsidRDefault="00C20CA5" w:rsidP="00C20CA5">
      <w:pPr>
        <w:pStyle w:val="Heading4"/>
      </w:pPr>
      <w:r>
        <w:t>&lt;Impact&gt;</w:t>
      </w:r>
    </w:p>
    <w:p w:rsidR="009419B3" w:rsidRDefault="009419B3" w:rsidP="009419B3">
      <w:pPr>
        <w:pStyle w:val="Heading2"/>
      </w:pPr>
      <w:r>
        <w:lastRenderedPageBreak/>
        <w:t>UQ</w:t>
      </w:r>
    </w:p>
    <w:p w:rsidR="002614CC" w:rsidRDefault="002A5840" w:rsidP="00C20CA5">
      <w:pPr>
        <w:pStyle w:val="Heading3"/>
      </w:pPr>
      <w:r>
        <w:lastRenderedPageBreak/>
        <w:t>UQ Run</w:t>
      </w:r>
    </w:p>
    <w:p w:rsidR="009838AA" w:rsidRDefault="009838AA" w:rsidP="009838AA">
      <w:pPr>
        <w:pStyle w:val="Heading4"/>
      </w:pPr>
      <w:r>
        <w:t>TRIA will pass – business lobbying has clout with the GOP – time is key</w:t>
      </w:r>
    </w:p>
    <w:p w:rsidR="009838AA" w:rsidRPr="00436A20" w:rsidRDefault="009838AA" w:rsidP="009838AA">
      <w:r w:rsidRPr="006513CB">
        <w:rPr>
          <w:rStyle w:val="Style13ptBold"/>
        </w:rPr>
        <w:t>Bragg, 7-23</w:t>
      </w:r>
      <w:r>
        <w:t xml:space="preserve"> - government and politics reporter for Crain's New York Business (Chris, “CEOs push terrorism insurance to Congress,” 7/23/2014, </w:t>
      </w:r>
      <w:hyperlink r:id="rId110" w:history="1">
        <w:r w:rsidRPr="00C1626B">
          <w:rPr>
            <w:rStyle w:val="Hyperlink"/>
          </w:rPr>
          <w:t>http://www.crainsnewyork.com/article/20140723/BLOGS04/140729947/ceos-push-terrorism-insurance-to-congress</w:t>
        </w:r>
      </w:hyperlink>
      <w:r>
        <w:t xml:space="preserve"> ) DS</w:t>
      </w:r>
    </w:p>
    <w:p w:rsidR="009838AA" w:rsidRDefault="009838AA" w:rsidP="009838AA">
      <w:r w:rsidRPr="00000EAE">
        <w:rPr>
          <w:rStyle w:val="StyleUnderline"/>
        </w:rPr>
        <w:t>More than 100 New York City CEOs are calling on House Republicans in Congress to swiftly reauthorize the Terrorism Risk Insurance Act</w:t>
      </w:r>
      <w:r>
        <w:t xml:space="preserve"> (TRIA), which provides a federal backstop for insurance coverage in the event of catastrophic losses from terrorist attacks.</w:t>
      </w:r>
    </w:p>
    <w:p w:rsidR="009838AA" w:rsidRPr="00436A20" w:rsidRDefault="009838AA" w:rsidP="009838AA">
      <w:pPr>
        <w:rPr>
          <w:rStyle w:val="StyleUnderline"/>
        </w:rPr>
      </w:pPr>
      <w:r w:rsidRPr="00000EAE">
        <w:rPr>
          <w:rStyle w:val="StyleUnderline"/>
        </w:rPr>
        <w:t>The 117 CEOs</w:t>
      </w:r>
      <w:r>
        <w:t xml:space="preserve">, organized by the Partnership for New York City, </w:t>
      </w:r>
      <w:r w:rsidRPr="00000EAE">
        <w:rPr>
          <w:rStyle w:val="StyleUnderline"/>
        </w:rPr>
        <w:t xml:space="preserve">include some of the nation’s largest </w:t>
      </w:r>
      <w:r w:rsidRPr="00436A20">
        <w:rPr>
          <w:rStyle w:val="StyleUnderline"/>
        </w:rPr>
        <w:t>employers. They say that if no action is taken by Congress, TRIA will sunset at the end of the year and terrorism insurance will be unavailable to businesses.</w:t>
      </w:r>
    </w:p>
    <w:p w:rsidR="009838AA" w:rsidRDefault="009838AA" w:rsidP="009838AA">
      <w:r w:rsidRPr="00436A20">
        <w:rPr>
          <w:rStyle w:val="StyleUnderline"/>
        </w:rPr>
        <w:t>This would pose a particular problem for New York City, a top target for terrorist attacks</w:t>
      </w:r>
      <w:r>
        <w:t>, the CEOs say. Following the 9/11 attacks, which inflicted more than $30 billion in insured losses, many business in Lower Manhattan and elsewhere were unable to buy protection, and development slowed.</w:t>
      </w:r>
    </w:p>
    <w:p w:rsidR="009838AA" w:rsidRDefault="009838AA" w:rsidP="009838AA">
      <w:r>
        <w:t>“</w:t>
      </w:r>
      <w:r w:rsidRPr="00436A20">
        <w:rPr>
          <w:rStyle w:val="StyleUnderline"/>
        </w:rPr>
        <w:t>America remains vulnerable to international terrorism. TRIA is one of the 21st-century tools that we rely upon to protect American jobs and allow investment to continue, despite the risk of terrorism</w:t>
      </w:r>
      <w:r>
        <w:t>,” the business leaders write. “With the sunset of this federal program coming up in December, it is already difficult to renew insurance along the lines required by employers and property owners in urban centers.”</w:t>
      </w:r>
    </w:p>
    <w:p w:rsidR="009838AA" w:rsidRPr="00436A20" w:rsidRDefault="009838AA" w:rsidP="009838AA">
      <w:pPr>
        <w:rPr>
          <w:rStyle w:val="StyleUnderline"/>
        </w:rPr>
      </w:pPr>
      <w:r w:rsidRPr="00436A20">
        <w:rPr>
          <w:rStyle w:val="Emphasis"/>
        </w:rPr>
        <w:t>The business leaders have some clout with House Republicans</w:t>
      </w:r>
      <w:r w:rsidRPr="00436A20">
        <w:rPr>
          <w:rStyle w:val="StyleUnderline"/>
        </w:rPr>
        <w:t>, who fundraise from deep-pocketed New York City donors.</w:t>
      </w:r>
    </w:p>
    <w:p w:rsidR="009838AA" w:rsidRPr="00436A20" w:rsidRDefault="009838AA" w:rsidP="009838AA">
      <w:pPr>
        <w:rPr>
          <w:rStyle w:val="StyleUnderline"/>
        </w:rPr>
      </w:pPr>
      <w:r>
        <w:t xml:space="preserve">Congress created TRIA in 2002. It requires primary insurers to provide terrorism coverage, but the federal government assumes much of the risk in the case of a catastrophic incident. </w:t>
      </w:r>
      <w:r w:rsidRPr="00436A20">
        <w:rPr>
          <w:rStyle w:val="StyleUnderline"/>
        </w:rPr>
        <w:t>Under the program, the federal government picks up most of the tab after $100 million in damages.</w:t>
      </w:r>
    </w:p>
    <w:p w:rsidR="009838AA" w:rsidRDefault="009838AA" w:rsidP="009838AA">
      <w:r>
        <w:t xml:space="preserve">A group of fiscally conservative House Republicans, led by Texas Rep. Jeb </w:t>
      </w:r>
      <w:proofErr w:type="spellStart"/>
      <w:r>
        <w:t>Hensarling</w:t>
      </w:r>
      <w:proofErr w:type="spellEnd"/>
      <w:r>
        <w:t>, is pushing a bill to raise the cap to $500 million, limit the types of attacks covered, and phase out the program after five years. New York Rep. Peter King, who opposes that bill, has said he and some 30 other GOP members would be able to kill the GOP legislation along with Democrats.</w:t>
      </w:r>
    </w:p>
    <w:p w:rsidR="009838AA" w:rsidRPr="00436A20" w:rsidRDefault="009838AA" w:rsidP="009838AA">
      <w:pPr>
        <w:rPr>
          <w:rStyle w:val="StyleUnderline"/>
        </w:rPr>
      </w:pPr>
      <w:r w:rsidRPr="00436A20">
        <w:rPr>
          <w:rStyle w:val="StyleUnderline"/>
        </w:rPr>
        <w:t>A bill reauthorizing the program largely in its current form recently passed the Senate by a vote of 93-4</w:t>
      </w:r>
      <w:r>
        <w:t xml:space="preserve">, with U.S. Sen. Charles Schumer leading the efforts. </w:t>
      </w:r>
      <w:r w:rsidRPr="00436A20">
        <w:rPr>
          <w:rStyle w:val="StyleUnderline"/>
        </w:rPr>
        <w:t>Business leaders hope to find a compromise with House Republicans that's close to the Senate version.</w:t>
      </w:r>
    </w:p>
    <w:p w:rsidR="009838AA" w:rsidRDefault="009838AA" w:rsidP="009838AA">
      <w:r>
        <w:t>"</w:t>
      </w:r>
      <w:r w:rsidRPr="00436A20">
        <w:rPr>
          <w:rStyle w:val="StyleUnderline"/>
        </w:rPr>
        <w:t>The bill that passed in the Senate last week with overwhelming, bipartisan support provides the federal backstop necessary to allow insurers, employers, and property owners to continue to manage terrorism risk</w:t>
      </w:r>
      <w:r>
        <w:t>," the business leaders write. "</w:t>
      </w:r>
      <w:r w:rsidRPr="00436A20">
        <w:rPr>
          <w:rStyle w:val="Emphasis"/>
        </w:rPr>
        <w:t>It is important</w:t>
      </w:r>
      <w:r w:rsidRPr="00436A20">
        <w:rPr>
          <w:rStyle w:val="StyleUnderline"/>
        </w:rPr>
        <w:t xml:space="preserve"> to the business community in New York City and across the nation </w:t>
      </w:r>
      <w:r w:rsidRPr="00436A20">
        <w:rPr>
          <w:rStyle w:val="Emphasis"/>
        </w:rPr>
        <w:t>that the House act swiftly</w:t>
      </w:r>
      <w:r w:rsidRPr="00436A20">
        <w:rPr>
          <w:rStyle w:val="StyleUnderline"/>
        </w:rPr>
        <w:t xml:space="preserve"> to pass a bill that maintains a program structure that has proven effective and has had no cost to the federal taxpayer."</w:t>
      </w:r>
    </w:p>
    <w:p w:rsidR="009838AA" w:rsidRDefault="009838AA" w:rsidP="009838AA"/>
    <w:p w:rsidR="009838AA" w:rsidRDefault="009838AA" w:rsidP="009838AA">
      <w:pPr>
        <w:pStyle w:val="Heading4"/>
      </w:pPr>
      <w:r>
        <w:lastRenderedPageBreak/>
        <w:t>TRIA will pass – there are enough votes, but time is key to work out sticking points</w:t>
      </w:r>
    </w:p>
    <w:p w:rsidR="009838AA" w:rsidRPr="00031534" w:rsidRDefault="009838AA" w:rsidP="009838AA">
      <w:r w:rsidRPr="00D64B70">
        <w:rPr>
          <w:rStyle w:val="Style13ptBold"/>
        </w:rPr>
        <w:t>FIND, 7-18</w:t>
      </w:r>
      <w:r>
        <w:t xml:space="preserve"> - Federal Information &amp; News Dispatch, Inc. (“Maloney applauds Senate's TRIA passage, calls for changes to House bill,” 7/18/2014, </w:t>
      </w:r>
      <w:hyperlink r:id="rId111" w:history="1">
        <w:r w:rsidRPr="00C1626B">
          <w:rPr>
            <w:rStyle w:val="Hyperlink"/>
          </w:rPr>
          <w:t>http://insurancenewsnet.com/oarticle/2014/07/18/maloney-applauds-senates-tria-passage-calls-for-changes-to-house-bill-a-532082.html</w:t>
        </w:r>
      </w:hyperlink>
      <w:r>
        <w:t xml:space="preserve"> ) DS</w:t>
      </w:r>
    </w:p>
    <w:p w:rsidR="009838AA" w:rsidRDefault="009838AA" w:rsidP="009838AA">
      <w:r>
        <w:t xml:space="preserve">WASHINGTON - Congresswoman Carolyn B. </w:t>
      </w:r>
      <w:r w:rsidRPr="00031534">
        <w:rPr>
          <w:rStyle w:val="StyleUnderline"/>
        </w:rPr>
        <w:t>Maloney</w:t>
      </w:r>
      <w:r>
        <w:t xml:space="preserve"> (D-NY), Ranking Member of the House Financial Services Subcommittee on Capital Markets and GSEs, today </w:t>
      </w:r>
      <w:r w:rsidRPr="00031534">
        <w:rPr>
          <w:rStyle w:val="StyleUnderline"/>
        </w:rPr>
        <w:t>released the following statement applauding the Senate's passage of a bipartisan bill to extend the Terrorism Risk Insurance Act</w:t>
      </w:r>
      <w:r>
        <w:t>. Maloney is the lead Democratic co-sponsor of the TRIA Reauthorization Act of 2013 (H.R. 508) to extend the Terrorism Risk Insurance Program for five years, through December 31, 2019.</w:t>
      </w:r>
    </w:p>
    <w:p w:rsidR="009838AA" w:rsidRPr="00031534" w:rsidRDefault="009838AA" w:rsidP="009838AA">
      <w:pPr>
        <w:rPr>
          <w:rStyle w:val="Emphasis"/>
        </w:rPr>
      </w:pPr>
      <w:r w:rsidRPr="00031534">
        <w:rPr>
          <w:rStyle w:val="StyleUnderline"/>
        </w:rPr>
        <w:t xml:space="preserve">"I applaud the United States Senate for its strong bipartisan vote today to extend the Terrorism Risk Insurance Program. </w:t>
      </w:r>
      <w:r w:rsidRPr="00031534">
        <w:rPr>
          <w:rStyle w:val="Emphasis"/>
        </w:rPr>
        <w:t>Time is of the essence to get TRIA extended</w:t>
      </w:r>
      <w:r>
        <w:t xml:space="preserve">, as we're already seeing market disruptions as we get nearer to the end of year expiration. With the progress now stalled on the bill passed by the House Financial Services Committee, House leaders must consider modifications or risk defeat on the floor. </w:t>
      </w:r>
      <w:r w:rsidRPr="00031534">
        <w:rPr>
          <w:rStyle w:val="StyleUnderline"/>
        </w:rPr>
        <w:t xml:space="preserve">Failing that, the House should bring up the Senate-passed bill, which I believe </w:t>
      </w:r>
      <w:r w:rsidRPr="00031534">
        <w:rPr>
          <w:rStyle w:val="Emphasis"/>
        </w:rPr>
        <w:t>would have the votes to pass the House.</w:t>
      </w:r>
    </w:p>
    <w:p w:rsidR="009838AA" w:rsidRPr="00031534" w:rsidRDefault="009838AA" w:rsidP="009838AA">
      <w:pPr>
        <w:rPr>
          <w:rStyle w:val="StyleUnderline"/>
        </w:rPr>
      </w:pPr>
      <w:r>
        <w:t xml:space="preserve">"It is unfortunate that the effort to reauthorize this legislation, which is essential to our economy and job creation, has become mired in partisanship and controversy in the House. </w:t>
      </w:r>
      <w:r w:rsidRPr="00031534">
        <w:rPr>
          <w:rStyle w:val="StyleUnderline"/>
        </w:rPr>
        <w:t>The TRIA program doesn't cost the federal government a dime and would save taxpayers money in the event of an attack by spreading risk and limiting the government's exposure.</w:t>
      </w:r>
    </w:p>
    <w:p w:rsidR="009838AA" w:rsidRDefault="009838AA" w:rsidP="002614CC">
      <w:r>
        <w:t>"</w:t>
      </w:r>
      <w:r w:rsidRPr="00031534">
        <w:rPr>
          <w:rStyle w:val="Emphasis"/>
        </w:rPr>
        <w:t>The sticking points</w:t>
      </w:r>
      <w:r w:rsidRPr="00031534">
        <w:rPr>
          <w:rStyle w:val="StyleUnderline"/>
        </w:rPr>
        <w:t xml:space="preserve"> in the House Financial Services Committee-passed bill remain the increase in the trigger from $100 million to $500 million, which would make terrorism risk insurance unaffordable and less available by driving small- and medium-sized insurers out of the market entirely, as well as the bill's bifurcation</w:t>
      </w:r>
      <w:r>
        <w:t xml:space="preserve"> of the government backstop into conventional attacks versus nuclear, chemical, biological, and radiological (NCBR) attacks, which is unnecessary and would similarly harm the insurance marketplace."</w:t>
      </w:r>
    </w:p>
    <w:p w:rsidR="009838AA" w:rsidRPr="00F06305" w:rsidRDefault="009838AA" w:rsidP="002614CC"/>
    <w:p w:rsidR="009419B3" w:rsidRDefault="009419B3" w:rsidP="009419B3">
      <w:pPr>
        <w:pStyle w:val="Heading4"/>
      </w:pPr>
      <w:r>
        <w:t>TRIA will pass – bipartisan concept and momentum from the Senate</w:t>
      </w:r>
    </w:p>
    <w:p w:rsidR="009419B3" w:rsidRPr="00B13867" w:rsidRDefault="009419B3" w:rsidP="009419B3">
      <w:r w:rsidRPr="00271C11">
        <w:rPr>
          <w:rStyle w:val="Style13ptBold"/>
        </w:rPr>
        <w:t>Postal, 7-17</w:t>
      </w:r>
      <w:r>
        <w:t xml:space="preserve"> - veteran reporter covering Washington, D.C. and federal insurance regulation (Arthur, “Senate passes its 7-year TRIA extension,” 7/17/2014, </w:t>
      </w:r>
      <w:hyperlink r:id="rId112" w:history="1">
        <w:r w:rsidRPr="007C1B8E">
          <w:rPr>
            <w:rStyle w:val="Hyperlink"/>
          </w:rPr>
          <w:t>http://www.propertycasualty360.com/2014/07/17/senate-passes-its-7-year-tria-extension?t=commercial</w:t>
        </w:r>
      </w:hyperlink>
      <w:r>
        <w:t xml:space="preserve"> ) DS</w:t>
      </w:r>
    </w:p>
    <w:p w:rsidR="009419B3" w:rsidRPr="00B13867" w:rsidRDefault="009419B3" w:rsidP="009419B3">
      <w:pPr>
        <w:rPr>
          <w:rStyle w:val="StyleUnderline"/>
        </w:rPr>
      </w:pPr>
      <w:r w:rsidRPr="00B13867">
        <w:rPr>
          <w:rStyle w:val="StyleUnderline"/>
        </w:rPr>
        <w:t>The Senate overwhelmingly passed a seven-year TRIA reauthorization today by a 93-4 vote.</w:t>
      </w:r>
    </w:p>
    <w:p w:rsidR="009419B3" w:rsidRDefault="009419B3" w:rsidP="009419B3">
      <w:r>
        <w:t>The bill is S. 2244, the Terrorism Risk Insurance Program Reauthorization Act of 2014. It would replace a terrorism risk insurance backstop that expires Dec. 31.</w:t>
      </w:r>
    </w:p>
    <w:p w:rsidR="009419B3" w:rsidRPr="00B13867" w:rsidRDefault="009419B3" w:rsidP="009419B3">
      <w:pPr>
        <w:rPr>
          <w:rStyle w:val="StyleUnderline"/>
        </w:rPr>
      </w:pPr>
      <w:r w:rsidRPr="00B13867">
        <w:rPr>
          <w:rStyle w:val="StyleUnderline"/>
        </w:rPr>
        <w:t>The bill will now go to the House, which is having difficulty crafting its own bill because of a divide between House conservatives who want to phase out the program except for nuclear, biological, chemical and radiation</w:t>
      </w:r>
      <w:r>
        <w:t xml:space="preserve"> (risks), </w:t>
      </w:r>
      <w:r w:rsidRPr="00B13867">
        <w:rPr>
          <w:rStyle w:val="StyleUnderline"/>
        </w:rPr>
        <w:t xml:space="preserve">and an apparent </w:t>
      </w:r>
      <w:r w:rsidRPr="00B13867">
        <w:rPr>
          <w:rStyle w:val="Emphasis"/>
        </w:rPr>
        <w:t>majority of the House</w:t>
      </w:r>
      <w:r w:rsidRPr="00B13867">
        <w:rPr>
          <w:rStyle w:val="StyleUnderline"/>
        </w:rPr>
        <w:t xml:space="preserve"> that has </w:t>
      </w:r>
      <w:r w:rsidRPr="00B13867">
        <w:rPr>
          <w:rStyle w:val="Emphasis"/>
        </w:rPr>
        <w:t>indicated it wants to pass something similar to the Senate bill.</w:t>
      </w:r>
    </w:p>
    <w:p w:rsidR="009419B3" w:rsidRPr="00B13867" w:rsidRDefault="009419B3" w:rsidP="009419B3">
      <w:pPr>
        <w:rPr>
          <w:rStyle w:val="StyleUnderline"/>
        </w:rPr>
      </w:pPr>
      <w:r>
        <w:lastRenderedPageBreak/>
        <w:t>Sen. Chris Murphy, D-Conn., alluded to the issue during Senate floor debate today: “</w:t>
      </w:r>
      <w:r w:rsidRPr="00B13867">
        <w:rPr>
          <w:rStyle w:val="Emphasis"/>
        </w:rPr>
        <w:t>There’s nothing partisan about the about the effects of not reauthorizing this program</w:t>
      </w:r>
      <w:r>
        <w:t xml:space="preserve">.” </w:t>
      </w:r>
      <w:r w:rsidRPr="00B13867">
        <w:rPr>
          <w:rStyle w:val="StyleUnderline"/>
        </w:rPr>
        <w:t>The impact of the Senate passing the bill, he added, “</w:t>
      </w:r>
      <w:r w:rsidRPr="00B13867">
        <w:rPr>
          <w:rStyle w:val="Emphasis"/>
        </w:rPr>
        <w:t>would be to give an advance shout out</w:t>
      </w:r>
      <w:r w:rsidRPr="00B13867">
        <w:rPr>
          <w:rStyle w:val="StyleUnderline"/>
        </w:rPr>
        <w:t xml:space="preserve"> to the House of Representatives, who we hope will pass this bill in an expeditious manner.”</w:t>
      </w:r>
    </w:p>
    <w:p w:rsidR="009419B3" w:rsidRDefault="002A5840" w:rsidP="002A5840">
      <w:pPr>
        <w:pStyle w:val="Heading3"/>
      </w:pPr>
      <w:r>
        <w:lastRenderedPageBreak/>
        <w:t xml:space="preserve">   Ext. Will Pass</w:t>
      </w:r>
    </w:p>
    <w:p w:rsidR="009419B3" w:rsidRDefault="009419B3" w:rsidP="009419B3">
      <w:pPr>
        <w:pStyle w:val="Heading4"/>
      </w:pPr>
      <w:r>
        <w:t>TRIA will pass – there has been empirical bipartisan support, but time is key</w:t>
      </w:r>
    </w:p>
    <w:p w:rsidR="009419B3" w:rsidRPr="005411A9" w:rsidRDefault="009419B3" w:rsidP="009419B3">
      <w:r w:rsidRPr="008B71CE">
        <w:rPr>
          <w:rStyle w:val="Style13ptBold"/>
        </w:rPr>
        <w:t>Stephenson, 7-17</w:t>
      </w:r>
      <w:r>
        <w:t xml:space="preserve"> - reporter based in Washington, D.C. for Reuters (Emily, “U.S. Senate votes to extend terrorism insurance backstop,” 7/17/2014, </w:t>
      </w:r>
      <w:hyperlink r:id="rId113" w:history="1">
        <w:r w:rsidRPr="003A45A4">
          <w:rPr>
            <w:rStyle w:val="Hyperlink"/>
          </w:rPr>
          <w:t>http://www.reuters.com/article/2014/07/17/us-usa-congress-insurance-idUSKBN0FM29Z20140717</w:t>
        </w:r>
      </w:hyperlink>
      <w:r>
        <w:t xml:space="preserve"> ) DS</w:t>
      </w:r>
    </w:p>
    <w:p w:rsidR="009419B3" w:rsidRPr="005411A9" w:rsidRDefault="009419B3" w:rsidP="009419B3">
      <w:pPr>
        <w:rPr>
          <w:rStyle w:val="StyleUnderline"/>
        </w:rPr>
      </w:pPr>
      <w:r w:rsidRPr="005411A9">
        <w:rPr>
          <w:rStyle w:val="StyleUnderline"/>
        </w:rPr>
        <w:t xml:space="preserve">The extension needs to be approved by the U.S. House of Representatives, which has </w:t>
      </w:r>
      <w:r w:rsidRPr="005411A9">
        <w:rPr>
          <w:rStyle w:val="Emphasis"/>
        </w:rPr>
        <w:t>struggled</w:t>
      </w:r>
      <w:r w:rsidRPr="005411A9">
        <w:rPr>
          <w:rStyle w:val="StyleUnderline"/>
        </w:rPr>
        <w:t xml:space="preserve"> to agree on a reauthorization plan.</w:t>
      </w:r>
    </w:p>
    <w:p w:rsidR="009419B3" w:rsidRDefault="009419B3" w:rsidP="009419B3">
      <w:r>
        <w:t>The program was established after the 2001 attacks, when insurers suffered steep losses and some stopped offering terrorism risk insurance on commercial buildings.</w:t>
      </w:r>
    </w:p>
    <w:p w:rsidR="009419B3" w:rsidRPr="005411A9" w:rsidRDefault="009419B3" w:rsidP="009419B3">
      <w:pPr>
        <w:rPr>
          <w:rStyle w:val="Emphasis"/>
        </w:rPr>
      </w:pPr>
      <w:r w:rsidRPr="005411A9">
        <w:rPr>
          <w:rStyle w:val="StyleUnderline"/>
        </w:rPr>
        <w:t>Congress stepped in with the Terrorism Risk Insurance Act</w:t>
      </w:r>
      <w:r>
        <w:t xml:space="preserve">, or TRIA. </w:t>
      </w:r>
      <w:r w:rsidRPr="005411A9">
        <w:rPr>
          <w:rStyle w:val="StyleUnderline"/>
        </w:rPr>
        <w:t xml:space="preserve">Under the program, insurers must offer certain types of terrorism risk coverage. If losses from an attack exceed a set amount, the federal backstop kicks in. </w:t>
      </w:r>
      <w:r w:rsidRPr="005411A9">
        <w:rPr>
          <w:rStyle w:val="Emphasis"/>
        </w:rPr>
        <w:t>The program has been reauthorized twice.</w:t>
      </w:r>
    </w:p>
    <w:p w:rsidR="009419B3" w:rsidRDefault="009419B3" w:rsidP="009419B3">
      <w:r w:rsidRPr="005411A9">
        <w:rPr>
          <w:rStyle w:val="StyleUnderline"/>
        </w:rPr>
        <w:t xml:space="preserve">TRIA's renewal faces a </w:t>
      </w:r>
      <w:r w:rsidRPr="005411A9">
        <w:rPr>
          <w:rStyle w:val="Emphasis"/>
        </w:rPr>
        <w:t>tougher hurdle</w:t>
      </w:r>
      <w:r w:rsidRPr="005411A9">
        <w:rPr>
          <w:rStyle w:val="StyleUnderline"/>
        </w:rPr>
        <w:t xml:space="preserve"> this year in the House, where conservatives</w:t>
      </w:r>
      <w:r>
        <w:t xml:space="preserve">, including Representative Jeb </w:t>
      </w:r>
      <w:proofErr w:type="spellStart"/>
      <w:r>
        <w:t>Hensarling</w:t>
      </w:r>
      <w:proofErr w:type="spellEnd"/>
      <w:r>
        <w:t xml:space="preserve"> of Texas, </w:t>
      </w:r>
      <w:r w:rsidRPr="005411A9">
        <w:rPr>
          <w:rStyle w:val="StyleUnderline"/>
        </w:rPr>
        <w:t>have argued for winding down the program</w:t>
      </w:r>
      <w:r>
        <w:t xml:space="preserve">. </w:t>
      </w:r>
      <w:proofErr w:type="spellStart"/>
      <w:r>
        <w:t>Hensarling's</w:t>
      </w:r>
      <w:proofErr w:type="spellEnd"/>
      <w:r>
        <w:t xml:space="preserve"> Financial Services Committee voted to give the program five more years and to increase the amount of losses needed to trigger the federal backstop. But many Democrats and some Republican backers of TRIA have opposed those changes.</w:t>
      </w:r>
    </w:p>
    <w:p w:rsidR="009419B3" w:rsidRPr="005411A9" w:rsidRDefault="009419B3" w:rsidP="009419B3">
      <w:pPr>
        <w:rPr>
          <w:rStyle w:val="StyleUnderline"/>
        </w:rPr>
      </w:pPr>
      <w:r w:rsidRPr="005411A9">
        <w:rPr>
          <w:rStyle w:val="StyleUnderline"/>
        </w:rPr>
        <w:t>House leaders on Thursday said an extension bill could go before the full body as soon as next week</w:t>
      </w:r>
      <w:r>
        <w:t xml:space="preserve">. But </w:t>
      </w:r>
      <w:proofErr w:type="spellStart"/>
      <w:r w:rsidRPr="005411A9">
        <w:rPr>
          <w:rStyle w:val="StyleUnderline"/>
        </w:rPr>
        <w:t>Hensarling</w:t>
      </w:r>
      <w:proofErr w:type="spellEnd"/>
      <w:r w:rsidRPr="005411A9">
        <w:rPr>
          <w:rStyle w:val="StyleUnderline"/>
        </w:rPr>
        <w:t xml:space="preserve"> said </w:t>
      </w:r>
      <w:r w:rsidRPr="005411A9">
        <w:rPr>
          <w:rStyle w:val="Emphasis"/>
        </w:rPr>
        <w:t>it would take</w:t>
      </w:r>
      <w:r>
        <w:t xml:space="preserve"> more </w:t>
      </w:r>
      <w:r w:rsidRPr="005411A9">
        <w:rPr>
          <w:rStyle w:val="Emphasis"/>
        </w:rPr>
        <w:t>time to agree.</w:t>
      </w:r>
    </w:p>
    <w:p w:rsidR="009419B3" w:rsidRDefault="009419B3" w:rsidP="009419B3">
      <w:r>
        <w:t>"I'm still committed to getting a bill passed, but it has become very clear this week that the process is going to take several more months before there is a resolution," he said.</w:t>
      </w:r>
    </w:p>
    <w:p w:rsidR="009419B3" w:rsidRDefault="009419B3" w:rsidP="009419B3">
      <w:r w:rsidRPr="005411A9">
        <w:rPr>
          <w:rStyle w:val="StyleUnderline"/>
        </w:rPr>
        <w:t>The White House said it supported the Senate bill.</w:t>
      </w:r>
      <w:r>
        <w:t xml:space="preserve"> The Senate legislation includes an amendment to the TRIA bill that would require the U.S. Federal Reserve to have at least one board member with community bank experience. Small banks have complained that parts of the 2010 Dodd-Frank oversight law place too much burden on them and that regulators do not understand their business models.</w:t>
      </w:r>
    </w:p>
    <w:p w:rsidR="00CD4635" w:rsidRPr="006B0523" w:rsidRDefault="00CD4635" w:rsidP="009419B3"/>
    <w:p w:rsidR="002A5840" w:rsidRDefault="002A5840" w:rsidP="002A5840">
      <w:pPr>
        <w:pStyle w:val="Heading4"/>
      </w:pPr>
      <w:r>
        <w:t>Bipartisan support for TRIA, but time is running out</w:t>
      </w:r>
    </w:p>
    <w:p w:rsidR="002A5840" w:rsidRPr="00031534" w:rsidRDefault="002A5840" w:rsidP="002A5840">
      <w:r w:rsidRPr="008F6D66">
        <w:rPr>
          <w:rStyle w:val="Style13ptBold"/>
        </w:rPr>
        <w:t>Simpson, 7-17</w:t>
      </w:r>
      <w:r>
        <w:t xml:space="preserve"> - Insurance writer for Insurance Journal (Andrew, “Senate Passes TRIA Renewal with Broker Licensing Provision,” 7/17/2014, </w:t>
      </w:r>
      <w:hyperlink r:id="rId114" w:history="1">
        <w:r w:rsidRPr="00C1626B">
          <w:rPr>
            <w:rStyle w:val="Hyperlink"/>
          </w:rPr>
          <w:t>http://www.insurancejournal.com/news/national/2014/07/17/335099.htm</w:t>
        </w:r>
      </w:hyperlink>
      <w:r>
        <w:t xml:space="preserve"> ) DS</w:t>
      </w:r>
    </w:p>
    <w:p w:rsidR="002A5840" w:rsidRPr="00031534" w:rsidRDefault="002A5840" w:rsidP="002A5840">
      <w:pPr>
        <w:rPr>
          <w:rStyle w:val="StyleUnderline"/>
        </w:rPr>
      </w:pPr>
      <w:r w:rsidRPr="00031534">
        <w:rPr>
          <w:rStyle w:val="StyleUnderline"/>
        </w:rPr>
        <w:t>In a 93-4 vote, the Senate today passed the Terrorism Risk Insurance Program Reauthorization Act</w:t>
      </w:r>
      <w:r>
        <w:t xml:space="preserve"> of 2014 (S. </w:t>
      </w:r>
      <w:proofErr w:type="gramStart"/>
      <w:r>
        <w:t>2244 )</w:t>
      </w:r>
      <w:proofErr w:type="gramEnd"/>
      <w:r>
        <w:t xml:space="preserve"> </w:t>
      </w:r>
      <w:r w:rsidRPr="00031534">
        <w:rPr>
          <w:rStyle w:val="StyleUnderline"/>
        </w:rPr>
        <w:t>that extends the federal reinsurance program for seven years.</w:t>
      </w:r>
    </w:p>
    <w:p w:rsidR="002A5840" w:rsidRDefault="002A5840" w:rsidP="002A5840">
      <w:r>
        <w:t>In addition to extending the Terrorism Risk Insurance Act (TRIA) for seven years, the Senate bill (embedded below) increases the co-pay for private insurers from 15 percent to 20 percent.</w:t>
      </w:r>
    </w:p>
    <w:p w:rsidR="002A5840" w:rsidRPr="00031534" w:rsidRDefault="002A5840" w:rsidP="002A5840">
      <w:pPr>
        <w:rPr>
          <w:rStyle w:val="StyleUnderline"/>
        </w:rPr>
      </w:pPr>
      <w:r w:rsidRPr="00031534">
        <w:rPr>
          <w:rStyle w:val="StyleUnderline"/>
        </w:rPr>
        <w:t>The Senate also added legislation creating a national registry of insurance producers</w:t>
      </w:r>
      <w:r>
        <w:t>, the National Association of Registered Agents and Brokers (</w:t>
      </w:r>
      <w:r w:rsidRPr="00031534">
        <w:rPr>
          <w:rStyle w:val="StyleUnderline"/>
        </w:rPr>
        <w:t>NARAB II), as an amendment.</w:t>
      </w:r>
    </w:p>
    <w:p w:rsidR="002A5840" w:rsidRDefault="002A5840" w:rsidP="002A5840">
      <w:r>
        <w:t xml:space="preserve">Only </w:t>
      </w:r>
      <w:proofErr w:type="gramStart"/>
      <w:r>
        <w:t>four  senators</w:t>
      </w:r>
      <w:proofErr w:type="gramEnd"/>
      <w:r>
        <w:t>, all Republicans, voted against the measure: Sens. Marco Rubio, Florida; Lamar Alexander, Tennessee; Tom Coburn, Oklahoma and Pat Roberts of Kansas.</w:t>
      </w:r>
    </w:p>
    <w:p w:rsidR="002A5840" w:rsidRPr="00031534" w:rsidRDefault="002A5840" w:rsidP="002A5840">
      <w:pPr>
        <w:rPr>
          <w:rStyle w:val="StyleUnderline"/>
        </w:rPr>
      </w:pPr>
      <w:r w:rsidRPr="00031534">
        <w:rPr>
          <w:rStyle w:val="StyleUnderline"/>
        </w:rPr>
        <w:t xml:space="preserve">The Senate bill differs in a number of ways from a House bill on TRIA that passed out of committee last month. The House version would renew TRIA for only five </w:t>
      </w:r>
      <w:r w:rsidRPr="00031534">
        <w:rPr>
          <w:rStyle w:val="StyleUnderline"/>
        </w:rPr>
        <w:lastRenderedPageBreak/>
        <w:t>years and further cut back on government involvement in the program. The House bill currently also contains a NARAB provision.</w:t>
      </w:r>
    </w:p>
    <w:p w:rsidR="002A5840" w:rsidRDefault="002A5840" w:rsidP="002A5840">
      <w:r>
        <w:t>Congress first passed TRIA in 2002 in the wake of the Sept. 11 terrorist attacks as a temporary program.  TRIA was designed to protect the commercial insurance market and its customers by requiring insurers to offer terrorism coverage in exchange for the government stepping in with reimbursement if the industry’s losses exceed $100 million after a single terrorist attack.</w:t>
      </w:r>
    </w:p>
    <w:p w:rsidR="002A5840" w:rsidRPr="00031534" w:rsidRDefault="002A5840" w:rsidP="002A5840">
      <w:pPr>
        <w:rPr>
          <w:rStyle w:val="StyleUnderline"/>
        </w:rPr>
      </w:pPr>
      <w:r w:rsidRPr="00031534">
        <w:rPr>
          <w:rStyle w:val="StyleUnderline"/>
        </w:rPr>
        <w:t xml:space="preserve">TRIA has been twice reauthorized with </w:t>
      </w:r>
      <w:r w:rsidRPr="00031534">
        <w:rPr>
          <w:rStyle w:val="Emphasis"/>
        </w:rPr>
        <w:t>bipartisan congressional support</w:t>
      </w:r>
      <w:r w:rsidRPr="00031534">
        <w:rPr>
          <w:rStyle w:val="StyleUnderline"/>
        </w:rPr>
        <w:t xml:space="preserve"> but it will expire at the end of this year unless the House and Senate can agree on renewing it.</w:t>
      </w:r>
    </w:p>
    <w:p w:rsidR="002A5840" w:rsidRPr="00031534" w:rsidRDefault="002A5840" w:rsidP="002A5840">
      <w:pPr>
        <w:rPr>
          <w:rStyle w:val="StyleUnderline"/>
        </w:rPr>
      </w:pPr>
      <w:r>
        <w:t xml:space="preserve">The insurance, banking and construction industries and other proponents have argued that </w:t>
      </w:r>
      <w:r w:rsidRPr="00031534">
        <w:rPr>
          <w:rStyle w:val="StyleUnderline"/>
        </w:rPr>
        <w:t>TRIA provides important stability in the terrorism insurance market and that without it private insurers would find it difficult, if not impossible, to provide the coverage businesses need.</w:t>
      </w:r>
    </w:p>
    <w:p w:rsidR="002A5840" w:rsidRDefault="002A5840" w:rsidP="002A5840">
      <w:r>
        <w:t>“</w:t>
      </w:r>
      <w:r w:rsidRPr="00031534">
        <w:rPr>
          <w:rStyle w:val="StyleUnderline"/>
        </w:rPr>
        <w:t>Before TRIA, the risk of terrorism and the lack of available coverage ground commercial development almost to a halt, costing billions of dollars and thousands of lost jobs</w:t>
      </w:r>
      <w:r>
        <w:t>,” said Jimi Grande, senior vice president of federal affairs for the National Association of Mutual Insurance Companies (NAMIC).</w:t>
      </w:r>
    </w:p>
    <w:p w:rsidR="002A5840" w:rsidRDefault="002A5840" w:rsidP="002A5840">
      <w:r>
        <w:t>He said that thanks in part to TRIA now more than 60 percent of companies in the United States have terrorism coverage in place, and major construction and development continues happen across the country.</w:t>
      </w:r>
    </w:p>
    <w:p w:rsidR="002A5840" w:rsidRDefault="002A5840" w:rsidP="002A5840">
      <w:r>
        <w:t>While seeing neither bill as perfect, the insurance industry has generally preferred the Senate bill, which was sponsored by Sens. Chuck Schumer (D-N.Y.) and Dean Heller (R-Nev.), over the House version.</w:t>
      </w:r>
    </w:p>
    <w:p w:rsidR="002A5840" w:rsidRDefault="002A5840" w:rsidP="002A5840">
      <w:r w:rsidRPr="00031534">
        <w:rPr>
          <w:rStyle w:val="StyleUnderline"/>
        </w:rPr>
        <w:t>The Obama Administration supports the Senate bill. “Terrorism insurance is necessary for a broad range of economic activities in areas across the country, and would be prohibitively expensive or unavailable in the absence of the program,</w:t>
      </w:r>
      <w:r>
        <w:t>” the White House said in a statement today.</w:t>
      </w:r>
    </w:p>
    <w:p w:rsidR="002A5840" w:rsidRPr="00031534" w:rsidRDefault="002A5840" w:rsidP="002A5840">
      <w:pPr>
        <w:rPr>
          <w:rStyle w:val="StyleUnderline"/>
        </w:rPr>
      </w:pPr>
      <w:r w:rsidRPr="00031534">
        <w:rPr>
          <w:rStyle w:val="StyleUnderline"/>
        </w:rPr>
        <w:t>The Independent Insurance Agents &amp; Brokers of America</w:t>
      </w:r>
      <w:r>
        <w:t xml:space="preserve"> (Big “I”) </w:t>
      </w:r>
      <w:r w:rsidRPr="00031534">
        <w:rPr>
          <w:rStyle w:val="StyleUnderline"/>
        </w:rPr>
        <w:t>praised the Senate’s bipartisan action on TRIA and NARAB II.</w:t>
      </w:r>
    </w:p>
    <w:p w:rsidR="002A5840" w:rsidRDefault="002A5840" w:rsidP="002A5840">
      <w:r>
        <w:t xml:space="preserve">“Agents and brokers must have the ability to provide terrorism protection to their customers in the event of another unthinkable attack on American soil,” said Bob </w:t>
      </w:r>
      <w:proofErr w:type="spellStart"/>
      <w:r>
        <w:t>Rusbuldt</w:t>
      </w:r>
      <w:proofErr w:type="spellEnd"/>
      <w:r>
        <w:t>, Big “I” president and CEO. “</w:t>
      </w:r>
      <w:r w:rsidRPr="00031534">
        <w:rPr>
          <w:rStyle w:val="StyleUnderline"/>
        </w:rPr>
        <w:t>The current TRIA program has worked well to ensure the availability of this coverage and it is imperative that a lapse be avoided.</w:t>
      </w:r>
      <w:r>
        <w:t>”</w:t>
      </w:r>
    </w:p>
    <w:p w:rsidR="002A5840" w:rsidRPr="00031534" w:rsidRDefault="002A5840" w:rsidP="002A5840">
      <w:pPr>
        <w:rPr>
          <w:rStyle w:val="StyleUnderline"/>
        </w:rPr>
      </w:pPr>
      <w:r w:rsidRPr="00031534">
        <w:rPr>
          <w:rStyle w:val="StyleUnderline"/>
        </w:rPr>
        <w:t>Insurance lobbyists took special note of the lopsided and bipartisan favorable vote in the Senate.</w:t>
      </w:r>
    </w:p>
    <w:p w:rsidR="002A5840" w:rsidRDefault="002A5840" w:rsidP="002A5840">
      <w:r>
        <w:t>“</w:t>
      </w:r>
      <w:r w:rsidRPr="00031534">
        <w:rPr>
          <w:rStyle w:val="StyleUnderline"/>
        </w:rPr>
        <w:t xml:space="preserve">We commend the Senate Banking Committee for producing a bill that could garner such broad, strong bipartisan support, and urge the House to pass TRIA reauthorization legislation </w:t>
      </w:r>
      <w:r w:rsidRPr="00031534">
        <w:rPr>
          <w:rStyle w:val="Emphasis"/>
        </w:rPr>
        <w:t>before the August recess</w:t>
      </w:r>
      <w:r>
        <w:t>,” said Leigh Ann Pusey, president and CEO of the American Insurance Association (AIA).</w:t>
      </w:r>
    </w:p>
    <w:p w:rsidR="002A5840" w:rsidRDefault="002A5840" w:rsidP="002A5840">
      <w:r>
        <w:t>“</w:t>
      </w:r>
      <w:r w:rsidRPr="00031534">
        <w:rPr>
          <w:rStyle w:val="StyleUnderline"/>
        </w:rPr>
        <w:t xml:space="preserve">It is great to see members of both parties </w:t>
      </w:r>
      <w:r w:rsidRPr="00031534">
        <w:rPr>
          <w:rStyle w:val="Emphasis"/>
        </w:rPr>
        <w:t>come together in a broad bipartisan</w:t>
      </w:r>
      <w:r w:rsidRPr="00031534">
        <w:rPr>
          <w:rStyle w:val="StyleUnderline"/>
        </w:rPr>
        <w:t xml:space="preserve"> fashion to support America’s economic resiliency plan to recover from terrorist attacks</w:t>
      </w:r>
      <w:r>
        <w:t xml:space="preserve">,” said Nat </w:t>
      </w:r>
      <w:proofErr w:type="spellStart"/>
      <w:r>
        <w:t>Wienecke</w:t>
      </w:r>
      <w:proofErr w:type="spellEnd"/>
      <w:r>
        <w:t>, senior vice president, federal government relations of the Property Casualty Insurers Association of America (PCI).</w:t>
      </w:r>
    </w:p>
    <w:p w:rsidR="002A5840" w:rsidRDefault="002A5840" w:rsidP="002A5840">
      <w:r>
        <w:t>“</w:t>
      </w:r>
      <w:r w:rsidRPr="00031534">
        <w:rPr>
          <w:rStyle w:val="StyleUnderline"/>
        </w:rPr>
        <w:t>The overwhelming, bipartisan support we’ve seen for this reauthorization demonstrates how much it</w:t>
      </w:r>
      <w:r>
        <w:t xml:space="preserve"> [TRIA] </w:t>
      </w:r>
      <w:r w:rsidRPr="00031534">
        <w:rPr>
          <w:rStyle w:val="StyleUnderline"/>
        </w:rPr>
        <w:t>has done for our nation, and how important it is to our economy,”</w:t>
      </w:r>
      <w:r>
        <w:t xml:space="preserve"> said Charles M. </w:t>
      </w:r>
      <w:proofErr w:type="spellStart"/>
      <w:r>
        <w:t>Chamness</w:t>
      </w:r>
      <w:proofErr w:type="spellEnd"/>
      <w:r>
        <w:t>, president and CEO of the National Association of Mutual Insurance Companies (NAMIC).</w:t>
      </w:r>
    </w:p>
    <w:p w:rsidR="002A5840" w:rsidRDefault="002A5840" w:rsidP="002A5840"/>
    <w:p w:rsidR="009419B3" w:rsidRDefault="009419B3" w:rsidP="009419B3">
      <w:pPr>
        <w:pStyle w:val="Heading2"/>
      </w:pPr>
      <w:r>
        <w:lastRenderedPageBreak/>
        <w:t>Internal Link</w:t>
      </w:r>
    </w:p>
    <w:p w:rsidR="009419B3" w:rsidRDefault="009419B3" w:rsidP="00C20CA5">
      <w:pPr>
        <w:pStyle w:val="Heading3"/>
      </w:pPr>
      <w:r>
        <w:lastRenderedPageBreak/>
        <w:t>Time Key</w:t>
      </w:r>
    </w:p>
    <w:p w:rsidR="00F56F4A" w:rsidRDefault="00F56F4A" w:rsidP="00F56F4A">
      <w:pPr>
        <w:pStyle w:val="Heading4"/>
      </w:pPr>
      <w:r>
        <w:t>Time is key – limited timeframe to get it done</w:t>
      </w:r>
    </w:p>
    <w:p w:rsidR="00F56F4A" w:rsidRPr="00706BBB" w:rsidRDefault="00F56F4A" w:rsidP="00F56F4A">
      <w:r w:rsidRPr="008B6A72">
        <w:rPr>
          <w:rStyle w:val="Style13ptBold"/>
        </w:rPr>
        <w:t>Reactions, 7-25</w:t>
      </w:r>
      <w:r>
        <w:t xml:space="preserve"> - Global insurance, reinsurance and risk transfer news and analysis (“Comment: Is the Tea Party trying to derail </w:t>
      </w:r>
      <w:proofErr w:type="spellStart"/>
      <w:r>
        <w:t>Tria</w:t>
      </w:r>
      <w:proofErr w:type="spellEnd"/>
      <w:r>
        <w:t xml:space="preserve">?” 7/25/2014, </w:t>
      </w:r>
      <w:hyperlink r:id="rId115" w:history="1">
        <w:r w:rsidRPr="00E80794">
          <w:rPr>
            <w:rStyle w:val="Hyperlink"/>
          </w:rPr>
          <w:t>http://www.reactionsnet.com/Article/3365368/Sectors/23074/Comment-Is-the-Tea-Party-trying-to-derail-Tria.html</w:t>
        </w:r>
      </w:hyperlink>
      <w:r>
        <w:t xml:space="preserve"> ) DS</w:t>
      </w:r>
    </w:p>
    <w:p w:rsidR="00F56F4A" w:rsidRPr="00706BBB" w:rsidRDefault="00F56F4A" w:rsidP="00F56F4A">
      <w:pPr>
        <w:rPr>
          <w:rStyle w:val="StyleUnderline"/>
        </w:rPr>
      </w:pPr>
      <w:r w:rsidRPr="00706BBB">
        <w:rPr>
          <w:rStyle w:val="StyleUnderline"/>
        </w:rPr>
        <w:t xml:space="preserve">Democrats in Congress have been overwhelmingly hostile towards the attempts by House Republicans to limit the </w:t>
      </w:r>
      <w:proofErr w:type="spellStart"/>
      <w:r w:rsidRPr="00706BBB">
        <w:rPr>
          <w:rStyle w:val="StyleUnderline"/>
        </w:rPr>
        <w:t>programme</w:t>
      </w:r>
      <w:proofErr w:type="spellEnd"/>
      <w:r w:rsidRPr="00706BBB">
        <w:rPr>
          <w:rStyle w:val="StyleUnderline"/>
        </w:rPr>
        <w:t xml:space="preserve">. The committee vote on </w:t>
      </w:r>
      <w:proofErr w:type="spellStart"/>
      <w:r w:rsidRPr="00706BBB">
        <w:rPr>
          <w:rStyle w:val="StyleUnderline"/>
        </w:rPr>
        <w:t>Tria</w:t>
      </w:r>
      <w:proofErr w:type="spellEnd"/>
      <w:r w:rsidRPr="00706BBB">
        <w:rPr>
          <w:rStyle w:val="StyleUnderline"/>
        </w:rPr>
        <w:t xml:space="preserve"> extension was a party-line vote with every Democrat on the House Financial Services Committee voting against the Republican version of the bill because of the modifications that the GOP are attempting to make to the </w:t>
      </w:r>
      <w:proofErr w:type="spellStart"/>
      <w:r w:rsidRPr="00706BBB">
        <w:rPr>
          <w:rStyle w:val="StyleUnderline"/>
        </w:rPr>
        <w:t>programme</w:t>
      </w:r>
      <w:proofErr w:type="spellEnd"/>
      <w:r w:rsidRPr="00706BBB">
        <w:rPr>
          <w:rStyle w:val="StyleUnderline"/>
        </w:rPr>
        <w:t>.</w:t>
      </w:r>
    </w:p>
    <w:p w:rsidR="00F56F4A" w:rsidRPr="00706BBB" w:rsidRDefault="00F56F4A" w:rsidP="00F56F4A">
      <w:pPr>
        <w:rPr>
          <w:rStyle w:val="StyleUnderline"/>
        </w:rPr>
      </w:pPr>
      <w:r w:rsidRPr="00706BBB">
        <w:rPr>
          <w:rStyle w:val="StyleUnderline"/>
        </w:rPr>
        <w:t xml:space="preserve">Not all Republicans however are against extending the </w:t>
      </w:r>
      <w:proofErr w:type="spellStart"/>
      <w:r w:rsidRPr="00706BBB">
        <w:rPr>
          <w:rStyle w:val="StyleUnderline"/>
        </w:rPr>
        <w:t>programme</w:t>
      </w:r>
      <w:proofErr w:type="spellEnd"/>
      <w:r w:rsidRPr="00706BBB">
        <w:rPr>
          <w:rStyle w:val="StyleUnderline"/>
        </w:rPr>
        <w:t xml:space="preserve"> without significant modification.</w:t>
      </w:r>
    </w:p>
    <w:p w:rsidR="00F56F4A" w:rsidRDefault="00F56F4A" w:rsidP="00F56F4A">
      <w:r>
        <w:t xml:space="preserve">People close to the hill have intimated that the </w:t>
      </w:r>
      <w:proofErr w:type="spellStart"/>
      <w:r>
        <w:t>Hensarling</w:t>
      </w:r>
      <w:proofErr w:type="spellEnd"/>
      <w:r>
        <w:t xml:space="preserve"> may not have the votes to push through his version of the bill as many Republicans in the House could vote against his bill with Democrats.</w:t>
      </w:r>
    </w:p>
    <w:p w:rsidR="00F56F4A" w:rsidRDefault="00F56F4A" w:rsidP="00F56F4A">
      <w:r w:rsidRPr="00706BBB">
        <w:rPr>
          <w:rStyle w:val="StyleUnderline"/>
        </w:rPr>
        <w:t xml:space="preserve">Some have been publically vocal about their support for a </w:t>
      </w:r>
      <w:proofErr w:type="spellStart"/>
      <w:r w:rsidRPr="00706BBB">
        <w:rPr>
          <w:rStyle w:val="StyleUnderline"/>
        </w:rPr>
        <w:t>Tria</w:t>
      </w:r>
      <w:proofErr w:type="spellEnd"/>
      <w:r w:rsidRPr="00706BBB">
        <w:rPr>
          <w:rStyle w:val="StyleUnderline"/>
        </w:rPr>
        <w:t xml:space="preserve"> extension bill without a raise in the loss figure</w:t>
      </w:r>
      <w:r>
        <w:t xml:space="preserve">. Congressman Peter King told Politico in a recent interview that he would lead a campaign for the House to take up the Senate's proposals if </w:t>
      </w:r>
      <w:proofErr w:type="spellStart"/>
      <w:r>
        <w:t>Hensarling</w:t>
      </w:r>
      <w:proofErr w:type="spellEnd"/>
      <w:r>
        <w:t xml:space="preserve"> will not change his position and amend the bill currently </w:t>
      </w:r>
      <w:proofErr w:type="spellStart"/>
      <w:r>
        <w:t>favoured</w:t>
      </w:r>
      <w:proofErr w:type="spellEnd"/>
      <w:r>
        <w:t xml:space="preserve"> by the House Financial Services Committee.</w:t>
      </w:r>
    </w:p>
    <w:p w:rsidR="00F56F4A" w:rsidRPr="00706BBB" w:rsidRDefault="00F56F4A" w:rsidP="00F56F4A">
      <w:r w:rsidRPr="00706BBB">
        <w:rPr>
          <w:rStyle w:val="StyleUnderline"/>
        </w:rPr>
        <w:t xml:space="preserve">With only a few legislative weeks between Congress's return in September and the beginning of mid-term election campaigning there is an </w:t>
      </w:r>
      <w:r w:rsidRPr="00706BBB">
        <w:rPr>
          <w:rStyle w:val="Emphasis"/>
        </w:rPr>
        <w:t xml:space="preserve">urgency to get a </w:t>
      </w:r>
      <w:proofErr w:type="spellStart"/>
      <w:r w:rsidRPr="00706BBB">
        <w:rPr>
          <w:rStyle w:val="Emphasis"/>
        </w:rPr>
        <w:t>Tria</w:t>
      </w:r>
      <w:proofErr w:type="spellEnd"/>
      <w:r w:rsidRPr="00706BBB">
        <w:rPr>
          <w:rStyle w:val="Emphasis"/>
        </w:rPr>
        <w:t xml:space="preserve"> extension passed quickly</w:t>
      </w:r>
      <w:r w:rsidRPr="00706BBB">
        <w:rPr>
          <w:rStyle w:val="StyleUnderline"/>
        </w:rPr>
        <w:t>.</w:t>
      </w:r>
      <w:r>
        <w:rPr>
          <w:rStyle w:val="StyleUnderline"/>
        </w:rPr>
        <w:t xml:space="preserve"> </w:t>
      </w:r>
      <w:r w:rsidRPr="00706BBB">
        <w:t>If it is not disagreements between Republicans and Democrats and divisions in the Republican Party itself could derail the process and make an extension more unlikely.</w:t>
      </w:r>
    </w:p>
    <w:p w:rsidR="00F56F4A" w:rsidRPr="00F56F4A" w:rsidRDefault="00F56F4A" w:rsidP="00F56F4A"/>
    <w:p w:rsidR="009419B3" w:rsidRPr="006B0523" w:rsidRDefault="009419B3" w:rsidP="009419B3">
      <w:pPr>
        <w:pStyle w:val="Heading4"/>
      </w:pPr>
      <w:r w:rsidRPr="006B0523">
        <w:t xml:space="preserve">House passage of TRIA is key to market certainty – every day is critical </w:t>
      </w:r>
    </w:p>
    <w:p w:rsidR="009419B3" w:rsidRPr="00D3380D" w:rsidRDefault="009419B3" w:rsidP="009419B3">
      <w:r w:rsidRPr="00422565">
        <w:rPr>
          <w:rStyle w:val="Style13ptBold"/>
        </w:rPr>
        <w:t>Bloomberg News, 7-17</w:t>
      </w:r>
      <w:r>
        <w:t xml:space="preserve"> (“Senate passes terrorism insurance extension,” 7/17/2014, </w:t>
      </w:r>
      <w:hyperlink r:id="rId116" w:history="1">
        <w:r w:rsidRPr="003A45A4">
          <w:rPr>
            <w:rStyle w:val="Hyperlink"/>
          </w:rPr>
          <w:t>http://www.crainsnewyork.com/article/20140717/FINANCE/140719874/senate-passes-terrorism-insurance-extension</w:t>
        </w:r>
      </w:hyperlink>
      <w:r>
        <w:t xml:space="preserve"> ) DS</w:t>
      </w:r>
    </w:p>
    <w:p w:rsidR="009419B3" w:rsidRDefault="009419B3" w:rsidP="009419B3">
      <w:r>
        <w:t xml:space="preserve">(Bloomberg) -- </w:t>
      </w:r>
      <w:r w:rsidRPr="00053FF9">
        <w:rPr>
          <w:rStyle w:val="StyleUnderline"/>
        </w:rPr>
        <w:t>The Senate voted to extend through 2021 the U.S. government's financial backing for insurance to protect companies against losses from acts of terrorism.</w:t>
      </w:r>
    </w:p>
    <w:p w:rsidR="009419B3" w:rsidRPr="00053FF9" w:rsidRDefault="009419B3" w:rsidP="009419B3">
      <w:pPr>
        <w:rPr>
          <w:rStyle w:val="StyleUnderline"/>
        </w:rPr>
      </w:pPr>
      <w:r w:rsidRPr="00053FF9">
        <w:rPr>
          <w:rStyle w:val="StyleUnderline"/>
        </w:rPr>
        <w:t>The bill</w:t>
      </w:r>
      <w:r>
        <w:t xml:space="preserve">, passed 93-4 Thursday in Washington, </w:t>
      </w:r>
      <w:r w:rsidRPr="00053FF9">
        <w:rPr>
          <w:rStyle w:val="StyleUnderline"/>
        </w:rPr>
        <w:t>now goes to the House, where Republican leaders propose cutting back the reimbursement for attacks involving conventional weapons.</w:t>
      </w:r>
    </w:p>
    <w:p w:rsidR="009419B3" w:rsidRPr="00053FF9" w:rsidRDefault="009419B3" w:rsidP="009419B3">
      <w:pPr>
        <w:rPr>
          <w:rStyle w:val="StyleUnderline"/>
        </w:rPr>
      </w:pPr>
      <w:r>
        <w:t>"</w:t>
      </w:r>
      <w:r w:rsidRPr="00053FF9">
        <w:rPr>
          <w:rStyle w:val="Emphasis"/>
        </w:rPr>
        <w:t>Time is of the essence</w:t>
      </w:r>
      <w:r>
        <w:t xml:space="preserve">," bill sponsor Charles Schumer, a New York Democrat, said on the Senate floor Thursday. </w:t>
      </w:r>
      <w:r w:rsidRPr="00053FF9">
        <w:rPr>
          <w:rStyle w:val="StyleUnderline"/>
        </w:rPr>
        <w:t xml:space="preserve">"Insurance policies for 2015 are already being written. </w:t>
      </w:r>
      <w:r w:rsidRPr="00DA5B16">
        <w:rPr>
          <w:rStyle w:val="Emphasis"/>
        </w:rPr>
        <w:t>Each day that goes by without" passage of the measure "creates more</w:t>
      </w:r>
      <w:r w:rsidRPr="00053FF9">
        <w:rPr>
          <w:rStyle w:val="Emphasis"/>
        </w:rPr>
        <w:t xml:space="preserve"> uncertainty in the market</w:t>
      </w:r>
      <w:r w:rsidRPr="00053FF9">
        <w:rPr>
          <w:rStyle w:val="StyleUnderline"/>
        </w:rPr>
        <w:t>."</w:t>
      </w:r>
    </w:p>
    <w:p w:rsidR="009419B3" w:rsidRPr="00053FF9" w:rsidRDefault="009419B3" w:rsidP="009419B3">
      <w:pPr>
        <w:rPr>
          <w:rStyle w:val="StyleUnderline"/>
        </w:rPr>
      </w:pPr>
      <w:r w:rsidRPr="00053FF9">
        <w:rPr>
          <w:rStyle w:val="StyleUnderline"/>
        </w:rPr>
        <w:t xml:space="preserve">Insurers including ACE Ltd. and Hartford Financial Services Group Inc. have said their businesses could be wiped out by a </w:t>
      </w:r>
      <w:proofErr w:type="spellStart"/>
      <w:r w:rsidRPr="00053FF9">
        <w:rPr>
          <w:rStyle w:val="StyleUnderline"/>
        </w:rPr>
        <w:t>terrorism</w:t>
      </w:r>
      <w:proofErr w:type="spellEnd"/>
      <w:r w:rsidRPr="00053FF9">
        <w:rPr>
          <w:rStyle w:val="StyleUnderline"/>
        </w:rPr>
        <w:t xml:space="preserve"> attack unless the U.S. government reauthorizes the program</w:t>
      </w:r>
      <w:r>
        <w:t xml:space="preserve"> before it expires Dec. 31. </w:t>
      </w:r>
      <w:r w:rsidRPr="00053FF9">
        <w:rPr>
          <w:rStyle w:val="StyleUnderline"/>
        </w:rPr>
        <w:t xml:space="preserve">Commercial banks, </w:t>
      </w:r>
      <w:r w:rsidRPr="00053FF9">
        <w:rPr>
          <w:rStyle w:val="StyleUnderline"/>
        </w:rPr>
        <w:lastRenderedPageBreak/>
        <w:t>the National Football League, universities, realtors and insurance brokerages also have urged reauthorization.</w:t>
      </w:r>
    </w:p>
    <w:p w:rsidR="009419B3" w:rsidRDefault="009419B3" w:rsidP="009419B3">
      <w:r>
        <w:t>Property and casualty insurers are required to make terrorism insurance available to businesses, though companies aren't required to purchase it.</w:t>
      </w:r>
    </w:p>
    <w:p w:rsidR="009419B3" w:rsidRDefault="009419B3" w:rsidP="009419B3">
      <w:r>
        <w:t>Four Republicans voted against the measure: Tom Coburn of Oklahoma, Pat Roberts of Kansas, Marco Rubio of Florida and Jeff Sessions of Alabama.</w:t>
      </w:r>
    </w:p>
    <w:p w:rsidR="009419B3" w:rsidRDefault="009419B3" w:rsidP="009419B3">
      <w:r>
        <w:t>The Terrorism Risk Insurance program was first enacted in 2002 to jump-start the property and casualty market after insurers incurred $32 billion worth of claims from the Sept. 11 attacks that killed almost 3,000 people. Congress renewed the law in 2005 and in 2007.</w:t>
      </w:r>
    </w:p>
    <w:p w:rsidR="009419B3" w:rsidRDefault="009419B3" w:rsidP="009419B3">
      <w:r>
        <w:t>Annual liability</w:t>
      </w:r>
    </w:p>
    <w:p w:rsidR="009419B3" w:rsidRDefault="009419B3" w:rsidP="009419B3">
      <w:r>
        <w:t>Current law guarantees government reimbursement to insurers that cover terrorism-related injuries and property damage after the industry's combined losses exceed $100 million. The government's annual liability is capped at $100 billion.</w:t>
      </w:r>
    </w:p>
    <w:p w:rsidR="009419B3" w:rsidRDefault="009419B3" w:rsidP="009419B3">
      <w:r>
        <w:t>The Senate bill would preserve those levels, while raising insurers' co-payments to 20% from 15%.</w:t>
      </w:r>
    </w:p>
    <w:p w:rsidR="009419B3" w:rsidRDefault="009419B3" w:rsidP="009419B3">
      <w:r>
        <w:t xml:space="preserve">President Barack </w:t>
      </w:r>
      <w:r w:rsidRPr="00D3380D">
        <w:rPr>
          <w:rStyle w:val="StyleUnderline"/>
        </w:rPr>
        <w:t xml:space="preserve">Obama's administration </w:t>
      </w:r>
      <w:r w:rsidRPr="00D3380D">
        <w:rPr>
          <w:rStyle w:val="Emphasis"/>
        </w:rPr>
        <w:t>supports "swift passage</w:t>
      </w:r>
      <w:r w:rsidRPr="00D3380D">
        <w:rPr>
          <w:rStyle w:val="StyleUnderline"/>
        </w:rPr>
        <w:t>" of the Senate measure</w:t>
      </w:r>
      <w:r>
        <w:t>, according to a statement Thursday.</w:t>
      </w:r>
    </w:p>
    <w:p w:rsidR="009419B3" w:rsidRDefault="009419B3" w:rsidP="009419B3">
      <w:r>
        <w:t xml:space="preserve">In the House, Representative Randy </w:t>
      </w:r>
      <w:proofErr w:type="spellStart"/>
      <w:r>
        <w:t>Neugebauer</w:t>
      </w:r>
      <w:proofErr w:type="spellEnd"/>
      <w:r>
        <w:t>, a Texas Republican, proposed a bill that would extend the program for five years while restricting payouts for losses from attacks made with conventional weapons. The measure would raise the "trigger" for government payouts for those attacks to $500 million from $100 million.</w:t>
      </w:r>
    </w:p>
    <w:p w:rsidR="009419B3" w:rsidRDefault="009419B3" w:rsidP="009419B3">
      <w:r>
        <w:t xml:space="preserve">The bill, drafted with Financial Services Committee Chairman Jeb </w:t>
      </w:r>
      <w:proofErr w:type="spellStart"/>
      <w:r>
        <w:t>Hensarling</w:t>
      </w:r>
      <w:proofErr w:type="spellEnd"/>
      <w:r>
        <w:t xml:space="preserve"> of Texas, would preserve the current reimbursement level for losses from attacks waged by nuclear, chemical, biological and radiological weapons.</w:t>
      </w:r>
    </w:p>
    <w:p w:rsidR="009419B3" w:rsidRDefault="009419B3" w:rsidP="009419B3">
      <w:r>
        <w:t>"</w:t>
      </w:r>
      <w:r w:rsidRPr="00D3380D">
        <w:rPr>
          <w:rStyle w:val="StyleUnderline"/>
        </w:rPr>
        <w:t>Terrorism is a reality, particularly in places like New York</w:t>
      </w:r>
      <w:r>
        <w:t xml:space="preserve">," said Kathryn </w:t>
      </w:r>
      <w:proofErr w:type="spellStart"/>
      <w:r>
        <w:t>Wylde</w:t>
      </w:r>
      <w:proofErr w:type="spellEnd"/>
      <w:r>
        <w:t>, president and CEO of the Partnership for New York City, in a statement. "</w:t>
      </w:r>
      <w:r w:rsidRPr="00D3380D">
        <w:rPr>
          <w:rStyle w:val="StyleUnderline"/>
        </w:rPr>
        <w:t>Sen. Schumer and members of the Senate Banking, Housing, and Urban Affairs Committee have crafted a bill that allows insurers, employers, and property owners to manage the terrorism risk. The House should follow the Senate’s lead and pass a bill that maintains the current structure of this essential program without delay.</w:t>
      </w:r>
      <w:r>
        <w:t>"</w:t>
      </w:r>
    </w:p>
    <w:p w:rsidR="009419B3" w:rsidRDefault="009419B3" w:rsidP="009419B3">
      <w:pPr>
        <w:pStyle w:val="Heading2"/>
      </w:pPr>
      <w:r>
        <w:lastRenderedPageBreak/>
        <w:t>Economy Impact</w:t>
      </w:r>
    </w:p>
    <w:p w:rsidR="009419B3" w:rsidRDefault="002A5840" w:rsidP="009419B3">
      <w:pPr>
        <w:pStyle w:val="Heading3"/>
      </w:pPr>
      <w:r>
        <w:lastRenderedPageBreak/>
        <w:t>Economy Impact</w:t>
      </w:r>
    </w:p>
    <w:p w:rsidR="009419B3" w:rsidRDefault="009419B3" w:rsidP="009419B3">
      <w:pPr>
        <w:pStyle w:val="Heading4"/>
      </w:pPr>
      <w:r>
        <w:t>TRIA is crucial to the economy – this evidence is reverse causal</w:t>
      </w:r>
    </w:p>
    <w:p w:rsidR="009419B3" w:rsidRPr="001E0621" w:rsidRDefault="009419B3" w:rsidP="009419B3">
      <w:r w:rsidRPr="00A52710">
        <w:rPr>
          <w:rStyle w:val="Style13ptBold"/>
        </w:rPr>
        <w:t>Wilson, 7-22</w:t>
      </w:r>
      <w:r>
        <w:t xml:space="preserve"> - Political reporter for the Hill (Megan, “Chamber spending tops $40M as election nears,” 7/22/2014, </w:t>
      </w:r>
      <w:hyperlink r:id="rId117" w:history="1">
        <w:r w:rsidRPr="007C1B8E">
          <w:rPr>
            <w:rStyle w:val="Hyperlink"/>
          </w:rPr>
          <w:t>http://thehill.com/business-a-lobbying/business-a-lobbying/212961-chambers-spending-tops-40m-as-election-nears</w:t>
        </w:r>
      </w:hyperlink>
      <w:r>
        <w:t xml:space="preserve"> ) DS</w:t>
      </w:r>
    </w:p>
    <w:p w:rsidR="009419B3" w:rsidRPr="001E0621" w:rsidRDefault="009419B3" w:rsidP="009419B3">
      <w:pPr>
        <w:rPr>
          <w:rStyle w:val="StyleUnderline"/>
        </w:rPr>
      </w:pPr>
      <w:r w:rsidRPr="001E0621">
        <w:rPr>
          <w:rStyle w:val="StyleUnderline"/>
        </w:rPr>
        <w:t>The group lobbied on the Terrorism Risk Insurance Act</w:t>
      </w:r>
      <w:r>
        <w:t xml:space="preserve"> (TRIA), which </w:t>
      </w:r>
      <w:r w:rsidRPr="001E0621">
        <w:rPr>
          <w:rStyle w:val="StyleUnderline"/>
        </w:rPr>
        <w:t>is set to expire at the end of this year. It also organized a letter signed by dozens of groups and corporations urging Congress to renew the program.</w:t>
      </w:r>
    </w:p>
    <w:p w:rsidR="009419B3" w:rsidRDefault="009419B3" w:rsidP="009419B3">
      <w:r>
        <w:t>“</w:t>
      </w:r>
      <w:r w:rsidRPr="001E0621">
        <w:rPr>
          <w:rStyle w:val="Emphasis"/>
        </w:rPr>
        <w:t>TRIA fosters certainty in the marketplace</w:t>
      </w:r>
      <w:r>
        <w:t xml:space="preserve"> </w:t>
      </w:r>
      <w:r w:rsidRPr="001E0621">
        <w:rPr>
          <w:rStyle w:val="StyleUnderline"/>
        </w:rPr>
        <w:t>and allows all of these interconnected elements of the economy to continue to move forward</w:t>
      </w:r>
      <w:r>
        <w:t xml:space="preserve">. </w:t>
      </w:r>
      <w:r w:rsidRPr="001E0621">
        <w:rPr>
          <w:rStyle w:val="Emphasis"/>
        </w:rPr>
        <w:t>Without the backstop that TRIA</w:t>
      </w:r>
      <w:r w:rsidRPr="001E0621">
        <w:rPr>
          <w:rStyle w:val="StyleUnderline"/>
        </w:rPr>
        <w:t xml:space="preserve"> provides, the private insurance market would simply be unable to provide adequate levels of terrorism risk insurance</w:t>
      </w:r>
      <w:r>
        <w:t xml:space="preserve">,” the letter from April reads. </w:t>
      </w:r>
    </w:p>
    <w:p w:rsidR="009419B3" w:rsidRPr="001E0621" w:rsidRDefault="009419B3" w:rsidP="009419B3">
      <w:pPr>
        <w:rPr>
          <w:rStyle w:val="StyleUnderline"/>
        </w:rPr>
      </w:pPr>
      <w:r>
        <w:t>“</w:t>
      </w:r>
      <w:r w:rsidRPr="001E0621">
        <w:rPr>
          <w:rStyle w:val="StyleUnderline"/>
        </w:rPr>
        <w:t xml:space="preserve">Maintaining a workable federal terrorism insurance mechanism is </w:t>
      </w:r>
      <w:r w:rsidRPr="001E0621">
        <w:rPr>
          <w:rStyle w:val="Emphasis"/>
        </w:rPr>
        <w:t>vital for our nation’s economic security</w:t>
      </w:r>
      <w:r w:rsidRPr="001E0621">
        <w:rPr>
          <w:rStyle w:val="StyleUnderline"/>
        </w:rPr>
        <w:t xml:space="preserve">, and without adequate coverage, </w:t>
      </w:r>
      <w:r w:rsidRPr="001E0621">
        <w:rPr>
          <w:rStyle w:val="Emphasis"/>
        </w:rPr>
        <w:t>our ability to mitigate further</w:t>
      </w:r>
      <w:r w:rsidRPr="001E0621">
        <w:rPr>
          <w:rStyle w:val="StyleUnderline"/>
        </w:rPr>
        <w:t xml:space="preserve"> </w:t>
      </w:r>
      <w:r w:rsidRPr="001E0621">
        <w:rPr>
          <w:rStyle w:val="Emphasis"/>
        </w:rPr>
        <w:t>economic fallout in the event of an attack would be greatly impaired</w:t>
      </w:r>
      <w:r w:rsidRPr="001E0621">
        <w:rPr>
          <w:rStyle w:val="StyleUnderline"/>
        </w:rPr>
        <w:t>,” it continues.</w:t>
      </w:r>
    </w:p>
    <w:p w:rsidR="009419B3" w:rsidRDefault="009419B3" w:rsidP="009419B3"/>
    <w:p w:rsidR="009419B3" w:rsidRDefault="009419B3" w:rsidP="009419B3">
      <w:pPr>
        <w:pStyle w:val="Heading4"/>
      </w:pPr>
      <w:r>
        <w:t>Certainty is key to small businesses – crucial to sustain economic recovery</w:t>
      </w:r>
    </w:p>
    <w:p w:rsidR="009419B3" w:rsidRPr="00BE1A5B" w:rsidRDefault="009419B3" w:rsidP="009419B3">
      <w:proofErr w:type="spellStart"/>
      <w:r w:rsidRPr="00581C7D">
        <w:rPr>
          <w:rStyle w:val="Style13ptBold"/>
        </w:rPr>
        <w:t>Stibel</w:t>
      </w:r>
      <w:proofErr w:type="spellEnd"/>
      <w:r w:rsidRPr="00581C7D">
        <w:rPr>
          <w:rStyle w:val="Style13ptBold"/>
        </w:rPr>
        <w:t>, 2013</w:t>
      </w:r>
      <w:r>
        <w:t xml:space="preserve"> - chairman and CEO of Dun &amp; Bradstreet Credibility Corp (Jeff, “No Economic Recovery </w:t>
      </w:r>
      <w:proofErr w:type="gramStart"/>
      <w:r>
        <w:t>Without</w:t>
      </w:r>
      <w:proofErr w:type="gramEnd"/>
      <w:r>
        <w:t xml:space="preserve"> Small Businesses | Commentary,” 5/15/2013, </w:t>
      </w:r>
      <w:hyperlink r:id="rId118" w:history="1">
        <w:r w:rsidRPr="00D31F92">
          <w:rPr>
            <w:rStyle w:val="Hyperlink"/>
          </w:rPr>
          <w:t>http://www.rollcall.com/news/no_economic_recovery_without_small_businesses_commentary-224803-1.html?zkPrintable=true</w:t>
        </w:r>
      </w:hyperlink>
      <w:r>
        <w:t xml:space="preserve"> ) DS</w:t>
      </w:r>
    </w:p>
    <w:p w:rsidR="009419B3" w:rsidRDefault="009419B3" w:rsidP="009419B3">
      <w:r w:rsidRPr="00BE1A5B">
        <w:rPr>
          <w:rStyle w:val="StyleUnderline"/>
        </w:rPr>
        <w:t xml:space="preserve">There is simply </w:t>
      </w:r>
      <w:r w:rsidRPr="00BE1A5B">
        <w:rPr>
          <w:rStyle w:val="Emphasis"/>
        </w:rPr>
        <w:t>no such thing as an economic recovery without a jobs recovery</w:t>
      </w:r>
      <w:r>
        <w:t xml:space="preserve">. And historically, </w:t>
      </w:r>
      <w:r w:rsidRPr="00BE1A5B">
        <w:rPr>
          <w:rStyle w:val="Emphasis"/>
        </w:rPr>
        <w:t>there has never been a jobs recovery without small-business growth.</w:t>
      </w:r>
      <w:r>
        <w:t xml:space="preserve"> </w:t>
      </w:r>
      <w:r w:rsidRPr="00BE1A5B">
        <w:rPr>
          <w:rStyle w:val="StyleUnderline"/>
        </w:rPr>
        <w:t>Small businesses typically employ more than half the workforce and create a full two-thirds of the new jobs in the United States. Small businesses provide investment, innovation, competition and entrepreneurial energy so essential to long-term, sustainable growth</w:t>
      </w:r>
      <w:r>
        <w:t>. So it presents a big problem that the National Federation of Independent Business’ Small Business Economic Trends report for April 2013 showed that a net zero percent of small-business owners plan to hire in the near future. This is a huge blow to the economy.</w:t>
      </w:r>
    </w:p>
    <w:p w:rsidR="009419B3" w:rsidRDefault="009419B3" w:rsidP="009419B3">
      <w:r>
        <w:t xml:space="preserve">While this is dismal news, it’s not irreversible. The solution is actually simple: First, we need to incentivize startup companies, especially those that create jobs. The number of startups has declined in recent years, in large part because their access to capital dried up, and that has had immediate negative effects on employment and longer-term effects on the future of innovation. To reverse this trend, we need to shift funding to new companies and tax credits to entrepreneurs. Small businesses need capital to grow. Traditionally Congress helped make this easier, by giving the Small Business Administration the resources to guarantee small-business loans. Yet at the very time this program must be continued and expanded, it is being starved. As a result of </w:t>
      </w:r>
      <w:proofErr w:type="gramStart"/>
      <w:r>
        <w:t>the sequester</w:t>
      </w:r>
      <w:proofErr w:type="gramEnd"/>
      <w:r>
        <w:t>, the SBA loan guarantees program was cut. Congress should again fund this program, in addition to the Small Business Innovation Research grants that have helped launch many great American tech startups.</w:t>
      </w:r>
    </w:p>
    <w:p w:rsidR="009419B3" w:rsidRDefault="009419B3" w:rsidP="009419B3">
      <w:r>
        <w:lastRenderedPageBreak/>
        <w:t>Second, small businesses need people. At the high end, tech startups look for workers with cutting-edge skills. Many other startups are founded by immigrants or the children of immigrants. Yet America’s immigration system is broken. Bipartisan efforts to update and improve this system are welcome and needed, and immigration changes should include provisions offered in the so-called Startup Act 3.0.</w:t>
      </w:r>
    </w:p>
    <w:p w:rsidR="009419B3" w:rsidRPr="00BE1A5B" w:rsidRDefault="009419B3" w:rsidP="009419B3">
      <w:pPr>
        <w:rPr>
          <w:rStyle w:val="StyleUnderline"/>
        </w:rPr>
      </w:pPr>
      <w:r>
        <w:t xml:space="preserve">Finally, </w:t>
      </w:r>
      <w:r w:rsidRPr="00BE1A5B">
        <w:rPr>
          <w:rStyle w:val="Emphasis"/>
        </w:rPr>
        <w:t>small businesses crave certainty</w:t>
      </w:r>
      <w:r>
        <w:t xml:space="preserve">. Yet trillions of dollars in potential investments in new businesses, new jobs and equipment remain on the sidelines, afraid of what may come. </w:t>
      </w:r>
      <w:r w:rsidRPr="00BE1A5B">
        <w:rPr>
          <w:rStyle w:val="StyleUnderline"/>
        </w:rPr>
        <w:t>Partisan brinkmanship spawns fear, uncertainty and doubt ... and few jobs</w:t>
      </w:r>
      <w:r>
        <w:t xml:space="preserve">. We all know that ultimately, </w:t>
      </w:r>
      <w:r w:rsidRPr="00BE1A5B">
        <w:rPr>
          <w:rStyle w:val="StyleUnderline"/>
        </w:rPr>
        <w:t>policymakers need pro-growth, comprehensive tax changes and entitlement programs that can be sustained</w:t>
      </w:r>
      <w:r>
        <w:t xml:space="preserve">. Drawing out fiscal </w:t>
      </w:r>
      <w:r w:rsidRPr="00BE1A5B">
        <w:rPr>
          <w:rStyle w:val="StyleUnderline"/>
        </w:rPr>
        <w:t>showdowns</w:t>
      </w:r>
      <w:r>
        <w:t xml:space="preserve"> for another five years </w:t>
      </w:r>
      <w:r w:rsidRPr="00BE1A5B">
        <w:rPr>
          <w:rStyle w:val="StyleUnderline"/>
        </w:rPr>
        <w:t>will do irreparable damage to our entrepreneurial economy and rob our future of literally tens of thousands of new businesses.</w:t>
      </w:r>
      <w:r w:rsidRPr="00BE1A5B">
        <w:t xml:space="preserve"> It’s time to fix the debt so we can all move on.</w:t>
      </w:r>
    </w:p>
    <w:p w:rsidR="009419B3" w:rsidRDefault="009419B3" w:rsidP="009419B3">
      <w:pPr>
        <w:rPr>
          <w:rStyle w:val="StyleUnderline"/>
        </w:rPr>
      </w:pPr>
      <w:r>
        <w:t xml:space="preserve">May is small-business month, so there is no better time to act than now. We should commemorate it by enacting measures to help small businesses grow. </w:t>
      </w:r>
      <w:r w:rsidRPr="00BE1A5B">
        <w:rPr>
          <w:rStyle w:val="StyleUnderline"/>
        </w:rPr>
        <w:t xml:space="preserve">Without small businesses, our </w:t>
      </w:r>
      <w:r w:rsidRPr="00BE1A5B">
        <w:rPr>
          <w:rStyle w:val="Emphasis"/>
        </w:rPr>
        <w:t>recovery will be a false one</w:t>
      </w:r>
      <w:r w:rsidRPr="00BE1A5B">
        <w:rPr>
          <w:rStyle w:val="StyleUnderline"/>
        </w:rPr>
        <w:t>, creating a widening gap between corporate profits and middle-class incom</w:t>
      </w:r>
      <w:r>
        <w:rPr>
          <w:rStyle w:val="StyleUnderline"/>
        </w:rPr>
        <w:t>e.</w:t>
      </w:r>
    </w:p>
    <w:p w:rsidR="002A5840" w:rsidRDefault="002A5840" w:rsidP="002A5840"/>
    <w:p w:rsidR="002A5840" w:rsidRPr="00834915" w:rsidRDefault="002A5840" w:rsidP="002A5840">
      <w:pPr>
        <w:pStyle w:val="Heading4"/>
      </w:pPr>
      <w:r>
        <w:t>The impact is global nuclear war</w:t>
      </w:r>
    </w:p>
    <w:p w:rsidR="002A5840" w:rsidRPr="00284AD6" w:rsidRDefault="002A5840" w:rsidP="002A5840">
      <w:proofErr w:type="spellStart"/>
      <w:r w:rsidRPr="00834915">
        <w:rPr>
          <w:rStyle w:val="Style13ptBold"/>
        </w:rPr>
        <w:t>Freidberg</w:t>
      </w:r>
      <w:proofErr w:type="spellEnd"/>
      <w:r w:rsidRPr="00834915">
        <w:rPr>
          <w:rStyle w:val="Style13ptBold"/>
        </w:rPr>
        <w:t xml:space="preserve"> and </w:t>
      </w:r>
      <w:proofErr w:type="spellStart"/>
      <w:r w:rsidRPr="00834915">
        <w:rPr>
          <w:rStyle w:val="Style13ptBold"/>
        </w:rPr>
        <w:t>Schonfeld</w:t>
      </w:r>
      <w:proofErr w:type="spellEnd"/>
      <w:r w:rsidRPr="00834915">
        <w:rPr>
          <w:rStyle w:val="Style13ptBold"/>
        </w:rPr>
        <w:t xml:space="preserve">, 8 </w:t>
      </w:r>
      <w:r w:rsidRPr="00284AD6">
        <w:t xml:space="preserve">--- *Professor of Politics and IR at Princeton’s Woodrow Wilson School, AND **senior editor of Commentary and a visiting scholar at the Witherspoon Institute in Princeton (10/21/2008, Aaron and Gabriel, “The Dangers of a Diminished America”, Wall Street Journal, </w:t>
      </w:r>
      <w:r w:rsidRPr="00834915">
        <w:t>http://online.wsj.com/article/SB122455074012352571.html?mod=googlenews_wsj)</w:t>
      </w:r>
    </w:p>
    <w:p w:rsidR="002A5840" w:rsidRDefault="002A5840" w:rsidP="002A5840">
      <w:r w:rsidRPr="00834915">
        <w:rPr>
          <w:rStyle w:val="StyleUnderline"/>
        </w:rPr>
        <w:t>With the global financial system in serious trouble, is America's geostrategic dominance likely to diminish?</w:t>
      </w:r>
      <w:r w:rsidRPr="00284AD6">
        <w:t xml:space="preserve"> If so, what would that mean? One immediate implication of the crisis that began on Wall Street and spread across the world is </w:t>
      </w:r>
      <w:r w:rsidRPr="00063106">
        <w:t xml:space="preserve">that </w:t>
      </w:r>
      <w:r w:rsidRPr="00834915">
        <w:rPr>
          <w:rStyle w:val="StyleUnderline"/>
        </w:rPr>
        <w:t>the primary instruments of U.S. foreign policy will be crimped</w:t>
      </w:r>
      <w:r w:rsidRPr="00063106">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834915">
        <w:rPr>
          <w:rStyle w:val="StyleUnderline"/>
        </w:rPr>
        <w:t xml:space="preserve">we may be headed: toward a </w:t>
      </w:r>
      <w:r w:rsidRPr="00063106">
        <w:rPr>
          <w:rStyle w:val="Emphasis"/>
          <w:rFonts w:asciiTheme="majorHAnsi" w:hAnsiTheme="majorHAnsi"/>
        </w:rPr>
        <w:t>major reduction in America's world role</w:t>
      </w:r>
      <w:r w:rsidRPr="00834915">
        <w:rPr>
          <w:rStyle w:val="StyleUnderline"/>
        </w:rPr>
        <w:t xml:space="preserve">, and perhaps even a new era of financially-induced isolationism. Pressures to cut defense spending, and to dodge the cost of waging two wars, already intense before this crisis, are likely to mount. </w:t>
      </w:r>
      <w:r w:rsidRPr="00063106">
        <w:t xml:space="preserve">Despite the success of the surge, the war in Iraq remains deeply unpopular. Precipitous withdrawal -- attractive to a sizable swath of the electorate before the financial implosion -- might well become even more popular with annual war bills running in the hundreds of billions. Protectionist sentiments are sure to grow stronger as jobs disappear in the coming slowdown. Even before our current woes, calls to save jobs by restricting imports had begun to gather support among many Democrats and some Republicans. </w:t>
      </w:r>
      <w:r w:rsidRPr="00834915">
        <w:rPr>
          <w:rStyle w:val="StyleUnderline"/>
        </w:rPr>
        <w:t>In a prolonged recession, gale-force winds of protectionism will blow.</w:t>
      </w:r>
      <w:r w:rsidRPr="00063106">
        <w:t xml:space="preserve"> Then </w:t>
      </w:r>
      <w:r w:rsidRPr="00834915">
        <w:rPr>
          <w:rStyle w:val="StyleUnderline"/>
        </w:rPr>
        <w:t>there are the dolorous consequences of a potential collapse of the world's financial architecture. For decades now, Americans have enjoyed the advantages of being at the center of that system. The worldwide use of the dollar, and the stability of our economy</w:t>
      </w:r>
      <w:r w:rsidRPr="00063106">
        <w:t xml:space="preserve">, among other things, </w:t>
      </w:r>
      <w:r w:rsidRPr="00834915">
        <w:rPr>
          <w:rStyle w:val="StyleUnderline"/>
        </w:rPr>
        <w:t xml:space="preserve">made it easier for us to run huge budget deficits, as we counted on </w:t>
      </w:r>
      <w:r w:rsidRPr="00834915">
        <w:rPr>
          <w:rStyle w:val="StyleUnderline"/>
        </w:rPr>
        <w:lastRenderedPageBreak/>
        <w:t xml:space="preserve">foreigners to pick up the tab by buying dollar-denominated assets as a safe haven. </w:t>
      </w:r>
      <w:r w:rsidRPr="00063106">
        <w:t xml:space="preserve">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w:t>
      </w:r>
      <w:r w:rsidRPr="00834915">
        <w:rPr>
          <w:rStyle w:val="StyleUnderline"/>
        </w:rPr>
        <w:t>Russia's new militancy and China's seemingly 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w:t>
      </w:r>
      <w:r w:rsidRPr="00063106">
        <w:t xml:space="preserve"> such a scenario there are shades of </w:t>
      </w:r>
      <w:r w:rsidRPr="00834915">
        <w:rPr>
          <w:rStyle w:val="StyleUnderline"/>
        </w:rPr>
        <w:t>the</w:t>
      </w:r>
      <w:r w:rsidRPr="00063106">
        <w:t xml:space="preserve"> 19</w:t>
      </w:r>
      <w:r w:rsidRPr="00834915">
        <w:rPr>
          <w:rStyle w:val="StyleUnderline"/>
        </w:rPr>
        <w:t>30s</w:t>
      </w:r>
      <w:r w:rsidRPr="00063106">
        <w:t xml:space="preserve">, </w:t>
      </w:r>
      <w:r w:rsidRPr="00834915">
        <w:rPr>
          <w:rStyle w:val="StyleUnderline"/>
        </w:rPr>
        <w:t xml:space="preserve">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063106">
        <w:rPr>
          <w:rStyle w:val="Emphasis"/>
          <w:rFonts w:asciiTheme="majorHAnsi" w:hAnsiTheme="majorHAnsi"/>
        </w:rPr>
        <w:t>reckless with their nuclear toys</w:t>
      </w:r>
      <w:r w:rsidRPr="00834915">
        <w:rPr>
          <w:rStyle w:val="StyleUnderline"/>
        </w:rPr>
        <w:t>, just at our moment of maximum vulnerability.</w:t>
      </w:r>
      <w:r w:rsidRPr="00063106">
        <w:rPr>
          <w:u w:val="single"/>
        </w:rPr>
        <w:t xml:space="preserve"> </w:t>
      </w:r>
      <w:r w:rsidRPr="00834915">
        <w:rPr>
          <w:rStyle w:val="StyleUnderline"/>
        </w:rPr>
        <w:t>The aftershocks of the financial crisis will almost certainly rock our principal strategic competitors even harder</w:t>
      </w:r>
      <w:r w:rsidRPr="00063106">
        <w:t xml:space="preserve">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w:t>
      </w:r>
      <w:r w:rsidRPr="00834915">
        <w:rPr>
          <w:rStyle w:val="StyleUnderline"/>
        </w:rPr>
        <w:t>None of this is good news if the authoritarian leaders of these countries seek to divert attention from internal travails with external adventures</w:t>
      </w:r>
      <w:r w:rsidRPr="00063106">
        <w:rPr>
          <w:u w:val="single"/>
        </w:rPr>
        <w:t xml:space="preserve">. </w:t>
      </w:r>
      <w:r w:rsidRPr="00063106">
        <w:t xml:space="preserve">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834915">
        <w:rPr>
          <w:rStyle w:val="StyleUnderline"/>
        </w:rPr>
        <w:t>There is no substitute for America on the world stage</w:t>
      </w:r>
      <w:r w:rsidRPr="00284AD6">
        <w:t>. The choice we have before us is between the potentially disastrous effects of disengagement and the stiff price tag of continued American leadership.</w:t>
      </w:r>
    </w:p>
    <w:p w:rsidR="002D15D3" w:rsidRDefault="002D15D3" w:rsidP="002D15D3">
      <w:pPr>
        <w:pStyle w:val="Heading3"/>
      </w:pPr>
      <w:r>
        <w:lastRenderedPageBreak/>
        <w:t>Ext. Internal Link</w:t>
      </w:r>
    </w:p>
    <w:p w:rsidR="002D15D3" w:rsidRDefault="002D15D3" w:rsidP="002D15D3">
      <w:pPr>
        <w:pStyle w:val="Heading4"/>
      </w:pPr>
      <w:r>
        <w:t>TRIA is crucial to economic certainty – failure to reauthorize causes stagnation</w:t>
      </w:r>
    </w:p>
    <w:p w:rsidR="002D15D3" w:rsidRPr="00A0647E" w:rsidRDefault="002D15D3" w:rsidP="002D15D3">
      <w:r w:rsidRPr="00971569">
        <w:rPr>
          <w:rStyle w:val="Style13ptBold"/>
        </w:rPr>
        <w:t>TNS, 2014</w:t>
      </w:r>
      <w:r>
        <w:t xml:space="preserve"> - Targeted News Service (“Terrorism Risk Insurance Act Improves Economic Certainty, Marsh Report Concludes,” 4/22/2014, </w:t>
      </w:r>
      <w:hyperlink r:id="rId119" w:history="1">
        <w:r w:rsidRPr="00C1626B">
          <w:rPr>
            <w:rStyle w:val="Hyperlink"/>
          </w:rPr>
          <w:t>http://insurancenewsnet.com/oarticle/2014/04/23/terrorism-risk-insurance-act-improves-economic-certainty-marsh-report-concludes-a-493453.html</w:t>
        </w:r>
      </w:hyperlink>
      <w:r>
        <w:t xml:space="preserve"> ) DS</w:t>
      </w:r>
    </w:p>
    <w:p w:rsidR="002D15D3" w:rsidRDefault="002D15D3" w:rsidP="002D15D3">
      <w:r>
        <w:t xml:space="preserve">WASHINGTON, April 22 -- The Coalition to Insure </w:t>
      </w:r>
      <w:proofErr w:type="gramStart"/>
      <w:r>
        <w:t>Against</w:t>
      </w:r>
      <w:proofErr w:type="gramEnd"/>
      <w:r>
        <w:t xml:space="preserve"> Terrorism issued the following news release:</w:t>
      </w:r>
    </w:p>
    <w:p w:rsidR="002D15D3" w:rsidRDefault="002D15D3" w:rsidP="002D15D3">
      <w:r w:rsidRPr="00A0647E">
        <w:rPr>
          <w:rStyle w:val="StyleUnderline"/>
        </w:rPr>
        <w:t xml:space="preserve">The Coalition to Insure </w:t>
      </w:r>
      <w:proofErr w:type="gramStart"/>
      <w:r w:rsidRPr="00A0647E">
        <w:rPr>
          <w:rStyle w:val="StyleUnderline"/>
        </w:rPr>
        <w:t>Against</w:t>
      </w:r>
      <w:proofErr w:type="gramEnd"/>
      <w:r w:rsidRPr="00A0647E">
        <w:rPr>
          <w:rStyle w:val="StyleUnderline"/>
        </w:rPr>
        <w:t xml:space="preserve"> Terrorism</w:t>
      </w:r>
      <w:r>
        <w:t xml:space="preserve"> (CIAT), </w:t>
      </w:r>
      <w:r w:rsidRPr="00A0647E">
        <w:rPr>
          <w:rStyle w:val="StyleUnderline"/>
        </w:rPr>
        <w:t>which represents business insurance consumers throughout the transportation, real estate, manufacturing, construction, entertainment, energy and retail sectors, welcomed a report released today by the insurance brokerage firm Marsh &amp; McLennan Companies, Inc</w:t>
      </w:r>
      <w:r>
        <w:t xml:space="preserve">. The study, 2014 Terrorism Risk Insurance Report, </w:t>
      </w:r>
      <w:r w:rsidRPr="00A0647E">
        <w:rPr>
          <w:rStyle w:val="StyleUnderline"/>
        </w:rPr>
        <w:t>concludes that the Terrorism Risk Insurance Act</w:t>
      </w:r>
      <w:r>
        <w:t xml:space="preserve"> (TRIA) </w:t>
      </w:r>
      <w:r w:rsidRPr="00A0647E">
        <w:rPr>
          <w:rStyle w:val="StyleUnderline"/>
        </w:rPr>
        <w:t>has been responsible for the development and continuation of a reliable private market for terrorism risk insurance - a strong argument for its extension</w:t>
      </w:r>
      <w:r>
        <w:t>. TRIA has twice been reauthorized - in 2005 and 2007 as the Terrorism Risk Insurance Program Reauthorization Act (TRIPRA) - and is scheduled to sunset at the end of the year.</w:t>
      </w:r>
    </w:p>
    <w:p w:rsidR="002D15D3" w:rsidRDefault="002D15D3" w:rsidP="002D15D3">
      <w:r>
        <w:t>The Marsh report specifically notes, "</w:t>
      </w:r>
      <w:r w:rsidRPr="00A0647E">
        <w:rPr>
          <w:rStyle w:val="StyleUnderline"/>
        </w:rPr>
        <w:t xml:space="preserve">The potential for </w:t>
      </w:r>
      <w:r w:rsidRPr="00A0647E">
        <w:rPr>
          <w:rStyle w:val="Emphasis"/>
        </w:rPr>
        <w:t>adverse economic consequences</w:t>
      </w:r>
      <w:r w:rsidRPr="00A0647E">
        <w:rPr>
          <w:rStyle w:val="StyleUnderline"/>
        </w:rPr>
        <w:t xml:space="preserve"> due to limited or unavailable terrorism insurance should be an impetus for quick congressional action to reauthorize</w:t>
      </w:r>
      <w:r>
        <w:t xml:space="preserve"> TRIPRA." The report concludes, "</w:t>
      </w:r>
      <w:r w:rsidRPr="00A0647E">
        <w:rPr>
          <w:rStyle w:val="StyleUnderline"/>
        </w:rPr>
        <w:t>The availability and affordability of terrorism insurance for organizations in the U.S. that purchase the coverage has in large part been due to the implementation</w:t>
      </w:r>
      <w:r>
        <w:t xml:space="preserve"> of TRIPRA."</w:t>
      </w:r>
    </w:p>
    <w:p w:rsidR="002D15D3" w:rsidRDefault="002D15D3" w:rsidP="002D15D3">
      <w:r>
        <w:t>Speaking at an event to introduce the Marsh report, CIAT representative W. Edward Walter, president and CEO of Host Hotels and Resorts, Inc. said, "</w:t>
      </w:r>
      <w:r w:rsidRPr="00A0647E">
        <w:rPr>
          <w:rStyle w:val="StyleUnderline"/>
        </w:rPr>
        <w:t>TRIA fills a fundamental need recognized throughout modern economies. Without TRIA, the federal government would respond to the next terrorist event with various forms of disaster relief - but without a structure to involve the private sector. The cost to taxpayers would be significant</w:t>
      </w:r>
      <w:r>
        <w:t>."</w:t>
      </w:r>
    </w:p>
    <w:p w:rsidR="002D15D3" w:rsidRDefault="002D15D3" w:rsidP="002D15D3">
      <w:r>
        <w:t xml:space="preserve">TRIA was enacted in the wake of 9/11 when reinsurers and primary insurers - after paying out more than $30 billion in claims - withdrew from the terrorism risk insurance marketplace. </w:t>
      </w:r>
      <w:r w:rsidRPr="00A0647E">
        <w:rPr>
          <w:rStyle w:val="StyleUnderline"/>
        </w:rPr>
        <w:t xml:space="preserve">The inability to access this coverage led to business disruption and hundreds of thousands of lost jobs, and contributed to </w:t>
      </w:r>
      <w:r w:rsidRPr="00A0647E">
        <w:rPr>
          <w:rStyle w:val="Emphasis"/>
        </w:rPr>
        <w:t>economic stagnation</w:t>
      </w:r>
      <w:r>
        <w:t>. TRIA brought private terrorism risk coverage back to the marketplace, enabling businesses to again purchase insurance and providing a shield for the economy against unpredictable, catastrophic terrorist attacks.</w:t>
      </w:r>
    </w:p>
    <w:p w:rsidR="002D15D3" w:rsidRPr="00A0647E" w:rsidRDefault="002D15D3" w:rsidP="002D15D3">
      <w:pPr>
        <w:rPr>
          <w:rStyle w:val="StyleUnderline"/>
        </w:rPr>
      </w:pPr>
      <w:r>
        <w:t xml:space="preserve">"Yesterday's Boston Marathon conjured painful memories of last year's tragedy - and served to remind us that terrorism remains an unfortunate reality in our world," said Walter. "The risks associated with terrorism are not disappearing - they are a continuing element of our daily lives. </w:t>
      </w:r>
      <w:r w:rsidRPr="00A0647E">
        <w:rPr>
          <w:rStyle w:val="StyleUnderline"/>
        </w:rPr>
        <w:t xml:space="preserve">The uncertainty surrounding the future of terrorism insurance will </w:t>
      </w:r>
      <w:r w:rsidRPr="00A0647E">
        <w:rPr>
          <w:rStyle w:val="Emphasis"/>
        </w:rPr>
        <w:t>hurt the economy</w:t>
      </w:r>
      <w:r w:rsidRPr="00A0647E">
        <w:rPr>
          <w:rStyle w:val="StyleUnderline"/>
        </w:rPr>
        <w:t>."</w:t>
      </w:r>
    </w:p>
    <w:p w:rsidR="002D15D3" w:rsidRPr="00A0647E" w:rsidRDefault="002D15D3" w:rsidP="002D15D3">
      <w:pPr>
        <w:rPr>
          <w:rStyle w:val="StyleUnderline"/>
        </w:rPr>
      </w:pPr>
      <w:r>
        <w:t>"At least 22 other nations, including most of the major OECD economies, have terrorism insurance programs in place," added Walter. "</w:t>
      </w:r>
      <w:r w:rsidRPr="00A0647E">
        <w:rPr>
          <w:rStyle w:val="StyleUnderline"/>
        </w:rPr>
        <w:t xml:space="preserve">TRIA remains the best method to address the </w:t>
      </w:r>
      <w:r w:rsidRPr="00A0647E">
        <w:rPr>
          <w:rStyle w:val="Emphasis"/>
        </w:rPr>
        <w:t>cost and uncertainty of terrorism</w:t>
      </w:r>
      <w:r w:rsidRPr="00A0647E">
        <w:rPr>
          <w:rStyle w:val="StyleUnderline"/>
        </w:rPr>
        <w:t>."</w:t>
      </w:r>
    </w:p>
    <w:p w:rsidR="002D15D3" w:rsidRDefault="002D15D3" w:rsidP="002D15D3">
      <w:r>
        <w:t xml:space="preserve">Earlier this month, a bipartisan group of thirteen senators sponsored legislation now pending before the Senate Committee on Banking, Housing and Urban Affairs that would extend TRIA </w:t>
      </w:r>
      <w:r>
        <w:lastRenderedPageBreak/>
        <w:t>for seven years. Three bills to extend TRIA also have been introduced in the House of Representatives.</w:t>
      </w:r>
    </w:p>
    <w:p w:rsidR="002D15D3" w:rsidRDefault="002D15D3" w:rsidP="002D15D3"/>
    <w:p w:rsidR="002D15D3" w:rsidRDefault="002D15D3" w:rsidP="002D15D3">
      <w:pPr>
        <w:pStyle w:val="Heading4"/>
      </w:pPr>
      <w:r>
        <w:t>TRIA is key to market certainty and economic security – the alternative is collapse</w:t>
      </w:r>
    </w:p>
    <w:p w:rsidR="002D15D3" w:rsidRPr="00D74B7E" w:rsidRDefault="002D15D3" w:rsidP="002D15D3">
      <w:r w:rsidRPr="00054459">
        <w:rPr>
          <w:rStyle w:val="Style13ptBold"/>
        </w:rPr>
        <w:t>TNS, 7-18</w:t>
      </w:r>
      <w:r>
        <w:t xml:space="preserve"> - Targeted News Service (“Banking Committee Leaders Laud Senate TRIA Passage,” 7/18/2014, </w:t>
      </w:r>
      <w:hyperlink r:id="rId120" w:history="1">
        <w:r w:rsidRPr="00C1626B">
          <w:rPr>
            <w:rStyle w:val="Hyperlink"/>
          </w:rPr>
          <w:t>http://insurancenewsnet.com/oarticle/2014/07/18/banking-committee-leaders-laud-senate-tria-passage-a-531935.html</w:t>
        </w:r>
      </w:hyperlink>
      <w:r>
        <w:t xml:space="preserve"> ) DS</w:t>
      </w:r>
    </w:p>
    <w:p w:rsidR="002D15D3" w:rsidRDefault="002D15D3" w:rsidP="002D15D3">
      <w:r>
        <w:t>WASHINGTON, July 17 -- The chairman of the Senate Committee on Banking, Housing &amp; Urban Affairs issued the following news release:</w:t>
      </w:r>
    </w:p>
    <w:p w:rsidR="002D15D3" w:rsidRPr="00056B2F" w:rsidRDefault="002D15D3" w:rsidP="002D15D3">
      <w:pPr>
        <w:rPr>
          <w:rStyle w:val="StyleUnderline"/>
        </w:rPr>
      </w:pPr>
      <w:r w:rsidRPr="00056B2F">
        <w:rPr>
          <w:rStyle w:val="StyleUnderline"/>
        </w:rPr>
        <w:t>Today, the United States Senate approved</w:t>
      </w:r>
      <w:r>
        <w:t xml:space="preserve"> S. 2244, </w:t>
      </w:r>
      <w:r w:rsidRPr="00056B2F">
        <w:rPr>
          <w:rStyle w:val="StyleUnderline"/>
        </w:rPr>
        <w:t>the Terrorism Risk Insurance Program Reauthorization Act of 2014</w:t>
      </w:r>
      <w:r>
        <w:t xml:space="preserve"> (TRIA), by a strong bipartisan vote of 93-4. </w:t>
      </w:r>
      <w:r w:rsidRPr="00056B2F">
        <w:rPr>
          <w:rStyle w:val="StyleUnderline"/>
        </w:rPr>
        <w:t>This bill extends the existing TRIA program for seven years while taking steps to further protect taxpayers.</w:t>
      </w:r>
    </w:p>
    <w:p w:rsidR="002D15D3" w:rsidRDefault="002D15D3" w:rsidP="002D15D3">
      <w:r>
        <w:t>"</w:t>
      </w:r>
      <w:r w:rsidRPr="00056B2F">
        <w:rPr>
          <w:rStyle w:val="StyleUnderline"/>
        </w:rPr>
        <w:t>I am pleased that my colleagues on both sides of the aisle in the Senate came together today to pass this critical, bipartisan reauthorization, which passed out of the Banking Committee unanimously</w:t>
      </w:r>
      <w:r>
        <w:t>," said Senate Banking Committee Chairman Tim Johnson. "</w:t>
      </w:r>
      <w:r w:rsidRPr="00056B2F">
        <w:rPr>
          <w:rStyle w:val="StyleUnderline"/>
        </w:rPr>
        <w:t xml:space="preserve">This long-term, seven year extension of TRIA promotes </w:t>
      </w:r>
      <w:r w:rsidRPr="00056B2F">
        <w:rPr>
          <w:rStyle w:val="Emphasis"/>
        </w:rPr>
        <w:t>national security</w:t>
      </w:r>
      <w:r w:rsidRPr="00056B2F">
        <w:rPr>
          <w:rStyle w:val="StyleUnderline"/>
        </w:rPr>
        <w:t xml:space="preserve">, </w:t>
      </w:r>
      <w:r w:rsidRPr="00056B2F">
        <w:rPr>
          <w:rStyle w:val="Emphasis"/>
        </w:rPr>
        <w:t>economic growth</w:t>
      </w:r>
      <w:r w:rsidRPr="00056B2F">
        <w:rPr>
          <w:rStyle w:val="StyleUnderline"/>
        </w:rPr>
        <w:t xml:space="preserve">, market </w:t>
      </w:r>
      <w:r w:rsidRPr="00056B2F">
        <w:rPr>
          <w:rStyle w:val="Emphasis"/>
        </w:rPr>
        <w:t>certainty</w:t>
      </w:r>
      <w:r w:rsidRPr="00056B2F">
        <w:rPr>
          <w:rStyle w:val="StyleUnderline"/>
        </w:rPr>
        <w:t xml:space="preserve"> and job creation across the country all while protecting the taxpayer.</w:t>
      </w:r>
      <w:r>
        <w:t>"</w:t>
      </w:r>
    </w:p>
    <w:p w:rsidR="002D15D3" w:rsidRDefault="002D15D3" w:rsidP="002D15D3">
      <w:r>
        <w:t>"</w:t>
      </w:r>
      <w:r w:rsidRPr="00D74B7E">
        <w:rPr>
          <w:rStyle w:val="StyleUnderline"/>
        </w:rPr>
        <w:t>Getting terrorism risk insurance right is important in order to protect taxpayers and to limit the economic and physical impact of any future terrorist attack on the U.S.,"</w:t>
      </w:r>
      <w:r>
        <w:t xml:space="preserve"> said Ranking Member Crapo. "</w:t>
      </w:r>
      <w:r w:rsidRPr="00D74B7E">
        <w:rPr>
          <w:rStyle w:val="StyleUnderline"/>
        </w:rPr>
        <w:t xml:space="preserve">This bill will help us maintain a properly balanced terrorism risk insurance program that increases the nation's </w:t>
      </w:r>
      <w:r w:rsidRPr="00D74B7E">
        <w:rPr>
          <w:rStyle w:val="Emphasis"/>
        </w:rPr>
        <w:t>economic resilience to terrorism</w:t>
      </w:r>
      <w:r>
        <w:t>. I thank Chairman Johnson, and Senators Schumer, Kirk, and Heller for their partnership in passing this reauthorization."</w:t>
      </w:r>
    </w:p>
    <w:p w:rsidR="002D15D3" w:rsidRDefault="002D15D3" w:rsidP="002D15D3">
      <w:r w:rsidRPr="00D74B7E">
        <w:rPr>
          <w:rStyle w:val="StyleUnderline"/>
        </w:rPr>
        <w:t>In the aftermath of the tragic September 11th terrorist attacks</w:t>
      </w:r>
      <w:r>
        <w:t xml:space="preserve"> on our country, </w:t>
      </w:r>
      <w:r w:rsidRPr="00D74B7E">
        <w:rPr>
          <w:rStyle w:val="StyleUnderline"/>
        </w:rPr>
        <w:t>there were major disruptions in the commercial property sector making it difficult for businesses to obtain financing and terrorism risk insurance</w:t>
      </w:r>
      <w:r>
        <w:t xml:space="preserve">. </w:t>
      </w:r>
      <w:r w:rsidRPr="00D74B7E">
        <w:rPr>
          <w:rStyle w:val="StyleUnderline"/>
        </w:rPr>
        <w:t xml:space="preserve">The lack of coverage had a </w:t>
      </w:r>
      <w:r w:rsidRPr="00D74B7E">
        <w:rPr>
          <w:rStyle w:val="Emphasis"/>
        </w:rPr>
        <w:t>destabilizing effect on our economy</w:t>
      </w:r>
      <w:r>
        <w:t>. In response to this, Congress stepped in and created the Terrorism Risk Insurance Program to provide a narrow and targeted government backstop for this critical insurance coverage. The program has since been reauthorized by Congress twice.</w:t>
      </w:r>
    </w:p>
    <w:p w:rsidR="002D15D3" w:rsidRDefault="002D15D3" w:rsidP="002D15D3">
      <w:r w:rsidRPr="00D74B7E">
        <w:rPr>
          <w:rStyle w:val="StyleUnderline"/>
        </w:rPr>
        <w:t>This bipartisan compromise on TRIA reauthorization adds two additional changes that will further protect taxpayers. It gradually raises both the insurer co-payment from 15% to 20%, and the mandatory recoupment threshold from $27.5 billion to $37.5 billion</w:t>
      </w:r>
      <w:r>
        <w:t>. The Senate bill, however, does not raise the trigger - which would drive smaller insurers out of the market and reduce the availability and affordability of coverage for businesses nationwide - nor does it give preferential treatment under the program to certain kinds of terrorist attacks that are perpetrated on the United States.</w:t>
      </w:r>
    </w:p>
    <w:p w:rsidR="002D15D3" w:rsidRDefault="002D15D3" w:rsidP="002D15D3"/>
    <w:p w:rsidR="002D15D3" w:rsidRDefault="002D15D3" w:rsidP="002D15D3">
      <w:pPr>
        <w:pStyle w:val="Heading4"/>
      </w:pPr>
      <w:r>
        <w:t>TRIA is crucial to avoid long-term economic damage</w:t>
      </w:r>
    </w:p>
    <w:p w:rsidR="002D15D3" w:rsidRPr="00D74B7E" w:rsidRDefault="002D15D3" w:rsidP="002D15D3">
      <w:r w:rsidRPr="00E47AFA">
        <w:rPr>
          <w:rStyle w:val="Style13ptBold"/>
        </w:rPr>
        <w:t>Brady, 7-17</w:t>
      </w:r>
      <w:r>
        <w:t xml:space="preserve"> - Director, Federal Public Affairs (Matt, “NAMIC Hails Senate Vote to Protect Economy from Terrorism,” 7/17/2014, </w:t>
      </w:r>
      <w:hyperlink r:id="rId121" w:history="1">
        <w:r w:rsidRPr="00C1626B">
          <w:rPr>
            <w:rStyle w:val="Hyperlink"/>
          </w:rPr>
          <w:t>http://insurancenewsnet.com/oarticle/2014/07/17/namic-hails-senate-vote-to-protect-economy-from-terrorism-a-531658.html</w:t>
        </w:r>
      </w:hyperlink>
      <w:r>
        <w:t xml:space="preserve"> ) DS</w:t>
      </w:r>
    </w:p>
    <w:p w:rsidR="002D15D3" w:rsidRDefault="002D15D3" w:rsidP="002D15D3">
      <w:r>
        <w:lastRenderedPageBreak/>
        <w:t>WASHINGTON, July 17, 2014 /PRNewswire-</w:t>
      </w:r>
      <w:proofErr w:type="spellStart"/>
      <w:r>
        <w:t>USNewswire</w:t>
      </w:r>
      <w:proofErr w:type="spellEnd"/>
      <w:r>
        <w:t xml:space="preserve">/ -- </w:t>
      </w:r>
      <w:r w:rsidRPr="00D74B7E">
        <w:rPr>
          <w:rStyle w:val="StyleUnderline"/>
        </w:rPr>
        <w:t xml:space="preserve">Legislation passed by the Senate will help prevent </w:t>
      </w:r>
      <w:r w:rsidRPr="00D74B7E">
        <w:rPr>
          <w:rStyle w:val="Emphasis"/>
        </w:rPr>
        <w:t>long-term economic damage</w:t>
      </w:r>
      <w:r w:rsidRPr="00D74B7E">
        <w:rPr>
          <w:rStyle w:val="StyleUnderline"/>
        </w:rPr>
        <w:t xml:space="preserve"> from terrorist attacks by ensuring that insurance coverage for acts of terrorism remains available and affordable</w:t>
      </w:r>
      <w:r>
        <w:t>, the National Association of Mutual Insurance Companies said today.</w:t>
      </w:r>
    </w:p>
    <w:p w:rsidR="002D15D3" w:rsidRPr="00D74B7E" w:rsidRDefault="002D15D3" w:rsidP="002D15D3">
      <w:pPr>
        <w:rPr>
          <w:rStyle w:val="StyleUnderline"/>
        </w:rPr>
      </w:pPr>
      <w:r>
        <w:t xml:space="preserve">"Today's vote is an important step toward keeping in place the vital protections for the American economy that the Terrorism Risk Insurance Program provides," said Charles M. </w:t>
      </w:r>
      <w:proofErr w:type="spellStart"/>
      <w:r>
        <w:t>Chamness</w:t>
      </w:r>
      <w:proofErr w:type="spellEnd"/>
      <w:r>
        <w:t>, president and CEO of NAMIC. "</w:t>
      </w:r>
      <w:r w:rsidRPr="00D74B7E">
        <w:rPr>
          <w:rStyle w:val="StyleUnderline"/>
        </w:rPr>
        <w:t>The overwhelming, bipartisan support we've seen for this reauthorization demonstrates how much it has done for our nation, and how important it is to our economy."</w:t>
      </w:r>
    </w:p>
    <w:p w:rsidR="002D15D3" w:rsidRDefault="002D15D3" w:rsidP="002D15D3">
      <w:r>
        <w:t>Created in the wake of the Sept. 11, 2001, terrorist attacks, the Terrorism Risk Insurance Act established a program designed to resolve the impasse created as lenders for commercial development began to require terrorism insurance coverage that insurers could not underwrite. The program requires participating companies to offer terrorism coverage at affordable rates, and provides a federal mechanism through which the country can spread the losses out over time. It is currently set to expire at the end of the year.</w:t>
      </w:r>
    </w:p>
    <w:p w:rsidR="002D15D3" w:rsidRPr="00D74B7E" w:rsidRDefault="002D15D3" w:rsidP="002D15D3">
      <w:pPr>
        <w:rPr>
          <w:rStyle w:val="StyleUnderline"/>
        </w:rPr>
      </w:pPr>
      <w:r>
        <w:t>"</w:t>
      </w:r>
      <w:r w:rsidRPr="00D74B7E">
        <w:rPr>
          <w:rStyle w:val="StyleUnderline"/>
        </w:rPr>
        <w:t xml:space="preserve">Before TRIA, the risk of terrorism and the lack of available coverage </w:t>
      </w:r>
      <w:r w:rsidRPr="00D74B7E">
        <w:rPr>
          <w:rStyle w:val="Emphasis"/>
        </w:rPr>
        <w:t>ground commercial development almost to a halt</w:t>
      </w:r>
      <w:r w:rsidRPr="00D74B7E">
        <w:rPr>
          <w:rStyle w:val="StyleUnderline"/>
        </w:rPr>
        <w:t>, costing billions of dollars and thousands of lost jobs</w:t>
      </w:r>
      <w:r>
        <w:t>," said Jimi Grande, senior vice president of federal and political affairs for NAMIC. "</w:t>
      </w:r>
      <w:r w:rsidRPr="00D74B7E">
        <w:rPr>
          <w:rStyle w:val="StyleUnderline"/>
        </w:rPr>
        <w:t>Now, more than 60 percent of companies in the United States have coverage in place, and major construction and development continues to take place across the country."</w:t>
      </w:r>
    </w:p>
    <w:p w:rsidR="002D15D3" w:rsidRDefault="002D15D3" w:rsidP="002D15D3">
      <w:r>
        <w:t>Recognizing the unmitigated success of the current program, the Senate legislation makes only slight adjustments to help further limit any potential impact on the taxpayers. This is in contradiction to the TRIA legislation awaiting a vote in the House, which would drastically increase the trigger level at which federal involvement would activate and could force many regional or smaller insurers out of the program.</w:t>
      </w:r>
    </w:p>
    <w:p w:rsidR="002D15D3" w:rsidRDefault="002D15D3" w:rsidP="002D15D3">
      <w:r>
        <w:t>"</w:t>
      </w:r>
      <w:r w:rsidRPr="00D74B7E">
        <w:rPr>
          <w:rStyle w:val="StyleUnderline"/>
        </w:rPr>
        <w:t>TRIA has been an unquestioned success in creating a competitive private marketplace for terrorism insurance, fostering continued development and economic growth in cities and towns across the country for the past decade</w:t>
      </w:r>
      <w:r>
        <w:t xml:space="preserve">," said </w:t>
      </w:r>
      <w:proofErr w:type="spellStart"/>
      <w:r>
        <w:t>Chamness</w:t>
      </w:r>
      <w:proofErr w:type="spellEnd"/>
      <w:r>
        <w:t xml:space="preserve">. "But the program only works because it provides an element of certainty for companies writing commercial lines of insurance and their policyholders. Raising the trigger level, as the House bill does, threatens to undermine the program by making it too risky for many insurance companies. We applaud the Senate for working on bipartisan legislation that maintains a competitive marketplace by ensuring companies of all sizes can participate." </w:t>
      </w:r>
    </w:p>
    <w:p w:rsidR="002D15D3" w:rsidRDefault="002D15D3" w:rsidP="002D15D3"/>
    <w:p w:rsidR="002D15D3" w:rsidRDefault="002D15D3" w:rsidP="002D15D3">
      <w:pPr>
        <w:pStyle w:val="Heading4"/>
      </w:pPr>
      <w:r>
        <w:t>TRIA solves the economy – solves devastating consequences of an attack and provides economic certainty</w:t>
      </w:r>
    </w:p>
    <w:p w:rsidR="002D15D3" w:rsidRDefault="002D15D3" w:rsidP="002D15D3">
      <w:r w:rsidRPr="007F16BB">
        <w:rPr>
          <w:rStyle w:val="Style13ptBold"/>
        </w:rPr>
        <w:t>Greenberg, 2013</w:t>
      </w:r>
      <w:r>
        <w:t xml:space="preserve"> - chairman and CEO of ACE (Evan, “Why </w:t>
      </w:r>
      <w:proofErr w:type="spellStart"/>
      <w:r>
        <w:t>Tria</w:t>
      </w:r>
      <w:proofErr w:type="spellEnd"/>
      <w:r>
        <w:t xml:space="preserve"> must be extended,” </w:t>
      </w:r>
      <w:hyperlink r:id="rId122" w:history="1">
        <w:r w:rsidRPr="00C1626B">
          <w:rPr>
            <w:rStyle w:val="Hyperlink"/>
          </w:rPr>
          <w:t>http://www.acegroup.com/Attachments/CEO-Evan-Greenberg.pdf</w:t>
        </w:r>
      </w:hyperlink>
      <w:r>
        <w:t xml:space="preserve"> ) DS</w:t>
      </w:r>
    </w:p>
    <w:p w:rsidR="002D15D3" w:rsidRPr="00F465A3" w:rsidRDefault="002D15D3" w:rsidP="002D15D3">
      <w:r w:rsidRPr="00BB403F">
        <w:rPr>
          <w:highlight w:val="cyan"/>
        </w:rPr>
        <w:t>***WE DON’T ENDORSE ABLEIST LANGUAGE</w:t>
      </w:r>
    </w:p>
    <w:p w:rsidR="002D15D3" w:rsidRDefault="002D15D3" w:rsidP="002D15D3">
      <w:r>
        <w:t xml:space="preserve">April’s Boston Marathon bombings served as a stark reminder that </w:t>
      </w:r>
      <w:r w:rsidRPr="00BB403F">
        <w:rPr>
          <w:rStyle w:val="Emphasis"/>
        </w:rPr>
        <w:t>the risk of terrorism has not gone away</w:t>
      </w:r>
      <w:r>
        <w:t xml:space="preserve">. </w:t>
      </w:r>
      <w:r w:rsidRPr="00BB403F">
        <w:rPr>
          <w:rStyle w:val="StyleUnderline"/>
        </w:rPr>
        <w:t xml:space="preserve">Yet, the clock is ticking toward the expiration of the one US federal </w:t>
      </w:r>
      <w:proofErr w:type="spellStart"/>
      <w:r w:rsidRPr="00BB403F">
        <w:rPr>
          <w:rStyle w:val="StyleUnderline"/>
        </w:rPr>
        <w:t>programme</w:t>
      </w:r>
      <w:proofErr w:type="spellEnd"/>
      <w:r w:rsidRPr="00BB403F">
        <w:rPr>
          <w:rStyle w:val="StyleUnderline"/>
        </w:rPr>
        <w:t xml:space="preserve"> that ensures the continuity of the American economy in the event of a catastrophic terrorist attack – the Terrorism Risk Insurance Act</w:t>
      </w:r>
      <w:r>
        <w:t xml:space="preserve"> of 2002 (</w:t>
      </w:r>
      <w:proofErr w:type="spellStart"/>
      <w:r>
        <w:t>Tria</w:t>
      </w:r>
      <w:proofErr w:type="spellEnd"/>
      <w:r>
        <w:t>).</w:t>
      </w:r>
    </w:p>
    <w:p w:rsidR="002D15D3" w:rsidRDefault="002D15D3" w:rsidP="002D15D3">
      <w:proofErr w:type="spellStart"/>
      <w:r w:rsidRPr="00402681">
        <w:rPr>
          <w:rStyle w:val="StyleUnderline"/>
        </w:rPr>
        <w:t>Tria</w:t>
      </w:r>
      <w:proofErr w:type="spellEnd"/>
      <w:r w:rsidRPr="00402681">
        <w:rPr>
          <w:rStyle w:val="StyleUnderline"/>
        </w:rPr>
        <w:t xml:space="preserve"> was enacted in response to the devastating financial and economic impact of the September 11, 2001, attacks that </w:t>
      </w:r>
      <w:proofErr w:type="spellStart"/>
      <w:r w:rsidRPr="00402681">
        <w:rPr>
          <w:rStyle w:val="StyleUnderline"/>
        </w:rPr>
        <w:t>paralysed</w:t>
      </w:r>
      <w:proofErr w:type="spellEnd"/>
      <w:r w:rsidRPr="00402681">
        <w:rPr>
          <w:rStyle w:val="StyleUnderline"/>
        </w:rPr>
        <w:t xml:space="preserve"> several business sectors and affected the US economy in general.</w:t>
      </w:r>
      <w:r>
        <w:t xml:space="preserve"> The wisdom of </w:t>
      </w:r>
      <w:proofErr w:type="spellStart"/>
      <w:r>
        <w:t>Tria</w:t>
      </w:r>
      <w:proofErr w:type="spellEnd"/>
      <w:r>
        <w:t xml:space="preserve"> </w:t>
      </w:r>
      <w:proofErr w:type="spellStart"/>
      <w:r>
        <w:t>recognised</w:t>
      </w:r>
      <w:proofErr w:type="spellEnd"/>
      <w:r>
        <w:t xml:space="preserve"> that only the federal </w:t>
      </w:r>
      <w:r>
        <w:lastRenderedPageBreak/>
        <w:t>government has the ability to absorb and spread the costs of a loss of that magnitude or larger. This still holds true today.</w:t>
      </w:r>
    </w:p>
    <w:p w:rsidR="002D15D3" w:rsidRDefault="002D15D3" w:rsidP="002D15D3">
      <w:r>
        <w:t xml:space="preserve">This is why the debate that’s heating up in Washington should not be about whether or not to extend </w:t>
      </w:r>
      <w:proofErr w:type="spellStart"/>
      <w:r>
        <w:t>Tria</w:t>
      </w:r>
      <w:proofErr w:type="spellEnd"/>
      <w:r>
        <w:t xml:space="preserve"> when it is set to expire at the end of 2014, but for how long and with what improvements. </w:t>
      </w:r>
    </w:p>
    <w:p w:rsidR="002D15D3" w:rsidRDefault="002D15D3" w:rsidP="002D15D3">
      <w:proofErr w:type="spellStart"/>
      <w:r>
        <w:t>Tria</w:t>
      </w:r>
      <w:proofErr w:type="spellEnd"/>
      <w:r>
        <w:t xml:space="preserve"> has worked well</w:t>
      </w:r>
    </w:p>
    <w:p w:rsidR="002D15D3" w:rsidRDefault="002D15D3" w:rsidP="002D15D3">
      <w:proofErr w:type="spellStart"/>
      <w:r w:rsidRPr="00402681">
        <w:rPr>
          <w:rStyle w:val="StyleUnderline"/>
        </w:rPr>
        <w:t>Tria</w:t>
      </w:r>
      <w:proofErr w:type="spellEnd"/>
      <w:r w:rsidRPr="00402681">
        <w:rPr>
          <w:rStyle w:val="StyleUnderline"/>
        </w:rPr>
        <w:t xml:space="preserve"> is an example of a public-private partnership that has been highly successful at keeping important sectors of the economy </w:t>
      </w:r>
      <w:r w:rsidRPr="00402681">
        <w:rPr>
          <w:rStyle w:val="Emphasis"/>
        </w:rPr>
        <w:t>running with confidence</w:t>
      </w:r>
      <w:r w:rsidRPr="00402681">
        <w:rPr>
          <w:rStyle w:val="StyleUnderline"/>
        </w:rPr>
        <w:t>, such as construction, real estate, manufacturing and infrastructure, while enabling the private insurance market to participate in a meaningful way.</w:t>
      </w:r>
      <w:r>
        <w:t xml:space="preserve"> The quid pro quo between the government and the insurance industry under the </w:t>
      </w:r>
      <w:proofErr w:type="spellStart"/>
      <w:r>
        <w:t>programme</w:t>
      </w:r>
      <w:proofErr w:type="spellEnd"/>
      <w:r>
        <w:t xml:space="preserve"> is that private insurers make terrorism coverage available and in exchange the government takes the tail risk – that is, when losses exceed a maximum threshold, the government steps in to absorb them – something that the insurance industry’s balance sheet cannot.</w:t>
      </w:r>
    </w:p>
    <w:p w:rsidR="002D15D3" w:rsidRDefault="002D15D3" w:rsidP="002D15D3">
      <w:r w:rsidRPr="00402681">
        <w:rPr>
          <w:rStyle w:val="StyleUnderline"/>
        </w:rPr>
        <w:t xml:space="preserve">Under </w:t>
      </w:r>
      <w:proofErr w:type="spellStart"/>
      <w:r w:rsidRPr="00402681">
        <w:rPr>
          <w:rStyle w:val="StyleUnderline"/>
        </w:rPr>
        <w:t>Tria</w:t>
      </w:r>
      <w:proofErr w:type="spellEnd"/>
      <w:r w:rsidRPr="00402681">
        <w:rPr>
          <w:rStyle w:val="StyleUnderline"/>
        </w:rPr>
        <w:t xml:space="preserve">, in a catastrophic terrorism event, the insurance industry would cover an initial proportion of losses based on a 20% deductible of its prior year direct earned premiums for commercial property and casualty lines in the </w:t>
      </w:r>
      <w:proofErr w:type="spellStart"/>
      <w:r w:rsidRPr="00402681">
        <w:rPr>
          <w:rStyle w:val="StyleUnderline"/>
        </w:rPr>
        <w:t>programme</w:t>
      </w:r>
      <w:proofErr w:type="spellEnd"/>
      <w:r w:rsidRPr="00402681">
        <w:rPr>
          <w:rStyle w:val="StyleUnderline"/>
        </w:rPr>
        <w:t xml:space="preserve">, and then a co-pay of 15% of losses above that level. </w:t>
      </w:r>
      <w:r>
        <w:t>In aggregate, the industry’s retention is $27.5bn – before any federal assistance comes into play. Total losses for insurers and the government are capped at $100bn.</w:t>
      </w:r>
    </w:p>
    <w:p w:rsidR="002D15D3" w:rsidRDefault="002D15D3" w:rsidP="002D15D3">
      <w:r w:rsidRPr="00402681">
        <w:rPr>
          <w:rStyle w:val="StyleUnderline"/>
        </w:rPr>
        <w:t xml:space="preserve">In addition to the certainty that </w:t>
      </w:r>
      <w:proofErr w:type="spellStart"/>
      <w:r w:rsidRPr="00402681">
        <w:rPr>
          <w:rStyle w:val="StyleUnderline"/>
        </w:rPr>
        <w:t>Tria</w:t>
      </w:r>
      <w:proofErr w:type="spellEnd"/>
      <w:r w:rsidRPr="00402681">
        <w:rPr>
          <w:rStyle w:val="StyleUnderline"/>
        </w:rPr>
        <w:t xml:space="preserve"> has provided for the economy, terrorism coverage is now widely available with more businesses purchasing the coverage</w:t>
      </w:r>
      <w:r>
        <w:t xml:space="preserve">. According to Marsh research, the take-up rate for the coverage has risen from 27% in the first year under </w:t>
      </w:r>
      <w:proofErr w:type="spellStart"/>
      <w:r>
        <w:t>Tria</w:t>
      </w:r>
      <w:proofErr w:type="spellEnd"/>
      <w:r>
        <w:t xml:space="preserve"> to 62% in 2012. Take-up rates are even higher in riskier areas, such as the Northeast, and in sectors such as media, financial institutions, education and real estate, all of which are above 75%. Meanwhile, the median premium rate for terrorism insurance for mid-size and large firms has declined steadily, from $57 per $1m of insured value in 2004 to $25 in 2009. The rate decrease is attributed to a combination of few incidents in the US since 9/11 and healthy competition i</w:t>
      </w:r>
      <w:r w:rsidR="00A77E70">
        <w:t>n the private insurance market.</w:t>
      </w:r>
    </w:p>
    <w:p w:rsidR="009419B3" w:rsidRDefault="002D15D3" w:rsidP="002D15D3">
      <w:pPr>
        <w:pStyle w:val="Heading2"/>
      </w:pPr>
      <w:r>
        <w:lastRenderedPageBreak/>
        <w:t>Terrorism Impact</w:t>
      </w:r>
    </w:p>
    <w:p w:rsidR="002D15D3" w:rsidRDefault="00CC5B49" w:rsidP="002D15D3">
      <w:pPr>
        <w:pStyle w:val="Heading3"/>
      </w:pPr>
      <w:r>
        <w:lastRenderedPageBreak/>
        <w:t>Terrorism Impact</w:t>
      </w:r>
    </w:p>
    <w:p w:rsidR="002D15D3" w:rsidRDefault="002D15D3" w:rsidP="002D15D3">
      <w:pPr>
        <w:pStyle w:val="Heading4"/>
      </w:pPr>
      <w:r>
        <w:t>TRIA deters terrorists by eliminating their motive</w:t>
      </w:r>
    </w:p>
    <w:p w:rsidR="002D15D3" w:rsidRPr="003C62C6" w:rsidRDefault="002D15D3" w:rsidP="002D15D3">
      <w:r w:rsidRPr="00D57C80">
        <w:rPr>
          <w:rStyle w:val="Style13ptBold"/>
        </w:rPr>
        <w:t>Willis and Al-</w:t>
      </w:r>
      <w:proofErr w:type="spellStart"/>
      <w:r w:rsidRPr="00D57C80">
        <w:rPr>
          <w:rStyle w:val="Style13ptBold"/>
        </w:rPr>
        <w:t>Shahery</w:t>
      </w:r>
      <w:proofErr w:type="spellEnd"/>
      <w:r w:rsidRPr="00D57C80">
        <w:rPr>
          <w:rStyle w:val="Style13ptBold"/>
        </w:rPr>
        <w:t>, 2014</w:t>
      </w:r>
      <w:r>
        <w:t xml:space="preserve"> - *Director, RAND Homeland Security and Defense Center, AND *author at RAND (Henry, Omar, “National Security Perspectives on Terrorism Risk Insurance in the United States,” </w:t>
      </w:r>
      <w:hyperlink r:id="rId123" w:history="1">
        <w:r w:rsidRPr="00C1626B">
          <w:rPr>
            <w:rStyle w:val="Hyperlink"/>
          </w:rPr>
          <w:t>http://www.rand.org/content/dam/rand/pubs/research_reports/RR500/RR573/RAND_RR573.pdf</w:t>
        </w:r>
      </w:hyperlink>
      <w:r>
        <w:t xml:space="preserve"> ) DS</w:t>
      </w:r>
    </w:p>
    <w:p w:rsidR="002D15D3" w:rsidRPr="003C62C6" w:rsidRDefault="002D15D3" w:rsidP="002D15D3">
      <w:pPr>
        <w:rPr>
          <w:rStyle w:val="StyleUnderline"/>
        </w:rPr>
      </w:pPr>
      <w:r w:rsidRPr="003C62C6">
        <w:rPr>
          <w:rStyle w:val="StyleUnderline"/>
        </w:rPr>
        <w:t>Policy discussions about TRIA are clearly motivated by the national security issues di</w:t>
      </w:r>
      <w:r w:rsidR="00F618B5">
        <w:rPr>
          <w:rStyle w:val="StyleUnderline"/>
        </w:rPr>
        <w:t>scussed above about whether ter</w:t>
      </w:r>
      <w:r w:rsidRPr="003C62C6">
        <w:rPr>
          <w:rStyle w:val="StyleUnderline"/>
        </w:rPr>
        <w:t>rorism remains a threat and whether intelligence and security professionals are able to estimate terrorism risks.</w:t>
      </w:r>
      <w:r>
        <w:t xml:space="preserve"> However, arguments have also been made that access to </w:t>
      </w:r>
      <w:r w:rsidRPr="003C62C6">
        <w:rPr>
          <w:rStyle w:val="StyleUnderline"/>
        </w:rPr>
        <w:t>efficiently priced insurance for terrorism risk helps the United States achieve national security goals, making the nation more safe and secure.</w:t>
      </w:r>
    </w:p>
    <w:p w:rsidR="002D15D3" w:rsidRDefault="002D15D3" w:rsidP="002D15D3">
      <w:r>
        <w:t xml:space="preserve">The goals of terrorism security efforts are often discussed in terms of one of four ways to improve community safety. First, security and law enforcement can prevent future terrorist attacks. Second, with awareness of threats, communities and businesses can take steps to prepare should an attack occur. Third, when attacks occur, emergency managers can respond to help the victims. Finally, after the attack, efficient recovery reduces the broader economic damage caused by terrorism. </w:t>
      </w:r>
    </w:p>
    <w:p w:rsidR="002D15D3" w:rsidRDefault="002D15D3" w:rsidP="002D15D3">
      <w:r>
        <w:t xml:space="preserve">Accordingly, </w:t>
      </w:r>
      <w:r w:rsidRPr="003C62C6">
        <w:rPr>
          <w:rStyle w:val="StyleUnderline"/>
        </w:rPr>
        <w:t>advocates of TRIA have made claims that the act supports national security in the following three ways</w:t>
      </w:r>
      <w:r>
        <w:t>:</w:t>
      </w:r>
    </w:p>
    <w:p w:rsidR="002D15D3" w:rsidRDefault="002D15D3" w:rsidP="002D15D3">
      <w:r>
        <w:t xml:space="preserve">• </w:t>
      </w:r>
      <w:r w:rsidRPr="003C62C6">
        <w:rPr>
          <w:rStyle w:val="StyleUnderline"/>
        </w:rPr>
        <w:t xml:space="preserve">Prevention: By providing access to affordable insurance, </w:t>
      </w:r>
      <w:r w:rsidRPr="003C62C6">
        <w:rPr>
          <w:rStyle w:val="Emphasis"/>
        </w:rPr>
        <w:t xml:space="preserve">TRIA could contribute to deterring terrorists from attack- </w:t>
      </w:r>
      <w:proofErr w:type="spellStart"/>
      <w:r w:rsidRPr="003C62C6">
        <w:rPr>
          <w:rStyle w:val="Emphasis"/>
        </w:rPr>
        <w:t>ing</w:t>
      </w:r>
      <w:proofErr w:type="spellEnd"/>
      <w:r w:rsidRPr="003C62C6">
        <w:rPr>
          <w:rStyle w:val="Emphasis"/>
        </w:rPr>
        <w:t xml:space="preserve"> the United States</w:t>
      </w:r>
      <w:r>
        <w:t>.</w:t>
      </w:r>
    </w:p>
    <w:p w:rsidR="002D15D3" w:rsidRDefault="002D15D3" w:rsidP="002D15D3">
      <w:r>
        <w:t xml:space="preserve">• </w:t>
      </w:r>
      <w:r w:rsidRPr="003C62C6">
        <w:rPr>
          <w:rStyle w:val="StyleUnderline"/>
        </w:rPr>
        <w:t xml:space="preserve">Preparedness: By reflecting the risk of terrorism in </w:t>
      </w:r>
      <w:proofErr w:type="spellStart"/>
      <w:r w:rsidRPr="003C62C6">
        <w:rPr>
          <w:rStyle w:val="StyleUnderline"/>
        </w:rPr>
        <w:t>premi</w:t>
      </w:r>
      <w:proofErr w:type="spellEnd"/>
      <w:r w:rsidRPr="003C62C6">
        <w:rPr>
          <w:rStyle w:val="StyleUnderline"/>
        </w:rPr>
        <w:t xml:space="preserve">- ums, TRIA could encourage better </w:t>
      </w:r>
      <w:proofErr w:type="spellStart"/>
      <w:r w:rsidRPr="003C62C6">
        <w:rPr>
          <w:rStyle w:val="StyleUnderline"/>
        </w:rPr>
        <w:t>decisionmaking</w:t>
      </w:r>
      <w:proofErr w:type="spellEnd"/>
      <w:r w:rsidRPr="003C62C6">
        <w:rPr>
          <w:rStyle w:val="StyleUnderline"/>
        </w:rPr>
        <w:t xml:space="preserve"> about what security to implement or risks to accept.</w:t>
      </w:r>
    </w:p>
    <w:p w:rsidR="002D15D3" w:rsidRDefault="002D15D3" w:rsidP="002D15D3">
      <w:r>
        <w:t xml:space="preserve">• </w:t>
      </w:r>
      <w:r w:rsidRPr="003C62C6">
        <w:rPr>
          <w:rStyle w:val="StyleUnderline"/>
        </w:rPr>
        <w:t>Response and recovery: By establishing policies and mechanisms to cover losses, TRIA could improve resilience and recovery from terrorism events.</w:t>
      </w:r>
    </w:p>
    <w:p w:rsidR="002D15D3" w:rsidRDefault="002D15D3" w:rsidP="002D15D3">
      <w:r>
        <w:t>While each of these claims can be supported by a logical narrative, the strength of the claims depends upon whether there are credible counter-narratives and whether evidence sup- ports or disproves the claim. For this reason, a review of both the claims and evidence is necessary when considering national security dimensions of the reauthorization of TRIA.</w:t>
      </w:r>
    </w:p>
    <w:p w:rsidR="002D15D3" w:rsidRDefault="002D15D3" w:rsidP="002D15D3">
      <w:r>
        <w:t>Does TRIA Deter Terrorists from Attacking the United States?</w:t>
      </w:r>
    </w:p>
    <w:p w:rsidR="002D15D3" w:rsidRDefault="002D15D3" w:rsidP="002D15D3">
      <w:r>
        <w:t xml:space="preserve">For TRIA to deter terrorists, they would have to believe that the law keeps them from achieving their objectives or raises the costs and risks of doing so. In making claims that TRIA plays a role in deterring terrorism, two </w:t>
      </w:r>
      <w:r w:rsidRPr="003C62C6">
        <w:rPr>
          <w:rStyle w:val="StyleUnderline"/>
        </w:rPr>
        <w:t>terrorist objectives are</w:t>
      </w:r>
      <w:r>
        <w:t xml:space="preserve"> cited: (1) </w:t>
      </w:r>
      <w:r w:rsidRPr="003C62C6">
        <w:rPr>
          <w:rStyle w:val="StyleUnderline"/>
        </w:rPr>
        <w:t>incite fear through violence to influence policies and actions of the targeted nation and</w:t>
      </w:r>
      <w:r>
        <w:t xml:space="preserve"> (2) </w:t>
      </w:r>
      <w:r w:rsidRPr="003C62C6">
        <w:rPr>
          <w:rStyle w:val="StyleUnderline"/>
        </w:rPr>
        <w:t>damage the U.S. economy enough to influence U.S. foreign policy</w:t>
      </w:r>
      <w:r>
        <w:t>. However, neither the logic nor evidence behind each of these claims holds up to scrutiny.</w:t>
      </w:r>
    </w:p>
    <w:p w:rsidR="002A5840" w:rsidRDefault="002A5840" w:rsidP="002A5840"/>
    <w:p w:rsidR="002D15D3" w:rsidRDefault="002D15D3" w:rsidP="002D15D3">
      <w:pPr>
        <w:pStyle w:val="Heading4"/>
      </w:pPr>
      <w:r>
        <w:t>Terrorism causes human extinction – incites US-Russian war</w:t>
      </w:r>
    </w:p>
    <w:p w:rsidR="002D15D3" w:rsidRPr="00E31D79" w:rsidRDefault="002D15D3" w:rsidP="002D15D3">
      <w:r w:rsidRPr="00006B5F">
        <w:rPr>
          <w:rStyle w:val="Style13ptBold"/>
        </w:rPr>
        <w:t>Barrett et al, 2013</w:t>
      </w:r>
      <w:r>
        <w:t xml:space="preserve"> - *Global Catastrophic Risk Institute, AND **Global Catastrophic Risk Institute, Center for Research on Environmental Decisions, Columbia University, and Department of Geography, Pennsylvania State University,  AND ***Global Catastrophic Risk Institute and Center for Research on Environmental Decisions, Columbia University (Anthony,</w:t>
      </w:r>
      <w:r w:rsidRPr="00006B5F">
        <w:t xml:space="preserve"> </w:t>
      </w:r>
      <w:r>
        <w:t xml:space="preserve">Seth D. Baum, Kelly R. Hostetler, “Analyzing and Reducing the Risks of Inadvertent Nuclear </w:t>
      </w:r>
      <w:r>
        <w:lastRenderedPageBreak/>
        <w:t xml:space="preserve">War Between the United States and Russia,” 6/28/3013, </w:t>
      </w:r>
      <w:hyperlink r:id="rId124" w:history="1">
        <w:r w:rsidRPr="007C1B8E">
          <w:rPr>
            <w:rStyle w:val="Hyperlink"/>
          </w:rPr>
          <w:t>http://sethbaum.com/ac/2013_NuclearWar.pdf</w:t>
        </w:r>
      </w:hyperlink>
      <w:r>
        <w:t xml:space="preserve"> )</w:t>
      </w:r>
    </w:p>
    <w:p w:rsidR="002D15D3" w:rsidRDefault="002D15D3" w:rsidP="002D15D3">
      <w:r w:rsidRPr="00392410">
        <w:rPr>
          <w:rStyle w:val="StyleUnderline"/>
        </w:rPr>
        <w:t xml:space="preserve">War involving significant fractions of the U.S. and Russian nuclear arsenals, which are by far the largest of any nations, could have </w:t>
      </w:r>
      <w:r w:rsidRPr="00E31D79">
        <w:rPr>
          <w:rStyle w:val="Emphasis"/>
        </w:rPr>
        <w:t>globally catastrophic effects</w:t>
      </w:r>
      <w:r w:rsidRPr="00392410">
        <w:rPr>
          <w:rStyle w:val="StyleUnderline"/>
        </w:rPr>
        <w:t xml:space="preserve"> such as severely reducing food production for years</w:t>
      </w:r>
      <w:r>
        <w:t xml:space="preserve">,1 </w:t>
      </w:r>
      <w:r w:rsidRPr="00392410">
        <w:rPr>
          <w:rStyle w:val="StyleUnderline"/>
        </w:rPr>
        <w:t xml:space="preserve">potentially leading to collapse of modern civilization worldwide and even the </w:t>
      </w:r>
      <w:r w:rsidRPr="00E31D79">
        <w:rPr>
          <w:rStyle w:val="Emphasis"/>
        </w:rPr>
        <w:t>extinction of humanity</w:t>
      </w:r>
      <w:r w:rsidRPr="00392410">
        <w:rPr>
          <w:rStyle w:val="StyleUnderline"/>
        </w:rPr>
        <w:t>.</w:t>
      </w:r>
      <w:r>
        <w:t xml:space="preserve">2 </w:t>
      </w:r>
      <w:r w:rsidRPr="00E31D79">
        <w:rPr>
          <w:rStyle w:val="StyleUnderline"/>
        </w:rPr>
        <w:t>Nuclear war between the United States and Russia could occur by various routes, including accidental or unauthorized launch; deliberate first attack by one nation; and inadvertent attack.</w:t>
      </w:r>
      <w:r>
        <w:t xml:space="preserve">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w:t>
      </w:r>
    </w:p>
    <w:p w:rsidR="002D15D3" w:rsidRDefault="002D15D3" w:rsidP="002D15D3">
      <w:r>
        <w:t xml:space="preserve">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 attack. However, </w:t>
      </w:r>
      <w:r w:rsidRPr="00E31D79">
        <w:rPr>
          <w:rStyle w:val="Style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t>5</w:t>
      </w:r>
    </w:p>
    <w:p w:rsidR="002D15D3" w:rsidRDefault="002D15D3" w:rsidP="002D15D3">
      <w:r>
        <w:t>Many people believe that with the end of the Cold War and with improved relations between the United States and Russia, the risk of East-West nuclear war was significantly reduced.6 However, it has also been argued that inadvertent nuclear war between the United States and Russia has continued to present a substantial risk.7 While the United States and Russia are not actively threatening each other with war, they have remained ready to launch nuclear missiles in response to indications of attack.8</w:t>
      </w:r>
    </w:p>
    <w:p w:rsidR="002D15D3" w:rsidRDefault="002D15D3" w:rsidP="002D15D3">
      <w:r w:rsidRPr="00E31D79">
        <w:rPr>
          <w:rStyle w:val="Emphasis"/>
        </w:rPr>
        <w:t>False indicators of nuclear attack could be caused in several ways</w:t>
      </w:r>
      <w:r>
        <w:t xml:space="preserve">. First, a wide range of events have already been mistakenly interpreted as indicators of attack, including weather phenomena, a faulty computer chip, wild animal activity, and control-room training tapes loaded at the wrong time.9 Second, </w:t>
      </w:r>
      <w:r w:rsidRPr="00E31D79">
        <w:rPr>
          <w:rStyle w:val="Emphasis"/>
        </w:rPr>
        <w:t>terrorist groups</w:t>
      </w:r>
      <w:r w:rsidRPr="00E31D79">
        <w:rPr>
          <w:rStyle w:val="StyleUnderline"/>
        </w:rPr>
        <w:t xml:space="preserve"> or other actors might cause attacks on either the United States or Russia that resemble some kind of nuclear attack by the other nation by actions such as exploding a stolen or improvised nuclear bomb</w:t>
      </w:r>
      <w:r>
        <w:t xml:space="preserve">,10 </w:t>
      </w:r>
      <w:r w:rsidRPr="00E31D79">
        <w:rPr>
          <w:rStyle w:val="StyleUnderline"/>
        </w:rPr>
        <w:t>especially if such an event occurs during a crisis between the United States and Russia</w:t>
      </w:r>
      <w:r>
        <w:t xml:space="preserve">.11 </w:t>
      </w:r>
      <w:r w:rsidRPr="00E31D79">
        <w:rPr>
          <w:rStyle w:val="StyleUnderline"/>
        </w:rPr>
        <w:t>A variety of nuclear terrorism scenarios are possible</w:t>
      </w:r>
      <w:r>
        <w:t xml:space="preserve">.12 </w:t>
      </w:r>
      <w:r w:rsidRPr="00E31D79">
        <w:rPr>
          <w:rStyle w:val="Emphasis"/>
        </w:rPr>
        <w:t>Al Qaeda has sought to obtain or construct nuclear weapons and to use them against the United States</w:t>
      </w:r>
      <w:r>
        <w:t xml:space="preserve">.13 </w:t>
      </w:r>
      <w:r w:rsidRPr="00E31D79">
        <w:rPr>
          <w:rStyle w:val="StyleUnderline"/>
        </w:rPr>
        <w:t>Other methods could involve attempts to circumvent nuclear weapon launch control safeguards or exploit holes in their security</w:t>
      </w:r>
      <w:r>
        <w:t>.14</w:t>
      </w:r>
    </w:p>
    <w:p w:rsidR="002D15D3" w:rsidRPr="002D15D3" w:rsidRDefault="002D15D3" w:rsidP="002D15D3">
      <w:r>
        <w:t>It has long been argued that the probability of inadvertent nuclear war is significantly higher during U.S.-Russian crisis conditions</w:t>
      </w:r>
      <w:proofErr w:type="gramStart"/>
      <w:r>
        <w:t>,15</w:t>
      </w:r>
      <w:proofErr w:type="gramEnd"/>
      <w:r>
        <w:t xml:space="preserve"> with the Cuban Missile Crisis being a prime historical example. It is possible that U.S.-Russian relations will significantly deteriorate in the future, increasing nuclear tensions. </w:t>
      </w:r>
      <w:r w:rsidRPr="00E31D79">
        <w:rPr>
          <w:rStyle w:val="StyleUnderline"/>
        </w:rPr>
        <w:t>There are a variety of ways for a third party to raise tensions between the United States and Russia, making one or both nations more likely to misinterpret events as attacks.</w:t>
      </w:r>
      <w:r>
        <w:t>16</w:t>
      </w:r>
    </w:p>
    <w:p w:rsidR="002D15D3" w:rsidRPr="002D15D3" w:rsidRDefault="002D15D3" w:rsidP="002D15D3">
      <w:pPr>
        <w:pStyle w:val="Heading1"/>
      </w:pPr>
    </w:p>
    <w:p w:rsidR="009419B3" w:rsidRDefault="009419B3" w:rsidP="009419B3">
      <w:pPr>
        <w:pStyle w:val="Heading1"/>
      </w:pPr>
      <w:r>
        <w:lastRenderedPageBreak/>
        <w:t>TRIA Affirmative</w:t>
      </w:r>
    </w:p>
    <w:p w:rsidR="009419B3" w:rsidRDefault="009419B3" w:rsidP="009419B3">
      <w:pPr>
        <w:pStyle w:val="Heading2"/>
      </w:pPr>
      <w:r>
        <w:lastRenderedPageBreak/>
        <w:t>UQ</w:t>
      </w:r>
    </w:p>
    <w:p w:rsidR="009419B3" w:rsidRDefault="009419B3" w:rsidP="009419B3">
      <w:pPr>
        <w:pStyle w:val="Heading3"/>
      </w:pPr>
      <w:r>
        <w:lastRenderedPageBreak/>
        <w:t>Won’t Pass</w:t>
      </w:r>
    </w:p>
    <w:p w:rsidR="00BC6749" w:rsidRDefault="00BC6749" w:rsidP="00BC6749">
      <w:pPr>
        <w:pStyle w:val="Heading4"/>
      </w:pPr>
      <w:r>
        <w:t>TRIA won’t pass before the break – too large of an impasse</w:t>
      </w:r>
    </w:p>
    <w:p w:rsidR="00BC6749" w:rsidRPr="00C92431" w:rsidRDefault="00BC6749" w:rsidP="00BC6749">
      <w:r w:rsidRPr="008A6915">
        <w:rPr>
          <w:rStyle w:val="Style13ptBold"/>
        </w:rPr>
        <w:t>Postal, 7-18</w:t>
      </w:r>
      <w:r>
        <w:t xml:space="preserve"> - veteran reporter covering Washington, D.C. and federal insurance regulation (Arthur, “Conservative House members digging in on slimmed-down TRIA,” 7/18/2014, </w:t>
      </w:r>
      <w:hyperlink r:id="rId125" w:history="1">
        <w:r w:rsidRPr="00C1626B">
          <w:rPr>
            <w:rStyle w:val="Hyperlink"/>
          </w:rPr>
          <w:t>http://www.propertycasualty360.com/2014/07/18/conservative-house-members-digging-in-on-slimmed-d</w:t>
        </w:r>
      </w:hyperlink>
      <w:r>
        <w:t xml:space="preserve"> ) DS</w:t>
      </w:r>
    </w:p>
    <w:p w:rsidR="00BC6749" w:rsidRDefault="00BC6749" w:rsidP="00BC6749">
      <w:r w:rsidRPr="00C92431">
        <w:rPr>
          <w:rStyle w:val="StyleUnderline"/>
        </w:rPr>
        <w:t xml:space="preserve">Conservative House Republicans </w:t>
      </w:r>
      <w:r w:rsidRPr="00C92431">
        <w:rPr>
          <w:rStyle w:val="Emphasis"/>
        </w:rPr>
        <w:t>intend to hold legislation</w:t>
      </w:r>
      <w:r w:rsidRPr="00C92431">
        <w:rPr>
          <w:rStyle w:val="StyleUnderline"/>
        </w:rPr>
        <w:t xml:space="preserve"> reauthorizing a federal backstop for terrorism risk insurance hostage unless they get the slimmed-down version of the bill they support</w:t>
      </w:r>
      <w:r>
        <w:t>, they indicated Thursday.</w:t>
      </w:r>
    </w:p>
    <w:p w:rsidR="00BC6749" w:rsidRDefault="00BC6749" w:rsidP="00BC6749">
      <w:r w:rsidRPr="00C92431">
        <w:rPr>
          <w:rStyle w:val="StyleUnderline"/>
        </w:rPr>
        <w:t>They said that means Congress would have to accept</w:t>
      </w:r>
      <w:r>
        <w:t xml:space="preserve"> a slimmed-down version of the bill this year, </w:t>
      </w:r>
      <w:r w:rsidRPr="00C92431">
        <w:rPr>
          <w:rStyle w:val="Emphasis"/>
        </w:rPr>
        <w:t>no bill at all</w:t>
      </w:r>
      <w:r>
        <w:t>, or an eight-month extension of the program that would be taken up next year by what they foresee as a Congress where both the House and Senate are controlled by Republicans.</w:t>
      </w:r>
    </w:p>
    <w:p w:rsidR="00BC6749" w:rsidRDefault="00BC6749" w:rsidP="00BC6749">
      <w:r w:rsidRPr="00C92431">
        <w:rPr>
          <w:rStyle w:val="StyleUnderline"/>
        </w:rPr>
        <w:t xml:space="preserve">In reaction, a key House Democratic staffer saw </w:t>
      </w:r>
      <w:r w:rsidRPr="00C92431">
        <w:rPr>
          <w:rStyle w:val="Emphasis"/>
        </w:rPr>
        <w:t>no end to the impasse</w:t>
      </w:r>
      <w:r>
        <w:t xml:space="preserve">. He said one Republican, Rep. Peter King, R-N.Y., has the support of </w:t>
      </w:r>
      <w:r w:rsidRPr="00C92431">
        <w:rPr>
          <w:rStyle w:val="StyleUnderline"/>
        </w:rPr>
        <w:t>30 urban and moderate Republicans for an extension closer to the Senate version, and</w:t>
      </w:r>
      <w:r>
        <w:t xml:space="preserve"> there are some </w:t>
      </w:r>
      <w:r w:rsidRPr="00C92431">
        <w:rPr>
          <w:rStyle w:val="StyleUnderline"/>
        </w:rPr>
        <w:t>20</w:t>
      </w:r>
      <w:r>
        <w:t xml:space="preserve"> Republicans “</w:t>
      </w:r>
      <w:r w:rsidRPr="00C92431">
        <w:rPr>
          <w:rStyle w:val="StyleUnderline"/>
        </w:rPr>
        <w:t>on the other side</w:t>
      </w:r>
      <w:r>
        <w:t>,” that are demanding a smaller bill.</w:t>
      </w:r>
    </w:p>
    <w:p w:rsidR="00BC6749" w:rsidRDefault="00BC6749" w:rsidP="00BC6749">
      <w:r>
        <w:t xml:space="preserve">Rep. Jeb </w:t>
      </w:r>
      <w:proofErr w:type="spellStart"/>
      <w:r>
        <w:t>Hensarling</w:t>
      </w:r>
      <w:proofErr w:type="spellEnd"/>
      <w:r>
        <w:t xml:space="preserve">, chairman of the House FSC, and Rep. Randy </w:t>
      </w:r>
      <w:proofErr w:type="spellStart"/>
      <w:r>
        <w:t>Neugebauer</w:t>
      </w:r>
      <w:proofErr w:type="spellEnd"/>
      <w:r>
        <w:t xml:space="preserve">, chairman of the Housing and Insurance Subcommittee of the FSC, both R-Texas, said they will stretch out the process while they educate members of the House on their version of the bill. </w:t>
      </w:r>
    </w:p>
    <w:p w:rsidR="00BC6749" w:rsidRDefault="00BC6749" w:rsidP="00BC6749">
      <w:r>
        <w:t>“</w:t>
      </w:r>
      <w:r w:rsidRPr="00C92431">
        <w:rPr>
          <w:rStyle w:val="Emphasis"/>
        </w:rPr>
        <w:t>Essentially it looks like TRIA’s not going to be considered in July</w:t>
      </w:r>
      <w:r>
        <w:t xml:space="preserve">,” said a </w:t>
      </w:r>
      <w:proofErr w:type="spellStart"/>
      <w:r>
        <w:t>Neugebauer</w:t>
      </w:r>
      <w:proofErr w:type="spellEnd"/>
      <w:r>
        <w:t xml:space="preserve"> aide who declined to authorize use of his name. He made his comment in the wake of passage of a Senate version of the reauthorization bill supported by the industry by an overwhelming vote of 93-4, a vote designed by the Senate to indicate support for TRIA.</w:t>
      </w:r>
    </w:p>
    <w:p w:rsidR="00BC6749" w:rsidRDefault="00BC6749" w:rsidP="00BC6749"/>
    <w:p w:rsidR="00BC6749" w:rsidRDefault="00BC6749" w:rsidP="00BC6749">
      <w:pPr>
        <w:pStyle w:val="Heading4"/>
      </w:pPr>
      <w:r>
        <w:t>Won’t pass – opposition from conservative groups</w:t>
      </w:r>
    </w:p>
    <w:p w:rsidR="00BC6749" w:rsidRPr="001E0621" w:rsidRDefault="00BC6749" w:rsidP="00BC6749">
      <w:r w:rsidRPr="00A52710">
        <w:rPr>
          <w:rStyle w:val="Style13ptBold"/>
        </w:rPr>
        <w:t>Wilson, 7-22</w:t>
      </w:r>
      <w:r>
        <w:t xml:space="preserve"> - Political reporter for the Hill (Megan, “Chamber spending tops $40M as election nears,” 7/22/2014, </w:t>
      </w:r>
      <w:hyperlink r:id="rId126" w:history="1">
        <w:r w:rsidRPr="007C1B8E">
          <w:rPr>
            <w:rStyle w:val="Hyperlink"/>
          </w:rPr>
          <w:t>http://thehill.com/business-a-lobbying/business-a-lobbying/212961-chambers-spending-tops-40m-as-election-nears</w:t>
        </w:r>
      </w:hyperlink>
      <w:r>
        <w:t xml:space="preserve"> ) DS</w:t>
      </w:r>
    </w:p>
    <w:p w:rsidR="00BC6749" w:rsidRPr="001E0621" w:rsidRDefault="00BC6749" w:rsidP="00BC6749">
      <w:pPr>
        <w:rPr>
          <w:rStyle w:val="StyleUnderline"/>
        </w:rPr>
      </w:pPr>
      <w:r w:rsidRPr="001E0621">
        <w:rPr>
          <w:rStyle w:val="StyleUnderline"/>
        </w:rPr>
        <w:t xml:space="preserve">Legislation to renew the program is facing </w:t>
      </w:r>
      <w:r w:rsidRPr="001E0621">
        <w:rPr>
          <w:rStyle w:val="Emphasis"/>
        </w:rPr>
        <w:t>opposition from</w:t>
      </w:r>
      <w:r w:rsidRPr="001E0621">
        <w:rPr>
          <w:rStyle w:val="StyleUnderline"/>
        </w:rPr>
        <w:t xml:space="preserve"> some </w:t>
      </w:r>
      <w:r w:rsidRPr="001E0621">
        <w:rPr>
          <w:rStyle w:val="Emphasis"/>
        </w:rPr>
        <w:t>conservative groups</w:t>
      </w:r>
      <w:r>
        <w:t xml:space="preserve">, including the Club for Growth, </w:t>
      </w:r>
      <w:r w:rsidRPr="001E0621">
        <w:rPr>
          <w:rStyle w:val="StyleUnderline"/>
        </w:rPr>
        <w:t>which sent a letter urging lawmakers to vote "no" on the program.</w:t>
      </w:r>
    </w:p>
    <w:p w:rsidR="00BC6749" w:rsidRDefault="00BC6749" w:rsidP="00BC6749">
      <w:r>
        <w:t>“</w:t>
      </w:r>
      <w:r w:rsidRPr="001E0621">
        <w:rPr>
          <w:rStyle w:val="StyleUnderline"/>
        </w:rPr>
        <w:t>A country that believes in free markets should not have a federal government subsidizing insurance policies at the bidding of various special interests,” the Club said</w:t>
      </w:r>
      <w:r>
        <w:t>.</w:t>
      </w:r>
    </w:p>
    <w:p w:rsidR="00BC6749" w:rsidRDefault="00BC6749" w:rsidP="00BC6749">
      <w:r>
        <w:t>The Chamber’s lobbying tab includes the 11 firms it has on retainer, though a majority of its direct lobbying is performed in-house.</w:t>
      </w:r>
    </w:p>
    <w:p w:rsidR="00BC6749" w:rsidRDefault="00BC6749" w:rsidP="00BC6749">
      <w:r>
        <w:t>Its advocacy spending tends to increase exponentially in election years. The most recent spike began in the last three months of 2013, when it launched its 2014 voter education program.</w:t>
      </w:r>
    </w:p>
    <w:p w:rsidR="00BC6749" w:rsidRDefault="00BC6749" w:rsidP="00BC6749">
      <w:r>
        <w:t xml:space="preserve">The U.S. Chamber Institute for Legal Reform, the business group’s legal affiliate, only slightly increased its lobbying spending in the first half of this year, compared to the same period in 2013. </w:t>
      </w:r>
    </w:p>
    <w:p w:rsidR="00BC6749" w:rsidRPr="00CB39D0" w:rsidRDefault="00BC6749" w:rsidP="00BC6749">
      <w:pPr>
        <w:rPr>
          <w:u w:val="single"/>
        </w:rPr>
      </w:pPr>
      <w:r w:rsidRPr="001E0621">
        <w:rPr>
          <w:rStyle w:val="StyleUnderline"/>
        </w:rPr>
        <w:t>The institute spent $13.43 million in the first six months of 2014, an 18 percent increase over the $11.36 million during last year’s first half.</w:t>
      </w:r>
    </w:p>
    <w:p w:rsidR="00BC6749" w:rsidRDefault="00BC6749" w:rsidP="00BC6749"/>
    <w:p w:rsidR="002D15D3" w:rsidRDefault="002D15D3" w:rsidP="002D15D3">
      <w:pPr>
        <w:pStyle w:val="Heading4"/>
      </w:pPr>
      <w:r>
        <w:lastRenderedPageBreak/>
        <w:t>It won’t pass – cyber terrorism is messing it up</w:t>
      </w:r>
    </w:p>
    <w:p w:rsidR="002D15D3" w:rsidRPr="00714B44" w:rsidRDefault="002D15D3" w:rsidP="002D15D3">
      <w:r w:rsidRPr="004A09DC">
        <w:rPr>
          <w:rStyle w:val="Style13ptBold"/>
        </w:rPr>
        <w:t>Alexis, 7-1</w:t>
      </w:r>
      <w:r>
        <w:rPr>
          <w:rStyle w:val="Style13ptBold"/>
        </w:rPr>
        <w:t>5</w:t>
      </w:r>
      <w:r>
        <w:t xml:space="preserve"> - Reporter for Bloomberg BNA (Alexei, “</w:t>
      </w:r>
      <w:proofErr w:type="spellStart"/>
      <w:r>
        <w:t>Cyberattack</w:t>
      </w:r>
      <w:proofErr w:type="spellEnd"/>
      <w:r>
        <w:t xml:space="preserve"> Questions Emerging in TRIA Reauthorization Bill Debate,” 7/15/2014, </w:t>
      </w:r>
      <w:hyperlink r:id="rId127" w:history="1">
        <w:r w:rsidRPr="00C1626B">
          <w:rPr>
            <w:rStyle w:val="Hyperlink"/>
          </w:rPr>
          <w:t>http://www.bna.com/cyberattack-questions-emerging-n17179892526/</w:t>
        </w:r>
      </w:hyperlink>
      <w:r>
        <w:t xml:space="preserve"> ) DS</w:t>
      </w:r>
    </w:p>
    <w:p w:rsidR="002D15D3" w:rsidRPr="00C92431" w:rsidRDefault="002D15D3" w:rsidP="002D15D3">
      <w:pPr>
        <w:rPr>
          <w:rStyle w:val="StyleUnderline"/>
        </w:rPr>
      </w:pPr>
      <w:r>
        <w:t>July 15 --</w:t>
      </w:r>
      <w:r w:rsidRPr="00C92431">
        <w:rPr>
          <w:rStyle w:val="StyleUnderline"/>
        </w:rPr>
        <w:t>Cyberterrorism</w:t>
      </w:r>
      <w:r>
        <w:t xml:space="preserve">, a growing national security threat, </w:t>
      </w:r>
      <w:r w:rsidRPr="00C92431">
        <w:rPr>
          <w:rStyle w:val="StyleUnderline"/>
        </w:rPr>
        <w:t>isn't specifically addressed in the Terrorism Risk Insurance Act</w:t>
      </w:r>
      <w:r>
        <w:t xml:space="preserve"> (TRIA) </w:t>
      </w:r>
      <w:r w:rsidRPr="00C92431">
        <w:rPr>
          <w:rStyle w:val="StyleUnderline"/>
        </w:rPr>
        <w:t>reauthorization bills moving through Congress, prompting concerns that U.S. businesses may be left with no backstop for damages from such attacks, including claims for business interruption and financial losses.</w:t>
      </w:r>
    </w:p>
    <w:p w:rsidR="002D15D3" w:rsidRDefault="002D15D3" w:rsidP="002D15D3">
      <w:r>
        <w:t>The Senate is scheduled to take up a TRIA reauthorization measure (S. 2244) on July 17 without provisions on cyberterrorism, although the matter was addressed in a bill report from the Senate Committee on Banking, Housing, and Urban Affairs. A version (H.R. 4871) that is expected to be considered in the House soon also lacks cyberterrorism language.</w:t>
      </w:r>
    </w:p>
    <w:p w:rsidR="002D15D3" w:rsidRPr="00C92431" w:rsidRDefault="002D15D3" w:rsidP="002D15D3">
      <w:pPr>
        <w:rPr>
          <w:rStyle w:val="Emphasis"/>
        </w:rPr>
      </w:pPr>
      <w:r w:rsidRPr="00C92431">
        <w:rPr>
          <w:rStyle w:val="StyleUnderline"/>
        </w:rPr>
        <w:t>Some stakeholders say that amending TRIA to clarify cyberterrorism issues would bring legal certainty in this area at a time when the marketplace urgently needs it</w:t>
      </w:r>
      <w:r>
        <w:t xml:space="preserve">. However, </w:t>
      </w:r>
      <w:r w:rsidRPr="00C92431">
        <w:rPr>
          <w:rStyle w:val="StyleUnderline"/>
        </w:rPr>
        <w:t xml:space="preserve">such a move could be seen as an expansion of the program, which might be a </w:t>
      </w:r>
      <w:r w:rsidRPr="00C92431">
        <w:rPr>
          <w:rStyle w:val="Emphasis"/>
        </w:rPr>
        <w:t>tough sell on Capitol Hill.</w:t>
      </w:r>
    </w:p>
    <w:p w:rsidR="002D15D3" w:rsidRDefault="002D15D3" w:rsidP="002D15D3">
      <w:r>
        <w:t>“If we had a scenario such as the power grid being brought down, without causing damage to machinery or equipment, there would, in general, be no coverage forthcoming from a terrorism policy. That might surprise some people.”</w:t>
      </w:r>
    </w:p>
    <w:p w:rsidR="002D15D3" w:rsidRDefault="002D15D3" w:rsidP="002D15D3">
      <w:r>
        <w:t xml:space="preserve">Robert </w:t>
      </w:r>
      <w:proofErr w:type="spellStart"/>
      <w:r>
        <w:t>Hartwig</w:t>
      </w:r>
      <w:proofErr w:type="spellEnd"/>
      <w:r>
        <w:t>, Insurance Information Institute</w:t>
      </w:r>
    </w:p>
    <w:p w:rsidR="002D15D3" w:rsidRDefault="002D15D3" w:rsidP="002D15D3">
      <w:r>
        <w:t>With the law set to expire on Dec. 31, other players are focused on making sure that a reauthorization bill gets to the White House as soon as possible.</w:t>
      </w:r>
    </w:p>
    <w:p w:rsidR="002D15D3" w:rsidRDefault="002D15D3" w:rsidP="002D15D3">
      <w:r>
        <w:t xml:space="preserve">“We're not interested in derailing the process by asking more questions,” Kevin </w:t>
      </w:r>
      <w:proofErr w:type="spellStart"/>
      <w:r>
        <w:t>McKechnie</w:t>
      </w:r>
      <w:proofErr w:type="spellEnd"/>
      <w:r>
        <w:t>, senior vice president of the American Bankers Insurance Association, told Bloomberg BNA. “If we think there needs to be clarification we will, perhaps, ask for it at some future date.”</w:t>
      </w:r>
    </w:p>
    <w:p w:rsidR="002D15D3" w:rsidRDefault="002D15D3" w:rsidP="002D15D3">
      <w:r>
        <w:t>Defining Terrorist Attacks.</w:t>
      </w:r>
    </w:p>
    <w:p w:rsidR="002D15D3" w:rsidRPr="002D15D3" w:rsidRDefault="002D15D3" w:rsidP="00D65E26">
      <w:pPr>
        <w:rPr>
          <w:u w:val="single"/>
        </w:rPr>
      </w:pPr>
      <w:r>
        <w:t xml:space="preserve">The Senate bill, approved unanimously by the Banking Committee last month, would extend TRIA for seven years with minor adjustments. </w:t>
      </w:r>
      <w:r w:rsidRPr="00C92431">
        <w:rPr>
          <w:rStyle w:val="StyleUnderline"/>
        </w:rPr>
        <w:t xml:space="preserve">A more </w:t>
      </w:r>
      <w:r w:rsidRPr="00714B44">
        <w:rPr>
          <w:rStyle w:val="Emphasis"/>
        </w:rPr>
        <w:t>controversial version</w:t>
      </w:r>
      <w:r w:rsidRPr="00C92431">
        <w:rPr>
          <w:rStyle w:val="StyleUnderline"/>
        </w:rPr>
        <w:t xml:space="preserve"> pending in the House</w:t>
      </w:r>
      <w:r>
        <w:t xml:space="preserve"> (H.R. 4871) </w:t>
      </w:r>
      <w:r w:rsidRPr="00C92431">
        <w:rPr>
          <w:rStyle w:val="StyleUnderline"/>
        </w:rPr>
        <w:t>would renew the law for five years, with tougher changes designed to put a greater share of responsibility on the private sector.</w:t>
      </w:r>
    </w:p>
    <w:p w:rsidR="002D15D3" w:rsidRPr="00D65E26" w:rsidRDefault="002D15D3" w:rsidP="00D65E26"/>
    <w:p w:rsidR="00BC6749" w:rsidRDefault="00BC6749" w:rsidP="00BC6749">
      <w:pPr>
        <w:pStyle w:val="Heading4"/>
      </w:pPr>
      <w:r>
        <w:t xml:space="preserve">Won’t pass – </w:t>
      </w:r>
      <w:proofErr w:type="spellStart"/>
      <w:r>
        <w:t>Hensarling</w:t>
      </w:r>
      <w:proofErr w:type="spellEnd"/>
      <w:r>
        <w:t xml:space="preserve"> and key GOP leaders stand firm</w:t>
      </w:r>
    </w:p>
    <w:p w:rsidR="00BC6749" w:rsidRPr="007C33F4" w:rsidRDefault="00BC6749" w:rsidP="00BC6749">
      <w:proofErr w:type="spellStart"/>
      <w:r w:rsidRPr="00AE5000">
        <w:rPr>
          <w:b/>
        </w:rPr>
        <w:t>Sherfinski</w:t>
      </w:r>
      <w:proofErr w:type="spellEnd"/>
      <w:r w:rsidRPr="00AE5000">
        <w:rPr>
          <w:b/>
        </w:rPr>
        <w:t xml:space="preserve">, 7/17/14 </w:t>
      </w:r>
      <w:r>
        <w:t>– Staff Writer for Washington Times (David, “</w:t>
      </w:r>
      <w:proofErr w:type="spellStart"/>
      <w:r>
        <w:t>Hensarling</w:t>
      </w:r>
      <w:proofErr w:type="spellEnd"/>
      <w:r>
        <w:t xml:space="preserve"> rejects Senate-passed terrorism insurance measure,” The Washington Times,http://www.washingtontimes.com/news/2014/jul/17/senate-extends-terrorism-insurance-backstop/?page=all)//schnall</w:t>
      </w:r>
    </w:p>
    <w:p w:rsidR="00BC6749" w:rsidRPr="00D65E26" w:rsidRDefault="00BC6749" w:rsidP="00BC6749">
      <w:pPr>
        <w:rPr>
          <w:u w:val="single"/>
        </w:rPr>
      </w:pPr>
      <w:r w:rsidRPr="007C33F4">
        <w:rPr>
          <w:rStyle w:val="StyleUnderline"/>
        </w:rPr>
        <w:t>Senators passed a bill to extend the federal terrorism risk insurance program</w:t>
      </w:r>
      <w:r>
        <w:t xml:space="preserve"> on Thursday, voting to keep government support for the industry that began with the September 11 terrorist attacks and </w:t>
      </w:r>
      <w:r w:rsidRPr="007C33F4">
        <w:rPr>
          <w:rStyle w:val="StyleUnderline"/>
        </w:rPr>
        <w:t>putting pressure on House Republicans, who are divided over whether taxpayer money should be used.</w:t>
      </w:r>
    </w:p>
    <w:p w:rsidR="00BC6749" w:rsidRPr="00D65E26" w:rsidRDefault="00BC6749" w:rsidP="00BC6749">
      <w:pPr>
        <w:rPr>
          <w:u w:val="single"/>
        </w:rPr>
      </w:pPr>
      <w:r w:rsidRPr="007C33F4">
        <w:rPr>
          <w:rStyle w:val="StyleUnderline"/>
        </w:rPr>
        <w:t>A key House committee chairman rejected the Senate bill and said it will take months to settle disputes within the GOP and write his own version as Congress races to reauthorize the program before it expires on December 31.</w:t>
      </w:r>
    </w:p>
    <w:p w:rsidR="00BC6749" w:rsidRDefault="00BC6749" w:rsidP="00BC6749">
      <w:r>
        <w:t>The Senate voted 93-4 for a seven-year extension of the Terrorism Risk Insurance Act, which says the federal government will cover 85 percent of claims made in any terrorist attack where damages exceed $100 million.</w:t>
      </w:r>
    </w:p>
    <w:p w:rsidR="00BC6749" w:rsidRDefault="00BC6749" w:rsidP="00BC6749">
      <w:r>
        <w:t>Democrats and many Republicans argue a federal backstop is critical.</w:t>
      </w:r>
    </w:p>
    <w:p w:rsidR="00BC6749" w:rsidRDefault="00BC6749" w:rsidP="00BC6749">
      <w:r>
        <w:lastRenderedPageBreak/>
        <w:t>“For those who say let the private sector do it, we have an experiment,” said Sen. Charles E. Schumer, New York Democrat and the bill’s sponsor. “When there was no terrorism insurance after 9/11, the private sector would not offer” it.</w:t>
      </w:r>
    </w:p>
    <w:p w:rsidR="00BC6749" w:rsidRPr="00D65E26" w:rsidRDefault="00BC6749" w:rsidP="00BC6749">
      <w:pPr>
        <w:rPr>
          <w:u w:val="single"/>
        </w:rPr>
      </w:pPr>
      <w:r>
        <w:t xml:space="preserve">But some </w:t>
      </w:r>
      <w:r w:rsidRPr="007C33F4">
        <w:rPr>
          <w:rStyle w:val="StyleUnderline"/>
        </w:rPr>
        <w:t>House Republicans, led by House Committee on Financial Services Chairman</w:t>
      </w:r>
      <w:r>
        <w:t xml:space="preserve"> Jeb </w:t>
      </w:r>
      <w:proofErr w:type="spellStart"/>
      <w:r w:rsidRPr="007C33F4">
        <w:rPr>
          <w:rStyle w:val="StyleUnderline"/>
        </w:rPr>
        <w:t>Hensarling</w:t>
      </w:r>
      <w:proofErr w:type="spellEnd"/>
      <w:r w:rsidRPr="007C33F4">
        <w:rPr>
          <w:rStyle w:val="StyleUnderline"/>
        </w:rPr>
        <w:t>, say it’s time to move the federal government out of a private insurance marketplace that needs to stand on its own.</w:t>
      </w:r>
    </w:p>
    <w:p w:rsidR="00BC6749" w:rsidRDefault="00BC6749" w:rsidP="00BC6749">
      <w:r>
        <w:t xml:space="preserve">Mr. </w:t>
      </w:r>
      <w:proofErr w:type="spellStart"/>
      <w:r w:rsidRPr="007C33F4">
        <w:rPr>
          <w:rStyle w:val="StyleUnderline"/>
        </w:rPr>
        <w:t>Hensarling</w:t>
      </w:r>
      <w:proofErr w:type="spellEnd"/>
      <w:r>
        <w:t xml:space="preserve">, Texas Republican, </w:t>
      </w:r>
      <w:r w:rsidRPr="007C33F4">
        <w:rPr>
          <w:rStyle w:val="StyleUnderline"/>
        </w:rPr>
        <w:t xml:space="preserve">called the Senate legislation a “status quo bill” and predicted at least several months of negotiations before anything will be passed in the House. </w:t>
      </w:r>
      <w:r>
        <w:t xml:space="preserve">His committee has advanced its own version, sponsored by Rep. Randy </w:t>
      </w:r>
      <w:proofErr w:type="spellStart"/>
      <w:r>
        <w:t>Neugebauer</w:t>
      </w:r>
      <w:proofErr w:type="spellEnd"/>
      <w:r>
        <w:t xml:space="preserve">, Texas </w:t>
      </w:r>
      <w:proofErr w:type="gramStart"/>
      <w:r>
        <w:t>Republican, that</w:t>
      </w:r>
      <w:proofErr w:type="gramEnd"/>
      <w:r>
        <w:t xml:space="preserve"> would raise the $100 million trigger to $500 million, among other changes.</w:t>
      </w:r>
    </w:p>
    <w:p w:rsidR="00BC6749" w:rsidRPr="007C33F4" w:rsidRDefault="00BC6749" w:rsidP="00BC6749">
      <w:pPr>
        <w:rPr>
          <w:rStyle w:val="StyleUnderline"/>
        </w:rPr>
      </w:pPr>
      <w:r w:rsidRPr="007C33F4">
        <w:rPr>
          <w:rStyle w:val="StyleUnderline"/>
        </w:rPr>
        <w:t xml:space="preserve">“We have some members who believe the reforms go too far, and we also have a host of conservatives who feel the reforms don’t go far enough,” Mr. </w:t>
      </w:r>
      <w:proofErr w:type="spellStart"/>
      <w:r w:rsidRPr="007C33F4">
        <w:rPr>
          <w:rStyle w:val="StyleUnderline"/>
        </w:rPr>
        <w:t>Hensarling</w:t>
      </w:r>
      <w:proofErr w:type="spellEnd"/>
      <w:r w:rsidRPr="007C33F4">
        <w:rPr>
          <w:rStyle w:val="StyleUnderline"/>
        </w:rPr>
        <w:t xml:space="preserve"> said.</w:t>
      </w:r>
    </w:p>
    <w:p w:rsidR="00BC6749" w:rsidRPr="00D65E26" w:rsidRDefault="00BC6749" w:rsidP="00BC6749">
      <w:pPr>
        <w:rPr>
          <w:u w:val="single"/>
        </w:rPr>
      </w:pPr>
      <w:r w:rsidRPr="007C33F4">
        <w:rPr>
          <w:rStyle w:val="StyleUnderline"/>
        </w:rPr>
        <w:t>It’s another issue where Democrats are united but the GOP is divided over the size and scope of government assistance.</w:t>
      </w:r>
    </w:p>
    <w:p w:rsidR="00BC6749" w:rsidRDefault="00BC6749" w:rsidP="00BC6749">
      <w:r>
        <w:t>Rep. Peter T. King, New York Republican, said he’d prefer a bill as close to the Senate version as possible.</w:t>
      </w:r>
    </w:p>
    <w:p w:rsidR="00BC6749" w:rsidRDefault="00BC6749" w:rsidP="00BC6749">
      <w:r>
        <w:t>“Something has to happen — they can’t let this expire,” Mr. King said. “What’s going to happen? I don’t know.”</w:t>
      </w:r>
    </w:p>
    <w:p w:rsidR="00BC6749" w:rsidRDefault="00BC6749" w:rsidP="00BC6749">
      <w:r>
        <w:t>Republican-friendly groups also have fallen on different sides of the issue. The Club for Growth and Heritage Action for America urged senators to vote against the bill, saying the Senate version does not sufficiently reduce the federal government’s role in the insurance market. The U.S. Chamber of Commerce, meanwhile, commended the passage of the Senate bill, saying the legislation will provide a measure of stability for insurance and financial markets.</w:t>
      </w:r>
    </w:p>
    <w:p w:rsidR="00BC6749" w:rsidRPr="00D65E26" w:rsidRDefault="00BC6749" w:rsidP="00BC6749">
      <w:pPr>
        <w:rPr>
          <w:u w:val="single"/>
        </w:rPr>
      </w:pPr>
      <w:r w:rsidRPr="007C33F4">
        <w:rPr>
          <w:rStyle w:val="StyleUnderline"/>
        </w:rPr>
        <w:t>But unlike debates over issues like the federal debt ceiling and the government shutdown</w:t>
      </w:r>
      <w:r>
        <w:t xml:space="preserve">, which pitted the body’s more conservative members against their leadership, Mr. </w:t>
      </w:r>
      <w:proofErr w:type="spellStart"/>
      <w:r w:rsidRPr="007C33F4">
        <w:rPr>
          <w:rStyle w:val="StyleUnderline"/>
        </w:rPr>
        <w:t>Neugebauer</w:t>
      </w:r>
      <w:proofErr w:type="spellEnd"/>
      <w:r w:rsidRPr="007C33F4">
        <w:rPr>
          <w:rStyle w:val="StyleUnderline"/>
        </w:rPr>
        <w:t xml:space="preserve"> and</w:t>
      </w:r>
      <w:r>
        <w:t xml:space="preserve"> Mr. </w:t>
      </w:r>
      <w:proofErr w:type="spellStart"/>
      <w:r w:rsidRPr="007C33F4">
        <w:rPr>
          <w:rStyle w:val="StyleUnderline"/>
        </w:rPr>
        <w:t>Hensarling</w:t>
      </w:r>
      <w:proofErr w:type="spellEnd"/>
      <w:r w:rsidRPr="007C33F4">
        <w:rPr>
          <w:rStyle w:val="StyleUnderline"/>
        </w:rPr>
        <w:t xml:space="preserve"> say they have the backing of House leadership in this fight.</w:t>
      </w:r>
    </w:p>
    <w:p w:rsidR="00BC6749" w:rsidRDefault="00BC6749" w:rsidP="00BC6749">
      <w:r w:rsidRPr="007C33F4">
        <w:rPr>
          <w:rStyle w:val="StyleUnderline"/>
        </w:rPr>
        <w:t xml:space="preserve">“The committee and leadership are locking arms on this, and we’re committed to this bill,” said a </w:t>
      </w:r>
      <w:proofErr w:type="spellStart"/>
      <w:r w:rsidRPr="007C33F4">
        <w:rPr>
          <w:rStyle w:val="StyleUnderline"/>
        </w:rPr>
        <w:t>Neugebauer</w:t>
      </w:r>
      <w:proofErr w:type="spellEnd"/>
      <w:r w:rsidRPr="007C33F4">
        <w:rPr>
          <w:rStyle w:val="StyleUnderline"/>
        </w:rPr>
        <w:t xml:space="preserve"> aide</w:t>
      </w:r>
      <w:r>
        <w:t>, who added they are determined to pass a bill but won’t be rushed. “We’re not in a hurry.”</w:t>
      </w:r>
    </w:p>
    <w:p w:rsidR="00D65E26" w:rsidRDefault="00D65E26" w:rsidP="00D65E26">
      <w:pPr>
        <w:pStyle w:val="Heading3"/>
      </w:pPr>
      <w:r>
        <w:lastRenderedPageBreak/>
        <w:t>UQ o/w Link</w:t>
      </w:r>
    </w:p>
    <w:p w:rsidR="00D65E26" w:rsidRDefault="00BC6749" w:rsidP="00D65E26">
      <w:pPr>
        <w:pStyle w:val="Heading4"/>
      </w:pPr>
      <w:r>
        <w:t>Passage’s inevitable</w:t>
      </w:r>
    </w:p>
    <w:p w:rsidR="00D65E26" w:rsidRPr="00BC3037" w:rsidRDefault="00D65E26" w:rsidP="00D65E26">
      <w:proofErr w:type="spellStart"/>
      <w:r w:rsidRPr="00C613AC">
        <w:rPr>
          <w:b/>
        </w:rPr>
        <w:t>Dayen</w:t>
      </w:r>
      <w:proofErr w:type="spellEnd"/>
      <w:r>
        <w:rPr>
          <w:b/>
        </w:rPr>
        <w:t>, 6/19/14</w:t>
      </w:r>
      <w:r w:rsidRPr="00C613AC">
        <w:rPr>
          <w:b/>
        </w:rPr>
        <w:t xml:space="preserve"> –</w:t>
      </w:r>
      <w:r>
        <w:t xml:space="preserve"> contributing writer to Salon.com, weekly columnist at The Fiscal Times (David, “Congress prepares to renew $40bn bill terrorism insurance law,” The Guardian, http://www.theguardian.com/business/2014/jun/19/congress-renews-tria-terrorism-insurance-bill)//schnall</w:t>
      </w:r>
    </w:p>
    <w:p w:rsidR="00D65E26" w:rsidRDefault="00D65E26" w:rsidP="00D65E26">
      <w:r>
        <w:t xml:space="preserve">And </w:t>
      </w:r>
      <w:r w:rsidRPr="00BC3037">
        <w:rPr>
          <w:rStyle w:val="StyleUnderline"/>
        </w:rPr>
        <w:t>lawmakers are in a tough spot</w:t>
      </w:r>
      <w:r>
        <w:t>, responding to the fear of economic calamity in the event of an attack by effectively giving the insurance industry a free lunch.</w:t>
      </w:r>
    </w:p>
    <w:p w:rsidR="00D65E26" w:rsidRPr="00D65E26" w:rsidRDefault="00D65E26" w:rsidP="00D65E26">
      <w:pPr>
        <w:rPr>
          <w:u w:val="single"/>
        </w:rPr>
      </w:pPr>
      <w:r>
        <w:t xml:space="preserve">Yet </w:t>
      </w:r>
      <w:proofErr w:type="spellStart"/>
      <w:r w:rsidRPr="00BC3037">
        <w:rPr>
          <w:rStyle w:val="StyleUnderline"/>
        </w:rPr>
        <w:t>Tria</w:t>
      </w:r>
      <w:proofErr w:type="spellEnd"/>
      <w:r w:rsidRPr="00BC3037">
        <w:rPr>
          <w:rStyle w:val="StyleUnderline"/>
        </w:rPr>
        <w:t xml:space="preserve"> sails on</w:t>
      </w:r>
      <w:r>
        <w:t xml:space="preserve"> blithely, </w:t>
      </w:r>
      <w:r w:rsidRPr="00BC3037">
        <w:rPr>
          <w:rStyle w:val="StyleUnderline"/>
        </w:rPr>
        <w:t>drawing support from Democrats and Republicans every time</w:t>
      </w:r>
      <w:r w:rsidRPr="00BC3037">
        <w:t>,</w:t>
      </w:r>
      <w:r w:rsidRPr="00BC3037">
        <w:rPr>
          <w:rStyle w:val="StyleUnderline"/>
        </w:rPr>
        <w:t xml:space="preserve"> without fail. The association with anti-terrorism virtually assures passage through Congress – despite little public debate over what this legislation actually does and who it benefits.</w:t>
      </w:r>
    </w:p>
    <w:p w:rsidR="009419B3" w:rsidRDefault="00D65E26" w:rsidP="00D65E26">
      <w:pPr>
        <w:pStyle w:val="Heading2"/>
      </w:pPr>
      <w:r>
        <w:lastRenderedPageBreak/>
        <w:t>Impact</w:t>
      </w:r>
    </w:p>
    <w:p w:rsidR="00D65E26" w:rsidRDefault="00D65E26" w:rsidP="00D65E26">
      <w:pPr>
        <w:pStyle w:val="Heading3"/>
      </w:pPr>
      <w:r>
        <w:lastRenderedPageBreak/>
        <w:t>Doesn’t Solve Economy</w:t>
      </w:r>
    </w:p>
    <w:p w:rsidR="001C3CC5" w:rsidRDefault="001C3CC5" w:rsidP="001C3CC5">
      <w:pPr>
        <w:pStyle w:val="Heading4"/>
      </w:pPr>
      <w:r>
        <w:t>Can’t solve the economy – increases insurers’ liability</w:t>
      </w:r>
    </w:p>
    <w:p w:rsidR="001C3CC5" w:rsidRPr="00254181" w:rsidRDefault="001C3CC5" w:rsidP="001C3CC5">
      <w:proofErr w:type="spellStart"/>
      <w:r w:rsidRPr="005C4629">
        <w:rPr>
          <w:rStyle w:val="Style13ptBold"/>
        </w:rPr>
        <w:t>Zolkos</w:t>
      </w:r>
      <w:proofErr w:type="spellEnd"/>
      <w:r w:rsidRPr="005C4629">
        <w:rPr>
          <w:rStyle w:val="Style13ptBold"/>
        </w:rPr>
        <w:t>, 7-21</w:t>
      </w:r>
      <w:r>
        <w:t xml:space="preserve"> - Risk Management Editor, has been covering risk management and insurance issues for Business Insurance since 1994 (Rodd, “Risk Management Editor Rodd </w:t>
      </w:r>
      <w:proofErr w:type="spellStart"/>
      <w:r>
        <w:t>Zolkos</w:t>
      </w:r>
      <w:proofErr w:type="spellEnd"/>
      <w:r>
        <w:t xml:space="preserve"> has been covering risk management and insurance issues for Business Insurance since 1994,” 7/21/2014, </w:t>
      </w:r>
      <w:hyperlink r:id="rId128" w:history="1">
        <w:r w:rsidRPr="00C1626B">
          <w:rPr>
            <w:rStyle w:val="Hyperlink"/>
          </w:rPr>
          <w:t>http://www.businessinsurance.com/article/20140721/NEWS06/140729976?tags=|59|306|338|64|329|76|73|340|83|302|88</w:t>
        </w:r>
      </w:hyperlink>
      <w:r>
        <w:t xml:space="preserve"> ) DS</w:t>
      </w:r>
    </w:p>
    <w:p w:rsidR="001C3CC5" w:rsidRDefault="001C3CC5" w:rsidP="001C3CC5">
      <w:r w:rsidRPr="00254181">
        <w:rPr>
          <w:rStyle w:val="StyleUnderline"/>
        </w:rPr>
        <w:t xml:space="preserve">While bills introduced in the U.S. Senate and House of Representatives to extend the federal terrorism insurance backstop mark considerable progress towards that goal, both would </w:t>
      </w:r>
      <w:r w:rsidRPr="00254181">
        <w:rPr>
          <w:rStyle w:val="Emphasis"/>
        </w:rPr>
        <w:t>increase the insurance industry’s liability</w:t>
      </w:r>
      <w:r w:rsidRPr="00254181">
        <w:rPr>
          <w:rStyle w:val="StyleUnderline"/>
        </w:rPr>
        <w:t xml:space="preserve"> following a terrorist attack</w:t>
      </w:r>
      <w:r>
        <w:t>, a briefing report released Monday by A.M. Best Co. Inc. said.</w:t>
      </w:r>
    </w:p>
    <w:p w:rsidR="001C3CC5" w:rsidRDefault="001C3CC5" w:rsidP="001C3CC5">
      <w:r>
        <w:t xml:space="preserve">Examining the Terrorism Risk Insurance Program Reauthorization Act of 2014, passed by the Senate 93-4 earlier this month, and the TRIA Reform Act of 2014, which has been approved by the House Financial Services Committee, </w:t>
      </w:r>
      <w:proofErr w:type="spellStart"/>
      <w:r>
        <w:t>Oldwick</w:t>
      </w:r>
      <w:proofErr w:type="spellEnd"/>
      <w:r>
        <w:t>, N.J.-based Best notes that the measures signal bipartisan support for extending the terrorism backstop.</w:t>
      </w:r>
    </w:p>
    <w:p w:rsidR="001C3CC5" w:rsidRDefault="001C3CC5" w:rsidP="001C3CC5">
      <w:r>
        <w:t>But, the Best report said, “</w:t>
      </w:r>
      <w:r w:rsidRPr="00254181">
        <w:rPr>
          <w:rStyle w:val="StyleUnderline"/>
        </w:rPr>
        <w:t>While their introduction signals bipartisan support to extend the federal backstop, both bills increase the insurance industry’s liability</w:t>
      </w:r>
      <w:r>
        <w:t xml:space="preserve">. Further, </w:t>
      </w:r>
      <w:r w:rsidRPr="00254181">
        <w:rPr>
          <w:rStyle w:val="StyleUnderline"/>
        </w:rPr>
        <w:t>neither provides a permanent solution of risk sharing between the private sector and the federal government for insuring terrorism risks.”</w:t>
      </w:r>
    </w:p>
    <w:p w:rsidR="001C3CC5" w:rsidRDefault="001C3CC5" w:rsidP="001C3CC5">
      <w:r>
        <w:t>The Senate bill, which would extend the terrorism risk backstop for seven years, would maintain the program’s existing $100 million loss trigger but would gradually increase insurers’ aggregate retention to $37.5 billion from the existing $27.5 billion.</w:t>
      </w:r>
    </w:p>
    <w:p w:rsidR="001C3CC5" w:rsidRDefault="001C3CC5" w:rsidP="001C3CC5">
      <w:r>
        <w:t>Meanwhile, the House bill would leave the trigger at $100 million for nuclear, chemical, biological or radiological acts of terrorism, but would gradually increase the trigger for non-nuclear, chemical, biological and radiological acts to $500 million over the measure’s five-year life.</w:t>
      </w:r>
    </w:p>
    <w:p w:rsidR="001C3CC5" w:rsidRDefault="001C3CC5" w:rsidP="001C3CC5">
      <w:r w:rsidRPr="00254181">
        <w:rPr>
          <w:rStyle w:val="StyleUnderline"/>
        </w:rPr>
        <w:t>Both bills would decrease the federal share of payments for covered losses to 80% from 85%</w:t>
      </w:r>
      <w:r>
        <w:t>, though the House bill would maintain the current level for nuclear, chemical, biological and radiological attacks.</w:t>
      </w:r>
    </w:p>
    <w:p w:rsidR="001C3CC5" w:rsidRPr="00254181" w:rsidRDefault="001C3CC5" w:rsidP="001C3CC5">
      <w:pPr>
        <w:rPr>
          <w:rStyle w:val="StyleUnderline"/>
        </w:rPr>
      </w:pPr>
      <w:r>
        <w:t>“</w:t>
      </w:r>
      <w:r w:rsidRPr="00254181">
        <w:rPr>
          <w:rStyle w:val="StyleUnderline"/>
        </w:rPr>
        <w:t>The changes under the bills will impact the exposure for some insurers</w:t>
      </w:r>
      <w:r>
        <w:t>,” the Best report said. “</w:t>
      </w:r>
      <w:r w:rsidRPr="00254181">
        <w:rPr>
          <w:rStyle w:val="StyleUnderline"/>
        </w:rPr>
        <w:t xml:space="preserve">If such an increase exceeds a company’s risk tolerance and mitigation strategies are not available or affordable, it may result in non-renewal of concentrated risks.” </w:t>
      </w:r>
    </w:p>
    <w:p w:rsidR="001C3CC5" w:rsidRPr="001C3CC5" w:rsidRDefault="001C3CC5" w:rsidP="001C3CC5"/>
    <w:p w:rsidR="00D65E26" w:rsidRDefault="00D65E26" w:rsidP="00D65E26">
      <w:pPr>
        <w:pStyle w:val="Heading4"/>
      </w:pPr>
      <w:proofErr w:type="spellStart"/>
      <w:r>
        <w:t>Tria</w:t>
      </w:r>
      <w:proofErr w:type="spellEnd"/>
      <w:r>
        <w:t xml:space="preserve"> shifts costs from corporations to taxpayers – doesn’t solve econ</w:t>
      </w:r>
    </w:p>
    <w:p w:rsidR="00D65E26" w:rsidRPr="00BC3037" w:rsidRDefault="00D65E26" w:rsidP="00D65E26">
      <w:proofErr w:type="spellStart"/>
      <w:r w:rsidRPr="00C613AC">
        <w:rPr>
          <w:b/>
        </w:rPr>
        <w:t>Dayen</w:t>
      </w:r>
      <w:proofErr w:type="spellEnd"/>
      <w:r>
        <w:rPr>
          <w:b/>
        </w:rPr>
        <w:t>, 6/19/14</w:t>
      </w:r>
      <w:r w:rsidRPr="00C613AC">
        <w:rPr>
          <w:b/>
        </w:rPr>
        <w:t xml:space="preserve"> –</w:t>
      </w:r>
      <w:r>
        <w:t xml:space="preserve"> contributing writer to Salon.com, weekly columnist at The Fiscal Times (David, “Congress prepares to renew $40bn bill terrorism insurance law,” The Guardian, http://www.theguardian.com/business/2014/jun/19/congress-renews-tria-terrorism-insurance-bill)//schnall</w:t>
      </w:r>
    </w:p>
    <w:p w:rsidR="00D65E26" w:rsidRDefault="00D65E26" w:rsidP="00D65E26">
      <w:r>
        <w:t>On Thursday, the House financial services committee debated whether to renew a law mandating a bailout of sorts for the insurance industry: a government backstop for insurance companies to provide terrorism insurance.</w:t>
      </w:r>
    </w:p>
    <w:p w:rsidR="00D65E26" w:rsidRPr="00D65E26" w:rsidRDefault="00D65E26" w:rsidP="00D65E26">
      <w:pPr>
        <w:rPr>
          <w:u w:val="single"/>
        </w:rPr>
      </w:pPr>
      <w:r w:rsidRPr="00C613AC">
        <w:rPr>
          <w:rStyle w:val="StyleUnderline"/>
        </w:rPr>
        <w:t>Even though this program has existed since 2002 and has never been used, by any US company, its path through Congress has always been frictionless.</w:t>
      </w:r>
    </w:p>
    <w:p w:rsidR="00D65E26" w:rsidRPr="00D65E26" w:rsidRDefault="00D65E26" w:rsidP="00D65E26">
      <w:pPr>
        <w:rPr>
          <w:u w:val="single"/>
        </w:rPr>
      </w:pPr>
      <w:r w:rsidRPr="00C613AC">
        <w:rPr>
          <w:rStyle w:val="StyleUnderline"/>
        </w:rPr>
        <w:t>Meet the screwed-up, scared congressional dynamic around '</w:t>
      </w:r>
      <w:proofErr w:type="spellStart"/>
      <w:r w:rsidRPr="00C613AC">
        <w:rPr>
          <w:rStyle w:val="StyleUnderline"/>
        </w:rPr>
        <w:t>Tria</w:t>
      </w:r>
      <w:proofErr w:type="spellEnd"/>
      <w:r w:rsidRPr="00C613AC">
        <w:rPr>
          <w:rStyle w:val="StyleUnderline"/>
        </w:rPr>
        <w:t>'.</w:t>
      </w:r>
    </w:p>
    <w:p w:rsidR="00D65E26" w:rsidRPr="00D65E26" w:rsidRDefault="00D65E26" w:rsidP="00D65E26">
      <w:pPr>
        <w:rPr>
          <w:u w:val="single"/>
        </w:rPr>
      </w:pPr>
      <w:r>
        <w:t xml:space="preserve">The Terrorism Risk Insurance Act provides a government backstop to insurance companies in the event of a terrorist attack. </w:t>
      </w:r>
      <w:proofErr w:type="spellStart"/>
      <w:r w:rsidRPr="00C613AC">
        <w:rPr>
          <w:rStyle w:val="StyleUnderline"/>
        </w:rPr>
        <w:t>Tria</w:t>
      </w:r>
      <w:proofErr w:type="spellEnd"/>
      <w:r>
        <w:t xml:space="preserve"> arrived in the wake of the September 11 attacks, when it </w:t>
      </w:r>
      <w:r w:rsidRPr="00C613AC">
        <w:rPr>
          <w:rStyle w:val="StyleUnderline"/>
        </w:rPr>
        <w:lastRenderedPageBreak/>
        <w:t>arose as a way for the government to protect the insurance companies from taking huge losses that would put them out of business after a terrorist attack.</w:t>
      </w:r>
    </w:p>
    <w:p w:rsidR="00D65E26" w:rsidRDefault="00D65E26" w:rsidP="00D65E26">
      <w:r>
        <w:t xml:space="preserve">The rationale behind </w:t>
      </w:r>
      <w:proofErr w:type="spellStart"/>
      <w:r>
        <w:t>Tria</w:t>
      </w:r>
      <w:proofErr w:type="spellEnd"/>
      <w:r>
        <w:t xml:space="preserve"> is simple. Previously, there was no contract by which companies could protect themselves from terrorism costs. That was a disaster when the insured loss for 9-11 approached $40bn, with most of it paid by insurance companies and the firms who insure them, known as reinsurers.</w:t>
      </w:r>
    </w:p>
    <w:p w:rsidR="00D65E26" w:rsidRDefault="00D65E26" w:rsidP="00D65E26">
      <w:r>
        <w:t>The appeal is clear – to insurers, who have been raking in cash. Over 60% of all businesses have purchased government-subsidized terrorism insurance since 2002. The program has cost the government $1m a year – almost nothing – but has made an estimated $40bn in revenue for insurance companies, who have never paid a claim, or given a dime to the government for their reinsurance protection.</w:t>
      </w:r>
    </w:p>
    <w:p w:rsidR="00D65E26" w:rsidRDefault="00D65E26" w:rsidP="00D65E26">
      <w:r w:rsidRPr="00C613AC">
        <w:rPr>
          <w:rStyle w:val="StyleUnderline"/>
        </w:rPr>
        <w:t xml:space="preserve">“This is </w:t>
      </w:r>
      <w:r>
        <w:t xml:space="preserve">largely </w:t>
      </w:r>
      <w:r w:rsidRPr="00C613AC">
        <w:rPr>
          <w:rStyle w:val="StyleUnderline"/>
        </w:rPr>
        <w:t>a handout to the insurers and the insured industries,” said</w:t>
      </w:r>
      <w:r>
        <w:t xml:space="preserve"> Mark </w:t>
      </w:r>
      <w:r w:rsidRPr="00C613AC">
        <w:rPr>
          <w:rStyle w:val="StyleUnderline"/>
        </w:rPr>
        <w:t>Calabria, director of financial regulation studies at the libertarian Cato Institute.</w:t>
      </w:r>
    </w:p>
    <w:p w:rsidR="00D65E26" w:rsidRPr="00D65E26" w:rsidRDefault="00D65E26" w:rsidP="00D65E26">
      <w:pPr>
        <w:rPr>
          <w:u w:val="single"/>
        </w:rPr>
      </w:pPr>
      <w:r>
        <w:t xml:space="preserve">Some wonder whether </w:t>
      </w:r>
      <w:r w:rsidRPr="00BC3037">
        <w:rPr>
          <w:rStyle w:val="StyleUnderline"/>
        </w:rPr>
        <w:t>the program</w:t>
      </w:r>
      <w:r>
        <w:t xml:space="preserve">, designed to limit the economic fallout from terrorism, </w:t>
      </w:r>
      <w:r w:rsidRPr="00BC3037">
        <w:rPr>
          <w:rStyle w:val="StyleUnderline"/>
        </w:rPr>
        <w:t xml:space="preserve">has </w:t>
      </w:r>
      <w:r w:rsidRPr="00BC3037">
        <w:t>simply</w:t>
      </w:r>
      <w:r w:rsidRPr="00BC3037">
        <w:rPr>
          <w:rStyle w:val="StyleUnderline"/>
        </w:rPr>
        <w:t xml:space="preserve"> built the insurance industry a money machine, subsidizing their business with risk-free profits.</w:t>
      </w:r>
    </w:p>
    <w:p w:rsidR="00D65E26" w:rsidRDefault="00D65E26" w:rsidP="00D65E26">
      <w:r>
        <w:t xml:space="preserve">“To me it’s a subsidy that largely benefits corporations,” Calabria said, arguing that </w:t>
      </w:r>
      <w:r w:rsidRPr="00BC3037">
        <w:rPr>
          <w:rStyle w:val="StyleUnderline"/>
        </w:rPr>
        <w:t>insurance companies get a lower risk to their profits, and businesses get artificially cheap insurance. “You’re not minimizing the costs of terrorism, just shifting them from corporations to the taxpayer.”</w:t>
      </w:r>
    </w:p>
    <w:p w:rsidR="00D65E26" w:rsidRPr="00BC3037" w:rsidRDefault="00D65E26" w:rsidP="00D65E26">
      <w:pPr>
        <w:rPr>
          <w:rStyle w:val="StyleUnderline"/>
        </w:rPr>
      </w:pPr>
      <w:r>
        <w:t xml:space="preserve">Clearly </w:t>
      </w:r>
      <w:r w:rsidRPr="00BC3037">
        <w:rPr>
          <w:rStyle w:val="StyleUnderline"/>
        </w:rPr>
        <w:t xml:space="preserve">the insurance industry likes the guarantee, having profited handsomely from it. So they have </w:t>
      </w:r>
      <w:r w:rsidRPr="00BC3037">
        <w:rPr>
          <w:rStyle w:val="Emphasis"/>
        </w:rPr>
        <w:t>no motivation to change the status quo</w:t>
      </w:r>
      <w:r w:rsidRPr="00BC3037">
        <w:rPr>
          <w:rStyle w:val="StyleUnderline"/>
        </w:rPr>
        <w:t>.</w:t>
      </w:r>
    </w:p>
    <w:p w:rsidR="00D65E26" w:rsidRDefault="00D65E26" w:rsidP="00D65E26"/>
    <w:p w:rsidR="00D65E26" w:rsidRDefault="00774D4D" w:rsidP="00D65E26">
      <w:pPr>
        <w:pStyle w:val="Heading4"/>
      </w:pPr>
      <w:r>
        <w:t>No benefits – never paid out</w:t>
      </w:r>
    </w:p>
    <w:p w:rsidR="00D65E26" w:rsidRPr="00EF68C2" w:rsidRDefault="00D65E26" w:rsidP="00D65E26">
      <w:proofErr w:type="spellStart"/>
      <w:r w:rsidRPr="00C613AC">
        <w:rPr>
          <w:b/>
        </w:rPr>
        <w:t>Dayen</w:t>
      </w:r>
      <w:proofErr w:type="spellEnd"/>
      <w:r>
        <w:rPr>
          <w:b/>
        </w:rPr>
        <w:t>, 6/19/14</w:t>
      </w:r>
      <w:r w:rsidRPr="00C613AC">
        <w:rPr>
          <w:b/>
        </w:rPr>
        <w:t xml:space="preserve"> –</w:t>
      </w:r>
      <w:r>
        <w:t xml:space="preserve"> contributing writer to Salon.com, weekly columnist at The Fiscal Times (David, “Congress prepares to renew $40bn bill terrorism insurance law,” The Guardian, http://www.theguardian.com/business/2014/jun/19/congress-renews-tria-terrorism-insurance-bill)//schnall</w:t>
      </w:r>
    </w:p>
    <w:p w:rsidR="00D65E26" w:rsidRDefault="00D65E26" w:rsidP="00D65E26">
      <w:r>
        <w:t>Profits from terrorism protection</w:t>
      </w:r>
    </w:p>
    <w:p w:rsidR="00D65E26" w:rsidRPr="00EF68C2" w:rsidRDefault="00D65E26" w:rsidP="00D65E26">
      <w:pPr>
        <w:rPr>
          <w:rStyle w:val="StyleUnderline"/>
        </w:rPr>
      </w:pPr>
      <w:r>
        <w:t xml:space="preserve">Here's how </w:t>
      </w:r>
      <w:proofErr w:type="spellStart"/>
      <w:r>
        <w:t>Tria</w:t>
      </w:r>
      <w:proofErr w:type="spellEnd"/>
      <w:r>
        <w:t xml:space="preserve"> rewards insurance companies: </w:t>
      </w:r>
      <w:proofErr w:type="spellStart"/>
      <w:r w:rsidRPr="00EF68C2">
        <w:rPr>
          <w:rStyle w:val="StyleUnderline"/>
        </w:rPr>
        <w:t>Tria</w:t>
      </w:r>
      <w:proofErr w:type="spellEnd"/>
      <w:r w:rsidRPr="00EF68C2">
        <w:rPr>
          <w:rStyle w:val="StyleUnderline"/>
        </w:rPr>
        <w:t xml:space="preserve"> only gets triggered if the Treasury secretary designates an attack as a “terrorist event."</w:t>
      </w:r>
    </w:p>
    <w:p w:rsidR="00D65E26" w:rsidRPr="00D65E26" w:rsidRDefault="00D65E26" w:rsidP="00D65E26">
      <w:pPr>
        <w:rPr>
          <w:u w:val="single"/>
        </w:rPr>
      </w:pPr>
      <w:r w:rsidRPr="00EF68C2">
        <w:rPr>
          <w:rStyle w:val="StyleUnderline"/>
        </w:rPr>
        <w:t>That's a high bar: Even the Boston Marathon bombing was not considered a terrorist attack for insurance purposes. In fact, the industry got a boost from that event, as more businesses decided to buy terrorism coverage in the aftermath.</w:t>
      </w:r>
    </w:p>
    <w:p w:rsidR="00D65E26" w:rsidRDefault="00D65E26" w:rsidP="00D65E26">
      <w:r>
        <w:t xml:space="preserve">The law creates a threshold of total insurance losses from terrorist attacks in a given year, originally $10bn (the threshold has risen over the years to $27.5 </w:t>
      </w:r>
      <w:proofErr w:type="spellStart"/>
      <w:r>
        <w:t>bn</w:t>
      </w:r>
      <w:proofErr w:type="spellEnd"/>
      <w:r>
        <w:t>).</w:t>
      </w:r>
    </w:p>
    <w:p w:rsidR="00D65E26" w:rsidRDefault="00D65E26" w:rsidP="00D65E26">
      <w:r>
        <w:t>After that, the government kicks in, effectively becoming the reinsurer on terrorism claims, and paying a whopping 85% of the costs. The law allows the government to recoup those payouts in subsequent years with a 3% surcharge on annual premiums, but the industry pays nothing up-front for the reinsurance protection -- which would cost them a lot if they had to buy it from a private company.</w:t>
      </w:r>
    </w:p>
    <w:p w:rsidR="00D65E26" w:rsidRDefault="00D65E26" w:rsidP="00D65E26">
      <w:proofErr w:type="spellStart"/>
      <w:r w:rsidRPr="00EF68C2">
        <w:rPr>
          <w:rStyle w:val="StyleUnderline"/>
        </w:rPr>
        <w:t>Tria</w:t>
      </w:r>
      <w:proofErr w:type="spellEnd"/>
      <w:r w:rsidRPr="00EF68C2">
        <w:rPr>
          <w:rStyle w:val="StyleUnderline"/>
        </w:rPr>
        <w:t xml:space="preserve"> has been popular with the financial and real-estate industries</w:t>
      </w:r>
      <w:r>
        <w:t xml:space="preserve"> in particular. </w:t>
      </w:r>
      <w:r w:rsidRPr="00EF68C2">
        <w:rPr>
          <w:rStyle w:val="StyleUnderline"/>
        </w:rPr>
        <w:t>Financiers for everything from office parks to college buildings want the protection, and wouldn’t fund large-scale construction without it</w:t>
      </w:r>
      <w:r>
        <w:t xml:space="preserve">. The Coalition to Insure </w:t>
      </w:r>
      <w:proofErr w:type="gramStart"/>
      <w:r>
        <w:t>Against</w:t>
      </w:r>
      <w:proofErr w:type="gramEnd"/>
      <w:r>
        <w:t xml:space="preserve"> Terrorism includes policyholders from just about every large business sector, from Citigroup to Campbell’s Soup, from hotels to chain restaurants. They believe the federal backstop supports the economy by facilitating investments and making insurance prices affordable for companies.</w:t>
      </w:r>
    </w:p>
    <w:p w:rsidR="00D65E26" w:rsidRPr="00D65E26" w:rsidRDefault="00D65E26" w:rsidP="00D65E26">
      <w:pPr>
        <w:rPr>
          <w:u w:val="single"/>
        </w:rPr>
      </w:pPr>
      <w:r w:rsidRPr="00EF68C2">
        <w:rPr>
          <w:rStyle w:val="StyleUnderline"/>
        </w:rPr>
        <w:t xml:space="preserve">In 2002, terrorism was an imminent risk. But in the subsequent 12 years, </w:t>
      </w:r>
      <w:proofErr w:type="spellStart"/>
      <w:r w:rsidRPr="00EF68C2">
        <w:rPr>
          <w:rStyle w:val="StyleUnderline"/>
        </w:rPr>
        <w:t>Tria</w:t>
      </w:r>
      <w:proofErr w:type="spellEnd"/>
      <w:r w:rsidRPr="00EF68C2">
        <w:rPr>
          <w:rStyle w:val="StyleUnderline"/>
        </w:rPr>
        <w:t xml:space="preserve"> has never paid out, nor have any insurance companies, according to experts.</w:t>
      </w:r>
    </w:p>
    <w:p w:rsidR="00D65E26" w:rsidRPr="00D65E26" w:rsidRDefault="00D65E26" w:rsidP="00D65E26">
      <w:pPr>
        <w:pStyle w:val="Heading1"/>
      </w:pPr>
    </w:p>
    <w:p w:rsidR="00DE495A" w:rsidRDefault="00DE495A" w:rsidP="00DE495A">
      <w:pPr>
        <w:pStyle w:val="Heading1"/>
      </w:pPr>
      <w:r>
        <w:lastRenderedPageBreak/>
        <w:t>Green Lantern Theory</w:t>
      </w:r>
    </w:p>
    <w:p w:rsidR="00DE495A" w:rsidRDefault="00DE495A" w:rsidP="00DE495A">
      <w:pPr>
        <w:pStyle w:val="Heading2"/>
      </w:pPr>
      <w:r>
        <w:lastRenderedPageBreak/>
        <w:t>Affirmative</w:t>
      </w:r>
    </w:p>
    <w:p w:rsidR="00DE495A" w:rsidRDefault="00DE495A" w:rsidP="00DE495A">
      <w:pPr>
        <w:pStyle w:val="Heading3"/>
      </w:pPr>
      <w:r>
        <w:lastRenderedPageBreak/>
        <w:t>PC Fails</w:t>
      </w:r>
    </w:p>
    <w:p w:rsidR="00DE495A" w:rsidRPr="00773B9F" w:rsidRDefault="00DE495A" w:rsidP="00DE495A">
      <w:pPr>
        <w:pStyle w:val="Heading4"/>
      </w:pPr>
      <w:r w:rsidRPr="00773B9F">
        <w:t>Obama’s political capital fails --- internal link is a fallacy</w:t>
      </w:r>
    </w:p>
    <w:p w:rsidR="00DE495A" w:rsidRPr="006D7654" w:rsidRDefault="00DE495A" w:rsidP="00DE495A">
      <w:r w:rsidRPr="006D7654">
        <w:rPr>
          <w:b/>
        </w:rPr>
        <w:t xml:space="preserve">Klein, 5/20/14 – </w:t>
      </w:r>
      <w:r>
        <w:t xml:space="preserve">American journalist, blogger, and columnist for Washington Post, Bloomberg News, MSNBC and </w:t>
      </w:r>
      <w:proofErr w:type="spellStart"/>
      <w:r>
        <w:t>Vox</w:t>
      </w:r>
      <w:proofErr w:type="spellEnd"/>
      <w:r>
        <w:t xml:space="preserve"> (Ezra, “The Green Lantern Theory of the Presidency, explained,” </w:t>
      </w:r>
      <w:proofErr w:type="spellStart"/>
      <w:r>
        <w:t>Vox</w:t>
      </w:r>
      <w:proofErr w:type="spellEnd"/>
      <w:r>
        <w:t>, http://www.vox.com/2014/5/20/5732208/the-green-lantern-theory-of-the-presidency-explained)//schnall</w:t>
      </w:r>
    </w:p>
    <w:p w:rsidR="00DE495A" w:rsidRDefault="00DE495A" w:rsidP="00DE495A">
      <w:r w:rsidRPr="00930C92">
        <w:rPr>
          <w:rStyle w:val="StyleUnderline"/>
        </w:rPr>
        <w:t xml:space="preserve">Presidents consistently overpromise and </w:t>
      </w:r>
      <w:proofErr w:type="spellStart"/>
      <w:r w:rsidRPr="00190A87">
        <w:rPr>
          <w:rStyle w:val="StyleUnderline"/>
        </w:rPr>
        <w:t>underdeliver</w:t>
      </w:r>
      <w:proofErr w:type="spellEnd"/>
      <w:r w:rsidRPr="00190A87">
        <w:rPr>
          <w:rStyle w:val="StyleUnderline"/>
        </w:rPr>
        <w:t>. What they need to say to get elected far outpaces what they can actually do in office.</w:t>
      </w:r>
      <w:r>
        <w:t xml:space="preserve"> President </w:t>
      </w:r>
      <w:r w:rsidRPr="00190A87">
        <w:rPr>
          <w:rStyle w:val="StyleUnderline"/>
        </w:rPr>
        <w:t>Obama is a perfect example.</w:t>
      </w:r>
      <w:r>
        <w:t xml:space="preserve"> </w:t>
      </w:r>
      <w:r w:rsidRPr="00190A87">
        <w:rPr>
          <w:rStyle w:val="StyleUnderline"/>
        </w:rPr>
        <w:t>His 2008 campaign</w:t>
      </w:r>
      <w:r>
        <w:t xml:space="preserve"> didn't just promise health-care reform, a stimulus bill, and financial regulation. It also </w:t>
      </w:r>
      <w:r w:rsidRPr="00190A87">
        <w:rPr>
          <w:rStyle w:val="StyleUnderline"/>
        </w:rPr>
        <w:t>promised a cap-and-trade bill to limit carbon emissions, c</w:t>
      </w:r>
      <w:r>
        <w:t xml:space="preserve">omprehensive </w:t>
      </w:r>
      <w:r w:rsidRPr="00190A87">
        <w:rPr>
          <w:rStyle w:val="StyleUnderline"/>
        </w:rPr>
        <w:t>i</w:t>
      </w:r>
      <w:r>
        <w:t xml:space="preserve">mmigration </w:t>
      </w:r>
      <w:r w:rsidRPr="00190A87">
        <w:rPr>
          <w:rStyle w:val="StyleUnderline"/>
        </w:rPr>
        <w:t>r</w:t>
      </w:r>
      <w:r>
        <w:t>eform</w:t>
      </w:r>
      <w:r w:rsidRPr="00190A87">
        <w:rPr>
          <w:rStyle w:val="StyleUnderline"/>
        </w:rPr>
        <w:t xml:space="preserve">, gun control, and much more. His presidency, he said, would be change American could believe in. But it's clear now that much of the change he promised isn't going to happen — in large part because </w:t>
      </w:r>
      <w:r w:rsidRPr="00190A87">
        <w:rPr>
          <w:rStyle w:val="Emphasis"/>
        </w:rPr>
        <w:t>he doesn't have the power</w:t>
      </w:r>
      <w:r>
        <w:t xml:space="preserve"> to make it happen.</w:t>
      </w:r>
    </w:p>
    <w:p w:rsidR="00DE495A" w:rsidRDefault="00DE495A" w:rsidP="00DE495A">
      <w:r>
        <w:t>You would think voters in general and professional media pundits in particular would, by now, be wise to this pattern. But they're not. Each disappointment wounds anew. Each unchecked item on the to-do list is a surprise. Belief in the presidency seems to be entirely robust to the inability of any particular president to make good on their promises. And so the criticism is always the same: why can't the president be more like the Green Lantern?</w:t>
      </w:r>
    </w:p>
    <w:p w:rsidR="00DE495A" w:rsidRDefault="00DE495A" w:rsidP="00DE495A">
      <w:r>
        <w:t>What is the Green Lantern Theory of the Presidency?</w:t>
      </w:r>
    </w:p>
    <w:p w:rsidR="00DE495A" w:rsidRDefault="00DE495A" w:rsidP="00DE495A">
      <w:r>
        <w:t xml:space="preserve">According to Brendan </w:t>
      </w:r>
      <w:proofErr w:type="spellStart"/>
      <w:r>
        <w:t>Nyhan</w:t>
      </w:r>
      <w:proofErr w:type="spellEnd"/>
      <w:r>
        <w:t xml:space="preserve">, the Dartmouth political scientist who coined the term, </w:t>
      </w:r>
      <w:r w:rsidRPr="003F0F8C">
        <w:rPr>
          <w:rStyle w:val="StyleUnderline"/>
        </w:rPr>
        <w:t>the Green Lantern Theory</w:t>
      </w:r>
      <w:r>
        <w:t xml:space="preserve"> of the Presidency </w:t>
      </w:r>
      <w:r w:rsidRPr="00190A87">
        <w:rPr>
          <w:rStyle w:val="StyleUnderline"/>
        </w:rPr>
        <w:t>is "the belief that the president can achieve any political or policy objective if only he tries hard enough or uses the right tactics."</w:t>
      </w:r>
      <w:r>
        <w:t xml:space="preserve"> In other words, </w:t>
      </w:r>
      <w:r w:rsidRPr="00190A87">
        <w:rPr>
          <w:rStyle w:val="StyleUnderline"/>
        </w:rPr>
        <w:t>the American president is functionally all-powerful, and whenever he can't get something done, it's because he's not trying hard enough</w:t>
      </w:r>
      <w:r>
        <w:t>, or not trying smart enough.</w:t>
      </w:r>
    </w:p>
    <w:p w:rsidR="00DE495A" w:rsidRDefault="00DE495A" w:rsidP="00DE495A">
      <w:proofErr w:type="spellStart"/>
      <w:r>
        <w:t>Nyhan</w:t>
      </w:r>
      <w:proofErr w:type="spellEnd"/>
      <w:r>
        <w:t xml:space="preserve"> further separates it into two variants: "the Reagan version of the Green Lantern Theory and the LBJ version of the Green Lantern Theory." The Reagan version, he says, holds that "if you only communicate well enough the public will rally to your side." The LBJ version says that "if the president only tried harder to win over congress they would vote through his legislative agenda." In both cases, </w:t>
      </w:r>
      <w:proofErr w:type="spellStart"/>
      <w:r w:rsidRPr="003F0F8C">
        <w:rPr>
          <w:rStyle w:val="StyleUnderline"/>
        </w:rPr>
        <w:t>Nyhan</w:t>
      </w:r>
      <w:proofErr w:type="spellEnd"/>
      <w:r w:rsidRPr="003F0F8C">
        <w:rPr>
          <w:rStyle w:val="StyleUnderline"/>
        </w:rPr>
        <w:t xml:space="preserve"> argues, "we've been sold a false bill of goods."</w:t>
      </w:r>
    </w:p>
    <w:p w:rsidR="00DE495A" w:rsidRDefault="00DE495A" w:rsidP="00DE495A">
      <w:r>
        <w:t>Wait, how did the Green Lantern get involved in all this?</w:t>
      </w:r>
    </w:p>
    <w:p w:rsidR="00DE495A" w:rsidRPr="00FA70C1" w:rsidRDefault="00DE495A" w:rsidP="00DE495A">
      <w:r w:rsidRPr="003F0F8C">
        <w:rPr>
          <w:rStyle w:val="StyleUnderline"/>
        </w:rPr>
        <w:t>The Green Lantern Corps is a fictional</w:t>
      </w:r>
      <w:r>
        <w:t xml:space="preserve">, intergalactic </w:t>
      </w:r>
      <w:r w:rsidRPr="003F0F8C">
        <w:rPr>
          <w:rStyle w:val="StyleUnderline"/>
        </w:rPr>
        <w:t>peacekeeping entity that</w:t>
      </w:r>
      <w:r>
        <w:t xml:space="preserve"> exists in DC comics. Members of the Corps </w:t>
      </w:r>
      <w:r w:rsidRPr="00190A87">
        <w:rPr>
          <w:rStyle w:val="StyleUnderline"/>
        </w:rPr>
        <w:t>get a power ring that capable of creating green energy projections of almost unlimited power. The only constraint is the willpower and imagination of the</w:t>
      </w:r>
      <w:r w:rsidRPr="003F0F8C">
        <w:t xml:space="preserve"> ring's </w:t>
      </w:r>
      <w:r w:rsidRPr="003F0F8C">
        <w:rPr>
          <w:rStyle w:val="StyleUnderline"/>
        </w:rPr>
        <w:t>wearer</w:t>
      </w:r>
      <w:r w:rsidRPr="003F0F8C">
        <w:t xml:space="preserve">. </w:t>
      </w:r>
      <w:r>
        <w:t>There was a long period of time when the ring was ineffective against the color yellow but in more recent comics that's just "the Parallax fear anomaly" at work and with enough courage and willpower, the ring works just fine against the color yellow.</w:t>
      </w:r>
    </w:p>
    <w:p w:rsidR="00DE495A" w:rsidRPr="000F5643" w:rsidRDefault="00DE495A" w:rsidP="00DE495A">
      <w:r>
        <w:t xml:space="preserve">In 2006, </w:t>
      </w:r>
      <w:proofErr w:type="spellStart"/>
      <w:r>
        <w:t>Vox</w:t>
      </w:r>
      <w:proofErr w:type="spellEnd"/>
      <w:r>
        <w:t xml:space="preserve"> executive editor (and then-TPM Cafe blogger) Matthew </w:t>
      </w:r>
      <w:proofErr w:type="spellStart"/>
      <w:r>
        <w:t>Yglesias</w:t>
      </w:r>
      <w:proofErr w:type="spellEnd"/>
      <w:r>
        <w:t>, responding to an argument for bombing Iran, coined the term "The Green Lantern Theory of Geopolitics".</w:t>
      </w:r>
    </w:p>
    <w:p w:rsidR="00DE495A" w:rsidRPr="000F5643" w:rsidRDefault="00DE495A" w:rsidP="00DE495A">
      <w:r w:rsidRPr="000F5643">
        <w:t xml:space="preserve">    A lot of people seem to think that American military might is like one of these power rings. They seem to think that, roughly speaking, we can accomplish absolutely anything in the world through the application of sufficient military force. The only thing limiting us is a lack of willpower.</w:t>
      </w:r>
    </w:p>
    <w:p w:rsidR="00DE495A" w:rsidRDefault="00DE495A" w:rsidP="00DE495A">
      <w:r w:rsidRPr="000F5643">
        <w:t xml:space="preserve">    What's more, this theory can't be empirically demonstrated to be wrong. Things that you or I might take as demonstrating the limited utility of military power to accomplish certain kinds of things are, instead, taken as evidence of lack of will. Thus we see that problems in Iraq and </w:t>
      </w:r>
      <w:r w:rsidRPr="000F5643">
        <w:lastRenderedPageBreak/>
        <w:t>Afghanistan aren't reasons to avoid new military ventures, but reasons why we must embark upon them.</w:t>
      </w:r>
    </w:p>
    <w:p w:rsidR="00DE495A" w:rsidRDefault="00DE495A" w:rsidP="00DE495A">
      <w:r>
        <w:t xml:space="preserve">In 2009, </w:t>
      </w:r>
      <w:proofErr w:type="spellStart"/>
      <w:r w:rsidRPr="00190A87">
        <w:rPr>
          <w:rStyle w:val="StyleUnderline"/>
        </w:rPr>
        <w:t>Nyhan</w:t>
      </w:r>
      <w:proofErr w:type="spellEnd"/>
      <w:r>
        <w:t xml:space="preserve">, commenting on an argument </w:t>
      </w:r>
      <w:proofErr w:type="spellStart"/>
      <w:r>
        <w:t>Yglesias</w:t>
      </w:r>
      <w:proofErr w:type="spellEnd"/>
      <w:r>
        <w:t xml:space="preserve"> was having with the writer Matt </w:t>
      </w:r>
      <w:proofErr w:type="spellStart"/>
      <w:r>
        <w:t>Taibbi</w:t>
      </w:r>
      <w:proofErr w:type="spellEnd"/>
      <w:r>
        <w:t xml:space="preserve">, </w:t>
      </w:r>
      <w:r w:rsidRPr="00190A87">
        <w:rPr>
          <w:rStyle w:val="StyleUnderline"/>
        </w:rPr>
        <w:t>extended the idea</w:t>
      </w:r>
      <w:r>
        <w:t xml:space="preserve"> to arguments in "which </w:t>
      </w:r>
      <w:r w:rsidRPr="00190A87">
        <w:rPr>
          <w:rStyle w:val="StyleUnderline"/>
        </w:rPr>
        <w:t>all domestic policy compromises are attributed to a lack of presidential will</w:t>
      </w:r>
      <w:r>
        <w:t>."</w:t>
      </w:r>
    </w:p>
    <w:p w:rsidR="00DE495A" w:rsidRPr="00190A87" w:rsidRDefault="00DE495A" w:rsidP="00DE495A">
      <w:r>
        <w:t>That's the literal an</w:t>
      </w:r>
      <w:r w:rsidRPr="00190A87">
        <w:t>swer, anyway. The more philosophical answer is that comics, primarily out of the Marvel and DC universes, increasingly serve as a kind of shared American mythology and so writers turn to them as vehicles for communicating abstract ideas.</w:t>
      </w:r>
    </w:p>
    <w:p w:rsidR="00DE495A" w:rsidRPr="00190A87" w:rsidRDefault="00DE495A" w:rsidP="00DE495A">
      <w:r w:rsidRPr="00190A87">
        <w:t xml:space="preserve">What's wrong with </w:t>
      </w:r>
      <w:r w:rsidRPr="006D7654">
        <w:rPr>
          <w:rStyle w:val="StyleUnderline"/>
        </w:rPr>
        <w:t xml:space="preserve">the Green Lantern Theory </w:t>
      </w:r>
      <w:r w:rsidRPr="006D7654">
        <w:t>of the Presidency?</w:t>
      </w:r>
    </w:p>
    <w:p w:rsidR="00DE495A" w:rsidRPr="00F72E66" w:rsidRDefault="00DE495A" w:rsidP="00DE495A">
      <w:pPr>
        <w:rPr>
          <w:b/>
          <w:bCs/>
          <w:u w:val="single"/>
        </w:rPr>
      </w:pPr>
      <w:r w:rsidRPr="00190A87">
        <w:t xml:space="preserve">Basically, it </w:t>
      </w:r>
      <w:r w:rsidRPr="006D7654">
        <w:rPr>
          <w:rStyle w:val="StyleUnderline"/>
        </w:rPr>
        <w:t>denies the very real</w:t>
      </w:r>
      <w:r w:rsidRPr="00190A87">
        <w:t xml:space="preserve"> (and very important) </w:t>
      </w:r>
      <w:r w:rsidRPr="006D7654">
        <w:rPr>
          <w:rStyle w:val="StyleUnderline"/>
        </w:rPr>
        <w:t>limits on the power of the American presidency, as well as reduces Congress to a coquettish collection of passive actors who are mostly just playing hard to get.</w:t>
      </w:r>
    </w:p>
    <w:p w:rsidR="00DE495A" w:rsidRPr="00190A87" w:rsidRDefault="00DE495A" w:rsidP="00DE495A">
      <w:r w:rsidRPr="006D7654">
        <w:rPr>
          <w:rStyle w:val="StyleUnderline"/>
        </w:rPr>
        <w:t>The Founding Fathers</w:t>
      </w:r>
      <w:r w:rsidRPr="00F72E66">
        <w:t xml:space="preserve"> were rebelling against an out-of-control monarch. So they </w:t>
      </w:r>
      <w:r w:rsidRPr="006D7654">
        <w:rPr>
          <w:rStyle w:val="StyleUnderline"/>
        </w:rPr>
        <w:t>constructed a political system with a powerful legislature</w:t>
      </w:r>
      <w:r w:rsidRPr="00190A87">
        <w:t xml:space="preserve"> and a relatively weak executive. </w:t>
      </w:r>
      <w:r w:rsidRPr="006D7654">
        <w:rPr>
          <w:rStyle w:val="StyleUnderline"/>
        </w:rPr>
        <w:t xml:space="preserve">The result is that </w:t>
      </w:r>
      <w:r w:rsidRPr="00F72E66">
        <w:rPr>
          <w:rStyle w:val="Emphasis"/>
        </w:rPr>
        <w:t>the US President has little formal power to make Congress do anything</w:t>
      </w:r>
      <w:r w:rsidRPr="006D7654">
        <w:rPr>
          <w:rStyle w:val="StyleUnderline"/>
        </w:rPr>
        <w:t>. He can't force Congress to vote on a bill. He can't force Congress to pass a bill.</w:t>
      </w:r>
      <w:r w:rsidRPr="00F72E66">
        <w:t xml:space="preserve"> And even if he vetoes a bill Congress can simply overturn his veto. So in direct confrontations with Congress — and that describes much of American politics these days — the president has few options.</w:t>
      </w:r>
    </w:p>
    <w:p w:rsidR="00DE495A" w:rsidRPr="006D7654" w:rsidRDefault="00DE495A" w:rsidP="00DE495A">
      <w:r w:rsidRPr="006D7654">
        <w:rPr>
          <w:rStyle w:val="StyleUnderline"/>
        </w:rPr>
        <w:t>Green Lantern theorists</w:t>
      </w:r>
      <w:r w:rsidRPr="00190A87">
        <w:t xml:space="preserve"> don't deny any of this. They just </w:t>
      </w:r>
      <w:r w:rsidRPr="006D7654">
        <w:rPr>
          <w:rStyle w:val="StyleUnderline"/>
        </w:rPr>
        <w:t>believe</w:t>
      </w:r>
      <w:r w:rsidRPr="00190A87">
        <w:t xml:space="preserve"> that </w:t>
      </w:r>
      <w:r w:rsidRPr="006D7654">
        <w:rPr>
          <w:rStyle w:val="StyleUnderline"/>
        </w:rPr>
        <w:t>there's some vague combination of public speeches and private wheedling</w:t>
      </w:r>
      <w:r w:rsidRPr="00190A87">
        <w:t xml:space="preserve"> that </w:t>
      </w:r>
      <w:r w:rsidRPr="006D7654">
        <w:rPr>
          <w:rStyle w:val="StyleUnderline"/>
        </w:rPr>
        <w:t xml:space="preserve">the president can employ to bend Congress to his will. </w:t>
      </w:r>
      <w:r w:rsidRPr="006D7654">
        <w:t>Ron Fournier, a prominent Green Lantern theorist, </w:t>
      </w:r>
      <w:hyperlink r:id="rId129" w:history="1">
        <w:r w:rsidRPr="006D7654">
          <w:rPr>
            <w:rStyle w:val="Hyperlink"/>
          </w:rPr>
          <w:t>offers</w:t>
        </w:r>
      </w:hyperlink>
      <w:r w:rsidRPr="006D7654">
        <w:t xml:space="preserve"> a fairly typical prescription for presidential success:</w:t>
      </w:r>
    </w:p>
    <w:p w:rsidR="00DE495A" w:rsidRPr="00190A87" w:rsidRDefault="00DE495A" w:rsidP="00DE495A">
      <w:r w:rsidRPr="00190A87">
        <w:t>He could talk to the media and the public more often with a more compelling and sustained message. He could build enduring relationships in Washington rather than being so blatantly transactional with his time. He could work harder, and with more empathy, on Capitol Hill to find "win-win" opportunities with Republicans.</w:t>
      </w:r>
    </w:p>
    <w:p w:rsidR="00DE495A" w:rsidRPr="006D7654" w:rsidRDefault="00DE495A" w:rsidP="00DE495A">
      <w:pPr>
        <w:rPr>
          <w:rStyle w:val="StyleUnderline"/>
        </w:rPr>
      </w:pPr>
      <w:r w:rsidRPr="00190A87">
        <w:t xml:space="preserve">The problem with this is that </w:t>
      </w:r>
      <w:r w:rsidRPr="006D7654">
        <w:rPr>
          <w:rStyle w:val="StyleUnderline"/>
        </w:rPr>
        <w:t xml:space="preserve">the Green Lantern Theory isn't just false. It's often backwards. The basic idea is that more aggressive and consistent applications of presidential power will break down opposition. </w:t>
      </w:r>
      <w:r w:rsidRPr="00F72E66">
        <w:rPr>
          <w:rStyle w:val="Emphasis"/>
        </w:rPr>
        <w:t>But political science research shows the truth is often just the opposite</w:t>
      </w:r>
      <w:r w:rsidRPr="006D7654">
        <w:rPr>
          <w:rStyle w:val="StyleUnderline"/>
        </w:rPr>
        <w:t>.</w:t>
      </w:r>
    </w:p>
    <w:p w:rsidR="00DE495A" w:rsidRPr="006D7654" w:rsidRDefault="00DE495A" w:rsidP="00DE495A">
      <w:pPr>
        <w:rPr>
          <w:rStyle w:val="StyleUnderline"/>
        </w:rPr>
      </w:pPr>
      <w:r w:rsidRPr="006D7654">
        <w:rPr>
          <w:rStyle w:val="StyleUnderline"/>
        </w:rPr>
        <w:t>When the president takes a position on an issue the opposing party becomes far more likely to take the opposite position.</w:t>
      </w:r>
      <w:r w:rsidRPr="00190A87">
        <w:t xml:space="preserve"> In a clever </w:t>
      </w:r>
      <w:hyperlink r:id="rId130" w:history="1">
        <w:r w:rsidRPr="00190A87">
          <w:rPr>
            <w:rStyle w:val="Hyperlink"/>
          </w:rPr>
          <w:t>study</w:t>
        </w:r>
      </w:hyperlink>
      <w:r w:rsidRPr="00190A87">
        <w:t xml:space="preserve">, </w:t>
      </w:r>
      <w:r w:rsidRPr="006D7654">
        <w:rPr>
          <w:rStyle w:val="StyleUnderline"/>
        </w:rPr>
        <w:t>political scientist</w:t>
      </w:r>
      <w:r w:rsidRPr="00F72E66">
        <w:t xml:space="preserve"> </w:t>
      </w:r>
      <w:r w:rsidRPr="00190A87">
        <w:t xml:space="preserve">Frances </w:t>
      </w:r>
      <w:r w:rsidRPr="006D7654">
        <w:rPr>
          <w:rStyle w:val="StyleUnderline"/>
        </w:rPr>
        <w:t>Lee proved this by looking at noncontroversial issues</w:t>
      </w:r>
      <w:r w:rsidRPr="001D662C">
        <w:t xml:space="preserve">, like whether NASA should try and send a man to Mars. </w:t>
      </w:r>
      <w:r w:rsidRPr="001D662C">
        <w:rPr>
          <w:rStyle w:val="Emphasis"/>
        </w:rPr>
        <w:t>She built a database of eighty-six hundred Senate votes</w:t>
      </w:r>
      <w:r w:rsidRPr="00190A87">
        <w:t xml:space="preserve"> between 1981 and 2004. </w:t>
      </w:r>
      <w:r w:rsidRPr="006D7654">
        <w:rPr>
          <w:rStyle w:val="StyleUnderline"/>
        </w:rPr>
        <w:t>Typically, these votes fell along party lines just a third of the time. But</w:t>
      </w:r>
      <w:r w:rsidRPr="00190A87">
        <w:t xml:space="preserve"> </w:t>
      </w:r>
      <w:proofErr w:type="spellStart"/>
      <w:r w:rsidRPr="006D7654">
        <w:t>but</w:t>
      </w:r>
      <w:proofErr w:type="spellEnd"/>
      <w:r w:rsidRPr="006D7654">
        <w:rPr>
          <w:rStyle w:val="StyleUnderline"/>
        </w:rPr>
        <w:t xml:space="preserve"> when the President took a clear position the likelihood of a party-line vote rose to more than half.</w:t>
      </w:r>
      <w:r w:rsidRPr="00190A87">
        <w:t xml:space="preserve"> In other words, </w:t>
      </w:r>
      <w:r w:rsidRPr="006D7654">
        <w:rPr>
          <w:rStyle w:val="StyleUnderline"/>
        </w:rPr>
        <w:t>when the president pushed on an issue the opposition party became more likely to oppose him.</w:t>
      </w:r>
    </w:p>
    <w:p w:rsidR="00DE495A" w:rsidRPr="001D662C" w:rsidRDefault="00DE495A" w:rsidP="00DE495A">
      <w:r w:rsidRPr="001D662C">
        <w:t>The reason is simple: elections are zero-sum affairs. The more the American people perceive the president as successful the less likely they are to vote for the opposition in the next election. "If you're cooperating then it suggests to the public that things are working just fine," </w:t>
      </w:r>
      <w:hyperlink r:id="rId131" w:history="1">
        <w:r w:rsidRPr="001D662C">
          <w:rPr>
            <w:rStyle w:val="Hyperlink"/>
          </w:rPr>
          <w:t>explains</w:t>
        </w:r>
      </w:hyperlink>
      <w:r w:rsidRPr="001D662C">
        <w:t xml:space="preserve"> Lee. "And it undercuts the whole logic of your campaign against the president or the president's party's continuation in office."</w:t>
      </w:r>
    </w:p>
    <w:p w:rsidR="00DE495A" w:rsidRPr="000D29C6" w:rsidRDefault="00DE495A" w:rsidP="00DE495A">
      <w:r w:rsidRPr="000D29C6">
        <w:rPr>
          <w:rStyle w:val="StyleUnderline"/>
        </w:rPr>
        <w:t>The Green Lantern Theory also infantilizes Congress.</w:t>
      </w:r>
      <w:r w:rsidRPr="000D29C6">
        <w:t xml:space="preserve"> Take this Maureen Dowd </w:t>
      </w:r>
      <w:hyperlink r:id="rId132" w:history="1">
        <w:r w:rsidRPr="000D29C6">
          <w:rPr>
            <w:rStyle w:val="Hyperlink"/>
          </w:rPr>
          <w:t>column</w:t>
        </w:r>
      </w:hyperlink>
      <w:r w:rsidRPr="000D29C6">
        <w:t xml:space="preserve"> in which she argues that it's actually the president's job to force Congress to behave, as if the most powerful and democratic branch of the American government is just a bunch of petulant children waiting for discipline:</w:t>
      </w:r>
    </w:p>
    <w:p w:rsidR="00DE495A" w:rsidRPr="001D662C" w:rsidRDefault="00DE495A" w:rsidP="00DE495A">
      <w:r w:rsidRPr="001D662C">
        <w:lastRenderedPageBreak/>
        <w:t xml:space="preserve">It is his job to get them to behave. The job of the former community organizer and self-styled </w:t>
      </w:r>
      <w:proofErr w:type="spellStart"/>
      <w:r w:rsidRPr="001D662C">
        <w:t>uniter</w:t>
      </w:r>
      <w:proofErr w:type="spellEnd"/>
      <w:r w:rsidRPr="001D662C">
        <w:t xml:space="preserve"> is to somehow get this dunderheaded Congress, which is mind-bendingly awful, to do the stuff he wants them to do. It's called leadership.</w:t>
      </w:r>
    </w:p>
    <w:p w:rsidR="00DE495A" w:rsidRPr="001D662C" w:rsidRDefault="00DE495A" w:rsidP="00DE495A">
      <w:r w:rsidRPr="001D662C">
        <w:t>This kind of thing both lets Congress off the hook and confuses Americans about where the power actually lies in American politics — and thus about who to hold accountable.</w:t>
      </w:r>
    </w:p>
    <w:p w:rsidR="00DE495A" w:rsidRPr="00190A87" w:rsidRDefault="00DE495A" w:rsidP="00DE495A">
      <w:r w:rsidRPr="00190A87">
        <w:t>But what about LBJ?</w:t>
      </w:r>
    </w:p>
    <w:p w:rsidR="00DE495A" w:rsidRPr="000D29C6" w:rsidRDefault="00DE495A" w:rsidP="00DE495A">
      <w:r w:rsidRPr="00190A87">
        <w:t>What about him? "</w:t>
      </w:r>
      <w:r w:rsidRPr="000D29C6">
        <w:rPr>
          <w:rStyle w:val="StyleUnderline"/>
        </w:rPr>
        <w:t>The LBJ story misses the fact that he had huge majorities in congress at the time he was passing most of his legislation</w:t>
      </w:r>
      <w:r w:rsidRPr="00190A87">
        <w:t xml:space="preserve">," says </w:t>
      </w:r>
      <w:proofErr w:type="spellStart"/>
      <w:r w:rsidRPr="00190A87">
        <w:t>Nyhan</w:t>
      </w:r>
      <w:proofErr w:type="spellEnd"/>
      <w:r w:rsidRPr="00190A87">
        <w:t xml:space="preserve">. </w:t>
      </w:r>
      <w:r w:rsidRPr="001D662C">
        <w:t>"He was benefitting politically from Kennedy's assassination. And the public was unusually supportive of government involvement at that time. If we attribute all those successes to arm twisting then LBJ looks all powerful."</w:t>
      </w:r>
    </w:p>
    <w:p w:rsidR="00DE495A" w:rsidRPr="000D29C6" w:rsidRDefault="00DE495A" w:rsidP="00DE495A">
      <w:pPr>
        <w:rPr>
          <w:rStyle w:val="StyleUnderline"/>
        </w:rPr>
      </w:pPr>
      <w:r w:rsidRPr="00190A87">
        <w:t xml:space="preserve">The other problem is that </w:t>
      </w:r>
      <w:r w:rsidRPr="000D29C6">
        <w:rPr>
          <w:rStyle w:val="StyleUnderline"/>
        </w:rPr>
        <w:t xml:space="preserve">the Washington of the 1960s bears little resemblance to the Washington of 2014. </w:t>
      </w:r>
      <w:r w:rsidRPr="000D29C6">
        <w:t>As you can see on this graph of party polarization in Congress, the 1960s were a low ebb:</w:t>
      </w:r>
    </w:p>
    <w:p w:rsidR="00DE495A" w:rsidRPr="001D662C" w:rsidRDefault="00DE495A" w:rsidP="00DE495A">
      <w:r w:rsidRPr="001D662C">
        <w:t>This was a period in which the Democratic Party contained hardcore conservatives and the Republican Party was thick with Northern liberals. There was so little enmity between the two parties that in 1950, the American Political Science Association's Committee on Political Parties released </w:t>
      </w:r>
      <w:hyperlink r:id="rId133" w:history="1">
        <w:r w:rsidRPr="001D662C">
          <w:rPr>
            <w:rStyle w:val="Hyperlink"/>
          </w:rPr>
          <w:t>a report</w:t>
        </w:r>
      </w:hyperlink>
      <w:r w:rsidRPr="001D662C">
        <w:t xml:space="preserve"> calling on the two parties to sharpen their disagreements so that the American people had a clearer choice when casting their ballots.</w:t>
      </w:r>
    </w:p>
    <w:p w:rsidR="00DE495A" w:rsidRPr="001D662C" w:rsidRDefault="00DE495A" w:rsidP="00DE495A">
      <w:r w:rsidRPr="001D662C">
        <w:t>Political scientists thought the problem in American politics was that the two parties didn't fight enough</w:t>
      </w:r>
    </w:p>
    <w:p w:rsidR="00DE495A" w:rsidRPr="001D662C" w:rsidRDefault="00DE495A" w:rsidP="00DE495A">
      <w:r w:rsidRPr="001D662C">
        <w:t>Think about that for a second: political scientists thought the problem in American politics was that the two parties didn't fight enough. Can you imagine anyone, anywhere saying that about American politics today?</w:t>
      </w:r>
    </w:p>
    <w:p w:rsidR="00DE495A" w:rsidRPr="00190A87" w:rsidRDefault="00DE495A" w:rsidP="00DE495A">
      <w:r w:rsidRPr="001D662C">
        <w:t>The middle of the 20th Century was a strange historical moment in which segregation scrambled the American political system. Now that it's over the parties are at war</w:t>
      </w:r>
      <w:r w:rsidRPr="000D29C6">
        <w:rPr>
          <w:rStyle w:val="StyleUnderline"/>
        </w:rPr>
        <w:t xml:space="preserve"> </w:t>
      </w:r>
      <w:r w:rsidRPr="00190A87">
        <w:t>and the minority party knows that their political success is inextricably tied up in the majority party's failure.</w:t>
      </w:r>
    </w:p>
    <w:p w:rsidR="00DE495A" w:rsidRPr="00190A87" w:rsidRDefault="00DE495A" w:rsidP="00DE495A">
      <w:r w:rsidRPr="00190A87">
        <w:t xml:space="preserve">It's also the case that </w:t>
      </w:r>
      <w:r w:rsidRPr="000D29C6">
        <w:rPr>
          <w:rStyle w:val="StyleUnderline"/>
        </w:rPr>
        <w:t>many of the tools that presidents and congressional leaders once used to buy votes are no longer available</w:t>
      </w:r>
      <w:r w:rsidRPr="00190A87">
        <w:t xml:space="preserve">. As Elizabeth </w:t>
      </w:r>
      <w:r w:rsidRPr="009303AD">
        <w:rPr>
          <w:rStyle w:val="StyleUnderline"/>
        </w:rPr>
        <w:t>Drew </w:t>
      </w:r>
      <w:hyperlink r:id="rId134" w:history="1">
        <w:r w:rsidRPr="009303AD">
          <w:rPr>
            <w:rStyle w:val="StyleUnderline"/>
          </w:rPr>
          <w:t>writes</w:t>
        </w:r>
      </w:hyperlink>
      <w:r w:rsidRPr="009303AD">
        <w:rPr>
          <w:rStyle w:val="StyleUnderline"/>
        </w:rPr>
        <w:t>:</w:t>
      </w:r>
    </w:p>
    <w:p w:rsidR="00DE495A" w:rsidRPr="000D29C6" w:rsidRDefault="00DE495A" w:rsidP="00DE495A">
      <w:pPr>
        <w:rPr>
          <w:rStyle w:val="StyleUnderline"/>
        </w:rPr>
      </w:pPr>
      <w:r w:rsidRPr="000D29C6">
        <w:rPr>
          <w:rStyle w:val="StyleUnderline"/>
        </w:rPr>
        <w:t xml:space="preserve">Party discipline has collapsed and even if Obama could promise </w:t>
      </w:r>
      <w:r w:rsidRPr="00190A87">
        <w:t xml:space="preserve">John </w:t>
      </w:r>
      <w:r w:rsidRPr="000D29C6">
        <w:rPr>
          <w:rStyle w:val="StyleUnderline"/>
        </w:rPr>
        <w:t xml:space="preserve">Boehner to make his mostly small-town Ohio district into the new Byzantium, </w:t>
      </w:r>
      <w:r w:rsidRPr="00B01302">
        <w:rPr>
          <w:rStyle w:val="Emphasis"/>
        </w:rPr>
        <w:t>Boehner wouldn't be able to extract one more vote from the Republican caucus</w:t>
      </w:r>
      <w:r w:rsidRPr="00190A87">
        <w:t>. Moreover, "</w:t>
      </w:r>
      <w:r w:rsidRPr="000D29C6">
        <w:rPr>
          <w:rStyle w:val="StyleUnderline"/>
        </w:rPr>
        <w:t>earmarks</w:t>
      </w:r>
      <w:r w:rsidRPr="00190A87">
        <w:t xml:space="preserve">" </w:t>
      </w:r>
      <w:r w:rsidRPr="000D29C6">
        <w:rPr>
          <w:rStyle w:val="StyleUnderline"/>
        </w:rPr>
        <w:t>have been</w:t>
      </w:r>
      <w:r w:rsidRPr="00190A87">
        <w:t xml:space="preserve"> virtually </w:t>
      </w:r>
      <w:r w:rsidRPr="000D29C6">
        <w:rPr>
          <w:rStyle w:val="StyleUnderline"/>
        </w:rPr>
        <w:t xml:space="preserve">banned on Capitol Hill, denuding </w:t>
      </w:r>
      <w:r w:rsidRPr="000D29C6">
        <w:t>s</w:t>
      </w:r>
      <w:r w:rsidRPr="00190A87">
        <w:t xml:space="preserve">enior members of Congress as well as </w:t>
      </w:r>
      <w:r w:rsidRPr="000D29C6">
        <w:rPr>
          <w:rStyle w:val="StyleUnderline"/>
        </w:rPr>
        <w:t xml:space="preserve">the president of influence they used to have. </w:t>
      </w:r>
      <w:r w:rsidRPr="00190A87">
        <w:t xml:space="preserve">Budget restrictions and </w:t>
      </w:r>
      <w:r w:rsidRPr="000D29C6">
        <w:rPr>
          <w:rStyle w:val="StyleUnderline"/>
        </w:rPr>
        <w:t>a more vigilant press have made horse-trading almost a thing of the past-or at least far more risky. There's strong reason to doubt that even the mythical LBJ could get a civil rights bill through Congress today.</w:t>
      </w:r>
    </w:p>
    <w:p w:rsidR="00DE495A" w:rsidRDefault="00DE495A" w:rsidP="00DE495A">
      <w:r w:rsidRPr="00190A87">
        <w:t xml:space="preserve">Finally, there's the simple fact that </w:t>
      </w:r>
      <w:r w:rsidRPr="000D29C6">
        <w:rPr>
          <w:rStyle w:val="StyleUnderline"/>
        </w:rPr>
        <w:t>because the parties have polarized so much</w:t>
      </w:r>
      <w:r w:rsidRPr="00190A87">
        <w:t xml:space="preserve"> and because Republicans and Democrats tend to represent such safe districts </w:t>
      </w:r>
      <w:r w:rsidRPr="000D29C6">
        <w:rPr>
          <w:rStyle w:val="StyleUnderline"/>
        </w:rPr>
        <w:t>it often hurts members of the opposition party to cooperate with the president.</w:t>
      </w:r>
      <w:r w:rsidRPr="00B01302">
        <w:t xml:space="preserve"> Speaker </w:t>
      </w:r>
      <w:r w:rsidRPr="00190A87">
        <w:t xml:space="preserve">John </w:t>
      </w:r>
      <w:r w:rsidRPr="000D29C6">
        <w:rPr>
          <w:rStyle w:val="StyleUnderline"/>
        </w:rPr>
        <w:t>Boehner and</w:t>
      </w:r>
      <w:r w:rsidRPr="00B01302">
        <w:t xml:space="preserve"> Minority Leader Mitch </w:t>
      </w:r>
      <w:r w:rsidRPr="000D29C6">
        <w:rPr>
          <w:rStyle w:val="StyleUnderline"/>
        </w:rPr>
        <w:t>McConnell's constituents</w:t>
      </w:r>
      <w:r w:rsidRPr="00C012EB">
        <w:t xml:space="preserve"> — both in their home states and in Congress — </w:t>
      </w:r>
      <w:r w:rsidRPr="000D29C6">
        <w:rPr>
          <w:rStyle w:val="StyleUnderline"/>
        </w:rPr>
        <w:t xml:space="preserve">don't want to see </w:t>
      </w:r>
      <w:proofErr w:type="gramStart"/>
      <w:r w:rsidRPr="000D29C6">
        <w:rPr>
          <w:rStyle w:val="StyleUnderline"/>
        </w:rPr>
        <w:t>them</w:t>
      </w:r>
      <w:proofErr w:type="gramEnd"/>
      <w:r w:rsidRPr="000D29C6">
        <w:rPr>
          <w:rStyle w:val="StyleUnderline"/>
        </w:rPr>
        <w:t xml:space="preserve"> cutting deals with a liberal Democratic president. If they begin cooperating with Obama too often they'll face primary challengers and threats to their leadership positions.</w:t>
      </w:r>
      <w:r w:rsidRPr="00190A87">
        <w:t xml:space="preserve"> This is part of the way the Green Lantern Theory infantilizes Congress. Members of Congress are skilled politicians who understand their political incentives and ideological aims perfectly well. The idea that they're just waiting to be more wined-and-dined by the president is silly.</w:t>
      </w:r>
    </w:p>
    <w:p w:rsidR="00DE495A" w:rsidRPr="00190A87" w:rsidRDefault="00DE495A" w:rsidP="00DE495A"/>
    <w:p w:rsidR="00DE495A" w:rsidRDefault="00DE495A" w:rsidP="00DE495A">
      <w:pPr>
        <w:pStyle w:val="Heading4"/>
      </w:pPr>
      <w:r>
        <w:lastRenderedPageBreak/>
        <w:t>Green Lantern approach blames democrats – sways populace to GOP</w:t>
      </w:r>
    </w:p>
    <w:p w:rsidR="00DE495A" w:rsidRDefault="00DE495A" w:rsidP="00DE495A">
      <w:r w:rsidRPr="00FA70C1">
        <w:rPr>
          <w:b/>
        </w:rPr>
        <w:t>Ornstein, 6/19/14 –</w:t>
      </w:r>
      <w:r>
        <w:t xml:space="preserve"> correspondent for The Atlantic, contributing editor and columnist for National Journal, and resident scholar at the American Enterprise Institute for Public Policy Research (Norm, “Yes, Polarization Is Asymmetric—and Conservatives Are Worse,” The Atlantic, http://www.theatlantic.com/politics/archive/2014/06/yes-polarization-is-asymmetric-and-conservatives-are-worse/373044)//schnall</w:t>
      </w:r>
    </w:p>
    <w:p w:rsidR="00DE495A" w:rsidRPr="00FA70C1" w:rsidRDefault="00DE495A" w:rsidP="00DE495A">
      <w:r w:rsidRPr="00FA70C1">
        <w:t>For the past few years, simmering debates have taken place among scholars, journalists, and pundits over the meaning of polarization in American politics.</w:t>
      </w:r>
    </w:p>
    <w:p w:rsidR="00DE495A" w:rsidRPr="00FA70C1" w:rsidRDefault="00DE495A" w:rsidP="00DE495A">
      <w:pPr>
        <w:rPr>
          <w:rStyle w:val="StyleUnderline"/>
        </w:rPr>
      </w:pPr>
      <w:r w:rsidRPr="00FA70C1">
        <w:t xml:space="preserve">One of those debates has been about the level of polarization in the broader public. </w:t>
      </w:r>
      <w:r w:rsidRPr="00FA70C1">
        <w:rPr>
          <w:rStyle w:val="StyleUnderline"/>
        </w:rPr>
        <w:t>Scholars such as</w:t>
      </w:r>
      <w:r w:rsidRPr="00FA70C1">
        <w:t xml:space="preserve"> </w:t>
      </w:r>
      <w:hyperlink r:id="rId135" w:history="1">
        <w:r w:rsidRPr="00FA70C1">
          <w:rPr>
            <w:rStyle w:val="Hyperlink"/>
          </w:rPr>
          <w:t>Mo Fiorina of Stanford</w:t>
        </w:r>
      </w:hyperlink>
      <w:r w:rsidRPr="00FA70C1">
        <w:t xml:space="preserve"> have maintained that the public is not really polarized, and that any changes are a natural sorting process. Others, such as </w:t>
      </w:r>
      <w:hyperlink r:id="rId136" w:history="1">
        <w:r w:rsidRPr="00C366A0">
          <w:rPr>
            <w:rStyle w:val="Hyperlink"/>
          </w:rPr>
          <w:t xml:space="preserve">Alan </w:t>
        </w:r>
        <w:r w:rsidRPr="00C366A0">
          <w:rPr>
            <w:rStyle w:val="StyleUnderline"/>
          </w:rPr>
          <w:t>Abramowitz of Emory</w:t>
        </w:r>
      </w:hyperlink>
      <w:r w:rsidRPr="00C366A0">
        <w:t xml:space="preserve">, </w:t>
      </w:r>
      <w:r w:rsidRPr="00FA70C1">
        <w:rPr>
          <w:rStyle w:val="StyleUnderline"/>
        </w:rPr>
        <w:t>muster data to show that the citizenry has become more polarized.</w:t>
      </w:r>
    </w:p>
    <w:p w:rsidR="00DE495A" w:rsidRPr="00C366A0" w:rsidRDefault="00DE495A" w:rsidP="00DE495A">
      <w:pPr>
        <w:rPr>
          <w:rStyle w:val="StyleUnderline"/>
        </w:rPr>
      </w:pPr>
      <w:r w:rsidRPr="00FA70C1">
        <w:t xml:space="preserve">The second debate has been about the nature of polarization among elites, especially in Washington. </w:t>
      </w:r>
      <w:hyperlink r:id="rId137" w:history="1">
        <w:r w:rsidRPr="00FA70C1">
          <w:rPr>
            <w:rStyle w:val="Hyperlink"/>
          </w:rPr>
          <w:t xml:space="preserve">Tom </w:t>
        </w:r>
        <w:r w:rsidRPr="00C366A0">
          <w:rPr>
            <w:rStyle w:val="StyleUnderline"/>
          </w:rPr>
          <w:t>Mann</w:t>
        </w:r>
      </w:hyperlink>
      <w:r w:rsidRPr="00C366A0">
        <w:rPr>
          <w:rStyle w:val="StyleUnderline"/>
        </w:rPr>
        <w:t xml:space="preserve"> and I</w:t>
      </w:r>
      <w:r w:rsidRPr="00F261B8">
        <w:t xml:space="preserve">, among others, </w:t>
      </w:r>
      <w:r w:rsidRPr="00C366A0">
        <w:rPr>
          <w:rStyle w:val="StyleUnderline"/>
        </w:rPr>
        <w:t>have said that the polarization in the capital is asymmetric, much more on the</w:t>
      </w:r>
      <w:r w:rsidRPr="00FA70C1">
        <w:t xml:space="preserve"> conservative and </w:t>
      </w:r>
      <w:r w:rsidRPr="00C366A0">
        <w:rPr>
          <w:rStyle w:val="StyleUnderline"/>
        </w:rPr>
        <w:t>Republican side than on the</w:t>
      </w:r>
      <w:r w:rsidRPr="00F261B8">
        <w:t xml:space="preserve"> </w:t>
      </w:r>
      <w:r w:rsidRPr="00C366A0">
        <w:t>liberal and</w:t>
      </w:r>
      <w:r w:rsidRPr="00F261B8">
        <w:t xml:space="preserve"> </w:t>
      </w:r>
      <w:r w:rsidRPr="00C366A0">
        <w:rPr>
          <w:rStyle w:val="StyleUnderline"/>
        </w:rPr>
        <w:t>Democratic side. An army of journalists</w:t>
      </w:r>
      <w:r w:rsidRPr="00C366A0">
        <w:t>—including Ron Fournier, Paul Kane, and others—</w:t>
      </w:r>
      <w:r w:rsidRPr="00C366A0">
        <w:rPr>
          <w:rStyle w:val="StyleUnderline"/>
        </w:rPr>
        <w:t>have said both sides are to blame.</w:t>
      </w:r>
      <w:r w:rsidRPr="00C366A0">
        <w:t xml:space="preserve"> And journalists led by Jim Fallows have decried </w:t>
      </w:r>
      <w:hyperlink r:id="rId138" w:history="1">
        <w:r w:rsidRPr="00C366A0">
          <w:rPr>
            <w:rStyle w:val="Hyperlink"/>
          </w:rPr>
          <w:t>what he first called “false equivalence.”</w:t>
        </w:r>
      </w:hyperlink>
      <w:r w:rsidRPr="00FA70C1">
        <w:t xml:space="preserve"> </w:t>
      </w:r>
      <w:r w:rsidRPr="00C366A0">
        <w:rPr>
          <w:rStyle w:val="StyleUnderline"/>
        </w:rPr>
        <w:t>This malady i</w:t>
      </w:r>
      <w:r w:rsidRPr="00FA70C1">
        <w:t>t</w:t>
      </w:r>
      <w:r w:rsidRPr="00C366A0">
        <w:rPr>
          <w:rStyle w:val="StyleUnderline"/>
        </w:rPr>
        <w:t>s</w:t>
      </w:r>
      <w:r w:rsidRPr="00FA70C1">
        <w:t xml:space="preserve">elf has two components. The first, which in many ways is a larger ingrained journalistic habit that tries mightily to avoid any hint of reporting bias, is the reflexive “we report both sides of every story,” even to the point that one side is given equal weight not supported by reality. The second, often </w:t>
      </w:r>
      <w:r w:rsidRPr="00C366A0">
        <w:rPr>
          <w:rStyle w:val="StyleUnderline"/>
        </w:rPr>
        <w:t>called the Green Lantern approach</w:t>
      </w:r>
      <w:r w:rsidRPr="00FA70C1">
        <w:t xml:space="preserve"> and </w:t>
      </w:r>
      <w:r w:rsidRPr="00C366A0">
        <w:rPr>
          <w:rStyle w:val="StyleUnderline"/>
        </w:rPr>
        <w:t>typified by Bob Woodward</w:t>
      </w:r>
      <w:r w:rsidRPr="00FA70C1">
        <w:t xml:space="preserve">, is that </w:t>
      </w:r>
      <w:r w:rsidRPr="00C366A0">
        <w:rPr>
          <w:rStyle w:val="StyleUnderline"/>
        </w:rPr>
        <w:t>presidential leadership—demanding change, sweet-talking, and threatening lawmakers—could readily overcome any dysfunction caused by polarization, thus allocating responsibility in a different way that deflects any sign of asymmetry.</w:t>
      </w:r>
    </w:p>
    <w:p w:rsidR="00DE495A" w:rsidRPr="00FA70C1" w:rsidRDefault="00DE495A" w:rsidP="00DE495A">
      <w:r w:rsidRPr="00FA70C1">
        <w:t xml:space="preserve">Those </w:t>
      </w:r>
      <w:r w:rsidRPr="00930C92">
        <w:rPr>
          <w:rStyle w:val="StyleUnderline"/>
        </w:rPr>
        <w:t xml:space="preserve">debates have heated up in the past week or so with the release of a monumental and </w:t>
      </w:r>
      <w:hyperlink r:id="rId139" w:history="1">
        <w:r w:rsidRPr="00930C92">
          <w:rPr>
            <w:rStyle w:val="StyleUnderline"/>
          </w:rPr>
          <w:t>impressive new study</w:t>
        </w:r>
      </w:hyperlink>
      <w:r w:rsidRPr="00930C92">
        <w:rPr>
          <w:rStyle w:val="StyleUnderline"/>
        </w:rPr>
        <w:t xml:space="preserve"> of the electorate by the Pew Research Center. The study offers overwhelming evidence of a sharp increase in polarization</w:t>
      </w:r>
      <w:r w:rsidRPr="00FA70C1">
        <w:t xml:space="preserve"> and in tribal political characterizations over the past two decades, but especially in the past few years. It ought to end the debate about whether the public is polarized.</w:t>
      </w:r>
    </w:p>
    <w:p w:rsidR="00DE495A" w:rsidRPr="00FA70C1" w:rsidRDefault="00DE495A" w:rsidP="00DE495A">
      <w:r w:rsidRPr="00FA70C1">
        <w:t>At first glance, the Pew study shows that both sides have moved sharply—which is true. That top line has made opponents of the idea of asymmetric polarization almost gleeful. But the value of this study, based on 10,000 interviews done in a solid methodological way, lies in its nuances. Here it is clear that many changes, especially in levels of antipathy toward those on the other side, or toward the value of compromise, have occurred significantly more strongly on the right.</w:t>
      </w:r>
    </w:p>
    <w:p w:rsidR="00DE495A" w:rsidRPr="00FA70C1" w:rsidRDefault="00DE495A" w:rsidP="00DE495A">
      <w:r w:rsidRPr="00FA70C1">
        <w:t xml:space="preserve">But it is the top line that has drawn the attention of participants in both of the aforementioned debates and that demands an additional response beyond that given by my longtime colleague and writing partner Tom Mann. Mann </w:t>
      </w:r>
      <w:hyperlink r:id="rId140" w:history="1">
        <w:r w:rsidRPr="00FA70C1">
          <w:rPr>
            <w:rStyle w:val="Hyperlink"/>
          </w:rPr>
          <w:t>wrote</w:t>
        </w:r>
      </w:hyperlink>
      <w:r w:rsidRPr="00FA70C1">
        <w:t xml:space="preserve"> in response to a single characterization in an </w:t>
      </w:r>
      <w:hyperlink r:id="rId141" w:history="1">
        <w:r w:rsidRPr="00FA70C1">
          <w:rPr>
            <w:rStyle w:val="Hyperlink"/>
          </w:rPr>
          <w:t>otherwise good recap</w:t>
        </w:r>
      </w:hyperlink>
      <w:r w:rsidRPr="00FA70C1">
        <w:t xml:space="preserve"> of the study’s findings in The Wall Street Journal by Alan Murray, a former Journal reporter who now heads the Pew Center. Murray wrote, “The study also undermines the notion, popular in Washington, of ‘asymmetric polarization’—which blames Republicans for causing the division.”</w:t>
      </w:r>
    </w:p>
    <w:p w:rsidR="00DE495A" w:rsidRPr="00FA70C1" w:rsidRDefault="00DE495A" w:rsidP="00DE495A">
      <w:r w:rsidRPr="00FA70C1">
        <w:t xml:space="preserve">Another veteran journalist, Bob Merry, took the recap done by Murray, and that sentence, to </w:t>
      </w:r>
      <w:hyperlink r:id="rId142" w:history="1">
        <w:r w:rsidRPr="00FA70C1">
          <w:rPr>
            <w:rStyle w:val="Hyperlink"/>
          </w:rPr>
          <w:t>write an attack</w:t>
        </w:r>
      </w:hyperlink>
      <w:r w:rsidRPr="00FA70C1">
        <w:t xml:space="preserve"> in The National Interest on our book It’s Even Worse </w:t>
      </w:r>
      <w:proofErr w:type="gramStart"/>
      <w:r w:rsidRPr="00FA70C1">
        <w:t>Than</w:t>
      </w:r>
      <w:proofErr w:type="gramEnd"/>
      <w:r w:rsidRPr="00FA70C1">
        <w:t xml:space="preserve"> It Looks. Merry said, based on reading the op-ed, “The Mann-Ornstein thesis was based on two perceptions that have been exploded by the Pew study—that the problem was largely a Washington phenomenon and reflected a disconnect between the politics of Washington and the politics of the country; and that it was largely a product of one party that had gone berserk.” Merry goes on to assert that the problem had been driven by voters as a result of the divergent ways they view divisive issues. He uses immigration as his core example of how this is not a reflection of extreme views, but </w:t>
      </w:r>
      <w:r w:rsidRPr="00FA70C1">
        <w:lastRenderedPageBreak/>
        <w:t>reasonable positions (apparently reflecting his own anti-immigration reform stance), in response to President Obama’s failures.</w:t>
      </w:r>
    </w:p>
    <w:p w:rsidR="00DE495A" w:rsidRPr="00FA70C1" w:rsidRDefault="00DE495A" w:rsidP="00DE495A">
      <w:r w:rsidRPr="00FA70C1">
        <w:t xml:space="preserve">And </w:t>
      </w:r>
      <w:r w:rsidRPr="00930C92">
        <w:rPr>
          <w:rStyle w:val="StyleUnderline"/>
        </w:rPr>
        <w:t xml:space="preserve">my colleague </w:t>
      </w:r>
      <w:r w:rsidRPr="00930C92">
        <w:t>Ron</w:t>
      </w:r>
      <w:r w:rsidRPr="00930C92">
        <w:rPr>
          <w:rStyle w:val="StyleUnderline"/>
        </w:rPr>
        <w:t xml:space="preserve"> Fournier uses the Pew study to </w:t>
      </w:r>
      <w:hyperlink r:id="rId143" w:history="1">
        <w:r w:rsidRPr="00930C92">
          <w:rPr>
            <w:rStyle w:val="StyleUnderline"/>
          </w:rPr>
          <w:t>hit back hard</w:t>
        </w:r>
      </w:hyperlink>
      <w:r w:rsidRPr="00930C92">
        <w:rPr>
          <w:rStyle w:val="StyleUnderline"/>
        </w:rPr>
        <w:t xml:space="preserve"> at his critics, who have hit him plenty and consider him a charter member of the Green Lantern </w:t>
      </w:r>
      <w:proofErr w:type="gramStart"/>
      <w:r w:rsidRPr="00930C92">
        <w:rPr>
          <w:rStyle w:val="StyleUnderline"/>
        </w:rPr>
        <w:t>school</w:t>
      </w:r>
      <w:proofErr w:type="gramEnd"/>
      <w:r w:rsidRPr="00FA70C1">
        <w:t xml:space="preserve">. Commendably, he does not simply characterize the views of critics, but quotes them, including Mann, at length. But Fournier says that whether polarization and its resulting </w:t>
      </w:r>
      <w:proofErr w:type="spellStart"/>
      <w:r w:rsidRPr="00FA70C1">
        <w:t>hard-line</w:t>
      </w:r>
      <w:proofErr w:type="spellEnd"/>
      <w:r w:rsidRPr="00FA70C1">
        <w:t xml:space="preserve"> approaches are tilted more heavily to the right than the left doesn’t really matter. “This is my fundamental disagreement with partisan journalists and political scientists who dedicate their careers to measuring increments of fault—the GOP’s share of blame is 20 percent or 60 percent or 80 percent. Who cares? Not the average voter who merely wants her leaders to work together and get results.”</w:t>
      </w:r>
    </w:p>
    <w:p w:rsidR="00DE495A" w:rsidRPr="00FA70C1" w:rsidRDefault="00DE495A" w:rsidP="00DE495A">
      <w:r w:rsidRPr="00FA70C1">
        <w:t xml:space="preserve">Let me address each of these points in turn. First, Murray’s casual phrase about the Pew study undermining the notion, popular in Washington, of asymmetric polarization: Murray </w:t>
      </w:r>
      <w:hyperlink r:id="rId144" w:history="1">
        <w:r w:rsidRPr="00FA70C1">
          <w:rPr>
            <w:rStyle w:val="Hyperlink"/>
          </w:rPr>
          <w:t>tweeted at me</w:t>
        </w:r>
      </w:hyperlink>
      <w:r w:rsidRPr="00FA70C1">
        <w:t xml:space="preserve"> that he was referring to the public, not Congress. But as Mann wrote, since when has Washington had a widespread notion of this view of public opinion? The notion of asymmetric polarization is all about lawmakers and other political actors, not the broader public. Here, the evidence is overwhelming and clear. As Princeton political scientist Nolan McCarty </w:t>
      </w:r>
      <w:hyperlink r:id="rId145" w:history="1">
        <w:r w:rsidRPr="00FA70C1">
          <w:rPr>
            <w:rStyle w:val="Hyperlink"/>
          </w:rPr>
          <w:t>wrote about Congress</w:t>
        </w:r>
      </w:hyperlink>
      <w:r w:rsidRPr="00FA70C1">
        <w:t>, “The evidence points to a major partisan asymmetry in polarization. Despite the widespread belief that both parties have moved to the extremes, the movement of the Republican Party to the right accounts for most of the divergence between the two parties.”</w:t>
      </w:r>
    </w:p>
    <w:p w:rsidR="00DE495A" w:rsidRPr="00FA70C1" w:rsidRDefault="00DE495A" w:rsidP="00DE495A">
      <w:r w:rsidRPr="00FA70C1">
        <w:t xml:space="preserve">As for the public, Murray mischaracterizes his own Pew study by downplaying the asymmetry of animosity in the public, a point </w:t>
      </w:r>
      <w:hyperlink r:id="rId146" w:history="1">
        <w:r w:rsidRPr="00FA70C1">
          <w:rPr>
            <w:rStyle w:val="Hyperlink"/>
          </w:rPr>
          <w:t>powerfully made</w:t>
        </w:r>
      </w:hyperlink>
      <w:r w:rsidRPr="00FA70C1">
        <w:t xml:space="preserve"> by Christopher Ingraham in The Washington Post’s </w:t>
      </w:r>
      <w:proofErr w:type="spellStart"/>
      <w:r w:rsidRPr="00FA70C1">
        <w:t>Wonkblog</w:t>
      </w:r>
      <w:proofErr w:type="spellEnd"/>
      <w:r w:rsidRPr="00FA70C1">
        <w:t xml:space="preserve">. Consider a few examples: 82 percent of consistent liberals say they believe in compromise, compared with 32 percent of consistent conservatives. Fifty percent of conservatives say it is important for them to live in a place where most people share their political views, compared with 35 percent of liberals. </w:t>
      </w:r>
      <w:r w:rsidRPr="00930C92">
        <w:rPr>
          <w:rStyle w:val="StyleUnderline"/>
        </w:rPr>
        <w:t>Thirty-six percent of Republicans say that Democratic policies threaten the well-being of the country, compared with 27 percent of Democrats who say the same thing about Republican policies.</w:t>
      </w:r>
    </w:p>
    <w:p w:rsidR="00DE495A" w:rsidRPr="00FA70C1" w:rsidRDefault="00DE495A" w:rsidP="00DE495A">
      <w:r w:rsidRPr="00FA70C1">
        <w:t xml:space="preserve">It is true that this reflects less tribalism than what we see in Washington or many state legislatures. It is not true, as Merry asserts, that public polarization drove or was parallel to that of lawmakers and elites. </w:t>
      </w:r>
      <w:r w:rsidRPr="00930C92">
        <w:rPr>
          <w:rStyle w:val="StyleUnderline"/>
        </w:rPr>
        <w:t xml:space="preserve">As the Pew study makes clear, in the mid- to late-1990s, we did not have anywhere near the level of public polarization or ideological or partisan animosity that we have now. </w:t>
      </w:r>
      <w:r w:rsidRPr="00FA70C1">
        <w:t>In the public, this phenomenon has been much more recent (and is accelerating). But in the Gingrich era in Congress, starting in 1993, where Republicans united in both houses to oppose major Clinton initiatives and moved vigorously from the start of his presidency to delegitimize him, the era of tribalism started much earlier, while the ante was upped dramatically in the Obama years. The fact is that it was not public divisions on issues that drove elite polarization, but the opposite: Cynical politicians and political consultants in the age of the permanent campaign, bolstered by radio talk-show hosts and cable-news producers and amplified by blogs and social media, did a number on the public.</w:t>
      </w:r>
    </w:p>
    <w:p w:rsidR="00DE495A" w:rsidRPr="00930C92" w:rsidRDefault="00DE495A" w:rsidP="00DE495A">
      <w:pPr>
        <w:rPr>
          <w:rStyle w:val="StyleUnderline"/>
        </w:rPr>
      </w:pPr>
      <w:r w:rsidRPr="00FA70C1">
        <w:t xml:space="preserve">The elite tribalism was not all one-sided. To be sure, there was plenty of vitriol hurled by Democrats at George W. Bush. But </w:t>
      </w:r>
      <w:r w:rsidRPr="00930C92">
        <w:rPr>
          <w:rStyle w:val="StyleUnderline"/>
        </w:rPr>
        <w:t>Democrats worked hand-in-glove with Bush at the early, vulnerable stage of his controversial presidency to enact No Child Left Behind, which gave his presidency precious credibility</w:t>
      </w:r>
      <w:r w:rsidRPr="00FA70C1">
        <w:t xml:space="preserve"> and provided the votes and support needed for his tax cuts. </w:t>
      </w:r>
      <w:r w:rsidRPr="00930C92">
        <w:rPr>
          <w:rStyle w:val="StyleUnderline"/>
        </w:rPr>
        <w:t>Contrast that with the early stages of the Obama presidency.</w:t>
      </w:r>
    </w:p>
    <w:p w:rsidR="00DE495A" w:rsidRPr="00FA70C1" w:rsidRDefault="00DE495A" w:rsidP="00DE495A">
      <w:r w:rsidRPr="00FA70C1">
        <w:t xml:space="preserve">Merry uses immigration to dispute our characterization of the contemporary Republican Party as an insurgent outlier, dismissive of science; no surprise that he does not mention climate change. As for Fournier, I have one point of contention and one response to his question, “Who cares?” First is the characterization of those who believe that the polarization is asymmetric as partisans. There are partisans who have seized on the ideas, but it is very unfair to characterize </w:t>
      </w:r>
      <w:r w:rsidRPr="00FA70C1">
        <w:lastRenderedPageBreak/>
        <w:t>the scholars and most journalists who have written about this as biased—just as it would be deeply unfair to characterize Fournier, a straight-up journalist of the old school, as an instrument of Republicans or the right.</w:t>
      </w:r>
    </w:p>
    <w:p w:rsidR="00DE495A" w:rsidRPr="00930C92" w:rsidRDefault="00DE495A" w:rsidP="00DE495A">
      <w:pPr>
        <w:rPr>
          <w:rStyle w:val="StyleUnderline"/>
        </w:rPr>
      </w:pPr>
      <w:r w:rsidRPr="00FA70C1">
        <w:t xml:space="preserve">More important is the question he raised. </w:t>
      </w:r>
      <w:r w:rsidRPr="00930C92">
        <w:rPr>
          <w:rStyle w:val="StyleUnderline"/>
        </w:rPr>
        <w:t>Does it matter whether the polarization</w:t>
      </w:r>
      <w:r w:rsidRPr="00FA70C1">
        <w:t xml:space="preserve">, and the deep dysfunction that follows from it, </w:t>
      </w:r>
      <w:r w:rsidRPr="00930C92">
        <w:rPr>
          <w:rStyle w:val="StyleUnderline"/>
        </w:rPr>
        <w:t>is equal or not</w:t>
      </w:r>
      <w:r w:rsidRPr="00FA70C1">
        <w:t xml:space="preserve">, including </w:t>
      </w:r>
      <w:r w:rsidRPr="00930C92">
        <w:rPr>
          <w:rStyle w:val="StyleUnderline"/>
        </w:rPr>
        <w:t xml:space="preserve">to the average voter? The answer is a </w:t>
      </w:r>
      <w:r w:rsidRPr="00930C92">
        <w:rPr>
          <w:rStyle w:val="Emphasis"/>
        </w:rPr>
        <w:t>resounding yes</w:t>
      </w:r>
      <w:r w:rsidRPr="00930C92">
        <w:rPr>
          <w:rStyle w:val="StyleUnderline"/>
        </w:rPr>
        <w:t>. If bad behavior—using the nation’s full faith and credit as a hostage to political demands</w:t>
      </w:r>
      <w:r w:rsidRPr="00FA70C1">
        <w:t xml:space="preserve">, shutting down the government, </w:t>
      </w:r>
      <w:r w:rsidRPr="00930C92">
        <w:rPr>
          <w:rStyle w:val="StyleUnderline"/>
        </w:rPr>
        <w:t>attempting to undermine policies that have been lawfully enacted</w:t>
      </w:r>
      <w:r w:rsidRPr="00FA70C1">
        <w:t xml:space="preserve">, blocking nominees not on the basis of their qualifications but to nullify the policies they would pursue, </w:t>
      </w:r>
      <w:r w:rsidRPr="00930C92">
        <w:rPr>
          <w:rStyle w:val="StyleUnderline"/>
        </w:rPr>
        <w:t>using filibusters as weapons of mass obstruction—is to be discouraged or abandoned, those who engage in it have to be held accountable. Saying both sides are equally responsible</w:t>
      </w:r>
      <w:r w:rsidRPr="00FA70C1">
        <w:t xml:space="preserve">, insisting on equivalence as the mantra of mainstream journalism, </w:t>
      </w:r>
      <w:r w:rsidRPr="00930C92">
        <w:rPr>
          <w:rStyle w:val="StyleUnderline"/>
        </w:rPr>
        <w:t>leaves the average voter at sea, unable to identify and vote against those perpetrating the problem. The public is left with a deeper disdain for all politics and all politicians, and voters become more receptive to</w:t>
      </w:r>
      <w:r w:rsidRPr="00FA70C1">
        <w:t xml:space="preserve"> demagogues and </w:t>
      </w:r>
      <w:r w:rsidRPr="00930C92">
        <w:rPr>
          <w:rStyle w:val="StyleUnderline"/>
        </w:rPr>
        <w:t>those who</w:t>
      </w:r>
      <w:r w:rsidRPr="00FA70C1">
        <w:t xml:space="preserve">se main qualification for office is that they have never served, </w:t>
      </w:r>
      <w:r w:rsidRPr="00930C92">
        <w:rPr>
          <w:rStyle w:val="StyleUnderline"/>
        </w:rPr>
        <w:t>won’t compromise</w:t>
      </w:r>
      <w:r w:rsidRPr="00930C92">
        <w:t>,</w:t>
      </w:r>
      <w:r w:rsidRPr="00930C92">
        <w:rPr>
          <w:rStyle w:val="StyleUnderline"/>
        </w:rPr>
        <w:t xml:space="preserve"> and see everything in stark black-and-white terms.</w:t>
      </w:r>
    </w:p>
    <w:p w:rsidR="00DE495A" w:rsidRDefault="00DE495A" w:rsidP="00DE495A">
      <w:r w:rsidRPr="00FA70C1">
        <w:t xml:space="preserve">It is not surprising that few people would actually read a voluminous and richly detailed study of public attitudes, but would rely on </w:t>
      </w:r>
      <w:proofErr w:type="spellStart"/>
      <w:r w:rsidRPr="00FA70C1">
        <w:t>CliffsNotes</w:t>
      </w:r>
      <w:proofErr w:type="spellEnd"/>
      <w:r w:rsidRPr="00FA70C1">
        <w:t xml:space="preserve"> versions and casual analysis. It is not surprising that some partisans, and others who are uncomfortable with a characterization that pinpoints one side more than another, would seize on the casual analysis to try to disprove the uncomfortable thesis, including by conflating the public with the politicians and political actors. But it is important to set the record straight.</w:t>
      </w:r>
    </w:p>
    <w:p w:rsidR="00DE495A" w:rsidRDefault="00DE495A" w:rsidP="00DE495A">
      <w:pPr>
        <w:rPr>
          <w:color w:val="FF0000"/>
        </w:rPr>
      </w:pPr>
    </w:p>
    <w:p w:rsidR="00DE495A" w:rsidRDefault="00DE495A" w:rsidP="00DE495A">
      <w:pPr>
        <w:pStyle w:val="Heading4"/>
      </w:pPr>
      <w:r>
        <w:t>Green Lanter</w:t>
      </w:r>
      <w:r w:rsidR="00596FEE">
        <w:t xml:space="preserve">n theory </w:t>
      </w:r>
      <w:proofErr w:type="spellStart"/>
      <w:r w:rsidR="00596FEE">
        <w:t>nonfalsifiable</w:t>
      </w:r>
      <w:proofErr w:type="spellEnd"/>
      <w:r w:rsidR="00596FEE">
        <w:t xml:space="preserve"> – Obama’s power is limited</w:t>
      </w:r>
    </w:p>
    <w:p w:rsidR="00DE495A" w:rsidRPr="00C067D7" w:rsidRDefault="00DE495A" w:rsidP="00DE495A">
      <w:pPr>
        <w:rPr>
          <w:rStyle w:val="StyleUnderline"/>
          <w:u w:val="none"/>
        </w:rPr>
      </w:pPr>
      <w:proofErr w:type="spellStart"/>
      <w:r w:rsidRPr="000C5523">
        <w:rPr>
          <w:b/>
        </w:rPr>
        <w:t>Nyhan</w:t>
      </w:r>
      <w:proofErr w:type="spellEnd"/>
      <w:r w:rsidRPr="000C5523">
        <w:rPr>
          <w:b/>
        </w:rPr>
        <w:t>, 09 –</w:t>
      </w:r>
      <w:r>
        <w:t xml:space="preserve"> assistant professor in the Department of Government at Dartmouth College (Brendan, “The Green Lantern Theory of the Presidency,” Brendan </w:t>
      </w:r>
      <w:proofErr w:type="spellStart"/>
      <w:r>
        <w:t>Nyhan</w:t>
      </w:r>
      <w:proofErr w:type="spellEnd"/>
      <w:r>
        <w:t xml:space="preserve"> Blog, 12/14, http://www.brendan-nyhan.com/blog/2009/12/the-green-lantern-theory-of-the-presidency.html)//schnall</w:t>
      </w:r>
    </w:p>
    <w:p w:rsidR="00DE495A" w:rsidRDefault="00DE495A" w:rsidP="00DE495A">
      <w:r w:rsidRPr="00931CA3">
        <w:rPr>
          <w:rStyle w:val="StyleUnderline"/>
        </w:rPr>
        <w:t xml:space="preserve">During the Bush years, </w:t>
      </w:r>
      <w:proofErr w:type="spellStart"/>
      <w:r w:rsidRPr="00931CA3">
        <w:rPr>
          <w:rStyle w:val="StyleUnderline"/>
        </w:rPr>
        <w:t>Yglesias</w:t>
      </w:r>
      <w:proofErr w:type="spellEnd"/>
      <w:r w:rsidRPr="00931CA3">
        <w:rPr>
          <w:rStyle w:val="StyleUnderline"/>
        </w:rPr>
        <w:t xml:space="preserve"> coined the Green Lantern Theory of Geopolitics* to mock conservatives who believed that "[t]he only thing limiting us is a lack of willpower" in foreign policy</w:t>
      </w:r>
      <w:r w:rsidRPr="00E712E7">
        <w:rPr>
          <w:rStyle w:val="StyleUnderline"/>
        </w:rPr>
        <w:t>. What he identifies here is nothing less than a Green Lantern theory of the presidency in which all domestic policy compromises are attributed to a lack of presidential will.</w:t>
      </w:r>
      <w:r>
        <w:t xml:space="preserve"> And, like the Green Lantern theory of geopolitics, </w:t>
      </w:r>
      <w:r w:rsidRPr="00E712E7">
        <w:rPr>
          <w:rStyle w:val="StyleUnderline"/>
        </w:rPr>
        <w:t xml:space="preserve">this view is </w:t>
      </w:r>
      <w:proofErr w:type="spellStart"/>
      <w:r w:rsidRPr="00E712E7">
        <w:rPr>
          <w:rStyle w:val="StyleUnderline"/>
        </w:rPr>
        <w:t>nonfalsifiable</w:t>
      </w:r>
      <w:proofErr w:type="spellEnd"/>
      <w:r>
        <w:t xml:space="preserve">. </w:t>
      </w:r>
      <w:r w:rsidRPr="00E712E7">
        <w:rPr>
          <w:rStyle w:val="StyleUnderline"/>
        </w:rPr>
        <w:t xml:space="preserve">Rather than learning from, say, the stimulus vote that Obama faces severe constraints in the Senate, </w:t>
      </w:r>
      <w:r w:rsidRPr="001916EA">
        <w:rPr>
          <w:rStyle w:val="Emphasis"/>
        </w:rPr>
        <w:t>liberal GL proponents have created a narrative in which all failure and compromise is the result of a lack of presidential willpower</w:t>
      </w:r>
      <w:r w:rsidRPr="00E712E7">
        <w:rPr>
          <w:rStyle w:val="StyleUnderline"/>
        </w:rPr>
        <w:t>.</w:t>
      </w:r>
      <w:r>
        <w:t xml:space="preserve"> (</w:t>
      </w:r>
      <w:proofErr w:type="spellStart"/>
      <w:r>
        <w:t>Hamsher</w:t>
      </w:r>
      <w:proofErr w:type="spellEnd"/>
      <w:r>
        <w:t xml:space="preserve">, for instance, claims that "The failure to establish a public option to control medical costs and increase competition is President Obama’s failure alone.") </w:t>
      </w:r>
      <w:r w:rsidRPr="00E712E7">
        <w:rPr>
          <w:rStyle w:val="StyleUnderline"/>
        </w:rPr>
        <w:t>It's a fantasy world.</w:t>
      </w:r>
      <w:r>
        <w:t xml:space="preserve"> </w:t>
      </w:r>
    </w:p>
    <w:p w:rsidR="00DE495A" w:rsidRDefault="00DE495A" w:rsidP="00DE495A">
      <w:r>
        <w:t xml:space="preserve">Update 12/15 1:35 PM: Green Lantern alert! Here's MoveOn.org demanding Obama "not allow Senator Joe Lieberman to hold health care reform hostage" (via Jonathan Bernstein): </w:t>
      </w:r>
    </w:p>
    <w:p w:rsidR="00DE495A" w:rsidRDefault="00DE495A" w:rsidP="00DE495A">
      <w:r>
        <w:t xml:space="preserve">Today, MoveOn.org members will hold an emergency rally outside of the White House telling President Obama to not allow Senator Joe Lieberman to hold health care reform hostage, and to urge the President to fight for real reform with the public health insurance option. </w:t>
      </w:r>
      <w:proofErr w:type="spellStart"/>
      <w:r>
        <w:t>MoveOn</w:t>
      </w:r>
      <w:proofErr w:type="spellEnd"/>
      <w:r>
        <w:t xml:space="preserve"> members want to remind the President that the country elected him, not Joe Lieberman, to fix our nation's broken health care system.</w:t>
      </w:r>
    </w:p>
    <w:p w:rsidR="00DE495A" w:rsidRDefault="00DE495A" w:rsidP="00DE495A">
      <w:r>
        <w:t xml:space="preserve">Who knew that Obama could just "not allow" Lieberman to threaten to oppose health reform? It looks like the liberal elite need a lesson on how a bill becomes a law... </w:t>
      </w:r>
    </w:p>
    <w:p w:rsidR="00DE495A" w:rsidRDefault="00DE495A" w:rsidP="00DE495A">
      <w:r>
        <w:lastRenderedPageBreak/>
        <w:t xml:space="preserve">Update 12/15 3:26 PM: </w:t>
      </w:r>
      <w:proofErr w:type="spellStart"/>
      <w:r>
        <w:t>Yglesias</w:t>
      </w:r>
      <w:proofErr w:type="spellEnd"/>
      <w:r>
        <w:t xml:space="preserve"> returns to the theme this morning: </w:t>
      </w:r>
    </w:p>
    <w:p w:rsidR="00DE495A" w:rsidRDefault="00DE495A" w:rsidP="00DE495A">
      <w:r w:rsidRPr="001916EA">
        <w:rPr>
          <w:rStyle w:val="StyleUnderline"/>
        </w:rPr>
        <w:t>I know a lot of people out there on the Internet seem to feel that the White House could have saved the public option if only they’d put more “pressure”</w:t>
      </w:r>
      <w:r>
        <w:t xml:space="preserve"> on Joe Lieberman, Blanche Lincoln, etc. </w:t>
      </w:r>
      <w:r w:rsidRPr="001916EA">
        <w:rPr>
          <w:rStyle w:val="StyleUnderline"/>
        </w:rPr>
        <w:t>or done some more “arm-twisting”</w:t>
      </w:r>
      <w:r>
        <w:t xml:space="preserve"> as seen in colorful LBJ anecdotes. Do people think the administration forgot to use its magic pressure button to get Senator Nelson to endorse the deal? Or </w:t>
      </w:r>
      <w:r w:rsidRPr="003B4415">
        <w:rPr>
          <w:rStyle w:val="StyleUnderline"/>
        </w:rPr>
        <w:t>is it possible that a minority of legislators are relatively immune to pressure and blandishment from the White House?</w:t>
      </w:r>
    </w:p>
    <w:p w:rsidR="00DE495A" w:rsidRDefault="00DE495A" w:rsidP="00DE495A">
      <w:r>
        <w:t xml:space="preserve">I should also note that CJR's Greg Marx was implicitly criticizing the GL theory in this article back in August: </w:t>
      </w:r>
    </w:p>
    <w:p w:rsidR="00DE495A" w:rsidRDefault="00DE495A" w:rsidP="00DE495A">
      <w:r>
        <w:t xml:space="preserve">[T]he rapidly coalescing media narrative—both in the mainstream press and from liberal-leaning outlets—is that Obama and his team have bungled their push for health care reform by compromising too readily, or not articulating and sticking to a vision more forcefully... </w:t>
      </w:r>
    </w:p>
    <w:p w:rsidR="00DE495A" w:rsidRDefault="00DE495A" w:rsidP="00DE495A">
      <w:r>
        <w:t>[M]</w:t>
      </w:r>
      <w:proofErr w:type="spellStart"/>
      <w:r>
        <w:t>uch</w:t>
      </w:r>
      <w:proofErr w:type="spellEnd"/>
      <w:r>
        <w:t xml:space="preserve"> of this criticism proceeds from the assumption that a different approach—either more detailed, or more aggressively partisan, or more specific and straightforward—would have commanded majority support in Congress. Where’s the evidence for that assumption</w:t>
      </w:r>
      <w:proofErr w:type="gramStart"/>
      <w:r>
        <w:t>?...</w:t>
      </w:r>
      <w:proofErr w:type="gramEnd"/>
      <w:r>
        <w:t xml:space="preserve"> </w:t>
      </w:r>
    </w:p>
    <w:p w:rsidR="00DE495A" w:rsidRPr="003B4415" w:rsidRDefault="00DE495A" w:rsidP="00DE495A">
      <w:pPr>
        <w:rPr>
          <w:b/>
          <w:bCs/>
          <w:u w:val="single"/>
        </w:rPr>
      </w:pPr>
      <w:r w:rsidRPr="003B4415">
        <w:rPr>
          <w:rStyle w:val="StyleUnderline"/>
        </w:rPr>
        <w:t xml:space="preserve">This close scrutiny to “theories of power” suggests that there is one that can be counted on to work—but </w:t>
      </w:r>
      <w:r w:rsidRPr="003B4415">
        <w:rPr>
          <w:rStyle w:val="Emphasis"/>
        </w:rPr>
        <w:t>history shows that no matter what strategy is employed, a president has only limited power over Congress...</w:t>
      </w:r>
      <w:r w:rsidRPr="003B4415">
        <w:rPr>
          <w:rStyle w:val="StyleUnderline"/>
        </w:rPr>
        <w:t xml:space="preserve"> </w:t>
      </w:r>
    </w:p>
    <w:p w:rsidR="00DE495A" w:rsidRDefault="00DE495A" w:rsidP="00DE495A">
      <w:r>
        <w:t>Given the current configuration of Congress, the fate of health care is likely to depend, in the end, on the incentives confronting conservative Democrats...</w:t>
      </w:r>
    </w:p>
    <w:p w:rsidR="00DE495A" w:rsidRDefault="00DE495A" w:rsidP="00DE495A">
      <w:pPr>
        <w:rPr>
          <w:rStyle w:val="Hyperlink"/>
        </w:rPr>
      </w:pPr>
    </w:p>
    <w:p w:rsidR="00DE495A" w:rsidRDefault="00DE495A" w:rsidP="00DE495A">
      <w:pPr>
        <w:pStyle w:val="Heading4"/>
      </w:pPr>
      <w:r w:rsidRPr="00394D73">
        <w:t xml:space="preserve">PC fails --- president can’t generate votes </w:t>
      </w:r>
    </w:p>
    <w:p w:rsidR="00DE495A" w:rsidRDefault="00DE495A" w:rsidP="00DE495A">
      <w:proofErr w:type="spellStart"/>
      <w:r w:rsidRPr="000D379E">
        <w:rPr>
          <w:b/>
        </w:rPr>
        <w:t>Trende</w:t>
      </w:r>
      <w:proofErr w:type="spellEnd"/>
      <w:r w:rsidRPr="000D379E">
        <w:rPr>
          <w:b/>
        </w:rPr>
        <w:t>, 13 –</w:t>
      </w:r>
      <w:r>
        <w:t xml:space="preserve"> Senior Elections Analyst for </w:t>
      </w:r>
      <w:proofErr w:type="spellStart"/>
      <w:r>
        <w:t>RealClearPolitics</w:t>
      </w:r>
      <w:proofErr w:type="spellEnd"/>
      <w:r>
        <w:t xml:space="preserve"> (Sean, </w:t>
      </w:r>
      <w:r w:rsidRPr="000D379E">
        <w:t xml:space="preserve">“Obama as the Green Lantern,” </w:t>
      </w:r>
      <w:proofErr w:type="spellStart"/>
      <w:r w:rsidRPr="000D379E">
        <w:t>RealClearPolitics</w:t>
      </w:r>
      <w:proofErr w:type="spellEnd"/>
      <w:r w:rsidRPr="000D379E">
        <w:t xml:space="preserve">, </w:t>
      </w:r>
      <w:r>
        <w:t xml:space="preserve">5/22, </w:t>
      </w:r>
      <w:hyperlink r:id="rId147" w:history="1">
        <w:r w:rsidRPr="00F17071">
          <w:rPr>
            <w:rStyle w:val="Hyperlink"/>
          </w:rPr>
          <w:t>http://www.realclearpolitics.com/articles/2013/05/22/obama_as_the_green_lantern_118517.html)//schnall</w:t>
        </w:r>
      </w:hyperlink>
    </w:p>
    <w:p w:rsidR="00DE495A" w:rsidRDefault="00DE495A" w:rsidP="00DE495A">
      <w:r>
        <w:t xml:space="preserve">All of these comments draw upon what we might think of as the traditional view of the modern presidency. </w:t>
      </w:r>
      <w:r w:rsidRPr="00695C52">
        <w:rPr>
          <w:rStyle w:val="StyleUnderline"/>
        </w:rPr>
        <w:t>The great and near-great modern presidents</w:t>
      </w:r>
      <w:r>
        <w:t xml:space="preserve">, such as Franklin Roosevelt, Lyndon Johnson, and Ronald Reagan, </w:t>
      </w:r>
      <w:r w:rsidRPr="00695C52">
        <w:rPr>
          <w:rStyle w:val="StyleUnderline"/>
        </w:rPr>
        <w:t xml:space="preserve">are all remembered as communicators with deep relationships with members of Congress. These qualities enabled them to move bills that many observers thought would be difficult to pass (if not impossible) through the legislative branch. </w:t>
      </w:r>
      <w:r>
        <w:t>When a president fails to accomplish his goals, it must suggest that he isn’t suitably employing these skills.</w:t>
      </w:r>
    </w:p>
    <w:p w:rsidR="00DE495A" w:rsidRPr="00BB11E0" w:rsidRDefault="00DE495A" w:rsidP="00DE495A">
      <w:pPr>
        <w:rPr>
          <w:b/>
          <w:bCs/>
          <w:u w:val="single"/>
        </w:rPr>
      </w:pPr>
      <w:r w:rsidRPr="00BB11E0">
        <w:rPr>
          <w:rStyle w:val="StyleUnderline"/>
        </w:rPr>
        <w:t>Political scientist</w:t>
      </w:r>
      <w:r>
        <w:t xml:space="preserve"> Brendan </w:t>
      </w:r>
      <w:proofErr w:type="spellStart"/>
      <w:r w:rsidRPr="00BB11E0">
        <w:rPr>
          <w:rStyle w:val="StyleUnderline"/>
        </w:rPr>
        <w:t>Nyhan</w:t>
      </w:r>
      <w:proofErr w:type="spellEnd"/>
      <w:r w:rsidRPr="00BB11E0">
        <w:rPr>
          <w:rStyle w:val="StyleUnderline"/>
        </w:rPr>
        <w:t xml:space="preserve"> has </w:t>
      </w:r>
      <w:r w:rsidRPr="000219DC">
        <w:rPr>
          <w:rStyle w:val="StyleUnderline"/>
        </w:rPr>
        <w:t>coined a mocking phrase</w:t>
      </w:r>
      <w:r>
        <w:t xml:space="preserve"> (deriving from an earlier Matt </w:t>
      </w:r>
      <w:proofErr w:type="spellStart"/>
      <w:r>
        <w:t>Yglesias</w:t>
      </w:r>
      <w:proofErr w:type="spellEnd"/>
      <w:r>
        <w:t xml:space="preserve"> observation) to summarize this conventional wisdom: </w:t>
      </w:r>
      <w:r w:rsidRPr="00BB11E0">
        <w:rPr>
          <w:rStyle w:val="StyleUnderline"/>
        </w:rPr>
        <w:t xml:space="preserve">Political Green </w:t>
      </w:r>
      <w:proofErr w:type="spellStart"/>
      <w:r w:rsidRPr="00BB11E0">
        <w:rPr>
          <w:rStyle w:val="StyleUnderline"/>
        </w:rPr>
        <w:t>Lanternism</w:t>
      </w:r>
      <w:proofErr w:type="spellEnd"/>
      <w:r w:rsidRPr="00BB11E0">
        <w:rPr>
          <w:rStyle w:val="StyleUnderline"/>
        </w:rPr>
        <w:t xml:space="preserve">. This refers to the famous DC Comics character who receives a power ring from aliens. The hook is that the ring derives its strength from the willpower of its bearer; a normal person won’t be able to accomplish much with it, but someone with strong willpower can all but </w:t>
      </w:r>
      <w:proofErr w:type="gramStart"/>
      <w:r w:rsidRPr="00BB11E0">
        <w:rPr>
          <w:rStyle w:val="StyleUnderline"/>
        </w:rPr>
        <w:t>move mountains</w:t>
      </w:r>
      <w:proofErr w:type="gramEnd"/>
      <w:r w:rsidRPr="00BB11E0">
        <w:rPr>
          <w:rStyle w:val="StyleUnderline"/>
        </w:rPr>
        <w:t>.</w:t>
      </w:r>
    </w:p>
    <w:p w:rsidR="00DE495A" w:rsidRPr="0037272D" w:rsidRDefault="00DE495A" w:rsidP="00DE495A">
      <w:pPr>
        <w:rPr>
          <w:b/>
          <w:bCs/>
          <w:u w:val="single"/>
        </w:rPr>
      </w:pPr>
      <w:proofErr w:type="spellStart"/>
      <w:r>
        <w:t>Nyhan</w:t>
      </w:r>
      <w:proofErr w:type="spellEnd"/>
      <w:r>
        <w:t xml:space="preserve"> and others rely on some fairly </w:t>
      </w:r>
      <w:r w:rsidRPr="00BB11E0">
        <w:rPr>
          <w:rStyle w:val="StyleUnderline"/>
        </w:rPr>
        <w:t>recent political science literature suggest</w:t>
      </w:r>
      <w:r>
        <w:t xml:space="preserve">ing that </w:t>
      </w:r>
      <w:r w:rsidRPr="00BB11E0">
        <w:rPr>
          <w:rStyle w:val="StyleUnderline"/>
        </w:rPr>
        <w:t xml:space="preserve">the presidency simply doesn’t work this way, and that </w:t>
      </w:r>
      <w:r w:rsidRPr="00BB11E0">
        <w:rPr>
          <w:rStyle w:val="Emphasis"/>
        </w:rPr>
        <w:t>the powers of the president to persuade are really much more limited than previously thought</w:t>
      </w:r>
      <w:r>
        <w:t xml:space="preserve">. </w:t>
      </w:r>
      <w:r w:rsidRPr="003E311F">
        <w:rPr>
          <w:rStyle w:val="StyleUnderline"/>
        </w:rPr>
        <w:t>The “great persuaders” were successful not so much because of their ability to wield the office’s clout, but rather were gifted with large partisan majorities in Congress and/or a public that was enthusiastically behind their goals.</w:t>
      </w:r>
    </w:p>
    <w:p w:rsidR="00DE495A" w:rsidRDefault="00DE495A" w:rsidP="00DE495A">
      <w:r>
        <w:t xml:space="preserve">My own view is somewhat hybrid, but leans more toward the </w:t>
      </w:r>
      <w:proofErr w:type="spellStart"/>
      <w:r>
        <w:t>poli-sci</w:t>
      </w:r>
      <w:proofErr w:type="spellEnd"/>
      <w:r>
        <w:t xml:space="preserve"> take on things: Give LBJ 234 Republicans in the House after the 1964 elections, like Obama has today (rather than the 140 Johnson had to contend with), and much of the Great Society doesn’t happen. Give FDR a bare majority of 220 Democrats in 1933, instead of 313, and much of the New Deal doesn’t pass. </w:t>
      </w:r>
      <w:r>
        <w:lastRenderedPageBreak/>
        <w:t xml:space="preserve">Indeed, Roosevelt had 334 House Democrats in 1937, and all it took was a recession to stymie his agenda. (FDR himself was partial to Green </w:t>
      </w:r>
      <w:proofErr w:type="spellStart"/>
      <w:r>
        <w:t>Lanternism</w:t>
      </w:r>
      <w:proofErr w:type="spellEnd"/>
      <w:r>
        <w:t>, assuring nervous aides that once the letters of support started pouring in, opponents of the Third New Deal would be beating a path to the White House door.)</w:t>
      </w:r>
    </w:p>
    <w:p w:rsidR="00DE495A" w:rsidRDefault="00DE495A" w:rsidP="00DE495A">
      <w:r>
        <w:t>At the same time, though, there’s not much doubt that Johnson’s relationships with senators helped him move legislation along, and there are at least some accounts of the Obama White House suggesting that the president has taken detachment from Congress to new levels.</w:t>
      </w:r>
    </w:p>
    <w:p w:rsidR="00DE495A" w:rsidRDefault="00DE495A" w:rsidP="00DE495A">
      <w:r>
        <w:t>What really intrigues me, though, is that we’re even having this debate in the first place. There were some muted calls for George W. Bush to engage with the American people as his job approval numbers sank in his second term, but nothing like what we’ve seen with Obama. Even more intriguing is that these calls have been more or less a constant throughout Obama’s terms as president; my first encounter with them came in mid-2009, when a radio host asked me, “What happened to the guy I voted for back in 2008?”</w:t>
      </w:r>
    </w:p>
    <w:p w:rsidR="00DE495A" w:rsidRDefault="00DE495A" w:rsidP="00DE495A">
      <w:r>
        <w:t xml:space="preserve">And there, I think, is the answer to why we have this debate, and why I think it is almost a bit unfair to criticize those who wonder why Obama doesn’t engage Congress and the public more in order to accomplish his agenda. </w:t>
      </w:r>
      <w:r w:rsidRPr="0037272D">
        <w:rPr>
          <w:rStyle w:val="StyleUnderline"/>
        </w:rPr>
        <w:t>Many of the president’s supporters thought they were voting for the Green Lantern in</w:t>
      </w:r>
      <w:r>
        <w:t xml:space="preserve"> 20</w:t>
      </w:r>
      <w:r w:rsidRPr="0037272D">
        <w:rPr>
          <w:rStyle w:val="StyleUnderline"/>
        </w:rPr>
        <w:t>08</w:t>
      </w:r>
      <w:r>
        <w:t>.</w:t>
      </w:r>
    </w:p>
    <w:p w:rsidR="00DE495A" w:rsidRDefault="00DE495A" w:rsidP="00DE495A">
      <w:r>
        <w:t>Remember, the actual policy differences between Obama, Hillary Clinton, and John Edwards were pretty limited. To help distinguish himself from the pack, and to attack Clinton indirectly, Obama all but dressed up in green tights, claiming that his candidacy would enable us to put old arguments behind us, bring people together, and transform the country.</w:t>
      </w:r>
    </w:p>
    <w:p w:rsidR="004E5069" w:rsidRDefault="004E5069" w:rsidP="00DE495A"/>
    <w:p w:rsidR="004E5069" w:rsidRPr="004E7A4B" w:rsidRDefault="004E5069" w:rsidP="004E5069">
      <w:pPr>
        <w:pStyle w:val="Heading4"/>
      </w:pPr>
      <w:r>
        <w:t>Political capital theory false – no compromise and helps GOP</w:t>
      </w:r>
    </w:p>
    <w:p w:rsidR="004E5069" w:rsidRPr="004E7A4B" w:rsidRDefault="004E5069" w:rsidP="004E5069">
      <w:proofErr w:type="spellStart"/>
      <w:r w:rsidRPr="00BB3D23">
        <w:rPr>
          <w:b/>
        </w:rPr>
        <w:t>Maddow</w:t>
      </w:r>
      <w:proofErr w:type="spellEnd"/>
      <w:r w:rsidRPr="00BB3D23">
        <w:rPr>
          <w:b/>
        </w:rPr>
        <w:t>, 13 –</w:t>
      </w:r>
      <w:r>
        <w:t xml:space="preserve"> American television host at NBC, political commentator, and author (Rachel, “</w:t>
      </w:r>
      <w:r w:rsidRPr="00BB3D23">
        <w:t>The Green Lantern Theory runs rampant</w:t>
      </w:r>
      <w:r>
        <w:t>,” MSNBC, 5/13, http://www.msnbc.com/rachel-maddow-show/the-green-lantern-theory-runs-rampant)//schnall</w:t>
      </w:r>
    </w:p>
    <w:p w:rsidR="004E5069" w:rsidRDefault="004E5069" w:rsidP="004E5069">
      <w:r w:rsidRPr="004E7A4B">
        <w:t>Clearly, the phenomenon needs a name. There are so many Beltway pundits blaming President Obama for Republican intransigence so often – for reasons that vary from strange to stupid – that there must be a label to describe this runaway meme.</w:t>
      </w:r>
    </w:p>
    <w:p w:rsidR="004E5069" w:rsidRPr="004E7A4B" w:rsidRDefault="004E5069" w:rsidP="004E5069">
      <w:r w:rsidRPr="004E7A4B">
        <w:t>Greg Sargent has been using a name that makes a lot of sense: the Green Lantern Theory of Presidential Power. (I’ve always been more or a Marvel guy than a D.C. guy, but never mind.) Even if you’ve never heard of Green Lantern, it’s easy enough</w:t>
      </w:r>
      <w:r w:rsidRPr="00D254A1">
        <w:t xml:space="preserve"> to understand the concept: Beltway </w:t>
      </w:r>
      <w:r w:rsidRPr="004E7A4B">
        <w:rPr>
          <w:rStyle w:val="StyleUnderline"/>
        </w:rPr>
        <w:t>pundits seem to think the president has supernatural “leadership” powers that he can use to bend Congress to his will.</w:t>
      </w:r>
      <w:r w:rsidRPr="004E7A4B">
        <w:t xml:space="preserve"> Party, ideology, policy, elections, history, legislative procedures – none of this matters under the Green Lantern Theory of Presidential Power. The pundits believe Obama has this magical ability,</w:t>
      </w:r>
      <w:r w:rsidRPr="00D254A1">
        <w:rPr>
          <w:rStyle w:val="StyleUnderline"/>
        </w:rPr>
        <w:t xml:space="preserve"> and if Congress is failing to enact the White House’s agenda, </w:t>
      </w:r>
      <w:r w:rsidRPr="004E7A4B">
        <w:t>it’s necessarily proof that the president is failing to use his mystical powers effectively.</w:t>
      </w:r>
    </w:p>
    <w:p w:rsidR="004E5069" w:rsidRPr="00D254A1" w:rsidRDefault="004E5069" w:rsidP="004E5069">
      <w:r w:rsidRPr="00D254A1">
        <w:t xml:space="preserve">As the argument goes, President Obama is the Man In Charge – of the executive branch, of Congress, of the legislative process, of all federal policymaking – and if he’s not getting his way, well, </w:t>
      </w:r>
      <w:r w:rsidRPr="004E7A4B">
        <w:rPr>
          <w:rStyle w:val="StyleUnderline"/>
        </w:rPr>
        <w:t>he’s the one wearing the supernatural ring, so it’s only fair to blame him.</w:t>
      </w:r>
    </w:p>
    <w:p w:rsidR="004E5069" w:rsidRPr="00D254A1" w:rsidRDefault="004E5069" w:rsidP="004E5069">
      <w:r w:rsidRPr="00BB3D23">
        <w:rPr>
          <w:rStyle w:val="StyleUnderline"/>
        </w:rPr>
        <w:t>Why does anyone in professional political commentary believe this child-like</w:t>
      </w:r>
      <w:r w:rsidRPr="00D254A1">
        <w:t xml:space="preserve"> Green Lantern </w:t>
      </w:r>
      <w:r w:rsidRPr="00BB3D23">
        <w:rPr>
          <w:rStyle w:val="StyleUnderline"/>
        </w:rPr>
        <w:t>Theory?</w:t>
      </w:r>
      <w:r w:rsidRPr="00D254A1">
        <w:t xml:space="preserve"> I honestly have no idea, but the number of pundits fully embracing the bizarre idea appears to be growing.</w:t>
      </w:r>
    </w:p>
    <w:p w:rsidR="004E5069" w:rsidRPr="00BB3D23" w:rsidRDefault="004E5069" w:rsidP="004E5069">
      <w:r w:rsidRPr="00BB3D23">
        <w:t xml:space="preserve">Peggy </w:t>
      </w:r>
      <w:r w:rsidRPr="00BB3D23">
        <w:rPr>
          <w:rStyle w:val="StyleUnderline"/>
        </w:rPr>
        <w:t>Noonan</w:t>
      </w:r>
      <w:r w:rsidRPr="00BB3D23">
        <w:t>, today:</w:t>
      </w:r>
    </w:p>
    <w:p w:rsidR="004E5069" w:rsidRPr="00BB3D23" w:rsidRDefault="004E5069" w:rsidP="004E5069">
      <w:r w:rsidRPr="00BB3D23">
        <w:t xml:space="preserve">    “[I]f you’re a leader you can lead right past it.”</w:t>
      </w:r>
    </w:p>
    <w:p w:rsidR="004E5069" w:rsidRPr="00BB3D23" w:rsidRDefault="004E5069" w:rsidP="004E5069">
      <w:r w:rsidRPr="00BB3D23">
        <w:t xml:space="preserve">Maureen </w:t>
      </w:r>
      <w:r w:rsidRPr="00BB3D23">
        <w:rPr>
          <w:rStyle w:val="StyleUnderline"/>
        </w:rPr>
        <w:t>Dowd</w:t>
      </w:r>
      <w:r w:rsidRPr="00BB3D23">
        <w:t>, Wednesday:</w:t>
      </w:r>
    </w:p>
    <w:p w:rsidR="004E5069" w:rsidRPr="00D254A1" w:rsidRDefault="004E5069" w:rsidP="004E5069">
      <w:r w:rsidRPr="00D254A1">
        <w:t xml:space="preserve">    “Actually, it is [Obama’s] job to get [congressional Republicans] to behave. The job of the former community organizer and self-styled </w:t>
      </w:r>
      <w:proofErr w:type="spellStart"/>
      <w:r w:rsidRPr="00D254A1">
        <w:t>uniter</w:t>
      </w:r>
      <w:proofErr w:type="spellEnd"/>
      <w:r w:rsidRPr="00D254A1">
        <w:t xml:space="preserve"> is to somehow get this dunderheaded </w:t>
      </w:r>
      <w:r w:rsidRPr="00D254A1">
        <w:lastRenderedPageBreak/>
        <w:t>Congress, which is mind-bendingly awful, to do the stuff he wants them to do. It’s called leadership.”</w:t>
      </w:r>
    </w:p>
    <w:p w:rsidR="004E5069" w:rsidRPr="00D254A1" w:rsidRDefault="004E5069" w:rsidP="004E5069">
      <w:r w:rsidRPr="00D254A1">
        <w:t xml:space="preserve">Ron </w:t>
      </w:r>
      <w:r w:rsidRPr="00BB3D23">
        <w:rPr>
          <w:rStyle w:val="StyleUnderline"/>
        </w:rPr>
        <w:t>Fournier</w:t>
      </w:r>
      <w:r w:rsidRPr="00D254A1">
        <w:t>, Wednesday:</w:t>
      </w:r>
    </w:p>
    <w:p w:rsidR="004E5069" w:rsidRPr="00D254A1" w:rsidRDefault="004E5069" w:rsidP="004E5069">
      <w:r w:rsidRPr="00D254A1">
        <w:t xml:space="preserve">    “Great presidents rise above circumstance…. Obama needs a coach to look him in the eyes and say, ‘Mr. President, I’m not excusing the other team. They suck. But you need to beat them, sir. That’s your job.’”</w:t>
      </w:r>
    </w:p>
    <w:p w:rsidR="004E5069" w:rsidRPr="00D254A1" w:rsidRDefault="004E5069" w:rsidP="004E5069">
      <w:r w:rsidRPr="00D254A1">
        <w:t xml:space="preserve">Dana </w:t>
      </w:r>
      <w:r w:rsidRPr="00BB3D23">
        <w:rPr>
          <w:rStyle w:val="StyleUnderline"/>
        </w:rPr>
        <w:t>Milbank</w:t>
      </w:r>
      <w:r w:rsidRPr="00D254A1">
        <w:t>, Tuesday:</w:t>
      </w:r>
    </w:p>
    <w:p w:rsidR="004E5069" w:rsidRPr="00D254A1" w:rsidRDefault="004E5069" w:rsidP="004E5069">
      <w:r w:rsidRPr="00D254A1">
        <w:t xml:space="preserve">    “Obama is correct about the dysfunction, and the difficulty of passing even uncontroversial bills. But his stance was frustratingly passive, as if what happens in Congress is out of his hands. It’s the president’s job to lead, and to bang heads if necessary.”</w:t>
      </w:r>
    </w:p>
    <w:p w:rsidR="004E5069" w:rsidRPr="00596FEE" w:rsidRDefault="004E5069" w:rsidP="004E5069">
      <w:pPr>
        <w:rPr>
          <w:u w:val="single"/>
        </w:rPr>
      </w:pPr>
      <w:r w:rsidRPr="00D254A1">
        <w:t xml:space="preserve">This is really only a small sampling, and it only reflects the pundits who’ve been making the argument in print. Many </w:t>
      </w:r>
      <w:r w:rsidRPr="00BB3D23">
        <w:rPr>
          <w:rStyle w:val="StyleUnderline"/>
        </w:rPr>
        <w:t>more have been pushing</w:t>
      </w:r>
      <w:r w:rsidRPr="00D254A1">
        <w:t xml:space="preserve"> the same Green Lantern Theory </w:t>
      </w:r>
      <w:r w:rsidRPr="00BB3D23">
        <w:rPr>
          <w:rStyle w:val="StyleUnderline"/>
        </w:rPr>
        <w:t>in broadcast media, too.</w:t>
      </w:r>
    </w:p>
    <w:p w:rsidR="004E5069" w:rsidRPr="00D254A1" w:rsidRDefault="004E5069" w:rsidP="004E5069">
      <w:r w:rsidRPr="00D254A1">
        <w:t xml:space="preserve">I don’t imagine I’ll persuade those who believe the Green Lantern Theory to change course, but I hope they’ll </w:t>
      </w:r>
      <w:r w:rsidRPr="00BB3D23">
        <w:rPr>
          <w:rStyle w:val="StyleUnderline"/>
        </w:rPr>
        <w:t>keep a few simple observations in mind</w:t>
      </w:r>
      <w:r w:rsidRPr="00D254A1">
        <w:t>.</w:t>
      </w:r>
    </w:p>
    <w:p w:rsidR="004E5069" w:rsidRPr="00D254A1" w:rsidRDefault="004E5069" w:rsidP="004E5069">
      <w:r w:rsidRPr="00BB3D23">
        <w:t xml:space="preserve">1. </w:t>
      </w:r>
      <w:proofErr w:type="gramStart"/>
      <w:r w:rsidRPr="00BB3D23">
        <w:t>Be</w:t>
      </w:r>
      <w:proofErr w:type="gramEnd"/>
      <w:r w:rsidRPr="00BB3D23">
        <w:t xml:space="preserve"> specific. Media professionals who use their platforms to give the president advice – “lead right past it,” “bang heads,” “somehow get Congress to do stuff” – should be prepared to fill in the gaps. “Lead more” is not an example of serious, mature commentary on public affairs. “Here’s what the president should do to get his agenda implemented….” is more constructive. Those who believe there’s more Obama can do should actually say what more Obama can do.</w:t>
      </w:r>
    </w:p>
    <w:p w:rsidR="004E5069" w:rsidRPr="00D254A1" w:rsidRDefault="004E5069" w:rsidP="004E5069">
      <w:r w:rsidRPr="00D254A1">
        <w:t xml:space="preserve">2. </w:t>
      </w:r>
      <w:proofErr w:type="gramStart"/>
      <w:r w:rsidRPr="00BB3D23">
        <w:rPr>
          <w:rStyle w:val="StyleUnderline"/>
        </w:rPr>
        <w:t>Be</w:t>
      </w:r>
      <w:proofErr w:type="gramEnd"/>
      <w:r w:rsidRPr="00BB3D23">
        <w:rPr>
          <w:rStyle w:val="StyleUnderline"/>
        </w:rPr>
        <w:t xml:space="preserve"> mindful of history. Obama has tried schmoozing. He’s tried embracing Republican ideas. He’s tried bringing Republicans onto his cabinet</w:t>
      </w:r>
      <w:r w:rsidRPr="00D254A1">
        <w:t xml:space="preserve">. He’s tried pushing ideas that his base hates. </w:t>
      </w:r>
      <w:r w:rsidRPr="00BB3D23">
        <w:rPr>
          <w:rStyle w:val="StyleUnderline"/>
        </w:rPr>
        <w:t xml:space="preserve">He’s tried meeting Republicans more than half-way. Republicans don’t </w:t>
      </w:r>
      <w:r w:rsidRPr="00BB3D23">
        <w:t xml:space="preserve">seem to </w:t>
      </w:r>
      <w:r w:rsidRPr="00BB3D23">
        <w:rPr>
          <w:rStyle w:val="StyleUnderline"/>
        </w:rPr>
        <w:t>give a damn and</w:t>
      </w:r>
      <w:r w:rsidRPr="00D254A1">
        <w:t xml:space="preserve"> continue to </w:t>
      </w:r>
      <w:r w:rsidRPr="00BB3D23">
        <w:rPr>
          <w:rStyle w:val="StyleUnderline"/>
        </w:rPr>
        <w:t>refuse to compromise.</w:t>
      </w:r>
      <w:r w:rsidRPr="00D254A1">
        <w:t xml:space="preserve"> With that in mind, constructive commentary won’t blame him for failing to try to get something done.</w:t>
      </w:r>
    </w:p>
    <w:p w:rsidR="004E5069" w:rsidRPr="00596FEE" w:rsidRDefault="004E5069" w:rsidP="004E5069">
      <w:pPr>
        <w:rPr>
          <w:u w:val="single"/>
        </w:rPr>
      </w:pPr>
      <w:r w:rsidRPr="00D254A1">
        <w:t xml:space="preserve">3. </w:t>
      </w:r>
      <w:r w:rsidRPr="00BB3D23">
        <w:rPr>
          <w:rStyle w:val="StyleUnderline"/>
        </w:rPr>
        <w:t>Recognize how different the status quo is. Those who believe there are two mainstream political parties</w:t>
      </w:r>
      <w:r w:rsidRPr="00D254A1">
        <w:t xml:space="preserve"> that should be able to find some common ground on the major issues of the day </w:t>
      </w:r>
      <w:r w:rsidRPr="00BB3D23">
        <w:rPr>
          <w:rStyle w:val="StyleUnderline"/>
        </w:rPr>
        <w:t>are mistaken. Congressional Republicans are quantifiably radical</w:t>
      </w:r>
      <w:r w:rsidRPr="00D254A1">
        <w:t xml:space="preserve">, and the </w:t>
      </w:r>
      <w:r w:rsidRPr="00BB3D23">
        <w:rPr>
          <w:rStyle w:val="StyleUnderline"/>
        </w:rPr>
        <w:t>abandonment of congressional norms</w:t>
      </w:r>
      <w:r w:rsidRPr="00D254A1">
        <w:t xml:space="preserve"> and procedures </w:t>
      </w:r>
      <w:r w:rsidRPr="00BB3D23">
        <w:rPr>
          <w:rStyle w:val="StyleUnderline"/>
        </w:rPr>
        <w:t xml:space="preserve">have reached a level unseen in American history. </w:t>
      </w:r>
      <w:r w:rsidRPr="00D254A1">
        <w:t xml:space="preserve">To argue, “Other presidents seem to have been more effective in working with rivals” is to overlook the fact that </w:t>
      </w:r>
      <w:r w:rsidRPr="00BB3D23">
        <w:rPr>
          <w:rStyle w:val="StyleUnderline"/>
        </w:rPr>
        <w:t>there is no modern American precedent for what’s become of the Republican Party.</w:t>
      </w:r>
    </w:p>
    <w:p w:rsidR="004E5069" w:rsidRPr="00596FEE" w:rsidRDefault="004E5069" w:rsidP="004E5069">
      <w:pPr>
        <w:rPr>
          <w:u w:val="single"/>
        </w:rPr>
      </w:pPr>
      <w:r w:rsidRPr="00D254A1">
        <w:t xml:space="preserve">4. </w:t>
      </w:r>
      <w:r w:rsidRPr="00BB3D23">
        <w:rPr>
          <w:rStyle w:val="StyleUnderline"/>
        </w:rPr>
        <w:t>Acknowledge the burden of proof.</w:t>
      </w:r>
      <w:r w:rsidRPr="00D254A1">
        <w:t xml:space="preserve"> When Fournier was asked on </w:t>
      </w:r>
      <w:proofErr w:type="spellStart"/>
      <w:r w:rsidRPr="00D254A1">
        <w:t>msnbc</w:t>
      </w:r>
      <w:proofErr w:type="spellEnd"/>
      <w:r w:rsidRPr="00D254A1">
        <w:t xml:space="preserve"> yesterday what the president should do to “lead” that he isn’t already doing, he said, “Let me turn that question back on you.” No. Wrong. </w:t>
      </w:r>
      <w:r w:rsidRPr="00BB3D23">
        <w:rPr>
          <w:rStyle w:val="StyleUnderline"/>
        </w:rPr>
        <w:t>The burden is on those who believe the Green Lantern Theory to justify its power, not those of us who believe in Civics 101 to prove them wrong.</w:t>
      </w:r>
    </w:p>
    <w:p w:rsidR="004E5069" w:rsidRDefault="004E5069" w:rsidP="00DE495A">
      <w:r w:rsidRPr="00D254A1">
        <w:t xml:space="preserve">5. Appreciate how happy you’re making Republicans. </w:t>
      </w:r>
      <w:r w:rsidRPr="00BB3D23">
        <w:rPr>
          <w:rStyle w:val="StyleUnderline"/>
        </w:rPr>
        <w:t>GOP policymakers are ignoring popular will, abusing the rules,</w:t>
      </w:r>
      <w:r w:rsidRPr="00D254A1">
        <w:t xml:space="preserve"> undermining public institutions and the economy, </w:t>
      </w:r>
      <w:r w:rsidRPr="00BB3D23">
        <w:rPr>
          <w:rStyle w:val="StyleUnderline"/>
        </w:rPr>
        <w:t>and refusing to compromise, govern, or even act like responsible grown-ups. Pundits know this, and proceed to blame Obama anyway.</w:t>
      </w:r>
      <w:r w:rsidRPr="00D254A1">
        <w:t xml:space="preserve"> They should probably pause one of these days to realize that </w:t>
      </w:r>
      <w:r w:rsidRPr="00BB3D23">
        <w:rPr>
          <w:rStyle w:val="StyleUnderline"/>
        </w:rPr>
        <w:t xml:space="preserve">they’re doing Republicans an enormous favor – what incentive do Republicans have to be responsible if they know the president </w:t>
      </w:r>
      <w:r w:rsidRPr="00D254A1">
        <w:t xml:space="preserve">they hate </w:t>
      </w:r>
      <w:r w:rsidRPr="00BB3D23">
        <w:rPr>
          <w:rStyle w:val="StyleUnderline"/>
        </w:rPr>
        <w:t>will be blamed</w:t>
      </w:r>
      <w:r w:rsidRPr="00D254A1">
        <w:t xml:space="preserve"> by the political media establishment for their own intransigence?</w:t>
      </w:r>
    </w:p>
    <w:p w:rsidR="00DE495A" w:rsidRDefault="00DE495A" w:rsidP="00DE495A">
      <w:pPr>
        <w:pStyle w:val="Heading3"/>
      </w:pPr>
      <w:r>
        <w:lastRenderedPageBreak/>
        <w:t>Evidence Indicts</w:t>
      </w:r>
    </w:p>
    <w:p w:rsidR="00DE495A" w:rsidRPr="00486F0C" w:rsidRDefault="00DE495A" w:rsidP="00DE495A">
      <w:pPr>
        <w:pStyle w:val="Heading4"/>
      </w:pPr>
      <w:r>
        <w:t xml:space="preserve">Their </w:t>
      </w:r>
      <w:proofErr w:type="spellStart"/>
      <w:proofErr w:type="gramStart"/>
      <w:r>
        <w:t>ev</w:t>
      </w:r>
      <w:proofErr w:type="spellEnd"/>
      <w:proofErr w:type="gramEnd"/>
      <w:r>
        <w:t xml:space="preserve"> is just media hype</w:t>
      </w:r>
    </w:p>
    <w:p w:rsidR="00DE495A" w:rsidRPr="000D29C6" w:rsidRDefault="00DE495A" w:rsidP="00DE495A">
      <w:r w:rsidRPr="006D7654">
        <w:rPr>
          <w:b/>
        </w:rPr>
        <w:t xml:space="preserve">Klein, 5/20/14 – </w:t>
      </w:r>
      <w:r>
        <w:t xml:space="preserve">American journalist, blogger, and columnist for Washington Post, Bloomberg News, MSNBC and </w:t>
      </w:r>
      <w:proofErr w:type="spellStart"/>
      <w:r>
        <w:t>Vox</w:t>
      </w:r>
      <w:proofErr w:type="spellEnd"/>
      <w:r>
        <w:t xml:space="preserve"> (Ezra, “The Green Lantern Theory of the Presidency, explained,” </w:t>
      </w:r>
      <w:proofErr w:type="spellStart"/>
      <w:r>
        <w:t>Vox</w:t>
      </w:r>
      <w:proofErr w:type="spellEnd"/>
      <w:r>
        <w:t>, http://www.vox.com/2014/5/20/5732208/the-green-lantern-theory-of-the-presidency-explained)//schnall</w:t>
      </w:r>
    </w:p>
    <w:p w:rsidR="00DE495A" w:rsidRPr="00190A87" w:rsidRDefault="00DE495A" w:rsidP="00DE495A">
      <w:r w:rsidRPr="000D29C6">
        <w:rPr>
          <w:rStyle w:val="StyleUnderline"/>
        </w:rPr>
        <w:t>Why do so many people believe in the Green Lantern Theory</w:t>
      </w:r>
      <w:r w:rsidRPr="00190A87">
        <w:t xml:space="preserve"> of the Presidency?</w:t>
      </w:r>
    </w:p>
    <w:p w:rsidR="00DE495A" w:rsidRPr="000D29C6" w:rsidRDefault="00DE495A" w:rsidP="00DE495A">
      <w:pPr>
        <w:rPr>
          <w:rStyle w:val="StyleUnderline"/>
        </w:rPr>
      </w:pPr>
      <w:r w:rsidRPr="00190A87">
        <w:t>One reason is that </w:t>
      </w:r>
      <w:r w:rsidRPr="000D29C6">
        <w:rPr>
          <w:rStyle w:val="StyleUnderline"/>
        </w:rPr>
        <w:t xml:space="preserve">even as the US executive is structurally weak he's perceptually strong. "The heroic narrative of the presidency </w:t>
      </w:r>
      <w:r w:rsidRPr="00A13FC7">
        <w:rPr>
          <w:rStyle w:val="Emphasis"/>
        </w:rPr>
        <w:t>dominates media coverage</w:t>
      </w:r>
      <w:r w:rsidRPr="000D29C6">
        <w:rPr>
          <w:rStyle w:val="StyleUnderline"/>
        </w:rPr>
        <w:t>,"</w:t>
      </w:r>
      <w:r w:rsidRPr="00190A87">
        <w:t xml:space="preserve"> </w:t>
      </w:r>
      <w:proofErr w:type="spellStart"/>
      <w:r w:rsidRPr="00190A87">
        <w:t>Nyhan</w:t>
      </w:r>
      <w:proofErr w:type="spellEnd"/>
      <w:r w:rsidRPr="00190A87">
        <w:t xml:space="preserve"> says. </w:t>
      </w:r>
      <w:r w:rsidRPr="000D29C6">
        <w:rPr>
          <w:rStyle w:val="StyleUnderline"/>
        </w:rPr>
        <w:t>It also dominates culture. Fictional representations of Washington like the West Wing tend to feature powerful presidents and weak, corrupt congressmen. They also tend to emphasize the power of stirring speeches</w:t>
      </w:r>
      <w:r w:rsidRPr="00190A87">
        <w:t xml:space="preserve">, as stirring speeches work great on television. Both in fiction and in reporting </w:t>
      </w:r>
      <w:r w:rsidRPr="000D29C6">
        <w:rPr>
          <w:rStyle w:val="StyleUnderline"/>
        </w:rPr>
        <w:t xml:space="preserve">American politics is a drama </w:t>
      </w:r>
      <w:r w:rsidRPr="00190A87">
        <w:t xml:space="preserve">that is </w:t>
      </w:r>
      <w:r w:rsidRPr="000D29C6">
        <w:rPr>
          <w:rStyle w:val="StyleUnderline"/>
        </w:rPr>
        <w:t>told through the character of the president and so it's natural that people tend to see American politics as a function of the president's action.</w:t>
      </w:r>
    </w:p>
    <w:p w:rsidR="00DE495A" w:rsidRPr="00190A87" w:rsidRDefault="00DE495A" w:rsidP="00DE495A">
      <w:r w:rsidRPr="00190A87">
        <w:t xml:space="preserve">Another reason that Green Lantern theories have been so prevalent in recent years might be that </w:t>
      </w:r>
      <w:r w:rsidRPr="00847796">
        <w:rPr>
          <w:rStyle w:val="StyleUnderline"/>
        </w:rPr>
        <w:t>people's perceptions of the president's power were reset during the Bush years.</w:t>
      </w:r>
      <w:r w:rsidRPr="00190A87">
        <w:t xml:space="preserve"> "I think </w:t>
      </w:r>
      <w:r w:rsidRPr="00847796">
        <w:rPr>
          <w:rStyle w:val="StyleUnderline"/>
        </w:rPr>
        <w:t>the post-9/11 experience gave people unrealistic expectations</w:t>
      </w:r>
      <w:r w:rsidRPr="00190A87">
        <w:t xml:space="preserve">," says </w:t>
      </w:r>
      <w:proofErr w:type="spellStart"/>
      <w:r w:rsidRPr="00190A87">
        <w:t>Nyhan</w:t>
      </w:r>
      <w:proofErr w:type="spellEnd"/>
      <w:r w:rsidRPr="00190A87">
        <w:t>. "</w:t>
      </w:r>
      <w:r w:rsidRPr="00847796">
        <w:rPr>
          <w:rStyle w:val="StyleUnderline"/>
        </w:rPr>
        <w:t>It was a very unusual time and people thought that was the norm. It's not often you have both parties lined up behind a president who has approval ratings in the 80s.</w:t>
      </w:r>
      <w:r w:rsidRPr="00190A87">
        <w:t xml:space="preserve"> But I think a lot of people's internal compass was reset by that in a misleading way."</w:t>
      </w:r>
    </w:p>
    <w:p w:rsidR="00DE495A" w:rsidRPr="00847796" w:rsidRDefault="00DE495A" w:rsidP="00DE495A">
      <w:r w:rsidRPr="00847796">
        <w:t xml:space="preserve">Congress tends to give the president a fair amount of authority over foreign policy, particularly when it comes to war (though even those powers are on loan: it's Congress that declares and finances war). But </w:t>
      </w:r>
      <w:r w:rsidRPr="00182E86">
        <w:rPr>
          <w:rStyle w:val="StyleUnderline"/>
        </w:rPr>
        <w:t>even in the Bush years, the limits on the president's power were evident: his efforts to privatize Social Security and reform immigration came to naught, for instance, despite an incredibly aggressive push by Bush himself.</w:t>
      </w:r>
    </w:p>
    <w:p w:rsidR="00DE495A" w:rsidRPr="00190A87" w:rsidRDefault="00DE495A" w:rsidP="00DE495A">
      <w:r w:rsidRPr="00190A87">
        <w:t xml:space="preserve">Doesn't this let Obama off the hook? </w:t>
      </w:r>
    </w:p>
    <w:p w:rsidR="00DE495A" w:rsidRPr="00190A87" w:rsidRDefault="00DE495A" w:rsidP="00DE495A">
      <w:r w:rsidRPr="00190A87">
        <w:t>For what? Not doing things he doesn't have the power to do?</w:t>
      </w:r>
    </w:p>
    <w:p w:rsidR="00DE495A" w:rsidRPr="00C067D7" w:rsidRDefault="00DE495A" w:rsidP="00DE495A">
      <w:pPr>
        <w:rPr>
          <w:u w:val="single"/>
        </w:rPr>
      </w:pPr>
      <w:r w:rsidRPr="009D5A81">
        <w:t xml:space="preserve">Obama can do a good or bad job within the actual limits of the presidency. </w:t>
      </w:r>
      <w:r w:rsidRPr="00847796">
        <w:rPr>
          <w:rStyle w:val="StyleUnderline"/>
        </w:rPr>
        <w:t>The problem with the Green Lantern Theory is that it focuses so much attention on the presidency that it lets everyone else off the hook</w:t>
      </w:r>
      <w:r w:rsidRPr="00190A87">
        <w:t xml:space="preserve"> — and thus makes it harder for voters to hold elected leaders accountable. </w:t>
      </w:r>
      <w:r w:rsidRPr="00847796">
        <w:rPr>
          <w:rStyle w:val="StyleUnderline"/>
        </w:rPr>
        <w:t>Outcomes that are actually being driven by Congress</w:t>
      </w:r>
      <w:r w:rsidRPr="00190A87">
        <w:t xml:space="preserve">, for instance, </w:t>
      </w:r>
      <w:r w:rsidRPr="00847796">
        <w:rPr>
          <w:rStyle w:val="StyleUnderline"/>
        </w:rPr>
        <w:t>get attributed to the president, and voters don't know who to blame.</w:t>
      </w:r>
    </w:p>
    <w:p w:rsidR="00DE495A" w:rsidRDefault="00DE495A" w:rsidP="00DE495A"/>
    <w:p w:rsidR="00DE495A" w:rsidRDefault="00DE495A" w:rsidP="00DE495A">
      <w:pPr>
        <w:pStyle w:val="Heading4"/>
      </w:pPr>
      <w:r>
        <w:t>Their evidence is perpetuated by analysts trying to stay neutral</w:t>
      </w:r>
    </w:p>
    <w:p w:rsidR="00DE495A" w:rsidRDefault="00DE495A" w:rsidP="00DE495A">
      <w:r w:rsidRPr="009E4893">
        <w:rPr>
          <w:rStyle w:val="Style13ptBold"/>
        </w:rPr>
        <w:t>Sargent, 13</w:t>
      </w:r>
      <w:r>
        <w:t xml:space="preserve"> (4/30/2013, Greg, “Why the Green Lantern Theory of Presidential Power persists,” </w:t>
      </w:r>
      <w:hyperlink r:id="rId148" w:history="1">
        <w:r w:rsidRPr="008D5CB0">
          <w:rPr>
            <w:rStyle w:val="Hyperlink"/>
          </w:rPr>
          <w:t>http://www.washingtonpost.com/blogs/plum-line/wp/2013/04/30/why-the-green-lantern-theory-of-presidential-power-persists/</w:t>
        </w:r>
      </w:hyperlink>
      <w:r>
        <w:t>)</w:t>
      </w:r>
    </w:p>
    <w:p w:rsidR="00DE495A" w:rsidRDefault="00DE495A" w:rsidP="00DE495A">
      <w:r>
        <w:t xml:space="preserve">At today’s press conference, President Obama spent a fair amount of time pushing back on what some of us are calling </w:t>
      </w:r>
      <w:r w:rsidRPr="00C009B3">
        <w:rPr>
          <w:rStyle w:val="StyleUnderline"/>
        </w:rPr>
        <w:t>the “Green Lantern Theory of Presidential Power.”</w:t>
      </w:r>
      <w:r>
        <w:t xml:space="preserve"> This theory — which seems to hold broad sway over many in the press — </w:t>
      </w:r>
      <w:r w:rsidRPr="00C009B3">
        <w:rPr>
          <w:rStyle w:val="StyleUnderline"/>
        </w:rPr>
        <w:t>holds that presidents should be able to bend Congress to their will, and any failure to do so proves their weakness</w:t>
      </w:r>
      <w:r>
        <w:t xml:space="preserve"> and perhaps even their irrelevance.</w:t>
      </w:r>
    </w:p>
    <w:p w:rsidR="00DE495A" w:rsidRPr="00C009B3" w:rsidRDefault="00DE495A" w:rsidP="00DE495A">
      <w:pPr>
        <w:rPr>
          <w:rStyle w:val="StyleUnderline"/>
        </w:rPr>
      </w:pPr>
      <w:r w:rsidRPr="00E85772">
        <w:t xml:space="preserve">What accounts for </w:t>
      </w:r>
      <w:r w:rsidRPr="00C009B3">
        <w:rPr>
          <w:rStyle w:val="StyleUnderline"/>
        </w:rPr>
        <w:t>the persistence of this theory</w:t>
      </w:r>
      <w:r w:rsidRPr="00E85772">
        <w:t>? The answer, I think</w:t>
      </w:r>
      <w:r>
        <w:t xml:space="preserve">, </w:t>
      </w:r>
      <w:r w:rsidRPr="00C009B3">
        <w:rPr>
          <w:rStyle w:val="StyleUnderline"/>
        </w:rPr>
        <w:t>lies in the tendency of reporters and analysts who are trying to remain a neutral, nonpartisan posture to feel comfortable making process judgments, but not ideological ones.</w:t>
      </w:r>
    </w:p>
    <w:p w:rsidR="00DE495A" w:rsidRDefault="00DE495A" w:rsidP="00DE495A">
      <w:r>
        <w:lastRenderedPageBreak/>
        <w:t>The extent and limits of presidential power were at the center of one of the most interesting exchanges of the day. ABC News’s Jonathan Karl asked this question:</w:t>
      </w:r>
    </w:p>
    <w:p w:rsidR="00DE495A" w:rsidRDefault="00DE495A" w:rsidP="00DE495A">
      <w:r>
        <w:t xml:space="preserve">    Mr. President, you are a hundred days into your second term. </w:t>
      </w:r>
      <w:r w:rsidRPr="00C009B3">
        <w:rPr>
          <w:rStyle w:val="StyleUnderline"/>
        </w:rPr>
        <w:t>On the gun</w:t>
      </w:r>
      <w:r>
        <w:t xml:space="preserve"> bill, you put, it seems, everything into it to try to get it passed. Obviously, it didn’t. </w:t>
      </w:r>
      <w:r w:rsidRPr="00C009B3">
        <w:rPr>
          <w:rStyle w:val="StyleUnderline"/>
        </w:rPr>
        <w:t>Congress has ignored your efforts to try to get them to undo these sequester cuts</w:t>
      </w:r>
      <w:r>
        <w:t>. There was even a bill that you threatened to veto that got 92 Democrats in the House voting yes. So my question to you is do you still have the juice to get the rest of your agenda through this Congress?</w:t>
      </w:r>
    </w:p>
    <w:p w:rsidR="00DE495A" w:rsidRDefault="00DE495A" w:rsidP="00DE495A">
      <w:r>
        <w:t xml:space="preserve">Obama answered that Republicans have the option of cooperating with him to avert </w:t>
      </w:r>
      <w:proofErr w:type="gramStart"/>
      <w:r>
        <w:t>the sequester</w:t>
      </w:r>
      <w:proofErr w:type="gramEnd"/>
      <w:r>
        <w:t>. He also said:</w:t>
      </w:r>
    </w:p>
    <w:p w:rsidR="00DE495A" w:rsidRDefault="00DE495A" w:rsidP="00DE495A">
      <w:r>
        <w:t xml:space="preserve">    You seem to suggest that somehow, these folks over there have no responsibilities and that my job is to somehow get them to behave. That’s their job. They are elected, members of Congress are elected in order to do what’s right for their constituencies and for the American people. So if, in fact, they are seriously concerned about passenger convenience and safety, then they shouldn’t just be thinking about tomorrow or next week or the week after that; they should be thinking about what’s going to happen five years from now, 10 years from now or 15 years from now. The only way to do that is for them to engage with me on coming up with a broader deal. And that’s exactly what I’m trying to do is to continue to talk to them about are there ways for us to fix this.</w:t>
      </w:r>
    </w:p>
    <w:p w:rsidR="00DE495A" w:rsidRDefault="00DE495A" w:rsidP="00DE495A">
      <w:r>
        <w:t xml:space="preserve">As </w:t>
      </w:r>
      <w:proofErr w:type="spellStart"/>
      <w:r>
        <w:t>Jamelle</w:t>
      </w:r>
      <w:proofErr w:type="spellEnd"/>
      <w:r>
        <w:t xml:space="preserve"> Bouie quipped: “Barack Obama asks press to maybe, possibly, hold Republicans responsible sometime.” Bouie added: “Congressional Republicans have agency, and at a certain point, they need to be held accountable for their actions.”</w:t>
      </w:r>
    </w:p>
    <w:p w:rsidR="00DE495A" w:rsidRDefault="00DE495A" w:rsidP="00DE495A">
      <w:r>
        <w:t xml:space="preserve">But here’s the problem: If a reporter or analyst were to call out Republicans for failing to compromise with Obama, that reporter or analyst would be calling on them to adopt a particular policy position, such as moving towards a mix of new revenues and spending cuts to replace the sequester. It would amount to a criticism of the Republican position — i.e., that we should only replace </w:t>
      </w:r>
      <w:proofErr w:type="gramStart"/>
      <w:r>
        <w:t>the sequester</w:t>
      </w:r>
      <w:proofErr w:type="gramEnd"/>
      <w:r>
        <w:t xml:space="preserve"> with spending cuts. This is impermissible for the neutral writer, because it constitutes an ideological judgment. On the other hand, faulting Obama for failing to get Republicans to move his way does not constitute taking any kind of stand on who is right, ideologically speaking. It only constitutes a judgment of Obama for failing to manipulate the process adequately.</w:t>
      </w:r>
    </w:p>
    <w:p w:rsidR="00DE495A" w:rsidRDefault="00DE495A" w:rsidP="00DE495A">
      <w:r>
        <w:t>This sometimes works against Republicans, too. John Boehner was widely pilloried by commentators for failing to control his caucus during the fiscal cliff fight. But Boehner struggled to do this because many conservatives in his caucus had adopted the extreme and borderline delusional position that taxes must not be raised, ever, no matter what. Criticizing the position of conservatives, however, would constitute an ideological judgment, which is far harder for the nonpartisan writer to make than to claim Boehner just can’t control his Members because he’s ineffective — a process criticism.</w:t>
      </w:r>
    </w:p>
    <w:p w:rsidR="00DE495A" w:rsidRDefault="00DE495A" w:rsidP="00DE495A">
      <w:r>
        <w:t xml:space="preserve">This isn’t to absolve Obama of all responsibility to move Congress. Surely presidents have the power to set the agenda and get the public to think more about an issue. But </w:t>
      </w:r>
      <w:r w:rsidRPr="005757A1">
        <w:rPr>
          <w:rStyle w:val="StyleUnderline"/>
        </w:rPr>
        <w:t>as many others have explained at great length</w:t>
      </w:r>
      <w:r>
        <w:t xml:space="preserve"> — see Jonathan Bernstein and Kevin Drum on this – </w:t>
      </w:r>
      <w:r w:rsidRPr="005757A1">
        <w:rPr>
          <w:rStyle w:val="StyleUnderline"/>
        </w:rPr>
        <w:t>the president’s influence over Congress is currently quite limited, historically speaking, for a host of reasons</w:t>
      </w:r>
      <w:r>
        <w:t xml:space="preserve">. And in the particular case of guns and </w:t>
      </w:r>
      <w:proofErr w:type="gramStart"/>
      <w:r>
        <w:t>the sequester</w:t>
      </w:r>
      <w:proofErr w:type="gramEnd"/>
      <w:r>
        <w:t>, the Green Lantern argument is even more absurd: Toomey-</w:t>
      </w:r>
      <w:proofErr w:type="spellStart"/>
      <w:r>
        <w:t>Manchin</w:t>
      </w:r>
      <w:proofErr w:type="spellEnd"/>
      <w:r>
        <w:t xml:space="preserve"> wouldn’t have passed even if every Democrat had voted for it; and the sequester cuts can’t be replaced with a compromise of Obama’s choosing because Republicans control the House of Representatives.</w:t>
      </w:r>
    </w:p>
    <w:p w:rsidR="00DE495A" w:rsidRDefault="00DE495A" w:rsidP="00DE495A">
      <w:r w:rsidRPr="00784C37">
        <w:rPr>
          <w:rStyle w:val="StyleUnderline"/>
        </w:rPr>
        <w:t xml:space="preserve">The reason all these explanations don’t weigh on the Green </w:t>
      </w:r>
      <w:proofErr w:type="spellStart"/>
      <w:r w:rsidRPr="00784C37">
        <w:rPr>
          <w:rStyle w:val="StyleUnderline"/>
        </w:rPr>
        <w:t>Lanternites</w:t>
      </w:r>
      <w:proofErr w:type="spellEnd"/>
      <w:r w:rsidRPr="00784C37">
        <w:rPr>
          <w:rStyle w:val="StyleUnderline"/>
        </w:rPr>
        <w:t xml:space="preserve"> is the basic process/ideological imbalance identified above. It’s okay for the nonpartisan writer to criticize a president for failing to exert his will (a process judgment), but it’s not okay for the nonpartisan writer to fault Republicans for failing to agree to move in the direction of the policy a president wants (an ideological judgment).</w:t>
      </w:r>
      <w:r>
        <w:t xml:space="preserve"> Today, for instance, Ron Fournier, to his credit, conceded that Obama was right in describing </w:t>
      </w:r>
      <w:r>
        <w:lastRenderedPageBreak/>
        <w:t>the limits on his powers. But he added: “Even if you concede to Obama every point of his Tuesday news conference, a president looks weak and defeated when he shifts accountability to forces out of his control.”</w:t>
      </w:r>
    </w:p>
    <w:p w:rsidR="00DE495A" w:rsidRPr="000268CB" w:rsidRDefault="00DE495A" w:rsidP="00DE495A">
      <w:pPr>
        <w:rPr>
          <w:rStyle w:val="StyleUnderline"/>
        </w:rPr>
      </w:pPr>
      <w:r>
        <w:t xml:space="preserve">Perhaps this is how the public will view Obama; perhaps it isn’t. What is clear, however, is the basic imbalance here. </w:t>
      </w:r>
      <w:r w:rsidRPr="000268CB">
        <w:rPr>
          <w:rStyle w:val="StyleUnderline"/>
        </w:rPr>
        <w:t>While neutral commentators often hold up compromise, abstractly, as the Holy Grail, the process/ideology dichotomy makes it much easier for those commentators to fault the president for failing to work the process effectively enough to secure compromise than to pillory the opposition for being ideologically uncompromising.</w:t>
      </w:r>
    </w:p>
    <w:p w:rsidR="0001761D" w:rsidRPr="004E593C" w:rsidRDefault="0001761D" w:rsidP="0001761D">
      <w:pPr>
        <w:pStyle w:val="Heading3"/>
      </w:pPr>
      <w:r w:rsidRPr="004E593C">
        <w:lastRenderedPageBreak/>
        <w:t>AT Green Lantern Good</w:t>
      </w:r>
    </w:p>
    <w:p w:rsidR="0001761D" w:rsidRPr="00675378" w:rsidRDefault="0001761D" w:rsidP="0001761D">
      <w:pPr>
        <w:pStyle w:val="Heading4"/>
        <w:rPr>
          <w:rStyle w:val="Heading4Char"/>
          <w:b/>
        </w:rPr>
      </w:pPr>
      <w:r>
        <w:rPr>
          <w:rStyle w:val="Heading4Char"/>
          <w:b/>
        </w:rPr>
        <w:t>Even if Klein is wrong, PC fails – Obama’s empirically not acted with his opportunities</w:t>
      </w:r>
    </w:p>
    <w:p w:rsidR="0001761D" w:rsidRPr="00675378" w:rsidRDefault="0001761D" w:rsidP="0001761D">
      <w:r w:rsidRPr="00675378">
        <w:rPr>
          <w:b/>
        </w:rPr>
        <w:t>Tobin, 5/22/14 –</w:t>
      </w:r>
      <w:r w:rsidRPr="00675378">
        <w:t xml:space="preserve"> senior online editor of Commentary (Jonathan, “Powerless President? Obama’s Lame Excuse,” Commentary Magazine, http://www.commentarymagazine.com/2014/05/22/powerless-president-obamas-lame-excuse-green-lantern)//schnall</w:t>
      </w:r>
    </w:p>
    <w:p w:rsidR="0001761D" w:rsidRDefault="0001761D" w:rsidP="0001761D">
      <w:r>
        <w:t xml:space="preserve">In the wake of the VA scandal, President Obama’s cheering section in the press has been scrambling to come up with an excuse for his latest lackluster response to a governmental problem. White House Press Secretary Jay Carney told the country that Obama first heard about the disaster at the VA while watching television, the same story we were told about his discovery of the IRS scandal as well as other instances of potential misconduct. But </w:t>
      </w:r>
      <w:r w:rsidRPr="0064313C">
        <w:rPr>
          <w:rStyle w:val="StyleUnderline"/>
        </w:rPr>
        <w:t xml:space="preserve">the fact that this absentee president is incapable of coming up with original excuses about his slow response time to </w:t>
      </w:r>
      <w:r w:rsidRPr="0064313C">
        <w:t>the</w:t>
      </w:r>
      <w:r w:rsidRPr="0064313C">
        <w:rPr>
          <w:rStyle w:val="StyleUnderline"/>
        </w:rPr>
        <w:t xml:space="preserve"> fiascos that occur on his watch is just the tip of the iceberg.</w:t>
      </w:r>
    </w:p>
    <w:p w:rsidR="0001761D" w:rsidRPr="00596FEE" w:rsidRDefault="0001761D" w:rsidP="0001761D">
      <w:pPr>
        <w:rPr>
          <w:u w:val="single"/>
        </w:rPr>
      </w:pPr>
      <w:r w:rsidRPr="0064313C">
        <w:rPr>
          <w:rStyle w:val="StyleUnderline"/>
        </w:rPr>
        <w:t>Though Obama arrived</w:t>
      </w:r>
      <w:r>
        <w:t xml:space="preserve"> at the Oval Office </w:t>
      </w:r>
      <w:r w:rsidRPr="0064313C">
        <w:rPr>
          <w:rStyle w:val="StyleUnderline"/>
        </w:rPr>
        <w:t>claiming</w:t>
      </w:r>
      <w:r>
        <w:t xml:space="preserve"> that </w:t>
      </w:r>
      <w:r w:rsidRPr="00675378">
        <w:rPr>
          <w:rStyle w:val="StyleUnderline"/>
        </w:rPr>
        <w:t>he would</w:t>
      </w:r>
      <w:r w:rsidRPr="0064313C">
        <w:rPr>
          <w:rStyle w:val="StyleUnderline"/>
        </w:rPr>
        <w:t xml:space="preserve"> transform America in a blaze of hope and change, he has proven incapable of fixing the most mundane </w:t>
      </w:r>
      <w:r w:rsidRPr="00675378">
        <w:rPr>
          <w:rStyle w:val="StyleUnderline"/>
        </w:rPr>
        <w:t>issues, let alone</w:t>
      </w:r>
      <w:r>
        <w:t xml:space="preserve"> reboot the country’s political culture or </w:t>
      </w:r>
      <w:r w:rsidRPr="00675378">
        <w:rPr>
          <w:rStyle w:val="StyleUnderline"/>
        </w:rPr>
        <w:t>turn back the oceans. Obama’s presidency is stuck in neutral as his second term drifts steadily into lame duck territory.</w:t>
      </w:r>
      <w:r>
        <w:t xml:space="preserve"> Washington gridlock, the complexities of foreign problems that the president thought would be solved by the magic of his personality (Russian “reset,” Iran engagement, and Middle East peace), and the difficulty of rolling out his signature health-care law have left him looking not so much defeated as helpless. </w:t>
      </w:r>
      <w:r w:rsidRPr="00675378">
        <w:rPr>
          <w:rStyle w:val="StyleUnderline"/>
        </w:rPr>
        <w:t>When he spoke to the country about the VA scandal</w:t>
      </w:r>
      <w:r>
        <w:t xml:space="preserve"> that may have led to as many as 40 deaths of veterans kept waiting for medical service, he lacked passion. Even though VA Secretary Eric Shinseki had clearly failed in his five and half years to address the agency’s problems, Obama was prepared to give him more time. </w:t>
      </w:r>
      <w:r w:rsidRPr="00675378">
        <w:rPr>
          <w:rStyle w:val="StyleUnderline"/>
        </w:rPr>
        <w:t xml:space="preserve">The administration’s slow response was seen as a function of a government that simply didn’t work. </w:t>
      </w:r>
      <w:r>
        <w:t xml:space="preserve">For those not still in thrall to Obama’s historic status </w:t>
      </w:r>
      <w:r w:rsidRPr="00675378">
        <w:rPr>
          <w:rStyle w:val="StyleUnderline"/>
        </w:rPr>
        <w:t>this state of affairs is a damning indictment of his leadership style and inability to hold his appointees accountable for incompetence and/or failure.</w:t>
      </w:r>
    </w:p>
    <w:p w:rsidR="0001761D" w:rsidRDefault="0001761D" w:rsidP="0001761D">
      <w:r>
        <w:t xml:space="preserve">But </w:t>
      </w:r>
      <w:r w:rsidRPr="00675378">
        <w:rPr>
          <w:rStyle w:val="StyleUnderline"/>
        </w:rPr>
        <w:t>according to</w:t>
      </w:r>
      <w:r>
        <w:t xml:space="preserve"> liberal blogger Ezra </w:t>
      </w:r>
      <w:r w:rsidRPr="00675378">
        <w:rPr>
          <w:rStyle w:val="StyleUnderline"/>
        </w:rPr>
        <w:t>Klein, the fault lies not with Obama but with his office</w:t>
      </w:r>
      <w:r>
        <w:t xml:space="preserve">. In a piece published on his </w:t>
      </w:r>
      <w:proofErr w:type="spellStart"/>
      <w:r>
        <w:t>Vox</w:t>
      </w:r>
      <w:proofErr w:type="spellEnd"/>
      <w:r>
        <w:t xml:space="preserve"> site, Klein makes the argument that it is unfair to expect Obama to succeed when the presidency is designed to be ineffective. </w:t>
      </w:r>
      <w:r w:rsidRPr="00675378">
        <w:rPr>
          <w:rStyle w:val="StyleUnderline"/>
        </w:rPr>
        <w:t>In Klein’s view, instead of blaming Obama for being an absentee president, we should be scolding</w:t>
      </w:r>
      <w:r>
        <w:t xml:space="preserve"> James </w:t>
      </w:r>
      <w:r w:rsidRPr="00675378">
        <w:rPr>
          <w:rStyle w:val="StyleUnderline"/>
        </w:rPr>
        <w:t>Madison and</w:t>
      </w:r>
      <w:r>
        <w:t xml:space="preserve"> Alexander </w:t>
      </w:r>
      <w:r w:rsidRPr="00675378">
        <w:rPr>
          <w:rStyle w:val="StyleUnderline"/>
        </w:rPr>
        <w:t>Hamilton for crafting a Constitution that didn’t provide a president with the ability to govern because of the checks and balances incorporated into the system.</w:t>
      </w:r>
      <w:r>
        <w:t xml:space="preserve"> Those who differ with this view are, he wrote, subscribing to a “Green Lantern Theory of the Presidency” in which the commander-in-chief is invested with magical powers.</w:t>
      </w:r>
    </w:p>
    <w:p w:rsidR="0001761D" w:rsidRDefault="0001761D" w:rsidP="0001761D">
      <w:r w:rsidRPr="00675378">
        <w:rPr>
          <w:rStyle w:val="StyleUnderline"/>
        </w:rPr>
        <w:t>This is</w:t>
      </w:r>
      <w:r>
        <w:t xml:space="preserve">, to put it mildly, </w:t>
      </w:r>
      <w:r w:rsidRPr="00675378">
        <w:rPr>
          <w:rStyle w:val="StyleUnderline"/>
        </w:rPr>
        <w:t>bunk. No American president who respects the Constitution</w:t>
      </w:r>
      <w:r>
        <w:t xml:space="preserve"> (a dubious proposition when applied to Obama) </w:t>
      </w:r>
      <w:r w:rsidRPr="00675378">
        <w:rPr>
          <w:rStyle w:val="StyleUnderline"/>
        </w:rPr>
        <w:t>can be a dictator. But</w:t>
      </w:r>
      <w:r>
        <w:t xml:space="preserve"> the presidency has evolved from its bare-bones origins at the Federal Convention of 1787 into one that both liberals and conservatives have often dubbed an “imperial” institution. To say that Obama hasn’t the power to succeed is to engage in denial of both history and logic.</w:t>
      </w:r>
    </w:p>
    <w:p w:rsidR="0001761D" w:rsidRDefault="0001761D" w:rsidP="0001761D">
      <w:r>
        <w:t xml:space="preserve">Were we having this discussion in the 19th century rather than the 21st century, Klein might have a point. Up until the Civil War, American presidents had only a tiny federal bureaucracy to rule and lacked the ability to influence many domestic issues, though even then some larger-than-life characters like Andrew Jackson were able to wield enormous power by both constitutional and unconstitutional means. The vast expansion of the national budget and its consequent expansion of federal power that the Civil War helped create changed that. But even </w:t>
      </w:r>
      <w:r>
        <w:lastRenderedPageBreak/>
        <w:t>in the late 19th century, presidents had but a fraction of the ability to influence events that they do today.</w:t>
      </w:r>
    </w:p>
    <w:p w:rsidR="0001761D" w:rsidRPr="00596FEE" w:rsidRDefault="0001761D" w:rsidP="0001761D">
      <w:pPr>
        <w:rPr>
          <w:u w:val="single"/>
        </w:rPr>
      </w:pPr>
      <w:r>
        <w:t xml:space="preserve">However, in the 20th century, </w:t>
      </w:r>
      <w:r w:rsidRPr="00675378">
        <w:t>the quaint notions of the early republic with its part-time Congress</w:t>
      </w:r>
      <w:r>
        <w:t xml:space="preserve"> (meeting only a few months out of each year) and tiny federal payrolls were forgotten as the presidency grew along with the country and the government. </w:t>
      </w:r>
      <w:r w:rsidRPr="00675378">
        <w:rPr>
          <w:rStyle w:val="StyleUnderline"/>
        </w:rPr>
        <w:t xml:space="preserve">Contemporary presidents have at their disposal vast and numerous Cabinet departments and sundry agencies that have been gifted with virtually plenipotentiary powers over states and municipalities. </w:t>
      </w:r>
      <w:r>
        <w:t xml:space="preserve">They needn’t resort to attempts to govern by executive orders as Obama has done to throw their weight around. </w:t>
      </w:r>
      <w:r w:rsidRPr="00675378">
        <w:rPr>
          <w:rStyle w:val="StyleUnderline"/>
        </w:rPr>
        <w:t>As Obama proved in his first term, the bully pulpit of the presidency and the ability to pressure Congress to act can result not only in giving the man in the White House a trillion-dollar stimulus but also the ability to transform America’s health-care system.</w:t>
      </w:r>
    </w:p>
    <w:p w:rsidR="0001761D" w:rsidRDefault="0001761D" w:rsidP="0001761D">
      <w:r>
        <w:t xml:space="preserve">But </w:t>
      </w:r>
      <w:r w:rsidRPr="0015550F">
        <w:rPr>
          <w:rStyle w:val="StyleUnderline"/>
        </w:rPr>
        <w:t>Klein tells us not to believe our lying eyes and ears and instead believe that Obama’s doldrums are the function of his office</w:t>
      </w:r>
      <w:r>
        <w:t>. He dissects criticisms of Obama’s inability to work with Congress or to effectively communicate his agenda to the nation by claiming that those who have done so were flukes. Such “Green Lantern Presidents” as Lyndon Johnson, whose legendary ability to ram bills through Congress despite bitter opposition makes Obama’s refusal to deal with the legislative branch look particularly bad, and Ronald Reagan, who used the bully pulpit of the White House to change both foreign and domestic policies, were operating in different times and under different circumstances. He also asserts that partisan divisions are exacerbated by stark ideological splits with the opposition party always believing that it is in their interests to oppose the president on every conceivable issue (as both George W. Bush and Obama could attest).</w:t>
      </w:r>
    </w:p>
    <w:p w:rsidR="0001761D" w:rsidRPr="00596FEE" w:rsidRDefault="0001761D" w:rsidP="0001761D">
      <w:pPr>
        <w:rPr>
          <w:u w:val="single"/>
        </w:rPr>
      </w:pPr>
      <w:r>
        <w:t xml:space="preserve">It is true that the 21st century president has problems that even Reagan and LBJ didn’t face in eras where each party had its share of liberals and conservatives. </w:t>
      </w:r>
      <w:r w:rsidRPr="0015550F">
        <w:rPr>
          <w:rStyle w:val="StyleUnderline"/>
        </w:rPr>
        <w:t xml:space="preserve">But the power of the presidency has continued to expand </w:t>
      </w:r>
      <w:r w:rsidRPr="0015550F">
        <w:t>as well.</w:t>
      </w:r>
      <w:r>
        <w:t xml:space="preserve"> As Obama has perhaps belatedly realized the </w:t>
      </w:r>
      <w:r w:rsidRPr="0015550F">
        <w:rPr>
          <w:rStyle w:val="StyleUnderline"/>
        </w:rPr>
        <w:t>courts have given him wide latitude to enact policy on issues like carbon emissions. He can also use a Judiciary Department to selectively enforce laws in ways that overshadow the will of Congress.</w:t>
      </w:r>
    </w:p>
    <w:p w:rsidR="0001761D" w:rsidRDefault="0001761D" w:rsidP="0001761D">
      <w:r>
        <w:t xml:space="preserve">But none </w:t>
      </w:r>
      <w:r w:rsidRPr="0015550F">
        <w:t>of this gainsays the fact that</w:t>
      </w:r>
      <w:r w:rsidRPr="0015550F">
        <w:rPr>
          <w:rStyle w:val="StyleUnderline"/>
        </w:rPr>
        <w:t xml:space="preserve"> Obama is simply incompetent in the business of political persuasion and in administration</w:t>
      </w:r>
      <w:r>
        <w:t>. That he lacks these basic skills that have always been considered essential to a successful presidency cannot be lain at the feet of Madison and Hamilton.</w:t>
      </w:r>
    </w:p>
    <w:p w:rsidR="00DE495A" w:rsidRDefault="0001761D" w:rsidP="00DE495A">
      <w:r>
        <w:t>I write more about Klein’s potshot at Alexander Hamilton in a subsequent post.</w:t>
      </w:r>
    </w:p>
    <w:p w:rsidR="00DE495A" w:rsidRDefault="0001761D" w:rsidP="00DE495A">
      <w:pPr>
        <w:pStyle w:val="Heading2"/>
      </w:pPr>
      <w:r>
        <w:lastRenderedPageBreak/>
        <w:t>N</w:t>
      </w:r>
      <w:r w:rsidR="00DE495A">
        <w:t>egative</w:t>
      </w:r>
    </w:p>
    <w:p w:rsidR="00DE495A" w:rsidRDefault="00DE495A" w:rsidP="00DE495A">
      <w:pPr>
        <w:pStyle w:val="Heading3"/>
      </w:pPr>
      <w:r>
        <w:lastRenderedPageBreak/>
        <w:t>Obama Has Power</w:t>
      </w:r>
    </w:p>
    <w:p w:rsidR="00DE495A" w:rsidRDefault="00DE495A" w:rsidP="00DE495A">
      <w:pPr>
        <w:pStyle w:val="Heading4"/>
      </w:pPr>
      <w:r>
        <w:t>Obama still has power – just needs to sweeten up GOP</w:t>
      </w:r>
    </w:p>
    <w:p w:rsidR="00DE495A" w:rsidRPr="000D00EE" w:rsidRDefault="00DE495A" w:rsidP="00DE495A">
      <w:r w:rsidRPr="000D00EE">
        <w:rPr>
          <w:b/>
        </w:rPr>
        <w:t>Dowd, 13 –</w:t>
      </w:r>
      <w:r>
        <w:t xml:space="preserve"> American columnist for The New York Times and best-selling author (Maureen, “Bottoms Up, Lame Duck,” New York Times, 4/30, http://www.nytimes.com/2013/05/01/opinion/dowd-bottoms-up-lame-duck.html?smid=tw-share&amp;_r=3&amp;)//schnall</w:t>
      </w:r>
    </w:p>
    <w:p w:rsidR="00DE495A" w:rsidRPr="00C067D7" w:rsidRDefault="00DE495A" w:rsidP="00DE495A">
      <w:pPr>
        <w:rPr>
          <w:u w:val="single"/>
        </w:rPr>
      </w:pPr>
      <w:r>
        <w:t xml:space="preserve"> </w:t>
      </w:r>
      <w:r w:rsidRPr="0041657E">
        <w:rPr>
          <w:rStyle w:val="StyleUnderline"/>
        </w:rPr>
        <w:t>During the 2012 campaign, the president</w:t>
      </w:r>
      <w:r>
        <w:t xml:space="preserve"> and his top advisers </w:t>
      </w:r>
      <w:r w:rsidRPr="0041657E">
        <w:rPr>
          <w:rStyle w:val="StyleUnderline"/>
        </w:rPr>
        <w:t>liked to make the argument that if he was re-elected</w:t>
      </w:r>
      <w:r>
        <w:t xml:space="preserve">, the “fever” would break. </w:t>
      </w:r>
      <w:r w:rsidRPr="0041657E">
        <w:rPr>
          <w:rStyle w:val="StyleUnderline"/>
        </w:rPr>
        <w:t>Washington would no longer be the graveyard of progress</w:t>
      </w:r>
      <w:r>
        <w:t xml:space="preserve">, the crypt of consensus. </w:t>
      </w:r>
      <w:r w:rsidRPr="0041657E">
        <w:rPr>
          <w:rStyle w:val="StyleUnderline"/>
        </w:rPr>
        <w:t>Once dystopian Republicans accepted that Obama was not running again, they would start cooperating with him.</w:t>
      </w:r>
    </w:p>
    <w:p w:rsidR="00DE495A" w:rsidRPr="00C067D7" w:rsidRDefault="00DE495A" w:rsidP="00DE495A">
      <w:pPr>
        <w:rPr>
          <w:u w:val="single"/>
        </w:rPr>
      </w:pPr>
      <w:r w:rsidRPr="0041657E">
        <w:rPr>
          <w:rStyle w:val="StyleUnderline"/>
        </w:rPr>
        <w:t>But it’s beginning to sink in that the opposite may be true.</w:t>
      </w:r>
    </w:p>
    <w:p w:rsidR="00DE495A" w:rsidRDefault="00DE495A" w:rsidP="00DE495A">
      <w:r>
        <w:t>The president called a press conference to mark the first 100 days of his second term, and he quickly ended up playing defense, dwelling on how hemmed in he feels.</w:t>
      </w:r>
    </w:p>
    <w:p w:rsidR="00DE495A" w:rsidRDefault="00DE495A" w:rsidP="00DE495A">
      <w:r>
        <w:t xml:space="preserve">ABC News’s Jonathan </w:t>
      </w:r>
      <w:r w:rsidRPr="0041657E">
        <w:rPr>
          <w:rStyle w:val="StyleUnderline"/>
        </w:rPr>
        <w:t>Karl asked Obama if he was already out of “juice” to pass his agenda</w:t>
      </w:r>
      <w:r>
        <w:t>, citing the president’s inability to get a watered-down gun bill passed in the Senate, Congress swatting away Obama on the sequester cuts, and the recent passage of a cybersecurity bill in the House with 92 Democrats on board, despite a veto threat from the White House.</w:t>
      </w:r>
    </w:p>
    <w:p w:rsidR="00DE495A" w:rsidRDefault="00DE495A" w:rsidP="00DE495A">
      <w:r>
        <w:t xml:space="preserve">“Well, if you put it that way, Jonathan, maybe I should just pack up and go home,” President </w:t>
      </w:r>
      <w:r w:rsidRPr="0041657E">
        <w:rPr>
          <w:rStyle w:val="StyleUnderline"/>
        </w:rPr>
        <w:t>Obama said</w:t>
      </w:r>
      <w:r>
        <w:t xml:space="preserve"> with a flash of irritation, before tossing off a Mark Twain line: “</w:t>
      </w:r>
      <w:r w:rsidRPr="0041657E">
        <w:rPr>
          <w:rStyle w:val="StyleUnderline"/>
        </w:rPr>
        <w:t>Rumors of my demise may be a little exaggerated at this point</w:t>
      </w:r>
      <w:r>
        <w:t>.”</w:t>
      </w:r>
    </w:p>
    <w:p w:rsidR="00DE495A" w:rsidRDefault="00DE495A" w:rsidP="00DE495A">
      <w:r>
        <w:t>Then he put on his best professorial mien to give his high-minded philosophy of governance: Reason together and do what’s right.</w:t>
      </w:r>
    </w:p>
    <w:p w:rsidR="00DE495A" w:rsidRDefault="00DE495A" w:rsidP="00DE495A">
      <w:r>
        <w:t>“But, Jonathan,” he lectured Karl, “you seem to suggest that somehow, these folks over there have no responsibilities and that my job is to somehow get them to behave. That’s their job. They are elected, members of Congress are elected in order to do what’s right for their constituencies and for the American people.”</w:t>
      </w:r>
    </w:p>
    <w:p w:rsidR="00DE495A" w:rsidRDefault="00DE495A" w:rsidP="00DE495A">
      <w:r>
        <w:t xml:space="preserve">Actually, it is his job to get them to behave. The job of the former community organizer and self-styled </w:t>
      </w:r>
      <w:proofErr w:type="spellStart"/>
      <w:r>
        <w:t>uniter</w:t>
      </w:r>
      <w:proofErr w:type="spellEnd"/>
      <w:r>
        <w:t xml:space="preserve"> is to somehow get this dunderheaded Congress, which is mind-bendingly awful, to do the stuff he wants them to do. It’s called leadership.</w:t>
      </w:r>
    </w:p>
    <w:p w:rsidR="00DE495A" w:rsidRDefault="00DE495A" w:rsidP="00DE495A">
      <w:r>
        <w:t>He still thinks he’ll do his thing from the balcony and everyone else will follow along below. That’s not how it works.</w:t>
      </w:r>
    </w:p>
    <w:p w:rsidR="00DE495A" w:rsidRDefault="00DE495A" w:rsidP="00DE495A">
      <w:r>
        <w:t>How can the president star in a White House Correspondents’ Association dinner satirical film pretending to be Daniel Day-Lewis playing Barack Obama in Steven Spielberg’s movie “Obama,” and not have absorbed the lessons of “Lincoln”?</w:t>
      </w:r>
    </w:p>
    <w:p w:rsidR="00DE495A" w:rsidRPr="00C067D7" w:rsidRDefault="00DE495A" w:rsidP="00DE495A">
      <w:pPr>
        <w:rPr>
          <w:u w:val="single"/>
        </w:rPr>
      </w:pPr>
      <w:r w:rsidRPr="000D00EE">
        <w:rPr>
          <w:rStyle w:val="StyleUnderline"/>
        </w:rPr>
        <w:t xml:space="preserve">“Some folks still don’t think I spend enough time with Congress,” he said in an alleged joke </w:t>
      </w:r>
      <w:r>
        <w:t xml:space="preserve">at the dinner Saturday night. </w:t>
      </w:r>
      <w:proofErr w:type="gramStart"/>
      <w:r w:rsidRPr="000D00EE">
        <w:rPr>
          <w:rStyle w:val="StyleUnderline"/>
        </w:rPr>
        <w:t>“ ‘Why</w:t>
      </w:r>
      <w:proofErr w:type="gramEnd"/>
      <w:r w:rsidRPr="000D00EE">
        <w:rPr>
          <w:rStyle w:val="StyleUnderline"/>
        </w:rPr>
        <w:t xml:space="preserve"> don’t you get a drink with Mitch McConnell?’ they ask. Really? Why don’t you get a drink with Mitch </w:t>
      </w:r>
      <w:proofErr w:type="gramStart"/>
      <w:r w:rsidRPr="000D00EE">
        <w:rPr>
          <w:rStyle w:val="StyleUnderline"/>
        </w:rPr>
        <w:t>McConnell.</w:t>
      </w:r>
      <w:proofErr w:type="gramEnd"/>
      <w:r w:rsidRPr="000D00EE">
        <w:rPr>
          <w:rStyle w:val="StyleUnderline"/>
        </w:rPr>
        <w:t>”</w:t>
      </w:r>
    </w:p>
    <w:p w:rsidR="00DE495A" w:rsidRDefault="00DE495A" w:rsidP="00DE495A">
      <w:r>
        <w:t>He insisted primly on Tuesday: “I cannot force Republicans to embrace those common-sense solutions. I can urge them to. I can put pressure on them. I can, you know, rally the American people around those common-sense solutions, but, ultimately, they themselves are going to have to say ‘We want to do the right thing.’ ”</w:t>
      </w:r>
    </w:p>
    <w:p w:rsidR="00DE495A" w:rsidRDefault="00DE495A" w:rsidP="00DE495A">
      <w:r>
        <w:t>He said that if lawmakers are worried about primaries and afraid that working with him will be seen as “a betrayal,” he can try to “create a permission structure for them to be able to do what’s going to be best for the country.”</w:t>
      </w:r>
    </w:p>
    <w:p w:rsidR="00DE495A" w:rsidRDefault="00DE495A" w:rsidP="00DE495A">
      <w:r>
        <w:t>A permission structure?</w:t>
      </w:r>
    </w:p>
    <w:p w:rsidR="00DE495A" w:rsidRDefault="00DE495A" w:rsidP="00DE495A">
      <w:r>
        <w:t xml:space="preserve">He might do better to remember what Jeremy </w:t>
      </w:r>
      <w:proofErr w:type="spellStart"/>
      <w:r>
        <w:t>Irons’s</w:t>
      </w:r>
      <w:proofErr w:type="spellEnd"/>
      <w:r>
        <w:t xml:space="preserve"> pope says on “The </w:t>
      </w:r>
      <w:proofErr w:type="spellStart"/>
      <w:r>
        <w:t>Borgias</w:t>
      </w:r>
      <w:proofErr w:type="spellEnd"/>
      <w:r>
        <w:t>,” “</w:t>
      </w:r>
      <w:r w:rsidRPr="0041657E">
        <w:rPr>
          <w:rStyle w:val="StyleUnderline"/>
        </w:rPr>
        <w:t>Do you not see that even the impression of weakness begets weakness?</w:t>
      </w:r>
      <w:r>
        <w:t>”</w:t>
      </w:r>
    </w:p>
    <w:p w:rsidR="00DE495A" w:rsidRDefault="00DE495A" w:rsidP="00DE495A">
      <w:r>
        <w:lastRenderedPageBreak/>
        <w:t xml:space="preserve">After Syria, </w:t>
      </w:r>
      <w:r w:rsidRPr="000D00EE">
        <w:rPr>
          <w:rStyle w:val="StyleUnderline"/>
        </w:rPr>
        <w:t>Obama</w:t>
      </w:r>
      <w:r>
        <w:t xml:space="preserve"> discussed another issue where he came across like a frustrated witness to history, rather than shaper of it. After putting the moral quandary aside for political reasons, he finally </w:t>
      </w:r>
      <w:r w:rsidRPr="000D00EE">
        <w:rPr>
          <w:rStyle w:val="StyleUnderline"/>
        </w:rPr>
        <w:t>began urging once more that the prison at Guantánamo Bay, Cuba, be closed.</w:t>
      </w:r>
      <w:r>
        <w:t xml:space="preserve"> A hundred prisoners there, held for a decade without trial, are on a hunger strike, some being force-fed Ensure through tubes in their noses, despite opprobrium from the American Medical Association.</w:t>
      </w:r>
    </w:p>
    <w:p w:rsidR="00DE495A" w:rsidRDefault="00DE495A" w:rsidP="00DE495A">
      <w:r>
        <w:t>Dianne Feinstein, who leads the Senate Intelligence Committee, sent a letter to the White House Thursday urging the administration to review the status of 86 low-level detainees who were designated for potential transfer more than three years ago but remain in Cuba.</w:t>
      </w:r>
    </w:p>
    <w:p w:rsidR="00DE495A" w:rsidRDefault="00DE495A" w:rsidP="00DE495A">
      <w:r>
        <w:t>Asked about the hunger strike, the former constitutional law professor in the White House expressed the proper moral outrage at holding so many men “in no-man’s land in perpetuity.” But it sounded as though he didn’t fully understand his own policy.</w:t>
      </w:r>
    </w:p>
    <w:p w:rsidR="00DE495A" w:rsidRDefault="00DE495A" w:rsidP="00DE495A">
      <w:r>
        <w:t xml:space="preserve">Closing Guantánamo doesn’t address the fundamental problem of rights. Obama’s solution, blocked by Congress, is to move the hornet’s nest to a </w:t>
      </w:r>
      <w:proofErr w:type="spellStart"/>
      <w:r>
        <w:t>Supermax</w:t>
      </w:r>
      <w:proofErr w:type="spellEnd"/>
      <w:r>
        <w:t xml:space="preserve"> prison in Illinois — dubbed “Gitmo North” — and keep holding men as POWs in a war that has no end. They’re not hunger-striking for a change in scenery.</w:t>
      </w:r>
    </w:p>
    <w:p w:rsidR="00DE495A" w:rsidRDefault="00DE495A" w:rsidP="00DE495A">
      <w:r>
        <w:t xml:space="preserve">It’s true that Congress put restrictions on transfers of individuals to other countries with bad security situations. But, </w:t>
      </w:r>
      <w:r w:rsidRPr="000D00EE">
        <w:rPr>
          <w:rStyle w:val="StyleUnderline"/>
        </w:rPr>
        <w:t>since 2012, Congress has granted authority to the secretary of defense to waive those restrictions on a case-by-case basis. The administration hasn’t made use of that power once. So it’s a little stale to blame Congress at this point.</w:t>
      </w:r>
    </w:p>
    <w:p w:rsidR="00DE495A" w:rsidRDefault="00DE495A" w:rsidP="00DE495A">
      <w:r>
        <w:t xml:space="preserve">The senior senator from Kentucky has been a leader in Keep-Terrorists-Offshore. </w:t>
      </w:r>
      <w:r w:rsidRPr="000D00EE">
        <w:rPr>
          <w:rStyle w:val="StyleUnderline"/>
        </w:rPr>
        <w:t>Maybe, if the president really wants to close Gitmo, he should have a drink with Mitch McConnell.</w:t>
      </w:r>
      <w:r>
        <w:t xml:space="preserve"> Really. </w:t>
      </w:r>
    </w:p>
    <w:p w:rsidR="00DE495A" w:rsidRPr="00C067D7" w:rsidRDefault="00DE495A" w:rsidP="00DE495A"/>
    <w:p w:rsidR="00DE495A" w:rsidRDefault="00DE495A" w:rsidP="00D47435">
      <w:pPr>
        <w:pStyle w:val="Heading1"/>
      </w:pPr>
    </w:p>
    <w:p w:rsidR="000D1D58" w:rsidRDefault="000D1D58" w:rsidP="000D1D58">
      <w:pPr>
        <w:pStyle w:val="Heading1"/>
      </w:pPr>
      <w:r>
        <w:lastRenderedPageBreak/>
        <w:t>CTPF Negative</w:t>
      </w:r>
    </w:p>
    <w:p w:rsidR="000D1D58" w:rsidRPr="00E96E09" w:rsidRDefault="000D1D58" w:rsidP="000D1D58">
      <w:pPr>
        <w:pStyle w:val="Heading2"/>
      </w:pPr>
      <w:r>
        <w:lastRenderedPageBreak/>
        <w:t>UQ</w:t>
      </w:r>
    </w:p>
    <w:p w:rsidR="000D1D58" w:rsidRDefault="000D1D58" w:rsidP="000D1D58">
      <w:pPr>
        <w:pStyle w:val="Heading3"/>
      </w:pPr>
      <w:r>
        <w:lastRenderedPageBreak/>
        <w:t>UQ</w:t>
      </w:r>
    </w:p>
    <w:p w:rsidR="000D1D58" w:rsidRDefault="000D1D58" w:rsidP="000D1D58">
      <w:pPr>
        <w:pStyle w:val="Heading4"/>
      </w:pPr>
      <w:r>
        <w:t>OCO will pass but CTPF could be knocked off if lacking detailed explanation</w:t>
      </w:r>
    </w:p>
    <w:p w:rsidR="000D1D58" w:rsidRPr="006216AB" w:rsidRDefault="000D1D58" w:rsidP="000D1D58">
      <w:proofErr w:type="spellStart"/>
      <w:r w:rsidRPr="006216AB">
        <w:rPr>
          <w:b/>
        </w:rPr>
        <w:t>Weisgerber</w:t>
      </w:r>
      <w:proofErr w:type="spellEnd"/>
      <w:r w:rsidRPr="006216AB">
        <w:rPr>
          <w:b/>
        </w:rPr>
        <w:t>, 7/20/14 –</w:t>
      </w:r>
      <w:r w:rsidRPr="006216AB">
        <w:t xml:space="preserve"> Pentagon correspondent for Defense News (Marcus, “Despite Opposition, US War Funding Likely </w:t>
      </w:r>
      <w:proofErr w:type="gramStart"/>
      <w:r w:rsidRPr="006216AB">
        <w:t>To</w:t>
      </w:r>
      <w:proofErr w:type="gramEnd"/>
      <w:r w:rsidRPr="006216AB">
        <w:t xml:space="preserve"> Pass,” Defense News, http://www.defensenews.com/article/20140720/DEFREG02/307200014)//schnall</w:t>
      </w:r>
    </w:p>
    <w:p w:rsidR="000D1D58" w:rsidRPr="00596FEE" w:rsidRDefault="000D1D58" w:rsidP="000D1D58">
      <w:pPr>
        <w:rPr>
          <w:u w:val="single"/>
        </w:rPr>
      </w:pPr>
      <w:r>
        <w:t xml:space="preserve">WASHINGTON — </w:t>
      </w:r>
      <w:r w:rsidRPr="006216AB">
        <w:rPr>
          <w:rStyle w:val="StyleUnderline"/>
        </w:rPr>
        <w:t>Republicans and Democrats showed a rare display of bipartisanship last week when members of both parties criticized the Pentagon’s $58.6 billion war budget request, but experts say Congress will likely approve the measure.</w:t>
      </w:r>
    </w:p>
    <w:p w:rsidR="000D1D58" w:rsidRDefault="000D1D58" w:rsidP="000D1D58">
      <w:r>
        <w:t xml:space="preserve">US </w:t>
      </w:r>
      <w:r w:rsidRPr="006216AB">
        <w:rPr>
          <w:rStyle w:val="StyleUnderline"/>
        </w:rPr>
        <w:t>lawmakers directed the majority of their frustration at</w:t>
      </w:r>
      <w:r>
        <w:t xml:space="preserve"> a$5 billion White House request for </w:t>
      </w:r>
      <w:r w:rsidRPr="006216AB">
        <w:rPr>
          <w:rStyle w:val="StyleUnderline"/>
        </w:rPr>
        <w:t>the</w:t>
      </w:r>
      <w:r>
        <w:t xml:space="preserve"> newly created </w:t>
      </w:r>
      <w:r w:rsidRPr="006216AB">
        <w:rPr>
          <w:rStyle w:val="StyleUnderline"/>
        </w:rPr>
        <w:t>counterterrorism partnership fund</w:t>
      </w:r>
      <w:r>
        <w:t>. Of this total, $4 billion is part of the Pentagon’s $58.6 billion overseas contingency operations (OCO) budget request that was sent to Congress in late June. The remaining $1 billion is in the State Department’s OCO request.</w:t>
      </w:r>
    </w:p>
    <w:p w:rsidR="000D1D58" w:rsidRDefault="000D1D58" w:rsidP="000D1D58">
      <w:r>
        <w:t xml:space="preserve">At a July 17 House Budget Committee hearing, </w:t>
      </w:r>
      <w:r w:rsidRPr="006216AB">
        <w:rPr>
          <w:rStyle w:val="StyleUnderline"/>
        </w:rPr>
        <w:t>several lawmakers from both sides of the aisle called the counterterrorism request a “blank check,”</w:t>
      </w:r>
      <w:r>
        <w:t xml:space="preserve"> saying the White House and Defense Department have provided little detail as to how </w:t>
      </w:r>
      <w:proofErr w:type="spellStart"/>
      <w:r>
        <w:t>DoD</w:t>
      </w:r>
      <w:proofErr w:type="spellEnd"/>
      <w:r>
        <w:t xml:space="preserve"> would spend the money.</w:t>
      </w:r>
    </w:p>
    <w:p w:rsidR="000D1D58" w:rsidRDefault="000D1D58" w:rsidP="000D1D58">
      <w:r>
        <w:t>“The way that [the request is] written, it doesn’t look like there are many restrictions on it,” said Todd Harrison, a defense budget analyst with the Center for Strategic and Budgetary Assessments.</w:t>
      </w:r>
    </w:p>
    <w:p w:rsidR="000D1D58" w:rsidRDefault="000D1D58" w:rsidP="000D1D58">
      <w:r w:rsidRPr="006216AB">
        <w:rPr>
          <w:rStyle w:val="StyleUnderline"/>
        </w:rPr>
        <w:t>At a July 16 House Armed Services Committee hearing, the panel’s top Democrat</w:t>
      </w:r>
      <w:r>
        <w:t xml:space="preserve">, Rep. Adam </w:t>
      </w:r>
      <w:r w:rsidRPr="006216AB">
        <w:rPr>
          <w:rStyle w:val="StyleUnderline"/>
        </w:rPr>
        <w:t>Smith</w:t>
      </w:r>
      <w:r>
        <w:t xml:space="preserve"> of Washington, </w:t>
      </w:r>
      <w:r w:rsidRPr="006216AB">
        <w:rPr>
          <w:rStyle w:val="StyleUnderline"/>
        </w:rPr>
        <w:t>said, “The legislative proposal for the [counterterrorism fund] the department submitted to the Congress can fairly be described as unconstrained</w:t>
      </w:r>
      <w:r>
        <w:t xml:space="preserve"> — it is written so that it could be used for almost anything the department does ... up to and including refueling an aircraft carrier while circumventing all the normal reprogramming and transfer rules.”</w:t>
      </w:r>
    </w:p>
    <w:p w:rsidR="000D1D58" w:rsidRDefault="000D1D58" w:rsidP="000D1D58">
      <w:r>
        <w:t xml:space="preserve">Deputy Defense Secretary Robert Work said </w:t>
      </w:r>
      <w:proofErr w:type="spellStart"/>
      <w:proofErr w:type="gramStart"/>
      <w:r>
        <w:t>DoD</w:t>
      </w:r>
      <w:proofErr w:type="spellEnd"/>
      <w:proofErr w:type="gramEnd"/>
      <w:r>
        <w:t xml:space="preserve"> could use the money to pay for intelligence, surveillance and reconnaissance (ISR) equipment for special operations forces (SOF).</w:t>
      </w:r>
    </w:p>
    <w:p w:rsidR="000D1D58" w:rsidRDefault="000D1D58" w:rsidP="000D1D58">
      <w:r>
        <w:t>“These were specifically designed for partner nation efforts,” Work told the House Budget Committee. “We have requested the flexibility to buy intelligence, surveillance and reconnaissance assets that would directly support our partners, increase rotary-wing support for SOF and maritime support to SOF partners,” he said.</w:t>
      </w:r>
    </w:p>
    <w:p w:rsidR="000D1D58" w:rsidRDefault="000D1D58" w:rsidP="000D1D58">
      <w:r>
        <w:t>This maritime support includes leasing vessels “that permit alternative launch points for SOF forces responding to contingencies beyond the range of existing staging sites,” a Pentagon budget document states.</w:t>
      </w:r>
    </w:p>
    <w:p w:rsidR="000D1D58" w:rsidRDefault="000D1D58" w:rsidP="000D1D58">
      <w:r>
        <w:t xml:space="preserve">The budget document also says the counterterrorism accounts could be used to “enhance selected </w:t>
      </w:r>
      <w:proofErr w:type="spellStart"/>
      <w:r>
        <w:t>DoD</w:t>
      </w:r>
      <w:proofErr w:type="spellEnd"/>
      <w:r>
        <w:t xml:space="preserve"> capabilities, which can provide essential support to partner force operations.”</w:t>
      </w:r>
    </w:p>
    <w:p w:rsidR="000D1D58" w:rsidRDefault="000D1D58" w:rsidP="000D1D58">
      <w:r>
        <w:t>The money could also be used for “purchase of secure intelligence dissemination systems for partner-nations and other ISR-related initiatives,” the document states.</w:t>
      </w:r>
    </w:p>
    <w:p w:rsidR="000D1D58" w:rsidRPr="00596FEE" w:rsidRDefault="000D1D58" w:rsidP="000D1D58">
      <w:pPr>
        <w:rPr>
          <w:u w:val="single"/>
        </w:rPr>
      </w:pPr>
      <w:r w:rsidRPr="006216AB">
        <w:rPr>
          <w:rStyle w:val="StyleUnderline"/>
        </w:rPr>
        <w:t>In addition to the contentious counterterrorism request</w:t>
      </w:r>
      <w:r>
        <w:t xml:space="preserve">, lawmakers also have questioned the size of the OCO request. </w:t>
      </w:r>
      <w:r w:rsidRPr="006216AB">
        <w:rPr>
          <w:rStyle w:val="StyleUnderline"/>
        </w:rPr>
        <w:t xml:space="preserve">Discontentment is growing over </w:t>
      </w:r>
      <w:proofErr w:type="spellStart"/>
      <w:proofErr w:type="gramStart"/>
      <w:r w:rsidRPr="006216AB">
        <w:rPr>
          <w:rStyle w:val="StyleUnderline"/>
        </w:rPr>
        <w:t>DoD’s</w:t>
      </w:r>
      <w:proofErr w:type="spellEnd"/>
      <w:proofErr w:type="gramEnd"/>
      <w:r w:rsidRPr="006216AB">
        <w:rPr>
          <w:rStyle w:val="StyleUnderline"/>
        </w:rPr>
        <w:t xml:space="preserve"> OCO spending in both political parties and chambers of Congress.</w:t>
      </w:r>
    </w:p>
    <w:p w:rsidR="000D1D58" w:rsidRDefault="000D1D58" w:rsidP="000D1D58">
      <w:r>
        <w:t>“On the Republican side, it’s the super fiscal conservatives who see this as a way of cheating on the Budget Control Act [spending caps],” Harrison said. “The Democrats, they say: ‘Hey, this is not fair that defense gets an out and the non-defense discretionary doesn’t.’ ”</w:t>
      </w:r>
    </w:p>
    <w:p w:rsidR="000D1D58" w:rsidRDefault="000D1D58" w:rsidP="000D1D58">
      <w:r>
        <w:t xml:space="preserve">Rep. Rob </w:t>
      </w:r>
      <w:proofErr w:type="spellStart"/>
      <w:r>
        <w:t>Wittman</w:t>
      </w:r>
      <w:proofErr w:type="spellEnd"/>
      <w:r>
        <w:t>, R-Va. argues that the Pentagon needs to shift money from the OCO accounts to the base budget.</w:t>
      </w:r>
    </w:p>
    <w:p w:rsidR="000D1D58" w:rsidRDefault="000D1D58" w:rsidP="000D1D58">
      <w:r>
        <w:lastRenderedPageBreak/>
        <w:t xml:space="preserve">“I still believe decisions are made in a better fashion with a single discussion point and a single budgeting point,” </w:t>
      </w:r>
      <w:proofErr w:type="spellStart"/>
      <w:r>
        <w:t>Wittman</w:t>
      </w:r>
      <w:proofErr w:type="spellEnd"/>
      <w:r>
        <w:t xml:space="preserve"> said at a Defense Writers Group breakfast on July 15.</w:t>
      </w:r>
    </w:p>
    <w:p w:rsidR="000D1D58" w:rsidRDefault="000D1D58" w:rsidP="000D1D58">
      <w:r>
        <w:t xml:space="preserve">Lawmakers want </w:t>
      </w:r>
      <w:proofErr w:type="spellStart"/>
      <w:proofErr w:type="gramStart"/>
      <w:r>
        <w:t>DoD</w:t>
      </w:r>
      <w:proofErr w:type="spellEnd"/>
      <w:proofErr w:type="gramEnd"/>
      <w:r>
        <w:t xml:space="preserve"> to provide more details so they can determine how much of the OCO budget is for operating costs in Afghanistan and how much is for enduring missions.</w:t>
      </w:r>
    </w:p>
    <w:p w:rsidR="000D1D58" w:rsidRDefault="000D1D58" w:rsidP="000D1D58">
      <w:r>
        <w:t xml:space="preserve">“The operations that are ongoing right now are all ones that we know, that should be back in the base budget so we can have a continuity of strategy and of proper resourcing so you don’t have these two dialogues that go on,” </w:t>
      </w:r>
      <w:proofErr w:type="spellStart"/>
      <w:r>
        <w:t>Wittman</w:t>
      </w:r>
      <w:proofErr w:type="spellEnd"/>
      <w:r>
        <w:t xml:space="preserve"> said.</w:t>
      </w:r>
    </w:p>
    <w:p w:rsidR="000D1D58" w:rsidRDefault="000D1D58" w:rsidP="000D1D58">
      <w:r>
        <w:t>Budget analysts have said they estimate more than $30 billion in the OCO budget goes toward costs other than Afghanistan. The budget document says about $11 billion of the OCO request would go toward “the full spectrum of military operations requirements for US personnel operating in Afghanistan.” Another $18.1 billion would go toward “in-theater support outside of Afghanistan.”</w:t>
      </w:r>
    </w:p>
    <w:p w:rsidR="000D1D58" w:rsidRDefault="000D1D58" w:rsidP="000D1D58">
      <w:r>
        <w:t>Nearly 50 congressional staffers met this month to discuss the Pentagon’s OCO request and what money within that budget should be migrated into the base budget.</w:t>
      </w:r>
    </w:p>
    <w:p w:rsidR="000D1D58" w:rsidRDefault="000D1D58" w:rsidP="000D1D58">
      <w:r>
        <w:t xml:space="preserve">“We are making sure that our members get the information about what’s going on and they understand proportionally too where defense falls in line with total efforts to address the deficit,” </w:t>
      </w:r>
      <w:proofErr w:type="spellStart"/>
      <w:r>
        <w:t>Wittman</w:t>
      </w:r>
      <w:proofErr w:type="spellEnd"/>
      <w:r>
        <w:t xml:space="preserve"> said.</w:t>
      </w:r>
    </w:p>
    <w:p w:rsidR="000D1D58" w:rsidRDefault="000D1D58" w:rsidP="000D1D58">
      <w:r>
        <w:t>“We have to get OCO back into the base budget because supplemental appropriations in the future are going to be ... a thing of the past,” he said.</w:t>
      </w:r>
    </w:p>
    <w:p w:rsidR="000D1D58" w:rsidRPr="00596FEE" w:rsidRDefault="000D1D58" w:rsidP="000D1D58">
      <w:pPr>
        <w:rPr>
          <w:u w:val="single"/>
        </w:rPr>
      </w:pPr>
      <w:r w:rsidRPr="006216AB">
        <w:rPr>
          <w:rStyle w:val="StyleUnderline"/>
        </w:rPr>
        <w:t>But Harrison and others say lawmakers are likely to approve the OCO request.</w:t>
      </w:r>
    </w:p>
    <w:p w:rsidR="000D1D58" w:rsidRDefault="000D1D58" w:rsidP="000D1D58">
      <w:r>
        <w:t xml:space="preserve">“At the end of the day, I think </w:t>
      </w:r>
      <w:proofErr w:type="spellStart"/>
      <w:proofErr w:type="gramStart"/>
      <w:r>
        <w:t>DoD</w:t>
      </w:r>
      <w:proofErr w:type="spellEnd"/>
      <w:proofErr w:type="gramEnd"/>
      <w:r>
        <w:t xml:space="preserve"> is going to get most of what they want in the OCO request,” Harrison said.</w:t>
      </w:r>
    </w:p>
    <w:p w:rsidR="000D1D58" w:rsidRPr="006216AB" w:rsidRDefault="000D1D58" w:rsidP="000D1D58">
      <w:pPr>
        <w:rPr>
          <w:rStyle w:val="StyleUnderline"/>
        </w:rPr>
      </w:pPr>
      <w:r w:rsidRPr="006216AB">
        <w:rPr>
          <w:rStyle w:val="StyleUnderline"/>
        </w:rPr>
        <w:t>It would be a tedious, time-consuming task for lawmakers to break war-related and non-war related items out of the budget.</w:t>
      </w:r>
    </w:p>
    <w:p w:rsidR="000D1D58" w:rsidRPr="00596FEE" w:rsidRDefault="000D1D58" w:rsidP="000D1D58">
      <w:pPr>
        <w:rPr>
          <w:u w:val="single"/>
        </w:rPr>
      </w:pPr>
      <w:r w:rsidRPr="006216AB">
        <w:rPr>
          <w:rStyle w:val="StyleUnderline"/>
        </w:rPr>
        <w:t>“I don’t think Congress has the insight necessary to cut with a scalpel,”</w:t>
      </w:r>
      <w:r>
        <w:t xml:space="preserve"> Harrison said. </w:t>
      </w:r>
      <w:r w:rsidRPr="006216AB">
        <w:rPr>
          <w:rStyle w:val="StyleUnderline"/>
        </w:rPr>
        <w:t xml:space="preserve">“In the end, I think they’ll err on the side of caution and maybe make </w:t>
      </w:r>
      <w:r w:rsidRPr="006216AB">
        <w:rPr>
          <w:rStyle w:val="Emphasis"/>
        </w:rPr>
        <w:t>a few trims here and there</w:t>
      </w:r>
      <w:r w:rsidRPr="006216AB">
        <w:rPr>
          <w:rStyle w:val="StyleUnderline"/>
        </w:rPr>
        <w:t>.”</w:t>
      </w:r>
    </w:p>
    <w:p w:rsidR="000D1D58" w:rsidRDefault="000D1D58" w:rsidP="000D1D58">
      <w:r>
        <w:t>The 2016 OCO request is when things will get interesting, since very few troops will be in Afghanistan.</w:t>
      </w:r>
    </w:p>
    <w:p w:rsidR="000D1D58" w:rsidRDefault="000D1D58" w:rsidP="000D1D58">
      <w:r>
        <w:t xml:space="preserve">“Then how do you justify a $50-plus billion OCO request; or even a $30 billion [one],” Harrison said. </w:t>
      </w:r>
    </w:p>
    <w:p w:rsidR="000D1D58" w:rsidRDefault="000D1D58" w:rsidP="000D1D58"/>
    <w:p w:rsidR="000D1D58" w:rsidRDefault="000D1D58" w:rsidP="000D1D58">
      <w:pPr>
        <w:pStyle w:val="Heading4"/>
      </w:pPr>
      <w:r>
        <w:t>CTPF popular – empirically successful</w:t>
      </w:r>
    </w:p>
    <w:p w:rsidR="000D1D58" w:rsidRPr="00F70F79" w:rsidRDefault="000D1D58" w:rsidP="000D1D58">
      <w:r w:rsidRPr="00AF1635">
        <w:rPr>
          <w:b/>
        </w:rPr>
        <w:t>Starks, 7/</w:t>
      </w:r>
      <w:r>
        <w:rPr>
          <w:b/>
        </w:rPr>
        <w:t>14</w:t>
      </w:r>
      <w:r w:rsidRPr="00AF1635">
        <w:rPr>
          <w:b/>
        </w:rPr>
        <w:t>/14 –</w:t>
      </w:r>
      <w:r>
        <w:t xml:space="preserve"> writes for Five By Five, defense report blog on Roll Call (Tim, “Can (or Should) the U.S. Train More Countries to Handle Their Own Threats</w:t>
      </w:r>
      <w:proofErr w:type="gramStart"/>
      <w:r>
        <w:t>?,</w:t>
      </w:r>
      <w:proofErr w:type="gramEnd"/>
      <w:r>
        <w:t>” Roll Call, http://blogs.rollcall.com/five-by-five/can-or-should-the-u-s-train-more-countries-to-handle-their-own-threats/?dcz=</w:t>
      </w:r>
      <w:hyperlink r:id="rId149" w:history="1">
        <w:r w:rsidRPr="00A1050B">
          <w:rPr>
            <w:rStyle w:val="Hyperlink"/>
          </w:rPr>
          <w:t>)//schnall</w:t>
        </w:r>
      </w:hyperlink>
    </w:p>
    <w:p w:rsidR="000D1D58" w:rsidRPr="00596FEE" w:rsidRDefault="000D1D58" w:rsidP="000D1D58">
      <w:pPr>
        <w:rPr>
          <w:u w:val="single"/>
        </w:rPr>
      </w:pPr>
      <w:r w:rsidRPr="00F70F79">
        <w:rPr>
          <w:rStyle w:val="StyleUnderline"/>
        </w:rPr>
        <w:t>War is expensive, and the Cato Institute</w:t>
      </w:r>
      <w:r>
        <w:t xml:space="preserve">, a libertarian think tank, </w:t>
      </w:r>
      <w:r w:rsidRPr="00F70F79">
        <w:rPr>
          <w:rStyle w:val="StyleUnderline"/>
        </w:rPr>
        <w:t>has a default disinclination against both foreign military intervention and government spending. So, on Monday, Cato hosted a panel that asked whether a better option in a time of declining defense budgets would be training more countries to deal with their own insurgencies.</w:t>
      </w:r>
    </w:p>
    <w:p w:rsidR="000D1D58" w:rsidRDefault="000D1D58" w:rsidP="000D1D58">
      <w:r>
        <w:t>The answer? It depends.</w:t>
      </w:r>
    </w:p>
    <w:p w:rsidR="000D1D58" w:rsidRPr="00596FEE" w:rsidRDefault="000D1D58" w:rsidP="000D1D58">
      <w:pPr>
        <w:rPr>
          <w:u w:val="single"/>
        </w:rPr>
      </w:pPr>
      <w:r w:rsidRPr="00F70F79">
        <w:rPr>
          <w:rStyle w:val="StyleUnderline"/>
        </w:rPr>
        <w:t xml:space="preserve">Something geared around the idea is represented by </w:t>
      </w:r>
      <w:r>
        <w:t xml:space="preserve">President Barack </w:t>
      </w:r>
      <w:r w:rsidRPr="00F70F79">
        <w:rPr>
          <w:rStyle w:val="StyleUnderline"/>
        </w:rPr>
        <w:t xml:space="preserve">Obama’s </w:t>
      </w:r>
      <w:r>
        <w:t xml:space="preserve">proposal for a $5 billion </w:t>
      </w:r>
      <w:r w:rsidRPr="00F70F79">
        <w:rPr>
          <w:rStyle w:val="StyleUnderline"/>
        </w:rPr>
        <w:t xml:space="preserve">Counterterrorism Partnerships Fund </w:t>
      </w:r>
      <w:r>
        <w:t xml:space="preserve">in his war-related budget request for the Overseas Contingency Operations account, </w:t>
      </w:r>
      <w:r w:rsidRPr="00F70F79">
        <w:rPr>
          <w:rStyle w:val="StyleUnderline"/>
        </w:rPr>
        <w:t>which is sure to get some attention on Capitol Hill this week.</w:t>
      </w:r>
    </w:p>
    <w:p w:rsidR="000D1D58" w:rsidRDefault="000D1D58" w:rsidP="000D1D58">
      <w:r w:rsidRPr="00F70F79">
        <w:rPr>
          <w:rStyle w:val="StyleUnderline"/>
        </w:rPr>
        <w:t xml:space="preserve">The concept is called “foreign internal defense,” and all of the panelists pointed to successes, some of which they worked on themselves — among them Liberia, Colombia and the Philippines. </w:t>
      </w:r>
      <w:r>
        <w:t>But it doesn’t work everywhere, and it can really backfire.</w:t>
      </w:r>
    </w:p>
    <w:p w:rsidR="000D1D58" w:rsidRDefault="000D1D58" w:rsidP="000D1D58">
      <w:r>
        <w:lastRenderedPageBreak/>
        <w:t>James B. Story, director of the Office of Western Hemisphere programs in the State Department’s Bureau of International Narcotics and Law Enforcement Affairs, worked on the issue with Colombia in its battle with FARC rebels.</w:t>
      </w:r>
    </w:p>
    <w:p w:rsidR="000D1D58" w:rsidRDefault="000D1D58" w:rsidP="000D1D58">
      <w:r>
        <w:t xml:space="preserve">“We got a lot more accomplished than in Afghanistan,” he said, noting that he was speaking for himself and not the department. “Colombia was ready for it.” For the cost of about $9 billion, the United States helped Colombia avoid becoming a </w:t>
      </w:r>
      <w:proofErr w:type="spellStart"/>
      <w:r>
        <w:t>narco</w:t>
      </w:r>
      <w:proofErr w:type="spellEnd"/>
      <w:r>
        <w:t xml:space="preserve">-state, and then it became a trade partner to the United States, a future source of oil and a country that could share </w:t>
      </w:r>
      <w:proofErr w:type="gramStart"/>
      <w:r>
        <w:t>the what</w:t>
      </w:r>
      <w:proofErr w:type="gramEnd"/>
      <w:r>
        <w:t xml:space="preserve"> it learned elsewhere.</w:t>
      </w:r>
    </w:p>
    <w:p w:rsidR="000D1D58" w:rsidRDefault="000D1D58" w:rsidP="000D1D58">
      <w:r>
        <w:t xml:space="preserve">To do it right, </w:t>
      </w:r>
      <w:r w:rsidRPr="00F70F79">
        <w:rPr>
          <w:rStyle w:val="StyleUnderline"/>
        </w:rPr>
        <w:t>foreign internal defense “has to start at the beginning with a brutally critical and honest assessment” of what can be accomplished in a host country</w:t>
      </w:r>
      <w:r>
        <w:t>, said David S. Maxwell, associate director of the Center for Security Studies &amp; Security Studies Program at Georgetown University’s Edmund A. Walsh School of Foreign Service.</w:t>
      </w:r>
    </w:p>
    <w:p w:rsidR="000D1D58" w:rsidRPr="00596FEE" w:rsidRDefault="000D1D58" w:rsidP="000D1D58">
      <w:pPr>
        <w:rPr>
          <w:u w:val="single"/>
        </w:rPr>
      </w:pPr>
      <w:r>
        <w:t xml:space="preserve">Sean </w:t>
      </w:r>
      <w:proofErr w:type="spellStart"/>
      <w:r w:rsidRPr="00F70F79">
        <w:rPr>
          <w:rStyle w:val="StyleUnderline"/>
        </w:rPr>
        <w:t>McFate</w:t>
      </w:r>
      <w:proofErr w:type="spellEnd"/>
      <w:r w:rsidRPr="00F70F79">
        <w:rPr>
          <w:rStyle w:val="StyleUnderline"/>
        </w:rPr>
        <w:t>, a senior fellow at the Atlantic Council, outlined a number of steps that are crucial to helping countries develop security forces, among them sustained commitment</w:t>
      </w:r>
      <w:r>
        <w:t xml:space="preserve"> — sometimes a decade or more — </w:t>
      </w:r>
      <w:r w:rsidRPr="00F70F79">
        <w:rPr>
          <w:rStyle w:val="StyleUnderline"/>
        </w:rPr>
        <w:t>and realizing that it’s not just about training and equipping but also developing a professionalized force that abides by the rule of law.</w:t>
      </w:r>
    </w:p>
    <w:p w:rsidR="000D1D58" w:rsidRDefault="000D1D58" w:rsidP="000D1D58">
      <w:r>
        <w:t xml:space="preserve">Vanda </w:t>
      </w:r>
      <w:proofErr w:type="spellStart"/>
      <w:r>
        <w:t>Felbab</w:t>
      </w:r>
      <w:proofErr w:type="spellEnd"/>
      <w:r>
        <w:t xml:space="preserve">-Brown, a senior fellow at the Brookings Institution, said the examples of models held up by Obama — Somalia, Yemen and </w:t>
      </w:r>
      <w:proofErr w:type="spellStart"/>
      <w:r>
        <w:t>Mali</w:t>
      </w:r>
      <w:proofErr w:type="spellEnd"/>
      <w:r>
        <w:t xml:space="preserve"> — are not good ones at all, based on how things are turning out there. Although the idea might be “cynical,” she said one of the keys is to set up a process whereby the United States can renege on the deal if it starts to go south, such as if there’s a risk of getting sucked into an extremely long-term conflict or if there’s a strong chance of the security forces “going rogue” and doing bad things with what they’ve learned.</w:t>
      </w:r>
    </w:p>
    <w:p w:rsidR="000D1D58" w:rsidRDefault="000D1D58" w:rsidP="000D1D58">
      <w:r>
        <w:t>Another risk is that the U.S. presence becomes a propaganda tool for the opposition. “</w:t>
      </w:r>
      <w:proofErr w:type="gramStart"/>
      <w:r>
        <w:t>it’s</w:t>
      </w:r>
      <w:proofErr w:type="gramEnd"/>
      <w:r>
        <w:t xml:space="preserve"> inevitable that the presence of U.S. forces in a host nation, it’s going to be a lightning rod,” Maxwell said. That can be mitigated. But not always. “Sometimes we need to recognize we just can’t make a difference,” Maxwell said.</w:t>
      </w:r>
    </w:p>
    <w:p w:rsidR="00596FEE" w:rsidRPr="00F70F79" w:rsidRDefault="00596FEE" w:rsidP="000D1D58"/>
    <w:p w:rsidR="000D1D58" w:rsidRDefault="000D1D58" w:rsidP="000D1D58">
      <w:pPr>
        <w:pStyle w:val="Heading4"/>
      </w:pPr>
      <w:r>
        <w:t>Increased CT popular with republicans – Boehner proves</w:t>
      </w:r>
    </w:p>
    <w:p w:rsidR="000D1D58" w:rsidRPr="00521AD7" w:rsidRDefault="000D1D58" w:rsidP="000D1D58">
      <w:r w:rsidRPr="00521AD7">
        <w:rPr>
          <w:b/>
        </w:rPr>
        <w:t>Fuller, 14 –</w:t>
      </w:r>
      <w:r>
        <w:t xml:space="preserve"> covers House leadership for Roll Call, previously covered defense, veterans affairs, energy and agriculture for CQ (Matt, </w:t>
      </w:r>
      <w:r w:rsidRPr="00521AD7">
        <w:t>“Boehner Wants Obama to Take ‘More Active Role’ in Iraq (Updated),”</w:t>
      </w:r>
      <w:r>
        <w:t xml:space="preserve"> Roll Call, 1/9/14, http://blogs.rollcall.com/218/boehner-wants-more-active-role-in-iraq/?dcz=)//schnall</w:t>
      </w:r>
    </w:p>
    <w:p w:rsidR="000D1D58" w:rsidRDefault="000D1D58" w:rsidP="000D1D58">
      <w:r>
        <w:t xml:space="preserve">In a rare foray into U.S. military activities, Speaker John A. </w:t>
      </w:r>
      <w:r w:rsidRPr="00521AD7">
        <w:rPr>
          <w:rStyle w:val="StyleUnderline"/>
        </w:rPr>
        <w:t>Boehner called on</w:t>
      </w:r>
      <w:r>
        <w:t xml:space="preserve"> President Barack </w:t>
      </w:r>
      <w:r w:rsidRPr="00521AD7">
        <w:rPr>
          <w:rStyle w:val="StyleUnderline"/>
        </w:rPr>
        <w:t>Obama to take a “more active role” in Iraq.</w:t>
      </w:r>
    </w:p>
    <w:p w:rsidR="000D1D58" w:rsidRPr="00596FEE" w:rsidRDefault="000D1D58" w:rsidP="000D1D58">
      <w:pPr>
        <w:rPr>
          <w:u w:val="single"/>
        </w:rPr>
      </w:pPr>
      <w:r w:rsidRPr="00521AD7">
        <w:rPr>
          <w:rStyle w:val="StyleUnderline"/>
        </w:rPr>
        <w:t>Without being prompted by a reporter question, Boehner inserted himself into the news of growing violence in Iraq by addressing “the ongoing threat of al-Qaida</w:t>
      </w:r>
      <w:r w:rsidRPr="00521AD7">
        <w:t xml:space="preserve"> in Iraq</w:t>
      </w:r>
      <w:r w:rsidRPr="00521AD7">
        <w:rPr>
          <w:rStyle w:val="StyleUnderline"/>
        </w:rPr>
        <w:t>.”</w:t>
      </w:r>
    </w:p>
    <w:p w:rsidR="000D1D58" w:rsidRPr="00596FEE" w:rsidRDefault="000D1D58" w:rsidP="000D1D58">
      <w:pPr>
        <w:rPr>
          <w:u w:val="single"/>
        </w:rPr>
      </w:pPr>
      <w:r w:rsidRPr="00521AD7">
        <w:rPr>
          <w:rStyle w:val="StyleUnderline"/>
        </w:rPr>
        <w:t xml:space="preserve">“Precious American blood was spilled and national treasure was expended helping the Iraqis </w:t>
      </w:r>
      <w:r>
        <w:t xml:space="preserve">remove a brutal dictator and </w:t>
      </w:r>
      <w:r w:rsidRPr="00521AD7">
        <w:rPr>
          <w:rStyle w:val="StyleUnderline"/>
        </w:rPr>
        <w:t>repel</w:t>
      </w:r>
      <w:r>
        <w:t xml:space="preserve">ling </w:t>
      </w:r>
      <w:r w:rsidRPr="00521AD7">
        <w:rPr>
          <w:rStyle w:val="StyleUnderline"/>
        </w:rPr>
        <w:t>terrorist elements determined to stamp out human freedom and dignity,”</w:t>
      </w:r>
      <w:r>
        <w:t xml:space="preserve"> the Ohio Republican said. </w:t>
      </w:r>
      <w:r w:rsidRPr="00521AD7">
        <w:rPr>
          <w:rStyle w:val="StyleUnderline"/>
        </w:rPr>
        <w:t>“That progress is now threatened and, in the case of Fallujah, has been reversed.”</w:t>
      </w:r>
    </w:p>
    <w:p w:rsidR="000D1D58" w:rsidRPr="00596FEE" w:rsidRDefault="000D1D58" w:rsidP="000D1D58">
      <w:pPr>
        <w:rPr>
          <w:u w:val="single"/>
        </w:rPr>
      </w:pPr>
      <w:r>
        <w:t xml:space="preserve">There have been recent reports of Iraqi troops being defeated by what the Iraqi military says are al-Qaida militants. </w:t>
      </w:r>
      <w:r w:rsidRPr="00521AD7">
        <w:rPr>
          <w:rStyle w:val="StyleUnderline"/>
        </w:rPr>
        <w:t>The Obama administration has said it would help Iraqi forces by providing surveillance drones.</w:t>
      </w:r>
    </w:p>
    <w:p w:rsidR="000D1D58" w:rsidRDefault="000D1D58" w:rsidP="000D1D58">
      <w:r w:rsidRPr="00521AD7">
        <w:rPr>
          <w:rStyle w:val="StyleUnderline"/>
        </w:rPr>
        <w:t>But that doesn’t</w:t>
      </w:r>
      <w:r>
        <w:t xml:space="preserve"> appear to have </w:t>
      </w:r>
      <w:r w:rsidRPr="00521AD7">
        <w:rPr>
          <w:rStyle w:val="StyleUnderline"/>
        </w:rPr>
        <w:t>satisfie</w:t>
      </w:r>
      <w:r>
        <w:t xml:space="preserve">d </w:t>
      </w:r>
      <w:r w:rsidRPr="00521AD7">
        <w:rPr>
          <w:rStyle w:val="StyleUnderline"/>
        </w:rPr>
        <w:t>Boehner</w:t>
      </w:r>
      <w:r>
        <w:t>, who played a key role rallying GOP support for the Iraq war “surge” in 2007.</w:t>
      </w:r>
    </w:p>
    <w:p w:rsidR="000D1D58" w:rsidRDefault="000D1D58" w:rsidP="000D1D58">
      <w:r>
        <w:t xml:space="preserve">At issue, according to aides, is the lease of about 10 Apache helicopters to Iraq — and the sale of about 30 more Apaches (though those would be three years away from delivery, according to a </w:t>
      </w:r>
      <w:r>
        <w:lastRenderedPageBreak/>
        <w:t>Senate Democratic aide familiar with the issue). The Senate aide also predicted that the earliest the leased helicopters would be available to Iraq would be spring 2014.</w:t>
      </w:r>
    </w:p>
    <w:p w:rsidR="000D1D58" w:rsidRDefault="000D1D58" w:rsidP="000D1D58">
      <w:r>
        <w:t xml:space="preserve">Senate Foreign Relations Chairman Robert Menendez, D-N.J., has blocked the sale and lease of the Apaches since May 2013, citing concerns over the inability to monitor how those helicopters would be used. Menendez is also using the helicopter issue to extract answers regarding flights from Iran to Syria, which fly over Iraqi </w:t>
      </w:r>
      <w:proofErr w:type="gramStart"/>
      <w:r>
        <w:t>airspace, that</w:t>
      </w:r>
      <w:proofErr w:type="gramEnd"/>
      <w:r>
        <w:t xml:space="preserve"> could be carrying military equipment for Syria.</w:t>
      </w:r>
    </w:p>
    <w:p w:rsidR="000D1D58" w:rsidRDefault="000D1D58" w:rsidP="000D1D58">
      <w:r>
        <w:t xml:space="preserve">Menendez and Foreign Relations ranking Republican Bob Corker of Tennessee met with Iraqi Prime Minister </w:t>
      </w:r>
      <w:proofErr w:type="spellStart"/>
      <w:r>
        <w:t>Nouri</w:t>
      </w:r>
      <w:proofErr w:type="spellEnd"/>
      <w:r>
        <w:t xml:space="preserve"> al-Maliki in November seeking answers to those questions, as well as other concerns regarding Iraqi government and inclusivity.</w:t>
      </w:r>
    </w:p>
    <w:p w:rsidR="000D1D58" w:rsidRDefault="000D1D58" w:rsidP="000D1D58">
      <w:r>
        <w:t>“There really wasn’t much of a response,” the Senate aide said of the meeting with the Iraqi prime minister. “Those issues were not dealt with by Maliki, or fully acknowledged.”</w:t>
      </w:r>
    </w:p>
    <w:p w:rsidR="000D1D58" w:rsidRDefault="000D1D58" w:rsidP="000D1D58">
      <w:r>
        <w:t>Menendez maintained his hold on the Apaches. But there has, apparently, been some movement since the November meeting.</w:t>
      </w:r>
    </w:p>
    <w:p w:rsidR="000D1D58" w:rsidRDefault="000D1D58" w:rsidP="000D1D58">
      <w:r>
        <w:t>Maliki sent a private letter to Menendez on Jan. 3 addressing some of his concerns, and Menendez recently discussed the issue with a senior State Department official.</w:t>
      </w:r>
    </w:p>
    <w:p w:rsidR="000D1D58" w:rsidRDefault="000D1D58" w:rsidP="000D1D58">
      <w:r>
        <w:t>The Senate aide noted that there was “definitely no doubt” that there was a willingness at the State Department to get Menendez answers that “wasn’t there before.”</w:t>
      </w:r>
    </w:p>
    <w:p w:rsidR="000D1D58" w:rsidRPr="00521AD7" w:rsidRDefault="000D1D58" w:rsidP="000D1D58">
      <w:pPr>
        <w:rPr>
          <w:rStyle w:val="StyleUnderline"/>
        </w:rPr>
      </w:pPr>
      <w:r>
        <w:t xml:space="preserve">But </w:t>
      </w:r>
      <w:r w:rsidRPr="00521AD7">
        <w:rPr>
          <w:rStyle w:val="StyleUnderline"/>
        </w:rPr>
        <w:t>the process is</w:t>
      </w:r>
      <w:r>
        <w:t xml:space="preserve"> apparently </w:t>
      </w:r>
      <w:r w:rsidRPr="00521AD7">
        <w:rPr>
          <w:rStyle w:val="StyleUnderline"/>
        </w:rPr>
        <w:t>not moving fast enough for Boehner.</w:t>
      </w:r>
    </w:p>
    <w:p w:rsidR="000D1D58" w:rsidRPr="00596FEE" w:rsidRDefault="000D1D58" w:rsidP="000D1D58">
      <w:pPr>
        <w:rPr>
          <w:u w:val="single"/>
        </w:rPr>
      </w:pPr>
      <w:r>
        <w:t xml:space="preserve">According to a senior House GOP aide, </w:t>
      </w:r>
      <w:r w:rsidRPr="00521AD7">
        <w:rPr>
          <w:rStyle w:val="StyleUnderline"/>
        </w:rPr>
        <w:t>Boehner</w:t>
      </w:r>
      <w:r>
        <w:t xml:space="preserve"> has noticed the rise in violence in Iraq — and he </w:t>
      </w:r>
      <w:r w:rsidRPr="00521AD7">
        <w:rPr>
          <w:rStyle w:val="StyleUnderline"/>
        </w:rPr>
        <w:t>is concerned vital U.S. national interests are slipping away to al-Qaida.</w:t>
      </w:r>
    </w:p>
    <w:p w:rsidR="000D1D58" w:rsidRDefault="000D1D58" w:rsidP="000D1D58">
      <w:r>
        <w:t>The aide noted Menendez’s obstruction with the Apaches as a reason Boehner felt compelled to address issues in Iraq on Thursday. The president’s delegation of important responsibilities on Iraq to Vice President Joseph R. Biden Jr. also seems to have irked Boehner — something he cited himself on Thursday.</w:t>
      </w:r>
    </w:p>
    <w:p w:rsidR="000D1D58" w:rsidRDefault="000D1D58" w:rsidP="000D1D58">
      <w:r>
        <w:t>The aide noted that it was Biden who called Maliki this week, not Obama.</w:t>
      </w:r>
    </w:p>
    <w:p w:rsidR="000D1D58" w:rsidRPr="00596FEE" w:rsidRDefault="000D1D58" w:rsidP="000D1D58">
      <w:pPr>
        <w:rPr>
          <w:u w:val="single"/>
        </w:rPr>
      </w:pPr>
      <w:r w:rsidRPr="00521AD7">
        <w:rPr>
          <w:rStyle w:val="StyleUnderline"/>
        </w:rPr>
        <w:t>Boehner said the administration had chosen to “spend much of its time and energy trying to explain why having terrorists holding key terrain in the Middle East is not the president’s problem.”</w:t>
      </w:r>
    </w:p>
    <w:p w:rsidR="000D1D58" w:rsidRPr="00596FEE" w:rsidRDefault="000D1D58" w:rsidP="000D1D58">
      <w:pPr>
        <w:rPr>
          <w:u w:val="single"/>
        </w:rPr>
      </w:pPr>
      <w:r>
        <w:t xml:space="preserve">“I think that </w:t>
      </w:r>
      <w:r w:rsidRPr="00521AD7">
        <w:rPr>
          <w:rStyle w:val="StyleUnderline"/>
        </w:rPr>
        <w:t>the president himself ought to take a more active role in dealing with the issues in Iraq,” he said.</w:t>
      </w:r>
    </w:p>
    <w:p w:rsidR="000D1D58" w:rsidRPr="00596FEE" w:rsidRDefault="000D1D58" w:rsidP="000D1D58">
      <w:pPr>
        <w:rPr>
          <w:u w:val="single"/>
        </w:rPr>
      </w:pPr>
      <w:r w:rsidRPr="00521AD7">
        <w:rPr>
          <w:rStyle w:val="StyleUnderline"/>
        </w:rPr>
        <w:t>Boehner stopped short of calling for a U.S. re-entry into Iraq</w:t>
      </w:r>
      <w:r>
        <w:t xml:space="preserve"> — ”I don’t think that is called for at this point in time,” he said — </w:t>
      </w:r>
      <w:r w:rsidRPr="00521AD7">
        <w:rPr>
          <w:rStyle w:val="StyleUnderline"/>
        </w:rPr>
        <w:t>but he said the United States needs to get equipment to the Iraqis “and other services” that will help with counterterrorism efforts.</w:t>
      </w:r>
    </w:p>
    <w:p w:rsidR="000D1D58" w:rsidRDefault="000D1D58" w:rsidP="000D1D58">
      <w:r>
        <w:t>Boehner said a status of forces agreement with Iraq should have been agreed to, and the Obama administration “failed to deliver.”</w:t>
      </w:r>
    </w:p>
    <w:p w:rsidR="000D1D58" w:rsidRPr="00521AD7" w:rsidRDefault="000D1D58" w:rsidP="000D1D58">
      <w:pPr>
        <w:rPr>
          <w:rStyle w:val="StyleUnderline"/>
        </w:rPr>
      </w:pPr>
      <w:r>
        <w:t xml:space="preserve">“The United States has, and will continue to have, vital national interests in Iraq,” Boehner said. </w:t>
      </w:r>
      <w:r w:rsidRPr="00521AD7">
        <w:rPr>
          <w:rStyle w:val="StyleUnderline"/>
        </w:rPr>
        <w:t>“We must maintain a long-term commitment to a successful outcome there. It’s time the president recognize this and get engaged.”</w:t>
      </w:r>
    </w:p>
    <w:p w:rsidR="000D1D58" w:rsidRPr="00263F44" w:rsidRDefault="000D1D58" w:rsidP="000D1D58"/>
    <w:p w:rsidR="000D1D58" w:rsidRPr="00880C16" w:rsidRDefault="000D1D58" w:rsidP="000D1D58">
      <w:pPr>
        <w:pStyle w:val="Heading4"/>
      </w:pPr>
      <w:r w:rsidRPr="00880C16">
        <w:t xml:space="preserve">Obama will be able to leverage support from congress and delay is a separate link </w:t>
      </w:r>
    </w:p>
    <w:p w:rsidR="000D1D58" w:rsidRPr="00161AAC" w:rsidRDefault="000D1D58" w:rsidP="000D1D58">
      <w:proofErr w:type="spellStart"/>
      <w:r w:rsidRPr="00E87FF6">
        <w:rPr>
          <w:b/>
        </w:rPr>
        <w:t>Rogin</w:t>
      </w:r>
      <w:proofErr w:type="spellEnd"/>
      <w:r w:rsidRPr="00E87FF6">
        <w:rPr>
          <w:b/>
        </w:rPr>
        <w:t>, 5/29/14 –</w:t>
      </w:r>
      <w:r>
        <w:t xml:space="preserve"> senior correspondent for national security and politics for The Daily Beast (Josh, “</w:t>
      </w:r>
      <w:r w:rsidRPr="00E87FF6">
        <w:t>Obama Asks for a $5 Billion Blank Check to Fight Terror—and Congress Doesn't Want to Sign</w:t>
      </w:r>
      <w:r>
        <w:t>,” The Daily Beast, http://www.thedailybeast.com/articles/2014/05/29/obama-s-5-billion-counterterrorism-fund-already-in-trouble-in-congress.html)//schnall</w:t>
      </w:r>
    </w:p>
    <w:p w:rsidR="000D1D58" w:rsidRPr="00161AAC" w:rsidRDefault="000D1D58" w:rsidP="000D1D58">
      <w:r w:rsidRPr="00161AAC">
        <w:rPr>
          <w:rStyle w:val="StyleUnderline"/>
        </w:rPr>
        <w:t xml:space="preserve">The last time </w:t>
      </w:r>
      <w:r w:rsidRPr="00161AAC">
        <w:t xml:space="preserve">the </w:t>
      </w:r>
      <w:r w:rsidRPr="00161AAC">
        <w:rPr>
          <w:rStyle w:val="StyleUnderline"/>
        </w:rPr>
        <w:t>Obama</w:t>
      </w:r>
      <w:r w:rsidRPr="00161AAC">
        <w:t xml:space="preserve"> administration </w:t>
      </w:r>
      <w:r w:rsidRPr="00161AAC">
        <w:rPr>
          <w:rStyle w:val="StyleUnderline"/>
        </w:rPr>
        <w:t>proposed such a fund, Congress rejected the proposal.</w:t>
      </w:r>
      <w:r w:rsidRPr="00161AAC">
        <w:t xml:space="preserve"> The State Department held an elaborate rollout in 2011 for its request for $770 </w:t>
      </w:r>
      <w:r w:rsidRPr="00161AAC">
        <w:lastRenderedPageBreak/>
        <w:t>million to start a Middle East and North Africa (MENA) fund, to respond to the events of the Arab Spring.</w:t>
      </w:r>
    </w:p>
    <w:p w:rsidR="000D1D58" w:rsidRPr="00161AAC" w:rsidRDefault="000D1D58" w:rsidP="000D1D58">
      <w:pPr>
        <w:rPr>
          <w:rStyle w:val="StyleUnderline"/>
        </w:rPr>
      </w:pPr>
      <w:r w:rsidRPr="00161AAC">
        <w:rPr>
          <w:rStyle w:val="StyleUnderline"/>
        </w:rPr>
        <w:t>Congress refused to appropriate the money out of concern there were scant specifics about how the money would be spent. Ambassador</w:t>
      </w:r>
      <w:r w:rsidRPr="00E87FF6">
        <w:t xml:space="preserve"> Bill </w:t>
      </w:r>
      <w:r w:rsidRPr="00161AAC">
        <w:rPr>
          <w:rStyle w:val="StyleUnderline"/>
        </w:rPr>
        <w:t>Taylor, former head of the MENA Transitions Office at the State Department, said Wednesday perhaps this time would be different.</w:t>
      </w:r>
    </w:p>
    <w:p w:rsidR="000D1D58" w:rsidRDefault="000D1D58" w:rsidP="000D1D58">
      <w:r w:rsidRPr="00161AAC">
        <w:rPr>
          <w:rStyle w:val="StyleUnderline"/>
        </w:rPr>
        <w:t>“</w:t>
      </w:r>
      <w:r w:rsidRPr="00E87FF6">
        <w:t xml:space="preserve">I think </w:t>
      </w:r>
      <w:r w:rsidRPr="0028381C">
        <w:rPr>
          <w:rStyle w:val="Emphasis"/>
        </w:rPr>
        <w:t>it is more focused this time</w:t>
      </w:r>
      <w:r w:rsidRPr="00161AAC">
        <w:rPr>
          <w:rStyle w:val="StyleUnderline"/>
        </w:rPr>
        <w:t>.</w:t>
      </w:r>
      <w:r w:rsidRPr="00E87FF6">
        <w:t xml:space="preserve"> It’s focused </w:t>
      </w:r>
      <w:r w:rsidRPr="00161AAC">
        <w:rPr>
          <w:rStyle w:val="StyleUnderline"/>
        </w:rPr>
        <w:t xml:space="preserve">on counterterrorism, which even though it’s a broad topic, it has a clear security rationale which will make it a stronger proposal,” he said. “I’m sure the administration has learned lessons on this… </w:t>
      </w:r>
      <w:r w:rsidRPr="001F4916">
        <w:rPr>
          <w:rStyle w:val="Emphasis"/>
        </w:rPr>
        <w:t>It’s going to be important to engage the members and staff early.”</w:t>
      </w:r>
    </w:p>
    <w:p w:rsidR="000D1D58" w:rsidRDefault="000D1D58" w:rsidP="000D1D58">
      <w:pPr>
        <w:pStyle w:val="Heading3"/>
      </w:pPr>
      <w:r>
        <w:lastRenderedPageBreak/>
        <w:t>Top of the Docket</w:t>
      </w:r>
    </w:p>
    <w:p w:rsidR="000D1D58" w:rsidRPr="00F70F79" w:rsidRDefault="000D1D58" w:rsidP="000D1D58">
      <w:pPr>
        <w:pStyle w:val="Heading4"/>
      </w:pPr>
      <w:r>
        <w:t>Top of the docket</w:t>
      </w:r>
    </w:p>
    <w:p w:rsidR="000D1D58" w:rsidRDefault="000D1D58" w:rsidP="000D1D58">
      <w:r w:rsidRPr="00AF1635">
        <w:rPr>
          <w:b/>
        </w:rPr>
        <w:t>Starks, 7/</w:t>
      </w:r>
      <w:r>
        <w:rPr>
          <w:b/>
        </w:rPr>
        <w:t>14</w:t>
      </w:r>
      <w:r w:rsidRPr="00AF1635">
        <w:rPr>
          <w:b/>
        </w:rPr>
        <w:t>/14 –</w:t>
      </w:r>
      <w:r>
        <w:t xml:space="preserve"> writes for Five By Five, defense report blog on Roll Call (Tim, “Can (or Should) the U.S. Train More Countries to Handle Their Own Threats</w:t>
      </w:r>
      <w:proofErr w:type="gramStart"/>
      <w:r>
        <w:t>?,</w:t>
      </w:r>
      <w:proofErr w:type="gramEnd"/>
      <w:r>
        <w:t>” Roll Call, http://blogs.rollcall.com/five-by-five/can-or-should-the-u-s-train-more-countries-to-handle-their-own-threats/?dcz=</w:t>
      </w:r>
      <w:hyperlink r:id="rId150" w:history="1">
        <w:r w:rsidRPr="00A1050B">
          <w:rPr>
            <w:rStyle w:val="Hyperlink"/>
          </w:rPr>
          <w:t>)//schnall</w:t>
        </w:r>
      </w:hyperlink>
    </w:p>
    <w:p w:rsidR="000D1D58" w:rsidRPr="00596FEE" w:rsidRDefault="000D1D58" w:rsidP="000D1D58">
      <w:pPr>
        <w:rPr>
          <w:u w:val="single"/>
        </w:rPr>
      </w:pPr>
      <w:r w:rsidRPr="00F70F79">
        <w:t>War is expensive, and the Cato Institute, a libertarian think tank, has a default disinclination against both foreign military intervention and government spending. So,</w:t>
      </w:r>
      <w:r w:rsidRPr="00F70F79">
        <w:rPr>
          <w:rStyle w:val="StyleUnderline"/>
        </w:rPr>
        <w:t xml:space="preserve"> on Monday, Cato hosted a panel that asked whether a better option in a time of declining defense budgets would be training more countries to deal with their own insurgencies.</w:t>
      </w:r>
    </w:p>
    <w:p w:rsidR="000D1D58" w:rsidRDefault="000D1D58" w:rsidP="000D1D58">
      <w:r>
        <w:t>The answer? It depends.</w:t>
      </w:r>
    </w:p>
    <w:p w:rsidR="000D1D58" w:rsidRPr="00263F44" w:rsidRDefault="000D1D58" w:rsidP="000D1D58">
      <w:pPr>
        <w:rPr>
          <w:u w:val="single"/>
        </w:rPr>
      </w:pPr>
      <w:r w:rsidRPr="00F70F79">
        <w:rPr>
          <w:rStyle w:val="StyleUnderline"/>
        </w:rPr>
        <w:t xml:space="preserve">Something geared around the idea is represented by </w:t>
      </w:r>
      <w:r>
        <w:t xml:space="preserve">President Barack </w:t>
      </w:r>
      <w:r w:rsidRPr="00F70F79">
        <w:rPr>
          <w:rStyle w:val="StyleUnderline"/>
        </w:rPr>
        <w:t xml:space="preserve">Obama’s </w:t>
      </w:r>
      <w:r>
        <w:t xml:space="preserve">proposal for a $5 billion </w:t>
      </w:r>
      <w:r w:rsidRPr="00F70F79">
        <w:rPr>
          <w:rStyle w:val="StyleUnderline"/>
        </w:rPr>
        <w:t xml:space="preserve">Counterterrorism Partnerships Fund </w:t>
      </w:r>
      <w:r>
        <w:t xml:space="preserve">in his war-related budget request for the Overseas Contingency Operations account, </w:t>
      </w:r>
      <w:r w:rsidRPr="00F70F79">
        <w:rPr>
          <w:rStyle w:val="StyleUnderline"/>
        </w:rPr>
        <w:t>which is sure to get some attention on Capitol Hill this week.</w:t>
      </w:r>
    </w:p>
    <w:p w:rsidR="000D1D58" w:rsidRDefault="000D1D58" w:rsidP="000D1D58">
      <w:pPr>
        <w:pStyle w:val="Heading2"/>
      </w:pPr>
      <w:r>
        <w:lastRenderedPageBreak/>
        <w:t>PC</w:t>
      </w:r>
    </w:p>
    <w:p w:rsidR="000D1D58" w:rsidRDefault="000D1D58" w:rsidP="000D1D58">
      <w:pPr>
        <w:pStyle w:val="Heading3"/>
      </w:pPr>
      <w:r>
        <w:lastRenderedPageBreak/>
        <w:t>PC Key</w:t>
      </w:r>
    </w:p>
    <w:p w:rsidR="000D1D58" w:rsidRPr="00351144" w:rsidRDefault="000D1D58" w:rsidP="000D1D58">
      <w:pPr>
        <w:pStyle w:val="Heading4"/>
        <w:rPr>
          <w:color w:val="FF0000"/>
        </w:rPr>
      </w:pPr>
      <w:r w:rsidRPr="0088272E">
        <w:t>Obama push key and congress willing to compromise</w:t>
      </w:r>
      <w:r w:rsidRPr="00351144">
        <w:rPr>
          <w:color w:val="FF0000"/>
        </w:rPr>
        <w:t xml:space="preserve"> </w:t>
      </w:r>
    </w:p>
    <w:p w:rsidR="000D1D58" w:rsidRPr="0088272E" w:rsidRDefault="000D1D58" w:rsidP="000D1D58">
      <w:pPr>
        <w:rPr>
          <w:rStyle w:val="Style13ptBold"/>
          <w:b w:val="0"/>
          <w:bCs w:val="0"/>
        </w:rPr>
      </w:pPr>
      <w:proofErr w:type="spellStart"/>
      <w:r w:rsidRPr="0088272E">
        <w:rPr>
          <w:b/>
        </w:rPr>
        <w:t>Freedberg</w:t>
      </w:r>
      <w:proofErr w:type="spellEnd"/>
      <w:r w:rsidRPr="0088272E">
        <w:rPr>
          <w:b/>
        </w:rPr>
        <w:t>, 7/16/14 –</w:t>
      </w:r>
      <w:r>
        <w:t xml:space="preserve"> defense reporter for Breaking Defense in Washington, DC (Sydney, “HASC Hammers </w:t>
      </w:r>
      <w:proofErr w:type="spellStart"/>
      <w:r>
        <w:t>DepSecDef</w:t>
      </w:r>
      <w:proofErr w:type="spellEnd"/>
      <w:r>
        <w:t xml:space="preserve"> </w:t>
      </w:r>
      <w:proofErr w:type="gramStart"/>
      <w:r>
        <w:t>Over</w:t>
      </w:r>
      <w:proofErr w:type="gramEnd"/>
      <w:r>
        <w:t xml:space="preserve"> OCO Counter-Terror Fund,” Breaking Defense, http://breakingdefense.com/2014/07/hasc-hammers-depsecdef-over-oco-counter-terrorism-fund)//schnall</w:t>
      </w:r>
    </w:p>
    <w:p w:rsidR="000D1D58" w:rsidRDefault="000D1D58" w:rsidP="000D1D58">
      <w:r w:rsidRPr="0088272E">
        <w:rPr>
          <w:rStyle w:val="StyleUnderline"/>
        </w:rPr>
        <w:t>Smith and his</w:t>
      </w:r>
      <w:r>
        <w:t xml:space="preserve"> HASC </w:t>
      </w:r>
      <w:r w:rsidRPr="0088272E">
        <w:rPr>
          <w:rStyle w:val="StyleUnderline"/>
        </w:rPr>
        <w:t>colleagues were especially leery of</w:t>
      </w:r>
      <w:r>
        <w:t xml:space="preserve"> two parts of the $5 billion fund: $500 million to train and arm moderate Syrian rebels – which Smith in fact supports – and another </w:t>
      </w:r>
      <w:r w:rsidRPr="0088272E">
        <w:rPr>
          <w:rStyle w:val="StyleUnderline"/>
        </w:rPr>
        <w:t>$500 million for “crisis response” – which Smith said was so vaguely defined it could be spent on a mid-life refueling for an aircraft carrier.</w:t>
      </w:r>
    </w:p>
    <w:p w:rsidR="000D1D58" w:rsidRDefault="000D1D58" w:rsidP="000D1D58">
      <w:r>
        <w:t>It’s “not our intent and our design” to use the fund that way, replied new Pentagon comptroller Mike McCord, who testified alongside Work.</w:t>
      </w:r>
    </w:p>
    <w:p w:rsidR="000D1D58" w:rsidRPr="00BD741C" w:rsidRDefault="000D1D58" w:rsidP="000D1D58">
      <w:r>
        <w:t xml:space="preserve">“Your intent and your design are irrelevant,” </w:t>
      </w:r>
      <w:r w:rsidRPr="00BD741C">
        <w:t>Smith shot back. “It’s a piece of legislation.”</w:t>
      </w:r>
    </w:p>
    <w:p w:rsidR="000D1D58" w:rsidRPr="00BD741C" w:rsidRDefault="000D1D58" w:rsidP="000D1D58">
      <w:r w:rsidRPr="0088272E">
        <w:rPr>
          <w:rStyle w:val="StyleUnderline"/>
        </w:rPr>
        <w:t>“We stand ready to work with you” on the language</w:t>
      </w:r>
      <w:r w:rsidRPr="00BD741C">
        <w:t>, McCord said mildly.</w:t>
      </w:r>
    </w:p>
    <w:p w:rsidR="000D1D58" w:rsidRDefault="000D1D58" w:rsidP="000D1D58">
      <w:r w:rsidRPr="00BD741C">
        <w:t xml:space="preserve">The counterterrorism fund would mostly operate by flowing extra money </w:t>
      </w:r>
      <w:r>
        <w:t>through accounts and authorities the Congress, the administration witnesses said, and it would do so only with 15 days’ notice to Congress – that is, unless an urgent crisis required a swifter response. The witnesses emphasized the need for “flexibility” and a certain degree of open-endedness in the language.</w:t>
      </w:r>
    </w:p>
    <w:p w:rsidR="000D1D58" w:rsidRDefault="000D1D58" w:rsidP="000D1D58">
      <w:r>
        <w:t>Given growing instability in Syria and Iraq, “we know that we’re going to be doing something. We’re not sure what it is,” Dep. Sec. Work said. “It’s impossible for us to predict exactly what it might be.”</w:t>
      </w:r>
    </w:p>
    <w:p w:rsidR="000D1D58" w:rsidRDefault="000D1D58" w:rsidP="000D1D58">
      <w:r>
        <w:t xml:space="preserve">Similarly, with the aid to Syrian rebels, not only are almost all the details classified, but they’re far from finalized. “We are still frankly working through what are some very challenging legal issues [and] some very challenging partnership issues [both] inside and outside of Syria,” said Adm. James “Sandy” </w:t>
      </w:r>
      <w:proofErr w:type="spellStart"/>
      <w:r>
        <w:t>Winnefeld</w:t>
      </w:r>
      <w:proofErr w:type="spellEnd"/>
      <w:r>
        <w:t>, Vice-Chairman of the Joint Chiefs of Staff.</w:t>
      </w:r>
    </w:p>
    <w:p w:rsidR="000D1D58" w:rsidRDefault="000D1D58" w:rsidP="000D1D58">
      <w:r>
        <w:t>“[Saying] A, we can’t talk about it, B, we haven’t quite figured it out, doesn’t inspire confidence or support,” Smith retorted.</w:t>
      </w:r>
    </w:p>
    <w:p w:rsidR="000D1D58" w:rsidRPr="0088272E" w:rsidRDefault="000D1D58" w:rsidP="000D1D58">
      <w:r w:rsidRPr="0088272E">
        <w:rPr>
          <w:rStyle w:val="StyleUnderline"/>
        </w:rPr>
        <w:t>“I want you to sell this successfully,</w:t>
      </w:r>
      <w:r w:rsidRPr="0088272E">
        <w:t>” Smith said. While other members denounced any involvement in what they consider a potential quagmire of untrustworthy factions, Smith insisted that there are moderate Syrian rebels we can trust, that the US needs them as an alternative to the Iran-backed Assad regime on the one hand and Islamic extremists on the other, and “if we don’t better train and equip these guys, they’re going to get killed.”</w:t>
      </w:r>
    </w:p>
    <w:p w:rsidR="000D1D58" w:rsidRPr="00351144" w:rsidRDefault="000D1D58" w:rsidP="000D1D58">
      <w:pPr>
        <w:rPr>
          <w:b/>
          <w:u w:val="single"/>
        </w:rPr>
      </w:pPr>
      <w:r w:rsidRPr="0088272E">
        <w:t>“</w:t>
      </w:r>
      <w:r w:rsidRPr="0088272E">
        <w:rPr>
          <w:rStyle w:val="StyleUnderline"/>
        </w:rPr>
        <w:t xml:space="preserve">[But] you’ve got to make the case,” Smith said. “If the White House is going to push a policy like this, they’ve got to </w:t>
      </w:r>
      <w:proofErr w:type="spellStart"/>
      <w:r w:rsidRPr="0088272E">
        <w:rPr>
          <w:rStyle w:val="StyleUnderline"/>
        </w:rPr>
        <w:t>frickin</w:t>
      </w:r>
      <w:proofErr w:type="spellEnd"/>
      <w:r w:rsidRPr="0088272E">
        <w:rPr>
          <w:rStyle w:val="StyleUnderline"/>
        </w:rPr>
        <w:t>’ push the policy.</w:t>
      </w:r>
      <w:r>
        <w:t xml:space="preserve"> They can’t not say anything to us” for months only to for President </w:t>
      </w:r>
      <w:r w:rsidRPr="0088272E">
        <w:rPr>
          <w:rStyle w:val="StyleUnderline"/>
        </w:rPr>
        <w:t>Obama</w:t>
      </w:r>
      <w:r>
        <w:t xml:space="preserve"> to announce the $5 billion initiative </w:t>
      </w:r>
      <w:r w:rsidRPr="0088272E">
        <w:rPr>
          <w:rStyle w:val="StyleUnderline"/>
        </w:rPr>
        <w:t>just</w:t>
      </w:r>
      <w:r>
        <w:t xml:space="preserve"> weeks before submitting the OCO request.</w:t>
      </w:r>
      <w:r w:rsidRPr="0088272E">
        <w:t xml:space="preserve"> “</w:t>
      </w:r>
      <w:r w:rsidRPr="0088272E">
        <w:rPr>
          <w:rStyle w:val="StyleUnderline"/>
        </w:rPr>
        <w:t xml:space="preserve">Sell it! Because if you don’t, there </w:t>
      </w:r>
      <w:proofErr w:type="spellStart"/>
      <w:r w:rsidRPr="0088272E">
        <w:rPr>
          <w:rStyle w:val="StyleUnderline"/>
        </w:rPr>
        <w:t>ain’t</w:t>
      </w:r>
      <w:proofErr w:type="spellEnd"/>
      <w:r w:rsidRPr="0088272E">
        <w:rPr>
          <w:rStyle w:val="StyleUnderline"/>
        </w:rPr>
        <w:t xml:space="preserve"> no way we’re going to pass it.”</w:t>
      </w:r>
    </w:p>
    <w:p w:rsidR="000D1D58" w:rsidRDefault="000D1D58" w:rsidP="000D1D58">
      <w:pPr>
        <w:pStyle w:val="Heading3"/>
      </w:pPr>
      <w:r>
        <w:lastRenderedPageBreak/>
        <w:t>Yes Push</w:t>
      </w:r>
    </w:p>
    <w:p w:rsidR="000D1D58" w:rsidRDefault="000D1D58" w:rsidP="000D1D58">
      <w:pPr>
        <w:pStyle w:val="Heading4"/>
      </w:pPr>
      <w:r>
        <w:t>Obama will push CPTF – key to legacy</w:t>
      </w:r>
    </w:p>
    <w:p w:rsidR="000D1D58" w:rsidRPr="006D5B20" w:rsidRDefault="000D1D58" w:rsidP="000D1D58">
      <w:r w:rsidRPr="004603A7">
        <w:rPr>
          <w:b/>
        </w:rPr>
        <w:t>Ignatius, 6/11/14 –</w:t>
      </w:r>
      <w:r>
        <w:t xml:space="preserve"> American journalist and novelist, associate editor and columnist for the Washington Post (David, “The Return of al-Qaeda,” Real Clear Politics, http://www.realclearpolitics.com/articles/2014/06/11/the_return_of_al-qaeda_122932.html)//schnall</w:t>
      </w:r>
    </w:p>
    <w:p w:rsidR="000D1D58" w:rsidRPr="00596FEE" w:rsidRDefault="000D1D58" w:rsidP="000D1D58">
      <w:pPr>
        <w:rPr>
          <w:u w:val="single"/>
        </w:rPr>
      </w:pPr>
      <w:r>
        <w:t xml:space="preserve">WASHINGTON -- </w:t>
      </w:r>
      <w:r w:rsidRPr="006D5B20">
        <w:rPr>
          <w:rStyle w:val="StyleUnderline"/>
        </w:rPr>
        <w:t>The capture</w:t>
      </w:r>
      <w:r>
        <w:t xml:space="preserve"> Tuesday </w:t>
      </w:r>
      <w:r w:rsidRPr="006D5B20">
        <w:rPr>
          <w:rStyle w:val="StyleUnderline"/>
        </w:rPr>
        <w:t>of Mosul</w:t>
      </w:r>
      <w:r>
        <w:t xml:space="preserve">, the hub of northern Iraq, by al-Qaeda-linked militants </w:t>
      </w:r>
      <w:r w:rsidRPr="006D5B20">
        <w:rPr>
          <w:rStyle w:val="StyleUnderline"/>
        </w:rPr>
        <w:t>is an alarm bell that violent extremists are on the rise again in the Middle East.</w:t>
      </w:r>
      <w:r>
        <w:t xml:space="preserve"> And </w:t>
      </w:r>
      <w:r w:rsidRPr="006D5B20">
        <w:rPr>
          <w:rStyle w:val="StyleUnderline"/>
        </w:rPr>
        <w:t>it's a good time for</w:t>
      </w:r>
      <w:r>
        <w:t xml:space="preserve"> President </w:t>
      </w:r>
      <w:r w:rsidRPr="006D5B20">
        <w:rPr>
          <w:rStyle w:val="StyleUnderline"/>
        </w:rPr>
        <w:t>Obama to explain more about how he plans to fight this menace without making the mistakes of the past.</w:t>
      </w:r>
    </w:p>
    <w:p w:rsidR="000D1D58" w:rsidRDefault="000D1D58" w:rsidP="000D1D58">
      <w:r w:rsidRPr="006D5B20">
        <w:rPr>
          <w:rStyle w:val="StyleUnderline"/>
        </w:rPr>
        <w:t>Obama needs to alert the country to the renewed extremist threat</w:t>
      </w:r>
      <w:r>
        <w:t xml:space="preserve"> partly </w:t>
      </w:r>
      <w:r w:rsidRPr="006D5B20">
        <w:rPr>
          <w:rStyle w:val="StyleUnderline"/>
        </w:rPr>
        <w:t>to clarify the record</w:t>
      </w:r>
      <w:r>
        <w:t>. Just 19 months ago, he won re-election arguing that his policies had vanquished the most dangerous core elements of al-Qaeda. But the organization has morphed, and deadly new battles are ahead.</w:t>
      </w:r>
    </w:p>
    <w:p w:rsidR="000D1D58" w:rsidRDefault="000D1D58" w:rsidP="000D1D58">
      <w:r>
        <w:t>The campaign theme that the worst terrorist threat had been licked was vividly drawn in the third debate between Obama and Republican candidate Mitt Romney, on Oct. 22, 2012.</w:t>
      </w:r>
    </w:p>
    <w:p w:rsidR="000D1D58" w:rsidRDefault="000D1D58" w:rsidP="000D1D58">
      <w:r>
        <w:t>Romney tried to shake Obama's optimistic narrative about al-Qaeda. "It's really not on the run. It's certainly not hiding. This is a group that is now involved in 10 or 20 countries, and it presents an enormous threat to our friends, to the world, to America long term, and we must have a comprehensive strategy to help reject this kind of terrorism."</w:t>
      </w:r>
    </w:p>
    <w:p w:rsidR="000D1D58" w:rsidRDefault="000D1D58" w:rsidP="000D1D58">
      <w:r>
        <w:t>Obama countered Romney's statement with his basic campaign mantra: "We ended the war in Iraq, refocused our attention on those who actually killed us on 9/11. And as a consequence, al-Qaeda's core leadership has been decimated."</w:t>
      </w:r>
    </w:p>
    <w:p w:rsidR="000D1D58" w:rsidRDefault="000D1D58" w:rsidP="000D1D58">
      <w:r>
        <w:t xml:space="preserve">Obama scored points later in that debate when he dismissed Romney's concerns about Iraq. "What I would not have done is left 10,000 troops in Iraq that would tie us down. That certainly would not help us in the Middle East." The transcript records Romney sputtering back: "I'm sorry, you actually -- there was a </w:t>
      </w:r>
      <w:proofErr w:type="gramStart"/>
      <w:r>
        <w:t>-- ."</w:t>
      </w:r>
      <w:proofErr w:type="gramEnd"/>
    </w:p>
    <w:p w:rsidR="000D1D58" w:rsidRDefault="000D1D58" w:rsidP="000D1D58">
      <w:r>
        <w:t>Obama had the better of that exchange, certainly for a war-weary America that a few weeks later gave him a new mandate. But looking back, which picture was closer to the truth? Probably Romney's.</w:t>
      </w:r>
    </w:p>
    <w:p w:rsidR="000D1D58" w:rsidRDefault="000D1D58" w:rsidP="000D1D58">
      <w:r w:rsidRPr="004603A7">
        <w:rPr>
          <w:rStyle w:val="StyleUnderline"/>
        </w:rPr>
        <w:t>The return of al-Qaeda isn't Obama's fault; there are too many complicated factors at work here.</w:t>
      </w:r>
      <w:r>
        <w:t xml:space="preserve"> But it helps explain the seething rage of many Republicans about Benghazi. They argue that the attack there on Sept. 11, 2012, which killed four Americans, was an early warning sign of rising chaos and extremism in the Middle East -- and that Obama made it through Election Day partly by minimizing this problem.</w:t>
      </w:r>
    </w:p>
    <w:p w:rsidR="000D1D58" w:rsidRDefault="000D1D58" w:rsidP="000D1D58">
      <w:r>
        <w:t>Much of the GOP fury on Benghazi is misplaced, imagining conspiracies that don't exist and smearing the reputations of respected public servants. But there's a piece of the Benghazi critique that's real: Extremism is back and Benghazi was a precursor.</w:t>
      </w:r>
    </w:p>
    <w:p w:rsidR="000D1D58" w:rsidRDefault="000D1D58" w:rsidP="000D1D58">
      <w:r w:rsidRPr="004603A7">
        <w:rPr>
          <w:rStyle w:val="StyleUnderline"/>
        </w:rPr>
        <w:t>Obama made a solid start in framing a new counterterror strategy in his</w:t>
      </w:r>
      <w:r>
        <w:t xml:space="preserve"> graduation address at West Point last month. "Today's principal threat no longer comes from a centralized al-Qaeda leadership. Instead it comes from decentralized al-Qaeda affiliates and extremists," he said. He proposed a new </w:t>
      </w:r>
      <w:r w:rsidRPr="004603A7">
        <w:rPr>
          <w:rStyle w:val="StyleUnderline"/>
        </w:rPr>
        <w:t>Counterterrorism Partnerships Fund</w:t>
      </w:r>
      <w:r>
        <w:t xml:space="preserve"> of up to $5 billion, "which will allow us to train, build capacity and facilitate partner countries on the front lines." Good idea, </w:t>
      </w:r>
      <w:r w:rsidRPr="004603A7">
        <w:rPr>
          <w:rStyle w:val="StyleUnderline"/>
        </w:rPr>
        <w:t>but progress has been too slow.</w:t>
      </w:r>
    </w:p>
    <w:p w:rsidR="000D1D58" w:rsidRDefault="000D1D58" w:rsidP="000D1D58">
      <w:r w:rsidRPr="004603A7">
        <w:rPr>
          <w:rStyle w:val="StyleUnderline"/>
        </w:rPr>
        <w:t>The administration is finally developing a serious strategy</w:t>
      </w:r>
      <w:r>
        <w:t xml:space="preserve"> for Syria, which will include a CIA-trained guerrilla army to fight both President Bashar al-Assad and al-Qaeda extremists. In addition, (if skittish Arab allies agree), U.S. Special Operations forces will train Free Syrian Army units to create a stabilization force for liberated areas. If the ambitious plan moves forward, the hope is to train 9,600 fighters by the end of this year.</w:t>
      </w:r>
    </w:p>
    <w:p w:rsidR="000D1D58" w:rsidRDefault="000D1D58" w:rsidP="000D1D58">
      <w:r>
        <w:lastRenderedPageBreak/>
        <w:t>The extremist fire is burning hottest with the Islamic State of Iraq and Syria, which spans both countries. This group is so toxic that it's disowned by al-Qaeda and is feuding with al-Qaeda leader Ayman al-Zawahiri. Senior U.S. intelligence officials tell me that ISIS is now recruiting fighters from some other affiliates, including the Yemen-based al-Qaeda in the Arabian Peninsula and the Somali-based al-</w:t>
      </w:r>
      <w:proofErr w:type="spellStart"/>
      <w:r>
        <w:t>Shabab</w:t>
      </w:r>
      <w:proofErr w:type="spellEnd"/>
      <w:r>
        <w:t>.</w:t>
      </w:r>
    </w:p>
    <w:p w:rsidR="000D1D58" w:rsidRDefault="000D1D58" w:rsidP="000D1D58">
      <w:r>
        <w:t>Zawahiri, cautious and uncharismatic, "is not coping very well," the intelligence official explains. The true heir to Osama bin Laden may be ISIS leader Abu Bakr al-Baghdadi, who is "more violent, more virulent, more anti-American" than Zawahiri, the official says.</w:t>
      </w:r>
    </w:p>
    <w:p w:rsidR="000D1D58" w:rsidRPr="004603A7" w:rsidRDefault="000D1D58" w:rsidP="000D1D58">
      <w:pPr>
        <w:rPr>
          <w:rStyle w:val="StyleUnderline"/>
        </w:rPr>
      </w:pPr>
      <w:r>
        <w:t xml:space="preserve">The extremists are resurgent. After assuring America in 2012 that they were on the run, </w:t>
      </w:r>
      <w:r w:rsidRPr="004603A7">
        <w:rPr>
          <w:rStyle w:val="StyleUnderline"/>
        </w:rPr>
        <w:t xml:space="preserve">Obama now must frame a strong response </w:t>
      </w:r>
      <w:r w:rsidRPr="004603A7">
        <w:t>that, as he rightly says, avoids the mistakes of Iraq and Afghanistan.</w:t>
      </w:r>
      <w:r w:rsidRPr="004603A7">
        <w:rPr>
          <w:rStyle w:val="StyleUnderline"/>
        </w:rPr>
        <w:t xml:space="preserve"> That may be his real legacy issue.</w:t>
      </w:r>
    </w:p>
    <w:p w:rsidR="00596FEE" w:rsidRDefault="00596FEE" w:rsidP="00596FEE"/>
    <w:p w:rsidR="000D1D58" w:rsidRDefault="000D1D58" w:rsidP="000D1D58">
      <w:pPr>
        <w:pStyle w:val="Heading4"/>
      </w:pPr>
      <w:r>
        <w:t>White house meshing out details now</w:t>
      </w:r>
    </w:p>
    <w:p w:rsidR="000D1D58" w:rsidRDefault="000D1D58" w:rsidP="000D1D58">
      <w:r w:rsidRPr="001D6045">
        <w:rPr>
          <w:b/>
        </w:rPr>
        <w:t xml:space="preserve">Global Security Newswire Staff, 6/10/14 – </w:t>
      </w:r>
      <w:r>
        <w:t xml:space="preserve">produced independently by National Journal Group under contract with the Nuclear Threat Initiative, a nonprofit, nonpartisan group working to reduce global threats from nuclear, biological, and chemical weapons (“White House Rebuffs Criticism of $5B </w:t>
      </w:r>
      <w:proofErr w:type="spellStart"/>
      <w:r>
        <w:t>Antiterror</w:t>
      </w:r>
      <w:proofErr w:type="spellEnd"/>
      <w:r>
        <w:t xml:space="preserve"> Plan,” National Journal, </w:t>
      </w:r>
      <w:hyperlink r:id="rId151" w:history="1">
        <w:r w:rsidRPr="008B6D19">
          <w:rPr>
            <w:rStyle w:val="Hyperlink"/>
          </w:rPr>
          <w:t>http://www.nationaljournal.com/global-security-newswire/white-house-rebuffs-criticism-of-5b-antiterror-plan-20140610)//schnall</w:t>
        </w:r>
      </w:hyperlink>
    </w:p>
    <w:p w:rsidR="000D1D58" w:rsidRDefault="000D1D58" w:rsidP="000D1D58">
      <w:r w:rsidRPr="001D6045">
        <w:rPr>
          <w:rStyle w:val="StyleUnderline"/>
        </w:rPr>
        <w:t>Obama officials are fighting criticism of their multibillion-dollar plan for shoring up antiterrorism capabilities among U.S. partners</w:t>
      </w:r>
      <w:r>
        <w:t>, Defense News reports.</w:t>
      </w:r>
    </w:p>
    <w:p w:rsidR="000D1D58" w:rsidRDefault="000D1D58" w:rsidP="000D1D58">
      <w:r>
        <w:t xml:space="preserve">The </w:t>
      </w:r>
      <w:r w:rsidRPr="001D6045">
        <w:rPr>
          <w:rStyle w:val="StyleUnderline"/>
        </w:rPr>
        <w:t>Obama</w:t>
      </w:r>
      <w:r>
        <w:t xml:space="preserve"> administration</w:t>
      </w:r>
      <w:r w:rsidRPr="001D6045">
        <w:rPr>
          <w:rStyle w:val="StyleUnderline"/>
        </w:rPr>
        <w:t>'s reques</w:t>
      </w:r>
      <w:r>
        <w:t>t for Congress to create a $5 billion "</w:t>
      </w:r>
      <w:r w:rsidRPr="001D6045">
        <w:rPr>
          <w:rStyle w:val="StyleUnderline"/>
        </w:rPr>
        <w:t>counterterrorism partnerships fund</w:t>
      </w:r>
      <w:r>
        <w:t xml:space="preserve">" </w:t>
      </w:r>
      <w:r w:rsidRPr="001D6045">
        <w:rPr>
          <w:rStyle w:val="StyleUnderline"/>
        </w:rPr>
        <w:t>prompted expressions of derision from a number of GOP lawmakers and insiders involved in federal budget planning</w:t>
      </w:r>
      <w:r>
        <w:t xml:space="preserve">, the publication said on Monday. One source said </w:t>
      </w:r>
      <w:r w:rsidRPr="001D6045">
        <w:rPr>
          <w:rStyle w:val="Emphasis"/>
        </w:rPr>
        <w:t>the White House is still consulting with the State and Defense departments on how to choose state recipients</w:t>
      </w:r>
      <w:r>
        <w:t xml:space="preserve"> of the potential aid for combating terrorism threats.</w:t>
      </w:r>
    </w:p>
    <w:p w:rsidR="000D1D58" w:rsidRDefault="000D1D58" w:rsidP="000D1D58">
      <w:r>
        <w:t>"</w:t>
      </w:r>
      <w:r w:rsidRPr="001D6045">
        <w:t>The White House is coordinating a very informal, very ad-hoc process to figure out what in the hell this is," the insider said, adding that the Pentagon and State Department may not have</w:t>
      </w:r>
      <w:r>
        <w:t xml:space="preserve"> provided input on the proposal prior to its unveiling last month.</w:t>
      </w:r>
    </w:p>
    <w:p w:rsidR="000D1D58" w:rsidRDefault="000D1D58" w:rsidP="000D1D58">
      <w:r w:rsidRPr="001D6045">
        <w:t>White House spokesman Edward Price disputed that assertion.</w:t>
      </w:r>
    </w:p>
    <w:p w:rsidR="000D1D58" w:rsidRPr="00596FEE" w:rsidRDefault="000D1D58" w:rsidP="000D1D58">
      <w:pPr>
        <w:rPr>
          <w:u w:val="single"/>
        </w:rPr>
      </w:pPr>
      <w:r w:rsidRPr="001D6045">
        <w:rPr>
          <w:rStyle w:val="StyleUnderline"/>
        </w:rPr>
        <w:t>"The idea for this fund evolved out of months of coordination from across senior levels of departments and agencies," said Price, head of strategic communications for the National Security Council.</w:t>
      </w:r>
    </w:p>
    <w:p w:rsidR="000D1D58" w:rsidRDefault="000D1D58" w:rsidP="000D1D58">
      <w:r>
        <w:t>The spokesman dismissed as "absolutely false" a suggestion that the initiative could set off a scramble for antiterrorism-assistance dollars by competing federal agencies.</w:t>
      </w:r>
    </w:p>
    <w:p w:rsidR="000D1D58" w:rsidRDefault="000D1D58" w:rsidP="000D1D58">
      <w:r w:rsidRPr="001D6045">
        <w:rPr>
          <w:rStyle w:val="StyleUnderline"/>
        </w:rPr>
        <w:t>"This program is envisioned to build upon the excellent cooperation between State and Defense,"</w:t>
      </w:r>
      <w:r>
        <w:t xml:space="preserve"> Price argued.</w:t>
      </w:r>
    </w:p>
    <w:p w:rsidR="000D1D58" w:rsidRDefault="000D1D58" w:rsidP="000D1D58">
      <w:r>
        <w:t xml:space="preserve">He added that </w:t>
      </w:r>
      <w:r w:rsidRPr="001D6045">
        <w:rPr>
          <w:rStyle w:val="StyleUnderline"/>
        </w:rPr>
        <w:t xml:space="preserve">the plan "would incorporate existing tools and authorities." </w:t>
      </w:r>
      <w:r>
        <w:t>Some critics have said it was uncertain whether appropriators could fund the proposed plan through existing statutory mechanisms, rather than abiding by the administration's call to provide the aid as part of its request for "overseas contingency operations" in fiscal 2015.</w:t>
      </w:r>
    </w:p>
    <w:p w:rsidR="000D1D58" w:rsidRDefault="00466391" w:rsidP="00466391">
      <w:pPr>
        <w:pStyle w:val="Heading3"/>
      </w:pPr>
      <w:r>
        <w:lastRenderedPageBreak/>
        <w:t>Details Key</w:t>
      </w:r>
    </w:p>
    <w:p w:rsidR="00466391" w:rsidRDefault="00466391" w:rsidP="00466391">
      <w:pPr>
        <w:pStyle w:val="Heading4"/>
      </w:pPr>
      <w:r>
        <w:t>McKeon will push if Obama gives details – key to bill passage</w:t>
      </w:r>
    </w:p>
    <w:p w:rsidR="00466391" w:rsidRPr="00735BD3" w:rsidRDefault="00466391" w:rsidP="00466391">
      <w:r w:rsidRPr="00735BD3">
        <w:rPr>
          <w:b/>
        </w:rPr>
        <w:t>Wright, 7/16/14 –</w:t>
      </w:r>
      <w:r>
        <w:t xml:space="preserve"> defense reporter for Politico (Austin, “McKeon wants more details on $5B counterterror fund — </w:t>
      </w:r>
      <w:proofErr w:type="spellStart"/>
      <w:r>
        <w:t>DepSecDef</w:t>
      </w:r>
      <w:proofErr w:type="spellEnd"/>
      <w:r>
        <w:t xml:space="preserve"> to testify on OCO — Israel resumes airstrikes — Contractors fare well in SAC-D bill,” Politico, http://www.politico.com/morningdefense/0714/morningdefense14649.html)//schnall</w:t>
      </w:r>
    </w:p>
    <w:p w:rsidR="00466391" w:rsidRPr="00596FEE" w:rsidRDefault="00466391" w:rsidP="00466391">
      <w:pPr>
        <w:rPr>
          <w:u w:val="single"/>
        </w:rPr>
      </w:pPr>
      <w:r>
        <w:t>EXCLUSI</w:t>
      </w:r>
      <w:r w:rsidRPr="003C48D5">
        <w:t xml:space="preserve">VE — </w:t>
      </w:r>
      <w:proofErr w:type="spellStart"/>
      <w:r w:rsidRPr="003C48D5">
        <w:t>McKEON</w:t>
      </w:r>
      <w:proofErr w:type="spellEnd"/>
      <w:r w:rsidRPr="003C48D5">
        <w:t xml:space="preserve"> SAYS HE CAN’T DEFEND $5B COUNTERTERROR FUND WITHOUT MORE DETAILS:</w:t>
      </w:r>
      <w:r w:rsidRPr="003C48D5">
        <w:rPr>
          <w:rStyle w:val="StyleUnderline"/>
        </w:rPr>
        <w:t xml:space="preserve"> House Armed Services Committee Chairman</w:t>
      </w:r>
      <w:r>
        <w:t xml:space="preserve"> Buck </w:t>
      </w:r>
      <w:r w:rsidRPr="003C48D5">
        <w:rPr>
          <w:rStyle w:val="StyleUnderline"/>
        </w:rPr>
        <w:t>McKeon says he won’t be able to defend the need for $5 billion in counterterror funds without more details on what</w:t>
      </w:r>
      <w:r>
        <w:t xml:space="preserve"> the </w:t>
      </w:r>
      <w:r w:rsidRPr="003C48D5">
        <w:rPr>
          <w:rStyle w:val="StyleUnderline"/>
        </w:rPr>
        <w:t>Obama</w:t>
      </w:r>
      <w:r>
        <w:t xml:space="preserve"> administration </w:t>
      </w:r>
      <w:r w:rsidRPr="003C48D5">
        <w:rPr>
          <w:rStyle w:val="StyleUnderline"/>
        </w:rPr>
        <w:t xml:space="preserve">hopes to achieve with the money. </w:t>
      </w:r>
      <w:r>
        <w:t xml:space="preserve">In an interview with Morning D, </w:t>
      </w:r>
      <w:r w:rsidRPr="003C48D5">
        <w:rPr>
          <w:rStyle w:val="StyleUnderline"/>
        </w:rPr>
        <w:t>the California Republican urged the administration to provide Congress “something that would tell me they’ve thought about it.”</w:t>
      </w:r>
    </w:p>
    <w:p w:rsidR="00466391" w:rsidRPr="00596FEE" w:rsidRDefault="00466391" w:rsidP="00466391">
      <w:pPr>
        <w:rPr>
          <w:u w:val="single"/>
        </w:rPr>
      </w:pPr>
      <w:r>
        <w:t>The counterterror fund was included in last month’s request for supplemental war dollars, called the Overseas Contingency Operations account, with some of the money set to be used to help rebels fighting in Syria. “</w:t>
      </w:r>
      <w:r w:rsidRPr="003C48D5">
        <w:rPr>
          <w:rStyle w:val="StyleUnderline"/>
        </w:rPr>
        <w:t>I’m not real excited about giving $500 million to Syria,” said McKeon, a top defense hawk whose support will be crucial to getting the funds through Congress. “What are you going to do with it? Just give it to Syria? Who? Who in Syria?”</w:t>
      </w:r>
    </w:p>
    <w:p w:rsidR="00466391" w:rsidRPr="008813F2" w:rsidRDefault="00466391" w:rsidP="00466391">
      <w:pPr>
        <w:rPr>
          <w:u w:val="single"/>
        </w:rPr>
      </w:pPr>
      <w:proofErr w:type="spellStart"/>
      <w:r>
        <w:t>McKEON</w:t>
      </w:r>
      <w:proofErr w:type="spellEnd"/>
      <w:r>
        <w:t xml:space="preserve"> WILL HAVE </w:t>
      </w:r>
      <w:proofErr w:type="gramStart"/>
      <w:r>
        <w:t>A</w:t>
      </w:r>
      <w:proofErr w:type="gramEnd"/>
      <w:r>
        <w:t xml:space="preserve"> CHANCE TO ASK THESE QUESTIONS THIS MORNING during a 10:30 a.m. HASC hearing on OCO. Set to testify are Deputy Defense Secretary Bob Work, Vice Chairman of the Joint Chiefs Adm. Sandy </w:t>
      </w:r>
      <w:proofErr w:type="spellStart"/>
      <w:r>
        <w:t>Winnefeld</w:t>
      </w:r>
      <w:proofErr w:type="spellEnd"/>
      <w:r>
        <w:t xml:space="preserve"> and Comptroller Mike McCord. The hearing comes as </w:t>
      </w:r>
      <w:r w:rsidRPr="00101047">
        <w:rPr>
          <w:rStyle w:val="StyleUnderline"/>
        </w:rPr>
        <w:t>McKeon</w:t>
      </w:r>
      <w:r>
        <w:t xml:space="preserve"> is gearing up once again to fend off efforts in Congress to reduce the Pentagon’s $59 billion request for supplemental OCO funds — efforts he fears are gaining momentum as the war in Afghanistan winds down. His message: OCO isn’t just about Afghanistan. “I think there’s going to be an ongoing need for OCO,” he </w:t>
      </w:r>
      <w:r w:rsidRPr="00101047">
        <w:rPr>
          <w:rStyle w:val="StyleUnderline"/>
        </w:rPr>
        <w:t>told us</w:t>
      </w:r>
      <w:r>
        <w:t xml:space="preserve">, saying </w:t>
      </w:r>
      <w:r w:rsidRPr="00101047">
        <w:rPr>
          <w:rStyle w:val="StyleUnderline"/>
        </w:rPr>
        <w:t>the fund will be necessary as long as the military is carrying out counterterrorism operations around the world.</w:t>
      </w:r>
    </w:p>
    <w:p w:rsidR="000D1D58" w:rsidRDefault="000D1D58" w:rsidP="000D1D58">
      <w:pPr>
        <w:pStyle w:val="Heading2"/>
      </w:pPr>
      <w:r>
        <w:lastRenderedPageBreak/>
        <w:t>Terrorism Impact</w:t>
      </w:r>
    </w:p>
    <w:p w:rsidR="000D1D58" w:rsidRDefault="008813F2" w:rsidP="000D1D58">
      <w:pPr>
        <w:pStyle w:val="Heading3"/>
      </w:pPr>
      <w:r>
        <w:lastRenderedPageBreak/>
        <w:t>Terrorism Impact</w:t>
      </w:r>
    </w:p>
    <w:p w:rsidR="000D1D58" w:rsidRDefault="000D1D58" w:rsidP="000D1D58">
      <w:pPr>
        <w:pStyle w:val="Heading4"/>
      </w:pPr>
      <w:r>
        <w:t>CTPF will train countries to take on radical extremism</w:t>
      </w:r>
    </w:p>
    <w:p w:rsidR="000D1D58" w:rsidRDefault="000D1D58" w:rsidP="000D1D58">
      <w:proofErr w:type="spellStart"/>
      <w:r w:rsidRPr="00161AAC">
        <w:rPr>
          <w:b/>
        </w:rPr>
        <w:t>Shabad</w:t>
      </w:r>
      <w:proofErr w:type="spellEnd"/>
      <w:r w:rsidRPr="00161AAC">
        <w:rPr>
          <w:b/>
        </w:rPr>
        <w:t>, 5/28/14 –</w:t>
      </w:r>
      <w:r>
        <w:t xml:space="preserve"> Staff Writer at The Hill (Rebecca, “Obama to announce $5B anti-terrorist fund,” The Hill, http://thehill.com/policy/international/207367-obama-to-announce-5-billion-anti-terrorist-fund)//schnall</w:t>
      </w:r>
    </w:p>
    <w:p w:rsidR="000D1D58" w:rsidRPr="00161AAC" w:rsidRDefault="000D1D58" w:rsidP="000D1D58">
      <w:r w:rsidRPr="00161AAC">
        <w:rPr>
          <w:rStyle w:val="StyleUnderline"/>
        </w:rPr>
        <w:t>The United States is setting up a $5 billion “terrorism partnership fund” to help other countries push back against radical extremists</w:t>
      </w:r>
      <w:r w:rsidRPr="00161AAC">
        <w:t>, President Obama will announce Wednesday.   </w:t>
      </w:r>
    </w:p>
    <w:p w:rsidR="000D1D58" w:rsidRPr="00161AAC" w:rsidRDefault="000D1D58" w:rsidP="000D1D58">
      <w:pPr>
        <w:rPr>
          <w:rStyle w:val="StyleUnderline"/>
        </w:rPr>
      </w:pPr>
      <w:r w:rsidRPr="00161AAC">
        <w:t xml:space="preserve">In his commencement address at the U.S. Military Academy, </w:t>
      </w:r>
      <w:r w:rsidRPr="00161AAC">
        <w:rPr>
          <w:rStyle w:val="StyleUnderline"/>
        </w:rPr>
        <w:t>Obama will ask Congress to support</w:t>
      </w:r>
      <w:r w:rsidRPr="00161AAC">
        <w:t xml:space="preserve"> a new Counterterrorism Partnerships Fund (</w:t>
      </w:r>
      <w:r w:rsidRPr="00161AAC">
        <w:rPr>
          <w:rStyle w:val="StyleUnderline"/>
        </w:rPr>
        <w:t>CTPF</w:t>
      </w:r>
      <w:r w:rsidRPr="00161AAC">
        <w:t xml:space="preserve">), </w:t>
      </w:r>
      <w:r w:rsidRPr="00161AAC">
        <w:rPr>
          <w:rStyle w:val="StyleUnderline"/>
        </w:rPr>
        <w:t>a White House release said.</w:t>
      </w:r>
    </w:p>
    <w:p w:rsidR="000D1D58" w:rsidRPr="00161AAC" w:rsidRDefault="000D1D58" w:rsidP="000D1D58">
      <w:pPr>
        <w:rPr>
          <w:rStyle w:val="StyleUnderline"/>
        </w:rPr>
      </w:pPr>
      <w:r w:rsidRPr="00161AAC">
        <w:rPr>
          <w:rStyle w:val="StyleUnderline"/>
        </w:rPr>
        <w:t>“It will allow us to pursue a more sustainable and effective approach to combating terrorism that focuses on empowering and enabling our partners around the globe,” the release said.</w:t>
      </w:r>
    </w:p>
    <w:p w:rsidR="000D1D58" w:rsidRPr="00161AAC" w:rsidRDefault="000D1D58" w:rsidP="000D1D58">
      <w:r w:rsidRPr="00161AAC">
        <w:rPr>
          <w:rStyle w:val="StyleUnderline"/>
        </w:rPr>
        <w:t>The fund is intended to help the Defense Department more effectively bolster U.S. allies’ counterterrorism efforts and to help the State Department combat terrorist ideology.</w:t>
      </w:r>
    </w:p>
    <w:p w:rsidR="000D1D58" w:rsidRPr="00161AAC" w:rsidRDefault="000D1D58" w:rsidP="000D1D58">
      <w:pPr>
        <w:rPr>
          <w:rStyle w:val="StyleUnderline"/>
        </w:rPr>
      </w:pPr>
      <w:r w:rsidRPr="00161AAC">
        <w:rPr>
          <w:rStyle w:val="StyleUnderline"/>
        </w:rPr>
        <w:t>To create the fund, the White House said the administration will seek up to $5 billion in its fiscal 2015 request for Overseas Contingency Operations.</w:t>
      </w:r>
    </w:p>
    <w:p w:rsidR="000D1D58" w:rsidRPr="00161AAC" w:rsidRDefault="000D1D58" w:rsidP="000D1D58">
      <w:r w:rsidRPr="00161AAC">
        <w:t>The request will cover the Pentagon’s plan to expand or enhance intelligence, reconnaissance and surveillance, special operations and other activities.</w:t>
      </w:r>
    </w:p>
    <w:p w:rsidR="000D1D58" w:rsidRPr="00E96E09" w:rsidRDefault="000D1D58" w:rsidP="000D1D58">
      <w:pPr>
        <w:rPr>
          <w:u w:val="single"/>
        </w:rPr>
      </w:pPr>
      <w:r w:rsidRPr="00161AAC">
        <w:t xml:space="preserve">Secretary of State John </w:t>
      </w:r>
      <w:r w:rsidRPr="00161AAC">
        <w:rPr>
          <w:rStyle w:val="StyleUnderline"/>
        </w:rPr>
        <w:t>Kerry mentioned the fund</w:t>
      </w:r>
      <w:r w:rsidRPr="0028381C">
        <w:t xml:space="preserve"> on “CBS This Morning” </w:t>
      </w:r>
      <w:r w:rsidRPr="00161AAC">
        <w:rPr>
          <w:rStyle w:val="StyleUnderline"/>
        </w:rPr>
        <w:t>and said it would help train other countries in their ability to take on “rising radical extremism that challenges rule of law in so many places.”</w:t>
      </w:r>
    </w:p>
    <w:p w:rsidR="000D1D58" w:rsidRDefault="008813F2" w:rsidP="000D1D58">
      <w:pPr>
        <w:pStyle w:val="Heading3"/>
      </w:pPr>
      <w:r>
        <w:lastRenderedPageBreak/>
        <w:t xml:space="preserve">   </w:t>
      </w:r>
      <w:r w:rsidR="000D1D58">
        <w:t>Olsen Magnifier</w:t>
      </w:r>
    </w:p>
    <w:p w:rsidR="000D1D58" w:rsidRDefault="000D1D58" w:rsidP="000D1D58">
      <w:pPr>
        <w:pStyle w:val="Heading4"/>
      </w:pPr>
      <w:r>
        <w:t>Terrorism threat mounting – Olsen loss dangerous</w:t>
      </w:r>
    </w:p>
    <w:p w:rsidR="000D1D58" w:rsidRPr="00612ADF" w:rsidRDefault="000D1D58" w:rsidP="000D1D58">
      <w:r w:rsidRPr="00612ADF">
        <w:rPr>
          <w:b/>
        </w:rPr>
        <w:t>Lake, 7/9/14 –</w:t>
      </w:r>
      <w:r>
        <w:t xml:space="preserve"> American journalist and political commentator known primarily as the national security correspondent for The Daily Beast and Newsweek (Eli, “Obama’s Top Terror-Hunter Is Out, Just as the Jihadists Are Peaking,” The Daily Beast, http://www.thedailybeast.com/articles/2014/07/09/obama-s-top-terror-hunter-is-out-just-as-the-jihadists-are-peaking.html)//schnall</w:t>
      </w:r>
    </w:p>
    <w:p w:rsidR="000D1D58" w:rsidRPr="002353A7" w:rsidRDefault="000D1D58" w:rsidP="000D1D58">
      <w:pPr>
        <w:rPr>
          <w:u w:val="single"/>
        </w:rPr>
      </w:pPr>
      <w:r w:rsidRPr="009870D8">
        <w:rPr>
          <w:rStyle w:val="StyleUnderline"/>
        </w:rPr>
        <w:t>When the threat from terrorism is mounting,</w:t>
      </w:r>
      <w:r>
        <w:t xml:space="preserve"> Matthew </w:t>
      </w:r>
      <w:r w:rsidRPr="009870D8">
        <w:rPr>
          <w:rStyle w:val="StyleUnderline"/>
        </w:rPr>
        <w:t>Olsen</w:t>
      </w:r>
      <w:r>
        <w:t xml:space="preserve">, the chief of the National Counter-Terrorism Center, </w:t>
      </w:r>
      <w:r w:rsidRPr="009870D8">
        <w:rPr>
          <w:rStyle w:val="StyleUnderline"/>
        </w:rPr>
        <w:t>has announced his resignation.</w:t>
      </w:r>
    </w:p>
    <w:p w:rsidR="000D1D58" w:rsidRPr="002353A7" w:rsidRDefault="000D1D58" w:rsidP="000D1D58">
      <w:pPr>
        <w:rPr>
          <w:u w:val="single"/>
        </w:rPr>
      </w:pPr>
      <w:r w:rsidRPr="009870D8">
        <w:t xml:space="preserve">President </w:t>
      </w:r>
      <w:r w:rsidRPr="009870D8">
        <w:rPr>
          <w:rStyle w:val="StyleUnderline"/>
        </w:rPr>
        <w:t>Obama will be losing another key counter-terrorism official</w:t>
      </w:r>
      <w:r w:rsidRPr="009870D8">
        <w:t xml:space="preserve"> in the coming months, </w:t>
      </w:r>
      <w:r w:rsidRPr="009870D8">
        <w:rPr>
          <w:rStyle w:val="StyleUnderline"/>
        </w:rPr>
        <w:t>just as the threat from Jihadists is rising and the Middle East descends further into sectarian war.</w:t>
      </w:r>
    </w:p>
    <w:p w:rsidR="000D1D58" w:rsidRPr="009870D8" w:rsidRDefault="000D1D58" w:rsidP="000D1D58">
      <w:r w:rsidRPr="009870D8">
        <w:t xml:space="preserve">On Wednesday, Matthew Olsen, the director of the National Counter-Terrorism Center, announced he would be leaving the administration in the near future. Joe </w:t>
      </w:r>
      <w:proofErr w:type="spellStart"/>
      <w:r w:rsidRPr="009870D8">
        <w:t>Vealencis</w:t>
      </w:r>
      <w:proofErr w:type="spellEnd"/>
      <w:r w:rsidRPr="009870D8">
        <w:t>, a spokesman for Olsen and the NCTC, said there was no set date for his departure but added, “</w:t>
      </w:r>
      <w:r w:rsidRPr="009870D8">
        <w:rPr>
          <w:rStyle w:val="StyleUnderline"/>
        </w:rPr>
        <w:t>We expect it to be within the next few months</w:t>
      </w:r>
      <w:r w:rsidRPr="009870D8">
        <w:t>.”</w:t>
      </w:r>
    </w:p>
    <w:p w:rsidR="000D1D58" w:rsidRPr="009870D8" w:rsidRDefault="000D1D58" w:rsidP="000D1D58">
      <w:r w:rsidRPr="009870D8">
        <w:t>Two of Olsen’s colleagues told The Daily Beast that the director was burned out after three years on the job. The schedule for the NCTC director is grueling. Olsen often awoke before dawn, according to these sources, to absorb the overnight threat briefings and left the office after dark.</w:t>
      </w:r>
    </w:p>
    <w:p w:rsidR="000D1D58" w:rsidRPr="009870D8" w:rsidRDefault="000D1D58" w:rsidP="000D1D58">
      <w:r w:rsidRPr="009870D8">
        <w:t>For Olsen, who has spent 24 years in government, the chance to earn money in the private sector was attractive, according to one of his government colleague. “It’s been three years, it’s a long time on the job,” this official said. “He wants to make some money for his family. I think he would have considered other government jobs, but at this point he doesn’t want to go the White House for the end of an administration.”</w:t>
      </w:r>
    </w:p>
    <w:p w:rsidR="000D1D58" w:rsidRPr="009870D8" w:rsidRDefault="000D1D58" w:rsidP="000D1D58">
      <w:proofErr w:type="spellStart"/>
      <w:r w:rsidRPr="009870D8">
        <w:t>Vealencis</w:t>
      </w:r>
      <w:proofErr w:type="spellEnd"/>
      <w:r w:rsidRPr="009870D8">
        <w:t xml:space="preserve"> said, “The director’s decision to leave after three years at NCTC was a personal one for him and his family.”</w:t>
      </w:r>
    </w:p>
    <w:p w:rsidR="000D1D58" w:rsidRPr="009870D8" w:rsidRDefault="000D1D58" w:rsidP="000D1D58">
      <w:r w:rsidRPr="009870D8">
        <w:t xml:space="preserve">But nonetheless </w:t>
      </w:r>
      <w:r w:rsidRPr="009870D8">
        <w:rPr>
          <w:rStyle w:val="StyleUnderline"/>
        </w:rPr>
        <w:t>the timing is not good for the Obama administration. Since the beginning of 2014, Jihadist groups have made significant gains in Libya, Syria, and Iraq. The problem is particularly acute in Iraq, where a former affiliate of al Qaeda</w:t>
      </w:r>
      <w:r w:rsidRPr="009870D8">
        <w:t xml:space="preserve"> that split with the organization known as the Islamic State of Iraq </w:t>
      </w:r>
      <w:r w:rsidRPr="009870D8">
        <w:rPr>
          <w:rStyle w:val="StyleUnderline"/>
        </w:rPr>
        <w:t>and the Sham took over the country’s second-largest city, Mosul.</w:t>
      </w:r>
      <w:r w:rsidRPr="009870D8">
        <w:t xml:space="preserve"> Last month, </w:t>
      </w:r>
      <w:r w:rsidRPr="009870D8">
        <w:rPr>
          <w:rStyle w:val="StyleUnderline"/>
        </w:rPr>
        <w:t>the group declared itself a new Caliphate</w:t>
      </w:r>
      <w:r w:rsidRPr="009870D8">
        <w:t xml:space="preserve">, a reference to the golden age of Islamic history when the Middle East, North Africa and even Spain were ruled by Muslim dynasties.  </w:t>
      </w:r>
    </w:p>
    <w:p w:rsidR="000D1D58" w:rsidRPr="002353A7" w:rsidRDefault="000D1D58" w:rsidP="000D1D58">
      <w:pPr>
        <w:rPr>
          <w:u w:val="single"/>
        </w:rPr>
      </w:pPr>
      <w:r w:rsidRPr="009870D8">
        <w:t xml:space="preserve">In Libya, the situation in Iraq was so bad that </w:t>
      </w:r>
      <w:r w:rsidRPr="009870D8">
        <w:rPr>
          <w:rStyle w:val="StyleUnderline"/>
        </w:rPr>
        <w:t>al Qaeda-linked groups took control of a military base that the United States initially used to train Libya’s counterterrorism forces</w:t>
      </w:r>
      <w:r w:rsidRPr="009870D8">
        <w:t xml:space="preserve">. In Syria, U.S. </w:t>
      </w:r>
      <w:r w:rsidRPr="009870D8">
        <w:rPr>
          <w:rStyle w:val="StyleUnderline"/>
        </w:rPr>
        <w:t>counter-terrorism officials now estimate more than 100 Americans have joined al Qaeda to fight the Syrian regime.</w:t>
      </w:r>
    </w:p>
    <w:p w:rsidR="000D1D58" w:rsidRPr="009870D8" w:rsidRDefault="000D1D58" w:rsidP="000D1D58">
      <w:r w:rsidRPr="009870D8">
        <w:t xml:space="preserve">Olsen was among the senior officials who warned Congress recently that Americans </w:t>
      </w:r>
      <w:hyperlink r:id="rId152" w:history="1">
        <w:r w:rsidRPr="009870D8">
          <w:rPr>
            <w:rStyle w:val="Hyperlink"/>
          </w:rPr>
          <w:t>joining al Qaeda</w:t>
        </w:r>
      </w:hyperlink>
      <w:r w:rsidRPr="009870D8">
        <w:t xml:space="preserve"> were becoming an acute threat to the U.S. homeland.</w:t>
      </w:r>
    </w:p>
    <w:p w:rsidR="000D1D58" w:rsidRPr="009870D8" w:rsidRDefault="000D1D58" w:rsidP="000D1D58">
      <w:r w:rsidRPr="009870D8">
        <w:t xml:space="preserve">Now </w:t>
      </w:r>
      <w:r w:rsidRPr="009870D8">
        <w:rPr>
          <w:rStyle w:val="StyleUnderline"/>
        </w:rPr>
        <w:t xml:space="preserve">with terrorists threatening Baghdad; Israel and the Palestinian Authority on the brink of a third Intifada; and al Qaeda looking to fill the </w:t>
      </w:r>
      <w:hyperlink r:id="rId153" w:history="1">
        <w:r w:rsidRPr="009870D8">
          <w:rPr>
            <w:rStyle w:val="StyleUnderline"/>
          </w:rPr>
          <w:t>void in Afghanistan left by U.S. troops</w:t>
        </w:r>
      </w:hyperlink>
      <w:r w:rsidRPr="009870D8">
        <w:rPr>
          <w:rStyle w:val="StyleUnderline"/>
        </w:rPr>
        <w:t>, Obama will likely need Olsen now more than ever.</w:t>
      </w:r>
    </w:p>
    <w:p w:rsidR="000D1D58" w:rsidRPr="002353A7" w:rsidRDefault="000D1D58" w:rsidP="000D1D58">
      <w:r w:rsidRPr="009870D8">
        <w:rPr>
          <w:rStyle w:val="StyleUnderline"/>
        </w:rPr>
        <w:t>Olsen’s departure also comes at a time when Obama is attempting to wrap up the war on terror</w:t>
      </w:r>
      <w:r w:rsidRPr="009870D8">
        <w:t xml:space="preserve">. In recent policy speeches, </w:t>
      </w:r>
      <w:r w:rsidRPr="009870D8">
        <w:rPr>
          <w:rStyle w:val="StyleUnderline"/>
        </w:rPr>
        <w:t xml:space="preserve">the president has spoken of modifying </w:t>
      </w:r>
      <w:r w:rsidRPr="009870D8">
        <w:t xml:space="preserve">or revoking </w:t>
      </w:r>
      <w:r w:rsidRPr="009870D8">
        <w:rPr>
          <w:rStyle w:val="StyleUnderline"/>
        </w:rPr>
        <w:t xml:space="preserve">the congressional authorization from 2001 that created the legal framework for war on terror </w:t>
      </w:r>
      <w:r w:rsidRPr="009870D8">
        <w:t xml:space="preserve">and new tougher restrictions on when U.S. drones can strike terrorist targets. This has drawn the ire of other </w:t>
      </w:r>
      <w:hyperlink r:id="rId154" w:history="1">
        <w:r w:rsidRPr="009870D8">
          <w:rPr>
            <w:rStyle w:val="Hyperlink"/>
          </w:rPr>
          <w:t>top U.S. counter-terrorism officials</w:t>
        </w:r>
      </w:hyperlink>
      <w:r w:rsidRPr="009870D8">
        <w:t xml:space="preserve"> who have pressed the White House privately to reconsider some of these reforms.</w:t>
      </w:r>
    </w:p>
    <w:p w:rsidR="000D1D58" w:rsidRDefault="008813F2" w:rsidP="000D1D58">
      <w:pPr>
        <w:pStyle w:val="Heading3"/>
      </w:pPr>
      <w:r>
        <w:lastRenderedPageBreak/>
        <w:t xml:space="preserve">   </w:t>
      </w:r>
      <w:r w:rsidR="000D1D58">
        <w:t>Risk High</w:t>
      </w:r>
    </w:p>
    <w:p w:rsidR="000D1D58" w:rsidRDefault="000D1D58" w:rsidP="000D1D58">
      <w:pPr>
        <w:pStyle w:val="Heading4"/>
      </w:pPr>
      <w:r>
        <w:t>US and global terrorism high now</w:t>
      </w:r>
    </w:p>
    <w:p w:rsidR="000D1D58" w:rsidRDefault="000D1D58" w:rsidP="000D1D58">
      <w:r w:rsidRPr="00E74077">
        <w:rPr>
          <w:b/>
        </w:rPr>
        <w:t>Alexander, 7/2</w:t>
      </w:r>
      <w:r>
        <w:rPr>
          <w:b/>
        </w:rPr>
        <w:t>2</w:t>
      </w:r>
      <w:r w:rsidRPr="00E74077">
        <w:rPr>
          <w:b/>
        </w:rPr>
        <w:t>/13 –</w:t>
      </w:r>
      <w:r>
        <w:t xml:space="preserve"> reporter for Reuters (David, “After 13-year struggle, U.S. faces counter-terror fatigue: panel,” Reuters, http://www.reuters.com/article/2014/07/22/us-usa-sept-idUSKBN0FR08T20140722)//schnall</w:t>
      </w:r>
    </w:p>
    <w:p w:rsidR="000D1D58" w:rsidRDefault="000D1D58" w:rsidP="000D1D58">
      <w:r>
        <w:t xml:space="preserve">(Reuters) - </w:t>
      </w:r>
      <w:r w:rsidRPr="00410446">
        <w:rPr>
          <w:rStyle w:val="StyleUnderline"/>
        </w:rPr>
        <w:t>After 13 years of struggle, Americans are showing a growing public fatigue and waning sense of urgency over terrorism, an attitude that threatens U.S. security</w:t>
      </w:r>
      <w:r>
        <w:t>, members of the panel that investigated the Sept. 11 attacks said in a report on Tuesday.</w:t>
      </w:r>
    </w:p>
    <w:p w:rsidR="000D1D58" w:rsidRPr="00596FEE" w:rsidRDefault="000D1D58" w:rsidP="00596FEE">
      <w:pPr>
        <w:rPr>
          <w:u w:val="single"/>
        </w:rPr>
      </w:pPr>
      <w:r w:rsidRPr="00410446">
        <w:rPr>
          <w:rStyle w:val="StyleUnderline"/>
        </w:rPr>
        <w:t>A decade after issuing the official account of the Sept. 11</w:t>
      </w:r>
      <w:r>
        <w:t xml:space="preserve">, 2001, </w:t>
      </w:r>
      <w:r w:rsidRPr="00410446">
        <w:rPr>
          <w:rStyle w:val="StyleUnderline"/>
        </w:rPr>
        <w:t>attacks on New York and Washington, the former members of the bipartisan 9/11 Commission issued a new report warning that, while the world has changed dramatically, the threat from terrorism remains and has "entered a new and dangerous phase."</w:t>
      </w:r>
    </w:p>
    <w:p w:rsidR="000D1D58" w:rsidRPr="00596FEE" w:rsidRDefault="000D1D58" w:rsidP="000D1D58">
      <w:pPr>
        <w:rPr>
          <w:u w:val="single"/>
        </w:rPr>
      </w:pPr>
      <w:r w:rsidRPr="00410446">
        <w:rPr>
          <w:rStyle w:val="StyleUnderline"/>
        </w:rPr>
        <w:t>"Many Americans think that the terrorist threat is waning - that, as a country, we can begin turning back to other concerns. They are wrong," the report said. "The threat remains grave and the trend lines in many parts of the world are pointing in the wrong direction."</w:t>
      </w:r>
    </w:p>
    <w:p w:rsidR="000D1D58" w:rsidRPr="00596FEE" w:rsidRDefault="000D1D58" w:rsidP="000D1D58">
      <w:pPr>
        <w:rPr>
          <w:u w:val="single"/>
        </w:rPr>
      </w:pPr>
      <w:r w:rsidRPr="00410446">
        <w:rPr>
          <w:rStyle w:val="StyleUnderline"/>
        </w:rPr>
        <w:t>"Al Qaeda-affiliated groups are gaining strength throughout the greater Middle East,"</w:t>
      </w:r>
      <w:r>
        <w:t xml:space="preserve"> it added. </w:t>
      </w:r>
      <w:r w:rsidRPr="00410446">
        <w:rPr>
          <w:rStyle w:val="StyleUnderline"/>
        </w:rPr>
        <w:t>"While the various al Qaeda spinoffs are primarily focused on regional conflicts, they hate the United States and will not forego opportunities to strike at the U.S. homeland."</w:t>
      </w:r>
    </w:p>
    <w:p w:rsidR="000D1D58" w:rsidRPr="00596FEE" w:rsidRDefault="000D1D58" w:rsidP="000D1D58">
      <w:pPr>
        <w:rPr>
          <w:u w:val="single"/>
        </w:rPr>
      </w:pPr>
      <w:r w:rsidRPr="00410446">
        <w:rPr>
          <w:rStyle w:val="StyleUnderline"/>
        </w:rPr>
        <w:t>The panel,</w:t>
      </w:r>
      <w:r>
        <w:t xml:space="preserve"> headed by former Republican New Jersey Governor Thomas Kean and former Democratic Representative Lee Hamilton, </w:t>
      </w:r>
      <w:r w:rsidRPr="00410446">
        <w:rPr>
          <w:rStyle w:val="StyleUnderline"/>
        </w:rPr>
        <w:t>said foreign fighters returning to Europe from Syria and Iraq pose a "grave threat" to the United States and Western Europe.</w:t>
      </w:r>
    </w:p>
    <w:p w:rsidR="000D1D58" w:rsidRPr="00596FEE" w:rsidRDefault="000D1D58" w:rsidP="000D1D58">
      <w:pPr>
        <w:rPr>
          <w:u w:val="single"/>
        </w:rPr>
      </w:pPr>
      <w:r w:rsidRPr="00410446">
        <w:rPr>
          <w:rStyle w:val="StyleUnderline"/>
        </w:rPr>
        <w:t>Of the 10,000 foreign fighters that have traveled to Syria, more than 1,000 hold European passports</w:t>
      </w:r>
      <w:r>
        <w:t xml:space="preserve">, which in most cases would enable them to enter the United States without a visa, the panel said. </w:t>
      </w:r>
      <w:r w:rsidRPr="00410446">
        <w:rPr>
          <w:rStyle w:val="StyleUnderline"/>
        </w:rPr>
        <w:t>More than 100 U.S. citizens also fought in Syria.</w:t>
      </w:r>
    </w:p>
    <w:p w:rsidR="000D1D58" w:rsidRPr="00E74077" w:rsidRDefault="000D1D58" w:rsidP="000D1D58">
      <w:pPr>
        <w:rPr>
          <w:rStyle w:val="StyleUnderline"/>
        </w:rPr>
      </w:pPr>
      <w:r w:rsidRPr="00E74077">
        <w:rPr>
          <w:rStyle w:val="StyleUnderline"/>
        </w:rPr>
        <w:t>"When these battle-hardened, radicalized fighters return to their home countries, they will pose a serious terrorist threat to both the United States and Europe," it said.</w:t>
      </w:r>
    </w:p>
    <w:p w:rsidR="000D1D58" w:rsidRDefault="000D1D58" w:rsidP="000D1D58"/>
    <w:p w:rsidR="000D1D58" w:rsidRDefault="000D1D58" w:rsidP="000D1D58">
      <w:pPr>
        <w:pStyle w:val="Heading4"/>
      </w:pPr>
      <w:r>
        <w:t>ISIS threatens both Syria and all of Earth – will mobilize to spur terrorist attacks across the globe following Syrian civil war</w:t>
      </w:r>
    </w:p>
    <w:p w:rsidR="000D1D58" w:rsidRPr="00A7765C" w:rsidRDefault="000D1D58" w:rsidP="000D1D58">
      <w:r w:rsidRPr="00A7765C">
        <w:rPr>
          <w:b/>
        </w:rPr>
        <w:t>Ignatius, 5/14/14 –</w:t>
      </w:r>
      <w:r>
        <w:t xml:space="preserve"> American journalist and novelist, associate editor and columnist for the Washington Post (David, “A Nightmare Group in Syria,” Roll Call, http://www.realclearpolitics.com/articles/2014/05/14/a_nightmare_group_in_syria_122620.html)//schnall</w:t>
      </w:r>
    </w:p>
    <w:p w:rsidR="000D1D58" w:rsidRPr="00596FEE" w:rsidRDefault="000D1D58" w:rsidP="000D1D58">
      <w:pPr>
        <w:rPr>
          <w:u w:val="single"/>
        </w:rPr>
      </w:pPr>
      <w:r>
        <w:t xml:space="preserve">WASHINGTON -- </w:t>
      </w:r>
      <w:r w:rsidRPr="00A7765C">
        <w:rPr>
          <w:rStyle w:val="StyleUnderline"/>
        </w:rPr>
        <w:t xml:space="preserve">The chamber of horrors of the Syrian civil war has spawned a terrorist group so extreme that it has been rejected even by al-Qaeda -- and this toxic group is now establishing a safe haven in the city of </w:t>
      </w:r>
      <w:proofErr w:type="spellStart"/>
      <w:r w:rsidRPr="00A7765C">
        <w:rPr>
          <w:rStyle w:val="StyleUnderline"/>
        </w:rPr>
        <w:t>Raqqah</w:t>
      </w:r>
      <w:proofErr w:type="spellEnd"/>
      <w:r w:rsidRPr="00A7765C">
        <w:rPr>
          <w:rStyle w:val="StyleUnderline"/>
        </w:rPr>
        <w:t xml:space="preserve"> in northern Syria that could soon be used to attack foreign targets.</w:t>
      </w:r>
    </w:p>
    <w:p w:rsidR="000D1D58" w:rsidRPr="00596FEE" w:rsidRDefault="000D1D58" w:rsidP="000D1D58">
      <w:pPr>
        <w:rPr>
          <w:u w:val="single"/>
        </w:rPr>
      </w:pPr>
      <w:r w:rsidRPr="00A7765C">
        <w:rPr>
          <w:rStyle w:val="StyleUnderline"/>
        </w:rPr>
        <w:t>The hyper-militant terrorist group is known in the West as</w:t>
      </w:r>
      <w:r>
        <w:t xml:space="preserve"> the Islamic State of Iraq and Syria, or </w:t>
      </w:r>
      <w:r w:rsidRPr="00A7765C">
        <w:rPr>
          <w:rStyle w:val="StyleUnderline"/>
        </w:rPr>
        <w:t xml:space="preserve">ISIS. Its efforts </w:t>
      </w:r>
      <w:r>
        <w:t>to establish a Muslim caliphate that spans the two countries, and to absorb another al-Qaeda offshoot known as the al-</w:t>
      </w:r>
      <w:proofErr w:type="spellStart"/>
      <w:r>
        <w:t>Nusra</w:t>
      </w:r>
      <w:proofErr w:type="spellEnd"/>
      <w:r>
        <w:t xml:space="preserve"> Front, </w:t>
      </w:r>
      <w:r w:rsidRPr="00A7765C">
        <w:rPr>
          <w:rStyle w:val="StyleUnderline"/>
        </w:rPr>
        <w:t xml:space="preserve">brought a rebuke a year ago from al-Qaeda's chief, </w:t>
      </w:r>
      <w:r w:rsidRPr="00A7765C">
        <w:t>Ayman</w:t>
      </w:r>
      <w:r w:rsidRPr="00A7765C">
        <w:rPr>
          <w:rStyle w:val="StyleUnderline"/>
        </w:rPr>
        <w:t xml:space="preserve"> al-Zawahiri.</w:t>
      </w:r>
    </w:p>
    <w:p w:rsidR="000D1D58" w:rsidRDefault="000D1D58" w:rsidP="000D1D58">
      <w:r w:rsidRPr="00A7765C">
        <w:rPr>
          <w:rStyle w:val="StyleUnderline"/>
        </w:rPr>
        <w:t>"I have to choose between the rule of God and the rule of Zawahiri, and I choose the rule of God," thundered</w:t>
      </w:r>
      <w:r>
        <w:t xml:space="preserve"> Abu Bakr </w:t>
      </w:r>
      <w:r w:rsidRPr="00A7765C">
        <w:rPr>
          <w:rStyle w:val="StyleUnderline"/>
        </w:rPr>
        <w:t xml:space="preserve">al-Baghdadi, the charismatic leader of ISIS. </w:t>
      </w:r>
      <w:r>
        <w:lastRenderedPageBreak/>
        <w:t>The group went its own fiery way after it was denounced by Zawahiri, leaving the al-</w:t>
      </w:r>
      <w:proofErr w:type="spellStart"/>
      <w:r>
        <w:t>Nusra</w:t>
      </w:r>
      <w:proofErr w:type="spellEnd"/>
      <w:r>
        <w:t xml:space="preserve"> Front as al-Qaeda's official Syrian affiliate.</w:t>
      </w:r>
    </w:p>
    <w:p w:rsidR="000D1D58" w:rsidRPr="00596FEE" w:rsidRDefault="000D1D58" w:rsidP="000D1D58">
      <w:pPr>
        <w:rPr>
          <w:u w:val="single"/>
        </w:rPr>
      </w:pPr>
      <w:r w:rsidRPr="00A7765C">
        <w:rPr>
          <w:rStyle w:val="StyleUnderline"/>
        </w:rPr>
        <w:t xml:space="preserve">The terrorist threat in Syria is germinating in the dark space between the weak moderate opposition movement, which has been pleading for more Western training and assistance, and the embattled regime of President </w:t>
      </w:r>
      <w:r>
        <w:t xml:space="preserve">Bashar </w:t>
      </w:r>
      <w:r w:rsidRPr="00A7765C">
        <w:rPr>
          <w:rStyle w:val="StyleUnderline"/>
        </w:rPr>
        <w:t>al-Assad. For now, the main check on ISIS' growth is that it burns so hot, and operates so brutally, that it alienates people where it takes root.</w:t>
      </w:r>
    </w:p>
    <w:p w:rsidR="000D1D58" w:rsidRDefault="000D1D58" w:rsidP="000D1D58">
      <w:r>
        <w:t>U.S. intelligence agencies are working with counterparts in the Middle East and Europe to track the ISIS and al-</w:t>
      </w:r>
      <w:proofErr w:type="spellStart"/>
      <w:r>
        <w:t>Nusra</w:t>
      </w:r>
      <w:proofErr w:type="spellEnd"/>
      <w:r>
        <w:t xml:space="preserve"> Front operatives, and to monitor foreign fighters who have traveled to Syria to join the jihad. This effort to map the Sunni jihadist networks has drawn a useful portrait:</w:t>
      </w:r>
    </w:p>
    <w:p w:rsidR="000D1D58" w:rsidRDefault="000D1D58" w:rsidP="000D1D58">
      <w:r>
        <w:t xml:space="preserve">-- </w:t>
      </w:r>
      <w:r w:rsidRPr="00A7765C">
        <w:rPr>
          <w:rStyle w:val="StyleUnderline"/>
        </w:rPr>
        <w:t>Of the roughly 110,000 total opposition fighters in Syria, ISIS accounts for somewhere between 5,000 and 10,000</w:t>
      </w:r>
      <w:r>
        <w:t>; the al-</w:t>
      </w:r>
      <w:proofErr w:type="spellStart"/>
      <w:r>
        <w:t>Nusra</w:t>
      </w:r>
      <w:proofErr w:type="spellEnd"/>
      <w:r>
        <w:t xml:space="preserve"> Front has 5,000 to 6,000 committed fighters. A third militant Sunni group called </w:t>
      </w:r>
      <w:proofErr w:type="spellStart"/>
      <w:r>
        <w:t>Ahrar</w:t>
      </w:r>
      <w:proofErr w:type="spellEnd"/>
      <w:r>
        <w:t xml:space="preserve"> al-Sham has 10,000 to 15,000 members, some of whom have extremist leanings. The extremists in these groups are regarded as the toughest and most motivated warriors within the opposition.</w:t>
      </w:r>
    </w:p>
    <w:p w:rsidR="000D1D58" w:rsidRDefault="000D1D58" w:rsidP="000D1D58">
      <w:r>
        <w:t xml:space="preserve">-- </w:t>
      </w:r>
      <w:r w:rsidRPr="00A7765C">
        <w:rPr>
          <w:rStyle w:val="StyleUnderline"/>
        </w:rPr>
        <w:t>About 10,000 to 15,000 foreigners have joined the opposition, traveling from such diverse locations as Chechnya, Australia, Libya, Belgium and the United States.</w:t>
      </w:r>
      <w:r>
        <w:t xml:space="preserve"> Intelligence analysts are said to be especially concerned about roughly 1,500 foreign fighters who hold European passports, which allow them to travel freely across the continent and to enter the U.S. with relative ease.</w:t>
      </w:r>
    </w:p>
    <w:p w:rsidR="000D1D58" w:rsidRDefault="000D1D58" w:rsidP="000D1D58">
      <w:r>
        <w:t xml:space="preserve">U.S. officials believe that </w:t>
      </w:r>
      <w:r w:rsidRPr="00A7765C">
        <w:rPr>
          <w:rStyle w:val="StyleUnderline"/>
        </w:rPr>
        <w:t>ISIS is providing tactical expertise and training facilities to these foreign fighters -- building the infrastructure for foreign terrorist operations.</w:t>
      </w:r>
      <w:r>
        <w:t xml:space="preserve"> Moreover, Baghdadi and other top leaders are said to have issued multiple statements over the past two years threatening international attacks.</w:t>
      </w:r>
    </w:p>
    <w:p w:rsidR="000D1D58" w:rsidRDefault="000D1D58" w:rsidP="000D1D58">
      <w:r>
        <w:t xml:space="preserve">In the view of these officials, </w:t>
      </w:r>
      <w:r w:rsidRPr="00A7765C">
        <w:rPr>
          <w:rStyle w:val="StyleUnderline"/>
        </w:rPr>
        <w:t xml:space="preserve">ISIS could attempt an attack outside the Middle East soon, and several plots have already been disrupted. </w:t>
      </w:r>
      <w:r w:rsidRPr="00A7765C">
        <w:t xml:space="preserve">But </w:t>
      </w:r>
      <w:r w:rsidRPr="00A7765C">
        <w:rPr>
          <w:rStyle w:val="StyleUnderline"/>
        </w:rPr>
        <w:t>analysts believe that the group is focused now mostly on battles within Syria and Iraq.</w:t>
      </w:r>
    </w:p>
    <w:p w:rsidR="000D1D58" w:rsidRPr="00596FEE" w:rsidRDefault="000D1D58" w:rsidP="000D1D58">
      <w:pPr>
        <w:rPr>
          <w:u w:val="single"/>
        </w:rPr>
      </w:pPr>
      <w:r w:rsidRPr="00A7765C">
        <w:rPr>
          <w:rStyle w:val="StyleUnderline"/>
        </w:rPr>
        <w:t xml:space="preserve">The group has established a secure haven in </w:t>
      </w:r>
      <w:proofErr w:type="spellStart"/>
      <w:r w:rsidRPr="00A7765C">
        <w:rPr>
          <w:rStyle w:val="StyleUnderline"/>
        </w:rPr>
        <w:t>Raqqah</w:t>
      </w:r>
      <w:proofErr w:type="spellEnd"/>
      <w:r>
        <w:t xml:space="preserve">, a city of about 220,000. Its fighters control the roads in and out. </w:t>
      </w:r>
      <w:r w:rsidRPr="00A7765C">
        <w:rPr>
          <w:rStyle w:val="StyleUnderline"/>
        </w:rPr>
        <w:t>They sell the region's oil and natural gas resources to finance their operations, supplementing revenues from kidnapping and other criminal activities.</w:t>
      </w:r>
      <w:r>
        <w:t xml:space="preserve"> U.S. officials believe </w:t>
      </w:r>
      <w:r w:rsidRPr="00A7765C">
        <w:rPr>
          <w:rStyle w:val="StyleUnderline"/>
        </w:rPr>
        <w:t>ISIS is now self-financing and no longer needs donations from wealthy supporters in the Gulf.</w:t>
      </w:r>
    </w:p>
    <w:p w:rsidR="000D1D58" w:rsidRDefault="000D1D58" w:rsidP="000D1D58">
      <w:r>
        <w:t xml:space="preserve">As its name implies, ISIS seeks to mobilize Sunnis in both Iraq and Syria. The Iraq branch is battle-hardened from its years of fighting under Abu </w:t>
      </w:r>
      <w:proofErr w:type="spellStart"/>
      <w:r>
        <w:t>Musab</w:t>
      </w:r>
      <w:proofErr w:type="spellEnd"/>
      <w:r>
        <w:t xml:space="preserve"> al-Zarqawi against U.S. military occupation. Their Iraq force is smaller than in Syria, probably numbering in the hundreds, but it has a tight command structure and has spearheaded Sunni attacks against government troops in Fallujah and other neighborhoods west of Baghdad.</w:t>
      </w:r>
    </w:p>
    <w:p w:rsidR="000D1D58" w:rsidRPr="00596FEE" w:rsidRDefault="000D1D58" w:rsidP="000D1D58">
      <w:pPr>
        <w:rPr>
          <w:u w:val="single"/>
        </w:rPr>
      </w:pPr>
      <w:r>
        <w:t xml:space="preserve">U.S. officials view Baghdadi as a dynamic leader who mobilizes Iraqi Sunnis into what he promotes as a vanguard against the Shiite-led government. He offers "repentance" for those who allied with U.S. forces against al-Qaeda in Iraq. Though less an operational commander than Zarqawi, he's just as capable of inspiring followers. In a well-researched profile last December, </w:t>
      </w:r>
      <w:r w:rsidRPr="00A7765C">
        <w:rPr>
          <w:rStyle w:val="StyleUnderline"/>
        </w:rPr>
        <w:t>Time magazine described Baghdadi as "Osama bin Laden's true heir."</w:t>
      </w:r>
    </w:p>
    <w:p w:rsidR="000D1D58" w:rsidRDefault="000D1D58" w:rsidP="000D1D58">
      <w:r w:rsidRPr="00A7765C">
        <w:rPr>
          <w:rStyle w:val="StyleUnderline"/>
        </w:rPr>
        <w:t xml:space="preserve">A nightmare for U.S. counterterrorism analysts is that these al-Qaeda offshoots could recruit new followers among the millions of desperate Syrian refugees </w:t>
      </w:r>
      <w:r w:rsidRPr="00A7765C">
        <w:t>in Jordan, Lebanon, Turkey and Syria itself.</w:t>
      </w:r>
    </w:p>
    <w:p w:rsidR="000D1D58" w:rsidRPr="007A0AA9" w:rsidRDefault="000D1D58" w:rsidP="000D1D58">
      <w:pPr>
        <w:rPr>
          <w:u w:val="single"/>
        </w:rPr>
      </w:pPr>
      <w:r w:rsidRPr="00A7765C">
        <w:rPr>
          <w:rStyle w:val="StyleUnderline"/>
        </w:rPr>
        <w:t>One veteran U.S. official views the terrorist threat coming out of Syria and Iraq as potentially the most worrying development in the Middle East since the late 1970s.</w:t>
      </w:r>
      <w:r>
        <w:t xml:space="preserve"> America may be less focused on the </w:t>
      </w:r>
      <w:r w:rsidRPr="00A7765C">
        <w:rPr>
          <w:rStyle w:val="StyleUnderline"/>
        </w:rPr>
        <w:t>jihadists</w:t>
      </w:r>
      <w:r>
        <w:t xml:space="preserve"> than it was a decade ago, but they </w:t>
      </w:r>
      <w:r w:rsidRPr="00A7765C">
        <w:rPr>
          <w:rStyle w:val="StyleUnderline"/>
        </w:rPr>
        <w:t xml:space="preserve">remain very much interested in the U.S. </w:t>
      </w:r>
    </w:p>
    <w:p w:rsidR="008813F2" w:rsidRDefault="008813F2" w:rsidP="008813F2">
      <w:pPr>
        <w:pStyle w:val="Heading3"/>
      </w:pPr>
      <w:r>
        <w:lastRenderedPageBreak/>
        <w:t>Ext. Internal Link</w:t>
      </w:r>
    </w:p>
    <w:p w:rsidR="008813F2" w:rsidRPr="00880C16" w:rsidRDefault="008813F2" w:rsidP="008813F2">
      <w:pPr>
        <w:pStyle w:val="Heading4"/>
      </w:pPr>
      <w:r w:rsidRPr="00880C16">
        <w:t>The CTPF will rebuild U.S. global resolve to address security threats</w:t>
      </w:r>
    </w:p>
    <w:p w:rsidR="008813F2" w:rsidRDefault="008813F2" w:rsidP="008813F2">
      <w:r w:rsidRPr="00521778">
        <w:rPr>
          <w:b/>
        </w:rPr>
        <w:t>Nakamura, 5/28 –</w:t>
      </w:r>
      <w:r>
        <w:t xml:space="preserve"> staff writer at Washington Post (David, “</w:t>
      </w:r>
      <w:r w:rsidRPr="00161AAC">
        <w:t>Obama lays out new approach to foreign policy in second term</w:t>
      </w:r>
      <w:r>
        <w:t xml:space="preserve">,” Washington Post, </w:t>
      </w:r>
      <w:hyperlink r:id="rId155" w:history="1">
        <w:r w:rsidRPr="008B6D19">
          <w:rPr>
            <w:rStyle w:val="Hyperlink"/>
          </w:rPr>
          <w:t>http://www.washingtonpost.com/world/national-security/obama-wants-to-set-up-new-5-billion-counterterrorism-fund/2014/05/28/c5ee3362-e662-11e3-a86b-362fd5443d19_story.html)//schnall</w:t>
        </w:r>
      </w:hyperlink>
    </w:p>
    <w:p w:rsidR="008813F2" w:rsidRPr="0072653B" w:rsidRDefault="008813F2" w:rsidP="008813F2">
      <w:r>
        <w:t>***Note – “he” is President Barack Obama</w:t>
      </w:r>
    </w:p>
    <w:p w:rsidR="008813F2" w:rsidRPr="00E96E09" w:rsidRDefault="008813F2" w:rsidP="008813F2">
      <w:pPr>
        <w:rPr>
          <w:u w:val="single"/>
        </w:rPr>
      </w:pPr>
      <w:r w:rsidRPr="00F163FA">
        <w:t xml:space="preserve">Polls show public support waning for direct U.S. military in­tervention in international conflicts, and parents applauded Wednesday when Obama noted that the cadets in attendance may not have to serve in Iraq or Afghanistan. At the same time, </w:t>
      </w:r>
      <w:r w:rsidRPr="00F163FA">
        <w:rPr>
          <w:rStyle w:val="StyleUnderline"/>
        </w:rPr>
        <w:t>public approval of Obama’s handling of foreign affairs also has dropped in recent polls.</w:t>
      </w:r>
    </w:p>
    <w:p w:rsidR="008813F2" w:rsidRPr="00E96E09" w:rsidRDefault="008813F2" w:rsidP="008813F2">
      <w:pPr>
        <w:rPr>
          <w:u w:val="single"/>
        </w:rPr>
      </w:pPr>
      <w:r w:rsidRPr="00F163FA">
        <w:rPr>
          <w:rStyle w:val="StyleUnderline"/>
        </w:rPr>
        <w:t>Critics have charged that the administration has not projected a clear and strong response to the Russian invasion of Crimea, Syria’s use of chemical weapons and a terrorist group’s abduction of hundreds of schoolgirls in Nigeria.</w:t>
      </w:r>
    </w:p>
    <w:p w:rsidR="008813F2" w:rsidRDefault="008813F2" w:rsidP="008813F2">
      <w:r w:rsidRPr="00F163FA">
        <w:rPr>
          <w:rStyle w:val="StyleUnderline"/>
        </w:rPr>
        <w:t>In response, Obama called on Congress to support a new $5 billion “C</w:t>
      </w:r>
      <w:r>
        <w:t>ounter</w:t>
      </w:r>
      <w:r w:rsidRPr="00F163FA">
        <w:rPr>
          <w:rStyle w:val="StyleUnderline"/>
        </w:rPr>
        <w:t>t</w:t>
      </w:r>
      <w:r>
        <w:t xml:space="preserve">errorism </w:t>
      </w:r>
      <w:r w:rsidRPr="00F163FA">
        <w:rPr>
          <w:rStyle w:val="StyleUnderline"/>
        </w:rPr>
        <w:t>P</w:t>
      </w:r>
      <w:r>
        <w:t xml:space="preserve">artnerships </w:t>
      </w:r>
      <w:r w:rsidRPr="00F163FA">
        <w:rPr>
          <w:rStyle w:val="StyleUnderline"/>
        </w:rPr>
        <w:t>F</w:t>
      </w:r>
      <w:r>
        <w:t xml:space="preserve">und” </w:t>
      </w:r>
      <w:r w:rsidRPr="00F163FA">
        <w:rPr>
          <w:rStyle w:val="StyleUnderline"/>
        </w:rPr>
        <w:t>to respond to evolving terrorist threats around the world</w:t>
      </w:r>
      <w:r>
        <w:t>, emphasizing that “</w:t>
      </w:r>
      <w:r w:rsidRPr="00F163FA">
        <w:rPr>
          <w:rStyle w:val="StyleUnderline"/>
        </w:rPr>
        <w:t>for the foreseeable future, the most direct threat to America at home and abroad remains terrorism</w:t>
      </w:r>
      <w:r>
        <w:t>.”</w:t>
      </w:r>
    </w:p>
    <w:p w:rsidR="008813F2" w:rsidRDefault="008813F2" w:rsidP="008813F2">
      <w:r w:rsidRPr="0072653B">
        <w:rPr>
          <w:rStyle w:val="StyleUnderline"/>
        </w:rPr>
        <w:t>One critical focus</w:t>
      </w:r>
      <w:r>
        <w:t xml:space="preserve"> of the effort, he said, </w:t>
      </w:r>
      <w:r w:rsidRPr="0072653B">
        <w:rPr>
          <w:rStyle w:val="StyleUnderline"/>
        </w:rPr>
        <w:t>would be the crisis in Syria</w:t>
      </w:r>
      <w:r>
        <w:t xml:space="preserve">, where three years of civil war have left more than 150,000 people dead and much of the country in ruins. White House officials said the </w:t>
      </w:r>
      <w:r w:rsidRPr="0072653B">
        <w:rPr>
          <w:rStyle w:val="StyleUnderline"/>
        </w:rPr>
        <w:t>additional resources would allow the United States to step up efforts to support countries bordering Syria</w:t>
      </w:r>
      <w:r>
        <w:t xml:space="preserve">, which have had to take in refugees and confront terrorists, </w:t>
      </w:r>
      <w:r w:rsidRPr="0072653B">
        <w:rPr>
          <w:rStyle w:val="StyleUnderline"/>
        </w:rPr>
        <w:t>and to help train and support rebel forces fighting the Bashar al-Assad regime.</w:t>
      </w:r>
      <w:r>
        <w:t xml:space="preserve"> </w:t>
      </w:r>
    </w:p>
    <w:p w:rsidR="008813F2" w:rsidRDefault="008813F2" w:rsidP="008813F2"/>
    <w:p w:rsidR="008813F2" w:rsidRPr="00A94FBA" w:rsidRDefault="008813F2" w:rsidP="008813F2">
      <w:pPr>
        <w:pStyle w:val="Heading4"/>
      </w:pPr>
      <w:r>
        <w:t>CTPF solves conflict across Middle East and terrorism around the world</w:t>
      </w:r>
    </w:p>
    <w:p w:rsidR="008813F2" w:rsidRPr="00A94FBA" w:rsidRDefault="008813F2" w:rsidP="008813F2">
      <w:r w:rsidRPr="007061C0">
        <w:rPr>
          <w:b/>
        </w:rPr>
        <w:t>Feeney, 5/28/14 –</w:t>
      </w:r>
      <w:r>
        <w:t xml:space="preserve"> reporter for Time (Nolan, “</w:t>
      </w:r>
      <w:r w:rsidRPr="00A94FBA">
        <w:t>White House Proposes $5 Billion Global Anti-Terrorism Fund</w:t>
      </w:r>
      <w:r>
        <w:t>,” Time,</w:t>
      </w:r>
      <w:r w:rsidRPr="00A94FBA">
        <w:t xml:space="preserve"> </w:t>
      </w:r>
      <w:hyperlink r:id="rId156" w:history="1">
        <w:r w:rsidRPr="00A94FBA">
          <w:rPr>
            <w:rStyle w:val="Hyperlink"/>
          </w:rPr>
          <w:t>http://time.com/122748/white-house-terrorism-partnership-fund</w:t>
        </w:r>
      </w:hyperlink>
      <w:r>
        <w:t>)//schnall</w:t>
      </w:r>
    </w:p>
    <w:p w:rsidR="008813F2" w:rsidRPr="007061C0" w:rsidRDefault="008813F2" w:rsidP="008813F2">
      <w:pPr>
        <w:rPr>
          <w:rStyle w:val="StyleUnderline"/>
        </w:rPr>
      </w:pPr>
      <w:r w:rsidRPr="00A94FBA">
        <w:t xml:space="preserve">President Barack </w:t>
      </w:r>
      <w:r w:rsidRPr="007061C0">
        <w:rPr>
          <w:rStyle w:val="StyleUnderline"/>
        </w:rPr>
        <w:t xml:space="preserve">Obama unveiled a proposed </w:t>
      </w:r>
      <w:hyperlink r:id="rId157" w:history="1">
        <w:r w:rsidRPr="007061C0">
          <w:rPr>
            <w:rStyle w:val="StyleUnderline"/>
          </w:rPr>
          <w:t>$5-billion “terrorism partnership fund”</w:t>
        </w:r>
      </w:hyperlink>
      <w:r w:rsidRPr="00A94FBA">
        <w:t xml:space="preserve"> Wednesday </w:t>
      </w:r>
      <w:r w:rsidRPr="007061C0">
        <w:rPr>
          <w:rStyle w:val="StyleUnderline"/>
        </w:rPr>
        <w:t>to aid other countries in fighting extremists and other radical groups.</w:t>
      </w:r>
    </w:p>
    <w:p w:rsidR="008813F2" w:rsidRPr="007061C0" w:rsidRDefault="008813F2" w:rsidP="008813F2">
      <w:r w:rsidRPr="007061C0">
        <w:t>The President said he would ask Congress to support</w:t>
      </w:r>
      <w:r w:rsidRPr="007061C0">
        <w:rPr>
          <w:rStyle w:val="StyleUnderline"/>
        </w:rPr>
        <w:t xml:space="preserve"> the establishment of a</w:t>
      </w:r>
      <w:r w:rsidRPr="00A94FBA">
        <w:t xml:space="preserve"> Counterterrorism Partnerships Fund (</w:t>
      </w:r>
      <w:r w:rsidRPr="007061C0">
        <w:rPr>
          <w:rStyle w:val="StyleUnderline"/>
        </w:rPr>
        <w:t>CTPF</w:t>
      </w:r>
      <w:r w:rsidRPr="00A94FBA">
        <w:t xml:space="preserve">) during a speech at the U.S. Military Academy </w:t>
      </w:r>
      <w:r w:rsidRPr="007061C0">
        <w:t>at West Point.</w:t>
      </w:r>
    </w:p>
    <w:p w:rsidR="008813F2" w:rsidRPr="00A94FBA" w:rsidRDefault="008813F2" w:rsidP="008813F2">
      <w:r w:rsidRPr="007061C0">
        <w:t>“These resources</w:t>
      </w:r>
      <w:r w:rsidRPr="007061C0">
        <w:rPr>
          <w:rStyle w:val="StyleUnderline"/>
        </w:rPr>
        <w:t xml:space="preserve"> will give us flexibility to fulfill different missions</w:t>
      </w:r>
      <w:r w:rsidRPr="00A94FBA">
        <w:t>,” Obama said, “</w:t>
      </w:r>
      <w:r w:rsidRPr="007061C0">
        <w:rPr>
          <w:rStyle w:val="StyleUnderline"/>
        </w:rPr>
        <w:t xml:space="preserve">including training security forces in Yemen who have gone on the offensive against al Qaeda; supporting a multinational force to keep the peace in Somalia; working with European allies to train a functioning security force and border patrol in Libya; and facilitating French operations in </w:t>
      </w:r>
      <w:proofErr w:type="spellStart"/>
      <w:r w:rsidRPr="007061C0">
        <w:rPr>
          <w:rStyle w:val="StyleUnderline"/>
        </w:rPr>
        <w:t>Mali</w:t>
      </w:r>
      <w:proofErr w:type="spellEnd"/>
      <w:r w:rsidRPr="00A94FBA">
        <w:t>.”</w:t>
      </w:r>
    </w:p>
    <w:p w:rsidR="008813F2" w:rsidRPr="007061C0" w:rsidRDefault="008813F2" w:rsidP="008813F2">
      <w:pPr>
        <w:rPr>
          <w:rStyle w:val="StyleUnderline"/>
        </w:rPr>
      </w:pPr>
      <w:r w:rsidRPr="007061C0">
        <w:rPr>
          <w:rStyle w:val="StyleUnderline"/>
        </w:rPr>
        <w:t>The fund would add vital resources to help tackle fallout from the ongoing conflict in Syria</w:t>
      </w:r>
      <w:r w:rsidRPr="00A94FBA">
        <w:t xml:space="preserve">, he said, </w:t>
      </w:r>
      <w:r w:rsidRPr="007061C0">
        <w:rPr>
          <w:rStyle w:val="StyleUnderline"/>
        </w:rPr>
        <w:t>where fighting between the regime of President</w:t>
      </w:r>
      <w:r w:rsidRPr="00A94FBA">
        <w:t xml:space="preserve"> Bashar Assad </w:t>
      </w:r>
      <w:r w:rsidRPr="007061C0">
        <w:rPr>
          <w:rStyle w:val="StyleUnderline"/>
        </w:rPr>
        <w:t>and opposition forces has attracted extremist Islamist groups seeking to take advantage of a power vacuum. “With the additional resources</w:t>
      </w:r>
      <w:r w:rsidRPr="00A94FBA">
        <w:t xml:space="preserve"> I’m announcing today, </w:t>
      </w:r>
      <w:r w:rsidRPr="007061C0">
        <w:rPr>
          <w:rStyle w:val="StyleUnderline"/>
        </w:rPr>
        <w:t xml:space="preserve">we will step up our efforts to support Syria’s neighbors—Jordan and Lebanon; </w:t>
      </w:r>
      <w:r w:rsidRPr="007061C0">
        <w:rPr>
          <w:rStyle w:val="StyleUnderline"/>
        </w:rPr>
        <w:lastRenderedPageBreak/>
        <w:t>Turkey and Iraq—as they host refugees, and confront terrorists working across Syrian borders,” Obama said.</w:t>
      </w:r>
    </w:p>
    <w:p w:rsidR="008813F2" w:rsidRPr="00A94FBA" w:rsidRDefault="008813F2" w:rsidP="008813F2">
      <w:r w:rsidRPr="008A489F">
        <w:rPr>
          <w:rStyle w:val="StyleUnderline"/>
        </w:rPr>
        <w:t>The fund would allow the D</w:t>
      </w:r>
      <w:r w:rsidRPr="00A94FBA">
        <w:t xml:space="preserve">epartment </w:t>
      </w:r>
      <w:r w:rsidRPr="008A489F">
        <w:rPr>
          <w:rStyle w:val="StyleUnderline"/>
        </w:rPr>
        <w:t>o</w:t>
      </w:r>
      <w:r w:rsidRPr="00A94FBA">
        <w:t xml:space="preserve">f </w:t>
      </w:r>
      <w:r w:rsidRPr="008A489F">
        <w:rPr>
          <w:rStyle w:val="StyleUnderline"/>
        </w:rPr>
        <w:t>D</w:t>
      </w:r>
      <w:r w:rsidRPr="00A94FBA">
        <w:t xml:space="preserve">efense </w:t>
      </w:r>
      <w:r w:rsidRPr="008A489F">
        <w:rPr>
          <w:rStyle w:val="StyleUnderline"/>
        </w:rPr>
        <w:t>to improve and expand counterterrorism training, assist other countries’ efforts, and collaborate with the State Department to support stable governments around the world in their “efforts to counter violent extremism and terrorist ideology,”</w:t>
      </w:r>
      <w:r w:rsidRPr="00A94FBA">
        <w:t xml:space="preserve"> the White House said.</w:t>
      </w:r>
    </w:p>
    <w:p w:rsidR="008813F2" w:rsidRPr="00A94FBA" w:rsidRDefault="008813F2" w:rsidP="008813F2">
      <w:r w:rsidRPr="00A94FBA">
        <w:t>During television appearances on Wednesday morning, Secretary of State John Kerry defended Obama’s plans to reduce U.S. troop presence in Afghanistan by the end of the year.</w:t>
      </w:r>
    </w:p>
    <w:p w:rsidR="008813F2" w:rsidRPr="00A94FBA" w:rsidRDefault="008813F2" w:rsidP="008813F2">
      <w:r w:rsidRPr="00A94FBA">
        <w:t>“This is not an abandonment of Afghanistan,” Kerry said on NBC’s Today show. “</w:t>
      </w:r>
      <w:r w:rsidRPr="008A489F">
        <w:rPr>
          <w:rStyle w:val="StyleUnderline"/>
        </w:rPr>
        <w:t xml:space="preserve">This is an </w:t>
      </w:r>
      <w:proofErr w:type="spellStart"/>
      <w:r w:rsidRPr="008A489F">
        <w:rPr>
          <w:rStyle w:val="StyleUnderline"/>
        </w:rPr>
        <w:t>emboldenment</w:t>
      </w:r>
      <w:proofErr w:type="spellEnd"/>
      <w:r w:rsidRPr="008A489F">
        <w:rPr>
          <w:rStyle w:val="StyleUnderline"/>
        </w:rPr>
        <w:t>. This is an empowerment of Afghanistan</w:t>
      </w:r>
      <w:r w:rsidRPr="00A94FBA">
        <w:t>.”</w:t>
      </w:r>
    </w:p>
    <w:p w:rsidR="008813F2" w:rsidRPr="00A94FBA" w:rsidRDefault="008813F2" w:rsidP="008813F2">
      <w:r w:rsidRPr="00A94FBA">
        <w:t xml:space="preserve">While appearing on CBS This Morning, Kerry said that </w:t>
      </w:r>
      <w:r w:rsidRPr="008A489F">
        <w:rPr>
          <w:rStyle w:val="StyleUnderline"/>
        </w:rPr>
        <w:t xml:space="preserve">withdrawing from Afghanistan will allow the U.S. to devote more resources to fighting terrorism </w:t>
      </w:r>
      <w:r w:rsidRPr="008A489F">
        <w:rPr>
          <w:rStyle w:val="Emphasis"/>
        </w:rPr>
        <w:t xml:space="preserve">around the </w:t>
      </w:r>
      <w:r>
        <w:rPr>
          <w:rStyle w:val="Emphasis"/>
        </w:rPr>
        <w:t>[world]</w:t>
      </w:r>
      <w:r w:rsidRPr="00B9578F">
        <w:t xml:space="preserve"> </w:t>
      </w:r>
      <w:r w:rsidRPr="00B9578F">
        <w:rPr>
          <w:strike/>
        </w:rPr>
        <w:t>word</w:t>
      </w:r>
      <w:r w:rsidRPr="00B9578F">
        <w:t xml:space="preserve">. </w:t>
      </w:r>
      <w:r w:rsidRPr="00A94FBA">
        <w:t xml:space="preserve">The nation’s </w:t>
      </w:r>
      <w:r w:rsidRPr="003E118A">
        <w:rPr>
          <w:rStyle w:val="StyleUnderline"/>
        </w:rPr>
        <w:t>foreign policy</w:t>
      </w:r>
      <w:r w:rsidRPr="00A94FBA">
        <w:t xml:space="preserve">, he said, </w:t>
      </w:r>
      <w:r w:rsidRPr="003E118A">
        <w:rPr>
          <w:rStyle w:val="StyleUnderline"/>
        </w:rPr>
        <w:t>should be updated to reflect the “rapidly changing, more complex world where terrorism is the principal challenge</w:t>
      </w:r>
      <w:r w:rsidRPr="00A94FBA">
        <w:t>.”</w:t>
      </w:r>
    </w:p>
    <w:p w:rsidR="000D1D58" w:rsidRDefault="000D1D58" w:rsidP="000D1D58">
      <w:pPr>
        <w:pStyle w:val="Heading2"/>
      </w:pPr>
      <w:r>
        <w:lastRenderedPageBreak/>
        <w:t>Crimea Impact</w:t>
      </w:r>
    </w:p>
    <w:p w:rsidR="000D1D58" w:rsidRDefault="008813F2" w:rsidP="000D1D58">
      <w:pPr>
        <w:pStyle w:val="Heading3"/>
      </w:pPr>
      <w:r>
        <w:lastRenderedPageBreak/>
        <w:t>Crimea Impact</w:t>
      </w:r>
    </w:p>
    <w:p w:rsidR="000D1D58" w:rsidRDefault="000D1D58" w:rsidP="000D1D58">
      <w:pPr>
        <w:pStyle w:val="Heading4"/>
      </w:pPr>
      <w:r>
        <w:t>CTPF solves proliferation, relations and presence in Middle East and Crimea</w:t>
      </w:r>
    </w:p>
    <w:p w:rsidR="000D1D58" w:rsidRDefault="000D1D58" w:rsidP="000D1D58">
      <w:proofErr w:type="spellStart"/>
      <w:r w:rsidRPr="00A62FF7">
        <w:rPr>
          <w:b/>
        </w:rPr>
        <w:t>Roulo</w:t>
      </w:r>
      <w:proofErr w:type="spellEnd"/>
      <w:r w:rsidRPr="00A62FF7">
        <w:rPr>
          <w:b/>
        </w:rPr>
        <w:t>, 7/16/14 –</w:t>
      </w:r>
      <w:r>
        <w:t xml:space="preserve"> </w:t>
      </w:r>
      <w:proofErr w:type="spellStart"/>
      <w:proofErr w:type="gramStart"/>
      <w:r>
        <w:t>DoD</w:t>
      </w:r>
      <w:proofErr w:type="spellEnd"/>
      <w:proofErr w:type="gramEnd"/>
      <w:r>
        <w:t xml:space="preserve"> News, Defense Media Activity (Claudette, “Contingency Funds Support Operations, Recovery, New Missions,” American Forces Press Service, http://www.defense.gov/news/newsarticle.aspx?id=122686)//schnall</w:t>
      </w:r>
    </w:p>
    <w:p w:rsidR="000D1D58" w:rsidRPr="00E96E09" w:rsidRDefault="000D1D58" w:rsidP="000D1D58">
      <w:pPr>
        <w:rPr>
          <w:u w:val="single"/>
        </w:rPr>
      </w:pPr>
      <w:r w:rsidRPr="00A62FF7">
        <w:rPr>
          <w:rStyle w:val="StyleUnderline"/>
        </w:rPr>
        <w:t>The $5 billion requested for the counterterrorism partnerships fund is intended to underwrite training, capacity-building and facilitation of partner nations battling terrorism.</w:t>
      </w:r>
    </w:p>
    <w:p w:rsidR="000D1D58" w:rsidRDefault="000D1D58" w:rsidP="000D1D58">
      <w:r w:rsidRPr="00A62FF7">
        <w:rPr>
          <w:rStyle w:val="StyleUnderline"/>
        </w:rPr>
        <w:t>About $4 billion from the counterterrorism partnerships fund will go to the Defense Department</w:t>
      </w:r>
      <w:r>
        <w:t>, he said. “</w:t>
      </w:r>
      <w:r w:rsidRPr="00A62FF7">
        <w:rPr>
          <w:rStyle w:val="StyleUnderline"/>
        </w:rPr>
        <w:t>The overall goal is</w:t>
      </w:r>
      <w:r>
        <w:t xml:space="preserve">, one, </w:t>
      </w:r>
      <w:r w:rsidRPr="00A62FF7">
        <w:rPr>
          <w:rStyle w:val="StyleUnderline"/>
        </w:rPr>
        <w:t>to increase the ability of our partner countries</w:t>
      </w:r>
      <w:r>
        <w:t xml:space="preserve"> … </w:t>
      </w:r>
      <w:r w:rsidRPr="00A62FF7">
        <w:rPr>
          <w:rStyle w:val="StyleUnderline"/>
        </w:rPr>
        <w:t>to conduct counterterrorism operations, and</w:t>
      </w:r>
      <w:r>
        <w:t xml:space="preserve">, two, </w:t>
      </w:r>
      <w:r w:rsidRPr="00A62FF7">
        <w:rPr>
          <w:rStyle w:val="StyleUnderline"/>
        </w:rPr>
        <w:t>prevent the proliferation of terrorist threats from neighboring states, and</w:t>
      </w:r>
      <w:r>
        <w:t xml:space="preserve">, three, </w:t>
      </w:r>
      <w:r w:rsidRPr="00A62FF7">
        <w:rPr>
          <w:rStyle w:val="StyleUnderline"/>
        </w:rPr>
        <w:t>participate in multinational counterterrorism operations, including countering</w:t>
      </w:r>
      <w:r>
        <w:t xml:space="preserve"> [the Islamic State of Iraq and the Levant] and other </w:t>
      </w:r>
      <w:r w:rsidRPr="00A62FF7">
        <w:rPr>
          <w:rStyle w:val="StyleUnderline"/>
        </w:rPr>
        <w:t>terrorist groups in the region</w:t>
      </w:r>
      <w:r>
        <w:t>.”</w:t>
      </w:r>
    </w:p>
    <w:p w:rsidR="000D1D58" w:rsidRDefault="000D1D58" w:rsidP="000D1D58">
      <w:r w:rsidRPr="00A62FF7">
        <w:rPr>
          <w:rStyle w:val="StyleUnderline"/>
        </w:rPr>
        <w:t>A separate $1 billion request</w:t>
      </w:r>
      <w:r>
        <w:t xml:space="preserve"> for the European reassurance initiative </w:t>
      </w:r>
      <w:r w:rsidRPr="00A62FF7">
        <w:rPr>
          <w:rStyle w:val="StyleUnderline"/>
        </w:rPr>
        <w:t>will fund increased exercises and training, as well as a beefed-up rotational presence across Europe</w:t>
      </w:r>
      <w:r>
        <w:t>, particularly in the territory of newer allies.</w:t>
      </w:r>
    </w:p>
    <w:p w:rsidR="000D1D58" w:rsidRDefault="000D1D58" w:rsidP="000D1D58">
      <w:r>
        <w:t xml:space="preserve">“We believe that </w:t>
      </w:r>
      <w:r w:rsidRPr="00A62FF7">
        <w:rPr>
          <w:rStyle w:val="StyleUnderline"/>
        </w:rPr>
        <w:t xml:space="preserve">a more temporary increase in rotational U.S. air, land and sea presence in </w:t>
      </w:r>
      <w:r w:rsidRPr="00B71471">
        <w:t>Europe</w:t>
      </w:r>
      <w:r>
        <w:t xml:space="preserve">, especially in </w:t>
      </w:r>
      <w:r w:rsidRPr="00B71471">
        <w:rPr>
          <w:rStyle w:val="StyleUnderline"/>
        </w:rPr>
        <w:t xml:space="preserve">Central and Eastern Europe, along </w:t>
      </w:r>
      <w:r w:rsidRPr="00A62FF7">
        <w:rPr>
          <w:rStyle w:val="StyleUnderline"/>
        </w:rPr>
        <w:t>with more extensive bilateral and multilateral exercises and training, are necessary and appropriate demonstrations of support to our NATO allies and partners who are deeply concerned by Russia’s occupation and attempted annexation of Crimea and other provocative actions in Ukraine,”</w:t>
      </w:r>
      <w:r>
        <w:t xml:space="preserve"> Work said.</w:t>
      </w:r>
    </w:p>
    <w:p w:rsidR="000D1D58" w:rsidRDefault="000D1D58" w:rsidP="000D1D58">
      <w:pPr>
        <w:pStyle w:val="Heading2"/>
      </w:pPr>
      <w:r>
        <w:lastRenderedPageBreak/>
        <w:t>Syria Impact</w:t>
      </w:r>
    </w:p>
    <w:p w:rsidR="000D1D58" w:rsidRDefault="008813F2" w:rsidP="000D1D58">
      <w:pPr>
        <w:pStyle w:val="Heading3"/>
      </w:pPr>
      <w:r>
        <w:lastRenderedPageBreak/>
        <w:t>Syria Impact</w:t>
      </w:r>
    </w:p>
    <w:p w:rsidR="000D1D58" w:rsidRDefault="000D1D58" w:rsidP="000D1D58">
      <w:pPr>
        <w:pStyle w:val="Heading4"/>
      </w:pPr>
      <w:r>
        <w:t>CTPF helps cooperate with Syrian opposition to topple regime and prevent mass violence</w:t>
      </w:r>
    </w:p>
    <w:p w:rsidR="000D1D58" w:rsidRPr="00AD12E3" w:rsidRDefault="000D1D58" w:rsidP="000D1D58">
      <w:proofErr w:type="spellStart"/>
      <w:r w:rsidRPr="00AD12E3">
        <w:rPr>
          <w:b/>
        </w:rPr>
        <w:t>Pecquet</w:t>
      </w:r>
      <w:proofErr w:type="spellEnd"/>
      <w:r w:rsidRPr="00AD12E3">
        <w:rPr>
          <w:b/>
        </w:rPr>
        <w:t>, 7/16/14 –</w:t>
      </w:r>
      <w:r>
        <w:t xml:space="preserve"> Al-Monitor's Congressional Correspondent, previously led The Hill's Global Affairs blog on Twitter (Julian, “Obama's request for Syrian aid runs into trouble,” Al-Monitor, http://www.al-monitor.com/pulse/originals/2014/07/obama-syria-aid-trouble-bill.html#)//schnall</w:t>
      </w:r>
    </w:p>
    <w:p w:rsidR="000D1D58" w:rsidRDefault="000D1D58" w:rsidP="000D1D58">
      <w:r w:rsidRPr="00AD12E3">
        <w:rPr>
          <w:rStyle w:val="StyleUnderline"/>
        </w:rPr>
        <w:t>The counterterrorism proposal</w:t>
      </w:r>
      <w:r>
        <w:t xml:space="preserve"> also </w:t>
      </w:r>
      <w:r w:rsidRPr="00AD12E3">
        <w:rPr>
          <w:rStyle w:val="StyleUnderline"/>
        </w:rPr>
        <w:t>includes $1 billion to help Syria's neighbors deal with the refugee crisis and reinforce border security.</w:t>
      </w:r>
      <w:r>
        <w:t xml:space="preserve"> Pentagon Comptroller Michael McCord said that portion of the proposal would be split between the departments of state and defense.</w:t>
      </w:r>
    </w:p>
    <w:p w:rsidR="000D1D58" w:rsidRDefault="000D1D58" w:rsidP="000D1D58">
      <w:r>
        <w:t>"We would be much more focused on the border security issue and things like that," McCord said. "We're not dealing with going to refugee camps and providing assistance with our funds."</w:t>
      </w:r>
    </w:p>
    <w:p w:rsidR="000D1D58" w:rsidRDefault="000D1D58" w:rsidP="000D1D58">
      <w:r>
        <w:t>The House approved a defense spending bill with a $79 billion OCO placeholder in June, but lawmakers' concerns could imperil the Syrian aid when they try to merge their bill with the Senate's later this year. The Senate Appropriations panel is scheduled to vote on its defense spending bill, which has not yet been made public, on July 17.</w:t>
      </w:r>
    </w:p>
    <w:p w:rsidR="000D1D58" w:rsidRDefault="000D1D58" w:rsidP="000D1D58">
      <w:r>
        <w:t xml:space="preserve">The </w:t>
      </w:r>
      <w:r w:rsidRPr="00AD12E3">
        <w:rPr>
          <w:rStyle w:val="StyleUnderline"/>
        </w:rPr>
        <w:t>Syrian opposition wrote to top Senate appropriators on July 16 in an effort to get aid money into the bill</w:t>
      </w:r>
      <w:r>
        <w:t>, according to a letter obtained by Al-Monitor. The Senate Armed Services Committee passed a defense authorization bill in May that "authorizes the secretary of defense to provide equipment, training, supplies, and defense services to assist vetted members of the Syrian opposition," but any money would need to be appropriated in the spending bill.</w:t>
      </w:r>
    </w:p>
    <w:p w:rsidR="000D1D58" w:rsidRDefault="000D1D58" w:rsidP="000D1D58">
      <w:r>
        <w:t>"</w:t>
      </w:r>
      <w:r w:rsidRPr="00AD12E3">
        <w:rPr>
          <w:rStyle w:val="StyleUnderline"/>
        </w:rPr>
        <w:t xml:space="preserve">We are asking our friends in Congress to authorize and appropriate the proposed Department of Defense train and equip program for moderate vetted Free Syrian Army units," wrote </w:t>
      </w:r>
      <w:proofErr w:type="spellStart"/>
      <w:r>
        <w:t>Najib</w:t>
      </w:r>
      <w:proofErr w:type="spellEnd"/>
      <w:r>
        <w:t xml:space="preserve"> </w:t>
      </w:r>
      <w:proofErr w:type="spellStart"/>
      <w:r w:rsidRPr="00AD12E3">
        <w:rPr>
          <w:rStyle w:val="StyleUnderline"/>
        </w:rPr>
        <w:t>Ghadbian</w:t>
      </w:r>
      <w:proofErr w:type="spellEnd"/>
      <w:r w:rsidRPr="00AD12E3">
        <w:rPr>
          <w:rStyle w:val="StyleUnderline"/>
        </w:rPr>
        <w:t>, the Syrian Opposition Coalition's special representative to the United States.</w:t>
      </w:r>
      <w:r>
        <w:t xml:space="preserve"> "The </w:t>
      </w:r>
      <w:r w:rsidRPr="00AD12E3">
        <w:rPr>
          <w:rStyle w:val="StyleUnderline"/>
        </w:rPr>
        <w:t>United States has real national security interests at stake as the Free Syrian Army continue to lead the fight against international terrorist elements like the Islamic State</w:t>
      </w:r>
      <w:r>
        <w:t xml:space="preserve">. We believe that </w:t>
      </w:r>
      <w:r w:rsidRPr="00AD12E3">
        <w:rPr>
          <w:rStyle w:val="StyleUnderline"/>
        </w:rPr>
        <w:t>these extremists have been enabled by the Assad regime, which continues to slaughter civilians with impunity. The Syrian Opposition is ready and capable to establish a strategic partnership with the United States and our regional allies in the fight against terror."</w:t>
      </w:r>
    </w:p>
    <w:p w:rsidR="00466391" w:rsidRDefault="00466391" w:rsidP="000D1D58">
      <w:pPr>
        <w:pStyle w:val="Heading2"/>
      </w:pPr>
      <w:r>
        <w:lastRenderedPageBreak/>
        <w:t>Iran Stability Impact</w:t>
      </w:r>
    </w:p>
    <w:p w:rsidR="00466391" w:rsidRDefault="008813F2" w:rsidP="00466391">
      <w:pPr>
        <w:pStyle w:val="Heading3"/>
      </w:pPr>
      <w:r>
        <w:lastRenderedPageBreak/>
        <w:t>Iran Impact</w:t>
      </w:r>
    </w:p>
    <w:p w:rsidR="00466391" w:rsidRDefault="00466391" w:rsidP="00466391">
      <w:pPr>
        <w:pStyle w:val="Heading4"/>
      </w:pPr>
      <w:r>
        <w:t>Terrorism increasing now – especially in Syria – increasing CT checks stability and Iran</w:t>
      </w:r>
    </w:p>
    <w:p w:rsidR="00466391" w:rsidRPr="0058081D" w:rsidRDefault="00466391" w:rsidP="00466391">
      <w:r w:rsidRPr="00181FD2">
        <w:rPr>
          <w:b/>
        </w:rPr>
        <w:t>Rubin, 7/16/14 –</w:t>
      </w:r>
      <w:r>
        <w:t xml:space="preserve"> </w:t>
      </w:r>
      <w:r w:rsidRPr="00181FD2">
        <w:t>writes the Right Turn blog for The Post, offering reported opinion from a conservative perspective</w:t>
      </w:r>
      <w:r>
        <w:t xml:space="preserve"> (</w:t>
      </w:r>
      <w:r w:rsidRPr="00181FD2">
        <w:t>Jennifer</w:t>
      </w:r>
      <w:r>
        <w:t>, “Terrorism deniers exposed,” Washington Post, http://www.washingtonpost.com/blogs/right-turn/wp/2014/07/16/terrorism-deniers-exposed)//schnall</w:t>
      </w:r>
    </w:p>
    <w:p w:rsidR="00466391" w:rsidRPr="00596FEE" w:rsidRDefault="00466391" w:rsidP="00466391">
      <w:pPr>
        <w:rPr>
          <w:u w:val="single"/>
        </w:rPr>
      </w:pPr>
      <w:r w:rsidRPr="00181FD2">
        <w:t xml:space="preserve">If nothing else, Alliance for a Strong America, the project of former vice president Dick Cheney and his daughter Liz Cheney, has performed a public service in calling attention to a report that received practically no mainstream news coverage. </w:t>
      </w:r>
      <w:r w:rsidRPr="00181FD2">
        <w:rPr>
          <w:rStyle w:val="StyleUnderline"/>
        </w:rPr>
        <w:t>The Rand Corporation’s National Defense Research Institute put out a lengthy report in June that documents the extent to which terrorist groups have grown in numbers, strength and controlled territory at their disposal for operations. It is a damning indictment of the failure of</w:t>
      </w:r>
      <w:r w:rsidRPr="00181FD2">
        <w:t xml:space="preserve"> the </w:t>
      </w:r>
      <w:r w:rsidRPr="00181FD2">
        <w:rPr>
          <w:rStyle w:val="StyleUnderline"/>
        </w:rPr>
        <w:t>Obama</w:t>
      </w:r>
      <w:r w:rsidRPr="00181FD2">
        <w:t xml:space="preserve"> administration </w:t>
      </w:r>
      <w:r w:rsidRPr="00181FD2">
        <w:rPr>
          <w:rStyle w:val="StyleUnderline"/>
        </w:rPr>
        <w:t>to stem the tide of al-Qaeda and related groups and makes clear that the notion that al-Qaeda was damaged or on its heels was utterly untrue.</w:t>
      </w:r>
    </w:p>
    <w:p w:rsidR="00466391" w:rsidRPr="00181FD2" w:rsidRDefault="00466391" w:rsidP="00466391">
      <w:r w:rsidRPr="00181FD2">
        <w:rPr>
          <w:rStyle w:val="StyleUnderline"/>
        </w:rPr>
        <w:t>The report looked at thousands of unclassified and declassified documents and compiled a database of jihadist</w:t>
      </w:r>
      <w:r w:rsidRPr="00181FD2">
        <w:t xml:space="preserve"> (referred to as </w:t>
      </w:r>
      <w:proofErr w:type="spellStart"/>
      <w:r w:rsidRPr="00181FD2">
        <w:t>Salafi</w:t>
      </w:r>
      <w:proofErr w:type="spellEnd"/>
      <w:r w:rsidRPr="00181FD2">
        <w:t xml:space="preserve">-jihadist) </w:t>
      </w:r>
      <w:r w:rsidRPr="00181FD2">
        <w:rPr>
          <w:rStyle w:val="StyleUnderline"/>
        </w:rPr>
        <w:t>attacks.</w:t>
      </w:r>
      <w:r w:rsidRPr="00181FD2">
        <w:t xml:space="preserve"> The report’s summary explains: “</w:t>
      </w:r>
      <w:r w:rsidRPr="00181FD2">
        <w:rPr>
          <w:rStyle w:val="StyleUnderline"/>
        </w:rPr>
        <w:t>Beginning in 2010, there was</w:t>
      </w:r>
      <w:r w:rsidRPr="00181FD2">
        <w:t xml:space="preserve"> a rise in the number of </w:t>
      </w:r>
      <w:proofErr w:type="spellStart"/>
      <w:r w:rsidRPr="00181FD2">
        <w:t>Salafi</w:t>
      </w:r>
      <w:proofErr w:type="spellEnd"/>
      <w:r w:rsidRPr="00181FD2">
        <w:t xml:space="preserve"> jihadist groups and fighters, particularly in Syria and North Africa. There was also</w:t>
      </w:r>
      <w:r w:rsidRPr="00181FD2">
        <w:rPr>
          <w:rStyle w:val="StyleUnderline"/>
        </w:rPr>
        <w:t xml:space="preserve"> an increase in the number of attacks perpetrated by al </w:t>
      </w:r>
      <w:proofErr w:type="spellStart"/>
      <w:r w:rsidRPr="00181FD2">
        <w:rPr>
          <w:rStyle w:val="StyleUnderline"/>
        </w:rPr>
        <w:t>Qa’ida</w:t>
      </w:r>
      <w:proofErr w:type="spellEnd"/>
      <w:r w:rsidRPr="00181FD2">
        <w:rPr>
          <w:rStyle w:val="StyleUnderline"/>
        </w:rPr>
        <w:t xml:space="preserve"> and its affiliates </w:t>
      </w:r>
      <w:r w:rsidRPr="00181FD2">
        <w:t xml:space="preserve">. . . </w:t>
      </w:r>
      <w:r w:rsidRPr="00181FD2">
        <w:rPr>
          <w:rStyle w:val="StyleUnderline"/>
        </w:rPr>
        <w:t>There was a 58-percent increase in the number of</w:t>
      </w:r>
      <w:r w:rsidRPr="00181FD2">
        <w:t xml:space="preserve"> </w:t>
      </w:r>
      <w:proofErr w:type="spellStart"/>
      <w:r w:rsidRPr="00181FD2">
        <w:t>Salafi</w:t>
      </w:r>
      <w:proofErr w:type="spellEnd"/>
      <w:r w:rsidRPr="00181FD2">
        <w:t>-</w:t>
      </w:r>
      <w:r w:rsidRPr="00181FD2">
        <w:rPr>
          <w:rStyle w:val="StyleUnderline"/>
        </w:rPr>
        <w:t>jihadist groups in North Africa, and Syria. The number of</w:t>
      </w:r>
      <w:r w:rsidRPr="00181FD2">
        <w:t xml:space="preserve"> </w:t>
      </w:r>
      <w:proofErr w:type="spellStart"/>
      <w:r w:rsidRPr="00181FD2">
        <w:t>Salafi</w:t>
      </w:r>
      <w:proofErr w:type="spellEnd"/>
      <w:r w:rsidRPr="00181FD2">
        <w:t xml:space="preserve"> </w:t>
      </w:r>
      <w:r w:rsidRPr="00181FD2">
        <w:rPr>
          <w:rStyle w:val="StyleUnderline"/>
        </w:rPr>
        <w:t xml:space="preserve">jihadists more than doubled from 2010 to 2013, according to both our low and high estimates. The war in Syria was the single most important attraction for </w:t>
      </w:r>
      <w:proofErr w:type="spellStart"/>
      <w:r w:rsidRPr="00181FD2">
        <w:rPr>
          <w:rStyle w:val="StyleUnderline"/>
        </w:rPr>
        <w:t>Salafi</w:t>
      </w:r>
      <w:proofErr w:type="spellEnd"/>
      <w:r w:rsidRPr="00181FD2">
        <w:rPr>
          <w:rStyle w:val="StyleUnderline"/>
        </w:rPr>
        <w:t>-jihadist fighters.”</w:t>
      </w:r>
      <w:r w:rsidRPr="00181FD2">
        <w:t xml:space="preserve"> There have also been a substantial increase in the number of terrorist attacks between 2007 and 2013, with “most of the violence in 2013 perpetrated by the Islamic State of Iraq and al-Sham (43 percent), which eventually left al </w:t>
      </w:r>
      <w:proofErr w:type="spellStart"/>
      <w:r w:rsidRPr="00181FD2">
        <w:t>Qa’ida</w:t>
      </w:r>
      <w:proofErr w:type="spellEnd"/>
      <w:r w:rsidRPr="00181FD2">
        <w:t xml:space="preserve">; al </w:t>
      </w:r>
      <w:proofErr w:type="spellStart"/>
      <w:r w:rsidRPr="00181FD2">
        <w:t>Shabaab</w:t>
      </w:r>
      <w:proofErr w:type="spellEnd"/>
      <w:r w:rsidRPr="00181FD2">
        <w:t xml:space="preserve"> (25 percent); </w:t>
      </w:r>
      <w:proofErr w:type="spellStart"/>
      <w:r w:rsidRPr="00181FD2">
        <w:t>Jabhat</w:t>
      </w:r>
      <w:proofErr w:type="spellEnd"/>
      <w:r w:rsidRPr="00181FD2">
        <w:t xml:space="preserve"> al-</w:t>
      </w:r>
      <w:proofErr w:type="spellStart"/>
      <w:r w:rsidRPr="00181FD2">
        <w:t>Nusrah</w:t>
      </w:r>
      <w:proofErr w:type="spellEnd"/>
      <w:r w:rsidRPr="00181FD2">
        <w:t xml:space="preserve"> (21 percent); and al </w:t>
      </w:r>
      <w:proofErr w:type="spellStart"/>
      <w:r w:rsidRPr="00181FD2">
        <w:t>Qa’ida</w:t>
      </w:r>
      <w:proofErr w:type="spellEnd"/>
      <w:r w:rsidRPr="00181FD2">
        <w:t xml:space="preserve"> in the Arabian Peninsula (10 percent).”</w:t>
      </w:r>
    </w:p>
    <w:p w:rsidR="00466391" w:rsidRPr="00596FEE" w:rsidRDefault="00466391" w:rsidP="00466391">
      <w:pPr>
        <w:rPr>
          <w:b/>
          <w:iCs/>
          <w:u w:val="single"/>
        </w:rPr>
      </w:pPr>
      <w:r w:rsidRPr="00181FD2">
        <w:t xml:space="preserve">The report explains that </w:t>
      </w:r>
      <w:r w:rsidRPr="00181FD2">
        <w:rPr>
          <w:rStyle w:val="StyleUnderline"/>
        </w:rPr>
        <w:t>there are</w:t>
      </w:r>
      <w:r w:rsidRPr="00181FD2">
        <w:t xml:space="preserve"> core al-Qaeda groups, formal affiliates, “</w:t>
      </w:r>
      <w:r w:rsidRPr="00181FD2">
        <w:rPr>
          <w:rStyle w:val="StyleUnderline"/>
        </w:rPr>
        <w:t xml:space="preserve">a panoply of </w:t>
      </w:r>
      <w:proofErr w:type="spellStart"/>
      <w:r w:rsidRPr="00181FD2">
        <w:t>Salafi</w:t>
      </w:r>
      <w:proofErr w:type="spellEnd"/>
      <w:r w:rsidRPr="00181FD2">
        <w:t>-</w:t>
      </w:r>
      <w:r w:rsidRPr="00181FD2">
        <w:rPr>
          <w:rStyle w:val="StyleUnderline"/>
        </w:rPr>
        <w:t xml:space="preserve">jihadist groups that have not sworn allegiance to al </w:t>
      </w:r>
      <w:proofErr w:type="spellStart"/>
      <w:r w:rsidRPr="00181FD2">
        <w:rPr>
          <w:rStyle w:val="StyleUnderline"/>
        </w:rPr>
        <w:t>Qa’ida</w:t>
      </w:r>
      <w:proofErr w:type="spellEnd"/>
      <w:r w:rsidRPr="00181FD2">
        <w:rPr>
          <w:rStyle w:val="StyleUnderline"/>
        </w:rPr>
        <w:t xml:space="preserve"> but are committed to establishing an extremist Islamic emirate” and “inspired individuals and networks.” Some represent a localized threat, others an immediate and direct threat to the United States. It’s hard to look at the data and conclude that we should shackle our National Security Agency surveillance programs</w:t>
      </w:r>
      <w:r w:rsidRPr="00181FD2">
        <w:t xml:space="preserve"> that may pick up communications among these groups or that we should eschew drones to target American jihadists who fall into one of these camps. </w:t>
      </w:r>
      <w:r w:rsidRPr="00181FD2">
        <w:rPr>
          <w:rStyle w:val="Emphasis"/>
        </w:rPr>
        <w:t xml:space="preserve">One must be seeped in years of conspiratorial </w:t>
      </w:r>
      <w:proofErr w:type="spellStart"/>
      <w:r w:rsidRPr="00181FD2">
        <w:rPr>
          <w:rStyle w:val="Emphasis"/>
        </w:rPr>
        <w:t>crackpottery</w:t>
      </w:r>
      <w:proofErr w:type="spellEnd"/>
      <w:r w:rsidRPr="00181FD2">
        <w:rPr>
          <w:rStyle w:val="Emphasis"/>
        </w:rPr>
        <w:t xml:space="preserve"> to think that our own government poses a bigger danger than the conglomeration of these forces.</w:t>
      </w:r>
    </w:p>
    <w:p w:rsidR="00466391" w:rsidRDefault="00466391" w:rsidP="00466391">
      <w:r w:rsidRPr="00181FD2">
        <w:t xml:space="preserve">In light of this information, </w:t>
      </w:r>
      <w:r w:rsidRPr="00181FD2">
        <w:rPr>
          <w:rStyle w:val="StyleUnderline"/>
        </w:rPr>
        <w:t>it</w:t>
      </w:r>
      <w:r w:rsidRPr="00181FD2">
        <w:t xml:space="preserve"> also </w:t>
      </w:r>
      <w:r w:rsidRPr="00181FD2">
        <w:rPr>
          <w:rStyle w:val="StyleUnderline"/>
        </w:rPr>
        <w:t xml:space="preserve">is folly </w:t>
      </w:r>
      <w:r w:rsidRPr="00181FD2">
        <w:t xml:space="preserve">— dangerous folly — </w:t>
      </w:r>
      <w:r w:rsidRPr="00181FD2">
        <w:rPr>
          <w:rStyle w:val="StyleUnderline"/>
        </w:rPr>
        <w:t>to support a strategy of shrinking the defense budget</w:t>
      </w:r>
      <w:r w:rsidRPr="00181FD2">
        <w:t xml:space="preserve">, drawing down or abandoning forces altogether or claiming to be preoccupied with domestic issues. </w:t>
      </w:r>
      <w:r w:rsidRPr="00181FD2">
        <w:rPr>
          <w:rStyle w:val="StyleUnderline"/>
        </w:rPr>
        <w:t>The data make clear that the Benghazi</w:t>
      </w:r>
      <w:r w:rsidRPr="00181FD2">
        <w:t xml:space="preserve">, Libya, </w:t>
      </w:r>
      <w:r w:rsidRPr="00181FD2">
        <w:rPr>
          <w:rStyle w:val="StyleUnderline"/>
        </w:rPr>
        <w:t>attack was a symptom of a much wider phenomenon that</w:t>
      </w:r>
      <w:r w:rsidRPr="00181FD2">
        <w:t xml:space="preserve"> the </w:t>
      </w:r>
      <w:r w:rsidRPr="00181FD2">
        <w:rPr>
          <w:rStyle w:val="StyleUnderline"/>
        </w:rPr>
        <w:t>Obama</w:t>
      </w:r>
      <w:r w:rsidRPr="00181FD2">
        <w:t xml:space="preserve"> administration </w:t>
      </w:r>
      <w:r w:rsidRPr="00181FD2">
        <w:rPr>
          <w:rStyle w:val="StyleUnderline"/>
        </w:rPr>
        <w:t xml:space="preserve">ignored or </w:t>
      </w:r>
      <w:r w:rsidRPr="0058081D">
        <w:rPr>
          <w:rStyle w:val="StyleUnderline"/>
        </w:rPr>
        <w:t>missed, a security failure akin to missing the fall of the Soviet empire or the development of nuclear weapons by Pakistan. Those who claim our absence from foreign locales makes us and our allies safer are misinformed</w:t>
      </w:r>
      <w:r>
        <w:t xml:space="preserve"> or intentionally misinforming the public. </w:t>
      </w:r>
      <w:r w:rsidRPr="0058081D">
        <w:rPr>
          <w:rStyle w:val="StyleUnderline"/>
        </w:rPr>
        <w:t xml:space="preserve">The idea that a group like the Islamic State is of no concern to the United States is an infinitely more egregious misreading of international </w:t>
      </w:r>
      <w:r w:rsidRPr="0058081D">
        <w:rPr>
          <w:rStyle w:val="StyleUnderline"/>
        </w:rPr>
        <w:lastRenderedPageBreak/>
        <w:t>events than was the failure to recognize the rise</w:t>
      </w:r>
      <w:r>
        <w:t xml:space="preserve"> of core al-Qaeda </w:t>
      </w:r>
      <w:r w:rsidRPr="0058081D">
        <w:rPr>
          <w:rStyle w:val="StyleUnderline"/>
        </w:rPr>
        <w:t>before the attacks of Sept. 11</w:t>
      </w:r>
      <w:r>
        <w:t xml:space="preserve">, 2001, in part </w:t>
      </w:r>
      <w:r w:rsidRPr="0058081D">
        <w:rPr>
          <w:rStyle w:val="StyleUnderline"/>
        </w:rPr>
        <w:t>because we have the example of those attacks and the ability</w:t>
      </w:r>
      <w:r>
        <w:t xml:space="preserve"> (one presumes) </w:t>
      </w:r>
      <w:r w:rsidRPr="0058081D">
        <w:rPr>
          <w:rStyle w:val="StyleUnderline"/>
        </w:rPr>
        <w:t xml:space="preserve">to view developments up close given our intelligence capacities and forward positioning of troops in Afghanistan. </w:t>
      </w:r>
      <w:r>
        <w:t>Worst of all, the idea of “ending wars” propagated by this president reveals a commander in chief deeply disconnected from reality.</w:t>
      </w:r>
    </w:p>
    <w:p w:rsidR="00466391" w:rsidRDefault="00466391" w:rsidP="00466391">
      <w:r>
        <w:t>The report specifically recommends “</w:t>
      </w:r>
      <w:r w:rsidRPr="0058081D">
        <w:rPr>
          <w:rStyle w:val="StyleUnderline"/>
        </w:rPr>
        <w:t>the need for a long-term engagement strategy</w:t>
      </w:r>
      <w:r>
        <w:t xml:space="preserve">—including direct U.S. involvement—in Pakistan, Afghanistan, Yemen, and possibly Syria, where there are significant terrorism threats to the United States and limited government capacity. It also </w:t>
      </w:r>
      <w:r w:rsidRPr="0058081D">
        <w:rPr>
          <w:rStyle w:val="StyleUnderline"/>
        </w:rPr>
        <w:t>highlights the importance of developing a long-term forward partnering relationship with a small set of countries in Africa</w:t>
      </w:r>
      <w:r>
        <w:t xml:space="preserve"> (Nigeria, Algeria, Somalia, Libya, and Egypt) </w:t>
      </w:r>
      <w:r w:rsidRPr="0058081D">
        <w:rPr>
          <w:rStyle w:val="StyleUnderline"/>
        </w:rPr>
        <w:t>and the Middle East</w:t>
      </w:r>
      <w:r>
        <w:t xml:space="preserve"> (Lebanon and Iraq), with the involvement of regional allies like Israel and Jordan. Finally, this framework identifies a subset of countries—such as Morocco and </w:t>
      </w:r>
      <w:proofErr w:type="spellStart"/>
      <w:r>
        <w:t>Mali</w:t>
      </w:r>
      <w:proofErr w:type="spellEnd"/>
      <w:r>
        <w:t xml:space="preserve">—where the United States may want to encourage others (like NATO allies) to work with local governments, since the terrorist threat to the United States is limited.” </w:t>
      </w:r>
      <w:r w:rsidRPr="0058081D">
        <w:rPr>
          <w:rStyle w:val="StyleUnderline"/>
        </w:rPr>
        <w:t>This doesn’t mean</w:t>
      </w:r>
      <w:r>
        <w:t xml:space="preserve">, as the president and neo-isolationists on the right claim, </w:t>
      </w:r>
      <w:r w:rsidRPr="0058081D">
        <w:rPr>
          <w:rStyle w:val="StyleUnderline"/>
        </w:rPr>
        <w:t>a constant state of war with “boots on the ground.”</w:t>
      </w:r>
    </w:p>
    <w:p w:rsidR="00466391" w:rsidRDefault="00466391" w:rsidP="00466391">
      <w:r w:rsidRPr="0058081D">
        <w:rPr>
          <w:rStyle w:val="StyleUnderline"/>
        </w:rPr>
        <w:t>It does</w:t>
      </w:r>
      <w:r>
        <w:t xml:space="preserve">, however, </w:t>
      </w:r>
      <w:r w:rsidRPr="0058081D">
        <w:rPr>
          <w:rStyle w:val="StyleUnderline"/>
        </w:rPr>
        <w:t xml:space="preserve">mean </w:t>
      </w:r>
      <w:r w:rsidRPr="0058081D">
        <w:t>that</w:t>
      </w:r>
      <w:r>
        <w:t xml:space="preserve"> “complete withdrawal of U.S. military forces from Afghanistan by 2016 could seriously jeopardize U.S. security interests because of the continuing presence of </w:t>
      </w:r>
      <w:proofErr w:type="spellStart"/>
      <w:r>
        <w:t>Salafi</w:t>
      </w:r>
      <w:proofErr w:type="spellEnd"/>
      <w:r>
        <w:t xml:space="preserve">-jihadist and other terrorist groups in Afghanistan and Pakistan” and </w:t>
      </w:r>
      <w:r w:rsidRPr="0058081D">
        <w:rPr>
          <w:rStyle w:val="StyleUnderline"/>
        </w:rPr>
        <w:t>the urgency of a “more aggressive strategy to target</w:t>
      </w:r>
      <w:r>
        <w:t xml:space="preserve"> </w:t>
      </w:r>
      <w:proofErr w:type="spellStart"/>
      <w:r>
        <w:t>Salafi</w:t>
      </w:r>
      <w:proofErr w:type="spellEnd"/>
      <w:r>
        <w:t>-</w:t>
      </w:r>
      <w:r w:rsidRPr="0058081D">
        <w:rPr>
          <w:rStyle w:val="StyleUnderline"/>
        </w:rPr>
        <w:t>jihadist groups in Syria</w:t>
      </w:r>
      <w:r>
        <w:t xml:space="preserve">, either clandestinely or </w:t>
      </w:r>
      <w:r w:rsidRPr="0058081D">
        <w:rPr>
          <w:rStyle w:val="StyleUnderline"/>
        </w:rPr>
        <w:t xml:space="preserve">with regional and local allies.” These </w:t>
      </w:r>
      <w:r w:rsidRPr="0058081D">
        <w:t>both</w:t>
      </w:r>
      <w:r>
        <w:t xml:space="preserve">, not incidentally, </w:t>
      </w:r>
      <w:r w:rsidRPr="0058081D">
        <w:rPr>
          <w:rStyle w:val="StyleUnderline"/>
        </w:rPr>
        <w:t>are equally useful in checking the rise of Iran</w:t>
      </w:r>
      <w:r>
        <w:t>.</w:t>
      </w:r>
    </w:p>
    <w:p w:rsidR="00466391" w:rsidRPr="00466391" w:rsidRDefault="00466391" w:rsidP="00466391">
      <w:pPr>
        <w:rPr>
          <w:u w:val="single"/>
        </w:rPr>
      </w:pPr>
      <w:r>
        <w:t xml:space="preserve">In sum, </w:t>
      </w:r>
      <w:r w:rsidRPr="0058081D">
        <w:rPr>
          <w:rStyle w:val="StyleUnderline"/>
        </w:rPr>
        <w:t>“the United States should prioritize its U.S. counterterrorism resources</w:t>
      </w:r>
      <w:r>
        <w:t>—such as military, intelligence, diplomatic, financial, and law enforcement assistance—</w:t>
      </w:r>
      <w:r w:rsidRPr="0058081D">
        <w:rPr>
          <w:rStyle w:val="StyleUnderline"/>
        </w:rPr>
        <w:t>more systematically than it has done.</w:t>
      </w:r>
      <w:r>
        <w:t xml:space="preserve"> </w:t>
      </w:r>
      <w:r w:rsidRPr="0058081D">
        <w:rPr>
          <w:rStyle w:val="StyleUnderline"/>
        </w:rPr>
        <w:t>It highlights the need for a long-term engagement strategy in</w:t>
      </w:r>
      <w:r>
        <w:t xml:space="preserve"> Pakistan, Afghanistan, Yemen, and possibly </w:t>
      </w:r>
      <w:r w:rsidRPr="0058081D">
        <w:rPr>
          <w:rStyle w:val="StyleUnderline"/>
        </w:rPr>
        <w:t xml:space="preserve">Syria, where there are significant terrorism threats to the United States. </w:t>
      </w:r>
      <w:r>
        <w:t xml:space="preserve">Over the long run, </w:t>
      </w:r>
      <w:r w:rsidRPr="0058081D">
        <w:rPr>
          <w:rStyle w:val="StyleUnderline"/>
        </w:rPr>
        <w:t>the United States needs to devote sufficient resources</w:t>
      </w:r>
      <w:r>
        <w:t>—from signals collection capabilities to human intelligence collectors—</w:t>
      </w:r>
      <w:r w:rsidRPr="0058081D">
        <w:rPr>
          <w:rStyle w:val="StyleUnderline"/>
        </w:rPr>
        <w:t>to understand and counter</w:t>
      </w:r>
      <w:r>
        <w:t xml:space="preserve"> </w:t>
      </w:r>
      <w:proofErr w:type="spellStart"/>
      <w:r>
        <w:t>Salafi</w:t>
      </w:r>
      <w:proofErr w:type="spellEnd"/>
      <w:r>
        <w:t>-</w:t>
      </w:r>
      <w:r w:rsidRPr="0058081D">
        <w:rPr>
          <w:rStyle w:val="StyleUnderline"/>
        </w:rPr>
        <w:t>jihadist threats in these areas.”</w:t>
      </w:r>
      <w:r>
        <w:t xml:space="preserve"> That the extent of the jihadists’ expansion comes as a surprise and that we have no d</w:t>
      </w:r>
      <w:r w:rsidRPr="0058081D">
        <w:rPr>
          <w:rStyle w:val="StyleUnderline"/>
        </w:rPr>
        <w:t>is</w:t>
      </w:r>
      <w:r>
        <w:t xml:space="preserve">cernible strategy along these lines speaks volumes about the incompetency and irresponsibility of the </w:t>
      </w:r>
      <w:r w:rsidRPr="0058081D">
        <w:rPr>
          <w:rStyle w:val="StyleUnderline"/>
        </w:rPr>
        <w:t>Obama</w:t>
      </w:r>
      <w:r>
        <w:t xml:space="preserve">/Hillary Clinton/John Kerry foreign policy. And this data should serve as a test for 2016 candidates: Do they comprehend the threats we face? Are they </w:t>
      </w:r>
      <w:r w:rsidRPr="0058081D">
        <w:rPr>
          <w:rStyle w:val="StyleUnderline"/>
        </w:rPr>
        <w:t>willing to do what is necessary to prevent a far more potent strike than 9/11?</w:t>
      </w:r>
    </w:p>
    <w:p w:rsidR="000D1D58" w:rsidRDefault="000D1D58" w:rsidP="000D1D58">
      <w:pPr>
        <w:pStyle w:val="Heading2"/>
      </w:pPr>
      <w:r>
        <w:lastRenderedPageBreak/>
        <w:t>Middle East Impact</w:t>
      </w:r>
    </w:p>
    <w:p w:rsidR="000D1D58" w:rsidRDefault="008813F2" w:rsidP="000D1D58">
      <w:pPr>
        <w:pStyle w:val="Heading3"/>
      </w:pPr>
      <w:r>
        <w:lastRenderedPageBreak/>
        <w:t>Middle East Impact</w:t>
      </w:r>
    </w:p>
    <w:p w:rsidR="000D1D58" w:rsidRDefault="000D1D58" w:rsidP="000D1D58">
      <w:pPr>
        <w:pStyle w:val="Heading4"/>
      </w:pPr>
      <w:r>
        <w:t xml:space="preserve">CTPF avoids scandals like NSA and is the </w:t>
      </w:r>
      <w:r w:rsidRPr="004603A7">
        <w:rPr>
          <w:u w:val="single"/>
        </w:rPr>
        <w:t>only way</w:t>
      </w:r>
      <w:r>
        <w:t xml:space="preserve"> to stabilize the Middle East</w:t>
      </w:r>
    </w:p>
    <w:p w:rsidR="000D1D58" w:rsidRPr="003D0262" w:rsidRDefault="000D1D58" w:rsidP="000D1D58">
      <w:r w:rsidRPr="004603A7">
        <w:rPr>
          <w:b/>
        </w:rPr>
        <w:t xml:space="preserve">Ignatius, </w:t>
      </w:r>
      <w:r>
        <w:rPr>
          <w:b/>
        </w:rPr>
        <w:t>5</w:t>
      </w:r>
      <w:r w:rsidRPr="004603A7">
        <w:rPr>
          <w:b/>
        </w:rPr>
        <w:t>/</w:t>
      </w:r>
      <w:r>
        <w:rPr>
          <w:b/>
        </w:rPr>
        <w:t>29</w:t>
      </w:r>
      <w:r w:rsidRPr="004603A7">
        <w:rPr>
          <w:b/>
        </w:rPr>
        <w:t>/14 –</w:t>
      </w:r>
      <w:r>
        <w:t xml:space="preserve"> American journalist and novelist, associate editor and columnist for the Washington Post (David, “A Time-Limited Foreign Policy,” Real Clear Politics, http://www.realclearpolitics.com/articles/2014/05/29/a_time-limited_foreign_policy_122781.html)//schnall</w:t>
      </w:r>
    </w:p>
    <w:p w:rsidR="000D1D58" w:rsidRDefault="000D1D58" w:rsidP="000D1D58">
      <w:r w:rsidRPr="004603A7">
        <w:rPr>
          <w:rStyle w:val="StyleUnderline"/>
        </w:rPr>
        <w:t xml:space="preserve">I applaud Obama for trying to craft a foreign policy for the next decade that </w:t>
      </w:r>
      <w:r w:rsidRPr="004603A7">
        <w:rPr>
          <w:rStyle w:val="Emphasis"/>
        </w:rPr>
        <w:t>avoids the mistakes of the past one</w:t>
      </w:r>
      <w:r w:rsidRPr="004603A7">
        <w:rPr>
          <w:rStyle w:val="StyleUnderline"/>
        </w:rPr>
        <w:t>.</w:t>
      </w:r>
      <w:r>
        <w:t xml:space="preserve"> "We must not create more enemies than we take off the battlefield," Obama told the long gray line of graduating cadets, who will pay the price for policy mistakes. But I wish he hadn't needlessly announced to our enemies in Afghanistan how long they have to wait us out. Some of those young cadets must picture in their minds the grim prospect of flying back into Afghanistan, post-2016, to combat a future disaster.</w:t>
      </w:r>
    </w:p>
    <w:p w:rsidR="000D1D58" w:rsidRPr="00596FEE" w:rsidRDefault="000D1D58" w:rsidP="000D1D58">
      <w:pPr>
        <w:rPr>
          <w:u w:val="single"/>
        </w:rPr>
      </w:pPr>
      <w:r w:rsidRPr="004603A7">
        <w:rPr>
          <w:rStyle w:val="StyleUnderline"/>
        </w:rPr>
        <w:t>Obama</w:t>
      </w:r>
      <w:r>
        <w:t xml:space="preserve"> articulated the right structure for U.S. foreign policy going forward. He </w:t>
      </w:r>
      <w:r w:rsidRPr="004603A7">
        <w:rPr>
          <w:rStyle w:val="StyleUnderline"/>
        </w:rPr>
        <w:t>stressed the need for partnerships and multilateral action,</w:t>
      </w:r>
      <w:r>
        <w:t xml:space="preserve"> except in those extreme cases where U.S. interests are directly at stake. </w:t>
      </w:r>
      <w:r w:rsidRPr="004603A7">
        <w:rPr>
          <w:rStyle w:val="StyleUnderline"/>
        </w:rPr>
        <w:t>He urged openness and transparency in counterterrorism policy, where, as the NSA scandals have shown, America needs to do some remedial work.</w:t>
      </w:r>
    </w:p>
    <w:p w:rsidR="000D1D58" w:rsidRPr="00596FEE" w:rsidRDefault="000D1D58" w:rsidP="000D1D58">
      <w:pPr>
        <w:rPr>
          <w:u w:val="single"/>
        </w:rPr>
      </w:pPr>
      <w:r w:rsidRPr="004603A7">
        <w:rPr>
          <w:rStyle w:val="StyleUnderline"/>
        </w:rPr>
        <w:t>Obama's signature idea was to create a Counterterrorism Partnerships Fund</w:t>
      </w:r>
      <w:r>
        <w:t xml:space="preserve"> to provide up to $5 billion in security assistance to countries menaced by a morphing al-Qaeda. </w:t>
      </w:r>
      <w:r w:rsidRPr="004603A7">
        <w:rPr>
          <w:rStyle w:val="StyleUnderline"/>
        </w:rPr>
        <w:t>It's an excellent proposal, not least because it builds on one of the best responses by</w:t>
      </w:r>
      <w:r>
        <w:t xml:space="preserve"> George W. </w:t>
      </w:r>
      <w:r w:rsidRPr="004603A7">
        <w:rPr>
          <w:rStyle w:val="StyleUnderline"/>
        </w:rPr>
        <w:t xml:space="preserve">Bush's CIA to Sept. 11, 2001. </w:t>
      </w:r>
      <w:r>
        <w:t xml:space="preserve">The Bush administration deservedly gets blamed for the CIA's torture of suspected terrorists; but </w:t>
      </w:r>
      <w:r w:rsidRPr="004603A7">
        <w:rPr>
          <w:rStyle w:val="StyleUnderline"/>
        </w:rPr>
        <w:t>people often overlook the big intelligence gains that came from helping friendly services build counterterrorism capabilities that could go places</w:t>
      </w:r>
      <w:r>
        <w:t xml:space="preserve"> (and recruit sources) the U.S. couldn't. </w:t>
      </w:r>
      <w:r w:rsidRPr="004603A7">
        <w:rPr>
          <w:rStyle w:val="StyleUnderline"/>
        </w:rPr>
        <w:t>Obama is smart to formalize this approach.</w:t>
      </w:r>
    </w:p>
    <w:p w:rsidR="000D1D58" w:rsidRPr="00596FEE" w:rsidRDefault="000D1D58" w:rsidP="000D1D58">
      <w:pPr>
        <w:rPr>
          <w:u w:val="single"/>
        </w:rPr>
      </w:pPr>
      <w:r w:rsidRPr="004603A7">
        <w:rPr>
          <w:rStyle w:val="StyleUnderline"/>
        </w:rPr>
        <w:t>The maiden test of this fund will be in combating the spiraling growth of al-Qaeda in Syria and Iraq</w:t>
      </w:r>
      <w:r>
        <w:t xml:space="preserve"> (and </w:t>
      </w:r>
      <w:proofErr w:type="spellStart"/>
      <w:r>
        <w:t>its</w:t>
      </w:r>
      <w:proofErr w:type="spellEnd"/>
      <w:r>
        <w:t xml:space="preserve"> even more extreme cousin, which calls itself the "Islamic State" in those two countries). </w:t>
      </w:r>
      <w:r w:rsidRPr="004603A7">
        <w:rPr>
          <w:rStyle w:val="StyleUnderline"/>
        </w:rPr>
        <w:t>Obama signaled that he will offer counterterrorism help to friendly governments in Jordan and Turkey, and to the not-so-friendly, Iranian-backed government in Iraq. The most creative idea Obama is considering is training entire units of the Syrian opposition so that they could operate as teams to stabilize liberated areas in northern and southern Syria. That's worth doing.</w:t>
      </w:r>
    </w:p>
    <w:p w:rsidR="000D1D58" w:rsidRDefault="000D1D58" w:rsidP="000D1D58">
      <w:r>
        <w:t xml:space="preserve">For all Obama's deliberation about increasing aid for the moderate Syrian opposition, </w:t>
      </w:r>
      <w:r w:rsidRPr="004603A7">
        <w:rPr>
          <w:rStyle w:val="StyleUnderline"/>
        </w:rPr>
        <w:t>it's telling that the White House still hasn't disclosed whether its assistance will be in the form of an overt, "Title 10" military training program</w:t>
      </w:r>
      <w:r>
        <w:t xml:space="preserve">, led by U.S. Special Operations forces, </w:t>
      </w:r>
      <w:r w:rsidRPr="004603A7">
        <w:rPr>
          <w:rStyle w:val="StyleUnderline"/>
        </w:rPr>
        <w:t>or remain a covert CIA paramilitary effort. Obama is said to have decided for the open military approach</w:t>
      </w:r>
      <w:r>
        <w:t>, which would probably include training entire units, but he doesn't want to scare off key Arab partners, such as Jordan, which are nervous about such a visible program.</w:t>
      </w:r>
    </w:p>
    <w:p w:rsidR="000D1D58" w:rsidRDefault="000D1D58" w:rsidP="000D1D58">
      <w:r>
        <w:t>Obama was at his best explaining why his policy to contain Russian aggression in Ukraine was correct. Recognizing that America didn't have military options to stop President Vladimir Putin, Obama used partners, alliances and sanctions. "Our ability to shape world opinion helped isolate Russia right away," he said, describing the path to Sunday's successful election, which Putin had wanted to torpedo. It was almost a declaration of victory.</w:t>
      </w:r>
    </w:p>
    <w:p w:rsidR="000D1D58" w:rsidRPr="001078E7" w:rsidRDefault="000D1D58" w:rsidP="000D1D58">
      <w:r w:rsidRPr="004603A7">
        <w:rPr>
          <w:rStyle w:val="StyleUnderline"/>
        </w:rPr>
        <w:t xml:space="preserve">If Obama can craft his partnerships to contain al-Qaeda, he will have created an important legacy. </w:t>
      </w:r>
      <w:r>
        <w:t xml:space="preserve">Administration officials privately suggest Obama would revisit the question </w:t>
      </w:r>
      <w:r>
        <w:lastRenderedPageBreak/>
        <w:t xml:space="preserve">of residual counterterrorism forces in Afghanistan in 2016 if the al-Qaeda threat there returns. I hope so. </w:t>
      </w:r>
    </w:p>
    <w:p w:rsidR="000D1D58" w:rsidRDefault="000D1D58" w:rsidP="000D1D58">
      <w:pPr>
        <w:pStyle w:val="Heading2"/>
      </w:pPr>
      <w:r>
        <w:lastRenderedPageBreak/>
        <w:t>Multilateralism Impact</w:t>
      </w:r>
    </w:p>
    <w:p w:rsidR="000D1D58" w:rsidRPr="001078E7" w:rsidRDefault="008813F2" w:rsidP="000D1D58">
      <w:pPr>
        <w:pStyle w:val="Heading3"/>
      </w:pPr>
      <w:r>
        <w:lastRenderedPageBreak/>
        <w:t>Multilateralism Impact</w:t>
      </w:r>
    </w:p>
    <w:p w:rsidR="000D1D58" w:rsidRDefault="000D1D58" w:rsidP="000D1D58">
      <w:pPr>
        <w:pStyle w:val="Heading4"/>
      </w:pPr>
      <w:r>
        <w:t>CTPF boosts multilateralism through stabilizing hotspots</w:t>
      </w:r>
    </w:p>
    <w:p w:rsidR="000D1D58" w:rsidRDefault="000D1D58" w:rsidP="000D1D58">
      <w:proofErr w:type="spellStart"/>
      <w:r w:rsidRPr="00233490">
        <w:rPr>
          <w:b/>
        </w:rPr>
        <w:t>Simendinger</w:t>
      </w:r>
      <w:proofErr w:type="spellEnd"/>
      <w:r w:rsidRPr="00233490">
        <w:rPr>
          <w:b/>
        </w:rPr>
        <w:t>, 5/28/14 –</w:t>
      </w:r>
      <w:r>
        <w:t xml:space="preserve"> the White House Correspondent for </w:t>
      </w:r>
      <w:proofErr w:type="spellStart"/>
      <w:r>
        <w:t>RealClearPolitics</w:t>
      </w:r>
      <w:proofErr w:type="spellEnd"/>
      <w:r>
        <w:t xml:space="preserve"> (Alexis, “Obama: U.S. Must Lead, But Global Partners Are Key,” Real Clear Politics, http://www.realclearpolitics.com/articles/2014/05/28/obama_us_must_lead_but_global_partners_are_key_122774.html)//schnall</w:t>
      </w:r>
    </w:p>
    <w:p w:rsidR="000D1D58" w:rsidRPr="00596FEE" w:rsidRDefault="000D1D58" w:rsidP="000D1D58">
      <w:pPr>
        <w:rPr>
          <w:u w:val="single"/>
        </w:rPr>
      </w:pPr>
      <w:r w:rsidRPr="0087660A">
        <w:rPr>
          <w:rStyle w:val="StyleUnderline"/>
        </w:rPr>
        <w:t>Seven years after leaping into the national spotlight on the strength of his opposition to the Iraq War</w:t>
      </w:r>
      <w:r>
        <w:t xml:space="preserve">, President </w:t>
      </w:r>
      <w:r w:rsidRPr="0087660A">
        <w:rPr>
          <w:rStyle w:val="StyleUnderline"/>
        </w:rPr>
        <w:t>Obama on Wednesday continued to frame U.S. foreign policy as a counterterrorism challenge that will outlive this year’s ending of America’s combat mission in Afghanistan.</w:t>
      </w:r>
    </w:p>
    <w:p w:rsidR="000D1D58" w:rsidRPr="00596FEE" w:rsidRDefault="000D1D58" w:rsidP="000D1D58">
      <w:pPr>
        <w:rPr>
          <w:u w:val="single"/>
        </w:rPr>
      </w:pPr>
      <w:r>
        <w:t xml:space="preserve">During a West Point commencement address, </w:t>
      </w:r>
      <w:r w:rsidRPr="0087660A">
        <w:rPr>
          <w:rStyle w:val="StyleUnderline"/>
        </w:rPr>
        <w:t>Obama said the United States must soon shift into a multilateral partnership-for-prevention posture, relying on non-military resources and international partners to snuff out the embers of al-Qaeda-affiliated groups and extremists around the globe.</w:t>
      </w:r>
    </w:p>
    <w:p w:rsidR="000D1D58" w:rsidRPr="00596FEE" w:rsidRDefault="000D1D58" w:rsidP="000D1D58">
      <w:pPr>
        <w:rPr>
          <w:u w:val="single"/>
        </w:rPr>
      </w:pPr>
      <w:r w:rsidRPr="0087660A">
        <w:rPr>
          <w:rStyle w:val="StyleUnderline"/>
        </w:rPr>
        <w:t>But</w:t>
      </w:r>
      <w:r>
        <w:t xml:space="preserve"> in the same speech, </w:t>
      </w:r>
      <w:r w:rsidRPr="0087660A">
        <w:rPr>
          <w:rStyle w:val="StyleUnderline"/>
        </w:rPr>
        <w:t xml:space="preserve">he opened the door to sending U.S. military forces </w:t>
      </w:r>
      <w:r>
        <w:t xml:space="preserve">for the first time </w:t>
      </w:r>
      <w:r w:rsidRPr="0087660A">
        <w:rPr>
          <w:rStyle w:val="StyleUnderline"/>
        </w:rPr>
        <w:t>to assist and train Syrian rebels</w:t>
      </w:r>
      <w:r>
        <w:t xml:space="preserve">, arguing that </w:t>
      </w:r>
      <w:r w:rsidRPr="0087660A">
        <w:rPr>
          <w:rStyle w:val="StyleUnderline"/>
        </w:rPr>
        <w:t>the domestic rationale</w:t>
      </w:r>
      <w:r>
        <w:t xml:space="preserve"> for a ramped-up U.S. role in the four-year-old civil war against Bashar al-Assad </w:t>
      </w:r>
      <w:r w:rsidRPr="0087660A">
        <w:rPr>
          <w:rStyle w:val="StyleUnderline"/>
        </w:rPr>
        <w:t>would be to thwart extremists emerging in the region.</w:t>
      </w:r>
    </w:p>
    <w:p w:rsidR="000D1D58" w:rsidRDefault="000D1D58" w:rsidP="000D1D58">
      <w:r>
        <w:t xml:space="preserve">Obama offered a robust defense of </w:t>
      </w:r>
      <w:r w:rsidRPr="00386EB5">
        <w:rPr>
          <w:rStyle w:val="StyleUnderline"/>
        </w:rPr>
        <w:t>the United States</w:t>
      </w:r>
      <w:r>
        <w:t xml:space="preserve"> as the “indispensable nation” that </w:t>
      </w:r>
      <w:r w:rsidRPr="00386EB5">
        <w:rPr>
          <w:rStyle w:val="StyleUnderline"/>
        </w:rPr>
        <w:t>has no choice but to respond to nuclear, regional, terror, climate change and other threats that can impact Americans’ safety, and he vowed that the United States will “always lead on the world stage.”</w:t>
      </w:r>
      <w:r>
        <w:t xml:space="preserve"> But he also rebuked critics who say his foreign policy has been discordant, without sufficient leadership, and lacking in strategic heft.</w:t>
      </w:r>
    </w:p>
    <w:p w:rsidR="000D1D58" w:rsidRDefault="000D1D58" w:rsidP="000D1D58">
      <w:r w:rsidRPr="00386EB5">
        <w:rPr>
          <w:rStyle w:val="StyleUnderline"/>
        </w:rPr>
        <w:t>The president challenged detractors who say multilateralism is equivalent to timidity. “There are a lot of folks, a lot of skeptics, who often downplay the effectiveness of multilateral action,” he said, taking aim at the vocal boosters for pre-emptive counterterrorism polices</w:t>
      </w:r>
      <w:r>
        <w:t xml:space="preserve"> allied with the George W. Bush administration and some conservative hawks in Congress.</w:t>
      </w:r>
    </w:p>
    <w:p w:rsidR="000D1D58" w:rsidRDefault="000D1D58" w:rsidP="000D1D58">
      <w:r>
        <w:t>“For them, working through international institutions like the U.N. or respecting international law is a sign of weakness,” he said. “I think they’re wrong.”</w:t>
      </w:r>
    </w:p>
    <w:p w:rsidR="000D1D58" w:rsidRPr="00596FEE" w:rsidRDefault="000D1D58" w:rsidP="000D1D58">
      <w:pPr>
        <w:rPr>
          <w:u w:val="single"/>
        </w:rPr>
      </w:pPr>
      <w:r w:rsidRPr="00386EB5">
        <w:rPr>
          <w:rStyle w:val="StyleUnderline"/>
        </w:rPr>
        <w:t>Obama argued for investments in peacekeeping, international training, economic aid, and multilateral alliances as steps short of war and armed conflicts that could secure a more peaceful, prosperous and secure environment worldwide. “Having other nations maintain order in their own neighborhoods -- it’s a smart investment,” he said. “It’s the way to lead.”</w:t>
      </w:r>
    </w:p>
    <w:p w:rsidR="000D1D58" w:rsidRDefault="000D1D58" w:rsidP="000D1D58">
      <w:r w:rsidRPr="00386EB5">
        <w:rPr>
          <w:rStyle w:val="StyleUnderline"/>
        </w:rPr>
        <w:t>Obama</w:t>
      </w:r>
      <w:r>
        <w:t xml:space="preserve"> said he </w:t>
      </w:r>
      <w:r w:rsidRPr="00386EB5">
        <w:rPr>
          <w:rStyle w:val="StyleUnderline"/>
        </w:rPr>
        <w:t>wants Congress to approve</w:t>
      </w:r>
      <w:r>
        <w:t xml:space="preserve"> up to $5 billion for </w:t>
      </w:r>
      <w:r w:rsidRPr="00386EB5">
        <w:rPr>
          <w:rStyle w:val="StyleUnderline"/>
        </w:rPr>
        <w:t>a Counterterrorism Partnerships Fund to help countries in the Middle East and elsewhere that are on “the front lines” of terrorist activity.</w:t>
      </w:r>
      <w:r>
        <w:t xml:space="preserve"> That, however, is a new policy approach unlikely to be approved in a midterm election year and before the new fiscal year begins in October.</w:t>
      </w:r>
    </w:p>
    <w:p w:rsidR="000D1D58" w:rsidRPr="001078E7" w:rsidRDefault="000D1D58" w:rsidP="000D1D58">
      <w:r>
        <w:t xml:space="preserve">The president said </w:t>
      </w:r>
      <w:r w:rsidRPr="007F0686">
        <w:rPr>
          <w:rStyle w:val="StyleUnderline"/>
        </w:rPr>
        <w:t>forging partnerships globally “shrinks the space for terrorism” and regional conflicts.</w:t>
      </w:r>
      <w:r>
        <w:t xml:space="preserve"> As examples, he noted the U.S.-European isolation of Russia over its annexation of Crimea in Ukraine, and the international efforts to secure a nuclear deal with Iran. Neither project, however, is yet at the point of being called a success. </w:t>
      </w:r>
    </w:p>
    <w:p w:rsidR="000D1D58" w:rsidRDefault="000D1D58" w:rsidP="000D1D58">
      <w:pPr>
        <w:pStyle w:val="Heading2"/>
      </w:pPr>
      <w:r>
        <w:lastRenderedPageBreak/>
        <w:t>Leadership Impact</w:t>
      </w:r>
    </w:p>
    <w:p w:rsidR="000D1D58" w:rsidRDefault="008813F2" w:rsidP="000D1D58">
      <w:pPr>
        <w:pStyle w:val="Heading3"/>
      </w:pPr>
      <w:r>
        <w:lastRenderedPageBreak/>
        <w:t>Leadership Impact</w:t>
      </w:r>
    </w:p>
    <w:p w:rsidR="000D1D58" w:rsidRPr="00880C16" w:rsidRDefault="000D1D58" w:rsidP="000D1D58">
      <w:pPr>
        <w:pStyle w:val="Heading4"/>
      </w:pPr>
      <w:r w:rsidRPr="00880C16">
        <w:t xml:space="preserve">Restructuring counterterrorism strategy is necessary to sustain U.S. global leadership --- unilateral military intervention will fail </w:t>
      </w:r>
    </w:p>
    <w:p w:rsidR="000D1D58" w:rsidRDefault="000D1D58" w:rsidP="000D1D58">
      <w:r w:rsidRPr="00521778">
        <w:rPr>
          <w:b/>
        </w:rPr>
        <w:t>Nakamura, 5/28 –</w:t>
      </w:r>
      <w:r>
        <w:t xml:space="preserve"> staff writer at Washington Post (David, “</w:t>
      </w:r>
      <w:r w:rsidRPr="00161AAC">
        <w:t>Obama lays out new approach to foreign policy in second term</w:t>
      </w:r>
      <w:r>
        <w:t xml:space="preserve">,” Washington Post, </w:t>
      </w:r>
      <w:hyperlink r:id="rId158" w:history="1">
        <w:r w:rsidRPr="00873A2D">
          <w:rPr>
            <w:rStyle w:val="Hyperlink"/>
          </w:rPr>
          <w:t>http://www.washingtonpost.com/world/national-security/obama-wants-to-set-up-new-5-billion-counterterrorism-fund/2014/05/28/c5ee3362-e662-11e3-a86b-362fd5443d19_story.html)//schnall</w:t>
        </w:r>
      </w:hyperlink>
    </w:p>
    <w:p w:rsidR="000D1D58" w:rsidRPr="0072653B" w:rsidRDefault="000D1D58" w:rsidP="000D1D58">
      <w:r>
        <w:t>***Note – “he” is President Barack Obama</w:t>
      </w:r>
    </w:p>
    <w:p w:rsidR="000D1D58" w:rsidRPr="002353A7" w:rsidRDefault="000D1D58" w:rsidP="000D1D58">
      <w:pPr>
        <w:rPr>
          <w:u w:val="single"/>
        </w:rPr>
      </w:pPr>
      <w:r>
        <w:t>“I believe America’s security demanded those deployments,” he said. “But I am haunted by those deaths. .</w:t>
      </w:r>
      <w:r>
        <w:rPr>
          <w:rFonts w:ascii="Times New Roman" w:hAnsi="Times New Roman"/>
        </w:rPr>
        <w:t> </w:t>
      </w:r>
      <w:r>
        <w:t>.</w:t>
      </w:r>
      <w:r>
        <w:rPr>
          <w:rFonts w:ascii="Times New Roman" w:hAnsi="Times New Roman"/>
        </w:rPr>
        <w:t> </w:t>
      </w:r>
      <w:r>
        <w:t xml:space="preserve">. And </w:t>
      </w:r>
      <w:r w:rsidRPr="0072653B">
        <w:rPr>
          <w:rStyle w:val="StyleUnderline"/>
        </w:rPr>
        <w:t>I would betray my duty to you and to the country we love if I ever sent you into harm’s way simply</w:t>
      </w:r>
      <w:r>
        <w:t xml:space="preserve"> because I saw a problem somewhere in the world that needed to be fixed, or </w:t>
      </w:r>
      <w:r w:rsidRPr="0072653B">
        <w:rPr>
          <w:rStyle w:val="StyleUnderline"/>
        </w:rPr>
        <w:t>because I was worried about critics who think military intervention is the only way for America to avoid looking weak.”</w:t>
      </w:r>
    </w:p>
    <w:p w:rsidR="000D1D58" w:rsidRPr="002353A7" w:rsidRDefault="000D1D58" w:rsidP="000D1D58">
      <w:pPr>
        <w:rPr>
          <w:u w:val="single"/>
        </w:rPr>
      </w:pPr>
      <w:r w:rsidRPr="0072653B">
        <w:rPr>
          <w:rStyle w:val="StyleUnderline"/>
        </w:rPr>
        <w:t>A counterterrorism strategy “that involves invading every country that harbors terrorist networks is naive and unsustainable,” Obama added.</w:t>
      </w:r>
      <w:r>
        <w:t xml:space="preserve"> “I believe </w:t>
      </w:r>
      <w:r w:rsidRPr="0072653B">
        <w:rPr>
          <w:rStyle w:val="StyleUnderline"/>
        </w:rPr>
        <w:t>we must shift our</w:t>
      </w:r>
      <w:r>
        <w:t xml:space="preserve"> counterterrorism </w:t>
      </w:r>
      <w:r w:rsidRPr="0072653B">
        <w:rPr>
          <w:rStyle w:val="StyleUnderline"/>
        </w:rPr>
        <w:t>strategy — drawing on the successes and shortcomings of our experience in Iraq and Afghanistan — to more effectively partner with countries where terrorist networks seek a foothold.”</w:t>
      </w:r>
    </w:p>
    <w:p w:rsidR="000D1D58" w:rsidRPr="002353A7" w:rsidRDefault="000D1D58" w:rsidP="000D1D58">
      <w:pPr>
        <w:rPr>
          <w:u w:val="single"/>
        </w:rPr>
      </w:pPr>
      <w:r>
        <w:t xml:space="preserve">Obama made clear that he has long since moved past his initial skepticism about the United States’ role as an “indispensable nation” — a position that drew Republican attacks early in his administration. On Wednesday, he declared that </w:t>
      </w:r>
      <w:r w:rsidRPr="0072653B">
        <w:rPr>
          <w:rStyle w:val="StyleUnderline"/>
        </w:rPr>
        <w:t>“I believe in American exceptionalism with every fiber of my being.”</w:t>
      </w:r>
    </w:p>
    <w:p w:rsidR="000D1D58" w:rsidRPr="002353A7" w:rsidRDefault="000D1D58" w:rsidP="000D1D58">
      <w:pPr>
        <w:rPr>
          <w:u w:val="single"/>
        </w:rPr>
      </w:pPr>
      <w:r w:rsidRPr="0072653B">
        <w:rPr>
          <w:rStyle w:val="StyleUnderline"/>
        </w:rPr>
        <w:t>But he said that “what makes us exceptional is not our ability to flout international norms and the rule of law; it’s our willingness to affirm them through our actions.”</w:t>
      </w:r>
    </w:p>
    <w:p w:rsidR="000D1D58" w:rsidRDefault="000D1D58" w:rsidP="000D1D58">
      <w:r>
        <w:t xml:space="preserve">In seeking to blunt his critics, </w:t>
      </w:r>
      <w:r w:rsidRPr="0072653B">
        <w:rPr>
          <w:rStyle w:val="StyleUnderline"/>
        </w:rPr>
        <w:t>Obama pointed to</w:t>
      </w:r>
      <w:r>
        <w:t xml:space="preserve"> small steps of </w:t>
      </w:r>
      <w:r w:rsidRPr="0072653B">
        <w:rPr>
          <w:rStyle w:val="StyleUnderline"/>
        </w:rPr>
        <w:t>progress, including negotiations with Iran over its nuclear program and the outcome of the presidential election in Ukraine last weekend</w:t>
      </w:r>
      <w:r>
        <w:t>, when a pro-Europe businessman emerged victorious despite intimidation at the polls from pro-Russia separatists.</w:t>
      </w:r>
    </w:p>
    <w:p w:rsidR="000D1D58" w:rsidRPr="002353A7" w:rsidRDefault="000D1D58" w:rsidP="000D1D58">
      <w:pPr>
        <w:rPr>
          <w:u w:val="single"/>
        </w:rPr>
      </w:pPr>
      <w:r>
        <w:t xml:space="preserve">Obama acknowledged that </w:t>
      </w:r>
      <w:r w:rsidRPr="0072653B">
        <w:rPr>
          <w:rStyle w:val="StyleUnderline"/>
        </w:rPr>
        <w:t xml:space="preserve">the odds of a nuclear deal with Iran “are still long,” but </w:t>
      </w:r>
      <w:r>
        <w:t xml:space="preserve">he said </w:t>
      </w:r>
      <w:r w:rsidRPr="0072653B">
        <w:rPr>
          <w:rStyle w:val="StyleUnderline"/>
        </w:rPr>
        <w:t>there remained “a very real chance of a breakthrough agreement” for the first time in a decade, “one that is more effective and durable than what we could have achieved through the use of force.”</w:t>
      </w:r>
    </w:p>
    <w:p w:rsidR="000D1D58" w:rsidRPr="0072653B" w:rsidRDefault="000D1D58" w:rsidP="000D1D58">
      <w:r>
        <w:t xml:space="preserve">The point, Obama added, “is </w:t>
      </w:r>
      <w:r w:rsidRPr="0072653B">
        <w:rPr>
          <w:rStyle w:val="StyleUnderline"/>
        </w:rPr>
        <w:t>this is American leadership. This is American strength.”</w:t>
      </w:r>
    </w:p>
    <w:p w:rsidR="000D1D58" w:rsidRDefault="000D1D58" w:rsidP="000D1D58"/>
    <w:p w:rsidR="000D1D58" w:rsidRPr="00A94FBA" w:rsidRDefault="000D1D58" w:rsidP="000D1D58">
      <w:pPr>
        <w:pStyle w:val="Heading4"/>
      </w:pPr>
      <w:r>
        <w:t>CTPF increases transparency – key to American leadership and world order</w:t>
      </w:r>
    </w:p>
    <w:p w:rsidR="000D1D58" w:rsidRPr="00A94FBA" w:rsidRDefault="000D1D58" w:rsidP="000D1D58">
      <w:r w:rsidRPr="002B1512">
        <w:rPr>
          <w:b/>
        </w:rPr>
        <w:t>Marshall, 5/28/14 –</w:t>
      </w:r>
      <w:r>
        <w:t xml:space="preserve"> Army Sergeant 1</w:t>
      </w:r>
      <w:r w:rsidRPr="002B1512">
        <w:rPr>
          <w:vertAlign w:val="superscript"/>
        </w:rPr>
        <w:t>st</w:t>
      </w:r>
      <w:r>
        <w:t xml:space="preserve"> Class, writes for American Forces Press Service (Tyrone, “</w:t>
      </w:r>
      <w:r w:rsidRPr="00A94FBA">
        <w:t>Obama Announces New Counterterrorism Partnerships Fund</w:t>
      </w:r>
      <w:r>
        <w:t>,”</w:t>
      </w:r>
      <w:r w:rsidRPr="002B1512">
        <w:t xml:space="preserve"> </w:t>
      </w:r>
      <w:r>
        <w:t xml:space="preserve">American Forces Press Service, </w:t>
      </w:r>
      <w:r w:rsidRPr="00A94FBA">
        <w:t>http://www.defense.gov/news/newsarticle.aspx?id=122354</w:t>
      </w:r>
      <w:r>
        <w:t>)//schnall</w:t>
      </w:r>
    </w:p>
    <w:p w:rsidR="000D1D58" w:rsidRPr="00A94FBA" w:rsidRDefault="000D1D58" w:rsidP="000D1D58">
      <w:r w:rsidRPr="00A94FBA">
        <w:t xml:space="preserve">WASHINGTON, May 28, 2014 – </w:t>
      </w:r>
      <w:r w:rsidRPr="00DE0F27">
        <w:rPr>
          <w:rStyle w:val="StyleUnderline"/>
        </w:rPr>
        <w:t>As U.S. troops move to a train-and-advise mission in Afghanistan</w:t>
      </w:r>
      <w:r w:rsidRPr="00A94FBA">
        <w:t xml:space="preserve">, the </w:t>
      </w:r>
      <w:r w:rsidRPr="00DE0F27">
        <w:rPr>
          <w:rStyle w:val="StyleUnderline"/>
        </w:rPr>
        <w:t>reduced presence will allow the United States to address emerging threats in North Africa and the Middle East more effectively</w:t>
      </w:r>
      <w:r w:rsidRPr="00A94FBA">
        <w:t>, President Barack Obama said today in West Point, New York.</w:t>
      </w:r>
    </w:p>
    <w:p w:rsidR="000D1D58" w:rsidRPr="00DE0F27" w:rsidRDefault="000D1D58" w:rsidP="000D1D58">
      <w:pPr>
        <w:rPr>
          <w:rStyle w:val="StyleUnderline"/>
        </w:rPr>
      </w:pPr>
      <w:r w:rsidRPr="00A94FBA">
        <w:t xml:space="preserve">Speaking during the commencement ceremony for the U.S. Military Academy, </w:t>
      </w:r>
      <w:r w:rsidRPr="00DE0F27">
        <w:rPr>
          <w:rStyle w:val="StyleUnderline"/>
        </w:rPr>
        <w:t>the president announced a new counterterrorism initiative he has called on Congress to support.</w:t>
      </w:r>
    </w:p>
    <w:p w:rsidR="000D1D58" w:rsidRPr="00DE0F27" w:rsidRDefault="000D1D58" w:rsidP="000D1D58">
      <w:pPr>
        <w:rPr>
          <w:rStyle w:val="StyleUnderline"/>
        </w:rPr>
      </w:pPr>
      <w:r w:rsidRPr="00A94FBA">
        <w:lastRenderedPageBreak/>
        <w:t xml:space="preserve">“Earlier this year, I asked my national security team to develop a plan for </w:t>
      </w:r>
      <w:r w:rsidRPr="00DE0F27">
        <w:rPr>
          <w:rStyle w:val="StyleUnderline"/>
        </w:rPr>
        <w:t>a network of partnerships from South Asia to the Sahel</w:t>
      </w:r>
      <w:r w:rsidRPr="00A94FBA">
        <w:t xml:space="preserve">,” Obama </w:t>
      </w:r>
      <w:r w:rsidRPr="00DE0F27">
        <w:rPr>
          <w:rStyle w:val="StyleUnderline"/>
        </w:rPr>
        <w:t>s</w:t>
      </w:r>
      <w:r w:rsidRPr="00A94FBA">
        <w:t xml:space="preserve">aid. “Today, </w:t>
      </w:r>
      <w:r w:rsidRPr="00DE0F27">
        <w:rPr>
          <w:rStyle w:val="StyleUnderline"/>
        </w:rPr>
        <w:t>a</w:t>
      </w:r>
      <w:r w:rsidRPr="00A94FBA">
        <w:t xml:space="preserve">s </w:t>
      </w:r>
      <w:r w:rsidRPr="00DE0F27">
        <w:rPr>
          <w:rStyle w:val="StyleUnderline"/>
        </w:rPr>
        <w:t>part of th</w:t>
      </w:r>
      <w:r w:rsidRPr="00A94FBA">
        <w:t xml:space="preserve">is </w:t>
      </w:r>
      <w:r w:rsidRPr="00DE0F27">
        <w:rPr>
          <w:rStyle w:val="StyleUnderline"/>
        </w:rPr>
        <w:t>e</w:t>
      </w:r>
      <w:r w:rsidRPr="00A94FBA">
        <w:t xml:space="preserve">ffort, I am calling on Congress to support </w:t>
      </w:r>
      <w:r w:rsidRPr="00DE0F27">
        <w:t xml:space="preserve">a </w:t>
      </w:r>
      <w:r w:rsidRPr="00DE0F27">
        <w:rPr>
          <w:rStyle w:val="StyleUnderline"/>
        </w:rPr>
        <w:t>new Counterterrorism Partnerships Fund</w:t>
      </w:r>
      <w:r w:rsidRPr="00A94FBA">
        <w:t xml:space="preserve"> of up to $5 billion, </w:t>
      </w:r>
      <w:r w:rsidRPr="00DE0F27">
        <w:rPr>
          <w:rStyle w:val="StyleUnderline"/>
        </w:rPr>
        <w:t>which will allow us to train, build capacity, and facilitate partner countries on the front lines.”</w:t>
      </w:r>
    </w:p>
    <w:p w:rsidR="000D1D58" w:rsidRPr="00A94FBA" w:rsidRDefault="000D1D58" w:rsidP="000D1D58">
      <w:r w:rsidRPr="00DE0F27">
        <w:rPr>
          <w:rStyle w:val="StyleUnderline"/>
        </w:rPr>
        <w:t>These</w:t>
      </w:r>
      <w:r w:rsidRPr="00A94FBA">
        <w:t xml:space="preserve"> additional </w:t>
      </w:r>
      <w:r w:rsidRPr="00DE0F27">
        <w:rPr>
          <w:rStyle w:val="StyleUnderline"/>
        </w:rPr>
        <w:t>resources</w:t>
      </w:r>
      <w:r w:rsidRPr="00A94FBA">
        <w:t xml:space="preserve">, he explained, </w:t>
      </w:r>
      <w:r w:rsidRPr="00DE0F27">
        <w:rPr>
          <w:rStyle w:val="StyleUnderline"/>
        </w:rPr>
        <w:t>will provide flexibility to different missions, including training security forces</w:t>
      </w:r>
      <w:r w:rsidRPr="00A94FBA">
        <w:t xml:space="preserve"> in Yemen </w:t>
      </w:r>
      <w:r w:rsidRPr="00DE0F27">
        <w:rPr>
          <w:rStyle w:val="StyleUnderline"/>
        </w:rPr>
        <w:t xml:space="preserve">who have gone on the offensive against al-Qaida, supporting a multinational force to keep the peace in Somalia, working with European allies to train a functioning security force and border patrol in Libya, and facilitating French operations in </w:t>
      </w:r>
      <w:proofErr w:type="spellStart"/>
      <w:r w:rsidRPr="00DE0F27">
        <w:rPr>
          <w:rStyle w:val="StyleUnderline"/>
        </w:rPr>
        <w:t>Mali</w:t>
      </w:r>
      <w:proofErr w:type="spellEnd"/>
      <w:r w:rsidRPr="00DE0F27">
        <w:rPr>
          <w:rStyle w:val="StyleUnderline"/>
        </w:rPr>
        <w:t>.</w:t>
      </w:r>
    </w:p>
    <w:p w:rsidR="000D1D58" w:rsidRPr="00A94FBA" w:rsidRDefault="000D1D58" w:rsidP="000D1D58">
      <w:r w:rsidRPr="00DE0F27">
        <w:rPr>
          <w:rStyle w:val="StyleUnderline"/>
        </w:rPr>
        <w:t>“A critical focus of this effort will be the ongoing crisis in Syria,”</w:t>
      </w:r>
      <w:r w:rsidRPr="00A94FBA">
        <w:t xml:space="preserve"> Obama said. “As frustrating as it is, </w:t>
      </w:r>
      <w:r w:rsidRPr="00DE0F27">
        <w:rPr>
          <w:rStyle w:val="StyleUnderline"/>
        </w:rPr>
        <w:t>there are</w:t>
      </w:r>
      <w:r w:rsidRPr="00A94FBA">
        <w:t xml:space="preserve"> no easy answers, </w:t>
      </w:r>
      <w:r w:rsidRPr="00DE0F27">
        <w:rPr>
          <w:rStyle w:val="StyleUnderline"/>
        </w:rPr>
        <w:t>no military solution that can eliminate the terrible suffering any time soon</w:t>
      </w:r>
      <w:r w:rsidRPr="00A94FBA">
        <w:t>. As president, I made a decision that we should not put American troops into the middle of this increasingly sectarian war, and I believe that is the right decision.”</w:t>
      </w:r>
    </w:p>
    <w:p w:rsidR="000D1D58" w:rsidRPr="00A94FBA" w:rsidRDefault="000D1D58" w:rsidP="000D1D58">
      <w:r w:rsidRPr="00A94FBA">
        <w:t>The president acknowledged that this doesn’t mean “we shouldn’t help the Syrian people stand up against a dictator who bombs and starves his own people.”</w:t>
      </w:r>
    </w:p>
    <w:p w:rsidR="000D1D58" w:rsidRPr="00DE0F27" w:rsidRDefault="000D1D58" w:rsidP="000D1D58">
      <w:pPr>
        <w:rPr>
          <w:rStyle w:val="StyleUnderline"/>
        </w:rPr>
      </w:pPr>
      <w:r w:rsidRPr="00A94FBA">
        <w:t>“</w:t>
      </w:r>
      <w:r w:rsidRPr="00DE0F27">
        <w:rPr>
          <w:rStyle w:val="StyleUnderline"/>
        </w:rPr>
        <w:t>In helping those who fight for the right of all Syrians to choose their own future, we are also pushing back against the growing number of extremists who find safe haven in the chaos</w:t>
      </w:r>
      <w:r w:rsidRPr="00A94FBA">
        <w:t xml:space="preserve">,” Obama said. “So with the additional resources I’m announcing today, </w:t>
      </w:r>
      <w:r w:rsidRPr="00DE0F27">
        <w:rPr>
          <w:rStyle w:val="StyleUnderline"/>
        </w:rPr>
        <w:t>we will step up our efforts to support Syria’s neighbors -- Jordan and Lebanon, Turkey and Iraq -- as they contend with refugees and confront terrorists working across Syria’s borders.”</w:t>
      </w:r>
    </w:p>
    <w:p w:rsidR="000D1D58" w:rsidRPr="00A94FBA" w:rsidRDefault="000D1D58" w:rsidP="000D1D58">
      <w:r w:rsidRPr="00DE0F27">
        <w:rPr>
          <w:rStyle w:val="StyleUnderline"/>
        </w:rPr>
        <w:t>Obama</w:t>
      </w:r>
      <w:r w:rsidRPr="00A94FBA">
        <w:t xml:space="preserve"> said he </w:t>
      </w:r>
      <w:r w:rsidRPr="00DE0F27">
        <w:rPr>
          <w:rStyle w:val="StyleUnderline"/>
        </w:rPr>
        <w:t>will work with Congress to ramp up support for those in the Syrian opposition who offer the best alternative to terrorists and brutal dictators.</w:t>
      </w:r>
    </w:p>
    <w:p w:rsidR="000D1D58" w:rsidRPr="00A94FBA" w:rsidRDefault="000D1D58" w:rsidP="000D1D58">
      <w:r w:rsidRPr="00A94FBA">
        <w:t>“We will continue to coordinate with our friends and allies in Europe and the Arab world to push for a political resolution of this crisis,” he said, “and to make sure that those countries, and not just the United States, are contributing their fair share to support the Syrian people.”</w:t>
      </w:r>
    </w:p>
    <w:p w:rsidR="000D1D58" w:rsidRPr="00A94FBA" w:rsidRDefault="000D1D58" w:rsidP="000D1D58">
      <w:r w:rsidRPr="00A94FBA">
        <w:t>The president noted these partnerships won’t eliminate the need to take direct action when necessary to protect the United States.</w:t>
      </w:r>
    </w:p>
    <w:p w:rsidR="000D1D58" w:rsidRPr="00A94FBA" w:rsidRDefault="000D1D58" w:rsidP="000D1D58">
      <w:r w:rsidRPr="00A94FBA">
        <w:t>“When we have actionable intelligence,” he said, “that’s what we do, through capture operations like the one that brought a terrorist involved in the plot to bomb our embassies in 1998 to face justice or drone strikes like those we’ve carried out in Yemen and Somalia.”</w:t>
      </w:r>
    </w:p>
    <w:p w:rsidR="000D1D58" w:rsidRPr="00A94FBA" w:rsidRDefault="000D1D58" w:rsidP="000D1D58">
      <w:r w:rsidRPr="00A94FBA">
        <w:t>There are times when those actions are necessary, Obama said, and the United States cannot hesitate to protect its people.</w:t>
      </w:r>
    </w:p>
    <w:p w:rsidR="000D1D58" w:rsidRPr="00B9578F" w:rsidRDefault="000D1D58" w:rsidP="000D1D58">
      <w:pPr>
        <w:rPr>
          <w:rStyle w:val="StyleUnderline"/>
        </w:rPr>
      </w:pPr>
      <w:r w:rsidRPr="00A94FBA">
        <w:t xml:space="preserve">“But as I said last year, in taking direct action we must uphold standards that reflect our values,” he added. “Our actions must not create more enemies than we take off the battlefield. I also believe </w:t>
      </w:r>
      <w:r w:rsidRPr="00B9578F">
        <w:rPr>
          <w:rStyle w:val="StyleUnderline"/>
        </w:rPr>
        <w:t>we must be more transparent about both the basis of our counterterrorism actions and the manner in which they are carried out.</w:t>
      </w:r>
    </w:p>
    <w:p w:rsidR="000D1D58" w:rsidRPr="00A94FBA" w:rsidRDefault="000D1D58" w:rsidP="000D1D58">
      <w:r w:rsidRPr="00B9578F">
        <w:rPr>
          <w:rStyle w:val="StyleUnderline"/>
        </w:rPr>
        <w:t>“We have to be able to explain them publicly, whether it is drone strikes or training partners</w:t>
      </w:r>
      <w:r w:rsidRPr="00A94FBA">
        <w:t>,” he continued. “I will increasingly turn to our military to take the lead and provide information to the public about our efforts.”</w:t>
      </w:r>
    </w:p>
    <w:p w:rsidR="000D1D58" w:rsidRPr="00B9578F" w:rsidRDefault="000D1D58" w:rsidP="000D1D58">
      <w:pPr>
        <w:rPr>
          <w:rStyle w:val="StyleUnderline"/>
        </w:rPr>
      </w:pPr>
      <w:r w:rsidRPr="00A94FBA">
        <w:t xml:space="preserve">The president praised the intelligence community for its “outstanding work” protecting sources and methods, but noted </w:t>
      </w:r>
      <w:r w:rsidRPr="00B9578F">
        <w:rPr>
          <w:rStyle w:val="StyleUnderline"/>
        </w:rPr>
        <w:t>“when we cannot explain our efforts clearly and publicly, we face terrorist propaganda and international suspicion, we erode legitimacy with our partners and our people, and we reduce accountability in our own government.”</w:t>
      </w:r>
    </w:p>
    <w:p w:rsidR="000D1D58" w:rsidRPr="00B9578F" w:rsidRDefault="000D1D58" w:rsidP="000D1D58">
      <w:pPr>
        <w:rPr>
          <w:rStyle w:val="StyleUnderline"/>
        </w:rPr>
      </w:pPr>
      <w:r w:rsidRPr="00A94FBA">
        <w:t xml:space="preserve">This issue of </w:t>
      </w:r>
      <w:r w:rsidRPr="00B9578F">
        <w:rPr>
          <w:rStyle w:val="StyleUnderline"/>
        </w:rPr>
        <w:t>transparency</w:t>
      </w:r>
      <w:r w:rsidRPr="00A94FBA">
        <w:t xml:space="preserve">, Obama said, </w:t>
      </w:r>
      <w:r w:rsidRPr="00B9578F">
        <w:rPr>
          <w:rStyle w:val="StyleUnderline"/>
        </w:rPr>
        <w:t>is “directly relevant” to American leadership and efforts to strengthen and enforce international order.</w:t>
      </w:r>
    </w:p>
    <w:p w:rsidR="000D1D58" w:rsidRPr="00B9578F" w:rsidRDefault="000D1D58" w:rsidP="000D1D58">
      <w:pPr>
        <w:rPr>
          <w:rStyle w:val="StyleUnderline"/>
        </w:rPr>
      </w:pPr>
      <w:r w:rsidRPr="00A94FBA">
        <w:t>“</w:t>
      </w:r>
      <w:r w:rsidRPr="00B9578F">
        <w:rPr>
          <w:rStyle w:val="StyleUnderline"/>
        </w:rPr>
        <w:t xml:space="preserve">After World War II, America had the wisdom to shape institutions to keep the peace and support human progress -- from NATO and the United Nations to the </w:t>
      </w:r>
      <w:r w:rsidRPr="00B9578F">
        <w:rPr>
          <w:rStyle w:val="StyleUnderline"/>
        </w:rPr>
        <w:lastRenderedPageBreak/>
        <w:t xml:space="preserve">World Bank and </w:t>
      </w:r>
      <w:r w:rsidRPr="00A94FBA">
        <w:t xml:space="preserve">[the </w:t>
      </w:r>
      <w:r w:rsidRPr="00B9578F">
        <w:rPr>
          <w:rStyle w:val="StyleUnderline"/>
        </w:rPr>
        <w:t>I</w:t>
      </w:r>
      <w:r w:rsidRPr="00A94FBA">
        <w:t xml:space="preserve">nternational </w:t>
      </w:r>
      <w:r w:rsidRPr="00B9578F">
        <w:rPr>
          <w:rStyle w:val="StyleUnderline"/>
        </w:rPr>
        <w:t>M</w:t>
      </w:r>
      <w:r w:rsidRPr="00A94FBA">
        <w:t xml:space="preserve">onetary </w:t>
      </w:r>
      <w:r w:rsidRPr="00B9578F">
        <w:rPr>
          <w:rStyle w:val="StyleUnderline"/>
        </w:rPr>
        <w:t>F</w:t>
      </w:r>
      <w:r w:rsidRPr="00A94FBA">
        <w:t xml:space="preserve">und],” he said. </w:t>
      </w:r>
      <w:r w:rsidRPr="00B9578F">
        <w:rPr>
          <w:rStyle w:val="StyleUnderline"/>
        </w:rPr>
        <w:t>“These institutions are not perfect, but they have been a force multiplier. They reduce the need for unilateral American action and increase restraint among other nations.”</w:t>
      </w:r>
    </w:p>
    <w:p w:rsidR="000D1D58" w:rsidRPr="00B9578F" w:rsidRDefault="000D1D58" w:rsidP="000D1D58">
      <w:pPr>
        <w:rPr>
          <w:rStyle w:val="StyleUnderline"/>
        </w:rPr>
      </w:pPr>
      <w:r w:rsidRPr="00B9578F">
        <w:rPr>
          <w:rStyle w:val="StyleUnderline"/>
        </w:rPr>
        <w:t>As the world changes,</w:t>
      </w:r>
      <w:r w:rsidRPr="00A94FBA">
        <w:t xml:space="preserve"> Obama said, </w:t>
      </w:r>
      <w:r w:rsidRPr="00B9578F">
        <w:rPr>
          <w:rStyle w:val="StyleUnderline"/>
        </w:rPr>
        <w:t>this architecture must change as well.</w:t>
      </w:r>
    </w:p>
    <w:p w:rsidR="000D1D58" w:rsidRDefault="000D1D58" w:rsidP="000D1D58">
      <w:r w:rsidRPr="00A94FBA">
        <w:t>“At the height of the Cold War, President Kennedy spoke about the need for a peace based upon, ‘a gradual evolution in human institutions,’” he said. “</w:t>
      </w:r>
      <w:r w:rsidRPr="00B9578F">
        <w:rPr>
          <w:rStyle w:val="StyleUnderline"/>
        </w:rPr>
        <w:t>Evolving</w:t>
      </w:r>
      <w:r w:rsidRPr="00A94FBA">
        <w:t xml:space="preserve"> these international </w:t>
      </w:r>
      <w:r w:rsidRPr="00B9578F">
        <w:rPr>
          <w:rStyle w:val="StyleUnderline"/>
        </w:rPr>
        <w:t>institutions to meet the demands of today must be a critical part of American leadership.</w:t>
      </w:r>
      <w:r w:rsidRPr="00A94FBA">
        <w:t>”</w:t>
      </w:r>
    </w:p>
    <w:p w:rsidR="000D1D58" w:rsidRDefault="000D1D58" w:rsidP="000D1D58"/>
    <w:p w:rsidR="000D1D58" w:rsidRDefault="000D1D58" w:rsidP="000D1D58">
      <w:pPr>
        <w:pStyle w:val="Heading4"/>
      </w:pPr>
      <w:r>
        <w:t>CTPF ethical top of docket – even if it’s not much, reversing US policy in Middle East key to sustain remaining credibility and resist global conflict</w:t>
      </w:r>
    </w:p>
    <w:p w:rsidR="000D1D58" w:rsidRDefault="000D1D58" w:rsidP="000D1D58">
      <w:proofErr w:type="spellStart"/>
      <w:r w:rsidRPr="006D5B20">
        <w:rPr>
          <w:b/>
        </w:rPr>
        <w:t>Gerson</w:t>
      </w:r>
      <w:proofErr w:type="spellEnd"/>
      <w:r w:rsidRPr="006D5B20">
        <w:rPr>
          <w:b/>
        </w:rPr>
        <w:t xml:space="preserve"> 6/13/14 –</w:t>
      </w:r>
      <w:r>
        <w:t xml:space="preserve"> op-ed columnist for Washington Post, Policy Fellow with the ONE Campaign, visiting fellow with the Center for Public Justice, and former senior fellow at the Council on Foreign Relations (Michael, “The End of Illusions,” Real Clear Politics, http://www.realclearpolitics.com/articles/2014/06/13/the_end_of_illusions_122972.html)//schnall</w:t>
      </w:r>
    </w:p>
    <w:p w:rsidR="000D1D58" w:rsidRDefault="000D1D58" w:rsidP="000D1D58">
      <w:r>
        <w:t xml:space="preserve">WASHINGTON -- </w:t>
      </w:r>
      <w:r w:rsidRPr="00AA1573">
        <w:rPr>
          <w:rStyle w:val="StyleUnderline"/>
        </w:rPr>
        <w:t>On June 10</w:t>
      </w:r>
      <w:r>
        <w:t xml:space="preserve">, 2014, President </w:t>
      </w:r>
      <w:r w:rsidRPr="00AA1573">
        <w:rPr>
          <w:rStyle w:val="StyleUnderline"/>
        </w:rPr>
        <w:t>Obama said</w:t>
      </w:r>
      <w:r>
        <w:t xml:space="preserve"> that </w:t>
      </w:r>
      <w:r w:rsidRPr="006D5B20">
        <w:rPr>
          <w:rStyle w:val="StyleUnderline"/>
        </w:rPr>
        <w:t>the greatest frustration of his presidency was the failure to pass gun control</w:t>
      </w:r>
      <w:r>
        <w:t xml:space="preserve"> legislation. </w:t>
      </w:r>
      <w:r w:rsidRPr="006D5B20">
        <w:rPr>
          <w:rStyle w:val="StyleUnderline"/>
        </w:rPr>
        <w:t>It was the same day that Mosul</w:t>
      </w:r>
      <w:r>
        <w:t xml:space="preserve">, the second largest city in Iraq, </w:t>
      </w:r>
      <w:r w:rsidRPr="006D5B20">
        <w:rPr>
          <w:rStyle w:val="StyleUnderline"/>
        </w:rPr>
        <w:t>fell to</w:t>
      </w:r>
      <w:r>
        <w:t xml:space="preserve"> the Islamic State of Iraq and Syria </w:t>
      </w:r>
      <w:r w:rsidRPr="006D5B20">
        <w:rPr>
          <w:rStyle w:val="StyleUnderline"/>
        </w:rPr>
        <w:t xml:space="preserve">(ISIS), a radical splinter of al-Qaeda. </w:t>
      </w:r>
      <w:r>
        <w:t>The next day, Tikrit was taken by the militants, who are now preparing for the battle of Baghdad. These gains followed months of ISIS conquests in western Syria, lending reality to the previously absurd pretentions of the group's name.</w:t>
      </w:r>
    </w:p>
    <w:p w:rsidR="000D1D58" w:rsidRDefault="000D1D58" w:rsidP="000D1D58">
      <w:r w:rsidRPr="006D5B20">
        <w:rPr>
          <w:rStyle w:val="StyleUnderline"/>
        </w:rPr>
        <w:t xml:space="preserve">For an American president, the world is a banquet of frustrations. But the collapse of </w:t>
      </w:r>
      <w:r>
        <w:t xml:space="preserve">much of </w:t>
      </w:r>
      <w:r w:rsidRPr="006D5B20">
        <w:rPr>
          <w:rStyle w:val="StyleUnderline"/>
        </w:rPr>
        <w:t>the Middle East into civil war</w:t>
      </w:r>
      <w:r>
        <w:t xml:space="preserve">, sectarian conflict, war crimes </w:t>
      </w:r>
      <w:r w:rsidRPr="006D5B20">
        <w:rPr>
          <w:rStyle w:val="StyleUnderline"/>
        </w:rPr>
        <w:t>and terrorist-exploited chaos should rank higher on the list. In Syria, 6.5 million are internally displaced by a multisided war that has featured civilian bombings, torture, forced hunger and poison gas attacks</w:t>
      </w:r>
      <w:r>
        <w:t>; more than 2.8 million have fled the country; more than 9 million are in need of humanitarian aid. Perhaps a third of Lebanon's population consists of refugees. And Syria's Sunni insurgency has spilled into Iraq, gaining momentum by exploiting local grievances.</w:t>
      </w:r>
    </w:p>
    <w:p w:rsidR="000D1D58" w:rsidRPr="00596FEE" w:rsidRDefault="000D1D58" w:rsidP="000D1D58">
      <w:pPr>
        <w:rPr>
          <w:u w:val="single"/>
        </w:rPr>
      </w:pPr>
      <w:r w:rsidRPr="006D5B20">
        <w:rPr>
          <w:rStyle w:val="StyleUnderline"/>
        </w:rPr>
        <w:t>In this light, it is worth rereading Obama's May 28 West Point commencement address</w:t>
      </w:r>
      <w:r>
        <w:t xml:space="preserve">. America's departure from Iraq without a status-of-forces agreement was offered as an (attempted) applause line. On Syria, </w:t>
      </w:r>
      <w:r w:rsidRPr="006D5B20">
        <w:rPr>
          <w:rStyle w:val="StyleUnderline"/>
        </w:rPr>
        <w:t>Obama</w:t>
      </w:r>
      <w:r>
        <w:t xml:space="preserve"> claimed credit for refusing to "put American troops into the middle of this increasingly </w:t>
      </w:r>
      <w:r w:rsidRPr="006D5B20">
        <w:t>sectarian war" -- resisting a blunder that no one had recommended. He talked of decimating "core al-Qaeda," while non-core al-Qaeda was taking cities in Syria. He vaguely promised to "ramp up" support for the Syrian opposition, which has come to regard such promises as worthless. He</w:t>
      </w:r>
      <w:r w:rsidRPr="006D5B20">
        <w:rPr>
          <w:rStyle w:val="StyleUnderline"/>
        </w:rPr>
        <w:t xml:space="preserve"> proposed a new "Counterterrorism Partnerships Fund" -- an executive action in the category of bringing a knife to a regional conflagration.</w:t>
      </w:r>
    </w:p>
    <w:p w:rsidR="000D1D58" w:rsidRPr="00596FEE" w:rsidRDefault="000D1D58" w:rsidP="000D1D58">
      <w:pPr>
        <w:rPr>
          <w:u w:val="single"/>
        </w:rPr>
      </w:pPr>
      <w:r>
        <w:t xml:space="preserve">As of his West Point speech, </w:t>
      </w:r>
      <w:r w:rsidRPr="006D5B20">
        <w:rPr>
          <w:rStyle w:val="StyleUnderline"/>
        </w:rPr>
        <w:t>Obama</w:t>
      </w:r>
      <w:r>
        <w:t xml:space="preserve"> believed he had gotten his Middle Eastern policy just about right. He employed it as a model of restraint. "The president has tended to see Syria as a beckoning morass, "the bottom of the proverbial slippery slope," says Ambassador Frederic Hof of the Atlantic Council</w:t>
      </w:r>
      <w:proofErr w:type="gramStart"/>
      <w:r>
        <w:t>. "</w:t>
      </w:r>
      <w:proofErr w:type="gramEnd"/>
      <w:r>
        <w:t xml:space="preserve">He has </w:t>
      </w:r>
      <w:r w:rsidRPr="006D5B20">
        <w:rPr>
          <w:rStyle w:val="StyleUnderline"/>
        </w:rPr>
        <w:t>thought that by holding Syria at arm's-length he could avoid being drawn into something difficult and complicated."</w:t>
      </w:r>
    </w:p>
    <w:p w:rsidR="000D1D58" w:rsidRDefault="000D1D58" w:rsidP="000D1D58">
      <w:r w:rsidRPr="006D5B20">
        <w:rPr>
          <w:rStyle w:val="StyleUnderline"/>
        </w:rPr>
        <w:t xml:space="preserve">But risk aversion, it turns out, can multiply complication. Because America refused to coordinate an effort to arm the responsible opposition in Syria, there has been no pressure for the regime to engage in serious peace negotiations. </w:t>
      </w:r>
      <w:r>
        <w:t xml:space="preserve">Bashar al-Assad has found barrel bombs more effective. In Geneva talks last November, American officials were left with no plan except to (pathetically) hope for Russian and Iranian diplomatic </w:t>
      </w:r>
      <w:r>
        <w:lastRenderedPageBreak/>
        <w:t xml:space="preserve">favors, which never came. Countries such as Turkey and the Gulf states, left leaderless in the region, have often funneled support to radicals. </w:t>
      </w:r>
      <w:r w:rsidRPr="006D5B20">
        <w:rPr>
          <w:rStyle w:val="StyleUnderline"/>
        </w:rPr>
        <w:t>America has supplied weapons to the Iraqi government to fight militants in western Iraq while</w:t>
      </w:r>
      <w:r>
        <w:t xml:space="preserve"> (incoherently) </w:t>
      </w:r>
      <w:r w:rsidRPr="006D5B20">
        <w:rPr>
          <w:rStyle w:val="StyleUnderline"/>
        </w:rPr>
        <w:t>refusing to arm people fighting the same enemy 100 miles to the west in Syria. Now a few thousand militants, with roots in the Syrian conflict, threaten to destroy the Iraqi government, along with the remnants of American credibility in the region.</w:t>
      </w:r>
    </w:p>
    <w:p w:rsidR="000D1D58" w:rsidRPr="00596FEE" w:rsidRDefault="000D1D58" w:rsidP="000D1D58">
      <w:pPr>
        <w:rPr>
          <w:u w:val="single"/>
        </w:rPr>
      </w:pPr>
      <w:r>
        <w:t xml:space="preserve">This should be the end of illusions. Sometimes risk aversion can be a very risky option. </w:t>
      </w:r>
      <w:r w:rsidRPr="006D5B20">
        <w:rPr>
          <w:rStyle w:val="StyleUnderline"/>
        </w:rPr>
        <w:t xml:space="preserve">The mere containment of Syrian chaos </w:t>
      </w:r>
      <w:r w:rsidRPr="006D5B20">
        <w:t>would</w:t>
      </w:r>
      <w:r w:rsidRPr="006D5B20">
        <w:rPr>
          <w:rStyle w:val="StyleUnderline"/>
        </w:rPr>
        <w:t xml:space="preserve"> </w:t>
      </w:r>
      <w:r w:rsidRPr="006D5B20">
        <w:t>have</w:t>
      </w:r>
      <w:r w:rsidRPr="006D5B20">
        <w:rPr>
          <w:rStyle w:val="StyleUnderline"/>
        </w:rPr>
        <w:t xml:space="preserve"> require</w:t>
      </w:r>
      <w:r w:rsidRPr="006D5B20">
        <w:t xml:space="preserve">d </w:t>
      </w:r>
      <w:r w:rsidRPr="006D5B20">
        <w:rPr>
          <w:rStyle w:val="StyleUnderline"/>
        </w:rPr>
        <w:t>a more activist American policy -- coordinating Middle Eastern and European powers to create a balance of forces on the ground</w:t>
      </w:r>
      <w:r>
        <w:t xml:space="preserve"> that might have encouraged a power-sharing agreement between less horrible regime elements and less horrible opposition groups. </w:t>
      </w:r>
      <w:r w:rsidRPr="006D5B20">
        <w:rPr>
          <w:rStyle w:val="StyleUnderline"/>
        </w:rPr>
        <w:t xml:space="preserve">Some variant is still Syria's best </w:t>
      </w:r>
      <w:r w:rsidRPr="006D5B20">
        <w:t>(but fading)</w:t>
      </w:r>
      <w:r w:rsidRPr="006D5B20">
        <w:rPr>
          <w:rStyle w:val="StyleUnderline"/>
        </w:rPr>
        <w:t xml:space="preserve"> hope.</w:t>
      </w:r>
    </w:p>
    <w:p w:rsidR="000D1D58" w:rsidRPr="00596FEE" w:rsidRDefault="000D1D58" w:rsidP="000D1D58">
      <w:pPr>
        <w:rPr>
          <w:u w:val="single"/>
        </w:rPr>
      </w:pPr>
      <w:r>
        <w:t xml:space="preserve">Outside the administration, </w:t>
      </w:r>
      <w:r w:rsidRPr="006D5B20">
        <w:rPr>
          <w:rStyle w:val="StyleUnderline"/>
        </w:rPr>
        <w:t>the unsentimental have sometimes argued that it is not a bad outcome for Assad's forces and the Sunni Islamists to kill each other in a stalemate. Apart from being immoral</w:t>
      </w:r>
      <w:r>
        <w:t xml:space="preserve"> -- content with the slaughter of civilians -- </w:t>
      </w:r>
      <w:r w:rsidRPr="006D5B20">
        <w:rPr>
          <w:rStyle w:val="StyleUnderline"/>
        </w:rPr>
        <w:t>this also turns out to be stupid. It is only a stalemate until a new crop of battle-hardened extremists are produced who unravel neighboring countries or board planes to destinations unknown.</w:t>
      </w:r>
    </w:p>
    <w:p w:rsidR="000D1D58" w:rsidRDefault="000D1D58" w:rsidP="000D1D58">
      <w:r w:rsidRPr="006D5B20">
        <w:rPr>
          <w:rStyle w:val="StyleUnderline"/>
        </w:rPr>
        <w:t>Within the administration, Hof suspects</w:t>
      </w:r>
      <w:r>
        <w:t xml:space="preserve"> that </w:t>
      </w:r>
      <w:r w:rsidRPr="006D5B20">
        <w:rPr>
          <w:rStyle w:val="StyleUnderline"/>
        </w:rPr>
        <w:t>"a major course correction is under consideration now</w:t>
      </w:r>
      <w:r>
        <w:t>, although I worry whether or not it would result in an effort sizable enough to make a difference on the ground.</w:t>
      </w:r>
      <w:r w:rsidRPr="006D5B20">
        <w:rPr>
          <w:rStyle w:val="StyleUnderline"/>
        </w:rPr>
        <w:t>"</w:t>
      </w:r>
      <w:r>
        <w:t xml:space="preserve"> After years of defining staying out of the Middle East as success, this may now involve saving the Iraqi government, actively coordinating support to the Syrian opposition and bolstering state institutions in Lebanon and other highly stressed countries.</w:t>
      </w:r>
    </w:p>
    <w:p w:rsidR="000D1D58" w:rsidRPr="00A94FBA" w:rsidRDefault="000D1D58" w:rsidP="000D1D58">
      <w:r>
        <w:t xml:space="preserve">President </w:t>
      </w:r>
      <w:r w:rsidRPr="006D5B20">
        <w:t>Obama</w:t>
      </w:r>
      <w:r>
        <w:t xml:space="preserve"> has shown no appetite or aptitude for this role -- but refusing it now would be a massive failure. </w:t>
      </w:r>
    </w:p>
    <w:p w:rsidR="000D1D58" w:rsidRDefault="000D1D58" w:rsidP="000D1D58">
      <w:pPr>
        <w:pStyle w:val="Heading2"/>
      </w:pPr>
      <w:r>
        <w:lastRenderedPageBreak/>
        <w:t>Eastern Mediterranean Impact</w:t>
      </w:r>
    </w:p>
    <w:p w:rsidR="000D1D58" w:rsidRDefault="008813F2" w:rsidP="000D1D58">
      <w:pPr>
        <w:pStyle w:val="Heading3"/>
      </w:pPr>
      <w:r>
        <w:lastRenderedPageBreak/>
        <w:t>Eastern Mediterranean Impact</w:t>
      </w:r>
    </w:p>
    <w:p w:rsidR="000D1D58" w:rsidRPr="00A94FBA" w:rsidRDefault="000D1D58" w:rsidP="000D1D58">
      <w:pPr>
        <w:pStyle w:val="Heading4"/>
      </w:pPr>
      <w:r>
        <w:t>CTPF solves Turkish terrorism – reunifies Cyprus and invigorates Eastern Mediterranean relations and economy</w:t>
      </w:r>
    </w:p>
    <w:p w:rsidR="000D1D58" w:rsidRPr="00A94FBA" w:rsidRDefault="000D1D58" w:rsidP="000D1D58">
      <w:proofErr w:type="spellStart"/>
      <w:r w:rsidRPr="009011B4">
        <w:rPr>
          <w:b/>
        </w:rPr>
        <w:t>Sloat</w:t>
      </w:r>
      <w:proofErr w:type="spellEnd"/>
      <w:r w:rsidRPr="009011B4">
        <w:rPr>
          <w:b/>
        </w:rPr>
        <w:t>, 6/16/14 –</w:t>
      </w:r>
      <w:r>
        <w:t xml:space="preserve"> </w:t>
      </w:r>
      <w:r w:rsidRPr="00A94FBA">
        <w:t>Deputy Assistant Secretary, Bureau o</w:t>
      </w:r>
      <w:r>
        <w:t>f European and Eurasian Affairs (Amanda, “</w:t>
      </w:r>
      <w:r w:rsidRPr="00A94FBA">
        <w:t>Keynote Address at the Middle East Institute's Fifth Annual Conference on Turkey</w:t>
      </w:r>
      <w:r>
        <w:t>,”</w:t>
      </w:r>
      <w:r w:rsidRPr="009011B4">
        <w:t xml:space="preserve"> </w:t>
      </w:r>
      <w:r>
        <w:t xml:space="preserve">U.S. Department of State, </w:t>
      </w:r>
      <w:r w:rsidRPr="00A94FBA">
        <w:t>http://www.state.gov/p/eur/rls/rm/2014/jun/227699.htm</w:t>
      </w:r>
      <w:r>
        <w:t>)//schnall</w:t>
      </w:r>
    </w:p>
    <w:p w:rsidR="000D1D58" w:rsidRPr="00A94FBA" w:rsidRDefault="000D1D58" w:rsidP="000D1D58">
      <w:r>
        <w:t>*these are remarks at the Middle East Institute’s Fifth Annual Conference on Turkey</w:t>
      </w:r>
    </w:p>
    <w:p w:rsidR="000D1D58" w:rsidRPr="009011B4" w:rsidRDefault="000D1D58" w:rsidP="000D1D58">
      <w:pPr>
        <w:rPr>
          <w:rStyle w:val="StyleUnderline"/>
        </w:rPr>
      </w:pPr>
      <w:r w:rsidRPr="00A94FBA">
        <w:t xml:space="preserve">Thank you, Paul, for that introduction. </w:t>
      </w:r>
      <w:r w:rsidRPr="009011B4">
        <w:rPr>
          <w:rStyle w:val="StyleUnderline"/>
        </w:rPr>
        <w:t>I am delighted to be here today to discuss U.S.-Turkey relations. It couldn’t come at a more critical time in our partnership</w:t>
      </w:r>
      <w:r w:rsidRPr="00A94FBA">
        <w:t xml:space="preserve">. Our thoughts and prayers today are </w:t>
      </w:r>
      <w:r w:rsidRPr="009011B4">
        <w:rPr>
          <w:rStyle w:val="StyleUnderline"/>
        </w:rPr>
        <w:t>with</w:t>
      </w:r>
      <w:r w:rsidRPr="00A94FBA">
        <w:t xml:space="preserve"> our </w:t>
      </w:r>
      <w:r w:rsidRPr="009011B4">
        <w:rPr>
          <w:rStyle w:val="StyleUnderline"/>
        </w:rPr>
        <w:t>Turkish diplomatic colleagues</w:t>
      </w:r>
      <w:r w:rsidRPr="00A94FBA">
        <w:t xml:space="preserve"> and their families, along with the Turkish truckers, who are </w:t>
      </w:r>
      <w:r w:rsidRPr="009011B4">
        <w:rPr>
          <w:rStyle w:val="StyleUnderline"/>
        </w:rPr>
        <w:t>being held as hostages in Iraq.</w:t>
      </w:r>
      <w:r w:rsidRPr="00A94FBA">
        <w:t xml:space="preserve"> As Vice President Biden told Prime Minister Erdogan, </w:t>
      </w:r>
      <w:r w:rsidRPr="009011B4">
        <w:rPr>
          <w:rStyle w:val="StyleUnderline"/>
        </w:rPr>
        <w:t>the U.S. supports Turkey’s efforts to bring their citizens home safely.</w:t>
      </w:r>
    </w:p>
    <w:p w:rsidR="000D1D58" w:rsidRPr="00A94FBA" w:rsidRDefault="000D1D58" w:rsidP="000D1D58">
      <w:r w:rsidRPr="00A94FBA">
        <w:t xml:space="preserve">I welcome the opportunity to speak at the Middle East Institute, which – in my opinion –represents the best of what constructive international dialogue can be. George Camp </w:t>
      </w:r>
      <w:r w:rsidRPr="009011B4">
        <w:rPr>
          <w:rStyle w:val="StyleUnderline"/>
        </w:rPr>
        <w:t>Keiser’s vision for MEI when it was founded in 1946 was: “to increase knowledge of the Middle East among the citizens of the United States and to promote a better understanding between the people of these two areas.”</w:t>
      </w:r>
      <w:r w:rsidRPr="00A94FBA">
        <w:t xml:space="preserve"> In the 68 years since, MEI has been delivering on that mission.</w:t>
      </w:r>
    </w:p>
    <w:p w:rsidR="000D1D58" w:rsidRPr="00A94FBA" w:rsidRDefault="000D1D58" w:rsidP="000D1D58">
      <w:r w:rsidRPr="00A94FBA">
        <w:t xml:space="preserve">This is MEI’s fifth annual conference on Turkey. It is also just over five years since President </w:t>
      </w:r>
      <w:r w:rsidRPr="009011B4">
        <w:rPr>
          <w:rStyle w:val="StyleUnderline"/>
        </w:rPr>
        <w:t>Obama</w:t>
      </w:r>
      <w:r w:rsidRPr="00A94FBA">
        <w:t xml:space="preserve"> made his first trip overseas as President. He chose to start in Turkey because, as he </w:t>
      </w:r>
      <w:r w:rsidRPr="009011B4">
        <w:rPr>
          <w:rStyle w:val="StyleUnderline"/>
        </w:rPr>
        <w:t>explained</w:t>
      </w:r>
      <w:r w:rsidRPr="00A94FBA">
        <w:t xml:space="preserve"> to the parliament in Ankara, he wanted to send a message to the world. </w:t>
      </w:r>
      <w:r w:rsidRPr="009011B4">
        <w:rPr>
          <w:rStyle w:val="StyleUnderline"/>
        </w:rPr>
        <w:t>“Turkey</w:t>
      </w:r>
      <w:r w:rsidRPr="00A94FBA">
        <w:t>,” he said, “</w:t>
      </w:r>
      <w:r w:rsidRPr="009011B4">
        <w:rPr>
          <w:rStyle w:val="StyleUnderline"/>
        </w:rPr>
        <w:t>is a critical ally. Turkey is an important part of Europe. And Turkey and the United States must stand together – and work together – to overcome the challenges of our time.”</w:t>
      </w:r>
      <w:r w:rsidRPr="00A94FBA">
        <w:t xml:space="preserve"> While much has changed in Turkey, the region, and even the United States </w:t>
      </w:r>
      <w:r w:rsidRPr="009011B4">
        <w:rPr>
          <w:rStyle w:val="StyleUnderline"/>
        </w:rPr>
        <w:t>since</w:t>
      </w:r>
      <w:r w:rsidRPr="00A94FBA">
        <w:t xml:space="preserve"> that first conference and that first visit in </w:t>
      </w:r>
      <w:r w:rsidRPr="009011B4">
        <w:rPr>
          <w:rStyle w:val="StyleUnderline"/>
        </w:rPr>
        <w:t>2009</w:t>
      </w:r>
      <w:r w:rsidRPr="00A94FBA">
        <w:t xml:space="preserve">, the reality is that </w:t>
      </w:r>
      <w:r w:rsidRPr="009011B4">
        <w:rPr>
          <w:rStyle w:val="StyleUnderline"/>
        </w:rPr>
        <w:t>the challenges have increased while the imperative to work together remains as important as ever.</w:t>
      </w:r>
      <w:r w:rsidRPr="00A94FBA">
        <w:t xml:space="preserve"> Indeed, </w:t>
      </w:r>
      <w:r w:rsidRPr="009011B4">
        <w:rPr>
          <w:rStyle w:val="StyleUnderline"/>
        </w:rPr>
        <w:t>our bilateral relationship is more robust, more vibrant, and more multi-faceted than any time since Turkey’s founding in 1922.</w:t>
      </w:r>
      <w:r w:rsidRPr="00A94FBA">
        <w:t xml:space="preserve"> Sometimes there are differences between us. And sometimes these differences can be significant. But the strength of our partnership means that we can discuss these issues directly and candidly.</w:t>
      </w:r>
    </w:p>
    <w:p w:rsidR="000D1D58" w:rsidRPr="00A94FBA" w:rsidRDefault="000D1D58" w:rsidP="000D1D58">
      <w:r w:rsidRPr="00A94FBA">
        <w:t xml:space="preserve">Let me begin by saying a few words about our security cooperation, which remains the bedrock of our relationship. </w:t>
      </w:r>
      <w:r w:rsidRPr="009011B4">
        <w:rPr>
          <w:rStyle w:val="StyleUnderline"/>
        </w:rPr>
        <w:t>Turkey has been an integral part of the Euro-Atlantic security architecture for decades.</w:t>
      </w:r>
      <w:r w:rsidRPr="00A94FBA">
        <w:t xml:space="preserve"> A NATO member for 62 years, we have stood shoulder to shoulder: from Kosovo to Afghanistan to Libya. </w:t>
      </w:r>
      <w:r w:rsidRPr="009011B4">
        <w:rPr>
          <w:rStyle w:val="StyleUnderline"/>
        </w:rPr>
        <w:t>Throughout the recent Ukraine crisis, Turkey has stood with the international community in rejecting Russia’s attempted annexation of Crimea and calling on all sides to de-escalate.</w:t>
      </w:r>
      <w:r w:rsidRPr="00A94FBA">
        <w:t xml:space="preserve"> Turkey has also drawn attention to the plight of Crimea’s Tatar community. In addition, Turkey is joining NATO Allies in contributing military assets to reassurance activities in Central and Eastern Europe.</w:t>
      </w:r>
    </w:p>
    <w:p w:rsidR="000D1D58" w:rsidRPr="00A94FBA" w:rsidRDefault="000D1D58" w:rsidP="000D1D58">
      <w:r w:rsidRPr="009B046C">
        <w:rPr>
          <w:rStyle w:val="StyleUnderline"/>
        </w:rPr>
        <w:t>At the same time</w:t>
      </w:r>
      <w:r w:rsidRPr="00A94FBA">
        <w:t xml:space="preserve"> that Turkey is supporting the security of its Allies, </w:t>
      </w:r>
      <w:r w:rsidRPr="009B046C">
        <w:rPr>
          <w:rStyle w:val="StyleUnderline"/>
        </w:rPr>
        <w:t>Turkey is facing very real challenges on its own borders. We are all alarmed by the continued gains of ISIL in Iraq, which pose significant dangers for regional and international security.</w:t>
      </w:r>
      <w:r w:rsidRPr="00A94FBA">
        <w:t xml:space="preserve"> The United States condemned the brutal terrorist takeover of Mosul last week, including the unacceptable seizure of Turkish hostages. We remain actively involved in working with Iraqi leaders in support of their efforts to implement an effective and coordinated response to this crisis.</w:t>
      </w:r>
    </w:p>
    <w:p w:rsidR="000D1D58" w:rsidRPr="00A94FBA" w:rsidRDefault="000D1D58" w:rsidP="000D1D58">
      <w:r w:rsidRPr="00A94FBA">
        <w:t xml:space="preserve">These developments in Iraq highlight the threat posed to the entire region by the spillover of terrorism and violence from Syria’s civil war. The Syrian conflict has already been costly for </w:t>
      </w:r>
      <w:r w:rsidRPr="00A94FBA">
        <w:lastRenderedPageBreak/>
        <w:t>Turkey, as over 70 Turks have died as a result of cross-border violence. Turkey is also bearing a significant financial burden from hosting one million displaced Syrians. The Turkish government is dedicating enormous resources to operating 22 refugee camps, while facing ongoing challenges in providing services to the many Syrians who struggle to survive in urban areas. We are deeply appreciative of Turkey’s generosity, and have provided $142 million – as part of the $2 billion we have contributed regionally – to support their efforts.</w:t>
      </w:r>
    </w:p>
    <w:p w:rsidR="000D1D58" w:rsidRPr="009B046C" w:rsidRDefault="000D1D58" w:rsidP="000D1D58">
      <w:pPr>
        <w:rPr>
          <w:rStyle w:val="StyleUnderline"/>
        </w:rPr>
      </w:pPr>
      <w:r w:rsidRPr="00A94FBA">
        <w:t xml:space="preserve">Despite the financial and human toll of this conflict, Turkey has remained a key facilitator of U.S. assistance to refugees and to the moderate Syrian opposition. Turkey has also actively supported international efforts to find a political solution to the conflict as a key member of the London 11. We must continue working together, along with our regional partners, to stem the flow of foreign fighters that are expanding the scope of this conflict. President </w:t>
      </w:r>
      <w:r w:rsidRPr="009B046C">
        <w:rPr>
          <w:rStyle w:val="StyleUnderline"/>
        </w:rPr>
        <w:t>Obama has called for</w:t>
      </w:r>
      <w:r w:rsidRPr="00A94FBA">
        <w:t xml:space="preserve"> a $5 billion </w:t>
      </w:r>
      <w:r w:rsidRPr="009B046C">
        <w:rPr>
          <w:rStyle w:val="StyleUnderline"/>
        </w:rPr>
        <w:t>Counterterrorism Partnership Fund to provide greater support to our friends on the front lines of this battle.</w:t>
      </w:r>
    </w:p>
    <w:p w:rsidR="000D1D58" w:rsidRPr="00A94FBA" w:rsidRDefault="000D1D58" w:rsidP="000D1D58">
      <w:r w:rsidRPr="009B046C">
        <w:rPr>
          <w:rStyle w:val="StyleUnderline"/>
        </w:rPr>
        <w:t>The instability of Turkey’s southern tier gives renewed urgency for Ankara to mend relations and restore ties with its neighbors.</w:t>
      </w:r>
      <w:r w:rsidRPr="00A94FBA">
        <w:t xml:space="preserve"> We continue to encourage Turkey and Israel to complete the normalization process, which would benefit both countries as well as the region. In Egypt, the U.S. will continue pressing for greater political inclusivity and policies that uphold the fundamental rights of all Egyptians – goals shared by Turkey. Given Egypt’s severe economic challenges, Turkish businesses are well-placed to aid the country’s growth.</w:t>
      </w:r>
    </w:p>
    <w:p w:rsidR="000D1D58" w:rsidRPr="009B046C" w:rsidRDefault="000D1D58" w:rsidP="000D1D58">
      <w:pPr>
        <w:rPr>
          <w:rStyle w:val="StyleUnderline"/>
        </w:rPr>
      </w:pPr>
      <w:r w:rsidRPr="009B046C">
        <w:rPr>
          <w:rStyle w:val="StyleUnderline"/>
        </w:rPr>
        <w:t>There is reason for cautious optimism in Cyprus, where Turkey</w:t>
      </w:r>
      <w:r w:rsidRPr="00A94FBA">
        <w:t xml:space="preserve"> – along with Greece – </w:t>
      </w:r>
      <w:r w:rsidRPr="009B046C">
        <w:rPr>
          <w:rStyle w:val="StyleUnderline"/>
        </w:rPr>
        <w:t>has played an important and constructive role in facilitating the resumption of settlement talks after a nearly two year hiatus.</w:t>
      </w:r>
      <w:r w:rsidRPr="00A94FBA">
        <w:t xml:space="preserve"> As Vice President Biden reiterated during his historic visit to Cyprus last month, </w:t>
      </w:r>
      <w:r w:rsidRPr="009B046C">
        <w:rPr>
          <w:rStyle w:val="StyleUnderline"/>
        </w:rPr>
        <w:t>the United States remains committed to supporting the UN-led effort to reunify the island as a bi-zonal, bi-communal federation. A Cyprus settlement would attract investment, accelerate growth, increase employment, and expand innovation in a variety of sectors from construction and energy, to tourism and finance.</w:t>
      </w:r>
      <w:r w:rsidRPr="00A94FBA">
        <w:t xml:space="preserve"> After decades of division, </w:t>
      </w:r>
      <w:r w:rsidRPr="009B046C">
        <w:rPr>
          <w:rStyle w:val="StyleUnderline"/>
        </w:rPr>
        <w:t>there is a real chance for a lasting settlement that would bring positive benefits to the entire Eastern Mediterranean.</w:t>
      </w:r>
    </w:p>
    <w:p w:rsidR="000D1D58" w:rsidRDefault="000D1D58" w:rsidP="000D1D58">
      <w:r w:rsidRPr="00A94FBA">
        <w:t xml:space="preserve">We continue to encourage Turkey and Armenia to move towards normalization, as a means of creating the peaceful, productive and prosperous relationship that the people of both countries deserve. On this year’s Remembrance Day, Prime Minister Erdogan expressed his condolences to the grandchildren of those Armenians killed during World War I. That gesture and other </w:t>
      </w:r>
      <w:r w:rsidRPr="009B046C">
        <w:rPr>
          <w:rStyle w:val="StyleUnderline"/>
        </w:rPr>
        <w:t xml:space="preserve">positive efforts by the Turkish government in recent months indicate that the space for dialogue is opening. But </w:t>
      </w:r>
      <w:r w:rsidRPr="009B046C">
        <w:rPr>
          <w:rStyle w:val="Emphasis"/>
        </w:rPr>
        <w:t>more can be done</w:t>
      </w:r>
      <w:r w:rsidRPr="00A94FBA">
        <w:t>, and we encourage both sides to reach a full, frank and just acknowledgement of the facts. We stand ready to support all efforts in service of reconciliation.</w:t>
      </w:r>
    </w:p>
    <w:p w:rsidR="00466391" w:rsidRDefault="00466391" w:rsidP="000D1D58"/>
    <w:p w:rsidR="00466391" w:rsidRPr="00A94FBA" w:rsidRDefault="00466391" w:rsidP="00466391">
      <w:pPr>
        <w:pStyle w:val="Heading4"/>
      </w:pPr>
      <w:r>
        <w:t>Cyprus on verge of reunification, but absent US involvement negotiations fail – counterterrorism is a key route to US-Cyprus relations</w:t>
      </w:r>
    </w:p>
    <w:p w:rsidR="00466391" w:rsidRPr="00A94FBA" w:rsidRDefault="00466391" w:rsidP="00466391">
      <w:r w:rsidRPr="00BA4A88">
        <w:rPr>
          <w:b/>
        </w:rPr>
        <w:t>World Bulletin, 7/18/14</w:t>
      </w:r>
      <w:r>
        <w:t xml:space="preserve"> – n</w:t>
      </w:r>
      <w:r>
        <w:rPr>
          <w:rStyle w:val="st"/>
        </w:rPr>
        <w:t>ews from the Muslim World and Beyond</w:t>
      </w:r>
      <w:r>
        <w:t xml:space="preserve"> (“US Congressmen push Obama on Cyprus issue,” World Bulletin, </w:t>
      </w:r>
      <w:r w:rsidRPr="00A94FBA">
        <w:t>http://www.worldbulletin.net/todays-news/140943/us-congressmen-push-obama-on-cyprus-issue</w:t>
      </w:r>
      <w:r>
        <w:t>)//schnall</w:t>
      </w:r>
    </w:p>
    <w:p w:rsidR="00466391" w:rsidRPr="00263FDD" w:rsidRDefault="00466391" w:rsidP="00466391">
      <w:pPr>
        <w:rPr>
          <w:rStyle w:val="StyleUnderline"/>
        </w:rPr>
      </w:pPr>
      <w:r w:rsidRPr="00BA4A88">
        <w:rPr>
          <w:rStyle w:val="StyleUnderline"/>
        </w:rPr>
        <w:t>US Senator</w:t>
      </w:r>
      <w:r w:rsidRPr="00A94FBA">
        <w:t xml:space="preserve"> Robert </w:t>
      </w:r>
      <w:r w:rsidRPr="00BA4A88">
        <w:rPr>
          <w:rStyle w:val="StyleUnderline"/>
        </w:rPr>
        <w:t xml:space="preserve">Menendez, Chairman of the Senate Foreign Relations Committee, and US Representative </w:t>
      </w:r>
      <w:r w:rsidRPr="00BA4A88">
        <w:t>Ed</w:t>
      </w:r>
      <w:r w:rsidRPr="00BA4A88">
        <w:rPr>
          <w:rStyle w:val="StyleUnderline"/>
        </w:rPr>
        <w:t xml:space="preserve"> Royce, Chairman of the House Foreign Affairs Committee, have urged </w:t>
      </w:r>
      <w:r w:rsidRPr="00263FDD">
        <w:t>US president Barack</w:t>
      </w:r>
      <w:r w:rsidRPr="00BA4A88">
        <w:rPr>
          <w:rStyle w:val="StyleUnderline"/>
        </w:rPr>
        <w:t xml:space="preserve"> Obama </w:t>
      </w:r>
      <w:r w:rsidRPr="00263FDD">
        <w:t>and his administration</w:t>
      </w:r>
      <w:r w:rsidRPr="00BA4A88">
        <w:rPr>
          <w:rStyle w:val="StyleUnderline"/>
        </w:rPr>
        <w:t xml:space="preserve"> to push more for the </w:t>
      </w:r>
      <w:r w:rsidRPr="00263FDD">
        <w:rPr>
          <w:rStyle w:val="StyleUnderline"/>
        </w:rPr>
        <w:t>reunification of Cyprus in a letter.</w:t>
      </w:r>
    </w:p>
    <w:p w:rsidR="00466391" w:rsidRPr="00263FDD" w:rsidRDefault="00466391" w:rsidP="00466391">
      <w:pPr>
        <w:rPr>
          <w:rStyle w:val="StyleUnderline"/>
        </w:rPr>
      </w:pPr>
      <w:r w:rsidRPr="00263FDD">
        <w:rPr>
          <w:rStyle w:val="StyleUnderline"/>
        </w:rPr>
        <w:lastRenderedPageBreak/>
        <w:t xml:space="preserve">“Reunification would allow Cyprus to fully </w:t>
      </w:r>
      <w:proofErr w:type="spellStart"/>
      <w:r w:rsidRPr="00263FDD">
        <w:rPr>
          <w:rStyle w:val="StyleUnderline"/>
        </w:rPr>
        <w:t>realise</w:t>
      </w:r>
      <w:proofErr w:type="spellEnd"/>
      <w:r w:rsidRPr="00263FDD">
        <w:rPr>
          <w:rStyle w:val="StyleUnderline"/>
        </w:rPr>
        <w:t xml:space="preserve"> its potential as a stable democracy and a regional leader anchored in the western security architecture that is capable of bolstering European energy security,” the letter stated.</w:t>
      </w:r>
    </w:p>
    <w:p w:rsidR="00466391" w:rsidRPr="00263FDD" w:rsidRDefault="00466391" w:rsidP="00466391">
      <w:pPr>
        <w:rPr>
          <w:rStyle w:val="StyleUnderline"/>
        </w:rPr>
      </w:pPr>
      <w:r w:rsidRPr="00263FDD">
        <w:rPr>
          <w:rStyle w:val="StyleUnderline"/>
        </w:rPr>
        <w:t>“</w:t>
      </w:r>
      <w:r w:rsidRPr="00A94FBA">
        <w:t xml:space="preserve">Forty years after the violent conflict that divided Cyprus, </w:t>
      </w:r>
      <w:r w:rsidRPr="00263FDD">
        <w:rPr>
          <w:rStyle w:val="StyleUnderline"/>
        </w:rPr>
        <w:t>we urge you to increase the United States’ attention to the longstanding goal of reunifying the island and restoring the human rights and basic freedoms of all its citizens,” it added.</w:t>
      </w:r>
    </w:p>
    <w:p w:rsidR="00466391" w:rsidRPr="00A94FBA" w:rsidRDefault="00466391" w:rsidP="00466391">
      <w:r w:rsidRPr="00A94FBA">
        <w:t xml:space="preserve">The two officials also said that “an EU Member, </w:t>
      </w:r>
      <w:r w:rsidRPr="00263FDD">
        <w:rPr>
          <w:rStyle w:val="StyleUnderline"/>
        </w:rPr>
        <w:t>Cyprus has proven itself to be a reliable partner to the United States</w:t>
      </w:r>
      <w:r w:rsidRPr="00263FDD">
        <w:t>, including</w:t>
      </w:r>
      <w:r w:rsidRPr="00263FDD">
        <w:rPr>
          <w:rStyle w:val="StyleUnderline"/>
        </w:rPr>
        <w:t xml:space="preserve"> in counterterrorism</w:t>
      </w:r>
      <w:r w:rsidRPr="00A94FBA">
        <w:t xml:space="preserve"> and nonproliferation efforts.</w:t>
      </w:r>
    </w:p>
    <w:p w:rsidR="00466391" w:rsidRPr="00A94FBA" w:rsidRDefault="00466391" w:rsidP="00466391">
      <w:r w:rsidRPr="00263FDD">
        <w:rPr>
          <w:rStyle w:val="StyleUnderline"/>
        </w:rPr>
        <w:t xml:space="preserve">“As reunification can only come from sincere negotiations between the island’s communities, </w:t>
      </w:r>
      <w:r w:rsidRPr="00263FDD">
        <w:t>we believe that</w:t>
      </w:r>
      <w:r w:rsidRPr="00263FDD">
        <w:rPr>
          <w:rStyle w:val="StyleUnderline"/>
        </w:rPr>
        <w:t xml:space="preserve"> the United States has a critical role to play in supporting the negotiating process that resumed earlier this year,”</w:t>
      </w:r>
      <w:r w:rsidRPr="00A94FBA">
        <w:t xml:space="preserve"> they noted.</w:t>
      </w:r>
    </w:p>
    <w:p w:rsidR="00466391" w:rsidRPr="00A94FBA" w:rsidRDefault="00466391" w:rsidP="00466391">
      <w:r w:rsidRPr="00A94FBA">
        <w:t xml:space="preserve">“In our roles in Congress we will work to support efforts to reach a solution that will restore peace on the island,” they vowed, furthermore </w:t>
      </w:r>
      <w:r w:rsidRPr="00263FDD">
        <w:rPr>
          <w:rStyle w:val="StyleUnderline"/>
        </w:rPr>
        <w:t>urging Obama “to</w:t>
      </w:r>
      <w:r w:rsidRPr="00A94FBA">
        <w:t xml:space="preserve"> likewise </w:t>
      </w:r>
      <w:r w:rsidRPr="00263FDD">
        <w:rPr>
          <w:rStyle w:val="StyleUnderline"/>
        </w:rPr>
        <w:t xml:space="preserve">enhance US support for the reunification efforts and </w:t>
      </w:r>
      <w:r w:rsidRPr="00A94FBA">
        <w:t xml:space="preserve">look forward to working with you to </w:t>
      </w:r>
      <w:r w:rsidRPr="00263FDD">
        <w:rPr>
          <w:rStyle w:val="StyleUnderline"/>
        </w:rPr>
        <w:t>end these 40 long years of unjust and undeserved division</w:t>
      </w:r>
      <w:r w:rsidRPr="00A94FBA">
        <w:t>.”</w:t>
      </w:r>
    </w:p>
    <w:p w:rsidR="00466391" w:rsidRPr="00A94FBA" w:rsidRDefault="00466391" w:rsidP="00466391">
      <w:r w:rsidRPr="00A94FBA">
        <w:t xml:space="preserve">Turkey has maintained its military presence in the northern part of the island of Cyprus since </w:t>
      </w:r>
      <w:proofErr w:type="spellStart"/>
      <w:r w:rsidRPr="00A94FBA">
        <w:t>exercizing</w:t>
      </w:r>
      <w:proofErr w:type="spellEnd"/>
      <w:r w:rsidRPr="00A94FBA">
        <w:t xml:space="preserve"> its right as a constitutional guarantor of peace after the EOKA coup in 1974 put the lives of Turkish Cypriots, who had been forced to flee into enclaves, at risk.</w:t>
      </w:r>
    </w:p>
    <w:p w:rsidR="00466391" w:rsidRPr="00A94FBA" w:rsidRDefault="00466391" w:rsidP="00466391">
      <w:r w:rsidRPr="00A94FBA">
        <w:t>After years of failed peace talks, the Turkish Cypriot government declared the independence of the TRNC in 1983, but went unrecognized by all except Turkey.</w:t>
      </w:r>
    </w:p>
    <w:p w:rsidR="00466391" w:rsidRPr="008813F2" w:rsidRDefault="00466391" w:rsidP="000D1D58">
      <w:pPr>
        <w:rPr>
          <w:u w:val="single"/>
        </w:rPr>
      </w:pPr>
      <w:r w:rsidRPr="00A94FBA">
        <w:t xml:space="preserve">Four decades on, </w:t>
      </w:r>
      <w:r w:rsidRPr="00263FDD">
        <w:rPr>
          <w:rStyle w:val="StyleUnderline"/>
        </w:rPr>
        <w:t>ongoing peace talks have been unable to reunite the island. Ten years after the failed Annan plan referendum, which failed to lead to unity after the vast majority of Greek Cypriots voted against reunification, peace talks were revived earlier this year.</w:t>
      </w:r>
    </w:p>
    <w:p w:rsidR="000D1D58" w:rsidRDefault="000D1D58" w:rsidP="000D1D58">
      <w:pPr>
        <w:pStyle w:val="Heading3"/>
      </w:pPr>
      <w:r>
        <w:lastRenderedPageBreak/>
        <w:t>AT Doesn’t Solve Cyprus</w:t>
      </w:r>
    </w:p>
    <w:p w:rsidR="000D1D58" w:rsidRDefault="000D1D58" w:rsidP="000D1D58">
      <w:pPr>
        <w:pStyle w:val="Heading4"/>
      </w:pPr>
      <w:r>
        <w:t>Turkish Cyprus has no capacities to counter terrorism – reunification with Cyprus solves</w:t>
      </w:r>
    </w:p>
    <w:p w:rsidR="000D1D58" w:rsidRPr="006A4F5B" w:rsidRDefault="000D1D58" w:rsidP="000D1D58">
      <w:r w:rsidRPr="00B340C6">
        <w:rPr>
          <w:b/>
        </w:rPr>
        <w:t>Office of the Coordinator for Counterterrorism, 13 –</w:t>
      </w:r>
      <w:r>
        <w:t xml:space="preserve"> U.S. Department of State (“</w:t>
      </w:r>
      <w:hyperlink r:id="rId159" w:history="1">
        <w:r w:rsidRPr="00A94FBA">
          <w:rPr>
            <w:rStyle w:val="Hyperlink"/>
          </w:rPr>
          <w:t>Country Reports on Terrorism 2012</w:t>
        </w:r>
      </w:hyperlink>
      <w:r>
        <w:t xml:space="preserve">, </w:t>
      </w:r>
      <w:r w:rsidRPr="00A94FBA">
        <w:t>Chapter 2. Country Reports: Europe Overview</w:t>
      </w:r>
      <w:r>
        <w:t>,” U.S. Department of State, 5/30/13, http://www.state.gov/j/ct/rls/crt/2012/209981.htm)//schnall</w:t>
      </w:r>
    </w:p>
    <w:p w:rsidR="000D1D58" w:rsidRPr="00A94FBA" w:rsidRDefault="000D1D58" w:rsidP="000D1D58">
      <w:r w:rsidRPr="00A94FBA">
        <w:t>CYPRUS</w:t>
      </w:r>
    </w:p>
    <w:p w:rsidR="000D1D58" w:rsidRPr="006A4F5B" w:rsidRDefault="000D1D58" w:rsidP="000D1D58">
      <w:pPr>
        <w:rPr>
          <w:rStyle w:val="StyleUnderline"/>
        </w:rPr>
      </w:pPr>
      <w:r w:rsidRPr="00A94FBA">
        <w:t xml:space="preserve">Overview: </w:t>
      </w:r>
      <w:r w:rsidRPr="00F72107">
        <w:rPr>
          <w:rStyle w:val="StyleUnderline"/>
        </w:rPr>
        <w:t>Despite limited resources, Cyprus took a clear stand against terrorism</w:t>
      </w:r>
      <w:r w:rsidRPr="00A94FBA">
        <w:t xml:space="preserve">, particularly </w:t>
      </w:r>
      <w:r w:rsidRPr="006A4F5B">
        <w:rPr>
          <w:rStyle w:val="StyleUnderline"/>
        </w:rPr>
        <w:t xml:space="preserve">with its arrest, investigation, and prosecution of a Lebanese </w:t>
      </w:r>
      <w:proofErr w:type="spellStart"/>
      <w:r w:rsidRPr="006A4F5B">
        <w:rPr>
          <w:rStyle w:val="StyleUnderline"/>
        </w:rPr>
        <w:t>Hizballah</w:t>
      </w:r>
      <w:proofErr w:type="spellEnd"/>
      <w:r w:rsidRPr="006A4F5B">
        <w:rPr>
          <w:rStyle w:val="StyleUnderline"/>
        </w:rPr>
        <w:t xml:space="preserve"> suspect. </w:t>
      </w:r>
      <w:r w:rsidRPr="00A94FBA">
        <w:t xml:space="preserve">The Republic of Cyprus government was responsive to efforts to block and freeze terrorist assets, sought to implement Financial Action Task Force (FATF) recommendations, and made significant efforts to conform to EU counterterrorism directives. </w:t>
      </w:r>
      <w:r w:rsidRPr="006A4F5B">
        <w:rPr>
          <w:rStyle w:val="StyleUnderline"/>
        </w:rPr>
        <w:t>The Government of Cyprus viewed counterterrorism as a foreign policy priority and partnered with other governments</w:t>
      </w:r>
      <w:r w:rsidRPr="00A94FBA">
        <w:t xml:space="preserve">, bilaterally and multilaterally, </w:t>
      </w:r>
      <w:r w:rsidRPr="006A4F5B">
        <w:rPr>
          <w:rStyle w:val="StyleUnderline"/>
        </w:rPr>
        <w:t>to fight terrorism. Cyprus' counterterrorism partnership with the United States included regular, routine protection for transiting U.S. military personnel, aircraft and naval vessels throughout 2012</w:t>
      </w:r>
      <w:r w:rsidRPr="00A94FBA">
        <w:t xml:space="preserve">, and participation in the Department of State’s Antiterrorism Assistance and Regional Security Initiative programs, </w:t>
      </w:r>
      <w:r w:rsidRPr="006A4F5B">
        <w:rPr>
          <w:rStyle w:val="StyleUnderline"/>
        </w:rPr>
        <w:t>which strengthened the government's capacity to counter terrorism.</w:t>
      </w:r>
    </w:p>
    <w:p w:rsidR="000D1D58" w:rsidRPr="006A4F5B" w:rsidRDefault="000D1D58" w:rsidP="000D1D58">
      <w:pPr>
        <w:rPr>
          <w:rStyle w:val="StyleUnderline"/>
        </w:rPr>
      </w:pPr>
      <w:r w:rsidRPr="006A4F5B">
        <w:rPr>
          <w:rStyle w:val="StyleUnderline"/>
        </w:rPr>
        <w:t>Since 1974, Cyprus has been divided de facto into the Republic of Cyprus-controlled area, composed of the southern two-thirds of the island, and a northern third, administered by the Turkish Cypriots; the Republic of Cyprus does not exercise effective control over the area administered by the Turkish Cypriots</w:t>
      </w:r>
      <w:r w:rsidRPr="00A94FBA">
        <w:t xml:space="preserve">. In 1983, the Turkish Cypriots declared the northern part an independent “Turkish Republic of Northern Cyprus” (TRNC). The United States does not recognize the “TRNC,” nor does any country other than Turkey. </w:t>
      </w:r>
      <w:r w:rsidRPr="006A4F5B">
        <w:rPr>
          <w:rStyle w:val="StyleUnderline"/>
        </w:rPr>
        <w:t>The UN Peacekeeping Force in Cyprus patrols the buffer zone separating the two sides, but people, narcotics, and other illicit goods routinely cross uncontrolled.</w:t>
      </w:r>
    </w:p>
    <w:p w:rsidR="000D1D58" w:rsidRPr="00A94FBA" w:rsidRDefault="000D1D58" w:rsidP="000D1D58">
      <w:r w:rsidRPr="00A94FBA">
        <w:t xml:space="preserve">The </w:t>
      </w:r>
      <w:r w:rsidRPr="006A4F5B">
        <w:rPr>
          <w:rStyle w:val="StyleUnderline"/>
        </w:rPr>
        <w:t>division of the island has obstructed counterterrorism cooperation between the two communities' law enforcement authorities, and between Cyprus and Turkey. In the Turkish Cypriot-administered area, issues of status and recognition</w:t>
      </w:r>
      <w:r w:rsidRPr="00A94FBA">
        <w:t xml:space="preserve"> inevitably </w:t>
      </w:r>
      <w:r w:rsidRPr="006A4F5B">
        <w:rPr>
          <w:rStyle w:val="StyleUnderline"/>
        </w:rPr>
        <w:t>restricted the ability of authorities to cooperate on counterterrorism with international organizations and countries</w:t>
      </w:r>
      <w:r w:rsidRPr="00A94FBA">
        <w:t xml:space="preserve"> other than Turkey. </w:t>
      </w:r>
      <w:r w:rsidRPr="006A4F5B">
        <w:rPr>
          <w:rStyle w:val="StyleUnderline"/>
        </w:rPr>
        <w:t>Turkish Cypriots cannot sign treaties, UN conventions, or other international agreements</w:t>
      </w:r>
      <w:r w:rsidRPr="00A94FBA">
        <w:t>; and lacked the legal and institutional framework necessary to counter money laundering and terrorist financing effectively. Within these limitations, however, Turkish Cypriots cooperated in pursuing specific counterterrorism objectives.</w:t>
      </w:r>
    </w:p>
    <w:p w:rsidR="000D1D58" w:rsidRPr="00A94FBA" w:rsidRDefault="000D1D58" w:rsidP="000D1D58">
      <w:r w:rsidRPr="00A94FBA">
        <w:t xml:space="preserve">Legislation, Law Enforcement, and Border Security: The Cypriot government remained committed to conforming to all European Council guidelines for countering terrorism. </w:t>
      </w:r>
      <w:r w:rsidRPr="006A4F5B">
        <w:rPr>
          <w:rStyle w:val="StyleUnderline"/>
        </w:rPr>
        <w:t xml:space="preserve">The Cypriot government invoked its Counter Terrorism Act of 2010 for the first time with the case of a suspected </w:t>
      </w:r>
      <w:proofErr w:type="spellStart"/>
      <w:r w:rsidRPr="006A4F5B">
        <w:rPr>
          <w:rStyle w:val="StyleUnderline"/>
        </w:rPr>
        <w:t>Hizballah</w:t>
      </w:r>
      <w:proofErr w:type="spellEnd"/>
      <w:r w:rsidRPr="006A4F5B">
        <w:rPr>
          <w:rStyle w:val="StyleUnderline"/>
        </w:rPr>
        <w:t xml:space="preserve"> operative</w:t>
      </w:r>
      <w:r w:rsidRPr="00A94FBA">
        <w:t xml:space="preserve"> detained by the Cypriot authorities in July for allegedly helping plan an attack against Israeli tourists in Cyprus. The prosecution subsequently dropped the terrorism-related charges, in part since </w:t>
      </w:r>
      <w:proofErr w:type="spellStart"/>
      <w:r w:rsidRPr="00A94FBA">
        <w:t>Hizballah</w:t>
      </w:r>
      <w:proofErr w:type="spellEnd"/>
      <w:r w:rsidRPr="00A94FBA">
        <w:t xml:space="preserve"> is not currently listed within the EU as a terrorist organization, to pursue conviction under the penal code for eight other charges, including: conspiracy, consent to commit a criminal offense, and participation in a criminal organization. On March 21, 2013, a Cyprus court found the </w:t>
      </w:r>
      <w:proofErr w:type="spellStart"/>
      <w:r w:rsidRPr="00A94FBA">
        <w:t>Hizballah</w:t>
      </w:r>
      <w:proofErr w:type="spellEnd"/>
      <w:r w:rsidRPr="00A94FBA">
        <w:t xml:space="preserve"> operative guilty of charges stemming from his surveillance activities of Israeli tourist targets.</w:t>
      </w:r>
    </w:p>
    <w:p w:rsidR="000D1D58" w:rsidRPr="00A94FBA" w:rsidRDefault="000D1D58" w:rsidP="000D1D58">
      <w:r w:rsidRPr="00A94FBA">
        <w:t xml:space="preserve">In 2012, Cyprus' National Counterterrorism Coordinator led an ongoing interagency process to develop a new National Counterterrorism Strategy for Cyprus. The strategy is reportedly based </w:t>
      </w:r>
      <w:r w:rsidRPr="00A94FBA">
        <w:lastRenderedPageBreak/>
        <w:t>on the four EU counterterrorism pillars of "Prevent, Protect, Pursue, and Respond." Security measures were put in place for the protection of western interests and soft targets, especially during Cyprus's Presidency of the Council of the EU.</w:t>
      </w:r>
    </w:p>
    <w:p w:rsidR="000D1D58" w:rsidRPr="00A94FBA" w:rsidRDefault="000D1D58" w:rsidP="000D1D58">
      <w:r w:rsidRPr="00A94FBA">
        <w:t>Authorities issued a number of search warrants in response to suspected terrorist activity but found no evidence of terrorism. Although there were anecdotal reports of a low-level Kurdistan Workers' Party (PKK) presence, there was no noticeable activity in 2012. Cyprus maintained it was fulfilling all responsibilities with respect to the EU designation of the PKK as a terrorist organization.</w:t>
      </w:r>
    </w:p>
    <w:p w:rsidR="000D1D58" w:rsidRPr="00A94FBA" w:rsidRDefault="000D1D58" w:rsidP="000D1D58">
      <w:r w:rsidRPr="00A94FBA">
        <w:t xml:space="preserve">Cypriot Police created and put into practice a screening </w:t>
      </w:r>
      <w:proofErr w:type="spellStart"/>
      <w:r w:rsidRPr="00A94FBA">
        <w:t>watchlist</w:t>
      </w:r>
      <w:proofErr w:type="spellEnd"/>
      <w:r w:rsidRPr="00A94FBA">
        <w:t xml:space="preserve"> mechanism. The Police's Counterterrorism Office is </w:t>
      </w:r>
      <w:proofErr w:type="spellStart"/>
      <w:r w:rsidRPr="00A94FBA">
        <w:t>watchlisting</w:t>
      </w:r>
      <w:proofErr w:type="spellEnd"/>
      <w:r w:rsidRPr="00A94FBA">
        <w:t>, among others, all the persons subject to travel bans and asset freezing sanctions by UNSCRs and EU decisions concerning terrorism.</w:t>
      </w:r>
    </w:p>
    <w:p w:rsidR="000D1D58" w:rsidRPr="00A94FBA" w:rsidRDefault="000D1D58" w:rsidP="000D1D58">
      <w:r w:rsidRPr="00A94FBA">
        <w:t xml:space="preserve">Countering Terrorist Finance: Cyprus is a member of </w:t>
      </w:r>
      <w:proofErr w:type="spellStart"/>
      <w:r w:rsidRPr="00A94FBA">
        <w:t>Moneyval</w:t>
      </w:r>
      <w:proofErr w:type="spellEnd"/>
      <w:r w:rsidRPr="00A94FBA">
        <w:t xml:space="preserve">, the Committee of Experts on the Evaluation of Anti-Money Laundering Measures and the Financing of Terrorism, a Financial Action Task Force-style regional body, and its Financial Intelligence Unit is a member of the Egmont Group. The United States and Cyprus cooperated closely on anti-money laundering/ combating the financing of terrorism. Cypriot authorities have taken legislative steps to counter and suppress such activities. The Cypriot Anti-Money Laundering Authority implemented new UNSCR 1267/1989 and 1988 listings immediately and informally tracked suspect names listed under U.S. E.O.s. The Cypriot government maintained a “Prevention and Suppression of Money-Laundering Activities Law” that contained provisions on tracing and confiscating assets. For further information on money laundering and financial crimes, we refer you to the 2013 International Narcotics Control Strategy Report (INCSR), Volume 2, Money Laundering and Financial Crimes: </w:t>
      </w:r>
      <w:hyperlink r:id="rId160" w:history="1">
        <w:r w:rsidRPr="00A94FBA">
          <w:rPr>
            <w:rStyle w:val="Hyperlink"/>
          </w:rPr>
          <w:t>http://www.state.gov/j/inl/rls/nrcrpt/index.htm</w:t>
        </w:r>
      </w:hyperlink>
      <w:r w:rsidRPr="00A94FBA">
        <w:t>.</w:t>
      </w:r>
    </w:p>
    <w:p w:rsidR="000D1D58" w:rsidRPr="00A94FBA" w:rsidRDefault="000D1D58" w:rsidP="000D1D58">
      <w:r w:rsidRPr="00A94FBA">
        <w:t xml:space="preserve">Regional and International Cooperation: </w:t>
      </w:r>
      <w:r w:rsidRPr="006A4F5B">
        <w:rPr>
          <w:rStyle w:val="StyleUnderline"/>
        </w:rPr>
        <w:t>Cyprus participated in counterterrorism initiatives by regional and multilateral organizations, including</w:t>
      </w:r>
      <w:r w:rsidRPr="00A94FBA">
        <w:t xml:space="preserve"> the UN, the OSCE, and the Global Initiative to Combat Nuclear Terrorism. During the Cypriot presidency of the Council of the EU, from July to December 2012, Cyprus chaired the Working Party on International Aspects of Terrorism (COTER) and the Terrorism Working Party (TWP).</w:t>
      </w:r>
    </w:p>
    <w:p w:rsidR="000D1D58" w:rsidRPr="006A4F5B" w:rsidRDefault="000D1D58" w:rsidP="000D1D58">
      <w:pPr>
        <w:rPr>
          <w:rStyle w:val="StyleUnderline"/>
        </w:rPr>
      </w:pPr>
      <w:r w:rsidRPr="00A94FBA">
        <w:t xml:space="preserve">The Cyprus COTER chair focused discussions on cooperation in capacity building, intelligence and threat analysis briefings; developments in the Global Counterterrorism Forum; and promotion of human rights while countering terrorism. Other priorities of Cyprus' presidency included exchanging views on international developments, such as the outcome of the Third Review of the UN Global Counter-Terrorism Strategy, and the prospect of creating a single UN Counterterrorism Coordinator position. Progress was made towards finalizing the EU Counterterrorism Action Plan for the Horn of Africa and Yemen. As COTER chair, Cyprus also participated in EU political dialogues held under the European External Action Service Chairmanship, including: individual counterterrorism dialogues with Russia, the United States, and the UN; and the </w:t>
      </w:r>
      <w:r w:rsidRPr="006A4F5B">
        <w:rPr>
          <w:rStyle w:val="StyleUnderline"/>
        </w:rPr>
        <w:t>counterterrorist finance dialogue with the United States.</w:t>
      </w:r>
    </w:p>
    <w:p w:rsidR="000D1D58" w:rsidRPr="00A94FBA" w:rsidRDefault="000D1D58" w:rsidP="000D1D58">
      <w:r w:rsidRPr="00A94FBA">
        <w:t>Cyprus' Presidency Program for the TWP led to approval by the EU Council of Ministers of updated EU implementation plans and documents in a number of areas, including protection of soft targets, countering violent extremism, and aviation security. Cyprus' TWP Chair organized an EU conference in Nicosia on October 31, to raise awareness about the importance of protecting aviation from terrorist attacks, and to strengthen cooperation between all public and private services to collectively address this risk. The Cypriot Police's Counterterrorism Office also participated in the EU Police Working Group on Terrorism.</w:t>
      </w:r>
    </w:p>
    <w:p w:rsidR="000D1D58" w:rsidRPr="00A94FBA" w:rsidRDefault="000D1D58" w:rsidP="000D1D58">
      <w:r w:rsidRPr="00A94FBA">
        <w:t xml:space="preserve">Countering Radicalization and Violent Extremism: One of the initiatives of Cyprus' EU presidency in the TWP was revising the EU implementation plan for its Radicalization and Recruitment Action Plan and assessing implementation by each member state. Cypriot Police (CNP) started to implement the different measures of the Action Plan, and also focused on educating police officers about violent extremism. The Counterterrorism Office participated as a partner to the Community Policing and the Prevention of Radicalization (COPPRA) project that </w:t>
      </w:r>
      <w:r w:rsidRPr="00A94FBA">
        <w:lastRenderedPageBreak/>
        <w:t>was initiated by the Belgian presidency of the European Council; the COPPRA training manuals were fully incorporated into the training programs on violent extremism that were created and implemented by the CNP’s Counterterrorism Office.</w:t>
      </w:r>
    </w:p>
    <w:p w:rsidR="000D1D58" w:rsidRDefault="000D1D58" w:rsidP="000D1D58">
      <w:r w:rsidRPr="00A94FBA">
        <w:t>The CNP Counterterrorism Office provided training programs to prison staff to identify violent extremism in prisons. Under the Radicalization and Awareness Network, the European Commission also provided special training programs and seminars to social workers, health care officials, and other service providers.</w:t>
      </w:r>
    </w:p>
    <w:p w:rsidR="000D1D58" w:rsidRDefault="000D1D58" w:rsidP="000D1D58">
      <w:pPr>
        <w:pStyle w:val="Heading3"/>
      </w:pPr>
      <w:r>
        <w:lastRenderedPageBreak/>
        <w:t>AT Turkey Solves</w:t>
      </w:r>
    </w:p>
    <w:p w:rsidR="000D1D58" w:rsidRDefault="000D1D58" w:rsidP="000D1D58">
      <w:pPr>
        <w:pStyle w:val="Heading4"/>
      </w:pPr>
      <w:r>
        <w:t>Turkish Counterterrorism only effective for internal threats</w:t>
      </w:r>
    </w:p>
    <w:p w:rsidR="000D1D58" w:rsidRPr="002E7086" w:rsidRDefault="000D1D58" w:rsidP="000D1D58">
      <w:r w:rsidRPr="00B340C6">
        <w:rPr>
          <w:b/>
        </w:rPr>
        <w:t>Office of the Coordinator for Counterterrorism, 13 –</w:t>
      </w:r>
      <w:r>
        <w:t xml:space="preserve"> U.S. Department of State (“</w:t>
      </w:r>
      <w:hyperlink r:id="rId161" w:history="1">
        <w:r w:rsidRPr="00A94FBA">
          <w:rPr>
            <w:rStyle w:val="Hyperlink"/>
          </w:rPr>
          <w:t>Country Reports on Terrorism 2012</w:t>
        </w:r>
      </w:hyperlink>
      <w:r>
        <w:t xml:space="preserve">, </w:t>
      </w:r>
      <w:r w:rsidRPr="00A94FBA">
        <w:t>Chapter 2. Country Reports: Europe Overview</w:t>
      </w:r>
      <w:r>
        <w:t>,” U.S. Department of State, 5/30/13, http://www.state.gov/j/ct/rls/crt/2012/209981.htm)//schnall</w:t>
      </w:r>
    </w:p>
    <w:p w:rsidR="000D1D58" w:rsidRPr="002E7086" w:rsidRDefault="000D1D58" w:rsidP="000D1D58">
      <w:pPr>
        <w:rPr>
          <w:rStyle w:val="StyleUnderline"/>
        </w:rPr>
      </w:pPr>
      <w:r w:rsidRPr="002E7086">
        <w:rPr>
          <w:rStyle w:val="StyleUnderline"/>
        </w:rPr>
        <w:t>As a result of ongoing military operations targeting PKK forces, 494 insurgents were killed</w:t>
      </w:r>
      <w:r>
        <w:t xml:space="preserve">, 21 injured, and 44 arrested, while 155 surrendered themselves to the authorities during the first 10 months of the year. </w:t>
      </w:r>
      <w:r w:rsidRPr="002E7086">
        <w:rPr>
          <w:rStyle w:val="StyleUnderline"/>
        </w:rPr>
        <w:t>Counterterrorism law enforcement efforts in Turkey remained focused on the domestic threat posed by</w:t>
      </w:r>
      <w:r>
        <w:t xml:space="preserve"> several terrorist groups, including </w:t>
      </w:r>
      <w:r w:rsidRPr="002E7086">
        <w:rPr>
          <w:rStyle w:val="StyleUnderline"/>
        </w:rPr>
        <w:t xml:space="preserve">the PKK. Turkey’s methodology and legislation are geared towards confronting this internal threat. </w:t>
      </w:r>
    </w:p>
    <w:p w:rsidR="000D1D58" w:rsidRDefault="000D1D58" w:rsidP="000D1D58">
      <w:r w:rsidRPr="002E7086">
        <w:rPr>
          <w:rStyle w:val="StyleUnderline"/>
        </w:rPr>
        <w:t>Efforts to counter international terrorism are hampered by legislation that defines terrorism narrowly as a crime targeting the Turkish state or Turkish citizens. This definition of terrorism posed concerns for operational and legal cooperation</w:t>
      </w:r>
      <w:r>
        <w:t xml:space="preserve">. Several </w:t>
      </w:r>
      <w:r w:rsidRPr="002E7086">
        <w:rPr>
          <w:rStyle w:val="StyleUnderline"/>
        </w:rPr>
        <w:t>AQ-affiliated operatives were temporarily detained by Turkish National Police</w:t>
      </w:r>
      <w:r>
        <w:t xml:space="preserve"> (TNP) </w:t>
      </w:r>
      <w:r w:rsidRPr="002E7086">
        <w:rPr>
          <w:rStyle w:val="StyleUnderline"/>
        </w:rPr>
        <w:t>authorities while transiting Turkey, but were deported to their countries of origin as expeditiously as possible.</w:t>
      </w:r>
      <w:r>
        <w:t xml:space="preserve"> Also, criminal procedure secrecy rules prevent TNP authorities from sharing investigative information once a prosecutor is assigned to the case. </w:t>
      </w:r>
    </w:p>
    <w:p w:rsidR="00596FEE" w:rsidRDefault="00596FEE" w:rsidP="000D1D58"/>
    <w:p w:rsidR="000D1D58" w:rsidRDefault="000D1D58" w:rsidP="000D1D58">
      <w:pPr>
        <w:pStyle w:val="Heading4"/>
      </w:pPr>
      <w:r>
        <w:t>Turkey’s harboring terrorists – calls current CT efforts into question</w:t>
      </w:r>
    </w:p>
    <w:p w:rsidR="000D1D58" w:rsidRPr="00666AF4" w:rsidRDefault="000D1D58" w:rsidP="000D1D58">
      <w:proofErr w:type="spellStart"/>
      <w:r w:rsidRPr="00666AF4">
        <w:rPr>
          <w:b/>
        </w:rPr>
        <w:t>Vasilogambros</w:t>
      </w:r>
      <w:proofErr w:type="spellEnd"/>
      <w:r w:rsidRPr="00666AF4">
        <w:rPr>
          <w:b/>
        </w:rPr>
        <w:t>, 2/6/14 –</w:t>
      </w:r>
      <w:r>
        <w:t xml:space="preserve"> staff correspondent for National Journal, covering foreign affairs, the White House and Congress (Matt, “Why Is Turkey Harboring Terrorists</w:t>
      </w:r>
      <w:proofErr w:type="gramStart"/>
      <w:r>
        <w:t>?,</w:t>
      </w:r>
      <w:proofErr w:type="gramEnd"/>
      <w:r>
        <w:t>” National Journal, http://www.nationaljournal.com/defense/why-is-turkey-harboring-terrorists-20140206)//schnall</w:t>
      </w:r>
    </w:p>
    <w:p w:rsidR="000D1D58" w:rsidRPr="00596FEE" w:rsidRDefault="000D1D58" w:rsidP="000D1D58">
      <w:pPr>
        <w:rPr>
          <w:u w:val="single"/>
        </w:rPr>
      </w:pPr>
      <w:r w:rsidRPr="00666AF4">
        <w:rPr>
          <w:rStyle w:val="StyleUnderline"/>
        </w:rPr>
        <w:t xml:space="preserve">Turkey is arguably America's most important ally </w:t>
      </w:r>
      <w:r w:rsidRPr="00666AF4">
        <w:t xml:space="preserve">on issues </w:t>
      </w:r>
      <w:r w:rsidRPr="00666AF4">
        <w:rPr>
          <w:rStyle w:val="StyleUnderline"/>
        </w:rPr>
        <w:t>in the Middle East—it's a strong NATO member</w:t>
      </w:r>
      <w:r w:rsidRPr="00666AF4">
        <w:t xml:space="preserve">, it represents the interests of the United States in several area conflicts, </w:t>
      </w:r>
      <w:r w:rsidRPr="00666AF4">
        <w:rPr>
          <w:rStyle w:val="StyleUnderline"/>
        </w:rPr>
        <w:t>and it's a major partner in global counterterrorism efforts. But</w:t>
      </w:r>
      <w:r>
        <w:t xml:space="preserve"> for a country that so publicly attacks violent extremism, </w:t>
      </w:r>
      <w:r w:rsidRPr="00666AF4">
        <w:rPr>
          <w:rStyle w:val="StyleUnderline"/>
        </w:rPr>
        <w:t>it has also in several instances harbored and assisted terrorists within its own borders.</w:t>
      </w:r>
    </w:p>
    <w:p w:rsidR="000D1D58" w:rsidRPr="00596FEE" w:rsidRDefault="000D1D58" w:rsidP="000D1D58">
      <w:pPr>
        <w:rPr>
          <w:u w:val="single"/>
        </w:rPr>
      </w:pPr>
      <w:r w:rsidRPr="00666AF4">
        <w:rPr>
          <w:rStyle w:val="StyleUnderline"/>
        </w:rPr>
        <w:t>Suspected connections to leaders of the terrorist organization Hamas and relationships with financiers of al-Qaida have put strains on the relationship between the U.S. and Turkey, and threaten future cooperation on security issues.</w:t>
      </w:r>
    </w:p>
    <w:p w:rsidR="000D1D58" w:rsidRDefault="000D1D58" w:rsidP="000D1D58">
      <w:r w:rsidRPr="00666AF4">
        <w:rPr>
          <w:rStyle w:val="StyleUnderline"/>
        </w:rPr>
        <w:t>There are two major examples</w:t>
      </w:r>
      <w:r>
        <w:t xml:space="preserve"> of extremist actors given protection and access to leaders in Turkey. </w:t>
      </w:r>
      <w:r w:rsidRPr="00666AF4">
        <w:rPr>
          <w:rStyle w:val="StyleUnderline"/>
        </w:rPr>
        <w:t xml:space="preserve">The first is </w:t>
      </w:r>
      <w:r>
        <w:t xml:space="preserve">Saleh </w:t>
      </w:r>
      <w:r w:rsidRPr="00666AF4">
        <w:rPr>
          <w:rStyle w:val="StyleUnderline"/>
        </w:rPr>
        <w:t>al-</w:t>
      </w:r>
      <w:proofErr w:type="spellStart"/>
      <w:r w:rsidRPr="00666AF4">
        <w:rPr>
          <w:rStyle w:val="StyleUnderline"/>
        </w:rPr>
        <w:t>Arouri</w:t>
      </w:r>
      <w:proofErr w:type="spellEnd"/>
      <w:r w:rsidRPr="00666AF4">
        <w:rPr>
          <w:rStyle w:val="StyleUnderline"/>
        </w:rPr>
        <w:t xml:space="preserve">, the founder of Hamas's armed wing in the West Bank, known as the </w:t>
      </w:r>
      <w:proofErr w:type="spellStart"/>
      <w:r w:rsidRPr="00666AF4">
        <w:rPr>
          <w:rStyle w:val="StyleUnderline"/>
        </w:rPr>
        <w:t>Qassam</w:t>
      </w:r>
      <w:proofErr w:type="spellEnd"/>
      <w:r w:rsidRPr="00666AF4">
        <w:rPr>
          <w:rStyle w:val="StyleUnderline"/>
        </w:rPr>
        <w:t xml:space="preserve"> Brigades. He lives in Turkey</w:t>
      </w:r>
      <w:r>
        <w:t xml:space="preserve"> and has, according to reports, been involved in the finance and logistics for militant operations in the region.</w:t>
      </w:r>
    </w:p>
    <w:p w:rsidR="000D1D58" w:rsidRPr="00596FEE" w:rsidRDefault="000D1D58" w:rsidP="000D1D58">
      <w:pPr>
        <w:rPr>
          <w:u w:val="single"/>
        </w:rPr>
      </w:pPr>
      <w:r w:rsidRPr="00666AF4">
        <w:rPr>
          <w:rStyle w:val="StyleUnderline"/>
        </w:rPr>
        <w:t>The second is Saudi businessman</w:t>
      </w:r>
      <w:r>
        <w:t xml:space="preserve"> </w:t>
      </w:r>
      <w:proofErr w:type="spellStart"/>
      <w:r>
        <w:t>Yasin</w:t>
      </w:r>
      <w:proofErr w:type="spellEnd"/>
      <w:r>
        <w:t xml:space="preserve"> </w:t>
      </w:r>
      <w:r w:rsidRPr="00666AF4">
        <w:rPr>
          <w:rStyle w:val="StyleUnderline"/>
        </w:rPr>
        <w:t>al-</w:t>
      </w:r>
      <w:proofErr w:type="spellStart"/>
      <w:r w:rsidRPr="00666AF4">
        <w:rPr>
          <w:rStyle w:val="StyleUnderline"/>
        </w:rPr>
        <w:t>Qadi</w:t>
      </w:r>
      <w:proofErr w:type="spellEnd"/>
      <w:r w:rsidRPr="00666AF4">
        <w:rPr>
          <w:rStyle w:val="StyleUnderline"/>
        </w:rPr>
        <w:t>, who according to the U.S. government, is an al-Qaida financier. Turkish Prime Minister</w:t>
      </w:r>
      <w:r>
        <w:t xml:space="preserve"> </w:t>
      </w:r>
      <w:proofErr w:type="spellStart"/>
      <w:r>
        <w:t>Recep</w:t>
      </w:r>
      <w:proofErr w:type="spellEnd"/>
      <w:r>
        <w:t xml:space="preserve"> </w:t>
      </w:r>
      <w:proofErr w:type="spellStart"/>
      <w:r>
        <w:t>Tayyip</w:t>
      </w:r>
      <w:proofErr w:type="spellEnd"/>
      <w:r>
        <w:t xml:space="preserve"> </w:t>
      </w:r>
      <w:r w:rsidRPr="00666AF4">
        <w:rPr>
          <w:rStyle w:val="StyleUnderline"/>
        </w:rPr>
        <w:t>Erdogan's protective detail escorted him after he entered the country recently without a passport or visa.</w:t>
      </w:r>
      <w:r>
        <w:t xml:space="preserve"> (Erdogan previously said, "I believe in him as I believe in myself.") He also supposedly met with Erdogan's son in January. </w:t>
      </w:r>
      <w:r w:rsidRPr="00666AF4">
        <w:rPr>
          <w:rStyle w:val="StyleUnderline"/>
        </w:rPr>
        <w:t>The Treasury Department has listed him as a "specially designated global terrorist" since 2001.</w:t>
      </w:r>
    </w:p>
    <w:p w:rsidR="000D1D58" w:rsidRPr="00596FEE" w:rsidRDefault="000D1D58" w:rsidP="000D1D58">
      <w:pPr>
        <w:rPr>
          <w:u w:val="single"/>
        </w:rPr>
      </w:pPr>
      <w:r w:rsidRPr="00666AF4">
        <w:rPr>
          <w:rStyle w:val="StyleUnderline"/>
        </w:rPr>
        <w:t>These connections with Turkey and its leaders</w:t>
      </w:r>
      <w:r>
        <w:t xml:space="preserve">, including Erdogan, </w:t>
      </w:r>
      <w:r w:rsidRPr="00666AF4">
        <w:rPr>
          <w:rStyle w:val="StyleUnderline"/>
        </w:rPr>
        <w:t>have some foreign policy analysts concerned.</w:t>
      </w:r>
    </w:p>
    <w:p w:rsidR="000D1D58" w:rsidRPr="00596FEE" w:rsidRDefault="000D1D58" w:rsidP="000D1D58">
      <w:pPr>
        <w:rPr>
          <w:u w:val="single"/>
        </w:rPr>
      </w:pPr>
      <w:r>
        <w:t xml:space="preserve">"It looks like you've got a guy that's off the rails there," </w:t>
      </w:r>
      <w:r w:rsidRPr="00666AF4">
        <w:t xml:space="preserve">said Jonathan </w:t>
      </w:r>
      <w:proofErr w:type="spellStart"/>
      <w:r w:rsidRPr="00666AF4">
        <w:t>Schanzer</w:t>
      </w:r>
      <w:proofErr w:type="spellEnd"/>
      <w:r w:rsidRPr="00666AF4">
        <w:t xml:space="preserve">, the vice president of research at the Foundation for Defense of Democracies. "It's an important ally for </w:t>
      </w:r>
      <w:r w:rsidRPr="00666AF4">
        <w:lastRenderedPageBreak/>
        <w:t>the United States. They have been managing our Syria policy. They were managing our Arab Spring policy. We've got a problem that's becoming increasingly difficult to ignore."</w:t>
      </w:r>
    </w:p>
    <w:p w:rsidR="000D1D58" w:rsidRDefault="000D1D58" w:rsidP="000D1D58">
      <w:r>
        <w:t xml:space="preserve">What makes this situation worse is that </w:t>
      </w:r>
      <w:r w:rsidRPr="00666AF4">
        <w:rPr>
          <w:rStyle w:val="StyleUnderline"/>
        </w:rPr>
        <w:t xml:space="preserve">Turkey </w:t>
      </w:r>
      <w:proofErr w:type="spellStart"/>
      <w:r w:rsidRPr="00666AF4">
        <w:rPr>
          <w:rStyle w:val="StyleUnderline"/>
        </w:rPr>
        <w:t>cochairs</w:t>
      </w:r>
      <w:proofErr w:type="spellEnd"/>
      <w:r w:rsidRPr="00666AF4">
        <w:rPr>
          <w:rStyle w:val="StyleUnderline"/>
        </w:rPr>
        <w:t xml:space="preserve"> a global counterterrorism effort with the United States to go after extremism at its root. To have a country so publicly invested in counterterrorism but also harboring extremist actors goes against the core of the effort</w:t>
      </w:r>
      <w:r>
        <w:t>, especially given the partnership with the U.S.</w:t>
      </w:r>
    </w:p>
    <w:p w:rsidR="000D1D58" w:rsidRDefault="000D1D58" w:rsidP="000D1D58">
      <w:r>
        <w:t>This effort, called the Global Counterterrorism Forum, was announced by the State Department in September and consists of 29 countries and the European Union. The group goes after radicalization by promoting local organizations and projects that target at-risk people in countries where extremism is common. It uses funds raised by both government and nongovernmental organizations around the world, with a goal of raising more than $200 million over the next 10 years. Officials hope for the effort to be fully operational by the middle of this year.</w:t>
      </w:r>
    </w:p>
    <w:p w:rsidR="000D1D58" w:rsidRDefault="000D1D58" w:rsidP="000D1D58">
      <w:r>
        <w:t>The State Department did not respond to specific Turkish terror connections, but reaffirmed its longstanding partnership with Turkey, citing its counterterrorism assistance to the Turkish national police.</w:t>
      </w:r>
    </w:p>
    <w:p w:rsidR="000D1D58" w:rsidRDefault="000D1D58" w:rsidP="000D1D58">
      <w:r w:rsidRPr="006059D2">
        <w:rPr>
          <w:rStyle w:val="StyleUnderline"/>
        </w:rPr>
        <w:t>Turkey has undoubtedly become one of the most strategic allies of the U.S. in that part of the world in recent years, serving as a cushion and intermediary with the volatile Middle East. The country can be seen, though, as playing two sides.</w:t>
      </w:r>
      <w:r>
        <w:t xml:space="preserve"> It has, indeed, been a model for combating radicalism in the region and an example of how modern Islam, capitalism, and democracy can work together. And Turkey has embraced these roles.</w:t>
      </w:r>
    </w:p>
    <w:p w:rsidR="000D1D58" w:rsidRDefault="000D1D58" w:rsidP="000D1D58">
      <w:r>
        <w:t>President Obama praised the partnership between the U.S. and Turkey in May when the Turkish prime minister visited the White House. The two men have spoken frequently about the unstable situations in Egypt, Syria, and other nations. In the aftermath of the Sept. 11, 2001, attacks, Turkey and the U.S. cooperated effectively against terrorism.</w:t>
      </w:r>
    </w:p>
    <w:p w:rsidR="000D1D58" w:rsidRDefault="000D1D58" w:rsidP="000D1D58">
      <w:r>
        <w:t xml:space="preserve">But </w:t>
      </w:r>
      <w:r w:rsidRPr="006059D2">
        <w:rPr>
          <w:rStyle w:val="StyleUnderline"/>
        </w:rPr>
        <w:t xml:space="preserve">the relationships with people connected to Hamas and al-Qaida is such a problem, argues </w:t>
      </w:r>
      <w:proofErr w:type="spellStart"/>
      <w:r w:rsidRPr="006059D2">
        <w:rPr>
          <w:rStyle w:val="StyleUnderline"/>
        </w:rPr>
        <w:t>Schanzer</w:t>
      </w:r>
      <w:proofErr w:type="spellEnd"/>
      <w:r w:rsidRPr="006059D2">
        <w:rPr>
          <w:rStyle w:val="StyleUnderline"/>
        </w:rPr>
        <w:t>, that it might even qualify Turkey as a state sponsor of terrorism.</w:t>
      </w:r>
      <w:r>
        <w:t xml:space="preserve"> Now, there are only four countries currently on that list: Cuba, Iran, Sudan, and Syria. All four nations provide support for acts of terrorism, both domestically and internationally. For example, Iran has previously sent people to Argentina to blow up synagogues in Jewish community centers, among other instances.</w:t>
      </w:r>
    </w:p>
    <w:p w:rsidR="000D1D58" w:rsidRDefault="000D1D58" w:rsidP="000D1D58">
      <w:r>
        <w:t>Such a designation from the U.S. government would be quite drastic and is highly unlikely to happen, considering that it threatens an alliance that has, according to U.S. officials, helped many American efforts in the region. Turkey is critical in overthrowing the Assad regime in Syria and containing Iran. A terror designation, which hasn't been given since 1993, would mean sanctions and political isolation.</w:t>
      </w:r>
    </w:p>
    <w:p w:rsidR="000D1D58" w:rsidRDefault="000D1D58" w:rsidP="000D1D58">
      <w:r>
        <w:t>However, that is not saying American officials have not directly gone to Turkish officials and expressed their concern in this area. They have done so to "the highest levels," according to former U.S. Ambassador to Turkey James Jeffrey, who served from 2008 to 2010.</w:t>
      </w:r>
    </w:p>
    <w:p w:rsidR="000D1D58" w:rsidRPr="00596FEE" w:rsidRDefault="000D1D58" w:rsidP="000D1D58">
      <w:pPr>
        <w:rPr>
          <w:u w:val="single"/>
        </w:rPr>
      </w:pPr>
      <w:r>
        <w:t xml:space="preserve">During his tenure, </w:t>
      </w:r>
      <w:r w:rsidRPr="006059D2">
        <w:rPr>
          <w:rStyle w:val="StyleUnderline"/>
        </w:rPr>
        <w:t>the U.S. asked Turkey on several instances to detain people associated with al-Qaida</w:t>
      </w:r>
      <w:r>
        <w:t xml:space="preserve"> who were traveling through Turkey. </w:t>
      </w:r>
      <w:r w:rsidRPr="006059D2">
        <w:rPr>
          <w:rStyle w:val="StyleUnderline"/>
        </w:rPr>
        <w:t>And on many of those occasions, the Turks did not act diligently enough and failed to deliver.</w:t>
      </w:r>
    </w:p>
    <w:p w:rsidR="000D1D58" w:rsidRDefault="000D1D58" w:rsidP="000D1D58">
      <w:r>
        <w:t>"This does cause problems with the United States," said Jeffrey, who is currently serving as a distinguished visiting fellow at the Washington Institute for Near East Policy. "We deal with this all the time all over the Middle East…. You just keep on going back and asking them."</w:t>
      </w:r>
    </w:p>
    <w:p w:rsidR="000D1D58" w:rsidRPr="00596FEE" w:rsidRDefault="000D1D58" w:rsidP="000D1D58">
      <w:pPr>
        <w:rPr>
          <w:u w:val="single"/>
        </w:rPr>
      </w:pPr>
      <w:r w:rsidRPr="006059D2">
        <w:rPr>
          <w:rStyle w:val="StyleUnderline"/>
        </w:rPr>
        <w:t>These incidents have either been deliberate on the part of the Turkish government, giving extremist actors a pass, or have often been just because of the porous legal system in the country. When terrorists slip through, the U.S. will contact Turkey, and express its disappointment to the chagrin of the Turks.</w:t>
      </w:r>
    </w:p>
    <w:p w:rsidR="000D1D58" w:rsidRDefault="000D1D58" w:rsidP="000D1D58">
      <w:r>
        <w:t xml:space="preserve">Previously, the Treasury Department has also called out Turkey for letting al-Qaida funding travel through the country into Syria, which supports militants fighting against the Assad </w:t>
      </w:r>
      <w:r>
        <w:lastRenderedPageBreak/>
        <w:t>regime. But Turkey has also gone after al-Qaida in its country. Just in January, Turkish law enforcement raided the offices of a humanitarian NGO, claiming they had ties to al-Qaida and were funneling weapons into Syria.</w:t>
      </w:r>
    </w:p>
    <w:p w:rsidR="000D1D58" w:rsidRDefault="000D1D58" w:rsidP="000D1D58">
      <w:r>
        <w:t xml:space="preserve">Hamas has also been a delicate subject between the two countries. During the Rose Garden press conference, </w:t>
      </w:r>
      <w:r w:rsidRPr="006059D2">
        <w:rPr>
          <w:rStyle w:val="StyleUnderline"/>
        </w:rPr>
        <w:t xml:space="preserve">Erdogan defiantly maintained that he would travel to the Gaza Strip and the West Bank, despite objections from the Obama administration. </w:t>
      </w:r>
      <w:r>
        <w:t>At the time of Erdogan's visit to the U.S., the State Department repeated its claim that Hamas is a "foreign terrorist organization."</w:t>
      </w:r>
    </w:p>
    <w:p w:rsidR="000D1D58" w:rsidRDefault="000D1D58" w:rsidP="000D1D58">
      <w:r>
        <w:t>Turkey, though, supports Hamas politically as a legitimate, democratically elected organization, which in their eyes will help liberate Palestine. Turkey does recognize Israel and maintains diplomatic relations, despite major policy tensions. They'd point out that Hamas leaders travel to countries around the world. Turkey just so happens to be one of them.</w:t>
      </w:r>
    </w:p>
    <w:p w:rsidR="000D1D58" w:rsidRDefault="000D1D58" w:rsidP="000D1D58">
      <w:r>
        <w:t>So, while the U.S., like Israel, might view Hamas as a terrorist group, "Generally, Turkey will close a blind eye to groups that use terror if Turkey sees their political goals as commendable," Jeffrey said.</w:t>
      </w:r>
    </w:p>
    <w:p w:rsidR="000D1D58" w:rsidRDefault="000D1D58" w:rsidP="000D1D58">
      <w:r>
        <w:t>But it is not like Turkey doesn't deal with terrorism inside its own borders. To the contrary, just before Erdogan's visit to Washington, two car bombs killed dozens of people in his country. And for decades until last year, PKK militants carried out attacks against Turks on behalf of minority Kurds in the country.</w:t>
      </w:r>
    </w:p>
    <w:p w:rsidR="000D1D58" w:rsidRDefault="000D1D58" w:rsidP="000D1D58">
      <w:pPr>
        <w:rPr>
          <w:rStyle w:val="StyleUnderline"/>
        </w:rPr>
      </w:pPr>
      <w:r>
        <w:t xml:space="preserve">However, </w:t>
      </w:r>
      <w:r w:rsidRPr="006059D2">
        <w:rPr>
          <w:rStyle w:val="StyleUnderline"/>
        </w:rPr>
        <w:t>for a partnership as critical as the one between the U.S. and Turkey, the troublesome Hamas and al-Qaida connections continue to serve as a point of tension. Terrorism is a part of the mosaic of the Middle East, and sometimes it's used as a political tool by some countries. In this instance, that country is Turkey.</w:t>
      </w:r>
    </w:p>
    <w:p w:rsidR="000D1D58" w:rsidRDefault="000D1D58" w:rsidP="000D1D58">
      <w:pPr>
        <w:pStyle w:val="Heading3"/>
      </w:pPr>
      <w:r>
        <w:lastRenderedPageBreak/>
        <w:t>AT Threats Low</w:t>
      </w:r>
    </w:p>
    <w:p w:rsidR="000D1D58" w:rsidRDefault="000D1D58" w:rsidP="000D1D58">
      <w:pPr>
        <w:pStyle w:val="Heading4"/>
      </w:pPr>
      <w:r>
        <w:t>Turkish threats of terrorism high now</w:t>
      </w:r>
    </w:p>
    <w:p w:rsidR="000D1D58" w:rsidRPr="00D619D2" w:rsidRDefault="000D1D58" w:rsidP="000D1D58">
      <w:r w:rsidRPr="00B340C6">
        <w:rPr>
          <w:b/>
        </w:rPr>
        <w:t>Office of the Coordinator for Counterterrorism, 13 –</w:t>
      </w:r>
      <w:r>
        <w:t xml:space="preserve"> U.S. Department of State (“</w:t>
      </w:r>
      <w:hyperlink r:id="rId162" w:history="1">
        <w:r w:rsidRPr="00A94FBA">
          <w:rPr>
            <w:rStyle w:val="Hyperlink"/>
          </w:rPr>
          <w:t>Country Reports on Terrorism 2012</w:t>
        </w:r>
      </w:hyperlink>
      <w:r>
        <w:t xml:space="preserve">, </w:t>
      </w:r>
      <w:r w:rsidRPr="00A94FBA">
        <w:t>Chapter 2. Country Reports: Europe Overview</w:t>
      </w:r>
      <w:r>
        <w:t>,” U.S. Department of State, 5/30/13, http://www.state.gov/j/ct/rls/crt/2012/209981.htm)//schnall</w:t>
      </w:r>
    </w:p>
    <w:p w:rsidR="000D1D58" w:rsidRPr="00A94FBA" w:rsidRDefault="000D1D58" w:rsidP="000D1D58">
      <w:r w:rsidRPr="00A94FBA">
        <w:t>TURKEY</w:t>
      </w:r>
    </w:p>
    <w:p w:rsidR="000D1D58" w:rsidRPr="00A94FBA" w:rsidRDefault="000D1D58" w:rsidP="000D1D58">
      <w:r w:rsidRPr="00A94FBA">
        <w:t xml:space="preserve">Overview: </w:t>
      </w:r>
      <w:r w:rsidRPr="008105F8">
        <w:rPr>
          <w:rStyle w:val="StyleUnderline"/>
        </w:rPr>
        <w:t>Turkey is a long-standing counterterrorism partner of the United States. It co-chairs the Global Counterterrorism Forum (GCTF) with the United States</w:t>
      </w:r>
      <w:r w:rsidRPr="00A94FBA">
        <w:t>, and received U.S. assistance to address the terrorist threat posed by the Kurdistan Workers’ Party (PKK) in 2012.</w:t>
      </w:r>
    </w:p>
    <w:p w:rsidR="000D1D58" w:rsidRPr="00A94FBA" w:rsidRDefault="000D1D58" w:rsidP="000D1D58">
      <w:r w:rsidRPr="00A94FBA">
        <w:t>The limited definition of terrorism under Turkish law, restricted to activities targeting the Turkish state and its citizens, represented an impediment to effective action by Turkey against global terrorist networks. For example, although Turkish police temporarily detained several al-</w:t>
      </w:r>
      <w:proofErr w:type="spellStart"/>
      <w:r w:rsidRPr="00A94FBA">
        <w:t>Qa’ida</w:t>
      </w:r>
      <w:proofErr w:type="spellEnd"/>
      <w:r w:rsidRPr="00A94FBA">
        <w:t xml:space="preserve"> (AQ)-affiliated operatives attempting to transit through Turkey illegally in 2012, Turkish authorities chose to deport these individuals to their countries of origin quickly rather than pursue domestic legal action against them, at least in part because of the lack of appropriate legal tools.</w:t>
      </w:r>
    </w:p>
    <w:p w:rsidR="000D1D58" w:rsidRPr="00A94FBA" w:rsidRDefault="000D1D58" w:rsidP="000D1D58">
      <w:r w:rsidRPr="008105F8">
        <w:rPr>
          <w:rStyle w:val="StyleUnderline"/>
        </w:rPr>
        <w:t>In 2012, Turkey faced a significant internal terrorist threat and has taken strong action in response. Most prominent among terrorist groups in Turkey is the PKK</w:t>
      </w:r>
      <w:r w:rsidRPr="00A94FBA">
        <w:t xml:space="preserve">. Composed primarily of ethnic Kurds with a nationalist agenda, the PKK operates from areas in southeastern Turkey and northern Iraq and targets mainly Turkish security forces. Other prominent terrorist groups in Turkey include the Revolutionary People’s Liberation Party/Front (DHKP-C), a militant Marxist-Leninist group with anti-U.S. and anti-NATO views that seeks the violent overthrow of the Turkish state, and Turkish </w:t>
      </w:r>
      <w:proofErr w:type="spellStart"/>
      <w:r w:rsidRPr="00A94FBA">
        <w:t>Hizballah</w:t>
      </w:r>
      <w:proofErr w:type="spellEnd"/>
      <w:r w:rsidRPr="00A94FBA">
        <w:t xml:space="preserve"> (unrelated to the similarly-named </w:t>
      </w:r>
      <w:proofErr w:type="spellStart"/>
      <w:r w:rsidRPr="00A94FBA">
        <w:t>Hizballah</w:t>
      </w:r>
      <w:proofErr w:type="spellEnd"/>
      <w:r w:rsidRPr="00A94FBA">
        <w:t xml:space="preserve"> that operates in Lebanon). Public sources also highlighted detentions of Islamic Jihad Union members as well as supporters of AQ and other groups. The Turkish Workers’ and Peasants’ Liberation Army, though largely inactive, was also considered a potential threat by the Turkish government.</w:t>
      </w:r>
    </w:p>
    <w:p w:rsidR="000D1D58" w:rsidRPr="00A94FBA" w:rsidRDefault="000D1D58" w:rsidP="000D1D58">
      <w:r w:rsidRPr="00A94FBA">
        <w:t>2012 Terrorist Incidents: The PKK continued to demonstrate its nation-wide reach. Typical tactics, techniques, and procedures included ambushes of military patrols in the countryside, improvised explosive devices (IEDs) along known military or police routes, and bombings of both security and civilian targets in urban areas. According to the NATO Centre of Excellence-</w:t>
      </w:r>
      <w:proofErr w:type="spellStart"/>
      <w:r w:rsidRPr="00A94FBA">
        <w:t>Defence</w:t>
      </w:r>
      <w:proofErr w:type="spellEnd"/>
      <w:r w:rsidRPr="00A94FBA">
        <w:t xml:space="preserve"> </w:t>
      </w:r>
      <w:proofErr w:type="gramStart"/>
      <w:r w:rsidRPr="00A94FBA">
        <w:t>Against</w:t>
      </w:r>
      <w:proofErr w:type="gramEnd"/>
      <w:r w:rsidRPr="00A94FBA">
        <w:t xml:space="preserve"> Terrorism in Ankara, </w:t>
      </w:r>
      <w:r w:rsidRPr="008105F8">
        <w:rPr>
          <w:rStyle w:val="StyleUnderline"/>
        </w:rPr>
        <w:t>there were 226 terrorist incidents reported through November</w:t>
      </w:r>
      <w:r w:rsidRPr="00A94FBA">
        <w:t>. The following 12 attacks garnered particular attention and condemnation: </w:t>
      </w:r>
    </w:p>
    <w:p w:rsidR="000D1D58" w:rsidRPr="00A94FBA" w:rsidRDefault="000D1D58" w:rsidP="000D1D58">
      <w:r w:rsidRPr="00A94FBA">
        <w:t xml:space="preserve">• </w:t>
      </w:r>
      <w:r w:rsidRPr="008105F8">
        <w:rPr>
          <w:rStyle w:val="StyleUnderline"/>
        </w:rPr>
        <w:t>On March 1, an explosion near the ruling party's headquarters in Istanbul wounded at least 16 people</w:t>
      </w:r>
      <w:r w:rsidRPr="00A94FBA">
        <w:t>, most of them policemen traveling by bus. No claim of responsibility was issued. </w:t>
      </w:r>
    </w:p>
    <w:p w:rsidR="000D1D58" w:rsidRPr="00A94FBA" w:rsidRDefault="000D1D58" w:rsidP="000D1D58">
      <w:r w:rsidRPr="00A94FBA">
        <w:t xml:space="preserve">• </w:t>
      </w:r>
      <w:r w:rsidRPr="008105F8">
        <w:rPr>
          <w:rStyle w:val="StyleUnderline"/>
        </w:rPr>
        <w:t>On March 5, a small bomb exploded near the Turkish Prime Ministry building in Ankara about an hour before a cabinet meeting was scheduled</w:t>
      </w:r>
      <w:r w:rsidRPr="00A94FBA">
        <w:t>; one person was injured. </w:t>
      </w:r>
    </w:p>
    <w:p w:rsidR="000D1D58" w:rsidRPr="00A94FBA" w:rsidRDefault="000D1D58" w:rsidP="000D1D58">
      <w:r w:rsidRPr="00A94FBA">
        <w:t xml:space="preserve">• </w:t>
      </w:r>
      <w:r w:rsidRPr="008105F8">
        <w:rPr>
          <w:rStyle w:val="StyleUnderline"/>
        </w:rPr>
        <w:t>On May 25, a policeman was killed and 18 others wounded in a suicide bombing</w:t>
      </w:r>
      <w:r w:rsidRPr="00A94FBA">
        <w:t xml:space="preserve"> outside a police station in the central Turkish province of Kayseri. </w:t>
      </w:r>
    </w:p>
    <w:p w:rsidR="000D1D58" w:rsidRPr="00A94FBA" w:rsidRDefault="000D1D58" w:rsidP="000D1D58">
      <w:r w:rsidRPr="00A94FBA">
        <w:t xml:space="preserve">• </w:t>
      </w:r>
      <w:r w:rsidRPr="008105F8">
        <w:rPr>
          <w:rStyle w:val="StyleUnderline"/>
        </w:rPr>
        <w:t>On August 4, clashes between Kurdish rebels and the Turkish military near the Iraqi border left 22 people dead</w:t>
      </w:r>
      <w:r w:rsidRPr="00A94FBA">
        <w:t xml:space="preserve">, according to reports quoting the area’s governor. Turkish media reported the rebels launched simultaneous attacks on Turkish border posts, causing casualties in the village of </w:t>
      </w:r>
      <w:proofErr w:type="spellStart"/>
      <w:r w:rsidRPr="00A94FBA">
        <w:t>Gecimli</w:t>
      </w:r>
      <w:proofErr w:type="spellEnd"/>
      <w:r w:rsidRPr="00A94FBA">
        <w:t xml:space="preserve"> in </w:t>
      </w:r>
      <w:proofErr w:type="spellStart"/>
      <w:r w:rsidRPr="00A94FBA">
        <w:t>Hakkari</w:t>
      </w:r>
      <w:proofErr w:type="spellEnd"/>
      <w:r w:rsidRPr="00A94FBA">
        <w:t xml:space="preserve"> province.</w:t>
      </w:r>
    </w:p>
    <w:p w:rsidR="000D1D58" w:rsidRPr="00A94FBA" w:rsidRDefault="000D1D58" w:rsidP="000D1D58">
      <w:r w:rsidRPr="00A94FBA">
        <w:t xml:space="preserve">• On August 9, a vehicle belonging to the Turkish Navy was bombed in </w:t>
      </w:r>
      <w:proofErr w:type="spellStart"/>
      <w:r w:rsidRPr="00A94FBA">
        <w:t>Foca</w:t>
      </w:r>
      <w:proofErr w:type="spellEnd"/>
      <w:r w:rsidRPr="00A94FBA">
        <w:t>, a small coastal resort north-west of Izmir; two navy personnel were killed and another was injured. </w:t>
      </w:r>
    </w:p>
    <w:p w:rsidR="000D1D58" w:rsidRPr="00A94FBA" w:rsidRDefault="000D1D58" w:rsidP="000D1D58">
      <w:r w:rsidRPr="008105F8">
        <w:rPr>
          <w:rStyle w:val="StyleUnderline"/>
        </w:rPr>
        <w:lastRenderedPageBreak/>
        <w:t>• On August 20, a remote-controlled car bomb exploded outside a police station in Gaziantep</w:t>
      </w:r>
      <w:r w:rsidRPr="00A94FBA">
        <w:t xml:space="preserve">, close to the border with Syria. </w:t>
      </w:r>
      <w:r w:rsidRPr="008105F8">
        <w:rPr>
          <w:rStyle w:val="StyleUnderline"/>
        </w:rPr>
        <w:t>At least nine people were killed and 69 were injured</w:t>
      </w:r>
      <w:r w:rsidRPr="00A94FBA">
        <w:t>, most of them police officers. Security officials suspected the PKK was behind the attack, although the group later denied this. </w:t>
      </w:r>
    </w:p>
    <w:p w:rsidR="000D1D58" w:rsidRPr="00A94FBA" w:rsidRDefault="000D1D58" w:rsidP="000D1D58">
      <w:r w:rsidRPr="00A94FBA">
        <w:t xml:space="preserve">• On September 2, around 100 suspected PKK fighters simultaneously attacked four government and security buildings in the small town of </w:t>
      </w:r>
      <w:proofErr w:type="spellStart"/>
      <w:r w:rsidRPr="00A94FBA">
        <w:t>Beytüssebap</w:t>
      </w:r>
      <w:proofErr w:type="spellEnd"/>
      <w:r w:rsidRPr="00A94FBA">
        <w:t>, near the Syrian border, killing at least 10 soldiers and three of the attackers; seven soldiers were injured. </w:t>
      </w:r>
    </w:p>
    <w:p w:rsidR="000D1D58" w:rsidRPr="00A94FBA" w:rsidRDefault="000D1D58" w:rsidP="000D1D58">
      <w:r w:rsidRPr="00A94FBA">
        <w:t xml:space="preserve">• On September 11, a policeman was killed and several injured in a suicide bombing at a police station in the </w:t>
      </w:r>
      <w:proofErr w:type="spellStart"/>
      <w:r w:rsidRPr="00A94FBA">
        <w:t>Sultangazi</w:t>
      </w:r>
      <w:proofErr w:type="spellEnd"/>
      <w:r w:rsidRPr="00A94FBA">
        <w:t xml:space="preserve"> district of Istanbul. The DHKP-C claimed responsibility. </w:t>
      </w:r>
    </w:p>
    <w:p w:rsidR="000D1D58" w:rsidRPr="00A94FBA" w:rsidRDefault="000D1D58" w:rsidP="000D1D58">
      <w:r w:rsidRPr="00A94FBA">
        <w:t xml:space="preserve">• On September 16, a roadside bombing in Turkey's southeastern </w:t>
      </w:r>
      <w:proofErr w:type="spellStart"/>
      <w:r w:rsidRPr="00A94FBA">
        <w:t>Bingol</w:t>
      </w:r>
      <w:proofErr w:type="spellEnd"/>
      <w:r w:rsidRPr="00A94FBA">
        <w:t xml:space="preserve"> Province killed eight soldiers and injured nine others, less than a day after four officers were killed in an attack near the borders with Iran and Iraq. </w:t>
      </w:r>
    </w:p>
    <w:p w:rsidR="000D1D58" w:rsidRPr="00A94FBA" w:rsidRDefault="000D1D58" w:rsidP="000D1D58">
      <w:r w:rsidRPr="00A94FBA">
        <w:t xml:space="preserve">• </w:t>
      </w:r>
      <w:r w:rsidRPr="008105F8">
        <w:rPr>
          <w:rStyle w:val="StyleUnderline"/>
        </w:rPr>
        <w:t>On September 18, PKK militants killed 10 soldiers and wounded at least 60 when they fired rockets at a military convoy</w:t>
      </w:r>
      <w:r w:rsidRPr="00A94FBA">
        <w:t xml:space="preserve"> traveling between the provinces of </w:t>
      </w:r>
      <w:proofErr w:type="spellStart"/>
      <w:r w:rsidRPr="00A94FBA">
        <w:t>Bingol</w:t>
      </w:r>
      <w:proofErr w:type="spellEnd"/>
      <w:r w:rsidRPr="00A94FBA">
        <w:t xml:space="preserve"> and </w:t>
      </w:r>
      <w:proofErr w:type="spellStart"/>
      <w:r w:rsidRPr="00A94FBA">
        <w:t>Mus</w:t>
      </w:r>
      <w:proofErr w:type="spellEnd"/>
      <w:r w:rsidRPr="00A94FBA">
        <w:t xml:space="preserve"> in eastern Turkey. </w:t>
      </w:r>
    </w:p>
    <w:p w:rsidR="000D1D58" w:rsidRPr="00A94FBA" w:rsidRDefault="000D1D58" w:rsidP="000D1D58">
      <w:r w:rsidRPr="00A94FBA">
        <w:t xml:space="preserve">• On September 25, an IED hidden in a car exploded as an Army patrol was passing by in the eastern Turkish city of </w:t>
      </w:r>
      <w:proofErr w:type="spellStart"/>
      <w:r w:rsidRPr="00A94FBA">
        <w:t>Tunceli</w:t>
      </w:r>
      <w:proofErr w:type="spellEnd"/>
      <w:r w:rsidRPr="00A94FBA">
        <w:t>, killing six soldiers and a civilian. Several others were injured in the blast, which authorities blamed on the PKK. </w:t>
      </w:r>
    </w:p>
    <w:p w:rsidR="000D1D58" w:rsidRPr="00A94FBA" w:rsidRDefault="000D1D58" w:rsidP="000D1D58">
      <w:r w:rsidRPr="00A94FBA">
        <w:t xml:space="preserve">• On December 11, one police officer was killed and two civilians were injured in an attack in the </w:t>
      </w:r>
      <w:proofErr w:type="spellStart"/>
      <w:r w:rsidRPr="00A94FBA">
        <w:t>Gaziosmanpasa</w:t>
      </w:r>
      <w:proofErr w:type="spellEnd"/>
      <w:r w:rsidRPr="00A94FBA">
        <w:t xml:space="preserve"> district of Istanbul.</w:t>
      </w:r>
    </w:p>
    <w:p w:rsidR="000D1D58" w:rsidRPr="00A94FBA" w:rsidRDefault="000D1D58" w:rsidP="000D1D58">
      <w:r w:rsidRPr="00A94FBA">
        <w:t>Legislation, Law Enforcement, and Border Security: The Council of Europe Convention on Prevention of Terrorism entered into force for Turkey on July 1, 2012. Also, Turkey deposited the instrument of ratification for the International Convention for the Suppression of Acts of Nuclear Terrorism on September 24. </w:t>
      </w:r>
    </w:p>
    <w:p w:rsidR="000D1D58" w:rsidRPr="0065111F" w:rsidRDefault="000D1D58" w:rsidP="000D1D58">
      <w:r w:rsidRPr="002E7086">
        <w:rPr>
          <w:rStyle w:val="StyleUnderline"/>
        </w:rPr>
        <w:t>As a result of ongoing military operations targeting PKK forces, 494 insurgents were killed, 21 injured, and 44 arrested</w:t>
      </w:r>
      <w:r w:rsidRPr="002E7086">
        <w:t>, while 155 surrendered themselves to the authorities during the first 10 months of the year. Counterterrorism law enforcement efforts in Turkey remained focused on the domestic threat posed by several terrorist groups, including the PKK. Turkey’s methodology and legislation are geared towards confronting this internal threat. </w:t>
      </w:r>
    </w:p>
    <w:p w:rsidR="000D1D58" w:rsidRDefault="000D1D58" w:rsidP="000D1D58">
      <w:pPr>
        <w:pStyle w:val="Heading2"/>
      </w:pPr>
      <w:r>
        <w:lastRenderedPageBreak/>
        <w:t>ATs</w:t>
      </w:r>
    </w:p>
    <w:p w:rsidR="000D1D58" w:rsidRDefault="000D1D58" w:rsidP="000D1D58">
      <w:pPr>
        <w:pStyle w:val="Heading3"/>
      </w:pPr>
      <w:r>
        <w:lastRenderedPageBreak/>
        <w:t>AT Incoherent</w:t>
      </w:r>
    </w:p>
    <w:p w:rsidR="000D1D58" w:rsidRDefault="000D1D58" w:rsidP="000D1D58">
      <w:pPr>
        <w:pStyle w:val="Heading4"/>
      </w:pPr>
      <w:r>
        <w:t>CTPF’s got the necessary details – just a question of Obama announcing them</w:t>
      </w:r>
    </w:p>
    <w:p w:rsidR="000D1D58" w:rsidRPr="00A94FBA" w:rsidRDefault="000D1D58" w:rsidP="000D1D58">
      <w:proofErr w:type="spellStart"/>
      <w:r w:rsidRPr="003E5B67">
        <w:rPr>
          <w:b/>
        </w:rPr>
        <w:t>Kaidanow</w:t>
      </w:r>
      <w:proofErr w:type="spellEnd"/>
      <w:r w:rsidRPr="003E5B67">
        <w:rPr>
          <w:b/>
        </w:rPr>
        <w:t>, 6/10/14 –</w:t>
      </w:r>
      <w:r>
        <w:t xml:space="preserve"> </w:t>
      </w:r>
      <w:r w:rsidRPr="00A94FBA">
        <w:t>Ambassador-at-Large and Co</w:t>
      </w:r>
      <w:r>
        <w:t xml:space="preserve">ordinator for Counterterrorism (Tina, “State Department's Bureau of Counterterrorism: Budget, Programs, and Policies,” U.S. Department of State, </w:t>
      </w:r>
      <w:hyperlink r:id="rId163" w:history="1">
        <w:r w:rsidRPr="00A94FBA">
          <w:rPr>
            <w:rStyle w:val="Hyperlink"/>
          </w:rPr>
          <w:t>http://www.state.gov/j/ct/rls/rm/2014/227413.htm</w:t>
        </w:r>
      </w:hyperlink>
      <w:r>
        <w:rPr>
          <w:rStyle w:val="Hyperlink"/>
        </w:rPr>
        <w:t>)//schnall</w:t>
      </w:r>
    </w:p>
    <w:p w:rsidR="000D1D58" w:rsidRDefault="000D1D58" w:rsidP="000D1D58">
      <w:r>
        <w:t>*this is a testimony</w:t>
      </w:r>
      <w:r w:rsidRPr="00FC51E8">
        <w:t xml:space="preserve"> </w:t>
      </w:r>
      <w:r>
        <w:t xml:space="preserve">in front of the </w:t>
      </w:r>
      <w:r w:rsidRPr="00A94FBA">
        <w:t>House Foreign Affairs Committee, Subcommittee on Terrori</w:t>
      </w:r>
      <w:r>
        <w:t>sm, Nonproliferation, and Trade</w:t>
      </w:r>
    </w:p>
    <w:p w:rsidR="000D1D58" w:rsidRPr="00A94FBA" w:rsidRDefault="000D1D58" w:rsidP="000D1D58">
      <w:r w:rsidRPr="00A94FBA">
        <w:t>Before I outline our priorities for 2015 funding, I would like to note that we are strongly committed to improving the monitoring and evaluation of CT activities and have made important strides to manage for results as effectively as possible. In FY 2013, the Counterterrorism Bureau at the State Department established a Monitoring and Evaluation (M&amp;E) team to expand our Results-Based Management approach to CT programs.</w:t>
      </w:r>
    </w:p>
    <w:p w:rsidR="000D1D58" w:rsidRPr="00A94FBA" w:rsidRDefault="000D1D58" w:rsidP="000D1D58">
      <w:r w:rsidRPr="00A94FBA">
        <w:t xml:space="preserve">Let me turn to </w:t>
      </w:r>
      <w:r w:rsidRPr="00F31F5C">
        <w:rPr>
          <w:rStyle w:val="StyleUnderline"/>
        </w:rPr>
        <w:t>priorities for 2015 funding</w:t>
      </w:r>
      <w:r w:rsidRPr="00A94FBA">
        <w:t>.</w:t>
      </w:r>
    </w:p>
    <w:p w:rsidR="000D1D58" w:rsidRPr="00F31F5C" w:rsidRDefault="000D1D58" w:rsidP="000D1D58">
      <w:pPr>
        <w:rPr>
          <w:rStyle w:val="StyleUnderline"/>
        </w:rPr>
      </w:pPr>
      <w:r w:rsidRPr="00F31F5C">
        <w:rPr>
          <w:rStyle w:val="StyleUnderline"/>
        </w:rPr>
        <w:t>Building Partner Capacity</w:t>
      </w:r>
    </w:p>
    <w:p w:rsidR="000D1D58" w:rsidRPr="00F31F5C" w:rsidRDefault="000D1D58" w:rsidP="000D1D58">
      <w:pPr>
        <w:rPr>
          <w:rStyle w:val="StyleUnderline"/>
        </w:rPr>
      </w:pPr>
      <w:r w:rsidRPr="00F31F5C">
        <w:rPr>
          <w:rStyle w:val="StyleUnderline"/>
        </w:rPr>
        <w:t>Increasing the ability of our partners to address terrorist threats within their borders and regions is crucial. Building partner capacity in law enforcement, countering terrorism finance, and travel interdiction programs is at the heart of our civilian counterterrorism efforts.</w:t>
      </w:r>
    </w:p>
    <w:p w:rsidR="000D1D58" w:rsidRPr="00A94FBA" w:rsidRDefault="000D1D58" w:rsidP="000D1D58">
      <w:r w:rsidRPr="00F31F5C">
        <w:rPr>
          <w:rStyle w:val="StyleUnderline"/>
        </w:rPr>
        <w:t>Though our Antiterrorism Assistance</w:t>
      </w:r>
      <w:r w:rsidRPr="00A94FBA">
        <w:t xml:space="preserve"> (ATA) </w:t>
      </w:r>
      <w:r w:rsidRPr="00F31F5C">
        <w:rPr>
          <w:rStyle w:val="StyleUnderline"/>
        </w:rPr>
        <w:t xml:space="preserve">program, implemented through the State Department’s Bureau of Diplomatic Security, we help partner nations build capacity across a wide spectrum of counterterrorism law enforcement skills, offering courses, consultations, training, and equipment relevant to investigations, border security, protection of critical targets, leadership and management, regional coordination and cooperation, critical incident management, and cyber security. </w:t>
      </w:r>
      <w:r w:rsidRPr="00A94FBA">
        <w:t xml:space="preserve">ATA is central to our capacity building effort, and it is by far the largest program CT manages as the U.S. government’s primary tool for promoting effective counterterrorism partnerships in the law enforcement realm. As terrorist networks continue to adjust their tactics and strategies, ATA will continue to adapt and refine its training initiatives to meet evolving threats. We have seen our investments pay off in places like Jordan, Nigeria, and Lebanon, among many others. In Lebanon, for example, an ATA-trained Explosive Ordnance Disposal unit worked quickly and effectively to gather evidence, sweep, sketch, and secure the crime scene following the 2012 car bombing that killed Brigadier General </w:t>
      </w:r>
      <w:proofErr w:type="spellStart"/>
      <w:r w:rsidRPr="00A94FBA">
        <w:t>Wissam</w:t>
      </w:r>
      <w:proofErr w:type="spellEnd"/>
      <w:r w:rsidRPr="00A94FBA">
        <w:t xml:space="preserve"> al-Hasan, the Commander of the Internal Security Forces (ISF). The unit’s work has been hailed by both the FBI and Lebanese Attorney General as technically superior, and the evidence collected will be critical to prosecution efforts.</w:t>
      </w:r>
    </w:p>
    <w:p w:rsidR="000D1D58" w:rsidRPr="00A94FBA" w:rsidRDefault="000D1D58" w:rsidP="000D1D58">
      <w:r w:rsidRPr="00017F9D">
        <w:rPr>
          <w:rStyle w:val="StyleUnderline"/>
        </w:rPr>
        <w:t>Denying terrorists access to money, resources, and support is also a vital component of our counterterrorism strategy</w:t>
      </w:r>
      <w:r w:rsidRPr="00A94FBA">
        <w:t xml:space="preserve">. Through our efforts to counter the financing of terrorism, </w:t>
      </w:r>
      <w:r w:rsidRPr="00017F9D">
        <w:rPr>
          <w:rStyle w:val="StyleUnderline"/>
        </w:rPr>
        <w:t>we assist our partners in disrupting financial flows as they build and strengthen effective legal frameworks and regulatory regimes</w:t>
      </w:r>
      <w:r w:rsidRPr="00A94FBA">
        <w:t xml:space="preserve">; establish active and capable Financial Intelligence Units; </w:t>
      </w:r>
      <w:r w:rsidRPr="00017F9D">
        <w:rPr>
          <w:rStyle w:val="StyleUnderline"/>
        </w:rPr>
        <w:t>strengthen the investigative skills of law enforcement entities</w:t>
      </w:r>
      <w:r w:rsidRPr="00A94FBA">
        <w:t xml:space="preserve">; bolster prosecutorial and judicial development; </w:t>
      </w:r>
      <w:r w:rsidRPr="00017F9D">
        <w:rPr>
          <w:rStyle w:val="StyleUnderline"/>
        </w:rPr>
        <w:t>and sustain designated training and technical assistance programs to build anti-money laundering and counterterrorist financing capacity.</w:t>
      </w:r>
      <w:r w:rsidRPr="00A94FBA">
        <w:t xml:space="preserve"> The Counterterrorist Finance program supports the placement of advisors such as Department of Justice Resident Legal Advisors (RLAs) and </w:t>
      </w:r>
      <w:r w:rsidRPr="00017F9D">
        <w:rPr>
          <w:rStyle w:val="StyleUnderline"/>
        </w:rPr>
        <w:t>Department of Homeland Security mentors</w:t>
      </w:r>
      <w:r w:rsidRPr="00A94FBA">
        <w:t xml:space="preserve"> in key partner </w:t>
      </w:r>
      <w:r w:rsidRPr="00017F9D">
        <w:rPr>
          <w:rStyle w:val="StyleUnderline"/>
        </w:rPr>
        <w:t>nations to advise host nation authorities and build the capacity of priority countries to detect, disrupt, and dismantle terrorist financing networks.</w:t>
      </w:r>
      <w:r w:rsidRPr="00A94FBA">
        <w:t xml:space="preserve"> Funds are targeted specifically at those countries whose financial systems are considered most vulnerable to </w:t>
      </w:r>
      <w:r w:rsidRPr="00A94FBA">
        <w:lastRenderedPageBreak/>
        <w:t>exploitation by terrorist groups and their financiers. We presently have RLAs in Algeria, Kenya, Malta, Mauritania, Niger,</w:t>
      </w:r>
      <w:r>
        <w:t xml:space="preserve"> </w:t>
      </w:r>
      <w:r w:rsidRPr="00A94FBA">
        <w:t>Bangladesh, Panama, Turkey, and United Arab Emirates; we also have plans to place RLAs in Iraq, Senegal, and Ethiopia later this year.</w:t>
      </w:r>
    </w:p>
    <w:p w:rsidR="000D1D58" w:rsidRPr="00017F9D" w:rsidRDefault="000D1D58" w:rsidP="000D1D58">
      <w:pPr>
        <w:rPr>
          <w:rStyle w:val="StyleUnderline"/>
        </w:rPr>
      </w:pPr>
      <w:r w:rsidRPr="00017F9D">
        <w:rPr>
          <w:rStyle w:val="StyleUnderline"/>
        </w:rPr>
        <w:t>Enhancing border security through terrorist travel interdiction is another priority.</w:t>
      </w:r>
      <w:r w:rsidRPr="00A94FBA">
        <w:t xml:space="preserve"> The Terrorist Interdiction Program provides 22 partner countries with the Personal Identification Secure Comparison and Evaluation System known as PISCES to identify, disrupt, and deter terrorist travel. In FY 2013, approximately 300,000 passengers per day were processed through PISCES systems around the world (a record for the program). A majority of Ports of Entry are now using upgraded biometric PISCES systems to process travelers for the first time. The </w:t>
      </w:r>
      <w:r w:rsidRPr="00017F9D">
        <w:rPr>
          <w:rStyle w:val="StyleUnderline"/>
        </w:rPr>
        <w:t>increased use of biometrics has enabled PISCES partner countries to improve exponentially their ability to detect terrorists traveling under assumed identities with sophisticated false documentation.</w:t>
      </w:r>
    </w:p>
    <w:p w:rsidR="000D1D58" w:rsidRPr="00017F9D" w:rsidRDefault="000D1D58" w:rsidP="000D1D58">
      <w:pPr>
        <w:rPr>
          <w:rStyle w:val="StyleUnderline"/>
        </w:rPr>
      </w:pPr>
      <w:r w:rsidRPr="00017F9D">
        <w:rPr>
          <w:rStyle w:val="StyleUnderline"/>
        </w:rPr>
        <w:t>Countering Violent Extremism (CVE)</w:t>
      </w:r>
    </w:p>
    <w:p w:rsidR="000D1D58" w:rsidRPr="00017F9D" w:rsidRDefault="000D1D58" w:rsidP="000D1D58">
      <w:r w:rsidRPr="00A94FBA">
        <w:t xml:space="preserve">CVE </w:t>
      </w:r>
      <w:r w:rsidRPr="00017F9D">
        <w:rPr>
          <w:rStyle w:val="StyleUnderline"/>
        </w:rPr>
        <w:t xml:space="preserve">funding focuses on denying terrorist groups their most precious resource – new recruits – by reducing sympathy and support for violent extremism. </w:t>
      </w:r>
      <w:r w:rsidRPr="00A94FBA">
        <w:t xml:space="preserve">Such efforts are a vital complement to our other CT work. </w:t>
      </w:r>
      <w:r w:rsidRPr="00017F9D">
        <w:rPr>
          <w:rStyle w:val="StyleUnderline"/>
        </w:rPr>
        <w:t>They</w:t>
      </w:r>
      <w:r w:rsidRPr="00A94FBA">
        <w:t xml:space="preserve"> seek to </w:t>
      </w:r>
      <w:r w:rsidRPr="00017F9D">
        <w:rPr>
          <w:rStyle w:val="StyleUnderline"/>
        </w:rPr>
        <w:t>build resilience against violent extremist narratives and support targeted counter-recruitment interventions for at-risk communities in priority countries. Our budget request will be used for purposes such as developing the connection between CVE and community-oriented policing;</w:t>
      </w:r>
      <w:r w:rsidRPr="00A94FBA">
        <w:t xml:space="preserve"> it will also support the rehabilitation and reintegration of incarcerated violent extremist offenders and broader prison counter-radicalization efforts. Other </w:t>
      </w:r>
      <w:r w:rsidRPr="00017F9D">
        <w:t>community-based interventions to reduce support violent extremist may be supported to amplify the impact of these efforts.</w:t>
      </w:r>
    </w:p>
    <w:p w:rsidR="000D1D58" w:rsidRPr="00A94FBA" w:rsidRDefault="000D1D58" w:rsidP="000D1D58">
      <w:r w:rsidRPr="00017F9D">
        <w:rPr>
          <w:rStyle w:val="StyleUnderline"/>
        </w:rPr>
        <w:t>CVE programming requires knowledge of where at-risk populations are most susceptible to radicalization to violence.</w:t>
      </w:r>
      <w:r w:rsidRPr="00A94FBA">
        <w:t xml:space="preserve"> We ensure that our areas of focus overseas align with the areas of greatest risk by working with foreign partners and other U.S. government agencies, such as USAID, the intelligence community, and </w:t>
      </w:r>
      <w:proofErr w:type="spellStart"/>
      <w:proofErr w:type="gramStart"/>
      <w:r w:rsidRPr="00A94FBA">
        <w:t>DoD</w:t>
      </w:r>
      <w:proofErr w:type="spellEnd"/>
      <w:proofErr w:type="gramEnd"/>
      <w:r w:rsidRPr="00A94FBA">
        <w:t>, to identify hotspots of radicalization and to design relevant programming that counters drivers of extremism in those locales.</w:t>
      </w:r>
    </w:p>
    <w:p w:rsidR="000D1D58" w:rsidRPr="00A94FBA" w:rsidRDefault="000D1D58" w:rsidP="000D1D58">
      <w:r w:rsidRPr="00017F9D">
        <w:rPr>
          <w:rStyle w:val="StyleUnderline"/>
        </w:rPr>
        <w:t>To counter terrorist propaganda, the CT Bureau helped establish the Center for Strategic Counterterrorism Communications (CSCC)</w:t>
      </w:r>
      <w:r w:rsidRPr="00A94FBA">
        <w:t xml:space="preserve"> in 2011, an interagency operation housed under the State Department's Office of the Under Secretary for Public Diplomacy and Public Affairs. CSCC counters terrorist propaganda in the social media environment on a daily basis, contesting space where AQ and its supporters formerly had free rein. In 2013, CSCC produced over 10,000 postings and 138 videos. CSCC also engages in a variety of projects directly supporting U.S. government communicators working with overseas audiences, as well as amplifying credible CVE voices and supporting local initiatives in critical parts of the Middle East and Africa, such as Yemen, Syria, Somalia, </w:t>
      </w:r>
      <w:proofErr w:type="spellStart"/>
      <w:r w:rsidRPr="00A94FBA">
        <w:t>Mali</w:t>
      </w:r>
      <w:proofErr w:type="spellEnd"/>
      <w:r w:rsidRPr="00A94FBA">
        <w:t>, and Nigeria.</w:t>
      </w:r>
    </w:p>
    <w:p w:rsidR="000D1D58" w:rsidRPr="00A94FBA" w:rsidRDefault="000D1D58" w:rsidP="000D1D58">
      <w:r w:rsidRPr="00A94FBA">
        <w:t>In addition to our own programming, we must also build the capacity of our partners to counter radicalization to violence on their own. In this vein, the CT Bureau is sponsoring an initiative that will help combat prison radicalization via the rehabilitation and reintegration of violent extremists, an effort led by the UN Interregional Crime and Justice Research Institute (UNICRI) and the International Center on Counterterrorism - The Hague (ICCT). This initiative provides a forum where policymakers, practitioners, independent experts, and multilateral organizations can share best practices. Through this initiative, countries can also request technical assistance from UNICRI in addressing issues of violent extremism within their prisons.</w:t>
      </w:r>
    </w:p>
    <w:p w:rsidR="000D1D58" w:rsidRPr="00A94FBA" w:rsidRDefault="000D1D58" w:rsidP="000D1D58">
      <w:r w:rsidRPr="00A94FBA">
        <w:t>Counterterrorism Engagement funding</w:t>
      </w:r>
    </w:p>
    <w:p w:rsidR="000D1D58" w:rsidRPr="00A94FBA" w:rsidRDefault="000D1D58" w:rsidP="000D1D58">
      <w:r w:rsidRPr="00A94FBA">
        <w:t>Counterterrorism Engagement (</w:t>
      </w:r>
      <w:r w:rsidRPr="00017F9D">
        <w:rPr>
          <w:rStyle w:val="StyleUnderline"/>
        </w:rPr>
        <w:t>CTE</w:t>
      </w:r>
      <w:r w:rsidRPr="00A94FBA">
        <w:t xml:space="preserve">) </w:t>
      </w:r>
      <w:r w:rsidRPr="00017F9D">
        <w:rPr>
          <w:rStyle w:val="StyleUnderline"/>
        </w:rPr>
        <w:t>funding helps the United States strengthen political will for common counterterrorism objectives with our partners. It promotes U.S. engagement through the UN and other multilateral and regional organizations and encourages other donor nations to increase their engagement.</w:t>
      </w:r>
      <w:r w:rsidRPr="00A94FBA">
        <w:t xml:space="preserve"> </w:t>
      </w:r>
      <w:r w:rsidRPr="00A94FBA">
        <w:lastRenderedPageBreak/>
        <w:t>CTE-funded activities have included such diverse projects as a partnership with the Asia-Pacific Economic Cooperation (APEC) forum on a program focused on countering attacks against mass transportation systems; the drafting of an OSCE-developed guide on protecting non-nuclear energy infrastructure from terrorist cyber-attacks; and development of an OAS-developed mobile cyber laboratory that is being used throughout the Western Hemisphere.</w:t>
      </w:r>
    </w:p>
    <w:p w:rsidR="000D1D58" w:rsidRPr="00A94FBA" w:rsidRDefault="000D1D58" w:rsidP="000D1D58">
      <w:r w:rsidRPr="00017F9D">
        <w:rPr>
          <w:rStyle w:val="StyleUnderline"/>
        </w:rPr>
        <w:t>CT Engagement funding also supports activities of the multilateral Global Counterterrorism Forum</w:t>
      </w:r>
      <w:r w:rsidRPr="00A94FBA">
        <w:t xml:space="preserve">, including for example the establishment of an International Institute for Justice and the Rule of Law in Malta, with its core mission of building the capacity of police, prosecutors, parliamentarians, judges, and prison officials to prevent and respond to terrorist activity. Another recently launched GCTF initiative is a Foreign Terrorist Fighters project led by the Netherlands and Morocco. </w:t>
      </w:r>
      <w:r w:rsidRPr="00017F9D">
        <w:rPr>
          <w:rStyle w:val="StyleUnderline"/>
        </w:rPr>
        <w:t>Practitioners are meeting this spring and summer to develop good practices for addressing the entire spectrum of the foreign terrorist fighters problem</w:t>
      </w:r>
      <w:r w:rsidRPr="00A94FBA">
        <w:t>, including law enforcement, countering violent extremism, and reintegration. Overall, working through the GCTF, we have mobilized over $230 million from partners to support capacity-building efforts in priority regions.</w:t>
      </w:r>
    </w:p>
    <w:p w:rsidR="000D1D58" w:rsidRPr="00A94FBA" w:rsidRDefault="000D1D58" w:rsidP="000D1D58">
      <w:r w:rsidRPr="00A94FBA">
        <w:t>Countering terrorist safe havens via the Regional Strategic Initiative</w:t>
      </w:r>
    </w:p>
    <w:p w:rsidR="000D1D58" w:rsidRPr="00017F9D" w:rsidRDefault="000D1D58" w:rsidP="000D1D58">
      <w:pPr>
        <w:rPr>
          <w:rStyle w:val="StyleUnderline"/>
        </w:rPr>
      </w:pPr>
      <w:r w:rsidRPr="00017F9D">
        <w:rPr>
          <w:rStyle w:val="StyleUnderline"/>
        </w:rPr>
        <w:t>Denying terrorists safe havens – shrinking the space in which they operate – is a key element of our counterterrorism effort</w:t>
      </w:r>
      <w:r w:rsidRPr="00A94FBA">
        <w:t xml:space="preserve">. The Regional Strategic Initiative was developed for this purpose. It fosters regional cooperation, deepens U.S. relationships with allies and partners, and helps them build regional capacity to stop terrorists who recognize no borders. To this end, </w:t>
      </w:r>
      <w:r w:rsidRPr="00017F9D">
        <w:rPr>
          <w:rStyle w:val="StyleUnderline"/>
        </w:rPr>
        <w:t>the CT Bureau recently hosted a series of events on strengthening border security capabilities and cooperation in the Maghreb and the Sahel, where CT-related border security issues are pervasive</w:t>
      </w:r>
      <w:r w:rsidRPr="00A94FBA">
        <w:t xml:space="preserve">. The </w:t>
      </w:r>
      <w:r w:rsidRPr="00017F9D">
        <w:rPr>
          <w:rStyle w:val="StyleUnderline"/>
        </w:rPr>
        <w:t>events helped partner nations develop comprehensive approaches to border security in the region, specifically in the realm of cross-border hot pursuit of suspected terrorists and other criminals.</w:t>
      </w:r>
    </w:p>
    <w:p w:rsidR="000D1D58" w:rsidRPr="00A94FBA" w:rsidRDefault="000D1D58" w:rsidP="000D1D58">
      <w:r w:rsidRPr="00A94FBA">
        <w:t>Conclusion</w:t>
      </w:r>
    </w:p>
    <w:p w:rsidR="000D1D58" w:rsidRPr="00017F9D" w:rsidRDefault="000D1D58" w:rsidP="000D1D58">
      <w:pPr>
        <w:rPr>
          <w:rStyle w:val="StyleUnderline"/>
        </w:rPr>
      </w:pPr>
      <w:r w:rsidRPr="00017F9D">
        <w:rPr>
          <w:rStyle w:val="StyleUnderline"/>
        </w:rPr>
        <w:t>Evolving terrorist threats require innovative strategies, creative diplomacy, and even stronger partnerships. The threat is formidable, but we are taking our efforts forward to meet these challenges.</w:t>
      </w:r>
      <w:r w:rsidRPr="00A94FBA">
        <w:t xml:space="preserve"> I firmly believe that </w:t>
      </w:r>
      <w:r w:rsidRPr="00017F9D">
        <w:rPr>
          <w:rStyle w:val="StyleUnderline"/>
        </w:rPr>
        <w:t xml:space="preserve">countering violent extremism, multilateral engagement, and building local capacity and political will – through our various programs and with our Department and interagency partners – will provide us the tools to make lasting progress in our fight against terrorism. </w:t>
      </w:r>
      <w:r w:rsidRPr="00A94FBA">
        <w:t xml:space="preserve">We are requesting your support to make sure that these tools are fully funded at the level requested. </w:t>
      </w:r>
      <w:r w:rsidRPr="00017F9D">
        <w:rPr>
          <w:rStyle w:val="StyleUnderline"/>
        </w:rPr>
        <w:t>Our terrorist adversaries are nimble, and given the vitally important imperative to protect the United States and to stay “one step ahead,” we should ensure that the tools of civilian power continue to adapt to serve national security.</w:t>
      </w:r>
      <w:r w:rsidRPr="00A94FBA">
        <w:t xml:space="preserve"> As I hope you will agree, </w:t>
      </w:r>
      <w:r w:rsidRPr="00017F9D">
        <w:rPr>
          <w:rStyle w:val="StyleUnderline"/>
        </w:rPr>
        <w:t>we have focused and sharpened our efforts, but there remains much to do.</w:t>
      </w:r>
    </w:p>
    <w:p w:rsidR="000D1D58" w:rsidRDefault="000D1D58" w:rsidP="000D1D58">
      <w:r w:rsidRPr="00A94FBA">
        <w:t>I look forward to answering your questions and working closely with you in making the United States safer, in conjunction with our friends and allies across the globe.</w:t>
      </w:r>
    </w:p>
    <w:p w:rsidR="000D1D58" w:rsidRDefault="000D1D58" w:rsidP="000D1D58">
      <w:pPr>
        <w:pStyle w:val="Heading3"/>
      </w:pPr>
      <w:r>
        <w:lastRenderedPageBreak/>
        <w:t>AT Gridlock</w:t>
      </w:r>
    </w:p>
    <w:p w:rsidR="000D1D58" w:rsidRDefault="000D1D58" w:rsidP="000D1D58">
      <w:pPr>
        <w:pStyle w:val="Heading4"/>
      </w:pPr>
      <w:r>
        <w:t xml:space="preserve">Gridlock not set in yet – will still push for counterterrorism </w:t>
      </w:r>
    </w:p>
    <w:p w:rsidR="000D1D58" w:rsidRDefault="000D1D58" w:rsidP="000D1D58">
      <w:r w:rsidRPr="00803788">
        <w:rPr>
          <w:b/>
        </w:rPr>
        <w:t>Obama, 5/13/14 –</w:t>
      </w:r>
      <w:r w:rsidRPr="00803788">
        <w:t xml:space="preserve"> President of the United States of America (Barack, “Obama: "Very Narrow Window" To Pass Immigration Reform,” Real Clear Politics, http://www.realclearpolitics.com/video/2014/05/13/obama_congress_has_very_narrow_window_to_pass_immigration_reform.html)//schnall</w:t>
      </w:r>
    </w:p>
    <w:p w:rsidR="000D1D58" w:rsidRPr="00803788" w:rsidRDefault="000D1D58" w:rsidP="000D1D58">
      <w:r w:rsidRPr="00803788">
        <w:t>*This is a transcript of Obama’s Law Enforcement Briefing on Immigration on May 13th, 2014; posted by Ian Schwartz</w:t>
      </w:r>
    </w:p>
    <w:p w:rsidR="000D1D58" w:rsidRDefault="000D1D58" w:rsidP="000D1D58">
      <w:r>
        <w:t xml:space="preserve">PRESIDENT OBAMA: So </w:t>
      </w:r>
      <w:r w:rsidRPr="00803788">
        <w:rPr>
          <w:rStyle w:val="StyleUnderline"/>
        </w:rPr>
        <w:t>I just want to say thank you</w:t>
      </w:r>
      <w:r>
        <w:t xml:space="preserve"> to all of you. </w:t>
      </w:r>
      <w:r w:rsidRPr="00803788">
        <w:rPr>
          <w:rStyle w:val="StyleUnderline"/>
        </w:rPr>
        <w:t>But we've got this narrow window. The closer we get to the midterm elections the harder it is to get things done around here. Now, I know it's hard to believe that things could get harder</w:t>
      </w:r>
      <w:r>
        <w:t xml:space="preserve"> -- (laughter) -- that this place could get a little more dysfunctional. </w:t>
      </w:r>
      <w:r w:rsidRPr="00803788">
        <w:rPr>
          <w:rStyle w:val="StyleUnderline"/>
        </w:rPr>
        <w:t>But</w:t>
      </w:r>
      <w:r>
        <w:t xml:space="preserve"> it's just very hard right before an election. So </w:t>
      </w:r>
      <w:r w:rsidRPr="00803788">
        <w:rPr>
          <w:rStyle w:val="StyleUnderline"/>
        </w:rPr>
        <w:t>we've got maybe a window of two, three months to get the ball rolling in the House of Representatives. And your voices are going to be absolutely critical to that effort.</w:t>
      </w:r>
    </w:p>
    <w:p w:rsidR="000D1D58" w:rsidRDefault="000D1D58" w:rsidP="000D1D58">
      <w:r>
        <w:t xml:space="preserve">So I just want to say thank you to all of you. And </w:t>
      </w:r>
      <w:r w:rsidRPr="00435232">
        <w:rPr>
          <w:rStyle w:val="StyleUnderline"/>
        </w:rPr>
        <w:t>while I'm here, I want to</w:t>
      </w:r>
      <w:r>
        <w:t xml:space="preserve"> thank you for a wide range of issues that we've had a chance to </w:t>
      </w:r>
      <w:r w:rsidRPr="00435232">
        <w:rPr>
          <w:rStyle w:val="StyleUnderline"/>
        </w:rPr>
        <w:t>cooperate with you on</w:t>
      </w:r>
      <w:r>
        <w:t xml:space="preserve">. Whether it's </w:t>
      </w:r>
      <w:r w:rsidRPr="00435232">
        <w:rPr>
          <w:rStyle w:val="StyleUnderline"/>
        </w:rPr>
        <w:t>dealing with counterterrorism</w:t>
      </w:r>
      <w:r>
        <w:t xml:space="preserve"> issues </w:t>
      </w:r>
      <w:r w:rsidRPr="00435232">
        <w:rPr>
          <w:rStyle w:val="StyleUnderline"/>
        </w:rPr>
        <w:t xml:space="preserve">and </w:t>
      </w:r>
      <w:r w:rsidRPr="00435232">
        <w:t>the</w:t>
      </w:r>
      <w:r w:rsidRPr="00435232">
        <w:rPr>
          <w:rStyle w:val="StyleUnderline"/>
        </w:rPr>
        <w:t xml:space="preserve"> preparations that ensure that if and when an event happens</w:t>
      </w:r>
      <w:r>
        <w:t xml:space="preserve"> that </w:t>
      </w:r>
      <w:r w:rsidRPr="00435232">
        <w:rPr>
          <w:rStyle w:val="StyleUnderline"/>
        </w:rPr>
        <w:t>we're prepared, and more importantly</w:t>
      </w:r>
      <w:r>
        <w:t xml:space="preserve">, that </w:t>
      </w:r>
      <w:r w:rsidRPr="00435232">
        <w:rPr>
          <w:rStyle w:val="StyleUnderline"/>
        </w:rPr>
        <w:t>we're able to prevent such activities from taking place in the first place</w:t>
      </w:r>
      <w:r>
        <w:t>, or dealing with natural disasters where our first responders are always right there on the scene, day in and day out your teams, your personnel are doing heroic work on behalf of America. And we're very, very grateful for that.</w:t>
      </w:r>
    </w:p>
    <w:p w:rsidR="000D1D58" w:rsidRDefault="000D1D58" w:rsidP="000D1D58">
      <w:pPr>
        <w:pStyle w:val="Heading3"/>
      </w:pPr>
      <w:r>
        <w:lastRenderedPageBreak/>
        <w:t>AT Human Rights</w:t>
      </w:r>
    </w:p>
    <w:p w:rsidR="000D1D58" w:rsidRPr="00351144" w:rsidRDefault="000D1D58" w:rsidP="000D1D58">
      <w:pPr>
        <w:pStyle w:val="Heading4"/>
      </w:pPr>
      <w:r w:rsidRPr="00351144">
        <w:t>CTPF resolves terrorism globally while maintaining rule of law – protects human rights</w:t>
      </w:r>
    </w:p>
    <w:p w:rsidR="000D1D58" w:rsidRPr="00A94FBA" w:rsidRDefault="000D1D58" w:rsidP="000D1D58">
      <w:proofErr w:type="spellStart"/>
      <w:r w:rsidRPr="003E5B67">
        <w:rPr>
          <w:b/>
        </w:rPr>
        <w:t>Kaidanow</w:t>
      </w:r>
      <w:proofErr w:type="spellEnd"/>
      <w:r w:rsidRPr="003E5B67">
        <w:rPr>
          <w:b/>
        </w:rPr>
        <w:t>, 6/10/14 –</w:t>
      </w:r>
      <w:r>
        <w:t xml:space="preserve"> </w:t>
      </w:r>
      <w:r w:rsidRPr="00A94FBA">
        <w:t>Ambassador-at-Large and Co</w:t>
      </w:r>
      <w:r>
        <w:t xml:space="preserve">ordinator for Counterterrorism (Tina, “State Department's Bureau of Counterterrorism: Budget, Programs, and Policies,” U.S. Department of State, </w:t>
      </w:r>
      <w:hyperlink r:id="rId164" w:history="1">
        <w:r w:rsidRPr="00A94FBA">
          <w:rPr>
            <w:rStyle w:val="Hyperlink"/>
          </w:rPr>
          <w:t>http://www.state.gov/j/ct/rls/rm/2014/227413.htm</w:t>
        </w:r>
      </w:hyperlink>
      <w:r>
        <w:rPr>
          <w:rStyle w:val="Hyperlink"/>
        </w:rPr>
        <w:t>)//schnall</w:t>
      </w:r>
    </w:p>
    <w:p w:rsidR="000D1D58" w:rsidRPr="00A94FBA" w:rsidRDefault="000D1D58" w:rsidP="000D1D58">
      <w:r>
        <w:t>*this is a testimony</w:t>
      </w:r>
      <w:r w:rsidRPr="00FC51E8">
        <w:t xml:space="preserve"> </w:t>
      </w:r>
      <w:r>
        <w:t xml:space="preserve">in front of the </w:t>
      </w:r>
      <w:r w:rsidRPr="00A94FBA">
        <w:t>House Foreign Affairs Committee, Subcommittee on Terrori</w:t>
      </w:r>
      <w:r>
        <w:t>sm, Nonproliferation, and Trade</w:t>
      </w:r>
    </w:p>
    <w:p w:rsidR="000D1D58" w:rsidRPr="00A94FBA" w:rsidRDefault="000D1D58" w:rsidP="000D1D58">
      <w:r w:rsidRPr="00A94FBA">
        <w:t>Chairman Poe, Ranking Member Sherman, and Distinguished Members of the Committee:</w:t>
      </w:r>
    </w:p>
    <w:p w:rsidR="000D1D58" w:rsidRPr="00A94FBA" w:rsidRDefault="000D1D58" w:rsidP="000D1D58">
      <w:r w:rsidRPr="00A94FBA">
        <w:t>Thank you very much for the opportunity to appear before this Committee.</w:t>
      </w:r>
    </w:p>
    <w:p w:rsidR="000D1D58" w:rsidRPr="00FC51E8" w:rsidRDefault="000D1D58" w:rsidP="000D1D58">
      <w:pPr>
        <w:rPr>
          <w:rStyle w:val="StyleUnderline"/>
        </w:rPr>
      </w:pPr>
      <w:r w:rsidRPr="00FC51E8">
        <w:rPr>
          <w:rStyle w:val="StyleUnderline"/>
        </w:rPr>
        <w:t xml:space="preserve">This hearing comes at a critical time in our counterterrorism efforts. The threat we face continues to evolve rapidly from one posed by a centralized, hierarchical command structure towards more diverse, dispersed terrorist networks. </w:t>
      </w:r>
      <w:r w:rsidRPr="00A94FBA">
        <w:t xml:space="preserve">We recognize that </w:t>
      </w:r>
      <w:r w:rsidRPr="00FC51E8">
        <w:rPr>
          <w:rStyle w:val="StyleUnderline"/>
        </w:rPr>
        <w:t>to succeed against this more decentralized structure, we must adapt our approach as well, and we are making the changes we need to do this effectively.</w:t>
      </w:r>
    </w:p>
    <w:p w:rsidR="000D1D58" w:rsidRPr="00A94FBA" w:rsidRDefault="000D1D58" w:rsidP="000D1D58">
      <w:r w:rsidRPr="00A94FBA">
        <w:t>I’d like to begin by providing a brief overview of the threat, and how it is changing.</w:t>
      </w:r>
    </w:p>
    <w:p w:rsidR="000D1D58" w:rsidRPr="00FC51E8" w:rsidRDefault="000D1D58" w:rsidP="000D1D58">
      <w:pPr>
        <w:rPr>
          <w:rStyle w:val="StyleUnderline"/>
        </w:rPr>
      </w:pPr>
      <w:r w:rsidRPr="00A94FBA">
        <w:t xml:space="preserve">The </w:t>
      </w:r>
      <w:r w:rsidRPr="00FC51E8">
        <w:rPr>
          <w:rStyle w:val="StyleUnderline"/>
        </w:rPr>
        <w:t>international community’s successful efforts to degrade al-</w:t>
      </w:r>
      <w:proofErr w:type="spellStart"/>
      <w:r w:rsidRPr="00FC51E8">
        <w:rPr>
          <w:rStyle w:val="StyleUnderline"/>
        </w:rPr>
        <w:t>Qa’ida</w:t>
      </w:r>
      <w:proofErr w:type="spellEnd"/>
      <w:r w:rsidRPr="00A94FBA">
        <w:t xml:space="preserve"> (AQ) </w:t>
      </w:r>
      <w:r w:rsidRPr="00FC51E8">
        <w:rPr>
          <w:rStyle w:val="StyleUnderline"/>
        </w:rPr>
        <w:t>senior leadership in Pakistan</w:t>
      </w:r>
      <w:r w:rsidRPr="00A94FBA">
        <w:t xml:space="preserve">, coupled with weak governance and instability in the Middle East and northwest Africa, </w:t>
      </w:r>
      <w:r w:rsidRPr="00FC51E8">
        <w:rPr>
          <w:rStyle w:val="StyleUnderline"/>
        </w:rPr>
        <w:t>has accelerated the decentralization of what we refer to as the “AQ core.”</w:t>
      </w:r>
      <w:r w:rsidRPr="00A94FBA">
        <w:t xml:space="preserve"> We remain committed to rooting out what remains of AQ’s senior leadership from Pakistan, and </w:t>
      </w:r>
      <w:r w:rsidRPr="00FC51E8">
        <w:rPr>
          <w:rStyle w:val="StyleUnderline"/>
        </w:rPr>
        <w:t>we will continue our efforts to prevent the organization from reconstituting its safe haven and operational base in Afghanistan.</w:t>
      </w:r>
    </w:p>
    <w:p w:rsidR="000D1D58" w:rsidRPr="00A94FBA" w:rsidRDefault="000D1D58" w:rsidP="000D1D58">
      <w:r w:rsidRPr="00FC51E8">
        <w:rPr>
          <w:rStyle w:val="StyleUnderline"/>
        </w:rPr>
        <w:t>The increased isolation of AQ’s senior leadership has led the group’s affiliates in other countries to become more operationally autonomous from AQ core and increasingly focused on local and regional objectives. The past several years have seen the emergence of a more aggressive set of AQ affiliates</w:t>
      </w:r>
      <w:r w:rsidRPr="00A94FBA">
        <w:t xml:space="preserve"> and like-minded groups, </w:t>
      </w:r>
      <w:r w:rsidRPr="00FC51E8">
        <w:rPr>
          <w:rStyle w:val="StyleUnderline"/>
        </w:rPr>
        <w:t>most notably in Yemen, Syria, Iraq, northwest Africa, and Somalia.</w:t>
      </w:r>
    </w:p>
    <w:p w:rsidR="000D1D58" w:rsidRPr="00A94FBA" w:rsidRDefault="000D1D58" w:rsidP="000D1D58">
      <w:r w:rsidRPr="00FC51E8">
        <w:rPr>
          <w:rStyle w:val="StyleUnderline"/>
        </w:rPr>
        <w:t>In the last week of May alone, we saw terrorist attacks by AQ and others in Djibouti, Kenya, and Nigeria. This is in addition to the kidnapping of over 250 girls from</w:t>
      </w:r>
      <w:r w:rsidRPr="00A94FBA">
        <w:t xml:space="preserve"> the school in </w:t>
      </w:r>
      <w:proofErr w:type="spellStart"/>
      <w:r w:rsidRPr="00A94FBA">
        <w:t>Chibok</w:t>
      </w:r>
      <w:proofErr w:type="spellEnd"/>
      <w:r w:rsidRPr="00A94FBA">
        <w:t xml:space="preserve">, </w:t>
      </w:r>
      <w:r w:rsidRPr="00FC51E8">
        <w:rPr>
          <w:rStyle w:val="StyleUnderline"/>
        </w:rPr>
        <w:t>Nigeria</w:t>
      </w:r>
      <w:r w:rsidRPr="00A94FBA">
        <w:t xml:space="preserve">, which recently focused the world’s attention on </w:t>
      </w:r>
      <w:proofErr w:type="spellStart"/>
      <w:r w:rsidRPr="00A94FBA">
        <w:t>Boko</w:t>
      </w:r>
      <w:proofErr w:type="spellEnd"/>
      <w:r w:rsidRPr="00A94FBA">
        <w:t xml:space="preserve"> Haram. Also in late May, al-</w:t>
      </w:r>
      <w:proofErr w:type="spellStart"/>
      <w:r w:rsidRPr="00A94FBA">
        <w:t>Qa’ida</w:t>
      </w:r>
      <w:proofErr w:type="spellEnd"/>
      <w:r w:rsidRPr="00A94FBA">
        <w:t xml:space="preserve"> in the Arabian Peninsula, one of the most active AQ affiliates, responded to an offensive by the Government of Yemen with a series of hit-and-run attacks </w:t>
      </w:r>
      <w:r w:rsidRPr="00FC51E8">
        <w:t>across</w:t>
      </w:r>
      <w:r w:rsidRPr="00A94FBA">
        <w:t xml:space="preserve"> the country.</w:t>
      </w:r>
    </w:p>
    <w:p w:rsidR="000D1D58" w:rsidRPr="00FC51E8" w:rsidRDefault="000D1D58" w:rsidP="000D1D58">
      <w:pPr>
        <w:rPr>
          <w:rStyle w:val="StyleUnderline"/>
        </w:rPr>
      </w:pPr>
      <w:r w:rsidRPr="00FC51E8">
        <w:rPr>
          <w:rStyle w:val="StyleUnderline"/>
        </w:rPr>
        <w:t xml:space="preserve">These incidents continue a trend we have seen during the last year of increasingly violent attacks by AQ affiliates </w:t>
      </w:r>
      <w:r w:rsidRPr="00A94FBA">
        <w:t xml:space="preserve">against civilian targets ranging from religious pilgrims in Iraq to hospital staff and convalescing patients in Yemen, and families at a shopping mall in Kenya. Additionally, </w:t>
      </w:r>
      <w:r w:rsidRPr="00FC51E8">
        <w:rPr>
          <w:rStyle w:val="StyleUnderline"/>
        </w:rPr>
        <w:t>numerous violent extremist actors and organizations have been able to establish a presence across broad sections of Libya, with the threat that these areas could turn into established safe havens from which AQ and affiliated organizations can move weapons and personnel, and plan for and conduct attacks.</w:t>
      </w:r>
    </w:p>
    <w:p w:rsidR="000D1D58" w:rsidRPr="00FC51E8" w:rsidRDefault="000D1D58" w:rsidP="000D1D58">
      <w:pPr>
        <w:rPr>
          <w:rStyle w:val="StyleUnderline"/>
        </w:rPr>
      </w:pPr>
      <w:r w:rsidRPr="00A94FBA">
        <w:t xml:space="preserve">Another concerning trend that will affect the CT landscape for years to come is that of foreign fighters who are traveling to Syria. </w:t>
      </w:r>
      <w:r w:rsidRPr="00FC51E8">
        <w:rPr>
          <w:rStyle w:val="StyleUnderline"/>
        </w:rPr>
        <w:t xml:space="preserve">Syria continues to be a major battleground for terrorism and remains a key area of longer-term concern. The conflict is attracting thousands of fighters from around the world, particularly from North Africa, the Gulf, Central Asia, and Europe, who are traveling there to join the fight against the </w:t>
      </w:r>
      <w:proofErr w:type="spellStart"/>
      <w:r w:rsidRPr="00FC51E8">
        <w:rPr>
          <w:rStyle w:val="StyleUnderline"/>
        </w:rPr>
        <w:t>Asad</w:t>
      </w:r>
      <w:proofErr w:type="spellEnd"/>
      <w:r w:rsidRPr="00FC51E8">
        <w:rPr>
          <w:rStyle w:val="StyleUnderline"/>
        </w:rPr>
        <w:t xml:space="preserve"> regime, with some joining violent Islamist extremist groups.</w:t>
      </w:r>
      <w:r w:rsidRPr="00A94FBA">
        <w:t xml:space="preserve"> We and a number of our partners overseas are concerned that </w:t>
      </w:r>
      <w:r w:rsidRPr="00FC51E8">
        <w:rPr>
          <w:rStyle w:val="StyleUnderline"/>
        </w:rPr>
        <w:t xml:space="preserve">citizens who obtain battlefield experience in </w:t>
      </w:r>
      <w:r w:rsidRPr="00FC51E8">
        <w:rPr>
          <w:rStyle w:val="StyleUnderline"/>
        </w:rPr>
        <w:lastRenderedPageBreak/>
        <w:t>Syria will bring back violent extremist connections and battlefield experience when they return home.</w:t>
      </w:r>
    </w:p>
    <w:p w:rsidR="000D1D58" w:rsidRPr="00A94FBA" w:rsidRDefault="000D1D58" w:rsidP="000D1D58">
      <w:r w:rsidRPr="00FC51E8">
        <w:rPr>
          <w:rStyle w:val="StyleUnderline"/>
        </w:rPr>
        <w:t>Al-</w:t>
      </w:r>
      <w:proofErr w:type="spellStart"/>
      <w:r w:rsidRPr="00FC51E8">
        <w:rPr>
          <w:rStyle w:val="StyleUnderline"/>
        </w:rPr>
        <w:t>Qa’ida</w:t>
      </w:r>
      <w:proofErr w:type="spellEnd"/>
      <w:r w:rsidRPr="00A94FBA">
        <w:t xml:space="preserve">, its </w:t>
      </w:r>
      <w:r w:rsidRPr="00FC51E8">
        <w:rPr>
          <w:rStyle w:val="StyleUnderline"/>
        </w:rPr>
        <w:t>affiliates</w:t>
      </w:r>
      <w:r w:rsidRPr="00A94FBA">
        <w:t xml:space="preserve">, and other like-minded groups </w:t>
      </w:r>
      <w:r w:rsidRPr="00FC51E8">
        <w:rPr>
          <w:rStyle w:val="StyleUnderline"/>
        </w:rPr>
        <w:t xml:space="preserve">are not the only terrorist threats we face. Iran’s state sponsorship of terrorism and Lebanese </w:t>
      </w:r>
      <w:proofErr w:type="spellStart"/>
      <w:r w:rsidRPr="00FC51E8">
        <w:rPr>
          <w:rStyle w:val="StyleUnderline"/>
        </w:rPr>
        <w:t>Hizballah’s</w:t>
      </w:r>
      <w:proofErr w:type="spellEnd"/>
      <w:r w:rsidRPr="00A94FBA">
        <w:t xml:space="preserve"> (LH) </w:t>
      </w:r>
      <w:r w:rsidRPr="00FC51E8">
        <w:rPr>
          <w:rStyle w:val="StyleUnderline"/>
        </w:rPr>
        <w:t>activities are also of significant concern. Interdictions in the past year have disrupted Iranian attempts to smuggle arms and explosives to Syria, Yemen, and Shia opposition groups in Bahrain.</w:t>
      </w:r>
      <w:r w:rsidRPr="00A94FBA">
        <w:t xml:space="preserve"> Most recently, in March of this year, </w:t>
      </w:r>
      <w:r w:rsidRPr="00FC51E8">
        <w:rPr>
          <w:rStyle w:val="StyleUnderline"/>
        </w:rPr>
        <w:t>Israel interdicted</w:t>
      </w:r>
      <w:r w:rsidRPr="00A94FBA">
        <w:t xml:space="preserve"> the </w:t>
      </w:r>
      <w:proofErr w:type="spellStart"/>
      <w:r w:rsidRPr="00A94FBA">
        <w:t>Klos</w:t>
      </w:r>
      <w:proofErr w:type="spellEnd"/>
      <w:r w:rsidRPr="00A94FBA">
        <w:t xml:space="preserve"> C, </w:t>
      </w:r>
      <w:r w:rsidRPr="00FC51E8">
        <w:rPr>
          <w:rStyle w:val="StyleUnderline"/>
        </w:rPr>
        <w:t>an Iranian cargo ship smuggling advanced rockets and other weapons to Sudan, likely destined for Palestinian militants in Gaza.</w:t>
      </w:r>
      <w:r w:rsidRPr="00A94FBA">
        <w:t xml:space="preserve"> Iran's Islamic Revolutionary Guard Corps, LH, and Iraqi Shia militant and terrorist groups have all provided a broad range of critical support to the </w:t>
      </w:r>
      <w:proofErr w:type="spellStart"/>
      <w:r w:rsidRPr="00A94FBA">
        <w:t>Asad</w:t>
      </w:r>
      <w:proofErr w:type="spellEnd"/>
      <w:r w:rsidRPr="00A94FBA">
        <w:t xml:space="preserve"> regime since the start of the conflict. </w:t>
      </w:r>
      <w:r w:rsidRPr="00FC51E8">
        <w:rPr>
          <w:rStyle w:val="StyleUnderline"/>
        </w:rPr>
        <w:t>Even as we continue efforts to resolve our concerns over Iran’s nuclear program through diplomacy, we continue to counter Iranian support for terrorism</w:t>
      </w:r>
      <w:r w:rsidRPr="00A94FBA">
        <w:t xml:space="preserve"> – in coordination with our partners and allies – </w:t>
      </w:r>
      <w:r w:rsidRPr="00FC51E8">
        <w:rPr>
          <w:rStyle w:val="StyleUnderline"/>
        </w:rPr>
        <w:t>and make clear to Iran’s leaders that its government’s sponsorship of illicit and destabilizing actions are unacceptable to the international community.</w:t>
      </w:r>
      <w:r w:rsidRPr="00A94FBA">
        <w:t xml:space="preserve"> Further, we continue to work with our partners to expose and counter LH’s activities around the world, including its terrorist activities and its intervention in Syria, which contravenes Lebanon’s stated policy of disassociation.</w:t>
      </w:r>
    </w:p>
    <w:p w:rsidR="000D1D58" w:rsidRPr="00FC51E8" w:rsidRDefault="000D1D58" w:rsidP="000D1D58">
      <w:pPr>
        <w:rPr>
          <w:rStyle w:val="StyleUnderline"/>
        </w:rPr>
      </w:pPr>
      <w:r w:rsidRPr="00FC51E8">
        <w:rPr>
          <w:rStyle w:val="StyleUnderline"/>
        </w:rPr>
        <w:t xml:space="preserve">To meet the challenges posed by these evolving threats, </w:t>
      </w:r>
      <w:r w:rsidRPr="00FC51E8">
        <w:rPr>
          <w:rStyle w:val="Emphasis"/>
        </w:rPr>
        <w:t>we must redouble our efforts</w:t>
      </w:r>
      <w:r w:rsidRPr="00FC51E8">
        <w:rPr>
          <w:rStyle w:val="StyleUnderline"/>
        </w:rPr>
        <w:t xml:space="preserve"> where we have been successful and innovate in areas where we can do more. As</w:t>
      </w:r>
      <w:r w:rsidRPr="00A94FBA">
        <w:t xml:space="preserve"> President </w:t>
      </w:r>
      <w:r w:rsidRPr="00FC51E8">
        <w:rPr>
          <w:rStyle w:val="StyleUnderline"/>
        </w:rPr>
        <w:t>Obama articulated in his recent West Point speech on May 28, we are prioritizing the development of key counterterrorism partnerships across the globe, so that the counterterrorism burden does not fall on the United States alone.</w:t>
      </w:r>
    </w:p>
    <w:p w:rsidR="000D1D58" w:rsidRPr="00FC51E8" w:rsidRDefault="000D1D58" w:rsidP="000D1D58">
      <w:pPr>
        <w:rPr>
          <w:rStyle w:val="StyleUnderline"/>
        </w:rPr>
      </w:pPr>
      <w:r w:rsidRPr="00FC51E8">
        <w:rPr>
          <w:rStyle w:val="StyleUnderline"/>
        </w:rPr>
        <w:t>Leveraging partnerships is absolutely vital to the success of our counterterrorism efforts.</w:t>
      </w:r>
      <w:r w:rsidRPr="00A94FBA">
        <w:t xml:space="preserve"> The response of the African Union Mission to Somalia to the instability in Somalia is an example of this approach – troops from Uganda, Burundi, Kenya, Djibouti, Sierra Leone, and Ethiopia have, working together and with our support, made a measurable difference in challenging AQ-affiliate al-</w:t>
      </w:r>
      <w:proofErr w:type="spellStart"/>
      <w:r w:rsidRPr="00A94FBA">
        <w:t>Shabaab</w:t>
      </w:r>
      <w:proofErr w:type="spellEnd"/>
      <w:r w:rsidRPr="00A94FBA">
        <w:t xml:space="preserve">. Regional assistance from the Gulf Cooperation Council states, as well as </w:t>
      </w:r>
      <w:r w:rsidRPr="00FC51E8">
        <w:rPr>
          <w:rStyle w:val="StyleUnderline"/>
        </w:rPr>
        <w:t>strong bilateral assistance by the United States, has been essential in helping the Government of Yemen in its efforts to roll back al-</w:t>
      </w:r>
      <w:proofErr w:type="spellStart"/>
      <w:r w:rsidRPr="00FC51E8">
        <w:rPr>
          <w:rStyle w:val="StyleUnderline"/>
        </w:rPr>
        <w:t>Qa’ida</w:t>
      </w:r>
      <w:proofErr w:type="spellEnd"/>
      <w:r w:rsidRPr="00A94FBA">
        <w:t xml:space="preserve"> in the Arabian Peninsula, known as AQAP. In northwest Africa, al-</w:t>
      </w:r>
      <w:proofErr w:type="spellStart"/>
      <w:r w:rsidRPr="00A94FBA">
        <w:t>Qa‘ida</w:t>
      </w:r>
      <w:proofErr w:type="spellEnd"/>
      <w:r w:rsidRPr="00A94FBA">
        <w:t xml:space="preserve"> in the Islamic Maghreb and its offshoot al-</w:t>
      </w:r>
      <w:proofErr w:type="spellStart"/>
      <w:r w:rsidRPr="00A94FBA">
        <w:t>Murabitun</w:t>
      </w:r>
      <w:proofErr w:type="spellEnd"/>
      <w:r w:rsidRPr="00A94FBA">
        <w:t xml:space="preserve"> have been temporarily degraded following losses inflicted by France, Chad, and other African partners in northern </w:t>
      </w:r>
      <w:proofErr w:type="spellStart"/>
      <w:r w:rsidRPr="00A94FBA">
        <w:t>Mali</w:t>
      </w:r>
      <w:proofErr w:type="spellEnd"/>
      <w:r w:rsidRPr="00A94FBA">
        <w:t xml:space="preserve">. However, </w:t>
      </w:r>
      <w:r w:rsidRPr="00FC51E8">
        <w:rPr>
          <w:rStyle w:val="StyleUnderline"/>
        </w:rPr>
        <w:t xml:space="preserve">small-scale attacks continue in northern Algeria and northern </w:t>
      </w:r>
      <w:proofErr w:type="spellStart"/>
      <w:r w:rsidRPr="00FC51E8">
        <w:rPr>
          <w:rStyle w:val="StyleUnderline"/>
        </w:rPr>
        <w:t>Mali</w:t>
      </w:r>
      <w:proofErr w:type="spellEnd"/>
      <w:r w:rsidRPr="00FC51E8">
        <w:rPr>
          <w:rStyle w:val="StyleUnderline"/>
        </w:rPr>
        <w:t xml:space="preserve">, and the groups are leveraging the lack of governance and abundant terrorist networks in Libya to regroup. The groups also probably are positioning for a resurgence in </w:t>
      </w:r>
      <w:proofErr w:type="spellStart"/>
      <w:r w:rsidRPr="00FC51E8">
        <w:rPr>
          <w:rStyle w:val="StyleUnderline"/>
        </w:rPr>
        <w:t>Mali</w:t>
      </w:r>
      <w:proofErr w:type="spellEnd"/>
      <w:r w:rsidRPr="00FC51E8">
        <w:rPr>
          <w:rStyle w:val="StyleUnderline"/>
        </w:rPr>
        <w:t xml:space="preserve"> </w:t>
      </w:r>
      <w:r w:rsidRPr="00FC51E8">
        <w:t xml:space="preserve">as the French </w:t>
      </w:r>
      <w:proofErr w:type="spellStart"/>
      <w:r w:rsidRPr="00FC51E8">
        <w:t>drawndown</w:t>
      </w:r>
      <w:proofErr w:type="spellEnd"/>
      <w:r w:rsidRPr="00FC51E8">
        <w:t xml:space="preserve"> troops from Operation </w:t>
      </w:r>
      <w:proofErr w:type="spellStart"/>
      <w:r w:rsidRPr="00FC51E8">
        <w:t>Serval</w:t>
      </w:r>
      <w:proofErr w:type="spellEnd"/>
      <w:r w:rsidRPr="00FC51E8">
        <w:t>.</w:t>
      </w:r>
    </w:p>
    <w:p w:rsidR="000D1D58" w:rsidRPr="00FC51E8" w:rsidRDefault="000D1D58" w:rsidP="000D1D58">
      <w:pPr>
        <w:rPr>
          <w:rStyle w:val="StyleUnderline"/>
        </w:rPr>
      </w:pPr>
      <w:r w:rsidRPr="00A94FBA">
        <w:t xml:space="preserve">The </w:t>
      </w:r>
      <w:r w:rsidRPr="00FC51E8">
        <w:rPr>
          <w:rStyle w:val="StyleUnderline"/>
        </w:rPr>
        <w:t>broader counterterrorism approach articulated by the President includes training, building capacity, and facilitating partner countries on the front lines. The United States needs law enforcement partners around the world that have the capability to manage security challenges within their borders, defend against threats to national and regional stability, and deter terrorist operations across borders. Counterterrorism and rule of law goals are closely aligned and reinforce one another.</w:t>
      </w:r>
      <w:r w:rsidRPr="00A94FBA">
        <w:t xml:space="preserve"> Our goal is to increase the ability of </w:t>
      </w:r>
      <w:r w:rsidRPr="00FC51E8">
        <w:rPr>
          <w:rStyle w:val="StyleUnderline"/>
        </w:rPr>
        <w:t>partners</w:t>
      </w:r>
      <w:r w:rsidRPr="00A94FBA">
        <w:t xml:space="preserve"> to address threats to public security by </w:t>
      </w:r>
      <w:r w:rsidRPr="00FC51E8">
        <w:rPr>
          <w:rStyle w:val="StyleUnderline"/>
        </w:rPr>
        <w:t>improv</w:t>
      </w:r>
      <w:r w:rsidRPr="00A94FBA">
        <w:t xml:space="preserve">ing </w:t>
      </w:r>
      <w:r w:rsidRPr="00FC51E8">
        <w:rPr>
          <w:rStyle w:val="StyleUnderline"/>
        </w:rPr>
        <w:t>security sector capabilities, reform</w:t>
      </w:r>
      <w:r w:rsidRPr="00A94FBA">
        <w:t xml:space="preserve">ing </w:t>
      </w:r>
      <w:r w:rsidRPr="00FC51E8">
        <w:rPr>
          <w:rStyle w:val="StyleUnderline"/>
        </w:rPr>
        <w:t>the justice sector, strengthen</w:t>
      </w:r>
      <w:r w:rsidRPr="00A94FBA">
        <w:t xml:space="preserve">ing </w:t>
      </w:r>
      <w:r w:rsidRPr="00FC51E8">
        <w:rPr>
          <w:rStyle w:val="StyleUnderline"/>
        </w:rPr>
        <w:t>regional linkages, facilitat</w:t>
      </w:r>
      <w:r w:rsidRPr="00A94FBA">
        <w:t xml:space="preserve">ing </w:t>
      </w:r>
      <w:r w:rsidRPr="00FC51E8">
        <w:rPr>
          <w:rStyle w:val="StyleUnderline"/>
        </w:rPr>
        <w:t>compliance with international standards, and connect</w:t>
      </w:r>
      <w:r w:rsidRPr="00A94FBA">
        <w:t xml:space="preserve">ing these </w:t>
      </w:r>
      <w:r w:rsidRPr="00FC51E8">
        <w:rPr>
          <w:rStyle w:val="StyleUnderline"/>
        </w:rPr>
        <w:t>efforts to existing multilateral initiatives and forums.</w:t>
      </w:r>
      <w:r w:rsidRPr="00A94FBA">
        <w:t xml:space="preserve"> To meet this goal, </w:t>
      </w:r>
      <w:r w:rsidRPr="00FC51E8">
        <w:rPr>
          <w:rStyle w:val="StyleUnderline"/>
        </w:rPr>
        <w:t xml:space="preserve">we assist countries as they develop law enforcement and legal institutions capable of tracking, apprehending, prosecuting, and </w:t>
      </w:r>
      <w:r w:rsidRPr="00FC51E8">
        <w:rPr>
          <w:rStyle w:val="StyleUnderline"/>
        </w:rPr>
        <w:lastRenderedPageBreak/>
        <w:t>incarcerating terrorists, while at the same time respecting human rights and securing borders.</w:t>
      </w:r>
    </w:p>
    <w:p w:rsidR="000D1D58" w:rsidRPr="008813F2" w:rsidRDefault="000D1D58" w:rsidP="000D1D58">
      <w:pPr>
        <w:rPr>
          <w:u w:val="single"/>
        </w:rPr>
      </w:pPr>
      <w:r w:rsidRPr="00A94FBA">
        <w:t xml:space="preserve">In his West Point speech, the </w:t>
      </w:r>
      <w:r w:rsidRPr="00F31F5C">
        <w:rPr>
          <w:rStyle w:val="StyleUnderline"/>
        </w:rPr>
        <w:t>President announced</w:t>
      </w:r>
      <w:r w:rsidRPr="00A94FBA">
        <w:t xml:space="preserve"> that </w:t>
      </w:r>
      <w:r w:rsidRPr="00F31F5C">
        <w:rPr>
          <w:rStyle w:val="StyleUnderline"/>
        </w:rPr>
        <w:t xml:space="preserve">he would seek Congressional support for a </w:t>
      </w:r>
      <w:r w:rsidRPr="00A94FBA">
        <w:t>Counterterrorism Partnerships Fund (</w:t>
      </w:r>
      <w:r w:rsidRPr="00F31F5C">
        <w:rPr>
          <w:rStyle w:val="StyleUnderline"/>
        </w:rPr>
        <w:t>CTPF</w:t>
      </w:r>
      <w:r w:rsidRPr="00A94FBA">
        <w:t xml:space="preserve">) </w:t>
      </w:r>
      <w:r w:rsidRPr="00F31F5C">
        <w:rPr>
          <w:rStyle w:val="StyleUnderline"/>
        </w:rPr>
        <w:t>designed to provide the flexibility and resources required to respond to emerging needs as terrorist threats around the world continue to evolve. The aim is to pursue a more sustainable and effective approach to combating terrorism that focuses</w:t>
      </w:r>
      <w:r w:rsidRPr="00A94FBA">
        <w:t xml:space="preserve"> – as I have already elaborated – </w:t>
      </w:r>
      <w:r w:rsidRPr="00F31F5C">
        <w:rPr>
          <w:rStyle w:val="StyleUnderline"/>
        </w:rPr>
        <w:t>on empowering and enabling partners facing terrorist threats.</w:t>
      </w:r>
    </w:p>
    <w:p w:rsidR="000D1D58" w:rsidRPr="00A94FBA" w:rsidRDefault="000D1D58" w:rsidP="000D1D58">
      <w:pPr>
        <w:pStyle w:val="Heading3"/>
      </w:pPr>
      <w:r>
        <w:lastRenderedPageBreak/>
        <w:t xml:space="preserve">AT </w:t>
      </w:r>
      <w:proofErr w:type="spellStart"/>
      <w:r>
        <w:t>Squo</w:t>
      </w:r>
      <w:proofErr w:type="spellEnd"/>
      <w:r>
        <w:t xml:space="preserve"> Solves – Generic</w:t>
      </w:r>
    </w:p>
    <w:p w:rsidR="000D1D58" w:rsidRDefault="000D1D58" w:rsidP="000D1D58">
      <w:pPr>
        <w:pStyle w:val="Heading4"/>
      </w:pPr>
      <w:r>
        <w:t>CT is an issue now – unique threats in the status quo – US must revamp policies</w:t>
      </w:r>
    </w:p>
    <w:p w:rsidR="000D1D58" w:rsidRPr="003E3795" w:rsidRDefault="000D1D58" w:rsidP="000D1D58">
      <w:r w:rsidRPr="003E3795">
        <w:rPr>
          <w:b/>
        </w:rPr>
        <w:t>Ewing, 7/22/14 –</w:t>
      </w:r>
      <w:r>
        <w:t xml:space="preserve"> POLITICO Pro's senior defense reporter, formerly POLITICO's Pentagon correspondent and author of its widely read email column Morning Defense (Philip, “9/11 panel chairs slam Hill ‘dysfunction’,” Politico, http://www.politico.com/story/2014/07/911-panel-tom-kean-lee-hamilton-109189.html)//schnall</w:t>
      </w:r>
    </w:p>
    <w:p w:rsidR="000D1D58" w:rsidRPr="00596FEE" w:rsidRDefault="000D1D58" w:rsidP="000D1D58">
      <w:pPr>
        <w:rPr>
          <w:u w:val="single"/>
        </w:rPr>
      </w:pPr>
      <w:r w:rsidRPr="003E3795">
        <w:rPr>
          <w:rStyle w:val="StyleUnderline"/>
        </w:rPr>
        <w:t>Congressional ‘dysfunction’ on counterterrorism</w:t>
      </w:r>
      <w:r>
        <w:t xml:space="preserve"> and national security </w:t>
      </w:r>
      <w:r w:rsidRPr="003E3795">
        <w:rPr>
          <w:rStyle w:val="StyleUnderline"/>
        </w:rPr>
        <w:t>makes the United States less safe, the heads of the former 9/11 Commission charge in a new report.</w:t>
      </w:r>
    </w:p>
    <w:p w:rsidR="000D1D58" w:rsidRPr="00596FEE" w:rsidRDefault="000D1D58" w:rsidP="000D1D58">
      <w:pPr>
        <w:rPr>
          <w:u w:val="single"/>
        </w:rPr>
      </w:pPr>
      <w:r w:rsidRPr="003E3795">
        <w:rPr>
          <w:rStyle w:val="StyleUnderline"/>
        </w:rPr>
        <w:t>Former New Jersey Gov.</w:t>
      </w:r>
      <w:r>
        <w:t xml:space="preserve"> Tom </w:t>
      </w:r>
      <w:r w:rsidRPr="003E3795">
        <w:rPr>
          <w:rStyle w:val="StyleUnderline"/>
        </w:rPr>
        <w:t>Kean, a Republican, and former Indiana Rep.</w:t>
      </w:r>
      <w:r>
        <w:t xml:space="preserve"> Lee </w:t>
      </w:r>
      <w:r w:rsidRPr="003E3795">
        <w:rPr>
          <w:rStyle w:val="StyleUnderline"/>
        </w:rPr>
        <w:t>Hamilton, a Democrat, slam Congress’ bureaucracy and intransigence in a new report out Tuesday, marking 10 years since their first one.</w:t>
      </w:r>
      <w:r>
        <w:t xml:space="preserve"> The 9/11 Commission chairmen and their former panel members found </w:t>
      </w:r>
      <w:r w:rsidRPr="003E3795">
        <w:rPr>
          <w:rStyle w:val="StyleUnderline"/>
        </w:rPr>
        <w:t>the U.S. as a whole has made progress since then — but Congress has not.</w:t>
      </w:r>
    </w:p>
    <w:p w:rsidR="000D1D58" w:rsidRDefault="000D1D58" w:rsidP="000D1D58">
      <w:r>
        <w:t>“Congress’ treatment of the issue of terrorism before 9/11 was episodic and inadequate; its overall attention was low,” Kean and Hamilton write. “We predicted that of all our recommendations, strengthening congressional oversight may be among the most difficult. Unfortunately, we were right.”</w:t>
      </w:r>
    </w:p>
    <w:p w:rsidR="000D1D58" w:rsidRDefault="000D1D58" w:rsidP="000D1D58">
      <w:r w:rsidRPr="003E3795">
        <w:rPr>
          <w:rStyle w:val="StyleUnderline"/>
        </w:rPr>
        <w:t>Their update was released in association with the Bipartisan Policy Center in Washington</w:t>
      </w:r>
      <w:r>
        <w:t xml:space="preserve"> and the Annenberg Public Policy Center at the University of Pennsylvania, in Philadelphia. An advance copy was made available to POLITICO before its public release.</w:t>
      </w:r>
    </w:p>
    <w:p w:rsidR="000D1D58" w:rsidRDefault="000D1D58" w:rsidP="000D1D58">
      <w:r>
        <w:t>One of their favorite examples is the labyrinthine chain of oversight for the Department of Homeland Security, the sprawling Frankenstein agency created in response to the Sept. 11, 2001, attacks on New York and Washington. In 2004, when Kean and Hamilton released their first report, DHS reported to no fewer than 88 committees or subcommittees in both chambers.</w:t>
      </w:r>
    </w:p>
    <w:p w:rsidR="000D1D58" w:rsidRDefault="000D1D58" w:rsidP="000D1D58">
      <w:r>
        <w:t>“Incredibly,” they write, “Congress over the past 10 years has increased this plethora of oversight bodies to 92.”</w:t>
      </w:r>
    </w:p>
    <w:p w:rsidR="000D1D58" w:rsidRDefault="000D1D58" w:rsidP="000D1D58">
      <w:r>
        <w:t>That’s no way to run a railroad, Kean and Hamilton argue. Congress has never “enacted a final, comprehensive DHS authorization bill setting policy and spending priorities,” they write, plus the spaghetti junction of oversight committees “places an extraordinary administrative burden on DHS.”</w:t>
      </w:r>
    </w:p>
    <w:p w:rsidR="000D1D58" w:rsidRDefault="000D1D58" w:rsidP="000D1D58">
      <w:r>
        <w:t>“</w:t>
      </w:r>
      <w:r w:rsidRPr="003E3795">
        <w:t>While Congress often complains about ‘waste, fraud and abuse,’ it seems to be complicit in squandering DHS resources here</w:t>
      </w:r>
      <w:r>
        <w:t>,” Kean and Hamilton write.</w:t>
      </w:r>
    </w:p>
    <w:p w:rsidR="000D1D58" w:rsidRPr="00596FEE" w:rsidRDefault="000D1D58" w:rsidP="000D1D58">
      <w:pPr>
        <w:rPr>
          <w:u w:val="single"/>
        </w:rPr>
      </w:pPr>
      <w:r>
        <w:t xml:space="preserve">They acknowledged in separate interviews with POLITICO that </w:t>
      </w:r>
      <w:r w:rsidRPr="003E3795">
        <w:rPr>
          <w:rStyle w:val="StyleUnderline"/>
        </w:rPr>
        <w:t>they appreciate the difficulty of improving the way Congress works, especially given what Hamilton called the increase in political polarization since his and Kean’s first report.</w:t>
      </w:r>
    </w:p>
    <w:p w:rsidR="000D1D58" w:rsidRDefault="000D1D58" w:rsidP="000D1D58">
      <w:r>
        <w:t>“</w:t>
      </w:r>
      <w:r w:rsidRPr="003E3795">
        <w:rPr>
          <w:rStyle w:val="StyleUnderline"/>
        </w:rPr>
        <w:t>You can’t get perfection here,” Hamilton said — but Congress has shown it can do better overseeing large departments.</w:t>
      </w:r>
      <w:r>
        <w:t xml:space="preserve"> He gave the example of the House and Senate Armed Services Committees, which along with the defense panels of each chamber’s Appropriations Committee, represent a much simpler structure to oversee the Defense Department than DHS has.</w:t>
      </w:r>
    </w:p>
    <w:p w:rsidR="000D1D58" w:rsidRDefault="000D1D58" w:rsidP="000D1D58">
      <w:r>
        <w:t>Lawmakers should make some kind of start now, Kean said, if they want have a roadmap in hand for how to set up the committee structure when the new Congress is seated early next year. One goal could be to try to cut the number of committees with DHS oversight by about half, he said, because the current structure is wasting so much energy.</w:t>
      </w:r>
    </w:p>
    <w:p w:rsidR="000D1D58" w:rsidRDefault="000D1D58" w:rsidP="000D1D58">
      <w:r>
        <w:t xml:space="preserve">“I have testified about 20 times before Congress in the past four or five years,” Kean said. “It takes time to prepare testimony, it takes all morning to give it, and if you figure the secretary and his top deputies have to appear before these 90 or so committees, you can understand how </w:t>
      </w:r>
      <w:r>
        <w:lastRenderedPageBreak/>
        <w:t>much time it takes, and you can understand how it distracts them. We talked to a lot of [Obama administration officials] and every single one of them said we’d be able to keep this country safer if Congress gave us the same kind of oversight as almost every other department.”</w:t>
      </w:r>
    </w:p>
    <w:p w:rsidR="000D1D58" w:rsidRDefault="000D1D58" w:rsidP="000D1D58">
      <w:r>
        <w:t>While they’re reforming their own committee structure, members of Congress also need to revisit the post-Sept. 11 authorization for the use of military force, Kean and Hamilton said. It was passed “under very specific circumstances,” Kean said, “</w:t>
      </w:r>
      <w:proofErr w:type="gramStart"/>
      <w:r>
        <w:t>but</w:t>
      </w:r>
      <w:proofErr w:type="gramEnd"/>
      <w:r>
        <w:t xml:space="preserve"> not intended to be passed forever.” Members should revisit the authorization to exercise more control over how and when the U.S. can use its military around the world.</w:t>
      </w:r>
    </w:p>
    <w:p w:rsidR="000D1D58" w:rsidRPr="00596FEE" w:rsidRDefault="000D1D58" w:rsidP="000D1D58">
      <w:pPr>
        <w:rPr>
          <w:u w:val="single"/>
        </w:rPr>
      </w:pPr>
      <w:r w:rsidRPr="003E3795">
        <w:rPr>
          <w:rStyle w:val="StyleUnderline"/>
        </w:rPr>
        <w:t>Another caution Kean and Hamilton raise in their report is what they call “counterterrorism fatigue” among the American people. Many are complacent</w:t>
      </w:r>
      <w:r>
        <w:t xml:space="preserve">, or in danger of becoming complacent, </w:t>
      </w:r>
      <w:r w:rsidRPr="003E3795">
        <w:rPr>
          <w:rStyle w:val="StyleUnderline"/>
        </w:rPr>
        <w:t>because there hasn’t been a major attack on the scale of Sept. 11, Hamilton said, and political leaders respond to that lack of interest by keeping quiet themselves about the potential dangers from terrorism.</w:t>
      </w:r>
    </w:p>
    <w:p w:rsidR="000D1D58" w:rsidRPr="00596FEE" w:rsidRDefault="000D1D58" w:rsidP="000D1D58">
      <w:pPr>
        <w:rPr>
          <w:u w:val="single"/>
        </w:rPr>
      </w:pPr>
      <w:r w:rsidRPr="003E3795">
        <w:rPr>
          <w:rStyle w:val="StyleUnderline"/>
        </w:rPr>
        <w:t xml:space="preserve">That’s risky, Kean and Hamilton warn. Tens of thousands of foreign fighters in Syria and Iraq, the prospect of </w:t>
      </w:r>
      <w:proofErr w:type="spellStart"/>
      <w:r w:rsidRPr="003E3795">
        <w:rPr>
          <w:rStyle w:val="StyleUnderline"/>
        </w:rPr>
        <w:t>cyberattacks</w:t>
      </w:r>
      <w:proofErr w:type="spellEnd"/>
      <w:r w:rsidRPr="003E3795">
        <w:rPr>
          <w:rStyle w:val="StyleUnderline"/>
        </w:rPr>
        <w:t xml:space="preserve"> and Al Qaeda’s international affiliates all pose serious risks to the U.S.</w:t>
      </w:r>
    </w:p>
    <w:p w:rsidR="000D1D58" w:rsidRDefault="000D1D58" w:rsidP="000D1D58">
      <w:r>
        <w:t xml:space="preserve">“You put all those things together and you have a lot of trends that are dangerous,” </w:t>
      </w:r>
      <w:r w:rsidRPr="003E3795">
        <w:rPr>
          <w:rStyle w:val="StyleUnderline"/>
        </w:rPr>
        <w:t>Hamilton said. “We have to be alert</w:t>
      </w:r>
      <w:r>
        <w:t xml:space="preserve"> to that danger.”</w:t>
      </w:r>
    </w:p>
    <w:p w:rsidR="000D1D58" w:rsidRDefault="000D1D58" w:rsidP="000D1D58">
      <w:r>
        <w:t>If there’s good news in the new Kean-Hamilton assessment, it’s their sense the U.S. has made some solid improvements in its overall readiness. The creation of the director of national intelligence, they agree, has proven as effective as they hoped at establishing a central point of authority for intelligence, and Kean in particular praised the current DNI, James Clapper.</w:t>
      </w:r>
    </w:p>
    <w:p w:rsidR="000D1D58" w:rsidRPr="003E3795" w:rsidRDefault="000D1D58" w:rsidP="000D1D58">
      <w:pPr>
        <w:rPr>
          <w:rStyle w:val="StyleUnderline"/>
        </w:rPr>
      </w:pPr>
      <w:r>
        <w:t xml:space="preserve">Plus </w:t>
      </w:r>
      <w:r w:rsidRPr="003E3795">
        <w:rPr>
          <w:rStyle w:val="StyleUnderline"/>
        </w:rPr>
        <w:t>U.S. intelligence and law enforcement agencies have improved their overall ability to detect and defeat terrorists</w:t>
      </w:r>
      <w:r>
        <w:t xml:space="preserve">, they write. One of the major failures before Sept. 11 was the intelligence community’s inability to “connect the dots” about what it knew about the different aspects of the terrorist plot, but the </w:t>
      </w:r>
      <w:r w:rsidRPr="003E3795">
        <w:rPr>
          <w:rStyle w:val="StyleUnderline"/>
        </w:rPr>
        <w:t>agencies do a much better job now, Kean said.</w:t>
      </w:r>
    </w:p>
    <w:p w:rsidR="000D1D58" w:rsidRPr="00596FEE" w:rsidRDefault="000D1D58" w:rsidP="000D1D58">
      <w:pPr>
        <w:rPr>
          <w:u w:val="single"/>
        </w:rPr>
      </w:pPr>
      <w:r w:rsidRPr="003E3795">
        <w:rPr>
          <w:rStyle w:val="StyleUnderline"/>
        </w:rPr>
        <w:t>But not such a good job that there aren’t still “stovepipes” inside the intelligence and military worlds.</w:t>
      </w:r>
    </w:p>
    <w:p w:rsidR="000D1D58" w:rsidRDefault="000D1D58" w:rsidP="000D1D58">
      <w:r>
        <w:t>“The trouble is, they keep things secret from each other,” Kean said. “This isn’t something where we can say, ‘OK, because it’s three-quarters right. It’s got to be 100 percent right.’”</w:t>
      </w:r>
    </w:p>
    <w:p w:rsidR="000D1D58" w:rsidRDefault="000D1D58" w:rsidP="000D1D58">
      <w:r>
        <w:t>Complicating the job for the post-Sept. 11 intelligence world, Hamilton acknowledged, are the disclosures of Edward Snowden about National Security Agency surveillance. The apprehension shown by some voters and members of Congress isn’t misplaced, he said.</w:t>
      </w:r>
    </w:p>
    <w:p w:rsidR="000D1D58" w:rsidRPr="00596FEE" w:rsidRDefault="000D1D58" w:rsidP="000D1D58">
      <w:pPr>
        <w:rPr>
          <w:u w:val="single"/>
        </w:rPr>
      </w:pPr>
      <w:r w:rsidRPr="003E3795">
        <w:rPr>
          <w:rStyle w:val="StyleUnderline"/>
        </w:rPr>
        <w:t>“The challenge is getting a balance between security and liberty,” Hamilton said. “I don’t think we’ve got that balance right.”</w:t>
      </w:r>
    </w:p>
    <w:p w:rsidR="000D1D58" w:rsidRDefault="000D1D58" w:rsidP="000D1D58">
      <w:r>
        <w:t>The decade since Sept. 11 has seen the biggest expansion of government power “in my lifetime,” Hamilton said. “The government has the power to intrude massively into your privacy and your civil liberties.”</w:t>
      </w:r>
    </w:p>
    <w:p w:rsidR="000D1D58" w:rsidRPr="00596FEE" w:rsidRDefault="000D1D58" w:rsidP="000D1D58">
      <w:pPr>
        <w:rPr>
          <w:u w:val="single"/>
        </w:rPr>
      </w:pPr>
      <w:r w:rsidRPr="003E3795">
        <w:rPr>
          <w:rStyle w:val="StyleUnderline"/>
        </w:rPr>
        <w:t>The government needs the ability to connect the dots and gather information on the scale of “mega-data,”</w:t>
      </w:r>
      <w:r>
        <w:t xml:space="preserve"> he said, </w:t>
      </w:r>
      <w:r w:rsidRPr="003E3795">
        <w:rPr>
          <w:rStyle w:val="StyleUnderline"/>
        </w:rPr>
        <w:t>but also must do a better job explaining itself and restoring the confidence of a skeptical public.</w:t>
      </w:r>
    </w:p>
    <w:p w:rsidR="000D1D58" w:rsidRDefault="000D1D58" w:rsidP="000D1D58">
      <w:r>
        <w:t>“We should not abolish that power,” Hamilton said. “But we do need to review it, sustain that review, constrain it and conduct ongoing, constant oversight.”</w:t>
      </w:r>
    </w:p>
    <w:p w:rsidR="000D1D58" w:rsidRDefault="000D1D58" w:rsidP="000D1D58">
      <w:pPr>
        <w:pStyle w:val="Heading3"/>
      </w:pPr>
      <w:r>
        <w:lastRenderedPageBreak/>
        <w:t xml:space="preserve">AT </w:t>
      </w:r>
      <w:proofErr w:type="spellStart"/>
      <w:r>
        <w:t>Squo</w:t>
      </w:r>
      <w:proofErr w:type="spellEnd"/>
      <w:r>
        <w:t xml:space="preserve"> Solves – Europe</w:t>
      </w:r>
    </w:p>
    <w:p w:rsidR="000D1D58" w:rsidRPr="00A94FBA" w:rsidRDefault="000D1D58" w:rsidP="000D1D58">
      <w:pPr>
        <w:pStyle w:val="Heading4"/>
      </w:pPr>
      <w:r>
        <w:t>US cooperation with Europe could stand to be improved</w:t>
      </w:r>
    </w:p>
    <w:p w:rsidR="000D1D58" w:rsidRPr="00A94FBA" w:rsidRDefault="000D1D58" w:rsidP="000D1D58">
      <w:r w:rsidRPr="00B340C6">
        <w:rPr>
          <w:b/>
        </w:rPr>
        <w:t>Office of the Coordinator for Counterterrorism, 13 –</w:t>
      </w:r>
      <w:r>
        <w:t xml:space="preserve"> U.S. Department of State (“</w:t>
      </w:r>
      <w:hyperlink r:id="rId165" w:history="1">
        <w:r w:rsidRPr="00A94FBA">
          <w:rPr>
            <w:rStyle w:val="Hyperlink"/>
          </w:rPr>
          <w:t>Country Reports on Terrorism 2012</w:t>
        </w:r>
      </w:hyperlink>
      <w:r>
        <w:t xml:space="preserve">, </w:t>
      </w:r>
      <w:r w:rsidRPr="00A94FBA">
        <w:t>Chapter 2. Country Reports: Europe Overview</w:t>
      </w:r>
      <w:r>
        <w:t>,” U.S. Department of State, 5/30/13, http://www.state.gov/j/ct/rls/crt/2012/209981.htm)//schnall</w:t>
      </w:r>
    </w:p>
    <w:p w:rsidR="000D1D58" w:rsidRPr="00A94FBA" w:rsidRDefault="000D1D58" w:rsidP="000D1D58">
      <w:r w:rsidRPr="00A94FBA">
        <w:t>EUROPE</w:t>
      </w:r>
    </w:p>
    <w:p w:rsidR="000D1D58" w:rsidRPr="00A94FBA" w:rsidRDefault="000D1D58" w:rsidP="000D1D58">
      <w:r w:rsidRPr="00B340C6">
        <w:rPr>
          <w:rStyle w:val="StyleUnderline"/>
        </w:rPr>
        <w:t>Various terrorist groups continued to plot against European targets and interests in 2012, and the year was marked by several high-profile attacks.</w:t>
      </w:r>
      <w:r w:rsidRPr="00A94FBA">
        <w:t xml:space="preserve"> </w:t>
      </w:r>
      <w:r w:rsidRPr="00B340C6">
        <w:rPr>
          <w:rStyle w:val="StyleUnderline"/>
        </w:rPr>
        <w:t>European security services continue</w:t>
      </w:r>
      <w:r w:rsidRPr="00A94FBA">
        <w:t xml:space="preserve">d </w:t>
      </w:r>
      <w:r w:rsidRPr="00B340C6">
        <w:rPr>
          <w:rStyle w:val="StyleUnderline"/>
        </w:rPr>
        <w:t>their</w:t>
      </w:r>
      <w:r w:rsidRPr="00A94FBA">
        <w:t xml:space="preserve"> effective </w:t>
      </w:r>
      <w:r w:rsidRPr="00B340C6">
        <w:rPr>
          <w:rStyle w:val="StyleUnderline"/>
        </w:rPr>
        <w:t>efforts to counter terrorism through close cooperation among countries and with the United States</w:t>
      </w:r>
      <w:r w:rsidRPr="00A94FBA">
        <w:t xml:space="preserve">, and through the use of the sophisticated technical capabilities available to most partner states. Nonetheless, in March, before he was killed by police, “lone wolf” violent extremist gunman Mohammed </w:t>
      </w:r>
      <w:proofErr w:type="spellStart"/>
      <w:r w:rsidRPr="00A94FBA">
        <w:t>Merah</w:t>
      </w:r>
      <w:proofErr w:type="spellEnd"/>
      <w:r w:rsidRPr="00A94FBA">
        <w:t xml:space="preserve"> killed seven persons, including three children, in Toulouse and </w:t>
      </w:r>
      <w:proofErr w:type="spellStart"/>
      <w:r w:rsidRPr="00A94FBA">
        <w:t>Mantauban</w:t>
      </w:r>
      <w:proofErr w:type="spellEnd"/>
      <w:r w:rsidRPr="00A94FBA">
        <w:t>, France before he was killed by police.</w:t>
      </w:r>
    </w:p>
    <w:p w:rsidR="000D1D58" w:rsidRPr="003055DF" w:rsidRDefault="000D1D58" w:rsidP="000D1D58">
      <w:pPr>
        <w:rPr>
          <w:rStyle w:val="StyleUnderline"/>
        </w:rPr>
      </w:pPr>
      <w:r w:rsidRPr="003055DF">
        <w:rPr>
          <w:rStyle w:val="StyleUnderline"/>
        </w:rPr>
        <w:t>In July, a terrorist attack carried out on a passenger bus in Bulgaria killed five Israelis and a Bulgarian citizen. During the same month Cypriot authorities arrested an individual suspected of plotting a similar attack in that country.</w:t>
      </w:r>
      <w:r w:rsidRPr="00A94FBA">
        <w:t xml:space="preserve"> On February 5, 2013, Bulgarian Deputy Prime Minister </w:t>
      </w:r>
      <w:proofErr w:type="spellStart"/>
      <w:r w:rsidRPr="00A94FBA">
        <w:t>Tsvetan</w:t>
      </w:r>
      <w:proofErr w:type="spellEnd"/>
      <w:r w:rsidRPr="00A94FBA">
        <w:t xml:space="preserve"> </w:t>
      </w:r>
      <w:proofErr w:type="spellStart"/>
      <w:r w:rsidRPr="00A94FBA">
        <w:t>Tsevtanov</w:t>
      </w:r>
      <w:proofErr w:type="spellEnd"/>
      <w:r w:rsidRPr="00A94FBA">
        <w:t xml:space="preserve">, publically linked </w:t>
      </w:r>
      <w:proofErr w:type="spellStart"/>
      <w:r w:rsidRPr="00A94FBA">
        <w:t>Hizballah</w:t>
      </w:r>
      <w:proofErr w:type="spellEnd"/>
      <w:r w:rsidRPr="00A94FBA">
        <w:t xml:space="preserve"> to the </w:t>
      </w:r>
      <w:proofErr w:type="spellStart"/>
      <w:r w:rsidRPr="00A94FBA">
        <w:t>Burgas</w:t>
      </w:r>
      <w:proofErr w:type="spellEnd"/>
      <w:r w:rsidRPr="00A94FBA">
        <w:t xml:space="preserve"> bombing. </w:t>
      </w:r>
      <w:r w:rsidRPr="003055DF">
        <w:rPr>
          <w:rStyle w:val="StyleUnderline"/>
        </w:rPr>
        <w:t xml:space="preserve">On March 21, 2013, a Cyprus court found a </w:t>
      </w:r>
      <w:proofErr w:type="spellStart"/>
      <w:r w:rsidRPr="003055DF">
        <w:rPr>
          <w:rStyle w:val="StyleUnderline"/>
        </w:rPr>
        <w:t>Hizballah</w:t>
      </w:r>
      <w:proofErr w:type="spellEnd"/>
      <w:r w:rsidRPr="003055DF">
        <w:rPr>
          <w:rStyle w:val="StyleUnderline"/>
        </w:rPr>
        <w:t xml:space="preserve"> operative guilty of charges stemming from his surveillance activities of Israeli tourist targets.</w:t>
      </w:r>
    </w:p>
    <w:p w:rsidR="000D1D58" w:rsidRPr="00A94FBA" w:rsidRDefault="000D1D58" w:rsidP="000D1D58">
      <w:r w:rsidRPr="003055DF">
        <w:rPr>
          <w:rStyle w:val="StyleUnderline"/>
        </w:rPr>
        <w:t>A wide range of violent extremist ideologies remained a threat: anarchists in Greece continued to launch low-level attacks against government offices</w:t>
      </w:r>
      <w:r w:rsidRPr="00A94FBA">
        <w:t>, private businesses, and symbols of the state, and long-active radical ethno-nationalist groups like the Kurdistan Workers’ Party (PKK) in Turkey continued their campaigns of violence. Of these groups, the deadliest was the PKK. According to the NATO Centre of Excellence-</w:t>
      </w:r>
      <w:proofErr w:type="spellStart"/>
      <w:r w:rsidRPr="00A94FBA">
        <w:t>Defence</w:t>
      </w:r>
      <w:proofErr w:type="spellEnd"/>
      <w:r w:rsidRPr="00A94FBA">
        <w:t xml:space="preserve"> </w:t>
      </w:r>
      <w:proofErr w:type="gramStart"/>
      <w:r w:rsidRPr="00A94FBA">
        <w:t>Against</w:t>
      </w:r>
      <w:proofErr w:type="gramEnd"/>
      <w:r w:rsidRPr="00A94FBA">
        <w:t xml:space="preserve"> Terrorism in Ankara, there were 226 terrorist incidents reported through November.</w:t>
      </w:r>
    </w:p>
    <w:p w:rsidR="000D1D58" w:rsidRPr="00A94FBA" w:rsidRDefault="000D1D58" w:rsidP="000D1D58">
      <w:r w:rsidRPr="003055DF">
        <w:rPr>
          <w:rStyle w:val="StyleUnderline"/>
        </w:rPr>
        <w:t>Transatlantic cooperation on counterterrorism</w:t>
      </w:r>
      <w:r w:rsidRPr="00A94FBA">
        <w:t xml:space="preserve">, including the sharing of intelligence and judicial information, capacity building in non-European countries, extradition of terrorist suspects, and efforts to counter violent extremism </w:t>
      </w:r>
      <w:r w:rsidRPr="003055DF">
        <w:rPr>
          <w:rStyle w:val="StyleUnderline"/>
        </w:rPr>
        <w:t>remained excellent, though differing perspectives on issues like data privacy and long-term detention sometimes complicated efforts. A number of European countries signed or ratified agreements with the United States on preventing and combating serious crime.</w:t>
      </w:r>
      <w:r w:rsidRPr="00A94FBA">
        <w:t xml:space="preserve"> The EU and a number of European countries continued to play leading roles in the Global Counterterrorism Forum (GCTF).</w:t>
      </w:r>
    </w:p>
    <w:p w:rsidR="000D1D58" w:rsidRPr="00A94FBA" w:rsidRDefault="000D1D58" w:rsidP="000D1D58">
      <w:r w:rsidRPr="003055DF">
        <w:t>Counterterrorism cooperation with the Russian Federation continued bilaterally</w:t>
      </w:r>
      <w:r w:rsidRPr="00A94FBA">
        <w:t xml:space="preserve"> and in various multilateral fora, including the GCTF. The activities of two joint counterterrorism working groups supported these efforts, one led by diplomatic counterparts under the auspices of the Bilateral Presidential Commission, and the other bringing together law enforcement and intelligence professionals of the two countries.</w:t>
      </w:r>
    </w:p>
    <w:p w:rsidR="000D1D58" w:rsidRDefault="000D1D58" w:rsidP="000D1D58">
      <w:r w:rsidRPr="003055DF">
        <w:rPr>
          <w:rStyle w:val="StyleUnderline"/>
        </w:rPr>
        <w:t xml:space="preserve">Prosecutions of suspected terrorists continued apace, with significant trials and/or convictions taking place in several countries. </w:t>
      </w:r>
      <w:r w:rsidRPr="00A94FBA">
        <w:t xml:space="preserve">In Norway, violent nationalist extremist Anders </w:t>
      </w:r>
      <w:proofErr w:type="spellStart"/>
      <w:r w:rsidRPr="00A94FBA">
        <w:t>Breivik</w:t>
      </w:r>
      <w:proofErr w:type="spellEnd"/>
      <w:r w:rsidRPr="00A94FBA">
        <w:t xml:space="preserve"> was convicted of murder in August for his 2011 attacks on government offices and a political party youth camp that killed a total of 77 people. A German court sentenced to life imprisonment Arid </w:t>
      </w:r>
      <w:proofErr w:type="spellStart"/>
      <w:r w:rsidRPr="00A94FBA">
        <w:t>Uka</w:t>
      </w:r>
      <w:proofErr w:type="spellEnd"/>
      <w:r w:rsidRPr="00A94FBA">
        <w:t>, who was responsible for shooting U.S. airmen at Frankfurt Airport in 2011.</w:t>
      </w:r>
    </w:p>
    <w:p w:rsidR="00596FEE" w:rsidRDefault="00596FEE" w:rsidP="000D1D58"/>
    <w:p w:rsidR="000D1D58" w:rsidRPr="00A94FBA" w:rsidRDefault="000D1D58" w:rsidP="000D1D58">
      <w:pPr>
        <w:pStyle w:val="Heading4"/>
      </w:pPr>
      <w:r>
        <w:lastRenderedPageBreak/>
        <w:t>US-Austria counterterrorism cooperation low – threats now</w:t>
      </w:r>
    </w:p>
    <w:p w:rsidR="000D1D58" w:rsidRDefault="000D1D58" w:rsidP="000D1D58">
      <w:r w:rsidRPr="00B340C6">
        <w:rPr>
          <w:b/>
        </w:rPr>
        <w:t>Office of the Coordinator for Counterterrorism, 13 –</w:t>
      </w:r>
      <w:r>
        <w:t xml:space="preserve"> U.S. Department of State (“</w:t>
      </w:r>
      <w:hyperlink r:id="rId166" w:history="1">
        <w:r w:rsidRPr="00A94FBA">
          <w:rPr>
            <w:rStyle w:val="Hyperlink"/>
          </w:rPr>
          <w:t>Country Reports on Terrorism 2012</w:t>
        </w:r>
      </w:hyperlink>
      <w:r>
        <w:t xml:space="preserve">, </w:t>
      </w:r>
      <w:r w:rsidRPr="00A94FBA">
        <w:t>Chapter 2. Country Reports: Europe Overview</w:t>
      </w:r>
      <w:r>
        <w:t>,” U.S. Department of State, 5/30/13, http://www.state.gov/j/ct/rls/crt/2012/209981.htm)//schnall</w:t>
      </w:r>
    </w:p>
    <w:p w:rsidR="000D1D58" w:rsidRPr="00A94FBA" w:rsidRDefault="000D1D58" w:rsidP="000D1D58">
      <w:r w:rsidRPr="00A94FBA">
        <w:t>AUSTRIA</w:t>
      </w:r>
    </w:p>
    <w:p w:rsidR="000D1D58" w:rsidRPr="00A94FBA" w:rsidRDefault="000D1D58" w:rsidP="000D1D58">
      <w:r w:rsidRPr="00E57C2C">
        <w:t>Overview: Austria maintained its diligence in its counterterrorism efforts and U.S.-Austrian law enforcement cooperation was generally strong. Austria's Agency for State Protection and Counterterrorism (BVT), the key counterterrorism</w:t>
      </w:r>
      <w:r w:rsidRPr="00A94FBA">
        <w:t xml:space="preserve"> agency within the Ministry of the Interior, noted that </w:t>
      </w:r>
      <w:r w:rsidRPr="003055DF">
        <w:t>while</w:t>
      </w:r>
      <w:r w:rsidRPr="003055DF">
        <w:rPr>
          <w:rStyle w:val="StyleUnderline"/>
        </w:rPr>
        <w:t xml:space="preserve"> the number of violent extremists has been growing in Austria</w:t>
      </w:r>
      <w:r w:rsidRPr="003055DF">
        <w:t xml:space="preserve">, their overall number remained small, and it did not see a climate fostering terrorist attacks within Austria. </w:t>
      </w:r>
      <w:r w:rsidRPr="003055DF">
        <w:rPr>
          <w:rStyle w:val="StyleUnderline"/>
        </w:rPr>
        <w:t>The pace of approving and implementing counterterrorism legislation was often slowed by concerns over data privacy protections. Counterterrorism efforts were further complicated by a general public perception that Austria is safe from terrorism.</w:t>
      </w:r>
      <w:r w:rsidRPr="00A94FBA">
        <w:t xml:space="preserve"> The BVT said </w:t>
      </w:r>
      <w:r w:rsidRPr="003055DF">
        <w:rPr>
          <w:rStyle w:val="StyleUnderline"/>
        </w:rPr>
        <w:t>the threat from transnational violent extremism remained a concern, and estimated the number of radicalized individuals among second- and third-generation Muslim immigrants and among converts to Islam in the country at approximately 500.</w:t>
      </w:r>
      <w:r w:rsidRPr="00A94FBA">
        <w:t xml:space="preserve"> The BVT remained concerned by individuals who seek training in terrorist camps abroad.</w:t>
      </w:r>
    </w:p>
    <w:p w:rsidR="000D1D58" w:rsidRPr="003055DF" w:rsidRDefault="000D1D58" w:rsidP="000D1D58">
      <w:pPr>
        <w:rPr>
          <w:rStyle w:val="StyleUnderline"/>
        </w:rPr>
      </w:pPr>
      <w:r w:rsidRPr="00A94FBA">
        <w:t xml:space="preserve">Legislation, Law Enforcement, and Border Security: </w:t>
      </w:r>
      <w:r w:rsidRPr="003055DF">
        <w:rPr>
          <w:rStyle w:val="StyleUnderline"/>
        </w:rPr>
        <w:t>Parliament approved the bilateral U.S.-Austrian Preventing and Combating Serious Crime agreement</w:t>
      </w:r>
      <w:r w:rsidRPr="00A94FBA">
        <w:t xml:space="preserve">, and it came into force in May. </w:t>
      </w:r>
      <w:r w:rsidRPr="003055DF">
        <w:rPr>
          <w:rStyle w:val="StyleUnderline"/>
        </w:rPr>
        <w:t>As of year’s end, the agreement had not been implemented.</w:t>
      </w:r>
    </w:p>
    <w:p w:rsidR="000D1D58" w:rsidRDefault="000D1D58" w:rsidP="000D1D58">
      <w:pPr>
        <w:pStyle w:val="Heading3"/>
      </w:pPr>
      <w:r>
        <w:lastRenderedPageBreak/>
        <w:t xml:space="preserve">AT </w:t>
      </w:r>
      <w:proofErr w:type="spellStart"/>
      <w:r>
        <w:t>Squo</w:t>
      </w:r>
      <w:proofErr w:type="spellEnd"/>
      <w:r>
        <w:t xml:space="preserve"> Solves – Middle East</w:t>
      </w:r>
    </w:p>
    <w:p w:rsidR="000D1D58" w:rsidRDefault="000D1D58" w:rsidP="000D1D58">
      <w:pPr>
        <w:pStyle w:val="Heading4"/>
      </w:pPr>
      <w:r>
        <w:t>Terrorist threats likely in status quo – al-</w:t>
      </w:r>
      <w:proofErr w:type="spellStart"/>
      <w:r>
        <w:t>Asiri</w:t>
      </w:r>
      <w:proofErr w:type="spellEnd"/>
      <w:r>
        <w:t>, Syria, Nigeria – more resources needed</w:t>
      </w:r>
    </w:p>
    <w:p w:rsidR="000D1D58" w:rsidRDefault="000D1D58" w:rsidP="000D1D58">
      <w:r w:rsidRPr="00687C69">
        <w:rPr>
          <w:b/>
        </w:rPr>
        <w:t>Kean and Hamilton, 7/22/14 –</w:t>
      </w:r>
      <w:r>
        <w:t xml:space="preserve"> *Chair of 9/11 Commission, former New Jersey Governor AND **Vice Chair of 9/11 Commission, former Indiana House Representative and current House Advisory Security Council member (*Thomas AND **Lee, “Today’s Rising Terrorist Threat and the Danger to the United States: Reflections on the Tenth Anniversary of The 9/11 Commission Report,” Bipartisan Policy Center, </w:t>
      </w:r>
      <w:hyperlink r:id="rId167" w:history="1">
        <w:r w:rsidRPr="008B6D19">
          <w:rPr>
            <w:rStyle w:val="Hyperlink"/>
          </w:rPr>
          <w:t>http://bipartisanpolicy.org/library/report/rising-terrorist-threat-9-11-commission)//schnall</w:t>
        </w:r>
      </w:hyperlink>
    </w:p>
    <w:p w:rsidR="000D1D58" w:rsidRDefault="000D1D58" w:rsidP="000D1D58">
      <w:r w:rsidRPr="00687C69">
        <w:rPr>
          <w:rStyle w:val="StyleUnderline"/>
        </w:rPr>
        <w:t xml:space="preserve">However, the threat from jihadist terrorism persists. </w:t>
      </w:r>
      <w:r>
        <w:t xml:space="preserve">While the core </w:t>
      </w:r>
      <w:r w:rsidRPr="00687C69">
        <w:rPr>
          <w:rStyle w:val="StyleUnderline"/>
        </w:rPr>
        <w:t>al Qaeda</w:t>
      </w:r>
      <w:r>
        <w:t xml:space="preserve"> group that struck the United States on 9/11 has been damaged in recent years, its </w:t>
      </w:r>
      <w:r w:rsidRPr="00687C69">
        <w:rPr>
          <w:rStyle w:val="StyleUnderline"/>
        </w:rPr>
        <w:t xml:space="preserve">affiliates and associated groups have dispersed throughout the greater Middle East. </w:t>
      </w:r>
      <w:r>
        <w:t xml:space="preserve">Al Qaeda </w:t>
      </w:r>
      <w:r w:rsidRPr="00687C69">
        <w:rPr>
          <w:rStyle w:val="StyleUnderline"/>
        </w:rPr>
        <w:t>associates</w:t>
      </w:r>
      <w:r>
        <w:t>—some small, some worryingly large—</w:t>
      </w:r>
      <w:r w:rsidRPr="00687C69">
        <w:rPr>
          <w:rStyle w:val="StyleUnderline"/>
        </w:rPr>
        <w:t xml:space="preserve">now have a presence in more theaters of operation than they did half a decade ago, operating today in at least 16 countries. </w:t>
      </w:r>
      <w:r>
        <w:t xml:space="preserve">In The 9/11 Commission Report, we succinctly explained one of the key lessons of the 9/11 story: “No sanctuaries” for terrorist groups. </w:t>
      </w:r>
      <w:r w:rsidRPr="00687C69">
        <w:rPr>
          <w:rStyle w:val="StyleUnderline"/>
        </w:rPr>
        <w:t>Geographic sanctuaries</w:t>
      </w:r>
      <w:r>
        <w:t xml:space="preserve"> (like pre-9/11 Afghanistan) </w:t>
      </w:r>
      <w:r w:rsidRPr="00687C69">
        <w:rPr>
          <w:rStyle w:val="StyleUnderline"/>
        </w:rPr>
        <w:t>enable terrorist groups to gather, indoctrinate, and train recruits, and they offer breathing space in which to develop complex plots (like the 9/11 attacks). ISIS now controls vast swaths of territory in Iraq and Syria, creating a massive terrorist sanctuary.</w:t>
      </w:r>
      <w:r>
        <w:t xml:space="preserve"> One knowledgeable former Intelligence Community leader expressed concern that Afghanistan could revert to that condition once most American troops depart at the end of 2014. </w:t>
      </w:r>
      <w:r w:rsidRPr="00687C69">
        <w:t>The recent coordinated Taliban offensive against police stations and government facilities in Helmand Province, as well as Taliban attacks in several areas near Kabul, illustrate that danger.</w:t>
      </w:r>
    </w:p>
    <w:p w:rsidR="000D1D58" w:rsidRPr="00596FEE" w:rsidRDefault="000D1D58" w:rsidP="000D1D58">
      <w:pPr>
        <w:rPr>
          <w:u w:val="single"/>
        </w:rPr>
      </w:pPr>
      <w:r w:rsidRPr="00687C69">
        <w:rPr>
          <w:rStyle w:val="StyleUnderline"/>
        </w:rPr>
        <w:t>Meanwhile, al Qaeda in the Arabian Peninsula</w:t>
      </w:r>
      <w:r>
        <w:t xml:space="preserve"> (AQAP) </w:t>
      </w:r>
      <w:r w:rsidRPr="00687C69">
        <w:rPr>
          <w:rStyle w:val="StyleUnderline"/>
        </w:rPr>
        <w:t xml:space="preserve">remains interested in striking the United States. </w:t>
      </w:r>
      <w:r>
        <w:t xml:space="preserve">The </w:t>
      </w:r>
      <w:r w:rsidRPr="00687C69">
        <w:rPr>
          <w:rStyle w:val="StyleUnderline"/>
        </w:rPr>
        <w:t>Saudi-born</w:t>
      </w:r>
      <w:r>
        <w:t xml:space="preserve"> Ibrahim </w:t>
      </w:r>
      <w:r w:rsidRPr="00687C69">
        <w:rPr>
          <w:rStyle w:val="StyleUnderline"/>
        </w:rPr>
        <w:t>al-</w:t>
      </w:r>
      <w:proofErr w:type="spellStart"/>
      <w:r w:rsidRPr="00687C69">
        <w:rPr>
          <w:rStyle w:val="StyleUnderline"/>
        </w:rPr>
        <w:t>Asiri</w:t>
      </w:r>
      <w:proofErr w:type="spellEnd"/>
      <w:r w:rsidRPr="00687C69">
        <w:rPr>
          <w:rStyle w:val="StyleUnderline"/>
        </w:rPr>
        <w:t>, AQAP’s chief bomb maker,</w:t>
      </w:r>
      <w:r>
        <w:t xml:space="preserve"> devised the underwear bomb worn by Umar Farouk </w:t>
      </w:r>
      <w:proofErr w:type="spellStart"/>
      <w:r>
        <w:t>Abdulmutallab</w:t>
      </w:r>
      <w:proofErr w:type="spellEnd"/>
      <w:r>
        <w:t>. Al-</w:t>
      </w:r>
      <w:proofErr w:type="spellStart"/>
      <w:r>
        <w:t>Asiri</w:t>
      </w:r>
      <w:proofErr w:type="spellEnd"/>
      <w:r>
        <w:t xml:space="preserve"> </w:t>
      </w:r>
      <w:r w:rsidRPr="00687C69">
        <w:rPr>
          <w:rStyle w:val="StyleUnderline"/>
        </w:rPr>
        <w:t>remains at large and there are concerns that he is gaining experience in the concealment and miniaturization of bombs and manufacturing them from nonmetallic materials, making them far harder to detect.</w:t>
      </w:r>
    </w:p>
    <w:p w:rsidR="000D1D58" w:rsidRPr="00596FEE" w:rsidRDefault="000D1D58" w:rsidP="000D1D58">
      <w:pPr>
        <w:rPr>
          <w:u w:val="single"/>
        </w:rPr>
      </w:pPr>
      <w:r>
        <w:t xml:space="preserve">More than 10,000 foreign fighters have flooded into Syria, which is effectively a failed state. Once there, these fighters have access to on-the-job training in military operations, fashioning improvised explosive devices, and using assault weapons. Many come from Western Europe, but more than 100 are believed to be from the United States. One of these Americans, a Florida man in his early 20s, recently blew himself up in a suicide attack in northern Syria, the first instance of an American suicide bomber there. </w:t>
      </w:r>
      <w:r w:rsidRPr="00687C69">
        <w:rPr>
          <w:rStyle w:val="StyleUnderline"/>
        </w:rPr>
        <w:t>American counterterrorism and homeland security officials</w:t>
      </w:r>
      <w:r>
        <w:t xml:space="preserve"> and European allies </w:t>
      </w:r>
      <w:r w:rsidRPr="00687C69">
        <w:rPr>
          <w:rStyle w:val="StyleUnderline"/>
        </w:rPr>
        <w:t>are deeply concerned that hardened fighters from Syria may redirect their venom and battlefield experience toward the United States</w:t>
      </w:r>
      <w:r>
        <w:t xml:space="preserve"> or their European countries of origin. In at least one instance, </w:t>
      </w:r>
      <w:r w:rsidRPr="00687C69">
        <w:rPr>
          <w:rStyle w:val="StyleUnderline"/>
        </w:rPr>
        <w:t>this appears already to have happened: The suspect in the deadly May 24 shooting attack on the Jewish Museum in Brussels had spent more than a year in Syria, where he is believed to have joined up with jihadist groups.</w:t>
      </w:r>
    </w:p>
    <w:p w:rsidR="000D1D58" w:rsidRDefault="000D1D58" w:rsidP="000D1D58">
      <w:r w:rsidRPr="00687C69">
        <w:rPr>
          <w:rStyle w:val="StyleUnderline"/>
        </w:rPr>
        <w:t>Senior officials with whom we spoke are uniformly alarmed by this development. FBI Director</w:t>
      </w:r>
      <w:r>
        <w:t xml:space="preserve"> James </w:t>
      </w:r>
      <w:proofErr w:type="spellStart"/>
      <w:r w:rsidRPr="00687C69">
        <w:rPr>
          <w:rStyle w:val="StyleUnderline"/>
        </w:rPr>
        <w:t>Comey</w:t>
      </w:r>
      <w:proofErr w:type="spellEnd"/>
      <w:r w:rsidRPr="00687C69">
        <w:rPr>
          <w:rStyle w:val="StyleUnderline"/>
        </w:rPr>
        <w:t xml:space="preserve"> has described the situation in Syria as, in several respects, “an order of magnitude worse” than the terrorist training ground that existed in Afghanistan before 9/11. It is unclear whether the United States and its allies have sufficient resources in place to monitor foreign fighters’ activities in Syria</w:t>
      </w:r>
      <w:r>
        <w:t xml:space="preserve"> (and neighboring Iraq) and to track their travel back to their home countries.</w:t>
      </w:r>
    </w:p>
    <w:p w:rsidR="000D1D58" w:rsidRPr="00596FEE" w:rsidRDefault="000D1D58" w:rsidP="000D1D58">
      <w:pPr>
        <w:rPr>
          <w:u w:val="single"/>
        </w:rPr>
      </w:pPr>
      <w:r w:rsidRPr="00990EEA">
        <w:rPr>
          <w:rStyle w:val="StyleUnderline"/>
        </w:rPr>
        <w:lastRenderedPageBreak/>
        <w:t>Nigeria’s</w:t>
      </w:r>
      <w:r>
        <w:t xml:space="preserve"> </w:t>
      </w:r>
      <w:proofErr w:type="spellStart"/>
      <w:r>
        <w:t>Boko</w:t>
      </w:r>
      <w:proofErr w:type="spellEnd"/>
      <w:r>
        <w:t xml:space="preserve"> </w:t>
      </w:r>
      <w:r w:rsidRPr="00990EEA">
        <w:rPr>
          <w:rStyle w:val="StyleUnderline"/>
        </w:rPr>
        <w:t>Haram</w:t>
      </w:r>
      <w:r>
        <w:t>, which can be translated as “Western education is forbidden,” bitterly opposes secular education and Western culture. It</w:t>
      </w:r>
      <w:r w:rsidRPr="00990EEA">
        <w:rPr>
          <w:rStyle w:val="StyleUnderline"/>
        </w:rPr>
        <w:t>s violent attacks</w:t>
      </w:r>
      <w:r>
        <w:t xml:space="preserve">, killing teachers and students, </w:t>
      </w:r>
      <w:r w:rsidRPr="00990EEA">
        <w:rPr>
          <w:rStyle w:val="StyleUnderline"/>
        </w:rPr>
        <w:t>have closed nearly all the schools in northeastern Nigeria</w:t>
      </w:r>
      <w:r>
        <w:t xml:space="preserve">. Between 2002 and 2013, </w:t>
      </w:r>
      <w:proofErr w:type="spellStart"/>
      <w:r>
        <w:t>Boko</w:t>
      </w:r>
      <w:proofErr w:type="spellEnd"/>
      <w:r>
        <w:t xml:space="preserve"> Haram killed more than 10,000 people; </w:t>
      </w:r>
      <w:r w:rsidRPr="00990EEA">
        <w:rPr>
          <w:rStyle w:val="StyleUnderline"/>
        </w:rPr>
        <w:t>already in 2014, it has killed 1,500.</w:t>
      </w:r>
      <w:r>
        <w:t xml:space="preserve"> On the night of April 14-15, well-armed </w:t>
      </w:r>
      <w:proofErr w:type="spellStart"/>
      <w:r>
        <w:t>Boko</w:t>
      </w:r>
      <w:proofErr w:type="spellEnd"/>
      <w:r>
        <w:t xml:space="preserve"> Haram </w:t>
      </w:r>
      <w:r w:rsidRPr="00990EEA">
        <w:rPr>
          <w:rStyle w:val="StyleUnderline"/>
        </w:rPr>
        <w:t>militiamen kidnapped hundreds of young schoolgirls</w:t>
      </w:r>
      <w:r>
        <w:t xml:space="preserve"> in the town of </w:t>
      </w:r>
      <w:proofErr w:type="spellStart"/>
      <w:r>
        <w:t>Chibok</w:t>
      </w:r>
      <w:proofErr w:type="spellEnd"/>
      <w:r>
        <w:t xml:space="preserve"> in northeast Nigeria, and drove off into the night. Unfortunately, </w:t>
      </w:r>
      <w:r w:rsidRPr="00990EEA">
        <w:rPr>
          <w:rStyle w:val="StyleUnderline"/>
        </w:rPr>
        <w:t>this shocking atrocity may be a harbinger of things to come.</w:t>
      </w:r>
    </w:p>
    <w:p w:rsidR="000D1D58" w:rsidRDefault="000D1D58" w:rsidP="000D1D58">
      <w:r>
        <w:t xml:space="preserve">The </w:t>
      </w:r>
      <w:r w:rsidRPr="00990EEA">
        <w:rPr>
          <w:rStyle w:val="StyleUnderline"/>
        </w:rPr>
        <w:t>convulsions across the Muslim world, from the Sahel to Pakistan, create opportunities for extremist groups to work their will.</w:t>
      </w:r>
      <w:r>
        <w:t xml:space="preserve"> Opportunities to exert power may, to some extent, keep terrorists focused on their home regions. </w:t>
      </w:r>
      <w:r w:rsidRPr="00990EEA">
        <w:rPr>
          <w:rStyle w:val="StyleUnderline"/>
        </w:rPr>
        <w:t>According to the State Department, terrorist attacks rose 43 percent worldwide in 2013.</w:t>
      </w:r>
      <w:r>
        <w:t xml:space="preserve"> These attacks killed 17,891 and wounded 32,577. The department reports that the vast majority of these incidents were local or regional, not international, in focus.</w:t>
      </w:r>
    </w:p>
    <w:p w:rsidR="000D1D58" w:rsidRPr="00596FEE" w:rsidRDefault="000D1D58" w:rsidP="000D1D58">
      <w:pPr>
        <w:rPr>
          <w:u w:val="single"/>
        </w:rPr>
      </w:pPr>
      <w:r>
        <w:t xml:space="preserve">It does not follow, however, that terrorist groups have relaxed their enmity toward the United States and its allies. </w:t>
      </w:r>
      <w:r w:rsidRPr="00990EEA">
        <w:rPr>
          <w:rStyle w:val="StyleUnderline"/>
        </w:rPr>
        <w:t>The 2012 attack on</w:t>
      </w:r>
      <w:r>
        <w:t xml:space="preserve"> U.S. facilities in </w:t>
      </w:r>
      <w:r w:rsidRPr="00990EEA">
        <w:rPr>
          <w:rStyle w:val="StyleUnderline"/>
        </w:rPr>
        <w:t>Benghazi</w:t>
      </w:r>
      <w:r>
        <w:t xml:space="preserve">, Libya, </w:t>
      </w:r>
      <w:r w:rsidRPr="00990EEA">
        <w:rPr>
          <w:rStyle w:val="StyleUnderline"/>
        </w:rPr>
        <w:t>resulted in the deaths of four Americans</w:t>
      </w:r>
      <w:r>
        <w:t xml:space="preserve">, including the American ambassador. </w:t>
      </w:r>
      <w:r w:rsidRPr="00990EEA">
        <w:rPr>
          <w:rStyle w:val="StyleUnderline"/>
        </w:rPr>
        <w:t xml:space="preserve">In 2013, Al </w:t>
      </w:r>
      <w:proofErr w:type="spellStart"/>
      <w:r w:rsidRPr="00990EEA">
        <w:rPr>
          <w:rStyle w:val="StyleUnderline"/>
        </w:rPr>
        <w:t>Shabaab</w:t>
      </w:r>
      <w:proofErr w:type="spellEnd"/>
      <w:r w:rsidRPr="00990EEA">
        <w:rPr>
          <w:rStyle w:val="StyleUnderline"/>
        </w:rPr>
        <w:t xml:space="preserve"> attacked the Westgate mall in Nairobi, Kenya, murdering more than 60 innocent people. And in mid-June, Al </w:t>
      </w:r>
      <w:proofErr w:type="spellStart"/>
      <w:r w:rsidRPr="00990EEA">
        <w:rPr>
          <w:rStyle w:val="StyleUnderline"/>
        </w:rPr>
        <w:t>Shabaab</w:t>
      </w:r>
      <w:proofErr w:type="spellEnd"/>
      <w:r w:rsidRPr="00990EEA">
        <w:rPr>
          <w:rStyle w:val="StyleUnderline"/>
        </w:rPr>
        <w:t xml:space="preserve"> struck again in Kenya, killing dozens of villagers in two coastal towns.</w:t>
      </w:r>
      <w:r>
        <w:t xml:space="preserve"> These are reminders that </w:t>
      </w:r>
      <w:r w:rsidRPr="00990EEA">
        <w:rPr>
          <w:rStyle w:val="StyleUnderline"/>
        </w:rPr>
        <w:t>dedicated terrorists can, at a minimum, successfully pull off deadly attacks against regional targets.</w:t>
      </w:r>
    </w:p>
    <w:p w:rsidR="000D1D58" w:rsidRDefault="000D1D58" w:rsidP="000D1D58">
      <w:r>
        <w:t xml:space="preserve">A senior national security official told us that the </w:t>
      </w:r>
      <w:r w:rsidRPr="00990EEA">
        <w:rPr>
          <w:rStyle w:val="StyleUnderline"/>
        </w:rPr>
        <w:t>forces of Islamist extremism in the Middle East are stronger than in the last decade.</w:t>
      </w:r>
      <w:r>
        <w:t xml:space="preserve"> Partly, this is a consequence of the Arab Spring and the power vacuums and ungoverned spaces that have sprung up in its wake. </w:t>
      </w:r>
      <w:r w:rsidRPr="00990EEA">
        <w:rPr>
          <w:rStyle w:val="StyleUnderline"/>
        </w:rPr>
        <w:t xml:space="preserve">Partly, it is the result of America’s inability or reluctance to exert power and influence in a number of places. </w:t>
      </w:r>
      <w:r>
        <w:t>Officials are also deeply concerned at the region’s seemingly endless supply of disaffected young people vulnerable to being recruited as suicide bombers. We explained in our report that the “United States finds itself caught up in a clash within a civilization,” which “arises from particular conditions in the Muslim world.” This clash has only intensified since then.</w:t>
      </w:r>
    </w:p>
    <w:p w:rsidR="000D1D58" w:rsidRDefault="000D1D58" w:rsidP="000D1D58">
      <w:r>
        <w:t>In short</w:t>
      </w:r>
      <w:r w:rsidRPr="00990EEA">
        <w:t>,</w:t>
      </w:r>
      <w:r w:rsidRPr="00990EEA">
        <w:rPr>
          <w:rStyle w:val="StyleUnderline"/>
        </w:rPr>
        <w:t xml:space="preserve"> the terrorist threat is evolving, not defeated.</w:t>
      </w:r>
      <w:r>
        <w:t xml:space="preserve"> While al Qaeda’s various affiliates are enmeshed in their own local conflicts, </w:t>
      </w:r>
      <w:r w:rsidRPr="00990EEA">
        <w:rPr>
          <w:rStyle w:val="StyleUnderline"/>
        </w:rPr>
        <w:t>hatred of the United States remains a common thread.</w:t>
      </w:r>
      <w:r>
        <w:t xml:space="preserve"> While some of these groups are not currently fixated on or capable of striking the U.S. homeland, they may seek to attack outposts of the U.S. presence overseas, including diplomatic posts, military bases, or softer targets such as American businesses in foreign countries.</w:t>
      </w:r>
    </w:p>
    <w:p w:rsidR="000D1D58" w:rsidRPr="00596FEE" w:rsidRDefault="000D1D58" w:rsidP="000D1D58">
      <w:pPr>
        <w:rPr>
          <w:u w:val="single"/>
        </w:rPr>
      </w:pPr>
      <w:r w:rsidRPr="00990EEA">
        <w:rPr>
          <w:rStyle w:val="StyleUnderline"/>
        </w:rPr>
        <w:t xml:space="preserve">Homegrown terrorism remains a serious concern as well. Purveyors of hatred spread their radical ideology over the Internet, attempting to recruit new terrorists both abroad and in the United States. </w:t>
      </w:r>
      <w:r>
        <w:t xml:space="preserve">The risk is not only that new terrorist cells are being created; </w:t>
      </w:r>
      <w:r w:rsidRPr="00990EEA">
        <w:rPr>
          <w:rStyle w:val="StyleUnderline"/>
        </w:rPr>
        <w:t>online propaganda can also influence “lone wolf” terrorists</w:t>
      </w:r>
      <w:r>
        <w:t xml:space="preserve">, who can be extremely difficult for authorities to spot. The support of the American Muslim community in opposing extremism, increased awareness by the public at large, and a massive law enforcement effort have made the United States a much harder target than it was on 9/11. But </w:t>
      </w:r>
      <w:r w:rsidRPr="00990EEA">
        <w:rPr>
          <w:rStyle w:val="StyleUnderline"/>
        </w:rPr>
        <w:t>the tragedy of the Boston Marathon bombing is a reminder of how dangerous homegrown extremists can be</w:t>
      </w:r>
      <w:r w:rsidRPr="00990EEA">
        <w:t>, despite these advances.</w:t>
      </w:r>
    </w:p>
    <w:p w:rsidR="000D1D58" w:rsidRDefault="000D1D58" w:rsidP="000D1D58">
      <w:r>
        <w:t xml:space="preserve">In sum, </w:t>
      </w:r>
      <w:r w:rsidRPr="00990EEA">
        <w:rPr>
          <w:rStyle w:val="StyleUnderline"/>
        </w:rPr>
        <w:t>the terrorist threat</w:t>
      </w:r>
      <w:r>
        <w:t xml:space="preserve"> has evolved, but it </w:t>
      </w:r>
      <w:r w:rsidRPr="00990EEA">
        <w:rPr>
          <w:rStyle w:val="StyleUnderline"/>
        </w:rPr>
        <w:t xml:space="preserve">is still very real and very dangerous. The absence of another 9/11-style attack does not mean the threat is gone: </w:t>
      </w:r>
      <w:r>
        <w:t xml:space="preserve">As 9/11 showed, </w:t>
      </w:r>
      <w:r w:rsidRPr="00990EEA">
        <w:rPr>
          <w:rStyle w:val="StyleUnderline"/>
        </w:rPr>
        <w:t xml:space="preserve">a period of quiet can be shattered in a moment by a devastating attack. </w:t>
      </w:r>
      <w:r>
        <w:t>The pressing question is whether the United States is prepared to face the emergent threats of today—and those it is likely to face in the years to come.</w:t>
      </w:r>
    </w:p>
    <w:p w:rsidR="000D1D58" w:rsidRDefault="000D1D58" w:rsidP="000D1D58">
      <w:pPr>
        <w:pStyle w:val="Heading3"/>
      </w:pPr>
      <w:r>
        <w:lastRenderedPageBreak/>
        <w:t>AT Alt Causes – Troops</w:t>
      </w:r>
    </w:p>
    <w:p w:rsidR="000D1D58" w:rsidRDefault="000D1D58" w:rsidP="000D1D58">
      <w:pPr>
        <w:pStyle w:val="Heading4"/>
      </w:pPr>
      <w:r>
        <w:t>Troop withdrawal takes CT into account</w:t>
      </w:r>
    </w:p>
    <w:p w:rsidR="000D1D58" w:rsidRPr="00521AD7" w:rsidRDefault="000D1D58" w:rsidP="000D1D58">
      <w:r w:rsidRPr="00F70F79">
        <w:rPr>
          <w:b/>
        </w:rPr>
        <w:t xml:space="preserve">Sanchez and </w:t>
      </w:r>
      <w:proofErr w:type="spellStart"/>
      <w:r w:rsidRPr="00F70F79">
        <w:rPr>
          <w:b/>
        </w:rPr>
        <w:t>Lesniewski</w:t>
      </w:r>
      <w:proofErr w:type="spellEnd"/>
      <w:r w:rsidRPr="00F70F79">
        <w:rPr>
          <w:b/>
        </w:rPr>
        <w:t>, 14 –</w:t>
      </w:r>
      <w:r>
        <w:t xml:space="preserve"> *covers the Senate for Roll Call AND **has covered the Senate for CQ Roll Call since January 2010, and more recently as a staff writer and resident procedure guru for Roll Call, holds degrees in both government and theater but sometimes can't tell the difference between the two (*Humberto AND **</w:t>
      </w:r>
      <w:proofErr w:type="spellStart"/>
      <w:r>
        <w:t>Niels</w:t>
      </w:r>
      <w:proofErr w:type="spellEnd"/>
      <w:r>
        <w:t>, “Obama 'Eager' to Work With Congress, but Ready to Act Alone,” Roll Call, 1/28/14, http://www.rollcall.com/news/obama_eager_to_work_with_congress_but_ready_to_act_alone-230471-1.html)//schnall</w:t>
      </w:r>
    </w:p>
    <w:p w:rsidR="000D1D58" w:rsidRDefault="000D1D58" w:rsidP="000D1D58">
      <w:r>
        <w:t>“</w:t>
      </w:r>
      <w:r w:rsidRPr="00521AD7">
        <w:rPr>
          <w:rStyle w:val="StyleUnderline"/>
        </w:rPr>
        <w:t xml:space="preserve">After 2014, we will support a unified Afghanistan as it takes responsibility for its own future. </w:t>
      </w:r>
      <w:r>
        <w:t xml:space="preserve">If the Afghan government signs a security agreement that we have negotiated, </w:t>
      </w:r>
      <w:r w:rsidRPr="00521AD7">
        <w:rPr>
          <w:rStyle w:val="StyleUnderline"/>
        </w:rPr>
        <w:t>a small force of Americans could remain in Afghanistan with NATO allies to carry out two narrow missions: training and assisting Afghan forces, and counterterrorism operations to pursue any remnants of al-Qaida,” Obama said. “</w:t>
      </w:r>
      <w:r>
        <w:t xml:space="preserve">For </w:t>
      </w:r>
      <w:r w:rsidRPr="00521AD7">
        <w:rPr>
          <w:rStyle w:val="StyleUnderline"/>
        </w:rPr>
        <w:t>while our relationship with Afghanistan will change, one thing will not: our resolve that terrorists do not launch attacks against our country.”</w:t>
      </w:r>
    </w:p>
    <w:p w:rsidR="000D1D58" w:rsidRDefault="000D1D58" w:rsidP="000D1D58">
      <w:pPr>
        <w:pStyle w:val="Heading3"/>
      </w:pPr>
      <w:r>
        <w:lastRenderedPageBreak/>
        <w:t>AT Alt Causes – Partners</w:t>
      </w:r>
    </w:p>
    <w:p w:rsidR="000D1D58" w:rsidRDefault="000D1D58" w:rsidP="000D1D58">
      <w:pPr>
        <w:pStyle w:val="Heading4"/>
      </w:pPr>
      <w:r>
        <w:t xml:space="preserve">Concludes </w:t>
      </w:r>
      <w:proofErr w:type="spellStart"/>
      <w:r>
        <w:t>neg</w:t>
      </w:r>
      <w:proofErr w:type="spellEnd"/>
      <w:r>
        <w:t xml:space="preserve"> – pursuing new methods of CT key</w:t>
      </w:r>
    </w:p>
    <w:p w:rsidR="000D1D58" w:rsidRDefault="000D1D58" w:rsidP="000D1D58">
      <w:r w:rsidRPr="00943597">
        <w:rPr>
          <w:b/>
        </w:rPr>
        <w:t>Metz, 7/23/14 –</w:t>
      </w:r>
      <w:r>
        <w:t xml:space="preserve"> director of research at the U.S. Army War College Strategic Studies Institute, author of “Iraq and the Evolution of American Strategy” (Stephen, “U.S. Must Rethink Unsustainable Counterterrorism Strategy,” World Politics Review, </w:t>
      </w:r>
      <w:hyperlink r:id="rId168" w:history="1">
        <w:r w:rsidRPr="008B6D19">
          <w:rPr>
            <w:rStyle w:val="Hyperlink"/>
          </w:rPr>
          <w:t>http://www.worldpoliticsreview.com/articles/13949/u-s-must-rethink-unsustainable-counterterrorism-strategy)//schnall</w:t>
        </w:r>
      </w:hyperlink>
    </w:p>
    <w:p w:rsidR="000D1D58" w:rsidRPr="00263F44" w:rsidRDefault="000D1D58" w:rsidP="000D1D58">
      <w:r>
        <w:t xml:space="preserve">Rather than seeking futile ways to salvage a lost strategy, American policymakers should learn the lessons of cold realism in Iraq and Afghanistan. Both suggest that </w:t>
      </w:r>
      <w:r w:rsidRPr="00B52390">
        <w:rPr>
          <w:rStyle w:val="StyleUnderline"/>
        </w:rPr>
        <w:t>the best that can be done is strengthening America’s counterterrorism defenses and limiting, as much as possible, the ability of extremists to launch transnational terrorist attacks.</w:t>
      </w:r>
      <w:r>
        <w:t xml:space="preserve"> This may leave terrorists in control of swathes of territory, possibly even whole nations. However tragic </w:t>
      </w:r>
      <w:r w:rsidRPr="00B52390">
        <w:rPr>
          <w:rStyle w:val="StyleUnderline"/>
        </w:rPr>
        <w:t>this</w:t>
      </w:r>
      <w:r>
        <w:t xml:space="preserve"> may be from a human perspective</w:t>
      </w:r>
      <w:r w:rsidRPr="00B52390">
        <w:rPr>
          <w:rStyle w:val="StyleUnderline"/>
        </w:rPr>
        <w:t xml:space="preserve">, unlike the current strategy, </w:t>
      </w:r>
      <w:r w:rsidRPr="00B52390">
        <w:t>it</w:t>
      </w:r>
      <w:r w:rsidRPr="00B52390">
        <w:rPr>
          <w:rStyle w:val="StyleUnderline"/>
        </w:rPr>
        <w:t xml:space="preserve"> is sustainable and realistic.</w:t>
      </w:r>
      <w:r>
        <w:t xml:space="preserve"> </w:t>
      </w:r>
    </w:p>
    <w:p w:rsidR="000D1D58" w:rsidRDefault="000D1D58" w:rsidP="00090224">
      <w:pPr>
        <w:pStyle w:val="Heading1"/>
      </w:pPr>
    </w:p>
    <w:p w:rsidR="000D1D58" w:rsidRDefault="000D1D58" w:rsidP="000D1D58">
      <w:pPr>
        <w:pStyle w:val="Heading1"/>
      </w:pPr>
      <w:r>
        <w:lastRenderedPageBreak/>
        <w:t>CTPF Affirmative</w:t>
      </w:r>
    </w:p>
    <w:p w:rsidR="000D1D58" w:rsidRDefault="000D1D58" w:rsidP="000D1D58">
      <w:pPr>
        <w:pStyle w:val="Heading2"/>
      </w:pPr>
      <w:r>
        <w:lastRenderedPageBreak/>
        <w:t>UQ</w:t>
      </w:r>
    </w:p>
    <w:p w:rsidR="000D1D58" w:rsidRDefault="000D1D58" w:rsidP="000D1D58">
      <w:pPr>
        <w:pStyle w:val="Heading3"/>
      </w:pPr>
      <w:r>
        <w:lastRenderedPageBreak/>
        <w:t>Won’t Pass</w:t>
      </w:r>
    </w:p>
    <w:p w:rsidR="000D1D58" w:rsidRDefault="000D1D58" w:rsidP="000D1D58">
      <w:pPr>
        <w:pStyle w:val="Heading4"/>
      </w:pPr>
      <w:r>
        <w:t>CTPF won’t pass – bipartisan bash</w:t>
      </w:r>
    </w:p>
    <w:p w:rsidR="000D1D58" w:rsidRPr="00BD741C" w:rsidRDefault="000D1D58" w:rsidP="000D1D58">
      <w:proofErr w:type="spellStart"/>
      <w:r w:rsidRPr="0088272E">
        <w:rPr>
          <w:b/>
        </w:rPr>
        <w:t>Freedberg</w:t>
      </w:r>
      <w:proofErr w:type="spellEnd"/>
      <w:r w:rsidRPr="0088272E">
        <w:rPr>
          <w:b/>
        </w:rPr>
        <w:t>, 7/16/14 –</w:t>
      </w:r>
      <w:r>
        <w:t xml:space="preserve"> defense reporter for Breaking Defense in Washington, DC (Sydney, “HASC Hammers </w:t>
      </w:r>
      <w:proofErr w:type="spellStart"/>
      <w:r>
        <w:t>DepSecDef</w:t>
      </w:r>
      <w:proofErr w:type="spellEnd"/>
      <w:r>
        <w:t xml:space="preserve"> </w:t>
      </w:r>
      <w:proofErr w:type="gramStart"/>
      <w:r>
        <w:t>Over</w:t>
      </w:r>
      <w:proofErr w:type="gramEnd"/>
      <w:r>
        <w:t xml:space="preserve"> OCO Counter-Terror Fund,” Breaking Defense, http://breakingdefense.com/2014/07/hasc-hammers-depsecdef-over-oco-counter-terrorism-fund)//schnall</w:t>
      </w:r>
    </w:p>
    <w:p w:rsidR="000D1D58" w:rsidRPr="00596FEE" w:rsidRDefault="000D1D58" w:rsidP="000D1D58">
      <w:pPr>
        <w:rPr>
          <w:u w:val="single"/>
        </w:rPr>
      </w:pPr>
      <w:r>
        <w:t xml:space="preserve">CAPITOL HILL: It was a bad day to be Bob Work. At his first public hearing before Congress as Deputy Secretary of Defense, </w:t>
      </w:r>
      <w:r w:rsidRPr="00BD741C">
        <w:rPr>
          <w:rStyle w:val="StyleUnderline"/>
        </w:rPr>
        <w:t>Work received a bipartisan battering from a House</w:t>
      </w:r>
      <w:r>
        <w:t xml:space="preserve"> Armed Services Committee </w:t>
      </w:r>
      <w:r w:rsidRPr="00BD741C">
        <w:rPr>
          <w:rStyle w:val="StyleUnderline"/>
        </w:rPr>
        <w:t>deeply dissatisfied with the administration’s</w:t>
      </w:r>
      <w:r>
        <w:t xml:space="preserve"> $58.6 billion </w:t>
      </w:r>
      <w:r w:rsidRPr="00BD741C">
        <w:rPr>
          <w:rStyle w:val="StyleUnderline"/>
        </w:rPr>
        <w:t>request for</w:t>
      </w:r>
      <w:r>
        <w:t xml:space="preserve"> Overseas Contingency Operations (</w:t>
      </w:r>
      <w:r w:rsidRPr="00BD741C">
        <w:rPr>
          <w:rStyle w:val="StyleUnderline"/>
        </w:rPr>
        <w:t>OCO</w:t>
      </w:r>
      <w:r>
        <w:t xml:space="preserve">) </w:t>
      </w:r>
      <w:r w:rsidRPr="00BD741C">
        <w:rPr>
          <w:rStyle w:val="StyleUnderline"/>
        </w:rPr>
        <w:t>funding.</w:t>
      </w:r>
    </w:p>
    <w:p w:rsidR="000D1D58" w:rsidRDefault="000D1D58" w:rsidP="000D1D58">
      <w:r w:rsidRPr="00BD741C">
        <w:t>At issue was not the $53.7 billion in Afghanistan-related funding that made up 92 percent of the request, which</w:t>
      </w:r>
      <w:r>
        <w:t xml:space="preserve"> went unchallenged: Indeed, HASC chairman Buck McKeon argued the administration should have asked for more. Instead </w:t>
      </w:r>
      <w:r w:rsidRPr="00BD741C">
        <w:rPr>
          <w:rStyle w:val="StyleUnderline"/>
        </w:rPr>
        <w:t>the furor focused on the</w:t>
      </w:r>
      <w:r>
        <w:t xml:space="preserve"> $5 billion Counterterrorism Partnerships Fund (</w:t>
      </w:r>
      <w:r w:rsidRPr="00BD741C">
        <w:rPr>
          <w:rStyle w:val="StyleUnderline"/>
        </w:rPr>
        <w:t>CTPF</w:t>
      </w:r>
      <w:r>
        <w:t xml:space="preserve">), </w:t>
      </w:r>
      <w:r w:rsidRPr="00BD741C">
        <w:rPr>
          <w:rStyle w:val="StyleUnderline"/>
        </w:rPr>
        <w:t>an open-ended initiative – so open-ended that some members denounced it as a “slush fund” – which the President proposed May 28th without providing</w:t>
      </w:r>
      <w:r>
        <w:t xml:space="preserve"> Congress the </w:t>
      </w:r>
      <w:r w:rsidRPr="00BD741C">
        <w:rPr>
          <w:rStyle w:val="StyleUnderline"/>
        </w:rPr>
        <w:t>lead time or</w:t>
      </w:r>
      <w:r w:rsidRPr="00BD741C">
        <w:t xml:space="preserve"> the </w:t>
      </w:r>
      <w:r w:rsidRPr="00BD741C">
        <w:rPr>
          <w:rStyle w:val="StyleUnderline"/>
        </w:rPr>
        <w:t>detail</w:t>
      </w:r>
      <w:r>
        <w:t xml:space="preserve"> it considered its constitutional due.</w:t>
      </w:r>
    </w:p>
    <w:p w:rsidR="000D1D58" w:rsidRPr="00596FEE" w:rsidRDefault="000D1D58" w:rsidP="000D1D58">
      <w:pPr>
        <w:rPr>
          <w:u w:val="single"/>
        </w:rPr>
      </w:pPr>
      <w:r>
        <w:t xml:space="preserve">As hearing ground to its end, the Deputy Secretary of Defense and other </w:t>
      </w:r>
      <w:r w:rsidRPr="00BD741C">
        <w:rPr>
          <w:rStyle w:val="StyleUnderline"/>
        </w:rPr>
        <w:t xml:space="preserve">administration witnesses received a </w:t>
      </w:r>
      <w:r>
        <w:t xml:space="preserve">valedictory </w:t>
      </w:r>
      <w:r w:rsidRPr="00BD741C">
        <w:rPr>
          <w:rStyle w:val="StyleUnderline"/>
        </w:rPr>
        <w:t>drubbing from</w:t>
      </w:r>
      <w:r>
        <w:t xml:space="preserve"> Rep. Adam </w:t>
      </w:r>
      <w:r w:rsidRPr="00BD741C">
        <w:rPr>
          <w:rStyle w:val="StyleUnderline"/>
        </w:rPr>
        <w:t>Smith</w:t>
      </w:r>
      <w:r>
        <w:t xml:space="preserve">, HASC’s top Democrat and </w:t>
      </w:r>
      <w:r w:rsidRPr="00BD741C">
        <w:rPr>
          <w:rStyle w:val="StyleUnderline"/>
        </w:rPr>
        <w:t>normally an Obama administration ally.</w:t>
      </w:r>
    </w:p>
    <w:p w:rsidR="000D1D58" w:rsidRPr="00BD741C" w:rsidRDefault="000D1D58" w:rsidP="000D1D58">
      <w:r w:rsidRPr="00BD741C">
        <w:rPr>
          <w:rStyle w:val="StyleUnderline"/>
        </w:rPr>
        <w:t xml:space="preserve">“This is really, really poorly drafted,” Smith said after reading aloud a section of the counterterrorism fund language. </w:t>
      </w:r>
      <w:r>
        <w:t>“A</w:t>
      </w:r>
      <w:r w:rsidRPr="00BD741C">
        <w:t>, this has got to be fixed. B, it’s really not good that it came to us in this form in the first place.”</w:t>
      </w:r>
    </w:p>
    <w:p w:rsidR="000D1D58" w:rsidRPr="00BD741C" w:rsidRDefault="000D1D58" w:rsidP="000D1D58">
      <w:pPr>
        <w:rPr>
          <w:rStyle w:val="StyleUnderline"/>
        </w:rPr>
      </w:pPr>
      <w:r w:rsidRPr="00BD741C">
        <w:rPr>
          <w:rStyle w:val="StyleUnderline"/>
        </w:rPr>
        <w:t>“That’s why it never hurts to talk to Congress,” Smith said drily. “We could point these things out in other than a public hearing.”</w:t>
      </w:r>
    </w:p>
    <w:p w:rsidR="000D1D58" w:rsidRPr="00BC6A85" w:rsidRDefault="000D1D58" w:rsidP="000D1D58">
      <w:pPr>
        <w:rPr>
          <w:rStyle w:val="StyleUnderline"/>
        </w:rPr>
      </w:pPr>
    </w:p>
    <w:p w:rsidR="000D1D58" w:rsidRDefault="000D1D58" w:rsidP="000D1D58">
      <w:pPr>
        <w:pStyle w:val="Heading4"/>
      </w:pPr>
      <w:r>
        <w:t>Strong opposition – vague writing and little detail</w:t>
      </w:r>
    </w:p>
    <w:p w:rsidR="000D1D58" w:rsidRPr="00E42AEE" w:rsidRDefault="000D1D58" w:rsidP="000D1D58">
      <w:proofErr w:type="spellStart"/>
      <w:r w:rsidRPr="00E42AEE">
        <w:rPr>
          <w:b/>
        </w:rPr>
        <w:t>Weisgerber</w:t>
      </w:r>
      <w:proofErr w:type="spellEnd"/>
      <w:r w:rsidRPr="00E42AEE">
        <w:rPr>
          <w:b/>
        </w:rPr>
        <w:t>, 7/17/14 –</w:t>
      </w:r>
      <w:r>
        <w:t xml:space="preserve"> Pentagon correspondent for Defense News (Marcus, “</w:t>
      </w:r>
      <w:proofErr w:type="spellStart"/>
      <w:proofErr w:type="gramStart"/>
      <w:r>
        <w:t>DoD</w:t>
      </w:r>
      <w:proofErr w:type="spellEnd"/>
      <w:proofErr w:type="gramEnd"/>
      <w:r>
        <w:t>: New Counterterror Account Needed for Helicopters, ISR,” Defense News, http://www.defensenews.com/article/20140717/CONGRESSWATCH/307170033/DoD-New-Counterterror-Account-Needed-Helicopters-ISR)//schnall</w:t>
      </w:r>
    </w:p>
    <w:p w:rsidR="000D1D58" w:rsidRPr="00E42AEE" w:rsidRDefault="000D1D58" w:rsidP="000D1D58">
      <w:r w:rsidRPr="00E42AEE">
        <w:rPr>
          <w:rStyle w:val="StyleUnderline"/>
        </w:rPr>
        <w:t>The</w:t>
      </w:r>
      <w:r w:rsidRPr="00E42AEE">
        <w:t xml:space="preserve"> Pentagon could use a new $5 billion</w:t>
      </w:r>
      <w:r w:rsidRPr="00E42AEE">
        <w:rPr>
          <w:rStyle w:val="StyleUnderline"/>
        </w:rPr>
        <w:t xml:space="preserve"> counterterrorism fund</w:t>
      </w:r>
      <w:r w:rsidRPr="00E42AEE">
        <w:t xml:space="preserve">, </w:t>
      </w:r>
      <w:r w:rsidRPr="00E42AEE">
        <w:rPr>
          <w:rStyle w:val="StyleUnderline"/>
        </w:rPr>
        <w:t>strongly opposed by the US Congress</w:t>
      </w:r>
      <w:r w:rsidRPr="00E42AEE">
        <w:t>, to purchase new intelligence gear and aircraft for American and partner militaries, a Defense Department official said.</w:t>
      </w:r>
    </w:p>
    <w:p w:rsidR="000D1D58" w:rsidRPr="00E42AEE" w:rsidRDefault="000D1D58" w:rsidP="000D1D58">
      <w:pPr>
        <w:rPr>
          <w:rStyle w:val="StyleUnderline"/>
        </w:rPr>
      </w:pPr>
      <w:r w:rsidRPr="00E42AEE">
        <w:rPr>
          <w:rStyle w:val="StyleUnderline"/>
        </w:rPr>
        <w:t xml:space="preserve">Lawmakers on both sides of the political aisle continued to hammer </w:t>
      </w:r>
      <w:proofErr w:type="spellStart"/>
      <w:proofErr w:type="gramStart"/>
      <w:r w:rsidRPr="00E42AEE">
        <w:rPr>
          <w:rStyle w:val="StyleUnderline"/>
        </w:rPr>
        <w:t>DoD</w:t>
      </w:r>
      <w:proofErr w:type="spellEnd"/>
      <w:proofErr w:type="gramEnd"/>
      <w:r w:rsidRPr="00E42AEE">
        <w:rPr>
          <w:rStyle w:val="StyleUnderline"/>
        </w:rPr>
        <w:t xml:space="preserve"> officials</w:t>
      </w:r>
      <w:r w:rsidRPr="00E42AEE">
        <w:t xml:space="preserve"> about the 2015 $58.6 billion overseas contingency operations (OCO) request, with Republicans and Democrats calling the accounts a “</w:t>
      </w:r>
      <w:hyperlink r:id="rId169" w:tgtFrame="_blank" w:history="1">
        <w:r w:rsidRPr="00E42AEE">
          <w:rPr>
            <w:rStyle w:val="Hyperlink"/>
          </w:rPr>
          <w:t>slush fund</w:t>
        </w:r>
      </w:hyperlink>
      <w:r w:rsidRPr="00E42AEE">
        <w:t xml:space="preserve">.” </w:t>
      </w:r>
      <w:r w:rsidRPr="00E42AEE">
        <w:rPr>
          <w:rStyle w:val="StyleUnderline"/>
        </w:rPr>
        <w:t>One congressman referred to the OCO accounts as the “cookie jar.”</w:t>
      </w:r>
    </w:p>
    <w:p w:rsidR="000D1D58" w:rsidRPr="00E42AEE" w:rsidRDefault="000D1D58" w:rsidP="000D1D58">
      <w:r w:rsidRPr="00E42AEE">
        <w:t xml:space="preserve">House Budget Committee Chairman Rep. Paul </w:t>
      </w:r>
      <w:r w:rsidRPr="00E42AEE">
        <w:rPr>
          <w:rStyle w:val="StyleUnderline"/>
        </w:rPr>
        <w:t>Ryan</w:t>
      </w:r>
      <w:r w:rsidRPr="00E42AEE">
        <w:t xml:space="preserve">, R-Wis., </w:t>
      </w:r>
      <w:r w:rsidRPr="00E42AEE">
        <w:rPr>
          <w:rStyle w:val="StyleUnderline"/>
        </w:rPr>
        <w:t>called the spending request “vague”</w:t>
      </w:r>
      <w:r w:rsidRPr="00E42AEE">
        <w:t xml:space="preserve"> and an “abuse of the OCO designation,” during a hearing on Thursday.</w:t>
      </w:r>
    </w:p>
    <w:p w:rsidR="000D1D58" w:rsidRPr="00E42AEE" w:rsidRDefault="000D1D58" w:rsidP="000D1D58">
      <w:r w:rsidRPr="00E42AEE">
        <w:t>The OCO budget, formerly called a wartime supplemental, has been used since 2006 to fund US military operations in Afghanistan and Iraq. But over time, the accounts have funded other items, such as stateside training for troops preparing to deploy and to replace equipment damaged or destroyed in battle.</w:t>
      </w:r>
    </w:p>
    <w:p w:rsidR="000D1D58" w:rsidRPr="00E42AEE" w:rsidRDefault="000D1D58" w:rsidP="000D1D58">
      <w:r w:rsidRPr="00E42AEE">
        <w:t xml:space="preserve">Since federal budget caps were put in place in 2013, both Congress and </w:t>
      </w:r>
      <w:proofErr w:type="spellStart"/>
      <w:proofErr w:type="gramStart"/>
      <w:r w:rsidRPr="00E42AEE">
        <w:t>DoD</w:t>
      </w:r>
      <w:proofErr w:type="spellEnd"/>
      <w:proofErr w:type="gramEnd"/>
      <w:r w:rsidRPr="00E42AEE">
        <w:t xml:space="preserve"> have </w:t>
      </w:r>
      <w:hyperlink r:id="rId170" w:tgtFrame="_blank" w:history="1">
        <w:r w:rsidRPr="00E42AEE">
          <w:rPr>
            <w:rStyle w:val="Hyperlink"/>
          </w:rPr>
          <w:t xml:space="preserve">shifted money </w:t>
        </w:r>
      </w:hyperlink>
      <w:r w:rsidRPr="00E42AEE">
        <w:t>for items traditionally included in the Pentagon’s base budget into the OCO accounts, which are not subject to the caps, analysts say.</w:t>
      </w:r>
    </w:p>
    <w:p w:rsidR="000D1D58" w:rsidRPr="00E42AEE" w:rsidRDefault="000D1D58" w:rsidP="000D1D58">
      <w:r w:rsidRPr="00E42AEE">
        <w:rPr>
          <w:rStyle w:val="StyleUnderline"/>
        </w:rPr>
        <w:lastRenderedPageBreak/>
        <w:t>Several lawmakers at Thursday’s House</w:t>
      </w:r>
      <w:r w:rsidRPr="00E42AEE">
        <w:t xml:space="preserve"> Budget Committee </w:t>
      </w:r>
      <w:r w:rsidRPr="00E42AEE">
        <w:rPr>
          <w:rStyle w:val="StyleUnderline"/>
        </w:rPr>
        <w:t>hearing called the Obama administration’s $5 billion counterterrorism request a “blank check,” saying the White House has provided little detail</w:t>
      </w:r>
      <w:r w:rsidRPr="00E42AEE">
        <w:t xml:space="preserve"> as to how </w:t>
      </w:r>
      <w:proofErr w:type="spellStart"/>
      <w:proofErr w:type="gramStart"/>
      <w:r w:rsidRPr="00E42AEE">
        <w:t>DoD</w:t>
      </w:r>
      <w:proofErr w:type="spellEnd"/>
      <w:proofErr w:type="gramEnd"/>
      <w:r w:rsidRPr="00E42AEE">
        <w:t xml:space="preserve"> would spend the money.</w:t>
      </w:r>
    </w:p>
    <w:p w:rsidR="000D1D58" w:rsidRPr="00E42AEE" w:rsidRDefault="000D1D58" w:rsidP="000D1D58">
      <w:r w:rsidRPr="00E42AEE">
        <w:t xml:space="preserve">Deputy Defense Secretary Robert Work said </w:t>
      </w:r>
      <w:proofErr w:type="spellStart"/>
      <w:proofErr w:type="gramStart"/>
      <w:r w:rsidRPr="00E42AEE">
        <w:t>DoD</w:t>
      </w:r>
      <w:proofErr w:type="spellEnd"/>
      <w:proofErr w:type="gramEnd"/>
      <w:r w:rsidRPr="00E42AEE">
        <w:t xml:space="preserve"> could use the money to pay for intelligence, surveillance and reconnaissance equipment for special operations forces.</w:t>
      </w:r>
    </w:p>
    <w:p w:rsidR="000D1D58" w:rsidRPr="00E42AEE" w:rsidRDefault="000D1D58" w:rsidP="000D1D58">
      <w:r w:rsidRPr="00E42AEE">
        <w:t>“These were specifically designed for partner nation efforts,” Work said at the hearing.</w:t>
      </w:r>
    </w:p>
    <w:p w:rsidR="000D1D58" w:rsidRDefault="000D1D58" w:rsidP="000D1D58">
      <w:r w:rsidRPr="00E42AEE">
        <w:t xml:space="preserve">“We have requested the flexibility to buy intelligence, surveillance and reconnaissance assets that would directly support our partners, increase rotary-wing support for SOF [special operations forces] and maritime support to SOF partners,” he said. </w:t>
      </w:r>
    </w:p>
    <w:p w:rsidR="00831B30" w:rsidRDefault="00831B30" w:rsidP="000D1D58"/>
    <w:p w:rsidR="000D1D58" w:rsidRPr="00D81BFD" w:rsidRDefault="000D1D58" w:rsidP="000D1D58">
      <w:pPr>
        <w:pStyle w:val="Heading4"/>
      </w:pPr>
      <w:r w:rsidRPr="00D81BFD">
        <w:t>Won’t pass – Obama is not effectively pushing</w:t>
      </w:r>
    </w:p>
    <w:p w:rsidR="000D1D58" w:rsidRPr="00E87FF6" w:rsidRDefault="000D1D58" w:rsidP="000D1D58">
      <w:proofErr w:type="spellStart"/>
      <w:r w:rsidRPr="00E87FF6">
        <w:rPr>
          <w:b/>
        </w:rPr>
        <w:t>Rogin</w:t>
      </w:r>
      <w:proofErr w:type="spellEnd"/>
      <w:r w:rsidRPr="00E87FF6">
        <w:rPr>
          <w:b/>
        </w:rPr>
        <w:t>, 5/29/14 –</w:t>
      </w:r>
      <w:r>
        <w:t xml:space="preserve"> senior correspondent for national security and politics for The Daily Beast (Josh, “</w:t>
      </w:r>
      <w:r w:rsidRPr="00E87FF6">
        <w:t>Obama Asks for a $5 Billion Blank Check to Fight Terror—and Congress Doesn't Want to Sign</w:t>
      </w:r>
      <w:r>
        <w:t>,” The Daily Beast, http://www.thedailybeast.com/articles/2014/05/29/obama-s-5-billion-counterterrorism-fund-already-in-trouble-in-congress.html)//schnall</w:t>
      </w:r>
    </w:p>
    <w:p w:rsidR="000D1D58" w:rsidRPr="00E87FF6" w:rsidRDefault="000D1D58" w:rsidP="000D1D58">
      <w:pPr>
        <w:rPr>
          <w:rStyle w:val="StyleUnderline"/>
        </w:rPr>
      </w:pPr>
      <w:r w:rsidRPr="00E87FF6">
        <w:rPr>
          <w:rStyle w:val="StyleUnderline"/>
        </w:rPr>
        <w:t>The president says he wants Congress to give him $5 billion next year to fight terrorism, but</w:t>
      </w:r>
      <w:r w:rsidRPr="00E87FF6">
        <w:t xml:space="preserve"> the news came as a shock to </w:t>
      </w:r>
      <w:r w:rsidRPr="00E87FF6">
        <w:rPr>
          <w:rStyle w:val="StyleUnderline"/>
        </w:rPr>
        <w:t>lawmakers</w:t>
      </w:r>
      <w:r w:rsidRPr="00E87FF6">
        <w:t xml:space="preserve">—and they </w:t>
      </w:r>
      <w:r w:rsidRPr="00E87FF6">
        <w:rPr>
          <w:rStyle w:val="StyleUnderline"/>
        </w:rPr>
        <w:t>are not about to give up the money easily.</w:t>
      </w:r>
    </w:p>
    <w:p w:rsidR="000D1D58" w:rsidRPr="00E87FF6" w:rsidRDefault="000D1D58" w:rsidP="000D1D58">
      <w:pPr>
        <w:rPr>
          <w:rStyle w:val="StyleUnderline"/>
        </w:rPr>
      </w:pPr>
      <w:r w:rsidRPr="00E87FF6">
        <w:t xml:space="preserve">President </w:t>
      </w:r>
      <w:r w:rsidRPr="00E87FF6">
        <w:rPr>
          <w:rStyle w:val="StyleUnderline"/>
        </w:rPr>
        <w:t>Obama’s Wednesday announcement</w:t>
      </w:r>
      <w:r w:rsidRPr="00E87FF6">
        <w:t xml:space="preserve"> that he wants $5 billion more next year to fight terrorism </w:t>
      </w:r>
      <w:r w:rsidRPr="00E87FF6">
        <w:rPr>
          <w:rStyle w:val="StyleUnderline"/>
        </w:rPr>
        <w:t xml:space="preserve">came as a complete surprise to the congressmen </w:t>
      </w:r>
      <w:r w:rsidRPr="00E87FF6">
        <w:t xml:space="preserve">who will have to give him the money, </w:t>
      </w:r>
      <w:r w:rsidRPr="00E87FF6">
        <w:rPr>
          <w:rStyle w:val="StyleUnderline"/>
        </w:rPr>
        <w:t>and they reacted</w:t>
      </w:r>
      <w:r w:rsidRPr="001F4916">
        <w:t xml:space="preserve"> Wednesday </w:t>
      </w:r>
      <w:r w:rsidRPr="00E87FF6">
        <w:rPr>
          <w:rStyle w:val="StyleUnderline"/>
        </w:rPr>
        <w:t>with confusion and skepticism.</w:t>
      </w:r>
    </w:p>
    <w:p w:rsidR="000D1D58" w:rsidRPr="001F4916" w:rsidRDefault="000D1D58" w:rsidP="000D1D58">
      <w:pPr>
        <w:rPr>
          <w:rStyle w:val="Emphasis"/>
        </w:rPr>
      </w:pPr>
      <w:r w:rsidRPr="00E87FF6">
        <w:rPr>
          <w:rStyle w:val="StyleUnderline"/>
        </w:rPr>
        <w:t>The new fund</w:t>
      </w:r>
      <w:r w:rsidRPr="00E87FF6">
        <w:t xml:space="preserve">, if Congress goes along, </w:t>
      </w:r>
      <w:r w:rsidRPr="00E87FF6">
        <w:rPr>
          <w:rStyle w:val="StyleUnderline"/>
        </w:rPr>
        <w:t>would be added to the administration’s Pentagon budget request for the upcoming fiscal year</w:t>
      </w:r>
      <w:r w:rsidRPr="00E87FF6">
        <w:t xml:space="preserve">, inside what’s known as the Overseas Contingency Operations fund. (That’s the cash that’s supposed to be used to help fight America’s wars, and is not considered part of the Defense Department’s core budget.) </w:t>
      </w:r>
      <w:r w:rsidRPr="00E87FF6">
        <w:rPr>
          <w:rStyle w:val="StyleUnderline"/>
        </w:rPr>
        <w:t>Experts</w:t>
      </w:r>
      <w:r w:rsidRPr="00E87FF6">
        <w:t xml:space="preserve"> and former officials </w:t>
      </w:r>
      <w:r w:rsidRPr="00E87FF6">
        <w:rPr>
          <w:rStyle w:val="StyleUnderline"/>
        </w:rPr>
        <w:t>warned that unless the administration comes to Congress with detailed plans of how the money will be spent and why those tasks can’t be completed inside the Pentagon’s already-huge budget, lawmakers are not likely to sign off on the idea.</w:t>
      </w:r>
      <w:r w:rsidRPr="00E87FF6">
        <w:t xml:space="preserve"> </w:t>
      </w:r>
      <w:r w:rsidRPr="001F4916">
        <w:rPr>
          <w:rStyle w:val="Emphasis"/>
        </w:rPr>
        <w:t>The total lack of administration outreach to Congress so far is not a good start.</w:t>
      </w:r>
    </w:p>
    <w:p w:rsidR="000D1D58" w:rsidRPr="00E87FF6" w:rsidRDefault="000D1D58" w:rsidP="000D1D58">
      <w:r w:rsidRPr="00E87FF6">
        <w:t xml:space="preserve">At West Point, Obama said he was “calling on Congress to support a new Counter-Terrorism Partnerships Fund of up to $5 billion, which will allow us to train, build capacity, and facilitate partner countries on the front lines”—from Yemen to Libya to Syria to </w:t>
      </w:r>
      <w:proofErr w:type="spellStart"/>
      <w:r w:rsidRPr="00E87FF6">
        <w:t>Mali</w:t>
      </w:r>
      <w:proofErr w:type="spellEnd"/>
      <w:r w:rsidRPr="00E87FF6">
        <w:t>.</w:t>
      </w:r>
    </w:p>
    <w:p w:rsidR="000D1D58" w:rsidRPr="00E87FF6" w:rsidRDefault="000D1D58" w:rsidP="000D1D58">
      <w:pPr>
        <w:rPr>
          <w:rStyle w:val="StyleUnderline"/>
        </w:rPr>
      </w:pPr>
      <w:r w:rsidRPr="00E87FF6">
        <w:t xml:space="preserve">Lawmakers were surprised when the president said he needed them to help start the new fund, considering the administration had given them no warning and no details of the plan to spend the $5 billion they were being asked to disburse. </w:t>
      </w:r>
      <w:r w:rsidRPr="00E87FF6">
        <w:rPr>
          <w:rStyle w:val="StyleUnderline"/>
        </w:rPr>
        <w:t>Leaders of committees</w:t>
      </w:r>
      <w:r w:rsidRPr="00E87FF6">
        <w:t xml:space="preserve"> that will have to appropriate the money, in both chambers and on both sides of the aisle, </w:t>
      </w:r>
      <w:r w:rsidRPr="00E87FF6">
        <w:rPr>
          <w:rStyle w:val="StyleUnderline"/>
        </w:rPr>
        <w:t>told The Daily Beast there had been no briefings or consultations about the fund before its announcement.</w:t>
      </w:r>
    </w:p>
    <w:p w:rsidR="000D1D58" w:rsidRPr="00E87FF6" w:rsidRDefault="000D1D58" w:rsidP="000D1D58">
      <w:pPr>
        <w:rPr>
          <w:rStyle w:val="StyleUnderline"/>
        </w:rPr>
      </w:pPr>
      <w:r w:rsidRPr="00E87FF6">
        <w:t>“</w:t>
      </w:r>
      <w:r w:rsidRPr="00E87FF6">
        <w:rPr>
          <w:rStyle w:val="StyleUnderline"/>
        </w:rPr>
        <w:t>We weren’t consulted at all</w:t>
      </w:r>
      <w:r w:rsidRPr="00E87FF6">
        <w:t xml:space="preserve">, so it’s a little hard to comment on something we know nothing about,” Kevin </w:t>
      </w:r>
      <w:r w:rsidRPr="00E87FF6">
        <w:rPr>
          <w:rStyle w:val="StyleUnderline"/>
        </w:rPr>
        <w:t>Smith, spokesman for</w:t>
      </w:r>
      <w:r w:rsidRPr="00E87FF6">
        <w:t xml:space="preserve"> House Speaker John </w:t>
      </w:r>
      <w:r w:rsidRPr="00E87FF6">
        <w:rPr>
          <w:rStyle w:val="StyleUnderline"/>
        </w:rPr>
        <w:t>Boehner, told The Daily Beast.</w:t>
      </w:r>
    </w:p>
    <w:p w:rsidR="000D1D58" w:rsidRPr="00E87FF6" w:rsidRDefault="000D1D58" w:rsidP="000D1D58">
      <w:pPr>
        <w:rPr>
          <w:rStyle w:val="StyleUnderline"/>
        </w:rPr>
      </w:pPr>
      <w:r w:rsidRPr="00E87FF6">
        <w:t xml:space="preserve">The offices of top appropriators in the House and Senate, both Republicans and Democrats, also said Wednesday they had no information about the fund. </w:t>
      </w:r>
      <w:r w:rsidRPr="00E87FF6">
        <w:rPr>
          <w:rStyle w:val="StyleUnderline"/>
        </w:rPr>
        <w:t>One GOP senator said he is skeptical the new fund will do any good, considering the considerable amount of money</w:t>
      </w:r>
      <w:r w:rsidRPr="00E87FF6">
        <w:t xml:space="preserve"> that </w:t>
      </w:r>
      <w:r w:rsidRPr="00E87FF6">
        <w:rPr>
          <w:rStyle w:val="StyleUnderline"/>
        </w:rPr>
        <w:t>the administration has already asked for to bolster allies against terrorism next year.</w:t>
      </w:r>
    </w:p>
    <w:p w:rsidR="000D1D58" w:rsidRPr="00E87FF6" w:rsidRDefault="000D1D58" w:rsidP="000D1D58">
      <w:r w:rsidRPr="00E87FF6">
        <w:t>“$5 billion in additional off-budget Overseas Contingency Operations funding is not an acceptable substitute for determined leadership to confront the growing threat of global terrorism,” Sen. Mark Kirk told The Daily Beast. “</w:t>
      </w:r>
      <w:r w:rsidRPr="00E87FF6">
        <w:rPr>
          <w:rStyle w:val="StyleUnderline"/>
        </w:rPr>
        <w:t xml:space="preserve">The administration has already asked </w:t>
      </w:r>
      <w:r w:rsidRPr="00E87FF6">
        <w:rPr>
          <w:rStyle w:val="StyleUnderline"/>
        </w:rPr>
        <w:lastRenderedPageBreak/>
        <w:t>for nearly $8 billion</w:t>
      </w:r>
      <w:r w:rsidRPr="00E87FF6">
        <w:t xml:space="preserve"> in International Security Assistance funding, which includes both international military training and financing programs. I am curious to learn more how this new ‘fund’ would make Americans safer and enhance the United States’ leadership abroad.”</w:t>
      </w:r>
    </w:p>
    <w:p w:rsidR="000D1D58" w:rsidRPr="00E87FF6" w:rsidRDefault="000D1D58" w:rsidP="000D1D58">
      <w:r w:rsidRPr="00E87FF6">
        <w:t>In his speech, Obama noted that “a critical focus” of this new fund would be “the ongoing crisis in Syria.”</w:t>
      </w:r>
    </w:p>
    <w:p w:rsidR="000D1D58" w:rsidRPr="00E87FF6" w:rsidRDefault="000D1D58" w:rsidP="000D1D58">
      <w:r w:rsidRPr="00E87FF6">
        <w:t>A senior administration official told reporters Wednesday that any effort to train the armed Syrian rebels would have to come from the new fund, if it materializes. The official said the fund was “to deal with different contingencies across the region,” and was affordable because of the president’s decision to draw down the U.S. troop presence in Afghanistan.</w:t>
      </w:r>
    </w:p>
    <w:p w:rsidR="000D1D58" w:rsidRPr="00E87FF6" w:rsidRDefault="000D1D58" w:rsidP="000D1D58">
      <w:r w:rsidRPr="00E87FF6">
        <w:t>“We want a fund like this precisely so we have flexibility, so that if we need to surge particular resources to a particular counterterrorism partner we can do that,” the official said.</w:t>
      </w:r>
    </w:p>
    <w:p w:rsidR="000D1D58" w:rsidRPr="00E87FF6" w:rsidRDefault="000D1D58" w:rsidP="000D1D58">
      <w:r w:rsidRPr="00E87FF6">
        <w:rPr>
          <w:rStyle w:val="StyleUnderline"/>
        </w:rPr>
        <w:t>A White House fact sheet distributed Wednesday said the fund would be used for three tasks</w:t>
      </w:r>
      <w:r w:rsidRPr="00E87FF6">
        <w:t>: expanding the training and equipping of foreign militaries, bolstering the counterterrorism capabilities of allies, and supporting efforts to counter violent extremism and terrorism ideology.</w:t>
      </w:r>
    </w:p>
    <w:p w:rsidR="000D1D58" w:rsidRPr="00E87FF6" w:rsidRDefault="000D1D58" w:rsidP="000D1D58">
      <w:r w:rsidRPr="00E87FF6">
        <w:rPr>
          <w:rStyle w:val="StyleUnderline"/>
        </w:rPr>
        <w:t>That’s not going to be enough clarity for a Congress that is already skeptical of the administration’s approach to counterterrorism and inclined against granting</w:t>
      </w:r>
      <w:r w:rsidRPr="00E87FF6">
        <w:t xml:space="preserve"> President </w:t>
      </w:r>
      <w:r w:rsidRPr="00E87FF6">
        <w:rPr>
          <w:rStyle w:val="StyleUnderline"/>
        </w:rPr>
        <w:t>Obama the authority to spend billions of taxpayer dollars in a tight fiscal environment</w:t>
      </w:r>
      <w:r w:rsidRPr="00E87FF6">
        <w:t>, said Gordon Adams, who served as the top national security budget official in the Clinton White House.</w:t>
      </w:r>
    </w:p>
    <w:p w:rsidR="000D1D58" w:rsidRPr="00E87FF6" w:rsidRDefault="000D1D58" w:rsidP="000D1D58">
      <w:r w:rsidRPr="00E87FF6">
        <w:t xml:space="preserve">“It’s a mystery fund. It’s sadly typical that they haven’t worked through the details. The worst thing is to announce an initiative and never to have told the committees of jurisdiction,” he said. </w:t>
      </w:r>
      <w:r w:rsidRPr="00E87FF6">
        <w:rPr>
          <w:rStyle w:val="StyleUnderline"/>
        </w:rPr>
        <w:t>“Congress’s instinctive reaction when surprised is to rise up in resistance.”</w:t>
      </w:r>
    </w:p>
    <w:p w:rsidR="000D1D58" w:rsidRPr="00E87FF6" w:rsidRDefault="000D1D58" w:rsidP="000D1D58">
      <w:r w:rsidRPr="00E87FF6">
        <w:rPr>
          <w:rStyle w:val="StyleUnderline"/>
        </w:rPr>
        <w:t>The proposed fund is too broad and vague, Adams said.</w:t>
      </w:r>
      <w:r w:rsidRPr="00E87FF6">
        <w:t xml:space="preserve"> Creating a multibillion-dollar fund to fight terrorism ignores the divergent causes and symptoms of conflict and violence in different countries, such as Pakistan, </w:t>
      </w:r>
      <w:proofErr w:type="spellStart"/>
      <w:r w:rsidRPr="00E87FF6">
        <w:t>Mali</w:t>
      </w:r>
      <w:proofErr w:type="spellEnd"/>
      <w:r w:rsidRPr="00E87FF6">
        <w:t>, or Syria, he said.</w:t>
      </w:r>
    </w:p>
    <w:p w:rsidR="000D1D58" w:rsidRPr="00E87FF6" w:rsidRDefault="000D1D58" w:rsidP="000D1D58">
      <w:r w:rsidRPr="00E87FF6">
        <w:t>“Terrorism is a tactic, it’s not a thing. They have now defined the United States as being in a global confrontation with a tactic, which is different everywhere it appears,” Adams said.</w:t>
      </w:r>
    </w:p>
    <w:p w:rsidR="000D1D58" w:rsidRDefault="000D1D58" w:rsidP="000D1D58">
      <w:r w:rsidRPr="00E87FF6">
        <w:rPr>
          <w:rStyle w:val="StyleUnderline"/>
        </w:rPr>
        <w:t>The last time the Obama administration proposed such a fund, Congress rejected the proposal</w:t>
      </w:r>
      <w:r w:rsidRPr="00E87FF6">
        <w:t>. The State Department held an elaborate rollout in 2011 for its request for $770 million to start a Middle East and North Africa (MENA) fund, to respond to the events of the Arab Spring.</w:t>
      </w:r>
    </w:p>
    <w:p w:rsidR="000D1D58" w:rsidRDefault="000D1D58" w:rsidP="000D1D58">
      <w:pPr>
        <w:rPr>
          <w:b/>
          <w:sz w:val="24"/>
        </w:rPr>
      </w:pPr>
    </w:p>
    <w:p w:rsidR="000D1D58" w:rsidRPr="00892E2C" w:rsidRDefault="000D1D58" w:rsidP="000D1D58">
      <w:pPr>
        <w:pStyle w:val="Heading4"/>
      </w:pPr>
      <w:r>
        <w:t xml:space="preserve">Won’t pass – incredibly unpopular – DOD </w:t>
      </w:r>
      <w:r w:rsidRPr="00892E2C">
        <w:t>overspending and it’s a slush fund</w:t>
      </w:r>
    </w:p>
    <w:p w:rsidR="000D1D58" w:rsidRPr="009428FD" w:rsidRDefault="000D1D58" w:rsidP="000D1D58">
      <w:pPr>
        <w:rPr>
          <w:rStyle w:val="StyleUnderline"/>
          <w:b w:val="0"/>
        </w:rPr>
      </w:pPr>
      <w:r w:rsidRPr="0026364B">
        <w:rPr>
          <w:b/>
        </w:rPr>
        <w:t>Ybarra, 7/16/14 –</w:t>
      </w:r>
      <w:r>
        <w:t xml:space="preserve"> military affairs and Pentagon correspondent for The Washington Times (Maggie, “</w:t>
      </w:r>
      <w:proofErr w:type="spellStart"/>
      <w:r>
        <w:t>DoD</w:t>
      </w:r>
      <w:proofErr w:type="spellEnd"/>
      <w:r>
        <w:t>, Congress spar over proposed $5B counterterrorism fund,” Washington Times, http://www.washingtontimes.com/news/2014/jul/16/dod-congress-spar-over-propsed-5b-counterterrorism)//schnall</w:t>
      </w:r>
    </w:p>
    <w:p w:rsidR="000D1D58" w:rsidRPr="00831B30" w:rsidRDefault="000D1D58" w:rsidP="000D1D58">
      <w:pPr>
        <w:rPr>
          <w:u w:val="single"/>
        </w:rPr>
      </w:pPr>
      <w:r w:rsidRPr="0026364B">
        <w:rPr>
          <w:rStyle w:val="StyleUnderline"/>
        </w:rPr>
        <w:t>Top Pentagon officials squared off with lawmakers on Capitol Hill Wednesday over the Obama administration’s plan to spend $5 billion on a new, controversial counterterrorism partnerships fund.</w:t>
      </w:r>
    </w:p>
    <w:p w:rsidR="000D1D58" w:rsidRDefault="000D1D58" w:rsidP="000D1D58">
      <w:r>
        <w:t xml:space="preserve">The </w:t>
      </w:r>
      <w:r w:rsidRPr="0026364B">
        <w:rPr>
          <w:rStyle w:val="StyleUnderline"/>
        </w:rPr>
        <w:t xml:space="preserve">debate took place during a congressional hearing </w:t>
      </w:r>
      <w:r>
        <w:t xml:space="preserve">on the Defense Department’s fiscal 2015 Overseas Contingency Operations budget. </w:t>
      </w:r>
      <w:r w:rsidRPr="0026364B">
        <w:t xml:space="preserve">Deputy Defense Secretary Bob Work and Joint Chiefs of Staff Vice Chairman Adm. James </w:t>
      </w:r>
      <w:proofErr w:type="spellStart"/>
      <w:r w:rsidRPr="0026364B">
        <w:t>Winnefeld</w:t>
      </w:r>
      <w:proofErr w:type="spellEnd"/>
      <w:r w:rsidRPr="0026364B">
        <w:t xml:space="preserve"> defended the partnerships fund as</w:t>
      </w:r>
      <w:r w:rsidRPr="0026364B">
        <w:rPr>
          <w:rStyle w:val="StyleUnderline"/>
        </w:rPr>
        <w:t xml:space="preserve"> members of the House Armed Services Committee tried to pick it apart</w:t>
      </w:r>
      <w:r w:rsidRPr="009428FD">
        <w:t>, seeking further details about what the money would be spent on.</w:t>
      </w:r>
    </w:p>
    <w:p w:rsidR="000D1D58" w:rsidRDefault="000D1D58" w:rsidP="000D1D58">
      <w:r w:rsidRPr="009428FD">
        <w:t>The Obama administration wants to use the fund to increase the ability of partner countries to conduct counterterrorism operations and ward</w:t>
      </w:r>
      <w:r>
        <w:t xml:space="preserve"> off terrorist threats from neighboring states, such as that posed by a violent insurgency group known as the Islamic State. To date, the </w:t>
      </w:r>
      <w:r>
        <w:lastRenderedPageBreak/>
        <w:t>Islamic State has carved a path through northern Iraq, taking over its second largest city and seizing abandoned weapons along the way. The group has also ripped through Syria, claiming some of its territory as its own.</w:t>
      </w:r>
    </w:p>
    <w:p w:rsidR="000D1D58" w:rsidRPr="00831B30" w:rsidRDefault="000D1D58" w:rsidP="000D1D58">
      <w:pPr>
        <w:rPr>
          <w:u w:val="single"/>
        </w:rPr>
      </w:pPr>
      <w:r>
        <w:t xml:space="preserve">But </w:t>
      </w:r>
      <w:r w:rsidRPr="009428FD">
        <w:rPr>
          <w:rStyle w:val="StyleUnderline"/>
        </w:rPr>
        <w:t>lawmakers appeared hesitant to embrace the $5 billion plan, with some of them noting that the Defense Department has wasted enough money already.</w:t>
      </w:r>
    </w:p>
    <w:p w:rsidR="000D1D58" w:rsidRPr="00831B30" w:rsidRDefault="000D1D58" w:rsidP="000D1D58">
      <w:pPr>
        <w:rPr>
          <w:u w:val="single"/>
        </w:rPr>
      </w:pPr>
      <w:r>
        <w:t xml:space="preserve">During the hearing, Rep. Walter B. </w:t>
      </w:r>
      <w:r w:rsidRPr="009428FD">
        <w:rPr>
          <w:rStyle w:val="StyleUnderline"/>
        </w:rPr>
        <w:t>Jones questioned the need to expand Pentagon funding</w:t>
      </w:r>
      <w:r>
        <w:t xml:space="preserve">. Venting his frustration with the concept, </w:t>
      </w:r>
      <w:r w:rsidRPr="009428FD">
        <w:rPr>
          <w:rStyle w:val="StyleUnderline"/>
        </w:rPr>
        <w:t>the</w:t>
      </w:r>
      <w:r>
        <w:t xml:space="preserve"> North Carolina </w:t>
      </w:r>
      <w:r w:rsidRPr="009428FD">
        <w:rPr>
          <w:rStyle w:val="StyleUnderline"/>
        </w:rPr>
        <w:t>Republican asked when Congress was going to get to the point where it said, “</w:t>
      </w:r>
      <w:proofErr w:type="gramStart"/>
      <w:r w:rsidRPr="009428FD">
        <w:rPr>
          <w:rStyle w:val="StyleUnderline"/>
        </w:rPr>
        <w:t>enough</w:t>
      </w:r>
      <w:proofErr w:type="gramEnd"/>
      <w:r w:rsidRPr="009428FD">
        <w:rPr>
          <w:rStyle w:val="StyleUnderline"/>
        </w:rPr>
        <w:t xml:space="preserve"> is enough?”</w:t>
      </w:r>
    </w:p>
    <w:p w:rsidR="000D1D58" w:rsidRDefault="000D1D58" w:rsidP="000D1D58">
      <w:r w:rsidRPr="009428FD">
        <w:rPr>
          <w:rStyle w:val="StyleUnderline"/>
        </w:rPr>
        <w:t>“I don’t understand how the administration or the Defense Department can come over here and ask for additional money when 70 percent of it is going to waste,” he said.</w:t>
      </w:r>
    </w:p>
    <w:p w:rsidR="000D1D58" w:rsidRDefault="000D1D58" w:rsidP="000D1D58">
      <w:r>
        <w:t xml:space="preserve">Mr. </w:t>
      </w:r>
      <w:r w:rsidRPr="009428FD">
        <w:rPr>
          <w:rStyle w:val="StyleUnderline"/>
        </w:rPr>
        <w:t>Work</w:t>
      </w:r>
      <w:r>
        <w:t xml:space="preserve"> explained that the Pentagon is in the process of developing “a fully cooked plan” for how the Defense Department will spend the $5 billion. He </w:t>
      </w:r>
      <w:r w:rsidRPr="009428FD">
        <w:rPr>
          <w:rStyle w:val="StyleUnderline"/>
        </w:rPr>
        <w:t>assured Congress that Pentagon officials would abide by the authorities set forth by federal guidelines</w:t>
      </w:r>
      <w:r>
        <w:t>, with the exception of using the money in Syria.</w:t>
      </w:r>
    </w:p>
    <w:p w:rsidR="000D1D58" w:rsidRDefault="000D1D58" w:rsidP="000D1D58">
      <w:r>
        <w:t>In that particular case, the Pentagon would need “one new authority,” Mr. Work said.</w:t>
      </w:r>
    </w:p>
    <w:p w:rsidR="000D1D58" w:rsidRDefault="000D1D58" w:rsidP="000D1D58">
      <w:r>
        <w:t>Mr. Work declined to describe that authority in public, noting that further discussion would need to take place in a classified setting.</w:t>
      </w:r>
    </w:p>
    <w:p w:rsidR="000D1D58" w:rsidRPr="00831B30" w:rsidRDefault="000D1D58" w:rsidP="000D1D58">
      <w:pPr>
        <w:rPr>
          <w:u w:val="single"/>
        </w:rPr>
      </w:pPr>
      <w:r>
        <w:t xml:space="preserve">Mr. </w:t>
      </w:r>
      <w:r w:rsidRPr="009428FD">
        <w:rPr>
          <w:rStyle w:val="StyleUnderline"/>
        </w:rPr>
        <w:t>Jones said handing taxpayer money over to the Pentagon to misspend on a foreign country is a preposterous notion.</w:t>
      </w:r>
    </w:p>
    <w:p w:rsidR="000D1D58" w:rsidRDefault="000D1D58" w:rsidP="000D1D58">
      <w:r w:rsidRPr="009428FD">
        <w:rPr>
          <w:rStyle w:val="StyleUnderline"/>
        </w:rPr>
        <w:t>“I don’t know why you need this money. It’s nothing but a slush fund anyway,”</w:t>
      </w:r>
      <w:r>
        <w:t xml:space="preserve"> he said. “We have no business going into Syria any more than I do going to China.”</w:t>
      </w:r>
    </w:p>
    <w:p w:rsidR="000D1D58" w:rsidRDefault="000D1D58" w:rsidP="000D1D58">
      <w:r>
        <w:t>The committee’s ranking member, Rep. Adam Smith, seemed to side with the Obama administration’s plan for using a portion of the fund to train and arm Syrian rebels.</w:t>
      </w:r>
    </w:p>
    <w:p w:rsidR="000D1D58" w:rsidRDefault="000D1D58" w:rsidP="000D1D58">
      <w:r>
        <w:t>“I am firmly in the camp of supporting this effort,” he said. “No matter what happens in Syria whether Assad wins, or the rebels win, or it stays as a violent stalemate, we will need friends there.”</w:t>
      </w:r>
    </w:p>
    <w:p w:rsidR="000D1D58" w:rsidRDefault="000D1D58" w:rsidP="000D1D58">
      <w:pPr>
        <w:rPr>
          <w:rStyle w:val="Hyperlink"/>
        </w:rPr>
      </w:pPr>
    </w:p>
    <w:p w:rsidR="000D1D58" w:rsidRDefault="000D1D58" w:rsidP="000D1D58">
      <w:pPr>
        <w:pStyle w:val="Heading4"/>
      </w:pPr>
      <w:r>
        <w:t>Won’t pass – bipartisan opposition, overspending, secrecy</w:t>
      </w:r>
    </w:p>
    <w:p w:rsidR="000D1D58" w:rsidRDefault="000D1D58" w:rsidP="000D1D58">
      <w:proofErr w:type="spellStart"/>
      <w:r w:rsidRPr="00B71471">
        <w:rPr>
          <w:b/>
        </w:rPr>
        <w:t>Brannen</w:t>
      </w:r>
      <w:proofErr w:type="spellEnd"/>
      <w:r w:rsidRPr="00B71471">
        <w:rPr>
          <w:b/>
        </w:rPr>
        <w:t xml:space="preserve">, 7/16/14 – </w:t>
      </w:r>
      <w:r>
        <w:t>reporter for Foreign Policy (Kate, “Key Hill Dem to Pentagon Leaders: I Don't Trust You,” Foreign Policy, http://complex.foreignpolicy.com/posts/2014/07/16/budget_pentagon_oco_afghanistan)//schnall</w:t>
      </w:r>
    </w:p>
    <w:p w:rsidR="000D1D58" w:rsidRPr="00831B30" w:rsidRDefault="000D1D58" w:rsidP="000D1D58">
      <w:pPr>
        <w:rPr>
          <w:u w:val="single"/>
        </w:rPr>
      </w:pPr>
      <w:r w:rsidRPr="00B71471">
        <w:rPr>
          <w:rStyle w:val="StyleUnderline"/>
        </w:rPr>
        <w:t>Democratic and Republican lawmakers alike are worried that the Pentagon is taking a fund that's historically been used to fund operations in Iraq and Afghanistan and using it to cover just about any unforeseen crisis that may happen next year.</w:t>
      </w:r>
    </w:p>
    <w:p w:rsidR="000D1D58" w:rsidRDefault="000D1D58" w:rsidP="000D1D58">
      <w:r w:rsidRPr="00B71471">
        <w:rPr>
          <w:rStyle w:val="StyleUnderline"/>
        </w:rPr>
        <w:t xml:space="preserve">Of the Pentagon's $59 billion supplemental war-spending bill for 2015, $53 billion </w:t>
      </w:r>
      <w:r>
        <w:t xml:space="preserve">will go </w:t>
      </w:r>
      <w:r w:rsidRPr="00B71471">
        <w:rPr>
          <w:rStyle w:val="StyleUnderline"/>
        </w:rPr>
        <w:t>toward operations in Afghanistan</w:t>
      </w:r>
      <w:r>
        <w:t xml:space="preserve">. For the most part, this part of the spending request </w:t>
      </w:r>
      <w:r w:rsidRPr="00B71471">
        <w:rPr>
          <w:rStyle w:val="StyleUnderline"/>
        </w:rPr>
        <w:t>is relatively uncontroversial on Capitol Hill.</w:t>
      </w:r>
    </w:p>
    <w:p w:rsidR="000D1D58" w:rsidRDefault="000D1D58" w:rsidP="000D1D58">
      <w:r w:rsidRPr="00B71471">
        <w:rPr>
          <w:rStyle w:val="StyleUnderline"/>
        </w:rPr>
        <w:t>It's the remaining $6 billion</w:t>
      </w:r>
      <w:r w:rsidRPr="00B71471">
        <w:t xml:space="preserve"> included</w:t>
      </w:r>
      <w:r>
        <w:t xml:space="preserve"> in the Pentagon's request </w:t>
      </w:r>
      <w:r w:rsidRPr="00B71471">
        <w:rPr>
          <w:rStyle w:val="StyleUnderline"/>
        </w:rPr>
        <w:t>that had members of the House Armed Services Committee concerned</w:t>
      </w:r>
      <w:r>
        <w:t xml:space="preserve"> on Wednesday, July 16.</w:t>
      </w:r>
    </w:p>
    <w:p w:rsidR="000D1D58" w:rsidRPr="00831B30" w:rsidRDefault="000D1D58" w:rsidP="000D1D58">
      <w:pPr>
        <w:rPr>
          <w:u w:val="single"/>
        </w:rPr>
      </w:pPr>
      <w:r>
        <w:t xml:space="preserve">And </w:t>
      </w:r>
      <w:r w:rsidRPr="00B71471">
        <w:rPr>
          <w:rStyle w:val="StyleUnderline"/>
        </w:rPr>
        <w:t>though the criticism came from both parties, the harshest words came from the panel's top Democrat, Rep.</w:t>
      </w:r>
      <w:r>
        <w:t xml:space="preserve"> Adam </w:t>
      </w:r>
      <w:r w:rsidRPr="00B71471">
        <w:rPr>
          <w:rStyle w:val="StyleUnderline"/>
        </w:rPr>
        <w:t>Smith of Washington.</w:t>
      </w:r>
    </w:p>
    <w:p w:rsidR="000D1D58" w:rsidRDefault="000D1D58" w:rsidP="000D1D58">
      <w:r>
        <w:t xml:space="preserve">"If you wanted to use this money to refuel an aircraft carrier, there is nothing in this language to stop you from doing that," Smith told a panel that included Deputy Defense Secretary Robert Work, Vice Chairman of the Joint Chiefs Adm. James </w:t>
      </w:r>
      <w:proofErr w:type="spellStart"/>
      <w:r>
        <w:t>Winnefeld</w:t>
      </w:r>
      <w:proofErr w:type="spellEnd"/>
      <w:r>
        <w:t>, and Pentagon comptroller Mike McCord.</w:t>
      </w:r>
    </w:p>
    <w:p w:rsidR="000D1D58" w:rsidRDefault="000D1D58" w:rsidP="000D1D58">
      <w:r w:rsidRPr="00B71471">
        <w:rPr>
          <w:rStyle w:val="StyleUnderline"/>
        </w:rPr>
        <w:lastRenderedPageBreak/>
        <w:t>Smith and others wanted to know more about</w:t>
      </w:r>
      <w:r>
        <w:t xml:space="preserve"> two new presidential initiatives: </w:t>
      </w:r>
      <w:r w:rsidRPr="00B71471">
        <w:rPr>
          <w:rStyle w:val="StyleUnderline"/>
        </w:rPr>
        <w:t>the</w:t>
      </w:r>
      <w:r>
        <w:t xml:space="preserve"> $5 billion </w:t>
      </w:r>
      <w:r w:rsidRPr="00B71471">
        <w:rPr>
          <w:rStyle w:val="StyleUnderline"/>
        </w:rPr>
        <w:t>Counterterrorism Partnerships Fund</w:t>
      </w:r>
      <w:r>
        <w:t xml:space="preserve"> and the $1 billion European Reassurance Initiative.</w:t>
      </w:r>
    </w:p>
    <w:p w:rsidR="000D1D58" w:rsidRDefault="000D1D58" w:rsidP="000D1D58">
      <w:r>
        <w:t>Within the counterterrorism fund is $1 billion for the "Syria Regional Stabilization Initiative," which includes $500 million to train and equip vetted elements of the Syrian armed opposition.</w:t>
      </w:r>
    </w:p>
    <w:p w:rsidR="000D1D58" w:rsidRDefault="000D1D58" w:rsidP="000D1D58">
      <w:r>
        <w:t xml:space="preserve">President Barack Obama announced the new counterterrorism fund as part of his May 28 West Point speech, explaining that the money "will give us flexibility to fulfill different missions, including training security forces in Yemen who have gone on the offensive against al Qaeda, supporting a multinational force to keep the peace in Somalia, working with European allies to train a functioning security force and border patrol in Libya, and facilitating French operations in </w:t>
      </w:r>
      <w:proofErr w:type="spellStart"/>
      <w:r>
        <w:t>Mali</w:t>
      </w:r>
      <w:proofErr w:type="spellEnd"/>
      <w:r>
        <w:t>."</w:t>
      </w:r>
    </w:p>
    <w:p w:rsidR="000D1D58" w:rsidRDefault="000D1D58" w:rsidP="000D1D58">
      <w:r>
        <w:t>The White House's request for the $1 billion in new spending in Europe came in June following the crisis in Ukraine.</w:t>
      </w:r>
    </w:p>
    <w:p w:rsidR="000D1D58" w:rsidRPr="00831B30" w:rsidRDefault="000D1D58" w:rsidP="000D1D58">
      <w:pPr>
        <w:rPr>
          <w:u w:val="single"/>
        </w:rPr>
      </w:pPr>
      <w:r>
        <w:t xml:space="preserve">Now it's time for Congress to turn the administration's request into legislation, and </w:t>
      </w:r>
      <w:r w:rsidRPr="00B71471">
        <w:rPr>
          <w:rStyle w:val="StyleUnderline"/>
        </w:rPr>
        <w:t>it's clear that</w:t>
      </w:r>
      <w:r>
        <w:t xml:space="preserve"> some </w:t>
      </w:r>
      <w:r w:rsidRPr="00B71471">
        <w:rPr>
          <w:rStyle w:val="StyleUnderline"/>
        </w:rPr>
        <w:t>lawmakers want to place restrictions on the money before any measure is passed in the House or the Senate.</w:t>
      </w:r>
    </w:p>
    <w:p w:rsidR="000D1D58" w:rsidRDefault="000D1D58" w:rsidP="000D1D58">
      <w:r>
        <w:t xml:space="preserve">"I'm telling you, </w:t>
      </w:r>
      <w:r w:rsidRPr="00B71471">
        <w:rPr>
          <w:rStyle w:val="StyleUnderline"/>
        </w:rPr>
        <w:t>this is really, really poorly drafted in terms of narrowing it down to specifics of the purpose," Smith said Wednesday.</w:t>
      </w:r>
      <w:r>
        <w:t xml:space="preserve"> "I'll just say A) this has got to be fixed and B) it's really not good that it came to us in this form in the first place."</w:t>
      </w:r>
    </w:p>
    <w:p w:rsidR="000D1D58" w:rsidRDefault="000D1D58" w:rsidP="000D1D58">
      <w:r>
        <w:t>Put more bluntly, Smith asked the Pentagon officials whether there was anything that would keep the Defense Department from using the money for other things.</w:t>
      </w:r>
    </w:p>
    <w:p w:rsidR="000D1D58" w:rsidRDefault="000D1D58" w:rsidP="000D1D58">
      <w:r>
        <w:t>McCord responded by saying that this was not the Pentagon's "intent or design."</w:t>
      </w:r>
    </w:p>
    <w:p w:rsidR="000D1D58" w:rsidRDefault="000D1D58" w:rsidP="000D1D58">
      <w:r>
        <w:t>To which Smith shot back, "Your intent and your design are, I'm sorry, irrelevant to this conversation."</w:t>
      </w:r>
    </w:p>
    <w:p w:rsidR="000D1D58" w:rsidRPr="00831B30" w:rsidRDefault="000D1D58" w:rsidP="000D1D58">
      <w:pPr>
        <w:rPr>
          <w:u w:val="single"/>
        </w:rPr>
      </w:pPr>
      <w:r>
        <w:t xml:space="preserve">Part of the concern is that </w:t>
      </w:r>
      <w:r w:rsidRPr="002B0597">
        <w:rPr>
          <w:rStyle w:val="StyleUnderline"/>
        </w:rPr>
        <w:t>the</w:t>
      </w:r>
      <w:r>
        <w:t xml:space="preserve"> overseas contingency operations (</w:t>
      </w:r>
      <w:r w:rsidRPr="002B0597">
        <w:rPr>
          <w:rStyle w:val="StyleUnderline"/>
        </w:rPr>
        <w:t>OCO</w:t>
      </w:r>
      <w:r>
        <w:t xml:space="preserve">) </w:t>
      </w:r>
      <w:r w:rsidRPr="002B0597">
        <w:rPr>
          <w:rStyle w:val="StyleUnderline"/>
        </w:rPr>
        <w:t>account exists outside today's discretionary spending caps and therefore provides a tempting place to which to move projects in order to protect the Defense Department from having to cut its own base budget too deeply.</w:t>
      </w:r>
    </w:p>
    <w:p w:rsidR="000D1D58" w:rsidRDefault="000D1D58" w:rsidP="000D1D58">
      <w:proofErr w:type="spellStart"/>
      <w:r>
        <w:t>Winnefeld</w:t>
      </w:r>
      <w:proofErr w:type="spellEnd"/>
      <w:r>
        <w:t xml:space="preserve"> argued that sequestration, combined with unanticipated operations, like earthquake relief in Japan and the deployment of a Patriot battery in Turkey, are badly squeezing the individual services' budgets.</w:t>
      </w:r>
    </w:p>
    <w:p w:rsidR="000D1D58" w:rsidRDefault="000D1D58" w:rsidP="000D1D58">
      <w:r>
        <w:t>For him, OCO funding should be spent on "anything that we do while we're deployed or that supports our deployments that is over and above what we would normally do in a tabula-rasa, peaceful world, where we're just maintaining a deterrent presence."</w:t>
      </w:r>
    </w:p>
    <w:p w:rsidR="000D1D58" w:rsidRDefault="000D1D58" w:rsidP="000D1D58">
      <w:r>
        <w:t xml:space="preserve">The Stimson Center's Russell </w:t>
      </w:r>
      <w:proofErr w:type="spellStart"/>
      <w:r>
        <w:t>Rumbaugh</w:t>
      </w:r>
      <w:proofErr w:type="spellEnd"/>
      <w:r>
        <w:t xml:space="preserve"> said he thought </w:t>
      </w:r>
      <w:proofErr w:type="spellStart"/>
      <w:r>
        <w:t>Winnefeld</w:t>
      </w:r>
      <w:proofErr w:type="spellEnd"/>
      <w:r>
        <w:t xml:space="preserve"> offered a very robust defense of what </w:t>
      </w:r>
      <w:proofErr w:type="spellStart"/>
      <w:r>
        <w:t>Rumbaugh</w:t>
      </w:r>
      <w:proofErr w:type="spellEnd"/>
      <w:r>
        <w:t xml:space="preserve"> calls the "retainer model," where the Pentagon's $500 billion base budget covers the costs of just having a Defense Department, but if it's required to go out and do anything, it needs to be paid more.</w:t>
      </w:r>
    </w:p>
    <w:p w:rsidR="000D1D58" w:rsidRDefault="000D1D58" w:rsidP="000D1D58">
      <w:proofErr w:type="spellStart"/>
      <w:r>
        <w:t>Winnefeld's</w:t>
      </w:r>
      <w:proofErr w:type="spellEnd"/>
      <w:r>
        <w:t xml:space="preserve"> comments stir up a debate about when supplemental spending should be used for military operations, </w:t>
      </w:r>
      <w:proofErr w:type="spellStart"/>
      <w:r>
        <w:t>Rumbaugh</w:t>
      </w:r>
      <w:proofErr w:type="spellEnd"/>
      <w:r>
        <w:t xml:space="preserve"> said. "It's absolutely unclear what the future of OCO is, and there is some jostling about the positioning of it."</w:t>
      </w:r>
    </w:p>
    <w:p w:rsidR="000D1D58" w:rsidRDefault="000D1D58" w:rsidP="000D1D58">
      <w:r>
        <w:t>The Obama administration is also asking for maximum flexibility to be able to move the counterterrorism money around to where it's needed. The White House and the Pentagon argue that they need this so that they can respond as quickly as possible when unforeseen threats flare up around the world.</w:t>
      </w:r>
    </w:p>
    <w:p w:rsidR="000D1D58" w:rsidRPr="002B0597" w:rsidRDefault="000D1D58" w:rsidP="000D1D58">
      <w:pPr>
        <w:rPr>
          <w:rStyle w:val="StyleUnderline"/>
        </w:rPr>
      </w:pPr>
      <w:r w:rsidRPr="002B0597">
        <w:rPr>
          <w:rStyle w:val="StyleUnderline"/>
        </w:rPr>
        <w:t>"We do not consider this a slush fund.</w:t>
      </w:r>
      <w:r>
        <w:t xml:space="preserve"> We want to work with Congress to provide us flexibility and authorities that we already have to respond to a very fast-moving situation," </w:t>
      </w:r>
      <w:r w:rsidRPr="002B0597">
        <w:rPr>
          <w:rStyle w:val="StyleUnderline"/>
        </w:rPr>
        <w:t>Work said.</w:t>
      </w:r>
    </w:p>
    <w:p w:rsidR="000D1D58" w:rsidRPr="00831B30" w:rsidRDefault="000D1D58" w:rsidP="000D1D58">
      <w:pPr>
        <w:rPr>
          <w:u w:val="single"/>
        </w:rPr>
      </w:pPr>
      <w:r w:rsidRPr="002B0597">
        <w:rPr>
          <w:rStyle w:val="StyleUnderline"/>
        </w:rPr>
        <w:t>Many lawmakers, by contrast, believe that's exactly what it is.</w:t>
      </w:r>
    </w:p>
    <w:p w:rsidR="000D1D58" w:rsidRDefault="000D1D58" w:rsidP="000D1D58">
      <w:r>
        <w:t xml:space="preserve">"This seems like a lot of leeway that really hampers Congress's oversight mission. It seems this is becoming another slush fund," said Rep. Tammy </w:t>
      </w:r>
      <w:r w:rsidRPr="00974BF9">
        <w:t>Duckworth</w:t>
      </w:r>
      <w:r>
        <w:t xml:space="preserve"> (D-Ill.).</w:t>
      </w:r>
    </w:p>
    <w:p w:rsidR="000D1D58" w:rsidRPr="00831B30" w:rsidRDefault="000D1D58" w:rsidP="000D1D58">
      <w:pPr>
        <w:rPr>
          <w:u w:val="single"/>
        </w:rPr>
      </w:pPr>
      <w:r w:rsidRPr="00974BF9">
        <w:rPr>
          <w:rStyle w:val="StyleUnderline"/>
        </w:rPr>
        <w:lastRenderedPageBreak/>
        <w:t>Budget experts have also pointed out that the Pentagon already has other funds and authorities available to conduct similar counterterrorism activities.</w:t>
      </w:r>
    </w:p>
    <w:p w:rsidR="000D1D58" w:rsidRDefault="000D1D58" w:rsidP="000D1D58">
      <w:r>
        <w:t xml:space="preserve">For example, </w:t>
      </w:r>
      <w:r w:rsidRPr="00974BF9">
        <w:rPr>
          <w:rStyle w:val="StyleUnderline"/>
        </w:rPr>
        <w:t>there's the "1206" fund</w:t>
      </w:r>
      <w:r>
        <w:t xml:space="preserve"> "to train and equip foreign military forces for two specified purposes -- counterterrorism and stability operations -- and foreign security forces for counterterrorism operations," according to the Congressional Research Service (CRS).</w:t>
      </w:r>
    </w:p>
    <w:p w:rsidR="000D1D58" w:rsidRDefault="000D1D58" w:rsidP="000D1D58">
      <w:r w:rsidRPr="00974BF9">
        <w:rPr>
          <w:rStyle w:val="StyleUnderline"/>
        </w:rPr>
        <w:t>And</w:t>
      </w:r>
      <w:r>
        <w:t xml:space="preserve"> it has </w:t>
      </w:r>
      <w:r w:rsidRPr="00974BF9">
        <w:rPr>
          <w:rStyle w:val="StyleUnderline"/>
        </w:rPr>
        <w:t>the "1208" fund</w:t>
      </w:r>
      <w:r>
        <w:t>. Authorized in 2005 by Congress, it "provides authority and funds for U.S. [special operations forces] to train and equip regular and irregular indigenous forces to conduct counterterrorism operations," according to the CRS.</w:t>
      </w:r>
    </w:p>
    <w:p w:rsidR="000D1D58" w:rsidRPr="00831B30" w:rsidRDefault="000D1D58" w:rsidP="000D1D58">
      <w:pPr>
        <w:rPr>
          <w:u w:val="single"/>
        </w:rPr>
      </w:pPr>
      <w:r>
        <w:t xml:space="preserve">Many </w:t>
      </w:r>
      <w:r w:rsidRPr="00974BF9">
        <w:rPr>
          <w:rStyle w:val="StyleUnderline"/>
        </w:rPr>
        <w:t>lawmakers said they didn't understand why the Defense Department wanted new funding when those programs are already in place.</w:t>
      </w:r>
    </w:p>
    <w:p w:rsidR="000D1D58" w:rsidRDefault="000D1D58" w:rsidP="000D1D58">
      <w:r>
        <w:t xml:space="preserve">In addition to these broader concerns, </w:t>
      </w:r>
      <w:r w:rsidRPr="00974BF9">
        <w:rPr>
          <w:rStyle w:val="StyleUnderline"/>
        </w:rPr>
        <w:t>Republicans and Democrats alike said they don't want to be left in the dark on these counterterrorism efforts</w:t>
      </w:r>
      <w:r>
        <w:t>, especially the White House's plan for Syria.</w:t>
      </w:r>
    </w:p>
    <w:p w:rsidR="000D1D58" w:rsidRDefault="000D1D58" w:rsidP="000D1D58">
      <w:r>
        <w:t>It's not just about waste or redundancy, said Rep. Mike Turner (R-Ohio). "We want to know what you're going to do, because we're concerned about the outcomes."</w:t>
      </w:r>
    </w:p>
    <w:p w:rsidR="000D1D58" w:rsidRDefault="000D1D58" w:rsidP="000D1D58">
      <w:r>
        <w:t>Smith said he thinks the decision to train and arm vetted members of the Syrian opposition is the right one, and even long overdue. But the congressman said he's troubled by how the White House has made its case for the funding on Capitol Hill.</w:t>
      </w:r>
    </w:p>
    <w:p w:rsidR="000D1D58" w:rsidRDefault="000D1D58" w:rsidP="000D1D58">
      <w:r>
        <w:t>"It hasn't been well explained," he said at Wednesday's hearing. "</w:t>
      </w:r>
      <w:r w:rsidRPr="00974BF9">
        <w:rPr>
          <w:rStyle w:val="StyleUnderline"/>
        </w:rPr>
        <w:t>We need to do better than: 'It's classified, so we can't talk about it.</w:t>
      </w:r>
      <w:r>
        <w:t>'"</w:t>
      </w:r>
    </w:p>
    <w:p w:rsidR="000D1D58" w:rsidRDefault="000D1D58" w:rsidP="000D1D58">
      <w:proofErr w:type="spellStart"/>
      <w:r>
        <w:t>Winnefeld</w:t>
      </w:r>
      <w:proofErr w:type="spellEnd"/>
      <w:r>
        <w:t xml:space="preserve"> said the administration had solid reasons for asking for the new Syria money. Heavily armed militants from the Islamic State and the </w:t>
      </w:r>
      <w:proofErr w:type="spellStart"/>
      <w:r>
        <w:t>Nusra</w:t>
      </w:r>
      <w:proofErr w:type="spellEnd"/>
      <w:r>
        <w:t xml:space="preserve"> Front are able to move freely now in parts of Syria and Iraq and pose a direct and growing threat to both the region and U.S. interests around the world.</w:t>
      </w:r>
    </w:p>
    <w:p w:rsidR="000D1D58" w:rsidRDefault="000D1D58" w:rsidP="000D1D58">
      <w:r>
        <w:t xml:space="preserve">As for how the money will be spent, </w:t>
      </w:r>
      <w:proofErr w:type="spellStart"/>
      <w:r>
        <w:t>Winnefeld</w:t>
      </w:r>
      <w:proofErr w:type="spellEnd"/>
      <w:r>
        <w:t xml:space="preserve"> said he's unable to offer many specifics outside a classified hearing.</w:t>
      </w:r>
    </w:p>
    <w:p w:rsidR="000D1D58" w:rsidRDefault="000D1D58" w:rsidP="000D1D58">
      <w:r>
        <w:t>Smith said he understands the need for secrecy, but urged the officials to be straightforward and explain that the money is intended for training and equipping the moderate rebels.</w:t>
      </w:r>
    </w:p>
    <w:p w:rsidR="00831B30" w:rsidRDefault="000D1D58" w:rsidP="000D1D58">
      <w:r>
        <w:t>"</w:t>
      </w:r>
      <w:r w:rsidRPr="00974BF9">
        <w:rPr>
          <w:rStyle w:val="StyleUnderline"/>
        </w:rPr>
        <w:t xml:space="preserve">I'm painfully aware that there's a lot going on in the world, but if the White House is going to push a policy like this, then they've got to </w:t>
      </w:r>
      <w:proofErr w:type="spellStart"/>
      <w:r w:rsidRPr="00974BF9">
        <w:rPr>
          <w:rStyle w:val="StyleUnderline"/>
        </w:rPr>
        <w:t>frickin</w:t>
      </w:r>
      <w:proofErr w:type="spellEnd"/>
      <w:r w:rsidRPr="00974BF9">
        <w:rPr>
          <w:rStyle w:val="StyleUnderline"/>
        </w:rPr>
        <w:t>' push the policy. They can't just not say anything to us forever," Smith said</w:t>
      </w:r>
      <w:r>
        <w:t xml:space="preserve">. "For the U.S. Congress to vote to authorize a train-and-equip mission for a rebel force is a big damn deal." </w:t>
      </w:r>
    </w:p>
    <w:p w:rsidR="000D1D58" w:rsidRDefault="000D1D58" w:rsidP="000D1D58">
      <w:pPr>
        <w:pStyle w:val="Heading2"/>
      </w:pPr>
      <w:r>
        <w:lastRenderedPageBreak/>
        <w:t>Internal Link</w:t>
      </w:r>
    </w:p>
    <w:p w:rsidR="000D1D58" w:rsidRDefault="000D1D58" w:rsidP="000D1D58">
      <w:pPr>
        <w:pStyle w:val="Heading3"/>
      </w:pPr>
      <w:r>
        <w:lastRenderedPageBreak/>
        <w:t>XO Solves</w:t>
      </w:r>
    </w:p>
    <w:p w:rsidR="000D1D58" w:rsidRDefault="000D1D58" w:rsidP="000D1D58">
      <w:pPr>
        <w:pStyle w:val="Heading4"/>
      </w:pPr>
      <w:r>
        <w:t xml:space="preserve">Obama’s </w:t>
      </w:r>
      <w:proofErr w:type="spellStart"/>
      <w:r>
        <w:t>XOing</w:t>
      </w:r>
      <w:proofErr w:type="spellEnd"/>
      <w:r>
        <w:t xml:space="preserve"> anything he can</w:t>
      </w:r>
    </w:p>
    <w:p w:rsidR="000D1D58" w:rsidRDefault="000D1D58" w:rsidP="000D1D58">
      <w:r w:rsidRPr="00F70F79">
        <w:rPr>
          <w:b/>
        </w:rPr>
        <w:t xml:space="preserve">Sanchez and </w:t>
      </w:r>
      <w:proofErr w:type="spellStart"/>
      <w:r w:rsidRPr="00F70F79">
        <w:rPr>
          <w:b/>
        </w:rPr>
        <w:t>Lesniewski</w:t>
      </w:r>
      <w:proofErr w:type="spellEnd"/>
      <w:r w:rsidRPr="00F70F79">
        <w:rPr>
          <w:b/>
        </w:rPr>
        <w:t>, 14 –</w:t>
      </w:r>
      <w:r>
        <w:t xml:space="preserve"> *covers the Senate for Roll Call AND **has covered the Senate for CQ Roll Call since January 2010, and more recently as a staff writer and resident procedure guru for Roll Call, holds degrees in both government and theater but sometimes can't tell the difference between the two (*Humberto AND **</w:t>
      </w:r>
      <w:proofErr w:type="spellStart"/>
      <w:r>
        <w:t>Niels</w:t>
      </w:r>
      <w:proofErr w:type="spellEnd"/>
      <w:r>
        <w:t>, “Obama 'Eager' to Work With Congress, but Ready to Act Alone,” Roll Call, 1/28/14, http://www.rollcall.com/news/obama_eager_to_work_with_congress_but_ready_to_act_alone-230471-1.html)//schnall</w:t>
      </w:r>
    </w:p>
    <w:p w:rsidR="000D1D58" w:rsidRDefault="000D1D58" w:rsidP="000D1D58">
      <w:r w:rsidRPr="00266D38">
        <w:rPr>
          <w:rStyle w:val="StyleUnderline"/>
        </w:rPr>
        <w:t>Looking to jump-start his second term and give his party the advantage ahead of the November midterm elections</w:t>
      </w:r>
      <w:r>
        <w:t xml:space="preserve">, President Barack </w:t>
      </w:r>
      <w:r w:rsidRPr="00266D38">
        <w:rPr>
          <w:rStyle w:val="StyleUnderline"/>
        </w:rPr>
        <w:t>Obama pledged to do everything he can, with or without Congress, to reduce income inequality and bolster the middle class.</w:t>
      </w:r>
    </w:p>
    <w:p w:rsidR="000D1D58" w:rsidRDefault="000D1D58" w:rsidP="000D1D58">
      <w:r w:rsidRPr="00266D38">
        <w:rPr>
          <w:rStyle w:val="StyleUnderline"/>
        </w:rPr>
        <w:t>“What I offer tonight is a set of concrete, practical proposals</w:t>
      </w:r>
      <w:r>
        <w:t xml:space="preserve"> to speed up growth, strengthen the middle class, and build new ladders of opportunity into the middle class,” Obama said in his State of the Union address.</w:t>
      </w:r>
    </w:p>
    <w:p w:rsidR="000D1D58" w:rsidRPr="00831B30" w:rsidRDefault="000D1D58" w:rsidP="000D1D58">
      <w:pPr>
        <w:rPr>
          <w:u w:val="single"/>
        </w:rPr>
      </w:pPr>
      <w:r>
        <w:t>“</w:t>
      </w:r>
      <w:r w:rsidRPr="00266D38">
        <w:rPr>
          <w:rStyle w:val="StyleUnderline"/>
        </w:rPr>
        <w:t>Some require congressional action, and I’m eager to work with all of you. But America does not stand still, and neither will I,” Obama said. “Whenever I can take steps without legislation</w:t>
      </w:r>
      <w:r>
        <w:t xml:space="preserve"> to expand opportunity for more American families, </w:t>
      </w:r>
      <w:r w:rsidRPr="00266D38">
        <w:rPr>
          <w:rStyle w:val="StyleUnderline"/>
        </w:rPr>
        <w:t>that’s what I’m going to do.”</w:t>
      </w:r>
    </w:p>
    <w:p w:rsidR="000D1D58" w:rsidRDefault="000D1D58" w:rsidP="000D1D58">
      <w:r w:rsidRPr="00266D38">
        <w:rPr>
          <w:rStyle w:val="StyleUnderline"/>
        </w:rPr>
        <w:t>Obama announced that he would sign an executive order that would raise the minimum wage</w:t>
      </w:r>
      <w:r>
        <w:t xml:space="preserve"> for new federal contractors to $10.10 an hour, alongside a push to raise the minimum wage for everyone else that was cheered by congressional Democrats but opposed by many Republicans, including Speaker John A. Boehner, R-Ohio.</w:t>
      </w:r>
    </w:p>
    <w:p w:rsidR="000D1D58" w:rsidRDefault="000D1D58" w:rsidP="000D1D58">
      <w:r>
        <w:t>While stating he was unafraid to go it alone, Obama also tried to strike an upbeat note praising past bipartisan accomplishments, including the two-year budget deal, even as he chided Congress for shutting down the government and risking a debt default.</w:t>
      </w:r>
    </w:p>
    <w:p w:rsidR="000D1D58" w:rsidRDefault="000D1D58" w:rsidP="000D1D58">
      <w:r>
        <w:t>Areas where he believes Democrats and Republicans can work together include the farm bill, overhauling immigration laws, restoring expired unemployment insurance, an overhaul of Fannie Mae and Freddie Mac, a patent overhaul and trade promotion authority — but there were no grand new legislative proposals.</w:t>
      </w:r>
    </w:p>
    <w:p w:rsidR="000D1D58" w:rsidRPr="00831B30" w:rsidRDefault="000D1D58" w:rsidP="000D1D58">
      <w:pPr>
        <w:rPr>
          <w:u w:val="single"/>
        </w:rPr>
      </w:pPr>
      <w:r>
        <w:t xml:space="preserve">Alongside that mostly recycled legislative agenda, </w:t>
      </w:r>
      <w:r w:rsidRPr="00266D38">
        <w:rPr>
          <w:rStyle w:val="StyleUnderline"/>
        </w:rPr>
        <w:t>Obama laid out a host of executive initiatives in the works — including a new starter retirement account, new regulations aimed at slowing climate change and improving energy efficiency, broadband wiring for schools and an overhaul of job training programs.</w:t>
      </w:r>
    </w:p>
    <w:p w:rsidR="000D1D58" w:rsidRPr="00831B30" w:rsidRDefault="000D1D58" w:rsidP="000D1D58">
      <w:pPr>
        <w:rPr>
          <w:u w:val="single"/>
        </w:rPr>
      </w:pPr>
      <w:r>
        <w:t xml:space="preserve">According to senior administration officials, </w:t>
      </w:r>
      <w:r w:rsidRPr="00266D38">
        <w:rPr>
          <w:rStyle w:val="StyleUnderline"/>
        </w:rPr>
        <w:t>Obama’s plan to use more executive actions is not designed as a challenge or threat to Congress to spur it to act, but is more about the president using every avenue at his disposal.</w:t>
      </w:r>
    </w:p>
    <w:p w:rsidR="000D1D58" w:rsidRDefault="000D1D58" w:rsidP="000D1D58">
      <w:r>
        <w:t xml:space="preserve">But </w:t>
      </w:r>
      <w:r w:rsidRPr="00266D38">
        <w:rPr>
          <w:rStyle w:val="StyleUnderline"/>
        </w:rPr>
        <w:t>Republicans</w:t>
      </w:r>
      <w:r>
        <w:t xml:space="preserve"> said Tuesday they </w:t>
      </w:r>
      <w:r w:rsidRPr="00266D38">
        <w:rPr>
          <w:rStyle w:val="StyleUnderline"/>
        </w:rPr>
        <w:t>intend</w:t>
      </w:r>
      <w:r>
        <w:t xml:space="preserve">ed </w:t>
      </w:r>
      <w:r w:rsidRPr="00266D38">
        <w:rPr>
          <w:rStyle w:val="StyleUnderline"/>
        </w:rPr>
        <w:t>to carefully inspect the executive actions to see if Obama is overreaching</w:t>
      </w:r>
      <w:r>
        <w:t xml:space="preserve"> — and they were predictably unimpressed.</w:t>
      </w:r>
    </w:p>
    <w:p w:rsidR="000D1D58" w:rsidRDefault="000D1D58" w:rsidP="000D1D58">
      <w:r>
        <w:t>“After five years, President Obama is clearly out of ideas,” Boehner said in a statement responding to the speech. “With few bipartisan proposals, Americans heard a president more interested in advancing ideology than in solving the problems regular folks are talking about.”</w:t>
      </w:r>
    </w:p>
    <w:p w:rsidR="000D1D58" w:rsidRPr="00831B30" w:rsidRDefault="000D1D58" w:rsidP="000D1D58">
      <w:pPr>
        <w:rPr>
          <w:u w:val="single"/>
        </w:rPr>
      </w:pPr>
      <w:r w:rsidRPr="00266D38">
        <w:rPr>
          <w:rStyle w:val="StyleUnderline"/>
        </w:rPr>
        <w:t>Writing for Wednesday’s Wall Street Journal</w:t>
      </w:r>
      <w:r>
        <w:t xml:space="preserve">, Texas </w:t>
      </w:r>
      <w:r w:rsidRPr="00266D38">
        <w:rPr>
          <w:rStyle w:val="StyleUnderline"/>
        </w:rPr>
        <w:t>GOP Sen.</w:t>
      </w:r>
      <w:r>
        <w:t xml:space="preserve"> Ted </w:t>
      </w:r>
      <w:r w:rsidRPr="00266D38">
        <w:rPr>
          <w:rStyle w:val="StyleUnderline"/>
        </w:rPr>
        <w:t>Cruz blasted what he called “an imperial presidency.”</w:t>
      </w:r>
    </w:p>
    <w:p w:rsidR="000D1D58" w:rsidRDefault="000D1D58" w:rsidP="000D1D58">
      <w:pPr>
        <w:pStyle w:val="Heading2"/>
      </w:pPr>
      <w:r>
        <w:lastRenderedPageBreak/>
        <w:t>Impact</w:t>
      </w:r>
    </w:p>
    <w:p w:rsidR="000D1D58" w:rsidRDefault="000D1D58" w:rsidP="000D1D58">
      <w:pPr>
        <w:pStyle w:val="Heading3"/>
      </w:pPr>
      <w:r>
        <w:lastRenderedPageBreak/>
        <w:t>SQ Solves – US</w:t>
      </w:r>
    </w:p>
    <w:p w:rsidR="000D1D58" w:rsidRDefault="000D1D58" w:rsidP="000D1D58">
      <w:pPr>
        <w:pStyle w:val="Heading4"/>
      </w:pPr>
      <w:r>
        <w:t>Current senate funding solves 100% – White House agrees</w:t>
      </w:r>
    </w:p>
    <w:p w:rsidR="000D1D58" w:rsidRDefault="000D1D58" w:rsidP="000D1D58">
      <w:r w:rsidRPr="0047698B">
        <w:rPr>
          <w:b/>
        </w:rPr>
        <w:t>Monaco, 7/15/14 –</w:t>
      </w:r>
      <w:r>
        <w:t xml:space="preserve"> Assistant to the President for Homeland Security and Counterterrorism (Lisa, “Welcoming Congressional Action on Key National Security Tools,” White House Blog, http://www.whitehouse.gov/blog/2014/07/15/welcoming-congressional-action-key-national-security-tools)//schnall</w:t>
      </w:r>
    </w:p>
    <w:p w:rsidR="000D1D58" w:rsidRDefault="000D1D58" w:rsidP="000D1D58">
      <w:r w:rsidRPr="0047698B">
        <w:rPr>
          <w:rStyle w:val="StyleUnderline"/>
        </w:rPr>
        <w:t>Today, Congress took an important step forward</w:t>
      </w:r>
      <w:r>
        <w:t xml:space="preserve"> in making sure that we’re developing the capabilities necessary to make America safer.</w:t>
      </w:r>
    </w:p>
    <w:p w:rsidR="000D1D58" w:rsidRDefault="000D1D58" w:rsidP="000D1D58">
      <w:r w:rsidRPr="0047698B">
        <w:rPr>
          <w:rStyle w:val="StyleUnderline"/>
        </w:rPr>
        <w:t>As the President’s Homeland Security and Counterterrorism Advisor, I welcome the Senate Appropriations Defense Subcommittee markup of the FY 2015 Defense Appropriations Act. Its ultimate passage would allow us to move forward on</w:t>
      </w:r>
      <w:r>
        <w:t xml:space="preserve"> a number of priority national security initiatives, including the Counterterrorism Partnerships Fund (</w:t>
      </w:r>
      <w:r w:rsidRPr="0047698B">
        <w:rPr>
          <w:rStyle w:val="StyleUnderline"/>
        </w:rPr>
        <w:t>CTPF</w:t>
      </w:r>
      <w:r>
        <w:t xml:space="preserve">).  </w:t>
      </w:r>
    </w:p>
    <w:p w:rsidR="000D1D58" w:rsidRDefault="000D1D58" w:rsidP="000D1D58">
      <w:r w:rsidRPr="0047698B">
        <w:t>As</w:t>
      </w:r>
      <w:r>
        <w:t xml:space="preserve"> President Obama announced during his West Point speech in May, this new fund will help us take the fight to terrorist organizations by strengthening the capacity of our friends on the frontlines. The </w:t>
      </w:r>
      <w:r w:rsidRPr="0047698B">
        <w:rPr>
          <w:rStyle w:val="StyleUnderline"/>
        </w:rPr>
        <w:t>CTPF presents a new, sustainable model for strategic engagement with our partners from South Asia to the Sahel</w:t>
      </w:r>
      <w:r>
        <w:t xml:space="preserve">. Because </w:t>
      </w:r>
      <w:r w:rsidRPr="0047698B">
        <w:rPr>
          <w:rStyle w:val="StyleUnderline"/>
        </w:rPr>
        <w:t>today’s principal terrorist threats</w:t>
      </w:r>
      <w:r>
        <w:t xml:space="preserve"> no longer </w:t>
      </w:r>
      <w:r w:rsidRPr="0047698B">
        <w:rPr>
          <w:rStyle w:val="StyleUnderline"/>
        </w:rPr>
        <w:t>emanate from</w:t>
      </w:r>
      <w:r>
        <w:t xml:space="preserve"> al-</w:t>
      </w:r>
      <w:proofErr w:type="spellStart"/>
      <w:r>
        <w:t>Qa’ida</w:t>
      </w:r>
      <w:proofErr w:type="spellEnd"/>
      <w:r>
        <w:t xml:space="preserve"> central leadership but from </w:t>
      </w:r>
      <w:r w:rsidRPr="0047698B">
        <w:rPr>
          <w:rStyle w:val="StyleUnderline"/>
        </w:rPr>
        <w:t>an evolving and decentralized set of actors</w:t>
      </w:r>
      <w:r>
        <w:t>, we need the flexibility to develop tailored regional solutions to terrorist groups that pose the greatest threat to the United States, wherever they are located.</w:t>
      </w:r>
    </w:p>
    <w:p w:rsidR="000D1D58" w:rsidRDefault="000D1D58" w:rsidP="000D1D58">
      <w:r w:rsidRPr="0047698B">
        <w:rPr>
          <w:rStyle w:val="StyleUnderline"/>
        </w:rPr>
        <w:t>These funds</w:t>
      </w:r>
      <w:r>
        <w:t xml:space="preserve"> would </w:t>
      </w:r>
      <w:r w:rsidRPr="0047698B">
        <w:rPr>
          <w:rStyle w:val="StyleUnderline"/>
        </w:rPr>
        <w:t xml:space="preserve">allow us to train, equip, </w:t>
      </w:r>
      <w:proofErr w:type="gramStart"/>
      <w:r w:rsidRPr="0047698B">
        <w:rPr>
          <w:rStyle w:val="StyleUnderline"/>
        </w:rPr>
        <w:t>advise</w:t>
      </w:r>
      <w:proofErr w:type="gramEnd"/>
      <w:r w:rsidRPr="0047698B">
        <w:rPr>
          <w:rStyle w:val="StyleUnderline"/>
        </w:rPr>
        <w:t>, and operationally enable our partners to counter them</w:t>
      </w:r>
      <w:r w:rsidRPr="0047698B">
        <w:t xml:space="preserve"> — ultimately </w:t>
      </w:r>
      <w:r w:rsidRPr="0047698B">
        <w:rPr>
          <w:rStyle w:val="StyleUnderline"/>
        </w:rPr>
        <w:t xml:space="preserve">leading us to rely less on U.S. forces and more on our frontline allies. </w:t>
      </w:r>
      <w:r w:rsidRPr="0047698B">
        <w:t xml:space="preserve">The </w:t>
      </w:r>
      <w:r w:rsidRPr="0047698B">
        <w:rPr>
          <w:rStyle w:val="StyleUnderline"/>
        </w:rPr>
        <w:t>CTPF</w:t>
      </w:r>
      <w:r w:rsidRPr="0047698B">
        <w:t xml:space="preserve"> would also </w:t>
      </w:r>
      <w:r w:rsidRPr="0047698B">
        <w:rPr>
          <w:rStyle w:val="StyleUnderline"/>
        </w:rPr>
        <w:t>support long-term security sector and governance initiatives</w:t>
      </w:r>
      <w:r>
        <w:t xml:space="preserve">, because we know that our counterterrorism success over the long run ultimately depends on partnering with and developing professional and accountable security forces and supporting institutions.  </w:t>
      </w:r>
    </w:p>
    <w:p w:rsidR="000D1D58" w:rsidRDefault="000D1D58" w:rsidP="000D1D58">
      <w:r w:rsidRPr="00A62FF7">
        <w:rPr>
          <w:rStyle w:val="StyleUnderline"/>
        </w:rPr>
        <w:t>I</w:t>
      </w:r>
      <w:r>
        <w:t xml:space="preserve"> also </w:t>
      </w:r>
      <w:r w:rsidRPr="00A62FF7">
        <w:rPr>
          <w:rStyle w:val="StyleUnderline"/>
        </w:rPr>
        <w:t>applaud</w:t>
      </w:r>
      <w:r>
        <w:t xml:space="preserve"> the </w:t>
      </w:r>
      <w:r w:rsidRPr="00A62FF7">
        <w:rPr>
          <w:rStyle w:val="StyleUnderline"/>
        </w:rPr>
        <w:t>inclusion of new authorities related to Syria</w:t>
      </w:r>
      <w:r>
        <w:t xml:space="preserve"> that would allow us to more effectively partner with appropriately vetted members of the moderate Syrian armed opposition. Importantly, this train and equip mission could help us to better protect Syrian civilians, pressure the regime, and counter terrorist threats emanating from the country’s contested and ungoverned areas — including from the Islamic State of Iraq and the Levant.</w:t>
      </w:r>
    </w:p>
    <w:p w:rsidR="000D1D58" w:rsidRPr="00A62FF7" w:rsidRDefault="000D1D58" w:rsidP="000D1D58">
      <w:pPr>
        <w:rPr>
          <w:rStyle w:val="StyleUnderline"/>
        </w:rPr>
      </w:pPr>
      <w:r w:rsidRPr="00A62FF7">
        <w:rPr>
          <w:rStyle w:val="StyleUnderline"/>
        </w:rPr>
        <w:t>In a turbulent and uncertain world, the Senate today took an important step forward in providing vital tools to help our military and counterterrorism professionals confront this challenge.</w:t>
      </w:r>
    </w:p>
    <w:p w:rsidR="00831B30" w:rsidRDefault="00831B30" w:rsidP="00831B30"/>
    <w:p w:rsidR="000D1D58" w:rsidRDefault="000D1D58" w:rsidP="000D1D58">
      <w:pPr>
        <w:pStyle w:val="Heading4"/>
      </w:pPr>
      <w:r>
        <w:t>Remarked bill may pass the senate – 1.9 billion sufficient</w:t>
      </w:r>
    </w:p>
    <w:p w:rsidR="000D1D58" w:rsidRDefault="000D1D58" w:rsidP="000D1D58">
      <w:r w:rsidRPr="00AF1635">
        <w:rPr>
          <w:b/>
        </w:rPr>
        <w:t>Starks, 7/16/14 –</w:t>
      </w:r>
      <w:r>
        <w:t xml:space="preserve"> writes for Five By Five, defense report blog on Roll Call (Tim, “Senate Chops Request for New Counterterrorism Partnership Fund, White House Still Happy,” Roll Call, http://blogs.rollcall.com/five-by-five/counterterrorism-partnership-fund-chopped-white-house-still-happy/?dcz=)//schnall</w:t>
      </w:r>
    </w:p>
    <w:p w:rsidR="000D1D58" w:rsidRDefault="000D1D58" w:rsidP="000D1D58">
      <w:r>
        <w:t xml:space="preserve">In a high-profile move earlier this year, President Barack </w:t>
      </w:r>
      <w:r w:rsidRPr="00AF1635">
        <w:rPr>
          <w:rStyle w:val="StyleUnderline"/>
        </w:rPr>
        <w:t>Obama asked Congress for $5 billion for a new Counterterrorism Partnerships Fund</w:t>
      </w:r>
      <w:r>
        <w:t xml:space="preserve"> that would be used to help other countries get better at fighting terrorist organizations. </w:t>
      </w:r>
      <w:r w:rsidRPr="00AF1635">
        <w:rPr>
          <w:rStyle w:val="StyleUnderline"/>
        </w:rPr>
        <w:t>On Tuesday, a Senate panel agreed to give the administration less than half of what it sought. Yet the White House still welcomed this</w:t>
      </w:r>
      <w:r w:rsidRPr="00390708">
        <w:t xml:space="preserve"> in an evening blog post.</w:t>
      </w:r>
    </w:p>
    <w:p w:rsidR="000D1D58" w:rsidRDefault="000D1D58" w:rsidP="000D1D58">
      <w:r>
        <w:t xml:space="preserve">According to a summary of the fiscal 2015 defense spending bill, which the Senate Appropriations Subcommittee on Defense approved Tuesday: </w:t>
      </w:r>
      <w:r w:rsidRPr="00AF1635">
        <w:rPr>
          <w:rStyle w:val="StyleUnderline"/>
        </w:rPr>
        <w:t xml:space="preserve">“$1.9 billion is provided in the new Counterterrorism Partnerships Fund to be carried out within existing </w:t>
      </w:r>
      <w:r w:rsidRPr="00AF1635">
        <w:rPr>
          <w:rStyle w:val="StyleUnderline"/>
        </w:rPr>
        <w:lastRenderedPageBreak/>
        <w:t xml:space="preserve">authorized programs, and [the bill] provides revised annual caps on counterterrorism assistance.” </w:t>
      </w:r>
      <w:r>
        <w:t>The panel noted that overall, including that $1.9 billion amount, a total of $2.9 billion is allocated to cooperative counterterrorism programs.</w:t>
      </w:r>
    </w:p>
    <w:p w:rsidR="000D1D58" w:rsidRPr="00AF1635" w:rsidRDefault="000D1D58" w:rsidP="000D1D58">
      <w:pPr>
        <w:rPr>
          <w:rStyle w:val="StyleUnderline"/>
        </w:rPr>
      </w:pPr>
      <w:r>
        <w:t xml:space="preserve">Lisa </w:t>
      </w:r>
      <w:r w:rsidRPr="00AF1635">
        <w:rPr>
          <w:rStyle w:val="StyleUnderline"/>
        </w:rPr>
        <w:t>Monaco, assistant to the president on homeland security and counterterrorism, still praised the Senate panel’s bill.</w:t>
      </w:r>
    </w:p>
    <w:p w:rsidR="000D1D58" w:rsidRDefault="000D1D58" w:rsidP="000D1D58">
      <w:r>
        <w:t>“</w:t>
      </w:r>
      <w:r w:rsidRPr="00AF1635">
        <w:rPr>
          <w:rStyle w:val="StyleUnderline"/>
        </w:rPr>
        <w:t>Its ultimate passage would allow us to move forward on a number of priority national security initiatives, including the</w:t>
      </w:r>
      <w:r>
        <w:t xml:space="preserve"> Counterterrorism Partnerships Fund (</w:t>
      </w:r>
      <w:r w:rsidRPr="00AF1635">
        <w:rPr>
          <w:rStyle w:val="StyleUnderline"/>
        </w:rPr>
        <w:t>CTPF</w:t>
      </w:r>
      <w:r>
        <w:t>),” she wrote. “Because today’s principal terrorist threats no longer emanate from al-</w:t>
      </w:r>
      <w:proofErr w:type="spellStart"/>
      <w:r>
        <w:t>Qa’ida</w:t>
      </w:r>
      <w:proofErr w:type="spellEnd"/>
      <w:r>
        <w:t xml:space="preserve"> central leadership but from an evolving and decentralized set of actors, we need the flexibility to develop tailored regional solutions to terrorist groups that pose the greatest threat to the United States, wherever they are located.”</w:t>
      </w:r>
    </w:p>
    <w:p w:rsidR="000D1D58" w:rsidRDefault="000D1D58" w:rsidP="000D1D58">
      <w:pPr>
        <w:pStyle w:val="Heading3"/>
      </w:pPr>
      <w:r>
        <w:lastRenderedPageBreak/>
        <w:t>SQ Solves</w:t>
      </w:r>
      <w:r w:rsidRPr="00694B91">
        <w:t xml:space="preserve"> </w:t>
      </w:r>
      <w:r>
        <w:t>– China</w:t>
      </w:r>
    </w:p>
    <w:p w:rsidR="000D1D58" w:rsidRPr="00BF1E0C" w:rsidRDefault="000D1D58" w:rsidP="000D1D58">
      <w:pPr>
        <w:pStyle w:val="Heading4"/>
      </w:pPr>
      <w:r w:rsidRPr="00BF1E0C">
        <w:t xml:space="preserve">CT effective now – US-China talks </w:t>
      </w:r>
    </w:p>
    <w:p w:rsidR="000D1D58" w:rsidRPr="002C5038" w:rsidRDefault="000D1D58" w:rsidP="000D1D58">
      <w:r w:rsidRPr="002C5038">
        <w:rPr>
          <w:b/>
        </w:rPr>
        <w:t>AP</w:t>
      </w:r>
      <w:r>
        <w:rPr>
          <w:b/>
        </w:rPr>
        <w:t>,</w:t>
      </w:r>
      <w:r w:rsidRPr="002C5038">
        <w:rPr>
          <w:b/>
        </w:rPr>
        <w:t xml:space="preserve"> 7/17/14 –</w:t>
      </w:r>
      <w:r>
        <w:t xml:space="preserve"> Associated Press (“US defends counterterrorism dialogue with China,” Washington Post, </w:t>
      </w:r>
      <w:hyperlink r:id="rId171" w:history="1">
        <w:r w:rsidRPr="008B6D19">
          <w:rPr>
            <w:rStyle w:val="Hyperlink"/>
          </w:rPr>
          <w:t>http://www.washingtonpost.com/world/national-security/us-defends-counterterrorism-dialogue-with-china/2014/07/17/26f1e622-0deb-11e4-9c90-0c289b74e142_story.html)//schnall</w:t>
        </w:r>
      </w:hyperlink>
    </w:p>
    <w:p w:rsidR="000D1D58" w:rsidRPr="00831B30" w:rsidRDefault="000D1D58" w:rsidP="000D1D58">
      <w:pPr>
        <w:rPr>
          <w:u w:val="single"/>
        </w:rPr>
      </w:pPr>
      <w:r>
        <w:t xml:space="preserve">WASHINGTON — </w:t>
      </w:r>
      <w:r w:rsidRPr="002C5038">
        <w:rPr>
          <w:rStyle w:val="StyleUnderline"/>
        </w:rPr>
        <w:t>The United States is defending holding a counterterrorism dialogue with China this week.</w:t>
      </w:r>
    </w:p>
    <w:p w:rsidR="000D1D58" w:rsidRDefault="000D1D58" w:rsidP="000D1D58">
      <w:r w:rsidRPr="002C5038">
        <w:t>Human Rights Watch criticized the discussions, saying it could be viewed by Beijing as acceptance of its repressive treatment of minority Uighur (WEE’-</w:t>
      </w:r>
      <w:proofErr w:type="spellStart"/>
      <w:r w:rsidRPr="002C5038">
        <w:t>gur</w:t>
      </w:r>
      <w:proofErr w:type="spellEnd"/>
      <w:r w:rsidRPr="002C5038">
        <w:t>) Muslims.</w:t>
      </w:r>
    </w:p>
    <w:p w:rsidR="000D1D58" w:rsidRPr="00831B30" w:rsidRDefault="000D1D58" w:rsidP="000D1D58">
      <w:pPr>
        <w:rPr>
          <w:u w:val="single"/>
        </w:rPr>
      </w:pPr>
      <w:r w:rsidRPr="002C5038">
        <w:rPr>
          <w:rStyle w:val="StyleUnderline"/>
        </w:rPr>
        <w:t>A State Department statement said senior U.S. and Chinese officials met in Washington on Tuesday and committed to “address the shared threat that terrorism poses to both countries and the international community.”</w:t>
      </w:r>
    </w:p>
    <w:p w:rsidR="000D1D58" w:rsidRDefault="000D1D58" w:rsidP="000D1D58">
      <w:r>
        <w:t xml:space="preserve">Spokeswoman Jen </w:t>
      </w:r>
      <w:proofErr w:type="spellStart"/>
      <w:r>
        <w:t>Psaki</w:t>
      </w:r>
      <w:proofErr w:type="spellEnd"/>
      <w:r>
        <w:t xml:space="preserve"> told reporters Thursday </w:t>
      </w:r>
      <w:r w:rsidRPr="002C5038">
        <w:rPr>
          <w:rStyle w:val="StyleUnderline"/>
        </w:rPr>
        <w:t>the U.S. raised with China the need to protect human rights</w:t>
      </w:r>
      <w:r>
        <w:t>, and concerns over treatment of Uighurs, who claim discrimination by Chinese authorities.</w:t>
      </w:r>
    </w:p>
    <w:p w:rsidR="000D1D58" w:rsidRDefault="000D1D58" w:rsidP="000D1D58">
      <w:r>
        <w:t>China blames a spate of knife and bomb attacks in its Far West on Uighur separatists with ties to Islamic terror groups abroad, but foreign experts say they see no evidence.</w:t>
      </w:r>
    </w:p>
    <w:p w:rsidR="00831B30" w:rsidRDefault="00831B30" w:rsidP="000D1D58"/>
    <w:p w:rsidR="000D1D58" w:rsidRDefault="000D1D58" w:rsidP="000D1D58">
      <w:pPr>
        <w:pStyle w:val="Heading4"/>
      </w:pPr>
      <w:r>
        <w:t>US-China focus on counterterrorism expected now</w:t>
      </w:r>
    </w:p>
    <w:p w:rsidR="000D1D58" w:rsidRDefault="000D1D58" w:rsidP="000D1D58">
      <w:r w:rsidRPr="006119C5">
        <w:rPr>
          <w:b/>
        </w:rPr>
        <w:t>U.S. Department of State, 7/16/14</w:t>
      </w:r>
      <w:r>
        <w:t xml:space="preserve"> (“U.S. - China Counterterrorism Dialogue,” U.S. Department of State, http://www.state.gov/r/pa/prs/ps/2014/07/229335.htm)//schnall</w:t>
      </w:r>
    </w:p>
    <w:p w:rsidR="000D1D58" w:rsidRPr="006119C5" w:rsidRDefault="000D1D58" w:rsidP="000D1D58">
      <w:r w:rsidRPr="006119C5">
        <w:t xml:space="preserve">The </w:t>
      </w:r>
      <w:r w:rsidRPr="006119C5">
        <w:rPr>
          <w:rStyle w:val="StyleUnderline"/>
        </w:rPr>
        <w:t>U</w:t>
      </w:r>
      <w:r w:rsidRPr="006119C5">
        <w:t xml:space="preserve">nited </w:t>
      </w:r>
      <w:r w:rsidRPr="006119C5">
        <w:rPr>
          <w:rStyle w:val="StyleUnderline"/>
        </w:rPr>
        <w:t>S</w:t>
      </w:r>
      <w:r w:rsidRPr="006119C5">
        <w:t xml:space="preserve">tates </w:t>
      </w:r>
      <w:r w:rsidRPr="006119C5">
        <w:rPr>
          <w:rStyle w:val="StyleUnderline"/>
        </w:rPr>
        <w:t xml:space="preserve">hosted the U.S.-China Counterterrorism Dialogue </w:t>
      </w:r>
      <w:r w:rsidRPr="006119C5">
        <w:t xml:space="preserve">July 15 </w:t>
      </w:r>
      <w:r w:rsidRPr="006119C5">
        <w:rPr>
          <w:rStyle w:val="StyleUnderline"/>
        </w:rPr>
        <w:t>in</w:t>
      </w:r>
      <w:r w:rsidRPr="006119C5">
        <w:t xml:space="preserve"> Washington, </w:t>
      </w:r>
      <w:r w:rsidRPr="006119C5">
        <w:rPr>
          <w:rStyle w:val="StyleUnderline"/>
        </w:rPr>
        <w:t>D.C.</w:t>
      </w:r>
      <w:r w:rsidRPr="006119C5">
        <w:t xml:space="preserve"> Under Secretary for Civilian Security, Democracy and Human Rights Sarah Sewall delivered the opening remarks and Ambassador Tina </w:t>
      </w:r>
      <w:proofErr w:type="spellStart"/>
      <w:r w:rsidRPr="006119C5">
        <w:t>Kaidanow</w:t>
      </w:r>
      <w:proofErr w:type="spellEnd"/>
      <w:r w:rsidRPr="006119C5">
        <w:t xml:space="preserve">, Coordinator for Counterterrorism, led the U.S. delegation. Vice Foreign Minister Cheng </w:t>
      </w:r>
      <w:proofErr w:type="spellStart"/>
      <w:r w:rsidRPr="006119C5">
        <w:t>Guoping</w:t>
      </w:r>
      <w:proofErr w:type="spellEnd"/>
      <w:r w:rsidRPr="006119C5">
        <w:t xml:space="preserve"> from the PRC Ministry of Foreign Affairs led the Chinese delegation. </w:t>
      </w:r>
      <w:r w:rsidRPr="006119C5">
        <w:rPr>
          <w:rStyle w:val="StyleUnderline"/>
        </w:rPr>
        <w:t xml:space="preserve">The two sides reaffirmed their commitment to address the shared threat that terrorism poses to both countries and the international community. Ambassador </w:t>
      </w:r>
      <w:proofErr w:type="spellStart"/>
      <w:r w:rsidRPr="006119C5">
        <w:rPr>
          <w:rStyle w:val="StyleUnderline"/>
        </w:rPr>
        <w:t>Kaidanow</w:t>
      </w:r>
      <w:proofErr w:type="spellEnd"/>
      <w:r w:rsidRPr="006119C5">
        <w:rPr>
          <w:rStyle w:val="StyleUnderline"/>
        </w:rPr>
        <w:t xml:space="preserve"> and Vice Foreign Minister Cheng noted the success of the U.S.-China Strategic and Economic Dialogue held in Beijing July 9-10 for setting the tone for cooperative bilateral relations</w:t>
      </w:r>
      <w:r w:rsidRPr="006119C5">
        <w:t>, in which counterterrorism cooperation plays an important part.</w:t>
      </w:r>
    </w:p>
    <w:p w:rsidR="000D1D58" w:rsidRPr="00A352DE" w:rsidRDefault="000D1D58" w:rsidP="000D1D58">
      <w:pPr>
        <w:rPr>
          <w:u w:val="single"/>
        </w:rPr>
      </w:pPr>
      <w:r w:rsidRPr="006119C5">
        <w:t xml:space="preserve">During the dialogue, </w:t>
      </w:r>
      <w:r w:rsidRPr="006119C5">
        <w:rPr>
          <w:rStyle w:val="StyleUnderline"/>
        </w:rPr>
        <w:t>the two sides noted their opposition to terrorism in all forms and agreed on the importance of promoting peace and prosperity in regions around the world. Both sides sought practical ways to strengthen cooperation on counterterrorism and agreed to meet again next year.</w:t>
      </w:r>
    </w:p>
    <w:p w:rsidR="000D1D58" w:rsidRDefault="000D1D58" w:rsidP="000D1D58">
      <w:pPr>
        <w:pStyle w:val="Heading3"/>
      </w:pPr>
      <w:r>
        <w:lastRenderedPageBreak/>
        <w:t>Alt Causes – Domestic Terrorism</w:t>
      </w:r>
    </w:p>
    <w:p w:rsidR="000D1D58" w:rsidRDefault="000D1D58" w:rsidP="000D1D58">
      <w:pPr>
        <w:pStyle w:val="Heading4"/>
      </w:pPr>
      <w:r>
        <w:t>CT doesn’t solve domestic terrorism – unique threat with Syria conflict</w:t>
      </w:r>
    </w:p>
    <w:p w:rsidR="000D1D58" w:rsidRPr="00521AD7" w:rsidRDefault="000D1D58" w:rsidP="000D1D58">
      <w:proofErr w:type="spellStart"/>
      <w:r w:rsidRPr="00521AD7">
        <w:rPr>
          <w:b/>
        </w:rPr>
        <w:t>Mirahmadi</w:t>
      </w:r>
      <w:proofErr w:type="spellEnd"/>
      <w:r w:rsidRPr="00521AD7">
        <w:rPr>
          <w:b/>
        </w:rPr>
        <w:t>, 14 –</w:t>
      </w:r>
      <w:r>
        <w:t xml:space="preserve"> Visiting fellow at the Washington Institute (</w:t>
      </w:r>
      <w:proofErr w:type="spellStart"/>
      <w:r>
        <w:t>Hedieh</w:t>
      </w:r>
      <w:proofErr w:type="spellEnd"/>
      <w:r>
        <w:t>, “Addressing the Homegrown Terrorism Threat | Commentary,” Roll Call, 1/10/14, http://www.rollcall.com/news/addressing_the_homegrown_terrorism_threat_commentary-230070-1.html)//schnall</w:t>
      </w:r>
    </w:p>
    <w:p w:rsidR="000D1D58" w:rsidRDefault="000D1D58" w:rsidP="000D1D58">
      <w:r>
        <w:t xml:space="preserve">The </w:t>
      </w:r>
      <w:r w:rsidRPr="001C74EF">
        <w:rPr>
          <w:rStyle w:val="StyleUnderline"/>
        </w:rPr>
        <w:t>leaders of the House and Senate Intelligence committees recently said that global terrorists have actually gained ground in the past two years and that the United States is less safe than it was a year ago.</w:t>
      </w:r>
      <w:r>
        <w:t xml:space="preserve"> This comes as quite a shock, considering the Obama administration’s optimism that global terror would be dealt a definitive blow with the death of Osama bin Laden and drone strikes against al-Qaida’s leadership.</w:t>
      </w:r>
    </w:p>
    <w:p w:rsidR="000D1D58" w:rsidRPr="00831B30" w:rsidRDefault="000D1D58" w:rsidP="000D1D58">
      <w:pPr>
        <w:rPr>
          <w:u w:val="single"/>
        </w:rPr>
      </w:pPr>
      <w:r w:rsidRPr="001C74EF">
        <w:rPr>
          <w:rStyle w:val="StyleUnderline"/>
        </w:rPr>
        <w:t>Sadly, it seems that terrorism is here to stay and the best that we can do about it is to minimize its impact. While the U.S. government invests substantial amounts of money to combat terror abroad, it spends virtually nothing to address radicalization at home.</w:t>
      </w:r>
    </w:p>
    <w:p w:rsidR="000D1D58" w:rsidRDefault="000D1D58" w:rsidP="000D1D58">
      <w:r>
        <w:t>The State Department’s Counterterrorism Bureau announced a $200 million global fund to support foreign “Community Engagement and Resilience” projects that would counter violent extremism in foreign countries at the local level. Such a fund, if used correctly, can finally be the step many of us have called for to defeat the radical Islamist recruiters where they live and thrive, often uncontested.</w:t>
      </w:r>
    </w:p>
    <w:p w:rsidR="000D1D58" w:rsidRPr="00831B30" w:rsidRDefault="000D1D58" w:rsidP="000D1D58">
      <w:pPr>
        <w:rPr>
          <w:u w:val="single"/>
        </w:rPr>
      </w:pPr>
      <w:r>
        <w:t xml:space="preserve">But </w:t>
      </w:r>
      <w:r w:rsidRPr="001C74EF">
        <w:rPr>
          <w:rStyle w:val="StyleUnderline"/>
        </w:rPr>
        <w:t>what about the homegrown extremists? Despite spending billions of taxpayers’ dollars on counterterrorism, Washington still lacks an effective strategy to prevent vulnerable Americans from being radicalized in the first place.</w:t>
      </w:r>
      <w:r>
        <w:t xml:space="preserve"> And </w:t>
      </w:r>
      <w:r w:rsidRPr="001C74EF">
        <w:rPr>
          <w:rStyle w:val="Emphasis"/>
        </w:rPr>
        <w:t>this is not a hypothetical threat</w:t>
      </w:r>
      <w:r w:rsidRPr="001C74EF">
        <w:rPr>
          <w:rStyle w:val="StyleUnderline"/>
        </w:rPr>
        <w:t>. Americans have been involved in terrorist activities from the Boston Marathon bombings to the attack on the Westgate Mall in Nairobi</w:t>
      </w:r>
      <w:r>
        <w:t xml:space="preserve">, Kenya, </w:t>
      </w:r>
      <w:r w:rsidRPr="001C74EF">
        <w:rPr>
          <w:rStyle w:val="StyleUnderline"/>
        </w:rPr>
        <w:t>to the highest ranks of al-Qaida in</w:t>
      </w:r>
      <w:r>
        <w:t xml:space="preserve"> the person of notorious </w:t>
      </w:r>
      <w:r w:rsidRPr="001C74EF">
        <w:rPr>
          <w:rStyle w:val="StyleUnderline"/>
        </w:rPr>
        <w:t>propaganda chief</w:t>
      </w:r>
      <w:r>
        <w:t xml:space="preserve"> Adam </w:t>
      </w:r>
      <w:proofErr w:type="spellStart"/>
      <w:r w:rsidRPr="001C74EF">
        <w:rPr>
          <w:rStyle w:val="StyleUnderline"/>
        </w:rPr>
        <w:t>Gadahn</w:t>
      </w:r>
      <w:proofErr w:type="spellEnd"/>
      <w:r w:rsidRPr="001C74EF">
        <w:rPr>
          <w:rStyle w:val="StyleUnderline"/>
        </w:rPr>
        <w:t>. With the civil war in Syria offering a new and relatively accessible training ground for terrorists, this pool of American radicals may grow.</w:t>
      </w:r>
    </w:p>
    <w:p w:rsidR="000D1D58" w:rsidRPr="00831B30" w:rsidRDefault="000D1D58" w:rsidP="000D1D58">
      <w:pPr>
        <w:rPr>
          <w:u w:val="single"/>
        </w:rPr>
      </w:pPr>
      <w:r w:rsidRPr="001C74EF">
        <w:rPr>
          <w:rStyle w:val="StyleUnderline"/>
        </w:rPr>
        <w:t>The U.S. government first outlined its plan to confront the homegrown threat in 2011</w:t>
      </w:r>
      <w:r>
        <w:t xml:space="preserve">, with the release of the White House “Strategic Implementation Plan for Empowering Local Partners to Prevent Violent Extremism in the United States.” </w:t>
      </w:r>
      <w:r w:rsidRPr="001C74EF">
        <w:rPr>
          <w:rStyle w:val="StyleUnderline"/>
        </w:rPr>
        <w:t>Though filled with helpful ideas</w:t>
      </w:r>
      <w:r>
        <w:t xml:space="preserve"> about countering the threat within the United States, </w:t>
      </w:r>
      <w:r w:rsidRPr="001C74EF">
        <w:rPr>
          <w:rStyle w:val="StyleUnderline"/>
        </w:rPr>
        <w:t>the plan is severely limited by a lack of budgetary resources and other notable shortcomings.</w:t>
      </w:r>
    </w:p>
    <w:p w:rsidR="000D1D58" w:rsidRPr="00831B30" w:rsidRDefault="000D1D58" w:rsidP="000D1D58">
      <w:pPr>
        <w:rPr>
          <w:u w:val="single"/>
        </w:rPr>
      </w:pPr>
      <w:r>
        <w:t xml:space="preserve">While the White House plan recognizes the role communities can play in collaboration with law enforcement agencies to protect America, it does not specify how public officials should establish those relationships, nor does it include any benchmarks for partnership. </w:t>
      </w:r>
      <w:r w:rsidRPr="001C74EF">
        <w:rPr>
          <w:rStyle w:val="StyleUnderline"/>
        </w:rPr>
        <w:t>The plan</w:t>
      </w:r>
      <w:r>
        <w:t xml:space="preserve"> also </w:t>
      </w:r>
      <w:r w:rsidRPr="001C74EF">
        <w:rPr>
          <w:rStyle w:val="StyleUnderline"/>
        </w:rPr>
        <w:t>does not provide guidelines for how law enforcement can refer radicalized individuals for interventions or how community groups might conduct interventions with radicalized or at-risk individuals.</w:t>
      </w:r>
    </w:p>
    <w:p w:rsidR="000D1D58" w:rsidRDefault="000D1D58" w:rsidP="000D1D58">
      <w:r>
        <w:t xml:space="preserve">Notwithstanding these challenges, there are some bright spots. In lieu of guidance from the federal government, several communities have proactively created robust partnerships with local law enforcement agencies. Former U.S. Attorney B. Todd Jones, for example, has helped reduce terrorist recruitment of young men within the Somali community in greater Minneapolis-St. Paul, Minn. The Los Angeles Police Department has one of the country’s longest-standing community engagement programs, with officers dedicated exclusively to building trust between the police and the Muslim community. In Maryland’s Montgomery </w:t>
      </w:r>
      <w:r>
        <w:lastRenderedPageBreak/>
        <w:t>County, the county executive recently established the Faith Community Working Group, which has a subcommittee dedicated to public safety and preventing violent extremism specifically.</w:t>
      </w:r>
    </w:p>
    <w:p w:rsidR="000D1D58" w:rsidRDefault="000D1D58" w:rsidP="000D1D58">
      <w:r>
        <w:t>The FCWG is the first community-led engagement with the local police designed specifically to reduce homegrown radicalization by creating public awareness about the risk factors and empowering the requisite experts to intervene with at-risk individuals. The association includes government officials, trauma-informed counselors, police officers, youth activists, faith leaders and violence prevention experts who are committed to reducing the precursors of violent extremism, such as social alienation, psychological disorders, political grievances and al-Qaida-inspired ideologies. In its August 2013 kickoff meeting, more than 70 members of various faith communities came together with county officials and the police to show their support for the collaborative effort.</w:t>
      </w:r>
    </w:p>
    <w:p w:rsidR="000D1D58" w:rsidRPr="001C74EF" w:rsidRDefault="000D1D58" w:rsidP="000D1D58">
      <w:pPr>
        <w:rPr>
          <w:rStyle w:val="StyleUnderline"/>
        </w:rPr>
      </w:pPr>
      <w:r w:rsidRPr="001C74EF">
        <w:rPr>
          <w:rStyle w:val="StyleUnderline"/>
        </w:rPr>
        <w:t>Federal, state and local governments must intensify and expand local partnerships</w:t>
      </w:r>
      <w:r>
        <w:t xml:space="preserve"> such as these </w:t>
      </w:r>
      <w:r w:rsidRPr="001C74EF">
        <w:rPr>
          <w:rStyle w:val="StyleUnderline"/>
        </w:rPr>
        <w:t xml:space="preserve">across the nation. </w:t>
      </w:r>
      <w:r>
        <w:t xml:space="preserve">One by one, these </w:t>
      </w:r>
      <w:r w:rsidRPr="001C74EF">
        <w:rPr>
          <w:rStyle w:val="StyleUnderline"/>
        </w:rPr>
        <w:t xml:space="preserve">efforts could provide communities and law enforcement with the resources necessary to carry out effective interventions for at-risk or radicalized individuals. </w:t>
      </w:r>
      <w:r>
        <w:t xml:space="preserve">Pursuing a dual track of empowering grass-roots organizations and bolstering the relationships between law enforcement and the faith community, the U.S. government can dramatically improve the capacity of </w:t>
      </w:r>
      <w:r w:rsidRPr="001C74EF">
        <w:rPr>
          <w:rStyle w:val="StyleUnderline"/>
        </w:rPr>
        <w:t>communities</w:t>
      </w:r>
      <w:r>
        <w:t xml:space="preserve"> to be a first line of defense against homegrown extremists. But they </w:t>
      </w:r>
      <w:r w:rsidRPr="001C74EF">
        <w:rPr>
          <w:rStyle w:val="StyleUnderline"/>
        </w:rPr>
        <w:t xml:space="preserve">can only thrive and spread if the federal government is willing to commit money, not just lip service. </w:t>
      </w:r>
    </w:p>
    <w:p w:rsidR="000D1D58" w:rsidRDefault="000D1D58" w:rsidP="000D1D58">
      <w:pPr>
        <w:pStyle w:val="Heading3"/>
      </w:pPr>
      <w:r>
        <w:lastRenderedPageBreak/>
        <w:t>Alt Causes – Greece</w:t>
      </w:r>
    </w:p>
    <w:p w:rsidR="000D1D58" w:rsidRPr="009011B4" w:rsidRDefault="000D1D58" w:rsidP="000D1D58">
      <w:pPr>
        <w:pStyle w:val="Heading4"/>
      </w:pPr>
      <w:r w:rsidRPr="009011B4">
        <w:t>Alt causes to counterterrorism despite US coordination – Greece</w:t>
      </w:r>
    </w:p>
    <w:p w:rsidR="000D1D58" w:rsidRPr="009011B4" w:rsidRDefault="000D1D58" w:rsidP="000D1D58">
      <w:pPr>
        <w:rPr>
          <w:rStyle w:val="Style13ptBold"/>
          <w:b w:val="0"/>
          <w:bCs w:val="0"/>
        </w:rPr>
      </w:pPr>
      <w:r w:rsidRPr="00B340C6">
        <w:rPr>
          <w:b/>
        </w:rPr>
        <w:t>Office of the Coordinator for Counterterrorism, 13 –</w:t>
      </w:r>
      <w:r>
        <w:t xml:space="preserve"> U.S. Department of State (“</w:t>
      </w:r>
      <w:hyperlink r:id="rId172" w:history="1">
        <w:r w:rsidRPr="00A94FBA">
          <w:rPr>
            <w:rStyle w:val="Hyperlink"/>
          </w:rPr>
          <w:t>Country Reports on Terrorism 2012</w:t>
        </w:r>
      </w:hyperlink>
      <w:r>
        <w:t xml:space="preserve">, </w:t>
      </w:r>
      <w:r w:rsidRPr="00A94FBA">
        <w:t>Chapter 2. Country Reports: Europe Overview</w:t>
      </w:r>
      <w:r>
        <w:t>,” U.S. Department of State, 5/30/13, http://www.state.gov/j/ct/rls/crt/2012/209981.htm)//schnall</w:t>
      </w:r>
    </w:p>
    <w:p w:rsidR="000D1D58" w:rsidRPr="00A94FBA" w:rsidRDefault="000D1D58" w:rsidP="000D1D58">
      <w:r w:rsidRPr="00A94FBA">
        <w:t>GREECE</w:t>
      </w:r>
    </w:p>
    <w:p w:rsidR="000D1D58" w:rsidRPr="006A4F5B" w:rsidRDefault="000D1D58" w:rsidP="000D1D58">
      <w:pPr>
        <w:rPr>
          <w:rStyle w:val="StyleUnderline"/>
        </w:rPr>
      </w:pPr>
      <w:r w:rsidRPr="00A94FBA">
        <w:t xml:space="preserve">Overview: </w:t>
      </w:r>
      <w:r w:rsidRPr="006A4F5B">
        <w:rPr>
          <w:rStyle w:val="StyleUnderline"/>
        </w:rPr>
        <w:t xml:space="preserve">In 2012, Greece continued to experience small-scale attacks like targeted arson and improvised explosive device detonation by domestic anarchist groups. </w:t>
      </w:r>
      <w:r w:rsidRPr="00A94FBA">
        <w:t xml:space="preserve">Generally, such attacks did not aim to inflict bodily harm but rather sought to make a political statement. Many members of the two most active domestic terrorist groups, Revolutionary Struggle and Conspiracy of Fire Nuclei, have been imprisoned since 2011. Overall, </w:t>
      </w:r>
      <w:r w:rsidRPr="006A4F5B">
        <w:rPr>
          <w:rStyle w:val="StyleUnderline"/>
        </w:rPr>
        <w:t>Greek government cooperation with the United States on counterterrorism and the physical security of American interests in Greece was strong.</w:t>
      </w:r>
    </w:p>
    <w:p w:rsidR="000D1D58" w:rsidRPr="00A94FBA" w:rsidRDefault="000D1D58" w:rsidP="000D1D58">
      <w:r w:rsidRPr="00A94FBA">
        <w:t xml:space="preserve">2012 Terrorist Incidents: On February 25, a group under the name “February 12 Movement” claimed responsibility for a failed bomb attack at the </w:t>
      </w:r>
      <w:proofErr w:type="spellStart"/>
      <w:r w:rsidRPr="00A94FBA">
        <w:t>Egaleo</w:t>
      </w:r>
      <w:proofErr w:type="spellEnd"/>
      <w:r w:rsidRPr="00A94FBA">
        <w:t xml:space="preserve"> subway station where an improvised incendiary device (IID) was placed inside an Athens subway car. The device was placed next to a seat and consisted of a plastic container with flammable liquid, a small quantity of an explosive substance, a timer, wires, and batteries. The bomb did not explode, most likely due to faulty construction.</w:t>
      </w:r>
    </w:p>
    <w:p w:rsidR="000D1D58" w:rsidRPr="00A94FBA" w:rsidRDefault="000D1D58" w:rsidP="000D1D58">
      <w:r w:rsidRPr="00A94FBA">
        <w:t>Greece’s two largest cities, Athens and Thessaloniki, experienced frequent, relatively small-scale anarchist attacks that used inexpensive and unsophisticated incendiary devices against the properties of political figures, party offices, private bank ATMs, ministries and tax offices, and privately-owned vehicles.</w:t>
      </w:r>
    </w:p>
    <w:p w:rsidR="000D1D58" w:rsidRPr="00A94FBA" w:rsidRDefault="000D1D58" w:rsidP="000D1D58">
      <w:r w:rsidRPr="00A94FBA">
        <w:t>One incident was reported against U.S. interests. On June 27, a group calling itself “Deviant Behaviors for the Proliferation of Revolutionary Terrorism – International Revolutionary Front” claimed responsibility for an attack in which a van full of IIDs was driven through the front of the Microsoft headquarters building in an Athens suburb. The IIDs were subsequently detonated, causing a high intensity explosion. No casualties or injuries were reported.</w:t>
      </w:r>
    </w:p>
    <w:p w:rsidR="000D1D58" w:rsidRPr="00A94FBA" w:rsidRDefault="000D1D58" w:rsidP="000D1D58">
      <w:r w:rsidRPr="00A94FBA">
        <w:t>Legislation, Law Enforcement, and Border Security: Seven members of Revolutionary Struggle were released from pretrial detention in October 2011 (due to a Greek law that allows a maximum of 18 months of imprisonment without trial proceedings beginning). The Greek Counterterrorism Unit was not informed by the local police precinct that two of the lead members failed to show up for their required check-in (also October 2011) at the precinct until July 2012. Police have not been able to locate the two, and Greek authorities had not prosecuted the case by year’s end.</w:t>
      </w:r>
    </w:p>
    <w:p w:rsidR="000D1D58" w:rsidRPr="00A94FBA" w:rsidRDefault="000D1D58" w:rsidP="000D1D58">
      <w:r w:rsidRPr="00A94FBA">
        <w:t>The trial of 17 suspected members of Conspiracy of Fire Nuclei, which began in 2011, was repeatedly postponed due to work stoppages by judges and judicial postponements in 2012.</w:t>
      </w:r>
    </w:p>
    <w:p w:rsidR="000D1D58" w:rsidRPr="009011B4" w:rsidRDefault="000D1D58" w:rsidP="000D1D58">
      <w:pPr>
        <w:rPr>
          <w:rStyle w:val="StyleUnderline"/>
        </w:rPr>
      </w:pPr>
      <w:r w:rsidRPr="006A4F5B">
        <w:rPr>
          <w:rStyle w:val="StyleUnderline"/>
        </w:rPr>
        <w:t>The porous nature of Greece’s borders is of concern. While Greek border authorities try to stem the flow of illegal migration, its ability to control large-scale illegal migration via its land and sea borders with Turkey is limited.</w:t>
      </w:r>
      <w:r w:rsidRPr="00A94FBA">
        <w:t xml:space="preserve"> The </w:t>
      </w:r>
      <w:r w:rsidRPr="009011B4">
        <w:rPr>
          <w:rStyle w:val="StyleUnderline"/>
        </w:rPr>
        <w:t>recent political upheavals in North Africa and the Middle East have intensified illegal migration to and through Greece via the Greece-Turkey border and the Greek Aegean islands.</w:t>
      </w:r>
    </w:p>
    <w:p w:rsidR="000D1D58" w:rsidRPr="00A94FBA" w:rsidRDefault="000D1D58" w:rsidP="000D1D58">
      <w:r w:rsidRPr="00A94FBA">
        <w:t xml:space="preserve">DHS/ICE provided training to Hellenic National Police and Coast Guard in Athens, Crete, </w:t>
      </w:r>
      <w:proofErr w:type="spellStart"/>
      <w:r w:rsidRPr="00A94FBA">
        <w:t>Patras</w:t>
      </w:r>
      <w:proofErr w:type="spellEnd"/>
      <w:r w:rsidRPr="00A94FBA">
        <w:t>, and Thessaloniki to advance knowledge of border security agents. The U.S. National Counterterrorism Center facilitated a multi-day tabletop exercise in Athens in an effort to prepare Hellenic Police Forces for a large-scale terrorist incident. Participation on the part of the Greek government was broad-based and comprehensive.</w:t>
      </w:r>
    </w:p>
    <w:p w:rsidR="000D1D58" w:rsidRPr="00A94FBA" w:rsidRDefault="000D1D58" w:rsidP="000D1D58">
      <w:r w:rsidRPr="00A94FBA">
        <w:lastRenderedPageBreak/>
        <w:t xml:space="preserve">Countering Terrorist Finance: Greece is a member of the Financial Action Task Force. The Foreign Ministry’s Sanctions Monitoring Unit is tasked with ensuring that Greece meets its commitments to enforce international sanctions, including terrorism-related sanctions. The Financial Intelligence unit inspected 3,586 suspicious transactions in 2012, but did not discover evidence of terrorist financing in Greece. For further information on money laundering and financial crimes, we refer you to the 2013 International Narcotics Control Strategy Report (INCSR), Volume 2, Money Laundering and Financial Crimes: </w:t>
      </w:r>
      <w:hyperlink r:id="rId173" w:history="1">
        <w:r w:rsidRPr="00A94FBA">
          <w:rPr>
            <w:rStyle w:val="Hyperlink"/>
          </w:rPr>
          <w:t>http://www.state.gov/j/inl/rls/nrcrpt/index.htm</w:t>
        </w:r>
      </w:hyperlink>
      <w:r w:rsidRPr="00A94FBA">
        <w:t>.</w:t>
      </w:r>
    </w:p>
    <w:p w:rsidR="000D1D58" w:rsidRDefault="000D1D58" w:rsidP="000D1D58">
      <w:r w:rsidRPr="00A94FBA">
        <w:t xml:space="preserve">Regional and International Cooperation: Greece is a member of the UN Counter-Terrorism Committee. Overall, </w:t>
      </w:r>
      <w:r w:rsidRPr="009011B4">
        <w:rPr>
          <w:rStyle w:val="StyleUnderline"/>
        </w:rPr>
        <w:t>Greece engaged constructively on counterterrorism initiatives in international fora. Greece regularly participated in regional information exchange and seminars through such bodies as the EU,</w:t>
      </w:r>
      <w:r w:rsidRPr="00A94FBA">
        <w:t xml:space="preserve"> the OSCE, </w:t>
      </w:r>
      <w:proofErr w:type="gramStart"/>
      <w:r w:rsidRPr="00A94FBA">
        <w:t>the</w:t>
      </w:r>
      <w:proofErr w:type="gramEnd"/>
      <w:r w:rsidRPr="00A94FBA">
        <w:t xml:space="preserve"> Southeast European Law Enforcement Center for Combating Trans-Border Crime, and the Organization of Black Sea Economic Cooperation.</w:t>
      </w:r>
    </w:p>
    <w:p w:rsidR="000D1D58" w:rsidRDefault="000D1D58" w:rsidP="000D1D58">
      <w:pPr>
        <w:pStyle w:val="Heading3"/>
      </w:pPr>
      <w:r>
        <w:lastRenderedPageBreak/>
        <w:t>Alt Causes – Partners</w:t>
      </w:r>
    </w:p>
    <w:p w:rsidR="000D1D58" w:rsidRDefault="000D1D58" w:rsidP="000D1D58">
      <w:pPr>
        <w:pStyle w:val="Heading4"/>
      </w:pPr>
      <w:r>
        <w:t>CT unsustainable and ineffective – assumes partners are reliable</w:t>
      </w:r>
    </w:p>
    <w:p w:rsidR="000D1D58" w:rsidRDefault="000D1D58" w:rsidP="000D1D58">
      <w:r w:rsidRPr="00943597">
        <w:rPr>
          <w:b/>
        </w:rPr>
        <w:t>Metz, 7/23/14 –</w:t>
      </w:r>
      <w:r>
        <w:t xml:space="preserve"> director of research at the U.S. Army War College Strategic Studies Institute, author of “Iraq and the Evolution of American Strategy” (Stephen, “U.S. Must Rethink Unsustainable Counterterrorism Strategy,” World Politics Review, </w:t>
      </w:r>
      <w:hyperlink r:id="rId174" w:history="1">
        <w:r w:rsidRPr="008B6D19">
          <w:rPr>
            <w:rStyle w:val="Hyperlink"/>
          </w:rPr>
          <w:t>http://www.worldpoliticsreview.com/articles/13949/u-s-must-rethink-unsustainable-counterterrorism-strategy)//schnall</w:t>
        </w:r>
      </w:hyperlink>
    </w:p>
    <w:p w:rsidR="000D1D58" w:rsidRPr="00831B30" w:rsidRDefault="000D1D58" w:rsidP="000D1D58">
      <w:pPr>
        <w:rPr>
          <w:u w:val="single"/>
        </w:rPr>
      </w:pPr>
      <w:r w:rsidRPr="00943597">
        <w:t>While the world's attention</w:t>
      </w:r>
      <w:r w:rsidRPr="00943597">
        <w:rPr>
          <w:rStyle w:val="StyleUnderline"/>
        </w:rPr>
        <w:t xml:space="preserve"> this week </w:t>
      </w:r>
      <w:r w:rsidRPr="00943597">
        <w:t>was focused on Gaza and Ukraine</w:t>
      </w:r>
      <w:r w:rsidRPr="00943597">
        <w:rPr>
          <w:rStyle w:val="StyleUnderline"/>
        </w:rPr>
        <w:t xml:space="preserve">, security remained precarious in Iraq and Afghanistan, the two lynchpins of America's conflict with transnational terrorism. </w:t>
      </w:r>
      <w:r>
        <w:t xml:space="preserve">The recent elections in Afghanistan offered a glimmer of optimism, but </w:t>
      </w:r>
      <w:r w:rsidRPr="00943597">
        <w:rPr>
          <w:rStyle w:val="StyleUnderline"/>
        </w:rPr>
        <w:t>neither the Taliban's ability nor its willingness to launch terrorist attacks has abated. There is no sign that the Afghan security forces will someday be able to defeat the movement. Meanwhile, the Iraqi military cannot reverse the advances of ISIS extremists, and there is no sign that a competent, inclusive government will emerge in Baghdad.</w:t>
      </w:r>
      <w:r>
        <w:t xml:space="preserve"> Iraq and Afghanistan remain stark reminders that </w:t>
      </w:r>
      <w:r w:rsidRPr="00943597">
        <w:rPr>
          <w:rStyle w:val="StyleUnderline"/>
        </w:rPr>
        <w:t>America's counterterrorism strategy</w:t>
      </w:r>
      <w:r>
        <w:t xml:space="preserve">, developed by the Bush administration after the 9/11 attacks and largely adopted by the Obama administration, </w:t>
      </w:r>
      <w:r w:rsidRPr="00943597">
        <w:rPr>
          <w:rStyle w:val="StyleUnderline"/>
        </w:rPr>
        <w:t xml:space="preserve">is increasingly ineffective and unsustainable.    </w:t>
      </w:r>
    </w:p>
    <w:p w:rsidR="000D1D58" w:rsidRDefault="000D1D58" w:rsidP="000D1D58">
      <w:r>
        <w:t xml:space="preserve">In a nutshell, </w:t>
      </w:r>
      <w:r w:rsidRPr="00943597">
        <w:rPr>
          <w:rStyle w:val="StyleUnderline"/>
        </w:rPr>
        <w:t>this strategy sought the ultimate eradication of transnational terrorism</w:t>
      </w:r>
      <w:r>
        <w:t xml:space="preserve">, with the lead role played by national governments in the parts of the world where such terrorist groups arose. The United States would help these governments with assistance and training, and use the American military as a temporary backup when local security forces couldn't handle the job. </w:t>
      </w:r>
      <w:r w:rsidRPr="00943597">
        <w:rPr>
          <w:rStyle w:val="StyleUnderline"/>
        </w:rPr>
        <w:t xml:space="preserve">Unfortunately, the strategy was born with deep flaws that become more and more evident over time. It incorrectly assumed that the states at the front line of the struggle shared America's priorities and goals. </w:t>
      </w:r>
      <w:r>
        <w:t>It overestimated the willingness of the American public to tolerate grinding military operations in far-flung places. And it did not accurately reflect the nature of the threat.</w:t>
      </w:r>
    </w:p>
    <w:p w:rsidR="000D1D58" w:rsidRPr="00831B30" w:rsidRDefault="000D1D58" w:rsidP="000D1D58">
      <w:pPr>
        <w:rPr>
          <w:u w:val="single"/>
        </w:rPr>
      </w:pPr>
      <w:r w:rsidRPr="00776DF4">
        <w:t>The</w:t>
      </w:r>
      <w:r w:rsidRPr="00943597">
        <w:rPr>
          <w:rStyle w:val="StyleUnderline"/>
        </w:rPr>
        <w:t xml:space="preserve"> architects </w:t>
      </w:r>
      <w:r w:rsidRPr="00776DF4">
        <w:rPr>
          <w:rStyle w:val="StyleUnderline"/>
        </w:rPr>
        <w:t>of the counterterrorism</w:t>
      </w:r>
      <w:r w:rsidRPr="00943597">
        <w:rPr>
          <w:rStyle w:val="StyleUnderline"/>
        </w:rPr>
        <w:t xml:space="preserve"> strategy believed that to be effective, terrorists needed explicit or tacit state support. Hence the United States removed regimes</w:t>
      </w:r>
      <w:r>
        <w:t xml:space="preserve">, such as the Taliban in Afghanistan and Saddam Hussein in </w:t>
      </w:r>
      <w:proofErr w:type="gramStart"/>
      <w:r>
        <w:t xml:space="preserve">Iraq, </w:t>
      </w:r>
      <w:r w:rsidRPr="00943597">
        <w:rPr>
          <w:rStyle w:val="StyleUnderline"/>
        </w:rPr>
        <w:t>that</w:t>
      </w:r>
      <w:proofErr w:type="gramEnd"/>
      <w:r w:rsidRPr="00943597">
        <w:rPr>
          <w:rStyle w:val="StyleUnderline"/>
        </w:rPr>
        <w:t xml:space="preserve"> either backed or might back terrorists, and replaced them with governments expected to join the battle against terrorism. What actually happened was the emergence of fluid, transnational extremists, who learned to swarm to a point of weakness anywhere in the Islamic world and then move on if things became too dangerous, elevating traditional guerrilla tactics to a strategy.</w:t>
      </w:r>
      <w:r>
        <w:t xml:space="preserve"> Old defenses did not work against this new style of enemy. Historically states defeated traditional guerrillas by clearing out and controlling their base areas or homeland. But </w:t>
      </w:r>
      <w:r w:rsidRPr="00943597">
        <w:rPr>
          <w:rStyle w:val="StyleUnderline"/>
        </w:rPr>
        <w:t>today's transnational guerrillas have no specific and discernible base area. U.S. strategy remains focused on controlling territory while the enemy has transcended reliance on any specific place.</w:t>
      </w:r>
    </w:p>
    <w:p w:rsidR="000D1D58" w:rsidRDefault="000D1D58" w:rsidP="000D1D58">
      <w:r>
        <w:t xml:space="preserve">Having not grasped that, </w:t>
      </w:r>
      <w:r w:rsidRPr="00776DF4">
        <w:rPr>
          <w:rStyle w:val="StyleUnderline"/>
        </w:rPr>
        <w:t>the United States insists on rushing short-term reinforcements</w:t>
      </w:r>
      <w:r>
        <w:t xml:space="preserve"> to beleaguered outposts </w:t>
      </w:r>
      <w:r w:rsidRPr="00776DF4">
        <w:rPr>
          <w:rStyle w:val="StyleUnderline"/>
        </w:rPr>
        <w:t xml:space="preserve">in the sprawling global conflict. </w:t>
      </w:r>
      <w:r w:rsidRPr="00776DF4">
        <w:t>Take</w:t>
      </w:r>
      <w:r>
        <w:t xml:space="preserve">, for instance, a recent Washington Post essay by Michael </w:t>
      </w:r>
      <w:r w:rsidRPr="00776DF4">
        <w:t>O'Hanlon</w:t>
      </w:r>
      <w:r>
        <w:t xml:space="preserve"> of the Brookings Institution that advocates another "surge" of U.S. military forces to Iraq to bolster that nation's crumbling military. Ultimately the Obama administration may not take O'Hanlon's advice, but what is important about his essay is that it shows how much American strategic thinkers cling to old concepts. </w:t>
      </w:r>
      <w:r w:rsidRPr="00776DF4">
        <w:rPr>
          <w:rStyle w:val="StyleUnderline"/>
        </w:rPr>
        <w:t>Debate continues to swirl around finding some magic number of U.S. military forces to deal with extremists, without questioning the basic concepts of America's counterterrorism strategy</w:t>
      </w:r>
      <w:r>
        <w:t xml:space="preserve">. In reality, if some sort of neo-surge worked in Iraq, </w:t>
      </w:r>
      <w:r>
        <w:lastRenderedPageBreak/>
        <w:t>then one would be needed in Yemen. And Libya. And Nigeria. And possibly then in Egypt or somewhere else.</w:t>
      </w:r>
    </w:p>
    <w:p w:rsidR="000D1D58" w:rsidRPr="00831B30" w:rsidRDefault="000D1D58" w:rsidP="000D1D58">
      <w:pPr>
        <w:rPr>
          <w:b/>
          <w:iCs/>
          <w:u w:val="single"/>
        </w:rPr>
      </w:pPr>
      <w:r>
        <w:t xml:space="preserve">It's not just the fact that extremist movements are transnational and fluid that makes the U.S. strategy unsustainable, but also the fact that it relies on deeply flawed local partners with very different priorities and objectives. </w:t>
      </w:r>
      <w:r w:rsidRPr="00776DF4">
        <w:rPr>
          <w:rStyle w:val="StyleUnderline"/>
        </w:rPr>
        <w:t>Regimes vulnerable to extremism are, by definition, corrupt, weak, ineffective, exclusionist, inept, repressive or, often, all of the above. They are not the type of allies Washington can depend on, but are precisely the type that it does. American strategy insists that these flawed partners will change if the United States provides enough assistance and shows them the light.</w:t>
      </w:r>
      <w:r>
        <w:t xml:space="preserve"> O'Hanlon's essay, for instance, begins with the observation that "if a suitable government can be formed in Baghdad, the United States has to consider a wide range of military options." That is a huge "if," since Iraqi political culture, like that of many nations, sees the government as a spoils system: Whoever rules uses the system to reward their patrons, and whoever is out of power fights either to take over the government or to limit its influence over them. </w:t>
      </w:r>
      <w:r w:rsidRPr="00776DF4">
        <w:rPr>
          <w:rStyle w:val="Emphasis"/>
        </w:rPr>
        <w:t xml:space="preserve">Politics is less a game with gracious losers and winners than a form of war where the victorious vanquish the losers.     </w:t>
      </w:r>
    </w:p>
    <w:p w:rsidR="000D1D58" w:rsidRDefault="000D1D58" w:rsidP="000D1D58">
      <w:r w:rsidRPr="00776DF4">
        <w:rPr>
          <w:rStyle w:val="StyleUnderline"/>
        </w:rPr>
        <w:t>Another reason that America's counterterrorism strategy is unsustainable is because the bar has been set too high. It is unrealistic to expect local partners to be interested in or capable of controlling every shred of territory or teeming city where extremists might take root and flower.</w:t>
      </w:r>
      <w:r>
        <w:t xml:space="preserve"> The primary goal of regimes like this is holding on to power, not making the United States more secure. Accepting this basic truth might allow American policymakers to jettison traditional notions of "victory" and "defeat" that do not apply to the struggle with the form of transnational terrorism created by the ongoing social and political revolutions in the Islamic world. Policymakers and analysts should abandon the quixotic search for a magic number of U.S. forces small enough to be tolerated by the public and Congress but large enough to deter or defeat the extremists. </w:t>
      </w:r>
      <w:r w:rsidRPr="00776DF4">
        <w:rPr>
          <w:rStyle w:val="StyleUnderline"/>
        </w:rPr>
        <w:t xml:space="preserve">Policymakers need to walk away from the idea that almost every regime or political organization in the Islamic world fighting extremists deserves </w:t>
      </w:r>
      <w:r w:rsidRPr="00B52390">
        <w:rPr>
          <w:rStyle w:val="StyleUnderline"/>
        </w:rPr>
        <w:t>support. They should realize that the political elites in Iraq, Afghanistan and elsewhere will not suddenly change no matter how long American money flows to them.</w:t>
      </w:r>
      <w:r>
        <w:t xml:space="preserve"> And, most of all, Americans need to accept the idea that eradicating extremism once and for all is not a realistic objective.</w:t>
      </w:r>
    </w:p>
    <w:p w:rsidR="000D1D58" w:rsidRDefault="000D1D58" w:rsidP="000D1D58">
      <w:pPr>
        <w:pStyle w:val="Heading3"/>
      </w:pPr>
      <w:r>
        <w:lastRenderedPageBreak/>
        <w:t>Alt Causes – Troops</w:t>
      </w:r>
    </w:p>
    <w:p w:rsidR="000D1D58" w:rsidRPr="00C33BD7" w:rsidRDefault="000D1D58" w:rsidP="000D1D58">
      <w:pPr>
        <w:pStyle w:val="Heading4"/>
        <w:rPr>
          <w:color w:val="FF0000"/>
        </w:rPr>
      </w:pPr>
      <w:r>
        <w:t xml:space="preserve">US troop </w:t>
      </w:r>
      <w:r w:rsidRPr="00BF1E0C">
        <w:t>removal will undermine CT</w:t>
      </w:r>
    </w:p>
    <w:p w:rsidR="000D1D58" w:rsidRDefault="000D1D58" w:rsidP="000D1D58">
      <w:proofErr w:type="spellStart"/>
      <w:r w:rsidRPr="00294E9F">
        <w:rPr>
          <w:b/>
        </w:rPr>
        <w:t>Lamothe</w:t>
      </w:r>
      <w:proofErr w:type="spellEnd"/>
      <w:r w:rsidRPr="00294E9F">
        <w:rPr>
          <w:b/>
        </w:rPr>
        <w:t xml:space="preserve">, 7/17/14 – </w:t>
      </w:r>
      <w:r>
        <w:t xml:space="preserve">National security writer for Washington Post (Dan, “Outgoing Afghan war commander raises questions about counterterrorism plan,” Washington Post, </w:t>
      </w:r>
      <w:hyperlink r:id="rId175" w:history="1">
        <w:r w:rsidRPr="008B6D19">
          <w:rPr>
            <w:rStyle w:val="Hyperlink"/>
          </w:rPr>
          <w:t>http://www.washingtonpost.com/news/checkpoint/wp/2014/07/17/outgoing-afghan-war-commander-raises-questions-about-counterterrorism-plan)//schnall</w:t>
        </w:r>
      </w:hyperlink>
    </w:p>
    <w:p w:rsidR="000D1D58" w:rsidRPr="00831B30" w:rsidRDefault="000D1D58" w:rsidP="000D1D58">
      <w:pPr>
        <w:rPr>
          <w:u w:val="single"/>
        </w:rPr>
      </w:pPr>
      <w:r>
        <w:t xml:space="preserve">The </w:t>
      </w:r>
      <w:r w:rsidRPr="00294E9F">
        <w:rPr>
          <w:rStyle w:val="StyleUnderline"/>
        </w:rPr>
        <w:t>U.S. military’s outgoing top commander in Afghanistan</w:t>
      </w:r>
      <w:r>
        <w:t xml:space="preserve"> highlighted improvements in the coalition-trained Afghan military on Thursday, but </w:t>
      </w:r>
      <w:r w:rsidRPr="00294E9F">
        <w:rPr>
          <w:rStyle w:val="StyleUnderline"/>
        </w:rPr>
        <w:t>said</w:t>
      </w:r>
      <w:r>
        <w:t xml:space="preserve"> the </w:t>
      </w:r>
      <w:r w:rsidRPr="00294E9F">
        <w:rPr>
          <w:rStyle w:val="StyleUnderline"/>
        </w:rPr>
        <w:t>Obama</w:t>
      </w:r>
      <w:r>
        <w:t xml:space="preserve"> administration</w:t>
      </w:r>
      <w:r w:rsidRPr="00294E9F">
        <w:rPr>
          <w:rStyle w:val="StyleUnderline"/>
        </w:rPr>
        <w:t>’s plan to withdraw nearly all U.S. troops by the end of 2016 will weaken the United States’ ability to perform counterterrorism missions there.</w:t>
      </w:r>
    </w:p>
    <w:p w:rsidR="000D1D58" w:rsidRDefault="000D1D58" w:rsidP="000D1D58">
      <w:r w:rsidRPr="00294E9F">
        <w:rPr>
          <w:rStyle w:val="StyleUnderline"/>
        </w:rPr>
        <w:t>Gen.</w:t>
      </w:r>
      <w:r>
        <w:t xml:space="preserve"> Joseph </w:t>
      </w:r>
      <w:proofErr w:type="spellStart"/>
      <w:r w:rsidRPr="00294E9F">
        <w:rPr>
          <w:rStyle w:val="StyleUnderline"/>
        </w:rPr>
        <w:t>Dunford</w:t>
      </w:r>
      <w:proofErr w:type="spellEnd"/>
      <w:r w:rsidRPr="00294E9F">
        <w:rPr>
          <w:rStyle w:val="StyleUnderline"/>
        </w:rPr>
        <w:t xml:space="preserve">, up for confirmation to become the next commandant of the Marine Corps, told the Senate </w:t>
      </w:r>
      <w:r>
        <w:t xml:space="preserve">Armed Services Committee </w:t>
      </w:r>
      <w:r w:rsidRPr="00294E9F">
        <w:rPr>
          <w:rStyle w:val="StyleUnderline"/>
        </w:rPr>
        <w:t>that he does not envision that the Afghan military will be “capable of conducting the kind of operations we’re conducting” to put pressure on al-Qaeda and others in the network of extremists threatening security</w:t>
      </w:r>
      <w:r>
        <w:t xml:space="preserve"> before 2017 </w:t>
      </w:r>
      <w:r w:rsidRPr="00294E9F">
        <w:rPr>
          <w:rStyle w:val="StyleUnderline"/>
        </w:rPr>
        <w:t>when virtually all U.S. troops are gone.</w:t>
      </w:r>
    </w:p>
    <w:p w:rsidR="000D1D58" w:rsidRDefault="000D1D58" w:rsidP="000D1D58">
      <w:r>
        <w:t xml:space="preserve">The </w:t>
      </w:r>
      <w:r w:rsidRPr="0064225E">
        <w:rPr>
          <w:rStyle w:val="StyleUnderline"/>
        </w:rPr>
        <w:t>U.S. withdrawal calls for about 9,800 American troops in Afghanistan by the end of this year</w:t>
      </w:r>
      <w:r>
        <w:t xml:space="preserve">, with an additional 4,000 troops from other coalition countries. The U.S. force will include about 2,000 Special Operations troops. The overall number of U.S. troops will be cut in half by the end of 2015, and then reduced again to about 1,000 based at the U.S. Embassy in Kabul in 2016, </w:t>
      </w:r>
      <w:proofErr w:type="spellStart"/>
      <w:r w:rsidRPr="0064225E">
        <w:rPr>
          <w:rStyle w:val="StyleUnderline"/>
        </w:rPr>
        <w:t>Dunford</w:t>
      </w:r>
      <w:proofErr w:type="spellEnd"/>
      <w:r w:rsidRPr="0064225E">
        <w:rPr>
          <w:rStyle w:val="StyleUnderline"/>
        </w:rPr>
        <w:t xml:space="preserve"> said. There will be virtually no U.S. commandos in Afghanistan by 2017</w:t>
      </w:r>
      <w:r>
        <w:t>, he said.</w:t>
      </w:r>
    </w:p>
    <w:p w:rsidR="000D1D58" w:rsidRPr="00831B30" w:rsidRDefault="000D1D58" w:rsidP="000D1D58">
      <w:pPr>
        <w:rPr>
          <w:u w:val="single"/>
        </w:rPr>
      </w:pPr>
      <w:r>
        <w:t xml:space="preserve">“In accordance with the plan right now, </w:t>
      </w:r>
      <w:r w:rsidRPr="0064225E">
        <w:rPr>
          <w:rStyle w:val="StyleUnderline"/>
        </w:rPr>
        <w:t>we would have…a Kabul-centric approach</w:t>
      </w:r>
      <w:r>
        <w:t xml:space="preserve">,” </w:t>
      </w:r>
      <w:proofErr w:type="spellStart"/>
      <w:r>
        <w:t>Dunford</w:t>
      </w:r>
      <w:proofErr w:type="spellEnd"/>
      <w:r>
        <w:t xml:space="preserve"> said. </w:t>
      </w:r>
      <w:r w:rsidRPr="0064225E">
        <w:rPr>
          <w:rStyle w:val="StyleUnderline"/>
        </w:rPr>
        <w:t>“That would reduce our collections capability, our signals intelligence, our human intelligence and our strike capability. So it would be a significant reduction in our overall counterterrorism capability.”</w:t>
      </w:r>
    </w:p>
    <w:p w:rsidR="000D1D58" w:rsidRDefault="000D1D58" w:rsidP="000D1D58">
      <w:proofErr w:type="spellStart"/>
      <w:r>
        <w:t>Dunford</w:t>
      </w:r>
      <w:proofErr w:type="spellEnd"/>
      <w:r>
        <w:t xml:space="preserve"> was called to testify about his plans and outlook for the Marine Corps, but spent a significant portion of the hearing answering questions about Afghanistan, and to a lesser degree, Iraq. He said he has confidence in the “regional approach” the United States has planned in Afghanistan in 2015, but sounded significantly less comfortable about the arrangement afterward.</w:t>
      </w:r>
    </w:p>
    <w:p w:rsidR="000D1D58" w:rsidRPr="00831B30" w:rsidRDefault="000D1D58" w:rsidP="000D1D58">
      <w:pPr>
        <w:rPr>
          <w:u w:val="single"/>
        </w:rPr>
      </w:pPr>
      <w:r w:rsidRPr="0064225E">
        <w:rPr>
          <w:rStyle w:val="StyleUnderline"/>
        </w:rPr>
        <w:t xml:space="preserve">Currently, there about 7,000 U.S. Special Operations troops in Afghanistan, </w:t>
      </w:r>
      <w:proofErr w:type="spellStart"/>
      <w:r w:rsidRPr="0064225E">
        <w:rPr>
          <w:rStyle w:val="StyleUnderline"/>
        </w:rPr>
        <w:t>Dunford</w:t>
      </w:r>
      <w:proofErr w:type="spellEnd"/>
      <w:r w:rsidRPr="0064225E">
        <w:rPr>
          <w:rStyle w:val="StyleUnderline"/>
        </w:rPr>
        <w:t xml:space="preserve"> said. Some perform counterterrorism missions</w:t>
      </w:r>
      <w:r>
        <w:t xml:space="preserve">, while others work with and train Afghanistan’s growing cadre of commandos. </w:t>
      </w:r>
      <w:r w:rsidRPr="0064225E">
        <w:rPr>
          <w:rStyle w:val="StyleUnderline"/>
        </w:rPr>
        <w:t>By January 2015</w:t>
      </w:r>
      <w:r>
        <w:t xml:space="preserve">, </w:t>
      </w:r>
      <w:proofErr w:type="spellStart"/>
      <w:r>
        <w:t>Dunford</w:t>
      </w:r>
      <w:proofErr w:type="spellEnd"/>
      <w:r>
        <w:t xml:space="preserve"> said, </w:t>
      </w:r>
      <w:r w:rsidRPr="0064225E">
        <w:rPr>
          <w:rStyle w:val="StyleUnderline"/>
        </w:rPr>
        <w:t>the number of U.S. commandos will drop to 3,000.</w:t>
      </w:r>
    </w:p>
    <w:p w:rsidR="000D1D58" w:rsidRPr="00831B30" w:rsidRDefault="000D1D58" w:rsidP="000D1D58">
      <w:pPr>
        <w:rPr>
          <w:u w:val="single"/>
        </w:rPr>
      </w:pPr>
      <w:r>
        <w:t xml:space="preserve">Under questioning from Sen. Lindsey Graham (R.-S.C.), </w:t>
      </w:r>
      <w:r w:rsidRPr="0064225E">
        <w:rPr>
          <w:rStyle w:val="StyleUnderline"/>
        </w:rPr>
        <w:t>the general</w:t>
      </w:r>
      <w:r>
        <w:t xml:space="preserve"> said he </w:t>
      </w:r>
      <w:r w:rsidRPr="0064225E">
        <w:rPr>
          <w:rStyle w:val="StyleUnderline"/>
        </w:rPr>
        <w:t>does not see how al-Qaeda and groups affiliated with it that hide along the Afghanistan-Pakistan border will be contained so they do not threaten the United States at home. The United States</w:t>
      </w:r>
      <w:r>
        <w:t xml:space="preserve">, </w:t>
      </w:r>
      <w:proofErr w:type="spellStart"/>
      <w:r>
        <w:t>Dunford</w:t>
      </w:r>
      <w:proofErr w:type="spellEnd"/>
      <w:r>
        <w:t xml:space="preserve"> said, </w:t>
      </w:r>
      <w:r w:rsidRPr="0064225E">
        <w:rPr>
          <w:rStyle w:val="StyleUnderline"/>
        </w:rPr>
        <w:t>would be relying on Pakistan and Afghanistan’s military by 2017 to perform any counterterrorism operations.</w:t>
      </w:r>
    </w:p>
    <w:p w:rsidR="000D1D58" w:rsidRDefault="000D1D58" w:rsidP="000D1D58">
      <w:r>
        <w:t xml:space="preserve">Graham pressed the issue, asking whether </w:t>
      </w:r>
      <w:proofErr w:type="spellStart"/>
      <w:r>
        <w:t>Dunford</w:t>
      </w:r>
      <w:proofErr w:type="spellEnd"/>
      <w:r>
        <w:t xml:space="preserve"> thought </w:t>
      </w:r>
      <w:r w:rsidRPr="0064225E">
        <w:rPr>
          <w:rStyle w:val="StyleUnderline"/>
        </w:rPr>
        <w:t>doing so is a “high-risk strategy.”</w:t>
      </w:r>
    </w:p>
    <w:p w:rsidR="000D1D58" w:rsidRPr="00831B30" w:rsidRDefault="000D1D58" w:rsidP="000D1D58">
      <w:pPr>
        <w:rPr>
          <w:u w:val="single"/>
        </w:rPr>
      </w:pPr>
      <w:proofErr w:type="spellStart"/>
      <w:r>
        <w:t>Dunford</w:t>
      </w:r>
      <w:proofErr w:type="spellEnd"/>
      <w:r>
        <w:t xml:space="preserve"> agreed that it was </w:t>
      </w:r>
      <w:r w:rsidRPr="0064225E">
        <w:rPr>
          <w:rStyle w:val="StyleUnderline"/>
        </w:rPr>
        <w:t>“from a CT perspective.”</w:t>
      </w:r>
    </w:p>
    <w:p w:rsidR="000D1D58" w:rsidRPr="00831B30" w:rsidRDefault="000D1D58" w:rsidP="000D1D58">
      <w:pPr>
        <w:rPr>
          <w:u w:val="single"/>
        </w:rPr>
      </w:pPr>
      <w:proofErr w:type="spellStart"/>
      <w:r w:rsidRPr="005346D1">
        <w:rPr>
          <w:rStyle w:val="StyleUnderline"/>
        </w:rPr>
        <w:t>Dunford</w:t>
      </w:r>
      <w:proofErr w:type="spellEnd"/>
      <w:r w:rsidRPr="005346D1">
        <w:rPr>
          <w:rStyle w:val="StyleUnderline"/>
        </w:rPr>
        <w:t xml:space="preserve"> added</w:t>
      </w:r>
      <w:r>
        <w:t xml:space="preserve"> at a different point in the hearing </w:t>
      </w:r>
      <w:r w:rsidRPr="005346D1">
        <w:rPr>
          <w:rStyle w:val="StyleUnderline"/>
        </w:rPr>
        <w:t>that for the Afghans to be successful in staging counterterrorism missions in 2016, they must address two critical gaps. The first is their “aviation enterprise” — their ability to get troops where they need by air quickly and maintain aircraft. The second is in collecting and analyzing intelligence, which is considered key in finding and striking terrorist safe havens.</w:t>
      </w:r>
    </w:p>
    <w:p w:rsidR="000D1D58" w:rsidRDefault="000D1D58" w:rsidP="000D1D58">
      <w:r>
        <w:lastRenderedPageBreak/>
        <w:t xml:space="preserve">“While those are developing, </w:t>
      </w:r>
      <w:r w:rsidRPr="005346D1">
        <w:rPr>
          <w:rStyle w:val="StyleUnderline"/>
        </w:rPr>
        <w:t>we still expect that the aviation enterprise will still have some capability gaps in 2016</w:t>
      </w:r>
      <w:r>
        <w:t xml:space="preserve">, as well as the </w:t>
      </w:r>
      <w:proofErr w:type="gramStart"/>
      <w:r>
        <w:t>intel</w:t>
      </w:r>
      <w:proofErr w:type="gramEnd"/>
      <w:r>
        <w:t xml:space="preserve"> enterprise,” </w:t>
      </w:r>
      <w:proofErr w:type="spellStart"/>
      <w:r>
        <w:t>Dunford</w:t>
      </w:r>
      <w:proofErr w:type="spellEnd"/>
      <w:r>
        <w:t xml:space="preserve"> said. “Those are longer-term challenges that we’re addressing.”</w:t>
      </w:r>
    </w:p>
    <w:p w:rsidR="000D1D58" w:rsidRDefault="000D1D58" w:rsidP="000D1D58">
      <w:r>
        <w:t xml:space="preserve">On Iraq, which has been rocked by violence this year as Islamist extremists took control of broad swathes of territory, </w:t>
      </w:r>
      <w:proofErr w:type="spellStart"/>
      <w:r>
        <w:t>Dunford</w:t>
      </w:r>
      <w:proofErr w:type="spellEnd"/>
      <w:r>
        <w:t xml:space="preserve"> said the United States withdrew its forces in 2011 “with the associated consequences.” But he said Afghanistan can be different.</w:t>
      </w:r>
    </w:p>
    <w:p w:rsidR="000D1D58" w:rsidRDefault="000D1D58" w:rsidP="000D1D58">
      <w:r>
        <w:t>“We knew, when we left Iraq, that there was work remaining to be done, to develop sustainable Iraqi security forces, as well as to ensure that political stability existed in Iraq, such that security and stability would continue,” he said. “In Afghanistan, we have a chance to get that right. And my argument, in fact, is for us to do a responsible transition from Afghanistan, as opposed to a withdrawal.”</w:t>
      </w:r>
    </w:p>
    <w:p w:rsidR="000D1D58" w:rsidRDefault="000D1D58" w:rsidP="000D1D58">
      <w:proofErr w:type="spellStart"/>
      <w:r w:rsidRPr="005346D1">
        <w:rPr>
          <w:rStyle w:val="StyleUnderline"/>
        </w:rPr>
        <w:t>Dunford</w:t>
      </w:r>
      <w:proofErr w:type="spellEnd"/>
      <w:r w:rsidRPr="005346D1">
        <w:rPr>
          <w:rStyle w:val="StyleUnderline"/>
        </w:rPr>
        <w:t xml:space="preserve"> is expected to sail through the confirmation process and take over the Marine Corps sometime this fall.</w:t>
      </w:r>
      <w:r>
        <w:t xml:space="preserve"> He will replace Gen. James F. Amos, who is retiring after serving as the service’s top officer for four years.</w:t>
      </w:r>
    </w:p>
    <w:p w:rsidR="0001761D" w:rsidRDefault="0001761D" w:rsidP="000D1D58">
      <w:pPr>
        <w:pStyle w:val="Heading3"/>
      </w:pPr>
      <w:r>
        <w:lastRenderedPageBreak/>
        <w:t>Alt Causes – Drivers</w:t>
      </w:r>
    </w:p>
    <w:p w:rsidR="0001761D" w:rsidRPr="002C5038" w:rsidRDefault="0001761D" w:rsidP="0001761D">
      <w:pPr>
        <w:pStyle w:val="Heading4"/>
      </w:pPr>
      <w:r>
        <w:t>CT fails without key drivers – Obama, Brennan,</w:t>
      </w:r>
      <w:r w:rsidRPr="00657D02">
        <w:t xml:space="preserve"> </w:t>
      </w:r>
      <w:r>
        <w:t>Kerry</w:t>
      </w:r>
    </w:p>
    <w:p w:rsidR="0001761D" w:rsidRPr="002C5038" w:rsidRDefault="0001761D" w:rsidP="0001761D">
      <w:r w:rsidRPr="001D02E5">
        <w:rPr>
          <w:b/>
        </w:rPr>
        <w:t>Ignatius, 7/10/14 –</w:t>
      </w:r>
      <w:r>
        <w:t xml:space="preserve"> American journalist and novelist, associate editor and columnist for the Washington Post (David, “Obama’s counterterrorism blueprint looks good, on paper,” Washington Post, </w:t>
      </w:r>
      <w:hyperlink r:id="rId176" w:history="1">
        <w:r w:rsidRPr="008B6D19">
          <w:rPr>
            <w:rStyle w:val="Hyperlink"/>
          </w:rPr>
          <w:t>http://www.washingtonpost.com/opinions/david-ignatius-obamas-counterterrorism-blueprint-looks-good-on-paper/2014/07/10/fe65ed5e-084d-11e4-a0dd-f2b22a257353_story.html)//schnall</w:t>
        </w:r>
      </w:hyperlink>
    </w:p>
    <w:p w:rsidR="0001761D" w:rsidRDefault="0001761D" w:rsidP="0001761D">
      <w:r>
        <w:t>Obama has posited the counterterrorism strategy in two major speeches, in May 2013 at the National Defense University and May 2014 at West Point. Further explanation was offered by Ben Rhodes, Obama’s speechwriter, deputy national security adviser and the closest thing he has to a chief strategist.</w:t>
      </w:r>
    </w:p>
    <w:p w:rsidR="0001761D" w:rsidRPr="002C5038" w:rsidRDefault="0001761D" w:rsidP="0001761D">
      <w:r w:rsidRPr="00296EEA">
        <w:rPr>
          <w:rStyle w:val="StyleUnderline"/>
        </w:rPr>
        <w:t>This “CT architecture,”</w:t>
      </w:r>
      <w:r>
        <w:t xml:space="preserve"> as Rhodes calls it, </w:t>
      </w:r>
      <w:r w:rsidRPr="00296EEA">
        <w:rPr>
          <w:rStyle w:val="StyleUnderline"/>
        </w:rPr>
        <w:t xml:space="preserve">sounds good in principle but is hard to accomplish. Just look at Syria: The United States has been debating covert support for the Syrian rebels since mid-2012; </w:t>
      </w:r>
      <w:r w:rsidRPr="002C5038">
        <w:t xml:space="preserve">it has had an actual CIA-led training program since 2013, with little effect. It has sought to coordinate regional partners, in earnest, since last September, again with little effect. Meanwhile, a one-time al-Qaeda affiliate has morphed into a deadly adversary that controls one-third of Iraq and part of Syria. </w:t>
      </w:r>
    </w:p>
    <w:p w:rsidR="0001761D" w:rsidRPr="002C5038" w:rsidRDefault="0001761D" w:rsidP="0001761D">
      <w:r>
        <w:t>T</w:t>
      </w:r>
      <w:r w:rsidRPr="002C5038">
        <w:t xml:space="preserve">he United States’ </w:t>
      </w:r>
      <w:r w:rsidRPr="002C5038">
        <w:rPr>
          <w:rStyle w:val="StyleUnderline"/>
        </w:rPr>
        <w:t xml:space="preserve">prospective partners seem wary of the role Obama envisions. </w:t>
      </w:r>
      <w:r>
        <w:t xml:space="preserve">Jordan fears blowback from the CIA covert program for Syria, and it likes even less a proposed overt version employing SOF </w:t>
      </w:r>
      <w:r w:rsidRPr="002C5038">
        <w:t xml:space="preserve">trainers. </w:t>
      </w:r>
      <w:r w:rsidRPr="002C5038">
        <w:rPr>
          <w:rStyle w:val="StyleUnderline"/>
        </w:rPr>
        <w:t>Among</w:t>
      </w:r>
      <w:r w:rsidRPr="002C5038">
        <w:t xml:space="preserve"> the other </w:t>
      </w:r>
      <w:r w:rsidRPr="002C5038">
        <w:rPr>
          <w:rStyle w:val="StyleUnderline"/>
        </w:rPr>
        <w:t>countries</w:t>
      </w:r>
      <w:r w:rsidRPr="002C5038">
        <w:t xml:space="preserve"> that ring Iraq and Syria, </w:t>
      </w:r>
      <w:r w:rsidRPr="002C5038">
        <w:rPr>
          <w:rStyle w:val="StyleUnderline"/>
        </w:rPr>
        <w:t xml:space="preserve">you see </w:t>
      </w:r>
      <w:r w:rsidRPr="002C5038">
        <w:t xml:space="preserve">similar </w:t>
      </w:r>
      <w:r w:rsidRPr="002C5038">
        <w:rPr>
          <w:rStyle w:val="StyleUnderline"/>
        </w:rPr>
        <w:t>skittishness or outright paralysis. It’s like trying to build a fortress out of putty. The enterprise would be difficult even for a president who was strong politically at home and abroad. For Obama, it may be impossible.</w:t>
      </w:r>
    </w:p>
    <w:p w:rsidR="0001761D" w:rsidRPr="00831B30" w:rsidRDefault="0001761D" w:rsidP="0001761D">
      <w:pPr>
        <w:rPr>
          <w:u w:val="single"/>
        </w:rPr>
      </w:pPr>
      <w:r w:rsidRPr="00296EEA">
        <w:rPr>
          <w:rStyle w:val="StyleUnderline"/>
        </w:rPr>
        <w:t>The best example of a mobilization similar to what Obama is imagining in his counterterrorism partnership was the global covert action launched by</w:t>
      </w:r>
      <w:r>
        <w:t xml:space="preserve"> President Ronald </w:t>
      </w:r>
      <w:r w:rsidRPr="00296EEA">
        <w:rPr>
          <w:rStyle w:val="StyleUnderline"/>
        </w:rPr>
        <w:t xml:space="preserve">Reagan against the Soviet Union. Under the generalship of CIA Director </w:t>
      </w:r>
      <w:r>
        <w:t xml:space="preserve">William </w:t>
      </w:r>
      <w:r w:rsidRPr="00296EEA">
        <w:rPr>
          <w:rStyle w:val="StyleUnderline"/>
        </w:rPr>
        <w:t>Casey</w:t>
      </w:r>
      <w:r>
        <w:t xml:space="preserve">, the United States ran operations in Nicaragua, Angola, Cambodia and Poland, not to mention Afghanistan. </w:t>
      </w:r>
      <w:r w:rsidRPr="00296EEA">
        <w:rPr>
          <w:rStyle w:val="StyleUnderline"/>
        </w:rPr>
        <w:t>But even Reagan and Casey stumbled</w:t>
      </w:r>
      <w:r>
        <w:t xml:space="preserve"> (and eventually, retreated) </w:t>
      </w:r>
      <w:r w:rsidRPr="00296EEA">
        <w:rPr>
          <w:rStyle w:val="StyleUnderline"/>
        </w:rPr>
        <w:t>when they confronted a few hundred disciplined terrorists in Lebanon. This isn’t as easy as it may sound</w:t>
      </w:r>
      <w:r w:rsidRPr="00296EEA">
        <w:t>, in other words.</w:t>
      </w:r>
    </w:p>
    <w:p w:rsidR="0001761D" w:rsidRPr="0001761D" w:rsidRDefault="0001761D" w:rsidP="0001761D">
      <w:pPr>
        <w:rPr>
          <w:u w:val="single"/>
        </w:rPr>
      </w:pPr>
      <w:r w:rsidRPr="002C5038">
        <w:rPr>
          <w:rStyle w:val="StyleUnderline"/>
        </w:rPr>
        <w:t>Obama has the right concept in creating a global network of Special Operations forces and intelligence services</w:t>
      </w:r>
      <w:r>
        <w:t xml:space="preserve"> that can combat the frightening evolution of al-Qaeda into new and potentially more toxic offshoots. </w:t>
      </w:r>
      <w:r w:rsidRPr="002C5038">
        <w:rPr>
          <w:rStyle w:val="StyleUnderline"/>
        </w:rPr>
        <w:t xml:space="preserve">But someone at the White House needs to </w:t>
      </w:r>
      <w:r w:rsidRPr="002C5038">
        <w:rPr>
          <w:rStyle w:val="Emphasis"/>
        </w:rPr>
        <w:t>drive this policy every day</w:t>
      </w:r>
      <w:r w:rsidRPr="002C5038">
        <w:rPr>
          <w:rStyle w:val="StyleUnderline"/>
        </w:rPr>
        <w:t xml:space="preserve"> and make sure it’s happening on the ground, in Syria and Iraq and all the other potential ungoverned places on Obama’s new map.</w:t>
      </w:r>
    </w:p>
    <w:p w:rsidR="000D1D58" w:rsidRDefault="000D1D58" w:rsidP="000D1D58">
      <w:pPr>
        <w:pStyle w:val="Heading3"/>
      </w:pPr>
      <w:r>
        <w:lastRenderedPageBreak/>
        <w:t>No Risk</w:t>
      </w:r>
    </w:p>
    <w:p w:rsidR="000D1D58" w:rsidRDefault="000D1D58" w:rsidP="000D1D58">
      <w:pPr>
        <w:pStyle w:val="Heading4"/>
      </w:pPr>
      <w:r>
        <w:t>Government overestimates terrorist threats</w:t>
      </w:r>
    </w:p>
    <w:p w:rsidR="000D1D58" w:rsidRDefault="000D1D58" w:rsidP="000D1D58">
      <w:r w:rsidRPr="002C5038">
        <w:rPr>
          <w:b/>
        </w:rPr>
        <w:t xml:space="preserve">AP, 7/18/14 – </w:t>
      </w:r>
      <w:r>
        <w:t xml:space="preserve">Associated Press (“Terrorist database continues to grow at rapid rate,” Washington Post, </w:t>
      </w:r>
      <w:hyperlink r:id="rId177" w:history="1">
        <w:r w:rsidRPr="008B6D19">
          <w:rPr>
            <w:rStyle w:val="Hyperlink"/>
          </w:rPr>
          <w:t>http://www.washingtonpost.com/lifestyle/travel/terrorist-database-continues-to-grow-at-rapid-rate/2014/07/18/62f51218-0eca-11e4-b0dd-edc009ac1f9d_story.html)//schnall</w:t>
        </w:r>
      </w:hyperlink>
    </w:p>
    <w:p w:rsidR="000D1D58" w:rsidRPr="00831B30" w:rsidRDefault="000D1D58" w:rsidP="000D1D58">
      <w:pPr>
        <w:rPr>
          <w:u w:val="single"/>
        </w:rPr>
      </w:pPr>
      <w:r>
        <w:t xml:space="preserve">ALEXANDRIA, Va. — </w:t>
      </w:r>
      <w:proofErr w:type="gramStart"/>
      <w:r w:rsidRPr="00B2395C">
        <w:rPr>
          <w:rStyle w:val="StyleUnderline"/>
        </w:rPr>
        <w:t>The</w:t>
      </w:r>
      <w:proofErr w:type="gramEnd"/>
      <w:r w:rsidRPr="00B2395C">
        <w:rPr>
          <w:rStyle w:val="StyleUnderline"/>
        </w:rPr>
        <w:t xml:space="preserve"> government is rapidly expanding the number of names it accepts for inclusion on its terrorist watch list, with more than 1.5 million added in the last five years, according to numbers divulged by the government in a civil lawsuit.</w:t>
      </w:r>
    </w:p>
    <w:p w:rsidR="000D1D58" w:rsidRDefault="000D1D58" w:rsidP="000D1D58">
      <w:r w:rsidRPr="00B2395C">
        <w:rPr>
          <w:rStyle w:val="StyleUnderline"/>
        </w:rPr>
        <w:t>About 99 percent of</w:t>
      </w:r>
      <w:r>
        <w:t xml:space="preserve"> the </w:t>
      </w:r>
      <w:r w:rsidRPr="00B2395C">
        <w:rPr>
          <w:rStyle w:val="StyleUnderline"/>
        </w:rPr>
        <w:t>names submitted are accepted</w:t>
      </w:r>
      <w:r>
        <w:t>, leading to criticism that the government is “wildly loose” in its use of the list.</w:t>
      </w:r>
    </w:p>
    <w:p w:rsidR="000D1D58" w:rsidRPr="00831B30" w:rsidRDefault="000D1D58" w:rsidP="000D1D58">
      <w:pPr>
        <w:rPr>
          <w:u w:val="single"/>
        </w:rPr>
      </w:pPr>
      <w:r w:rsidRPr="00B2395C">
        <w:rPr>
          <w:rStyle w:val="StyleUnderline"/>
        </w:rPr>
        <w:t>Those included in the Terrorist Screening Database could find themselves on the government’s no-fly list or face additional scrutiny at airports, though only a small percentage of people in the database are actually on the list.</w:t>
      </w:r>
    </w:p>
    <w:p w:rsidR="000D1D58" w:rsidRPr="00831B30" w:rsidRDefault="000D1D58" w:rsidP="000D1D58">
      <w:pPr>
        <w:rPr>
          <w:u w:val="single"/>
        </w:rPr>
      </w:pPr>
      <w:r>
        <w:t xml:space="preserve">It has been known for years that </w:t>
      </w:r>
      <w:r w:rsidRPr="00B2395C">
        <w:rPr>
          <w:rStyle w:val="StyleUnderline"/>
        </w:rPr>
        <w:t>the government became more aggressive in nominating people for the watch list following al-Qaida operative</w:t>
      </w:r>
      <w:r>
        <w:t xml:space="preserve"> Umar Farouk </w:t>
      </w:r>
      <w:proofErr w:type="spellStart"/>
      <w:r w:rsidRPr="00B2395C">
        <w:rPr>
          <w:rStyle w:val="StyleUnderline"/>
        </w:rPr>
        <w:t>Abdulmutallab’s</w:t>
      </w:r>
      <w:proofErr w:type="spellEnd"/>
      <w:r w:rsidRPr="00B2395C">
        <w:rPr>
          <w:rStyle w:val="StyleUnderline"/>
        </w:rPr>
        <w:t xml:space="preserve"> failed effort to blow up an airplane over Detroit on Christmas Day 2009.</w:t>
      </w:r>
    </w:p>
    <w:p w:rsidR="000D1D58" w:rsidRPr="00831B30" w:rsidRDefault="000D1D58" w:rsidP="000D1D58">
      <w:pPr>
        <w:rPr>
          <w:u w:val="single"/>
        </w:rPr>
      </w:pPr>
      <w:r w:rsidRPr="00B2395C">
        <w:rPr>
          <w:rStyle w:val="StyleUnderline"/>
        </w:rPr>
        <w:t>But the numbers disclosed by the government show submissions have snowballed.</w:t>
      </w:r>
      <w:r>
        <w:t xml:space="preserve"> In fiscal 2009, which ended Sept. 30, 2009, 227,932 names were nominated to the database. In fiscal 2010, which includes the months after the attempted Christmas bombing, nominations rose to 250,847. In fiscal 2012, they increased to 336,712, and </w:t>
      </w:r>
      <w:r w:rsidRPr="00B2395C">
        <w:rPr>
          <w:rStyle w:val="StyleUnderline"/>
        </w:rPr>
        <w:t>in fiscal 2013</w:t>
      </w:r>
      <w:r>
        <w:t xml:space="preserve"> — the most recent year provided — </w:t>
      </w:r>
      <w:r w:rsidRPr="00B2395C">
        <w:rPr>
          <w:rStyle w:val="StyleUnderline"/>
        </w:rPr>
        <w:t>nominations jumped to 468,749.</w:t>
      </w:r>
    </w:p>
    <w:p w:rsidR="000D1D58" w:rsidRPr="00831B30" w:rsidRDefault="000D1D58" w:rsidP="000D1D58">
      <w:pPr>
        <w:rPr>
          <w:u w:val="single"/>
        </w:rPr>
      </w:pPr>
      <w:r w:rsidRPr="00B2395C">
        <w:rPr>
          <w:rStyle w:val="StyleUnderline"/>
        </w:rPr>
        <w:t>The government disclosed the figures in a civil lawsuit out of Virginia challenging the constitutionality of the no-fly list.</w:t>
      </w:r>
    </w:p>
    <w:p w:rsidR="000D1D58" w:rsidRDefault="000D1D58" w:rsidP="000D1D58">
      <w:r>
        <w:t>At a hearing Friday, government lawyers urged a judge to dismiss the case, claiming state secrets will be exposed if the case proceeds.</w:t>
      </w:r>
    </w:p>
    <w:p w:rsidR="000D1D58" w:rsidRDefault="000D1D58" w:rsidP="000D1D58">
      <w:r>
        <w:t xml:space="preserve">U.S. District Judge Anthony </w:t>
      </w:r>
      <w:proofErr w:type="spellStart"/>
      <w:r>
        <w:t>Trenga</w:t>
      </w:r>
      <w:proofErr w:type="spellEnd"/>
      <w:r>
        <w:t xml:space="preserve"> issued no immediate ruling but expressed deep skepticism of the government’s motion.</w:t>
      </w:r>
    </w:p>
    <w:p w:rsidR="000D1D58" w:rsidRDefault="000D1D58" w:rsidP="000D1D58">
      <w:proofErr w:type="spellStart"/>
      <w:r>
        <w:t>Gadeir</w:t>
      </w:r>
      <w:proofErr w:type="spellEnd"/>
      <w:r>
        <w:t xml:space="preserve"> Abbas, a lawyer for the Council on American-Islamic Relations, which filed the suit on behalf of a northern Virginia man, said the numbers show the government is failing to abide by the standards required for inclusion, which require “a reasonable suspicion to believe that a person is a known or a suspected terrorist.”</w:t>
      </w:r>
    </w:p>
    <w:p w:rsidR="000D1D58" w:rsidRPr="00831B30" w:rsidRDefault="000D1D58" w:rsidP="000D1D58">
      <w:pPr>
        <w:rPr>
          <w:u w:val="single"/>
        </w:rPr>
      </w:pPr>
      <w:r w:rsidRPr="00B2395C">
        <w:rPr>
          <w:rStyle w:val="StyleUnderline"/>
        </w:rPr>
        <w:t>“There aren’t 1 million people who are known or suspected terrorists,” Abbas said after the hearing. “This suggests the standard the government is applying is wildly loose.”</w:t>
      </w:r>
    </w:p>
    <w:p w:rsidR="000D1D58" w:rsidRDefault="000D1D58" w:rsidP="000D1D58">
      <w:r>
        <w:t>A Terrorist Screening Center official declined comment Friday on the numbers.</w:t>
      </w:r>
    </w:p>
    <w:p w:rsidR="000D1D58" w:rsidRPr="00831B30" w:rsidRDefault="000D1D58" w:rsidP="000D1D58">
      <w:pPr>
        <w:rPr>
          <w:u w:val="single"/>
        </w:rPr>
      </w:pPr>
      <w:r w:rsidRPr="00B2395C">
        <w:rPr>
          <w:rStyle w:val="StyleUnderline"/>
        </w:rPr>
        <w:t xml:space="preserve">A counterterrorism official previously told </w:t>
      </w:r>
      <w:r w:rsidRPr="00B2395C">
        <w:t>The</w:t>
      </w:r>
      <w:r w:rsidRPr="00B2395C">
        <w:rPr>
          <w:rStyle w:val="StyleUnderline"/>
        </w:rPr>
        <w:t xml:space="preserve"> A</w:t>
      </w:r>
      <w:r w:rsidRPr="00B2395C">
        <w:t xml:space="preserve">ssociated </w:t>
      </w:r>
      <w:r w:rsidRPr="00B2395C">
        <w:rPr>
          <w:rStyle w:val="StyleUnderline"/>
        </w:rPr>
        <w:t>P</w:t>
      </w:r>
      <w:r w:rsidRPr="00B2395C">
        <w:t xml:space="preserve">ress </w:t>
      </w:r>
      <w:r w:rsidRPr="00B2395C">
        <w:rPr>
          <w:rStyle w:val="StyleUnderline"/>
        </w:rPr>
        <w:t>that as of August 2013, there were 700,000 names on the watch list. The official spoke on condition of anonymity in order to discuss sensitive security information.</w:t>
      </w:r>
    </w:p>
    <w:p w:rsidR="000D1D58" w:rsidRDefault="000D1D58" w:rsidP="000D1D58">
      <w:r>
        <w:t>Counterterrorism officials have said names are routinely removed from the list.</w:t>
      </w:r>
    </w:p>
    <w:p w:rsidR="000D1D58" w:rsidRDefault="000D1D58" w:rsidP="000D1D58">
      <w:r>
        <w:t xml:space="preserve">In Friday’s hearing, though, </w:t>
      </w:r>
      <w:r w:rsidRPr="00B2395C">
        <w:rPr>
          <w:rStyle w:val="StyleUnderline"/>
        </w:rPr>
        <w:t>Abbas argued that the process the government uses to evaluate who should be on the list is opaque</w:t>
      </w:r>
      <w:r>
        <w:t>, and that people who find themselves on it never receive an explanation or a meaningful way to get removed.</w:t>
      </w:r>
    </w:p>
    <w:p w:rsidR="000D1D58" w:rsidRDefault="000D1D58" w:rsidP="000D1D58">
      <w:r>
        <w:t xml:space="preserve">Abbas’ client, </w:t>
      </w:r>
      <w:proofErr w:type="spellStart"/>
      <w:r>
        <w:t>Gulet</w:t>
      </w:r>
      <w:proofErr w:type="spellEnd"/>
      <w:r>
        <w:t xml:space="preserve"> Mohamed, 21, of Alexandria, has never been told why he is on the list. Mohamed, a naturalized citizen, was stranded in Kuwait in 2011 trying to return to the U.S. after a trip to Yemen and his native Somalia. U.S. authorities allowed Mohamed to fly home after he </w:t>
      </w:r>
      <w:r>
        <w:lastRenderedPageBreak/>
        <w:t>sued, but the lawsuit challenging the legality of the list remains unresolved. He has never been charged with any sort of terror-related offense, and says his inclusion on the list is a mistake.</w:t>
      </w:r>
    </w:p>
    <w:p w:rsidR="000D1D58" w:rsidRDefault="000D1D58" w:rsidP="000D1D58">
      <w:r>
        <w:t>Government lawyer Amy Powell told the judge that the government does not seek to invoke its state secrets privilege lightly, but said it would inevitably have to expose its methods and sources if it explained at a public trial why Mohamed was put on the list.</w:t>
      </w:r>
    </w:p>
    <w:p w:rsidR="000D1D58" w:rsidRDefault="000D1D58" w:rsidP="000D1D58">
      <w:proofErr w:type="spellStart"/>
      <w:r w:rsidRPr="00B2395C">
        <w:rPr>
          <w:rStyle w:val="StyleUnderline"/>
        </w:rPr>
        <w:t>Trenga</w:t>
      </w:r>
      <w:proofErr w:type="spellEnd"/>
      <w:r>
        <w:t xml:space="preserve">, though, </w:t>
      </w:r>
      <w:r w:rsidRPr="00B2395C">
        <w:rPr>
          <w:rStyle w:val="StyleUnderline"/>
        </w:rPr>
        <w:t>said a secret filing he received from the government partially explaining its rationale for invoking state secrets was inadequate</w:t>
      </w:r>
      <w:r>
        <w:t>.</w:t>
      </w:r>
    </w:p>
    <w:p w:rsidR="000D1D58" w:rsidRPr="00831B30" w:rsidRDefault="000D1D58" w:rsidP="000D1D58">
      <w:pPr>
        <w:rPr>
          <w:u w:val="single"/>
        </w:rPr>
      </w:pPr>
      <w:r w:rsidRPr="00B2395C">
        <w:rPr>
          <w:rStyle w:val="StyleUnderline"/>
        </w:rPr>
        <w:t xml:space="preserve">“I didn’t notice any real restraint” in how the government was invoking the privilege, </w:t>
      </w:r>
      <w:proofErr w:type="spellStart"/>
      <w:r w:rsidRPr="00B2395C">
        <w:rPr>
          <w:rStyle w:val="StyleUnderline"/>
        </w:rPr>
        <w:t>Trenga</w:t>
      </w:r>
      <w:proofErr w:type="spellEnd"/>
      <w:r w:rsidRPr="00B2395C">
        <w:rPr>
          <w:rStyle w:val="StyleUnderline"/>
        </w:rPr>
        <w:t xml:space="preserve"> said. “They were the kinds of things that would not jump out at you as state secrets.”</w:t>
      </w:r>
    </w:p>
    <w:p w:rsidR="000D1D58" w:rsidRDefault="00831B30" w:rsidP="000D1D58">
      <w:r>
        <w:t xml:space="preserve">Earlier </w:t>
      </w:r>
      <w:r w:rsidR="000D1D58">
        <w:t xml:space="preserve">this year, </w:t>
      </w:r>
      <w:proofErr w:type="spellStart"/>
      <w:r w:rsidR="000D1D58">
        <w:t>Trenga</w:t>
      </w:r>
      <w:proofErr w:type="spellEnd"/>
      <w:r w:rsidR="000D1D58">
        <w:t xml:space="preserve"> rejected a previous government effort to get the case dismissed.</w:t>
      </w:r>
    </w:p>
    <w:p w:rsidR="000D1D58" w:rsidRPr="00C804F0" w:rsidRDefault="000D1D58" w:rsidP="000D1D58">
      <w:r>
        <w:t>The Alexandria case follows a ruling last month by a federal judge in Oregon that found people placed on the list have no adequate means to challenge their status. She ordered the government to develop a better means for seeking redress from placement on the list. The government has not yet decided whether to appeal that ruling.</w:t>
      </w:r>
    </w:p>
    <w:p w:rsidR="000D1D58" w:rsidRDefault="000D1D58" w:rsidP="000D1D58">
      <w:pPr>
        <w:pStyle w:val="Heading3"/>
      </w:pPr>
      <w:r>
        <w:lastRenderedPageBreak/>
        <w:t>CT Bad – Laundry List</w:t>
      </w:r>
    </w:p>
    <w:p w:rsidR="000D1D58" w:rsidRPr="00A94FBA" w:rsidRDefault="000D1D58" w:rsidP="000D1D58">
      <w:pPr>
        <w:pStyle w:val="Heading4"/>
      </w:pPr>
      <w:r>
        <w:t>Counterterrorism empirically leads to human rights violations, weapons theft and more terrorism</w:t>
      </w:r>
    </w:p>
    <w:p w:rsidR="000D1D58" w:rsidRPr="00A94FBA" w:rsidRDefault="000D1D58" w:rsidP="000D1D58">
      <w:proofErr w:type="spellStart"/>
      <w:r w:rsidRPr="00575545">
        <w:rPr>
          <w:b/>
        </w:rPr>
        <w:t>Brulin</w:t>
      </w:r>
      <w:proofErr w:type="spellEnd"/>
      <w:r w:rsidRPr="00575545">
        <w:rPr>
          <w:b/>
        </w:rPr>
        <w:t xml:space="preserve">, 6/14/14 – </w:t>
      </w:r>
      <w:r w:rsidRPr="00A94FBA">
        <w:t>research fellow at New York Un</w:t>
      </w:r>
      <w:r>
        <w:t>iversity's Journalism Institute</w:t>
      </w:r>
      <w:r w:rsidRPr="00A94FBA">
        <w:t xml:space="preserve"> and a Shapiro fellow at George Washington University's School of Media and Public Affairs</w:t>
      </w:r>
      <w:r>
        <w:t xml:space="preserve"> (</w:t>
      </w:r>
      <w:proofErr w:type="spellStart"/>
      <w:r>
        <w:t>Remi</w:t>
      </w:r>
      <w:proofErr w:type="spellEnd"/>
      <w:r>
        <w:t xml:space="preserve">, “US counter-terrorism abroad: Fighting terrorism or encouraging it?,” Al Jazeera, </w:t>
      </w:r>
      <w:hyperlink r:id="rId178" w:history="1">
        <w:r w:rsidRPr="008B6D19">
          <w:rPr>
            <w:rStyle w:val="Hyperlink"/>
          </w:rPr>
          <w:t>http://www.aljazeera.com/indepth/opinion/2014/06/us-counter-insurgency-central-a-201461482736631363.html</w:t>
        </w:r>
      </w:hyperlink>
      <w:r>
        <w:rPr>
          <w:rStyle w:val="Hyperlink"/>
        </w:rPr>
        <w:t>)//schnall</w:t>
      </w:r>
    </w:p>
    <w:p w:rsidR="000D1D58" w:rsidRPr="00575545" w:rsidRDefault="000D1D58" w:rsidP="000D1D58">
      <w:pPr>
        <w:rPr>
          <w:rStyle w:val="StyleUnderline"/>
        </w:rPr>
      </w:pPr>
      <w:r w:rsidRPr="00A94FBA">
        <w:t xml:space="preserve">In his recent foreign-policy speech at West Point, President </w:t>
      </w:r>
      <w:r w:rsidRPr="00575545">
        <w:rPr>
          <w:rStyle w:val="StyleUnderline"/>
        </w:rPr>
        <w:t>Obama insisted</w:t>
      </w:r>
      <w:r w:rsidRPr="00A94FBA">
        <w:t xml:space="preserve"> that </w:t>
      </w:r>
      <w:r w:rsidRPr="00575545">
        <w:rPr>
          <w:rStyle w:val="StyleUnderline"/>
        </w:rPr>
        <w:t xml:space="preserve">the most direct threat to the US remains terrorism. However, noting that invading every country that </w:t>
      </w:r>
      <w:proofErr w:type="spellStart"/>
      <w:r w:rsidRPr="00575545">
        <w:rPr>
          <w:rStyle w:val="StyleUnderline"/>
        </w:rPr>
        <w:t>harbours</w:t>
      </w:r>
      <w:proofErr w:type="spellEnd"/>
      <w:r w:rsidRPr="00575545">
        <w:rPr>
          <w:rStyle w:val="StyleUnderline"/>
        </w:rPr>
        <w:t xml:space="preserve"> terrorist networks was "naive and unsustainable", he announced that the United States needed to "shift our counter-terrorism strategy</w:t>
      </w:r>
      <w:r w:rsidRPr="00A94FBA">
        <w:t xml:space="preserve"> - drawing on the successes and shortcomings of our experience in Iraq and Afghanistan - </w:t>
      </w:r>
      <w:r w:rsidRPr="00575545">
        <w:rPr>
          <w:rStyle w:val="StyleUnderline"/>
        </w:rPr>
        <w:t xml:space="preserve">to more effectively partner with countries where terrorist networks seek a foothold." </w:t>
      </w:r>
    </w:p>
    <w:p w:rsidR="000D1D58" w:rsidRPr="00575545" w:rsidRDefault="000D1D58" w:rsidP="000D1D58">
      <w:pPr>
        <w:rPr>
          <w:rStyle w:val="StyleUnderline"/>
        </w:rPr>
      </w:pPr>
      <w:r w:rsidRPr="00575545">
        <w:rPr>
          <w:rStyle w:val="StyleUnderline"/>
        </w:rPr>
        <w:t xml:space="preserve">An important component of this new strategic stance would be a Counter-Terrorism Partnerships Fund of </w:t>
      </w:r>
      <w:hyperlink r:id="rId179" w:history="1">
        <w:r w:rsidRPr="00575545">
          <w:rPr>
            <w:rStyle w:val="StyleUnderline"/>
          </w:rPr>
          <w:t>up to $5bn</w:t>
        </w:r>
      </w:hyperlink>
      <w:r w:rsidRPr="00575545">
        <w:rPr>
          <w:rStyle w:val="StyleUnderline"/>
        </w:rPr>
        <w:t xml:space="preserve">, created on top of four already-existing "counter-terrorism assistance" </w:t>
      </w:r>
      <w:proofErr w:type="spellStart"/>
      <w:r w:rsidRPr="00575545">
        <w:rPr>
          <w:rStyle w:val="StyleUnderline"/>
        </w:rPr>
        <w:t>programmes</w:t>
      </w:r>
      <w:proofErr w:type="spellEnd"/>
      <w:r w:rsidRPr="00575545">
        <w:rPr>
          <w:rStyle w:val="StyleUnderline"/>
        </w:rPr>
        <w:t xml:space="preserve">. </w:t>
      </w:r>
    </w:p>
    <w:p w:rsidR="000D1D58" w:rsidRPr="00575545" w:rsidRDefault="000D1D58" w:rsidP="000D1D58">
      <w:pPr>
        <w:rPr>
          <w:rStyle w:val="StyleUnderline"/>
        </w:rPr>
      </w:pPr>
      <w:r w:rsidRPr="00A94FBA">
        <w:t xml:space="preserve">As </w:t>
      </w:r>
      <w:hyperlink r:id="rId180" w:history="1">
        <w:r w:rsidRPr="00A94FBA">
          <w:rPr>
            <w:rStyle w:val="Hyperlink"/>
          </w:rPr>
          <w:t>revealed</w:t>
        </w:r>
      </w:hyperlink>
      <w:r w:rsidRPr="00A94FBA">
        <w:t xml:space="preserve"> recently in The New York Times</w:t>
      </w:r>
      <w:r w:rsidRPr="00575545">
        <w:t xml:space="preserve">, </w:t>
      </w:r>
      <w:r w:rsidRPr="00575545">
        <w:rPr>
          <w:rStyle w:val="StyleUnderline"/>
        </w:rPr>
        <w:t xml:space="preserve">since last year US Special Operations troops have been forming "elite counter-terrorism units" in Libya, Niger, Mauritania and </w:t>
      </w:r>
      <w:proofErr w:type="spellStart"/>
      <w:r w:rsidRPr="00575545">
        <w:rPr>
          <w:rStyle w:val="StyleUnderline"/>
        </w:rPr>
        <w:t>Mali</w:t>
      </w:r>
      <w:proofErr w:type="spellEnd"/>
      <w:r w:rsidRPr="00575545">
        <w:rPr>
          <w:rStyle w:val="StyleUnderline"/>
        </w:rPr>
        <w:t xml:space="preserve">. </w:t>
      </w:r>
    </w:p>
    <w:p w:rsidR="000D1D58" w:rsidRPr="00575545" w:rsidRDefault="000D1D58" w:rsidP="000D1D58">
      <w:pPr>
        <w:rPr>
          <w:rStyle w:val="StyleUnderline"/>
        </w:rPr>
      </w:pPr>
      <w:r w:rsidRPr="00575545">
        <w:rPr>
          <w:rStyle w:val="StyleUnderline"/>
        </w:rPr>
        <w:t xml:space="preserve">The </w:t>
      </w:r>
      <w:proofErr w:type="spellStart"/>
      <w:r w:rsidRPr="00575545">
        <w:rPr>
          <w:rStyle w:val="StyleUnderline"/>
        </w:rPr>
        <w:t>programme</w:t>
      </w:r>
      <w:proofErr w:type="spellEnd"/>
      <w:r w:rsidRPr="00575545">
        <w:rPr>
          <w:rStyle w:val="StyleUnderline"/>
        </w:rPr>
        <w:t xml:space="preserve"> has run into difficulties. In Libya, training ended abruptly last August after militia fighters attacked a training base and stole hundreds of US-supplied weapons and equipment. </w:t>
      </w:r>
    </w:p>
    <w:p w:rsidR="000D1D58" w:rsidRPr="00575545" w:rsidRDefault="000D1D58" w:rsidP="000D1D58">
      <w:pPr>
        <w:rPr>
          <w:rStyle w:val="StyleUnderline"/>
        </w:rPr>
      </w:pPr>
      <w:r w:rsidRPr="00575545">
        <w:rPr>
          <w:rStyle w:val="StyleUnderline"/>
        </w:rPr>
        <w:t xml:space="preserve">Meanwhile, in Nigeria, Kenya, and Uganda, "counter-terrorism" campaigns have led to </w:t>
      </w:r>
      <w:hyperlink r:id="rId181" w:history="1">
        <w:r w:rsidRPr="00575545">
          <w:rPr>
            <w:rStyle w:val="StyleUnderline"/>
          </w:rPr>
          <w:t>human rights violations</w:t>
        </w:r>
      </w:hyperlink>
      <w:r w:rsidRPr="00575545">
        <w:rPr>
          <w:rStyle w:val="StyleUnderline"/>
        </w:rPr>
        <w:t xml:space="preserve"> by armed forces allied with the US and other Western states. </w:t>
      </w:r>
    </w:p>
    <w:p w:rsidR="000D1D58" w:rsidRPr="00575545" w:rsidRDefault="000D1D58" w:rsidP="000D1D58">
      <w:pPr>
        <w:rPr>
          <w:rStyle w:val="StyleUnderline"/>
        </w:rPr>
      </w:pPr>
      <w:r w:rsidRPr="00575545">
        <w:rPr>
          <w:rStyle w:val="StyleUnderline"/>
        </w:rPr>
        <w:t>The possibility that US training may backfire, or lead to serious human rights violations, is nothing new.</w:t>
      </w:r>
      <w:r w:rsidRPr="00A94FBA">
        <w:t xml:space="preserve"> In fact, </w:t>
      </w:r>
      <w:r w:rsidRPr="00575545">
        <w:rPr>
          <w:rStyle w:val="StyleUnderline"/>
        </w:rPr>
        <w:t xml:space="preserve">it is no exaggeration to suggest that many of the darkest pages in the history of US foreign policy can be traced back to such "counter-terrorism" </w:t>
      </w:r>
      <w:proofErr w:type="spellStart"/>
      <w:r w:rsidRPr="00575545">
        <w:rPr>
          <w:rStyle w:val="StyleUnderline"/>
        </w:rPr>
        <w:t>programmes</w:t>
      </w:r>
      <w:proofErr w:type="spellEnd"/>
      <w:r w:rsidRPr="00575545">
        <w:rPr>
          <w:rStyle w:val="StyleUnderline"/>
        </w:rPr>
        <w:t xml:space="preserve">. </w:t>
      </w:r>
    </w:p>
    <w:p w:rsidR="000D1D58" w:rsidRPr="00575545" w:rsidRDefault="000D1D58" w:rsidP="000D1D58">
      <w:pPr>
        <w:rPr>
          <w:rStyle w:val="StyleUnderline"/>
        </w:rPr>
      </w:pPr>
      <w:r w:rsidRPr="00575545">
        <w:rPr>
          <w:rStyle w:val="StyleUnderline"/>
        </w:rPr>
        <w:t>Following the overthrow of democratically-elected President</w:t>
      </w:r>
      <w:r w:rsidRPr="00A94FBA">
        <w:t xml:space="preserve"> </w:t>
      </w:r>
      <w:proofErr w:type="spellStart"/>
      <w:r w:rsidRPr="00A94FBA">
        <w:t>Jacobo</w:t>
      </w:r>
      <w:proofErr w:type="spellEnd"/>
      <w:r w:rsidRPr="00A94FBA">
        <w:t xml:space="preserve"> </w:t>
      </w:r>
      <w:proofErr w:type="spellStart"/>
      <w:r w:rsidRPr="00575545">
        <w:rPr>
          <w:rStyle w:val="StyleUnderline"/>
        </w:rPr>
        <w:t>Arbenz</w:t>
      </w:r>
      <w:proofErr w:type="spellEnd"/>
      <w:r w:rsidRPr="00575545">
        <w:rPr>
          <w:rStyle w:val="StyleUnderline"/>
        </w:rPr>
        <w:t xml:space="preserve"> by the CIA in 1954, US military advisors</w:t>
      </w:r>
      <w:r w:rsidRPr="00A94FBA">
        <w:t xml:space="preserve"> and police experts </w:t>
      </w:r>
      <w:r w:rsidRPr="00575545">
        <w:rPr>
          <w:rStyle w:val="StyleUnderline"/>
        </w:rPr>
        <w:t>helped</w:t>
      </w:r>
      <w:r w:rsidRPr="00A94FBA">
        <w:t xml:space="preserve"> rebuild and </w:t>
      </w:r>
      <w:proofErr w:type="spellStart"/>
      <w:r w:rsidRPr="00575545">
        <w:rPr>
          <w:rStyle w:val="StyleUnderline"/>
        </w:rPr>
        <w:t>reorganise</w:t>
      </w:r>
      <w:proofErr w:type="spellEnd"/>
      <w:r w:rsidRPr="00575545">
        <w:rPr>
          <w:rStyle w:val="StyleUnderline"/>
        </w:rPr>
        <w:t xml:space="preserve"> Guatemala's intelligence apparatus</w:t>
      </w:r>
      <w:r w:rsidRPr="00A94FBA">
        <w:t xml:space="preserve">, trained and equipped its security forces, </w:t>
      </w:r>
      <w:r w:rsidRPr="00575545">
        <w:rPr>
          <w:rStyle w:val="StyleUnderline"/>
        </w:rPr>
        <w:t xml:space="preserve">and designed the "counter-terror" tactics they would use for three bloody decades. </w:t>
      </w:r>
    </w:p>
    <w:p w:rsidR="000D1D58" w:rsidRPr="00575545" w:rsidRDefault="000D1D58" w:rsidP="000D1D58">
      <w:pPr>
        <w:rPr>
          <w:rStyle w:val="StyleUnderline"/>
        </w:rPr>
      </w:pPr>
      <w:r w:rsidRPr="00A94FBA">
        <w:t xml:space="preserve">In countless internal documents, now declassified, </w:t>
      </w:r>
      <w:r w:rsidRPr="00575545">
        <w:rPr>
          <w:rStyle w:val="StyleUnderline"/>
        </w:rPr>
        <w:t>US analysts candidly describe the methods used by Guatemala's security forces, detail their ties with the dreaded "death squads",</w:t>
      </w:r>
      <w:r w:rsidRPr="00A94FBA">
        <w:t xml:space="preserve"> document the systematic resort to torture and the practice of "forced disappearances", </w:t>
      </w:r>
      <w:r w:rsidRPr="00575545">
        <w:rPr>
          <w:rStyle w:val="StyleUnderline"/>
        </w:rPr>
        <w:t xml:space="preserve">methods that they repeatedly qualify as "terror", "counter-terror" or "terrorism". </w:t>
      </w:r>
    </w:p>
    <w:p w:rsidR="000D1D58" w:rsidRPr="00575545" w:rsidRDefault="000D1D58" w:rsidP="000D1D58">
      <w:pPr>
        <w:rPr>
          <w:rStyle w:val="StyleUnderline"/>
        </w:rPr>
      </w:pPr>
      <w:r w:rsidRPr="00575545">
        <w:rPr>
          <w:rStyle w:val="StyleUnderline"/>
        </w:rPr>
        <w:t xml:space="preserve">To the American public, however, such </w:t>
      </w:r>
      <w:proofErr w:type="spellStart"/>
      <w:r w:rsidRPr="00575545">
        <w:rPr>
          <w:rStyle w:val="StyleUnderline"/>
        </w:rPr>
        <w:t>programmes</w:t>
      </w:r>
      <w:proofErr w:type="spellEnd"/>
      <w:r w:rsidRPr="00575545">
        <w:rPr>
          <w:rStyle w:val="StyleUnderline"/>
        </w:rPr>
        <w:t xml:space="preserve"> were presented as essentially benign, their objective being to help "</w:t>
      </w:r>
      <w:proofErr w:type="spellStart"/>
      <w:r w:rsidRPr="00575545">
        <w:rPr>
          <w:rStyle w:val="StyleUnderline"/>
        </w:rPr>
        <w:t>professionalise</w:t>
      </w:r>
      <w:proofErr w:type="spellEnd"/>
      <w:r w:rsidRPr="00575545">
        <w:rPr>
          <w:rStyle w:val="StyleUnderline"/>
        </w:rPr>
        <w:t>" Guatemala's security</w:t>
      </w:r>
      <w:r w:rsidRPr="00A94FBA">
        <w:t xml:space="preserve"> forces </w:t>
      </w:r>
      <w:r w:rsidRPr="00575545">
        <w:rPr>
          <w:rStyle w:val="StyleUnderline"/>
        </w:rPr>
        <w:t>so they could</w:t>
      </w:r>
      <w:r w:rsidRPr="00A94FBA">
        <w:t xml:space="preserve"> more efficiently </w:t>
      </w:r>
      <w:r w:rsidRPr="00575545">
        <w:rPr>
          <w:rStyle w:val="StyleUnderline"/>
        </w:rPr>
        <w:t>fight against the</w:t>
      </w:r>
      <w:r w:rsidRPr="00A94FBA">
        <w:t xml:space="preserve"> "communist", "subversive" and </w:t>
      </w:r>
      <w:r w:rsidRPr="00575545">
        <w:rPr>
          <w:rStyle w:val="StyleUnderline"/>
        </w:rPr>
        <w:t>"terrorist" threat.</w:t>
      </w:r>
    </w:p>
    <w:p w:rsidR="000D1D58" w:rsidRDefault="000D1D58" w:rsidP="000D1D58">
      <w:r w:rsidRPr="00A94FBA">
        <w:t xml:space="preserve">Meanwhile, representatives of the executive branch assured critics in Congress that the country's security forces were not engaging in any systematic human rights violations, and dismissed reports from human rights </w:t>
      </w:r>
      <w:proofErr w:type="spellStart"/>
      <w:r w:rsidRPr="00A94FBA">
        <w:t>organisations</w:t>
      </w:r>
      <w:proofErr w:type="spellEnd"/>
      <w:r w:rsidRPr="00A94FBA">
        <w:t xml:space="preserve"> as untrustworthy and ideologically motivated. </w:t>
      </w:r>
    </w:p>
    <w:p w:rsidR="000D1D58" w:rsidRDefault="000D1D58" w:rsidP="000D1D58"/>
    <w:p w:rsidR="00C20D3E" w:rsidRPr="00A94FBA" w:rsidRDefault="00C20D3E" w:rsidP="00C20D3E">
      <w:pPr>
        <w:pStyle w:val="Heading4"/>
      </w:pPr>
      <w:r>
        <w:lastRenderedPageBreak/>
        <w:t>CTPF fails – status quo solves, no risk of terrorist attacks, increases militarism and revives war on terrorism</w:t>
      </w:r>
    </w:p>
    <w:p w:rsidR="00C20D3E" w:rsidRDefault="00C20D3E" w:rsidP="00C20D3E">
      <w:r w:rsidRPr="00BE6FFE">
        <w:rPr>
          <w:b/>
        </w:rPr>
        <w:t>Adams, 5/30/14 –</w:t>
      </w:r>
      <w:r>
        <w:t xml:space="preserve"> </w:t>
      </w:r>
      <w:r w:rsidRPr="00A94FBA">
        <w:t>professor of U.S. Foreign Policy at American University, has published widely on defense and national security policy, the defense policy process,</w:t>
      </w:r>
      <w:r>
        <w:t xml:space="preserve"> and national security budgets,</w:t>
      </w:r>
      <w:r w:rsidRPr="00A94FBA">
        <w:t xml:space="preserve"> extensively used by the nation’s media for comment o</w:t>
      </w:r>
      <w:r>
        <w:t>n U.S. national security policy (Gordon, “</w:t>
      </w:r>
      <w:hyperlink r:id="rId182" w:history="1">
        <w:r w:rsidRPr="00A94FBA">
          <w:rPr>
            <w:rStyle w:val="Hyperlink"/>
          </w:rPr>
          <w:t>Obama's Big, New Counterterrorism Plan Is a Hot Mess</w:t>
        </w:r>
      </w:hyperlink>
      <w:r>
        <w:rPr>
          <w:rStyle w:val="Hyperlink"/>
        </w:rPr>
        <w:t>,”</w:t>
      </w:r>
      <w:r>
        <w:t xml:space="preserve"> Foreign Policy, </w:t>
      </w:r>
      <w:hyperlink r:id="rId183" w:history="1">
        <w:r w:rsidRPr="00A94FBA">
          <w:rPr>
            <w:rStyle w:val="Hyperlink"/>
          </w:rPr>
          <w:t>http://www.foreignpolicy.com/articles/2014/05/30/obama_new_counterterrorism_partnership_plan_big_mess</w:t>
        </w:r>
      </w:hyperlink>
      <w:r>
        <w:rPr>
          <w:rStyle w:val="Hyperlink"/>
        </w:rPr>
        <w:t>)//schnall</w:t>
      </w:r>
    </w:p>
    <w:p w:rsidR="00C20D3E" w:rsidRPr="001E3150" w:rsidRDefault="00C20D3E" w:rsidP="00C20D3E">
      <w:pPr>
        <w:rPr>
          <w:rStyle w:val="StyleUnderline"/>
        </w:rPr>
      </w:pPr>
      <w:r w:rsidRPr="00A94FBA">
        <w:t xml:space="preserve">The </w:t>
      </w:r>
      <w:r w:rsidRPr="001E3150">
        <w:rPr>
          <w:rStyle w:val="StyleUnderline"/>
        </w:rPr>
        <w:t>White House is promising to give allies around the world $5 billion to fight terrorists. But America’s been doing that for years -- and no one seems to know what this new program is.</w:t>
      </w:r>
    </w:p>
    <w:p w:rsidR="00C20D3E" w:rsidRPr="00A94FBA" w:rsidRDefault="00C20D3E" w:rsidP="00C20D3E">
      <w:r w:rsidRPr="00A94FBA">
        <w:t xml:space="preserve">President Barack </w:t>
      </w:r>
      <w:r w:rsidRPr="001E3150">
        <w:rPr>
          <w:rStyle w:val="StyleUnderline"/>
        </w:rPr>
        <w:t>Obama defended his foreign policy this week</w:t>
      </w:r>
      <w:r w:rsidRPr="00A94FBA">
        <w:t xml:space="preserve">, </w:t>
      </w:r>
      <w:hyperlink r:id="rId184" w:history="1">
        <w:r w:rsidRPr="00A94FBA">
          <w:rPr>
            <w:rStyle w:val="Hyperlink"/>
          </w:rPr>
          <w:t>speaking</w:t>
        </w:r>
      </w:hyperlink>
      <w:r w:rsidRPr="00A94FBA">
        <w:t xml:space="preserve"> to the graduating cadets at West Point. For the most part, it was a re-articulation of things he has said before. We can't go to war every time there is a problem around the world, and we can't retreat from the world. But we are still the "</w:t>
      </w:r>
      <w:proofErr w:type="spellStart"/>
      <w:r w:rsidRPr="00A94FBA">
        <w:t>indispensible</w:t>
      </w:r>
      <w:proofErr w:type="spellEnd"/>
      <w:r w:rsidRPr="00A94FBA">
        <w:t>" and "exceptional" nation, with global responsibilities.</w:t>
      </w:r>
    </w:p>
    <w:p w:rsidR="00C20D3E" w:rsidRPr="001E3150" w:rsidRDefault="00C20D3E" w:rsidP="00C20D3E">
      <w:pPr>
        <w:rPr>
          <w:rStyle w:val="StyleUnderline"/>
        </w:rPr>
      </w:pPr>
      <w:r w:rsidRPr="001E3150">
        <w:rPr>
          <w:rStyle w:val="StyleUnderline"/>
        </w:rPr>
        <w:t>The president asserted that "our military has no peer" and "the odds of a direct threat against us by any nation are low and do not come close to the dangers we faced during the Cold War." Despite the acknowledgement that the nation has never been more secure, the president went straight for the tried-and-true theme that "terrorism" is the gravest danger facing the nation.</w:t>
      </w:r>
    </w:p>
    <w:p w:rsidR="00C20D3E" w:rsidRPr="00A94FBA" w:rsidRDefault="00C20D3E" w:rsidP="00C20D3E">
      <w:r w:rsidRPr="00A94FBA">
        <w:t xml:space="preserve">In fact, </w:t>
      </w:r>
      <w:r w:rsidRPr="001E3150">
        <w:rPr>
          <w:rStyle w:val="StyleUnderline"/>
        </w:rPr>
        <w:t>the only</w:t>
      </w:r>
      <w:r w:rsidRPr="00A94FBA">
        <w:t xml:space="preserve"> new, substantive </w:t>
      </w:r>
      <w:r w:rsidRPr="001E3150">
        <w:rPr>
          <w:rStyle w:val="StyleUnderline"/>
        </w:rPr>
        <w:t>proposal he put forward in the entire speech was to create a</w:t>
      </w:r>
      <w:r w:rsidRPr="00A94FBA">
        <w:t xml:space="preserve"> "Counterterrorism Partnerships Fund" (</w:t>
      </w:r>
      <w:r w:rsidRPr="001E3150">
        <w:rPr>
          <w:rStyle w:val="StyleUnderline"/>
        </w:rPr>
        <w:t>CPF</w:t>
      </w:r>
      <w:r w:rsidRPr="00A94FBA">
        <w:t xml:space="preserve">) of up to $5 billion </w:t>
      </w:r>
      <w:r w:rsidRPr="001E3150">
        <w:rPr>
          <w:rStyle w:val="StyleUnderline"/>
        </w:rPr>
        <w:t>to strengthen U.S. partners in what can only be seen as a plan to revive</w:t>
      </w:r>
      <w:r w:rsidRPr="00A94FBA">
        <w:t xml:space="preserve"> George W. </w:t>
      </w:r>
      <w:r w:rsidRPr="001E3150">
        <w:rPr>
          <w:rStyle w:val="StyleUnderline"/>
        </w:rPr>
        <w:t>Bush's Global War on Terrorism</w:t>
      </w:r>
      <w:r w:rsidRPr="00A94FBA">
        <w:t>, a label the Obama administration disavowed when it first came into office. And oddly, the proposal appears to contradict the president's own previous policy views on security assistance programs, in general.</w:t>
      </w:r>
    </w:p>
    <w:p w:rsidR="00C20D3E" w:rsidRPr="00A94FBA" w:rsidRDefault="00C20D3E" w:rsidP="00C20D3E">
      <w:r w:rsidRPr="00A94FBA">
        <w:t xml:space="preserve">According to my conversations with the executive branch and the Hill, this new fund was sprung on an uninformed nation and an un-consulted Congress without a lot of </w:t>
      </w:r>
      <w:hyperlink r:id="rId185" w:history="1">
        <w:r w:rsidRPr="00A94FBA">
          <w:rPr>
            <w:rStyle w:val="Hyperlink"/>
          </w:rPr>
          <w:t>warning</w:t>
        </w:r>
      </w:hyperlink>
      <w:r w:rsidRPr="00A94FBA">
        <w:t>. In fact, it seems neither the Defense Department (</w:t>
      </w:r>
      <w:proofErr w:type="spellStart"/>
      <w:proofErr w:type="gramStart"/>
      <w:r w:rsidRPr="00A94FBA">
        <w:t>DoD</w:t>
      </w:r>
      <w:proofErr w:type="spellEnd"/>
      <w:proofErr w:type="gramEnd"/>
      <w:r w:rsidRPr="00A94FBA">
        <w:t>) nor the State Department knew much about the idea until very late in the game; the White House and its budget office seem to be doing the work. </w:t>
      </w:r>
    </w:p>
    <w:p w:rsidR="00C20D3E" w:rsidRPr="001E3150" w:rsidRDefault="00C20D3E" w:rsidP="00C20D3E">
      <w:pPr>
        <w:rPr>
          <w:rStyle w:val="StyleUnderline"/>
        </w:rPr>
      </w:pPr>
      <w:r w:rsidRPr="00A94FBA">
        <w:t xml:space="preserve">But even more to the point, there are two big problems with this new 600-pound counterterrorism gorilla. First, </w:t>
      </w:r>
      <w:r w:rsidRPr="001E3150">
        <w:rPr>
          <w:rStyle w:val="StyleUnderline"/>
        </w:rPr>
        <w:t>the CPF is stepping all over previously created authorities and accelerates a decade-long trend toward the militarization of U.S. foreign policy. It asks the military to solve this global security dilemma regardless of existing authorities and programs -- or the military's own competence outside its combat lane.</w:t>
      </w:r>
    </w:p>
    <w:p w:rsidR="00C20D3E" w:rsidRPr="00A94FBA" w:rsidRDefault="00C20D3E" w:rsidP="00C20D3E">
      <w:r w:rsidRPr="001E3150">
        <w:rPr>
          <w:rStyle w:val="StyleUnderline"/>
        </w:rPr>
        <w:t>Apparently, the White House paid scant attention to the past when it came to this new "plan." There are already four existing programs, created over the past decade, for global counterterrorism assistance: Section 1206, Section 1208, Global Lift and Sustain, and the Global Security Contingency Fund (GSCF</w:t>
      </w:r>
      <w:r w:rsidRPr="00A94FBA">
        <w:t>). And then there's the large security assistance program called Foreign Military Financing, which the State Department has overseen (and the Pentagon has implemented) for decades.</w:t>
      </w:r>
    </w:p>
    <w:p w:rsidR="00C20D3E" w:rsidRPr="001E3150" w:rsidRDefault="00917063" w:rsidP="00C20D3E">
      <w:pPr>
        <w:rPr>
          <w:rStyle w:val="StyleUnderline"/>
        </w:rPr>
      </w:pPr>
      <w:hyperlink r:id="rId186" w:history="1">
        <w:r w:rsidR="00C20D3E" w:rsidRPr="001E3150">
          <w:rPr>
            <w:rStyle w:val="StyleUnderline"/>
          </w:rPr>
          <w:t>Section 1206</w:t>
        </w:r>
      </w:hyperlink>
      <w:r w:rsidR="00C20D3E" w:rsidRPr="001E3150">
        <w:rPr>
          <w:rStyle w:val="StyleUnderline"/>
        </w:rPr>
        <w:t xml:space="preserve"> was created 10 years ago to provide counterterrorism assistance on a global basis, by supporting equipment, training, and services for security forces in other countries</w:t>
      </w:r>
      <w:r w:rsidR="00C20D3E" w:rsidRPr="00A94FBA">
        <w:t xml:space="preserve">. It is funded through the defense budget, but the projects are developed by the "country team" in the embassies and approved by the ambassador and, ultimately by Defense and State together. In fact, </w:t>
      </w:r>
      <w:r w:rsidR="00C20D3E" w:rsidRPr="001E3150">
        <w:rPr>
          <w:rStyle w:val="StyleUnderline"/>
        </w:rPr>
        <w:t xml:space="preserve">it seems to be working well, leading the Senate Armed Services Committee (SASC) this year to </w:t>
      </w:r>
      <w:hyperlink r:id="rId187" w:history="1">
        <w:r w:rsidR="00C20D3E" w:rsidRPr="001E3150">
          <w:rPr>
            <w:rStyle w:val="StyleUnderline"/>
          </w:rPr>
          <w:t>legislate</w:t>
        </w:r>
      </w:hyperlink>
      <w:r w:rsidR="00C20D3E" w:rsidRPr="001E3150">
        <w:rPr>
          <w:rStyle w:val="StyleUnderline"/>
        </w:rPr>
        <w:t xml:space="preserve"> it as a permanent statutory authority, with up to $500 million in resources. </w:t>
      </w:r>
    </w:p>
    <w:p w:rsidR="00C20D3E" w:rsidRPr="00A94FBA" w:rsidRDefault="00917063" w:rsidP="00C20D3E">
      <w:hyperlink r:id="rId188" w:history="1">
        <w:r w:rsidR="00C20D3E" w:rsidRPr="001E3150">
          <w:rPr>
            <w:rStyle w:val="StyleUnderline"/>
          </w:rPr>
          <w:t>Section 1208</w:t>
        </w:r>
      </w:hyperlink>
      <w:r w:rsidR="00C20D3E" w:rsidRPr="001E3150">
        <w:rPr>
          <w:rStyle w:val="StyleUnderline"/>
        </w:rPr>
        <w:t xml:space="preserve"> was created at the same time to allow the Special Operations forces to spend up to $50 million a year</w:t>
      </w:r>
      <w:r w:rsidR="00C20D3E" w:rsidRPr="00A94FBA">
        <w:t xml:space="preserve"> (upped to $60 million in the SASC bill) </w:t>
      </w:r>
      <w:r w:rsidR="00C20D3E" w:rsidRPr="001E3150">
        <w:rPr>
          <w:rStyle w:val="StyleUnderline"/>
        </w:rPr>
        <w:t>on counterterrorism support globally.</w:t>
      </w:r>
      <w:r w:rsidR="00C20D3E" w:rsidRPr="00A94FBA">
        <w:t xml:space="preserve"> (That said, the Pentagon's Special Operations command, according to my conversations, would want even more.)</w:t>
      </w:r>
    </w:p>
    <w:p w:rsidR="00C20D3E" w:rsidRPr="001E3150" w:rsidRDefault="00917063" w:rsidP="00C20D3E">
      <w:pPr>
        <w:rPr>
          <w:rStyle w:val="StyleUnderline"/>
        </w:rPr>
      </w:pPr>
      <w:hyperlink r:id="rId189" w:history="1">
        <w:r w:rsidR="00C20D3E" w:rsidRPr="001E3150">
          <w:rPr>
            <w:rStyle w:val="StyleUnderline"/>
          </w:rPr>
          <w:t>Global Lift and Sustain</w:t>
        </w:r>
      </w:hyperlink>
      <w:r w:rsidR="00C20D3E" w:rsidRPr="00A94FBA">
        <w:t xml:space="preserve"> emerged in the same time frame as a global authority, </w:t>
      </w:r>
      <w:r w:rsidR="00C20D3E" w:rsidRPr="001E3150">
        <w:rPr>
          <w:rStyle w:val="StyleUnderline"/>
        </w:rPr>
        <w:t>capped at $100 million a year, to support using U.S. lift and logistical capabilities to get less-well funded partners come to the counterterrorism party, largely in and around Iraq and Afghanistan.</w:t>
      </w:r>
    </w:p>
    <w:p w:rsidR="00C20D3E" w:rsidRPr="00A94FBA" w:rsidRDefault="00C20D3E" w:rsidP="00C20D3E">
      <w:r w:rsidRPr="001E3150">
        <w:rPr>
          <w:rStyle w:val="StyleUnderline"/>
        </w:rPr>
        <w:t xml:space="preserve">And the </w:t>
      </w:r>
      <w:hyperlink r:id="rId190" w:history="1">
        <w:r w:rsidRPr="001E3150">
          <w:rPr>
            <w:rStyle w:val="StyleUnderline"/>
          </w:rPr>
          <w:t>Global Security Contingency Fund</w:t>
        </w:r>
      </w:hyperlink>
      <w:r w:rsidRPr="001E3150">
        <w:rPr>
          <w:rStyle w:val="StyleUnderline"/>
        </w:rPr>
        <w:t xml:space="preserve"> (GSCF) was created in 2011 to provide up to $200 million in support to the security sectors of other countries.</w:t>
      </w:r>
      <w:r w:rsidRPr="00A94FBA">
        <w:t xml:space="preserve"> Projects are to be jointly developed by State and the Pentagon, thus easing the tension between the two departments about who had the lead in security assistance. That tension grew out of expanding </w:t>
      </w:r>
      <w:proofErr w:type="spellStart"/>
      <w:proofErr w:type="gramStart"/>
      <w:r w:rsidRPr="00A94FBA">
        <w:t>DoD</w:t>
      </w:r>
      <w:proofErr w:type="spellEnd"/>
      <w:proofErr w:type="gramEnd"/>
      <w:r w:rsidRPr="00A94FBA">
        <w:t xml:space="preserve"> involvement in training and equipping security forces in Iraq and Afghanistan. (See </w:t>
      </w:r>
      <w:hyperlink r:id="rId191" w:history="1">
        <w:r w:rsidRPr="00A94FBA">
          <w:rPr>
            <w:rStyle w:val="Hyperlink"/>
          </w:rPr>
          <w:t>this report</w:t>
        </w:r>
      </w:hyperlink>
      <w:r w:rsidRPr="00A94FBA">
        <w:t xml:space="preserve"> by the Stimson Center, where my co-author and I discuss this jungle of programs.)</w:t>
      </w:r>
    </w:p>
    <w:p w:rsidR="00C20D3E" w:rsidRPr="00A94FBA" w:rsidRDefault="00C20D3E" w:rsidP="00C20D3E">
      <w:r w:rsidRPr="00BA4A88">
        <w:rPr>
          <w:rStyle w:val="StyleUnderline"/>
        </w:rPr>
        <w:t xml:space="preserve">The relationship of the proposed CPF to the rest of this organizational muddle and to the president's existing security assistance policy is entirely unclear. </w:t>
      </w:r>
      <w:r w:rsidRPr="00A94FBA">
        <w:t xml:space="preserve">In fact, </w:t>
      </w:r>
      <w:r w:rsidRPr="00BA4A88">
        <w:rPr>
          <w:rStyle w:val="StyleUnderline"/>
        </w:rPr>
        <w:t>it seems like that question was not even considered as the CPF proposal was put together. Moreover, there are absolutely no details available in this $5 billion proposal.</w:t>
      </w:r>
      <w:r w:rsidRPr="00A94FBA">
        <w:t xml:space="preserve"> The "</w:t>
      </w:r>
      <w:hyperlink r:id="rId192" w:history="1">
        <w:r w:rsidRPr="00A94FBA">
          <w:rPr>
            <w:rStyle w:val="Hyperlink"/>
          </w:rPr>
          <w:t>Fact Sheet</w:t>
        </w:r>
      </w:hyperlink>
      <w:r w:rsidRPr="00A94FBA">
        <w:t xml:space="preserve">" on the proposal -- one paragraph long -- makes it clear that this is a </w:t>
      </w:r>
      <w:proofErr w:type="spellStart"/>
      <w:proofErr w:type="gramStart"/>
      <w:r w:rsidRPr="00A94FBA">
        <w:t>DoD</w:t>
      </w:r>
      <w:proofErr w:type="spellEnd"/>
      <w:proofErr w:type="gramEnd"/>
      <w:r w:rsidRPr="00A94FBA">
        <w:t xml:space="preserve"> effort (it would be part of the Pentagon's budget request for war costs) called the Overseas Contingency Operations (OCO) budget. (At the last minute and after State objections, the White House fact sheet added that some of the funds could be spent on security and stabilization assistance "together with the State Department.")</w:t>
      </w:r>
    </w:p>
    <w:p w:rsidR="00C20D3E" w:rsidRPr="00A94FBA" w:rsidRDefault="00C20D3E" w:rsidP="00C20D3E">
      <w:r w:rsidRPr="00A94FBA">
        <w:t xml:space="preserve">Nor are there any details on what the $5 billion will be spent on. </w:t>
      </w:r>
      <w:r w:rsidRPr="00BA4A88">
        <w:rPr>
          <w:rStyle w:val="StyleUnderline"/>
        </w:rPr>
        <w:t xml:space="preserve">Is it anything different from the roughly $1 billion that </w:t>
      </w:r>
      <w:proofErr w:type="spellStart"/>
      <w:proofErr w:type="gramStart"/>
      <w:r w:rsidRPr="00BA4A88">
        <w:rPr>
          <w:rStyle w:val="StyleUnderline"/>
        </w:rPr>
        <w:t>DoD</w:t>
      </w:r>
      <w:proofErr w:type="spellEnd"/>
      <w:proofErr w:type="gramEnd"/>
      <w:r w:rsidRPr="00BA4A88">
        <w:rPr>
          <w:rStyle w:val="StyleUnderline"/>
        </w:rPr>
        <w:t xml:space="preserve"> already spends providing counterterrorism and security sector assistance? </w:t>
      </w:r>
      <w:r w:rsidRPr="00A94FBA">
        <w:t xml:space="preserve">Who gets to decide on the projects or pick the partners? </w:t>
      </w:r>
      <w:r w:rsidRPr="00BA4A88">
        <w:rPr>
          <w:rStyle w:val="StyleUnderline"/>
        </w:rPr>
        <w:t>Will the CPF seek new legislative authority or simply pour a lot of new money into existing pockets</w:t>
      </w:r>
      <w:r w:rsidRPr="00A94FBA">
        <w:t xml:space="preserve"> (which would require asking Congress to raise all those funding ceilings noted above or allow transfers from </w:t>
      </w:r>
      <w:proofErr w:type="spellStart"/>
      <w:r w:rsidRPr="00A94FBA">
        <w:t>DoD</w:t>
      </w:r>
      <w:proofErr w:type="spellEnd"/>
      <w:r w:rsidRPr="00A94FBA">
        <w:t xml:space="preserve"> funds for operations into the activities those other funds already support)</w:t>
      </w:r>
      <w:r w:rsidRPr="00BA4A88">
        <w:rPr>
          <w:rStyle w:val="StyleUnderline"/>
        </w:rPr>
        <w:t>?</w:t>
      </w:r>
      <w:r w:rsidRPr="00A94FBA">
        <w:t xml:space="preserve"> I wish I had some answers.</w:t>
      </w:r>
    </w:p>
    <w:p w:rsidR="00C20D3E" w:rsidRPr="00A94FBA" w:rsidRDefault="00C20D3E" w:rsidP="00C20D3E">
      <w:r w:rsidRPr="00A94FBA">
        <w:t xml:space="preserve">In other words, </w:t>
      </w:r>
      <w:r w:rsidRPr="00BA4A88">
        <w:rPr>
          <w:rStyle w:val="StyleUnderline"/>
        </w:rPr>
        <w:t>the CPF proposal smacks of a top-down, half-baked initiative that is unrelated to existing programs.</w:t>
      </w:r>
      <w:r w:rsidRPr="00A94FBA">
        <w:t xml:space="preserve"> Moreover, it runs directly counter to the president's own policy directive on security assistance (</w:t>
      </w:r>
      <w:hyperlink r:id="rId193" w:history="1">
        <w:r w:rsidRPr="00A94FBA">
          <w:rPr>
            <w:rStyle w:val="Hyperlink"/>
          </w:rPr>
          <w:t>PPD-23</w:t>
        </w:r>
      </w:hyperlink>
      <w:r w:rsidRPr="00A94FBA">
        <w:t>) issued only a year ago.</w:t>
      </w:r>
    </w:p>
    <w:p w:rsidR="00C20D3E" w:rsidRPr="00A94FBA" w:rsidRDefault="00C20D3E" w:rsidP="00C20D3E">
      <w:r w:rsidRPr="00A94FBA">
        <w:t xml:space="preserve">At the risk of unloading a long quote, that directive made it clear that U.S. security assistance programs </w:t>
      </w:r>
      <w:hyperlink r:id="rId194" w:history="1">
        <w:r w:rsidRPr="00A94FBA">
          <w:rPr>
            <w:rStyle w:val="Hyperlink"/>
          </w:rPr>
          <w:t>should</w:t>
        </w:r>
      </w:hyperlink>
      <w:r w:rsidRPr="00A94FBA">
        <w:t>: "[F]</w:t>
      </w:r>
      <w:proofErr w:type="spellStart"/>
      <w:r w:rsidRPr="00A94FBA">
        <w:t>oster</w:t>
      </w:r>
      <w:proofErr w:type="spellEnd"/>
      <w:r w:rsidRPr="00A94FBA">
        <w:t xml:space="preserve"> United States Government policy coherence and interagency collaboration. Transparency and coordination across the United States Government are needed to integrate security sector assistance into broader strategies, synchronize agency efforts, reduce redundancies, minimize assistance-delivery timelines, ensure considerations of the full range of policy and operational equities, improve data collection, measure effectiveness, enhance and sustain the United States Government's security sector assistance knowledge and skills, and identify gaps." </w:t>
      </w:r>
    </w:p>
    <w:p w:rsidR="00C20D3E" w:rsidRPr="00BA4A88" w:rsidRDefault="00C20D3E" w:rsidP="00C20D3E">
      <w:pPr>
        <w:rPr>
          <w:rStyle w:val="StyleUnderline"/>
        </w:rPr>
      </w:pPr>
      <w:r w:rsidRPr="00A94FBA">
        <w:t xml:space="preserve">That's a mouthful of </w:t>
      </w:r>
      <w:proofErr w:type="spellStart"/>
      <w:r w:rsidRPr="00A94FBA">
        <w:t>Washingtonese</w:t>
      </w:r>
      <w:proofErr w:type="spellEnd"/>
      <w:r w:rsidRPr="00A94FBA">
        <w:t>. And clearly the administration's new proposal pays no heed to this pile of words. </w:t>
      </w:r>
      <w:r w:rsidRPr="00BA4A88">
        <w:rPr>
          <w:rStyle w:val="StyleUnderline"/>
        </w:rPr>
        <w:t>The White House is scrambling now to do the prep work and the interagency coordination they should have done before the proposal was made.</w:t>
      </w:r>
    </w:p>
    <w:p w:rsidR="00C20D3E" w:rsidRPr="00A94FBA" w:rsidRDefault="00C20D3E" w:rsidP="00C20D3E">
      <w:r w:rsidRPr="00BA4A88">
        <w:rPr>
          <w:rStyle w:val="StyleUnderline"/>
        </w:rPr>
        <w:t>Presidential speechmaking needs seem to have trumped policy in the case of the CPF.</w:t>
      </w:r>
      <w:r w:rsidRPr="00A94FBA">
        <w:t xml:space="preserve"> The single paragraph in the fact sheet makes it clear that </w:t>
      </w:r>
      <w:r w:rsidRPr="00BA4A88">
        <w:rPr>
          <w:rStyle w:val="StyleUnderline"/>
        </w:rPr>
        <w:t>this new fund would dramatically accelerate the trend toward the military becoming a global counterterrorism avenging angel</w:t>
      </w:r>
      <w:r w:rsidRPr="00A94FBA">
        <w:t xml:space="preserve"> and the hub for security assistance funding, a responsibility that once belonged to the State Department and was slowly making its way back to Foggy Bottom.</w:t>
      </w:r>
    </w:p>
    <w:p w:rsidR="00C20D3E" w:rsidRPr="00A94FBA" w:rsidRDefault="00C20D3E" w:rsidP="00C20D3E">
      <w:r w:rsidRPr="00A94FBA">
        <w:lastRenderedPageBreak/>
        <w:t xml:space="preserve">But </w:t>
      </w:r>
      <w:r w:rsidRPr="00BA4A88">
        <w:rPr>
          <w:rStyle w:val="StyleUnderline"/>
        </w:rPr>
        <w:t>there's an even more serious issue at stake here: the revival of Bush's Global War on Terror. Terror, after all, is a tactic -- not an "ism." It appears for different reasons in different countries. One size does not fit all. Not every terror-using organization</w:t>
      </w:r>
      <w:r w:rsidRPr="00A94FBA">
        <w:t xml:space="preserve">, awful as the tactic is, </w:t>
      </w:r>
      <w:r w:rsidRPr="00BA4A88">
        <w:rPr>
          <w:rStyle w:val="StyleUnderline"/>
        </w:rPr>
        <w:t>constitutes a threat</w:t>
      </w:r>
      <w:r w:rsidRPr="00A94FBA">
        <w:t xml:space="preserve">, directly or indirectly </w:t>
      </w:r>
      <w:r w:rsidRPr="00BA4A88">
        <w:rPr>
          <w:rStyle w:val="StyleUnderline"/>
        </w:rPr>
        <w:t>to the United States. But now the administration seems to be stepping out on a global fight.</w:t>
      </w:r>
      <w:r w:rsidRPr="00A94FBA">
        <w:t xml:space="preserve"> In other words, the White House is dangerously overreaching here, and using the wrong department to execute its overreach.</w:t>
      </w:r>
    </w:p>
    <w:p w:rsidR="00C20D3E" w:rsidRPr="00A94FBA" w:rsidRDefault="00C20D3E" w:rsidP="00C20D3E">
      <w:r w:rsidRPr="00A94FBA">
        <w:t xml:space="preserve">There are at least </w:t>
      </w:r>
      <w:r w:rsidRPr="00BA4A88">
        <w:rPr>
          <w:rStyle w:val="StyleUnderline"/>
        </w:rPr>
        <w:t xml:space="preserve">three reasons why this poorly conceived blunt instrument is a bad idea. First, it is not clear the U.S. military does this job very well. Seven decades of U.S. security assistance, most of it provided by </w:t>
      </w:r>
      <w:proofErr w:type="spellStart"/>
      <w:proofErr w:type="gramStart"/>
      <w:r w:rsidRPr="00BA4A88">
        <w:rPr>
          <w:rStyle w:val="StyleUnderline"/>
        </w:rPr>
        <w:t>DoD</w:t>
      </w:r>
      <w:proofErr w:type="spellEnd"/>
      <w:proofErr w:type="gramEnd"/>
      <w:r w:rsidRPr="00BA4A88">
        <w:rPr>
          <w:rStyle w:val="StyleUnderline"/>
        </w:rPr>
        <w:t xml:space="preserve"> and the military, have never been subjected to systematic evaluation. So we have no idea, over time, whether any of these programs have accomplished the goals originally set out</w:t>
      </w:r>
      <w:r w:rsidRPr="00A94FBA">
        <w:t xml:space="preserve">, whatever they were (and mostly they have not been set out at all). </w:t>
      </w:r>
      <w:r w:rsidRPr="00BA4A88">
        <w:rPr>
          <w:rStyle w:val="StyleUnderline"/>
        </w:rPr>
        <w:t xml:space="preserve">If the performance over the past three years of Iraqi forces and the likely performance of Afghan security forces is any guide, don't expect stability, transparency, effectiveness, and a lack of corruption to spring forth from the barren soil of the CPF's new partners. </w:t>
      </w:r>
      <w:r w:rsidRPr="00A94FBA">
        <w:t>The track record is not great; now the administration wants to quintuple down on the existing counterterrorism security assistance investment.</w:t>
      </w:r>
    </w:p>
    <w:p w:rsidR="00C20D3E" w:rsidRPr="00A94FBA" w:rsidRDefault="00C20D3E" w:rsidP="00C20D3E">
      <w:r w:rsidRPr="00BA4A88">
        <w:rPr>
          <w:rStyle w:val="StyleUnderline"/>
        </w:rPr>
        <w:t xml:space="preserve">Second, </w:t>
      </w:r>
      <w:r w:rsidRPr="00A94FBA">
        <w:t xml:space="preserve">announcing a global mission supported by $5 billion in resources could very easily lead to the opposite of what is intended. </w:t>
      </w:r>
      <w:r w:rsidRPr="00BA4A88">
        <w:rPr>
          <w:rStyle w:val="StyleUnderline"/>
        </w:rPr>
        <w:t>Instead of strengthening U.S. partners, such programs could drag Washington into the internal affairs of an ever-expanding series of relationships with troubling governments abroad, whose weaknesses and failures could entail further, and deeper, U.S. involvement.</w:t>
      </w:r>
      <w:r w:rsidRPr="00A94FBA">
        <w:t xml:space="preserve"> This trend is already emerging in the rapid growth of U.S. involvement in the internal security situations of </w:t>
      </w:r>
      <w:hyperlink r:id="rId195" w:history="1">
        <w:r w:rsidRPr="00A94FBA">
          <w:rPr>
            <w:rStyle w:val="Hyperlink"/>
          </w:rPr>
          <w:t>more than 20</w:t>
        </w:r>
      </w:hyperlink>
      <w:r w:rsidRPr="00A94FBA">
        <w:t xml:space="preserve"> African countries.</w:t>
      </w:r>
    </w:p>
    <w:p w:rsidR="00C20D3E" w:rsidRPr="00BA4A88" w:rsidRDefault="00C20D3E" w:rsidP="00C20D3E">
      <w:pPr>
        <w:rPr>
          <w:rStyle w:val="StyleUnderline"/>
        </w:rPr>
      </w:pPr>
      <w:r w:rsidRPr="00BA4A88">
        <w:rPr>
          <w:rStyle w:val="StyleUnderline"/>
        </w:rPr>
        <w:t>Third, counterterror</w:t>
      </w:r>
      <w:r w:rsidRPr="00A94FBA">
        <w:t xml:space="preserve">, security-sector assistance </w:t>
      </w:r>
      <w:r w:rsidRPr="00BA4A88">
        <w:rPr>
          <w:rStyle w:val="StyleUnderline"/>
        </w:rPr>
        <w:t>programs run a strong risk of empowering forces in recipient countries that, in turn, become problems for underpowered civilian governments. History suggests that</w:t>
      </w:r>
      <w:r w:rsidRPr="00A94FBA">
        <w:t xml:space="preserve">, all too often, </w:t>
      </w:r>
      <w:r w:rsidRPr="00BA4A88">
        <w:rPr>
          <w:rStyle w:val="StyleUnderline"/>
        </w:rPr>
        <w:t>well-armed</w:t>
      </w:r>
      <w:r w:rsidRPr="00A94FBA">
        <w:t xml:space="preserve">, somewhat trained </w:t>
      </w:r>
      <w:r w:rsidRPr="00BA4A88">
        <w:rPr>
          <w:rStyle w:val="StyleUnderline"/>
        </w:rPr>
        <w:t xml:space="preserve">security forces in countries with unstable or weak governance become the government themselves, with negative consequences for stability and the health of the population. Just take the case of </w:t>
      </w:r>
      <w:proofErr w:type="spellStart"/>
      <w:r w:rsidRPr="00BA4A88">
        <w:rPr>
          <w:rStyle w:val="StyleUnderline"/>
        </w:rPr>
        <w:t>Mali</w:t>
      </w:r>
      <w:proofErr w:type="spellEnd"/>
      <w:r w:rsidRPr="00BA4A88">
        <w:rPr>
          <w:rStyle w:val="StyleUnderline"/>
        </w:rPr>
        <w:t>, where a U.S.-trained captain,</w:t>
      </w:r>
      <w:r w:rsidRPr="00A94FBA">
        <w:t xml:space="preserve"> </w:t>
      </w:r>
      <w:proofErr w:type="spellStart"/>
      <w:r w:rsidRPr="00A94FBA">
        <w:t>Amadou</w:t>
      </w:r>
      <w:proofErr w:type="spellEnd"/>
      <w:r w:rsidRPr="00A94FBA">
        <w:t xml:space="preserve"> </w:t>
      </w:r>
      <w:proofErr w:type="spellStart"/>
      <w:r w:rsidRPr="00BA4A88">
        <w:rPr>
          <w:rStyle w:val="StyleUnderline"/>
        </w:rPr>
        <w:t>Sanogo</w:t>
      </w:r>
      <w:proofErr w:type="spellEnd"/>
      <w:r w:rsidRPr="00BA4A88">
        <w:rPr>
          <w:rStyle w:val="StyleUnderline"/>
        </w:rPr>
        <w:t xml:space="preserve">, carried out a coup in 2012, leading to the disintegration of the Malian military, a nearly successful Islamic extremist revolt, and the need for </w:t>
      </w:r>
      <w:hyperlink r:id="rId196" w:history="1">
        <w:r w:rsidRPr="00BA4A88">
          <w:rPr>
            <w:rStyle w:val="StyleUnderline"/>
          </w:rPr>
          <w:t>foreign intervention</w:t>
        </w:r>
      </w:hyperlink>
      <w:r w:rsidRPr="00BA4A88">
        <w:rPr>
          <w:rStyle w:val="StyleUnderline"/>
        </w:rPr>
        <w:t>.  </w:t>
      </w:r>
    </w:p>
    <w:p w:rsidR="00C20D3E" w:rsidRPr="00A94FBA" w:rsidRDefault="00C20D3E" w:rsidP="00C20D3E">
      <w:r w:rsidRPr="00A94FBA">
        <w:t xml:space="preserve">The sudden appearance of </w:t>
      </w:r>
      <w:r w:rsidRPr="00BA4A88">
        <w:rPr>
          <w:rStyle w:val="StyleUnderline"/>
        </w:rPr>
        <w:t>a new security assistance program</w:t>
      </w:r>
      <w:r w:rsidRPr="00A94FBA">
        <w:t xml:space="preserve"> that seems to shift U.S. policy and program attention even more toward support for foreign security forces </w:t>
      </w:r>
      <w:r w:rsidRPr="00BA4A88">
        <w:rPr>
          <w:rStyle w:val="StyleUnderline"/>
        </w:rPr>
        <w:t>increases the risk of this outcome</w:t>
      </w:r>
      <w:r w:rsidRPr="00A94FBA">
        <w:t>. In the long run, this is not in the national security interests of the United States. And I can't imagine the Pentagon will be entirely thrilled with the responsibility for executing it either.</w:t>
      </w:r>
    </w:p>
    <w:p w:rsidR="00C20D3E" w:rsidRDefault="00C20D3E" w:rsidP="00C20D3E"/>
    <w:p w:rsidR="00C20D3E" w:rsidRPr="00296EEA" w:rsidRDefault="00C20D3E" w:rsidP="00C20D3E">
      <w:pPr>
        <w:pStyle w:val="Heading4"/>
      </w:pPr>
      <w:r w:rsidRPr="00296EEA">
        <w:t>CT fails</w:t>
      </w:r>
      <w:r>
        <w:t xml:space="preserve"> – drone strikes, unwilling partners, empirics</w:t>
      </w:r>
    </w:p>
    <w:p w:rsidR="00C20D3E" w:rsidRDefault="00C20D3E" w:rsidP="00C20D3E">
      <w:r w:rsidRPr="001D02E5">
        <w:rPr>
          <w:b/>
        </w:rPr>
        <w:t>Ignatius, 7/10/14 –</w:t>
      </w:r>
      <w:r>
        <w:t xml:space="preserve"> American journalist and novelist, associate editor and columnist for the Washington Post (David, “Obama’s counterterrorism blueprint looks good, on paper,” Washington Post, </w:t>
      </w:r>
      <w:hyperlink r:id="rId197" w:history="1">
        <w:r w:rsidRPr="008B6D19">
          <w:rPr>
            <w:rStyle w:val="Hyperlink"/>
          </w:rPr>
          <w:t>http://www.washingtonpost.com/opinions/david-ignatius-obamas-counterterrorism-blueprint-looks-good-on-paper/2014/07/10/fe65ed5e-084d-11e4-a0dd-f2b22a257353_story.html)//schnall</w:t>
        </w:r>
      </w:hyperlink>
    </w:p>
    <w:p w:rsidR="00C20D3E" w:rsidRDefault="00C20D3E" w:rsidP="00C20D3E">
      <w:r w:rsidRPr="00296EEA">
        <w:rPr>
          <w:rStyle w:val="StyleUnderline"/>
        </w:rPr>
        <w:t>In</w:t>
      </w:r>
      <w:r>
        <w:t xml:space="preserve"> President </w:t>
      </w:r>
      <w:r w:rsidRPr="00296EEA">
        <w:rPr>
          <w:rStyle w:val="StyleUnderline"/>
        </w:rPr>
        <w:t xml:space="preserve">Obama’s sometimes maddeningly cautious foreign policy, you can see him struggling to </w:t>
      </w:r>
      <w:r w:rsidRPr="00296EEA">
        <w:t xml:space="preserve">answer what may be the hardest question of his presidency: How should the United States </w:t>
      </w:r>
      <w:r w:rsidRPr="00296EEA">
        <w:rPr>
          <w:rStyle w:val="StyleUnderline"/>
        </w:rPr>
        <w:t xml:space="preserve">project power </w:t>
      </w:r>
      <w:r w:rsidRPr="00296EEA">
        <w:t>in a disorderly world</w:t>
      </w:r>
      <w:r w:rsidRPr="00296EEA">
        <w:rPr>
          <w:rStyle w:val="StyleUnderline"/>
        </w:rPr>
        <w:t xml:space="preserve"> without making the same mistakes it did in Iraq and Afghanistan</w:t>
      </w:r>
      <w:r w:rsidRPr="00296EEA">
        <w:t>?</w:t>
      </w:r>
    </w:p>
    <w:p w:rsidR="00C20D3E" w:rsidRDefault="00C20D3E" w:rsidP="00C20D3E">
      <w:r w:rsidRPr="00296EEA">
        <w:rPr>
          <w:rStyle w:val="StyleUnderline"/>
        </w:rPr>
        <w:lastRenderedPageBreak/>
        <w:t>Obama</w:t>
      </w:r>
      <w:r>
        <w:t xml:space="preserve">, whose deliberative approach often resembles that of a Supreme Court justice rather than a politician, </w:t>
      </w:r>
      <w:r w:rsidRPr="00296EEA">
        <w:rPr>
          <w:rStyle w:val="StyleUnderline"/>
        </w:rPr>
        <w:t>has developed a conceptual framework for combating terrorism and instability. It looks good on paper. But the problem is that he hasn’t yet applied this framework successfully in dealing with the challenges that arose on his watch</w:t>
      </w:r>
      <w:r>
        <w:t>: civil wars in Libya, Yemen and Syria, and the emergence in Iraq of the Islamic State.</w:t>
      </w:r>
    </w:p>
    <w:p w:rsidR="00C20D3E" w:rsidRPr="00831B30" w:rsidRDefault="00C20D3E" w:rsidP="00C20D3E">
      <w:pPr>
        <w:rPr>
          <w:u w:val="single"/>
        </w:rPr>
      </w:pPr>
      <w:r w:rsidRPr="00296EEA">
        <w:rPr>
          <w:rStyle w:val="StyleUnderline"/>
        </w:rPr>
        <w:t>Obama is emphatic about what he doesn’t want to do. He wants to avoid “boots on the ground” with U.S. troops</w:t>
      </w:r>
      <w:r>
        <w:t xml:space="preserve">; he wants to avoid unilateral actions that isolate the United </w:t>
      </w:r>
      <w:r w:rsidRPr="00296EEA">
        <w:t>States; he prefers quiet partnerships that shield America and its allies from domestic political criticism.</w:t>
      </w:r>
      <w:r w:rsidRPr="00296EEA">
        <w:rPr>
          <w:rStyle w:val="StyleUnderline"/>
        </w:rPr>
        <w:t xml:space="preserve"> He is willing to use what amounts to targeted killing.</w:t>
      </w:r>
    </w:p>
    <w:p w:rsidR="00C20D3E" w:rsidRDefault="00C20D3E" w:rsidP="00C20D3E">
      <w:r w:rsidRPr="00296EEA">
        <w:rPr>
          <w:rStyle w:val="StyleUnderline"/>
        </w:rPr>
        <w:t xml:space="preserve">Instead of significant U.S. military intervention, Obama seeks a network of partnerships stretching from Morocco to South Asia. </w:t>
      </w:r>
      <w:r w:rsidRPr="00296EEA">
        <w:t>The United States would provide training and other support for the security services and militaries of nations across this belt.</w:t>
      </w:r>
      <w:r w:rsidRPr="00296EEA">
        <w:rPr>
          <w:rStyle w:val="StyleUnderline"/>
        </w:rPr>
        <w:t xml:space="preserve"> Where governance has vanished and terrorism reigns — as is the case now in parts of Syria and Iraq — the United States would fill the gaps, using surveillance drones, armed drones and Special Operations forces.</w:t>
      </w:r>
      <w:r>
        <w:t xml:space="preserve"> </w:t>
      </w:r>
    </w:p>
    <w:p w:rsidR="00C20D3E" w:rsidRDefault="00C20D3E" w:rsidP="00C20D3E">
      <w:r w:rsidRPr="00296EEA">
        <w:rPr>
          <w:rStyle w:val="StyleUnderline"/>
        </w:rPr>
        <w:t>It’s a strategy in which Obama</w:t>
      </w:r>
      <w:r>
        <w:t xml:space="preserve">, despite his legalistic temperament, </w:t>
      </w:r>
      <w:r w:rsidRPr="00296EEA">
        <w:rPr>
          <w:rStyle w:val="StyleUnderline"/>
        </w:rPr>
        <w:t>plays</w:t>
      </w:r>
      <w:r>
        <w:t xml:space="preserve"> a role I’ve described as </w:t>
      </w:r>
      <w:r w:rsidRPr="00296EEA">
        <w:rPr>
          <w:rStyle w:val="StyleUnderline"/>
        </w:rPr>
        <w:t>“covert commander in chief.” He relies on</w:t>
      </w:r>
      <w:r>
        <w:t xml:space="preserve"> the two instruments of national power he most trusts: </w:t>
      </w:r>
      <w:r w:rsidRPr="00296EEA">
        <w:rPr>
          <w:rStyle w:val="StyleUnderline"/>
        </w:rPr>
        <w:t>the CIA and its armed drones</w:t>
      </w:r>
      <w:r>
        <w:t xml:space="preserve"> and “special activities,” overseen by Director John Brennan, one of his closest aides; </w:t>
      </w:r>
      <w:r w:rsidRPr="00296EEA">
        <w:rPr>
          <w:rStyle w:val="StyleUnderline"/>
        </w:rPr>
        <w:t>and Special Operations Command’s “Global SOF Network,” developed by</w:t>
      </w:r>
      <w:r>
        <w:t xml:space="preserve"> Adm. William </w:t>
      </w:r>
      <w:proofErr w:type="spellStart"/>
      <w:r>
        <w:t>McRaven</w:t>
      </w:r>
      <w:proofErr w:type="spellEnd"/>
      <w:r>
        <w:t xml:space="preserve">, </w:t>
      </w:r>
      <w:r w:rsidRPr="00296EEA">
        <w:rPr>
          <w:rStyle w:val="StyleUnderline"/>
        </w:rPr>
        <w:t xml:space="preserve">the architect of the </w:t>
      </w:r>
      <w:r w:rsidRPr="00296EEA">
        <w:t>Osama</w:t>
      </w:r>
      <w:r w:rsidRPr="00296EEA">
        <w:rPr>
          <w:rStyle w:val="StyleUnderline"/>
        </w:rPr>
        <w:t xml:space="preserve"> bin Laden raid</w:t>
      </w:r>
      <w:r>
        <w:t xml:space="preserve"> and perhaps Obama’s favorite military adviser. </w:t>
      </w:r>
    </w:p>
    <w:p w:rsidR="00C20D3E" w:rsidRDefault="00C20D3E" w:rsidP="00C20D3E">
      <w:r w:rsidRPr="00296EEA">
        <w:rPr>
          <w:rStyle w:val="StyleUnderline"/>
        </w:rPr>
        <w:t>This framework</w:t>
      </w:r>
      <w:r>
        <w:t xml:space="preserve"> has some obvious conceptual holes: It </w:t>
      </w:r>
      <w:r w:rsidRPr="00296EEA">
        <w:rPr>
          <w:rStyle w:val="StyleUnderline"/>
        </w:rPr>
        <w:t>assumes that countries such as Libya and Yemen can be put back together and turned into functioning allies after near-death experiences. It extends partner status to countries such as Egypt and Turkey, which are perilously close to being autocratic dictatorships</w:t>
      </w:r>
      <w:r>
        <w:t xml:space="preserve"> despite their long history of friendship with the United States. </w:t>
      </w:r>
      <w:r w:rsidRPr="00296EEA">
        <w:rPr>
          <w:rStyle w:val="StyleUnderline"/>
        </w:rPr>
        <w:t>And it ignores altogether the role, positive or negative, of Iran.</w:t>
      </w:r>
    </w:p>
    <w:p w:rsidR="00C20D3E" w:rsidRDefault="00C20D3E" w:rsidP="00C20D3E">
      <w:r>
        <w:t>Obama has posited the counterterrorism strategy in two major speeches, in May 2013 at the National Defense University and May 2014 at West Point. Further explanation was offered by Ben Rhodes, Obama’s speechwriter, deputy national security adviser and the closest thing he has to a chief strategist.</w:t>
      </w:r>
    </w:p>
    <w:p w:rsidR="00C20D3E" w:rsidRPr="00296EEA" w:rsidRDefault="00C20D3E" w:rsidP="00C20D3E">
      <w:pPr>
        <w:rPr>
          <w:rStyle w:val="StyleUnderline"/>
        </w:rPr>
      </w:pPr>
      <w:r w:rsidRPr="00296EEA">
        <w:rPr>
          <w:rStyle w:val="StyleUnderline"/>
        </w:rPr>
        <w:t>This “CT architecture,”</w:t>
      </w:r>
      <w:r>
        <w:t xml:space="preserve"> as Rhodes calls it, </w:t>
      </w:r>
      <w:r w:rsidRPr="00296EEA">
        <w:rPr>
          <w:rStyle w:val="StyleUnderline"/>
        </w:rPr>
        <w:t xml:space="preserve">sounds good in principle but is hard to accomplish. Just look at Syria: The United States has been debating covert support for the Syrian rebels since mid-2012; it has had an actual CIA-led training program since 2013, with little effect. It has sought to coordinate regional partners, in earnest, since last September, again with little effect. Meanwhile, a one-time al-Qaeda affiliate has morphed into a deadly adversary that controls one-third of Iraq and part of Syria. </w:t>
      </w:r>
    </w:p>
    <w:p w:rsidR="00C20D3E" w:rsidRPr="00296EEA" w:rsidRDefault="00C20D3E" w:rsidP="00C20D3E">
      <w:pPr>
        <w:rPr>
          <w:rStyle w:val="StyleUnderline"/>
        </w:rPr>
      </w:pPr>
      <w:r>
        <w:t xml:space="preserve">The United States’ prospective partners seem wary of the role Obama envisions. Jordan fears blowback from the CIA covert program for Syria, and it likes even less a proposed overt version employing SOF trainers. </w:t>
      </w:r>
      <w:r w:rsidRPr="00296EEA">
        <w:rPr>
          <w:rStyle w:val="StyleUnderline"/>
        </w:rPr>
        <w:t>Among</w:t>
      </w:r>
      <w:r>
        <w:t xml:space="preserve"> the other </w:t>
      </w:r>
      <w:r w:rsidRPr="00296EEA">
        <w:rPr>
          <w:rStyle w:val="StyleUnderline"/>
        </w:rPr>
        <w:t xml:space="preserve">countries that ring Iraq and Syria, you see </w:t>
      </w:r>
      <w:r>
        <w:t xml:space="preserve">similar </w:t>
      </w:r>
      <w:r w:rsidRPr="00296EEA">
        <w:rPr>
          <w:rStyle w:val="StyleUnderline"/>
        </w:rPr>
        <w:t>skittishness or outright paralysis. It’s like trying to build a fortress out of putty. The enterprise would be difficult even for a president who was strong politically at home and abroad. For Obama, it may be impossible.</w:t>
      </w:r>
    </w:p>
    <w:p w:rsidR="00C20D3E" w:rsidRPr="00C20D3E" w:rsidRDefault="00C20D3E" w:rsidP="000D1D58">
      <w:pPr>
        <w:rPr>
          <w:u w:val="single"/>
        </w:rPr>
      </w:pPr>
      <w:r w:rsidRPr="00296EEA">
        <w:rPr>
          <w:rStyle w:val="StyleUnderline"/>
        </w:rPr>
        <w:t>The best example of a mobilization similar to what Obama is imagining in his counterterrorism partnership was the global covert action launched by</w:t>
      </w:r>
      <w:r>
        <w:t xml:space="preserve"> President Ronald </w:t>
      </w:r>
      <w:r w:rsidRPr="00296EEA">
        <w:rPr>
          <w:rStyle w:val="StyleUnderline"/>
        </w:rPr>
        <w:t xml:space="preserve">Reagan against the Soviet Union. Under the generalship of CIA Director </w:t>
      </w:r>
      <w:r>
        <w:t xml:space="preserve">William </w:t>
      </w:r>
      <w:r w:rsidRPr="00296EEA">
        <w:rPr>
          <w:rStyle w:val="StyleUnderline"/>
        </w:rPr>
        <w:t>Casey</w:t>
      </w:r>
      <w:r>
        <w:t xml:space="preserve">, the United States ran operations in Nicaragua, Angola, Cambodia and Poland, not to mention Afghanistan. </w:t>
      </w:r>
      <w:r w:rsidRPr="00296EEA">
        <w:rPr>
          <w:rStyle w:val="StyleUnderline"/>
        </w:rPr>
        <w:t>But even Reagan and Casey stumbled</w:t>
      </w:r>
      <w:r>
        <w:t xml:space="preserve"> (and eventually, retreated) </w:t>
      </w:r>
      <w:r w:rsidRPr="00296EEA">
        <w:rPr>
          <w:rStyle w:val="StyleUnderline"/>
        </w:rPr>
        <w:t>when they confronted a few hundred disciplined terrorists in Lebanon. This isn’t as easy as it may sound</w:t>
      </w:r>
      <w:r w:rsidRPr="00296EEA">
        <w:t>, in other words.</w:t>
      </w:r>
    </w:p>
    <w:p w:rsidR="000D1D58" w:rsidRDefault="000D1D58" w:rsidP="000D1D58">
      <w:pPr>
        <w:pStyle w:val="Heading3"/>
      </w:pPr>
      <w:r>
        <w:lastRenderedPageBreak/>
        <w:t>CT Bad – Human Rights</w:t>
      </w:r>
    </w:p>
    <w:p w:rsidR="000D1D58" w:rsidRDefault="000D1D58" w:rsidP="000D1D58">
      <w:pPr>
        <w:pStyle w:val="Heading4"/>
      </w:pPr>
      <w:r>
        <w:t>CTPF bad – training insufficient, compromises US credibility on human rights</w:t>
      </w:r>
    </w:p>
    <w:p w:rsidR="000D1D58" w:rsidRDefault="000D1D58" w:rsidP="000D1D58">
      <w:r w:rsidRPr="00A7050A">
        <w:rPr>
          <w:b/>
        </w:rPr>
        <w:t>Editorial Board, 7/7/14 –</w:t>
      </w:r>
      <w:r>
        <w:t xml:space="preserve"> Editorial Board at Washington Post (“U.S. should aid those who fight terror, not abet human rights abuses,” Washington Post, </w:t>
      </w:r>
      <w:hyperlink r:id="rId198" w:history="1">
        <w:r w:rsidRPr="008B6D19">
          <w:rPr>
            <w:rStyle w:val="Hyperlink"/>
          </w:rPr>
          <w:t>http://www.washingtonpost.com/opinions/us-should-aid-those-who-fight-terror-not-abet-human-rights-abuses/2014/07/07/a07a0794-05f4-11e4-a0dd-f2b22a257353_story.html)//schnall</w:t>
        </w:r>
      </w:hyperlink>
    </w:p>
    <w:p w:rsidR="000D1D58" w:rsidRPr="00831B30" w:rsidRDefault="000D1D58" w:rsidP="000D1D58">
      <w:pPr>
        <w:rPr>
          <w:u w:val="single"/>
        </w:rPr>
      </w:pPr>
      <w:r>
        <w:t xml:space="preserve">IN HIS recent address at West Point, </w:t>
      </w:r>
      <w:r w:rsidRPr="00094AD6">
        <w:t xml:space="preserve">President Obama doubled down on his administration’s strategy of combating terrorism and other security threats through “partnerships” with other armies. Describing the strategy as an alternative to “invading every country that harbors terrorist networks,” </w:t>
      </w:r>
      <w:r w:rsidRPr="00094AD6">
        <w:rPr>
          <w:rStyle w:val="StyleUnderline"/>
        </w:rPr>
        <w:t xml:space="preserve">the president </w:t>
      </w:r>
      <w:r w:rsidRPr="00094AD6">
        <w:t>said he would</w:t>
      </w:r>
      <w:r w:rsidRPr="00094AD6">
        <w:rPr>
          <w:rStyle w:val="StyleUnderline"/>
        </w:rPr>
        <w:t xml:space="preserve"> ask Congress </w:t>
      </w:r>
      <w:r w:rsidRPr="00094AD6">
        <w:t>to appropriate $5 billion</w:t>
      </w:r>
      <w:r w:rsidRPr="00094AD6">
        <w:rPr>
          <w:rStyle w:val="StyleUnderline"/>
        </w:rPr>
        <w:t xml:space="preserve"> for a Counterterrorism Partnerships Fund to “train, build capacity and facilitate partner countries on the front lines.”</w:t>
      </w:r>
    </w:p>
    <w:p w:rsidR="000D1D58" w:rsidRPr="00831B30" w:rsidRDefault="000D1D58" w:rsidP="000D1D58">
      <w:pPr>
        <w:rPr>
          <w:u w:val="single"/>
        </w:rPr>
      </w:pPr>
      <w:r>
        <w:t xml:space="preserve">There’s nothing particularly new about Mr. Obama’s initiative: 158 countries were already recipients of U.S. military training in 2012, and about $15 billion has been spent annually in recent years on security assistance through the State and Defense departments. Nor is the strategy much in question; stronger local forces are essential to countering the proliferating affiliates of al-Qaeda. But </w:t>
      </w:r>
      <w:r w:rsidRPr="00094AD6">
        <w:rPr>
          <w:rStyle w:val="StyleUnderline"/>
        </w:rPr>
        <w:t>the president’s request</w:t>
      </w:r>
      <w:r>
        <w:t xml:space="preserve">, which was sent to Congress at the end of last month, nevertheless </w:t>
      </w:r>
      <w:r w:rsidRPr="00094AD6">
        <w:rPr>
          <w:rStyle w:val="StyleUnderline"/>
        </w:rPr>
        <w:t>raises some disturbing questions.</w:t>
      </w:r>
    </w:p>
    <w:p w:rsidR="000D1D58" w:rsidRDefault="000D1D58" w:rsidP="000D1D58">
      <w:r w:rsidRPr="00094AD6">
        <w:rPr>
          <w:rStyle w:val="StyleUnderline"/>
        </w:rPr>
        <w:t xml:space="preserve">One is what to do when local armies are not up to the task of defeating al-Qaeda, even with U.S. training and help. That was the case in </w:t>
      </w:r>
      <w:proofErr w:type="spellStart"/>
      <w:r w:rsidRPr="00094AD6">
        <w:rPr>
          <w:rStyle w:val="StyleUnderline"/>
        </w:rPr>
        <w:t>Mali</w:t>
      </w:r>
      <w:proofErr w:type="spellEnd"/>
      <w:r w:rsidRPr="00094AD6">
        <w:rPr>
          <w:rStyle w:val="StyleUnderline"/>
        </w:rPr>
        <w:t>, where a U.S.-trained officer led a coup against a democratic government and U.S.-supplied and -drilled army units crumbled in the face of an offensive by ethnic and Islamist insurgents.</w:t>
      </w:r>
      <w:r>
        <w:t xml:space="preserve"> Now Iraq’s U.S.-trained forces have allowed much of the country to be overrun by al-Qaeda and Sunni tribal fighters and appear to lack the firepower to prevent the consolidation of a terrorist-ruled state.</w:t>
      </w:r>
    </w:p>
    <w:p w:rsidR="000D1D58" w:rsidRDefault="000D1D58" w:rsidP="000D1D58">
      <w:r>
        <w:t xml:space="preserve">The capture of </w:t>
      </w:r>
      <w:proofErr w:type="spellStart"/>
      <w:r>
        <w:t>Mali’s</w:t>
      </w:r>
      <w:proofErr w:type="spellEnd"/>
      <w:r>
        <w:t xml:space="preserve"> capital by al-Qaeda was averted only by a quick deployment of French troops in early 2013. Mr. </w:t>
      </w:r>
      <w:r w:rsidRPr="00094AD6">
        <w:rPr>
          <w:rStyle w:val="StyleUnderline"/>
        </w:rPr>
        <w:t>Obama’s strategy doesn’t make clear how similar threats can be managed.</w:t>
      </w:r>
      <w:r>
        <w:t xml:space="preserve"> If the new al-Qaeda state in Iraq and Syria cannot be defeated by local forces, will the United States allow it to remain?</w:t>
      </w:r>
    </w:p>
    <w:p w:rsidR="000D1D58" w:rsidRPr="00831B30" w:rsidRDefault="000D1D58" w:rsidP="000D1D58">
      <w:pPr>
        <w:rPr>
          <w:u w:val="single"/>
        </w:rPr>
      </w:pPr>
      <w:r>
        <w:t xml:space="preserve">A related problem concerns the behavior of foreign units that receive U.S. training and funding. </w:t>
      </w:r>
      <w:r w:rsidRPr="00094AD6">
        <w:rPr>
          <w:rStyle w:val="StyleUnderline"/>
        </w:rPr>
        <w:t>If U.S.-backed forces commit human rights abuses, the damage is twofold: The fight against insurgents is compromised, and so is support for alliance with the United States.</w:t>
      </w:r>
    </w:p>
    <w:p w:rsidR="000D1D58" w:rsidRDefault="000D1D58" w:rsidP="000D1D58">
      <w:r w:rsidRPr="00094AD6">
        <w:rPr>
          <w:rStyle w:val="StyleUnderline"/>
        </w:rPr>
        <w:t>Congress sought to deal with this problem in 1997 by passing the Leahy amendment, a provision</w:t>
      </w:r>
      <w:r>
        <w:t xml:space="preserve"> named after Sen. Patrick Leahy (D-Vt.) </w:t>
      </w:r>
      <w:r w:rsidRPr="00094AD6">
        <w:rPr>
          <w:rStyle w:val="StyleUnderline"/>
        </w:rPr>
        <w:t>that prohibits aid to units and individuals thought to be involved in gross human rights violations.</w:t>
      </w:r>
      <w:r>
        <w:t xml:space="preserve"> The legislation has had a far-reaching effect: </w:t>
      </w:r>
      <w:r w:rsidRPr="00094AD6">
        <w:rPr>
          <w:rStyle w:val="StyleUnderline"/>
        </w:rPr>
        <w:t>In 2011, aid was withheld from 1,766 individuals or units in 46 countries</w:t>
      </w:r>
      <w:r>
        <w:t>, and State Department staff vetted some 200,000 individuals and units, according to the New York Times. Senior U.S. military officials have told Congress that the restrictions helped improve major U.S. aid programs in Colombia and Afghanistan. Some countries, such as Bangladesh, have taken steps to punish offenders in order to win a restoration of aid.</w:t>
      </w:r>
    </w:p>
    <w:p w:rsidR="000D1D58" w:rsidRDefault="000D1D58" w:rsidP="000D1D58">
      <w:r w:rsidRPr="00094AD6">
        <w:rPr>
          <w:rStyle w:val="StyleUnderline"/>
        </w:rPr>
        <w:t xml:space="preserve">Such vetting ought to be built into the new partnership program. But the administration is seeking to neuter the Leahy amendment by giving the defense secretary the authority to disregard it by asserting that “it is in the national security interest to do so.” </w:t>
      </w:r>
      <w:r>
        <w:t xml:space="preserve">In fact, allowing aid to flow to foreign military units that commit </w:t>
      </w:r>
      <w:r>
        <w:lastRenderedPageBreak/>
        <w:t xml:space="preserve">major human rights crimes cannot be in the U.S. interest in any circumstances. Congress should reject the ­exemption. </w:t>
      </w:r>
    </w:p>
    <w:p w:rsidR="000D1D58" w:rsidRDefault="000D1D58" w:rsidP="000D1D58">
      <w:pPr>
        <w:pStyle w:val="Heading3"/>
      </w:pPr>
      <w:r>
        <w:lastRenderedPageBreak/>
        <w:t xml:space="preserve">CT Bad – </w:t>
      </w:r>
      <w:proofErr w:type="spellStart"/>
      <w:r>
        <w:t>Weps</w:t>
      </w:r>
      <w:proofErr w:type="spellEnd"/>
      <w:r>
        <w:t xml:space="preserve"> Stolen</w:t>
      </w:r>
    </w:p>
    <w:p w:rsidR="000D1D58" w:rsidRDefault="000D1D58" w:rsidP="000D1D58">
      <w:pPr>
        <w:pStyle w:val="Heading4"/>
      </w:pPr>
      <w:r>
        <w:t>CT efforts fail – Iraq proves – weapons stolen by terrorists</w:t>
      </w:r>
    </w:p>
    <w:p w:rsidR="000D1D58" w:rsidRPr="00AA1573" w:rsidRDefault="000D1D58" w:rsidP="000D1D58">
      <w:r w:rsidRPr="00AA1573">
        <w:rPr>
          <w:b/>
        </w:rPr>
        <w:t xml:space="preserve">Ignatius, 6/13/14 – </w:t>
      </w:r>
      <w:r>
        <w:t>American journalist and novelist, associate editor and columnist for the Washington Post (David, “Maliki and Iraq's Disaster,” Real Clear Politics, http://www.realclearpolitics.com/articles/2014/06/13/maliki_and_iraqs_disaster_122971.html)//schnall</w:t>
      </w:r>
    </w:p>
    <w:p w:rsidR="000D1D58" w:rsidRPr="00831B30" w:rsidRDefault="000D1D58" w:rsidP="000D1D58">
      <w:pPr>
        <w:rPr>
          <w:u w:val="single"/>
        </w:rPr>
      </w:pPr>
      <w:r>
        <w:t xml:space="preserve">WASHINGTON -- The </w:t>
      </w:r>
      <w:r w:rsidRPr="00AA1573">
        <w:rPr>
          <w:rStyle w:val="StyleUnderline"/>
        </w:rPr>
        <w:t>stunning gains this week by Iraq's Sunni insurgents carry a crucial political message</w:t>
      </w:r>
      <w:r>
        <w:t xml:space="preserve">: </w:t>
      </w:r>
      <w:proofErr w:type="spellStart"/>
      <w:r>
        <w:t>Nouri</w:t>
      </w:r>
      <w:proofErr w:type="spellEnd"/>
      <w:r>
        <w:t xml:space="preserve"> </w:t>
      </w:r>
      <w:r w:rsidRPr="00AA1573">
        <w:rPr>
          <w:rStyle w:val="StyleUnderline"/>
        </w:rPr>
        <w:t>al-Maliki</w:t>
      </w:r>
      <w:r>
        <w:t xml:space="preserve">, the Shiite prime minister of Iraq, is a polarizing sectarian politician who </w:t>
      </w:r>
      <w:r w:rsidRPr="00AA1573">
        <w:rPr>
          <w:rStyle w:val="StyleUnderline"/>
        </w:rPr>
        <w:t>has lost the confidence of his army and nation. He cannot put a splintered Iraq together again, no matter how many weapons the Obama administration sends him.</w:t>
      </w:r>
    </w:p>
    <w:p w:rsidR="000D1D58" w:rsidRPr="00831B30" w:rsidRDefault="000D1D58" w:rsidP="000D1D58">
      <w:pPr>
        <w:rPr>
          <w:u w:val="single"/>
        </w:rPr>
      </w:pPr>
      <w:r>
        <w:t xml:space="preserve">Maliki's failure has been increasingly obvious since the elections of 2010, when the Iraqi people in their wisdom elected a broader, less-sectarian coalition. But the </w:t>
      </w:r>
      <w:r w:rsidRPr="00AA1573">
        <w:rPr>
          <w:rStyle w:val="StyleUnderline"/>
        </w:rPr>
        <w:t>Obama</w:t>
      </w:r>
      <w:r>
        <w:t xml:space="preserve"> administration, bizarrely working in tandem with Iran, </w:t>
      </w:r>
      <w:r w:rsidRPr="00AA1573">
        <w:rPr>
          <w:rStyle w:val="StyleUnderline"/>
        </w:rPr>
        <w:t>brokered a deal that allowed Maliki to continue and has worked with him as an ally against al-Qaeda. Maliki's coalition triumphed in April's elections, but the balloting was boycotted by Sunnis.</w:t>
      </w:r>
    </w:p>
    <w:p w:rsidR="000D1D58" w:rsidRDefault="000D1D58" w:rsidP="000D1D58">
      <w:r>
        <w:t>Given Maliki's sectarian and authoritarian style, a growing number of Iraq experts are questioning why the Obama administration continues to provide him billions in military aid -- and is said to be weighing his plea for lethal Predator drones. The skeptics include some who were once among Maliki's champions.</w:t>
      </w:r>
    </w:p>
    <w:p w:rsidR="000D1D58" w:rsidRPr="00831B30" w:rsidRDefault="000D1D58" w:rsidP="000D1D58">
      <w:pPr>
        <w:rPr>
          <w:u w:val="single"/>
        </w:rPr>
      </w:pPr>
      <w:r>
        <w:t xml:space="preserve">"I believe that </w:t>
      </w:r>
      <w:r w:rsidRPr="00AA1573">
        <w:rPr>
          <w:rStyle w:val="StyleUnderline"/>
        </w:rPr>
        <w:t>Maliki has never had the energy or intent" to unify Iraq, says</w:t>
      </w:r>
      <w:r>
        <w:t xml:space="preserve"> Derek </w:t>
      </w:r>
      <w:r w:rsidRPr="00AA1573">
        <w:rPr>
          <w:rStyle w:val="StyleUnderline"/>
        </w:rPr>
        <w:t>Harvey, a professor at the University of South Florida who</w:t>
      </w:r>
      <w:r>
        <w:t xml:space="preserve"> advises CENTCOM and </w:t>
      </w:r>
      <w:r w:rsidRPr="00AA1573">
        <w:rPr>
          <w:rStyle w:val="StyleUnderline"/>
        </w:rPr>
        <w:t>is one of the leading U.S. experts on Iraq. "He was a bad choice in the beginning and our embrace of him was an error."</w:t>
      </w:r>
    </w:p>
    <w:p w:rsidR="000D1D58" w:rsidRDefault="000D1D58" w:rsidP="000D1D58">
      <w:r w:rsidRPr="00AA1573">
        <w:rPr>
          <w:rStyle w:val="StyleUnderline"/>
        </w:rPr>
        <w:t>A retired U.S. four-star commander</w:t>
      </w:r>
      <w:r>
        <w:t xml:space="preserve"> asks in an interview: "How in the world can you keep betting on this number [Maliki] given what's happened?" He </w:t>
      </w:r>
      <w:r w:rsidRPr="00AA1573">
        <w:rPr>
          <w:rStyle w:val="StyleUnderline"/>
        </w:rPr>
        <w:t>believes Maliki is incapable of retaking the territory he has lost</w:t>
      </w:r>
      <w:r>
        <w:t>, and he wonders when Iran's Quds Force will intervene to rescue Maliki's collapsing army.</w:t>
      </w:r>
    </w:p>
    <w:p w:rsidR="000D1D58" w:rsidRDefault="000D1D58" w:rsidP="000D1D58">
      <w:r w:rsidRPr="00AA1573">
        <w:rPr>
          <w:rStyle w:val="StyleUnderline"/>
        </w:rPr>
        <w:t>Maliki's U.S.-trained army has suffered a series of crushing defeats</w:t>
      </w:r>
      <w:r>
        <w:t>, as Sunni insurgents from an offshoot of al-Qaeda captured the northern Sunni cities of Mosul and Tikrit and swept toward Baghdad. Already the Sunni extremists control most of western Iraq.</w:t>
      </w:r>
    </w:p>
    <w:p w:rsidR="000D1D58" w:rsidRDefault="000D1D58" w:rsidP="000D1D58">
      <w:r>
        <w:t>The Shiite-led Iraqi military has crumpled in battle, fleeing the battlefield and leaving behind tanks, Humvees and other vehicles. In cities such as Fallujah, cleared by American troops at great cost, al-Qaeda and its progeny are now dominant.</w:t>
      </w:r>
    </w:p>
    <w:p w:rsidR="000D1D58" w:rsidRDefault="000D1D58" w:rsidP="000D1D58">
      <w:r w:rsidRPr="00AA1573">
        <w:rPr>
          <w:rStyle w:val="StyleUnderline"/>
        </w:rPr>
        <w:t xml:space="preserve">Maliki's sectarian political style has helped create this disaster. He has gutted the army of the commanders he suspected of plotting against him. </w:t>
      </w:r>
      <w:r>
        <w:t>One U.S. expert likens him to Soviet leader Josef Stalin, who purged the Red Army on the eve of World War II.</w:t>
      </w:r>
    </w:p>
    <w:p w:rsidR="000D1D58" w:rsidRDefault="000D1D58" w:rsidP="000D1D58">
      <w:r>
        <w:t xml:space="preserve">"He has replaced his generals with Shiite commanders who represent not competency, but political loyalty" to Maliki and his </w:t>
      </w:r>
      <w:proofErr w:type="spellStart"/>
      <w:r>
        <w:t>Dawa</w:t>
      </w:r>
      <w:proofErr w:type="spellEnd"/>
      <w:r>
        <w:t xml:space="preserve"> Party, says Harvey.</w:t>
      </w:r>
    </w:p>
    <w:p w:rsidR="000D1D58" w:rsidRDefault="000D1D58" w:rsidP="000D1D58">
      <w:r>
        <w:t>The victors belong to an extremist Sunni faction known as the Islamic State of Iraq and Syria. These pitiless, battle-hardened fighters, remnants of what was known as al-Qaeda in Iraq, have attracted jihadists from around the world. One of their most effective commanders in Mosul is said to have been a Georgian-born Chechen known as Omar al-</w:t>
      </w:r>
      <w:proofErr w:type="spellStart"/>
      <w:r>
        <w:t>Shishani</w:t>
      </w:r>
      <w:proofErr w:type="spellEnd"/>
      <w:r>
        <w:t>. The Chechen was also a key ISIS commander in recent battles around the Syrian city of Aleppo -- an illustration of the group's potent cross-border reach.</w:t>
      </w:r>
    </w:p>
    <w:p w:rsidR="000D1D58" w:rsidRPr="00831B30" w:rsidRDefault="000D1D58" w:rsidP="000D1D58">
      <w:pPr>
        <w:rPr>
          <w:u w:val="single"/>
        </w:rPr>
      </w:pPr>
      <w:r w:rsidRPr="00AA1573">
        <w:rPr>
          <w:rStyle w:val="StyleUnderline"/>
        </w:rPr>
        <w:t>ISIS forces have swept south along Highway 1 from Mosul</w:t>
      </w:r>
      <w:r>
        <w:t xml:space="preserve">, swelling their ranks by liberating between 2,000 and 3,000 jihadist fighters from a prison in Nineveh province. </w:t>
      </w:r>
      <w:r w:rsidRPr="00AA1573">
        <w:rPr>
          <w:rStyle w:val="StyleUnderline"/>
        </w:rPr>
        <w:t>The jihadists have captured so much U.S.-made equipment that it's reportedly hard to distinguish friend from foe along the chaotic highway south.</w:t>
      </w:r>
    </w:p>
    <w:p w:rsidR="000D1D58" w:rsidRDefault="000D1D58" w:rsidP="000D1D58">
      <w:r>
        <w:lastRenderedPageBreak/>
        <w:t xml:space="preserve">Maliki's forces are said to be drawing their battle lines just above a huge arms depot at </w:t>
      </w:r>
      <w:proofErr w:type="spellStart"/>
      <w:r>
        <w:t>Taji</w:t>
      </w:r>
      <w:proofErr w:type="spellEnd"/>
      <w:r>
        <w:t xml:space="preserve">, about 20 miles north of Baghdad, which was a key U.S. logistics base during the American occupation, from 2003 to 2010. By consolidating his forces so far south, Maliki is, in effect, conceding the northern cities. Harvey argues that only the </w:t>
      </w:r>
      <w:proofErr w:type="spellStart"/>
      <w:r>
        <w:t>pesh</w:t>
      </w:r>
      <w:proofErr w:type="spellEnd"/>
      <w:r>
        <w:t xml:space="preserve"> </w:t>
      </w:r>
      <w:proofErr w:type="spellStart"/>
      <w:r>
        <w:t>merga</w:t>
      </w:r>
      <w:proofErr w:type="spellEnd"/>
      <w:r>
        <w:t xml:space="preserve"> fighters of Iraqi Kurdistan are strong enough to retake Mosul, but some experts doubt they would launch such a battle unless it was a prelude to a fully independent Kurdistan.</w:t>
      </w:r>
    </w:p>
    <w:p w:rsidR="000D1D58" w:rsidRDefault="000D1D58" w:rsidP="000D1D58">
      <w:r w:rsidRPr="00AA1573">
        <w:rPr>
          <w:rStyle w:val="StyleUnderline"/>
        </w:rPr>
        <w:t xml:space="preserve">As the fabric of the Middle East rips apart along sectarian lines, the United States and its allies face a fundamental strategic choice: Can they convene a regional peace conference </w:t>
      </w:r>
      <w:r>
        <w:t xml:space="preserve">-- which would seek to reconcile Sunni and Shiite forces and their key backers, Saudi Arabia and Iran -- </w:t>
      </w:r>
      <w:r w:rsidRPr="00AA1573">
        <w:rPr>
          <w:rStyle w:val="StyleUnderline"/>
        </w:rPr>
        <w:t>in some new security architecture?</w:t>
      </w:r>
    </w:p>
    <w:p w:rsidR="000D1D58" w:rsidRPr="00AA1573" w:rsidRDefault="000D1D58" w:rsidP="000D1D58">
      <w:pPr>
        <w:rPr>
          <w:rStyle w:val="StyleUnderline"/>
        </w:rPr>
      </w:pPr>
      <w:r w:rsidRPr="00AA1573">
        <w:rPr>
          <w:rStyle w:val="StyleUnderline"/>
        </w:rPr>
        <w:t xml:space="preserve">Re-stitching the fabric of Iraq and Syria may be Mission Impossible. But with its focus on counterterrorism and weapons supplies, the Obama administration seems to have decided to treat the region simply as a shooting gallery. </w:t>
      </w:r>
    </w:p>
    <w:p w:rsidR="000D1D58" w:rsidRDefault="000D1D58" w:rsidP="000D1D58"/>
    <w:p w:rsidR="000D1D58" w:rsidRDefault="000D1D58" w:rsidP="000D1D58">
      <w:pPr>
        <w:pStyle w:val="Heading4"/>
      </w:pPr>
      <w:r>
        <w:t>Won’t pass and detrimental – weapons fall into terrorist hands</w:t>
      </w:r>
    </w:p>
    <w:p w:rsidR="000D1D58" w:rsidRPr="00D27393" w:rsidRDefault="000D1D58" w:rsidP="000D1D58">
      <w:proofErr w:type="spellStart"/>
      <w:r w:rsidRPr="00AD12E3">
        <w:rPr>
          <w:b/>
        </w:rPr>
        <w:t>Pecquet</w:t>
      </w:r>
      <w:proofErr w:type="spellEnd"/>
      <w:r w:rsidRPr="00AD12E3">
        <w:rPr>
          <w:b/>
        </w:rPr>
        <w:t>, 7/16/14 –</w:t>
      </w:r>
      <w:r>
        <w:t xml:space="preserve"> Al-Monitor's Congressional Correspondent, previously led The Hill's Global Affairs blog on Twitter (Julian, “Obama's request for Syrian aid runs into trouble,” Al-Monitor, http://www.al-monitor.com/pulse/originals/2014/07/obama-syria-aid-trouble-bill.html#)//schnall</w:t>
      </w:r>
    </w:p>
    <w:p w:rsidR="000D1D58" w:rsidRPr="00F6100C" w:rsidRDefault="000D1D58" w:rsidP="000D1D58">
      <w:pPr>
        <w:rPr>
          <w:rStyle w:val="StyleUnderline"/>
        </w:rPr>
      </w:pPr>
      <w:r>
        <w:t xml:space="preserve">President </w:t>
      </w:r>
      <w:r w:rsidRPr="00F6100C">
        <w:rPr>
          <w:rStyle w:val="StyleUnderline"/>
        </w:rPr>
        <w:t>Obama's request for $500 million to train and equip vetted Syrian rebel groups is running into resistance from key lawmakers on Capitol Hill.</w:t>
      </w:r>
    </w:p>
    <w:p w:rsidR="000D1D58" w:rsidRDefault="000D1D58" w:rsidP="000D1D58">
      <w:r>
        <w:t xml:space="preserve">Members of the House Armed Services Committee on July 16 criticized the administration for failing to make the case for the assistance during a hearing on the president's FY2015 budget request for so-called Overseas Contingency Operations (OCO). </w:t>
      </w:r>
      <w:r w:rsidRPr="00F6100C">
        <w:rPr>
          <w:rStyle w:val="StyleUnderline"/>
        </w:rPr>
        <w:t>Both Republicans and Democrats are worried that weapons could fall into the hands of Islamists battling Syrian President</w:t>
      </w:r>
      <w:r>
        <w:t xml:space="preserve"> Bashar </w:t>
      </w:r>
      <w:r w:rsidRPr="00F6100C">
        <w:rPr>
          <w:rStyle w:val="StyleUnderline"/>
        </w:rPr>
        <w:t>al-Assad</w:t>
      </w:r>
      <w:r>
        <w:t xml:space="preserve">, just as army equipment was captured by the Islamic State (formerly </w:t>
      </w:r>
      <w:proofErr w:type="spellStart"/>
      <w:r>
        <w:t>knows</w:t>
      </w:r>
      <w:proofErr w:type="spellEnd"/>
      <w:r>
        <w:t xml:space="preserve"> as the Islamic State in Iraq and al-Sham, or ISIS) in next-door Iraq.</w:t>
      </w:r>
    </w:p>
    <w:p w:rsidR="000D1D58" w:rsidRDefault="000D1D58" w:rsidP="000D1D58">
      <w:r>
        <w:t>“</w:t>
      </w:r>
      <w:r w:rsidRPr="00F6100C">
        <w:rPr>
          <w:rStyle w:val="StyleUnderline"/>
        </w:rPr>
        <w:t>For the United States Congress to vote to authorize a train-and-support mission for rebel forces for Syria is a big damn deal</w:t>
      </w:r>
      <w:r>
        <w:t>," said ranking member Adam Smith, D-Calif., who supports the mission. "</w:t>
      </w:r>
      <w:r w:rsidRPr="00F6100C">
        <w:rPr>
          <w:rStyle w:val="StyleUnderline"/>
        </w:rPr>
        <w:t xml:space="preserve">If you’re going to sell it, sell it. Because if you don’t, there </w:t>
      </w:r>
      <w:proofErr w:type="spellStart"/>
      <w:r w:rsidRPr="00F6100C">
        <w:rPr>
          <w:rStyle w:val="StyleUnderline"/>
        </w:rPr>
        <w:t>ain’t</w:t>
      </w:r>
      <w:proofErr w:type="spellEnd"/>
      <w:r w:rsidRPr="00F6100C">
        <w:rPr>
          <w:rStyle w:val="StyleUnderline"/>
        </w:rPr>
        <w:t xml:space="preserve"> no way we’re going to pass it.</w:t>
      </w:r>
      <w:r>
        <w:t>”</w:t>
      </w:r>
    </w:p>
    <w:p w:rsidR="000D1D58" w:rsidRPr="00A16E2E" w:rsidRDefault="000D1D58" w:rsidP="000D1D58">
      <w:pPr>
        <w:rPr>
          <w:u w:val="single"/>
        </w:rPr>
      </w:pPr>
      <w:r>
        <w:t xml:space="preserve">Chairman Buck </w:t>
      </w:r>
      <w:r w:rsidRPr="008036CA">
        <w:rPr>
          <w:rStyle w:val="StyleUnderline"/>
        </w:rPr>
        <w:t>McKeon</w:t>
      </w:r>
      <w:r>
        <w:t xml:space="preserve">, R-Calif., </w:t>
      </w:r>
      <w:r w:rsidRPr="008036CA">
        <w:rPr>
          <w:rStyle w:val="StyleUnderline"/>
        </w:rPr>
        <w:t>shared similar misgivings.</w:t>
      </w:r>
    </w:p>
    <w:p w:rsidR="000D1D58" w:rsidRDefault="000D1D58" w:rsidP="000D1D58">
      <w:r>
        <w:t>"</w:t>
      </w:r>
      <w:r w:rsidRPr="00F6100C">
        <w:rPr>
          <w:rStyle w:val="StyleUnderline"/>
        </w:rPr>
        <w:t>The president has set up the $5 billion dollar counterterrorism</w:t>
      </w:r>
      <w:r>
        <w:t xml:space="preserve"> and European </w:t>
      </w:r>
      <w:r w:rsidRPr="00F6100C">
        <w:rPr>
          <w:rStyle w:val="StyleUnderline"/>
        </w:rPr>
        <w:t xml:space="preserve">funds for </w:t>
      </w:r>
      <w:r w:rsidRPr="008036CA">
        <w:rPr>
          <w:rStyle w:val="StyleUnderline"/>
        </w:rPr>
        <w:t>failure," McKeon said in his opening remarks.</w:t>
      </w:r>
      <w:r>
        <w:t xml:space="preserve"> "We understand that </w:t>
      </w:r>
      <w:r w:rsidRPr="00F6100C">
        <w:rPr>
          <w:rStyle w:val="StyleUnderline"/>
        </w:rPr>
        <w:t xml:space="preserve">these initiatives were levied on the Department by the White House without </w:t>
      </w:r>
      <w:r w:rsidRPr="008036CA">
        <w:rPr>
          <w:rStyle w:val="StyleUnderline"/>
        </w:rPr>
        <w:t>coordination, and you’re now working to develop spending plans. But while</w:t>
      </w:r>
      <w:r w:rsidRPr="00F6100C">
        <w:rPr>
          <w:rStyle w:val="StyleUnderline"/>
        </w:rPr>
        <w:t xml:space="preserve"> counterterrorism partnerships</w:t>
      </w:r>
      <w:r>
        <w:t xml:space="preserve"> and reassuring our European allies </w:t>
      </w:r>
      <w:r w:rsidRPr="00F6100C">
        <w:rPr>
          <w:rStyle w:val="StyleUnderline"/>
        </w:rPr>
        <w:t>are important</w:t>
      </w:r>
      <w:r>
        <w:t xml:space="preserve"> and necessary, </w:t>
      </w:r>
      <w:r w:rsidRPr="00F6100C">
        <w:rPr>
          <w:rStyle w:val="StyleUnderline"/>
        </w:rPr>
        <w:t>the resident’s approach lacks detail and is too broad in scope</w:t>
      </w:r>
      <w:r>
        <w:t>. I look forward to hearing your testimony today on these important matters."</w:t>
      </w:r>
    </w:p>
    <w:p w:rsidR="000D1D58" w:rsidRPr="00A16E2E" w:rsidRDefault="000D1D58" w:rsidP="000D1D58">
      <w:pPr>
        <w:rPr>
          <w:u w:val="single"/>
        </w:rPr>
      </w:pPr>
      <w:r w:rsidRPr="00F6100C">
        <w:rPr>
          <w:rStyle w:val="StyleUnderline"/>
        </w:rPr>
        <w:t>Other members expressed a flat "</w:t>
      </w:r>
      <w:r w:rsidRPr="00F6100C">
        <w:rPr>
          <w:rStyle w:val="Emphasis"/>
        </w:rPr>
        <w:t>no</w:t>
      </w:r>
      <w:r w:rsidRPr="00F6100C">
        <w:rPr>
          <w:rStyle w:val="StyleUnderline"/>
        </w:rPr>
        <w:t>."</w:t>
      </w:r>
    </w:p>
    <w:p w:rsidR="000D1D58" w:rsidRDefault="000D1D58" w:rsidP="000D1D58">
      <w:r>
        <w:t>"I don't know why you need this money — it's nothing but a slush fund anyway," Rep. Walter Jones, R-N.C., said of the overall OCO budget. "We've got no more business going into Syria than I do walking from here to China. It makes no sense at all."</w:t>
      </w:r>
    </w:p>
    <w:p w:rsidR="000D1D58" w:rsidRDefault="000D1D58" w:rsidP="000D1D58">
      <w:r w:rsidRPr="00D27393">
        <w:rPr>
          <w:rStyle w:val="StyleUnderline"/>
        </w:rPr>
        <w:t>Administration officials did little to assuage lawmakers' concerns</w:t>
      </w:r>
      <w:r>
        <w:t xml:space="preserve"> about the proposed Syrian mission, which is part of a $5 billion counterterrorism fund the president first announced during his West Point commencement address in May, catching lawmakers by surprise.</w:t>
      </w:r>
    </w:p>
    <w:p w:rsidR="000D1D58" w:rsidRPr="00D27393" w:rsidRDefault="000D1D58" w:rsidP="000D1D58">
      <w:pPr>
        <w:rPr>
          <w:rStyle w:val="StyleUnderline"/>
        </w:rPr>
      </w:pPr>
      <w:r>
        <w:t>"</w:t>
      </w:r>
      <w:r w:rsidRPr="00F6100C">
        <w:rPr>
          <w:rStyle w:val="StyleUnderline"/>
        </w:rPr>
        <w:t>I think the president felt that we know we're going to be doing something, we're just not certain what it is</w:t>
      </w:r>
      <w:r w:rsidRPr="00D27393">
        <w:rPr>
          <w:rStyle w:val="StyleUnderline"/>
        </w:rPr>
        <w:t xml:space="preserve">," said Deputy Secretary of Defense </w:t>
      </w:r>
      <w:r w:rsidRPr="00D27393">
        <w:t>Robert</w:t>
      </w:r>
      <w:r w:rsidRPr="00D27393">
        <w:rPr>
          <w:rStyle w:val="StyleUnderline"/>
        </w:rPr>
        <w:t xml:space="preserve"> Work.</w:t>
      </w:r>
    </w:p>
    <w:p w:rsidR="000D1D58" w:rsidRPr="00A16E2E" w:rsidRDefault="000D1D58" w:rsidP="000D1D58">
      <w:r w:rsidRPr="008036CA">
        <w:rPr>
          <w:rStyle w:val="StyleUnderline"/>
        </w:rPr>
        <w:t>The counterterrorism proposal</w:t>
      </w:r>
      <w:r w:rsidRPr="008036CA">
        <w:t xml:space="preserve"> also </w:t>
      </w:r>
      <w:r w:rsidRPr="008036CA">
        <w:rPr>
          <w:rStyle w:val="StyleUnderline"/>
        </w:rPr>
        <w:t xml:space="preserve">includes $1 billion to help Syria's neighbors deal with the refugee crisis and reinforce border security. </w:t>
      </w:r>
      <w:r w:rsidRPr="008036CA">
        <w:t xml:space="preserve">Pentagon Comptroller </w:t>
      </w:r>
      <w:r w:rsidRPr="008036CA">
        <w:lastRenderedPageBreak/>
        <w:t>Michael McCord said that a portion of the proposal would be split between the departments of state and defense.</w:t>
      </w:r>
    </w:p>
    <w:p w:rsidR="00C20D3E" w:rsidRDefault="00C20D3E" w:rsidP="00C20D3E">
      <w:pPr>
        <w:pStyle w:val="Heading3"/>
      </w:pPr>
      <w:r>
        <w:lastRenderedPageBreak/>
        <w:t>CT Bad – German Relations</w:t>
      </w:r>
    </w:p>
    <w:p w:rsidR="00C20D3E" w:rsidRPr="00F43A0A" w:rsidRDefault="00C20D3E" w:rsidP="00C20D3E">
      <w:pPr>
        <w:pStyle w:val="Heading4"/>
      </w:pPr>
      <w:r>
        <w:t>CT intelligence-gathering alienates US-German relations – threatens Iran nuclear deal and Ukraine crisis</w:t>
      </w:r>
    </w:p>
    <w:p w:rsidR="00C20D3E" w:rsidRDefault="00C20D3E" w:rsidP="00C20D3E">
      <w:r w:rsidRPr="00F43A0A">
        <w:rPr>
          <w:b/>
        </w:rPr>
        <w:t xml:space="preserve">Editorial Board, 7/11/14 – </w:t>
      </w:r>
      <w:r>
        <w:t xml:space="preserve">Editorial Board at Washington Post (“U.S. does pointless damage to its relationship with Germany,” Washington Post, </w:t>
      </w:r>
      <w:hyperlink r:id="rId199" w:history="1">
        <w:r w:rsidRPr="008B6D19">
          <w:rPr>
            <w:rStyle w:val="Hyperlink"/>
          </w:rPr>
          <w:t>http://www.washingtonpost.com/opinions/us-spying-on-germany-does-pointless-damage-to-its-relationship-with-an-ally/2014/07/11/4495f9e6-0924-11e4-bbf1-cc51275e7f8f_story.html)//schnall</w:t>
        </w:r>
      </w:hyperlink>
    </w:p>
    <w:p w:rsidR="00C20D3E" w:rsidRDefault="00C20D3E" w:rsidP="00C20D3E">
      <w:r w:rsidRPr="00F43A0A">
        <w:rPr>
          <w:rStyle w:val="StyleUnderline"/>
        </w:rPr>
        <w:t xml:space="preserve">THE LATEST blow-up between the United States and Germany over spying suggests that </w:t>
      </w:r>
      <w:r>
        <w:t xml:space="preserve">the </w:t>
      </w:r>
      <w:r w:rsidRPr="00F43A0A">
        <w:rPr>
          <w:rStyle w:val="StyleUnderline"/>
        </w:rPr>
        <w:t>Obama</w:t>
      </w:r>
      <w:r>
        <w:t xml:space="preserve"> administration </w:t>
      </w:r>
      <w:r w:rsidRPr="00F43A0A">
        <w:rPr>
          <w:rStyle w:val="StyleUnderline"/>
        </w:rPr>
        <w:t>has not been observing the president’s pithiest foreign policy maxim, “Don’t do stupid [stuff].” For a year relations with Berlin have been strained by disclosures of N</w:t>
      </w:r>
      <w:r>
        <w:t xml:space="preserve">ational </w:t>
      </w:r>
      <w:r w:rsidRPr="00F43A0A">
        <w:rPr>
          <w:rStyle w:val="StyleUnderline"/>
        </w:rPr>
        <w:t>S</w:t>
      </w:r>
      <w:r>
        <w:t xml:space="preserve">ecurity </w:t>
      </w:r>
      <w:r w:rsidRPr="00F43A0A">
        <w:rPr>
          <w:rStyle w:val="StyleUnderline"/>
        </w:rPr>
        <w:t>A</w:t>
      </w:r>
      <w:r>
        <w:t xml:space="preserve">gency </w:t>
      </w:r>
      <w:r w:rsidRPr="00F43A0A">
        <w:rPr>
          <w:rStyle w:val="StyleUnderline"/>
        </w:rPr>
        <w:t>surveillance of German communications and the subsequent refusal of</w:t>
      </w:r>
      <w:r>
        <w:t xml:space="preserve"> the </w:t>
      </w:r>
      <w:r w:rsidRPr="00F43A0A">
        <w:rPr>
          <w:rStyle w:val="StyleUnderline"/>
        </w:rPr>
        <w:t>Obama</w:t>
      </w:r>
      <w:r>
        <w:t xml:space="preserve"> administration </w:t>
      </w:r>
      <w:r w:rsidRPr="00F43A0A">
        <w:rPr>
          <w:rStyle w:val="StyleUnderline"/>
        </w:rPr>
        <w:t>to accept</w:t>
      </w:r>
      <w:r>
        <w:t xml:space="preserve"> Chancellor Angela </w:t>
      </w:r>
      <w:r w:rsidRPr="00F43A0A">
        <w:rPr>
          <w:rStyle w:val="StyleUnderline"/>
        </w:rPr>
        <w:t>Merkel’s demand for a no-spying agreement.</w:t>
      </w:r>
      <w:r>
        <w:t xml:space="preserve"> When it was revealed last fall that Ms. Merkel’s cellphone had been monitored, President Obama rightly stopped the operation; he had previously ordered a review of foreign spying.</w:t>
      </w:r>
    </w:p>
    <w:p w:rsidR="00C20D3E" w:rsidRDefault="00C20D3E" w:rsidP="00C20D3E">
      <w:r w:rsidRPr="00F43A0A">
        <w:rPr>
          <w:rStyle w:val="StyleUnderline"/>
        </w:rPr>
        <w:t>Yet now German investigators appear to have uncovered at least one and possibly two U.S. espionage operations in Berlin using human sources</w:t>
      </w:r>
      <w:r>
        <w:t xml:space="preserve">, including an employee of Germany’s intelligence agency who allegedly handed over documents in exchange for cash. </w:t>
      </w:r>
      <w:r w:rsidRPr="00F43A0A">
        <w:rPr>
          <w:rStyle w:val="StyleUnderline"/>
        </w:rPr>
        <w:t>Dissatisfied with Washington’s laconic response to the revelations, Ms. Merkel’s government demanded Thursday that the CIA station chief in Berlin leave the country</w:t>
      </w:r>
      <w:r>
        <w:t>, even as it dismissed the intelligence the agency allegedly collected — including information on a parliamentary investigation into the NSA surveillance — as “laughable.”</w:t>
      </w:r>
    </w:p>
    <w:p w:rsidR="00C20D3E" w:rsidRPr="00831B30" w:rsidRDefault="00C20D3E" w:rsidP="00C20D3E">
      <w:pPr>
        <w:rPr>
          <w:u w:val="single"/>
        </w:rPr>
      </w:pPr>
      <w:r>
        <w:t xml:space="preserve">If there was one clear lesson from the dust-up over Ms. Merkel’s cellphone, it was that </w:t>
      </w:r>
      <w:r w:rsidRPr="00F43A0A">
        <w:rPr>
          <w:rStyle w:val="StyleUnderline"/>
        </w:rPr>
        <w:t>such operations against allies are almost certainly not worth the damage caused when they are revealed, as they too often are. This is particularly true of Germany, where the public is sensitive about questions of spying and surveillance and where there is currently a generally pro-U.S. government whose cooperation is critical to managing the crisis in Ukraine, negotiations over Iran’s nuclear program and a prospective trans-Atlantic free-trade deal, among other matters.</w:t>
      </w:r>
    </w:p>
    <w:p w:rsidR="00C20D3E" w:rsidRDefault="00C20D3E" w:rsidP="00C20D3E">
      <w:r>
        <w:t xml:space="preserve">We don’t yet know the details of the new cases. But judging from news reports, </w:t>
      </w:r>
      <w:r w:rsidRPr="00F43A0A">
        <w:rPr>
          <w:rStyle w:val="StyleUnderline"/>
        </w:rPr>
        <w:t>it appears that</w:t>
      </w:r>
      <w:r w:rsidRPr="00F43A0A">
        <w:t xml:space="preserve">, in spite of the review ordered by Mr. Obama, </w:t>
      </w:r>
      <w:r w:rsidRPr="00F43A0A">
        <w:rPr>
          <w:rStyle w:val="StyleUnderline"/>
        </w:rPr>
        <w:t>the CIA failed to shut down low-value spying operations whose exposure was bound to inflict new damage on a critical relationship.</w:t>
      </w:r>
      <w:r>
        <w:t xml:space="preserve"> CIA Director John Brennan may have compounded the trouble with damage-control phone calls that only convinced senior German officials that their demands for explanations were not taken seriously. It’s hard to disagree with German Finance Minister Wolfgang </w:t>
      </w:r>
      <w:proofErr w:type="spellStart"/>
      <w:r>
        <w:t>Schaüble</w:t>
      </w:r>
      <w:proofErr w:type="spellEnd"/>
      <w:r>
        <w:t>, who said, “So much stupidity just makes you want to cry.”</w:t>
      </w:r>
    </w:p>
    <w:p w:rsidR="00C20D3E" w:rsidRPr="00F43A0A" w:rsidRDefault="00C20D3E" w:rsidP="00C20D3E">
      <w:pPr>
        <w:rPr>
          <w:rStyle w:val="StyleUnderline"/>
        </w:rPr>
      </w:pPr>
      <w:r>
        <w:t xml:space="preserve">As we have said before, there are good reasons for operations such as the </w:t>
      </w:r>
      <w:r w:rsidRPr="00F43A0A">
        <w:rPr>
          <w:rStyle w:val="StyleUnderline"/>
        </w:rPr>
        <w:t>NSA’s collection of Internet and phone data</w:t>
      </w:r>
      <w:r>
        <w:t xml:space="preserve"> in Germany and other friendly countries, </w:t>
      </w:r>
      <w:r w:rsidRPr="00F43A0A">
        <w:rPr>
          <w:rStyle w:val="StyleUnderline"/>
        </w:rPr>
        <w:t>includ</w:t>
      </w:r>
      <w:r>
        <w:t xml:space="preserve">ing </w:t>
      </w:r>
      <w:r w:rsidRPr="00F43A0A">
        <w:rPr>
          <w:rStyle w:val="StyleUnderline"/>
        </w:rPr>
        <w:t xml:space="preserve">defense against terrorists </w:t>
      </w:r>
      <w:r>
        <w:t xml:space="preserve">who plot attacks against or from European cities. For a variety of reasons, a no-spying deal with Germany is probably not practicable. That doesn’t mean that </w:t>
      </w:r>
      <w:r w:rsidRPr="00F43A0A">
        <w:rPr>
          <w:rStyle w:val="StyleUnderline"/>
        </w:rPr>
        <w:t>intelligence-gathering of the kind</w:t>
      </w:r>
      <w:r>
        <w:t xml:space="preserve"> apparently revealed this week is sensible. It </w:t>
      </w:r>
      <w:r w:rsidRPr="00F43A0A">
        <w:rPr>
          <w:rStyle w:val="StyleUnderline"/>
        </w:rPr>
        <w:t>may compromise the more important counterterrorism work with which German intelligence agencies have quietly cooperated. The revelations fuel anti-Americanism among the German public and strengthen political leaders who would like to loosen Berlin’s ties to the United States.</w:t>
      </w:r>
    </w:p>
    <w:p w:rsidR="00C20D3E" w:rsidRDefault="00C20D3E" w:rsidP="00C20D3E">
      <w:r>
        <w:t xml:space="preserve">Ms. </w:t>
      </w:r>
      <w:r w:rsidRPr="00F43A0A">
        <w:rPr>
          <w:rStyle w:val="StyleUnderline"/>
        </w:rPr>
        <w:t xml:space="preserve">Merkel is known both for her pro-American inclinations and for her sensitivity to German public opinion, so her decision to take the extraordinary step of ordering out the CIA station chief shows just how damaging the latest spying </w:t>
      </w:r>
      <w:r w:rsidRPr="00F43A0A">
        <w:rPr>
          <w:rStyle w:val="StyleUnderline"/>
        </w:rPr>
        <w:lastRenderedPageBreak/>
        <w:t xml:space="preserve">revelations have been. </w:t>
      </w:r>
      <w:r>
        <w:t xml:space="preserve">Her intent seems to be to induce Mr. Obama to take seriously a matter that, in German eyes, he has brushed off. The correct response would be for him to act quickly and forcefully to repair the damage. </w:t>
      </w:r>
    </w:p>
    <w:p w:rsidR="000D1D58" w:rsidRDefault="000D1D58" w:rsidP="000D1D58">
      <w:pPr>
        <w:pStyle w:val="Heading3"/>
      </w:pPr>
      <w:r>
        <w:lastRenderedPageBreak/>
        <w:t>AT Olsen Magnifier</w:t>
      </w:r>
    </w:p>
    <w:p w:rsidR="000D1D58" w:rsidRDefault="000D1D58" w:rsidP="000D1D58">
      <w:pPr>
        <w:pStyle w:val="Heading4"/>
      </w:pPr>
      <w:r>
        <w:t>Olsen staying until successor selected</w:t>
      </w:r>
    </w:p>
    <w:p w:rsidR="000D1D58" w:rsidRDefault="000D1D58" w:rsidP="000D1D58">
      <w:r w:rsidRPr="00022CBC">
        <w:rPr>
          <w:b/>
        </w:rPr>
        <w:t>Schmitt, 7/9/14 –</w:t>
      </w:r>
      <w:r>
        <w:t xml:space="preserve"> senior writer who covers terrorism and national security issues for The New York Times (Eric, “U.S. Counterterrorism Chief to Step Down,” The New York Times, </w:t>
      </w:r>
      <w:r w:rsidRPr="00022CBC">
        <w:t>http://www.nytimes.com/2014/07/10/world/middleeast/Matthew-G-Olsen-to-Leave-the-National-Counterterrorism-Center.html?_r=0</w:t>
      </w:r>
      <w:r>
        <w:t>)//schnall</w:t>
      </w:r>
    </w:p>
    <w:p w:rsidR="000D1D58" w:rsidRDefault="000D1D58" w:rsidP="000D1D58">
      <w:r>
        <w:t xml:space="preserve">WASHINGTON — Matthew G. </w:t>
      </w:r>
      <w:r w:rsidRPr="003F7620">
        <w:rPr>
          <w:rStyle w:val="StyleUnderline"/>
        </w:rPr>
        <w:t>Olsen, the director of the National Counterterrorism Center, is resigning after three years</w:t>
      </w:r>
      <w:r>
        <w:t>, a time during which the threat from Al Qaeda shifted from its headquarters in Pakistan to its affiliates in places like Syria, Iraq and Yemen.</w:t>
      </w:r>
    </w:p>
    <w:p w:rsidR="000D1D58" w:rsidRDefault="000D1D58" w:rsidP="000D1D58">
      <w:r>
        <w:t xml:space="preserve">“Most </w:t>
      </w:r>
      <w:r w:rsidRPr="003F7620">
        <w:rPr>
          <w:rStyle w:val="StyleUnderline"/>
        </w:rPr>
        <w:t>Americans may not know</w:t>
      </w:r>
      <w:r>
        <w:t xml:space="preserve"> Matt </w:t>
      </w:r>
      <w:r w:rsidRPr="003F7620">
        <w:rPr>
          <w:rStyle w:val="StyleUnderline"/>
        </w:rPr>
        <w:t>Olsen’s name, but every American is safer because of his service</w:t>
      </w:r>
      <w:r>
        <w:t xml:space="preserve">,” President </w:t>
      </w:r>
      <w:r w:rsidRPr="003F7620">
        <w:rPr>
          <w:rStyle w:val="StyleUnderline"/>
        </w:rPr>
        <w:t>Obama said</w:t>
      </w:r>
      <w:r>
        <w:t xml:space="preserve"> in a statement released by the White House.</w:t>
      </w:r>
    </w:p>
    <w:p w:rsidR="000D1D58" w:rsidRDefault="000D1D58" w:rsidP="000D1D58">
      <w:r>
        <w:t xml:space="preserve">A spokesman for the counterterrorism center echoed comments from Mr. Olsen’s friends and colleagues, who said his decision to step down “was a personal one for him and his family.” He has not set a date to leave the job, which he assumed in August 2011, but </w:t>
      </w:r>
      <w:r w:rsidRPr="003F7620">
        <w:rPr>
          <w:rStyle w:val="StyleUnderline"/>
        </w:rPr>
        <w:t>he is expected to depart in the next few months, after a successor is selected</w:t>
      </w:r>
      <w:r>
        <w:t>, the spokesman said.</w:t>
      </w:r>
    </w:p>
    <w:p w:rsidR="000D1D58" w:rsidRDefault="000D1D58" w:rsidP="000D1D58">
      <w:r>
        <w:t>Mr. Olsen, 52, is a former general counsel for the National Security Agency with extensive experience in intelligence matters, and after a 24-year career in government, he has told friends and colleagues that he would like to take a job outside it.</w:t>
      </w:r>
    </w:p>
    <w:p w:rsidR="000D1D58" w:rsidRDefault="000D1D58" w:rsidP="000D1D58">
      <w:r>
        <w:t>The National Counterterrorism Center, the nation’s terrorism information clearinghouse, was created after the Sept. 11, 2001, attacks. The agency is charged with analyzing and integrating information gathered from the nation’s intelligence agencies and providing assessments to the president and other senior policy makers.</w:t>
      </w:r>
    </w:p>
    <w:p w:rsidR="000D1D58" w:rsidRPr="001602B2" w:rsidRDefault="000D1D58" w:rsidP="000D1D58">
      <w:pPr>
        <w:rPr>
          <w:u w:val="single"/>
        </w:rPr>
      </w:pPr>
      <w:r>
        <w:t>Mr. Olsen has been a leader in warning about the threat posed by radicalized young Muslims with Western passports who have traveled to Syria to fight the government of Bashar al-Assad. “</w:t>
      </w:r>
      <w:r w:rsidRPr="00022CBC">
        <w:rPr>
          <w:rStyle w:val="StyleUnderline"/>
        </w:rPr>
        <w:t xml:space="preserve">As Al Qaeda morphed after the death of Bin Laden, Matt kept the focus on the new environment,” said </w:t>
      </w:r>
      <w:r w:rsidRPr="00022CBC">
        <w:t>Michael</w:t>
      </w:r>
      <w:r>
        <w:t xml:space="preserve"> E. </w:t>
      </w:r>
      <w:proofErr w:type="spellStart"/>
      <w:r w:rsidRPr="00022CBC">
        <w:rPr>
          <w:rStyle w:val="StyleUnderline"/>
        </w:rPr>
        <w:t>Leiter</w:t>
      </w:r>
      <w:proofErr w:type="spellEnd"/>
      <w:r w:rsidRPr="00022CBC">
        <w:rPr>
          <w:rStyle w:val="StyleUnderline"/>
        </w:rPr>
        <w:t>,</w:t>
      </w:r>
      <w:r>
        <w:t xml:space="preserve"> Mr. </w:t>
      </w:r>
      <w:r w:rsidRPr="00022CBC">
        <w:rPr>
          <w:rStyle w:val="StyleUnderline"/>
        </w:rPr>
        <w:t>Olsen’s predecessor.</w:t>
      </w:r>
    </w:p>
    <w:p w:rsidR="000D1D58" w:rsidRDefault="000D1D58" w:rsidP="000D1D58">
      <w:r>
        <w:t>Mr. Olsen was inadvertently caught in the controversy over the attacks on the United States Mission in Benghazi, Libya, in 2012, telling a congressional committee that Ambassador J. Christopher Stevens and three other Americans had died “in the course of a terrorist attack.”</w:t>
      </w:r>
    </w:p>
    <w:p w:rsidR="000D1D58" w:rsidRPr="001602B2" w:rsidRDefault="000D1D58" w:rsidP="000D1D58">
      <w:r>
        <w:t>It was only after Mr. Olsen’s unscripted comments that White House officials also began publicly calling the assault a terrorist attack, all of which fueled criticism from Republican lawmakers, who said the administration had been playing down a threat for which it was unprepared.</w:t>
      </w:r>
    </w:p>
    <w:p w:rsidR="000D1D58" w:rsidRDefault="000D1D58" w:rsidP="000D1D58">
      <w:pPr>
        <w:pStyle w:val="Heading3"/>
      </w:pPr>
      <w:r>
        <w:lastRenderedPageBreak/>
        <w:t>AT Eastern Mediterranean Impact</w:t>
      </w:r>
    </w:p>
    <w:p w:rsidR="000D1D58" w:rsidRPr="00A94FBA" w:rsidRDefault="000D1D58" w:rsidP="000D1D58">
      <w:pPr>
        <w:pStyle w:val="Heading4"/>
      </w:pPr>
      <w:r>
        <w:t xml:space="preserve">NATO-China cooperation solves Mediterranean region and spills over into </w:t>
      </w:r>
      <w:proofErr w:type="spellStart"/>
      <w:r>
        <w:t>multilat</w:t>
      </w:r>
      <w:proofErr w:type="spellEnd"/>
      <w:r>
        <w:t xml:space="preserve"> across the oceans</w:t>
      </w:r>
    </w:p>
    <w:p w:rsidR="000D1D58" w:rsidRDefault="000D1D58" w:rsidP="000D1D58">
      <w:r>
        <w:rPr>
          <w:b/>
        </w:rPr>
        <w:t>Lin</w:t>
      </w:r>
      <w:r w:rsidRPr="009B046C">
        <w:rPr>
          <w:b/>
        </w:rPr>
        <w:t>, 4/29/14</w:t>
      </w:r>
      <w:r>
        <w:rPr>
          <w:b/>
        </w:rPr>
        <w:t xml:space="preserve"> – </w:t>
      </w:r>
      <w:r w:rsidRPr="00A94FBA">
        <w:t>fellow at the Transatlantic Academy, initiative of the German Marshall Fund</w:t>
      </w:r>
      <w:r>
        <w:t xml:space="preserve">, </w:t>
      </w:r>
      <w:r w:rsidRPr="00A94FBA">
        <w:t xml:space="preserve">and fellow at the Center for Transatlantic Relations at the Paul H. </w:t>
      </w:r>
      <w:proofErr w:type="spellStart"/>
      <w:r w:rsidRPr="00A94FBA">
        <w:t>Nitze</w:t>
      </w:r>
      <w:proofErr w:type="spellEnd"/>
      <w:r w:rsidRPr="00A94FBA">
        <w:t xml:space="preserve"> School of Advanced International Studies (SAIS), Johns Hopkins University</w:t>
      </w:r>
      <w:r>
        <w:t xml:space="preserve"> (Christina, “</w:t>
      </w:r>
      <w:hyperlink r:id="rId200" w:history="1">
        <w:r w:rsidRPr="00A94FBA">
          <w:rPr>
            <w:rStyle w:val="Hyperlink"/>
          </w:rPr>
          <w:t>China’s Mediterranean Presence Is an Opportunity for NATO</w:t>
        </w:r>
      </w:hyperlink>
      <w:r>
        <w:rPr>
          <w:rStyle w:val="Hyperlink"/>
        </w:rPr>
        <w:t>,” German Marshall Fund, http://blog.gmfus.org/2014/04/29/chinas-mediterranean-presence-is-an-opportunity-for-nato)//schnall</w:t>
      </w:r>
    </w:p>
    <w:p w:rsidR="000D1D58" w:rsidRPr="00A94FBA" w:rsidRDefault="000D1D58" w:rsidP="000D1D58">
      <w:r w:rsidRPr="00A94FBA">
        <w:t xml:space="preserve">At its Wales summit in September, </w:t>
      </w:r>
      <w:r w:rsidRPr="00316653">
        <w:rPr>
          <w:rStyle w:val="StyleUnderline"/>
        </w:rPr>
        <w:t>NATO will focus on its future</w:t>
      </w:r>
      <w:r w:rsidRPr="00316653">
        <w:t>. But while the Ukraine crisis has refocused the alliance on collective defense and its immediate neighborhood, its international partnerships and cooperative security with rising powers will also become more relevant in an age of globalization, emerging non-traditional security challenges, and declining Western defense budgets</w:t>
      </w:r>
      <w:r w:rsidRPr="00A94FBA">
        <w:t xml:space="preserve">. </w:t>
      </w:r>
      <w:r w:rsidRPr="00316653">
        <w:rPr>
          <w:rStyle w:val="StyleUnderline"/>
        </w:rPr>
        <w:t>This is especially important given China’s rise as a global actor and its growing presence in the Mediterranean</w:t>
      </w:r>
      <w:r w:rsidRPr="00A94FBA">
        <w:t xml:space="preserve"> and Middle East and North Africa (MENA) region after the Arab Spring.</w:t>
      </w:r>
    </w:p>
    <w:p w:rsidR="000D1D58" w:rsidRPr="00A94FBA" w:rsidRDefault="000D1D58" w:rsidP="000D1D58">
      <w:r w:rsidRPr="00A94FBA">
        <w:t xml:space="preserve">It was at the EU-U.S. Summit in November 2011 that the transatlantic partners initially discussed the idea of a joint pivot to Asia and agreed to increase their dialogue and coordination on Asia-Pacific issues. However, in view of declining defense budgets, </w:t>
      </w:r>
      <w:r w:rsidRPr="00316653">
        <w:rPr>
          <w:rStyle w:val="StyleUnderline"/>
        </w:rPr>
        <w:t>many European countries saw Asia as a region too far, preferring a division of labor to focus on territorial defense and Europe’s own backyard.</w:t>
      </w:r>
      <w:r w:rsidRPr="00A94FBA">
        <w:t xml:space="preserve"> The </w:t>
      </w:r>
      <w:r w:rsidRPr="00316653">
        <w:rPr>
          <w:rStyle w:val="StyleUnderline"/>
        </w:rPr>
        <w:t>countries of southern Europe</w:t>
      </w:r>
      <w:r w:rsidRPr="00A94FBA">
        <w:t xml:space="preserve">, especially, </w:t>
      </w:r>
      <w:r w:rsidRPr="00316653">
        <w:rPr>
          <w:rStyle w:val="StyleUnderline"/>
        </w:rPr>
        <w:t>feared destabilizing spillovers from developments in North Africa, such as mass migration and terrorism, as well as energy and maritime disputes in the Eastern Mediterranean between Turkey, Cyprus, and Greece.</w:t>
      </w:r>
    </w:p>
    <w:p w:rsidR="000D1D58" w:rsidRPr="00316653" w:rsidRDefault="000D1D58" w:rsidP="000D1D58">
      <w:pPr>
        <w:rPr>
          <w:rStyle w:val="StyleUnderline"/>
        </w:rPr>
      </w:pPr>
      <w:r w:rsidRPr="00A94FBA">
        <w:t xml:space="preserve">This </w:t>
      </w:r>
      <w:r w:rsidRPr="00316653">
        <w:rPr>
          <w:rStyle w:val="StyleUnderline"/>
        </w:rPr>
        <w:t>division of labor is gradually emerging, with the MENA region becoming a greater European concern</w:t>
      </w:r>
      <w:r w:rsidRPr="00A94FBA">
        <w:t xml:space="preserve">, and responsibility for Asia falling primarily to the United States. </w:t>
      </w:r>
      <w:r w:rsidRPr="00316653">
        <w:rPr>
          <w:rStyle w:val="StyleUnderline"/>
        </w:rPr>
        <w:t>But this raises practical questions over whether Europe can secure its neighborhood without U.S. support. In the Libyan campaign, European allies relied on U.S. capabilities such as aerial refueling and ran quickly through their munitions.</w:t>
      </w:r>
      <w:r w:rsidRPr="00A94FBA">
        <w:t xml:space="preserve"> Moreover, such a division risks weakening the transatlantic bond over time. </w:t>
      </w:r>
      <w:r w:rsidRPr="00316653">
        <w:rPr>
          <w:rStyle w:val="StyleUnderline"/>
        </w:rPr>
        <w:t xml:space="preserve">As such, China’s growing footprint in the Mediterranean presents both a challenge and an opportunity for the United States and Europe to constructively engage China, and together form a common strategy for post-Arab </w:t>
      </w:r>
      <w:proofErr w:type="gramStart"/>
      <w:r w:rsidRPr="00316653">
        <w:rPr>
          <w:rStyle w:val="StyleUnderline"/>
        </w:rPr>
        <w:t>Spring</w:t>
      </w:r>
      <w:proofErr w:type="gramEnd"/>
      <w:r w:rsidRPr="00316653">
        <w:rPr>
          <w:rStyle w:val="StyleUnderline"/>
        </w:rPr>
        <w:t xml:space="preserve"> reconstruction.</w:t>
      </w:r>
    </w:p>
    <w:p w:rsidR="000D1D58" w:rsidRPr="00316653" w:rsidRDefault="000D1D58" w:rsidP="000D1D58">
      <w:pPr>
        <w:rPr>
          <w:rStyle w:val="StyleUnderline"/>
        </w:rPr>
      </w:pPr>
      <w:r w:rsidRPr="00316653">
        <w:rPr>
          <w:rStyle w:val="StyleUnderline"/>
        </w:rPr>
        <w:t>NATO Secretary General</w:t>
      </w:r>
      <w:r w:rsidRPr="00A94FBA">
        <w:t xml:space="preserve"> Anders </w:t>
      </w:r>
      <w:proofErr w:type="spellStart"/>
      <w:r w:rsidRPr="00A94FBA">
        <w:t>Fogh</w:t>
      </w:r>
      <w:proofErr w:type="spellEnd"/>
      <w:r w:rsidRPr="00A94FBA">
        <w:t xml:space="preserve"> </w:t>
      </w:r>
      <w:r w:rsidRPr="00316653">
        <w:rPr>
          <w:rStyle w:val="StyleUnderline"/>
        </w:rPr>
        <w:t xml:space="preserve">Rasmussen would like the alliance to engage China </w:t>
      </w:r>
      <w:r w:rsidRPr="00316653">
        <w:t xml:space="preserve">because NATO operates with United Nations mandates, and China is the only permanent UN Security Council member with which it has no formal mechanism for engagement and consultation. NATO’s new strategic narrative would need to account for China’s entry into NATO’s neighborhood, and focus on ways to engage China </w:t>
      </w:r>
      <w:r w:rsidRPr="00316653">
        <w:rPr>
          <w:rStyle w:val="StyleUnderline"/>
        </w:rPr>
        <w:t>for cooperative security and crisis management so as to stabilize the MENA region.</w:t>
      </w:r>
    </w:p>
    <w:p w:rsidR="000D1D58" w:rsidRPr="00A94FBA" w:rsidRDefault="000D1D58" w:rsidP="000D1D58">
      <w:r w:rsidRPr="00316653">
        <w:rPr>
          <w:rStyle w:val="StyleUnderline"/>
        </w:rPr>
        <w:t>For Beijing, the MENA region is primarily important as a source for energy resources to feed China’s growing economy. It is also an export hub for Europe and Africa and a forward front for</w:t>
      </w:r>
      <w:r w:rsidRPr="00A94FBA">
        <w:t xml:space="preserve"> protecting China’s “One China Policy” and </w:t>
      </w:r>
      <w:r w:rsidRPr="00316653">
        <w:rPr>
          <w:rStyle w:val="StyleUnderline"/>
        </w:rPr>
        <w:t xml:space="preserve">combating terrorism and East Turkistan separatist forces. </w:t>
      </w:r>
      <w:r w:rsidRPr="00A94FBA">
        <w:t xml:space="preserve">After losing over $20 billion in investments and evacuating 36,000 Chinese nationals from Libya, Beijing is concerned about another scenario of that nature. China also fears that the new Islamist regimes in the Arab Mediterranean countries will be more supportive of Uyghur separatists in Xinjiang and deny Beijing’s access to their energy supplies. Thus </w:t>
      </w:r>
      <w:r w:rsidRPr="00316653">
        <w:rPr>
          <w:rStyle w:val="StyleUnderline"/>
        </w:rPr>
        <w:t>Beijing will increasingly exercise its diplomatic and military power to protect these far-flung interests, and already China is developing its long-range naval logistic capability</w:t>
      </w:r>
      <w:r w:rsidRPr="00A94FBA">
        <w:t>.</w:t>
      </w:r>
    </w:p>
    <w:p w:rsidR="000D1D58" w:rsidRPr="00A94FBA" w:rsidRDefault="000D1D58" w:rsidP="000D1D58">
      <w:r w:rsidRPr="00A94FBA">
        <w:lastRenderedPageBreak/>
        <w:t xml:space="preserve">To this end, </w:t>
      </w:r>
      <w:r w:rsidRPr="00316653">
        <w:rPr>
          <w:rStyle w:val="StyleUnderline"/>
        </w:rPr>
        <w:t>China’s recent entry into Mediterranean security requires a readjustment of sensitive regional balances</w:t>
      </w:r>
      <w:r w:rsidRPr="00A94FBA">
        <w:t xml:space="preserve"> as well as the need for defense planners in the U.S. European, Central, and African Commands to incorporate China into their strategic calculus. </w:t>
      </w:r>
      <w:r w:rsidRPr="00316653">
        <w:rPr>
          <w:rStyle w:val="StyleUnderline"/>
        </w:rPr>
        <w:t>China’s increasing economic and maritime footprint, especially in the eastern Mediterranean, could benefit cooperation on non-traditional security challenges such as counterterrorism, anti-piracy, crisis management, and arresting weapons of mass destruction proliferation. Maritime security is another issue for cooperation given China’s interest in Israeli and Cypriot gas, as well as counterterrorism against al Qaeda in the Islamic Maghreb, which attacked Chinese interests in Algeria in 2009.</w:t>
      </w:r>
      <w:r w:rsidRPr="00A94FBA">
        <w:t xml:space="preserve"> In Syria, China has concerns about Uyghur jihadists linked with al Qaeda.</w:t>
      </w:r>
    </w:p>
    <w:p w:rsidR="000D1D58" w:rsidRPr="00A94FBA" w:rsidRDefault="000D1D58" w:rsidP="000D1D58">
      <w:r w:rsidRPr="00A94FBA">
        <w:t xml:space="preserve">With almost 1 million citizens in Middle East and Africa facing threats of piracy and kidnappings, China also has an interest in crisis management and emergency response. Moreover, </w:t>
      </w:r>
      <w:r w:rsidRPr="00316653">
        <w:rPr>
          <w:rStyle w:val="StyleUnderline"/>
        </w:rPr>
        <w:t>NATO engaging China would help keep the United States firmly anchored in the Mediterranean region despite the Asia pivot</w:t>
      </w:r>
      <w:r w:rsidRPr="00A94FBA">
        <w:t>, and reassure allies and NATO partners in the Mediterranean Dialogue and Istanbul Cooperation Initiative that the United States is not leaving the region.</w:t>
      </w:r>
    </w:p>
    <w:p w:rsidR="000D1D58" w:rsidRPr="00316653" w:rsidRDefault="000D1D58" w:rsidP="000D1D58">
      <w:pPr>
        <w:rPr>
          <w:rStyle w:val="StyleUnderline"/>
        </w:rPr>
      </w:pPr>
      <w:r w:rsidRPr="00316653">
        <w:rPr>
          <w:rStyle w:val="StyleUnderline"/>
        </w:rPr>
        <w:t>China’s expanding overseas economic interests</w:t>
      </w:r>
      <w:r w:rsidRPr="00A94FBA">
        <w:t xml:space="preserve">, with commensurate maritime power projection capabilities across the Indian Ocean littoral and the Mediterranean, </w:t>
      </w:r>
      <w:r w:rsidRPr="00316653">
        <w:rPr>
          <w:rStyle w:val="StyleUnderline"/>
        </w:rPr>
        <w:t>present a timely opportunity for Beijing to help burden-sharing in providing global public goods, especially in the maritime commons. If the transatlantic community can succeed in working with China in MENA on emerging security challenges, the United States and its allies can export important lessons to the Western Pacific in the hope of also nurturing cooperative security in China’s own neighborhood.</w:t>
      </w:r>
    </w:p>
    <w:p w:rsidR="000D1D58" w:rsidRPr="004E5069" w:rsidRDefault="000D1D58" w:rsidP="000D1D58"/>
    <w:p w:rsidR="000D1D58" w:rsidRDefault="000D1D58" w:rsidP="000D1D58">
      <w:pPr>
        <w:pStyle w:val="Heading4"/>
      </w:pPr>
      <w:r>
        <w:t>Alt cause – social and commercial relations a prerequisite to cooperation with Turkey</w:t>
      </w:r>
    </w:p>
    <w:p w:rsidR="000D1D58" w:rsidRPr="00A94FBA" w:rsidRDefault="000D1D58" w:rsidP="000D1D58">
      <w:proofErr w:type="spellStart"/>
      <w:r w:rsidRPr="009011B4">
        <w:rPr>
          <w:b/>
        </w:rPr>
        <w:t>Sloat</w:t>
      </w:r>
      <w:proofErr w:type="spellEnd"/>
      <w:r w:rsidRPr="009011B4">
        <w:rPr>
          <w:b/>
        </w:rPr>
        <w:t>, 6/16/14 –</w:t>
      </w:r>
      <w:r>
        <w:t xml:space="preserve"> </w:t>
      </w:r>
      <w:r w:rsidRPr="00A94FBA">
        <w:t>Deputy Assistant Secretary, Bureau o</w:t>
      </w:r>
      <w:r>
        <w:t>f European and Eurasian Affairs (Amanda, “</w:t>
      </w:r>
      <w:r w:rsidRPr="00A94FBA">
        <w:t>Keynote Address at the Middle East Institute's Fifth Annual Conference on Turkey</w:t>
      </w:r>
      <w:r>
        <w:t>,”</w:t>
      </w:r>
      <w:r w:rsidRPr="009011B4">
        <w:t xml:space="preserve"> </w:t>
      </w:r>
      <w:r>
        <w:t xml:space="preserve">U.S. Department of State, </w:t>
      </w:r>
      <w:r w:rsidRPr="00A94FBA">
        <w:t>http://www.state.gov/p/eur/rls/rm/2014/jun/227699.htm</w:t>
      </w:r>
      <w:r>
        <w:t>)//schnall</w:t>
      </w:r>
    </w:p>
    <w:p w:rsidR="000D1D58" w:rsidRPr="009B046C" w:rsidRDefault="000D1D58" w:rsidP="000D1D58">
      <w:r>
        <w:t>*these are remarks at the Middle East Institute’s Fifth Annual Conference on Turkey</w:t>
      </w:r>
    </w:p>
    <w:p w:rsidR="000D1D58" w:rsidRPr="00A94FBA" w:rsidRDefault="000D1D58" w:rsidP="000D1D58">
      <w:r w:rsidRPr="009B046C">
        <w:rPr>
          <w:rStyle w:val="StyleUnderline"/>
        </w:rPr>
        <w:t>In addition to the importance of our collaboration across myriad regional security challenges, our partnership has increasingly expanded in the economic realm as well. In the last decade, Turkey has undergone astonishing growth – tripling the size of its economy</w:t>
      </w:r>
      <w:r w:rsidRPr="00A94FBA">
        <w:t xml:space="preserve"> and leaping from the 26th to the 17th largest economy in the world. It is a G20 member and has set an impressive goal of becoming a top-ten economy by 2023. At the same time, U.S. exports to Turkey tripled in the last decade. </w:t>
      </w:r>
      <w:r w:rsidRPr="009B046C">
        <w:rPr>
          <w:rStyle w:val="StyleUnderline"/>
        </w:rPr>
        <w:t xml:space="preserve">In 2011, overall U.S.-Turkey trade grew by a whopping 35 percent and another 24 percent the following year. </w:t>
      </w:r>
      <w:r w:rsidRPr="00A94FBA">
        <w:t>As a result of Turkey’s remarkable potential, the Department of Commerce has made it one of our highest priority countries for increased bilateral trade.</w:t>
      </w:r>
    </w:p>
    <w:p w:rsidR="000D1D58" w:rsidRPr="00A94FBA" w:rsidRDefault="000D1D58" w:rsidP="000D1D58">
      <w:r w:rsidRPr="00A94FBA">
        <w:t xml:space="preserve">In order to strengthen trade, increase investment, and create business opportunities, we established the U.S.-Turkey bilateral Framework for Strategic Economic and Commercial Cooperation, known as the FSECC. Led by Commerce Secretary </w:t>
      </w:r>
      <w:proofErr w:type="spellStart"/>
      <w:r w:rsidRPr="00A94FBA">
        <w:t>Pritzker</w:t>
      </w:r>
      <w:proofErr w:type="spellEnd"/>
      <w:r w:rsidRPr="00A94FBA">
        <w:t xml:space="preserve"> and U.S. Trade Representative </w:t>
      </w:r>
      <w:proofErr w:type="spellStart"/>
      <w:r w:rsidRPr="00A94FBA">
        <w:t>Froman</w:t>
      </w:r>
      <w:proofErr w:type="spellEnd"/>
      <w:r w:rsidRPr="00A94FBA">
        <w:t xml:space="preserve">, the FSECC demonstrates our commitment at the highest levels of the U.S. government to expanding our economic relationship. At its third meeting in May, Secretary </w:t>
      </w:r>
      <w:proofErr w:type="spellStart"/>
      <w:r w:rsidRPr="00A94FBA">
        <w:t>Pritzker</w:t>
      </w:r>
      <w:proofErr w:type="spellEnd"/>
      <w:r w:rsidRPr="00A94FBA">
        <w:t xml:space="preserve"> announced that she will lead the President’s Export Council to Turkey later this year to identify ways to further enhance our commercial relations.</w:t>
      </w:r>
    </w:p>
    <w:p w:rsidR="000D1D58" w:rsidRPr="00A94FBA" w:rsidRDefault="000D1D58" w:rsidP="000D1D58">
      <w:r w:rsidRPr="00A94FBA">
        <w:t xml:space="preserve">As many of you know, the United States is currently negotiating a free trade agreement with the European Union – known as the Transatlantic Trade and Investment Partnership, or T-TIP. We take seriously Turkey’s concerns about the potential impact that negotiations could have on </w:t>
      </w:r>
      <w:r w:rsidRPr="00A94FBA">
        <w:lastRenderedPageBreak/>
        <w:t>their economy in light of their customs union with the EU. Following Prime Minister Erdogan’s visit to Washington last May, we established the U.S.-Turkey High Level Committee as a mechanism to keep Turkey informed about the status of these negotiations.</w:t>
      </w:r>
    </w:p>
    <w:p w:rsidR="000D1D58" w:rsidRPr="00A94FBA" w:rsidRDefault="000D1D58" w:rsidP="000D1D58">
      <w:r w:rsidRPr="009B046C">
        <w:rPr>
          <w:rStyle w:val="StyleUnderline"/>
        </w:rPr>
        <w:t xml:space="preserve">One of the reasons for Turkey’s impressive economic growth has been the introduction of democratic reforms. In order to maintain – and increase – its economic development, Turkey must continue to live up to the universal democratic principles that undergird its strengths. </w:t>
      </w:r>
      <w:r w:rsidRPr="009B046C">
        <w:t>W</w:t>
      </w:r>
      <w:r w:rsidRPr="00A94FBA">
        <w:t xml:space="preserve">e have to acknowledge that </w:t>
      </w:r>
      <w:r w:rsidRPr="009B046C">
        <w:rPr>
          <w:rStyle w:val="StyleUnderline"/>
        </w:rPr>
        <w:t>some political events over the past few months have been troubling. As a result, questions have been raised about the trajectory of Turkish democracy</w:t>
      </w:r>
      <w:r w:rsidRPr="00A94FBA">
        <w:t xml:space="preserve"> – whether media and online freedom are adequately guaranteed; whether rule of law is sufficiently protected; whether citizens have the right to free assembly and expression; whether the judicial system is free from political interference; and whether the voices of all minorities are being heard.</w:t>
      </w:r>
    </w:p>
    <w:p w:rsidR="000D1D58" w:rsidRPr="00A94FBA" w:rsidRDefault="000D1D58" w:rsidP="000D1D58">
      <w:r w:rsidRPr="00A94FBA">
        <w:t xml:space="preserve">As Vice President Biden stated, “The United States does not pretend to be indifferent to the developments in Turkey because we firmly believe that countries with open societies, political systems and economies, democratic institutions and a firm commitment to universal human rights, these are the countries that will thrive in the 21st century.” As we in the United States know from our own experience, strengthening due process, fighting corruption, and encouraging civic participation in political decision-making not only make countries freer but also help them grow more quickly. </w:t>
      </w:r>
      <w:r w:rsidRPr="009B046C">
        <w:rPr>
          <w:rStyle w:val="StyleUnderline"/>
        </w:rPr>
        <w:t xml:space="preserve">While the United States is not – and will not – become involved in Turkey’s internal politics, we will continue to express – as we do around the world – our strong support for transparent and accountable government. </w:t>
      </w:r>
      <w:r w:rsidRPr="00A94FBA">
        <w:t>As Turkey prepares for the Presidential election in August, we remain optimistic that the ongoing debates in Turkey can ultimately lead to an even stronger and more successful democracy.</w:t>
      </w:r>
    </w:p>
    <w:p w:rsidR="000D1D58" w:rsidRPr="009B046C" w:rsidRDefault="000D1D58" w:rsidP="000D1D58">
      <w:pPr>
        <w:rPr>
          <w:rStyle w:val="StyleUnderline"/>
        </w:rPr>
      </w:pPr>
      <w:r w:rsidRPr="00A94FBA">
        <w:t xml:space="preserve">In closing, let me say that </w:t>
      </w:r>
      <w:r w:rsidRPr="009B046C">
        <w:rPr>
          <w:rStyle w:val="StyleUnderline"/>
        </w:rPr>
        <w:t>relations between countries cannot be built on government-to-government contacts alone. Rather, they also require engagement between our businesses, our civil societies and our diaspora communities.</w:t>
      </w:r>
      <w:r w:rsidRPr="00A94FBA">
        <w:t xml:space="preserve"> These </w:t>
      </w:r>
      <w:r w:rsidRPr="009B046C">
        <w:rPr>
          <w:rStyle w:val="StyleUnderline"/>
        </w:rPr>
        <w:t>people-to-people connections are the lifeblood of our bond.</w:t>
      </w:r>
      <w:r w:rsidRPr="00A94FBA">
        <w:t xml:space="preserve"> I am delighted to see several Turkish-American groups here today, and I thank you for everything that you are doing to promote mutual understanding and cooperation between us. These </w:t>
      </w:r>
      <w:r w:rsidRPr="009B046C">
        <w:rPr>
          <w:rStyle w:val="StyleUnderline"/>
        </w:rPr>
        <w:t>interpersonal relationships have the power to promote dialogue</w:t>
      </w:r>
      <w:r w:rsidRPr="00A94FBA">
        <w:t xml:space="preserve"> and foster deeper understanding, </w:t>
      </w:r>
      <w:r w:rsidRPr="009B046C">
        <w:rPr>
          <w:rStyle w:val="StyleUnderline"/>
        </w:rPr>
        <w:t xml:space="preserve">even when </w:t>
      </w:r>
      <w:r w:rsidRPr="009B046C">
        <w:t>–</w:t>
      </w:r>
      <w:r w:rsidRPr="00A94FBA">
        <w:t xml:space="preserve"> perhaps especially when – </w:t>
      </w:r>
      <w:r w:rsidRPr="009B046C">
        <w:rPr>
          <w:rStyle w:val="StyleUnderline"/>
        </w:rPr>
        <w:t>our governments may not be in agreement.</w:t>
      </w:r>
    </w:p>
    <w:p w:rsidR="000D1D58" w:rsidRPr="00A94FBA" w:rsidRDefault="000D1D58" w:rsidP="000D1D58">
      <w:r w:rsidRPr="009B046C">
        <w:rPr>
          <w:rStyle w:val="StyleUnderline"/>
        </w:rPr>
        <w:t>Nowhere is this more important</w:t>
      </w:r>
      <w:r w:rsidRPr="00A94FBA">
        <w:t xml:space="preserve"> – and more evident – </w:t>
      </w:r>
      <w:r w:rsidRPr="009B046C">
        <w:rPr>
          <w:rStyle w:val="StyleUnderline"/>
        </w:rPr>
        <w:t>than in our student exchanges.</w:t>
      </w:r>
      <w:r w:rsidRPr="00A94FBA">
        <w:t xml:space="preserve"> More Turkish students study at American universities than in any European country. The future of Turkish democracy is the country’s outward-looking, creative and dynamic youth. As President Obama said in Ankara in 2009, “Turkey draws strength from both the successes of the past, and from the efforts of each generation of Turks that make new progress for your people.” The talent, ingenuity and hard work of Turkish students will provide the backbone of Turkey’s economy in the future.</w:t>
      </w:r>
    </w:p>
    <w:p w:rsidR="000D1D58" w:rsidRPr="0044387F" w:rsidRDefault="000D1D58" w:rsidP="000D1D58">
      <w:r w:rsidRPr="00A94FBA">
        <w:t xml:space="preserve">From our security alliance and growing economic partnership to our shared values and enduring personal connections, </w:t>
      </w:r>
      <w:r w:rsidRPr="009B046C">
        <w:rPr>
          <w:rStyle w:val="StyleUnderline"/>
        </w:rPr>
        <w:t>the U.S.-Turkey relationship remains at the heart of American engagement in the world.</w:t>
      </w:r>
      <w:r w:rsidRPr="00A94FBA">
        <w:t xml:space="preserve"> With the help of MEI and organizations like it on both sides of the Atlantic, I am confident that our friendship will continue to flourish and endure. Thank you for your commitment to this vital partnership and to supporting the role that the United States and Turkey play together in pro</w:t>
      </w:r>
      <w:r>
        <w:t>moting security and prosperity.</w:t>
      </w:r>
    </w:p>
    <w:p w:rsidR="000D1D58" w:rsidRDefault="000D1D58" w:rsidP="00090224">
      <w:pPr>
        <w:pStyle w:val="Heading1"/>
      </w:pPr>
    </w:p>
    <w:p w:rsidR="00D35197" w:rsidRDefault="00D35197" w:rsidP="00D47435">
      <w:pPr>
        <w:pStyle w:val="Heading1"/>
      </w:pPr>
      <w:r>
        <w:lastRenderedPageBreak/>
        <w:t>HTF Negative</w:t>
      </w:r>
    </w:p>
    <w:p w:rsidR="00D35197" w:rsidRDefault="00D35197" w:rsidP="00D35197">
      <w:pPr>
        <w:pStyle w:val="Heading2"/>
      </w:pPr>
      <w:r>
        <w:lastRenderedPageBreak/>
        <w:t>HTF</w:t>
      </w:r>
    </w:p>
    <w:p w:rsidR="00D35197" w:rsidRDefault="00D35197" w:rsidP="00D35197">
      <w:pPr>
        <w:pStyle w:val="Heading3"/>
      </w:pPr>
      <w:r>
        <w:lastRenderedPageBreak/>
        <w:t>1NC</w:t>
      </w:r>
    </w:p>
    <w:p w:rsidR="00D35197" w:rsidRDefault="00D35197" w:rsidP="00D35197">
      <w:pPr>
        <w:pStyle w:val="Heading4"/>
      </w:pPr>
      <w:r>
        <w:t>Will pass—momentum and bipartisanship</w:t>
      </w:r>
    </w:p>
    <w:p w:rsidR="00D35197" w:rsidRDefault="00D35197" w:rsidP="00D35197">
      <w:r>
        <w:rPr>
          <w:rStyle w:val="AuthorYear"/>
        </w:rPr>
        <w:t>Laing 7/21</w:t>
      </w:r>
      <w:r w:rsidRPr="00B44032">
        <w:t xml:space="preserve"> – </w:t>
      </w:r>
      <w:r>
        <w:t xml:space="preserve">Keith Laing is a national political journalist who works for The Hill newspaper in Washington, D.C. Laing received a Bachelor of Arts degree in print journalism with a minor in business administration from Howard University in Washington, DC. He also holds a Master of Arts degree in political science, with a specialization in American politics, from Georgia State University in Atlanta, Ga. (“Week ahead: Highway fight enters final stages”, The Hill, </w:t>
      </w:r>
      <w:hyperlink r:id="rId201" w:history="1">
        <w:r w:rsidRPr="00E2140A">
          <w:rPr>
            <w:rStyle w:val="Hyperlink"/>
          </w:rPr>
          <w:t>http://thehill.com/policy/transportation/212801-week-ahead-highway-fight-enters-final-stages</w:t>
        </w:r>
      </w:hyperlink>
      <w:r>
        <w:t>, July 21, 2014)</w:t>
      </w:r>
    </w:p>
    <w:p w:rsidR="00D35197" w:rsidRDefault="00D35197" w:rsidP="00D35197">
      <w:r w:rsidRPr="00FF1D92">
        <w:rPr>
          <w:rStyle w:val="StyleUnderline"/>
        </w:rPr>
        <w:t>The fight over</w:t>
      </w:r>
      <w:r w:rsidRPr="00FF1D92">
        <w:t xml:space="preserve"> the future</w:t>
      </w:r>
      <w:r>
        <w:t xml:space="preserve"> of federal </w:t>
      </w:r>
      <w:r w:rsidRPr="00FF1D92">
        <w:rPr>
          <w:rStyle w:val="StyleUnderline"/>
        </w:rPr>
        <w:t>transportation funding moves to the Senate this week after the House passed a</w:t>
      </w:r>
      <w:r>
        <w:t xml:space="preserve"> $10.9 billion </w:t>
      </w:r>
      <w:r w:rsidRPr="00FF1D92">
        <w:rPr>
          <w:rStyle w:val="StyleUnderline"/>
        </w:rPr>
        <w:t>temporary extension</w:t>
      </w:r>
      <w:r>
        <w:t xml:space="preserve"> last week.</w:t>
      </w:r>
    </w:p>
    <w:p w:rsidR="00D35197" w:rsidRDefault="00D35197" w:rsidP="00D35197">
      <w:r>
        <w:t xml:space="preserve">Republicans leaders in the House have expressed confidence that the Senate will accept their version of the transportation funding measure because it was approved in the lower chamber by a wide 367-55 margin. </w:t>
      </w:r>
    </w:p>
    <w:p w:rsidR="00D35197" w:rsidRDefault="00D35197" w:rsidP="00D35197">
      <w:r>
        <w:t>"It's a sound proposal," House Speaker John Boehner (R-Ohio) said in a news conference. "</w:t>
      </w:r>
      <w:r w:rsidRPr="00FF1D92">
        <w:rPr>
          <w:rStyle w:val="Emphasis"/>
        </w:rPr>
        <w:t>It's</w:t>
      </w:r>
      <w:r>
        <w:t xml:space="preserve"> why it got </w:t>
      </w:r>
      <w:r w:rsidRPr="00FF1D92">
        <w:rPr>
          <w:rStyle w:val="Emphasis"/>
        </w:rPr>
        <w:t>bipartisan support in the House and</w:t>
      </w:r>
      <w:r>
        <w:t xml:space="preserve"> it's frankly why </w:t>
      </w:r>
      <w:r w:rsidRPr="00FF1D92">
        <w:rPr>
          <w:rStyle w:val="Emphasis"/>
        </w:rPr>
        <w:t>it's going to get bipartisan support in the Senate</w:t>
      </w:r>
      <w:r>
        <w:t xml:space="preserve">." </w:t>
      </w:r>
    </w:p>
    <w:p w:rsidR="00D35197" w:rsidRDefault="00D35197" w:rsidP="00D35197">
      <w:r>
        <w:t xml:space="preserve">Senate Democrats had hoped for a shorter extension that would have kept alive the possibility of raising the 18.4 cents per gallon gas tax that is traditionally used to pay for transportation projects. </w:t>
      </w:r>
    </w:p>
    <w:p w:rsidR="00D35197" w:rsidRDefault="00D35197" w:rsidP="00D35197">
      <w:r w:rsidRPr="00B47E5D">
        <w:rPr>
          <w:rStyle w:val="StyleUnderline"/>
        </w:rPr>
        <w:t>Democrats have grumbled about the House's decision to put off the broader transportation funding fight</w:t>
      </w:r>
      <w:r>
        <w:t xml:space="preserve"> until the next Congress, arguing that an eight-month extension amounted to kicking the can down the road.</w:t>
      </w:r>
    </w:p>
    <w:p w:rsidR="00D35197" w:rsidRDefault="00D35197" w:rsidP="00D35197">
      <w:r>
        <w:t>“</w:t>
      </w:r>
      <w:r w:rsidRPr="00B47E5D">
        <w:rPr>
          <w:rStyle w:val="StyleUnderline"/>
        </w:rPr>
        <w:t>All this does is set us up for the crisis a few months from now</w:t>
      </w:r>
      <w:r>
        <w:t>," President Obama said in a speech last week. "Congress shouldn't pat itself on the back for averting disaster for a few months. Kicking the can down the road a few months ... instead of barely paying our bills in the present, we should be investing in our future.”</w:t>
      </w:r>
    </w:p>
    <w:p w:rsidR="00D35197" w:rsidRDefault="00D35197" w:rsidP="00D35197">
      <w:r w:rsidRPr="00B47E5D">
        <w:rPr>
          <w:rStyle w:val="StyleUnderline"/>
        </w:rPr>
        <w:t>Despite Obama's complaints, the White House has said that he will accept the GOP transportation funding legislation, adding to Republican confidence that the Senate will be forced to accept their version of the measure</w:t>
      </w:r>
      <w:r>
        <w:t>.</w:t>
      </w:r>
    </w:p>
    <w:p w:rsidR="00D35197" w:rsidRDefault="00D35197" w:rsidP="00D35197">
      <w:r>
        <w:t xml:space="preserve">Senate Majority Leader Harry </w:t>
      </w:r>
      <w:r w:rsidRPr="00B47E5D">
        <w:rPr>
          <w:rStyle w:val="Emphasis"/>
        </w:rPr>
        <w:t>Reid</w:t>
      </w:r>
      <w:r>
        <w:t xml:space="preserve"> (D-Nev</w:t>
      </w:r>
      <w:r w:rsidRPr="00B47E5D">
        <w:t xml:space="preserve">.) has said that </w:t>
      </w:r>
      <w:r w:rsidRPr="00A75457">
        <w:t xml:space="preserve">he </w:t>
      </w:r>
      <w:r w:rsidRPr="00B47E5D">
        <w:rPr>
          <w:rStyle w:val="Emphasis"/>
        </w:rPr>
        <w:t>will allow votes on the House's transportation bill</w:t>
      </w:r>
      <w:r w:rsidRPr="00B47E5D">
        <w:t xml:space="preserve"> as early as </w:t>
      </w:r>
      <w:r w:rsidRPr="00B47E5D">
        <w:rPr>
          <w:rStyle w:val="Emphasis"/>
        </w:rPr>
        <w:t>this week</w:t>
      </w:r>
      <w:r>
        <w:t>.</w:t>
      </w:r>
    </w:p>
    <w:p w:rsidR="00D35197" w:rsidRDefault="00D35197" w:rsidP="00D35197">
      <w:r>
        <w:t>The Department of Transportation (DOT) has told lawmakers that the U.S. could lose 700,000 construction jobs and that states would have to take a 28 percent funding cut if the highway fund is allowed to go broke.</w:t>
      </w:r>
    </w:p>
    <w:p w:rsidR="00D35197" w:rsidRDefault="00D35197" w:rsidP="00D35197"/>
    <w:p w:rsidR="00D35197" w:rsidRDefault="00D35197" w:rsidP="00D35197">
      <w:pPr>
        <w:pStyle w:val="Heading4"/>
      </w:pPr>
      <w:r>
        <w:t>&lt;Link&gt;</w:t>
      </w:r>
    </w:p>
    <w:p w:rsidR="00D35197" w:rsidRDefault="00D35197" w:rsidP="00D35197"/>
    <w:p w:rsidR="00D35197" w:rsidRDefault="00D35197" w:rsidP="00D35197">
      <w:pPr>
        <w:pStyle w:val="Heading4"/>
      </w:pPr>
      <w:r>
        <w:t>Political capital is key to an HTF extension—Obama is pushing now</w:t>
      </w:r>
    </w:p>
    <w:p w:rsidR="00D35197" w:rsidRPr="009F545B" w:rsidRDefault="00D35197" w:rsidP="00D35197">
      <w:r>
        <w:rPr>
          <w:rStyle w:val="AuthorYear"/>
        </w:rPr>
        <w:t>CBS News 7/14</w:t>
      </w:r>
      <w:r w:rsidRPr="009F545B">
        <w:t xml:space="preserve"> – (“</w:t>
      </w:r>
      <w:r>
        <w:t xml:space="preserve">Pres. Obama to Turn </w:t>
      </w:r>
      <w:proofErr w:type="gramStart"/>
      <w:r>
        <w:t>Up</w:t>
      </w:r>
      <w:proofErr w:type="gramEnd"/>
      <w:r>
        <w:t xml:space="preserve"> Heat on Congress Over Highway Trust Fund”, Newsplex.com, </w:t>
      </w:r>
      <w:hyperlink r:id="rId202" w:history="1">
        <w:r w:rsidRPr="008841FF">
          <w:rPr>
            <w:rStyle w:val="Hyperlink"/>
          </w:rPr>
          <w:t>http://www.newsplex.com/home/headlines/Pres-Obama-to-Turn-Up-Heat-on-Congress-Over-Highway-Trust-Fund-267026341.html</w:t>
        </w:r>
      </w:hyperlink>
      <w:r>
        <w:t>, July 14, 2014)</w:t>
      </w:r>
    </w:p>
    <w:p w:rsidR="00D35197" w:rsidRPr="009F545B" w:rsidRDefault="00D35197" w:rsidP="00D35197">
      <w:r w:rsidRPr="009F545B">
        <w:t xml:space="preserve">President </w:t>
      </w:r>
      <w:r w:rsidRPr="009F545B">
        <w:rPr>
          <w:rStyle w:val="StyleUnderline"/>
        </w:rPr>
        <w:t>Obama will</w:t>
      </w:r>
      <w:r w:rsidRPr="009F545B">
        <w:t xml:space="preserve"> announce executive actions this week during a series of planned events that will </w:t>
      </w:r>
      <w:r w:rsidRPr="009F545B">
        <w:rPr>
          <w:rStyle w:val="StyleUnderline"/>
        </w:rPr>
        <w:t>put the spotlight on the Highway Trust Fund</w:t>
      </w:r>
      <w:r w:rsidRPr="009F545B">
        <w:t>.</w:t>
      </w:r>
    </w:p>
    <w:p w:rsidR="00D35197" w:rsidRPr="009F545B" w:rsidRDefault="00D35197" w:rsidP="00D35197">
      <w:r w:rsidRPr="009F545B">
        <w:lastRenderedPageBreak/>
        <w:t>Congress has been debating how best to fund infrastructure improvements as the fund gets cl</w:t>
      </w:r>
      <w:r>
        <w:t>oser to running dry next month.</w:t>
      </w:r>
    </w:p>
    <w:p w:rsidR="00D35197" w:rsidRPr="009F545B" w:rsidRDefault="00D35197" w:rsidP="00D35197">
      <w:r w:rsidRPr="009F545B">
        <w:t>Executive actions by Mr. Obama have angered Republicans, who claim he's doing too much on his own, bypassing lawmakers. But the president says he has to, since congressional Republicans continu</w:t>
      </w:r>
      <w:r>
        <w:t>e to stonewall his initiatives.</w:t>
      </w:r>
    </w:p>
    <w:p w:rsidR="00D35197" w:rsidRPr="009F545B" w:rsidRDefault="00D35197" w:rsidP="00D35197">
      <w:r w:rsidRPr="009F545B">
        <w:rPr>
          <w:rStyle w:val="StyleUnderline"/>
        </w:rPr>
        <w:t>A White House official</w:t>
      </w:r>
      <w:r w:rsidRPr="009F545B">
        <w:t xml:space="preserve"> who prefers to remain anonymous </w:t>
      </w:r>
      <w:r w:rsidRPr="009F545B">
        <w:rPr>
          <w:rStyle w:val="StyleUnderline"/>
        </w:rPr>
        <w:t>tells CBS News, "</w:t>
      </w:r>
      <w:r w:rsidRPr="009F545B">
        <w:rPr>
          <w:rStyle w:val="Emphasis"/>
        </w:rPr>
        <w:t>The president has been very clear</w:t>
      </w:r>
      <w:r w:rsidRPr="009F545B">
        <w:rPr>
          <w:rStyle w:val="StyleUnderline"/>
        </w:rPr>
        <w:t xml:space="preserve"> that we need to do more to improve our infrastructure in order to create jobs, provide certainty to states and communities, help American businesses, and grow our economy</w:t>
      </w:r>
      <w:r w:rsidRPr="009F545B">
        <w:t>, and he has put forth a proposal that would do just that and pay for it by closing unfair tax loopholes and making commonsense reforms to our business tax system</w:t>
      </w:r>
      <w:proofErr w:type="gramStart"/>
      <w:r w:rsidRPr="009F545B">
        <w:t>. "</w:t>
      </w:r>
      <w:proofErr w:type="gramEnd"/>
      <w:r w:rsidRPr="009F545B">
        <w:t>The president has acted on his own using his executive authority, including speeding up permitting for priority projects to create more jobs, and the president will announce new executive action</w:t>
      </w:r>
      <w:r>
        <w:t>s on infrastructure this week."</w:t>
      </w:r>
    </w:p>
    <w:p w:rsidR="00D35197" w:rsidRPr="009F545B" w:rsidRDefault="00D35197" w:rsidP="00D35197">
      <w:r w:rsidRPr="009F545B">
        <w:t xml:space="preserve">Mr. </w:t>
      </w:r>
      <w:r w:rsidRPr="00B13EFB">
        <w:rPr>
          <w:rStyle w:val="Emphasis"/>
        </w:rPr>
        <w:t>Obama has ratcheting up pressure on Congress</w:t>
      </w:r>
      <w:r w:rsidRPr="00B13EFB">
        <w:rPr>
          <w:rStyle w:val="StyleUnderline"/>
        </w:rPr>
        <w:t xml:space="preserve"> to take action to keep the Highway Trust Fund solvent. Otherwise, many projects already underway at risk</w:t>
      </w:r>
      <w:r>
        <w:t>.</w:t>
      </w:r>
    </w:p>
    <w:p w:rsidR="00D35197" w:rsidRPr="009F545B" w:rsidRDefault="00D35197" w:rsidP="00D35197">
      <w:r w:rsidRPr="009F545B">
        <w:t>"This week," said the official, "</w:t>
      </w:r>
      <w:r w:rsidRPr="00B13EFB">
        <w:rPr>
          <w:rStyle w:val="StyleUnderline"/>
        </w:rPr>
        <w:t xml:space="preserve">Congress will consider a solution to avoid that scenario, and </w:t>
      </w:r>
      <w:r w:rsidRPr="00B13EFB">
        <w:rPr>
          <w:rStyle w:val="Emphasis"/>
        </w:rPr>
        <w:t>the President will continue to urge Republican lawmakers to not block it</w:t>
      </w:r>
      <w:r>
        <w:t>.</w:t>
      </w:r>
    </w:p>
    <w:p w:rsidR="00D35197" w:rsidRPr="009F545B" w:rsidRDefault="00D35197" w:rsidP="00D35197">
      <w:r w:rsidRPr="009F545B">
        <w:t xml:space="preserve">Among other events on tap this week, </w:t>
      </w:r>
      <w:r w:rsidRPr="00B13EFB">
        <w:rPr>
          <w:rStyle w:val="StyleUnderline"/>
        </w:rPr>
        <w:t>the White House will release a report</w:t>
      </w:r>
      <w:r w:rsidRPr="009F545B">
        <w:t xml:space="preserve"> Monday from the Council of Economic Advisors and National Economic Council </w:t>
      </w:r>
      <w:r w:rsidRPr="00B13EFB">
        <w:rPr>
          <w:rStyle w:val="StyleUnderline"/>
        </w:rPr>
        <w:t>on the long-term economic benefits of transportation investment</w:t>
      </w:r>
      <w:r>
        <w:t>.</w:t>
      </w:r>
    </w:p>
    <w:p w:rsidR="00D35197" w:rsidRPr="009F545B" w:rsidRDefault="00D35197" w:rsidP="00D35197">
      <w:r w:rsidRPr="009F545B">
        <w:t xml:space="preserve">On Tuesday, Mr. </w:t>
      </w:r>
      <w:r w:rsidRPr="00B13EFB">
        <w:rPr>
          <w:rStyle w:val="StyleUnderline"/>
        </w:rPr>
        <w:t>Obama will deliver remarks on the importance of investing in infrastructure innovation at the Turner-Fairbank Highway Research Center in McLean</w:t>
      </w:r>
      <w:r w:rsidRPr="009F545B">
        <w:t>, a leading facility testing new technologies for hig</w:t>
      </w:r>
      <w:r>
        <w:t>hway transportation innovations</w:t>
      </w:r>
    </w:p>
    <w:p w:rsidR="00D35197" w:rsidRDefault="00D35197" w:rsidP="00D35197">
      <w:r w:rsidRPr="009F545B">
        <w:t xml:space="preserve">And on Thursday, </w:t>
      </w:r>
      <w:r w:rsidRPr="00B13EFB">
        <w:rPr>
          <w:rStyle w:val="StyleUnderline"/>
        </w:rPr>
        <w:t>he will visit an infrastructure site in Delaware, where he will announce an executive action designed to increase private sector investment</w:t>
      </w:r>
      <w:r w:rsidRPr="009F545B">
        <w:t xml:space="preserve"> in our nation's infrastructure. Also on Monday, the official says, </w:t>
      </w:r>
      <w:r w:rsidRPr="00B13EFB">
        <w:rPr>
          <w:rStyle w:val="StyleUnderline"/>
        </w:rPr>
        <w:t>the White House will release an interactive transportation map that enables Americans to learn more about the condition of their state's roads and bridges – as well as how many jobs – nearly 700,000 across the nation – and</w:t>
      </w:r>
      <w:r w:rsidRPr="00B13EFB">
        <w:t xml:space="preserve"> </w:t>
      </w:r>
      <w:r w:rsidRPr="009F545B">
        <w:t xml:space="preserve">active highway and </w:t>
      </w:r>
      <w:r w:rsidRPr="00B13EFB">
        <w:rPr>
          <w:rStyle w:val="StyleUnderline"/>
        </w:rPr>
        <w:t>transit projects would be jeopardized if Congress fails to pass a new transportation bill</w:t>
      </w:r>
      <w:r w:rsidRPr="009F545B">
        <w:t xml:space="preserve"> before the current one expires Sept. 30.</w:t>
      </w:r>
    </w:p>
    <w:p w:rsidR="00D35197" w:rsidRDefault="00D35197" w:rsidP="00D35197"/>
    <w:p w:rsidR="00D35197" w:rsidRPr="00D35197" w:rsidRDefault="00D35197" w:rsidP="00D35197">
      <w:pPr>
        <w:pStyle w:val="Heading4"/>
      </w:pPr>
      <w:r>
        <w:t>&lt;Impact&gt;</w:t>
      </w:r>
    </w:p>
    <w:p w:rsidR="00D35197" w:rsidRDefault="00D35197" w:rsidP="00D35197">
      <w:pPr>
        <w:pStyle w:val="Heading2"/>
      </w:pPr>
      <w:r>
        <w:lastRenderedPageBreak/>
        <w:t>UQ</w:t>
      </w:r>
    </w:p>
    <w:p w:rsidR="00D35197" w:rsidRDefault="00D35197" w:rsidP="00D35197">
      <w:pPr>
        <w:pStyle w:val="Heading3"/>
      </w:pPr>
      <w:r>
        <w:lastRenderedPageBreak/>
        <w:t>Will Pass</w:t>
      </w:r>
    </w:p>
    <w:p w:rsidR="00D35197" w:rsidRDefault="00D35197" w:rsidP="00D35197">
      <w:pPr>
        <w:pStyle w:val="Heading4"/>
      </w:pPr>
      <w:r>
        <w:t>Schumer ensures passage</w:t>
      </w:r>
    </w:p>
    <w:p w:rsidR="00D35197" w:rsidRPr="00E35640" w:rsidRDefault="00D35197" w:rsidP="00D35197">
      <w:r>
        <w:rPr>
          <w:rStyle w:val="AuthorYear"/>
        </w:rPr>
        <w:t>Figueroa 7/21</w:t>
      </w:r>
      <w:r w:rsidRPr="00E35640">
        <w:t xml:space="preserve"> – </w:t>
      </w:r>
      <w:r>
        <w:t xml:space="preserve">Laura Figueroa is a writer for Newsday. (“Schumer presses Congress for highway funding”, Newsday, </w:t>
      </w:r>
      <w:hyperlink r:id="rId203" w:history="1">
        <w:r w:rsidRPr="00E2140A">
          <w:rPr>
            <w:rStyle w:val="Hyperlink"/>
          </w:rPr>
          <w:t>http://www.newsday.com/long-island/schumer-presses-congress-for-highway-funding-1.8857214</w:t>
        </w:r>
      </w:hyperlink>
      <w:r>
        <w:t>, July 21, 2014)</w:t>
      </w:r>
    </w:p>
    <w:p w:rsidR="00D35197" w:rsidRDefault="00D35197" w:rsidP="00D35197">
      <w:r>
        <w:t xml:space="preserve">Sen. Charles </w:t>
      </w:r>
      <w:r w:rsidRPr="00F02AF2">
        <w:rPr>
          <w:rStyle w:val="StyleUnderline"/>
        </w:rPr>
        <w:t>Schumer called on Congress</w:t>
      </w:r>
      <w:r>
        <w:t xml:space="preserve"> Monday </w:t>
      </w:r>
      <w:r w:rsidRPr="00F02AF2">
        <w:rPr>
          <w:rStyle w:val="StyleUnderline"/>
        </w:rPr>
        <w:t>to extend funding for federal highway and bridge improvement projects</w:t>
      </w:r>
      <w:r>
        <w:t xml:space="preserve"> that is scheduled to run out on Aug. 1.</w:t>
      </w:r>
    </w:p>
    <w:p w:rsidR="00D35197" w:rsidRDefault="00D35197" w:rsidP="00D35197">
      <w:r>
        <w:t xml:space="preserve">At a news conference in Old Westbury, </w:t>
      </w:r>
      <w:r w:rsidRPr="00F02AF2">
        <w:rPr>
          <w:rStyle w:val="StyleUnderline"/>
        </w:rPr>
        <w:t>Schumer called on the U.S. Senate to pass a compromise measure</w:t>
      </w:r>
      <w:r>
        <w:t xml:space="preserve"> to extend funding for the nation's Highway Transportation Fund -- either thru December as proposed in the Senate or next June as proposed in the House.</w:t>
      </w:r>
    </w:p>
    <w:p w:rsidR="00D35197" w:rsidRDefault="00D35197" w:rsidP="00D35197">
      <w:r w:rsidRPr="00F02AF2">
        <w:rPr>
          <w:rStyle w:val="StyleUnderline"/>
        </w:rPr>
        <w:t>Earlier this month, the House voted 367-55 to extend the trust fund thru June 2015</w:t>
      </w:r>
      <w:r>
        <w:t xml:space="preserve"> with $11 billion in funding. President Barack </w:t>
      </w:r>
      <w:r w:rsidRPr="00F02AF2">
        <w:rPr>
          <w:rStyle w:val="StyleUnderline"/>
        </w:rPr>
        <w:t>Obama has been pushing for a $302 billion four-year plan</w:t>
      </w:r>
      <w:r>
        <w:t>.</w:t>
      </w:r>
    </w:p>
    <w:p w:rsidR="00D35197" w:rsidRDefault="00D35197" w:rsidP="00D35197">
      <w:r w:rsidRPr="00F02AF2">
        <w:rPr>
          <w:rStyle w:val="StyleUnderline"/>
        </w:rPr>
        <w:t>A Senate proposal</w:t>
      </w:r>
      <w:r>
        <w:t xml:space="preserve">, which Schumer supports, </w:t>
      </w:r>
      <w:r w:rsidRPr="00F02AF2">
        <w:rPr>
          <w:rStyle w:val="StyleUnderline"/>
        </w:rPr>
        <w:t>calls for $9 million in funding through the end of the year. Schumer said that would give Congress time to "come together on a long term plan which is definitely needed</w:t>
      </w:r>
      <w:r>
        <w:t>."</w:t>
      </w:r>
    </w:p>
    <w:p w:rsidR="00D35197" w:rsidRDefault="00D35197" w:rsidP="00D35197">
      <w:r>
        <w:t>"I'm willing to support at the end of the day any bill that prevents us from running out of money on Aug. 1," said Schumer, who stood in front of a Long Island Expressway overpass that transportation officials say needs repairs and upgrades. "I'd be willing to support the House bill even though I prefer the Senate."</w:t>
      </w:r>
    </w:p>
    <w:p w:rsidR="00D35197" w:rsidRDefault="00D35197" w:rsidP="00D35197">
      <w:r w:rsidRPr="00F02AF2">
        <w:rPr>
          <w:rStyle w:val="StyleUnderline"/>
        </w:rPr>
        <w:t>Schumer warned that New York could lose $1.6 billion it receives annually from the fund if it runs out in August</w:t>
      </w:r>
      <w:r>
        <w:t>, and said hundreds of improvement projects could come to a "screeching halt."</w:t>
      </w:r>
    </w:p>
    <w:p w:rsidR="00D35197" w:rsidRDefault="00D35197" w:rsidP="00D35197">
      <w:r w:rsidRPr="00F02AF2">
        <w:rPr>
          <w:rStyle w:val="StyleUnderline"/>
        </w:rPr>
        <w:t>Schumer said 42 highway projects worth $318 million that are under construction on Long Island could be affected immediately if federal funding runs dry</w:t>
      </w:r>
      <w:r>
        <w:t>.</w:t>
      </w:r>
    </w:p>
    <w:p w:rsidR="00D35197" w:rsidRDefault="00D35197" w:rsidP="00D35197">
      <w:r>
        <w:t>Schumer said there are more than 400 Nassau and Suffolk bridges and roadways that are deemed "structurally deficient" or "functionally obsolete" that are eligible for federal funding and also would also face delays if the highway trust fund runs out.</w:t>
      </w:r>
    </w:p>
    <w:p w:rsidR="00D35197" w:rsidRDefault="00D35197" w:rsidP="00D35197">
      <w:r>
        <w:t xml:space="preserve">John </w:t>
      </w:r>
      <w:proofErr w:type="spellStart"/>
      <w:r>
        <w:t>Corlett</w:t>
      </w:r>
      <w:proofErr w:type="spellEnd"/>
      <w:r>
        <w:t>, director of government affairs for AAA New York, joined Schumer in calling on Congress to act before Aug. 1.</w:t>
      </w:r>
    </w:p>
    <w:p w:rsidR="00D35197" w:rsidRDefault="00D35197" w:rsidP="00D35197">
      <w:r>
        <w:t>"</w:t>
      </w:r>
      <w:r w:rsidRPr="00F02AF2">
        <w:rPr>
          <w:rStyle w:val="StyleUnderline"/>
        </w:rPr>
        <w:t>One fourth of New York State's roads are in poor condition</w:t>
      </w:r>
      <w:r>
        <w:t xml:space="preserve">," </w:t>
      </w:r>
      <w:proofErr w:type="spellStart"/>
      <w:r>
        <w:t>Corlett</w:t>
      </w:r>
      <w:proofErr w:type="spellEnd"/>
      <w:r>
        <w:t xml:space="preserve"> said. " ... Not acting is not an option."</w:t>
      </w:r>
    </w:p>
    <w:p w:rsidR="00D35197" w:rsidRDefault="00D35197" w:rsidP="00D35197">
      <w:r w:rsidRPr="00F02AF2">
        <w:rPr>
          <w:rStyle w:val="StyleUnderline"/>
        </w:rPr>
        <w:t>The highway trust fund is partially funded by gas sales taxes -- 18 cents per gallon -- and other federal funding, Schumer said</w:t>
      </w:r>
      <w:r>
        <w:t>.</w:t>
      </w:r>
    </w:p>
    <w:p w:rsidR="00D35197" w:rsidRDefault="00D35197" w:rsidP="00D35197">
      <w:r w:rsidRPr="00F02AF2">
        <w:rPr>
          <w:rStyle w:val="StyleUnderline"/>
        </w:rPr>
        <w:t>Some national conservative groups have called for the fund to be dismantled</w:t>
      </w:r>
      <w:r>
        <w:t xml:space="preserve">, saying state and local governments should pay for roadway repairs. </w:t>
      </w:r>
      <w:r w:rsidRPr="00F02AF2">
        <w:rPr>
          <w:rStyle w:val="StyleUnderline"/>
        </w:rPr>
        <w:t>Schumer said that "would hurt local taxpayers</w:t>
      </w:r>
      <w:r>
        <w:t>."</w:t>
      </w:r>
    </w:p>
    <w:p w:rsidR="00D35197" w:rsidRDefault="00D35197" w:rsidP="00D35197">
      <w:pPr>
        <w:pStyle w:val="Heading2"/>
      </w:pPr>
      <w:r>
        <w:lastRenderedPageBreak/>
        <w:t>PC Key</w:t>
      </w:r>
    </w:p>
    <w:p w:rsidR="00D35197" w:rsidRDefault="00D35197" w:rsidP="00D35197">
      <w:pPr>
        <w:pStyle w:val="Heading3"/>
      </w:pPr>
      <w:r>
        <w:lastRenderedPageBreak/>
        <w:t xml:space="preserve">Obama’s </w:t>
      </w:r>
      <w:proofErr w:type="gramStart"/>
      <w:r>
        <w:t>Pushing</w:t>
      </w:r>
      <w:proofErr w:type="gramEnd"/>
    </w:p>
    <w:p w:rsidR="00D35197" w:rsidRDefault="00D35197" w:rsidP="00D35197">
      <w:pPr>
        <w:pStyle w:val="Heading4"/>
      </w:pPr>
      <w:r>
        <w:t>Obama is pushing now</w:t>
      </w:r>
    </w:p>
    <w:p w:rsidR="00D35197" w:rsidRPr="007212D3" w:rsidRDefault="00D35197" w:rsidP="00D35197">
      <w:r>
        <w:rPr>
          <w:rStyle w:val="AuthorYear"/>
        </w:rPr>
        <w:t>Baker 7/15</w:t>
      </w:r>
      <w:r w:rsidRPr="007212D3">
        <w:t xml:space="preserve"> – </w:t>
      </w:r>
      <w:r>
        <w:t xml:space="preserve">Peter Baker is an American political writer and newspaper reporter who is White House correspondent for The New York Times and a contributing writer for The New York Times Magazine, responsible for covering President Barack Obama and the Obama administration. (“Obama Presses Congress for Long-Term </w:t>
      </w:r>
      <w:proofErr w:type="spellStart"/>
      <w:r>
        <w:t>Trasnportation</w:t>
      </w:r>
      <w:proofErr w:type="spellEnd"/>
      <w:r>
        <w:t xml:space="preserve"> Bill”, New York Times, </w:t>
      </w:r>
      <w:hyperlink r:id="rId204" w:history="1">
        <w:r w:rsidRPr="00E2140A">
          <w:rPr>
            <w:rStyle w:val="Hyperlink"/>
          </w:rPr>
          <w:t>http://www.nytimes.com/2014/07/16/us/politics/obama-presses-congress-for-long-term-transportation-bill.html</w:t>
        </w:r>
      </w:hyperlink>
      <w:r>
        <w:t>, July 15, 2014)</w:t>
      </w:r>
    </w:p>
    <w:p w:rsidR="00D35197" w:rsidRDefault="00D35197" w:rsidP="00D35197">
      <w:proofErr w:type="spellStart"/>
      <w:r>
        <w:t>McLEAN</w:t>
      </w:r>
      <w:proofErr w:type="spellEnd"/>
      <w:r>
        <w:t xml:space="preserve">, Va. — President </w:t>
      </w:r>
      <w:r w:rsidRPr="008E05D7">
        <w:rPr>
          <w:rStyle w:val="StyleUnderline"/>
        </w:rPr>
        <w:t>Obama</w:t>
      </w:r>
      <w:r>
        <w:t xml:space="preserve"> on Tuesday </w:t>
      </w:r>
      <w:r w:rsidRPr="008E05D7">
        <w:rPr>
          <w:rStyle w:val="StyleUnderline"/>
        </w:rPr>
        <w:t>pressed Congress to break a deadlock over a long-term transportation spending bill, arguing that Republicans were more interested in trying to “score points on cable TV”</w:t>
      </w:r>
      <w:r>
        <w:t xml:space="preserve"> than in fixing the country’s roads and bridges.</w:t>
      </w:r>
    </w:p>
    <w:p w:rsidR="00D35197" w:rsidRDefault="00D35197" w:rsidP="00D35197">
      <w:r w:rsidRPr="008E05D7">
        <w:rPr>
          <w:rStyle w:val="StyleUnderline"/>
        </w:rPr>
        <w:t>Visiting a transportation research facility, the president spoke hours before the House approved a short-term highway plan</w:t>
      </w:r>
      <w:r>
        <w:t xml:space="preserve"> that would keep construction crews working through next May. Mr. Obama expressed support for that temporary fix but scorned Republicans for not agreeing to a multiyear program.</w:t>
      </w:r>
    </w:p>
    <w:p w:rsidR="00D35197" w:rsidRDefault="00D35197" w:rsidP="00D35197">
      <w:r w:rsidRPr="008E05D7">
        <w:rPr>
          <w:rStyle w:val="StyleUnderline"/>
        </w:rPr>
        <w:t>“Congress shouldn’t pat itself on the back for averting disaster for a few months, kicking the can down the road for a few months, careening from crisis to crisis,” Mr. Obama told workers</w:t>
      </w:r>
      <w:r>
        <w:t xml:space="preserve"> at the Turner-Fairbank Highway Research Center just outside Washington. “We should be investing in the future.”</w:t>
      </w:r>
    </w:p>
    <w:p w:rsidR="00D35197" w:rsidRDefault="00D35197" w:rsidP="00D35197">
      <w:r>
        <w:t>Without the action, the Highway Trust Fund will be depleted at the beginning of August, cutting federal transportation financing by 28 percent and slowing or stopping as many as 100,000 projects around the country just as the construction season is about to start in many states, according to officials. Congress in the past typically passed new highway bills with bipartisan support, but in recent years even this once-popular spending priority has become a subject of intense partisan friction.</w:t>
      </w:r>
    </w:p>
    <w:p w:rsidR="00D35197" w:rsidRDefault="00D35197" w:rsidP="00D35197">
      <w:r>
        <w:t xml:space="preserve">Mr. </w:t>
      </w:r>
      <w:r w:rsidRPr="008E05D7">
        <w:rPr>
          <w:rStyle w:val="StyleUnderline"/>
        </w:rPr>
        <w:t>Obama linked the issue to his broader indictment of Congress for blocking measures on all sorts of issues</w:t>
      </w:r>
      <w:r>
        <w:t xml:space="preserve">, including immigration. “Do something,” he said. “That’s my big motto for Congress right now: Just do something. And </w:t>
      </w:r>
      <w:r w:rsidRPr="008E05D7">
        <w:rPr>
          <w:rStyle w:val="StyleUnderline"/>
        </w:rPr>
        <w:t>if they don’t like the transportation plan that I put forward, at least come up with your own plan. And then we can compromise</w:t>
      </w:r>
      <w:r>
        <w:t>. But don’t just sit there and do nothing. We don’t have time.”</w:t>
      </w:r>
    </w:p>
    <w:p w:rsidR="00D35197" w:rsidRDefault="00D35197" w:rsidP="00D35197">
      <w:r>
        <w:t>In April, Mr. Obama sent Congress a proposed transportation program that would spend $302 billion over four years, financed both by traditional gasoline taxes as well as by the elimination of some corporate tax breaks. Republicans have resisted that plan, calling it just another tax increase that will stifle job creation. The White House said on Monday that it was open to other financing methods and in the interim would support the House’s temporary plan.</w:t>
      </w:r>
    </w:p>
    <w:p w:rsidR="00D35197" w:rsidRDefault="00D35197" w:rsidP="00D35197">
      <w:r>
        <w:t>House Republicans scorned the latest presidential photo opportunity. Speaker John A. Boehner noted that the Senate, with a Democratic majority, had not taken up Mr. Obama’s plan.</w:t>
      </w:r>
    </w:p>
    <w:p w:rsidR="00D35197" w:rsidRDefault="00D35197" w:rsidP="00D35197">
      <w:r w:rsidRPr="008E05D7">
        <w:rPr>
          <w:rStyle w:val="StyleUnderline"/>
        </w:rPr>
        <w:t>“If the president has a plan for a longer-term highway bill, he ought to get the Democratic-controlled Senate to pass it, and we’ll take a look at it,” Mr. Boehner told reporters</w:t>
      </w:r>
      <w:r>
        <w:t xml:space="preserve"> on Capitol Hill. “But until then, giving speeches about a long-term highway bill is frankly just more rhetoric.”</w:t>
      </w:r>
    </w:p>
    <w:p w:rsidR="00D35197" w:rsidRDefault="00D35197" w:rsidP="00D35197">
      <w:r w:rsidRPr="008E05D7">
        <w:rPr>
          <w:rStyle w:val="StyleUnderline"/>
        </w:rPr>
        <w:t>House Republicans reject the argument that they are the ones not doing something, pointing to dozens of bills that they have passed in the name of creating jobs but that remain bottled up in the Democratic-controlled Senate</w:t>
      </w:r>
      <w:r>
        <w:t>. The temporary highway bill that is set to be considered by the House, Republicans said, at least shows their efforts to solve problems.</w:t>
      </w:r>
    </w:p>
    <w:p w:rsidR="00D35197" w:rsidRDefault="00D35197" w:rsidP="00D35197">
      <w:r>
        <w:lastRenderedPageBreak/>
        <w:t>“It’s another example of House Republicans getting things done and supporting jobs, even as Senate Democrats fail to do much of anything, except for turning obstruction into an art form,” Mr. Boehner’s office said in a written statement.</w:t>
      </w:r>
    </w:p>
    <w:p w:rsidR="00D35197" w:rsidRDefault="00D35197" w:rsidP="00D35197">
      <w:r>
        <w:t>The debate is complicated by the structural design of the Highway Trust Fund, which is financed by gasoline taxes that are not indexed to inflation. Officials have struggled to find additional revenue sources to keep the same level of activity without the political risk of either raising taxes or even seeming to raise taxes.</w:t>
      </w:r>
    </w:p>
    <w:p w:rsidR="00D35197" w:rsidRDefault="00D35197" w:rsidP="00D35197">
      <w:r w:rsidRPr="00325718">
        <w:rPr>
          <w:rStyle w:val="StyleUnderline"/>
        </w:rPr>
        <w:t>The president’s speech on Tuesday was part of a week of White House activities intended to focus attention on the roads-and-bridges debate</w:t>
      </w:r>
      <w:r>
        <w:t xml:space="preserve">. On Monday, the White House released a report on the economic benefits of transportation investment. </w:t>
      </w:r>
      <w:r w:rsidRPr="00325718">
        <w:rPr>
          <w:rStyle w:val="StyleUnderline"/>
        </w:rPr>
        <w:t>On Wednesday, Mr. Obama will make public comments about the impact of climate change on the nation’s infrastructure. On Thursday, he will travel to Delaware to discuss private-sector investment in infrastructure</w:t>
      </w:r>
      <w:r>
        <w:t>.</w:t>
      </w:r>
    </w:p>
    <w:p w:rsidR="00D35197" w:rsidRDefault="00D35197" w:rsidP="00D35197">
      <w:r>
        <w:t>Vice President Joseph R. Biden Jr. and Anthony Foxx, the transportation secretary, have also been making speeches on the issue. Mr. Foxx, a former mayor of Charlotte, N.C., introduced Mr. Obama at Tuesday’s speech.</w:t>
      </w:r>
    </w:p>
    <w:p w:rsidR="00D35197" w:rsidRDefault="00D35197" w:rsidP="00D35197">
      <w:r>
        <w:t>At the highway research center, Mr. Obama extolled the government’s work in tandem with automakers on developing technology that would enable cars and trucks to communicate with each other and with the roads and bridges they travel on in ways that, in theory, would lower the risk of accidents and reduce wasted fuel.</w:t>
      </w:r>
    </w:p>
    <w:p w:rsidR="00D35197" w:rsidRDefault="00D35197" w:rsidP="00D35197">
      <w:r>
        <w:t>Mr. Obama, who complained recently that he missed getting to drive a car, got behind the wheel of a simulator.</w:t>
      </w:r>
    </w:p>
    <w:p w:rsidR="00D35197" w:rsidRDefault="00D35197" w:rsidP="00D35197">
      <w:r>
        <w:t>“It was sort of like ‘Knight Rider,'” he said, referring to the iconic 1980s television series about an intelligent sports car. “I have to say, though, it was a little disorienting. I haven’t driven in about six years.”</w:t>
      </w:r>
    </w:p>
    <w:p w:rsidR="00831B30" w:rsidRDefault="00831B30" w:rsidP="00D35197"/>
    <w:p w:rsidR="00D35197" w:rsidRDefault="00D35197" w:rsidP="00D35197">
      <w:pPr>
        <w:pStyle w:val="Heading4"/>
      </w:pPr>
      <w:r>
        <w:t>He’s pushing now—key to a larger bill</w:t>
      </w:r>
    </w:p>
    <w:p w:rsidR="00D35197" w:rsidRPr="00680AD0" w:rsidRDefault="00D35197" w:rsidP="00D35197">
      <w:proofErr w:type="spellStart"/>
      <w:r w:rsidRPr="00680AD0">
        <w:rPr>
          <w:rStyle w:val="AuthorYear"/>
        </w:rPr>
        <w:t>Kuhnhenn</w:t>
      </w:r>
      <w:proofErr w:type="spellEnd"/>
      <w:r w:rsidRPr="00680AD0">
        <w:rPr>
          <w:rStyle w:val="AuthorYear"/>
        </w:rPr>
        <w:t xml:space="preserve"> 7/14</w:t>
      </w:r>
      <w:r w:rsidRPr="00680AD0">
        <w:t xml:space="preserve"> – Jim </w:t>
      </w:r>
      <w:proofErr w:type="spellStart"/>
      <w:r w:rsidRPr="00680AD0">
        <w:t>Kunhenn</w:t>
      </w:r>
      <w:proofErr w:type="spellEnd"/>
      <w:r w:rsidRPr="00680AD0">
        <w:t xml:space="preserve"> is a writer for the AP. (“Obama to press for action on transportation funds”, greenwichtime.com, </w:t>
      </w:r>
      <w:hyperlink r:id="rId205" w:history="1">
        <w:r w:rsidRPr="00680AD0">
          <w:rPr>
            <w:rStyle w:val="Hyperlink"/>
          </w:rPr>
          <w:t>http://www.greenwichtime.com/news/politics/article/Obama-to-press-for-action-on-transportation-funds-5619565.php</w:t>
        </w:r>
      </w:hyperlink>
      <w:r w:rsidRPr="00680AD0">
        <w:t>, July 14, 2014)</w:t>
      </w:r>
    </w:p>
    <w:p w:rsidR="00D35197" w:rsidRDefault="00D35197" w:rsidP="00D35197">
      <w:r>
        <w:t xml:space="preserve">WASHINGTON (AP) — President Barack </w:t>
      </w:r>
      <w:r w:rsidRPr="00680AD0">
        <w:rPr>
          <w:rStyle w:val="StyleUnderline"/>
        </w:rPr>
        <w:t>Obama is pressing Congress to make a long-term commitment to keep highway and transit aid</w:t>
      </w:r>
      <w:r>
        <w:t xml:space="preserve"> flowing to states, </w:t>
      </w:r>
      <w:r w:rsidRPr="00680AD0">
        <w:rPr>
          <w:rStyle w:val="StyleUnderline"/>
        </w:rPr>
        <w:t>but lawmakers appear headed for a short-term patch</w:t>
      </w:r>
      <w:r>
        <w:t xml:space="preserve"> to sustain projects through next May.</w:t>
      </w:r>
    </w:p>
    <w:p w:rsidR="00D35197" w:rsidRDefault="00D35197" w:rsidP="00D35197">
      <w:r w:rsidRPr="00680AD0">
        <w:rPr>
          <w:rStyle w:val="StyleUnderline"/>
        </w:rPr>
        <w:t>Obama has proposed a $302 billion</w:t>
      </w:r>
      <w:r>
        <w:t>, four-year transportation spending plan that is paid in part by closing corporate tax loopholes.</w:t>
      </w:r>
    </w:p>
    <w:p w:rsidR="00D35197" w:rsidRPr="00680AD0" w:rsidRDefault="00D35197" w:rsidP="00D35197">
      <w:r w:rsidRPr="00680AD0">
        <w:rPr>
          <w:rStyle w:val="StyleUnderline"/>
        </w:rPr>
        <w:t>The White House</w:t>
      </w:r>
      <w:r>
        <w:t xml:space="preserve"> on Monday </w:t>
      </w:r>
      <w:r w:rsidRPr="00680AD0">
        <w:rPr>
          <w:rStyle w:val="StyleUnderline"/>
        </w:rPr>
        <w:t>said it would support a smaller, $11 billion Republican House bill that finances transportation projects for nine months</w:t>
      </w:r>
      <w:r>
        <w:t xml:space="preserve">, but said in a statement that </w:t>
      </w:r>
      <w:r w:rsidRPr="00680AD0">
        <w:rPr>
          <w:rStyle w:val="StyleUnderline"/>
        </w:rPr>
        <w:t>the legislation "does not address the continued need to pass a long-term authorization bill that creates jobs and provides certainty for cities, states and businesses</w:t>
      </w:r>
      <w:r w:rsidRPr="00680AD0">
        <w:t>."</w:t>
      </w:r>
    </w:p>
    <w:p w:rsidR="00D35197" w:rsidRDefault="00D35197" w:rsidP="00D35197">
      <w:r>
        <w:t>A conservative group, the Club for Growth, on Monday staked out its opposition to the House measure, saying the plan is paid for with budget gimmicks and urged lawmakers to vote against it.</w:t>
      </w:r>
    </w:p>
    <w:p w:rsidR="00D35197" w:rsidRDefault="00D35197" w:rsidP="00D35197">
      <w:r>
        <w:t xml:space="preserve">In a report released Monday, </w:t>
      </w:r>
      <w:r w:rsidRPr="00680AD0">
        <w:rPr>
          <w:rStyle w:val="StyleUnderline"/>
        </w:rPr>
        <w:t>the White House Council of Economic Advisers said greater spending on infrastructure would help the construction industry, which has an elevated unemployment level of 9.9 percent</w:t>
      </w:r>
      <w:r>
        <w:t xml:space="preserve">. The report also said states and local </w:t>
      </w:r>
      <w:r w:rsidRPr="00680AD0">
        <w:rPr>
          <w:rStyle w:val="StyleUnderline"/>
        </w:rPr>
        <w:t>governments were well positioned now to undertake capital projects because construction is cheaper and because the cost of borrowing through municipal bonds is at a historic low</w:t>
      </w:r>
      <w:r>
        <w:t>.</w:t>
      </w:r>
    </w:p>
    <w:p w:rsidR="00D35197" w:rsidRDefault="00D35197" w:rsidP="00D35197">
      <w:r w:rsidRPr="00680AD0">
        <w:rPr>
          <w:rStyle w:val="StyleUnderline"/>
        </w:rPr>
        <w:lastRenderedPageBreak/>
        <w:t>Obama will discuss the issue during remarks</w:t>
      </w:r>
      <w:r>
        <w:t xml:space="preserve"> Tuesday </w:t>
      </w:r>
      <w:r w:rsidRPr="00680AD0">
        <w:rPr>
          <w:rStyle w:val="StyleUnderline"/>
        </w:rPr>
        <w:t>at a facility in Virginia</w:t>
      </w:r>
      <w:r>
        <w:t xml:space="preserve"> that tests new technologies for highway transportation. </w:t>
      </w:r>
      <w:r w:rsidRPr="00680AD0">
        <w:rPr>
          <w:rStyle w:val="StyleUnderline"/>
        </w:rPr>
        <w:t>He'll</w:t>
      </w:r>
      <w:r>
        <w:t xml:space="preserve"> also </w:t>
      </w:r>
      <w:r w:rsidRPr="00680AD0">
        <w:rPr>
          <w:rStyle w:val="StyleUnderline"/>
        </w:rPr>
        <w:t>promote the need to invest in the nation's infrastructure</w:t>
      </w:r>
      <w:r>
        <w:t xml:space="preserve"> Thursday </w:t>
      </w:r>
      <w:r w:rsidRPr="00680AD0">
        <w:rPr>
          <w:rStyle w:val="StyleUnderline"/>
        </w:rPr>
        <w:t>during a trip to Delaware</w:t>
      </w:r>
      <w:r>
        <w:t>, where he'll announce an initiative to increase private sector investment.</w:t>
      </w:r>
    </w:p>
    <w:p w:rsidR="00D35197" w:rsidRDefault="00D35197" w:rsidP="00D35197">
      <w:r w:rsidRPr="00680AD0">
        <w:rPr>
          <w:rStyle w:val="StyleUnderline"/>
        </w:rPr>
        <w:t>The administration has warned that by early August the fund will no longer have enough money to cover promised aid</w:t>
      </w:r>
      <w:r w:rsidRPr="00680AD0">
        <w:t xml:space="preserve"> to states</w:t>
      </w:r>
      <w:r>
        <w:t>, and the government will begin to stretch out payments. States have been told to expect a 28 percent reduction in aid on average.</w:t>
      </w:r>
    </w:p>
    <w:p w:rsidR="00D35197" w:rsidRDefault="00D35197" w:rsidP="00D35197">
      <w:r>
        <w:t>The White House argues that the United States has fallen behind other major economies in its spending for transportation needs.</w:t>
      </w:r>
    </w:p>
    <w:p w:rsidR="00DE495A" w:rsidRDefault="00DE495A" w:rsidP="00D35197">
      <w:pPr>
        <w:pStyle w:val="Heading1"/>
      </w:pPr>
    </w:p>
    <w:p w:rsidR="00D35197" w:rsidRDefault="00D35197" w:rsidP="00D35197">
      <w:pPr>
        <w:pStyle w:val="Heading1"/>
      </w:pPr>
      <w:r>
        <w:lastRenderedPageBreak/>
        <w:t>HTF Negative</w:t>
      </w:r>
    </w:p>
    <w:p w:rsidR="00D35197" w:rsidRDefault="00D35197" w:rsidP="00D35197">
      <w:pPr>
        <w:pStyle w:val="Heading2"/>
      </w:pPr>
      <w:r>
        <w:lastRenderedPageBreak/>
        <w:t>UQ</w:t>
      </w:r>
    </w:p>
    <w:p w:rsidR="00D35197" w:rsidRDefault="00D35197" w:rsidP="00D35197">
      <w:pPr>
        <w:pStyle w:val="Heading3"/>
      </w:pPr>
      <w:r>
        <w:lastRenderedPageBreak/>
        <w:t>Passage Inevitable</w:t>
      </w:r>
    </w:p>
    <w:p w:rsidR="00D35197" w:rsidRDefault="00D35197" w:rsidP="00D35197">
      <w:pPr>
        <w:pStyle w:val="Heading4"/>
      </w:pPr>
      <w:r>
        <w:t>A long-term solution is impossible but a stop-gap measure for infrastructure funding is inevitable</w:t>
      </w:r>
    </w:p>
    <w:p w:rsidR="00D35197" w:rsidRPr="00B44032" w:rsidRDefault="00D35197" w:rsidP="00D35197">
      <w:r>
        <w:rPr>
          <w:rStyle w:val="AuthorYear"/>
        </w:rPr>
        <w:t>Laing 7/16</w:t>
      </w:r>
      <w:r w:rsidRPr="00B44032">
        <w:t xml:space="preserve"> – </w:t>
      </w:r>
      <w:r>
        <w:t xml:space="preserve">Keith Laing is a national political journalist who works for The Hill newspaper in Washington, D.C. Laing received a Bachelor of Arts degree in print journalism with a minor in business administration from Howard University in Washington, DC. He also holds a Master of Arts degree in political science, with a specialization in American politics, from Georgia State University in Atlanta, Ga. (“Highway focus shifts to Senate”, The Hill, </w:t>
      </w:r>
      <w:hyperlink r:id="rId206" w:history="1">
        <w:r w:rsidRPr="008841FF">
          <w:rPr>
            <w:rStyle w:val="Hyperlink"/>
          </w:rPr>
          <w:t>http://thehill.com/policy/transportation/212416-highway-focus-shifts-to-senate</w:t>
        </w:r>
      </w:hyperlink>
      <w:r>
        <w:t>, July 16, 2014)</w:t>
      </w:r>
    </w:p>
    <w:p w:rsidR="00D35197" w:rsidRDefault="00D35197" w:rsidP="00D35197">
      <w:r w:rsidRPr="00BC69EF">
        <w:rPr>
          <w:rStyle w:val="StyleUnderline"/>
        </w:rPr>
        <w:t>The focus of the fight over the future of federal transportation funding shifts to the Senate after the House’s passage of a</w:t>
      </w:r>
      <w:r>
        <w:t xml:space="preserve"> nearly $11 billion </w:t>
      </w:r>
      <w:r w:rsidRPr="00BC69EF">
        <w:rPr>
          <w:rStyle w:val="StyleUnderline"/>
        </w:rPr>
        <w:t>patch to extend infrastructure spending</w:t>
      </w:r>
      <w:r>
        <w:t xml:space="preserve"> into next spring on Tuesday. </w:t>
      </w:r>
    </w:p>
    <w:p w:rsidR="00D35197" w:rsidRDefault="00D35197" w:rsidP="00D35197">
      <w:r w:rsidRPr="00BC69EF">
        <w:rPr>
          <w:rStyle w:val="StyleUnderline"/>
        </w:rPr>
        <w:t>The Senate had begun working on a similar</w:t>
      </w:r>
      <w:r>
        <w:t xml:space="preserve">, but not identical transportation </w:t>
      </w:r>
      <w:r w:rsidRPr="00BC69EF">
        <w:rPr>
          <w:rStyle w:val="StyleUnderline"/>
        </w:rPr>
        <w:t>funding measure</w:t>
      </w:r>
      <w:r>
        <w:t xml:space="preserve"> that includes spending nearly the same amount of money on roads and bridges as the House proposal.  </w:t>
      </w:r>
    </w:p>
    <w:p w:rsidR="00D35197" w:rsidRDefault="00D35197" w:rsidP="00D35197">
      <w:r w:rsidRPr="00BC69EF">
        <w:rPr>
          <w:rStyle w:val="Emphasis"/>
        </w:rPr>
        <w:t>The White House has already endorsed the GOP’s version of the transportation bill</w:t>
      </w:r>
      <w:r>
        <w:t>, which was approved on Tuesday in a 367-55 vote.</w:t>
      </w:r>
    </w:p>
    <w:p w:rsidR="00D35197" w:rsidRDefault="00D35197" w:rsidP="00D35197">
      <w:r>
        <w:t xml:space="preserve">Senate Majority Leader Harry </w:t>
      </w:r>
      <w:r w:rsidRPr="00BC69EF">
        <w:rPr>
          <w:rStyle w:val="StyleUnderline"/>
        </w:rPr>
        <w:t>Reid</w:t>
      </w:r>
      <w:r>
        <w:t xml:space="preserve"> (D-Nev.) has </w:t>
      </w:r>
      <w:r w:rsidRPr="00BC69EF">
        <w:rPr>
          <w:rStyle w:val="StyleUnderline"/>
        </w:rPr>
        <w:t>indicated that he will allow a vote on the House measure</w:t>
      </w:r>
      <w:r>
        <w:t xml:space="preserve">.  </w:t>
      </w:r>
    </w:p>
    <w:p w:rsidR="00D35197" w:rsidRDefault="00D35197" w:rsidP="00D35197">
      <w:r w:rsidRPr="00BC69EF">
        <w:rPr>
          <w:rStyle w:val="StyleUnderline"/>
        </w:rPr>
        <w:t>“My intention is have votes on all three,” Reid said in reference to the House transportation bill and competing proposals from Senate Democrats</w:t>
      </w:r>
      <w:r>
        <w:t xml:space="preserve"> to have a December expiration date and wring more money from revenue sources GOP leaders have labeled tax increases. </w:t>
      </w:r>
    </w:p>
    <w:p w:rsidR="00D35197" w:rsidRDefault="00D35197" w:rsidP="00D35197">
      <w:r>
        <w:t>Both chambers' version of the transportation bill rely on so-called “pension smoothing” — a proposal that budget experts across the ideological spectrum have dubbed a gimmick — and boosting customs user fees to extend highway funding.</w:t>
      </w:r>
    </w:p>
    <w:p w:rsidR="00D35197" w:rsidRDefault="00D35197" w:rsidP="00D35197">
      <w:r>
        <w:t xml:space="preserve">But </w:t>
      </w:r>
      <w:r w:rsidRPr="00BC69EF">
        <w:rPr>
          <w:rStyle w:val="StyleUnderline"/>
        </w:rPr>
        <w:t>the Senate proposal squeezes less money out of both those policies, and adds a variety of other measures</w:t>
      </w:r>
      <w:r>
        <w:t>, such as requiring more information about home mortgage interest, that would raise revenues by increasing tax compliance.</w:t>
      </w:r>
    </w:p>
    <w:p w:rsidR="00D35197" w:rsidRDefault="00D35197" w:rsidP="00D35197">
      <w:r>
        <w:t>Republicans have objected to the Senate approach of trying to wring more revenue out of tax compliance, saying the House GOP wouldn’t approve new taxes to pay for more spending, or give an IRS that has been dogged by controversy more power.</w:t>
      </w:r>
    </w:p>
    <w:p w:rsidR="00D35197" w:rsidRDefault="00D35197" w:rsidP="00D35197">
      <w:r>
        <w:t xml:space="preserve">The transportation department has warned for months while Congress has been debating that the Highway Trust Fund is going to run out of money next month unless Congress approves legislation now to plug the hole. </w:t>
      </w:r>
    </w:p>
    <w:p w:rsidR="00D35197" w:rsidRDefault="00D35197" w:rsidP="00D35197">
      <w:r>
        <w:t xml:space="preserve">The DOT has told lawmakers that the U.S. could lose 700,000 construction jobs and states would have to take a 28 percent funding cut if the highway fund is allowed to go broke. </w:t>
      </w:r>
    </w:p>
    <w:p w:rsidR="00D35197" w:rsidRDefault="00D35197" w:rsidP="00D35197">
      <w:r>
        <w:t xml:space="preserve">The usual funding source for transportation projects is revenue that is collected from the 18.4 cents-per-gallon gas tax. The tax has been stagnant since 1993, however, and it has struggled to keep pace with infrastructure expenses as cars have become more fuel efficient in recent years. </w:t>
      </w:r>
    </w:p>
    <w:p w:rsidR="00D35197" w:rsidRDefault="00D35197" w:rsidP="00D35197">
      <w:r w:rsidRPr="00BC69EF">
        <w:rPr>
          <w:rStyle w:val="StyleUnderline"/>
        </w:rPr>
        <w:t>Democrats in the House said</w:t>
      </w:r>
      <w:r>
        <w:t xml:space="preserve"> after Tuesday’s lopsided vote that </w:t>
      </w:r>
      <w:r w:rsidRPr="00BC69EF">
        <w:rPr>
          <w:rStyle w:val="StyleUnderline"/>
        </w:rPr>
        <w:t>they also expected the GOP measure to become law</w:t>
      </w:r>
      <w:r w:rsidRPr="00BC69EF">
        <w:t xml:space="preserve">, even as they lamented the lack of a long-term transportation funding solution.  </w:t>
      </w:r>
    </w:p>
    <w:p w:rsidR="00D35197" w:rsidRPr="009B5BE8" w:rsidRDefault="00D35197" w:rsidP="00D35197">
      <w:r w:rsidRPr="00BC69EF">
        <w:rPr>
          <w:rStyle w:val="StyleUnderline"/>
        </w:rPr>
        <w:t xml:space="preserve">“I don’t want to speak for Harry Reid, but if I were betting, </w:t>
      </w:r>
      <w:r w:rsidRPr="00BC69EF">
        <w:rPr>
          <w:rStyle w:val="Emphasis"/>
        </w:rPr>
        <w:t>I’d bet a lot of money on that</w:t>
      </w:r>
      <w:r w:rsidRPr="00BC69EF">
        <w:t>,”</w:t>
      </w:r>
      <w:r>
        <w:t xml:space="preserve"> Rep. Sandy Levin (Mich.), the top Democrat on the House Ways and Means Committee, said.</w:t>
      </w:r>
    </w:p>
    <w:p w:rsidR="00D35197" w:rsidRDefault="00D35197" w:rsidP="00D35197"/>
    <w:p w:rsidR="00D35197" w:rsidRDefault="00D35197" w:rsidP="00D35197">
      <w:pPr>
        <w:pStyle w:val="Heading4"/>
      </w:pPr>
      <w:r>
        <w:lastRenderedPageBreak/>
        <w:t>The stop-gap measure is inevitable—solves the impact and political capital isn’t key</w:t>
      </w:r>
    </w:p>
    <w:p w:rsidR="00D35197" w:rsidRPr="00C26CE8" w:rsidRDefault="00D35197" w:rsidP="00D35197">
      <w:proofErr w:type="spellStart"/>
      <w:r>
        <w:rPr>
          <w:rStyle w:val="AuthorYear"/>
        </w:rPr>
        <w:t>Memoli</w:t>
      </w:r>
      <w:proofErr w:type="spellEnd"/>
      <w:r>
        <w:rPr>
          <w:rStyle w:val="AuthorYear"/>
        </w:rPr>
        <w:t xml:space="preserve"> and Parsons 7/15</w:t>
      </w:r>
      <w:r w:rsidRPr="00C26CE8">
        <w:t xml:space="preserve"> – </w:t>
      </w:r>
      <w:r>
        <w:t xml:space="preserve">Michael A. </w:t>
      </w:r>
      <w:proofErr w:type="spellStart"/>
      <w:r>
        <w:t>Memoli</w:t>
      </w:r>
      <w:proofErr w:type="spellEnd"/>
      <w:r>
        <w:t xml:space="preserve"> has worked in the Los Angeles Times’ Washington, D.C., bureau since 2010, and now spends most of his time in the halls of the Capitol covering Congress. He has spent the last 10 years covering national politics based in D.C. Christi Parsons has been a White House correspondent since 2008. She has covered three presidential elections and previously wrote about Illinois politics for the Chicago Tribune. She is a native of Alabama and holds degrees from the University of Alabama and Yale Law School. (“House OKs $10.8-billion highway construction fund bill”, Los Angeles Times, </w:t>
      </w:r>
      <w:hyperlink r:id="rId207" w:history="1">
        <w:r w:rsidRPr="00E2140A">
          <w:rPr>
            <w:rStyle w:val="Hyperlink"/>
          </w:rPr>
          <w:t>http://www.latimes.com/nation/la-na-obama-highways-20140716-story.html</w:t>
        </w:r>
      </w:hyperlink>
      <w:r>
        <w:t>, July 15, 2014)</w:t>
      </w:r>
    </w:p>
    <w:p w:rsidR="00D35197" w:rsidRDefault="00D35197" w:rsidP="00D35197">
      <w:r>
        <w:t>"I think I had a little bit of a lead foot," he joked later, noting that he hasn't driven a real car in six years. "It got me a little queasy."</w:t>
      </w:r>
    </w:p>
    <w:p w:rsidR="00D35197" w:rsidRDefault="00D35197" w:rsidP="00D35197">
      <w:r>
        <w:t xml:space="preserve">Obama had another strange moment later when </w:t>
      </w:r>
      <w:r w:rsidRPr="00100DF8">
        <w:rPr>
          <w:rStyle w:val="StyleUnderline"/>
        </w:rPr>
        <w:t>a last-ditch GOP measure</w:t>
      </w:r>
      <w:r>
        <w:t xml:space="preserve"> that he had accepted to keep highway construction going </w:t>
      </w:r>
      <w:r w:rsidRPr="00100DF8">
        <w:rPr>
          <w:rStyle w:val="StyleUnderline"/>
        </w:rPr>
        <w:t>sailed through the Republican-controlled House of Representatives, which tends to kill nearly anything the White House supports</w:t>
      </w:r>
      <w:r>
        <w:t>.</w:t>
      </w:r>
    </w:p>
    <w:p w:rsidR="00D35197" w:rsidRDefault="00D35197" w:rsidP="00D35197">
      <w:r w:rsidRPr="00100DF8">
        <w:rPr>
          <w:rStyle w:val="StyleUnderline"/>
        </w:rPr>
        <w:t>The House plan</w:t>
      </w:r>
      <w:r>
        <w:t xml:space="preserve">, which passed 367 to 55, </w:t>
      </w:r>
      <w:r w:rsidRPr="00100DF8">
        <w:rPr>
          <w:rStyle w:val="StyleUnderline"/>
        </w:rPr>
        <w:t>would provide $10.8 billion to replenish, until May, the Highway Trust Fund</w:t>
      </w:r>
      <w:r>
        <w:t xml:space="preserve">, which is on track to run out of money Aug. 1. </w:t>
      </w:r>
      <w:r w:rsidRPr="00100DF8">
        <w:rPr>
          <w:rStyle w:val="StyleUnderline"/>
        </w:rPr>
        <w:t>A longer-term funding source is still elusive</w:t>
      </w:r>
      <w:r>
        <w:t>, as are most goals on Obama's legislative agenda.</w:t>
      </w:r>
    </w:p>
    <w:p w:rsidR="00D35197" w:rsidRDefault="00D35197" w:rsidP="00D35197">
      <w:r w:rsidRPr="00100DF8">
        <w:rPr>
          <w:rStyle w:val="StyleUnderline"/>
        </w:rPr>
        <w:t xml:space="preserve">With Republicans and Democrats </w:t>
      </w:r>
      <w:r w:rsidRPr="00100DF8">
        <w:rPr>
          <w:rStyle w:val="Emphasis"/>
        </w:rPr>
        <w:t>bitterly divided over how to pay for things</w:t>
      </w:r>
      <w:r w:rsidRPr="00100DF8">
        <w:rPr>
          <w:rStyle w:val="StyleUnderline"/>
        </w:rPr>
        <w:t>, even the long-standing bipartisan tradition of filling potholes has become a challenge</w:t>
      </w:r>
      <w:r>
        <w:t>.</w:t>
      </w:r>
    </w:p>
    <w:p w:rsidR="00D35197" w:rsidRDefault="00D35197" w:rsidP="00D35197">
      <w:r w:rsidRPr="00100DF8">
        <w:rPr>
          <w:rStyle w:val="StyleUnderline"/>
        </w:rPr>
        <w:t xml:space="preserve">The political dispute is </w:t>
      </w:r>
      <w:r w:rsidRPr="00100DF8">
        <w:rPr>
          <w:rStyle w:val="Emphasis"/>
        </w:rPr>
        <w:t>not about the highway projects</w:t>
      </w:r>
      <w:r w:rsidRPr="00100DF8">
        <w:rPr>
          <w:rStyle w:val="StyleUnderline"/>
        </w:rPr>
        <w:t xml:space="preserve">, which members of Congress covet for their states and districts, but about </w:t>
      </w:r>
      <w:r w:rsidRPr="00100DF8">
        <w:rPr>
          <w:rStyle w:val="Emphasis"/>
        </w:rPr>
        <w:t>how to create a long-term financing system</w:t>
      </w:r>
      <w:r w:rsidRPr="00100DF8">
        <w:rPr>
          <w:rStyle w:val="StyleUnderline"/>
        </w:rPr>
        <w:t xml:space="preserve"> for the trust fund that pays for them</w:t>
      </w:r>
      <w:r>
        <w:t>.</w:t>
      </w:r>
    </w:p>
    <w:p w:rsidR="00D35197" w:rsidRDefault="00D35197" w:rsidP="00D35197">
      <w:r>
        <w:t>Its primary funding source, a tax on gasoline and diesel fuel, hasn't been raised since 1993. If it was adjusted for inflation, the 18.4-cents-per-gallon gas tax would need to be 29 cents per gallon today to have the same purchasing power, according to the Center for American Progress, a liberal think tank. Moreover, gas tax revenues have fallen as vehicles have become more fuel-efficient.</w:t>
      </w:r>
    </w:p>
    <w:p w:rsidR="00D35197" w:rsidRDefault="00D35197" w:rsidP="00D35197">
      <w:r>
        <w:t>The Congressional Budget Office projects an average annual shortfall of about $15 billion through 2020.</w:t>
      </w:r>
    </w:p>
    <w:p w:rsidR="00D35197" w:rsidRDefault="00D35197" w:rsidP="00D35197">
      <w:r w:rsidRPr="00100DF8">
        <w:rPr>
          <w:rStyle w:val="StyleUnderline"/>
        </w:rPr>
        <w:t>The White House proposes to inject billions of dollars from corporate tax reform, an idea with some support but little chance of moving forward this year. Republicans refuse to consider any increase in fuel taxes, but few have identified other possible funding sources</w:t>
      </w:r>
      <w:r>
        <w:t>.</w:t>
      </w:r>
    </w:p>
    <w:p w:rsidR="00D35197" w:rsidRDefault="00D35197" w:rsidP="00D35197">
      <w:r w:rsidRPr="00100DF8">
        <w:rPr>
          <w:rStyle w:val="StyleUnderline"/>
        </w:rPr>
        <w:t>The tussle</w:t>
      </w:r>
      <w:r>
        <w:t xml:space="preserve"> this year </w:t>
      </w:r>
      <w:r w:rsidRPr="00100DF8">
        <w:rPr>
          <w:rStyle w:val="StyleUnderline"/>
        </w:rPr>
        <w:t>raised fears of a "transportation shutdown</w:t>
      </w:r>
      <w:r>
        <w:t xml:space="preserve">," similar to the 16-day shutdown of most federal offices and operations last fall. </w:t>
      </w:r>
      <w:r w:rsidRPr="00100DF8">
        <w:rPr>
          <w:rStyle w:val="StyleUnderline"/>
        </w:rPr>
        <w:t>The White House warned that thousands of construction projects would grind to a stop and that 700,000 people could lose their jobs</w:t>
      </w:r>
      <w:r>
        <w:t xml:space="preserve"> if Congress let the highway fund run dry.</w:t>
      </w:r>
    </w:p>
    <w:p w:rsidR="00D35197" w:rsidRDefault="00D35197" w:rsidP="00D35197">
      <w:r>
        <w:t>The House plan would prevent that, but neither side seemed especially pleased.</w:t>
      </w:r>
    </w:p>
    <w:p w:rsidR="00D35197" w:rsidRDefault="00D35197" w:rsidP="00D35197">
      <w:r>
        <w:t>During his tour of the Turner-Fairbank Highway Research Center in McLean, Va., Obama critiqued the House plan as "kicking the can down the road for a few months, careening from crisis to crisis when it comes to something as basic as our infrastructure."</w:t>
      </w:r>
    </w:p>
    <w:p w:rsidR="00D35197" w:rsidRDefault="00D35197" w:rsidP="00D35197">
      <w:r>
        <w:t>The conservative group Heritage Action for America similarly derided the House plan as "chock-full of gimmicks and revenue raisers." No one, said spokesman Dan Holler, thinks the stopgap measure "represents good policy."</w:t>
      </w:r>
    </w:p>
    <w:p w:rsidR="00D35197" w:rsidRDefault="00D35197" w:rsidP="00D35197">
      <w:r>
        <w:lastRenderedPageBreak/>
        <w:t>In recent months, Rep. Dave Camp (R-Mich.), the departing chairman of the House Ways and Means Committee, has explored overhauling the tax code to free up money to pay for eight years' worth of road projects.</w:t>
      </w:r>
    </w:p>
    <w:p w:rsidR="00D35197" w:rsidRDefault="00D35197" w:rsidP="00D35197">
      <w:r>
        <w:t>Major tax reform is unlikely in an era of legislative gridlock, so the House found another source. The $10.8 billion would come from a provision allowing some companies to defer some payments to employee pension funds, thereby increasing taxable profits in the short term.</w:t>
      </w:r>
    </w:p>
    <w:p w:rsidR="00D35197" w:rsidRDefault="00D35197" w:rsidP="00D35197">
      <w:r>
        <w:t>House Speaker John A. Boehner (R-Ohio) defended the plan, noting that Senate Democrats hadn't settled on an alternative.</w:t>
      </w:r>
    </w:p>
    <w:p w:rsidR="00D35197" w:rsidRDefault="00D35197" w:rsidP="00D35197">
      <w:r>
        <w:t>"If the president has a plan for a longer-term highway bill, he ought to get the Democratic-controlled Senate to pass it and we'll take a look at it," Boehner said. "But until then, giving speeches about a long-term highway bill is frankly just more rhetoric."</w:t>
      </w:r>
    </w:p>
    <w:p w:rsidR="00D35197" w:rsidRPr="00100DF8" w:rsidRDefault="00D35197" w:rsidP="00D35197">
      <w:pPr>
        <w:rPr>
          <w:rStyle w:val="StyleUnderline"/>
        </w:rPr>
      </w:pPr>
      <w:r w:rsidRPr="00100DF8">
        <w:rPr>
          <w:rStyle w:val="StyleUnderline"/>
        </w:rPr>
        <w:t>Senate Democrats appeared resigned to accepting the GOP plan</w:t>
      </w:r>
      <w:r>
        <w:t xml:space="preserve">. Majority Leader Harry </w:t>
      </w:r>
      <w:r w:rsidRPr="00100DF8">
        <w:rPr>
          <w:rStyle w:val="StyleUnderline"/>
        </w:rPr>
        <w:t>Reid</w:t>
      </w:r>
      <w:r>
        <w:t xml:space="preserve"> (D-Nev.) </w:t>
      </w:r>
      <w:r w:rsidRPr="00100DF8">
        <w:rPr>
          <w:rStyle w:val="StyleUnderline"/>
        </w:rPr>
        <w:t>said he intended to act quickly on the House bill, although Democrats may seek changes in hopes of revisiting it after the November election.</w:t>
      </w:r>
    </w:p>
    <w:p w:rsidR="00D35197" w:rsidRDefault="00D35197" w:rsidP="00D35197">
      <w:r w:rsidRPr="00100DF8">
        <w:rPr>
          <w:rStyle w:val="StyleUnderline"/>
        </w:rPr>
        <w:t>"There's pretty broad bipartisan agreement that there's not going to be a magic funding source that's going to grow out of a tree between now and next spring</w:t>
      </w:r>
      <w:r>
        <w:t>," said Sen. Christopher S. Murphy (D-Conn.), who has proposed raising the gas tax to fix the highway fund.</w:t>
      </w:r>
    </w:p>
    <w:p w:rsidR="00D35197" w:rsidRDefault="00D35197" w:rsidP="00D35197">
      <w:r>
        <w:t>Obama, meanwhile seemed more excited about the black Saturn simulator than the highway bill's passing the GOP-controlled House. He climbed in and grabbed the wheel in front of a video screen that showed cars and trucks whizzing by.</w:t>
      </w:r>
    </w:p>
    <w:p w:rsidR="00D35197" w:rsidRPr="00D35197" w:rsidRDefault="00D35197" w:rsidP="00D35197">
      <w:r>
        <w:t>"They are finally letting me drive again," he said. "Man, this is so exciting. I haven't been on the road in a long time."</w:t>
      </w:r>
    </w:p>
    <w:p w:rsidR="00D35197" w:rsidRDefault="00D35197" w:rsidP="00D35197">
      <w:pPr>
        <w:pStyle w:val="Heading2"/>
      </w:pPr>
      <w:r>
        <w:lastRenderedPageBreak/>
        <w:t>Internal Link</w:t>
      </w:r>
    </w:p>
    <w:p w:rsidR="00D35197" w:rsidRDefault="00D35197" w:rsidP="00D35197">
      <w:pPr>
        <w:pStyle w:val="Heading3"/>
      </w:pPr>
      <w:r>
        <w:lastRenderedPageBreak/>
        <w:t>PC Not Key</w:t>
      </w:r>
    </w:p>
    <w:p w:rsidR="00D35197" w:rsidRDefault="00D35197" w:rsidP="00D35197">
      <w:pPr>
        <w:pStyle w:val="Heading4"/>
      </w:pPr>
      <w:r>
        <w:t>PC isn’t key—Foxx is pushing</w:t>
      </w:r>
    </w:p>
    <w:p w:rsidR="00D35197" w:rsidRPr="00703687" w:rsidRDefault="00D35197" w:rsidP="00D35197">
      <w:proofErr w:type="spellStart"/>
      <w:r>
        <w:rPr>
          <w:rStyle w:val="AuthorYear"/>
        </w:rPr>
        <w:t>Mulero</w:t>
      </w:r>
      <w:proofErr w:type="spellEnd"/>
      <w:r>
        <w:rPr>
          <w:rStyle w:val="AuthorYear"/>
        </w:rPr>
        <w:t xml:space="preserve"> 7/15</w:t>
      </w:r>
      <w:r w:rsidRPr="00703687">
        <w:t xml:space="preserve"> – </w:t>
      </w:r>
      <w:r>
        <w:t xml:space="preserve">Eugene </w:t>
      </w:r>
      <w:proofErr w:type="spellStart"/>
      <w:r>
        <w:t>Mulero</w:t>
      </w:r>
      <w:proofErr w:type="spellEnd"/>
      <w:r>
        <w:t xml:space="preserve"> is a Staff Reporter at Transport Topics. (“DOT Secretary Foxx Pushes for Long-Term Highway Funding”, Transport Topics, </w:t>
      </w:r>
      <w:hyperlink r:id="rId208" w:history="1">
        <w:r w:rsidRPr="00E2140A">
          <w:rPr>
            <w:rStyle w:val="Hyperlink"/>
          </w:rPr>
          <w:t>http://www.ttnews.com/articles/basetemplate.aspx?storyid=35501&amp;page=1</w:t>
        </w:r>
      </w:hyperlink>
      <w:r>
        <w:t>, July 15, 2014)</w:t>
      </w:r>
    </w:p>
    <w:p w:rsidR="00D35197" w:rsidRDefault="00D35197" w:rsidP="00D35197">
      <w:r>
        <w:t xml:space="preserve">Transportation Secretary Anthony </w:t>
      </w:r>
      <w:r w:rsidRPr="000B4089">
        <w:rPr>
          <w:rStyle w:val="StyleUnderline"/>
        </w:rPr>
        <w:t>Foxx will continue to advocate for long-term funding to pay for highway construction projects</w:t>
      </w:r>
      <w:r>
        <w:t xml:space="preserve"> during an appearance at the National Press Club today.</w:t>
      </w:r>
    </w:p>
    <w:p w:rsidR="00D35197" w:rsidRPr="000B4089" w:rsidRDefault="00D35197" w:rsidP="00D35197">
      <w:pPr>
        <w:rPr>
          <w:rStyle w:val="StyleUnderline"/>
        </w:rPr>
      </w:pPr>
      <w:r w:rsidRPr="000B4089">
        <w:rPr>
          <w:rStyle w:val="StyleUnderline"/>
        </w:rPr>
        <w:t>Foxx</w:t>
      </w:r>
      <w:r>
        <w:t xml:space="preserve">, a former mayor of Charlotte, N.C., </w:t>
      </w:r>
      <w:r w:rsidRPr="000B4089">
        <w:rPr>
          <w:rStyle w:val="StyleUnderline"/>
        </w:rPr>
        <w:t>has been touring the country to urge Congress to approve a measure that backs transportation programs for several years.</w:t>
      </w:r>
    </w:p>
    <w:p w:rsidR="00D35197" w:rsidRDefault="00D35197" w:rsidP="00D35197">
      <w:r w:rsidRPr="000B4089">
        <w:rPr>
          <w:rStyle w:val="StyleUnderline"/>
        </w:rPr>
        <w:t>At an event in McLean, Virginia</w:t>
      </w:r>
      <w:r>
        <w:t xml:space="preserve">, on July 15, </w:t>
      </w:r>
      <w:r w:rsidRPr="000B4089">
        <w:rPr>
          <w:rStyle w:val="StyleUnderline"/>
        </w:rPr>
        <w:t>he touted the Obama administration’s four-year, $302 billion proposal</w:t>
      </w:r>
      <w:r>
        <w:t xml:space="preserve">, saying, “Before we can get to </w:t>
      </w:r>
      <w:proofErr w:type="gramStart"/>
      <w:r>
        <w:t>hiring</w:t>
      </w:r>
      <w:proofErr w:type="gramEnd"/>
      <w:r>
        <w:t xml:space="preserve"> the men and women who will do that work, we need a long-term solution that allows us to get past the lurching from crisis to crisis.”</w:t>
      </w:r>
    </w:p>
    <w:p w:rsidR="00D35197" w:rsidRDefault="00D35197" w:rsidP="00D35197">
      <w:r w:rsidRPr="000B4089">
        <w:rPr>
          <w:rStyle w:val="StyleUnderline"/>
        </w:rPr>
        <w:t>Congress has ignored the president’s plan, but the House this week easily advanced legislation that would shore up the Highway Trust Fund for about 10 months</w:t>
      </w:r>
      <w:r>
        <w:t>. Senate Democrats who manage that chamber have yet to indicate when they would take up either the House bill or similar legislation sponsored by Sen. Ron Wyden (D-Ore.), chairman of the tax-writing Finance Committee.</w:t>
      </w:r>
    </w:p>
    <w:p w:rsidR="00D35197" w:rsidRPr="000B4089" w:rsidRDefault="00D35197" w:rsidP="00D35197">
      <w:pPr>
        <w:rPr>
          <w:rStyle w:val="StyleUnderline"/>
        </w:rPr>
      </w:pPr>
      <w:r w:rsidRPr="000B4089">
        <w:rPr>
          <w:rStyle w:val="StyleUnderline"/>
        </w:rPr>
        <w:t>Foxx has told state officials the federal trust fund is projected to run out of money as early as next month. The fund is used to help states pay for road projects.</w:t>
      </w:r>
    </w:p>
    <w:p w:rsidR="00D35197" w:rsidRDefault="00D35197" w:rsidP="00D35197">
      <w:r w:rsidRPr="000B4089">
        <w:rPr>
          <w:rStyle w:val="StyleUnderline"/>
        </w:rPr>
        <w:t>Its insolvency would require DOT to downsize financial backing</w:t>
      </w:r>
      <w:r>
        <w:t xml:space="preserve"> for large-scale infrastructure projects, Foxx said. </w:t>
      </w:r>
      <w:r w:rsidRPr="000B4089">
        <w:rPr>
          <w:rStyle w:val="StyleUnderline"/>
        </w:rPr>
        <w:t>The trust fund’s highway account relies on a federal fuel tax of 18.4 cents a gallon that has gone unchanged</w:t>
      </w:r>
      <w:r>
        <w:t xml:space="preserve"> for more than two decades. </w:t>
      </w:r>
      <w:r w:rsidRPr="000B4089">
        <w:rPr>
          <w:rStyle w:val="StyleUnderline"/>
        </w:rPr>
        <w:t>As fuel efficiency improves and a younger generation drives less, revenue from the tax has declined</w:t>
      </w:r>
      <w:r>
        <w:t>.</w:t>
      </w:r>
    </w:p>
    <w:p w:rsidR="00D35197" w:rsidRDefault="00D35197" w:rsidP="00D35197">
      <w:r>
        <w:t xml:space="preserve">The Press Club event will start with lunch at 12:30 p.m., with </w:t>
      </w:r>
      <w:proofErr w:type="spellStart"/>
      <w:r>
        <w:t>livestream</w:t>
      </w:r>
      <w:proofErr w:type="spellEnd"/>
      <w:r>
        <w:t xml:space="preserve"> coverage courtesy of press.org to begin at about 1 p.m. EDT.</w:t>
      </w:r>
    </w:p>
    <w:p w:rsidR="00D35197" w:rsidRPr="00F02AF2" w:rsidRDefault="00D35197" w:rsidP="00D35197"/>
    <w:p w:rsidR="00D35197" w:rsidRDefault="00D35197" w:rsidP="00D35197">
      <w:pPr>
        <w:pStyle w:val="Heading4"/>
      </w:pPr>
      <w:r>
        <w:t xml:space="preserve">More </w:t>
      </w:r>
      <w:proofErr w:type="spellStart"/>
      <w:proofErr w:type="gramStart"/>
      <w:r>
        <w:t>ev</w:t>
      </w:r>
      <w:proofErr w:type="spellEnd"/>
      <w:r>
        <w:t>—</w:t>
      </w:r>
      <w:proofErr w:type="gramEnd"/>
      <w:r>
        <w:t>Foxx ensures passage</w:t>
      </w:r>
    </w:p>
    <w:p w:rsidR="00D35197" w:rsidRPr="00F329D9" w:rsidRDefault="00D35197" w:rsidP="00D35197">
      <w:r>
        <w:rPr>
          <w:rStyle w:val="AuthorYear"/>
        </w:rPr>
        <w:t>Laing 7/21</w:t>
      </w:r>
      <w:r w:rsidRPr="00F329D9">
        <w:t xml:space="preserve"> – </w:t>
      </w:r>
      <w:r>
        <w:t xml:space="preserve">Keith Laing is a national political journalist who works for The Hill newspaper in Washington, D.C. Laing received a Bachelor of Arts degree in print journalism with a minor in business administration from Howard University in Washington, DC. He also holds a Master of Arts degree in political science, with a specialization in American politics, from Georgia State University in Atlanta, Ga. (“Foxx: Temporary highway funding patch insufficient”, The Hill, </w:t>
      </w:r>
      <w:hyperlink r:id="rId209" w:history="1">
        <w:r w:rsidRPr="00E2140A">
          <w:rPr>
            <w:rStyle w:val="Hyperlink"/>
          </w:rPr>
          <w:t>http://thehill.com/policy/transportation/212849-foxx-temporary-highway-funding-patch-insufficient</w:t>
        </w:r>
      </w:hyperlink>
      <w:r>
        <w:t>, July 21, 2014)</w:t>
      </w:r>
    </w:p>
    <w:p w:rsidR="00D35197" w:rsidRDefault="00D35197" w:rsidP="00D35197">
      <w:r>
        <w:t xml:space="preserve">Transportation Secretary Anthony </w:t>
      </w:r>
      <w:r w:rsidRPr="00845CAB">
        <w:rPr>
          <w:rStyle w:val="StyleUnderline"/>
        </w:rPr>
        <w:t>Foxx said Monday that a temporary extension of road and transit funding that Congress is considering will not provide enough money</w:t>
      </w:r>
      <w:r>
        <w:t xml:space="preserve"> to fully address the nation's infrastructure problems. </w:t>
      </w:r>
    </w:p>
    <w:p w:rsidR="00D35197" w:rsidRDefault="00D35197" w:rsidP="00D35197">
      <w:r w:rsidRPr="00845CAB">
        <w:rPr>
          <w:rStyle w:val="StyleUnderline"/>
        </w:rPr>
        <w:t>Lawmakers are working on a measure that would appropriate nearly $11 billion to extend transportation funding</w:t>
      </w:r>
      <w:r>
        <w:t xml:space="preserve"> that is running out now until May 2015. </w:t>
      </w:r>
    </w:p>
    <w:p w:rsidR="00D35197" w:rsidRDefault="00D35197" w:rsidP="00D35197">
      <w:r>
        <w:t>But the measure is hardly cause for celebration, Foxx said Monday during a speech at the National Press Club in Washington.</w:t>
      </w:r>
    </w:p>
    <w:p w:rsidR="00D35197" w:rsidRDefault="00D35197" w:rsidP="00D35197">
      <w:r>
        <w:t>"</w:t>
      </w:r>
      <w:r w:rsidRPr="00845CAB">
        <w:rPr>
          <w:rStyle w:val="StyleUnderline"/>
        </w:rPr>
        <w:t>Even if we get a patch, even if we get 20 more patches, roads</w:t>
      </w:r>
      <w:r>
        <w:t xml:space="preserve"> in Rhode Island </w:t>
      </w:r>
      <w:r w:rsidRPr="00845CAB">
        <w:rPr>
          <w:rStyle w:val="StyleUnderline"/>
        </w:rPr>
        <w:t>are going to get worse</w:t>
      </w:r>
      <w:r>
        <w:t>," Foxx said while singling out a state he visited during a recent bus tour to see incomplete transportation projects.</w:t>
      </w:r>
    </w:p>
    <w:p w:rsidR="00D35197" w:rsidRDefault="00D35197" w:rsidP="00D35197">
      <w:r>
        <w:t xml:space="preserve">"And Rhode Island is not alone." </w:t>
      </w:r>
    </w:p>
    <w:p w:rsidR="00D35197" w:rsidRPr="00845CAB" w:rsidRDefault="00D35197" w:rsidP="00D35197">
      <w:pPr>
        <w:rPr>
          <w:rStyle w:val="StyleUnderline"/>
        </w:rPr>
      </w:pPr>
      <w:r w:rsidRPr="00845CAB">
        <w:rPr>
          <w:rStyle w:val="StyleUnderline"/>
        </w:rPr>
        <w:lastRenderedPageBreak/>
        <w:t>Lawmakers have touted that their temporary transportation funding measure, which was approved by the House last week and prevent a bankruptcy in the Department of Transportation's Highway Trust Fund that has been predicted to occur next month.</w:t>
      </w:r>
    </w:p>
    <w:p w:rsidR="00D35197" w:rsidRDefault="00D35197" w:rsidP="00D35197">
      <w:r w:rsidRPr="00845CAB">
        <w:rPr>
          <w:rStyle w:val="StyleUnderline"/>
        </w:rPr>
        <w:t xml:space="preserve">Foxx said Monday that the problem with the temporary measure is that </w:t>
      </w:r>
      <w:r w:rsidRPr="00845CAB">
        <w:rPr>
          <w:rStyle w:val="Emphasis"/>
        </w:rPr>
        <w:t>it maintains the status quo</w:t>
      </w:r>
      <w:r w:rsidRPr="00845CAB">
        <w:rPr>
          <w:rStyle w:val="StyleUnderline"/>
        </w:rPr>
        <w:t xml:space="preserve"> at a time when the nation's transportation problems require a funding increase.</w:t>
      </w:r>
      <w:r>
        <w:t xml:space="preserve"> </w:t>
      </w:r>
    </w:p>
    <w:p w:rsidR="00D35197" w:rsidRDefault="00D35197" w:rsidP="00D35197">
      <w:r>
        <w:t xml:space="preserve">"If we're only building for the present, we are building for the past," he said. "America needs more than just an incremental adjustment. </w:t>
      </w:r>
      <w:r w:rsidRPr="00845CAB">
        <w:rPr>
          <w:rStyle w:val="Emphasis"/>
        </w:rPr>
        <w:t>We need a transportation reset</w:t>
      </w:r>
      <w:r>
        <w:t xml:space="preserve">, and it's got to be big." </w:t>
      </w:r>
    </w:p>
    <w:p w:rsidR="00D35197" w:rsidRDefault="00D35197" w:rsidP="00D35197">
      <w:r w:rsidRPr="00845CAB">
        <w:t>Lawmakers have been struggling with a way to pay for a long-term transportation bill for the better part of a decade</w:t>
      </w:r>
      <w:r>
        <w:t xml:space="preserve">. </w:t>
      </w:r>
    </w:p>
    <w:p w:rsidR="00D35197" w:rsidRDefault="00D35197" w:rsidP="00D35197">
      <w:r>
        <w:t xml:space="preserve">The last transportation funding package that lasted more than two years was passed in 2005. </w:t>
      </w:r>
    </w:p>
    <w:p w:rsidR="00D35197" w:rsidRPr="00845CAB" w:rsidRDefault="00D35197" w:rsidP="00D35197">
      <w:pPr>
        <w:rPr>
          <w:rStyle w:val="StyleUnderline"/>
        </w:rPr>
      </w:pPr>
      <w:r w:rsidRPr="00845CAB">
        <w:rPr>
          <w:rStyle w:val="StyleUnderline"/>
        </w:rPr>
        <w:t xml:space="preserve">The current transportation funding legislation, which is set to expire in September, is a two-year, $109 billion bill that was passed in 2012. </w:t>
      </w:r>
    </w:p>
    <w:p w:rsidR="00D35197" w:rsidRDefault="00D35197" w:rsidP="00D35197">
      <w:r w:rsidRPr="00845CAB">
        <w:rPr>
          <w:rStyle w:val="StyleUnderline"/>
        </w:rPr>
        <w:t>The measure was intended to bankroll the Highway Trust Fund through the end of the 2014 fiscal year, which runs until Sept. 30</w:t>
      </w:r>
      <w:r>
        <w:t xml:space="preserve">. The transportation department has warned lawmakers in recent months that the trust fund would run out of money in August, however. </w:t>
      </w:r>
    </w:p>
    <w:p w:rsidR="00D35197" w:rsidRDefault="00D35197" w:rsidP="00D35197">
      <w:r w:rsidRPr="00845CAB">
        <w:rPr>
          <w:rStyle w:val="StyleUnderline"/>
        </w:rPr>
        <w:t>The usual source for funding transportation projects is revenue that is collected from the 18.4 cents-per-gallon federal gas tax</w:t>
      </w:r>
      <w:r w:rsidRPr="00845CAB">
        <w:t xml:space="preserve">. The tax has not be increased since 1993, however, and it has struggled to keep pace with infrastructure expenses as cars have become more fuel efficient in recent years. </w:t>
      </w:r>
    </w:p>
    <w:p w:rsidR="00D35197" w:rsidRDefault="00D35197" w:rsidP="00D35197">
      <w:r>
        <w:t xml:space="preserve">The transportation bill that is expiring this year includes about $50 billion per year in road and transit spending, which infrastructure advocates say is the bare minimum that can be spent to maintain the current level of the nation's highways and bridges. </w:t>
      </w:r>
    </w:p>
    <w:p w:rsidR="00D35197" w:rsidRDefault="00D35197" w:rsidP="00D35197">
      <w:r>
        <w:t xml:space="preserve">However, the gas tax brings only about $34 billion per year at its current rate, which some conservative groups have argued should be the maximum amount that is spent by lawmakers on transportation projects to avoid taking money from other areas of the federal budget to supplement the Highway Trust Fund. </w:t>
      </w:r>
    </w:p>
    <w:p w:rsidR="00D35197" w:rsidRDefault="00D35197" w:rsidP="00D35197">
      <w:r w:rsidRPr="00845CAB">
        <w:rPr>
          <w:rStyle w:val="StyleUnderline"/>
        </w:rPr>
        <w:t>The Obama administration has been suggesting that lawmakers use about $150 billion from closing corporate tax loopholes to help pay for a four-year, $302 billion transportation bill. Congress has resisted the proposal</w:t>
      </w:r>
      <w:r>
        <w:t xml:space="preserve">, focusing instead on a temporary patch that is funding by revenue from pension changes and custom fee increases. </w:t>
      </w:r>
    </w:p>
    <w:p w:rsidR="00D35197" w:rsidRPr="00845CAB" w:rsidRDefault="00D35197" w:rsidP="00D35197">
      <w:pPr>
        <w:rPr>
          <w:rStyle w:val="StyleUnderline"/>
        </w:rPr>
      </w:pPr>
      <w:r w:rsidRPr="00845CAB">
        <w:rPr>
          <w:rStyle w:val="StyleUnderline"/>
        </w:rPr>
        <w:t xml:space="preserve">Foxx said Monday that the temporary solution would only </w:t>
      </w:r>
      <w:r w:rsidRPr="00845CAB">
        <w:rPr>
          <w:rStyle w:val="Emphasis"/>
        </w:rPr>
        <w:t>make the broader transportation problem in the long run because it delays finding a more a permanent funding solution</w:t>
      </w:r>
      <w:r w:rsidRPr="00845CAB">
        <w:rPr>
          <w:rStyle w:val="StyleUnderline"/>
        </w:rPr>
        <w:t xml:space="preserve">. </w:t>
      </w:r>
    </w:p>
    <w:p w:rsidR="00D35197" w:rsidRDefault="00D35197" w:rsidP="00D35197">
      <w:r>
        <w:t xml:space="preserve">"We're reaching the point where we're going to have to do something big or fold the tent," he said. </w:t>
      </w:r>
    </w:p>
    <w:p w:rsidR="00D35197" w:rsidRDefault="00D35197" w:rsidP="00D35197">
      <w:r>
        <w:t xml:space="preserve">He added that the consequences of inaction are dire. </w:t>
      </w:r>
    </w:p>
    <w:p w:rsidR="00D35197" w:rsidRPr="009B5BE8" w:rsidRDefault="00D35197" w:rsidP="00D35197">
      <w:r>
        <w:t>"We have no shortage of high-profile bridge collapses in this country," he said.</w:t>
      </w:r>
    </w:p>
    <w:p w:rsidR="00D35197" w:rsidRDefault="00D35197" w:rsidP="00D35197">
      <w:pPr>
        <w:pStyle w:val="Heading3"/>
      </w:pPr>
      <w:r>
        <w:lastRenderedPageBreak/>
        <w:t>XO Solves</w:t>
      </w:r>
    </w:p>
    <w:p w:rsidR="00D35197" w:rsidRDefault="00D35197" w:rsidP="00D35197">
      <w:pPr>
        <w:pStyle w:val="Heading4"/>
      </w:pPr>
      <w:r>
        <w:t xml:space="preserve">Obama </w:t>
      </w:r>
      <w:proofErr w:type="spellStart"/>
      <w:r>
        <w:t>XO’d</w:t>
      </w:r>
      <w:proofErr w:type="spellEnd"/>
      <w:r>
        <w:t xml:space="preserve"> a new infrastructure initiative—solves the impact</w:t>
      </w:r>
    </w:p>
    <w:p w:rsidR="00D35197" w:rsidRPr="00F02AF2" w:rsidRDefault="00D35197" w:rsidP="00D35197">
      <w:r>
        <w:rPr>
          <w:rStyle w:val="AuthorYear"/>
        </w:rPr>
        <w:t>Orr 7/21</w:t>
      </w:r>
      <w:r w:rsidRPr="00F02AF2">
        <w:t xml:space="preserve"> – </w:t>
      </w:r>
      <w:r>
        <w:t xml:space="preserve">Leanna Orr is a writer for the Chief Investment Officer. (“Obama Signs Order to Draw Investors to US Infrastructure”, Chief Investment Officer, </w:t>
      </w:r>
      <w:hyperlink r:id="rId210" w:history="1">
        <w:r w:rsidRPr="00E2140A">
          <w:rPr>
            <w:rStyle w:val="Hyperlink"/>
          </w:rPr>
          <w:t>http://www.ai-cio.com/channel/REGULATION,_LEGAL/Obama_Signs_Order_to_Draw_Investors_to_US_Infrastructure.html</w:t>
        </w:r>
      </w:hyperlink>
      <w:r>
        <w:t>, July 21, 2014)</w:t>
      </w:r>
    </w:p>
    <w:p w:rsidR="00D35197" w:rsidRDefault="00D35197" w:rsidP="00D35197">
      <w:r>
        <w:t xml:space="preserve">US President Barack </w:t>
      </w:r>
      <w:r w:rsidRPr="006C2E9A">
        <w:rPr>
          <w:rStyle w:val="StyleUnderline"/>
        </w:rPr>
        <w:t>Obama has been chasing</w:t>
      </w:r>
      <w:r>
        <w:t xml:space="preserve"> institutional and private-sector </w:t>
      </w:r>
      <w:r w:rsidRPr="006C2E9A">
        <w:rPr>
          <w:rStyle w:val="StyleUnderline"/>
        </w:rPr>
        <w:t>investment in infrastructure since taking office, and now has a plan to make it happen</w:t>
      </w:r>
      <w:r>
        <w:t>.</w:t>
      </w:r>
    </w:p>
    <w:p w:rsidR="00D35197" w:rsidRDefault="00D35197" w:rsidP="00D35197">
      <w:r w:rsidRPr="006C2E9A">
        <w:rPr>
          <w:rStyle w:val="StyleUnderline"/>
        </w:rPr>
        <w:t>The Build America Investment Initiative—launched July 17 by presidential memorandum—is a government-wide program aiming to “harness the potential of private capita</w:t>
      </w:r>
      <w:r>
        <w:t>l to complement government funding,” according to the White House.</w:t>
      </w:r>
    </w:p>
    <w:p w:rsidR="00D35197" w:rsidRPr="006C2E9A" w:rsidRDefault="00D35197" w:rsidP="00D35197">
      <w:pPr>
        <w:rPr>
          <w:rStyle w:val="StyleUnderline"/>
        </w:rPr>
      </w:pPr>
      <w:r w:rsidRPr="006C2E9A">
        <w:rPr>
          <w:rStyle w:val="StyleUnderline"/>
        </w:rPr>
        <w:t>The plan includes a “one-stop shop” investment center housed at the Department of Transportation to guide state and local governments, investors, and developers in</w:t>
      </w:r>
      <w:r>
        <w:t xml:space="preserve"> unconventional project </w:t>
      </w:r>
      <w:r w:rsidRPr="006C2E9A">
        <w:rPr>
          <w:rStyle w:val="StyleUnderline"/>
        </w:rPr>
        <w:t>financing.</w:t>
      </w:r>
    </w:p>
    <w:p w:rsidR="00D35197" w:rsidRPr="006C2E9A" w:rsidRDefault="00D35197" w:rsidP="00D35197">
      <w:pPr>
        <w:rPr>
          <w:rStyle w:val="StyleUnderline"/>
        </w:rPr>
      </w:pPr>
      <w:r w:rsidRPr="006C2E9A">
        <w:rPr>
          <w:rStyle w:val="StyleUnderline"/>
        </w:rPr>
        <w:t>“The center will share best practices from states that are leading the way on private investment to states that have not yet adopted innovative financing strategies</w:t>
      </w:r>
      <w:r>
        <w:t xml:space="preserve">, encouraging a more robust national market,” the White House said. </w:t>
      </w:r>
      <w:r w:rsidRPr="006C2E9A">
        <w:rPr>
          <w:rStyle w:val="StyleUnderline"/>
        </w:rPr>
        <w:t xml:space="preserve">It aims to help guide interested investors through the maze of credit and grant programs available for road, bridge, and other transport-related projects. </w:t>
      </w:r>
    </w:p>
    <w:p w:rsidR="00D35197" w:rsidRDefault="00D35197" w:rsidP="00D35197">
      <w:r w:rsidRPr="006C2E9A">
        <w:rPr>
          <w:rStyle w:val="StyleUnderline"/>
        </w:rPr>
        <w:t>Furthermore, the Treasury Department has scheduled a summit for institutional allocators, developers, and government officials on September 9</w:t>
      </w:r>
      <w:r>
        <w:t>. According to the White House, the session will focus on non-standard infrastructure financing approaches and highlight investment opportunities.</w:t>
      </w:r>
    </w:p>
    <w:p w:rsidR="00D35197" w:rsidRDefault="00D35197" w:rsidP="00D35197">
      <w:r>
        <w:t>“</w:t>
      </w:r>
      <w:r w:rsidRPr="006C2E9A">
        <w:rPr>
          <w:rStyle w:val="StyleUnderline"/>
        </w:rPr>
        <w:t>My administration is going to help states and cities apply for federal loans, get more public-private partnerships up and running, and get more investment flowing into communities</w:t>
      </w:r>
      <w:r>
        <w:t>,” Obama said during a speech in Wilmington, Delaware, before signing the executive action. “</w:t>
      </w:r>
      <w:r w:rsidRPr="006C2E9A">
        <w:rPr>
          <w:rStyle w:val="StyleUnderline"/>
        </w:rPr>
        <w:t>This builds on other action we’ve taken to speed up the permitting process for big projects</w:t>
      </w:r>
      <w:r>
        <w:t>.”</w:t>
      </w:r>
    </w:p>
    <w:p w:rsidR="00D35197" w:rsidRDefault="00D35197" w:rsidP="00D35197">
      <w:r>
        <w:t>Delaware’s Governor Jack Markell stressed the urgency of improvements to roads, bridges, ports, and more while introducing Obama.</w:t>
      </w:r>
    </w:p>
    <w:p w:rsidR="00D35197" w:rsidRDefault="00D35197" w:rsidP="00D35197">
      <w:r>
        <w:t xml:space="preserve">“The condition of infrastructure statewide and across the country is unacceptable, and it cannot continue to support the world’s strongest economy,” Markell said. “What we need to come to grips with—and what this president understands—is that our advantages in the global economy will shrink rapidly if we don’t make these needed investments.” </w:t>
      </w:r>
    </w:p>
    <w:p w:rsidR="00D35197" w:rsidRDefault="00D35197" w:rsidP="00D35197">
      <w:r w:rsidRPr="006C2E9A">
        <w:rPr>
          <w:rStyle w:val="StyleUnderline"/>
        </w:rPr>
        <w:t>Institutional allocations to infrastructure has for years remained at a low level</w:t>
      </w:r>
      <w:r>
        <w:t xml:space="preserve"> relative to assets under management, according to a 2013 study by a G20 working group. The report noted evidence of growing interest in the asset class from pension funds, but it did not translate into greater capital flows.</w:t>
      </w:r>
    </w:p>
    <w:p w:rsidR="00D35197" w:rsidRPr="00F02AF2" w:rsidRDefault="00D35197" w:rsidP="00D35197">
      <w:r>
        <w:t>“</w:t>
      </w:r>
      <w:r w:rsidRPr="006C2E9A">
        <w:rPr>
          <w:rStyle w:val="StyleUnderline"/>
        </w:rPr>
        <w:t>This seems to confirm the importance of barriers and disincentives, which limit such investments, and the relevance and need for policymakers to address them</w:t>
      </w:r>
      <w:r>
        <w:t>,” the authors wrote.</w:t>
      </w:r>
    </w:p>
    <w:p w:rsidR="00D35197" w:rsidRDefault="00D35197" w:rsidP="00D35197">
      <w:pPr>
        <w:pStyle w:val="Heading2"/>
      </w:pPr>
      <w:r>
        <w:lastRenderedPageBreak/>
        <w:t>Impact</w:t>
      </w:r>
    </w:p>
    <w:p w:rsidR="00D35197" w:rsidRDefault="00D35197" w:rsidP="00D35197">
      <w:pPr>
        <w:pStyle w:val="Heading3"/>
      </w:pPr>
      <w:r>
        <w:lastRenderedPageBreak/>
        <w:t>Not Solve Economy</w:t>
      </w:r>
    </w:p>
    <w:p w:rsidR="00D35197" w:rsidRDefault="00D35197" w:rsidP="00D35197">
      <w:pPr>
        <w:pStyle w:val="Heading4"/>
      </w:pPr>
      <w:r>
        <w:t>Not key to jobs—their statistics are flawed</w:t>
      </w:r>
    </w:p>
    <w:p w:rsidR="00D35197" w:rsidRPr="002F1FB3" w:rsidRDefault="00D35197" w:rsidP="00D35197">
      <w:pPr>
        <w:rPr>
          <w:rStyle w:val="AuthorYear"/>
        </w:rPr>
      </w:pPr>
      <w:r>
        <w:rPr>
          <w:rStyle w:val="AuthorYear"/>
        </w:rPr>
        <w:t>Kessler 7/16</w:t>
      </w:r>
      <w:r w:rsidRPr="002F1FB3">
        <w:t xml:space="preserve"> – In an award-winning journalism career spanning nearly three decades, Glenn Kessler, who writes “The Fact Checker” column, has covered foreign policy, economic policy, the White House, Congress, politics, airline safety and Wall Street. He was The Washington Post’s chief State Department reporter for nine years, traveling around the world with three different Secretaries of State. Before that, he covered tax and budget policy for The Washington Post and also served as the newspaper’s national business editor.</w:t>
      </w:r>
      <w:r>
        <w:t xml:space="preserve"> (“Obama’s claim that 700,000 jobs are ‘at risk’ over highway funding”, The Washington Post, </w:t>
      </w:r>
      <w:hyperlink r:id="rId211" w:history="1">
        <w:r w:rsidRPr="00E2140A">
          <w:rPr>
            <w:rStyle w:val="Hyperlink"/>
          </w:rPr>
          <w:t>http://www.washingtonpost.com/blogs/fact-checker/wp/2014/07/16/obamas-claim-that-700000-jobs-are-at-risk-over-highway-funding/</w:t>
        </w:r>
      </w:hyperlink>
      <w:r>
        <w:t>, July 16, 2014)</w:t>
      </w:r>
    </w:p>
    <w:p w:rsidR="00D35197" w:rsidRDefault="00D35197" w:rsidP="00D35197">
      <w:r>
        <w:t>“</w:t>
      </w:r>
      <w:r w:rsidRPr="002F1FB3">
        <w:rPr>
          <w:rStyle w:val="StyleUnderline"/>
        </w:rPr>
        <w:t>If Congress fails to fund</w:t>
      </w:r>
      <w:r>
        <w:t xml:space="preserve"> it [</w:t>
      </w:r>
      <w:r w:rsidRPr="002F1FB3">
        <w:rPr>
          <w:rStyle w:val="StyleUnderline"/>
        </w:rPr>
        <w:t>the Highway Trust Fund], it</w:t>
      </w:r>
      <w:r>
        <w:t xml:space="preserve"> runs out of money.  That </w:t>
      </w:r>
      <w:r w:rsidRPr="002F1FB3">
        <w:rPr>
          <w:rStyle w:val="StyleUnderline"/>
        </w:rPr>
        <w:t>could put</w:t>
      </w:r>
      <w:r>
        <w:t xml:space="preserve"> nearly </w:t>
      </w:r>
      <w:r w:rsidRPr="002F1FB3">
        <w:rPr>
          <w:rStyle w:val="StyleUnderline"/>
        </w:rPr>
        <w:t>700,000 jobs at risk</w:t>
      </w:r>
      <w:r>
        <w:t>.”</w:t>
      </w:r>
    </w:p>
    <w:p w:rsidR="00D35197" w:rsidRDefault="00D35197" w:rsidP="00D35197">
      <w:r>
        <w:t>— President Obama, remarks at the Turner-Fairbank Highway Research Center, McLean, Va., July 15, 2014</w:t>
      </w:r>
    </w:p>
    <w:p w:rsidR="00D35197" w:rsidRDefault="00D35197" w:rsidP="00D35197">
      <w:r w:rsidRPr="002F1FB3">
        <w:rPr>
          <w:rStyle w:val="StyleUnderline"/>
        </w:rPr>
        <w:t>This is fairly standard language from the president</w:t>
      </w:r>
      <w:r>
        <w:t xml:space="preserve"> and other administration officials about the Highway Trust Fund, and a number of </w:t>
      </w:r>
      <w:r w:rsidRPr="002F1FB3">
        <w:rPr>
          <w:rStyle w:val="StyleUnderline"/>
        </w:rPr>
        <w:t>readers have asked how the 700,000 figure is calculated</w:t>
      </w:r>
      <w:r>
        <w:t xml:space="preserve">. It’s taken a few days, but </w:t>
      </w:r>
      <w:r w:rsidRPr="002F1FB3">
        <w:rPr>
          <w:rStyle w:val="StyleUnderline"/>
        </w:rPr>
        <w:t>here are some answers</w:t>
      </w:r>
      <w:r>
        <w:t>.</w:t>
      </w:r>
    </w:p>
    <w:p w:rsidR="00D35197" w:rsidRDefault="00D35197" w:rsidP="00D35197">
      <w:r>
        <w:t>The Facts</w:t>
      </w:r>
    </w:p>
    <w:p w:rsidR="00D35197" w:rsidRDefault="00D35197" w:rsidP="00D35197">
      <w:r w:rsidRPr="002F1FB3">
        <w:rPr>
          <w:rStyle w:val="StyleUnderline"/>
        </w:rPr>
        <w:t>The Highway Trust Fund</w:t>
      </w:r>
      <w:r>
        <w:t xml:space="preserve">, which is mostly funded by taxes on gasoline and diesel, </w:t>
      </w:r>
      <w:r w:rsidRPr="002F1FB3">
        <w:rPr>
          <w:rStyle w:val="StyleUnderline"/>
        </w:rPr>
        <w:t>provides</w:t>
      </w:r>
      <w:r>
        <w:t xml:space="preserve"> about $</w:t>
      </w:r>
      <w:r w:rsidRPr="002F1FB3">
        <w:rPr>
          <w:rStyle w:val="StyleUnderline"/>
        </w:rPr>
        <w:t>46 billion a year to states to help support</w:t>
      </w:r>
      <w:r>
        <w:t xml:space="preserve"> highways, rail and public </w:t>
      </w:r>
      <w:r w:rsidRPr="002F1FB3">
        <w:rPr>
          <w:rStyle w:val="StyleUnderline"/>
        </w:rPr>
        <w:t>transportation. But revenue has fallen short in recent years</w:t>
      </w:r>
      <w:r>
        <w:t xml:space="preserve"> — in part because of better fuel efficiency and less driving and also because the gas tax has not kept pace with inflation. Since 2008, Congress has had to periodically make up the difference with transfers from general revenue.</w:t>
      </w:r>
    </w:p>
    <w:p w:rsidR="00D35197" w:rsidRDefault="00D35197" w:rsidP="00D35197">
      <w:r w:rsidRPr="002F1FB3">
        <w:rPr>
          <w:rStyle w:val="StyleUnderline"/>
        </w:rPr>
        <w:t>The trust fund also is not permitted to run a deficit, so</w:t>
      </w:r>
      <w:r>
        <w:t xml:space="preserve"> for complicated reasons, </w:t>
      </w:r>
      <w:r w:rsidRPr="002F1FB3">
        <w:rPr>
          <w:rStyle w:val="StyleUnderline"/>
        </w:rPr>
        <w:t>at least $4 billion must be kept in the highway account</w:t>
      </w:r>
      <w:r>
        <w:t xml:space="preserve"> or else payments to states must be delayed. (There is also a mass transportation portion that needs a minimum of $1 billion.) On top of that, </w:t>
      </w:r>
      <w:r w:rsidRPr="002F1FB3">
        <w:rPr>
          <w:rStyle w:val="StyleUnderline"/>
        </w:rPr>
        <w:t>the fund must be reauthorized by Oct. 1</w:t>
      </w:r>
      <w:r>
        <w:t>, but there is broad support for the program even in a divided Congress. The House of Representatives on Tuesday passed an extension of the fund until May, as has the Senate Finance Committee, though of course the details of the funding still need to be settled.</w:t>
      </w:r>
    </w:p>
    <w:p w:rsidR="00D35197" w:rsidRDefault="00D35197" w:rsidP="00D35197">
      <w:r w:rsidRPr="002F1FB3">
        <w:rPr>
          <w:rStyle w:val="StyleUnderline"/>
        </w:rPr>
        <w:t>The Congressional Budget Office has estimated that $15 billion will be needed in fiscal 2015</w:t>
      </w:r>
      <w:r>
        <w:t xml:space="preserve"> to keep the trust fund solvent. Administration officials say that even before the end of the fiscal year Sept. 30, payments to states may need to be slowed or curtailed as the trust fund gets close to the $4 billion mark.</w:t>
      </w:r>
    </w:p>
    <w:p w:rsidR="00D35197" w:rsidRDefault="00D35197" w:rsidP="00D35197">
      <w:r>
        <w:t xml:space="preserve">Earlier this year, </w:t>
      </w:r>
      <w:r w:rsidRPr="002F1FB3">
        <w:rPr>
          <w:rStyle w:val="StyleUnderline"/>
        </w:rPr>
        <w:t>the Center for American Progress</w:t>
      </w:r>
      <w:r>
        <w:t xml:space="preserve">, a left-leaning think tank, </w:t>
      </w:r>
      <w:r w:rsidRPr="002F1FB3">
        <w:rPr>
          <w:rStyle w:val="StyleUnderline"/>
        </w:rPr>
        <w:t>took the CBO estimate and calculated that a failure to provide that additional funding would result in as many 185,000 layoffs. Not all of these are construction jobs; the figure contains jobs “indirectly” created from the funding (such as suppliers to highway construction) and “induced” jobs, which are jobs created as construction workers and others spend their earnings</w:t>
      </w:r>
      <w:r>
        <w:t>.</w:t>
      </w:r>
    </w:p>
    <w:p w:rsidR="00D35197" w:rsidRDefault="00D35197" w:rsidP="00D35197">
      <w:r>
        <w:t xml:space="preserve">That’s a lot of jobs, but </w:t>
      </w:r>
      <w:r w:rsidRPr="002F1FB3">
        <w:rPr>
          <w:rStyle w:val="Emphasis"/>
        </w:rPr>
        <w:t>it’s far fewer than 700,000</w:t>
      </w:r>
      <w:r>
        <w:t>.</w:t>
      </w:r>
    </w:p>
    <w:p w:rsidR="00D35197" w:rsidRDefault="00D35197" w:rsidP="00D35197">
      <w:r w:rsidRPr="002F1FB3">
        <w:rPr>
          <w:rStyle w:val="StyleUnderline"/>
        </w:rPr>
        <w:t xml:space="preserve">So why </w:t>
      </w:r>
      <w:proofErr w:type="gramStart"/>
      <w:r w:rsidRPr="002F1FB3">
        <w:rPr>
          <w:rStyle w:val="StyleUnderline"/>
        </w:rPr>
        <w:t>is the administration’s</w:t>
      </w:r>
      <w:proofErr w:type="gramEnd"/>
      <w:r w:rsidRPr="002F1FB3">
        <w:rPr>
          <w:rStyle w:val="StyleUnderline"/>
        </w:rPr>
        <w:t xml:space="preserve"> number so much higher? That’s because the White House is assuming that the entire trust fund would not be authorized at all — even though</w:t>
      </w:r>
      <w:r>
        <w:t xml:space="preserve"> just about </w:t>
      </w:r>
      <w:r w:rsidRPr="002F1FB3">
        <w:rPr>
          <w:rStyle w:val="StyleUnderline"/>
        </w:rPr>
        <w:t>no one</w:t>
      </w:r>
      <w:r>
        <w:t xml:space="preserve"> in Congress </w:t>
      </w:r>
      <w:r w:rsidRPr="002F1FB3">
        <w:rPr>
          <w:rStyle w:val="StyleUnderline"/>
        </w:rPr>
        <w:t>supports that position</w:t>
      </w:r>
      <w:r>
        <w:t>. Note that the president phrased it in a highly tentative way – “could put nearly 700,000 jobs at risk.”</w:t>
      </w:r>
    </w:p>
    <w:p w:rsidR="00D35197" w:rsidRDefault="00D35197" w:rsidP="00D35197">
      <w:r>
        <w:t xml:space="preserve">The administration’s phrasing has also led reporters to mischaracterize what this number means. For instance, </w:t>
      </w:r>
      <w:r w:rsidRPr="002F1FB3">
        <w:rPr>
          <w:rStyle w:val="StyleUnderline"/>
        </w:rPr>
        <w:t>Obama</w:t>
      </w:r>
      <w:r>
        <w:t xml:space="preserve"> on Tuesday </w:t>
      </w:r>
      <w:r w:rsidRPr="002F1FB3">
        <w:rPr>
          <w:rStyle w:val="StyleUnderline"/>
        </w:rPr>
        <w:t xml:space="preserve">spoke of Congress failing “to fund it” — not </w:t>
      </w:r>
      <w:r w:rsidRPr="002F1FB3">
        <w:rPr>
          <w:rStyle w:val="StyleUnderline"/>
        </w:rPr>
        <w:lastRenderedPageBreak/>
        <w:t xml:space="preserve">failing to </w:t>
      </w:r>
      <w:r w:rsidRPr="002F1FB3">
        <w:rPr>
          <w:rStyle w:val="Emphasis"/>
        </w:rPr>
        <w:t>reauthorize</w:t>
      </w:r>
      <w:r w:rsidRPr="002F1FB3">
        <w:rPr>
          <w:rStyle w:val="StyleUnderline"/>
        </w:rPr>
        <w:t xml:space="preserve"> it</w:t>
      </w:r>
      <w:r>
        <w:t>. Thus much of the reporting has suggested that 700,000 jobs were at stake over the funding issue.</w:t>
      </w:r>
    </w:p>
    <w:p w:rsidR="00D35197" w:rsidRDefault="00D35197" w:rsidP="00D35197">
      <w:r>
        <w:t xml:space="preserve">White House officials note that </w:t>
      </w:r>
      <w:r w:rsidRPr="002F1FB3">
        <w:rPr>
          <w:rStyle w:val="StyleUnderline"/>
        </w:rPr>
        <w:t>they have used a relatively conservative figure — 13,000 jobs</w:t>
      </w:r>
      <w:r>
        <w:t xml:space="preserve"> (technically job-years) </w:t>
      </w:r>
      <w:r w:rsidRPr="002F1FB3">
        <w:rPr>
          <w:rStyle w:val="StyleUnderline"/>
        </w:rPr>
        <w:t>per $1 billion of spending</w:t>
      </w:r>
      <w:r>
        <w:t xml:space="preserve"> — to calculate the 700,000 number. </w:t>
      </w:r>
      <w:r w:rsidRPr="002F1FB3">
        <w:rPr>
          <w:rStyle w:val="StyleUnderline"/>
        </w:rPr>
        <w:t>This stems from a 2011 Council of Economic Advisers calculation, which was a reduction of a previous estimate. Other estimates</w:t>
      </w:r>
      <w:r>
        <w:t xml:space="preserve"> provided by the White House </w:t>
      </w:r>
      <w:r w:rsidRPr="002F1FB3">
        <w:rPr>
          <w:rStyle w:val="StyleUnderline"/>
        </w:rPr>
        <w:t>suggest 25,000</w:t>
      </w:r>
      <w:r>
        <w:t xml:space="preserve"> jobs per $1 billion, </w:t>
      </w:r>
      <w:r w:rsidRPr="002F1FB3">
        <w:rPr>
          <w:rStyle w:val="StyleUnderline"/>
        </w:rPr>
        <w:t>29,000</w:t>
      </w:r>
      <w:r>
        <w:t xml:space="preserve"> jobs per $1 billion, </w:t>
      </w:r>
      <w:r w:rsidRPr="002F1FB3">
        <w:rPr>
          <w:rStyle w:val="StyleUnderline"/>
        </w:rPr>
        <w:t>36,000</w:t>
      </w:r>
      <w:r>
        <w:t xml:space="preserve"> jobs per $1 billion </w:t>
      </w:r>
      <w:r w:rsidRPr="002F1FB3">
        <w:rPr>
          <w:rStyle w:val="StyleUnderline"/>
        </w:rPr>
        <w:t>and even 44,000</w:t>
      </w:r>
      <w:r>
        <w:t xml:space="preserve"> jobs per $1 billion — </w:t>
      </w:r>
      <w:r w:rsidRPr="002F1FB3">
        <w:rPr>
          <w:rStyle w:val="StyleUnderline"/>
        </w:rPr>
        <w:t xml:space="preserve">which certainly shows </w:t>
      </w:r>
      <w:r w:rsidRPr="002F1FB3">
        <w:rPr>
          <w:rStyle w:val="Emphasis"/>
        </w:rPr>
        <w:t>how uncertain the craft of economics can be</w:t>
      </w:r>
      <w:r>
        <w:t>.</w:t>
      </w:r>
    </w:p>
    <w:p w:rsidR="00D35197" w:rsidRDefault="00D35197" w:rsidP="00D35197">
      <w:r w:rsidRPr="00C26CE8">
        <w:rPr>
          <w:rStyle w:val="StyleUnderline"/>
        </w:rPr>
        <w:t>Some readers might object to counting indirect and induced jobs</w:t>
      </w:r>
      <w:r>
        <w:t xml:space="preserve"> as part of the calculation, </w:t>
      </w:r>
      <w:r w:rsidRPr="00C26CE8">
        <w:rPr>
          <w:rStyle w:val="StyleUnderline"/>
        </w:rPr>
        <w:t>but this “multiplier effect” is fairly standard</w:t>
      </w:r>
      <w:r>
        <w:t xml:space="preserve"> in terms of assessing economic impact. The White House was not able to provide a breakdown in its estimate, but a report produced for the American Public Transportation Association suggested that the impact from transportation investment works out to about 1/3 direct jobs, 1/3 indirect jobs and 1/3 induced jobs. (See page 28.)</w:t>
      </w:r>
    </w:p>
    <w:p w:rsidR="00D35197" w:rsidRDefault="00D35197" w:rsidP="00D35197">
      <w:r>
        <w:t xml:space="preserve">In other words, </w:t>
      </w:r>
      <w:r w:rsidRPr="00C26CE8">
        <w:rPr>
          <w:rStyle w:val="StyleUnderline"/>
        </w:rPr>
        <w:t xml:space="preserve">a failure to add $15 billion to the Highway Trust Fund in fiscal 2015 could mean the loss of </w:t>
      </w:r>
      <w:r w:rsidRPr="00C26CE8">
        <w:rPr>
          <w:rStyle w:val="Emphasis"/>
        </w:rPr>
        <w:t>65,000 construction jobs</w:t>
      </w:r>
      <w:r>
        <w:t xml:space="preserve"> — before even counting the indirect effects of such job losses. That’s not a trivial amount.</w:t>
      </w:r>
    </w:p>
    <w:p w:rsidR="00D35197" w:rsidRDefault="00D35197" w:rsidP="00D35197">
      <w:r>
        <w:t>“The fact is that the Highway Trust Fund will expire in September, and up to 700,000 jobs would be at risk if Republicans in Congress block a solution to extend this important bill,” the White House said in a statement. “We’ve been calling on Congress to find a solution that avoids this scenario and we’re encouraged to see that they are moving toward a bill to do that. But we will keep pushing to do more to fix our crumbling roads and bridges and create jobs, help American businesses, and grow our economy.”</w:t>
      </w:r>
    </w:p>
    <w:p w:rsidR="00D35197" w:rsidRDefault="00D35197" w:rsidP="00D35197">
      <w:r>
        <w:t>The Pinocchio Test</w:t>
      </w:r>
    </w:p>
    <w:p w:rsidR="00D35197" w:rsidRDefault="00D35197" w:rsidP="00D35197">
      <w:r>
        <w:t>We acknowledge that the administration has been using this figure for a number of months, when the congressional outlook was less clear, and that the president on Tuesday did note the “good news” that there are bipartisan bills proceeding through both chambers. But there’s increasingly an “expired” stamp on this 700,000 number.</w:t>
      </w:r>
    </w:p>
    <w:p w:rsidR="00D35197" w:rsidRDefault="00D35197" w:rsidP="00D35197">
      <w:r w:rsidRPr="00C26CE8">
        <w:rPr>
          <w:rStyle w:val="StyleUnderline"/>
        </w:rPr>
        <w:t>While the White House is using a relatively conservative estimate</w:t>
      </w:r>
      <w:r>
        <w:t xml:space="preserve"> for the impact of transportation funding, </w:t>
      </w:r>
      <w:r w:rsidRPr="00C26CE8">
        <w:rPr>
          <w:rStyle w:val="StyleUnderline"/>
        </w:rPr>
        <w:t xml:space="preserve">it gilds the lily by continuing to cite a job-loss figure that assumes the Highway Trust Fund is not going to be </w:t>
      </w:r>
      <w:r w:rsidRPr="00C26CE8">
        <w:rPr>
          <w:rStyle w:val="Emphasis"/>
        </w:rPr>
        <w:t>reauthorized</w:t>
      </w:r>
      <w:r w:rsidRPr="00C26CE8">
        <w:rPr>
          <w:rStyle w:val="StyleUnderline"/>
        </w:rPr>
        <w:t>. With both houses of Congress aiming for at least a short-term fix, the chances of that happening are fairly slim indeed</w:t>
      </w:r>
      <w:r>
        <w:t>.</w:t>
      </w:r>
    </w:p>
    <w:p w:rsidR="00D35197" w:rsidRPr="00D35197" w:rsidRDefault="00D35197" w:rsidP="00D35197">
      <w:r>
        <w:t xml:space="preserve">Obama would be on more solid ground if he said the Highway Trust Fund supported as many as </w:t>
      </w:r>
      <w:r w:rsidRPr="00C26CE8">
        <w:rPr>
          <w:rStyle w:val="Emphasis"/>
        </w:rPr>
        <w:t>700,000</w:t>
      </w:r>
      <w:r>
        <w:t xml:space="preserve"> jobs a year, as a way of illustrating its overall economic impact. But, in terms of the pending funding gap, this </w:t>
      </w:r>
      <w:r w:rsidRPr="00C26CE8">
        <w:rPr>
          <w:rStyle w:val="Emphasis"/>
        </w:rPr>
        <w:t>is a misleading figure</w:t>
      </w:r>
      <w:r>
        <w:t xml:space="preserve"> to use.</w:t>
      </w:r>
    </w:p>
    <w:p w:rsidR="00DE495A" w:rsidRDefault="00DE495A" w:rsidP="00D47435">
      <w:pPr>
        <w:pStyle w:val="Heading1"/>
      </w:pPr>
    </w:p>
    <w:p w:rsidR="003D03E3" w:rsidRDefault="003D03E3" w:rsidP="00D47435">
      <w:pPr>
        <w:pStyle w:val="Heading1"/>
      </w:pPr>
      <w:r>
        <w:lastRenderedPageBreak/>
        <w:t>Syria Negative</w:t>
      </w:r>
    </w:p>
    <w:p w:rsidR="00D47435" w:rsidRPr="00D47435" w:rsidRDefault="00D47435" w:rsidP="00D47435">
      <w:pPr>
        <w:pStyle w:val="Heading2"/>
      </w:pPr>
      <w:r>
        <w:lastRenderedPageBreak/>
        <w:t>Syria</w:t>
      </w:r>
      <w:r w:rsidR="00917063">
        <w:t xml:space="preserve"> </w:t>
      </w:r>
    </w:p>
    <w:p w:rsidR="003D03E3" w:rsidRDefault="00917063" w:rsidP="003D03E3">
      <w:pPr>
        <w:pStyle w:val="Heading3"/>
      </w:pPr>
      <w:r>
        <w:lastRenderedPageBreak/>
        <w:t>Uniqueness</w:t>
      </w:r>
    </w:p>
    <w:p w:rsidR="003D03E3" w:rsidRDefault="003D03E3" w:rsidP="003D03E3">
      <w:pPr>
        <w:pStyle w:val="Heading4"/>
      </w:pPr>
      <w:r>
        <w:t>The president’s Syria request will pass- support from leaders on both sides of the aisle</w:t>
      </w:r>
    </w:p>
    <w:p w:rsidR="003D03E3" w:rsidRDefault="003D03E3" w:rsidP="003D03E3">
      <w:proofErr w:type="spellStart"/>
      <w:r>
        <w:rPr>
          <w:rStyle w:val="Style13ptBold"/>
        </w:rPr>
        <w:t>Pecquet</w:t>
      </w:r>
      <w:proofErr w:type="spellEnd"/>
      <w:r>
        <w:rPr>
          <w:rStyle w:val="Style13ptBold"/>
        </w:rPr>
        <w:t>, 6/26</w:t>
      </w:r>
      <w:r w:rsidRPr="003112E1">
        <w:t>-</w:t>
      </w:r>
      <w:r>
        <w:t xml:space="preserve"> Congressional Correspondent at Al-Monitor who previously ran The Hill’s Global Affairs blog (</w:t>
      </w:r>
      <w:proofErr w:type="spellStart"/>
      <w:r>
        <w:t>Jullian</w:t>
      </w:r>
      <w:proofErr w:type="spellEnd"/>
      <w:r>
        <w:t xml:space="preserve">, 6/26/14, “Obama wants $500M to train, equip Syrian rebels,” </w:t>
      </w:r>
      <w:hyperlink r:id="rId212" w:history="1">
        <w:r w:rsidRPr="002E48A4">
          <w:rPr>
            <w:rStyle w:val="Hyperlink"/>
          </w:rPr>
          <w:t>http://www.al-monitor.com/pulse/originals/2014/06/white-house-release-money-train-syria-rebels.html#</w:t>
        </w:r>
      </w:hyperlink>
      <w:r>
        <w:t>, Accessed: 7/14/14 FG)</w:t>
      </w:r>
    </w:p>
    <w:p w:rsidR="003D03E3" w:rsidRDefault="003D03E3" w:rsidP="003D03E3">
      <w:pPr>
        <w:rPr>
          <w:sz w:val="16"/>
        </w:rPr>
      </w:pPr>
      <w:r w:rsidRPr="003112E1">
        <w:rPr>
          <w:rStyle w:val="StyleUnderline"/>
        </w:rPr>
        <w:t>"We also intend to ramp up US support to the moderate Syrian opposition,"</w:t>
      </w:r>
      <w:r w:rsidRPr="003112E1">
        <w:rPr>
          <w:sz w:val="16"/>
        </w:rPr>
        <w:t xml:space="preserve"> </w:t>
      </w:r>
      <w:r w:rsidRPr="003112E1">
        <w:rPr>
          <w:rStyle w:val="StyleUnderline"/>
        </w:rPr>
        <w:t>the White House said. "We are therefore requesting $500 million for a proposed authority to train and equip vetted elements of the Syrian armed opposition to help defend the Syrian people, stabilize areas under opposition control, facilitate the provision of essential services, counter terrorist threats, and promote conditions for a negotiated settlement."</w:t>
      </w:r>
      <w:r w:rsidRPr="003112E1">
        <w:rPr>
          <w:sz w:val="16"/>
        </w:rPr>
        <w:t xml:space="preserve"> Hawkish lawmakers vowed to press their colleagues to vote for the Syrian aid request, even as they decried it as too little, too late. </w:t>
      </w:r>
      <w:r w:rsidRPr="003112E1">
        <w:rPr>
          <w:rStyle w:val="StyleUnderline"/>
        </w:rPr>
        <w:t>"That seems to be a reasonable thing to be doing,"</w:t>
      </w:r>
      <w:r w:rsidRPr="003112E1">
        <w:rPr>
          <w:sz w:val="16"/>
        </w:rPr>
        <w:t xml:space="preserve"> Sen. Lindsey</w:t>
      </w:r>
      <w:r w:rsidRPr="003112E1">
        <w:rPr>
          <w:rStyle w:val="StyleUnderline"/>
        </w:rPr>
        <w:t xml:space="preserve"> Graham</w:t>
      </w:r>
      <w:r w:rsidRPr="003112E1">
        <w:rPr>
          <w:sz w:val="16"/>
        </w:rPr>
        <w:t xml:space="preserve">, R-S.C., </w:t>
      </w:r>
      <w:r w:rsidRPr="003112E1">
        <w:rPr>
          <w:rStyle w:val="StyleUnderline"/>
        </w:rPr>
        <w:t>told Al-Monitor</w:t>
      </w:r>
      <w:r w:rsidRPr="003112E1">
        <w:rPr>
          <w:sz w:val="16"/>
        </w:rPr>
        <w:t xml:space="preserve"> in a hallway interview. </w:t>
      </w:r>
      <w:r w:rsidRPr="003112E1">
        <w:rPr>
          <w:rStyle w:val="StyleUnderline"/>
        </w:rPr>
        <w:t>"If there is a [proposal for] reinforcing</w:t>
      </w:r>
      <w:r w:rsidRPr="003112E1">
        <w:rPr>
          <w:sz w:val="16"/>
        </w:rPr>
        <w:t xml:space="preserve"> Jordan and </w:t>
      </w:r>
      <w:r w:rsidRPr="003112E1">
        <w:rPr>
          <w:rStyle w:val="StyleUnderline"/>
        </w:rPr>
        <w:t>trying to turn things around in Syria, that's a step in the right direction."</w:t>
      </w:r>
      <w:r w:rsidRPr="003112E1">
        <w:rPr>
          <w:rStyle w:val="StyleUnderline"/>
          <w:sz w:val="12"/>
        </w:rPr>
        <w:t xml:space="preserve"> </w:t>
      </w:r>
      <w:r w:rsidRPr="003112E1">
        <w:rPr>
          <w:sz w:val="16"/>
        </w:rPr>
        <w:t xml:space="preserve">Sen. John </w:t>
      </w:r>
      <w:r w:rsidRPr="003112E1">
        <w:rPr>
          <w:rStyle w:val="StyleUnderline"/>
        </w:rPr>
        <w:t>McCain,</w:t>
      </w:r>
      <w:r w:rsidRPr="003112E1">
        <w:rPr>
          <w:sz w:val="16"/>
        </w:rPr>
        <w:t xml:space="preserve"> R-Ariz., </w:t>
      </w:r>
      <w:r w:rsidRPr="003112E1">
        <w:rPr>
          <w:rStyle w:val="StyleUnderline"/>
        </w:rPr>
        <w:t>said</w:t>
      </w:r>
      <w:r w:rsidRPr="003112E1">
        <w:rPr>
          <w:sz w:val="16"/>
        </w:rPr>
        <w:t xml:space="preserve"> the money, while welcome, would do little good without a strategy from the administration</w:t>
      </w:r>
      <w:r w:rsidRPr="003112E1">
        <w:rPr>
          <w:rStyle w:val="StyleUnderline"/>
        </w:rPr>
        <w:t>.</w:t>
      </w:r>
      <w:r w:rsidRPr="003112E1">
        <w:rPr>
          <w:sz w:val="16"/>
        </w:rPr>
        <w:t xml:space="preserve"> "</w:t>
      </w:r>
      <w:r w:rsidRPr="003112E1">
        <w:rPr>
          <w:rStyle w:val="StyleUnderline"/>
        </w:rPr>
        <w:t xml:space="preserve">I would support almost anything to reverse this tide of what's happening," </w:t>
      </w:r>
      <w:r w:rsidRPr="003112E1">
        <w:rPr>
          <w:sz w:val="16"/>
        </w:rPr>
        <w:t xml:space="preserve">he told reporters. </w:t>
      </w:r>
      <w:r w:rsidRPr="0058437E">
        <w:rPr>
          <w:rStyle w:val="Emphasis"/>
        </w:rPr>
        <w:t>"I'm confident [Congress] would approve the president's request, if they are given a strategy."</w:t>
      </w:r>
      <w:r w:rsidRPr="003112E1">
        <w:rPr>
          <w:sz w:val="16"/>
        </w:rPr>
        <w:t xml:space="preserve"> Thursday's request was not unexpected. It comes after the Senate Armed Services Committee last month approved, 25-1, an annual defense authorization bill that gives the Defense Department the authority to provide equipment, training, supplies and defense services to assist vetted members of the Syrian opposition. "</w:t>
      </w:r>
      <w:r w:rsidRPr="003112E1">
        <w:rPr>
          <w:rStyle w:val="StyleUnderline"/>
        </w:rPr>
        <w:t>I support the president’s overseas</w:t>
      </w:r>
      <w:r w:rsidRPr="003112E1">
        <w:rPr>
          <w:sz w:val="16"/>
        </w:rPr>
        <w:t xml:space="preserve"> contingency operation </w:t>
      </w:r>
      <w:r w:rsidRPr="003112E1">
        <w:rPr>
          <w:rStyle w:val="StyleUnderline"/>
        </w:rPr>
        <w:t>funding request,</w:t>
      </w:r>
      <w:r w:rsidRPr="003112E1">
        <w:rPr>
          <w:sz w:val="16"/>
        </w:rPr>
        <w:t xml:space="preserve"> including the Counter-Terrorism Partnerships Fund and Regional Stabilization Initiative," </w:t>
      </w:r>
      <w:r w:rsidRPr="003112E1">
        <w:rPr>
          <w:rStyle w:val="StyleUnderline"/>
        </w:rPr>
        <w:t>committee Chairman</w:t>
      </w:r>
      <w:r w:rsidRPr="003112E1">
        <w:rPr>
          <w:sz w:val="16"/>
        </w:rPr>
        <w:t xml:space="preserve"> Carl </w:t>
      </w:r>
      <w:r w:rsidRPr="003112E1">
        <w:rPr>
          <w:rStyle w:val="StyleUnderline"/>
        </w:rPr>
        <w:t>Levin,</w:t>
      </w:r>
      <w:r w:rsidRPr="003112E1">
        <w:rPr>
          <w:sz w:val="16"/>
        </w:rPr>
        <w:t xml:space="preserve"> D-Mich., </w:t>
      </w:r>
      <w:r w:rsidRPr="003112E1">
        <w:rPr>
          <w:rStyle w:val="StyleUnderline"/>
        </w:rPr>
        <w:t>sai</w:t>
      </w:r>
      <w:r w:rsidRPr="003112E1">
        <w:rPr>
          <w:sz w:val="16"/>
        </w:rPr>
        <w:t xml:space="preserve">d in a statement. "In light of recent events in Iraq and Syria, this is appropriate spending. The request includes $500 million to train and equip vetted elements of the Syrian opposition, which closely matches language approved by a strong bipartisan majority on the Armed Services Committee during our consideration of the defense authorization bill.” </w:t>
      </w:r>
      <w:r w:rsidRPr="003112E1">
        <w:rPr>
          <w:rStyle w:val="StyleUnderline"/>
        </w:rPr>
        <w:t>The policy change would turn the arming and equipping of Syrian rebel groups from a covert CIA operation to a more transparent effort by the Defense Department</w:t>
      </w:r>
      <w:r w:rsidRPr="003112E1">
        <w:rPr>
          <w:sz w:val="16"/>
        </w:rPr>
        <w:t>, allowing for both a larger effort and better coordination with regional allies.</w:t>
      </w:r>
    </w:p>
    <w:p w:rsidR="00D47435" w:rsidRDefault="00D47435" w:rsidP="00D47435"/>
    <w:p w:rsidR="003D03E3" w:rsidRDefault="003D03E3" w:rsidP="00D47435">
      <w:pPr>
        <w:pStyle w:val="Heading2"/>
      </w:pPr>
      <w:r>
        <w:lastRenderedPageBreak/>
        <w:t>Syrian Stability Impact</w:t>
      </w:r>
    </w:p>
    <w:p w:rsidR="00D47435" w:rsidRPr="00D47435" w:rsidRDefault="0009059F" w:rsidP="00D47435">
      <w:pPr>
        <w:pStyle w:val="Heading3"/>
      </w:pPr>
      <w:r>
        <w:lastRenderedPageBreak/>
        <w:t>Syria Impact</w:t>
      </w:r>
    </w:p>
    <w:p w:rsidR="003D03E3" w:rsidRDefault="003D03E3" w:rsidP="003D03E3">
      <w:pPr>
        <w:pStyle w:val="Heading4"/>
      </w:pPr>
      <w:r>
        <w:t xml:space="preserve">Aid is key to stabilize Syria </w:t>
      </w:r>
    </w:p>
    <w:p w:rsidR="003D03E3" w:rsidRPr="00F55823" w:rsidRDefault="003D03E3" w:rsidP="003D03E3">
      <w:pPr>
        <w:rPr>
          <w:rStyle w:val="Style13ptBold"/>
        </w:rPr>
      </w:pPr>
      <w:r>
        <w:rPr>
          <w:rStyle w:val="Style13ptBold"/>
        </w:rPr>
        <w:t>Wong, 6/26</w:t>
      </w:r>
      <w:r w:rsidRPr="00F55823">
        <w:t>-</w:t>
      </w:r>
      <w:r>
        <w:t xml:space="preserve"> Journalist at The Hill (Kristina, 6/26/14, “</w:t>
      </w:r>
      <w:r w:rsidRPr="00F55823">
        <w:t>Obama requests $500M to train Syrian rebels</w:t>
      </w:r>
      <w:r>
        <w:t xml:space="preserve">,” </w:t>
      </w:r>
      <w:hyperlink r:id="rId213" w:history="1">
        <w:r w:rsidRPr="002E48A4">
          <w:rPr>
            <w:rStyle w:val="Hyperlink"/>
          </w:rPr>
          <w:t>http://thehill.com/policy/defense/210767-obama-requests-500m-to-train-syrian-rebels</w:t>
        </w:r>
      </w:hyperlink>
      <w:r>
        <w:t>, Accessed: 7/14/14 FG)</w:t>
      </w:r>
    </w:p>
    <w:p w:rsidR="003D03E3" w:rsidRDefault="003D03E3" w:rsidP="003D03E3">
      <w:pPr>
        <w:rPr>
          <w:rStyle w:val="StyleUnderline"/>
        </w:rPr>
      </w:pPr>
      <w:r w:rsidRPr="00F55823">
        <w:rPr>
          <w:rStyle w:val="StyleUnderline"/>
        </w:rPr>
        <w:t>The White House is asking Congress for $500 million to train and equip</w:t>
      </w:r>
      <w:r w:rsidRPr="00F55823">
        <w:rPr>
          <w:sz w:val="16"/>
        </w:rPr>
        <w:t xml:space="preserve"> vetted </w:t>
      </w:r>
      <w:r w:rsidRPr="00F55823">
        <w:rPr>
          <w:rStyle w:val="StyleUnderline"/>
        </w:rPr>
        <w:t>pro-Western Syrian opposition groups</w:t>
      </w:r>
      <w:r>
        <w:rPr>
          <w:rStyle w:val="StyleUnderline"/>
        </w:rPr>
        <w:t xml:space="preserve">. </w:t>
      </w:r>
      <w:r w:rsidRPr="00F55823">
        <w:rPr>
          <w:sz w:val="16"/>
        </w:rPr>
        <w:t xml:space="preserve"> The initiative to bolster moderate rebels comes as the administration is contemplating the next steps to fight the Sunni extremist group Islamic State in Iraq and Syria, which has established a foothold in both countries.  The request is part of a $1.5 billion Regional Stabilization Initiative to aid the moderate Syrian rebels and help neighboring countries weather the fallout from the three-year civil war. The initiative is included in the $58.6 billion the Pentagon is seeking in wartime funding for fiscal 2015. </w:t>
      </w:r>
      <w:r w:rsidRPr="00F55823">
        <w:rPr>
          <w:rStyle w:val="StyleUnderline"/>
        </w:rPr>
        <w:t xml:space="preserve">If Congress approves the request, it would expand U.S. efforts to aid opposition rebels fighting against </w:t>
      </w:r>
      <w:r w:rsidRPr="00F55823">
        <w:rPr>
          <w:sz w:val="16"/>
        </w:rPr>
        <w:t xml:space="preserve">Syrian President Bashar </w:t>
      </w:r>
      <w:r w:rsidRPr="00F55823">
        <w:rPr>
          <w:rStyle w:val="StyleUnderline"/>
        </w:rPr>
        <w:t>Assad. Currently the CIA runs those efforts, but the new funds would allow the Defense Department to take over, ramping up U.S. support.</w:t>
      </w:r>
      <w:r w:rsidRPr="00F55823">
        <w:rPr>
          <w:sz w:val="16"/>
        </w:rPr>
        <w:t xml:space="preserve"> The request comes as ISIS has captured large areas of the two Mideast nations and threatens the Iraqi capital of Baghdad. Critics say the Obama administration failed to offer support to vetted Syrian rebel groups earlier, allowing the militant Sunni group to rise. Senate Armed Services Committee Chairman Carl </w:t>
      </w:r>
      <w:r w:rsidRPr="00F55823">
        <w:rPr>
          <w:rStyle w:val="StyleUnderline"/>
        </w:rPr>
        <w:t xml:space="preserve">Levin </w:t>
      </w:r>
      <w:r w:rsidRPr="00F55823">
        <w:rPr>
          <w:sz w:val="16"/>
        </w:rPr>
        <w:t xml:space="preserve">(D-Mich.), who has long-supported training and equipping moderate Syrian opposition forces, </w:t>
      </w:r>
      <w:r w:rsidRPr="00F55823">
        <w:rPr>
          <w:rStyle w:val="StyleUnderline"/>
        </w:rPr>
        <w:t xml:space="preserve">praised the initiative. </w:t>
      </w:r>
      <w:r w:rsidRPr="00F55823">
        <w:rPr>
          <w:sz w:val="16"/>
        </w:rPr>
        <w:t xml:space="preserve"> "In light of recent events in Iraq and Syria, this is appropriate spending," Levin said Thursday. "The request includes $500 million to train and equip vetted elements of the Syrian opposition, which closely matches language approved by a strong bipartisan majority on the Armed Services Committee during our consideration of the defense authorization bill,” he added. </w:t>
      </w:r>
      <w:r w:rsidRPr="00F55823">
        <w:rPr>
          <w:rStyle w:val="StyleUnderline"/>
        </w:rPr>
        <w:t>According to the White House, the $1.5 billion in funds for stabilization would build up the capacity of the Syrian opposition</w:t>
      </w:r>
      <w:r w:rsidRPr="00F55823">
        <w:rPr>
          <w:sz w:val="16"/>
        </w:rPr>
        <w:t xml:space="preserve"> and work to strengthen neighboring countries, including Jordan, Lebanon, Turkey and Iraq, to "manage the spillover effects of the Syrian conflict," such as refugee assistance. </w:t>
      </w:r>
      <w:r w:rsidRPr="00F55823">
        <w:rPr>
          <w:rStyle w:val="StyleUnderline"/>
        </w:rPr>
        <w:t>The request also mirrors a proposal from</w:t>
      </w:r>
      <w:r w:rsidRPr="00F55823">
        <w:rPr>
          <w:sz w:val="16"/>
        </w:rPr>
        <w:t xml:space="preserve"> Rep. Eliot </w:t>
      </w:r>
      <w:r w:rsidRPr="00F55823">
        <w:rPr>
          <w:rStyle w:val="StyleUnderline"/>
        </w:rPr>
        <w:t>Engel</w:t>
      </w:r>
      <w:r w:rsidRPr="00F55823">
        <w:rPr>
          <w:sz w:val="16"/>
        </w:rPr>
        <w:t xml:space="preserve"> (D-N.Y.), ranking member of the House Foreign Affairs Committee. </w:t>
      </w:r>
      <w:r w:rsidRPr="00F55823">
        <w:rPr>
          <w:rStyle w:val="StyleUnderline"/>
        </w:rPr>
        <w:t>“The Obama Administration’s new request</w:t>
      </w:r>
      <w:r w:rsidRPr="00F55823">
        <w:rPr>
          <w:sz w:val="16"/>
        </w:rPr>
        <w:t xml:space="preserve"> to support moderate opposition groups in Syria </w:t>
      </w:r>
      <w:r w:rsidRPr="00F55823">
        <w:rPr>
          <w:rStyle w:val="StyleUnderline"/>
        </w:rPr>
        <w:t>shows that the U</w:t>
      </w:r>
      <w:r w:rsidRPr="00F55823">
        <w:rPr>
          <w:sz w:val="16"/>
        </w:rPr>
        <w:t xml:space="preserve">nited </w:t>
      </w:r>
      <w:r w:rsidRPr="00F55823">
        <w:rPr>
          <w:rStyle w:val="StyleUnderline"/>
        </w:rPr>
        <w:t>S</w:t>
      </w:r>
      <w:r w:rsidRPr="00F55823">
        <w:rPr>
          <w:sz w:val="16"/>
        </w:rPr>
        <w:t xml:space="preserve">tates </w:t>
      </w:r>
      <w:r w:rsidRPr="00F55823">
        <w:rPr>
          <w:rStyle w:val="StyleUnderline"/>
        </w:rPr>
        <w:t>is serious about taking on the dual threat of the Assad regime and extremist groups,"</w:t>
      </w:r>
      <w:r w:rsidRPr="00F55823">
        <w:rPr>
          <w:sz w:val="16"/>
        </w:rPr>
        <w:t xml:space="preserve"> Engel said in a statement.  "Only by fighting both threats at the same time can we advance our interests in Syria,” he continued.  </w:t>
      </w:r>
      <w:r w:rsidRPr="00F55823">
        <w:rPr>
          <w:rStyle w:val="StyleUnderline"/>
        </w:rPr>
        <w:t>“A Syria without Assad is still possible, and we need to protect ourselves and our regional allies from the threat that ISIS poses,”</w:t>
      </w:r>
      <w:r w:rsidRPr="00F55823">
        <w:rPr>
          <w:sz w:val="16"/>
        </w:rPr>
        <w:t xml:space="preserve"> Engel said. </w:t>
      </w:r>
      <w:r w:rsidRPr="00F55823">
        <w:rPr>
          <w:rStyle w:val="StyleUnderline"/>
        </w:rPr>
        <w:t>“It is not too late to help the moderate opposition. It is not too late to help Syrians build the future they deserve.”</w:t>
      </w:r>
    </w:p>
    <w:p w:rsidR="003D03E3" w:rsidRDefault="003D03E3" w:rsidP="00D47435">
      <w:pPr>
        <w:pStyle w:val="Heading2"/>
      </w:pPr>
      <w:r>
        <w:lastRenderedPageBreak/>
        <w:t>Terrorism Impact</w:t>
      </w:r>
    </w:p>
    <w:p w:rsidR="00D47435" w:rsidRPr="00D47435" w:rsidRDefault="0009059F" w:rsidP="00D47435">
      <w:pPr>
        <w:pStyle w:val="Heading3"/>
      </w:pPr>
      <w:r>
        <w:lastRenderedPageBreak/>
        <w:t>Terrorism Impact</w:t>
      </w:r>
    </w:p>
    <w:p w:rsidR="003D03E3" w:rsidRDefault="003D03E3" w:rsidP="003D03E3">
      <w:pPr>
        <w:pStyle w:val="Heading4"/>
      </w:pPr>
      <w:r>
        <w:t xml:space="preserve">Aid is key to stabilize the region and prevent terrorism </w:t>
      </w:r>
    </w:p>
    <w:p w:rsidR="003D03E3" w:rsidRDefault="003D03E3" w:rsidP="003D03E3">
      <w:r>
        <w:rPr>
          <w:rStyle w:val="Style13ptBold"/>
        </w:rPr>
        <w:t>Ewing, 7/8</w:t>
      </w:r>
      <w:r w:rsidRPr="00C4455C">
        <w:t>-</w:t>
      </w:r>
      <w:r>
        <w:t xml:space="preserve"> Politico Senior Defense reporter (Phillip, 7/8/14, “Eric Holder: U.S. must ready now for Syria threat,” </w:t>
      </w:r>
      <w:hyperlink r:id="rId214" w:history="1">
        <w:r w:rsidRPr="002E48A4">
          <w:rPr>
            <w:rStyle w:val="Hyperlink"/>
          </w:rPr>
          <w:t>http://www.politico.com/story/2014/07/eric-holder-syria-threat-oslo-speech-108650.html</w:t>
        </w:r>
      </w:hyperlink>
      <w:r>
        <w:t>, Accessed: 7/14/14 FG)</w:t>
      </w:r>
    </w:p>
    <w:p w:rsidR="003D03E3" w:rsidRDefault="003D03E3" w:rsidP="003D03E3">
      <w:pPr>
        <w:rPr>
          <w:sz w:val="16"/>
        </w:rPr>
      </w:pPr>
      <w:r w:rsidRPr="00C4455C">
        <w:rPr>
          <w:rStyle w:val="StyleUnderline"/>
        </w:rPr>
        <w:t>Attorney General</w:t>
      </w:r>
      <w:r w:rsidRPr="00C4455C">
        <w:rPr>
          <w:sz w:val="16"/>
        </w:rPr>
        <w:t xml:space="preserve"> Eric </w:t>
      </w:r>
      <w:r w:rsidRPr="00C4455C">
        <w:rPr>
          <w:rStyle w:val="StyleUnderline"/>
        </w:rPr>
        <w:t>Holder warned</w:t>
      </w:r>
      <w:r w:rsidRPr="00C4455C">
        <w:rPr>
          <w:sz w:val="16"/>
        </w:rPr>
        <w:t xml:space="preserve"> Tuesday that </w:t>
      </w:r>
      <w:r w:rsidRPr="00C4455C">
        <w:rPr>
          <w:rStyle w:val="StyleUnderline"/>
        </w:rPr>
        <w:t xml:space="preserve">the U.S. and its allies must get to work </w:t>
      </w:r>
      <w:r w:rsidRPr="00C4455C">
        <w:rPr>
          <w:sz w:val="16"/>
        </w:rPr>
        <w:t>now p</w:t>
      </w:r>
      <w:r w:rsidRPr="00C4455C">
        <w:rPr>
          <w:rStyle w:val="StyleUnderline"/>
        </w:rPr>
        <w:t>reparing for the potential terrorist threat growing out of the Syrian civil war — before it’s too late.</w:t>
      </w:r>
      <w:r w:rsidRPr="00C4455C">
        <w:rPr>
          <w:rStyle w:val="StyleUnderline"/>
          <w:sz w:val="12"/>
        </w:rPr>
        <w:t xml:space="preserve"> </w:t>
      </w:r>
      <w:r w:rsidRPr="00C4455C">
        <w:rPr>
          <w:sz w:val="16"/>
        </w:rPr>
        <w:t xml:space="preserve">Holder used a speech in Oslo, Norway, to call for Washington and governments around the world to adopt a “comprehensive strategy” to deal with the thousands of foreign fighters gaining dangerous experience in Syria as they battle the regime of President Bashar Assad. </w:t>
      </w:r>
      <w:r w:rsidRPr="00C4455C">
        <w:rPr>
          <w:rStyle w:val="StyleUnderline"/>
        </w:rPr>
        <w:t>Holder and counter-terrorism officials worry that a wave of Syria-trained fighters</w:t>
      </w:r>
      <w:r w:rsidRPr="00C4455C">
        <w:rPr>
          <w:sz w:val="16"/>
        </w:rPr>
        <w:t xml:space="preserve"> returning to their home countries </w:t>
      </w:r>
      <w:r w:rsidRPr="00C4455C">
        <w:rPr>
          <w:rStyle w:val="StyleUnderline"/>
        </w:rPr>
        <w:t xml:space="preserve">could </w:t>
      </w:r>
      <w:r w:rsidRPr="00E31FCD">
        <w:rPr>
          <w:rStyle w:val="Emphasis"/>
        </w:rPr>
        <w:t>create a security nightmare</w:t>
      </w:r>
      <w:r w:rsidRPr="00C4455C">
        <w:rPr>
          <w:rStyle w:val="StyleUnderline"/>
        </w:rPr>
        <w:t>, slipping through national borders</w:t>
      </w:r>
      <w:r w:rsidRPr="00C4455C">
        <w:rPr>
          <w:sz w:val="16"/>
        </w:rPr>
        <w:t xml:space="preserve"> with their own legitimate passports </w:t>
      </w:r>
      <w:r w:rsidRPr="00C4455C">
        <w:rPr>
          <w:rStyle w:val="StyleUnderline"/>
        </w:rPr>
        <w:t>and then launching attacks or spreading extremist messages.</w:t>
      </w:r>
      <w:r w:rsidRPr="00C4455C">
        <w:rPr>
          <w:rStyle w:val="StyleUnderline"/>
          <w:sz w:val="12"/>
        </w:rPr>
        <w:t xml:space="preserve"> </w:t>
      </w:r>
      <w:r w:rsidRPr="00C4455C">
        <w:rPr>
          <w:sz w:val="16"/>
        </w:rPr>
        <w:t>“</w:t>
      </w:r>
      <w:r w:rsidRPr="00C4455C">
        <w:rPr>
          <w:rStyle w:val="StyleUnderline"/>
        </w:rPr>
        <w:t>This is a global crisis in need of a global solution,”</w:t>
      </w:r>
      <w:r w:rsidRPr="00C4455C">
        <w:rPr>
          <w:sz w:val="16"/>
        </w:rPr>
        <w:t xml:space="preserve"> Holder said</w:t>
      </w:r>
      <w:r w:rsidRPr="00C4455C">
        <w:rPr>
          <w:rStyle w:val="StyleUnderline"/>
        </w:rPr>
        <w:t xml:space="preserve">. “The Syrian conflict has turned that region into a </w:t>
      </w:r>
      <w:r w:rsidRPr="00E31FCD">
        <w:rPr>
          <w:rStyle w:val="Emphasis"/>
        </w:rPr>
        <w:t>cradle of violent extremism</w:t>
      </w:r>
      <w:r w:rsidRPr="00C4455C">
        <w:rPr>
          <w:rStyle w:val="StyleUnderline"/>
        </w:rPr>
        <w:t xml:space="preserve">. </w:t>
      </w:r>
      <w:r w:rsidRPr="00C4455C">
        <w:rPr>
          <w:sz w:val="16"/>
        </w:rPr>
        <w:t xml:space="preserve">But the world cannot simply sit back and let it become a training ground from which our nationals can return and launch attacks.” </w:t>
      </w:r>
      <w:r w:rsidRPr="00C4455C">
        <w:rPr>
          <w:rStyle w:val="StyleUnderline"/>
        </w:rPr>
        <w:t>There are about 23,000 “violent extremists” operating in Syri</w:t>
      </w:r>
      <w:r w:rsidRPr="008969FA">
        <w:rPr>
          <w:rStyle w:val="StyleUnderline"/>
        </w:rPr>
        <w:t>a</w:t>
      </w:r>
      <w:r w:rsidRPr="00C4455C">
        <w:rPr>
          <w:sz w:val="16"/>
        </w:rPr>
        <w:t xml:space="preserve">, Holder said, and American intelligence agencies say that includes more than 7,000 foreign fighters and “dozens of Americans — a number that is growing.” Holder proposed four steps to answer the threat. First, he urged countries that haven’t already outlawed what he called “preparatory acts to terrorism” to do so. Governments must make it a crime to join or provide “material support” to terrorist groups, he said. Second, intelligence and law enforcement agencies must send operatives undercover to try to infiltrate terrorist groups, Holder said, the way the FBI does. Third, the U.S. and its allies must “strengthen international cooperation,” especially “the sharing of traveler information as a potential way to prevent would-be foreign fighters from going to Syria in the first place — and tracking those who come back.” Fourth, Holder said, governments need to sponsor “counter-radicalization programs” to help “serve our broader aim of fostering tolerance, inclusion and understanding.” </w:t>
      </w:r>
      <w:r w:rsidRPr="00C4455C">
        <w:rPr>
          <w:rStyle w:val="StyleUnderline"/>
        </w:rPr>
        <w:t>The Obama administration appears resigned to the necessity of dealing with the Syria dilemma</w:t>
      </w:r>
      <w:r w:rsidRPr="00C4455C">
        <w:rPr>
          <w:sz w:val="16"/>
        </w:rPr>
        <w:t xml:space="preserve"> for many years. Last month, </w:t>
      </w:r>
      <w:r w:rsidRPr="00C4455C">
        <w:rPr>
          <w:rStyle w:val="StyleUnderline"/>
        </w:rPr>
        <w:t>the president asked Congress for $500 million with which to arm and train “vetted” opposition groups fighting Assad</w:t>
      </w:r>
      <w:r w:rsidRPr="00C4455C">
        <w:rPr>
          <w:sz w:val="16"/>
        </w:rPr>
        <w:t xml:space="preserve"> — but it could be another year before that effort has any effect, if Congress agrees to fund it.</w:t>
      </w:r>
    </w:p>
    <w:p w:rsidR="003D03E3" w:rsidRDefault="003D03E3" w:rsidP="003D03E3"/>
    <w:p w:rsidR="003D03E3" w:rsidRDefault="003D03E3" w:rsidP="003D03E3">
      <w:pPr>
        <w:pStyle w:val="Heading4"/>
      </w:pPr>
      <w:r>
        <w:t>It’s reverse causal- failure to provide assistance to rebels leads to terrorism and Middle East instability</w:t>
      </w:r>
    </w:p>
    <w:p w:rsidR="003D03E3" w:rsidRPr="0086551F" w:rsidRDefault="003D03E3" w:rsidP="003D03E3">
      <w:pPr>
        <w:rPr>
          <w:rStyle w:val="Style13ptBold"/>
        </w:rPr>
      </w:pPr>
      <w:r>
        <w:rPr>
          <w:rStyle w:val="Style13ptBold"/>
        </w:rPr>
        <w:t>Wong, 7/2</w:t>
      </w:r>
      <w:r w:rsidRPr="0086551F">
        <w:t>-</w:t>
      </w:r>
      <w:r>
        <w:t xml:space="preserve"> Journalist at The Hill (Kristina, 7/2/14, “</w:t>
      </w:r>
      <w:r w:rsidRPr="0086551F">
        <w:t>McCain meets Syrian rebels, presses for military aid to fight ISIS</w:t>
      </w:r>
      <w:r>
        <w:t xml:space="preserve">,” </w:t>
      </w:r>
      <w:hyperlink r:id="rId215" w:history="1">
        <w:r w:rsidRPr="002E48A4">
          <w:rPr>
            <w:rStyle w:val="Hyperlink"/>
          </w:rPr>
          <w:t>http://thehill.com/policy/defense/211186-mccain-meets-syrian-rebels-presses-for-military-aid-to-fight-isis</w:t>
        </w:r>
      </w:hyperlink>
      <w:r>
        <w:t>, Accessed: 7/14/14 FG)</w:t>
      </w:r>
    </w:p>
    <w:p w:rsidR="003D03E3" w:rsidRDefault="003D03E3" w:rsidP="003D03E3">
      <w:pPr>
        <w:rPr>
          <w:sz w:val="16"/>
        </w:rPr>
      </w:pPr>
      <w:r w:rsidRPr="0086551F">
        <w:rPr>
          <w:sz w:val="16"/>
        </w:rPr>
        <w:t xml:space="preserve">Sen. John </w:t>
      </w:r>
      <w:r w:rsidRPr="0086551F">
        <w:rPr>
          <w:rStyle w:val="StyleUnderline"/>
        </w:rPr>
        <w:t>McCain</w:t>
      </w:r>
      <w:r w:rsidRPr="0086551F">
        <w:rPr>
          <w:sz w:val="16"/>
        </w:rPr>
        <w:t xml:space="preserve"> (R-Ariz.) </w:t>
      </w:r>
      <w:r w:rsidRPr="0086551F">
        <w:rPr>
          <w:rStyle w:val="StyleUnderline"/>
        </w:rPr>
        <w:t xml:space="preserve">pressed for increasing aid to </w:t>
      </w:r>
      <w:r w:rsidRPr="0086551F">
        <w:rPr>
          <w:sz w:val="16"/>
        </w:rPr>
        <w:t xml:space="preserve">moderate </w:t>
      </w:r>
      <w:r w:rsidRPr="0086551F">
        <w:rPr>
          <w:rStyle w:val="StyleUnderline"/>
        </w:rPr>
        <w:t>rebel groups after meeting Syrian opposition leade</w:t>
      </w:r>
      <w:r w:rsidRPr="0086551F">
        <w:rPr>
          <w:sz w:val="16"/>
        </w:rPr>
        <w:t xml:space="preserve">rs in Turkey Wednesday, </w:t>
      </w:r>
      <w:r w:rsidRPr="0086551F">
        <w:rPr>
          <w:rStyle w:val="StyleUnderline"/>
        </w:rPr>
        <w:t>warning that delays would “fuel the growing danger” to U.S. security.</w:t>
      </w:r>
      <w:r w:rsidRPr="0086551F">
        <w:rPr>
          <w:sz w:val="16"/>
        </w:rPr>
        <w:t xml:space="preserve"> </w:t>
      </w:r>
      <w:r w:rsidRPr="0086551F">
        <w:rPr>
          <w:rStyle w:val="StyleUnderline"/>
        </w:rPr>
        <w:t>McCain said pro-Western Syrian forces were fighting a “two-front war”</w:t>
      </w:r>
      <w:r w:rsidRPr="0086551F">
        <w:rPr>
          <w:sz w:val="16"/>
        </w:rPr>
        <w:t xml:space="preserve"> against both Syrian strongman Bashar Assad and the Islamic State in Iraq and Syria (ISIS), a Sunni militant group that has captured huge swaths of both countries. </w:t>
      </w:r>
      <w:r w:rsidRPr="0086551F">
        <w:rPr>
          <w:rStyle w:val="StyleUnderline"/>
        </w:rPr>
        <w:t>“Further reluctance to support moderate Syrian opposition force</w:t>
      </w:r>
      <w:r w:rsidRPr="0086551F">
        <w:rPr>
          <w:sz w:val="16"/>
        </w:rPr>
        <w:t xml:space="preserve">s in fighting more effectively against both Assad and ISIS </w:t>
      </w:r>
      <w:r w:rsidRPr="0086551F">
        <w:rPr>
          <w:rStyle w:val="StyleUnderline"/>
        </w:rPr>
        <w:t>will only fuel the growing danger that the current threats in Syria and Iraq now pose to the U</w:t>
      </w:r>
      <w:r w:rsidRPr="0086551F">
        <w:rPr>
          <w:sz w:val="16"/>
        </w:rPr>
        <w:t xml:space="preserve">nited </w:t>
      </w:r>
      <w:r w:rsidRPr="0086551F">
        <w:rPr>
          <w:rStyle w:val="StyleUnderline"/>
        </w:rPr>
        <w:t>S</w:t>
      </w:r>
      <w:r w:rsidRPr="0086551F">
        <w:rPr>
          <w:sz w:val="16"/>
        </w:rPr>
        <w:t xml:space="preserve">tates </w:t>
      </w:r>
      <w:r w:rsidRPr="0086551F">
        <w:rPr>
          <w:rStyle w:val="StyleUnderline"/>
        </w:rPr>
        <w:t>and our national interests,”</w:t>
      </w:r>
      <w:r w:rsidRPr="0086551F">
        <w:rPr>
          <w:sz w:val="16"/>
        </w:rPr>
        <w:t xml:space="preserve"> warned McCain. McCain said he met with representatives from the main opposition group, the Syrian National Coalition, as well as the interim government, activists and commanders from the Free Syria Army.  "These leaders provided firsthand accounts of the deteriorating security and humanitarian situation on the ground inside Syria and how the recent offensive by ISIS in Iraq is shifting dynamics on the battlefield in favor of extremists in both countries," he said.  The senator called for providing anti-tank and anti-aircraft missiles, and creating a safe zone for those groups in Syria. </w:t>
      </w:r>
      <w:r w:rsidRPr="0086551F">
        <w:rPr>
          <w:rStyle w:val="StyleUnderline"/>
        </w:rPr>
        <w:t>The White House</w:t>
      </w:r>
      <w:r w:rsidRPr="0086551F">
        <w:rPr>
          <w:sz w:val="16"/>
        </w:rPr>
        <w:t xml:space="preserve"> last week </w:t>
      </w:r>
      <w:r w:rsidRPr="0086551F">
        <w:rPr>
          <w:rStyle w:val="StyleUnderline"/>
        </w:rPr>
        <w:t>proposed a $500 million program for the Defense Department to train and equip the Syrian opposition</w:t>
      </w:r>
      <w:r w:rsidRPr="0086551F">
        <w:rPr>
          <w:sz w:val="16"/>
        </w:rPr>
        <w:t xml:space="preserve"> on a larger scale than the CIA is currently doing so. </w:t>
      </w:r>
      <w:r w:rsidRPr="0086551F">
        <w:rPr>
          <w:rStyle w:val="StyleUnderline"/>
        </w:rPr>
        <w:t xml:space="preserve">Both McCain and </w:t>
      </w:r>
      <w:r w:rsidRPr="0086551F">
        <w:rPr>
          <w:sz w:val="16"/>
        </w:rPr>
        <w:t xml:space="preserve">Armed Services Committee Chairman Carl </w:t>
      </w:r>
      <w:r w:rsidRPr="0086551F">
        <w:rPr>
          <w:rStyle w:val="StyleUnderline"/>
        </w:rPr>
        <w:t>Lev</w:t>
      </w:r>
      <w:r w:rsidRPr="00E97F69">
        <w:rPr>
          <w:rStyle w:val="StyleUnderline"/>
        </w:rPr>
        <w:t>in (D-Mich.) support</w:t>
      </w:r>
      <w:r w:rsidRPr="0086551F">
        <w:rPr>
          <w:rStyle w:val="StyleUnderline"/>
        </w:rPr>
        <w:t xml:space="preserve"> the initiative, which has to be approved by Congress. </w:t>
      </w:r>
      <w:r w:rsidRPr="0086551F">
        <w:rPr>
          <w:sz w:val="16"/>
        </w:rPr>
        <w:t xml:space="preserve"> McCain, though, called for a comprehensive strategy to deal with the </w:t>
      </w:r>
      <w:r w:rsidRPr="0086551F">
        <w:rPr>
          <w:sz w:val="16"/>
        </w:rPr>
        <w:lastRenderedPageBreak/>
        <w:t xml:space="preserve">threat from ISIS and the Syrian civil war. "We need a strategy that can force Assad to leave power and defeat ISIS in both Syria and Iraq, and that strategy should start with greater support to these Syrian opposition forces, especially vital military training and assistance," he said.  The opposition's interim government, </w:t>
      </w:r>
      <w:r w:rsidRPr="0086551F">
        <w:rPr>
          <w:rStyle w:val="StyleUnderline"/>
        </w:rPr>
        <w:t>the Syrian opposition council urged support for the $500 million fund.</w:t>
      </w:r>
      <w:r w:rsidRPr="0086551F">
        <w:rPr>
          <w:sz w:val="16"/>
        </w:rPr>
        <w:t xml:space="preserve"> </w:t>
      </w:r>
      <w:r w:rsidRPr="0086551F">
        <w:rPr>
          <w:rStyle w:val="StyleUnderline"/>
        </w:rPr>
        <w:t>"The $500 million program to train and equip</w:t>
      </w:r>
      <w:r w:rsidRPr="0086551F">
        <w:rPr>
          <w:sz w:val="16"/>
        </w:rPr>
        <w:t xml:space="preserve"> vetted moderate </w:t>
      </w:r>
      <w:r w:rsidRPr="0086551F">
        <w:rPr>
          <w:rStyle w:val="StyleUnderline"/>
        </w:rPr>
        <w:t>opposition fighters</w:t>
      </w:r>
      <w:r w:rsidRPr="0086551F">
        <w:rPr>
          <w:sz w:val="16"/>
        </w:rPr>
        <w:t xml:space="preserve"> requested by President Obama </w:t>
      </w:r>
      <w:r w:rsidRPr="0086551F">
        <w:rPr>
          <w:rStyle w:val="StyleUnderline"/>
        </w:rPr>
        <w:t>is urgently needed to hold the line against the advances of the Islamic extremist army of ISIS,"</w:t>
      </w:r>
      <w:r w:rsidRPr="0086551F">
        <w:rPr>
          <w:sz w:val="16"/>
        </w:rPr>
        <w:t xml:space="preserve"> it said. The group said ISIS had brought in "heavy weapons and equipment captured from the Iraqi Army back across the border into Syria to boost their firepower." "In the fight against ISIS, 800 moderate opposition forces have been killed by ISIS extremists and thousands more injured over approximately the last six months,” the group said</w:t>
      </w:r>
      <w:r w:rsidRPr="0086551F">
        <w:rPr>
          <w:rStyle w:val="StyleUnderline"/>
        </w:rPr>
        <w:t>. "Increased U.S. support</w:t>
      </w:r>
      <w:r w:rsidRPr="0086551F">
        <w:rPr>
          <w:sz w:val="16"/>
        </w:rPr>
        <w:t xml:space="preserve"> for the moderate opposition </w:t>
      </w:r>
      <w:r w:rsidRPr="0086551F">
        <w:rPr>
          <w:rStyle w:val="StyleUnderline"/>
        </w:rPr>
        <w:t>will benefit both the Syrian people and the U</w:t>
      </w:r>
      <w:r w:rsidRPr="0086551F">
        <w:rPr>
          <w:sz w:val="16"/>
        </w:rPr>
        <w:t xml:space="preserve">nited </w:t>
      </w:r>
      <w:r w:rsidRPr="0086551F">
        <w:rPr>
          <w:rStyle w:val="StyleUnderline"/>
        </w:rPr>
        <w:t>S</w:t>
      </w:r>
      <w:r w:rsidRPr="0086551F">
        <w:rPr>
          <w:sz w:val="16"/>
        </w:rPr>
        <w:t xml:space="preserve">tates </w:t>
      </w:r>
      <w:r w:rsidRPr="0086551F">
        <w:rPr>
          <w:rStyle w:val="StyleUnderline"/>
        </w:rPr>
        <w:t xml:space="preserve">in the </w:t>
      </w:r>
      <w:r w:rsidRPr="00681D06">
        <w:rPr>
          <w:rStyle w:val="Emphasis"/>
        </w:rPr>
        <w:t>international fight against terrorism</w:t>
      </w:r>
      <w:r w:rsidRPr="0086551F">
        <w:rPr>
          <w:rStyle w:val="StyleUnderline"/>
        </w:rPr>
        <w:t>."</w:t>
      </w:r>
      <w:r w:rsidRPr="0086551F">
        <w:rPr>
          <w:sz w:val="16"/>
        </w:rPr>
        <w:t xml:space="preserve"> The Obama administration has also boosted its military support to Iraqi forces battling ISIS, ordering another 200 U.S. forces there. There are now a total of about 750 U.S. forces in Iraq.</w:t>
      </w:r>
    </w:p>
    <w:p w:rsidR="00D47435" w:rsidRDefault="00D47435" w:rsidP="00D47435">
      <w:pPr>
        <w:pStyle w:val="Heading2"/>
      </w:pPr>
      <w:r>
        <w:lastRenderedPageBreak/>
        <w:t>ATs</w:t>
      </w:r>
    </w:p>
    <w:p w:rsidR="003D03E3" w:rsidRDefault="003D03E3" w:rsidP="003D03E3">
      <w:pPr>
        <w:pStyle w:val="Heading3"/>
      </w:pPr>
      <w:r>
        <w:lastRenderedPageBreak/>
        <w:t>AT Thumpers</w:t>
      </w:r>
    </w:p>
    <w:p w:rsidR="003D03E3" w:rsidRDefault="003D03E3" w:rsidP="003D03E3">
      <w:pPr>
        <w:pStyle w:val="Heading4"/>
      </w:pPr>
      <w:r>
        <w:t>Syria’s at the top of the docket- bipartisan talks now</w:t>
      </w:r>
    </w:p>
    <w:p w:rsidR="003D03E3" w:rsidRDefault="003D03E3" w:rsidP="003D03E3">
      <w:r>
        <w:rPr>
          <w:rStyle w:val="Style13ptBold"/>
        </w:rPr>
        <w:t>Ewing et al, 6/26</w:t>
      </w:r>
      <w:r w:rsidRPr="00740308">
        <w:t>-</w:t>
      </w:r>
      <w:r>
        <w:t xml:space="preserve"> </w:t>
      </w:r>
      <w:r w:rsidRPr="00740308">
        <w:t>Politico Senior Defense reporter</w:t>
      </w:r>
      <w:r>
        <w:t xml:space="preserve"> and Defense Reporters at Politico (Phillip, Austin Wright, Jeremy Herb, 6/26/14, “Barack Obama seeks $65 billion in war funds,” </w:t>
      </w:r>
      <w:hyperlink r:id="rId216" w:history="1">
        <w:r w:rsidRPr="002E48A4">
          <w:rPr>
            <w:rStyle w:val="Hyperlink"/>
          </w:rPr>
          <w:t>http://www.politico.com/story/2014/06/barack-obama-afghanistan-war-108364.html</w:t>
        </w:r>
      </w:hyperlink>
      <w:r>
        <w:t>, Accessed: 7/14/14 FG)</w:t>
      </w:r>
    </w:p>
    <w:p w:rsidR="003D03E3" w:rsidRPr="003D03E3" w:rsidRDefault="003D03E3" w:rsidP="003D03E3">
      <w:pPr>
        <w:rPr>
          <w:sz w:val="16"/>
        </w:rPr>
      </w:pPr>
      <w:r w:rsidRPr="00113224">
        <w:rPr>
          <w:rStyle w:val="StyleUnderline"/>
        </w:rPr>
        <w:t>Graham and McCain did agree</w:t>
      </w:r>
      <w:r w:rsidRPr="00113224">
        <w:rPr>
          <w:sz w:val="16"/>
        </w:rPr>
        <w:t xml:space="preserve">, however, </w:t>
      </w:r>
      <w:r w:rsidRPr="00113224">
        <w:rPr>
          <w:rStyle w:val="StyleUnderline"/>
        </w:rPr>
        <w:t>on supporting Syria’s rebels,</w:t>
      </w:r>
      <w:r w:rsidRPr="00113224">
        <w:rPr>
          <w:sz w:val="16"/>
        </w:rPr>
        <w:t xml:space="preserve"> though McCain supports the strategy of creating an American or internationally protected “safe zone” Sen. Jim Inhofe of Oklahoma, the top Republican on the Senate Armed Services Committee, said his committee needs to play a role in dispensing the funds that Obama is proposing. “The number isn’t important — it’s what he wants to use it for,” Inhofe told reporters. “And what I think we should do is authorize where it should go. And how it should be disposed of and how it should be used.” Senate Armed Services Chairman Carl Levin (D-Mich.) said in a statement he supported the president’s request. “In light of recent events in Iraq and Syria, this is appropriate spending</w:t>
      </w:r>
      <w:r w:rsidRPr="00113224">
        <w:rPr>
          <w:rStyle w:val="StyleUnderline"/>
        </w:rPr>
        <w:t>,</w:t>
      </w:r>
      <w:r w:rsidRPr="0058437E">
        <w:t xml:space="preserve">” </w:t>
      </w:r>
      <w:r w:rsidRPr="00113224">
        <w:rPr>
          <w:rStyle w:val="StyleUnderline"/>
        </w:rPr>
        <w:t>Levin said. “The request includes $500 million to train and equip vetted elements of the Syrian opposition, which closely matches language approved by a strong bipartisan majority on the Armed Services Committee during our consideration of the defense authorization bill.”</w:t>
      </w:r>
      <w:r w:rsidRPr="00113224">
        <w:rPr>
          <w:rStyle w:val="StyleUnderline"/>
          <w:sz w:val="12"/>
        </w:rPr>
        <w:t xml:space="preserve"> </w:t>
      </w:r>
      <w:r w:rsidRPr="00113224">
        <w:rPr>
          <w:sz w:val="16"/>
        </w:rPr>
        <w:t>Levin’s panel has approved its annual defense authorization bill without any provision for war funding, but the bill still has to go to the Senate floor, which could give the chamber an opportunity to approve the OCO request. A House aide said the House Armed Services Committee will still have to determine how it will approve the president’s war budget, but said that the same oversight will be given to that funding as the original budget request.</w:t>
      </w:r>
    </w:p>
    <w:p w:rsidR="00DE495A" w:rsidRDefault="00DE495A" w:rsidP="00D47435">
      <w:pPr>
        <w:pStyle w:val="Heading1"/>
      </w:pPr>
    </w:p>
    <w:p w:rsidR="003D03E3" w:rsidRDefault="003D03E3" w:rsidP="00D47435">
      <w:pPr>
        <w:pStyle w:val="Heading1"/>
      </w:pPr>
      <w:r>
        <w:lastRenderedPageBreak/>
        <w:t>Syria Affirmative</w:t>
      </w:r>
    </w:p>
    <w:p w:rsidR="002E1766" w:rsidRPr="002E1766" w:rsidRDefault="002E1766" w:rsidP="002E1766">
      <w:pPr>
        <w:pStyle w:val="Heading2"/>
      </w:pPr>
      <w:r>
        <w:lastRenderedPageBreak/>
        <w:t>UQ</w:t>
      </w:r>
    </w:p>
    <w:p w:rsidR="00FD7EC2" w:rsidRDefault="00FD7EC2" w:rsidP="00FD7EC2">
      <w:pPr>
        <w:pStyle w:val="Heading3"/>
      </w:pPr>
      <w:r>
        <w:lastRenderedPageBreak/>
        <w:t>UQ o/w Link</w:t>
      </w:r>
    </w:p>
    <w:p w:rsidR="00FD7EC2" w:rsidRDefault="00FD7EC2" w:rsidP="00FD7EC2">
      <w:pPr>
        <w:pStyle w:val="Heading4"/>
      </w:pPr>
      <w:r>
        <w:t>U</w:t>
      </w:r>
      <w:r w:rsidR="00D47435">
        <w:t xml:space="preserve">niqueness overwhelms the link- </w:t>
      </w:r>
      <w:r>
        <w:t>it would be a shock if Congress didn’t approve funding</w:t>
      </w:r>
    </w:p>
    <w:p w:rsidR="00FD7EC2" w:rsidRPr="002C5B69" w:rsidRDefault="00FD7EC2" w:rsidP="00FD7EC2">
      <w:pPr>
        <w:rPr>
          <w:rStyle w:val="Style13ptBold"/>
        </w:rPr>
      </w:pPr>
      <w:proofErr w:type="spellStart"/>
      <w:r>
        <w:rPr>
          <w:rStyle w:val="Style13ptBold"/>
        </w:rPr>
        <w:t>Auner</w:t>
      </w:r>
      <w:proofErr w:type="spellEnd"/>
      <w:r>
        <w:rPr>
          <w:rStyle w:val="Style13ptBold"/>
        </w:rPr>
        <w:t>, 7/8</w:t>
      </w:r>
      <w:r w:rsidRPr="002C5B69">
        <w:t>-</w:t>
      </w:r>
      <w:r>
        <w:t xml:space="preserve"> Journalist at the World Politics Review (Eric, 7/8/14, “</w:t>
      </w:r>
      <w:r w:rsidRPr="002C5B69">
        <w:t>With Congress Stalled, Pentagon Relies on OCO Requests to Pay Its Bills</w:t>
      </w:r>
      <w:r>
        <w:t xml:space="preserve">,” </w:t>
      </w:r>
      <w:hyperlink r:id="rId217" w:history="1">
        <w:r w:rsidRPr="002E48A4">
          <w:rPr>
            <w:rStyle w:val="Hyperlink"/>
          </w:rPr>
          <w:t>http://www.worldpoliticsreview.com/trend-lines/13909/with-congress-stalled-pentagon-relies-on-oco-requests-to-pay-its-bills</w:t>
        </w:r>
      </w:hyperlink>
      <w:r>
        <w:t>, Accessed: 7/14/14 FG)</w:t>
      </w:r>
    </w:p>
    <w:p w:rsidR="00FD7EC2" w:rsidRPr="00FD7EC2" w:rsidRDefault="00FD7EC2" w:rsidP="00FD7EC2">
      <w:pPr>
        <w:rPr>
          <w:sz w:val="16"/>
        </w:rPr>
      </w:pPr>
      <w:r w:rsidRPr="002C5B69">
        <w:rPr>
          <w:rStyle w:val="StyleUnderline"/>
        </w:rPr>
        <w:t>Reactions from Capitol Hill focused</w:t>
      </w:r>
      <w:r w:rsidRPr="002C5B69">
        <w:rPr>
          <w:sz w:val="16"/>
        </w:rPr>
        <w:t xml:space="preserve"> primarily </w:t>
      </w:r>
      <w:r w:rsidRPr="002C5B69">
        <w:rPr>
          <w:rStyle w:val="StyleUnderline"/>
        </w:rPr>
        <w:t>on the proposed funding for Syrian fighters. Even</w:t>
      </w:r>
      <w:r w:rsidRPr="002C5B69">
        <w:rPr>
          <w:sz w:val="16"/>
        </w:rPr>
        <w:t xml:space="preserve"> some </w:t>
      </w:r>
      <w:r w:rsidRPr="002C5B69">
        <w:rPr>
          <w:rStyle w:val="StyleUnderline"/>
        </w:rPr>
        <w:t>Republican hawks who have criticized Obama’s Syria policies, such as</w:t>
      </w:r>
      <w:r w:rsidRPr="002C5B69">
        <w:rPr>
          <w:sz w:val="16"/>
        </w:rPr>
        <w:t xml:space="preserve"> Sen. Marco </w:t>
      </w:r>
      <w:r w:rsidRPr="002C5B69">
        <w:rPr>
          <w:rStyle w:val="StyleUnderline"/>
        </w:rPr>
        <w:t>Rubio</w:t>
      </w:r>
      <w:r w:rsidRPr="002C5B69">
        <w:rPr>
          <w:sz w:val="16"/>
        </w:rPr>
        <w:t xml:space="preserve"> of Florida, </w:t>
      </w:r>
      <w:r w:rsidRPr="002C5B69">
        <w:rPr>
          <w:rStyle w:val="StyleUnderline"/>
        </w:rPr>
        <w:t>expressed their support</w:t>
      </w:r>
      <w:r w:rsidRPr="002C5B69">
        <w:rPr>
          <w:sz w:val="16"/>
        </w:rPr>
        <w:t xml:space="preserve"> for the measure. But House Armed Services Committee Chairman Rep. Buck McKeon, a Republican, criticized how the proposal was unveiled. “The administration delayed this proposal for over four months and now appears to be in a rush to deliver it to the Hill with little detail on how the Department would spend the money.” “Congress is not a rubber stamp,” he added. Sen. Carl </w:t>
      </w:r>
      <w:r w:rsidRPr="002C5B69">
        <w:rPr>
          <w:rStyle w:val="StyleUnderline"/>
        </w:rPr>
        <w:t>Levin,</w:t>
      </w:r>
      <w:r w:rsidRPr="002C5B69">
        <w:rPr>
          <w:sz w:val="16"/>
        </w:rPr>
        <w:t xml:space="preserve"> a Democrat and chair of the Senate Armed Services Committee, </w:t>
      </w:r>
      <w:r w:rsidRPr="002C5B69">
        <w:rPr>
          <w:rStyle w:val="StyleUnderline"/>
        </w:rPr>
        <w:t>supported the request, including the funds for Syrian fighters. “In light of recent event</w:t>
      </w:r>
      <w:r>
        <w:rPr>
          <w:rStyle w:val="StyleUnderline"/>
        </w:rPr>
        <w:t>s</w:t>
      </w:r>
      <w:r w:rsidRPr="002C5B69">
        <w:rPr>
          <w:sz w:val="16"/>
        </w:rPr>
        <w:t xml:space="preserve"> in Iraq and Syria, </w:t>
      </w:r>
      <w:r w:rsidRPr="002C5B69">
        <w:rPr>
          <w:rStyle w:val="StyleUnderline"/>
        </w:rPr>
        <w:t>this is appropriate spending,”</w:t>
      </w:r>
      <w:r w:rsidRPr="002C5B69">
        <w:rPr>
          <w:sz w:val="16"/>
        </w:rPr>
        <w:t xml:space="preserve"> he said. </w:t>
      </w:r>
      <w:r w:rsidRPr="002C5B69">
        <w:rPr>
          <w:rStyle w:val="StyleUnderline"/>
        </w:rPr>
        <w:t>It would be a shock if Congress didn’t ultimately approve the OCO funding for the Pentagon</w:t>
      </w:r>
      <w:r w:rsidRPr="002C5B69">
        <w:rPr>
          <w:sz w:val="16"/>
        </w:rPr>
        <w:t xml:space="preserve">, </w:t>
      </w:r>
      <w:proofErr w:type="spellStart"/>
      <w:r w:rsidRPr="002C5B69">
        <w:rPr>
          <w:sz w:val="16"/>
        </w:rPr>
        <w:t>Rumbaugh</w:t>
      </w:r>
      <w:proofErr w:type="spellEnd"/>
      <w:r w:rsidRPr="002C5B69">
        <w:rPr>
          <w:sz w:val="16"/>
        </w:rPr>
        <w:t xml:space="preserve"> explains. “</w:t>
      </w:r>
      <w:r w:rsidRPr="002C5B69">
        <w:rPr>
          <w:rStyle w:val="StyleUnderline"/>
        </w:rPr>
        <w:t>Not only does the Pentagon ask for it, Congress likes to give it,”</w:t>
      </w:r>
      <w:r w:rsidRPr="002C5B69">
        <w:rPr>
          <w:sz w:val="16"/>
        </w:rPr>
        <w:t xml:space="preserve"> he says. He points out that last year was the first time that Congress approved more OCO funding than the president requested, and “</w:t>
      </w:r>
      <w:r w:rsidRPr="002C5B69">
        <w:rPr>
          <w:rStyle w:val="StyleUnderline"/>
        </w:rPr>
        <w:t>there's no reason to expect them not to again this year.”</w:t>
      </w:r>
    </w:p>
    <w:p w:rsidR="002E1766" w:rsidRDefault="002E1766" w:rsidP="002E1766">
      <w:pPr>
        <w:pStyle w:val="Heading2"/>
      </w:pPr>
      <w:r>
        <w:lastRenderedPageBreak/>
        <w:t>Internal Link</w:t>
      </w:r>
    </w:p>
    <w:p w:rsidR="00FD7EC2" w:rsidRDefault="00FD7EC2" w:rsidP="00FD7EC2">
      <w:pPr>
        <w:pStyle w:val="Heading3"/>
      </w:pPr>
      <w:r>
        <w:lastRenderedPageBreak/>
        <w:t>PC Not Key</w:t>
      </w:r>
    </w:p>
    <w:p w:rsidR="00FD7EC2" w:rsidRDefault="00FD7EC2" w:rsidP="00FD7EC2">
      <w:pPr>
        <w:pStyle w:val="Heading4"/>
      </w:pPr>
      <w:r>
        <w:t>McCain is pushing Syrian aid- Obama’s PC isn’t key</w:t>
      </w:r>
    </w:p>
    <w:p w:rsidR="00FD7EC2" w:rsidRDefault="00FD7EC2" w:rsidP="00FD7EC2">
      <w:r w:rsidRPr="00BE15FD">
        <w:rPr>
          <w:rStyle w:val="Style13ptBold"/>
        </w:rPr>
        <w:t>Wong, 7/2</w:t>
      </w:r>
      <w:r>
        <w:t>- Journalist at The Hill (Kristina, 7/2/14, “McCain meets Syrian rebels, presses for military aid to fight ISIS,” http://thehill.com/policy/defense/211186-mccain-meets-syrian-rebels-presses-for-military-aid-to-fight-isis, Accessed: 7/14/14 FG)</w:t>
      </w:r>
    </w:p>
    <w:p w:rsidR="00FD7EC2" w:rsidRDefault="00FD7EC2" w:rsidP="00FD7EC2">
      <w:pPr>
        <w:rPr>
          <w:sz w:val="16"/>
        </w:rPr>
      </w:pPr>
      <w:r w:rsidRPr="008E4ACE">
        <w:rPr>
          <w:sz w:val="16"/>
        </w:rPr>
        <w:t xml:space="preserve">Sen. John </w:t>
      </w:r>
      <w:r w:rsidRPr="00CD3F78">
        <w:rPr>
          <w:rStyle w:val="Emphasis"/>
        </w:rPr>
        <w:t>McCain</w:t>
      </w:r>
      <w:r w:rsidRPr="008E4ACE">
        <w:rPr>
          <w:sz w:val="16"/>
        </w:rPr>
        <w:t xml:space="preserve"> (R-Ariz.) </w:t>
      </w:r>
      <w:r w:rsidRPr="00CD3F78">
        <w:rPr>
          <w:rStyle w:val="Emphasis"/>
        </w:rPr>
        <w:t>pressed for increasing aid to moderate rebel groups after meeting Syrian opposition leaders in Turkey</w:t>
      </w:r>
      <w:r w:rsidRPr="008E4ACE">
        <w:rPr>
          <w:sz w:val="16"/>
        </w:rPr>
        <w:t xml:space="preserve"> Wednesday, </w:t>
      </w:r>
      <w:r w:rsidRPr="00CD3F78">
        <w:rPr>
          <w:rStyle w:val="StyleUnderline"/>
        </w:rPr>
        <w:t xml:space="preserve">warning that delays would “fuel the growing danger” to U.S. </w:t>
      </w:r>
      <w:r w:rsidRPr="002900A9">
        <w:rPr>
          <w:rStyle w:val="StyleUnderline"/>
        </w:rPr>
        <w:t xml:space="preserve">security. McCain said pro-Western Syrian forces were fighting a “two-front war” against </w:t>
      </w:r>
      <w:r w:rsidRPr="008E4ACE">
        <w:rPr>
          <w:sz w:val="16"/>
        </w:rPr>
        <w:t xml:space="preserve">both Syrian strongman Bashar </w:t>
      </w:r>
      <w:r w:rsidRPr="002900A9">
        <w:rPr>
          <w:rStyle w:val="StyleUnderline"/>
        </w:rPr>
        <w:t>Assad and</w:t>
      </w:r>
      <w:r w:rsidRPr="008E4ACE">
        <w:rPr>
          <w:sz w:val="16"/>
        </w:rPr>
        <w:t xml:space="preserve"> the Islamic State in Iraq and Syria </w:t>
      </w:r>
      <w:r w:rsidRPr="002900A9">
        <w:rPr>
          <w:rStyle w:val="StyleUnderline"/>
        </w:rPr>
        <w:t>(ISIS)</w:t>
      </w:r>
      <w:r w:rsidRPr="008E4ACE">
        <w:rPr>
          <w:sz w:val="16"/>
        </w:rPr>
        <w:t xml:space="preserve">, a Sunni militant group that has captured huge swaths of both countries. “Further </w:t>
      </w:r>
      <w:r w:rsidRPr="002900A9">
        <w:rPr>
          <w:rStyle w:val="StyleUnderline"/>
        </w:rPr>
        <w:t>reluctance to support moderate Syrian opposition forces in</w:t>
      </w:r>
      <w:r w:rsidRPr="008E4ACE">
        <w:rPr>
          <w:sz w:val="16"/>
        </w:rPr>
        <w:t xml:space="preserve"> fighting more effectively against both Assad and ISIS </w:t>
      </w:r>
      <w:r w:rsidRPr="002900A9">
        <w:rPr>
          <w:rStyle w:val="StyleUnderline"/>
        </w:rPr>
        <w:t>will only fuel the growing danger that the current threats in Syria and Iraq now pose to the U</w:t>
      </w:r>
      <w:r w:rsidRPr="008E4ACE">
        <w:rPr>
          <w:sz w:val="16"/>
        </w:rPr>
        <w:t xml:space="preserve">nited </w:t>
      </w:r>
      <w:r w:rsidRPr="002900A9">
        <w:rPr>
          <w:rStyle w:val="StyleUnderline"/>
        </w:rPr>
        <w:t>S</w:t>
      </w:r>
      <w:r w:rsidRPr="008E4ACE">
        <w:rPr>
          <w:sz w:val="16"/>
        </w:rPr>
        <w:t xml:space="preserve">tates </w:t>
      </w:r>
      <w:r w:rsidRPr="002900A9">
        <w:rPr>
          <w:rStyle w:val="StyleUnderline"/>
        </w:rPr>
        <w:t xml:space="preserve">and our national interests,” warned </w:t>
      </w:r>
      <w:r w:rsidRPr="00521077">
        <w:rPr>
          <w:rStyle w:val="StyleUnderline"/>
        </w:rPr>
        <w:t xml:space="preserve">McCain. McCain </w:t>
      </w:r>
      <w:r w:rsidRPr="008E4ACE">
        <w:rPr>
          <w:sz w:val="16"/>
        </w:rPr>
        <w:t xml:space="preserve">said he </w:t>
      </w:r>
      <w:r w:rsidRPr="00521077">
        <w:rPr>
          <w:rStyle w:val="StyleUnderline"/>
        </w:rPr>
        <w:t xml:space="preserve">met with representatives from the main opposition group, the Syrian National Coalition, as well as the interim government, activists and commanders from the Free Syria Army. </w:t>
      </w:r>
      <w:r w:rsidRPr="008E4ACE">
        <w:rPr>
          <w:sz w:val="16"/>
        </w:rPr>
        <w:t xml:space="preserve"> </w:t>
      </w:r>
    </w:p>
    <w:p w:rsidR="00FD7EC2" w:rsidRDefault="00FD7EC2" w:rsidP="00FD7EC2">
      <w:pPr>
        <w:pStyle w:val="Heading3"/>
      </w:pPr>
      <w:r>
        <w:lastRenderedPageBreak/>
        <w:t>No Push/No Impact</w:t>
      </w:r>
    </w:p>
    <w:p w:rsidR="00FD7EC2" w:rsidRDefault="00FD7EC2" w:rsidP="00FD7EC2">
      <w:pPr>
        <w:pStyle w:val="Heading4"/>
      </w:pPr>
      <w:r>
        <w:t xml:space="preserve">Obama’s not willing to spend political capital on Syria and </w:t>
      </w:r>
      <w:r w:rsidRPr="00781B80">
        <w:t xml:space="preserve">even if </w:t>
      </w:r>
      <w:r>
        <w:t>aid gets there it doesn’t solve the impact- it’s too little too late</w:t>
      </w:r>
    </w:p>
    <w:p w:rsidR="00FD7EC2" w:rsidRPr="00781B80" w:rsidRDefault="00FD7EC2" w:rsidP="00FD7EC2">
      <w:pPr>
        <w:rPr>
          <w:rStyle w:val="Style13ptBold"/>
        </w:rPr>
      </w:pPr>
      <w:proofErr w:type="spellStart"/>
      <w:r>
        <w:rPr>
          <w:rStyle w:val="Style13ptBold"/>
        </w:rPr>
        <w:t>McCusker</w:t>
      </w:r>
      <w:proofErr w:type="spellEnd"/>
      <w:r>
        <w:rPr>
          <w:rStyle w:val="Style13ptBold"/>
        </w:rPr>
        <w:t>, 7/3</w:t>
      </w:r>
      <w:r w:rsidRPr="008C7D58">
        <w:t>-</w:t>
      </w:r>
      <w:r>
        <w:t xml:space="preserve"> M.A. in International Affairs from Catholic University of America with experience working with the House of Representatives and Chief of Naval Operations (Kevin. 7/3/14, “</w:t>
      </w:r>
      <w:r w:rsidRPr="008C7D58">
        <w:t>Rome Burns, Nero Fiddles, Obama Offers Super Soaker</w:t>
      </w:r>
      <w:r>
        <w:t xml:space="preserve">,” </w:t>
      </w:r>
      <w:hyperlink r:id="rId218" w:history="1">
        <w:r w:rsidRPr="00711F5F">
          <w:rPr>
            <w:rStyle w:val="Hyperlink"/>
          </w:rPr>
          <w:t>http://thecardinalgap.com/?p=306</w:t>
        </w:r>
      </w:hyperlink>
      <w:r>
        <w:t>, Accessed: 7/15/14 FG)</w:t>
      </w:r>
    </w:p>
    <w:p w:rsidR="00FD7EC2" w:rsidRPr="00FD7EC2" w:rsidRDefault="00FD7EC2" w:rsidP="00FD7EC2">
      <w:pPr>
        <w:rPr>
          <w:sz w:val="16"/>
        </w:rPr>
      </w:pPr>
      <w:r w:rsidRPr="00B81317">
        <w:rPr>
          <w:sz w:val="16"/>
        </w:rPr>
        <w:t xml:space="preserve">There is no way to be certain American action could have prevented all or even some of these things from happening, but at least going forward the United States could say it did everything in its power to stop these events from happening. Some proponents of an American decline will speak to how the United States has seen a decline in power and influence, hoping if they say it enough people will believe it, but the fact is it was never as powerful and influential as people believed it was, or at least it was not willing incur the costs of that power exertion. These same proponents would say if the United States intervened in Syria and were unable to accomplish all objectives it would be seen as weak and it would no longer be feared. I disagree with this hypothesis. Sure, the US would have looked weaker than if it had accomplished all of its mission objectives, but it would look stronger than sitting back and spewing platitudes about consequences of CW use while watching Rome burn. At the very least it would have imposed incredible costs on the actors that were against US interests and this alone could act in America’s interests going forward. Last week Foreign Policy Magazine published a great article by Suzanne </w:t>
      </w:r>
      <w:proofErr w:type="spellStart"/>
      <w:r w:rsidRPr="00B81317">
        <w:rPr>
          <w:sz w:val="16"/>
        </w:rPr>
        <w:t>Nossel</w:t>
      </w:r>
      <w:proofErr w:type="spellEnd"/>
      <w:r w:rsidRPr="00B81317">
        <w:rPr>
          <w:sz w:val="16"/>
        </w:rPr>
        <w:t xml:space="preserve"> about deterrence, how it works, and why President Obama needs to revert back to deterrence without swinging the pendulum to the “preemptive” deterrence of President George W. Bush. Deterrence is not about destroying the enemy or winning wars, it is about making the adversary believe the costs would be too high to risk provoking the wrath of the United States, and there is still wrath to be had. Skip to present day, </w:t>
      </w:r>
      <w:r w:rsidRPr="00781B80">
        <w:rPr>
          <w:rStyle w:val="StyleUnderline"/>
        </w:rPr>
        <w:t>June 2014, Rome has burned</w:t>
      </w:r>
      <w:r w:rsidRPr="00B81317">
        <w:rPr>
          <w:sz w:val="16"/>
        </w:rPr>
        <w:t xml:space="preserve">, most is nothing more than ash; </w:t>
      </w:r>
      <w:r w:rsidRPr="00781B80">
        <w:rPr>
          <w:rStyle w:val="StyleUnderline"/>
        </w:rPr>
        <w:t>in steps</w:t>
      </w:r>
      <w:r w:rsidRPr="00B81317">
        <w:rPr>
          <w:sz w:val="16"/>
        </w:rPr>
        <w:t xml:space="preserve"> President </w:t>
      </w:r>
      <w:r w:rsidRPr="00781B80">
        <w:rPr>
          <w:rStyle w:val="StyleUnderline"/>
        </w:rPr>
        <w:t>Obama asking Congress to allow him to train the Romans how to fight fires and give them some water. The only problem is Rome is gone and now Carthage is setting fire to what remains.</w:t>
      </w:r>
      <w:r w:rsidRPr="00B81317">
        <w:rPr>
          <w:sz w:val="16"/>
        </w:rPr>
        <w:t xml:space="preserve"> At this point </w:t>
      </w:r>
      <w:r w:rsidRPr="00781B80">
        <w:rPr>
          <w:rStyle w:val="StyleUnderline"/>
        </w:rPr>
        <w:t>arming rebels is not nearly enough to make a difference in the grand scheme of things</w:t>
      </w:r>
      <w:r w:rsidRPr="00B81317">
        <w:rPr>
          <w:sz w:val="16"/>
        </w:rPr>
        <w:t xml:space="preserve">, more overt action would be necessary at this point, more attuned to Operation Unified Protector, the 2011 intervention in Libya; combining air sea battle with arming rebels.  Furthermore, </w:t>
      </w:r>
      <w:r w:rsidRPr="00781B80">
        <w:rPr>
          <w:rStyle w:val="StyleUnderline"/>
        </w:rPr>
        <w:t>can we even take</w:t>
      </w:r>
      <w:r w:rsidRPr="00B81317">
        <w:rPr>
          <w:sz w:val="16"/>
        </w:rPr>
        <w:t xml:space="preserve"> President </w:t>
      </w:r>
      <w:r w:rsidRPr="00781B80">
        <w:rPr>
          <w:rStyle w:val="StyleUnderline"/>
        </w:rPr>
        <w:t xml:space="preserve">Obama’s proposal of $500 million in aid to the Syrian rebels as serious? If he was serious why did he go to Congress? Best case scenario Syrian rebels might start seeing weapons and training in three months, six to nine is more likely by the time Congress adopts a bill, debates it, goes on vacation, comes back, debates it again, passes it through committee, passes it through both houses of Congress, and then maybe authorizes a watered down bill that is politically survivable, but not what the moderate Syrian rebels actually need. </w:t>
      </w:r>
      <w:r w:rsidRPr="00B81317">
        <w:rPr>
          <w:sz w:val="16"/>
        </w:rPr>
        <w:t xml:space="preserve">Then the funds need to get released, billets needs to be filled, deployments have to happen, contacts have to be made, and training facilities need to be established, among many other things. It would make far more sense to bypass Congress, for now, and run this program covertly while attempting to get Congress on board afterwards. President Obama has the power to do so and in a $3.8 Trillion budget I am sure he can find the money somewhere; but instead, politics get in the way. President </w:t>
      </w:r>
      <w:r w:rsidRPr="00781B80">
        <w:rPr>
          <w:rStyle w:val="StyleUnderline"/>
        </w:rPr>
        <w:t xml:space="preserve">Obama is repeating a trend of basing foreign policy on domestic politics. </w:t>
      </w:r>
      <w:r w:rsidRPr="00852973">
        <w:rPr>
          <w:rStyle w:val="Emphasis"/>
        </w:rPr>
        <w:t>He does not want to risk political capital on foreign affairs issues</w:t>
      </w:r>
      <w:r w:rsidRPr="00781B80">
        <w:rPr>
          <w:rStyle w:val="StyleUnderline"/>
        </w:rPr>
        <w:t>, especially one</w:t>
      </w:r>
      <w:r w:rsidRPr="00B81317">
        <w:rPr>
          <w:sz w:val="16"/>
        </w:rPr>
        <w:t xml:space="preserve"> such as further military intervention in the Middle East, </w:t>
      </w:r>
      <w:r w:rsidRPr="00781B80">
        <w:rPr>
          <w:rStyle w:val="StyleUnderline"/>
        </w:rPr>
        <w:t>which is widely unpopular</w:t>
      </w:r>
      <w:r w:rsidRPr="00B81317">
        <w:rPr>
          <w:sz w:val="16"/>
        </w:rPr>
        <w:t xml:space="preserve"> with the American people. If the plan fails President Obama can then point the finger at Congress for authorizing the program. General George S. Patton once said, “A good plan executed violently now is better than a perfect plan executed next week.” I believe President Obama is a perfectionist, for better or worse. He does not like the fact that there are no perfect options in things related to foreign affairs, hell, most of the time there are not even good options. This is especially true when it comes to putting American personnel in harm’s way; however, doing nothing while waiting for the perfect plan to present itself is not a strategy, without the United States to control the chaos the options only get worse. If the American people would rather revert back to non-interventionism and are content with sitting back and watching chaos reign then that is fine, but neither world security nor American interests will be served without the United States pulling the strings of global politics.</w:t>
      </w:r>
    </w:p>
    <w:p w:rsidR="00DE495A" w:rsidRDefault="00DE495A" w:rsidP="002E1766">
      <w:pPr>
        <w:pStyle w:val="Heading1"/>
      </w:pPr>
    </w:p>
    <w:p w:rsidR="00190E1F" w:rsidRDefault="00190E1F" w:rsidP="002E1766">
      <w:pPr>
        <w:pStyle w:val="Heading1"/>
      </w:pPr>
      <w:r>
        <w:lastRenderedPageBreak/>
        <w:t>GITMO Affirmative</w:t>
      </w:r>
    </w:p>
    <w:p w:rsidR="00190E1F" w:rsidRDefault="00190E1F" w:rsidP="00190E1F">
      <w:pPr>
        <w:pStyle w:val="Heading2"/>
      </w:pPr>
      <w:r>
        <w:lastRenderedPageBreak/>
        <w:t>UQ</w:t>
      </w:r>
    </w:p>
    <w:p w:rsidR="00190E1F" w:rsidRDefault="00190E1F" w:rsidP="00190E1F">
      <w:pPr>
        <w:pStyle w:val="Heading3"/>
      </w:pPr>
      <w:r>
        <w:lastRenderedPageBreak/>
        <w:t>Won’t Pass</w:t>
      </w:r>
    </w:p>
    <w:p w:rsidR="00190E1F" w:rsidRPr="00190E1F" w:rsidRDefault="00190E1F" w:rsidP="00190E1F">
      <w:pPr>
        <w:pStyle w:val="Heading4"/>
      </w:pPr>
      <w:r w:rsidRPr="00190E1F">
        <w:t>Obama doesn’t have the political capital for Guantanamo transfers</w:t>
      </w:r>
    </w:p>
    <w:p w:rsidR="00190E1F" w:rsidRPr="004A3EB5" w:rsidRDefault="00190E1F" w:rsidP="00190E1F">
      <w:pPr>
        <w:rPr>
          <w:b/>
          <w:sz w:val="26"/>
        </w:rPr>
      </w:pPr>
      <w:r>
        <w:rPr>
          <w:rStyle w:val="Style13ptBold"/>
        </w:rPr>
        <w:t xml:space="preserve">Parsons and </w:t>
      </w:r>
      <w:proofErr w:type="spellStart"/>
      <w:r>
        <w:rPr>
          <w:rStyle w:val="Style13ptBold"/>
        </w:rPr>
        <w:t>Memoli</w:t>
      </w:r>
      <w:proofErr w:type="spellEnd"/>
      <w:r>
        <w:rPr>
          <w:rStyle w:val="Style13ptBold"/>
        </w:rPr>
        <w:t>, 6/10/14</w:t>
      </w:r>
      <w:r w:rsidRPr="00827478">
        <w:t>-</w:t>
      </w:r>
      <w:r>
        <w:t xml:space="preserve"> *White House correspondent at the LA Times AND **Congressional reporter at the LA Times (*Christi AND **Michael A., 6/10/14, “</w:t>
      </w:r>
      <w:r w:rsidRPr="003D2FDB">
        <w:t>White House plans more transfers from Guantanamo prison</w:t>
      </w:r>
      <w:r>
        <w:t xml:space="preserve">,” </w:t>
      </w:r>
      <w:hyperlink r:id="rId219" w:history="1">
        <w:r w:rsidRPr="00343BB9">
          <w:rPr>
            <w:rStyle w:val="Hyperlink"/>
          </w:rPr>
          <w:t>http://www.latimes.com/nation/la-na-obama-gitmo-detainees-20140611-story.html</w:t>
        </w:r>
      </w:hyperlink>
      <w:r>
        <w:t>, Accessed: 7/22/14 FG)</w:t>
      </w:r>
    </w:p>
    <w:p w:rsidR="00190E1F" w:rsidRDefault="00190E1F" w:rsidP="00190E1F">
      <w:r w:rsidRPr="00475537">
        <w:rPr>
          <w:rStyle w:val="StyleUnderline"/>
        </w:rPr>
        <w:t>The White House is making plans to transfer more detainees</w:t>
      </w:r>
      <w:r>
        <w:t xml:space="preserve"> from the U.S. military prison at Guantanamo Bay </w:t>
      </w:r>
      <w:r w:rsidRPr="00475537">
        <w:rPr>
          <w:rStyle w:val="StyleUnderline"/>
        </w:rPr>
        <w:t>despite</w:t>
      </w:r>
      <w:r>
        <w:t xml:space="preserve"> the </w:t>
      </w:r>
      <w:r w:rsidRPr="00475537">
        <w:rPr>
          <w:rStyle w:val="StyleUnderline"/>
        </w:rPr>
        <w:t>mounting political furor over the exchange of five Taliban prisoners</w:t>
      </w:r>
      <w:r>
        <w:t xml:space="preserve"> for Army Sgt. Bowe </w:t>
      </w:r>
      <w:proofErr w:type="spellStart"/>
      <w:r>
        <w:t>Bergdahl</w:t>
      </w:r>
      <w:proofErr w:type="spellEnd"/>
      <w:r>
        <w:t>, officials said Tuesday.</w:t>
      </w:r>
    </w:p>
    <w:p w:rsidR="00190E1F" w:rsidRDefault="00190E1F" w:rsidP="00190E1F">
      <w:r>
        <w:t>Caitlin Hayden, spokeswoman for the National Security Council, said the White House was "making progress on a number of additional promising opportunities" to transfer more prisoners and that officials were reviewing Yemeni detainees "on a case-by-case basis."</w:t>
      </w:r>
    </w:p>
    <w:p w:rsidR="00190E1F" w:rsidRDefault="00190E1F" w:rsidP="00190E1F">
      <w:r>
        <w:t>"While we do not generally discuss transfers before they take place, we are fully committed to implementing the president's direction that we transfer detainees to the greatest extent possible, consistent with national security and our humane-treatment policy, as we work toward closing the facility at Guantanamo Bay," she said.</w:t>
      </w:r>
    </w:p>
    <w:p w:rsidR="00190E1F" w:rsidRDefault="00190E1F" w:rsidP="00190E1F">
      <w:r>
        <w:t xml:space="preserve">Hayden said 17 inmates had been moved out of Guantanamo in the last 13 months, including the five former Taliban officials transferred to Qatar in the swap for </w:t>
      </w:r>
      <w:proofErr w:type="spellStart"/>
      <w:r>
        <w:t>Bergdahl</w:t>
      </w:r>
      <w:proofErr w:type="spellEnd"/>
      <w:r>
        <w:t>.</w:t>
      </w:r>
    </w:p>
    <w:p w:rsidR="00190E1F" w:rsidRDefault="00190E1F" w:rsidP="00190E1F">
      <w:r>
        <w:t>The future of America's most notorious prison camp, and its 149 remaining inmates, has been in doubt since the White House announced the exchange May 31.</w:t>
      </w:r>
    </w:p>
    <w:p w:rsidR="00190E1F" w:rsidRDefault="00190E1F" w:rsidP="00190E1F">
      <w:r>
        <w:t xml:space="preserve">But President </w:t>
      </w:r>
      <w:r w:rsidRPr="00475537">
        <w:rPr>
          <w:rStyle w:val="StyleUnderline"/>
        </w:rPr>
        <w:t>Obama, who has sought unsuccessfully to shut the</w:t>
      </w:r>
      <w:r>
        <w:t xml:space="preserve"> U.S. military </w:t>
      </w:r>
      <w:r w:rsidRPr="00475537">
        <w:rPr>
          <w:rStyle w:val="StyleUnderline"/>
        </w:rPr>
        <w:t xml:space="preserve">prison </w:t>
      </w:r>
      <w:r>
        <w:t>in Cuba</w:t>
      </w:r>
      <w:r w:rsidRPr="00475537">
        <w:rPr>
          <w:rStyle w:val="StyleUnderline"/>
        </w:rPr>
        <w:t xml:space="preserve"> since he took office, hinted strongly</w:t>
      </w:r>
      <w:r>
        <w:t xml:space="preserve"> last </w:t>
      </w:r>
      <w:r w:rsidRPr="00475537">
        <w:rPr>
          <w:rStyle w:val="StyleUnderline"/>
        </w:rPr>
        <w:t>week that he still intended to move more detainees out</w:t>
      </w:r>
      <w:r>
        <w:t xml:space="preserve"> as the Pentagon winds down its war in Afghanistan.</w:t>
      </w:r>
    </w:p>
    <w:p w:rsidR="00190E1F" w:rsidRDefault="00190E1F" w:rsidP="00190E1F">
      <w:r>
        <w:t>"By definition, if we in fact are ending a war, then there's going to be a process in which some of those individuals are going to be released," he said on NBC News.</w:t>
      </w:r>
    </w:p>
    <w:p w:rsidR="00190E1F" w:rsidRPr="002E43F6" w:rsidRDefault="00190E1F" w:rsidP="00190E1F">
      <w:pPr>
        <w:rPr>
          <w:rStyle w:val="StyleUnderline"/>
        </w:rPr>
      </w:pPr>
      <w:r>
        <w:t xml:space="preserve">Exactly how remains unclear. </w:t>
      </w:r>
      <w:r w:rsidRPr="002E43F6">
        <w:rPr>
          <w:rStyle w:val="StyleUnderline"/>
        </w:rPr>
        <w:t>Although Congress has allowed the transfer or repatriation of hundreds of detainees in recent years, angry lawmakers now are threatening to put up new roadblocks, even for the several dozen inmates approved by military courts for release back to their home countries.</w:t>
      </w:r>
    </w:p>
    <w:p w:rsidR="00190E1F" w:rsidRDefault="00190E1F" w:rsidP="00190E1F">
      <w:r>
        <w:t>Defense Secretary Chuck Hagel is to testify Wednesday before the House Armed Services Committee, the first public hearing to focus on the transfer of the so-called Taliban Five to the government of Qatar, which helped negotiate the deal. Hagel is expected to face harsh questions on the administration's plans for future transfers or releases.</w:t>
      </w:r>
    </w:p>
    <w:p w:rsidR="00190E1F" w:rsidRDefault="00190E1F" w:rsidP="00190E1F">
      <w:r>
        <w:t xml:space="preserve">After closed-door briefings by senior administration officials this </w:t>
      </w:r>
      <w:r w:rsidRPr="002E43F6">
        <w:rPr>
          <w:rStyle w:val="StyleUnderline"/>
        </w:rPr>
        <w:t>week, some Republican lawmakers said they thought the White House intended to release more prisoners</w:t>
      </w:r>
      <w:r>
        <w:t xml:space="preserve"> at some point </w:t>
      </w:r>
      <w:r w:rsidRPr="002E43F6">
        <w:rPr>
          <w:rStyle w:val="StyleUnderline"/>
        </w:rPr>
        <w:t>without seeking congressional consent</w:t>
      </w:r>
      <w:r>
        <w:t xml:space="preserve">, as in the </w:t>
      </w:r>
      <w:proofErr w:type="spellStart"/>
      <w:r>
        <w:t>Bergdahl</w:t>
      </w:r>
      <w:proofErr w:type="spellEnd"/>
      <w:r>
        <w:t xml:space="preserve"> case.</w:t>
      </w:r>
    </w:p>
    <w:p w:rsidR="00190E1F" w:rsidRPr="002E43F6" w:rsidRDefault="00190E1F" w:rsidP="00190E1F">
      <w:pPr>
        <w:rPr>
          <w:rStyle w:val="StyleUnderline"/>
        </w:rPr>
      </w:pPr>
      <w:r w:rsidRPr="002E43F6">
        <w:rPr>
          <w:rStyle w:val="StyleUnderline"/>
        </w:rPr>
        <w:t>"There's some concern that this is a lead-up to letting them all go," said Rep.</w:t>
      </w:r>
      <w:r>
        <w:t xml:space="preserve"> Howard P. "Buck" </w:t>
      </w:r>
      <w:r w:rsidRPr="002E43F6">
        <w:rPr>
          <w:rStyle w:val="StyleUnderline"/>
        </w:rPr>
        <w:t>McKeon</w:t>
      </w:r>
      <w:r>
        <w:t xml:space="preserve"> (R-Santa Clarita), </w:t>
      </w:r>
      <w:r w:rsidRPr="002E43F6">
        <w:rPr>
          <w:rStyle w:val="StyleUnderline"/>
        </w:rPr>
        <w:t>chairman of the House Armed Services Committee.</w:t>
      </w:r>
    </w:p>
    <w:p w:rsidR="00190E1F" w:rsidRPr="002E43F6" w:rsidRDefault="00190E1F" w:rsidP="00190E1F">
      <w:pPr>
        <w:rPr>
          <w:rStyle w:val="StyleUnderline"/>
        </w:rPr>
      </w:pPr>
      <w:r w:rsidRPr="002E43F6">
        <w:rPr>
          <w:rStyle w:val="StyleUnderline"/>
        </w:rPr>
        <w:t>"I think it's a foreshadowing of their thinking," said Rep.</w:t>
      </w:r>
      <w:r>
        <w:t xml:space="preserve"> Peter </w:t>
      </w:r>
      <w:proofErr w:type="spellStart"/>
      <w:r w:rsidRPr="002E43F6">
        <w:rPr>
          <w:rStyle w:val="StyleUnderline"/>
        </w:rPr>
        <w:t>Roskam</w:t>
      </w:r>
      <w:proofErr w:type="spellEnd"/>
      <w:r w:rsidRPr="002E43F6">
        <w:rPr>
          <w:rStyle w:val="StyleUnderline"/>
        </w:rPr>
        <w:t xml:space="preserve"> </w:t>
      </w:r>
      <w:r>
        <w:t xml:space="preserve">(R-Ill.), </w:t>
      </w:r>
      <w:r w:rsidRPr="002E43F6">
        <w:rPr>
          <w:rStyle w:val="StyleUnderline"/>
        </w:rPr>
        <w:t>the GOP's chief deputy whip. "They've just released five. It begs the question: Do they propose to release more?"</w:t>
      </w:r>
    </w:p>
    <w:p w:rsidR="00190E1F" w:rsidRDefault="00190E1F" w:rsidP="00190E1F">
      <w:r>
        <w:t>Although Hayden said Obama remained committed to closing the prison, she said an interagency review board had begun to look at "whether continued law of war detention of certain Guantanamo detainees is necessary to protect against a continuing significant threat" to the United States.</w:t>
      </w:r>
    </w:p>
    <w:p w:rsidR="00190E1F" w:rsidRDefault="00190E1F" w:rsidP="00190E1F">
      <w:r>
        <w:t>"In this way, we will ensure that any continued detention is carefully evaluated and justified," she said.</w:t>
      </w:r>
    </w:p>
    <w:p w:rsidR="00190E1F" w:rsidRDefault="00190E1F" w:rsidP="00190E1F">
      <w:r>
        <w:lastRenderedPageBreak/>
        <w:t>Before a detainee can be released, the administration must obtain security and humane-treatment assurances from governments willing to accept him. That is in addition to a 30-day notification to Congress, which has barred bringing any of the men to the United States to stand trial in civilian courts.</w:t>
      </w:r>
    </w:p>
    <w:p w:rsidR="00190E1F" w:rsidRDefault="00190E1F" w:rsidP="00190E1F">
      <w:r>
        <w:t>The prison, created in January 2002 to hold foreign captives suspected of links to Al Qaeda and other terrorist groups, is part of a U.S. Navy base in southeastern Cuba. It held 770 detainees at its height.</w:t>
      </w:r>
    </w:p>
    <w:p w:rsidR="00190E1F" w:rsidRDefault="00190E1F" w:rsidP="00190E1F">
      <w:r>
        <w:t xml:space="preserve">Most of those remaining have been held more than a decade without trial. Among them are several charged with war crimes, including Khalid Shaikh Mohammed and four others charged with planning and aiding the Sept. 11, 2001, terrorist </w:t>
      </w:r>
      <w:proofErr w:type="gramStart"/>
      <w:r>
        <w:t>attacks.</w:t>
      </w:r>
      <w:proofErr w:type="gramEnd"/>
    </w:p>
    <w:p w:rsidR="00190E1F" w:rsidRDefault="00190E1F" w:rsidP="00190E1F">
      <w:r w:rsidRPr="002E43F6">
        <w:rPr>
          <w:rStyle w:val="StyleUnderline"/>
        </w:rPr>
        <w:t xml:space="preserve">The controversy over the </w:t>
      </w:r>
      <w:proofErr w:type="spellStart"/>
      <w:r w:rsidRPr="002E43F6">
        <w:rPr>
          <w:rStyle w:val="StyleUnderline"/>
        </w:rPr>
        <w:t>Bergdahl</w:t>
      </w:r>
      <w:proofErr w:type="spellEnd"/>
      <w:r w:rsidRPr="002E43F6">
        <w:rPr>
          <w:rStyle w:val="StyleUnderline"/>
        </w:rPr>
        <w:t xml:space="preserve"> swap has set the White House on its heels, putting administration officials on the defensive</w:t>
      </w:r>
      <w:r>
        <w:t xml:space="preserve"> for a second week.</w:t>
      </w:r>
    </w:p>
    <w:p w:rsidR="00190E1F" w:rsidRDefault="00190E1F" w:rsidP="00190E1F">
      <w:r w:rsidRPr="002E43F6">
        <w:rPr>
          <w:rStyle w:val="StyleUnderline"/>
        </w:rPr>
        <w:t xml:space="preserve">Obama "spent a lot of political capital releasing the Taliban Five in exchange for </w:t>
      </w:r>
      <w:proofErr w:type="spellStart"/>
      <w:r w:rsidRPr="002E43F6">
        <w:rPr>
          <w:rStyle w:val="StyleUnderline"/>
        </w:rPr>
        <w:t>Bergdahl</w:t>
      </w:r>
      <w:proofErr w:type="spellEnd"/>
      <w:r w:rsidRPr="002E43F6">
        <w:rPr>
          <w:rStyle w:val="StyleUnderline"/>
        </w:rPr>
        <w:t>,"</w:t>
      </w:r>
      <w:r>
        <w:t xml:space="preserve"> said Charles Stimson, head of the national security law program at the Heritage Foundation, a conservative think tank, and a former advisor on detainee affairs to then-Defense Secretary Donald H. Rumsfeld. </w:t>
      </w:r>
      <w:r w:rsidRPr="002E43F6">
        <w:rPr>
          <w:rStyle w:val="StyleUnderline"/>
        </w:rPr>
        <w:t>"Now he's going to have to figure out a way to spend his remaining political capital on getting the rest of it done."</w:t>
      </w:r>
    </w:p>
    <w:p w:rsidR="00190E1F" w:rsidRPr="002E43F6" w:rsidRDefault="00190E1F" w:rsidP="00190E1F">
      <w:pPr>
        <w:rPr>
          <w:rStyle w:val="StyleUnderline"/>
        </w:rPr>
      </w:pPr>
      <w:r w:rsidRPr="002E43F6">
        <w:rPr>
          <w:rStyle w:val="StyleUnderline"/>
        </w:rPr>
        <w:t>The fact that the White House didn't consult Congress as the latest prisoner swap was organized "makes anything else he wants to do at Guantanamo more difficult," Stimson said.</w:t>
      </w:r>
    </w:p>
    <w:p w:rsidR="00190E1F" w:rsidRPr="002E43F6" w:rsidRDefault="00190E1F" w:rsidP="00190E1F">
      <w:pPr>
        <w:rPr>
          <w:rStyle w:val="StyleUnderline"/>
        </w:rPr>
      </w:pPr>
      <w:r w:rsidRPr="002E43F6">
        <w:rPr>
          <w:rStyle w:val="StyleUnderline"/>
        </w:rPr>
        <w:t>That challenge may have grown steeper Tuesday.</w:t>
      </w:r>
    </w:p>
    <w:p w:rsidR="00190E1F" w:rsidRPr="002E43F6" w:rsidRDefault="00190E1F" w:rsidP="00190E1F">
      <w:pPr>
        <w:rPr>
          <w:rStyle w:val="StyleUnderline"/>
        </w:rPr>
      </w:pPr>
      <w:r>
        <w:t>Josh Earnest</w:t>
      </w:r>
      <w:r w:rsidRPr="002E43F6">
        <w:rPr>
          <w:rStyle w:val="StyleUnderline"/>
        </w:rPr>
        <w:t>, a White House spokesman, acknowledged that about 80 or 90 people in the White House, Pentagon, CIA and other administration agencies knew of the prisoner exchange last weekend, before members of Congress were informed.</w:t>
      </w:r>
    </w:p>
    <w:p w:rsidR="00190E1F" w:rsidRDefault="00190E1F" w:rsidP="00190E1F">
      <w:r>
        <w:t>Making a number of phone calls "around town" would not have been "a prudent decision," Earnest said.</w:t>
      </w:r>
    </w:p>
    <w:p w:rsidR="00190E1F" w:rsidRDefault="00190E1F" w:rsidP="00190E1F">
      <w:r w:rsidRPr="002E43F6">
        <w:rPr>
          <w:rStyle w:val="StyleUnderline"/>
        </w:rPr>
        <w:t>Many lawmakers don't accept the White House argument that the U.S. military withdrawal from Afghanistan necessitates the repatriation of prisoners</w:t>
      </w:r>
      <w:r>
        <w:t>, as is usually done after war's end.</w:t>
      </w:r>
    </w:p>
    <w:p w:rsidR="00190E1F" w:rsidRDefault="00190E1F" w:rsidP="00190E1F">
      <w:r>
        <w:t>A dozen Afghans are still held at Guantanamo: four slated for indefinite detention, four approved for transfer and four referred for prosecution by military tribunals.</w:t>
      </w:r>
    </w:p>
    <w:p w:rsidR="00190E1F" w:rsidRPr="002E43F6" w:rsidRDefault="00190E1F" w:rsidP="00190E1F">
      <w:pPr>
        <w:rPr>
          <w:rStyle w:val="StyleUnderline"/>
        </w:rPr>
      </w:pPr>
      <w:r>
        <w:t xml:space="preserve">"This absolute untruth that they are purveying, that these people are going to be released anyway, is absolutely false," said </w:t>
      </w:r>
      <w:r w:rsidRPr="002E43F6">
        <w:rPr>
          <w:rStyle w:val="StyleUnderline"/>
        </w:rPr>
        <w:t>Sen. John McCain</w:t>
      </w:r>
      <w:r>
        <w:t xml:space="preserve"> (R-Ariz.), who has called for closing Guantanamo Bay but </w:t>
      </w:r>
      <w:r w:rsidRPr="002E43F6">
        <w:rPr>
          <w:rStyle w:val="StyleUnderline"/>
        </w:rPr>
        <w:t>has emerged as one of the administration's sharpest critics on the recent swap.</w:t>
      </w:r>
    </w:p>
    <w:p w:rsidR="00190E1F" w:rsidRPr="00190E1F" w:rsidRDefault="00190E1F" w:rsidP="00190E1F">
      <w:pPr>
        <w:rPr>
          <w:b/>
          <w:u w:val="single"/>
        </w:rPr>
      </w:pPr>
      <w:r w:rsidRPr="002E43F6">
        <w:rPr>
          <w:rStyle w:val="StyleUnderline"/>
        </w:rPr>
        <w:t>"I want to close Guantanamo, but I want to put those people into a secure facility," he said. "That doesn't mean I want to release them back to commit more acts of terror."</w:t>
      </w:r>
    </w:p>
    <w:p w:rsidR="00DE495A" w:rsidRDefault="00DE495A" w:rsidP="002E1766">
      <w:pPr>
        <w:pStyle w:val="Heading1"/>
      </w:pPr>
    </w:p>
    <w:p w:rsidR="00CF639B" w:rsidRDefault="00CF639B" w:rsidP="00CF639B">
      <w:pPr>
        <w:pStyle w:val="Heading1"/>
      </w:pPr>
      <w:r>
        <w:lastRenderedPageBreak/>
        <w:t>Midterms Negative</w:t>
      </w:r>
    </w:p>
    <w:p w:rsidR="00CF639B" w:rsidRDefault="00CF639B" w:rsidP="00CF639B">
      <w:pPr>
        <w:pStyle w:val="Heading2"/>
      </w:pPr>
      <w:r>
        <w:lastRenderedPageBreak/>
        <w:t>GOP Good</w:t>
      </w:r>
    </w:p>
    <w:p w:rsidR="00CF639B" w:rsidRDefault="00CF639B" w:rsidP="00CF639B">
      <w:pPr>
        <w:pStyle w:val="Heading3"/>
      </w:pPr>
      <w:r>
        <w:lastRenderedPageBreak/>
        <w:t>UQ</w:t>
      </w:r>
    </w:p>
    <w:p w:rsidR="00CF639B" w:rsidRPr="00DF3902" w:rsidRDefault="00CF639B" w:rsidP="00CF639B">
      <w:pPr>
        <w:pStyle w:val="Heading4"/>
      </w:pPr>
      <w:r>
        <w:t>Republicans will win the senate --- low Obama approval</w:t>
      </w:r>
    </w:p>
    <w:p w:rsidR="00CF639B" w:rsidRPr="00354973" w:rsidRDefault="00CF639B" w:rsidP="00CF639B">
      <w:proofErr w:type="spellStart"/>
      <w:r w:rsidRPr="0078217D">
        <w:rPr>
          <w:rStyle w:val="Style13ptBold"/>
        </w:rPr>
        <w:t>Cillizza</w:t>
      </w:r>
      <w:proofErr w:type="spellEnd"/>
      <w:r w:rsidRPr="0078217D">
        <w:rPr>
          <w:rStyle w:val="Style13ptBold"/>
        </w:rPr>
        <w:t xml:space="preserve"> 14</w:t>
      </w:r>
      <w:r>
        <w:t xml:space="preserve"> – Writer for the “The Fix”, a politics blog for the Washington Post. (Chris, “This chart shows why President Obama is going to be a drag on Democrats this fall”, The </w:t>
      </w:r>
      <w:proofErr w:type="spellStart"/>
      <w:r>
        <w:t>WashingtonPost</w:t>
      </w:r>
      <w:proofErr w:type="spellEnd"/>
      <w:r>
        <w:t xml:space="preserve"> The Fix, July 15, 2014, </w:t>
      </w:r>
      <w:r w:rsidRPr="00354973">
        <w:t>http://www.washingtonpost.com/blogs/the-fix/wp/2014/07/15/this-chart-shows-why-president-obama-is-going-to-be-a-drag-on-democrats-this-fall/</w:t>
      </w:r>
      <w:r>
        <w:t>) */LEA</w:t>
      </w:r>
    </w:p>
    <w:p w:rsidR="00CF639B" w:rsidRPr="00440E8A" w:rsidRDefault="00CF639B" w:rsidP="00CF639B">
      <w:pPr>
        <w:rPr>
          <w:sz w:val="16"/>
        </w:rPr>
      </w:pPr>
      <w:r w:rsidRPr="00440E8A">
        <w:rPr>
          <w:sz w:val="16"/>
        </w:rPr>
        <w:t>President Obama isn't on the ballot this fall. But, unless something drastic changes between now and November</w:t>
      </w:r>
      <w:r w:rsidRPr="00DF3902">
        <w:rPr>
          <w:rStyle w:val="StyleUnderline"/>
        </w:rPr>
        <w:t>, Obama's problematic poll numbers will complicate</w:t>
      </w:r>
      <w:r w:rsidRPr="00440E8A">
        <w:rPr>
          <w:sz w:val="16"/>
        </w:rPr>
        <w:t xml:space="preserve"> -- but not doom </w:t>
      </w:r>
      <w:r w:rsidRPr="00DF3902">
        <w:rPr>
          <w:rStyle w:val="StyleUnderline"/>
        </w:rPr>
        <w:t>-- his party hopes of holding onto its Senate majority.</w:t>
      </w:r>
      <w:r w:rsidRPr="00440E8A">
        <w:rPr>
          <w:sz w:val="16"/>
        </w:rPr>
        <w:t xml:space="preserve"> That's because one of </w:t>
      </w:r>
      <w:r w:rsidRPr="00DF3902">
        <w:rPr>
          <w:rStyle w:val="StyleUnderline"/>
        </w:rPr>
        <w:t>the strongest predictors of seat</w:t>
      </w:r>
      <w:r w:rsidRPr="00440E8A">
        <w:rPr>
          <w:sz w:val="16"/>
        </w:rPr>
        <w:t xml:space="preserve"> gains (</w:t>
      </w:r>
      <w:r w:rsidRPr="00DF3902">
        <w:rPr>
          <w:rStyle w:val="StyleUnderline"/>
        </w:rPr>
        <w:t>or losses) in midterm elections is the</w:t>
      </w:r>
      <w:r w:rsidRPr="00440E8A">
        <w:rPr>
          <w:sz w:val="16"/>
        </w:rPr>
        <w:t xml:space="preserve"> job </w:t>
      </w:r>
      <w:r w:rsidRPr="00DF3902">
        <w:rPr>
          <w:rStyle w:val="StyleUnderline"/>
        </w:rPr>
        <w:t>approval numbers of the</w:t>
      </w:r>
      <w:r w:rsidRPr="00440E8A">
        <w:rPr>
          <w:sz w:val="16"/>
        </w:rPr>
        <w:t xml:space="preserve"> sitting </w:t>
      </w:r>
      <w:r w:rsidRPr="00DF3902">
        <w:rPr>
          <w:rStyle w:val="StyleUnderline"/>
        </w:rPr>
        <w:t>President</w:t>
      </w:r>
      <w:r w:rsidRPr="00440E8A">
        <w:rPr>
          <w:sz w:val="16"/>
        </w:rPr>
        <w:t xml:space="preserve">. The better his numbers, the better his party does -- or, more accurately, the less </w:t>
      </w:r>
      <w:proofErr w:type="gramStart"/>
      <w:r w:rsidRPr="00440E8A">
        <w:rPr>
          <w:sz w:val="16"/>
        </w:rPr>
        <w:t>worse</w:t>
      </w:r>
      <w:proofErr w:type="gramEnd"/>
      <w:r w:rsidRPr="00440E8A">
        <w:rPr>
          <w:sz w:val="16"/>
        </w:rPr>
        <w:t xml:space="preserve"> his party does -- in the fight for control of Congress. The worst his numbers, well, you get the idea. This chart, put together by Fix friend Bruce </w:t>
      </w:r>
      <w:proofErr w:type="spellStart"/>
      <w:r w:rsidRPr="00440E8A">
        <w:rPr>
          <w:sz w:val="16"/>
        </w:rPr>
        <w:t>Mehlman</w:t>
      </w:r>
      <w:proofErr w:type="spellEnd"/>
      <w:r w:rsidRPr="00440E8A">
        <w:rPr>
          <w:sz w:val="16"/>
        </w:rPr>
        <w:t xml:space="preserve">, a lobbyist with the firm </w:t>
      </w:r>
      <w:proofErr w:type="spellStart"/>
      <w:r w:rsidRPr="00440E8A">
        <w:rPr>
          <w:sz w:val="16"/>
        </w:rPr>
        <w:t>Mehlman</w:t>
      </w:r>
      <w:proofErr w:type="spellEnd"/>
      <w:r w:rsidRPr="00440E8A">
        <w:rPr>
          <w:sz w:val="16"/>
        </w:rPr>
        <w:t xml:space="preserve"> </w:t>
      </w:r>
      <w:proofErr w:type="spellStart"/>
      <w:r w:rsidRPr="00440E8A">
        <w:rPr>
          <w:sz w:val="16"/>
        </w:rPr>
        <w:t>Castagnetti</w:t>
      </w:r>
      <w:proofErr w:type="spellEnd"/>
      <w:r w:rsidRPr="00440E8A">
        <w:rPr>
          <w:sz w:val="16"/>
        </w:rPr>
        <w:t xml:space="preserve"> Rosen </w:t>
      </w:r>
      <w:proofErr w:type="spellStart"/>
      <w:r w:rsidRPr="00440E8A">
        <w:rPr>
          <w:sz w:val="16"/>
        </w:rPr>
        <w:t>Bingel</w:t>
      </w:r>
      <w:proofErr w:type="spellEnd"/>
      <w:r w:rsidRPr="00440E8A">
        <w:rPr>
          <w:sz w:val="16"/>
        </w:rPr>
        <w:t xml:space="preserve"> &amp; Thomas, tells that story. (The numbers </w:t>
      </w:r>
      <w:proofErr w:type="spellStart"/>
      <w:r w:rsidRPr="00440E8A">
        <w:rPr>
          <w:sz w:val="16"/>
        </w:rPr>
        <w:t>Mehlman</w:t>
      </w:r>
      <w:proofErr w:type="spellEnd"/>
      <w:r w:rsidRPr="00440E8A">
        <w:rPr>
          <w:sz w:val="16"/>
        </w:rPr>
        <w:t xml:space="preserve"> uses for presidential approval are from Gallup.) Image courtesy of Bruce </w:t>
      </w:r>
      <w:proofErr w:type="spellStart"/>
      <w:r w:rsidRPr="00440E8A">
        <w:rPr>
          <w:sz w:val="16"/>
        </w:rPr>
        <w:t>Mehlman</w:t>
      </w:r>
      <w:proofErr w:type="spellEnd"/>
      <w:r w:rsidRPr="00440E8A">
        <w:rPr>
          <w:sz w:val="16"/>
        </w:rPr>
        <w:t xml:space="preserve"> Put simply: </w:t>
      </w:r>
      <w:r w:rsidRPr="00DF3902">
        <w:rPr>
          <w:rStyle w:val="StyleUnderline"/>
        </w:rPr>
        <w:t xml:space="preserve">Once a </w:t>
      </w:r>
      <w:proofErr w:type="spellStart"/>
      <w:r w:rsidRPr="00DF3902">
        <w:rPr>
          <w:rStyle w:val="StyleUnderline"/>
        </w:rPr>
        <w:t>presidents's</w:t>
      </w:r>
      <w:proofErr w:type="spellEnd"/>
      <w:r w:rsidRPr="00DF3902">
        <w:rPr>
          <w:rStyle w:val="StyleUnderline"/>
        </w:rPr>
        <w:t xml:space="preserve"> job approval numbers slip below 50 percent, bad things start happening for his party in Congress.</w:t>
      </w:r>
      <w:r>
        <w:rPr>
          <w:rStyle w:val="StyleUnderline"/>
        </w:rPr>
        <w:t xml:space="preserve"> </w:t>
      </w:r>
      <w:r w:rsidRPr="00DF3902">
        <w:rPr>
          <w:rStyle w:val="StyleUnderline"/>
        </w:rPr>
        <w:t xml:space="preserve">In the </w:t>
      </w:r>
      <w:r w:rsidRPr="00440E8A">
        <w:rPr>
          <w:sz w:val="16"/>
        </w:rPr>
        <w:t xml:space="preserve">six </w:t>
      </w:r>
      <w:r w:rsidRPr="00DF3902">
        <w:rPr>
          <w:rStyle w:val="StyleUnderline"/>
        </w:rPr>
        <w:t>midterm elections since 1974 where the president's job approval was sub-50 percent, the average seat loss in the House was 39.</w:t>
      </w:r>
      <w:r>
        <w:rPr>
          <w:rStyle w:val="StyleUnderline"/>
        </w:rPr>
        <w:t xml:space="preserve"> </w:t>
      </w:r>
      <w:r w:rsidRPr="00DF3902">
        <w:rPr>
          <w:rStyle w:val="StyleUnderline"/>
        </w:rPr>
        <w:t>In the Senate, the average was</w:t>
      </w:r>
      <w:r>
        <w:rPr>
          <w:rStyle w:val="StyleUnderline"/>
        </w:rPr>
        <w:t xml:space="preserve"> </w:t>
      </w:r>
      <w:r w:rsidRPr="00DF3902">
        <w:rPr>
          <w:rStyle w:val="StyleUnderline"/>
        </w:rPr>
        <w:t>a 4.5 seat loss.</w:t>
      </w:r>
      <w:r>
        <w:rPr>
          <w:rStyle w:val="StyleUnderline"/>
        </w:rPr>
        <w:t xml:space="preserve"> </w:t>
      </w:r>
      <w:r w:rsidRPr="00DF3902">
        <w:rPr>
          <w:rStyle w:val="StyleUnderline"/>
        </w:rPr>
        <w:t>That's bad news for Democrats</w:t>
      </w:r>
      <w:r w:rsidRPr="00440E8A">
        <w:rPr>
          <w:sz w:val="16"/>
        </w:rPr>
        <w:t xml:space="preserve">. But, context matters here. Because of the Republican wave election of 2010 and the subsequent national redistricting process, there simply aren't all that many House seats left for Republicans to logically target. (There are only 26 seats held by a House member not of the party who carried the district in the 2012 presidential race.) So, because House Democrats have already lost so much, losing more isn't likely. In the Senate, Democrats would gladly take a four or even a five seat loss (as historical trends suggest they will endure) because it would mean they would retain control of the Senate -- albeit it narrowly. President Obama will be a drag on Democrats this fall. He won't -- at least according to </w:t>
      </w:r>
      <w:proofErr w:type="spellStart"/>
      <w:r w:rsidRPr="00440E8A">
        <w:rPr>
          <w:sz w:val="16"/>
        </w:rPr>
        <w:t>Mehlman's</w:t>
      </w:r>
      <w:proofErr w:type="spellEnd"/>
      <w:r w:rsidRPr="00440E8A">
        <w:rPr>
          <w:sz w:val="16"/>
        </w:rPr>
        <w:t xml:space="preserve"> data -- be the anchor that drags his party under.</w:t>
      </w:r>
    </w:p>
    <w:p w:rsidR="00831B30" w:rsidRDefault="00831B30" w:rsidP="00831B30"/>
    <w:p w:rsidR="00CF639B" w:rsidRDefault="00CF639B" w:rsidP="00CF639B">
      <w:pPr>
        <w:pStyle w:val="Heading4"/>
      </w:pPr>
      <w:r>
        <w:t xml:space="preserve">Obama capital down now: Iraq, </w:t>
      </w:r>
      <w:proofErr w:type="spellStart"/>
      <w:r>
        <w:t>Bergdahl</w:t>
      </w:r>
      <w:proofErr w:type="spellEnd"/>
    </w:p>
    <w:p w:rsidR="00CF639B" w:rsidRPr="00E01179" w:rsidRDefault="00CF639B" w:rsidP="00CF639B">
      <w:r w:rsidRPr="009A5F46">
        <w:rPr>
          <w:rStyle w:val="Style13ptBold"/>
        </w:rPr>
        <w:t>Jones 14</w:t>
      </w:r>
      <w:r>
        <w:t xml:space="preserve"> - assistant director and a research fellow at the Hoover Institution (a public policy think tank promoting the principles of individual, economic, and political freedom) (Jeffery M, “Weekly Obama Job Approval Dips to 41%, Near Personal Low”, June 24, 2014, Gallup Politics, http://www.gallup.com/poll/171914/weekly-obama-job-approval-dips-near-personal-low.aspx) */LEA</w:t>
      </w:r>
    </w:p>
    <w:p w:rsidR="00CF639B" w:rsidRPr="00440E8A" w:rsidRDefault="00CF639B" w:rsidP="00CF639B">
      <w:pPr>
        <w:rPr>
          <w:sz w:val="16"/>
        </w:rPr>
      </w:pPr>
      <w:r w:rsidRPr="00440E8A">
        <w:rPr>
          <w:sz w:val="16"/>
        </w:rPr>
        <w:t xml:space="preserve">PRINCETON, NJ -- </w:t>
      </w:r>
      <w:r w:rsidRPr="00012A44">
        <w:rPr>
          <w:rStyle w:val="StyleUnderline"/>
        </w:rPr>
        <w:t>The situation in Iraq seems to be taking a toll on</w:t>
      </w:r>
      <w:r w:rsidRPr="00440E8A">
        <w:rPr>
          <w:sz w:val="16"/>
        </w:rPr>
        <w:t xml:space="preserve"> President Barack </w:t>
      </w:r>
      <w:r w:rsidRPr="00012A44">
        <w:rPr>
          <w:rStyle w:val="StyleUnderline"/>
        </w:rPr>
        <w:t>Obama's</w:t>
      </w:r>
      <w:r w:rsidRPr="00440E8A">
        <w:rPr>
          <w:sz w:val="16"/>
        </w:rPr>
        <w:t xml:space="preserve"> </w:t>
      </w:r>
      <w:r w:rsidRPr="00012A44">
        <w:rPr>
          <w:rStyle w:val="StyleUnderline"/>
        </w:rPr>
        <w:t>public standing.</w:t>
      </w:r>
      <w:r w:rsidRPr="00440E8A">
        <w:rPr>
          <w:sz w:val="16"/>
        </w:rPr>
        <w:t xml:space="preserve"> </w:t>
      </w:r>
      <w:r w:rsidRPr="00012A44">
        <w:rPr>
          <w:rStyle w:val="StyleUnderline"/>
        </w:rPr>
        <w:t>His</w:t>
      </w:r>
      <w:r w:rsidRPr="00440E8A">
        <w:rPr>
          <w:sz w:val="16"/>
        </w:rPr>
        <w:t xml:space="preserve"> weekly job </w:t>
      </w:r>
      <w:r w:rsidRPr="00012A44">
        <w:rPr>
          <w:rStyle w:val="StyleUnderline"/>
        </w:rPr>
        <w:t>approval rating is down</w:t>
      </w:r>
      <w:r w:rsidRPr="00440E8A">
        <w:rPr>
          <w:sz w:val="16"/>
        </w:rPr>
        <w:t xml:space="preserve"> a total of three percentage points over the last two weeks, </w:t>
      </w:r>
      <w:r w:rsidRPr="00012A44">
        <w:rPr>
          <w:rStyle w:val="StyleUnderline"/>
        </w:rPr>
        <w:t xml:space="preserve">to 41%. </w:t>
      </w:r>
      <w:r w:rsidRPr="00440E8A">
        <w:rPr>
          <w:sz w:val="16"/>
        </w:rPr>
        <w:t xml:space="preserve">While this drop is not large in absolute terms, it is notable because it follows nearly three months in which his job approval averaged 44% with little week-to-week variation. President Obama's Job Approval Rating -- Recent Weekly Averages The long stretch of stability from mid-March to early June occurred during a period that was hardly uneventful for the president, including </w:t>
      </w:r>
      <w:r w:rsidRPr="00012A44">
        <w:rPr>
          <w:rStyle w:val="StyleUnderline"/>
        </w:rPr>
        <w:t>controversies over</w:t>
      </w:r>
      <w:r w:rsidRPr="00440E8A">
        <w:rPr>
          <w:sz w:val="16"/>
        </w:rPr>
        <w:t xml:space="preserve"> medical care for U.S. military veterans at </w:t>
      </w:r>
      <w:r w:rsidRPr="00012A44">
        <w:rPr>
          <w:rStyle w:val="StyleUnderline"/>
        </w:rPr>
        <w:t>Veterans Affairs hospitals and a prisoner exchange</w:t>
      </w:r>
      <w:r w:rsidRPr="00440E8A">
        <w:rPr>
          <w:sz w:val="16"/>
        </w:rPr>
        <w:t xml:space="preserve"> of five Taliban detainees </w:t>
      </w:r>
      <w:r w:rsidRPr="00012A44">
        <w:rPr>
          <w:rStyle w:val="StyleUnderline"/>
        </w:rPr>
        <w:t>for</w:t>
      </w:r>
      <w:r w:rsidRPr="00440E8A">
        <w:rPr>
          <w:sz w:val="16"/>
        </w:rPr>
        <w:t xml:space="preserve"> U.S. Army Sgt. Bowe </w:t>
      </w:r>
      <w:proofErr w:type="spellStart"/>
      <w:r w:rsidRPr="00012A44">
        <w:rPr>
          <w:rStyle w:val="StyleUnderline"/>
        </w:rPr>
        <w:t>Bergdahl</w:t>
      </w:r>
      <w:proofErr w:type="spellEnd"/>
      <w:r w:rsidRPr="00440E8A">
        <w:rPr>
          <w:sz w:val="16"/>
        </w:rPr>
        <w:t xml:space="preserve">. But </w:t>
      </w:r>
      <w:r w:rsidRPr="00012A44">
        <w:rPr>
          <w:rStyle w:val="StyleUnderline"/>
        </w:rPr>
        <w:t>Iraq may be the issue weighing most heavily on Obama's public support</w:t>
      </w:r>
      <w:r w:rsidRPr="00440E8A">
        <w:rPr>
          <w:sz w:val="16"/>
        </w:rPr>
        <w:t xml:space="preserve"> given the timing of the drop in approval. </w:t>
      </w:r>
      <w:r w:rsidRPr="00012A44">
        <w:rPr>
          <w:rStyle w:val="StyleUnderline"/>
        </w:rPr>
        <w:t>Obama's approval rating in Gallup</w:t>
      </w:r>
      <w:r w:rsidRPr="00440E8A">
        <w:rPr>
          <w:sz w:val="16"/>
        </w:rPr>
        <w:t xml:space="preserve"> Daily tracking first </w:t>
      </w:r>
      <w:r w:rsidRPr="00012A44">
        <w:rPr>
          <w:rStyle w:val="StyleUnderline"/>
        </w:rPr>
        <w:t>showed signs of decline</w:t>
      </w:r>
      <w:r w:rsidRPr="00440E8A">
        <w:rPr>
          <w:sz w:val="16"/>
        </w:rPr>
        <w:t xml:space="preserve"> (from the mid- to the low 40s) in the immediate days after Islamic militants took control of Mosul, the second-largest city in Iraq, on June 10. The Gallup Daily tracking three-day average for June 11-13, based on fully post-Mosul interviewing, was 41%, and Obama's approval rating has been either 40% or 41% in each subsequent measurement up through June 22 interviewing. President Obama's Job Approval Rating -- Recent Three-Day Rolling Averages </w:t>
      </w:r>
      <w:r w:rsidRPr="00012A44">
        <w:rPr>
          <w:rStyle w:val="StyleUnderline"/>
        </w:rPr>
        <w:t>Obama Job Approval Close to Personal Low</w:t>
      </w:r>
      <w:r w:rsidRPr="00440E8A">
        <w:rPr>
          <w:sz w:val="16"/>
        </w:rPr>
        <w:t xml:space="preserve"> </w:t>
      </w:r>
      <w:r w:rsidRPr="00012A44">
        <w:rPr>
          <w:rStyle w:val="StyleUnderline"/>
        </w:rPr>
        <w:t>Obama's latest weekly job approval average of 41% is just one point higher than his low. His average 55% disapproval last week is the worst so far in his administration.</w:t>
      </w:r>
      <w:r>
        <w:rPr>
          <w:rStyle w:val="StyleUnderline"/>
        </w:rPr>
        <w:t xml:space="preserve"> </w:t>
      </w:r>
      <w:r w:rsidRPr="00440E8A">
        <w:rPr>
          <w:sz w:val="16"/>
        </w:rPr>
        <w:t xml:space="preserve">Obama's 40% weekly approval averages have occurred several times during his presidency, including last fall after the troubled rollout of major provisions of the healthcare law, and in late summer and early fall of 2011 after the contentious agreement to raise the debt ceiling. President Obama's Job Approval Rating -- Weekly Averages -- Full Trend Obama's lowest approval rating among Gallup's three-day rolling averages to date is 38%, slightly lower than his worst weekly average. The 38% reading has been recorded several times, all in August and October 2011 after the debt-limit agreement led to the downgrading of the U.S. credit rating and a period of volatility in the stock market. His Gallup Daily tracking approval rating has yet to drop below </w:t>
      </w:r>
      <w:r w:rsidRPr="00440E8A">
        <w:rPr>
          <w:sz w:val="16"/>
        </w:rPr>
        <w:lastRenderedPageBreak/>
        <w:t xml:space="preserve">40% in recent days. Democrats', Independents' Support for President Dipping An </w:t>
      </w:r>
      <w:r w:rsidRPr="00012A44">
        <w:rPr>
          <w:rStyle w:val="StyleUnderline"/>
        </w:rPr>
        <w:t>average of 76% of Democrats now approve of the job President Obama is doing, down from 80%</w:t>
      </w:r>
      <w:r w:rsidRPr="00440E8A">
        <w:rPr>
          <w:sz w:val="16"/>
        </w:rPr>
        <w:t xml:space="preserve"> before the recent slide. Independents show a drop of three points, from 38% to 35%. Republican approval -- extremely low to begin with, at 10% -- averaged 9% last week. President Obama's Job Approval Rating -- Weekly Averages Democratic approval of Obama has been solid throughout his presidency, only dropping to as low as 72% in late October 2011. </w:t>
      </w:r>
    </w:p>
    <w:p w:rsidR="00CF639B" w:rsidRDefault="00CF639B" w:rsidP="00CF639B"/>
    <w:p w:rsidR="00CF639B" w:rsidRDefault="00CF639B" w:rsidP="00CF639B">
      <w:pPr>
        <w:pStyle w:val="Heading4"/>
      </w:pPr>
      <w:r>
        <w:t xml:space="preserve">Republicans </w:t>
      </w:r>
      <w:proofErr w:type="gramStart"/>
      <w:r>
        <w:t>will  win</w:t>
      </w:r>
      <w:proofErr w:type="gramEnd"/>
      <w:r>
        <w:t xml:space="preserve"> midterms -low Obama approval rating </w:t>
      </w:r>
    </w:p>
    <w:p w:rsidR="00CF639B" w:rsidRPr="00E01179" w:rsidRDefault="00CF639B" w:rsidP="00CF639B">
      <w:r w:rsidRPr="009A5F46">
        <w:rPr>
          <w:rStyle w:val="Style13ptBold"/>
        </w:rPr>
        <w:t>Jones 14</w:t>
      </w:r>
      <w:r>
        <w:t xml:space="preserve"> - assistant director and a research fellow at the Hoover Institution (a public policy think tank promoting the principles of individual, economic, and political freedom) (Jeffery M, “Weekly Obama Job Approval Dips to 41%, Near Personal Low”, June 24, 2014, Gallup Politics, http://www.gallup.com/poll/171914/weekly-obama-job-approval-dips-near-personal-low.aspx) */LEA</w:t>
      </w:r>
    </w:p>
    <w:p w:rsidR="00CF639B" w:rsidRPr="00CF639B" w:rsidRDefault="00CF639B" w:rsidP="00CF639B">
      <w:pPr>
        <w:spacing w:after="200" w:line="276" w:lineRule="auto"/>
        <w:rPr>
          <w:rFonts w:asciiTheme="minorHAnsi" w:hAnsiTheme="minorHAnsi"/>
          <w:sz w:val="16"/>
        </w:rPr>
      </w:pPr>
      <w:r w:rsidRPr="00E073D0">
        <w:rPr>
          <w:sz w:val="16"/>
        </w:rPr>
        <w:t xml:space="preserve">Implications President Obama has already decided to send military advisers to Iraq, and he and his foreign policy team are weighing other options short of sending combat troops to stabilize the situation there. The difficult situation, more so than other recent controversies, seems to be taking a toll on his public support. </w:t>
      </w:r>
      <w:r w:rsidRPr="00012A44">
        <w:rPr>
          <w:rStyle w:val="StyleUnderline"/>
        </w:rPr>
        <w:t>The drop in public support is unwelcome news for his party this election year, given that presidential approval ratings are an important predictor of midterm election outcomes.</w:t>
      </w:r>
      <w:r w:rsidRPr="00E073D0">
        <w:rPr>
          <w:sz w:val="16"/>
        </w:rPr>
        <w:t xml:space="preserve"> If Obama's 41% weekly job approval rating persists through November, it would be higher than only George W. Bush's 38% approval at the time of the 2006 election, for recent midterm election years. That year, Republicans lost control of both houses of Congress. </w:t>
      </w:r>
      <w:r w:rsidRPr="00012A44">
        <w:rPr>
          <w:rStyle w:val="StyleUnderline"/>
        </w:rPr>
        <w:t>Should Obama's approval rating not improve between now and the fall, that would certainly weaken Democrats' ability to retain control of the U.S. senate in this fall's elections.</w:t>
      </w:r>
      <w:r>
        <w:rPr>
          <w:rStyle w:val="StyleUnderline"/>
        </w:rPr>
        <w:t xml:space="preserve"> </w:t>
      </w:r>
    </w:p>
    <w:p w:rsidR="00CF639B" w:rsidRDefault="00CF639B" w:rsidP="00CF639B">
      <w:pPr>
        <w:pStyle w:val="Heading3"/>
      </w:pPr>
      <w:r>
        <w:lastRenderedPageBreak/>
        <w:t>Obama’s Credibility Low</w:t>
      </w:r>
    </w:p>
    <w:p w:rsidR="00CF639B" w:rsidRPr="00482A48" w:rsidRDefault="00CF639B" w:rsidP="00CF639B">
      <w:pPr>
        <w:pStyle w:val="Heading4"/>
      </w:pPr>
      <w:r w:rsidRPr="00482A48">
        <w:t>Obama’s capital is low now --- veteran affairs, IRS and Iraq</w:t>
      </w:r>
    </w:p>
    <w:p w:rsidR="00CF639B" w:rsidRPr="00D56E83" w:rsidRDefault="00CF639B" w:rsidP="00CF639B">
      <w:r w:rsidRPr="00F71413">
        <w:rPr>
          <w:rStyle w:val="Style13ptBold"/>
        </w:rPr>
        <w:t xml:space="preserve">Dickinson 14 </w:t>
      </w:r>
      <w:r>
        <w:t xml:space="preserve">- professor of political science at Middlebury College (Matthew, “Why Obama’s Approval Is Bush League”, Presidential Power: A </w:t>
      </w:r>
      <w:proofErr w:type="spellStart"/>
      <w:r>
        <w:t>NonPartisan</w:t>
      </w:r>
      <w:proofErr w:type="spellEnd"/>
      <w:r>
        <w:t xml:space="preserve"> Analysis of Presidential Politics, June 28, 2014, http://sites.middlebury.edu/presidentialpower/2014/06/28/why-obamas-approval-is-bush-league/) */LEA</w:t>
      </w:r>
    </w:p>
    <w:p w:rsidR="00CF639B" w:rsidRPr="00D67796" w:rsidRDefault="00CF639B" w:rsidP="00CF639B">
      <w:pPr>
        <w:rPr>
          <w:rStyle w:val="StyleUnderline"/>
        </w:rPr>
      </w:pPr>
      <w:r w:rsidRPr="00F01E6D">
        <w:rPr>
          <w:rStyle w:val="StyleUnderline"/>
        </w:rPr>
        <w:t>Th</w:t>
      </w:r>
      <w:r w:rsidRPr="00D67796">
        <w:rPr>
          <w:rStyle w:val="StyleUnderline"/>
        </w:rPr>
        <w:t>ree new national polls</w:t>
      </w:r>
      <w:r>
        <w:rPr>
          <w:rStyle w:val="StyleUnderline"/>
        </w:rPr>
        <w:t xml:space="preserve"> </w:t>
      </w:r>
      <w:r w:rsidRPr="00D67796">
        <w:rPr>
          <w:rStyle w:val="StyleUnderline"/>
        </w:rPr>
        <w:t>came out r</w:t>
      </w:r>
      <w:r w:rsidRPr="00911403">
        <w:rPr>
          <w:sz w:val="16"/>
        </w:rPr>
        <w:t xml:space="preserve">ecently </w:t>
      </w:r>
      <w:r w:rsidRPr="00D67796">
        <w:rPr>
          <w:rStyle w:val="StyleUnderline"/>
        </w:rPr>
        <w:t>showing</w:t>
      </w:r>
      <w:r w:rsidRPr="00911403">
        <w:rPr>
          <w:sz w:val="16"/>
        </w:rPr>
        <w:t xml:space="preserve"> President </w:t>
      </w:r>
      <w:r w:rsidRPr="00D67796">
        <w:rPr>
          <w:rStyle w:val="StyleUnderline"/>
        </w:rPr>
        <w:t xml:space="preserve">Obama’s approval ratings falling to the low 40% range, </w:t>
      </w:r>
      <w:r w:rsidRPr="00911403">
        <w:rPr>
          <w:sz w:val="16"/>
        </w:rPr>
        <w:t xml:space="preserve">which puts them </w:t>
      </w:r>
      <w:r w:rsidRPr="00D67796">
        <w:rPr>
          <w:rStyle w:val="StyleUnderline"/>
        </w:rPr>
        <w:t>at</w:t>
      </w:r>
      <w:r w:rsidRPr="00911403">
        <w:rPr>
          <w:sz w:val="16"/>
        </w:rPr>
        <w:t xml:space="preserve"> or </w:t>
      </w:r>
      <w:r w:rsidRPr="00D67796">
        <w:rPr>
          <w:rStyle w:val="StyleUnderline"/>
        </w:rPr>
        <w:t>near the lowest of his presidency. The drop</w:t>
      </w:r>
      <w:r w:rsidRPr="00911403">
        <w:rPr>
          <w:sz w:val="16"/>
        </w:rPr>
        <w:t xml:space="preserve"> in support </w:t>
      </w:r>
      <w:r w:rsidRPr="00D67796">
        <w:rPr>
          <w:rStyle w:val="StyleUnderline"/>
        </w:rPr>
        <w:t>came in the wake of</w:t>
      </w:r>
      <w:r w:rsidRPr="00911403">
        <w:rPr>
          <w:sz w:val="16"/>
        </w:rPr>
        <w:t xml:space="preserve"> a series of bad news, including </w:t>
      </w:r>
      <w:r w:rsidRPr="00D67796">
        <w:rPr>
          <w:rStyle w:val="StyleUnderline"/>
        </w:rPr>
        <w:t>the VA scandal, the ongoing IRS controversy and</w:t>
      </w:r>
      <w:r w:rsidRPr="00911403">
        <w:rPr>
          <w:sz w:val="16"/>
        </w:rPr>
        <w:t xml:space="preserve"> most recently, </w:t>
      </w:r>
      <w:r w:rsidRPr="00D67796">
        <w:rPr>
          <w:rStyle w:val="StyleUnderline"/>
        </w:rPr>
        <w:t xml:space="preserve">the </w:t>
      </w:r>
      <w:r w:rsidRPr="00911403">
        <w:rPr>
          <w:sz w:val="16"/>
        </w:rPr>
        <w:t xml:space="preserve">unexpected </w:t>
      </w:r>
      <w:r w:rsidRPr="00D67796">
        <w:rPr>
          <w:rStyle w:val="StyleUnderline"/>
        </w:rPr>
        <w:t>surge by the Isis terrorists in Iraq</w:t>
      </w:r>
      <w:r w:rsidRPr="00911403">
        <w:rPr>
          <w:sz w:val="16"/>
        </w:rPr>
        <w:t xml:space="preserve">. This drop led to the predictable overreaction from the </w:t>
      </w:r>
      <w:proofErr w:type="spellStart"/>
      <w:r w:rsidRPr="00911403">
        <w:rPr>
          <w:sz w:val="16"/>
        </w:rPr>
        <w:t>punditocracy</w:t>
      </w:r>
      <w:proofErr w:type="spellEnd"/>
      <w:r w:rsidRPr="00911403">
        <w:rPr>
          <w:sz w:val="16"/>
        </w:rPr>
        <w:t xml:space="preserve">. NBC’s Chuck Todd declared that </w:t>
      </w:r>
      <w:r w:rsidRPr="00D67796">
        <w:rPr>
          <w:rStyle w:val="StyleUnderline"/>
        </w:rPr>
        <w:t>the numbers “are a disaster for the President</w:t>
      </w:r>
      <w:r w:rsidRPr="00911403">
        <w:rPr>
          <w:sz w:val="16"/>
        </w:rPr>
        <w:t xml:space="preserve">.” Similarly, Ron Fournier tweeted: “#Obama getting dangerously close to failed presidency territory.” However, while </w:t>
      </w:r>
      <w:r w:rsidRPr="00D67796">
        <w:rPr>
          <w:rStyle w:val="StyleUnderline"/>
        </w:rPr>
        <w:t>the numbers aren’t great news for Obama</w:t>
      </w:r>
      <w:r w:rsidRPr="00911403">
        <w:rPr>
          <w:sz w:val="16"/>
        </w:rPr>
        <w:t xml:space="preserve">, it is useful to put them in their historical context. First, as the </w:t>
      </w:r>
      <w:proofErr w:type="spellStart"/>
      <w:r w:rsidRPr="00911403">
        <w:rPr>
          <w:sz w:val="16"/>
        </w:rPr>
        <w:t>PlumLine’s</w:t>
      </w:r>
      <w:proofErr w:type="spellEnd"/>
      <w:r w:rsidRPr="00911403">
        <w:rPr>
          <w:sz w:val="16"/>
        </w:rPr>
        <w:t xml:space="preserve"> Greg Sargent points out, this is not new polling territory for Obama; his approval has dropped this low in some polls in previous months. And, while it is typical for pundits like Todd to attribute changes in approval ratings to particular events, such as the deteriorating conditions in Iraq, research shows that </w:t>
      </w:r>
      <w:r w:rsidRPr="00D67796">
        <w:rPr>
          <w:rStyle w:val="StyleUnderline"/>
        </w:rPr>
        <w:t>presidential approval is also driven by what we might call structural factors. One of these is time in office.</w:t>
      </w:r>
      <w:r w:rsidRPr="00911403">
        <w:rPr>
          <w:sz w:val="16"/>
        </w:rPr>
        <w:t xml:space="preserve"> In his seminal work on the American Presidency, political scientist Richard Neustadt noted that “</w:t>
      </w:r>
      <w:r w:rsidRPr="00D67796">
        <w:rPr>
          <w:rStyle w:val="StyleUnderline"/>
        </w:rPr>
        <w:t>there is a certain rhythm in the modern presidency.</w:t>
      </w:r>
      <w:r w:rsidRPr="00911403">
        <w:rPr>
          <w:sz w:val="16"/>
        </w:rPr>
        <w:t xml:space="preserve">” While Neustadt referred primarily to a president’s learning curve while in office, his observation pertains to how the public perceives the President, as gauged in approval polls, as well. Thus Paul Brace and Barbara Hinckley, in their study of the factors influencing presidential approval, suggest that once you control for events, approval ratings following a set dynamic that reflects the length of time a president has been in office. In this regard, it is interesting to compare Obama’s approval with that of his predecessor, George W. Bush, at similar times in their presidencies. Martina Berger put together the following comparison based only on Gallup Poll surveys: </w:t>
      </w:r>
      <w:proofErr w:type="spellStart"/>
      <w:r w:rsidRPr="00911403">
        <w:rPr>
          <w:sz w:val="16"/>
        </w:rPr>
        <w:t>obama</w:t>
      </w:r>
      <w:proofErr w:type="spellEnd"/>
      <w:r w:rsidRPr="00911403">
        <w:rPr>
          <w:sz w:val="16"/>
        </w:rPr>
        <w:t xml:space="preserve">-bush approval We can see that five years into their presidencies, their approval ratings follow similar downward trajectories – indeed, if one removes the impact of the Iraq war on Bush’s approval, the trend lines are almost identical throughout their presidencies. This partly reflects, I think, the natural rhythms in approval associated with a president’s time in office in the modern context. But it also is an indication of just how thoroughly Americans are sorted along party lines. As I’ve noted elsewhere, presidents Bush and Obama are the two most polarizing presidents in the modern era in terms of the partisan division in their levels of support – as this table shows, their sources of support are almost mirror images: </w:t>
      </w:r>
      <w:proofErr w:type="spellStart"/>
      <w:r w:rsidRPr="00911403">
        <w:rPr>
          <w:sz w:val="16"/>
        </w:rPr>
        <w:t>polarizingWe</w:t>
      </w:r>
      <w:proofErr w:type="spellEnd"/>
      <w:r w:rsidRPr="00911403">
        <w:rPr>
          <w:sz w:val="16"/>
        </w:rPr>
        <w:t xml:space="preserve"> should be careful not to read this poll as evidence that Americans are highly polarized, however. Instead, it reflects the fact that their choices – in this case, whether to approve or disapprove of a president – are perceived to be polarized. Even a closely divided, mostly moderate public – which I have argued elsewhere is the best characterization of the current distribution of Americans’ public opinion – will appear to be divided if only given two extreme choices in a survey. Put another way, we would expect to get these polling results even if most Americans place themselves close to the middle of the ideological spectrum, with perhaps a slight lean in either direction. The bottom line is that </w:t>
      </w:r>
      <w:r w:rsidRPr="00D67796">
        <w:rPr>
          <w:rStyle w:val="StyleUnderline"/>
        </w:rPr>
        <w:t>we should not be surprised by the downward trajectory of Obama’s public support</w:t>
      </w:r>
      <w:r w:rsidRPr="00911403">
        <w:rPr>
          <w:sz w:val="16"/>
        </w:rPr>
        <w:t xml:space="preserve">. Nor should we overreact to the latest number. </w:t>
      </w:r>
      <w:r w:rsidRPr="00D67796">
        <w:rPr>
          <w:rStyle w:val="StyleUnderline"/>
        </w:rPr>
        <w:t>It</w:t>
      </w:r>
      <w:r w:rsidRPr="00911403">
        <w:rPr>
          <w:sz w:val="16"/>
        </w:rPr>
        <w:t xml:space="preserve"> likely </w:t>
      </w:r>
      <w:r w:rsidRPr="00D67796">
        <w:rPr>
          <w:rStyle w:val="StyleUnderline"/>
        </w:rPr>
        <w:t>reflects the interaction of a highly-sorted electorate and the rhythm of approval associated with a president’s time in office</w:t>
      </w:r>
      <w:r w:rsidRPr="00911403">
        <w:rPr>
          <w:sz w:val="16"/>
        </w:rPr>
        <w:t>. This is not to say that Obama’s approval will necessarily track Bush’s for the remainder of the President’s time in office, although it might. It does suggest, however, that it is driven by factors that are largely out of the President’s control. And, as I will discuss in posts to come</w:t>
      </w:r>
      <w:r w:rsidRPr="00D67796">
        <w:rPr>
          <w:rStyle w:val="StyleUnderline"/>
        </w:rPr>
        <w:t>, it does not bode all that well for Democrat’s electoral prospects in the upcoming midterms.</w:t>
      </w:r>
    </w:p>
    <w:p w:rsidR="00831B30" w:rsidRDefault="00831B30" w:rsidP="00831B30"/>
    <w:p w:rsidR="00CF639B" w:rsidRPr="00911403" w:rsidRDefault="00CF639B" w:rsidP="00CF639B">
      <w:pPr>
        <w:pStyle w:val="Heading4"/>
      </w:pPr>
      <w:r w:rsidRPr="00911403">
        <w:t>Obama cred is low - his own party doesn’t support him</w:t>
      </w:r>
    </w:p>
    <w:p w:rsidR="00CF639B" w:rsidRPr="00800A1B" w:rsidRDefault="00CF639B" w:rsidP="00CF639B">
      <w:proofErr w:type="spellStart"/>
      <w:r w:rsidRPr="006B22D4">
        <w:rPr>
          <w:rStyle w:val="Style13ptBold"/>
        </w:rPr>
        <w:t>Nyhan</w:t>
      </w:r>
      <w:proofErr w:type="spellEnd"/>
      <w:r w:rsidRPr="006B22D4">
        <w:rPr>
          <w:rStyle w:val="Style13ptBold"/>
        </w:rPr>
        <w:t xml:space="preserve"> 14</w:t>
      </w:r>
      <w:r>
        <w:t xml:space="preserve"> - Professor in the Department of Government at Dartmouth College (Brendan, “Some Democrats Steer Clear of Obama. Others Denounce Him”, The Upshot, The New York Times, July 14, 2014, http://www.nytimes.com/2014/05/16/upshot/democrats-have-advantage-on-issues-but-it-wont-save-them-in-november.html?smid=tw-share) */LEA</w:t>
      </w:r>
    </w:p>
    <w:p w:rsidR="00CF639B" w:rsidRPr="00911403" w:rsidRDefault="00CF639B" w:rsidP="00CF639B">
      <w:pPr>
        <w:rPr>
          <w:sz w:val="16"/>
        </w:rPr>
      </w:pPr>
      <w:r w:rsidRPr="00911403">
        <w:rPr>
          <w:sz w:val="16"/>
        </w:rPr>
        <w:t>As The Associated Press correctly predicted, the decision raised questions about “</w:t>
      </w:r>
      <w:r w:rsidRPr="00D67796">
        <w:rPr>
          <w:rStyle w:val="StyleUnderline"/>
        </w:rPr>
        <w:t>the political risks for vulnerable Democrats in being linked with an increasingly unpopular president.”</w:t>
      </w:r>
      <w:r w:rsidRPr="00911403">
        <w:rPr>
          <w:sz w:val="16"/>
        </w:rPr>
        <w:t xml:space="preserve"> Mr. Udall’s decision was especially striking given Obama’s record in Colorado, which he carried in the 2008 and 2012 general elections. To examine the extent to which</w:t>
      </w:r>
      <w:r w:rsidRPr="00D67796">
        <w:rPr>
          <w:rStyle w:val="StyleUnderline"/>
        </w:rPr>
        <w:t xml:space="preserve"> Democratic Senate</w:t>
      </w:r>
      <w:r w:rsidRPr="00911403">
        <w:rPr>
          <w:sz w:val="16"/>
        </w:rPr>
        <w:t xml:space="preserve"> </w:t>
      </w:r>
      <w:r w:rsidRPr="00D67796">
        <w:rPr>
          <w:rStyle w:val="StyleUnderline"/>
        </w:rPr>
        <w:t>candidates</w:t>
      </w:r>
      <w:r w:rsidRPr="00911403">
        <w:rPr>
          <w:sz w:val="16"/>
        </w:rPr>
        <w:t xml:space="preserve"> in the nine most competitive races </w:t>
      </w:r>
      <w:r w:rsidRPr="00DE75D5">
        <w:rPr>
          <w:rStyle w:val="StyleUnderline"/>
        </w:rPr>
        <w:t>ar</w:t>
      </w:r>
      <w:r w:rsidRPr="00D67796">
        <w:rPr>
          <w:rStyle w:val="StyleUnderline"/>
        </w:rPr>
        <w:t>e distancing themselves from the president, who has an approval rating in the low 40s nationally</w:t>
      </w:r>
      <w:r w:rsidRPr="00911403">
        <w:rPr>
          <w:sz w:val="16"/>
        </w:rPr>
        <w:t xml:space="preserve">, I examined how often the candidates mentioned the president on their websites (using Google site searches last week), which is a rough measure of the emphasis being placed on Mr. Obama in campaign communications. Mr. Udall, for instance, </w:t>
      </w:r>
      <w:r w:rsidRPr="00911403">
        <w:rPr>
          <w:sz w:val="16"/>
        </w:rPr>
        <w:lastRenderedPageBreak/>
        <w:t xml:space="preserve">rarely mentions Mr. Obama on his website, where his motto states that he “puts Colorado first in Washington.” The president is mentioned even less on the website of Bruce </w:t>
      </w:r>
      <w:proofErr w:type="spellStart"/>
      <w:r w:rsidRPr="00911403">
        <w:rPr>
          <w:sz w:val="16"/>
        </w:rPr>
        <w:t>Braley</w:t>
      </w:r>
      <w:proofErr w:type="spellEnd"/>
      <w:r w:rsidRPr="00911403">
        <w:rPr>
          <w:sz w:val="16"/>
        </w:rPr>
        <w:t xml:space="preserve">, the Democratic Senate candidate whose motto says he “works for Iowa,” another state Mr. Obama won in 2008 and 2012. Democratic candidates in states Obama lost by significant margins mention the president more frequently, but often in the context of distancing themselves from him. Mark Pryor’s website in Arkansas notes that “Mark took on President Obama to stop cuts to Social Security,” while Mark </w:t>
      </w:r>
      <w:proofErr w:type="spellStart"/>
      <w:r w:rsidRPr="00911403">
        <w:rPr>
          <w:sz w:val="16"/>
        </w:rPr>
        <w:t>Begich’s</w:t>
      </w:r>
      <w:proofErr w:type="spellEnd"/>
      <w:r w:rsidRPr="00911403">
        <w:rPr>
          <w:sz w:val="16"/>
        </w:rPr>
        <w:t xml:space="preserve"> website in Alaska describes him as “tough on Obama” (one of his primary campaign themes). Similarly, the campaign of Alison </w:t>
      </w:r>
      <w:proofErr w:type="spellStart"/>
      <w:r w:rsidRPr="00911403">
        <w:rPr>
          <w:sz w:val="16"/>
        </w:rPr>
        <w:t>Lundergan</w:t>
      </w:r>
      <w:proofErr w:type="spellEnd"/>
      <w:r w:rsidRPr="00911403">
        <w:rPr>
          <w:sz w:val="16"/>
        </w:rPr>
        <w:t xml:space="preserve"> Grimes in Kentucky highlighted coverage of her criticism of Mr. Obama’s new E.P.A. regulation on fighting carbon pollution. As the graph indicates, this pattern holds across the nine most competitive Senate races. Democratic candidates in states where Mr. Obama is less popular actually tend to mention him somewhat more than those in the states where he is viewed more favorably (I use 2013 approval ratings from Gallup, the most recently available state-level data.) </w:t>
      </w:r>
      <w:r w:rsidRPr="00D67796">
        <w:rPr>
          <w:rStyle w:val="StyleUnderline"/>
        </w:rPr>
        <w:t>Whether Mr. Obama will drag his fellow Democrats down in November is an open question, but he’s clearly more of an electoral liability than an asset to his party just 20 months after being re-elected</w:t>
      </w:r>
      <w:r w:rsidRPr="00911403">
        <w:rPr>
          <w:sz w:val="16"/>
        </w:rPr>
        <w:t>.</w:t>
      </w:r>
    </w:p>
    <w:p w:rsidR="00831B30" w:rsidRDefault="00831B30" w:rsidP="00831B30"/>
    <w:p w:rsidR="00CF639B" w:rsidRPr="00911403" w:rsidRDefault="00CF639B" w:rsidP="00CF639B">
      <w:pPr>
        <w:pStyle w:val="Heading4"/>
      </w:pPr>
      <w:r w:rsidRPr="00911403">
        <w:t>Obama’s public approval low now</w:t>
      </w:r>
    </w:p>
    <w:p w:rsidR="00CF639B" w:rsidRDefault="00CF639B" w:rsidP="00CF639B">
      <w:r w:rsidRPr="00E0282D">
        <w:rPr>
          <w:rStyle w:val="Style13ptBold"/>
        </w:rPr>
        <w:t>Malloy 14</w:t>
      </w:r>
      <w:r>
        <w:t xml:space="preserve"> - Assistant Director, Quinnipiac University Poll (Tim, “OBAMA IS FIRST AS WORST PRESIDENT SINCE WWII, QUINNIPIAC UNIVERSITY NATIONAL POLL FINDS; MORE VOTERS SAY ROMNEY WOULD HAVE BEEN BETTER”, Quinnipiac University Poll, JULY 2, 2014, http://www.quinnipiac.edu/images/polling/us/us07022014_U73jabn.pdf) */LEA</w:t>
      </w:r>
    </w:p>
    <w:p w:rsidR="00CF639B" w:rsidRPr="003C6770" w:rsidRDefault="00CF639B" w:rsidP="00CF639B">
      <w:pPr>
        <w:rPr>
          <w:sz w:val="16"/>
        </w:rPr>
      </w:pPr>
      <w:r w:rsidRPr="00911403">
        <w:rPr>
          <w:sz w:val="16"/>
        </w:rPr>
        <w:t xml:space="preserve">President Barack </w:t>
      </w:r>
      <w:r w:rsidRPr="00CB5616">
        <w:rPr>
          <w:rStyle w:val="StyleUnderline"/>
        </w:rPr>
        <w:t>Obama is the worst president since World War II, 33 percent of American voters say</w:t>
      </w:r>
      <w:r w:rsidRPr="00911403">
        <w:rPr>
          <w:sz w:val="16"/>
        </w:rPr>
        <w:t xml:space="preserve"> in a Quinnipiac University National Poll released today. Another 28 percent pick President George W. Bush.  Ronald Reagan is the best president since WWII, 35 percent of voters say, with 18 percent for Bill Clinton, 15 percent for John F. Kennedy and 8 percent for Obama, the independent Quinnipiac (KWIN-uh-</w:t>
      </w:r>
      <w:proofErr w:type="spellStart"/>
      <w:r w:rsidRPr="00911403">
        <w:rPr>
          <w:sz w:val="16"/>
        </w:rPr>
        <w:t>pe</w:t>
      </w:r>
      <w:proofErr w:type="spellEnd"/>
      <w:r w:rsidRPr="00911403">
        <w:rPr>
          <w:sz w:val="16"/>
        </w:rPr>
        <w:t>-</w:t>
      </w:r>
      <w:proofErr w:type="spellStart"/>
      <w:r w:rsidRPr="00911403">
        <w:rPr>
          <w:sz w:val="16"/>
        </w:rPr>
        <w:t>ack</w:t>
      </w:r>
      <w:proofErr w:type="spellEnd"/>
      <w:r w:rsidRPr="00911403">
        <w:rPr>
          <w:sz w:val="16"/>
        </w:rPr>
        <w:t xml:space="preserve">) University poll finds. Among Democrats, 34 percent say Clinton is the best president, with 18 percent each for Obama and Kennedy.  Obama has been a better president than George W. Bush, 39 percent of voters say, while 40 percent say he is worse. Men say 43 - 36 percent that Obama is worse than Bush while women say 42 - 38 percent he is better. Obama is worse, Republicans say 79 - 7 percent and independent voters say 41 - 31 percent. Democrats say 78 - 4 percent that he is better.  Voters say by a narrow 37 - 34 percent that Obama is better for the economy than Bush.  </w:t>
      </w:r>
      <w:r w:rsidRPr="00CB5616">
        <w:rPr>
          <w:rStyle w:val="StyleUnderline"/>
        </w:rPr>
        <w:t>America would be better off if Republican Mitt Romney had won the 2012 presidential election, 45 percent of voters sa</w:t>
      </w:r>
      <w:r w:rsidRPr="00911403">
        <w:rPr>
          <w:sz w:val="16"/>
        </w:rPr>
        <w:t xml:space="preserve">y, while 38 percent say the country would be worse off.  Missing Mitt are Republicans 84 - 5 percent and independent voters 47 - 33 percent, while Democrats say 74 - 10 percent that the U.S. would be worse off with Romney.  </w:t>
      </w:r>
      <w:r w:rsidRPr="00BC5C2E">
        <w:rPr>
          <w:rStyle w:val="StyleUnderline"/>
        </w:rPr>
        <w:t>"Over</w:t>
      </w:r>
      <w:r w:rsidRPr="00CB5616">
        <w:rPr>
          <w:rStyle w:val="StyleUnderline"/>
        </w:rPr>
        <w:t xml:space="preserve"> the span of 69 years of American history and 12 presidencies</w:t>
      </w:r>
      <w:r w:rsidRPr="00911403">
        <w:rPr>
          <w:sz w:val="16"/>
        </w:rPr>
        <w:t xml:space="preserve">, President Barack </w:t>
      </w:r>
      <w:r w:rsidRPr="00CB5616">
        <w:rPr>
          <w:rStyle w:val="StyleUnderline"/>
        </w:rPr>
        <w:t>Obama finds himself with</w:t>
      </w:r>
      <w:r w:rsidRPr="00911403">
        <w:rPr>
          <w:sz w:val="16"/>
        </w:rPr>
        <w:t xml:space="preserve"> President George W. </w:t>
      </w:r>
      <w:r w:rsidRPr="00CB5616">
        <w:rPr>
          <w:rStyle w:val="StyleUnderline"/>
        </w:rPr>
        <w:t xml:space="preserve">Bush at the bottom of the popularity </w:t>
      </w:r>
      <w:r w:rsidRPr="00BC5C2E">
        <w:rPr>
          <w:rStyle w:val="StyleUnderline"/>
        </w:rPr>
        <w:t>barrel," said</w:t>
      </w:r>
      <w:r w:rsidRPr="00911403">
        <w:rPr>
          <w:sz w:val="16"/>
        </w:rPr>
        <w:t xml:space="preserve"> Tim </w:t>
      </w:r>
      <w:r w:rsidRPr="00BC5C2E">
        <w:rPr>
          <w:rStyle w:val="StyleUnderline"/>
        </w:rPr>
        <w:t>Malloy, assistant director of the Quinnipiac University Poll</w:t>
      </w:r>
      <w:r w:rsidRPr="00911403">
        <w:rPr>
          <w:sz w:val="16"/>
        </w:rPr>
        <w:t>.  "Would Mitt have been a better fit? More voters in hindsight say yes."  A</w:t>
      </w:r>
      <w:r w:rsidRPr="00CB5616">
        <w:rPr>
          <w:rStyle w:val="StyleUnderline"/>
        </w:rPr>
        <w:t>merican voters say 54 - 44 percent that the Obama Administration is not competent running the governmen</w:t>
      </w:r>
      <w:r w:rsidRPr="00911403">
        <w:rPr>
          <w:sz w:val="16"/>
        </w:rPr>
        <w:t xml:space="preserve">t. The president is paying attention to what his administration is doing, 47 percent say, while 48 percent say he does not pay enough attention. </w:t>
      </w:r>
    </w:p>
    <w:p w:rsidR="00CF639B" w:rsidRDefault="00CF639B" w:rsidP="00CF639B">
      <w:pPr>
        <w:pStyle w:val="Heading2"/>
      </w:pPr>
      <w:r>
        <w:lastRenderedPageBreak/>
        <w:t>Dems Good</w:t>
      </w:r>
    </w:p>
    <w:p w:rsidR="00CF639B" w:rsidRDefault="00CF639B" w:rsidP="00CF639B">
      <w:pPr>
        <w:pStyle w:val="Heading3"/>
      </w:pPr>
      <w:r>
        <w:lastRenderedPageBreak/>
        <w:t>UQ</w:t>
      </w:r>
    </w:p>
    <w:p w:rsidR="00CF639B" w:rsidRPr="00482A48" w:rsidRDefault="00CF639B" w:rsidP="00CF639B">
      <w:pPr>
        <w:pStyle w:val="Heading4"/>
      </w:pPr>
      <w:r w:rsidRPr="00482A48">
        <w:t xml:space="preserve">Democrats will maintain majority in the Senate, but the outcome could swing significantly </w:t>
      </w:r>
    </w:p>
    <w:p w:rsidR="00CF639B" w:rsidRPr="009513D8" w:rsidRDefault="00CF639B" w:rsidP="00CF639B">
      <w:proofErr w:type="spellStart"/>
      <w:r w:rsidRPr="00074EA7">
        <w:rPr>
          <w:rStyle w:val="Style13ptBold"/>
        </w:rPr>
        <w:t>Enten</w:t>
      </w:r>
      <w:proofErr w:type="spellEnd"/>
      <w:r w:rsidRPr="00074EA7">
        <w:rPr>
          <w:rStyle w:val="Style13ptBold"/>
        </w:rPr>
        <w:t xml:space="preserve"> 14</w:t>
      </w:r>
      <w:r>
        <w:t xml:space="preserve"> - </w:t>
      </w:r>
      <w:proofErr w:type="gramStart"/>
      <w:r>
        <w:t>Senior</w:t>
      </w:r>
      <w:proofErr w:type="gramEnd"/>
      <w:r>
        <w:t xml:space="preserve"> political writer and analyst for </w:t>
      </w:r>
      <w:proofErr w:type="spellStart"/>
      <w:r>
        <w:t>FiveThirtyEight</w:t>
      </w:r>
      <w:proofErr w:type="spellEnd"/>
      <w:r>
        <w:t xml:space="preserve"> (Harry, “Democrats Are in a Perilous Position in 2014 Senate Races”, </w:t>
      </w:r>
      <w:proofErr w:type="spellStart"/>
      <w:r>
        <w:t>FiveThirtyEight</w:t>
      </w:r>
      <w:proofErr w:type="spellEnd"/>
      <w:r>
        <w:t>, July 15, 2014, http://fivethirtyeight.com/datalab/democrats-are-in-a-perilous-position-in-2014-senate-races/) */LEA</w:t>
      </w:r>
    </w:p>
    <w:p w:rsidR="00CF639B" w:rsidRPr="00482A48" w:rsidRDefault="00CF639B" w:rsidP="00CF639B">
      <w:pPr>
        <w:rPr>
          <w:sz w:val="16"/>
        </w:rPr>
      </w:pPr>
      <w:r w:rsidRPr="00482A48">
        <w:rPr>
          <w:sz w:val="16"/>
        </w:rPr>
        <w:t xml:space="preserve">Here’s how the polls-only forecast sees things compared to </w:t>
      </w:r>
      <w:r w:rsidRPr="00822030">
        <w:rPr>
          <w:rStyle w:val="StyleUnderline"/>
        </w:rPr>
        <w:t xml:space="preserve">our most recent </w:t>
      </w:r>
      <w:proofErr w:type="spellStart"/>
      <w:r w:rsidRPr="00822030">
        <w:rPr>
          <w:rStyle w:val="StyleUnderline"/>
        </w:rPr>
        <w:t>FiveThirtyEight</w:t>
      </w:r>
      <w:proofErr w:type="spellEnd"/>
      <w:r w:rsidRPr="00822030">
        <w:rPr>
          <w:rStyle w:val="StyleUnderline"/>
        </w:rPr>
        <w:t xml:space="preserve"> projection</w:t>
      </w:r>
      <w:r w:rsidRPr="00482A48">
        <w:rPr>
          <w:sz w:val="16"/>
        </w:rPr>
        <w:t xml:space="preserve"> (from June): </w:t>
      </w:r>
      <w:r w:rsidRPr="00BD7CDB">
        <w:rPr>
          <w:rStyle w:val="StyleUnderline"/>
        </w:rPr>
        <w:t>If Democrats win all the states in which the polls now favor them, the party would lose four seats</w:t>
      </w:r>
      <w:r w:rsidRPr="00482A48">
        <w:rPr>
          <w:sz w:val="16"/>
        </w:rPr>
        <w:t xml:space="preserve"> (Alaska, Louisiana, Montana and West Virginia) </w:t>
      </w:r>
      <w:r w:rsidRPr="00BD7CDB">
        <w:rPr>
          <w:rStyle w:val="StyleUnderline"/>
        </w:rPr>
        <w:t>and pick up Georgia. Add on a probable loss in the Senate race in South Dakota</w:t>
      </w:r>
      <w:r w:rsidRPr="00482A48">
        <w:rPr>
          <w:sz w:val="16"/>
        </w:rPr>
        <w:t xml:space="preserve"> (which isn’t included here because it’s a three-way matchup), </w:t>
      </w:r>
      <w:r w:rsidRPr="00BD7CDB">
        <w:rPr>
          <w:rStyle w:val="StyleUnderline"/>
        </w:rPr>
        <w:t>and Democrats will hold on to a 51-to-49 seat majority in the next Senate.</w:t>
      </w:r>
      <w:r w:rsidRPr="00482A48">
        <w:rPr>
          <w:sz w:val="16"/>
        </w:rPr>
        <w:t xml:space="preserve"> Sum up the probabilities of each race, and </w:t>
      </w:r>
      <w:r w:rsidRPr="00BD7CDB">
        <w:rPr>
          <w:rStyle w:val="StyleUnderline"/>
        </w:rPr>
        <w:t>Democrats end up with about 50 seats, on average, in the new Senate. That would</w:t>
      </w:r>
      <w:r w:rsidRPr="00482A48">
        <w:rPr>
          <w:sz w:val="16"/>
        </w:rPr>
        <w:t xml:space="preserve"> be good enough for them </w:t>
      </w:r>
      <w:r w:rsidRPr="00BD7CDB">
        <w:rPr>
          <w:rStyle w:val="StyleUnderline"/>
        </w:rPr>
        <w:t>to keep control of the chamber,</w:t>
      </w:r>
      <w:r w:rsidRPr="00482A48">
        <w:rPr>
          <w:sz w:val="16"/>
        </w:rPr>
        <w:t xml:space="preserve"> with Vice President Joe Biden acting as a tiebreaker. But notice that, </w:t>
      </w:r>
      <w:r w:rsidRPr="00822030">
        <w:rPr>
          <w:rStyle w:val="StyleUnderline"/>
        </w:rPr>
        <w:t xml:space="preserve">according to the polls, </w:t>
      </w:r>
      <w:r w:rsidRPr="00822030">
        <w:rPr>
          <w:rStyle w:val="Emphasis"/>
        </w:rPr>
        <w:t>there are a lot of tight races</w:t>
      </w:r>
      <w:r w:rsidRPr="00822030">
        <w:rPr>
          <w:rStyle w:val="StyleUnderline"/>
        </w:rPr>
        <w:t>. Democrats</w:t>
      </w:r>
      <w:r w:rsidRPr="00BD7CDB">
        <w:rPr>
          <w:rStyle w:val="StyleUnderline"/>
        </w:rPr>
        <w:t xml:space="preserve"> have between a 42 and 62 percent chance of winning in nine races.</w:t>
      </w:r>
      <w:r w:rsidRPr="00482A48">
        <w:rPr>
          <w:sz w:val="16"/>
        </w:rPr>
        <w:t xml:space="preserve"> At least per the polls, we can probably call Alaska, Arkansas, Colorado, Georgia, Kentucky, Iowa, Louisiana, Michigan and North Carolina all tossups. Note how, for the most part, the </w:t>
      </w:r>
      <w:proofErr w:type="spellStart"/>
      <w:r w:rsidRPr="00482A48">
        <w:rPr>
          <w:sz w:val="16"/>
        </w:rPr>
        <w:t>FiveThirtyEight</w:t>
      </w:r>
      <w:proofErr w:type="spellEnd"/>
      <w:r w:rsidRPr="00482A48">
        <w:rPr>
          <w:sz w:val="16"/>
        </w:rPr>
        <w:t xml:space="preserve"> forecast sticks relatively close to the polling average. There are three races for which the two disagree. In Georgia, the </w:t>
      </w:r>
      <w:proofErr w:type="spellStart"/>
      <w:r w:rsidRPr="00482A48">
        <w:rPr>
          <w:sz w:val="16"/>
        </w:rPr>
        <w:t>FiveThirtyEight</w:t>
      </w:r>
      <w:proofErr w:type="spellEnd"/>
      <w:r w:rsidRPr="00482A48">
        <w:rPr>
          <w:sz w:val="16"/>
        </w:rPr>
        <w:t xml:space="preserve"> projection is far more pessimistic about Democratic prospects than the polls. Here’s why: No Democrat holds an elected statewide office in Georgia. No Democrat has won a U.S. Senate race in the state in 14 years. No Democrat has won a presidential race in the state in 22 years. The Democratic candidate, Michelle Nunn, is probably benefitting from name recognition; her father, Sam Nunn, was a well-regarded senator from the Peach State. That edge may disappear once voters realize Michelle is not Sam. Moreover, Republicans may coalesce around the winner of the contentious GOP primary between Jack Kingston and David Perdue. Kentucky is a similar case – the polls show a Democrat holding her own </w:t>
      </w:r>
      <w:proofErr w:type="spellStart"/>
      <w:r w:rsidRPr="00482A48">
        <w:rPr>
          <w:sz w:val="16"/>
        </w:rPr>
        <w:t>a</w:t>
      </w:r>
      <w:proofErr w:type="spellEnd"/>
      <w:r w:rsidRPr="00482A48">
        <w:rPr>
          <w:sz w:val="16"/>
        </w:rPr>
        <w:t xml:space="preserve"> in a deeply red state. But Senate Minority Leader Mitch McConnell, a Republican, has all the fundamentals going for him: President Obama is deeply unpopular in Kentucky, McConnell is an incumbent, and Democrats haven’t won a statewide federal race in Kentucky in 18 years. They haven’t won a Senate race in 22 years. In May, I estimated that these factors knocked down Democrat Alison </w:t>
      </w:r>
      <w:proofErr w:type="spellStart"/>
      <w:r w:rsidRPr="00482A48">
        <w:rPr>
          <w:sz w:val="16"/>
        </w:rPr>
        <w:t>Lundergan</w:t>
      </w:r>
      <w:proofErr w:type="spellEnd"/>
      <w:r w:rsidRPr="00482A48">
        <w:rPr>
          <w:sz w:val="16"/>
        </w:rPr>
        <w:t xml:space="preserve"> Grimes’s chances of winning by nearly 30 percentage points, from the low 40s into the teens. In Arkansas, there has been talk about how Republican Rep. Tom Cotton, as a candidate, hasn’t lived up to expectations. Still, Obama is also deeply unpopular in Arkansas, and there have been many Republican-sponsored polls in the past few months suggesting that Cotton is ahead by about 5 percentage points. Those polls are down-weighted in our average because no pollster is counted more than once. But it seems odd that Democrats haven’t responded with their own internal polls, as they had done earlier in the campaign. But right now, let’s take the polls’ word for it; </w:t>
      </w:r>
      <w:r w:rsidRPr="00BD7CDB">
        <w:rPr>
          <w:rStyle w:val="StyleUnderline"/>
        </w:rPr>
        <w:t>if Republicans sweep those nine close races (plus South Dakota), the GOP would pick up 10 seats, controlling 55 in the new Senate. If Republicans lost all of them (including Georgia, Kentucky and Arkansas), they’d pick up only two seats — holding 47.</w:t>
      </w:r>
      <w:r w:rsidRPr="00482A48">
        <w:rPr>
          <w:sz w:val="16"/>
        </w:rPr>
        <w:t xml:space="preserve"> In other words, </w:t>
      </w:r>
      <w:r w:rsidRPr="00D071D2">
        <w:rPr>
          <w:rStyle w:val="StyleUnderline"/>
        </w:rPr>
        <w:t xml:space="preserve">the final outcome for the Senate could be anything from a minor Republican gain to a GOP romp. </w:t>
      </w:r>
      <w:r w:rsidRPr="00D071D2">
        <w:rPr>
          <w:rStyle w:val="Emphasis"/>
        </w:rPr>
        <w:t>At the moment, the state of play seems manageable from a Democratic perspective</w:t>
      </w:r>
      <w:r w:rsidRPr="00D071D2">
        <w:rPr>
          <w:rStyle w:val="StyleUnderline"/>
        </w:rPr>
        <w:t xml:space="preserve">, but the party’s position is perilous. </w:t>
      </w:r>
      <w:r w:rsidRPr="00D071D2">
        <w:rPr>
          <w:rStyle w:val="Emphasis"/>
        </w:rPr>
        <w:t>A tiny shift could tip the canoe and spill a lot of Democrats overboard.</w:t>
      </w:r>
    </w:p>
    <w:p w:rsidR="00CF639B" w:rsidRDefault="00CF639B" w:rsidP="00CF639B"/>
    <w:p w:rsidR="004E5069" w:rsidRDefault="004E5069" w:rsidP="004E5069">
      <w:pPr>
        <w:pStyle w:val="Heading4"/>
      </w:pPr>
      <w:r>
        <w:t>Nunn will pull it off in Georgia – secures Democratic Senate</w:t>
      </w:r>
    </w:p>
    <w:p w:rsidR="004E5069" w:rsidRPr="00477DF8" w:rsidRDefault="004E5069" w:rsidP="004E5069">
      <w:proofErr w:type="spellStart"/>
      <w:r w:rsidRPr="00477DF8">
        <w:rPr>
          <w:b/>
        </w:rPr>
        <w:t>Roarty</w:t>
      </w:r>
      <w:proofErr w:type="spellEnd"/>
      <w:r w:rsidRPr="00477DF8">
        <w:rPr>
          <w:b/>
        </w:rPr>
        <w:t>. 7/22/14 –</w:t>
      </w:r>
      <w:r>
        <w:t xml:space="preserve"> Chief Political Correspondent for National Journal (Alex, “Can a Democrat Win in Georgia</w:t>
      </w:r>
      <w:proofErr w:type="gramStart"/>
      <w:r>
        <w:t>?,</w:t>
      </w:r>
      <w:proofErr w:type="gramEnd"/>
      <w:r>
        <w:t xml:space="preserve">” National Journal, </w:t>
      </w:r>
      <w:hyperlink r:id="rId220" w:history="1">
        <w:r w:rsidRPr="008B6D19">
          <w:rPr>
            <w:rStyle w:val="Hyperlink"/>
          </w:rPr>
          <w:t>http://www.nationaljournal.com/politics/can-a-democrat-win-in-georgia-20140722)//schnall</w:t>
        </w:r>
      </w:hyperlink>
    </w:p>
    <w:p w:rsidR="004E5069" w:rsidRDefault="004E5069" w:rsidP="004E5069">
      <w:r w:rsidRPr="00477DF8">
        <w:rPr>
          <w:rStyle w:val="StyleUnderline"/>
        </w:rPr>
        <w:t>A victory might lock up control of the Senate for Democrats</w:t>
      </w:r>
      <w:r>
        <w:t>, but Republicans haven't lost a major race there in over a decade.</w:t>
      </w:r>
    </w:p>
    <w:p w:rsidR="004E5069" w:rsidRDefault="004E5069" w:rsidP="004E5069">
      <w:r>
        <w:t xml:space="preserve">Michelle </w:t>
      </w:r>
      <w:r w:rsidRPr="00477DF8">
        <w:rPr>
          <w:rStyle w:val="StyleUnderline"/>
        </w:rPr>
        <w:t>Nunn's campaign has a lot going for it. She raises a lot of money, shares a last name with her ex-senator father, and benefits from an ugly and especially long primary fight among Republicans.</w:t>
      </w:r>
      <w:r>
        <w:t xml:space="preserve"> But, </w:t>
      </w:r>
      <w:r w:rsidRPr="00477DF8">
        <w:t>ultimately, whether she can win Georgia's open-</w:t>
      </w:r>
      <w:r w:rsidRPr="00477DF8">
        <w:lastRenderedPageBreak/>
        <w:t>seat Senate race will depend on whether a Democrat—during a midterm election where the party is expected to suffer across-the-board losses—can break through in a Southern state where Republicans have enjoyed almost uninterrupted success for more than a decade.</w:t>
      </w:r>
    </w:p>
    <w:p w:rsidR="004E5069" w:rsidRDefault="004E5069" w:rsidP="004E5069">
      <w:r>
        <w:t xml:space="preserve">The </w:t>
      </w:r>
      <w:r w:rsidRPr="00477DF8">
        <w:rPr>
          <w:rStyle w:val="StyleUnderline"/>
        </w:rPr>
        <w:t>GOP expects a competitive race, a stumble from their nominee could easily change the contest's trajectory, and</w:t>
      </w:r>
      <w:r>
        <w:t>—for now—</w:t>
      </w:r>
      <w:r w:rsidRPr="00477DF8">
        <w:rPr>
          <w:rStyle w:val="StyleUnderline"/>
        </w:rPr>
        <w:t>some polls show Nunn holding an early lead.</w:t>
      </w:r>
      <w:r>
        <w:t xml:space="preserve"> But the dual headwinds of the Republican-lean and an unfavorable midterm political climate explains why for all the optimism about Nunn's ability as a candidate, she enters the general-election race to replace the retiring Sen. Saxby Chambliss as a firm underdog.</w:t>
      </w:r>
    </w:p>
    <w:p w:rsidR="004E5069" w:rsidRDefault="004E5069" w:rsidP="004E5069">
      <w:r>
        <w:t>Nunn learned Tuesday that she'll face David Perdue, the wealthy former CEO of Reebok, after he won the GOP's two-month-long runoff race over Rep. Jack Kingston.</w:t>
      </w:r>
    </w:p>
    <w:p w:rsidR="004E5069" w:rsidRDefault="004E5069" w:rsidP="004E5069">
      <w:r>
        <w:t xml:space="preserve">If she goes on to lose in November, most will trace her defeat to the first phase of the GOP primary, held in late May. The campaigns for both Reps. Paul Broun and Phil </w:t>
      </w:r>
      <w:proofErr w:type="spellStart"/>
      <w:r>
        <w:t>Gingrey</w:t>
      </w:r>
      <w:proofErr w:type="spellEnd"/>
      <w:r>
        <w:t xml:space="preserve"> ended that day, and both were considered by far Nunn's best possible matchup because of each's penchant for controversy. While Perdue is far from perfect, he won't easily be tagged as an extremist.</w:t>
      </w:r>
    </w:p>
    <w:p w:rsidR="004E5069" w:rsidRDefault="004E5069" w:rsidP="004E5069">
      <w:r>
        <w:t xml:space="preserve">Most GOP strategists regarded Perdue and Kingston as roughly equal in strength as general-election candidates, and it was evident during the runoff that they weren't concerned about the upcoming election. </w:t>
      </w:r>
      <w:r w:rsidRPr="00477DF8">
        <w:rPr>
          <w:rStyle w:val="StyleUnderline"/>
        </w:rPr>
        <w:t>Despite spending millions across the Senate map, no marquee GOP outside group</w:t>
      </w:r>
      <w:r>
        <w:t xml:space="preserve"> like American Crossroads or the U.S. Chamber of Commerce </w:t>
      </w:r>
      <w:r w:rsidRPr="00477DF8">
        <w:rPr>
          <w:rStyle w:val="StyleUnderline"/>
        </w:rPr>
        <w:t>launched a major television-ad campaign against Nunn.</w:t>
      </w:r>
      <w:r>
        <w:t xml:space="preserve"> (One group, Ending Spending Action Fund, started running ads against her Sunday.)</w:t>
      </w:r>
    </w:p>
    <w:p w:rsidR="004E5069" w:rsidRPr="00831B30" w:rsidRDefault="004E5069" w:rsidP="004E5069">
      <w:pPr>
        <w:rPr>
          <w:u w:val="single"/>
        </w:rPr>
      </w:pPr>
      <w:r w:rsidRPr="00477DF8">
        <w:rPr>
          <w:rStyle w:val="StyleUnderline"/>
        </w:rPr>
        <w:t>Nunn's strengths as a candidate are many. Only two other Democratic Senate contenders</w:t>
      </w:r>
      <w:r>
        <w:t xml:space="preserve">, Kay </w:t>
      </w:r>
      <w:r w:rsidRPr="00477DF8">
        <w:rPr>
          <w:rStyle w:val="StyleUnderline"/>
        </w:rPr>
        <w:t>Hagan in North Carolina and</w:t>
      </w:r>
      <w:r>
        <w:t xml:space="preserve"> Alison </w:t>
      </w:r>
      <w:proofErr w:type="spellStart"/>
      <w:r>
        <w:t>Lundergan</w:t>
      </w:r>
      <w:proofErr w:type="spellEnd"/>
      <w:r>
        <w:t xml:space="preserve"> </w:t>
      </w:r>
      <w:r w:rsidRPr="00477DF8">
        <w:rPr>
          <w:rStyle w:val="StyleUnderline"/>
        </w:rPr>
        <w:t>Grimes in Kentucky, raised more than the $3.45 million Nunn collected in the second fundraising quarter. Her father</w:t>
      </w:r>
      <w:r>
        <w:t xml:space="preserve">, Sam </w:t>
      </w:r>
      <w:r w:rsidRPr="00477DF8">
        <w:rPr>
          <w:rStyle w:val="StyleUnderline"/>
        </w:rPr>
        <w:t>Nunn</w:t>
      </w:r>
      <w:r>
        <w:t xml:space="preserve">, </w:t>
      </w:r>
      <w:r w:rsidRPr="00477DF8">
        <w:rPr>
          <w:rStyle w:val="StyleUnderline"/>
        </w:rPr>
        <w:t>served in the Senate for 24 years as a moderate Democrat—a reputation she is eagerly embracing for herself</w:t>
      </w:r>
      <w:r>
        <w:t xml:space="preserve"> as a former leader of the charity organization Points of Light. </w:t>
      </w:r>
      <w:r w:rsidRPr="00477DF8">
        <w:rPr>
          <w:rStyle w:val="StyleUnderline"/>
        </w:rPr>
        <w:t>And while maybe not a natural on the campaign trail, she's had nearly a year of practice honing her skills.</w:t>
      </w:r>
    </w:p>
    <w:p w:rsidR="004E5069" w:rsidRPr="00831B30" w:rsidRDefault="004E5069" w:rsidP="004E5069">
      <w:pPr>
        <w:rPr>
          <w:u w:val="single"/>
        </w:rPr>
      </w:pPr>
      <w:r>
        <w:t xml:space="preserve">In effect, </w:t>
      </w:r>
      <w:r w:rsidRPr="00477DF8">
        <w:rPr>
          <w:rStyle w:val="StyleUnderline"/>
        </w:rPr>
        <w:t>the drawn-out squabble among Republican candidates for their party's nomination built a long runway for Nunn's campaign to take off, allowing her to raise money and sharpen her rhetoric while mostly avoiding attacks and the spotlight.</w:t>
      </w:r>
    </w:p>
    <w:p w:rsidR="004E5069" w:rsidRDefault="004E5069" w:rsidP="004E5069">
      <w:r w:rsidRPr="00477DF8">
        <w:rPr>
          <w:rStyle w:val="StyleUnderline"/>
        </w:rPr>
        <w:t xml:space="preserve">"As the Republicans have wasted time and resources battling it out, </w:t>
      </w:r>
      <w:r>
        <w:t xml:space="preserve">Michelle </w:t>
      </w:r>
      <w:r w:rsidRPr="00477DF8">
        <w:rPr>
          <w:rStyle w:val="StyleUnderline"/>
        </w:rPr>
        <w:t>Nunn has built significant financial and organizational advantages that put her in the driver's seat heading into the general," said</w:t>
      </w:r>
      <w:r>
        <w:t xml:space="preserve"> Justin </w:t>
      </w:r>
      <w:proofErr w:type="spellStart"/>
      <w:r w:rsidRPr="00477DF8">
        <w:rPr>
          <w:rStyle w:val="StyleUnderline"/>
        </w:rPr>
        <w:t>Barasky</w:t>
      </w:r>
      <w:proofErr w:type="spellEnd"/>
      <w:r>
        <w:t>, press secretary for the Democratic Senatorial Campaign Committee, in a memo published before Tuesday's runoff.</w:t>
      </w:r>
    </w:p>
    <w:p w:rsidR="004E5069" w:rsidRDefault="004E5069" w:rsidP="004E5069">
      <w:r w:rsidRPr="00477DF8">
        <w:t>And</w:t>
      </w:r>
      <w:r w:rsidRPr="00477DF8">
        <w:rPr>
          <w:rStyle w:val="StyleUnderline"/>
        </w:rPr>
        <w:t xml:space="preserve"> in the context of the broader battle for the Senate, a victory in Georgia would </w:t>
      </w:r>
      <w:r w:rsidRPr="00477DF8">
        <w:t>simply</w:t>
      </w:r>
      <w:r w:rsidRPr="00477DF8">
        <w:rPr>
          <w:rStyle w:val="StyleUnderline"/>
        </w:rPr>
        <w:t xml:space="preserve"> count as an </w:t>
      </w:r>
      <w:r w:rsidRPr="00F462BD">
        <w:rPr>
          <w:rStyle w:val="StyleUnderline"/>
        </w:rPr>
        <w:t>unexpected bonus for Democrats. Win there, and Republicans would suddenly have to win seven seats to capture the majority, a potentially crucial difference</w:t>
      </w:r>
      <w:r>
        <w:t xml:space="preserve"> when most analysts consider a GOP takeover something close to an even bet for now. Georgia is one of two states Democrats have targeted this year as possible pickup opportunities. (Mitch McConnell's Kentucky seat is the other.)</w:t>
      </w:r>
    </w:p>
    <w:p w:rsidR="004E5069" w:rsidRDefault="004E5069" w:rsidP="004E5069">
      <w:r>
        <w:t xml:space="preserve">But a Georgia Democrat hasn't won a Senate or gubernatorial race since former Sen. Zell Miller in 2000. And while President Obama's campaign once contemplated competing for the state in 2012 on the back of its changing demographics, he lost there in both of his presidential efforts. While the state has a sizable proportion of minority voters, </w:t>
      </w:r>
      <w:proofErr w:type="gramStart"/>
      <w:r>
        <w:t>it's</w:t>
      </w:r>
      <w:proofErr w:type="gramEnd"/>
      <w:r>
        <w:t xml:space="preserve"> white electorate leans heavily toward the GOP.</w:t>
      </w:r>
    </w:p>
    <w:p w:rsidR="004E5069" w:rsidRDefault="004E5069" w:rsidP="004E5069">
      <w:r>
        <w:t>And now the president himself figures to be a major drag on Nunn's campaign. A poll commissioned by Democracy Corps/Women's Voices Women Vote Action Fund—conducted by a Democratic polling firm—found Obama's approval rating in 12 Senate battlegrounds (including Georgia) standing at just 37 percent.</w:t>
      </w:r>
    </w:p>
    <w:p w:rsidR="004E5069" w:rsidRDefault="004E5069" w:rsidP="004E5069"/>
    <w:p w:rsidR="004E5069" w:rsidRDefault="004E5069" w:rsidP="004E5069">
      <w:pPr>
        <w:pStyle w:val="Heading4"/>
      </w:pPr>
      <w:r>
        <w:t>No wave – not enough to demolish democrats</w:t>
      </w:r>
    </w:p>
    <w:p w:rsidR="004E5069" w:rsidRDefault="004E5069" w:rsidP="004E5069">
      <w:r w:rsidRPr="00CD2D9B">
        <w:rPr>
          <w:b/>
        </w:rPr>
        <w:t>Cohn, 7/21/14 –</w:t>
      </w:r>
      <w:r>
        <w:t xml:space="preserve"> former debater at Georgetown, correspondent for New York Times (Nate, “Goodbye to the Republican Wave</w:t>
      </w:r>
      <w:proofErr w:type="gramStart"/>
      <w:r>
        <w:t>?,</w:t>
      </w:r>
      <w:proofErr w:type="gramEnd"/>
      <w:r>
        <w:t>” New York Times, http://www.nytimes.com/2014/07/22/upshot/goodbye-to-the-republican-wave.html?_r=0)//schnall</w:t>
      </w:r>
    </w:p>
    <w:p w:rsidR="004E5069" w:rsidRPr="00831B30" w:rsidRDefault="004E5069" w:rsidP="004E5069">
      <w:pPr>
        <w:rPr>
          <w:u w:val="single"/>
        </w:rPr>
      </w:pPr>
      <w:r w:rsidRPr="008E1919">
        <w:rPr>
          <w:rStyle w:val="StyleUnderline"/>
        </w:rPr>
        <w:t>Republicans entered this election cycle with high hopes</w:t>
      </w:r>
      <w:r>
        <w:t xml:space="preserve">. President </w:t>
      </w:r>
      <w:r w:rsidRPr="008E1919">
        <w:rPr>
          <w:rStyle w:val="StyleUnderline"/>
        </w:rPr>
        <w:t>Obama’s approval ratings had sunk into the low 40s, and</w:t>
      </w:r>
      <w:r>
        <w:t xml:space="preserve"> the rollout of the </w:t>
      </w:r>
      <w:r w:rsidRPr="008E1919">
        <w:rPr>
          <w:rStyle w:val="StyleUnderline"/>
        </w:rPr>
        <w:t>Affordable Care Act had been an unmitigated disaster.</w:t>
      </w:r>
      <w:r>
        <w:t xml:space="preserve"> In an off-year election, Democrats weren’t expected to fully mobilize the young and diverse coalition that has given them an advantage in presidential elections. </w:t>
      </w:r>
      <w:r w:rsidRPr="008E1919">
        <w:rPr>
          <w:rStyle w:val="StyleUnderline"/>
        </w:rPr>
        <w:t>Off-years are also when a president’s party typically suffers significant losses.</w:t>
      </w:r>
    </w:p>
    <w:p w:rsidR="004E5069" w:rsidRDefault="004E5069" w:rsidP="004E5069">
      <w:r w:rsidRPr="008E1919">
        <w:rPr>
          <w:rStyle w:val="StyleUnderline"/>
        </w:rPr>
        <w:t>This year seemed poised to turn into another so-called wave election, like in 2006 or 2010</w:t>
      </w:r>
      <w:r>
        <w:t xml:space="preserve">, when a rising tide of dissatisfaction with the incumbent party swept the opposition into power. Given a favorable midterm map, with so many Democratic Senate seats in play, some </w:t>
      </w:r>
      <w:r w:rsidRPr="008E1919">
        <w:rPr>
          <w:rStyle w:val="StyleUnderline"/>
        </w:rPr>
        <w:t>analysts suggested that Republicans could win a dozen</w:t>
      </w:r>
      <w:r w:rsidRPr="008E1919">
        <w:t xml:space="preserve"> </w:t>
      </w:r>
      <w:r>
        <w:t xml:space="preserve">of them, perhaps even picking up </w:t>
      </w:r>
      <w:r w:rsidRPr="008E1919">
        <w:rPr>
          <w:rStyle w:val="StyleUnderline"/>
        </w:rPr>
        <w:t>seats</w:t>
      </w:r>
      <w:r>
        <w:t xml:space="preserve"> in states like Virginia, New Hampshire and Oregon.</w:t>
      </w:r>
    </w:p>
    <w:p w:rsidR="004E5069" w:rsidRPr="00831B30" w:rsidRDefault="004E5069" w:rsidP="004E5069">
      <w:pPr>
        <w:rPr>
          <w:u w:val="single"/>
        </w:rPr>
      </w:pPr>
      <w:r>
        <w:t xml:space="preserve">The anti-Democratic wave might still arrive. </w:t>
      </w:r>
      <w:r w:rsidRPr="00CD2D9B">
        <w:rPr>
          <w:rStyle w:val="StyleUnderline"/>
        </w:rPr>
        <w:t>But with three and a half months to go until November’s elections, the promised Republican momentum has yet to materialize.</w:t>
      </w:r>
    </w:p>
    <w:p w:rsidR="004E5069" w:rsidRDefault="004E5069" w:rsidP="004E5069">
      <w:r w:rsidRPr="00CD2D9B">
        <w:rPr>
          <w:rStyle w:val="StyleUnderline"/>
        </w:rPr>
        <w:t>The race for the Senate</w:t>
      </w:r>
      <w:r>
        <w:t xml:space="preserve">, at least right now, </w:t>
      </w:r>
      <w:r w:rsidRPr="00CD2D9B">
        <w:rPr>
          <w:rStyle w:val="StyleUnderline"/>
        </w:rPr>
        <w:t>is stable.</w:t>
      </w:r>
      <w:r>
        <w:t xml:space="preserve"> There aren’t many polls asking whether voters would prefer Democrats or Republicans to control Congress, but the </w:t>
      </w:r>
      <w:r w:rsidRPr="00CD2D9B">
        <w:rPr>
          <w:rStyle w:val="StyleUnderline"/>
        </w:rPr>
        <w:t>Democrats appear to maintain a slight edge among registered voters. Democratic incumbents in red Republican states, who would be all but doomed in a Republican wave, appear doggedly competitive</w:t>
      </w:r>
      <w:r>
        <w:t xml:space="preserve"> in places where Mitt Romney won by as much as 24 points in 2012.</w:t>
      </w:r>
    </w:p>
    <w:p w:rsidR="004E5069" w:rsidRPr="00831B30" w:rsidRDefault="004E5069" w:rsidP="004E5069">
      <w:pPr>
        <w:rPr>
          <w:u w:val="single"/>
        </w:rPr>
      </w:pPr>
      <w:r>
        <w:t xml:space="preserve">The same could not be said for Rick Santorum or Blanche Lincoln in 2006 or 2010. </w:t>
      </w:r>
      <w:r w:rsidRPr="00CD2D9B">
        <w:rPr>
          <w:rStyle w:val="StyleUnderline"/>
        </w:rPr>
        <w:t xml:space="preserve">The light-blue Democratic states and purple presidential battleground states, like Colorado, Iowa, Michigan, Minnesota and New Hampshire, all seem to be heading toward tight </w:t>
      </w:r>
      <w:r w:rsidRPr="00CD2D9B">
        <w:t xml:space="preserve">races or </w:t>
      </w:r>
      <w:r w:rsidRPr="00CD2D9B">
        <w:rPr>
          <w:rStyle w:val="StyleUnderline"/>
        </w:rPr>
        <w:t>Democratic wins, as one would expect in a fairly neutral year.</w:t>
      </w:r>
    </w:p>
    <w:p w:rsidR="004E5069" w:rsidRDefault="004E5069" w:rsidP="004E5069">
      <w:r>
        <w:t>The race could break toward the Republicans over the next few months. There’s reason to think it will: The president’s approval ratings and the long history of the president’s party losing in midterm elections are consistent with that possibility.</w:t>
      </w:r>
    </w:p>
    <w:p w:rsidR="004E5069" w:rsidRDefault="004E5069" w:rsidP="004E5069">
      <w:r>
        <w:t>There’s even precedent for the race to break over the last few months. In 2006, the full advantage for the Democrats didn’t become clear until October, after the Mark Foley scandal, and in 2008, they didn’t take off until mid-September, after the financial crisis. In 2010, the Republicans didn’t begin to gain a decisive edge on the generic ballot or in previously competitive races, like in Ohio and Wisconsin, until August.</w:t>
      </w:r>
    </w:p>
    <w:p w:rsidR="004E5069" w:rsidRDefault="004E5069" w:rsidP="004E5069">
      <w:r>
        <w:t xml:space="preserve">But </w:t>
      </w:r>
      <w:r w:rsidRPr="00CD2D9B">
        <w:rPr>
          <w:rStyle w:val="StyleUnderline"/>
        </w:rPr>
        <w:t>as July turns to August, the G.O.P. is now on the clock. If there is to be a wave this November, the signs of a shift toward the G.O.P. ought to start to show up, somewhere, soon. Every day that goes by without a shift toward the G.O.P. increases the odds that there will not be a wave at all.</w:t>
      </w:r>
    </w:p>
    <w:p w:rsidR="004E5069" w:rsidRPr="00CD2D9B" w:rsidRDefault="004E5069" w:rsidP="004E5069">
      <w:pPr>
        <w:rPr>
          <w:rStyle w:val="StyleUnderline"/>
        </w:rPr>
      </w:pPr>
      <w:r w:rsidRPr="00CD2D9B">
        <w:rPr>
          <w:rStyle w:val="StyleUnderline"/>
        </w:rPr>
        <w:t>How could the Democrats dodge a wave, given the president’s weak ratings and the long history of the president’s party losing in midterms?</w:t>
      </w:r>
    </w:p>
    <w:p w:rsidR="004E5069" w:rsidRPr="00831B30" w:rsidRDefault="004E5069" w:rsidP="004E5069">
      <w:pPr>
        <w:rPr>
          <w:u w:val="single"/>
        </w:rPr>
      </w:pPr>
      <w:r w:rsidRPr="00CD2D9B">
        <w:rPr>
          <w:rStyle w:val="StyleUnderline"/>
        </w:rPr>
        <w:t>Part of it might come from the unpopularity of the Republican Party</w:t>
      </w:r>
      <w:r>
        <w:t xml:space="preserve">. The G.O.P. is less popular today than it was in 2010, when G.O.P. favorability ratings increased and Democratic ratings faltered in advance of the midterms. Mr. </w:t>
      </w:r>
      <w:r w:rsidRPr="00CD2D9B">
        <w:rPr>
          <w:rStyle w:val="StyleUnderline"/>
        </w:rPr>
        <w:t xml:space="preserve">Obama’s approval ratings </w:t>
      </w:r>
      <w:r w:rsidRPr="00CD2D9B">
        <w:t>might</w:t>
      </w:r>
      <w:r>
        <w:t xml:space="preserve"> also be deceptive: They</w:t>
      </w:r>
      <w:r w:rsidRPr="00CD2D9B">
        <w:rPr>
          <w:rStyle w:val="StyleUnderline"/>
        </w:rPr>
        <w:t xml:space="preserve">’re mainly low because of minimal support from Republican </w:t>
      </w:r>
      <w:proofErr w:type="spellStart"/>
      <w:r w:rsidRPr="00CD2D9B">
        <w:rPr>
          <w:rStyle w:val="StyleUnderline"/>
        </w:rPr>
        <w:t>leaners</w:t>
      </w:r>
      <w:proofErr w:type="spellEnd"/>
      <w:r w:rsidRPr="00CD2D9B">
        <w:rPr>
          <w:rStyle w:val="StyleUnderline"/>
        </w:rPr>
        <w:t>, not because Mr. Obama has lost an unusual amount of ground among his own supporters.</w:t>
      </w:r>
    </w:p>
    <w:p w:rsidR="004E5069" w:rsidRPr="00831B30" w:rsidRDefault="004E5069" w:rsidP="004E5069">
      <w:pPr>
        <w:rPr>
          <w:u w:val="single"/>
        </w:rPr>
      </w:pPr>
      <w:r>
        <w:lastRenderedPageBreak/>
        <w:t xml:space="preserve">Another part might be the implementation of </w:t>
      </w:r>
      <w:r w:rsidRPr="00CD2D9B">
        <w:rPr>
          <w:rStyle w:val="StyleUnderline"/>
        </w:rPr>
        <w:t>the Affordable Care Act</w:t>
      </w:r>
      <w:r>
        <w:t xml:space="preserve">, which has faded from the forefront of the news. Whatever the public’s view of the law, it is clear that it </w:t>
      </w:r>
      <w:r w:rsidRPr="00CD2D9B">
        <w:rPr>
          <w:rStyle w:val="StyleUnderline"/>
        </w:rPr>
        <w:t>will not be as potent an issue as Republicans hoped it would be. Similarly, the economy and the deficit are both in a better place than they were in 2010.</w:t>
      </w:r>
    </w:p>
    <w:p w:rsidR="004E5069" w:rsidRDefault="004E5069" w:rsidP="004E5069">
      <w:r>
        <w:t>The Republicans will have a good chance of picking up the Senate without an anti-Democratic wave. There are so many Democratic-held seats up for grabs in red and purple states this year that the G.O.P. could take the Senate under neutral conditions. Candidates like Mary Landrieu of Louisiana and Kay Hagan of North Carolina, for instance, won by modest margins in 2008, even though it was an excellent year for Democrats and even though they were bolstered by huge black turnout.</w:t>
      </w:r>
    </w:p>
    <w:p w:rsidR="004E5069" w:rsidRDefault="004E5069" w:rsidP="004E5069">
      <w:r>
        <w:t xml:space="preserve">But </w:t>
      </w:r>
      <w:r w:rsidRPr="00CD2D9B">
        <w:rPr>
          <w:rStyle w:val="StyleUnderline"/>
        </w:rPr>
        <w:t xml:space="preserve">if a wave doesn’t materialize, and if Republicans don’t post victories in Democratic-tilting states like Iowa or Colorado, it will be hard to consider 2014 a great year for Republicans. </w:t>
      </w:r>
      <w:r>
        <w:t>That will be true even if they take the Senate by taking advantage of a favorable map. The Republicans don’t need more evidence of their ability to win with low Democratic turnout in states like Louisiana and Alaska heading into 2016. Fortunately for the G.O.P., there are still more than three months to go.</w:t>
      </w:r>
    </w:p>
    <w:p w:rsidR="004E5069" w:rsidRPr="00E61A3A" w:rsidRDefault="004E5069" w:rsidP="004E5069"/>
    <w:p w:rsidR="004E5069" w:rsidRDefault="004E5069" w:rsidP="004E5069">
      <w:pPr>
        <w:pStyle w:val="Heading4"/>
      </w:pPr>
      <w:r>
        <w:t>Democrats winning now – approval ratings, congressional ballot boost</w:t>
      </w:r>
    </w:p>
    <w:p w:rsidR="004E5069" w:rsidRPr="00E61A3A" w:rsidRDefault="004E5069" w:rsidP="004E5069">
      <w:proofErr w:type="spellStart"/>
      <w:r w:rsidRPr="00E61A3A">
        <w:rPr>
          <w:b/>
        </w:rPr>
        <w:t>Stirewalt</w:t>
      </w:r>
      <w:proofErr w:type="spellEnd"/>
      <w:r w:rsidRPr="00E61A3A">
        <w:rPr>
          <w:b/>
        </w:rPr>
        <w:t>, 7/23/14 –</w:t>
      </w:r>
      <w:r>
        <w:t xml:space="preserve"> digital politics editor for Fox News in Washington, D.C. (Chris, “Credibility gap worsens IRS scandal,” Fox News, http://www.foxnews.com/politics/2014/07/23/credibility-gap-worsens-irs-scandal)//schnall</w:t>
      </w:r>
    </w:p>
    <w:p w:rsidR="004E5069" w:rsidRPr="00E61A3A" w:rsidRDefault="004E5069" w:rsidP="004E5069">
      <w:r w:rsidRPr="00E61A3A">
        <w:t>POLL CHECK</w:t>
      </w:r>
      <w:r w:rsidRPr="00E61A3A">
        <w:br/>
      </w:r>
      <w:r w:rsidRPr="00E61A3A">
        <w:rPr>
          <w:rStyle w:val="StyleUnderline"/>
        </w:rPr>
        <w:t>Real Clear Politics Averages</w:t>
      </w:r>
      <w:r w:rsidRPr="00E61A3A">
        <w:br/>
      </w:r>
      <w:r w:rsidRPr="00E61A3A">
        <w:rPr>
          <w:rStyle w:val="StyleUnderline"/>
        </w:rPr>
        <w:t>Obama Job Approval: Approve – 43 percent//Disapprove – 52.5 percent</w:t>
      </w:r>
      <w:r w:rsidRPr="00E61A3A">
        <w:rPr>
          <w:rStyle w:val="StyleUnderline"/>
        </w:rPr>
        <w:br/>
      </w:r>
      <w:r w:rsidRPr="00E61A3A">
        <w:t>Direction of Country: Right Direction – 25.8 percent//Wrong Track – 63.8 percent</w:t>
      </w:r>
      <w:r w:rsidRPr="00E61A3A">
        <w:br/>
      </w:r>
      <w:r w:rsidRPr="00E61A3A">
        <w:rPr>
          <w:rStyle w:val="StyleUnderline"/>
        </w:rPr>
        <w:t>Generic Congressional Ballot:  Democrats – 41 percent// Republicans 39.8 percent</w:t>
      </w:r>
    </w:p>
    <w:p w:rsidR="004E5069" w:rsidRDefault="004E5069" w:rsidP="004E5069">
      <w:pPr>
        <w:pStyle w:val="Heading3"/>
      </w:pPr>
      <w:r>
        <w:lastRenderedPageBreak/>
        <w:t>AT Cohn</w:t>
      </w:r>
    </w:p>
    <w:p w:rsidR="004E5069" w:rsidRDefault="004E5069" w:rsidP="004E5069">
      <w:pPr>
        <w:pStyle w:val="Heading4"/>
      </w:pPr>
      <w:r>
        <w:t>Cohn’s wrong – even if not a wave, republicans have still won the election</w:t>
      </w:r>
    </w:p>
    <w:p w:rsidR="004E5069" w:rsidRPr="008E1919" w:rsidRDefault="004E5069" w:rsidP="004E5069">
      <w:proofErr w:type="spellStart"/>
      <w:r w:rsidRPr="00F462BD">
        <w:rPr>
          <w:b/>
        </w:rPr>
        <w:t>Kraushaar</w:t>
      </w:r>
      <w:proofErr w:type="spellEnd"/>
      <w:r w:rsidRPr="00F462BD">
        <w:rPr>
          <w:b/>
        </w:rPr>
        <w:t>, 7/22/14 –</w:t>
      </w:r>
      <w:r>
        <w:t xml:space="preserve"> Politics editor for National Journal (Josh, “The Odds of a GOP Wave are Increasing,” National Journal, </w:t>
      </w:r>
      <w:hyperlink r:id="rId221" w:history="1">
        <w:r w:rsidRPr="008B6D19">
          <w:rPr>
            <w:rStyle w:val="Hyperlink"/>
          </w:rPr>
          <w:t>http://www.nationaljournal.com/against-the-grain/the-odds-of-a-gop-wave-are-increasing-20140722)//schnall</w:t>
        </w:r>
      </w:hyperlink>
    </w:p>
    <w:p w:rsidR="004E5069" w:rsidRPr="00831B30" w:rsidRDefault="004E5069" w:rsidP="004E5069">
      <w:pPr>
        <w:rPr>
          <w:u w:val="single"/>
        </w:rPr>
      </w:pPr>
      <w:r w:rsidRPr="008E1919">
        <w:rPr>
          <w:rStyle w:val="StyleUnderline"/>
        </w:rPr>
        <w:t>When writing about politics, it's all too frequent to use terminology that often obscures more than elucidates. That's especially true when it comes to the word "wave"—shorthand for a landslide victory for the winning party.</w:t>
      </w:r>
      <w:r>
        <w:t xml:space="preserve"> I've argued before that </w:t>
      </w:r>
      <w:r w:rsidRPr="008E1919">
        <w:rPr>
          <w:rStyle w:val="StyleUnderline"/>
        </w:rPr>
        <w:t>the likelihood of 2014 being a wave election has been rising, given the president's consistently low approval ratings and the fact that Republicans are running evenly on the generic ballot</w:t>
      </w:r>
      <w:r>
        <w:t xml:space="preserve"> (which usually translates into a clear GOP edge) </w:t>
      </w:r>
      <w:r w:rsidRPr="008E1919">
        <w:rPr>
          <w:rStyle w:val="StyleUnderline"/>
        </w:rPr>
        <w:t>and that the right-track/wrong-track numbers are near historic lows.</w:t>
      </w:r>
      <w:r>
        <w:t xml:space="preserve"> All </w:t>
      </w:r>
      <w:r w:rsidRPr="008E1919">
        <w:rPr>
          <w:rStyle w:val="StyleUnderline"/>
        </w:rPr>
        <w:t>these big-picture signs are ominous for the party in power.</w:t>
      </w:r>
    </w:p>
    <w:p w:rsidR="004E5069" w:rsidRPr="00831B30" w:rsidRDefault="004E5069" w:rsidP="004E5069">
      <w:pPr>
        <w:rPr>
          <w:u w:val="single"/>
        </w:rPr>
      </w:pPr>
      <w:r w:rsidRPr="008E1919">
        <w:rPr>
          <w:rStyle w:val="StyleUnderline"/>
        </w:rPr>
        <w:t>But this week,</w:t>
      </w:r>
      <w:r>
        <w:t xml:space="preserve"> The New York Times' Nate </w:t>
      </w:r>
      <w:r w:rsidRPr="008E1919">
        <w:rPr>
          <w:rStyle w:val="StyleUnderline"/>
        </w:rPr>
        <w:t>Cohn argued that the threat of a Republican wave is subsiding, thanks to red-state Senate Democrats remaining resilient and the declining risk of blue-state seats</w:t>
      </w:r>
      <w:r>
        <w:t>—such as those in Oregon and Virginia—</w:t>
      </w:r>
      <w:r w:rsidRPr="008E1919">
        <w:rPr>
          <w:rStyle w:val="StyleUnderline"/>
        </w:rPr>
        <w:t>flipping in a landslide</w:t>
      </w:r>
      <w:r w:rsidRPr="008E1919">
        <w:t xml:space="preserve">. </w:t>
      </w:r>
      <w:r>
        <w:t xml:space="preserve">This, </w:t>
      </w:r>
      <w:r w:rsidRPr="008E1919">
        <w:rPr>
          <w:rStyle w:val="StyleUnderline"/>
        </w:rPr>
        <w:t>despite</w:t>
      </w:r>
      <w:r>
        <w:t xml:space="preserve"> the various </w:t>
      </w:r>
      <w:r w:rsidRPr="008E1919">
        <w:rPr>
          <w:rStyle w:val="StyleUnderline"/>
        </w:rPr>
        <w:t>political forecasters and Senate models</w:t>
      </w:r>
      <w:r>
        <w:t xml:space="preserve"> (including the NYT's own Upshot) </w:t>
      </w:r>
      <w:r w:rsidRPr="008E1919">
        <w:rPr>
          <w:rStyle w:val="StyleUnderline"/>
        </w:rPr>
        <w:t>showing the likelihood of a Republican takeover increasing over time, with more states emerging in play.</w:t>
      </w:r>
    </w:p>
    <w:p w:rsidR="004E5069" w:rsidRDefault="004E5069" w:rsidP="004E5069">
      <w:r>
        <w:t>What gives?</w:t>
      </w:r>
    </w:p>
    <w:p w:rsidR="004E5069" w:rsidRPr="00831B30" w:rsidRDefault="004E5069" w:rsidP="004E5069">
      <w:pPr>
        <w:rPr>
          <w:u w:val="single"/>
        </w:rPr>
      </w:pPr>
      <w:r>
        <w:t xml:space="preserve">To be fair, </w:t>
      </w:r>
      <w:r w:rsidRPr="008E1919">
        <w:rPr>
          <w:rStyle w:val="StyleUnderline"/>
        </w:rPr>
        <w:t>a lot of the disagreement stems from semantics—the definition of the word "wave." Cohn argues that if Republicans merely sweep red-state Democratic seats and perhaps pick off a stray swing seat, it's not a wave election</w:t>
      </w:r>
      <w:r>
        <w:t xml:space="preserve">—even if Republicans net seven seats on their way to the majority. To accomplish that feat, Republicans would need to oust four sitting Democratic senators. Over the last decade, Republicans have defeated only three sitting senators (Tom Daschle in South Dakota, Russ Feingold in Wisconsin, and Blanche Lincoln in Arkansas). </w:t>
      </w:r>
      <w:r w:rsidRPr="008E1919">
        <w:rPr>
          <w:rStyle w:val="StyleUnderline"/>
        </w:rPr>
        <w:t>Surely, a red-state sweep would signify the conclusion of a political shake-up in the South</w:t>
      </w:r>
      <w:r>
        <w:t xml:space="preserve">, where voters are so disgusted with the national Democratic Party that they're willing to throw out senators who had previously relied on split-ticket voters to win. </w:t>
      </w:r>
      <w:r w:rsidRPr="008E1919">
        <w:rPr>
          <w:rStyle w:val="StyleUnderline"/>
        </w:rPr>
        <w:t>If a Republican takeover by picking up seven Senate seats isn't a wave, it's awfully close.</w:t>
      </w:r>
    </w:p>
    <w:p w:rsidR="004E5069" w:rsidRDefault="004E5069" w:rsidP="004E5069">
      <w:r>
        <w:t xml:space="preserve">There's also a methodological conflict at hand. </w:t>
      </w:r>
      <w:r w:rsidRPr="008E1919">
        <w:rPr>
          <w:rStyle w:val="StyleUnderline"/>
        </w:rPr>
        <w:t xml:space="preserve">Most political scientists define a wave in terms of House seats gained, because Senate contests only take place in one-third of the country. But in the House, gerrymandering and voter self-sorting have limited the universe of competitive seats. </w:t>
      </w:r>
      <w:r>
        <w:t>With a 234-seat majority, Republicans have already come close to hitting the upper limit of their representation. Emory University political scientist Alan Abramowitz found that even a sizable 5-point generic-ballot advantage for Republicans would net them only 15 House seats. The Cook Political Report, assessing a "2010-lite" environment for Republicans earlier this year, expects GOP gains of just two to 12 House seats. It's very possible Republicans could exceed expectations in the Senate while adding only marginally to their House majority.</w:t>
      </w:r>
    </w:p>
    <w:p w:rsidR="004E5069" w:rsidRDefault="004E5069" w:rsidP="004E5069">
      <w:r>
        <w:t xml:space="preserve">Still, </w:t>
      </w:r>
      <w:r w:rsidRPr="008E1919">
        <w:rPr>
          <w:rStyle w:val="StyleUnderline"/>
        </w:rPr>
        <w:t>there's plenty of race-by-race evidence to suggest that most contests are trending in a Republican direction. Over the past several months, the Iowa and Colorado Senate races have turned from long shots to promising Republican pickup opportunities. In Iowa, Republican nominee</w:t>
      </w:r>
      <w:r>
        <w:t xml:space="preserve"> Joni </w:t>
      </w:r>
      <w:r w:rsidRPr="008E1919">
        <w:rPr>
          <w:rStyle w:val="StyleUnderline"/>
        </w:rPr>
        <w:t xml:space="preserve">Ernst is running evenly with Democratic Rep. </w:t>
      </w:r>
      <w:r>
        <w:t xml:space="preserve">Bruce </w:t>
      </w:r>
      <w:proofErr w:type="spellStart"/>
      <w:r w:rsidRPr="008E1919">
        <w:rPr>
          <w:rStyle w:val="StyleUnderline"/>
        </w:rPr>
        <w:t>Braley</w:t>
      </w:r>
      <w:proofErr w:type="spellEnd"/>
      <w:r w:rsidRPr="008E1919">
        <w:rPr>
          <w:rStyle w:val="StyleUnderline"/>
        </w:rPr>
        <w:t xml:space="preserve"> in the Real Clear Politics polling average</w:t>
      </w:r>
      <w:r>
        <w:t xml:space="preserve">, a marked shift over the last two months. </w:t>
      </w:r>
      <w:r w:rsidRPr="008E1919">
        <w:rPr>
          <w:rStyle w:val="StyleUnderline"/>
        </w:rPr>
        <w:t xml:space="preserve">And in Colorado, Democratic Sen. </w:t>
      </w:r>
      <w:r>
        <w:t xml:space="preserve">Mark </w:t>
      </w:r>
      <w:r w:rsidRPr="008E1919">
        <w:rPr>
          <w:rStyle w:val="StyleUnderline"/>
        </w:rPr>
        <w:t xml:space="preserve">Udall </w:t>
      </w:r>
      <w:r w:rsidRPr="008E1919">
        <w:rPr>
          <w:rStyle w:val="StyleUnderline"/>
        </w:rPr>
        <w:lastRenderedPageBreak/>
        <w:t xml:space="preserve">only holds a 1-point average lead over GOP Rep. </w:t>
      </w:r>
      <w:r>
        <w:t xml:space="preserve">Cory </w:t>
      </w:r>
      <w:r w:rsidRPr="008E1919">
        <w:rPr>
          <w:rStyle w:val="StyleUnderline"/>
        </w:rPr>
        <w:t>Gardner</w:t>
      </w:r>
      <w:r>
        <w:t xml:space="preserve">, according to RCP, </w:t>
      </w:r>
      <w:r w:rsidRPr="008E1919">
        <w:rPr>
          <w:rStyle w:val="StyleUnderline"/>
        </w:rPr>
        <w:t>in a race that's shaping up to be a barn burner.</w:t>
      </w:r>
    </w:p>
    <w:p w:rsidR="004E5069" w:rsidRDefault="004E5069" w:rsidP="004E5069">
      <w:r>
        <w:t xml:space="preserve">And </w:t>
      </w:r>
      <w:r w:rsidRPr="008E1919">
        <w:rPr>
          <w:rStyle w:val="StyleUnderline"/>
        </w:rPr>
        <w:t>there isn't much evidence that red-state Democrats have gained ground in recent months, either</w:t>
      </w:r>
      <w:r>
        <w:t>. In Arkansas, reliable public polling has been sparse, but GOP Rep. Tom Cotton has led Sen. Mark Pryor (D) in three straight public polls, along with the GOP campaign's last two internals. Pryor didn't release any polling of his own to counter. An April NYT/Upshot survey showing a double-digit Pryor lead, which shaped public perception of the race, is now looking more like an outlier.</w:t>
      </w:r>
    </w:p>
    <w:p w:rsidR="004E5069" w:rsidRDefault="004E5069" w:rsidP="004E5069">
      <w:r>
        <w:t xml:space="preserve">In Louisiana, Sen. Mary Landrieu (D) has never hit 50 percent in any of the all-party primary surveys, with most polls showing her well short of the mark. Outside GOP groups are already anticipating a runoff, reserving post-November election ad time on behalf of Rep. Bill Cassidy, her expected challenger. With Republicans on track to nominate a credible candidate in Georgia, Senate Minority Leader Mitch McConnell avoiding a tough primary in Kentucky, and Sen. Thad Cochran </w:t>
      </w:r>
      <w:proofErr w:type="spellStart"/>
      <w:r>
        <w:t>renominated</w:t>
      </w:r>
      <w:proofErr w:type="spellEnd"/>
      <w:r>
        <w:t xml:space="preserve"> in Mississippi, it's looking less likely that Democrats can pick off a stray Republican-held seat.</w:t>
      </w:r>
    </w:p>
    <w:p w:rsidR="004E5069" w:rsidRDefault="004E5069" w:rsidP="004E5069">
      <w:r>
        <w:t xml:space="preserve">To be sure, </w:t>
      </w:r>
      <w:r w:rsidRPr="008E1919">
        <w:rPr>
          <w:rStyle w:val="StyleUnderline"/>
        </w:rPr>
        <w:t>there are several races where Democrats have stabilized their standing</w:t>
      </w:r>
      <w:r>
        <w:t xml:space="preserve">. Sen. Kay Hagan has inched ahead of Republican Thom </w:t>
      </w:r>
      <w:proofErr w:type="spellStart"/>
      <w:r>
        <w:t>Tillis</w:t>
      </w:r>
      <w:proofErr w:type="spellEnd"/>
      <w:r>
        <w:t xml:space="preserve"> in North Carolina, thanks largely to the state House speaker's role in a contentious budget fight in the state Legislature. Her numbers are still weak and she remains one of the most vulnerable Democrats, but her strategy of making </w:t>
      </w:r>
      <w:proofErr w:type="spellStart"/>
      <w:r>
        <w:t>Tillis</w:t>
      </w:r>
      <w:proofErr w:type="spellEnd"/>
      <w:r>
        <w:t xml:space="preserve"> an unacceptable alternative is very viable. Michigan Secretary of State Terri Lynn Land is looking like a weak candidate, unable to capitalize on the favorable environment for the GOP in Michigan. And former Sen. Scott Brown hasn't dented Sen. Jeanne </w:t>
      </w:r>
      <w:proofErr w:type="spellStart"/>
      <w:r>
        <w:t>Shaheen's</w:t>
      </w:r>
      <w:proofErr w:type="spellEnd"/>
      <w:r>
        <w:t xml:space="preserve"> comfortable lead in New Hampshire, thanks to his middling favorable ratings and struggles to answer straightforward policy questions.</w:t>
      </w:r>
    </w:p>
    <w:p w:rsidR="004E5069" w:rsidRDefault="004E5069" w:rsidP="004E5069">
      <w:r w:rsidRPr="008E1919">
        <w:rPr>
          <w:rStyle w:val="StyleUnderline"/>
        </w:rPr>
        <w:t>But even wave elections feature weak candidates and missed opportunities: 2010 was a historic year for Republicans, yet</w:t>
      </w:r>
      <w:r>
        <w:t xml:space="preserve"> Sharron A</w:t>
      </w:r>
      <w:r w:rsidRPr="008E1919">
        <w:rPr>
          <w:rStyle w:val="StyleUnderline"/>
        </w:rPr>
        <w:t xml:space="preserve">ngle and </w:t>
      </w:r>
      <w:r>
        <w:t xml:space="preserve">Ken </w:t>
      </w:r>
      <w:r w:rsidRPr="008E1919">
        <w:rPr>
          <w:rStyle w:val="StyleUnderline"/>
        </w:rPr>
        <w:t xml:space="preserve">Buck proved they weren't ready for prime time in otherwise winnable races. </w:t>
      </w:r>
      <w:r>
        <w:t xml:space="preserve">The wave wiped out Democrats in the South and Midwest that year, but it crested in the West. Sens. Patty Murray, Michael </w:t>
      </w:r>
      <w:proofErr w:type="spellStart"/>
      <w:r>
        <w:t>Bennet</w:t>
      </w:r>
      <w:proofErr w:type="spellEnd"/>
      <w:r>
        <w:t>, and Barbara Boxer, top targets that year, all won reelection. That didn't change the reality of rough public opinion for Democrats.</w:t>
      </w:r>
    </w:p>
    <w:p w:rsidR="004E5069" w:rsidRDefault="004E5069" w:rsidP="004E5069">
      <w:r>
        <w:t xml:space="preserve">If anything, </w:t>
      </w:r>
      <w:r w:rsidRPr="008E1919">
        <w:rPr>
          <w:rStyle w:val="StyleUnderline"/>
        </w:rPr>
        <w:t>this year's environment for Democrats is shaping up to be as bleak. Sizable majorities oppose the Obama administration's handling of nearly every issue, including the economy, health care, and foreign policy.</w:t>
      </w:r>
      <w:r>
        <w:t xml:space="preserve"> The administration looks out of its element, lurching from foreign policy crises to domestic scandal over the past year. Even out of the headlines, Obamacare is still a driving force for Republicans and for unfavorable poll numbers. This week, Democratic pollster Stanley Greenberg released new data showing Obama's disapproval at a whopping 60 percent in 12 Senate battlegrounds, with half strongly disapproving of his performance. Overall, Republicans held a 2-point edge on the battleground generic ballot, 46 percent to 44 percent. </w:t>
      </w:r>
    </w:p>
    <w:p w:rsidR="004E5069" w:rsidRDefault="004E5069" w:rsidP="004E5069">
      <w:r>
        <w:t xml:space="preserve">Those are the numbers that foreshadow wave elections. </w:t>
      </w:r>
      <w:r w:rsidRPr="008E1919">
        <w:rPr>
          <w:rStyle w:val="StyleUnderline"/>
        </w:rPr>
        <w:t>In the House, the outlook is already decidedly favorable toward Republicans</w:t>
      </w:r>
      <w:r>
        <w:t>, even with a limited pool of competitive seats. The Cook Political Report only ranks four GOP-held seats as toss-ups or worse, while 13 Democratic seats are in the same category. Perennial targets, like suburban Reps. Joe Heck and Mike Fitzpatrick, are looking in strong shape, while Democrats in friendly seats like Reps. Brad Schneider and Scott Peters are facing challenging campaigns. In Senate races, where voters pay closer attention to individual candidates, Democrats are working aggressively to disqualify challengers from capitalizing on the public discontent, hoping that widespread dissatisfaction with the GOP brand will translate into support for their incumbents.</w:t>
      </w:r>
    </w:p>
    <w:p w:rsidR="004E5069" w:rsidRDefault="004E5069" w:rsidP="00CF639B">
      <w:r>
        <w:t>But in an environment like this, it's more likely we'll see more races come into play late than to see close contests fall by the wayside. Republicans aren't guaranteed a wave election at this point, but those dismissing the possibility are whistling past the graveyard.</w:t>
      </w:r>
    </w:p>
    <w:p w:rsidR="004E5069" w:rsidRDefault="004E5069" w:rsidP="004E5069">
      <w:pPr>
        <w:pStyle w:val="Heading3"/>
      </w:pPr>
      <w:r>
        <w:lastRenderedPageBreak/>
        <w:t>Sanctions</w:t>
      </w:r>
    </w:p>
    <w:p w:rsidR="004E5069" w:rsidRDefault="004E5069" w:rsidP="004E5069">
      <w:pPr>
        <w:pStyle w:val="Heading4"/>
      </w:pPr>
      <w:r>
        <w:t xml:space="preserve">Obama </w:t>
      </w:r>
      <w:proofErr w:type="spellStart"/>
      <w:r>
        <w:t>vetos</w:t>
      </w:r>
      <w:proofErr w:type="spellEnd"/>
      <w:r>
        <w:t xml:space="preserve"> sanctions – give diplomacy a chance</w:t>
      </w:r>
    </w:p>
    <w:p w:rsidR="004E5069" w:rsidRPr="00266D38" w:rsidRDefault="004E5069" w:rsidP="004E5069">
      <w:r w:rsidRPr="00F70F79">
        <w:rPr>
          <w:b/>
        </w:rPr>
        <w:t xml:space="preserve">Sanchez and </w:t>
      </w:r>
      <w:proofErr w:type="spellStart"/>
      <w:r w:rsidRPr="00F70F79">
        <w:rPr>
          <w:b/>
        </w:rPr>
        <w:t>Lesniewski</w:t>
      </w:r>
      <w:proofErr w:type="spellEnd"/>
      <w:r w:rsidRPr="00F70F79">
        <w:rPr>
          <w:b/>
        </w:rPr>
        <w:t>, 14 –</w:t>
      </w:r>
      <w:r>
        <w:t xml:space="preserve"> *covers the Senate for Roll Call AND **has covered the Senate for CQ Roll Call since January 2010, and more recently as a staff writer and resident procedure guru for Roll Call, holds degrees in both government and theater but sometimes can't tell the difference between the two (*Humberto AND **</w:t>
      </w:r>
      <w:proofErr w:type="spellStart"/>
      <w:r>
        <w:t>Niels</w:t>
      </w:r>
      <w:proofErr w:type="spellEnd"/>
      <w:r>
        <w:t>, “Obama 'Eager' to Work With Congress, but Ready to Act Alone,” Roll Call, 1/28/14, http://www.rollcall.com/news/obama_eager_to_work_with_congress_but_ready_to_act_alone-230471-1.html)//schnall</w:t>
      </w:r>
    </w:p>
    <w:p w:rsidR="004E5069" w:rsidRPr="00831B30" w:rsidRDefault="004E5069" w:rsidP="004E5069">
      <w:pPr>
        <w:rPr>
          <w:u w:val="single"/>
        </w:rPr>
      </w:pPr>
      <w:r>
        <w:t xml:space="preserve">While largely focusing on a call for action on domestic policy, </w:t>
      </w:r>
      <w:r w:rsidRPr="00266D38">
        <w:rPr>
          <w:rStyle w:val="StyleUnderline"/>
        </w:rPr>
        <w:t>Obama</w:t>
      </w:r>
      <w:r>
        <w:t xml:space="preserve"> also </w:t>
      </w:r>
      <w:r w:rsidRPr="00266D38">
        <w:rPr>
          <w:rStyle w:val="StyleUnderline"/>
        </w:rPr>
        <w:t>delivered a warning shot to Congress, making clear again that he would veto an expansion of the sanctions regime against Iran while talks continue.</w:t>
      </w:r>
    </w:p>
    <w:p w:rsidR="004E5069" w:rsidRPr="00831B30" w:rsidRDefault="004E5069" w:rsidP="004E5069">
      <w:pPr>
        <w:rPr>
          <w:u w:val="single"/>
        </w:rPr>
      </w:pPr>
      <w:r w:rsidRPr="00266D38">
        <w:rPr>
          <w:rStyle w:val="StyleUnderline"/>
        </w:rPr>
        <w:t>“The sanctions that we put in place helped make this opportunity possible. But let me be clear: If this Congress sends me a new sanctions bill now that threatens to derail these talks, I will veto it. For the sake of our national security, we must give diplomacy a chance to succeed,” Obama said.</w:t>
      </w:r>
    </w:p>
    <w:p w:rsidR="004E5069" w:rsidRPr="00831B30" w:rsidRDefault="004E5069" w:rsidP="004E5069">
      <w:pPr>
        <w:rPr>
          <w:u w:val="single"/>
        </w:rPr>
      </w:pPr>
      <w:r w:rsidRPr="00266D38">
        <w:rPr>
          <w:rStyle w:val="StyleUnderline"/>
        </w:rPr>
        <w:t>It was the only veto threat of the speech.</w:t>
      </w:r>
    </w:p>
    <w:p w:rsidR="004E5069" w:rsidRDefault="004E5069" w:rsidP="004E5069">
      <w:r>
        <w:t xml:space="preserve">Even before the speech, </w:t>
      </w:r>
      <w:r w:rsidRPr="00266D38">
        <w:rPr>
          <w:rStyle w:val="StyleUnderline"/>
        </w:rPr>
        <w:t>supporters of the expanded sanctions measure dismissed the administration’s view</w:t>
      </w:r>
      <w:r>
        <w:t>.</w:t>
      </w:r>
    </w:p>
    <w:p w:rsidR="004E5069" w:rsidRPr="00CF639B" w:rsidRDefault="004E5069" w:rsidP="00CF639B">
      <w:r>
        <w:t>“None of us can quite understand why the threat of renewed sanctions, if it fails after six months, would in any way be harmful unless the Iranians want to drag out and drag out and drag out these conversations until the point where they are ready,” Arizona GOP Sen. John McCain told CNN.</w:t>
      </w:r>
    </w:p>
    <w:p w:rsidR="00CF639B" w:rsidRPr="00CF639B" w:rsidRDefault="00CF639B" w:rsidP="00CF639B">
      <w:pPr>
        <w:pStyle w:val="Heading1"/>
      </w:pPr>
    </w:p>
    <w:p w:rsidR="001F0F6C" w:rsidRDefault="003D03E3" w:rsidP="002E1766">
      <w:pPr>
        <w:pStyle w:val="Heading1"/>
      </w:pPr>
      <w:r>
        <w:lastRenderedPageBreak/>
        <w:t>Midterms Affirmative</w:t>
      </w:r>
    </w:p>
    <w:p w:rsidR="00C35BBE" w:rsidRPr="00C35BBE" w:rsidRDefault="00C35BBE" w:rsidP="00190E1F">
      <w:pPr>
        <w:pStyle w:val="Heading2"/>
      </w:pPr>
      <w:r>
        <w:lastRenderedPageBreak/>
        <w:t>General</w:t>
      </w:r>
    </w:p>
    <w:p w:rsidR="00C35BBE" w:rsidRDefault="00C35BBE" w:rsidP="00C35BBE">
      <w:pPr>
        <w:pStyle w:val="Heading3"/>
      </w:pPr>
      <w:r>
        <w:lastRenderedPageBreak/>
        <w:t>Link Non-Unique</w:t>
      </w:r>
    </w:p>
    <w:p w:rsidR="00C35BBE" w:rsidRDefault="00C35BBE" w:rsidP="00C35BBE">
      <w:pPr>
        <w:pStyle w:val="Heading4"/>
      </w:pPr>
      <w:r>
        <w:t>The administration is already pushing environmental policy</w:t>
      </w:r>
    </w:p>
    <w:p w:rsidR="00C35BBE" w:rsidRPr="000C4C79" w:rsidRDefault="00C35BBE" w:rsidP="00C35BBE">
      <w:r w:rsidRPr="00AE1F87">
        <w:rPr>
          <w:rStyle w:val="Style13ptBold"/>
        </w:rPr>
        <w:t xml:space="preserve">House and </w:t>
      </w:r>
      <w:proofErr w:type="spellStart"/>
      <w:r w:rsidRPr="00AE1F87">
        <w:rPr>
          <w:rStyle w:val="Style13ptBold"/>
        </w:rPr>
        <w:t>Catalini</w:t>
      </w:r>
      <w:proofErr w:type="spellEnd"/>
      <w:r w:rsidRPr="00AE1F87">
        <w:rPr>
          <w:rStyle w:val="Style13ptBold"/>
        </w:rPr>
        <w:t>, 7-20</w:t>
      </w:r>
      <w:r>
        <w:t xml:space="preserve"> - *Congressional Leadership Correspondent for National Journal, AND **Staff Correspondent for National Journal (Billy, Michael, “Crises Crowd Congress's Already-Cluttered Week,” 7/20/2014, </w:t>
      </w:r>
      <w:hyperlink r:id="rId222" w:history="1">
        <w:r w:rsidRPr="00386BF3">
          <w:rPr>
            <w:rStyle w:val="Hyperlink"/>
          </w:rPr>
          <w:t>http://www.nationaljournal.com/congress/crises-crowd-congress-s-already-cluttered-week-20140720</w:t>
        </w:r>
      </w:hyperlink>
      <w:r>
        <w:t xml:space="preserve"> ) DS</w:t>
      </w:r>
    </w:p>
    <w:p w:rsidR="00C35BBE" w:rsidRDefault="00C35BBE" w:rsidP="00C35BBE">
      <w:r>
        <w:t>ENERGY and ENVIRONMENT</w:t>
      </w:r>
    </w:p>
    <w:p w:rsidR="00C35BBE" w:rsidRPr="000C4C79" w:rsidRDefault="00C35BBE" w:rsidP="00C35BBE">
      <w:pPr>
        <w:rPr>
          <w:rStyle w:val="StyleUnderline"/>
        </w:rPr>
      </w:pPr>
      <w:r w:rsidRPr="000C4C79">
        <w:rPr>
          <w:rStyle w:val="StyleUnderline"/>
        </w:rPr>
        <w:t>Environmental Protection Agency Administrator</w:t>
      </w:r>
      <w:r>
        <w:t xml:space="preserve"> Gina </w:t>
      </w:r>
      <w:r w:rsidRPr="000C4C79">
        <w:rPr>
          <w:rStyle w:val="StyleUnderline"/>
        </w:rPr>
        <w:t>McCarthy will make her first Senate appearance to defend the administration's crackdown on carbon pollution from existing power plants Wednesday when she testifies before the Senate Environment and Public Works Committee.</w:t>
      </w:r>
    </w:p>
    <w:p w:rsidR="00C35BBE" w:rsidRPr="000C4C79" w:rsidRDefault="00C35BBE" w:rsidP="00C35BBE">
      <w:r w:rsidRPr="000C4C79">
        <w:rPr>
          <w:rStyle w:val="StyleUnderline"/>
        </w:rPr>
        <w:t>Ranking member</w:t>
      </w:r>
      <w:r>
        <w:t xml:space="preserve"> David </w:t>
      </w:r>
      <w:r w:rsidRPr="000C4C79">
        <w:rPr>
          <w:rStyle w:val="StyleUnderline"/>
        </w:rPr>
        <w:t>Vitter</w:t>
      </w:r>
      <w:r>
        <w:t xml:space="preserve">, R-La., </w:t>
      </w:r>
      <w:r w:rsidRPr="000C4C79">
        <w:rPr>
          <w:rStyle w:val="StyleUnderline"/>
        </w:rPr>
        <w:t xml:space="preserve">has been a </w:t>
      </w:r>
      <w:r w:rsidRPr="000C4C79">
        <w:rPr>
          <w:rStyle w:val="Emphasis"/>
        </w:rPr>
        <w:t>vocal critic</w:t>
      </w:r>
      <w:r w:rsidRPr="000C4C79">
        <w:rPr>
          <w:rStyle w:val="StyleUnderline"/>
        </w:rPr>
        <w:t xml:space="preserve"> of the rule, as have the other committee Republicans</w:t>
      </w:r>
      <w:r>
        <w:t xml:space="preserve">. </w:t>
      </w:r>
      <w:r w:rsidRPr="000C4C79">
        <w:rPr>
          <w:rStyle w:val="StyleUnderline"/>
        </w:rPr>
        <w:t xml:space="preserve">But Democrats have held it up as an example of the White House's work to address climate change. </w:t>
      </w:r>
      <w:r w:rsidRPr="000C4C79">
        <w:t>It's the first Senate hearing on the existing power-plant rule, which the House Energy and Commerce Committee examined last month.</w:t>
      </w:r>
    </w:p>
    <w:p w:rsidR="00C35BBE" w:rsidRPr="000C4C79" w:rsidRDefault="00C35BBE" w:rsidP="00C35BBE">
      <w:pPr>
        <w:rPr>
          <w:rStyle w:val="StyleUnderline"/>
        </w:rPr>
      </w:pPr>
      <w:r>
        <w:t xml:space="preserve">On Thursday, the Senate Energy and Natural Resources Committee is to consider the nomination of Elizabeth </w:t>
      </w:r>
      <w:r w:rsidRPr="000C4C79">
        <w:rPr>
          <w:rStyle w:val="StyleUnderline"/>
        </w:rPr>
        <w:t xml:space="preserve">Sherwood-Randall, a White House adviser on nuclear nonproliferation, to take the deputy secretary spot at the Energy Department. Sherwood-Randall, currently the White House coordinator for defense policy, would replace Daniel </w:t>
      </w:r>
      <w:proofErr w:type="spellStart"/>
      <w:r w:rsidRPr="000C4C79">
        <w:rPr>
          <w:rStyle w:val="StyleUnderline"/>
        </w:rPr>
        <w:t>Poneman</w:t>
      </w:r>
      <w:proofErr w:type="spellEnd"/>
      <w:r w:rsidRPr="000C4C79">
        <w:rPr>
          <w:rStyle w:val="StyleUnderline"/>
        </w:rPr>
        <w:t xml:space="preserve"> in the deputy spot.</w:t>
      </w:r>
    </w:p>
    <w:p w:rsidR="00C35BBE" w:rsidRPr="000C4C79" w:rsidRDefault="00C35BBE" w:rsidP="00C35BBE">
      <w:pPr>
        <w:rPr>
          <w:rStyle w:val="StyleUnderline"/>
        </w:rPr>
      </w:pPr>
      <w:r w:rsidRPr="000C4C79">
        <w:rPr>
          <w:rStyle w:val="StyleUnderline"/>
        </w:rPr>
        <w:t>Also on Wednesday, House Energy and Commerce will hold a hearing on modernizing state and federal cooperation on environmental regulation.</w:t>
      </w:r>
    </w:p>
    <w:p w:rsidR="00C35BBE" w:rsidRPr="00B67CE7" w:rsidRDefault="00C35BBE" w:rsidP="00C35BBE">
      <w:r>
        <w:t>The hearing—which will feature state environmental officials—is following up on a previous committee review of the role of states and federal agencies in environmental regulation and is meant to examine ways the two levels can align to address policy goals with fewer resources.</w:t>
      </w:r>
    </w:p>
    <w:p w:rsidR="00C35BBE" w:rsidRDefault="00C35BBE" w:rsidP="00C35BBE">
      <w:pPr>
        <w:pStyle w:val="Heading3"/>
      </w:pPr>
      <w:r>
        <w:lastRenderedPageBreak/>
        <w:t>Popularity Not Key</w:t>
      </w:r>
    </w:p>
    <w:p w:rsidR="00C35BBE" w:rsidRPr="00C35BBE" w:rsidRDefault="00C35BBE" w:rsidP="00C35BBE">
      <w:pPr>
        <w:pStyle w:val="Heading4"/>
      </w:pPr>
      <w:r w:rsidRPr="00C35BBE">
        <w:t xml:space="preserve">Presidential popularity doesn’t determine who wins elections </w:t>
      </w:r>
    </w:p>
    <w:p w:rsidR="00C35BBE" w:rsidRPr="00215773" w:rsidRDefault="00C35BBE" w:rsidP="00C35BBE">
      <w:pPr>
        <w:rPr>
          <w:rStyle w:val="Style13ptBold"/>
          <w:b w:val="0"/>
        </w:rPr>
      </w:pPr>
      <w:proofErr w:type="spellStart"/>
      <w:r>
        <w:rPr>
          <w:rStyle w:val="Style13ptBold"/>
        </w:rPr>
        <w:t>Panagopouos</w:t>
      </w:r>
      <w:proofErr w:type="spellEnd"/>
      <w:r>
        <w:rPr>
          <w:rStyle w:val="Style13ptBold"/>
        </w:rPr>
        <w:t xml:space="preserve"> and Cohen, 2014</w:t>
      </w:r>
      <w:r w:rsidRPr="00725D45">
        <w:t xml:space="preserve">- </w:t>
      </w:r>
      <w:r>
        <w:t>*Professor of Political Science at Fordham with a Ph.D. from NYU, AND **Professor of Political Science at Fordham with a Ph.D. from the University of Michigan (*Costas AND **Jeffery E., September 2014, “Assessing the 2012 U.S. Presidential Election,” Published in Presidential Studies Quarterly, Volume 44 Issue 3, Accessed using Wiley Online Library FG)</w:t>
      </w:r>
    </w:p>
    <w:p w:rsidR="00C35BBE" w:rsidRDefault="00C35BBE" w:rsidP="00C35BBE">
      <w:r>
        <w:t xml:space="preserve">Like all but three presidents since the end of the Second World War, Barack Obama was reelected in 2012.1 Obama triumphed over Republican challenger Mitt Romney by 332-206 in the Electoral College and by 51 to 47% in the national popular vote. Obama secured a second term with fewer electoral votes and fewer popular votes than he had accrued in the 2008 election cycle, becoming only the second Democrat in U.S. history, the other being Franklin Roosevelt, to win a majority of the popular vote more than once. Most </w:t>
      </w:r>
      <w:proofErr w:type="spellStart"/>
      <w:r>
        <w:t>preelection</w:t>
      </w:r>
      <w:proofErr w:type="spellEnd"/>
      <w:r>
        <w:t xml:space="preserve"> polls showed modest advantages for Obama (relative to Romney) over the course of the campaign, but the contest between the two contenders, at least according to </w:t>
      </w:r>
      <w:proofErr w:type="spellStart"/>
      <w:r>
        <w:t>preelection</w:t>
      </w:r>
      <w:proofErr w:type="spellEnd"/>
      <w:r>
        <w:t xml:space="preserve"> polls that registered voter preferences, remained close throughout (Panagopoulos 2013).</w:t>
      </w:r>
    </w:p>
    <w:p w:rsidR="00C35BBE" w:rsidRDefault="00C35BBE" w:rsidP="00C35BBE">
      <w:r w:rsidRPr="00215773">
        <w:rPr>
          <w:rStyle w:val="StyleUnderline"/>
        </w:rPr>
        <w:t>The president faced several headwinds in his reelection quest. First</w:t>
      </w:r>
      <w:r>
        <w:t xml:space="preserve">, despite signs of economic recovery from the severe recession that began in 2008, </w:t>
      </w:r>
      <w:r w:rsidRPr="00215773">
        <w:rPr>
          <w:rStyle w:val="StyleUnderline"/>
        </w:rPr>
        <w:t xml:space="preserve">the economy remained fragile. </w:t>
      </w:r>
      <w:r>
        <w:t xml:space="preserve">Economic </w:t>
      </w:r>
      <w:r w:rsidRPr="00215773">
        <w:rPr>
          <w:rStyle w:val="StyleUnderline"/>
        </w:rPr>
        <w:t xml:space="preserve">growth was anemic. </w:t>
      </w:r>
      <w:r>
        <w:t xml:space="preserve">During 2009, gross domestic product (GDP) growth fell by 2.3% but only rebounded in 2010 and 2011 by 2.5% and 1.8%, respectively. This compares with an average GDP growth rate of 3.2% for all years from 1946 through 2011.2 </w:t>
      </w:r>
      <w:r w:rsidRPr="00215773">
        <w:rPr>
          <w:rStyle w:val="StyleUnderline"/>
        </w:rPr>
        <w:t xml:space="preserve">Unemployment tells a similar story. The unemployment rate stood at 8.2% in January 2012, about 2.4 percentage points higher than the average for </w:t>
      </w:r>
      <w:r>
        <w:t xml:space="preserve">all months from </w:t>
      </w:r>
      <w:r w:rsidRPr="00215773">
        <w:rPr>
          <w:rStyle w:val="StyleUnderline"/>
        </w:rPr>
        <w:t>1948 through 2011</w:t>
      </w:r>
      <w:r>
        <w:t xml:space="preserve">, according to data provided by the Bureau of Labor Statistics.3 Thus, </w:t>
      </w:r>
      <w:r w:rsidRPr="00215773">
        <w:rPr>
          <w:rStyle w:val="StyleUnderline"/>
        </w:rPr>
        <w:t>on the economic front, often among the first factors that analysts look at in predicting and accounting for election outcomes,</w:t>
      </w:r>
      <w:r>
        <w:t xml:space="preserve"> Barack </w:t>
      </w:r>
      <w:r w:rsidRPr="00215773">
        <w:rPr>
          <w:rStyle w:val="StyleUnderline"/>
        </w:rPr>
        <w:t>Obama did not appear an overly successful steward.</w:t>
      </w:r>
      <w:r>
        <w:t xml:space="preserve"> And the public seemed to agree that the president's economic leadership was lackluster. From mid-May 2009 onward, Gallup polls showed more voters disapproved of the president's handling of the economy than approved.4</w:t>
      </w:r>
    </w:p>
    <w:p w:rsidR="00C35BBE" w:rsidRDefault="00C35BBE" w:rsidP="00C35BBE">
      <w:r w:rsidRPr="00215773">
        <w:rPr>
          <w:rStyle w:val="StyleUnderline"/>
        </w:rPr>
        <w:t>But elections are not only about economics. The passage of other important legislation may affect a president's reelection prospects</w:t>
      </w:r>
      <w:r>
        <w:t xml:space="preserve">, which is one reason Paul Light (1982), among others, urges presidents to hit the ground running to secure major legislative accomplishments. </w:t>
      </w:r>
      <w:r w:rsidRPr="00215773">
        <w:rPr>
          <w:rStyle w:val="StyleUnderline"/>
        </w:rPr>
        <w:t>In the legislative domain, Obama was also challenged. His signature piece of domestic legislation,</w:t>
      </w:r>
      <w:r>
        <w:t xml:space="preserve"> health care reform (or so-called </w:t>
      </w:r>
      <w:r w:rsidRPr="00215773">
        <w:rPr>
          <w:rStyle w:val="StyleUnderline"/>
        </w:rPr>
        <w:t xml:space="preserve">Obamacare), was controversial. </w:t>
      </w:r>
      <w:r>
        <w:t xml:space="preserve">Early in the debate on health care reform, pluralities of </w:t>
      </w:r>
      <w:r w:rsidRPr="00215773">
        <w:rPr>
          <w:rStyle w:val="StyleUnderline"/>
        </w:rPr>
        <w:t>voters disapproved of the president's job in handling the issue</w:t>
      </w:r>
      <w:r>
        <w:t xml:space="preserve"> according to Gallup. Over the first six months of 2012, well into the reelection season, disapproval on health care ran ahead of approval by 15-25 percentage points in almost all Gallup polls.5 Additionally, the passage of Obamacare contributed to a major voter backlash against the administration and to the emergence of the Tea Party, which led to a resounding election defeat for the Democrats in the 2010 midterm congressional elections.</w:t>
      </w:r>
    </w:p>
    <w:p w:rsidR="00C35BBE" w:rsidRDefault="00C35BBE" w:rsidP="00C35BBE">
      <w:r w:rsidRPr="00215773">
        <w:rPr>
          <w:rStyle w:val="StyleUnderline"/>
        </w:rPr>
        <w:t>Looking at general indicators of public opinion would not necessarily indicate that Obama would be a formidable competitor. His overall job disapproval ratings tended to outpace his approval numbers</w:t>
      </w:r>
      <w:r>
        <w:t xml:space="preserve"> by about two percentage points on average during the first six months of 2012, although his favorability ratings were stronger with about a four percentage-point edge for favorable versus unfavorable evaluations. Such modest favorability advantages do not portend a strong electoral showing.</w:t>
      </w:r>
    </w:p>
    <w:p w:rsidR="00C35BBE" w:rsidRPr="00C35BBE" w:rsidRDefault="00C35BBE" w:rsidP="00C35BBE">
      <w:pPr>
        <w:rPr>
          <w:u w:val="single"/>
        </w:rPr>
      </w:pPr>
      <w:r>
        <w:t xml:space="preserve">Despite these challenges for Obama, elections are contests between two candidates. In some respects, </w:t>
      </w:r>
      <w:r w:rsidRPr="00215773">
        <w:rPr>
          <w:rStyle w:val="StyleUnderline"/>
        </w:rPr>
        <w:t>Obama likely benefitted from disarray</w:t>
      </w:r>
      <w:r>
        <w:t xml:space="preserve"> and other </w:t>
      </w:r>
      <w:r w:rsidRPr="00215773">
        <w:rPr>
          <w:rStyle w:val="StyleUnderline"/>
        </w:rPr>
        <w:t>developments in the GOP.</w:t>
      </w:r>
      <w:r>
        <w:t xml:space="preserve"> </w:t>
      </w:r>
      <w:r>
        <w:lastRenderedPageBreak/>
        <w:t xml:space="preserve">First, </w:t>
      </w:r>
      <w:r w:rsidRPr="00215773">
        <w:rPr>
          <w:rStyle w:val="StyleUnderline"/>
        </w:rPr>
        <w:t>Romney was not the darling of the Republican right wing,</w:t>
      </w:r>
      <w:r>
        <w:t xml:space="preserve"> the strongest faction within the party. Romney had to contest for the nomination, along with other contenders including former U.S. House Speaker Newt Gingrich, former Pennsylvania U.S. Senator Rick Santorum, and Texas Governor Rick Perry, who, at one point or another were frontrunners in the GOP field. Although Romney emerged without clear evidence that the primaries divided the party, </w:t>
      </w:r>
      <w:r w:rsidRPr="00215773">
        <w:rPr>
          <w:rStyle w:val="StyleUnderline"/>
        </w:rPr>
        <w:t>Obama appeared to have more enthusiastic backing from Democrats than Romney had among Republicans. Obama also outpaced Romney in campaign fundraising, raising $1.123 billion overall compared to $1.019 billion for Romney, according to reports filed with the Federal Election Commission.</w:t>
      </w:r>
    </w:p>
    <w:p w:rsidR="00C067D7" w:rsidRDefault="00C067D7" w:rsidP="00C067D7">
      <w:pPr>
        <w:pStyle w:val="Heading3"/>
      </w:pPr>
      <w:r>
        <w:lastRenderedPageBreak/>
        <w:t>CTPF Thumper</w:t>
      </w:r>
    </w:p>
    <w:p w:rsidR="00C067D7" w:rsidRDefault="00C067D7" w:rsidP="00C067D7">
      <w:pPr>
        <w:pStyle w:val="Heading4"/>
      </w:pPr>
      <w:r>
        <w:t>Public backlash against the bill</w:t>
      </w:r>
    </w:p>
    <w:p w:rsidR="00C067D7" w:rsidRPr="00FE3AF7" w:rsidRDefault="00C067D7" w:rsidP="00C067D7">
      <w:r w:rsidRPr="00A86220">
        <w:rPr>
          <w:b/>
        </w:rPr>
        <w:t>Wong, 7/16/14 –</w:t>
      </w:r>
      <w:r>
        <w:t xml:space="preserve"> staff writer for The Hill (Kristina, “Lawmakers accuse DOD of seeking ‘slush fund’ with $60B war request,” The Hill, http://thehill.com/policy/defense/212504-lawmakers-accuse-dod-of-seeking-60b-slush-fund)//schnall</w:t>
      </w:r>
    </w:p>
    <w:p w:rsidR="00C067D7" w:rsidRDefault="00C067D7" w:rsidP="00C067D7">
      <w:r w:rsidRPr="00A86220">
        <w:rPr>
          <w:rStyle w:val="StyleUnderline"/>
        </w:rPr>
        <w:t>Outside Congress, critics of Pentagon spending lambasted the spending request.</w:t>
      </w:r>
    </w:p>
    <w:p w:rsidR="00C067D7" w:rsidRPr="00C067D7" w:rsidRDefault="00C067D7" w:rsidP="00C067D7">
      <w:pPr>
        <w:rPr>
          <w:u w:val="single"/>
        </w:rPr>
      </w:pPr>
      <w:r>
        <w:t xml:space="preserve">“It's clear that </w:t>
      </w:r>
      <w:r w:rsidRPr="00A86220">
        <w:rPr>
          <w:rStyle w:val="StyleUnderline"/>
        </w:rPr>
        <w:t xml:space="preserve">the war account continues to be used as a slush fund to pay for Pentagon </w:t>
      </w:r>
      <w:r w:rsidRPr="00FE3AF7">
        <w:rPr>
          <w:rStyle w:val="StyleUnderline"/>
        </w:rPr>
        <w:t>projects that have nothing to do with the war in Afghanistan or the larger fight against terrorism," said</w:t>
      </w:r>
      <w:r>
        <w:t xml:space="preserve"> William </w:t>
      </w:r>
      <w:proofErr w:type="spellStart"/>
      <w:r w:rsidRPr="00A86220">
        <w:rPr>
          <w:rStyle w:val="StyleUnderline"/>
        </w:rPr>
        <w:t>Hartung</w:t>
      </w:r>
      <w:proofErr w:type="spellEnd"/>
      <w:r w:rsidRPr="00A86220">
        <w:rPr>
          <w:rStyle w:val="StyleUnderline"/>
        </w:rPr>
        <w:t xml:space="preserve">, director of the Arms &amp; Security Project for the Center for International Policy. </w:t>
      </w:r>
    </w:p>
    <w:p w:rsidR="00C067D7" w:rsidRDefault="00C067D7" w:rsidP="00C067D7">
      <w:r>
        <w:t xml:space="preserve">David Williams, president of Taxpayers Protection Alliance, said the Pentagon should get rid of the war account altogether. </w:t>
      </w:r>
    </w:p>
    <w:p w:rsidR="00C067D7" w:rsidRDefault="00C067D7" w:rsidP="00C067D7">
      <w:r w:rsidRPr="00A86220">
        <w:rPr>
          <w:rStyle w:val="StyleUnderline"/>
        </w:rPr>
        <w:t>“OCO is nothing more than a slush fund that Congress uses to fund pet programs and projects," Williams said.</w:t>
      </w:r>
    </w:p>
    <w:p w:rsidR="00C067D7" w:rsidRDefault="00C067D7" w:rsidP="00C067D7">
      <w:r>
        <w:t xml:space="preserve">Todd Harrison, a senior fellow at the non-partisan Center for Strategic and Budgetary Analysis, said </w:t>
      </w:r>
      <w:r w:rsidRPr="00A86220">
        <w:rPr>
          <w:rStyle w:val="StyleUnderline"/>
        </w:rPr>
        <w:t>much of the money the Pentagon is seeking would be used for a variety of other purposes</w:t>
      </w:r>
      <w:r>
        <w:t>, including “peacetime presence and training operations."</w:t>
      </w:r>
    </w:p>
    <w:p w:rsidR="00C067D7" w:rsidRPr="00C067D7" w:rsidRDefault="00C067D7" w:rsidP="00C067D7">
      <w:r>
        <w:t>"</w:t>
      </w:r>
      <w:r w:rsidRPr="00A86220">
        <w:rPr>
          <w:rStyle w:val="StyleUnderline"/>
        </w:rPr>
        <w:t>You start stripping things away and you realize there's a lot in there that's not about Afghanistan</w:t>
      </w:r>
      <w:r>
        <w:t>,” he said.</w:t>
      </w:r>
    </w:p>
    <w:p w:rsidR="002E1766" w:rsidRPr="002E1766" w:rsidRDefault="002E1766" w:rsidP="002E1766">
      <w:pPr>
        <w:pStyle w:val="Heading2"/>
      </w:pPr>
      <w:r>
        <w:lastRenderedPageBreak/>
        <w:t>Dems Good</w:t>
      </w:r>
    </w:p>
    <w:p w:rsidR="001F0F6C" w:rsidRDefault="002E1766" w:rsidP="001F0F6C">
      <w:pPr>
        <w:pStyle w:val="Heading3"/>
      </w:pPr>
      <w:r>
        <w:lastRenderedPageBreak/>
        <w:t>GOP Will Win</w:t>
      </w:r>
    </w:p>
    <w:p w:rsidR="001F0F6C" w:rsidRPr="00366A3D" w:rsidRDefault="001F0F6C" w:rsidP="00366A3D">
      <w:pPr>
        <w:pStyle w:val="Heading4"/>
      </w:pPr>
      <w:r w:rsidRPr="00366A3D">
        <w:t>The GOP will win – Obama has no credibility</w:t>
      </w:r>
    </w:p>
    <w:p w:rsidR="001F0F6C" w:rsidRPr="00587DA2" w:rsidRDefault="001F0F6C" w:rsidP="001F0F6C">
      <w:r w:rsidRPr="005573C6">
        <w:rPr>
          <w:rStyle w:val="Style13ptBold"/>
        </w:rPr>
        <w:t>Morrissey, 7-17</w:t>
      </w:r>
      <w:r>
        <w:t xml:space="preserve"> - providing political analysis as a columnist and radio host since 2003 (Edward, “How Obama’s Last 3 Lame-Duck Years Will Play Out,” 7/17/2014, </w:t>
      </w:r>
      <w:hyperlink r:id="rId223" w:history="1">
        <w:r w:rsidRPr="0076521D">
          <w:rPr>
            <w:rStyle w:val="Hyperlink"/>
          </w:rPr>
          <w:t>http://www.thefiscaltimes.com/Columns/2014/07/17/How-Obama-s-Last-3-Lame-Duck-Years-Will-Play-Out</w:t>
        </w:r>
      </w:hyperlink>
      <w:r>
        <w:t xml:space="preserve"> ) DS</w:t>
      </w:r>
    </w:p>
    <w:p w:rsidR="001F0F6C" w:rsidRDefault="001F0F6C" w:rsidP="001F0F6C">
      <w:r>
        <w:t xml:space="preserve">Normally, </w:t>
      </w:r>
      <w:r w:rsidRPr="000E1544">
        <w:rPr>
          <w:rStyle w:val="StyleUnderline"/>
        </w:rPr>
        <w:t>midterm elections provide voters a scorecard for their assessment of an administration’s performance</w:t>
      </w:r>
      <w:r>
        <w:t xml:space="preserve">. </w:t>
      </w:r>
      <w:r w:rsidRPr="000E1544">
        <w:rPr>
          <w:rStyle w:val="StyleUnderline"/>
        </w:rPr>
        <w:t>Popular presidents encourage this by highlighting their successes, while unpopular presidents attempt to shift the blame.</w:t>
      </w:r>
      <w:r>
        <w:t xml:space="preserve"> They </w:t>
      </w:r>
      <w:proofErr w:type="gramStart"/>
      <w:r>
        <w:t>either target</w:t>
      </w:r>
      <w:proofErr w:type="gramEnd"/>
      <w:r>
        <w:t xml:space="preserve"> Congress and/or blame their predecessor, and create a new agenda to address the dissatisfaction of voters on their top priorities.   </w:t>
      </w:r>
    </w:p>
    <w:p w:rsidR="001F0F6C" w:rsidRPr="000E1544" w:rsidRDefault="001F0F6C" w:rsidP="001F0F6C">
      <w:pPr>
        <w:rPr>
          <w:rStyle w:val="Emphasis"/>
        </w:rPr>
      </w:pPr>
      <w:r>
        <w:t xml:space="preserve">Barack </w:t>
      </w:r>
      <w:r w:rsidRPr="000E1544">
        <w:rPr>
          <w:rStyle w:val="StyleUnderline"/>
        </w:rPr>
        <w:t xml:space="preserve">Obama’s recent attempts to shift blame shows that the White House grasps </w:t>
      </w:r>
      <w:r w:rsidRPr="00AB5894">
        <w:rPr>
          <w:rStyle w:val="Emphasis"/>
        </w:rPr>
        <w:t>his declining popularity and credibility</w:t>
      </w:r>
      <w:r w:rsidRPr="000E1544">
        <w:rPr>
          <w:rStyle w:val="StyleUnderline"/>
        </w:rPr>
        <w:t xml:space="preserve">, but Obama has made himself rather than voter priorities the centerpiece of the White House message in the midterms – and </w:t>
      </w:r>
      <w:r w:rsidRPr="000E1544">
        <w:rPr>
          <w:rStyle w:val="Emphasis"/>
        </w:rPr>
        <w:t xml:space="preserve">that bodes ill for the next two years. </w:t>
      </w:r>
    </w:p>
    <w:p w:rsidR="001F0F6C" w:rsidRPr="000E1544" w:rsidRDefault="001F0F6C" w:rsidP="001F0F6C">
      <w:pPr>
        <w:rPr>
          <w:rStyle w:val="StyleUnderline"/>
        </w:rPr>
      </w:pPr>
      <w:r>
        <w:t xml:space="preserve">To some extent, Obama has followed this strategy since losing the House in 2010, and even before that. </w:t>
      </w:r>
      <w:r w:rsidRPr="000E1544">
        <w:rPr>
          <w:rStyle w:val="StyleUnderline"/>
        </w:rPr>
        <w:t>When his big economic stimulus didn’t turn the economy around, Obama blamed the George W. Bush</w:t>
      </w:r>
      <w:r>
        <w:t xml:space="preserve"> administration’s policies and claimed that he and his team didn’t understand the depth of the hole from which they had to start. </w:t>
      </w:r>
      <w:r w:rsidRPr="000E1544">
        <w:rPr>
          <w:rStyle w:val="StyleUnderline"/>
        </w:rPr>
        <w:t>That argument didn’t prevent Republicans from winning the biggest midterm victory in 70 years, but that result did allow Obama to blame House Republicans when the stimulus and other Obama economic policies failed to solve the problem of chronic joblessness.</w:t>
      </w:r>
    </w:p>
    <w:p w:rsidR="001F0F6C" w:rsidRDefault="001F0F6C" w:rsidP="001F0F6C">
      <w:r>
        <w:t xml:space="preserve">From that point forward, </w:t>
      </w:r>
      <w:r w:rsidRPr="000E1544">
        <w:rPr>
          <w:rStyle w:val="StyleUnderline"/>
        </w:rPr>
        <w:t>Obama fought a holding pattern, in part to protect Obamacare and in part to force the House to capitulate on the rest of his agenda</w:t>
      </w:r>
      <w:r>
        <w:t>. Normal-order budgets became a thing of the past, as Senate Democrats refused to produce the budget authorizations required of them under the Budget and Impoundment Control Act of 1974.</w:t>
      </w:r>
    </w:p>
    <w:p w:rsidR="001F0F6C" w:rsidRPr="000E1544" w:rsidRDefault="001F0F6C" w:rsidP="001F0F6C">
      <w:pPr>
        <w:rPr>
          <w:rStyle w:val="StyleUnderline"/>
        </w:rPr>
      </w:pPr>
      <w:r w:rsidRPr="000E1544">
        <w:rPr>
          <w:rStyle w:val="StyleUnderline"/>
        </w:rPr>
        <w:t>Obama and his allies in the Senate staged a series of fiscal “cliffs” over the next two-plus years, akin to games of chicken over the federal budget, in an ultimately futile attempt to force Republicans to end the Bush tax cuts and buckle under on higher spending.</w:t>
      </w:r>
    </w:p>
    <w:p w:rsidR="001F0F6C" w:rsidRPr="00587DA2" w:rsidRDefault="001F0F6C" w:rsidP="001F0F6C">
      <w:pPr>
        <w:rPr>
          <w:rStyle w:val="StyleUnderline"/>
        </w:rPr>
      </w:pPr>
      <w:r>
        <w:t xml:space="preserve">The election of 2012 was supposed to resolve the standoff. Republicans thought Obama would be a one-term president, and Democrats thought that anger over obstructionism added to the superior get-out-the-vote efforts from the Obama campaign would allow them to regain the House. In the end, neither were true; </w:t>
      </w:r>
      <w:r w:rsidRPr="00587DA2">
        <w:rPr>
          <w:rStyle w:val="StyleUnderline"/>
        </w:rPr>
        <w:t xml:space="preserve">voters chose </w:t>
      </w:r>
      <w:r>
        <w:t xml:space="preserve">the status quo instead, </w:t>
      </w:r>
      <w:r w:rsidRPr="00587DA2">
        <w:rPr>
          <w:rStyle w:val="StyleUnderline"/>
        </w:rPr>
        <w:t>giving Obama the weakest re-election win in history and Republicans a slightly smaller majority in the House.</w:t>
      </w:r>
    </w:p>
    <w:p w:rsidR="001F0F6C" w:rsidRDefault="001F0F6C" w:rsidP="001F0F6C">
      <w:r>
        <w:t xml:space="preserve">The message: </w:t>
      </w:r>
      <w:r w:rsidRPr="00587DA2">
        <w:rPr>
          <w:rStyle w:val="StyleUnderline"/>
        </w:rPr>
        <w:t>voters expected all sides to work together to focus on the priorities of the electorate and not the hobby horses of the Beltway</w:t>
      </w:r>
      <w:r>
        <w:t xml:space="preserve">. At first, the message appeared to get through. Senate Democrats actually approved their first budget in four years, and the two parties attempted to reach a compromise on immigration. </w:t>
      </w:r>
      <w:r w:rsidRPr="00587DA2">
        <w:rPr>
          <w:rStyle w:val="Emphasis"/>
        </w:rPr>
        <w:t>That effort ground to a halt after the scandals at the IRS</w:t>
      </w:r>
      <w:r>
        <w:t xml:space="preserve">. </w:t>
      </w:r>
      <w:r w:rsidRPr="00587DA2">
        <w:rPr>
          <w:rStyle w:val="StyleUnderline"/>
        </w:rPr>
        <w:t xml:space="preserve">Then the NSA erupted, </w:t>
      </w:r>
      <w:r w:rsidRPr="00587DA2">
        <w:rPr>
          <w:rStyle w:val="Emphasis"/>
        </w:rPr>
        <w:t>damaging the credibility of the Obama administration</w:t>
      </w:r>
      <w:r w:rsidRPr="00587DA2">
        <w:rPr>
          <w:rStyle w:val="StyleUnderline"/>
        </w:rPr>
        <w:t>, especially after the Department of Justice sat on its IRS probe.</w:t>
      </w:r>
    </w:p>
    <w:p w:rsidR="001F0F6C" w:rsidRDefault="001F0F6C" w:rsidP="001F0F6C">
      <w:r w:rsidRPr="00587DA2">
        <w:rPr>
          <w:rStyle w:val="StyleUnderline"/>
        </w:rPr>
        <w:t xml:space="preserve">Other failures soon followed, domestic and foreign: the abortive Syrian intervention, the Obamacare rollout disaster, and the exposure of widespread </w:t>
      </w:r>
      <w:r w:rsidRPr="00587DA2">
        <w:rPr>
          <w:rStyle w:val="StyleUnderline"/>
        </w:rPr>
        <w:lastRenderedPageBreak/>
        <w:t>fraud and corruption at the Department of Veteran Affairs. That continued into this month’s immigration crisis and Obama’s refusal to go to the border he once claimed was “secure</w:t>
      </w:r>
      <w:r>
        <w:t xml:space="preserve">,” arguing that it was “a photo op,” on a trip which featured a number of fundraisers and a billiards game played with Colorado Governor John </w:t>
      </w:r>
      <w:proofErr w:type="spellStart"/>
      <w:r>
        <w:t>Hickenlooper</w:t>
      </w:r>
      <w:proofErr w:type="spellEnd"/>
      <w:r>
        <w:t xml:space="preserve"> for the benefit of photographers.</w:t>
      </w:r>
    </w:p>
    <w:p w:rsidR="001F0F6C" w:rsidRPr="00587DA2" w:rsidRDefault="001F0F6C" w:rsidP="001F0F6C">
      <w:pPr>
        <w:rPr>
          <w:rStyle w:val="StyleUnderline"/>
        </w:rPr>
      </w:pPr>
      <w:r w:rsidRPr="00587DA2">
        <w:rPr>
          <w:rStyle w:val="StyleUnderline"/>
        </w:rPr>
        <w:t xml:space="preserve">All of this </w:t>
      </w:r>
      <w:r w:rsidRPr="00587DA2">
        <w:rPr>
          <w:rStyle w:val="Emphasis"/>
        </w:rPr>
        <w:t>undermined confidence in the Obama administration</w:t>
      </w:r>
      <w:r w:rsidRPr="00587DA2">
        <w:rPr>
          <w:rStyle w:val="StyleUnderline"/>
        </w:rPr>
        <w:t xml:space="preserve"> and sent the President’s poll numbers into a tailspin over the last few months</w:t>
      </w:r>
      <w:r>
        <w:t xml:space="preserve">. Instead of clearing the decks and acting, well, presidential, </w:t>
      </w:r>
      <w:r w:rsidRPr="00587DA2">
        <w:rPr>
          <w:rStyle w:val="StyleUnderline"/>
        </w:rPr>
        <w:t>Obama has reacted by making himself the focus and stringing together an ad-hoc agenda of low-priority issues to distract from his leadership crisis.</w:t>
      </w:r>
    </w:p>
    <w:p w:rsidR="001F0F6C" w:rsidRPr="00587DA2" w:rsidRDefault="001F0F6C" w:rsidP="001F0F6C">
      <w:pPr>
        <w:rPr>
          <w:rStyle w:val="StyleUnderline"/>
        </w:rPr>
      </w:pPr>
      <w:r>
        <w:t xml:space="preserve">The White House and its allies have spent the last couple of weeks hyperventilating about the Hobby Lobby decision with little connection to reality, while </w:t>
      </w:r>
      <w:r w:rsidRPr="00587DA2">
        <w:rPr>
          <w:rStyle w:val="StyleUnderline"/>
        </w:rPr>
        <w:t>Obama has complained more than ever that opposition to his policies and his performance is personal rather than legitimate.</w:t>
      </w:r>
    </w:p>
    <w:p w:rsidR="001F0F6C" w:rsidRDefault="001F0F6C" w:rsidP="001F0F6C">
      <w:r w:rsidRPr="00587DA2">
        <w:rPr>
          <w:rStyle w:val="StyleUnderline"/>
        </w:rPr>
        <w:t xml:space="preserve">That seems like a strange strategy for the midterm elections, especially with the </w:t>
      </w:r>
      <w:proofErr w:type="gramStart"/>
      <w:r w:rsidRPr="00587DA2">
        <w:rPr>
          <w:rStyle w:val="StyleUnderline"/>
        </w:rPr>
        <w:t xml:space="preserve">public  </w:t>
      </w:r>
      <w:r w:rsidRPr="00587DA2">
        <w:rPr>
          <w:rStyle w:val="Emphasis"/>
        </w:rPr>
        <w:t>souring</w:t>
      </w:r>
      <w:proofErr w:type="gramEnd"/>
      <w:r w:rsidRPr="00587DA2">
        <w:rPr>
          <w:rStyle w:val="Emphasis"/>
        </w:rPr>
        <w:t xml:space="preserve"> on Obama’s leadership</w:t>
      </w:r>
      <w:r>
        <w:t xml:space="preserve">. Instead of highlighting new directions on voter priorities like the economy, jobs, and government dysfunction -- clearly on display at the VA and IRS -- Democrats are talking about income inequality (a priority for 3 percent) and birth control (which doesn’t even appear on Gallup’s list of top voter-identified priorities). </w:t>
      </w:r>
    </w:p>
    <w:p w:rsidR="001F0F6C" w:rsidRDefault="001F0F6C" w:rsidP="001F0F6C">
      <w:r>
        <w:t xml:space="preserve">Obama seems to welcome the idea of making the midterms a referendum on himself and his personal battles, even if Democrats want the focus to be almost anywhere else. Meanwhile, </w:t>
      </w:r>
      <w:r w:rsidRPr="00587DA2">
        <w:rPr>
          <w:rStyle w:val="Emphasis"/>
        </w:rPr>
        <w:t>nothing gets done</w:t>
      </w:r>
      <w:r w:rsidRPr="00587DA2">
        <w:rPr>
          <w:rStyle w:val="StyleUnderline"/>
        </w:rPr>
        <w:t xml:space="preserve"> unless it rises to a crisis level, and then only after endless rounds of </w:t>
      </w:r>
      <w:r w:rsidRPr="00587DA2">
        <w:rPr>
          <w:rStyle w:val="Emphasis"/>
        </w:rPr>
        <w:t>brinksmanship</w:t>
      </w:r>
      <w:r w:rsidRPr="00587DA2">
        <w:rPr>
          <w:rStyle w:val="StyleUnderline"/>
        </w:rPr>
        <w:t>. We’re back to the status quo of 2011-13.</w:t>
      </w:r>
    </w:p>
    <w:p w:rsidR="001F0F6C" w:rsidRPr="00587DA2" w:rsidRDefault="001F0F6C" w:rsidP="001F0F6C">
      <w:pPr>
        <w:rPr>
          <w:rStyle w:val="StyleUnderline"/>
        </w:rPr>
      </w:pPr>
      <w:r>
        <w:t xml:space="preserve">Essentially, </w:t>
      </w:r>
      <w:r w:rsidRPr="00587DA2">
        <w:rPr>
          <w:rStyle w:val="StyleUnderline"/>
        </w:rPr>
        <w:t xml:space="preserve">we have a </w:t>
      </w:r>
      <w:r w:rsidRPr="00587DA2">
        <w:rPr>
          <w:rStyle w:val="Emphasis"/>
        </w:rPr>
        <w:t>lame-duck presidency</w:t>
      </w:r>
      <w:r w:rsidRPr="00587DA2">
        <w:rPr>
          <w:rStyle w:val="StyleUnderline"/>
        </w:rPr>
        <w:t xml:space="preserve"> already in action</w:t>
      </w:r>
      <w:r>
        <w:t xml:space="preserve">. Contrast that with the final two years of the Bush administration after the Democratic midterm sweep of 2006. There was plenty of personal animosity, accusations of incompetence and executive abuse of power, and threats of investigations. However, </w:t>
      </w:r>
      <w:r w:rsidRPr="00587DA2">
        <w:rPr>
          <w:rStyle w:val="StyleUnderline"/>
        </w:rPr>
        <w:t>Bush still worked with the opposition well enough to get a budget passed, added troops in Iraq for the surge, and eventually launched TARP on a bipartisan basis. Bush didn’t get everything he wanted, but he kept business running in Washington DC.</w:t>
      </w:r>
    </w:p>
    <w:p w:rsidR="001F0F6C" w:rsidRPr="00587DA2" w:rsidRDefault="001F0F6C" w:rsidP="001F0F6C">
      <w:pPr>
        <w:rPr>
          <w:rStyle w:val="StyleUnderline"/>
        </w:rPr>
      </w:pPr>
      <w:r>
        <w:t xml:space="preserve">This latest strategy shows that the lame-duck presidency will persist until 2017. The Washington Post’s Election Lab says the GOP has an 86 percent chance of winning control of the Senate and a 99 percent chance of holding the House. If that comes to pass, the drama will move from Capitol Hill, where Senate Democrats have stifled Republican economic policy, to the White House, where Obama has issued only a handful of vetoes. Rather than acknowledge that voters want a change in direction, </w:t>
      </w:r>
      <w:r w:rsidRPr="00587DA2">
        <w:rPr>
          <w:rStyle w:val="StyleUnderline"/>
        </w:rPr>
        <w:t xml:space="preserve">Obama will almost certainly opt to keep up the pretense that Congress just dislikes him personally, and play for the 2016 elections. </w:t>
      </w:r>
    </w:p>
    <w:p w:rsidR="001F0F6C" w:rsidRPr="00587DA2" w:rsidRDefault="001F0F6C" w:rsidP="001F0F6C">
      <w:pPr>
        <w:rPr>
          <w:rStyle w:val="StyleUnderline"/>
        </w:rPr>
      </w:pPr>
      <w:r w:rsidRPr="00587DA2">
        <w:rPr>
          <w:rStyle w:val="StyleUnderline"/>
        </w:rPr>
        <w:t>If Democrats beat the odds and keep control of the Senate, all that will mean is a continuation of the current status quo and stalemate on Capitol Hill.</w:t>
      </w:r>
      <w:r>
        <w:t xml:space="preserve"> Obama will claim that as a mandate to stay the course and ignore both voter priorities and his opposition. </w:t>
      </w:r>
      <w:r w:rsidRPr="00587DA2">
        <w:rPr>
          <w:rStyle w:val="StyleUnderline"/>
        </w:rPr>
        <w:t>The only way this calculus changes is if Democrats manage to win both chambers of Congress, but with Obama’s approval ratings in the low 40s and heading downward, the chances of that happening are somewhere between slim and none – and much closer to none.</w:t>
      </w:r>
    </w:p>
    <w:p w:rsidR="001F0F6C" w:rsidRPr="001F0F6C" w:rsidRDefault="001F0F6C" w:rsidP="001F0F6C">
      <w:pPr>
        <w:rPr>
          <w:u w:val="single"/>
        </w:rPr>
      </w:pPr>
      <w:r w:rsidRPr="00587DA2">
        <w:rPr>
          <w:rStyle w:val="StyleUnderline"/>
        </w:rPr>
        <w:t>While the midterm elections matter to the GOP for other reasons</w:t>
      </w:r>
      <w:r>
        <w:t xml:space="preserve"> – the ability to constrain Obama’s options on presidential appointments and judicial nominations, as well as establishing a mandate for their opposition – </w:t>
      </w:r>
      <w:r w:rsidRPr="00587DA2">
        <w:rPr>
          <w:rStyle w:val="StyleUnderline"/>
        </w:rPr>
        <w:t>it won’t change much in the long run. The three-year lame duck status of the Barack Obama presidency is all but set in stone, and set there by the man himself.</w:t>
      </w:r>
    </w:p>
    <w:p w:rsidR="009F77E1" w:rsidRDefault="009F77E1" w:rsidP="009F77E1"/>
    <w:p w:rsidR="009F77E1" w:rsidRDefault="009F77E1" w:rsidP="009F77E1">
      <w:pPr>
        <w:pStyle w:val="Heading4"/>
      </w:pPr>
      <w:r>
        <w:lastRenderedPageBreak/>
        <w:t>The GOP will win – Obama fatigue</w:t>
      </w:r>
    </w:p>
    <w:p w:rsidR="009F77E1" w:rsidRPr="009F77E1" w:rsidRDefault="009F77E1" w:rsidP="009F77E1">
      <w:r w:rsidRPr="00FA0664">
        <w:rPr>
          <w:rStyle w:val="Style13ptBold"/>
        </w:rPr>
        <w:t>Page, 7-21</w:t>
      </w:r>
      <w:r>
        <w:t xml:space="preserve"> - the Washington Bureau chief of USA TODAY (Susan, “Capital Download: Optimism fades on immigration deal,” 7/21/2014, </w:t>
      </w:r>
      <w:hyperlink r:id="rId224" w:history="1">
        <w:r w:rsidRPr="00D31F92">
          <w:rPr>
            <w:rStyle w:val="Hyperlink"/>
          </w:rPr>
          <w:t>http://www.usatoday.com/story/news/politics/2014/07/21/capital-download-john-cornyn-immigration-prospects-fading/12956651/</w:t>
        </w:r>
      </w:hyperlink>
      <w:r>
        <w:t xml:space="preserve"> ) DS</w:t>
      </w:r>
    </w:p>
    <w:p w:rsidR="009F77E1" w:rsidRPr="009F77E1" w:rsidRDefault="009F77E1" w:rsidP="009F77E1">
      <w:pPr>
        <w:rPr>
          <w:rStyle w:val="StyleUnderline"/>
        </w:rPr>
      </w:pPr>
      <w:r w:rsidRPr="009F77E1">
        <w:rPr>
          <w:rStyle w:val="StyleUnderline"/>
        </w:rPr>
        <w:t>If Congress can't act when the situation seems to be in crisis</w:t>
      </w:r>
      <w:r>
        <w:t>, he adds, "</w:t>
      </w:r>
      <w:proofErr w:type="gramStart"/>
      <w:r w:rsidRPr="009F77E1">
        <w:rPr>
          <w:rStyle w:val="StyleUnderline"/>
        </w:rPr>
        <w:t>it</w:t>
      </w:r>
      <w:proofErr w:type="gramEnd"/>
      <w:r w:rsidRPr="009F77E1">
        <w:rPr>
          <w:rStyle w:val="StyleUnderline"/>
        </w:rPr>
        <w:t xml:space="preserve"> doesn't bode well for our ability to do any immigration reform" next year.</w:t>
      </w:r>
    </w:p>
    <w:p w:rsidR="009F77E1" w:rsidRDefault="009F77E1" w:rsidP="009F77E1">
      <w:proofErr w:type="spellStart"/>
      <w:r>
        <w:t>Cornyn</w:t>
      </w:r>
      <w:proofErr w:type="spellEnd"/>
      <w:r>
        <w:t xml:space="preserve"> says "</w:t>
      </w:r>
      <w:r w:rsidRPr="009F77E1">
        <w:rPr>
          <w:rStyle w:val="Emphasis"/>
        </w:rPr>
        <w:t>Obama fatigue</w:t>
      </w:r>
      <w:r w:rsidRPr="009F77E1">
        <w:rPr>
          <w:rStyle w:val="StyleUnderline"/>
        </w:rPr>
        <w:t>" will help Republicans score the net gain of six seats the GOP needs to take control of the Senate in the November midterms.</w:t>
      </w:r>
    </w:p>
    <w:p w:rsidR="009F77E1" w:rsidRDefault="009F77E1" w:rsidP="009F77E1">
      <w:r w:rsidRPr="009F77E1">
        <w:rPr>
          <w:rStyle w:val="StyleUnderline"/>
        </w:rPr>
        <w:t>And when it comes to 2016, he says his home-state governor apparently learned some helpful lessons from his bollixed bid for the GOP presidential nomination in 2012</w:t>
      </w:r>
      <w:r>
        <w:t>. Perry was in Iowa last week, the latest in a series of trips to key states that seem designed to test a 2016 repeat.</w:t>
      </w:r>
    </w:p>
    <w:p w:rsidR="009F77E1" w:rsidRDefault="009F77E1" w:rsidP="009F77E1">
      <w:r w:rsidRPr="009F77E1">
        <w:rPr>
          <w:rStyle w:val="StyleUnderline"/>
        </w:rPr>
        <w:t xml:space="preserve">In watching Perry this time around, </w:t>
      </w:r>
      <w:proofErr w:type="spellStart"/>
      <w:r w:rsidRPr="009F77E1">
        <w:rPr>
          <w:rStyle w:val="StyleUnderline"/>
        </w:rPr>
        <w:t>Cornyn</w:t>
      </w:r>
      <w:proofErr w:type="spellEnd"/>
      <w:r w:rsidRPr="009F77E1">
        <w:rPr>
          <w:rStyle w:val="StyleUnderline"/>
        </w:rPr>
        <w:t xml:space="preserve"> says, "I'm thinking that there are second chances in life, including political life</w:t>
      </w:r>
      <w:r>
        <w:t>."</w:t>
      </w:r>
    </w:p>
    <w:p w:rsidR="004929FB" w:rsidRPr="004929FB" w:rsidRDefault="002E1766" w:rsidP="004929FB">
      <w:pPr>
        <w:pStyle w:val="Heading2"/>
      </w:pPr>
      <w:r>
        <w:lastRenderedPageBreak/>
        <w:t>GOP Good</w:t>
      </w:r>
    </w:p>
    <w:p w:rsidR="002E1766" w:rsidRPr="002E1766" w:rsidRDefault="002E1766" w:rsidP="002E1766">
      <w:pPr>
        <w:pStyle w:val="Heading3"/>
      </w:pPr>
      <w:r>
        <w:lastRenderedPageBreak/>
        <w:t>No Internal Link</w:t>
      </w:r>
    </w:p>
    <w:p w:rsidR="001F0F6C" w:rsidRDefault="001F0F6C" w:rsidP="001F0F6C">
      <w:pPr>
        <w:pStyle w:val="Heading4"/>
      </w:pPr>
      <w:r>
        <w:t>No internal link – structural factors make Dem victory impossible</w:t>
      </w:r>
    </w:p>
    <w:p w:rsidR="001F0F6C" w:rsidRPr="00587DA2" w:rsidRDefault="001F0F6C" w:rsidP="001F0F6C">
      <w:r w:rsidRPr="005573C6">
        <w:rPr>
          <w:rStyle w:val="Style13ptBold"/>
        </w:rPr>
        <w:t>Morrissey, 7-17</w:t>
      </w:r>
      <w:r>
        <w:t xml:space="preserve"> - providing political analysis as a columnist and radio host since 2003 (Edward, “How Obama’s Last 3 Lame-Duck Years Will Play Out,” 7/17/2014, </w:t>
      </w:r>
      <w:hyperlink r:id="rId225" w:history="1">
        <w:r w:rsidRPr="0076521D">
          <w:rPr>
            <w:rStyle w:val="Hyperlink"/>
          </w:rPr>
          <w:t>http://www.thefiscaltimes.com/Columns/2014/07/17/How-Obama-s-Last-3-Lame-Duck-Years-Will-Play-Out</w:t>
        </w:r>
      </w:hyperlink>
      <w:r>
        <w:t xml:space="preserve"> ) DS</w:t>
      </w:r>
    </w:p>
    <w:p w:rsidR="001F0F6C" w:rsidRDefault="001F0F6C" w:rsidP="001F0F6C">
      <w:r>
        <w:t xml:space="preserve">Normally, </w:t>
      </w:r>
      <w:r w:rsidRPr="000E1544">
        <w:rPr>
          <w:rStyle w:val="StyleUnderline"/>
        </w:rPr>
        <w:t>midterm elections provide voters a scorecard for their assessment of an administration’s performance</w:t>
      </w:r>
      <w:r>
        <w:t xml:space="preserve">. </w:t>
      </w:r>
      <w:r w:rsidRPr="000E1544">
        <w:rPr>
          <w:rStyle w:val="StyleUnderline"/>
        </w:rPr>
        <w:t>Popular presidents encourage this by highlighting their successes, while unpopular presidents attempt to shift the blame.</w:t>
      </w:r>
      <w:r>
        <w:t xml:space="preserve"> They </w:t>
      </w:r>
      <w:proofErr w:type="gramStart"/>
      <w:r>
        <w:t>either target</w:t>
      </w:r>
      <w:proofErr w:type="gramEnd"/>
      <w:r>
        <w:t xml:space="preserve"> Congress and/or blame their predecessor, and create a new agenda to address the dissatisfaction of voters on their top priorities.   </w:t>
      </w:r>
    </w:p>
    <w:p w:rsidR="001F0F6C" w:rsidRPr="000E1544" w:rsidRDefault="001F0F6C" w:rsidP="001F0F6C">
      <w:pPr>
        <w:rPr>
          <w:rStyle w:val="Emphasis"/>
        </w:rPr>
      </w:pPr>
      <w:r>
        <w:t xml:space="preserve">Barack </w:t>
      </w:r>
      <w:r w:rsidRPr="000E1544">
        <w:rPr>
          <w:rStyle w:val="StyleUnderline"/>
        </w:rPr>
        <w:t xml:space="preserve">Obama’s recent attempts to shift blame shows that the White House grasps </w:t>
      </w:r>
      <w:r w:rsidRPr="00AB5894">
        <w:rPr>
          <w:rStyle w:val="Emphasis"/>
        </w:rPr>
        <w:t>his declining popularity and credibility</w:t>
      </w:r>
      <w:r w:rsidRPr="000E1544">
        <w:rPr>
          <w:rStyle w:val="StyleUnderline"/>
        </w:rPr>
        <w:t xml:space="preserve">, but Obama has made himself rather than voter priorities the centerpiece of the White House message in the midterms – and </w:t>
      </w:r>
      <w:r w:rsidRPr="000E1544">
        <w:rPr>
          <w:rStyle w:val="Emphasis"/>
        </w:rPr>
        <w:t xml:space="preserve">that bodes ill for the next two years. </w:t>
      </w:r>
    </w:p>
    <w:p w:rsidR="001F0F6C" w:rsidRPr="000E1544" w:rsidRDefault="001F0F6C" w:rsidP="001F0F6C">
      <w:pPr>
        <w:rPr>
          <w:rStyle w:val="StyleUnderline"/>
        </w:rPr>
      </w:pPr>
      <w:r>
        <w:t xml:space="preserve">To some extent, Obama has followed this strategy since losing the House in 2010, and even before that. </w:t>
      </w:r>
      <w:r w:rsidRPr="000E1544">
        <w:rPr>
          <w:rStyle w:val="StyleUnderline"/>
        </w:rPr>
        <w:t>When his big economic stimulus didn’t turn the economy around, Obama blamed the George W. Bush</w:t>
      </w:r>
      <w:r>
        <w:t xml:space="preserve"> administration’s policies and claimed that he and his team didn’t understand the depth of the hole from which they had to start. </w:t>
      </w:r>
      <w:r w:rsidRPr="000E1544">
        <w:rPr>
          <w:rStyle w:val="StyleUnderline"/>
        </w:rPr>
        <w:t>That argument didn’t prevent Republicans from winning the biggest midterm victory in 70 years, but that result did allow Obama to blame House Republicans when the stimulus and other Obama economic policies failed to solve the problem of chronic joblessness.</w:t>
      </w:r>
    </w:p>
    <w:p w:rsidR="001F0F6C" w:rsidRDefault="001F0F6C" w:rsidP="001F0F6C">
      <w:r>
        <w:t xml:space="preserve">From that point forward, </w:t>
      </w:r>
      <w:r w:rsidRPr="000E1544">
        <w:rPr>
          <w:rStyle w:val="StyleUnderline"/>
        </w:rPr>
        <w:t>Obama fought a holding pattern, in part to protect Obamacare and in part to force the House to capitulate on the rest of his agenda</w:t>
      </w:r>
      <w:r>
        <w:t>. Normal-order budgets became a thing of the past, as Senate Democrats refused to produce the budget authorizations required of them under the Budget and Impoundment Control Act of 1974.</w:t>
      </w:r>
    </w:p>
    <w:p w:rsidR="001F0F6C" w:rsidRPr="000E1544" w:rsidRDefault="001F0F6C" w:rsidP="001F0F6C">
      <w:pPr>
        <w:rPr>
          <w:rStyle w:val="StyleUnderline"/>
        </w:rPr>
      </w:pPr>
      <w:r w:rsidRPr="000E1544">
        <w:rPr>
          <w:rStyle w:val="StyleUnderline"/>
        </w:rPr>
        <w:t>Obama and his allies in the Senate staged a series of fiscal “cliffs” over the next two-plus years, akin to games of chicken over the federal budget, in an ultimately futile attempt to force Republicans to end the Bush tax cuts and buckle under on higher spending.</w:t>
      </w:r>
    </w:p>
    <w:p w:rsidR="001F0F6C" w:rsidRPr="00587DA2" w:rsidRDefault="001F0F6C" w:rsidP="001F0F6C">
      <w:pPr>
        <w:rPr>
          <w:rStyle w:val="StyleUnderline"/>
        </w:rPr>
      </w:pPr>
      <w:r>
        <w:t xml:space="preserve">The election of 2012 was supposed to resolve the standoff. Republicans thought Obama would be a one-term president, and Democrats thought that anger over obstructionism added to the superior get-out-the-vote efforts from the Obama campaign would allow them to regain the House. In the end, neither were true; </w:t>
      </w:r>
      <w:r w:rsidRPr="00587DA2">
        <w:rPr>
          <w:rStyle w:val="StyleUnderline"/>
        </w:rPr>
        <w:t xml:space="preserve">voters chose </w:t>
      </w:r>
      <w:r>
        <w:t xml:space="preserve">the status quo instead, </w:t>
      </w:r>
      <w:r w:rsidRPr="00587DA2">
        <w:rPr>
          <w:rStyle w:val="StyleUnderline"/>
        </w:rPr>
        <w:t>giving Obama the weakest re-election win in history and Republicans a slightly smaller majority in the House.</w:t>
      </w:r>
    </w:p>
    <w:p w:rsidR="001F0F6C" w:rsidRDefault="001F0F6C" w:rsidP="001F0F6C">
      <w:r>
        <w:t xml:space="preserve">The message: </w:t>
      </w:r>
      <w:r w:rsidRPr="00587DA2">
        <w:rPr>
          <w:rStyle w:val="StyleUnderline"/>
        </w:rPr>
        <w:t>voters expected all sides to work together to focus on the priorities of the electorate and not the hobby horses of the Beltway</w:t>
      </w:r>
      <w:r>
        <w:t xml:space="preserve">. At first, the message appeared to get through. Senate Democrats actually approved their first budget in four years, and the two parties attempted to reach a compromise on immigration. </w:t>
      </w:r>
      <w:r w:rsidRPr="00587DA2">
        <w:rPr>
          <w:rStyle w:val="Emphasis"/>
        </w:rPr>
        <w:t>That effort ground to a halt after the scandals at the IRS</w:t>
      </w:r>
      <w:r>
        <w:t xml:space="preserve">. </w:t>
      </w:r>
      <w:r w:rsidRPr="00587DA2">
        <w:rPr>
          <w:rStyle w:val="StyleUnderline"/>
        </w:rPr>
        <w:t xml:space="preserve">Then the NSA erupted, </w:t>
      </w:r>
      <w:r w:rsidRPr="00587DA2">
        <w:rPr>
          <w:rStyle w:val="Emphasis"/>
        </w:rPr>
        <w:t>damaging the credibility of the Obama administration</w:t>
      </w:r>
      <w:r w:rsidRPr="00587DA2">
        <w:rPr>
          <w:rStyle w:val="StyleUnderline"/>
        </w:rPr>
        <w:t>, especially after the Department of Justice sat on its IRS probe.</w:t>
      </w:r>
    </w:p>
    <w:p w:rsidR="001F0F6C" w:rsidRDefault="001F0F6C" w:rsidP="001F0F6C">
      <w:r w:rsidRPr="00587DA2">
        <w:rPr>
          <w:rStyle w:val="StyleUnderline"/>
        </w:rPr>
        <w:t xml:space="preserve">Other failures soon followed, domestic and foreign: the abortive Syrian intervention, the Obamacare rollout disaster, and the exposure of widespread </w:t>
      </w:r>
      <w:r w:rsidRPr="00587DA2">
        <w:rPr>
          <w:rStyle w:val="StyleUnderline"/>
        </w:rPr>
        <w:lastRenderedPageBreak/>
        <w:t>fraud and corruption at the Department of Veteran Affairs. That continued into this month’s immigration crisis and Obama’s refusal to go to the border he once claimed was “secure</w:t>
      </w:r>
      <w:r>
        <w:t xml:space="preserve">,” arguing that it was “a photo op,” on a trip which featured a number of fundraisers and a billiards game played with Colorado Governor John </w:t>
      </w:r>
      <w:proofErr w:type="spellStart"/>
      <w:r>
        <w:t>Hickenlooper</w:t>
      </w:r>
      <w:proofErr w:type="spellEnd"/>
      <w:r>
        <w:t xml:space="preserve"> for the benefit of photographers.</w:t>
      </w:r>
    </w:p>
    <w:p w:rsidR="001F0F6C" w:rsidRPr="00587DA2" w:rsidRDefault="001F0F6C" w:rsidP="001F0F6C">
      <w:pPr>
        <w:rPr>
          <w:rStyle w:val="StyleUnderline"/>
        </w:rPr>
      </w:pPr>
      <w:r w:rsidRPr="00587DA2">
        <w:rPr>
          <w:rStyle w:val="StyleUnderline"/>
        </w:rPr>
        <w:t xml:space="preserve">All of this </w:t>
      </w:r>
      <w:r w:rsidRPr="00587DA2">
        <w:rPr>
          <w:rStyle w:val="Emphasis"/>
        </w:rPr>
        <w:t>undermined confidence in the Obama administration</w:t>
      </w:r>
      <w:r w:rsidRPr="00587DA2">
        <w:rPr>
          <w:rStyle w:val="StyleUnderline"/>
        </w:rPr>
        <w:t xml:space="preserve"> and sent the President’s poll numbers into a tailspin over the last few months</w:t>
      </w:r>
      <w:r>
        <w:t xml:space="preserve">. Instead of clearing the decks and acting, well, presidential, </w:t>
      </w:r>
      <w:r w:rsidRPr="00587DA2">
        <w:rPr>
          <w:rStyle w:val="StyleUnderline"/>
        </w:rPr>
        <w:t>Obama has reacted by making himself the focus and stringing together an ad-hoc agenda of low-priority issues to distract from his leadership crisis.</w:t>
      </w:r>
    </w:p>
    <w:p w:rsidR="001F0F6C" w:rsidRPr="00587DA2" w:rsidRDefault="001F0F6C" w:rsidP="001F0F6C">
      <w:pPr>
        <w:rPr>
          <w:rStyle w:val="StyleUnderline"/>
        </w:rPr>
      </w:pPr>
      <w:r>
        <w:t xml:space="preserve">The White House and its allies have spent the last couple of weeks hyperventilating about the Hobby Lobby decision with little connection to reality, while </w:t>
      </w:r>
      <w:r w:rsidRPr="00587DA2">
        <w:rPr>
          <w:rStyle w:val="StyleUnderline"/>
        </w:rPr>
        <w:t>Obama has complained more than ever that opposition to his policies and his performance is personal rather than legitimate.</w:t>
      </w:r>
    </w:p>
    <w:p w:rsidR="001F0F6C" w:rsidRDefault="001F0F6C" w:rsidP="001F0F6C">
      <w:r w:rsidRPr="00587DA2">
        <w:rPr>
          <w:rStyle w:val="StyleUnderline"/>
        </w:rPr>
        <w:t xml:space="preserve">That seems like a strange strategy for the midterm elections, especially with the </w:t>
      </w:r>
      <w:proofErr w:type="gramStart"/>
      <w:r w:rsidRPr="00587DA2">
        <w:rPr>
          <w:rStyle w:val="StyleUnderline"/>
        </w:rPr>
        <w:t xml:space="preserve">public  </w:t>
      </w:r>
      <w:r w:rsidRPr="00587DA2">
        <w:rPr>
          <w:rStyle w:val="Emphasis"/>
        </w:rPr>
        <w:t>souring</w:t>
      </w:r>
      <w:proofErr w:type="gramEnd"/>
      <w:r w:rsidRPr="00587DA2">
        <w:rPr>
          <w:rStyle w:val="Emphasis"/>
        </w:rPr>
        <w:t xml:space="preserve"> on Obama’s leadership</w:t>
      </w:r>
      <w:r>
        <w:t xml:space="preserve">. Instead of highlighting new directions on voter priorities like the economy, jobs, and government dysfunction -- clearly on display at the VA and IRS -- Democrats are talking about income inequality (a priority for 3 percent) and birth control (which doesn’t even appear on Gallup’s list of top voter-identified priorities). </w:t>
      </w:r>
    </w:p>
    <w:p w:rsidR="001F0F6C" w:rsidRDefault="001F0F6C" w:rsidP="001F0F6C">
      <w:r>
        <w:t xml:space="preserve">Obama seems to welcome the idea of making the midterms a referendum on himself and his personal battles, even if Democrats want the focus to be almost anywhere else. Meanwhile, </w:t>
      </w:r>
      <w:r w:rsidRPr="00587DA2">
        <w:rPr>
          <w:rStyle w:val="Emphasis"/>
        </w:rPr>
        <w:t>nothing gets done</w:t>
      </w:r>
      <w:r w:rsidRPr="00587DA2">
        <w:rPr>
          <w:rStyle w:val="StyleUnderline"/>
        </w:rPr>
        <w:t xml:space="preserve"> unless it rises to a crisis level, and then only after endless rounds of </w:t>
      </w:r>
      <w:r w:rsidRPr="00587DA2">
        <w:rPr>
          <w:rStyle w:val="Emphasis"/>
        </w:rPr>
        <w:t>brinksmanship</w:t>
      </w:r>
      <w:r w:rsidRPr="00587DA2">
        <w:rPr>
          <w:rStyle w:val="StyleUnderline"/>
        </w:rPr>
        <w:t>. We’re back to the status quo of 2011-13.</w:t>
      </w:r>
    </w:p>
    <w:p w:rsidR="001F0F6C" w:rsidRPr="00587DA2" w:rsidRDefault="001F0F6C" w:rsidP="001F0F6C">
      <w:pPr>
        <w:rPr>
          <w:rStyle w:val="StyleUnderline"/>
        </w:rPr>
      </w:pPr>
      <w:r>
        <w:t xml:space="preserve">Essentially, </w:t>
      </w:r>
      <w:r w:rsidRPr="00587DA2">
        <w:rPr>
          <w:rStyle w:val="StyleUnderline"/>
        </w:rPr>
        <w:t xml:space="preserve">we have a </w:t>
      </w:r>
      <w:r w:rsidRPr="00587DA2">
        <w:rPr>
          <w:rStyle w:val="Emphasis"/>
        </w:rPr>
        <w:t>lame-duck presidency</w:t>
      </w:r>
      <w:r w:rsidRPr="00587DA2">
        <w:rPr>
          <w:rStyle w:val="StyleUnderline"/>
        </w:rPr>
        <w:t xml:space="preserve"> already in action</w:t>
      </w:r>
      <w:r>
        <w:t xml:space="preserve">. Contrast that with the final two years of the Bush administration after the Democratic midterm sweep of 2006. There was plenty of personal animosity, accusations of incompetence and executive abuse of power, and threats of investigations. However, </w:t>
      </w:r>
      <w:r w:rsidRPr="00587DA2">
        <w:rPr>
          <w:rStyle w:val="StyleUnderline"/>
        </w:rPr>
        <w:t>Bush still worked with the opposition well enough to get a budget passed, added troops in Iraq for the surge, and eventually launched TARP on a bipartisan basis. Bush didn’t get everything he wanted, but he kept business running in Washington DC.</w:t>
      </w:r>
    </w:p>
    <w:p w:rsidR="001F0F6C" w:rsidRPr="00587DA2" w:rsidRDefault="001F0F6C" w:rsidP="001F0F6C">
      <w:pPr>
        <w:rPr>
          <w:rStyle w:val="StyleUnderline"/>
        </w:rPr>
      </w:pPr>
      <w:r>
        <w:t xml:space="preserve">This latest strategy shows that the lame-duck presidency will persist until 2017. The Washington Post’s Election Lab says the GOP has an 86 percent chance of winning control of the Senate and a 99 percent chance of holding the House. If that comes to pass, the drama will move from Capitol Hill, where Senate Democrats have stifled Republican economic policy, to the White House, where Obama has issued only a handful of vetoes. Rather than acknowledge that voters want a change in direction, </w:t>
      </w:r>
      <w:r w:rsidRPr="00587DA2">
        <w:rPr>
          <w:rStyle w:val="StyleUnderline"/>
        </w:rPr>
        <w:t xml:space="preserve">Obama will almost certainly opt to keep up the pretense that Congress just dislikes him personally, and play for the 2016 elections. </w:t>
      </w:r>
    </w:p>
    <w:p w:rsidR="001F0F6C" w:rsidRPr="00587DA2" w:rsidRDefault="001F0F6C" w:rsidP="001F0F6C">
      <w:pPr>
        <w:rPr>
          <w:rStyle w:val="StyleUnderline"/>
        </w:rPr>
      </w:pPr>
      <w:r w:rsidRPr="00587DA2">
        <w:rPr>
          <w:rStyle w:val="StyleUnderline"/>
        </w:rPr>
        <w:t>If Democrats beat the odds and keep control of the Senate, all that will mean is a continuation of the current status quo and stalemate on Capitol Hill.</w:t>
      </w:r>
      <w:r>
        <w:t xml:space="preserve"> Obama will claim that as a mandate to stay the course and ignore both voter priorities and his opposition. </w:t>
      </w:r>
      <w:r w:rsidRPr="00587DA2">
        <w:rPr>
          <w:rStyle w:val="StyleUnderline"/>
        </w:rPr>
        <w:t>The only way this calculus changes is if Democrats manage to win both chambers of Congress, but with Obama’s approval ratings in the low 40s and heading downward, the chances of that happening are somewhere between slim and none – and much closer to none.</w:t>
      </w:r>
    </w:p>
    <w:p w:rsidR="00CF639B" w:rsidRDefault="001F0F6C" w:rsidP="00CF639B">
      <w:pPr>
        <w:rPr>
          <w:rStyle w:val="StyleUnderline"/>
        </w:rPr>
      </w:pPr>
      <w:r w:rsidRPr="00587DA2">
        <w:rPr>
          <w:rStyle w:val="StyleUnderline"/>
        </w:rPr>
        <w:t>While the midterm elections matter to the GOP for other reasons</w:t>
      </w:r>
      <w:r>
        <w:t xml:space="preserve"> – the ability to constrain Obama’s options on presidential appointments and judicial nominations, as well as establishing a mandate for their opposition – </w:t>
      </w:r>
      <w:r w:rsidRPr="00587DA2">
        <w:rPr>
          <w:rStyle w:val="StyleUnderline"/>
        </w:rPr>
        <w:t>it won’t change much in the long run. The three-year lame duck status of the Barack Obama presidency is all but set in stone, and set there by the man himself.</w:t>
      </w:r>
    </w:p>
    <w:p w:rsidR="00CF639B" w:rsidRDefault="00CF639B" w:rsidP="004929FB"/>
    <w:p w:rsidR="003C6770" w:rsidRPr="00D67796" w:rsidRDefault="003C6770" w:rsidP="003C6770">
      <w:pPr>
        <w:pStyle w:val="Heading4"/>
      </w:pPr>
      <w:r>
        <w:lastRenderedPageBreak/>
        <w:t>Second term presidencies empirically fail; overconfidence, desire to create a legacy</w:t>
      </w:r>
    </w:p>
    <w:p w:rsidR="003C6770" w:rsidRPr="00D56E83" w:rsidRDefault="003C6770" w:rsidP="003C6770">
      <w:r>
        <w:rPr>
          <w:rStyle w:val="Style13ptBold"/>
        </w:rPr>
        <w:t>Dickinson 12</w:t>
      </w:r>
      <w:r w:rsidRPr="00F71413">
        <w:rPr>
          <w:rStyle w:val="Style13ptBold"/>
        </w:rPr>
        <w:t xml:space="preserve"> </w:t>
      </w:r>
      <w:r>
        <w:t xml:space="preserve">- professor of political science at Middlebury College (Matthew, “What History Suggests </w:t>
      </w:r>
      <w:proofErr w:type="gramStart"/>
      <w:r>
        <w:t>A</w:t>
      </w:r>
      <w:proofErr w:type="gramEnd"/>
      <w:r>
        <w:t xml:space="preserve"> Second Obama Term Might Look Like”, Presidential Power: A </w:t>
      </w:r>
      <w:proofErr w:type="spellStart"/>
      <w:r>
        <w:t>NonPartisan</w:t>
      </w:r>
      <w:proofErr w:type="spellEnd"/>
      <w:r>
        <w:t xml:space="preserve"> Analysis of Presidential Politics, June 10, 2012, </w:t>
      </w:r>
      <w:r w:rsidRPr="006C0D1F">
        <w:t>http://sites.middlebury.edu/presidentialpower/2012/07/10/what-history-suggests-a-second-obama-term-might-look-like/</w:t>
      </w:r>
      <w:r>
        <w:t>) */LEA</w:t>
      </w:r>
    </w:p>
    <w:p w:rsidR="003C6770" w:rsidRPr="003C6770" w:rsidRDefault="003C6770" w:rsidP="004929FB">
      <w:pPr>
        <w:rPr>
          <w:sz w:val="16"/>
        </w:rPr>
      </w:pPr>
      <w:r w:rsidRPr="00911403">
        <w:rPr>
          <w:sz w:val="16"/>
        </w:rPr>
        <w:t xml:space="preserve">The always interesting Ryan </w:t>
      </w:r>
      <w:proofErr w:type="spellStart"/>
      <w:r w:rsidRPr="00911403">
        <w:rPr>
          <w:sz w:val="16"/>
        </w:rPr>
        <w:t>Lizza</w:t>
      </w:r>
      <w:proofErr w:type="spellEnd"/>
      <w:r w:rsidRPr="00911403">
        <w:rPr>
          <w:sz w:val="16"/>
        </w:rPr>
        <w:t xml:space="preserve"> wrote a piece in the New Yorker three weeks ago speculating about what an Obama second term might look like. Understandably, </w:t>
      </w:r>
      <w:proofErr w:type="spellStart"/>
      <w:r w:rsidRPr="00911403">
        <w:rPr>
          <w:sz w:val="16"/>
        </w:rPr>
        <w:t>Lizza</w:t>
      </w:r>
      <w:proofErr w:type="spellEnd"/>
      <w:r w:rsidRPr="00911403">
        <w:rPr>
          <w:sz w:val="16"/>
        </w:rPr>
        <w:t xml:space="preserve"> focuses on the policy initiatives that Obama might pursue in a second term, such as climate change legislation and restrictions on nuclear proliferation. As he notes, however, </w:t>
      </w:r>
      <w:r w:rsidRPr="004E1E1C">
        <w:rPr>
          <w:rStyle w:val="StyleUnderline"/>
        </w:rPr>
        <w:t>the window of opportunity for enacting significant legislation in the second term is quite limited;</w:t>
      </w:r>
      <w:r w:rsidRPr="00911403">
        <w:rPr>
          <w:sz w:val="16"/>
        </w:rPr>
        <w:t xml:space="preserve"> during the post-Herbert Hoover era, </w:t>
      </w:r>
      <w:r w:rsidRPr="004E1E1C">
        <w:rPr>
          <w:rStyle w:val="StyleUnderline"/>
        </w:rPr>
        <w:t>the president’s party loses about 30 House and seven Senate seats in the second-term midterm elections on average</w:t>
      </w:r>
      <w:r w:rsidRPr="00911403">
        <w:rPr>
          <w:sz w:val="16"/>
        </w:rPr>
        <w:t xml:space="preserve">, and </w:t>
      </w:r>
      <w:r w:rsidRPr="004E1E1C">
        <w:rPr>
          <w:rStyle w:val="StyleUnderline"/>
        </w:rPr>
        <w:t>thereafter as lame duck status looms larger, the president’s influence wanes accordingly.</w:t>
      </w:r>
      <w:r>
        <w:rPr>
          <w:rStyle w:val="StyleUnderline"/>
        </w:rPr>
        <w:t xml:space="preserve"> </w:t>
      </w:r>
      <w:r w:rsidRPr="004E1E1C">
        <w:rPr>
          <w:rStyle w:val="StyleUnderline"/>
        </w:rPr>
        <w:t>That means Obama’s best chance to achieve significant policy gain is likely to occur during the immediate 1 ½ years after reelection.</w:t>
      </w:r>
      <w:r>
        <w:rPr>
          <w:rStyle w:val="StyleUnderline"/>
        </w:rPr>
        <w:t xml:space="preserve"> </w:t>
      </w:r>
      <w:r w:rsidRPr="00911403">
        <w:rPr>
          <w:sz w:val="16"/>
        </w:rPr>
        <w:t xml:space="preserve">The second term, then, affords presidents one last but very limited opportunity to cement their historical legacy. Toward this end, </w:t>
      </w:r>
      <w:proofErr w:type="spellStart"/>
      <w:r w:rsidRPr="00911403">
        <w:rPr>
          <w:sz w:val="16"/>
        </w:rPr>
        <w:t>Lizza</w:t>
      </w:r>
      <w:proofErr w:type="spellEnd"/>
      <w:r w:rsidRPr="00911403">
        <w:rPr>
          <w:sz w:val="16"/>
        </w:rPr>
        <w:t xml:space="preserve"> quotes Reagan aide Tom </w:t>
      </w:r>
      <w:proofErr w:type="spellStart"/>
      <w:r w:rsidRPr="00911403">
        <w:rPr>
          <w:sz w:val="16"/>
        </w:rPr>
        <w:t>Korologos</w:t>
      </w:r>
      <w:proofErr w:type="spellEnd"/>
      <w:r w:rsidRPr="00911403">
        <w:rPr>
          <w:sz w:val="16"/>
        </w:rPr>
        <w:t xml:space="preserve">’ memo to the President on January 24, 1985, a few days after Reagan’s second inaugural, in which </w:t>
      </w:r>
      <w:proofErr w:type="spellStart"/>
      <w:r w:rsidRPr="00911403">
        <w:rPr>
          <w:sz w:val="16"/>
        </w:rPr>
        <w:t>Korologos</w:t>
      </w:r>
      <w:proofErr w:type="spellEnd"/>
      <w:r w:rsidRPr="00911403">
        <w:rPr>
          <w:sz w:val="16"/>
        </w:rPr>
        <w:t xml:space="preserve"> writes: “It seems to me that the President needs to decide what his legacy is going to be… What is he going to be the most proud of when he’s sitting at the ranch with Nancy four and five years after his Presidency? Is it going to be an arms control agreement? Is it going to be a balanced budget? Is it going to be world-wide economic recovery? Is it going to be a combination of all of this: peace and prosperity? . . . Every speech; every appearance; every foreign trip; every congressional phone call and every act involving the President should be made with the long-range goal in mind.” What </w:t>
      </w:r>
      <w:proofErr w:type="spellStart"/>
      <w:r w:rsidRPr="00911403">
        <w:rPr>
          <w:sz w:val="16"/>
        </w:rPr>
        <w:t>Korogolos</w:t>
      </w:r>
      <w:proofErr w:type="spellEnd"/>
      <w:r w:rsidRPr="00911403">
        <w:rPr>
          <w:sz w:val="16"/>
        </w:rPr>
        <w:t xml:space="preserve">’ memo doesn’t say, however – and what </w:t>
      </w:r>
      <w:proofErr w:type="spellStart"/>
      <w:r w:rsidRPr="00911403">
        <w:rPr>
          <w:sz w:val="16"/>
        </w:rPr>
        <w:t>Lizza</w:t>
      </w:r>
      <w:proofErr w:type="spellEnd"/>
      <w:r w:rsidRPr="00911403">
        <w:rPr>
          <w:sz w:val="16"/>
        </w:rPr>
        <w:t xml:space="preserve"> does not directly address – is that </w:t>
      </w:r>
      <w:r w:rsidRPr="004E1E1C">
        <w:rPr>
          <w:rStyle w:val="StyleUnderline"/>
        </w:rPr>
        <w:t>the combination of a reduced window of opportunity to enact policy and political change combined with an overwhelming desire to enhance one’s presidential legacy can prove politically lethal</w:t>
      </w:r>
      <w:r w:rsidRPr="00911403">
        <w:rPr>
          <w:sz w:val="16"/>
        </w:rPr>
        <w:t xml:space="preserve">. The reason is that without the need to worry about reelection, presidents and their senior aides often demonstrate a reduced political sensitivity during their second term. This has two ramifications. First, </w:t>
      </w:r>
      <w:r w:rsidRPr="004E1E1C">
        <w:rPr>
          <w:rStyle w:val="StyleUnderline"/>
        </w:rPr>
        <w:t xml:space="preserve">they tend to pursue major policies or political goals without fully grasping </w:t>
      </w:r>
      <w:r w:rsidRPr="00BC5C2E">
        <w:rPr>
          <w:rStyle w:val="Emphasis"/>
        </w:rPr>
        <w:t>the political constraints</w:t>
      </w:r>
      <w:r w:rsidRPr="004E1E1C">
        <w:rPr>
          <w:rStyle w:val="StyleUnderline"/>
        </w:rPr>
        <w:t xml:space="preserve"> that limit one’s ability to achieve those objectives.</w:t>
      </w:r>
      <w:r>
        <w:rPr>
          <w:rStyle w:val="StyleUnderline"/>
        </w:rPr>
        <w:t xml:space="preserve"> </w:t>
      </w:r>
      <w:r w:rsidRPr="00911403">
        <w:rPr>
          <w:sz w:val="16"/>
        </w:rPr>
        <w:t xml:space="preserve">Second, they are more prone to scandal rooted in the less savory aspects of presidential personalities. On the policy side, George W. Bush conceded in his memoirs that his decision to pursue Social Security reform to start his second term was a mistake. In his first press conference after winning reelection, Bush famously remarked, “I earned capital in the campaign, political capital, and now I intend to spend it.” For his first major policy purchase, he chose social security reform. As he notes in his memoirs, “For someone asking to take on big issues, it didn’t get much bigger than reforming Social Security.” Alas, legislation reforming Social Security went nowhere in Congress, stymied by a combination of Democratic opposition and tepid Republican support. In retrospect, Bush lamented his decision to go big: “On Social Security, I may have misread the electoral mandate by pushing for an issue on which there had been little bipartisan agreement in the first place.” Hindsight is 20/20, of course, but Bush believes now that he should have pushed for immigration, rather than Social Security, reform as his first major initiative of the second term because the former had bipartisan support. </w:t>
      </w:r>
      <w:r w:rsidRPr="00DF053B">
        <w:rPr>
          <w:rStyle w:val="StyleUnderline"/>
        </w:rPr>
        <w:t>Bush’s failure to reform Social Security is a reminder that the constraints governing presidential power are not rescinded in the second term</w:t>
      </w:r>
      <w:r w:rsidRPr="00911403">
        <w:rPr>
          <w:sz w:val="16"/>
        </w:rPr>
        <w:t xml:space="preserve"> – indeed, </w:t>
      </w:r>
      <w:r w:rsidRPr="00DF053B">
        <w:rPr>
          <w:rStyle w:val="StyleUnderline"/>
        </w:rPr>
        <w:t>they loom even larger.</w:t>
      </w:r>
      <w:r w:rsidRPr="00911403">
        <w:rPr>
          <w:sz w:val="16"/>
        </w:rPr>
        <w:t xml:space="preserve"> This was a lesson learned by Ronald Reagan, who shortly after reelection in 1984 signed onto a plan hatched by his CIA director and national security staff that, in effect, became an effort to trade arms for the release of Americans held hostage by Mideast terrorist groups – this despite his longstanding pledge to never negotiate with terrorists. Reagan apparently broke that pledge after a meeting with the hostages’ families, who pleaded with him to do something to earn the hostages’ release, but he did so by convincing himself that he wasn’t really trading arms for hostages, since the initial arms shipments came from Israel, and it didn’t go directly to the groups holding the hostages. When the details of that initiative and the other actions it spawned, including sending residuals from the arms sales to fund the Nicaraguan contras, finally came to light – as they inevitably had to – they triggered a public outcry that led to congressional hearings and a steep drop in public support for Reagan. Again, while well-intentioned, Reagan’s decision to pursue the arms-for-hostage initiative betrayed a stunning loss of political sensitivity. I could cite other second-term political missteps, including FDR’s infamous 1937 court-packing plan and his failed effort to purge conservative Democrats from power by intervening in the 1938 midterm races. While it is true that FDR was eligible to run for a third term at this time, all indications are that he planned on abiding by the strong two-term tradition followed by almost all his predecessors. Eisenhower’s decision to authorize a U-2 flight over the Soviet Union, and his reaction when it was shot down in 1960 on the eve of a planned four-power summit including Soviet leader Nikita Khrushchev might also fall in this category. But second-term presidents are not just prone to policy missteps – history suggests that are also more vulnerable to political scandal rooted in their own personal peccadilloes. Most recently, of course, Bill Clinton’s reckless personal behavior with Monica Lewinsky led to his impeachment by the House of Representatives – an event that left a permanent stain on his presidency (as well as on her blue dress!) Not coincidentally, I believe, their relationship began in November, 1985, after his reelection to a second term. Again, it is hard to explain Clinton’s behavior beyond attributing it to a combination of recklessness and hubris. Finally, there is Watergate. Although the seeds of this scandal were planted in 1972, with the break-in to the Democratic National Committee headquarters in </w:t>
      </w:r>
      <w:r w:rsidRPr="00911403">
        <w:rPr>
          <w:sz w:val="16"/>
        </w:rPr>
        <w:lastRenderedPageBreak/>
        <w:t xml:space="preserve">the Watergate Hotel, Nixon’s effort to cover-up his initial knowledge of the break-in extended well into his second term. Those efforts, when uncovered, forced him to step down as president in August, 1974 so as not to face almost certain impeachment and conviction on obstruction of justice charges. In engaging in an extensive cover-up, of course, Nixon’s obsession with secrecy and destroying his political enemies turned a third-rate burglary of little significance into perhaps the biggest presidential scandal of all. We see, then, that </w:t>
      </w:r>
      <w:r w:rsidRPr="00D67796">
        <w:rPr>
          <w:rStyle w:val="StyleUnderline"/>
        </w:rPr>
        <w:t>each of the last four presidents to win reelection experienced either a major policy failure or political scandal during their second term.</w:t>
      </w:r>
      <w:r w:rsidRPr="00911403">
        <w:rPr>
          <w:sz w:val="16"/>
        </w:rPr>
        <w:t xml:space="preserve"> This may be sheer coincidence. But it may also be that in each case, </w:t>
      </w:r>
      <w:r w:rsidRPr="00D67796">
        <w:rPr>
          <w:rStyle w:val="StyleUnderline"/>
        </w:rPr>
        <w:t>a major contributing factor was a loss of political sensitivity.</w:t>
      </w:r>
      <w:r w:rsidRPr="00911403">
        <w:rPr>
          <w:sz w:val="16"/>
        </w:rPr>
        <w:t xml:space="preserve"> Simply put, </w:t>
      </w:r>
      <w:r w:rsidRPr="00D67796">
        <w:rPr>
          <w:rStyle w:val="StyleUnderline"/>
        </w:rPr>
        <w:t xml:space="preserve">these presidents overestimated their </w:t>
      </w:r>
      <w:r w:rsidRPr="00911403">
        <w:rPr>
          <w:sz w:val="16"/>
        </w:rPr>
        <w:t>own</w:t>
      </w:r>
      <w:r w:rsidRPr="00D67796">
        <w:rPr>
          <w:rStyle w:val="StyleUnderline"/>
        </w:rPr>
        <w:t xml:space="preserve"> power, and underestimated</w:t>
      </w:r>
      <w:r w:rsidRPr="00911403">
        <w:rPr>
          <w:sz w:val="16"/>
        </w:rPr>
        <w:t xml:space="preserve"> the constraints limiting what they could reasonably expect to accomplish, </w:t>
      </w:r>
      <w:r w:rsidRPr="00D67796">
        <w:rPr>
          <w:rStyle w:val="StyleUnderline"/>
        </w:rPr>
        <w:t>or the penalties they would pay</w:t>
      </w:r>
      <w:r w:rsidRPr="00911403">
        <w:rPr>
          <w:sz w:val="16"/>
        </w:rPr>
        <w:t xml:space="preserve"> by operating outside those constraints. I can’t be sure, but I believe a contributing factor in each of these missteps is that as </w:t>
      </w:r>
      <w:r w:rsidRPr="00D67796">
        <w:rPr>
          <w:rStyle w:val="StyleUnderline"/>
        </w:rPr>
        <w:t>second-term presidents</w:t>
      </w:r>
      <w:r w:rsidRPr="00911403">
        <w:rPr>
          <w:sz w:val="16"/>
        </w:rPr>
        <w:t xml:space="preserve">, they </w:t>
      </w:r>
      <w:r w:rsidRPr="00D67796">
        <w:rPr>
          <w:rStyle w:val="StyleUnderline"/>
        </w:rPr>
        <w:t>no longer worried so much about the electoral ramifications of their actions</w:t>
      </w:r>
      <w:r w:rsidRPr="00911403">
        <w:rPr>
          <w:sz w:val="16"/>
        </w:rPr>
        <w:t xml:space="preserve">. Instead, </w:t>
      </w:r>
      <w:r w:rsidRPr="00DF053B">
        <w:rPr>
          <w:rStyle w:val="StyleUnderline"/>
        </w:rPr>
        <w:t>in some cases their desire to enhance their legacy led to policy overreach.</w:t>
      </w:r>
      <w:r>
        <w:rPr>
          <w:rStyle w:val="StyleUnderline"/>
        </w:rPr>
        <w:t xml:space="preserve"> </w:t>
      </w:r>
      <w:r w:rsidRPr="00DF053B">
        <w:rPr>
          <w:rStyle w:val="StyleUnderline"/>
        </w:rPr>
        <w:t>In others, pres</w:t>
      </w:r>
      <w:r w:rsidRPr="00D67796">
        <w:rPr>
          <w:rStyle w:val="StyleUnderline"/>
        </w:rPr>
        <w:t>idents acted on base impulses that were previously held in check by political considerations</w:t>
      </w:r>
      <w:r w:rsidRPr="00911403">
        <w:rPr>
          <w:sz w:val="16"/>
        </w:rPr>
        <w:t>.</w:t>
      </w:r>
    </w:p>
    <w:p w:rsidR="004929FB" w:rsidRDefault="00763CA6" w:rsidP="004929FB">
      <w:pPr>
        <w:pStyle w:val="Heading3"/>
      </w:pPr>
      <w:r>
        <w:lastRenderedPageBreak/>
        <w:t xml:space="preserve">AT </w:t>
      </w:r>
      <w:r w:rsidR="004929FB">
        <w:t>TPA</w:t>
      </w:r>
    </w:p>
    <w:p w:rsidR="004929FB" w:rsidRPr="004929FB" w:rsidRDefault="004929FB" w:rsidP="004929FB">
      <w:pPr>
        <w:pStyle w:val="Heading4"/>
      </w:pPr>
      <w:r w:rsidRPr="004929FB">
        <w:t>TPA’s not key to trade</w:t>
      </w:r>
    </w:p>
    <w:p w:rsidR="004929FB" w:rsidRPr="00AC35DA" w:rsidRDefault="004929FB" w:rsidP="004929FB">
      <w:r>
        <w:rPr>
          <w:rStyle w:val="AuthorYear"/>
        </w:rPr>
        <w:t>Watson 13</w:t>
      </w:r>
      <w:r w:rsidRPr="00AC35DA">
        <w:t xml:space="preserve"> </w:t>
      </w:r>
      <w:r>
        <w:t>– B</w:t>
      </w:r>
      <w:r w:rsidRPr="00AC35DA">
        <w:t xml:space="preserve">ill Watson is a trade policy analyst with Cato’s Herbert A </w:t>
      </w:r>
      <w:proofErr w:type="spellStart"/>
      <w:r w:rsidRPr="00AC35DA">
        <w:t>Stiefel</w:t>
      </w:r>
      <w:proofErr w:type="spellEnd"/>
      <w:r w:rsidRPr="00AC35DA">
        <w:t xml:space="preserve"> Center for Trade Policy Studies. His research focuses on U.S. trade remedy policies, disguised protectionism, and the institutional aspects of global trade liberalization. He manages Free Trade, Free Markets: Rating </w:t>
      </w:r>
      <w:proofErr w:type="gramStart"/>
      <w:r w:rsidRPr="00AC35DA">
        <w:t>The</w:t>
      </w:r>
      <w:proofErr w:type="gramEnd"/>
      <w:r w:rsidRPr="00AC35DA">
        <w:t xml:space="preserve"> Congress, Cato’s online database that tracks votes by Congress and its individual members on bills and amendments affecting the freedom of Americans to trade and invest in the global economy. Watson received a B.A. in Political Science from Texas Christian University, a J.D. from Tulane University Law School, and an LL.M. in international and comparative law from the George Washington University Law School. “Stay Off the Fast Track: Why Trade Promotion Authority Is Wrong for the Trans-Pacific Partnership.” </w:t>
      </w:r>
      <w:hyperlink r:id="rId226" w:history="1">
        <w:r w:rsidRPr="00AC35DA">
          <w:rPr>
            <w:rStyle w:val="Hyperlink"/>
          </w:rPr>
          <w:t>http://www.cato.org/publications/free-trade-bulletin/stay-fast-track-why-trade-promotion-authority-wrong-trans-pacific</w:t>
        </w:r>
      </w:hyperlink>
      <w:r w:rsidRPr="00AC35DA">
        <w:t>)</w:t>
      </w:r>
    </w:p>
    <w:p w:rsidR="004929FB" w:rsidRDefault="004929FB" w:rsidP="004929FB">
      <w:r w:rsidRPr="00DA0EF9">
        <w:t xml:space="preserve">The Obama administration has asked Congress to reinstate trade promotion authority in hopes that it will enable passage of the Trans-Pacific Partnership (TPP), a trade agreement being negotiated by 12 countries in the Asia-Pacific region. Advocates of free trade generally support trade promotion authority, because it eases the passage of trade agreements through Congress by guaranteeing an up-or-down vote with no amendments. While trade promotion authority can be useful, the current political climate in Washington reduces its benefits, and the late stage of the TPP negotiations raises the risk that trade promotion authority will do more harm than good. Free trade agreements are an important tool to improve U.S. trade policy, and "fast track" trade promotion authority has been helpful in securing the completion and passage of those agreements. But, contrary to the assertion of many trade advocates, </w:t>
      </w:r>
      <w:r w:rsidRPr="00DA0EF9">
        <w:rPr>
          <w:rStyle w:val="StyleUnderline"/>
        </w:rPr>
        <w:t>trade promotion authority is not</w:t>
      </w:r>
      <w:r w:rsidRPr="00DA0EF9">
        <w:t xml:space="preserve"> a </w:t>
      </w:r>
      <w:r w:rsidRPr="00DA0EF9">
        <w:rPr>
          <w:rStyle w:val="StyleUnderline"/>
        </w:rPr>
        <w:t>necessary</w:t>
      </w:r>
      <w:r w:rsidRPr="00DA0EF9">
        <w:t xml:space="preserve"> prerequisite </w:t>
      </w:r>
      <w:r w:rsidRPr="00DA0EF9">
        <w:rPr>
          <w:rStyle w:val="StyleUnderline"/>
        </w:rPr>
        <w:t>to passing trade agreements.</w:t>
      </w:r>
      <w:r w:rsidRPr="00DA0EF9">
        <w:t xml:space="preserve"> Trade policy has become much more partisan than it was when fast track was invented 40 years ago.1 With Republicans controlling the House of Representatives and a Democrat in the White House, </w:t>
      </w:r>
      <w:r w:rsidRPr="00DA0EF9">
        <w:rPr>
          <w:rStyle w:val="StyleUnderline"/>
        </w:rPr>
        <w:t>the TPP has excellent prospects for passage even without trade promotion authority</w:t>
      </w:r>
      <w:r w:rsidRPr="00DA0EF9">
        <w:t xml:space="preserve">. While the benefits that stem from granting fast track are currently weak, the costs are still very real. In exchange for promising expedited procedures, Congress sets negotiating objectives in the trade promotion authority statute that the president is expected to adopt if he wants an agreement to receive fast track treatment. If the TPP negotiations are as far along as the administration claims, </w:t>
      </w:r>
      <w:r w:rsidRPr="00DA0EF9">
        <w:rPr>
          <w:rStyle w:val="StyleUnderline"/>
        </w:rPr>
        <w:t>adding new negotiating objectives will delay</w:t>
      </w:r>
      <w:r w:rsidRPr="00DA0EF9">
        <w:t xml:space="preserve"> or possibly even prevent </w:t>
      </w:r>
      <w:r w:rsidRPr="00DA0EF9">
        <w:rPr>
          <w:rStyle w:val="StyleUnderline"/>
        </w:rPr>
        <w:t>completion of the agreement</w:t>
      </w:r>
      <w:r w:rsidRPr="00DA0EF9">
        <w:t xml:space="preserve">. If trade promotion authority is to be useful in facilitating the TPP negotiations, it must subtract rather than add negotiating objectives. The TPP, as envisioned by U.S. negotiators, will push forward a lot of unpopular, new U.S. demands as a condition for access to the U.S. market. </w:t>
      </w:r>
      <w:r w:rsidRPr="00DA0EF9">
        <w:rPr>
          <w:rStyle w:val="StyleUnderline"/>
        </w:rPr>
        <w:t>None of these "ambitious" goals—like stricter intellectual property enforcement, investment protections, and regulatory</w:t>
      </w:r>
      <w:r w:rsidRPr="00DA0EF9">
        <w:t xml:space="preserve"> good </w:t>
      </w:r>
      <w:r w:rsidRPr="00DA0EF9">
        <w:rPr>
          <w:rStyle w:val="StyleUnderline"/>
        </w:rPr>
        <w:t>governance</w:t>
      </w:r>
      <w:r w:rsidRPr="00DA0EF9">
        <w:t xml:space="preserve">—helps American consumers or </w:t>
      </w:r>
      <w:r w:rsidRPr="00DA0EF9">
        <w:rPr>
          <w:rStyle w:val="StyleUnderline"/>
        </w:rPr>
        <w:t>furthers</w:t>
      </w:r>
      <w:r w:rsidRPr="00DA0EF9">
        <w:t xml:space="preserve"> the goal of </w:t>
      </w:r>
      <w:r w:rsidRPr="00DA0EF9">
        <w:rPr>
          <w:rStyle w:val="StyleUnderline"/>
        </w:rPr>
        <w:t>trade liberalization</w:t>
      </w:r>
      <w:r w:rsidRPr="00DA0EF9">
        <w:t xml:space="preserve">. They do, however, attract substantial political opposition at home and abroad. Unless trade promotion authority is used to make the TPP a better agreement, there is little point in pursuing it now. The battle over trade promotion authority will likely involve a divisive debate about the value of trade in which support from individual members is bought with guarantees of protection or favor for special interests. Such a debate will surely occur again when Congress votes to pass a completed TPP agreement, so why have it twice? Unless trade promotion authority can be used to simplify the trade debate and improve trade agreements—to make them more about free trade—the American people will be better off without it. What Is Trade Promotion Authority? There are a lot of myths about what fast track is and how it works. A grant of trade promotion authority establishes an agreement between Congress and the president over how trade agreements should be negotiated and ratified. Both the president and Congress take </w:t>
      </w:r>
      <w:r w:rsidRPr="00DA0EF9">
        <w:lastRenderedPageBreak/>
        <w:t xml:space="preserve">on obligations. Congress agrees to hold an up-or-down vote on trade agreements submitted by the president within established time limits. In exchange for this promise, the president agrees to consult with congressional leaders throughout the negotiations and to adopt a variety of negotiating objectives dictated by Congress.2 After negotiations are completed, the "fast track" component of trade promotion authority kicks in. Under the 2002 Trade Promotion Act, the president was required to notify Congress 90 days before signing any agreement. Then the president would submit the agreement to each house of Congress in the form of a bill implementing the treaty’s obligations. The House and Senate then had a total of 90 days to pass the bill out of committee and hold a floor vote.3 </w:t>
      </w:r>
      <w:proofErr w:type="gramStart"/>
      <w:r w:rsidRPr="00DA0EF9">
        <w:t>During</w:t>
      </w:r>
      <w:proofErr w:type="gramEnd"/>
      <w:r w:rsidRPr="00DA0EF9">
        <w:t xml:space="preserve"> this time, no amendments could be attached to the bill, and Senate filibuster rules didn’t apply. Trade promotion authority can be very helpful in securing ratification and implementation of trade agreements. By simplifying and streamlining the approval process, and by giving congressional leaders influence over the negotiations from the beginning, trade promotion authority greatly reduces the potential for unhelpful disruption by Congress after an agreement is completed. The procedural restrictions prevent the agreement from being picked apart by every member of Congress whose district is home to an uncompetitive business. Indeed many proponents of trade promotion authority claim that fast track is necessary to get trade agreements through Congress, and with good reason. Trade historian Craig </w:t>
      </w:r>
      <w:proofErr w:type="spellStart"/>
      <w:r w:rsidRPr="00DA0EF9">
        <w:t>VanGrasstek</w:t>
      </w:r>
      <w:proofErr w:type="spellEnd"/>
      <w:r w:rsidRPr="00DA0EF9">
        <w:t xml:space="preserve"> notes that between 1789 and 1933, the president submitted 27 tariff reduction treaties to the Senate for ratification, and only five of those were approved.4 Most of those that did not pass died after the Senate simply refused to hold a vote on them. Trade promotion authority removes that possibility. The benefits of trade promotion authority, however, come with a substantial cost. Congress generally sees trade promotion authority as a way not only to expedite the passage of trade agreements but also to influence their content.5 </w:t>
      </w:r>
      <w:proofErr w:type="gramStart"/>
      <w:r w:rsidRPr="00DA0EF9">
        <w:t>Any</w:t>
      </w:r>
      <w:proofErr w:type="gramEnd"/>
      <w:r w:rsidRPr="00DA0EF9">
        <w:t xml:space="preserve"> agreement that receives fast track treatment is expected to conform to demands imposed by Congress in the trade promotion authority statute. The 2002 Trade Promotion Act, in particular, laid out extensive and detailed negotiating objectives. Topics covered in the objectives included investment protection, intellectual property laws, administrative law, labor law, and environmental protection.6 These objectives are mostly export-oriented and reflect the interests of certain U.S. business interests in foreign markets. Their inclusion may garner additional political support for the agreement, but they also attract opposition. Most importantly, </w:t>
      </w:r>
      <w:r w:rsidRPr="00DA0EF9">
        <w:rPr>
          <w:rStyle w:val="StyleUnderline"/>
        </w:rPr>
        <w:t>achieving</w:t>
      </w:r>
      <w:r w:rsidRPr="00DA0EF9">
        <w:t xml:space="preserve"> these </w:t>
      </w:r>
      <w:r w:rsidRPr="00DA0EF9">
        <w:rPr>
          <w:rStyle w:val="StyleUnderline"/>
        </w:rPr>
        <w:t>negotiating goals will not liberalize trade</w:t>
      </w:r>
      <w:r w:rsidRPr="00DA0EF9">
        <w:t xml:space="preserve">. Nevertheless, these </w:t>
      </w:r>
      <w:r w:rsidRPr="00DA0EF9">
        <w:rPr>
          <w:rStyle w:val="StyleUnderline"/>
        </w:rPr>
        <w:t>non-trade issues are</w:t>
      </w:r>
      <w:r w:rsidRPr="00DA0EF9">
        <w:t xml:space="preserve"> often </w:t>
      </w:r>
      <w:r w:rsidRPr="00DA0EF9">
        <w:rPr>
          <w:rStyle w:val="StyleUnderline"/>
        </w:rPr>
        <w:t>the</w:t>
      </w:r>
      <w:r w:rsidRPr="00DA0EF9">
        <w:t xml:space="preserve"> most </w:t>
      </w:r>
      <w:r w:rsidRPr="00DA0EF9">
        <w:rPr>
          <w:rStyle w:val="StyleUnderline"/>
        </w:rPr>
        <w:t>politically contentious aspect of trade</w:t>
      </w:r>
      <w:r w:rsidRPr="00DA0EF9">
        <w:t xml:space="preserve"> agreements. At the same time, </w:t>
      </w:r>
      <w:r w:rsidRPr="00DA0EF9">
        <w:rPr>
          <w:rStyle w:val="StyleUnderline"/>
        </w:rPr>
        <w:t>they distract</w:t>
      </w:r>
      <w:r w:rsidRPr="00DA0EF9">
        <w:t xml:space="preserve"> negotiators </w:t>
      </w:r>
      <w:r w:rsidRPr="00DA0EF9">
        <w:rPr>
          <w:rStyle w:val="StyleUnderline"/>
        </w:rPr>
        <w:t>from</w:t>
      </w:r>
      <w:r w:rsidRPr="00DA0EF9">
        <w:t xml:space="preserve"> the legitimate goal of lowering U.S. trade barriers and </w:t>
      </w:r>
      <w:r w:rsidRPr="00DA0EF9">
        <w:rPr>
          <w:rStyle w:val="StyleUnderline"/>
        </w:rPr>
        <w:t>fighting protectionism</w:t>
      </w:r>
      <w:r w:rsidRPr="00DA0EF9">
        <w:t xml:space="preserve">. Trade Promotion Authority Is Unnecessary The conventional wisdom, among trade advocates and opponents alike, is that fast track is necessary to get agreements through Congress. But the most recent experiences with trade promotion authority following the Democratic takeover of the House of Representatives in 2007 aptly demonstrate how ineffective it can be. At the same time, trade policy has become increasingly partisan in recent decades so that </w:t>
      </w:r>
      <w:r w:rsidRPr="00DA0EF9">
        <w:rPr>
          <w:rStyle w:val="StyleUnderline"/>
        </w:rPr>
        <w:t>trade promotion authority is now neither necessary nor sufficient to pass free trade agreements</w:t>
      </w:r>
      <w:r w:rsidRPr="00DA0EF9">
        <w:t>.</w:t>
      </w:r>
    </w:p>
    <w:p w:rsidR="00831B30" w:rsidRDefault="00831B30" w:rsidP="004929FB"/>
    <w:p w:rsidR="004929FB" w:rsidRDefault="004929FB" w:rsidP="004929FB">
      <w:pPr>
        <w:pStyle w:val="Heading4"/>
      </w:pPr>
      <w:r>
        <w:t xml:space="preserve">&lt;Trade impact defense in the OSW 2.0 </w:t>
      </w:r>
      <w:proofErr w:type="spellStart"/>
      <w:r>
        <w:t>neg</w:t>
      </w:r>
      <w:proofErr w:type="spellEnd"/>
      <w:r>
        <w:t>&gt;</w:t>
      </w:r>
    </w:p>
    <w:p w:rsidR="004929FB" w:rsidRDefault="00763CA6" w:rsidP="004929FB">
      <w:pPr>
        <w:pStyle w:val="Heading3"/>
      </w:pPr>
      <w:r>
        <w:lastRenderedPageBreak/>
        <w:t>AT I</w:t>
      </w:r>
      <w:r w:rsidR="004929FB">
        <w:t>mpeachment</w:t>
      </w:r>
    </w:p>
    <w:p w:rsidR="004929FB" w:rsidRDefault="004929FB" w:rsidP="004929FB">
      <w:pPr>
        <w:pStyle w:val="Heading4"/>
      </w:pPr>
      <w:r>
        <w:t>No impeachment—Biden, lack of leadership, and Boehner’s lawsuit</w:t>
      </w:r>
    </w:p>
    <w:p w:rsidR="004929FB" w:rsidRDefault="004929FB" w:rsidP="004929FB">
      <w:r>
        <w:rPr>
          <w:rStyle w:val="AuthorYear"/>
        </w:rPr>
        <w:t>Cohen 7/13</w:t>
      </w:r>
      <w:r w:rsidRPr="002639C8">
        <w:t xml:space="preserve"> – </w:t>
      </w:r>
      <w:r>
        <w:t xml:space="preserve">Ariel Cohen is a political scientist focusing on political risk, international security and energy policy, and the rule of law. Cohen currently serves as Senior Research Fellow in Russian and Eurasian Studies and International Energy Policy at the Heritage Foundation. He specializes in Russia/Eurasia, Eastern Europe, and the Middle East. (“ABC Commentators: Obama Won’t Get Impeached Because ‘Nobody </w:t>
      </w:r>
      <w:proofErr w:type="gramStart"/>
      <w:r>
        <w:t>Of</w:t>
      </w:r>
      <w:proofErr w:type="gramEnd"/>
      <w:r>
        <w:t xml:space="preserve"> Relevance Is Talking About Impeachment’ [VIDEO]”, The Daily Caller, </w:t>
      </w:r>
      <w:hyperlink r:id="rId227" w:history="1">
        <w:r w:rsidRPr="00E2140A">
          <w:rPr>
            <w:rStyle w:val="Hyperlink"/>
          </w:rPr>
          <w:t>http://dailycaller.com/2014/07/13/abc-obama-wont-get-impeached-because-nobody-of-relevance-is-talking-about-impeachment-video/</w:t>
        </w:r>
      </w:hyperlink>
      <w:r>
        <w:t>, July 13, 2014)</w:t>
      </w:r>
    </w:p>
    <w:p w:rsidR="004929FB" w:rsidRDefault="004929FB" w:rsidP="004929FB">
      <w:r>
        <w:t xml:space="preserve">While on ABC’s “Powerhouse Roundtable” Sunday, Weekly Standard editor Bill </w:t>
      </w:r>
      <w:proofErr w:type="spellStart"/>
      <w:r>
        <w:t>Kristol</w:t>
      </w:r>
      <w:proofErr w:type="spellEnd"/>
      <w:r>
        <w:t xml:space="preserve"> and GOP strategist Ana Navarro discussed the irrelevancy of the movement for President Barack Obama’s impeachment, with </w:t>
      </w:r>
      <w:proofErr w:type="spellStart"/>
      <w:r>
        <w:t>Kristol</w:t>
      </w:r>
      <w:proofErr w:type="spellEnd"/>
      <w:r>
        <w:t xml:space="preserve"> simply saying, “</w:t>
      </w:r>
      <w:r w:rsidRPr="00B11120">
        <w:rPr>
          <w:rStyle w:val="StyleUnderline"/>
        </w:rPr>
        <w:t xml:space="preserve">One problem with it [impeachment] is of course </w:t>
      </w:r>
      <w:r w:rsidRPr="00B11120">
        <w:rPr>
          <w:rStyle w:val="Emphasis"/>
        </w:rPr>
        <w:t>you just get Joe Biden as president</w:t>
      </w:r>
      <w:r>
        <w:t>.”</w:t>
      </w:r>
    </w:p>
    <w:p w:rsidR="004929FB" w:rsidRDefault="004929FB" w:rsidP="004929FB">
      <w:r>
        <w:t xml:space="preserve">Sarah </w:t>
      </w:r>
      <w:r w:rsidRPr="00B11120">
        <w:rPr>
          <w:rStyle w:val="StyleUnderline"/>
        </w:rPr>
        <w:t>Palin</w:t>
      </w:r>
      <w:r>
        <w:t xml:space="preserve">, former governor of Alaska, </w:t>
      </w:r>
      <w:r w:rsidRPr="00B11120">
        <w:rPr>
          <w:rStyle w:val="StyleUnderline"/>
        </w:rPr>
        <w:t>along with a few other Republicans, hopes to impeach Obama</w:t>
      </w:r>
      <w:r>
        <w:t xml:space="preserve"> for a variety of reasons, ranging from his overuse of executive orders to the recent spike in illegal border crossings.</w:t>
      </w:r>
    </w:p>
    <w:p w:rsidR="004929FB" w:rsidRDefault="004929FB" w:rsidP="004929FB">
      <w:r>
        <w:t>“</w:t>
      </w:r>
      <w:r w:rsidRPr="00B11120">
        <w:rPr>
          <w:rStyle w:val="StyleUnderline"/>
        </w:rPr>
        <w:t xml:space="preserve">No responsible elected official has called for impeachment,” </w:t>
      </w:r>
      <w:proofErr w:type="spellStart"/>
      <w:r w:rsidRPr="00B11120">
        <w:rPr>
          <w:rStyle w:val="StyleUnderline"/>
        </w:rPr>
        <w:t>Kristol</w:t>
      </w:r>
      <w:proofErr w:type="spellEnd"/>
      <w:r w:rsidRPr="00B11120">
        <w:rPr>
          <w:rStyle w:val="StyleUnderline"/>
        </w:rPr>
        <w:t xml:space="preserve"> said. “The Republican task is to elect a Republican Senate and elect a Republican president in 2016, not create a phony issue which allows Democrats to make Republicans look extreme</w:t>
      </w:r>
      <w:r>
        <w:t>.”</w:t>
      </w:r>
    </w:p>
    <w:p w:rsidR="004929FB" w:rsidRDefault="004929FB" w:rsidP="004929FB">
      <w:proofErr w:type="spellStart"/>
      <w:r>
        <w:t>Kristol</w:t>
      </w:r>
      <w:proofErr w:type="spellEnd"/>
      <w:r>
        <w:t xml:space="preserve"> went on to state that </w:t>
      </w:r>
      <w:r w:rsidRPr="00B11120">
        <w:rPr>
          <w:rStyle w:val="StyleUnderline"/>
        </w:rPr>
        <w:t>for this reason, Republicans will not impeach Obama. Instead, they will</w:t>
      </w:r>
      <w:r>
        <w:t xml:space="preserve"> work to </w:t>
      </w:r>
      <w:r w:rsidRPr="00B11120">
        <w:rPr>
          <w:rStyle w:val="StyleUnderline"/>
        </w:rPr>
        <w:t>elect a Republican House and a Republican</w:t>
      </w:r>
      <w:r>
        <w:t xml:space="preserve"> Senate in the upcoming midterm election cycle, </w:t>
      </w:r>
      <w:r w:rsidRPr="00B11120">
        <w:rPr>
          <w:rStyle w:val="StyleUnderline"/>
        </w:rPr>
        <w:t>and</w:t>
      </w:r>
      <w:r>
        <w:t xml:space="preserve"> then </w:t>
      </w:r>
      <w:r w:rsidRPr="00B11120">
        <w:rPr>
          <w:rStyle w:val="StyleUnderline"/>
        </w:rPr>
        <w:t>continue this trend in 2016 with a Republican president</w:t>
      </w:r>
      <w:r>
        <w:t>.</w:t>
      </w:r>
    </w:p>
    <w:p w:rsidR="004929FB" w:rsidRDefault="004929FB" w:rsidP="004929FB">
      <w:r>
        <w:t xml:space="preserve">Navarro reiterated </w:t>
      </w:r>
      <w:proofErr w:type="spellStart"/>
      <w:r>
        <w:t>Kristol’s</w:t>
      </w:r>
      <w:proofErr w:type="spellEnd"/>
      <w:r>
        <w:t xml:space="preserve"> sentiment, further stating that the </w:t>
      </w:r>
      <w:r w:rsidRPr="00B11120">
        <w:rPr>
          <w:rStyle w:val="StyleUnderline"/>
        </w:rPr>
        <w:t>GOP leadership is now more focused on Speaker of the House John Boehner’s lawsuit against Obama</w:t>
      </w:r>
      <w:r>
        <w:t>. A lawsuit which is much more logical and relevant than impeachment.</w:t>
      </w:r>
    </w:p>
    <w:p w:rsidR="004929FB" w:rsidRDefault="004929FB" w:rsidP="004929FB">
      <w:r w:rsidRPr="008D16E5">
        <w:rPr>
          <w:rStyle w:val="Emphasis"/>
        </w:rPr>
        <w:t>“Nobody</w:t>
      </w:r>
      <w:r w:rsidRPr="00B11120">
        <w:rPr>
          <w:rStyle w:val="Emphasis"/>
        </w:rPr>
        <w:t xml:space="preserve"> of responsibility, nobody in leadership, nobody of relevance has talked about impeachment</w:t>
      </w:r>
      <w:r>
        <w:t>,” Navarro said. “The lawsuit is about constitutional powers and separation of powers. So can we stick to talking about what people who actually can make something happen say, as opposed to what folks who want to make headlines say?”</w:t>
      </w:r>
    </w:p>
    <w:p w:rsidR="004929FB" w:rsidRDefault="004929FB" w:rsidP="004929FB">
      <w:r>
        <w:t xml:space="preserve">Recently, Palin wrote an op-ed for </w:t>
      </w:r>
      <w:proofErr w:type="spellStart"/>
      <w:r>
        <w:t>Breitbart</w:t>
      </w:r>
      <w:proofErr w:type="spellEnd"/>
      <w:r>
        <w:t xml:space="preserve"> news, in which she talked about Obama’s lack of leadership when it comes to border control, and the necessity for impeachment.</w:t>
      </w:r>
    </w:p>
    <w:p w:rsidR="004929FB" w:rsidRDefault="004929FB" w:rsidP="004929FB">
      <w:r>
        <w:t>“It’s time to impeach; and on behalf of American workers and legal immigrants of all backgrounds, we should vehemently oppose any politician on the left or right who would hesitate in voting for articles of impeachment,” Palin said. “The many impeachable offenses of Barack Obama can no longer be ignored. If after all this he’s not impeachable, then no one is.”</w:t>
      </w:r>
    </w:p>
    <w:p w:rsidR="004929FB" w:rsidRDefault="004929FB" w:rsidP="004929FB">
      <w:r w:rsidRPr="00B11120">
        <w:rPr>
          <w:rStyle w:val="StyleUnderline"/>
        </w:rPr>
        <w:t xml:space="preserve">Unless the movement gains significantly more support among the American people, as well as in the House and Senate, impeachment remains </w:t>
      </w:r>
      <w:r w:rsidRPr="00B11120">
        <w:rPr>
          <w:rStyle w:val="Emphasis"/>
        </w:rPr>
        <w:t>highly improbable</w:t>
      </w:r>
      <w:r>
        <w:t>.</w:t>
      </w:r>
    </w:p>
    <w:p w:rsidR="004929FB" w:rsidRDefault="00763CA6" w:rsidP="004929FB">
      <w:pPr>
        <w:pStyle w:val="Heading3"/>
      </w:pPr>
      <w:r>
        <w:lastRenderedPageBreak/>
        <w:t xml:space="preserve">   AT </w:t>
      </w:r>
      <w:r w:rsidR="004929FB">
        <w:t>Steinberg</w:t>
      </w:r>
    </w:p>
    <w:p w:rsidR="004929FB" w:rsidRDefault="004929FB" w:rsidP="004929FB">
      <w:pPr>
        <w:pStyle w:val="Heading4"/>
      </w:pPr>
      <w:r>
        <w:t xml:space="preserve">Steinberg works for the Executive Intelligence Review which is a press service created by a man named Lyndon H. </w:t>
      </w:r>
      <w:proofErr w:type="spellStart"/>
      <w:r>
        <w:t>LaRouche</w:t>
      </w:r>
      <w:proofErr w:type="spellEnd"/>
    </w:p>
    <w:p w:rsidR="004929FB" w:rsidRPr="00581E9F" w:rsidRDefault="004929FB" w:rsidP="004929FB">
      <w:r>
        <w:rPr>
          <w:rStyle w:val="AuthorYear"/>
        </w:rPr>
        <w:t>Wikipedia No Date</w:t>
      </w:r>
      <w:r w:rsidRPr="00581E9F">
        <w:t xml:space="preserve"> – </w:t>
      </w:r>
      <w:r>
        <w:t>(“</w:t>
      </w:r>
      <w:proofErr w:type="spellStart"/>
      <w:r>
        <w:t>LaRouche</w:t>
      </w:r>
      <w:proofErr w:type="spellEnd"/>
      <w:r>
        <w:t xml:space="preserve"> movement”, Wikipedia, http://en.wikipedia.org/wiki/LaRouche_movement#Executive_Intelligence_Review)</w:t>
      </w:r>
    </w:p>
    <w:p w:rsidR="004929FB" w:rsidRPr="00581E9F" w:rsidRDefault="004929FB" w:rsidP="004929FB">
      <w:r w:rsidRPr="00581E9F">
        <w:rPr>
          <w:rStyle w:val="StyleUnderline"/>
        </w:rPr>
        <w:t xml:space="preserve">The </w:t>
      </w:r>
      <w:proofErr w:type="spellStart"/>
      <w:r w:rsidRPr="00581E9F">
        <w:rPr>
          <w:rStyle w:val="StyleUnderline"/>
        </w:rPr>
        <w:t>LaRouche</w:t>
      </w:r>
      <w:proofErr w:type="spellEnd"/>
      <w:r w:rsidRPr="00581E9F">
        <w:rPr>
          <w:rStyle w:val="StyleUnderline"/>
        </w:rPr>
        <w:t xml:space="preserve"> movement maintains its own press service, Executive Intelligence Review</w:t>
      </w:r>
      <w:r>
        <w:t xml:space="preserve">. According to its masthead, </w:t>
      </w:r>
      <w:r w:rsidRPr="00581E9F">
        <w:rPr>
          <w:rStyle w:val="StyleUnderline"/>
        </w:rPr>
        <w:t>EIR maintains international bureaus in</w:t>
      </w:r>
      <w:r>
        <w:t xml:space="preserve"> Bogotá, Berlin, Copenhagen, Lima, Melbourne, Mexico City, New Delhi, Paris, and Wiesbaden, in addition to </w:t>
      </w:r>
      <w:r w:rsidRPr="00581E9F">
        <w:rPr>
          <w:rStyle w:val="StyleUnderline"/>
        </w:rPr>
        <w:t>various cities in the U.S.</w:t>
      </w:r>
    </w:p>
    <w:p w:rsidR="004929FB" w:rsidRDefault="004929FB" w:rsidP="004929FB">
      <w:pPr>
        <w:pStyle w:val="Heading4"/>
      </w:pPr>
      <w:r>
        <w:t xml:space="preserve">The </w:t>
      </w:r>
      <w:proofErr w:type="spellStart"/>
      <w:r>
        <w:t>LaRouche</w:t>
      </w:r>
      <w:proofErr w:type="spellEnd"/>
      <w:r>
        <w:t xml:space="preserve"> offices are anti-Semitic and fascist—reject their evidence</w:t>
      </w:r>
    </w:p>
    <w:p w:rsidR="004929FB" w:rsidRPr="00644F2C" w:rsidRDefault="004929FB" w:rsidP="004929FB">
      <w:pPr>
        <w:rPr>
          <w:rStyle w:val="SmallChar"/>
        </w:rPr>
      </w:pPr>
      <w:r>
        <w:rPr>
          <w:rStyle w:val="AuthorYear"/>
        </w:rPr>
        <w:t>Berlet N</w:t>
      </w:r>
      <w:r w:rsidRPr="00644F2C">
        <w:rPr>
          <w:rStyle w:val="AuthorYear"/>
        </w:rPr>
        <w:t>o Dat</w:t>
      </w:r>
      <w:r>
        <w:rPr>
          <w:rStyle w:val="AuthorYear"/>
        </w:rPr>
        <w:t>e</w:t>
      </w:r>
      <w:r w:rsidRPr="00644F2C">
        <w:t xml:space="preserve"> – Chip Berlet</w:t>
      </w:r>
      <w:r>
        <w:t>. (“</w:t>
      </w:r>
      <w:proofErr w:type="spellStart"/>
      <w:r>
        <w:t>LaRouche</w:t>
      </w:r>
      <w:proofErr w:type="spellEnd"/>
      <w:r>
        <w:t xml:space="preserve">, </w:t>
      </w:r>
      <w:proofErr w:type="spellStart"/>
      <w:r>
        <w:t>Antisemitism</w:t>
      </w:r>
      <w:proofErr w:type="spellEnd"/>
      <w:r>
        <w:t>, and German Memory”, Political Research Associates, http://www.publiceye.org/larouche/antisemitism.html)</w:t>
      </w:r>
    </w:p>
    <w:p w:rsidR="004929FB" w:rsidRDefault="004929FB" w:rsidP="004929FB">
      <w:r w:rsidRPr="00644F2C">
        <w:rPr>
          <w:rStyle w:val="StyleUnderline"/>
        </w:rPr>
        <w:t xml:space="preserve">The international network run by “notorious </w:t>
      </w:r>
      <w:proofErr w:type="spellStart"/>
      <w:r w:rsidRPr="00644F2C">
        <w:rPr>
          <w:rStyle w:val="StyleUnderline"/>
        </w:rPr>
        <w:t>antisemite</w:t>
      </w:r>
      <w:proofErr w:type="spellEnd"/>
      <w:r w:rsidRPr="00644F2C">
        <w:rPr>
          <w:rStyle w:val="StyleUnderline"/>
        </w:rPr>
        <w:t>”</w:t>
      </w:r>
      <w:r>
        <w:t xml:space="preserve"> Lyndon H. </w:t>
      </w:r>
      <w:proofErr w:type="spellStart"/>
      <w:r w:rsidRPr="00644F2C">
        <w:rPr>
          <w:rStyle w:val="StyleUnderline"/>
        </w:rPr>
        <w:t>LaRouche</w:t>
      </w:r>
      <w:proofErr w:type="spellEnd"/>
      <w:r>
        <w:t xml:space="preserve">, Jr. </w:t>
      </w:r>
      <w:r w:rsidRPr="00644F2C">
        <w:rPr>
          <w:rStyle w:val="StyleUnderline"/>
        </w:rPr>
        <w:t xml:space="preserve">is a major </w:t>
      </w:r>
      <w:r>
        <w:t xml:space="preserve">contemporary </w:t>
      </w:r>
      <w:r w:rsidRPr="00644F2C">
        <w:rPr>
          <w:rStyle w:val="StyleUnderline"/>
        </w:rPr>
        <w:t xml:space="preserve">source of </w:t>
      </w:r>
      <w:proofErr w:type="spellStart"/>
      <w:r w:rsidRPr="00644F2C">
        <w:rPr>
          <w:rStyle w:val="StyleUnderline"/>
        </w:rPr>
        <w:t>antisemitic</w:t>
      </w:r>
      <w:proofErr w:type="spellEnd"/>
      <w:r w:rsidRPr="00644F2C">
        <w:rPr>
          <w:rStyle w:val="StyleUnderline"/>
        </w:rPr>
        <w:t xml:space="preserve"> and </w:t>
      </w:r>
      <w:proofErr w:type="spellStart"/>
      <w:r w:rsidRPr="00644F2C">
        <w:rPr>
          <w:rStyle w:val="StyleUnderline"/>
        </w:rPr>
        <w:t>neofascist</w:t>
      </w:r>
      <w:proofErr w:type="spellEnd"/>
      <w:r w:rsidRPr="00644F2C">
        <w:rPr>
          <w:rStyle w:val="StyleUnderline"/>
        </w:rPr>
        <w:t xml:space="preserve"> propaganda</w:t>
      </w:r>
      <w:r>
        <w:t xml:space="preserve">. Some of this material is promoted by the </w:t>
      </w:r>
      <w:proofErr w:type="spellStart"/>
      <w:r>
        <w:t>LaRouchite</w:t>
      </w:r>
      <w:proofErr w:type="spellEnd"/>
      <w:r>
        <w:t xml:space="preserve"> Schiller Institute, with a major office in Wiesbaden, Germany. Other </w:t>
      </w:r>
      <w:r w:rsidRPr="00644F2C">
        <w:rPr>
          <w:rStyle w:val="StyleUnderline"/>
        </w:rPr>
        <w:t>offices exist in the United States</w:t>
      </w:r>
      <w:r>
        <w:t xml:space="preserve">, </w:t>
      </w:r>
      <w:proofErr w:type="gramStart"/>
      <w:r>
        <w:t>“ Australia</w:t>
      </w:r>
      <w:proofErr w:type="gramEnd"/>
      <w:r>
        <w:t>, Canada, Russia, Denmark, France, Italy, Poland, Slovakia, Sweden, Mexico, Brazil, Argentina, Venezuela, Colombia, [and] Peru.” The Institute claims “a growing influence in Asia, Africa and the Middle East</w:t>
      </w:r>
      <w:proofErr w:type="gramStart"/>
      <w:r>
        <w:t>. ”</w:t>
      </w:r>
      <w:proofErr w:type="gramEnd"/>
    </w:p>
    <w:p w:rsidR="004929FB" w:rsidRDefault="004929FB" w:rsidP="004929FB">
      <w:r w:rsidRPr="00644F2C">
        <w:rPr>
          <w:rStyle w:val="StyleUnderline"/>
        </w:rPr>
        <w:t xml:space="preserve">The basic worldview of the </w:t>
      </w:r>
      <w:proofErr w:type="spellStart"/>
      <w:r w:rsidRPr="00644F2C">
        <w:rPr>
          <w:rStyle w:val="StyleUnderline"/>
        </w:rPr>
        <w:t>LaRouchites</w:t>
      </w:r>
      <w:proofErr w:type="spellEnd"/>
      <w:r w:rsidRPr="00644F2C">
        <w:rPr>
          <w:rStyle w:val="StyleUnderline"/>
        </w:rPr>
        <w:t xml:space="preserve"> is that there exists a global sinister conspiracy stretching back to Jewish</w:t>
      </w:r>
      <w:r w:rsidRPr="00644F2C">
        <w:t xml:space="preserve"> i</w:t>
      </w:r>
      <w:r>
        <w:t xml:space="preserve">ntellectuals and </w:t>
      </w:r>
      <w:r w:rsidRPr="00644F2C">
        <w:rPr>
          <w:rStyle w:val="StyleUnderline"/>
        </w:rPr>
        <w:t>rabbis during the time of the Babylonian exile; through Venetian Jewish “merchant-</w:t>
      </w:r>
      <w:proofErr w:type="spellStart"/>
      <w:r w:rsidRPr="00644F2C">
        <w:rPr>
          <w:rStyle w:val="StyleUnderline"/>
        </w:rPr>
        <w:t>userers</w:t>
      </w:r>
      <w:proofErr w:type="spellEnd"/>
      <w:r w:rsidRPr="00644F2C">
        <w:rPr>
          <w:rStyle w:val="StyleUnderline"/>
        </w:rPr>
        <w:t>;” to British plutocratic elites in league with Jewish banking families</w:t>
      </w:r>
      <w:r>
        <w:t>.</w:t>
      </w:r>
    </w:p>
    <w:p w:rsidR="004929FB" w:rsidRDefault="004929FB" w:rsidP="004929FB">
      <w:r w:rsidRPr="00644F2C">
        <w:rPr>
          <w:rStyle w:val="StyleUnderline"/>
        </w:rPr>
        <w:t xml:space="preserve">A review of thousands of pages of </w:t>
      </w:r>
      <w:proofErr w:type="spellStart"/>
      <w:r w:rsidRPr="00644F2C">
        <w:rPr>
          <w:rStyle w:val="StyleUnderline"/>
        </w:rPr>
        <w:t>LaRouchite</w:t>
      </w:r>
      <w:proofErr w:type="spellEnd"/>
      <w:r w:rsidRPr="00644F2C">
        <w:rPr>
          <w:rStyle w:val="StyleUnderline"/>
        </w:rPr>
        <w:t xml:space="preserve"> literature</w:t>
      </w:r>
      <w:r>
        <w:t xml:space="preserve"> published over several decades </w:t>
      </w:r>
      <w:r w:rsidRPr="00644F2C">
        <w:rPr>
          <w:rStyle w:val="StyleUnderline"/>
        </w:rPr>
        <w:t xml:space="preserve">reveals that the </w:t>
      </w:r>
      <w:proofErr w:type="spellStart"/>
      <w:r w:rsidRPr="00644F2C">
        <w:rPr>
          <w:rStyle w:val="StyleUnderline"/>
        </w:rPr>
        <w:t>LaRouchites</w:t>
      </w:r>
      <w:proofErr w:type="spellEnd"/>
      <w:r w:rsidRPr="00644F2C">
        <w:rPr>
          <w:rStyle w:val="StyleUnderline"/>
        </w:rPr>
        <w:t xml:space="preserve">’ allegations of a conspiratorial plot echo classic anti-Jewish claims published by both well-known and obscure </w:t>
      </w:r>
      <w:proofErr w:type="spellStart"/>
      <w:r w:rsidRPr="00644F2C">
        <w:rPr>
          <w:rStyle w:val="StyleUnderline"/>
        </w:rPr>
        <w:t>antisemites</w:t>
      </w:r>
      <w:proofErr w:type="spellEnd"/>
      <w:r w:rsidRPr="00644F2C">
        <w:rPr>
          <w:rStyle w:val="StyleUnderline"/>
        </w:rPr>
        <w:t>; including German Nazi propagandists</w:t>
      </w:r>
      <w:r>
        <w:t>.</w:t>
      </w:r>
    </w:p>
    <w:p w:rsidR="004929FB" w:rsidRDefault="00763CA6" w:rsidP="004929FB">
      <w:pPr>
        <w:pStyle w:val="Heading3"/>
      </w:pPr>
      <w:r>
        <w:lastRenderedPageBreak/>
        <w:t xml:space="preserve">AT </w:t>
      </w:r>
      <w:r w:rsidR="004929FB">
        <w:t>Gridlock</w:t>
      </w:r>
    </w:p>
    <w:p w:rsidR="004929FB" w:rsidRDefault="004929FB" w:rsidP="004929FB">
      <w:pPr>
        <w:pStyle w:val="Heading4"/>
      </w:pPr>
      <w:r>
        <w:t>Gridlock hurts the economy—political action is good for innovation—we have the newest and best studies</w:t>
      </w:r>
    </w:p>
    <w:p w:rsidR="004929FB" w:rsidRPr="00887E6B" w:rsidRDefault="004929FB" w:rsidP="004929FB">
      <w:r>
        <w:rPr>
          <w:rStyle w:val="AuthorYear"/>
        </w:rPr>
        <w:t>IUB 14</w:t>
      </w:r>
      <w:r w:rsidRPr="00887E6B">
        <w:t xml:space="preserve"> – </w:t>
      </w:r>
      <w:r>
        <w:t xml:space="preserve">Citing </w:t>
      </w:r>
      <w:proofErr w:type="spellStart"/>
      <w:r>
        <w:t>Utpal</w:t>
      </w:r>
      <w:proofErr w:type="spellEnd"/>
      <w:r>
        <w:t xml:space="preserve"> Bhattacharya, an associate professor of finance at the Indiana University’s Kelley School of Business. (“Study: Political gridlock affects economy more than policies”, Indiana University Bloomington Newsroom, </w:t>
      </w:r>
      <w:hyperlink r:id="rId228" w:history="1">
        <w:r w:rsidRPr="00B73548">
          <w:rPr>
            <w:rStyle w:val="Hyperlink"/>
          </w:rPr>
          <w:t>http://news.indiana.edu/releases/iu/2014/02/political-uncertainty-affects-economy-more-than-policies.shtml</w:t>
        </w:r>
      </w:hyperlink>
      <w:r>
        <w:t>, February 17, 2014)</w:t>
      </w:r>
    </w:p>
    <w:p w:rsidR="004929FB" w:rsidRDefault="004929FB" w:rsidP="004929FB">
      <w:r>
        <w:t xml:space="preserve">BLOOMINGTON, Ind. – </w:t>
      </w:r>
      <w:r w:rsidRPr="00035384">
        <w:rPr>
          <w:rStyle w:val="StyleUnderline"/>
        </w:rPr>
        <w:t>Uncertainty created by political stalemates</w:t>
      </w:r>
      <w:r>
        <w:t xml:space="preserve"> such as the recent government shutdown </w:t>
      </w:r>
      <w:r w:rsidRPr="00035384">
        <w:rPr>
          <w:rStyle w:val="StyleUnderline"/>
        </w:rPr>
        <w:t>have a greater impact than government policies on</w:t>
      </w:r>
      <w:r>
        <w:t xml:space="preserve"> businesses' ability to innovate – a key factor fueling </w:t>
      </w:r>
      <w:r w:rsidRPr="00035384">
        <w:rPr>
          <w:rStyle w:val="StyleUnderline"/>
        </w:rPr>
        <w:t>economic growth – according to a new study from Indiana University's Kelley School of Business</w:t>
      </w:r>
      <w:r>
        <w:t>.</w:t>
      </w:r>
    </w:p>
    <w:p w:rsidR="004929FB" w:rsidRDefault="004929FB" w:rsidP="004929FB">
      <w:r>
        <w:t xml:space="preserve">"Whenever anyone talks in the future about how disruptive a government shutdown is to the economy, we can provide the systematic data," said </w:t>
      </w:r>
      <w:proofErr w:type="spellStart"/>
      <w:r>
        <w:t>Utpal</w:t>
      </w:r>
      <w:proofErr w:type="spellEnd"/>
      <w:r>
        <w:t xml:space="preserve"> Bhattacharya, an associate professor of finance at Kelley.</w:t>
      </w:r>
    </w:p>
    <w:p w:rsidR="004929FB" w:rsidRDefault="004929FB" w:rsidP="004929FB">
      <w:r w:rsidRPr="00035384">
        <w:rPr>
          <w:rStyle w:val="StyleUnderline"/>
        </w:rPr>
        <w:t>An analysis of World Bank data from 43 countries found that policy generally does not affect business innovation</w:t>
      </w:r>
      <w:r>
        <w:t xml:space="preserve">, despite what political pundits like Rush Limbaugh and Rachel </w:t>
      </w:r>
      <w:proofErr w:type="spellStart"/>
      <w:r>
        <w:t>Maddow</w:t>
      </w:r>
      <w:proofErr w:type="spellEnd"/>
      <w:r>
        <w:t xml:space="preserve"> might say.</w:t>
      </w:r>
    </w:p>
    <w:p w:rsidR="004929FB" w:rsidRDefault="004929FB" w:rsidP="004929FB">
      <w:r>
        <w:t xml:space="preserve">"Our paper shows that in nearly all democracies, </w:t>
      </w:r>
      <w:r w:rsidRPr="00035384">
        <w:rPr>
          <w:rStyle w:val="StyleUnderline"/>
        </w:rPr>
        <w:t>it really does not matter for innovation which party or which policy</w:t>
      </w:r>
      <w:r>
        <w:t xml:space="preserve"> – right, center or left – </w:t>
      </w:r>
      <w:r w:rsidRPr="00035384">
        <w:rPr>
          <w:rStyle w:val="StyleUnderline"/>
        </w:rPr>
        <w:t>is in power.</w:t>
      </w:r>
      <w:r>
        <w:rPr>
          <w:rStyle w:val="StyleUnderline"/>
        </w:rPr>
        <w:t xml:space="preserve"> </w:t>
      </w:r>
      <w:r w:rsidRPr="00035384">
        <w:rPr>
          <w:rStyle w:val="Emphasis"/>
        </w:rPr>
        <w:t>What really matters is political uncertainty</w:t>
      </w:r>
      <w:r>
        <w:t xml:space="preserve">, as measured by national elections, especially close national elections. </w:t>
      </w:r>
      <w:r w:rsidRPr="00035384">
        <w:rPr>
          <w:rStyle w:val="StyleUnderline"/>
        </w:rPr>
        <w:t>Political uncertainty hurts innovation</w:t>
      </w:r>
      <w:r>
        <w:t>," Bhattacharya said.</w:t>
      </w:r>
    </w:p>
    <w:p w:rsidR="004929FB" w:rsidRPr="00035384" w:rsidRDefault="004929FB" w:rsidP="004929FB">
      <w:r>
        <w:t xml:space="preserve">"Our results suggest that </w:t>
      </w:r>
      <w:r w:rsidRPr="00035384">
        <w:rPr>
          <w:rStyle w:val="StyleUnderline"/>
        </w:rPr>
        <w:t xml:space="preserve">businesses adapt to different policies but </w:t>
      </w:r>
      <w:r w:rsidRPr="00035384">
        <w:rPr>
          <w:rStyle w:val="Emphasis"/>
        </w:rPr>
        <w:t>face a problem when they do not know which policy to adapt to</w:t>
      </w:r>
      <w:r w:rsidRPr="00035384">
        <w:t xml:space="preserve">," Bhattacharya added. "What matters are </w:t>
      </w:r>
      <w:r w:rsidRPr="00035384">
        <w:rPr>
          <w:rStyle w:val="StyleUnderline"/>
        </w:rPr>
        <w:t>political gridlock and the resultant policy uncertainty</w:t>
      </w:r>
      <w:r w:rsidRPr="00035384">
        <w:t xml:space="preserve">, because these </w:t>
      </w:r>
      <w:r w:rsidRPr="00035384">
        <w:rPr>
          <w:rStyle w:val="Emphasis"/>
        </w:rPr>
        <w:t>have real adverse economic consequences</w:t>
      </w:r>
      <w:r w:rsidRPr="00035384">
        <w:rPr>
          <w:rStyle w:val="StyleUnderline"/>
        </w:rPr>
        <w:t xml:space="preserve"> – it lowers the quantity, quality and originality of innovation in a </w:t>
      </w:r>
      <w:proofErr w:type="gramStart"/>
      <w:r w:rsidRPr="00035384">
        <w:rPr>
          <w:rStyle w:val="StyleUnderline"/>
        </w:rPr>
        <w:t>country</w:t>
      </w:r>
      <w:r w:rsidRPr="00035384">
        <w:t>.</w:t>
      </w:r>
      <w:proofErr w:type="gramEnd"/>
      <w:r w:rsidRPr="00035384">
        <w:t>"</w:t>
      </w:r>
    </w:p>
    <w:p w:rsidR="004929FB" w:rsidRDefault="004929FB" w:rsidP="004929FB">
      <w:r>
        <w:t>Bhattacharya's co-authors on the paper, "What Affects Innovation More: Policy or Policy Uncertainty?," are Xuan Tian, an assistant professor of finance and the Mary Jane Geyer Cain Faculty Fellow at Kelley, and Po-</w:t>
      </w:r>
      <w:proofErr w:type="spellStart"/>
      <w:r>
        <w:t>Hsuan</w:t>
      </w:r>
      <w:proofErr w:type="spellEnd"/>
      <w:r>
        <w:t xml:space="preserve"> Hsu and Yan Xu, professors at the University of Hong Kong.</w:t>
      </w:r>
    </w:p>
    <w:p w:rsidR="004929FB" w:rsidRDefault="004929FB" w:rsidP="004929FB">
      <w:r>
        <w:t xml:space="preserve">The </w:t>
      </w:r>
      <w:r w:rsidRPr="00035384">
        <w:rPr>
          <w:rStyle w:val="StyleUnderline"/>
        </w:rPr>
        <w:t>researchers started with a list of the 60 top patent-filing countries</w:t>
      </w:r>
      <w:r>
        <w:t>, according to the United States Patent and Trademark Office. Nations such as China, Kuwait, Saudi Arabia and the United Arab Emirates were excluded because no election data was available. One-party nations like Belgium, Cuba, Iran and Taiwan weren't included either. Other countries such as Egypt, Indonesia, Singapore and several former Eastern Bloc countries also were excluded.</w:t>
      </w:r>
    </w:p>
    <w:p w:rsidR="004929FB" w:rsidRPr="00035384" w:rsidRDefault="004929FB" w:rsidP="004929FB">
      <w:pPr>
        <w:rPr>
          <w:rStyle w:val="StyleUnderline"/>
        </w:rPr>
      </w:pPr>
      <w:r w:rsidRPr="00035384">
        <w:rPr>
          <w:rStyle w:val="StyleUnderline"/>
        </w:rPr>
        <w:t>They used election data from 1976 to 2006 to create a model that describes the effect of a country's</w:t>
      </w:r>
      <w:r>
        <w:t xml:space="preserve"> policy and </w:t>
      </w:r>
      <w:r w:rsidRPr="00035384">
        <w:rPr>
          <w:rStyle w:val="StyleUnderline"/>
        </w:rPr>
        <w:t>policy uncertainty on three aspects of innovation: quantity, quality and originality. They then tested to see whether uncertainty affects a country's innovation, whether a policy affects a country's innovation, and which of these two affect innovation to a larger degree.</w:t>
      </w:r>
    </w:p>
    <w:p w:rsidR="004929FB" w:rsidRDefault="004929FB" w:rsidP="004929FB">
      <w:r w:rsidRPr="00035384">
        <w:rPr>
          <w:rStyle w:val="StyleUnderline"/>
        </w:rPr>
        <w:t>"We used national elections to capture political uncertainty</w:t>
      </w:r>
      <w:r>
        <w:t>," Bhattacharya said. "Election outcomes are relevant to all aspects of policies such as fiscal, monetary, trade, social security, industry regulation and taxation."</w:t>
      </w:r>
    </w:p>
    <w:p w:rsidR="004929FB" w:rsidRDefault="004929FB" w:rsidP="004929FB">
      <w:r w:rsidRPr="00035384">
        <w:rPr>
          <w:rStyle w:val="StyleUnderline"/>
        </w:rPr>
        <w:t>Only in six of the 43 countries analyzed were there any effects of policy on innovation</w:t>
      </w:r>
      <w:r>
        <w:t xml:space="preserve"> quantity, quality or originality. They did find innovation growth was higher under </w:t>
      </w:r>
      <w:r>
        <w:lastRenderedPageBreak/>
        <w:t>center-right political parties in the United Kingdom, South Korea, New Zealand and Sweden; and higher under center-left parties in Austria and Israel.</w:t>
      </w:r>
    </w:p>
    <w:p w:rsidR="004929FB" w:rsidRPr="00035384" w:rsidRDefault="004929FB" w:rsidP="004929FB">
      <w:pPr>
        <w:rPr>
          <w:rStyle w:val="StyleUnderline"/>
        </w:rPr>
      </w:pPr>
      <w:r w:rsidRPr="00035384">
        <w:rPr>
          <w:rStyle w:val="StyleUnderline"/>
        </w:rPr>
        <w:t xml:space="preserve">In every country, Bhattacharya and his colleagues usually found </w:t>
      </w:r>
      <w:r w:rsidRPr="00035384">
        <w:rPr>
          <w:rStyle w:val="Emphasis"/>
        </w:rPr>
        <w:t>a dip in business innovation</w:t>
      </w:r>
      <w:r>
        <w:t xml:space="preserve"> during an election year, </w:t>
      </w:r>
      <w:r w:rsidRPr="00035384">
        <w:rPr>
          <w:rStyle w:val="Emphasis"/>
        </w:rPr>
        <w:t>when political uncertainty was at its highest</w:t>
      </w:r>
      <w:r>
        <w:t xml:space="preserve"> point, and then a recovery the following year. </w:t>
      </w:r>
      <w:r w:rsidRPr="00035384">
        <w:rPr>
          <w:rStyle w:val="StyleUnderline"/>
        </w:rPr>
        <w:t>The dip was much larger than the difference between any of the parties.</w:t>
      </w:r>
    </w:p>
    <w:p w:rsidR="004929FB" w:rsidRPr="00994FE8" w:rsidRDefault="004929FB" w:rsidP="004929FB">
      <w:r w:rsidRPr="00035384">
        <w:rPr>
          <w:rStyle w:val="StyleUnderline"/>
        </w:rPr>
        <w:t>"</w:t>
      </w:r>
      <w:r w:rsidRPr="00035384">
        <w:rPr>
          <w:rStyle w:val="Emphasis"/>
        </w:rPr>
        <w:t>Political compromise benefits the real economy</w:t>
      </w:r>
      <w:r>
        <w:t>," Bhattacharya said. "It does not happen as much as it should because it does not benefit the politicians."</w:t>
      </w:r>
    </w:p>
    <w:p w:rsidR="004929FB" w:rsidRDefault="00763CA6" w:rsidP="004929FB">
      <w:pPr>
        <w:pStyle w:val="Heading3"/>
      </w:pPr>
      <w:r>
        <w:lastRenderedPageBreak/>
        <w:t xml:space="preserve">   Ext</w:t>
      </w:r>
      <w:r w:rsidR="004929FB">
        <w:t>. Gridlock</w:t>
      </w:r>
    </w:p>
    <w:p w:rsidR="004929FB" w:rsidRDefault="004929FB" w:rsidP="004929FB">
      <w:pPr>
        <w:pStyle w:val="Heading4"/>
      </w:pPr>
      <w:r>
        <w:t>Gridlock doesn’t help the economy</w:t>
      </w:r>
    </w:p>
    <w:p w:rsidR="004929FB" w:rsidRPr="0090193A" w:rsidRDefault="004929FB" w:rsidP="004929FB">
      <w:r>
        <w:rPr>
          <w:rStyle w:val="AuthorYear"/>
        </w:rPr>
        <w:t>Salmon 10</w:t>
      </w:r>
      <w:r w:rsidRPr="0090193A">
        <w:t xml:space="preserve"> – </w:t>
      </w:r>
      <w:r>
        <w:t xml:space="preserve">Felix Salmon is a writer for Reuters. (“The economic consequences of gridlock”, Reuters, </w:t>
      </w:r>
      <w:hyperlink r:id="rId229" w:history="1">
        <w:r w:rsidRPr="00B73548">
          <w:rPr>
            <w:rStyle w:val="Hyperlink"/>
          </w:rPr>
          <w:t>http://blogs.reuters.com/felix-salmon/2010/11/03/the-economic-consequences-of-gridlock/</w:t>
        </w:r>
      </w:hyperlink>
      <w:r>
        <w:t>, November 3, 2010)</w:t>
      </w:r>
    </w:p>
    <w:p w:rsidR="004929FB" w:rsidRDefault="004929FB" w:rsidP="004929FB">
      <w:r>
        <w:t>“</w:t>
      </w:r>
      <w:r w:rsidRPr="00E37A28">
        <w:rPr>
          <w:rStyle w:val="StyleUnderline"/>
        </w:rPr>
        <w:t>The conventional wisdom</w:t>
      </w:r>
      <w:r>
        <w:t xml:space="preserve"> likely to be repeated over the next few weeks,” </w:t>
      </w:r>
      <w:r w:rsidRPr="00E37A28">
        <w:rPr>
          <w:rStyle w:val="StyleUnderline"/>
        </w:rPr>
        <w:t>writes Mohamed El-</w:t>
      </w:r>
      <w:proofErr w:type="spellStart"/>
      <w:r w:rsidRPr="00E37A28">
        <w:rPr>
          <w:rStyle w:val="StyleUnderline"/>
        </w:rPr>
        <w:t>Erian</w:t>
      </w:r>
      <w:proofErr w:type="spellEnd"/>
      <w:r w:rsidRPr="00E37A28">
        <w:rPr>
          <w:rStyle w:val="StyleUnderline"/>
        </w:rPr>
        <w:t xml:space="preserve"> today, “is that political gridlock is good for the economy</w:t>
      </w:r>
      <w:r>
        <w:t>”.</w:t>
      </w:r>
    </w:p>
    <w:p w:rsidR="004929FB" w:rsidRDefault="004929FB" w:rsidP="004929FB">
      <w:r w:rsidRPr="00E37A28">
        <w:rPr>
          <w:rStyle w:val="Emphasis"/>
        </w:rPr>
        <w:t>I’m not so sure</w:t>
      </w:r>
      <w:r w:rsidRPr="00E37A28">
        <w:rPr>
          <w:rStyle w:val="StyleUnderline"/>
        </w:rPr>
        <w:t>. There are certainly some people taking that tack: Ken Fisher is saying that gridlock might be good for the stock market</w:t>
      </w:r>
      <w:r>
        <w:t xml:space="preserve">, but like all fund managers he’s talking his book, and his reasons are based more on </w:t>
      </w:r>
      <w:proofErr w:type="gramStart"/>
      <w:r>
        <w:t>investors</w:t>
      </w:r>
      <w:proofErr w:type="gramEnd"/>
      <w:r>
        <w:t xml:space="preserve"> emotions than on the fundamental benefits of gridlock. (People “freak out” when the government does something big, says Fisher, and that makes them less likely to invest in stocks.)</w:t>
      </w:r>
    </w:p>
    <w:p w:rsidR="004929FB" w:rsidRDefault="004929FB" w:rsidP="004929FB">
      <w:r>
        <w:t>Meanwhile, as both El-</w:t>
      </w:r>
      <w:proofErr w:type="spellStart"/>
      <w:r>
        <w:t>Erian</w:t>
      </w:r>
      <w:proofErr w:type="spellEnd"/>
      <w:r>
        <w:t xml:space="preserve"> and Steve </w:t>
      </w:r>
      <w:proofErr w:type="spellStart"/>
      <w:r>
        <w:t>Rattner</w:t>
      </w:r>
      <w:proofErr w:type="spellEnd"/>
      <w:r>
        <w:t xml:space="preserve"> say, if you really want to help the economy, there’s a long list of things which really ought to get done and which aren’t going to happen under gridlock.</w:t>
      </w:r>
    </w:p>
    <w:p w:rsidR="004929FB" w:rsidRPr="00E37A28" w:rsidRDefault="004929FB" w:rsidP="004929FB">
      <w:pPr>
        <w:rPr>
          <w:rStyle w:val="StyleUnderline"/>
        </w:rPr>
      </w:pPr>
      <w:r w:rsidRPr="00E37A28">
        <w:rPr>
          <w:rStyle w:val="StyleUnderline"/>
        </w:rPr>
        <w:t>Here’s El-</w:t>
      </w:r>
      <w:proofErr w:type="spellStart"/>
      <w:r w:rsidRPr="00E37A28">
        <w:rPr>
          <w:rStyle w:val="StyleUnderline"/>
        </w:rPr>
        <w:t>Erian’s</w:t>
      </w:r>
      <w:proofErr w:type="spellEnd"/>
      <w:r w:rsidRPr="00E37A28">
        <w:rPr>
          <w:rStyle w:val="StyleUnderline"/>
        </w:rPr>
        <w:t>:</w:t>
      </w:r>
    </w:p>
    <w:p w:rsidR="004929FB" w:rsidRDefault="004929FB" w:rsidP="004929FB">
      <w:r w:rsidRPr="00E37A28">
        <w:rPr>
          <w:rStyle w:val="StyleUnderline"/>
        </w:rPr>
        <w:t>“Democrats and Republicans must meet in the middle</w:t>
      </w:r>
      <w:r>
        <w:t xml:space="preserve"> to implement policies to deal with debt overhangs and structural rigidities. </w:t>
      </w:r>
      <w:r w:rsidRPr="00E37A28">
        <w:rPr>
          <w:rStyle w:val="StyleUnderline"/>
        </w:rPr>
        <w:t>The economy needs political courage</w:t>
      </w:r>
      <w:r>
        <w:t xml:space="preserve"> that transcends expediency in favor of long-term solutions </w:t>
      </w:r>
      <w:r w:rsidRPr="00E37A28">
        <w:rPr>
          <w:rStyle w:val="StyleUnderline"/>
        </w:rPr>
        <w:t>on issues including housing reform, medium-term budget rules, pro-growth tax reforms, investments in physical and technological infrastructure, job retraining, greater support for education and scientific research, and better nets to protect the most vulnerable</w:t>
      </w:r>
      <w:r>
        <w:t xml:space="preserve"> segments of society.”</w:t>
      </w:r>
    </w:p>
    <w:p w:rsidR="004929FB" w:rsidRPr="00E37A28" w:rsidRDefault="004929FB" w:rsidP="004929FB">
      <w:pPr>
        <w:rPr>
          <w:rStyle w:val="StyleUnderline"/>
        </w:rPr>
      </w:pPr>
      <w:r w:rsidRPr="00E37A28">
        <w:rPr>
          <w:rStyle w:val="StyleUnderline"/>
        </w:rPr>
        <w:t xml:space="preserve">And here’s </w:t>
      </w:r>
      <w:proofErr w:type="spellStart"/>
      <w:r w:rsidRPr="00E37A28">
        <w:rPr>
          <w:rStyle w:val="StyleUnderline"/>
        </w:rPr>
        <w:t>Rattner’s</w:t>
      </w:r>
      <w:proofErr w:type="spellEnd"/>
      <w:r w:rsidRPr="00E37A28">
        <w:rPr>
          <w:rStyle w:val="StyleUnderline"/>
        </w:rPr>
        <w:t>:</w:t>
      </w:r>
    </w:p>
    <w:p w:rsidR="004929FB" w:rsidRPr="00E37A28" w:rsidRDefault="004929FB" w:rsidP="004929FB">
      <w:pPr>
        <w:rPr>
          <w:rStyle w:val="StyleUnderline"/>
        </w:rPr>
      </w:pPr>
      <w:r w:rsidRPr="00E37A28">
        <w:rPr>
          <w:rStyle w:val="StyleUnderline"/>
        </w:rPr>
        <w:t>“The list of unfinished business is long: action on climate change, reform of entitlement spending, and a revamp of the two zombie housing agencies, Fannie Mae and Freddie Mac.”</w:t>
      </w:r>
    </w:p>
    <w:p w:rsidR="004929FB" w:rsidRDefault="004929FB" w:rsidP="004929FB">
      <w:r w:rsidRPr="00E37A28">
        <w:rPr>
          <w:rStyle w:val="StyleUnderline"/>
        </w:rPr>
        <w:t>I’d love to see more</w:t>
      </w:r>
      <w:r>
        <w:t xml:space="preserve"> specificity </w:t>
      </w:r>
      <w:r w:rsidRPr="00E37A28">
        <w:rPr>
          <w:rStyle w:val="StyleUnderline"/>
        </w:rPr>
        <w:t>from El-</w:t>
      </w:r>
      <w:proofErr w:type="spellStart"/>
      <w:r w:rsidRPr="00E37A28">
        <w:rPr>
          <w:rStyle w:val="StyleUnderline"/>
        </w:rPr>
        <w:t>Erian</w:t>
      </w:r>
      <w:proofErr w:type="spellEnd"/>
      <w:r w:rsidRPr="00E37A28">
        <w:rPr>
          <w:rStyle w:val="StyleUnderline"/>
        </w:rPr>
        <w:t xml:space="preserve"> on what he means by “pro-growth tax reforms”, especially in the context of those “medium-term budget rules”. But there’s a thread running through all of these columns, which it’s important to emphasize: </w:t>
      </w:r>
      <w:r w:rsidRPr="00E37A28">
        <w:rPr>
          <w:rStyle w:val="Emphasis"/>
        </w:rPr>
        <w:t>there’s altogether far too much debt in the economy</w:t>
      </w:r>
      <w:r>
        <w:t>. That goes for individuals, stuck with enormous mortgages; it goes for Fannie and Freddie; it goes for state and municipal governments; it goes for the federal government; and it goes for some, but by no means all, corporations as well.</w:t>
      </w:r>
    </w:p>
    <w:p w:rsidR="004929FB" w:rsidRDefault="004929FB" w:rsidP="004929FB">
      <w:r>
        <w:t>Top of my list of Things To Do, then, would be to deal with El-</w:t>
      </w:r>
      <w:proofErr w:type="spellStart"/>
      <w:r>
        <w:t>Erian’s</w:t>
      </w:r>
      <w:proofErr w:type="spellEnd"/>
      <w:r>
        <w:t xml:space="preserve"> debt overhangs by abolishing the ridiculous incentives that the tax code gives for taxpayers (both individuals and companies) to borrow as much money as possible. </w:t>
      </w:r>
      <w:r w:rsidRPr="00E37A28">
        <w:rPr>
          <w:rStyle w:val="StyleUnderline"/>
        </w:rPr>
        <w:t xml:space="preserve">Those incentives eradicated one of the most glistering </w:t>
      </w:r>
      <w:proofErr w:type="spellStart"/>
      <w:r w:rsidRPr="00E37A28">
        <w:rPr>
          <w:rStyle w:val="StyleUnderline"/>
        </w:rPr>
        <w:t>sliver</w:t>
      </w:r>
      <w:proofErr w:type="spellEnd"/>
      <w:r w:rsidRPr="00E37A28">
        <w:rPr>
          <w:rStyle w:val="StyleUnderline"/>
        </w:rPr>
        <w:t xml:space="preserve"> linings of the crisis: the fact that the forced deleveraging was, at least, a deleveraging. As soon as the crisis was over, everybody </w:t>
      </w:r>
      <w:proofErr w:type="spellStart"/>
      <w:r w:rsidRPr="00E37A28">
        <w:rPr>
          <w:rStyle w:val="StyleUnderline"/>
        </w:rPr>
        <w:t>releveraged</w:t>
      </w:r>
      <w:proofErr w:type="spellEnd"/>
      <w:r w:rsidRPr="00E37A28">
        <w:rPr>
          <w:rStyle w:val="StyleUnderline"/>
        </w:rPr>
        <w:t xml:space="preserve"> again</w:t>
      </w:r>
      <w:r>
        <w:t>.</w:t>
      </w:r>
    </w:p>
    <w:p w:rsidR="004929FB" w:rsidRDefault="004929FB" w:rsidP="004929FB">
      <w:r>
        <w:t xml:space="preserve">But that kind of </w:t>
      </w:r>
      <w:r w:rsidRPr="00E37A28">
        <w:rPr>
          <w:rStyle w:val="StyleUnderline"/>
        </w:rPr>
        <w:t>reform was a step way too far even when the Democrats controlled both houses</w:t>
      </w:r>
      <w:r>
        <w:t xml:space="preserve"> of Congress and the White House; </w:t>
      </w:r>
      <w:r w:rsidRPr="00E37A28">
        <w:rPr>
          <w:rStyle w:val="StyleUnderline"/>
        </w:rPr>
        <w:t>it’s unthinkable today</w:t>
      </w:r>
      <w:r>
        <w:t xml:space="preserve">. Similarly, </w:t>
      </w:r>
      <w:r w:rsidRPr="00E37A28">
        <w:rPr>
          <w:rStyle w:val="StyleUnderline"/>
        </w:rPr>
        <w:t>we’re not going to get bipartisan action on things like climate change, entitlement reform, or strengthened social safety net</w:t>
      </w:r>
      <w:r>
        <w:t>s when neither of the two parties would be willing to touch such hot-button issues on their own.</w:t>
      </w:r>
    </w:p>
    <w:p w:rsidR="004929FB" w:rsidRDefault="004929FB" w:rsidP="004929FB">
      <w:r w:rsidRPr="00E37A28">
        <w:rPr>
          <w:rStyle w:val="Emphasis"/>
        </w:rPr>
        <w:t>Gridlock, then, only serves to make impossible what was already highly improbable under the best of circumstances</w:t>
      </w:r>
      <w:r>
        <w:t>. For all their exhortations, El-</w:t>
      </w:r>
      <w:proofErr w:type="spellStart"/>
      <w:r>
        <w:t>Erian</w:t>
      </w:r>
      <w:proofErr w:type="spellEnd"/>
      <w:r>
        <w:t xml:space="preserve"> and </w:t>
      </w:r>
      <w:proofErr w:type="spellStart"/>
      <w:r>
        <w:t>Rattner</w:t>
      </w:r>
      <w:proofErr w:type="spellEnd"/>
      <w:r>
        <w:t xml:space="preserve"> know full well that they’re not going to get their wish lists — and they know that they </w:t>
      </w:r>
      <w:r>
        <w:lastRenderedPageBreak/>
        <w:t xml:space="preserve">wouldn’t have gotten their </w:t>
      </w:r>
      <w:proofErr w:type="spellStart"/>
      <w:r>
        <w:t>wishlists</w:t>
      </w:r>
      <w:proofErr w:type="spellEnd"/>
      <w:r>
        <w:t xml:space="preserve"> even if the Democrats had kept the house. It’s all well and good to ask that “mid-course policy corrections will be identified and undertaken on a timely basis” — but what administration has ever been able to do that? The US government simply isn’t that nimble, and it never has been.</w:t>
      </w:r>
    </w:p>
    <w:p w:rsidR="004929FB" w:rsidRDefault="004929FB" w:rsidP="004929FB">
      <w:r w:rsidRPr="00E37A28">
        <w:rPr>
          <w:rStyle w:val="StyleUnderline"/>
        </w:rPr>
        <w:t>So maybe the gridlock question is germane</w:t>
      </w:r>
      <w:r>
        <w:t xml:space="preserve"> mainly </w:t>
      </w:r>
      <w:r w:rsidRPr="00E37A28">
        <w:rPr>
          <w:rStyle w:val="StyleUnderline"/>
        </w:rPr>
        <w:t>to the</w:t>
      </w:r>
      <w:r>
        <w:t xml:space="preserve"> perennial and rather boring </w:t>
      </w:r>
      <w:r w:rsidRPr="00E37A28">
        <w:rPr>
          <w:rStyle w:val="StyleUnderline"/>
        </w:rPr>
        <w:t>debate about what happens to stocks</w:t>
      </w:r>
      <w:r>
        <w:t xml:space="preserve"> under various permutations of parties in the White House, the Senate, and the House. Grandees like El-</w:t>
      </w:r>
      <w:proofErr w:type="spellStart"/>
      <w:r>
        <w:t>Erian</w:t>
      </w:r>
      <w:proofErr w:type="spellEnd"/>
      <w:r>
        <w:t xml:space="preserve"> and </w:t>
      </w:r>
      <w:proofErr w:type="spellStart"/>
      <w:r>
        <w:t>Rattner</w:t>
      </w:r>
      <w:proofErr w:type="spellEnd"/>
      <w:r>
        <w:t xml:space="preserve"> will continue to use their op-ed bully pulpits to push for grown-up action on a long list of issues facing the country. But </w:t>
      </w:r>
      <w:r w:rsidRPr="00E37A28">
        <w:rPr>
          <w:rStyle w:val="StyleUnderline"/>
        </w:rPr>
        <w:t>the reality</w:t>
      </w:r>
      <w:r>
        <w:t xml:space="preserve"> of U.S. politics today </w:t>
      </w:r>
      <w:r w:rsidRPr="00E37A28">
        <w:rPr>
          <w:rStyle w:val="StyleUnderline"/>
        </w:rPr>
        <w:t>is that Congress is listening to an angry populace, not to multi-millionaire lefty pundits. And the angry populace has no interest whatsoever in “an encompassing economic vision that acts as a magnet of conversion nationally, counters growing international frictions and facilitates much-needed global economic coordination”.</w:t>
      </w:r>
    </w:p>
    <w:p w:rsidR="004929FB" w:rsidRDefault="004929FB" w:rsidP="004929FB">
      <w:r>
        <w:t>Or, to put it another way, if you give those angry Americans what they think they want, it’s unlikely to help them and quite likely to harm them. But this is a democracy, so that’s what Americans are going to get.</w:t>
      </w:r>
    </w:p>
    <w:p w:rsidR="004929FB" w:rsidRPr="004929FB" w:rsidRDefault="004929FB" w:rsidP="004929FB">
      <w:pPr>
        <w:pStyle w:val="Heading1"/>
      </w:pPr>
    </w:p>
    <w:p w:rsidR="00CF639B" w:rsidRDefault="00CF639B" w:rsidP="00CF639B">
      <w:pPr>
        <w:pStyle w:val="Heading1"/>
      </w:pPr>
      <w:r>
        <w:lastRenderedPageBreak/>
        <w:t>Other</w:t>
      </w:r>
    </w:p>
    <w:p w:rsidR="00CF639B" w:rsidRPr="00CF639B" w:rsidRDefault="00CF639B" w:rsidP="00CF639B">
      <w:pPr>
        <w:pStyle w:val="Heading2"/>
      </w:pPr>
      <w:r>
        <w:lastRenderedPageBreak/>
        <w:t>AT XO CPs</w:t>
      </w:r>
    </w:p>
    <w:p w:rsidR="00CF639B" w:rsidRDefault="00CF639B" w:rsidP="00CF639B">
      <w:pPr>
        <w:pStyle w:val="Heading3"/>
      </w:pPr>
      <w:r>
        <w:lastRenderedPageBreak/>
        <w:t>XO Links to Politics</w:t>
      </w:r>
    </w:p>
    <w:p w:rsidR="00CF639B" w:rsidRDefault="00CF639B" w:rsidP="00CF639B">
      <w:pPr>
        <w:pStyle w:val="Heading4"/>
      </w:pPr>
      <w:r>
        <w:t>Obama’s XOs are politically destructive- CP still links to politics</w:t>
      </w:r>
    </w:p>
    <w:p w:rsidR="00CF639B" w:rsidRDefault="00CF639B" w:rsidP="00CF639B">
      <w:r w:rsidRPr="005970AA">
        <w:rPr>
          <w:rStyle w:val="Style13ptBold"/>
        </w:rPr>
        <w:t>Evans 14</w:t>
      </w:r>
      <w:r>
        <w:t xml:space="preserve"> - Chair and Associate Professor of Political Science at Union University (Sean, “Obama's Unilateral Actions Go Too Far”, Union University, Department of Political Science, Feb 17, 2014, http://www.uu.edu/dept/politicalscience/blog.cfm?ID=171) */LEA</w:t>
      </w:r>
    </w:p>
    <w:p w:rsidR="00CF639B" w:rsidRPr="00CF639B" w:rsidRDefault="00CF639B" w:rsidP="00CF639B">
      <w:pPr>
        <w:rPr>
          <w:sz w:val="16"/>
        </w:rPr>
      </w:pPr>
      <w:r w:rsidRPr="00911403">
        <w:rPr>
          <w:sz w:val="16"/>
        </w:rPr>
        <w:t xml:space="preserve">In his State of the Union, President Obama said that if Congress did not act, he would use his pen and phone and act. Last Monday, the Obama Administration acted by delaying the health care mandate on employers. </w:t>
      </w:r>
      <w:r w:rsidRPr="00FE4EE3">
        <w:rPr>
          <w:rStyle w:val="StyleUnderline"/>
        </w:rPr>
        <w:t>Obama’s unilateral action follows a rich tradition of presidents pushing the constitutional boundaries to expand their power</w:t>
      </w:r>
      <w:r w:rsidRPr="00911403">
        <w:rPr>
          <w:sz w:val="16"/>
        </w:rPr>
        <w:t xml:space="preserve">. The first president, George Washington, started this with his claim of executive privilege to protect his correspondence with executive officials concerning the Jay Treaty. Every president since has used crises, their role as the only nationally elected politician, and statutory laws to increase presidential power. Furthermore, </w:t>
      </w:r>
      <w:r w:rsidRPr="00FE4EE3">
        <w:rPr>
          <w:rStyle w:val="StyleUnderline"/>
        </w:rPr>
        <w:t>the president’s propensity to “go-it-alone” has increased</w:t>
      </w:r>
      <w:r w:rsidRPr="00911403">
        <w:rPr>
          <w:sz w:val="16"/>
        </w:rPr>
        <w:t xml:space="preserve">, regardless of party, </w:t>
      </w:r>
      <w:r w:rsidRPr="00FE4EE3">
        <w:rPr>
          <w:rStyle w:val="StyleUnderline"/>
        </w:rPr>
        <w:t>since divided governme</w:t>
      </w:r>
      <w:bookmarkStart w:id="0" w:name="_GoBack"/>
      <w:bookmarkEnd w:id="0"/>
      <w:r w:rsidRPr="00FE4EE3">
        <w:rPr>
          <w:rStyle w:val="StyleUnderline"/>
        </w:rPr>
        <w:t>nt became more common as presidents act unilaterally to rally public support, preempt sweeping change they oppose, and advance policies Congress will not approve</w:t>
      </w:r>
      <w:r w:rsidRPr="00911403">
        <w:rPr>
          <w:sz w:val="16"/>
        </w:rPr>
        <w:t xml:space="preserve">. However, there are limits to presidential power </w:t>
      </w:r>
      <w:r w:rsidRPr="00FE4EE3">
        <w:rPr>
          <w:rStyle w:val="StyleUnderline"/>
        </w:rPr>
        <w:t xml:space="preserve">and some of </w:t>
      </w:r>
      <w:r w:rsidRPr="00911403">
        <w:rPr>
          <w:sz w:val="16"/>
        </w:rPr>
        <w:t>President</w:t>
      </w:r>
      <w:r w:rsidRPr="00FE4EE3">
        <w:rPr>
          <w:rStyle w:val="StyleUnderline"/>
        </w:rPr>
        <w:t xml:space="preserve"> Obama’s recent actions go too far.</w:t>
      </w:r>
      <w:r w:rsidRPr="00911403">
        <w:rPr>
          <w:sz w:val="16"/>
        </w:rPr>
        <w:t xml:space="preserve"> First, Obama has effectively rewritten the Affordable Care Act (ACA) and No Child Left </w:t>
      </w:r>
      <w:proofErr w:type="gramStart"/>
      <w:r w:rsidRPr="00911403">
        <w:rPr>
          <w:sz w:val="16"/>
        </w:rPr>
        <w:t>Behind</w:t>
      </w:r>
      <w:proofErr w:type="gramEnd"/>
      <w:r w:rsidRPr="00911403">
        <w:rPr>
          <w:sz w:val="16"/>
        </w:rPr>
        <w:t xml:space="preserve"> (NCLB) without Congressional consent. For the ACA, the Administration ignores mandatory deadlines for implementing the program and disregards the requirement that subsidies to purchase health insurance only go to people in states that create their own exchanges. For NCLB, the Administration waives its requirements if states accept education reforms the Administration supports. However, </w:t>
      </w:r>
      <w:r w:rsidRPr="00FE4EE3">
        <w:rPr>
          <w:rStyle w:val="StyleUnderline"/>
        </w:rPr>
        <w:t>the separation of powers is not an inconvenience but a constitutional requirement</w:t>
      </w:r>
      <w:r w:rsidRPr="00911403">
        <w:rPr>
          <w:sz w:val="16"/>
        </w:rPr>
        <w:t xml:space="preserve">. </w:t>
      </w:r>
      <w:r w:rsidRPr="00FE4EE3">
        <w:rPr>
          <w:rStyle w:val="StyleUnderline"/>
        </w:rPr>
        <w:t>The Founders</w:t>
      </w:r>
      <w:r w:rsidRPr="00911403">
        <w:rPr>
          <w:sz w:val="16"/>
        </w:rPr>
        <w:t xml:space="preserve"> intentionally </w:t>
      </w:r>
      <w:r w:rsidRPr="00FE4EE3">
        <w:rPr>
          <w:rStyle w:val="StyleUnderline"/>
        </w:rPr>
        <w:t>created a system</w:t>
      </w:r>
      <w:r w:rsidRPr="00911403">
        <w:rPr>
          <w:sz w:val="16"/>
        </w:rPr>
        <w:t xml:space="preserve"> of shared power and </w:t>
      </w:r>
      <w:r w:rsidRPr="00FE4EE3">
        <w:rPr>
          <w:rStyle w:val="StyleUnderline"/>
        </w:rPr>
        <w:t>responsibility to prevent one branch from acting unilaterally and to force compromise</w:t>
      </w:r>
      <w:r w:rsidRPr="00911403">
        <w:rPr>
          <w:sz w:val="16"/>
        </w:rPr>
        <w:t xml:space="preserve">. So if the president does not like a law, he must follow the constitutional process to change it. Yes, his opponents will require him to change a law that is his legacy but that is the price of constitutional government. Second, the Administration’s waiving of eighteen provisions of the ACA seem arbitrary. Why do those “who want to keep their insurance if they like it” get relief but not those who did not have insurance previously? Why do medium size businesses get a two year delay in the employer mandate but not large businesses? Why must large businesses provide 70% of </w:t>
      </w:r>
      <w:proofErr w:type="gramStart"/>
      <w:r w:rsidRPr="00911403">
        <w:rPr>
          <w:sz w:val="16"/>
        </w:rPr>
        <w:t>employees</w:t>
      </w:r>
      <w:proofErr w:type="gramEnd"/>
      <w:r w:rsidRPr="00911403">
        <w:rPr>
          <w:sz w:val="16"/>
        </w:rPr>
        <w:t xml:space="preserve"> health insurance instead of the mandated 95%? While </w:t>
      </w:r>
      <w:r w:rsidRPr="00FE4EE3">
        <w:rPr>
          <w:rStyle w:val="StyleUnderline"/>
        </w:rPr>
        <w:t>the Obama Administration claims it makes waiver decisions to provide flexibility, the real reason seems to be politics</w:t>
      </w:r>
      <w:r w:rsidRPr="00911403">
        <w:rPr>
          <w:sz w:val="16"/>
        </w:rPr>
        <w:t xml:space="preserve">. Unions complain about the reinsurance fee and get an exemption. Businesses complain about the employer mandate and get a delay. The president makes a promise he knows he can’t keep and extends a catastrophic insurance waiver to those whose insurance was cancelled. The overarching purpose of the delays seems designed to minimize the political fallout to protect the Senate Democratic majority and increase the odds of the ACA surviving his presidency. However, fairness and the rule of law demands that the law apply equally to everyone – even when implementation is politically problematic. Unfortunately, </w:t>
      </w:r>
      <w:r w:rsidRPr="00FE4EE3">
        <w:rPr>
          <w:rStyle w:val="StyleUnderline"/>
        </w:rPr>
        <w:t>people view this controversy through partisan lenses.</w:t>
      </w:r>
      <w:r>
        <w:rPr>
          <w:rStyle w:val="StyleUnderline"/>
        </w:rPr>
        <w:t xml:space="preserve"> </w:t>
      </w:r>
      <w:r w:rsidRPr="00FE4EE3">
        <w:rPr>
          <w:rStyle w:val="StyleUnderline"/>
        </w:rPr>
        <w:t>However, one way to avoid partisan disagreement is to use the “what’s good for the goose, is good for the gander” rule.</w:t>
      </w:r>
      <w:r w:rsidRPr="00911403">
        <w:rPr>
          <w:sz w:val="16"/>
        </w:rPr>
        <w:t xml:space="preserve"> Would Democrats object if a Republican president in 2017 waived the ACA because of the difficulty of implementation? If so, Obama’s waivers are wrong today. </w:t>
      </w:r>
    </w:p>
    <w:sectPr w:rsidR="00CF639B" w:rsidRPr="00CF639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7804292"/>
    <w:docVar w:name="VerbatimVersion" w:val="5.0"/>
  </w:docVars>
  <w:rsids>
    <w:rsidRoot w:val="007A6FC9"/>
    <w:rsid w:val="000017FD"/>
    <w:rsid w:val="000139A3"/>
    <w:rsid w:val="0001761D"/>
    <w:rsid w:val="00021F8B"/>
    <w:rsid w:val="00037E99"/>
    <w:rsid w:val="000464C2"/>
    <w:rsid w:val="00075AE6"/>
    <w:rsid w:val="0008469C"/>
    <w:rsid w:val="00085678"/>
    <w:rsid w:val="00090224"/>
    <w:rsid w:val="0009059F"/>
    <w:rsid w:val="000A591C"/>
    <w:rsid w:val="000C129B"/>
    <w:rsid w:val="000D1D58"/>
    <w:rsid w:val="000F6F22"/>
    <w:rsid w:val="00100833"/>
    <w:rsid w:val="00104529"/>
    <w:rsid w:val="001078E7"/>
    <w:rsid w:val="00114D73"/>
    <w:rsid w:val="0012602E"/>
    <w:rsid w:val="001433E5"/>
    <w:rsid w:val="001602B2"/>
    <w:rsid w:val="00177B7D"/>
    <w:rsid w:val="0018322D"/>
    <w:rsid w:val="00186652"/>
    <w:rsid w:val="00187DAC"/>
    <w:rsid w:val="00190E1F"/>
    <w:rsid w:val="001955C0"/>
    <w:rsid w:val="001B5776"/>
    <w:rsid w:val="001B776A"/>
    <w:rsid w:val="001C3CC5"/>
    <w:rsid w:val="001C6357"/>
    <w:rsid w:val="001F03C3"/>
    <w:rsid w:val="001F0F6C"/>
    <w:rsid w:val="001F5E51"/>
    <w:rsid w:val="0020706D"/>
    <w:rsid w:val="00210484"/>
    <w:rsid w:val="00211D49"/>
    <w:rsid w:val="00227E1B"/>
    <w:rsid w:val="002353A7"/>
    <w:rsid w:val="00240E8E"/>
    <w:rsid w:val="00251FC7"/>
    <w:rsid w:val="00256272"/>
    <w:rsid w:val="002614CC"/>
    <w:rsid w:val="00263547"/>
    <w:rsid w:val="00263F44"/>
    <w:rsid w:val="00276609"/>
    <w:rsid w:val="00280274"/>
    <w:rsid w:val="00283259"/>
    <w:rsid w:val="002855A7"/>
    <w:rsid w:val="002A357B"/>
    <w:rsid w:val="002A3C65"/>
    <w:rsid w:val="002A5840"/>
    <w:rsid w:val="002D15D3"/>
    <w:rsid w:val="002E1766"/>
    <w:rsid w:val="002E4681"/>
    <w:rsid w:val="002F656E"/>
    <w:rsid w:val="002F775C"/>
    <w:rsid w:val="00315690"/>
    <w:rsid w:val="00317196"/>
    <w:rsid w:val="00325646"/>
    <w:rsid w:val="00334F8D"/>
    <w:rsid w:val="00335A4C"/>
    <w:rsid w:val="003506EF"/>
    <w:rsid w:val="00357CC7"/>
    <w:rsid w:val="00366A3D"/>
    <w:rsid w:val="00367D71"/>
    <w:rsid w:val="003902BA"/>
    <w:rsid w:val="003A09E2"/>
    <w:rsid w:val="003B45B8"/>
    <w:rsid w:val="003C3711"/>
    <w:rsid w:val="003C6770"/>
    <w:rsid w:val="003D03E3"/>
    <w:rsid w:val="003E275B"/>
    <w:rsid w:val="003F6740"/>
    <w:rsid w:val="004045F1"/>
    <w:rsid w:val="00407037"/>
    <w:rsid w:val="0044387F"/>
    <w:rsid w:val="00453B50"/>
    <w:rsid w:val="00454535"/>
    <w:rsid w:val="00457561"/>
    <w:rsid w:val="004605D6"/>
    <w:rsid w:val="00466391"/>
    <w:rsid w:val="004929FB"/>
    <w:rsid w:val="004C10D3"/>
    <w:rsid w:val="004C60E8"/>
    <w:rsid w:val="004E3579"/>
    <w:rsid w:val="004E5069"/>
    <w:rsid w:val="004F39E0"/>
    <w:rsid w:val="004F759E"/>
    <w:rsid w:val="00513FD2"/>
    <w:rsid w:val="00531606"/>
    <w:rsid w:val="00532F01"/>
    <w:rsid w:val="00537BD5"/>
    <w:rsid w:val="00562148"/>
    <w:rsid w:val="00571280"/>
    <w:rsid w:val="00574F13"/>
    <w:rsid w:val="0058292F"/>
    <w:rsid w:val="00596FEE"/>
    <w:rsid w:val="0059709C"/>
    <w:rsid w:val="005A6446"/>
    <w:rsid w:val="005C01A8"/>
    <w:rsid w:val="005D5BB9"/>
    <w:rsid w:val="005E2E14"/>
    <w:rsid w:val="006065BD"/>
    <w:rsid w:val="00644CC3"/>
    <w:rsid w:val="006503A6"/>
    <w:rsid w:val="0065111F"/>
    <w:rsid w:val="00653905"/>
    <w:rsid w:val="00665003"/>
    <w:rsid w:val="0067465C"/>
    <w:rsid w:val="00677101"/>
    <w:rsid w:val="00685748"/>
    <w:rsid w:val="00692309"/>
    <w:rsid w:val="006B0523"/>
    <w:rsid w:val="006E43C2"/>
    <w:rsid w:val="006E634D"/>
    <w:rsid w:val="00734FDA"/>
    <w:rsid w:val="007372E6"/>
    <w:rsid w:val="0074064B"/>
    <w:rsid w:val="00745EDD"/>
    <w:rsid w:val="00760F00"/>
    <w:rsid w:val="00763CA6"/>
    <w:rsid w:val="00774D4D"/>
    <w:rsid w:val="00786D4B"/>
    <w:rsid w:val="0079226F"/>
    <w:rsid w:val="00792286"/>
    <w:rsid w:val="00796E03"/>
    <w:rsid w:val="007A0AA9"/>
    <w:rsid w:val="007A6FC9"/>
    <w:rsid w:val="007B2BCA"/>
    <w:rsid w:val="007B517B"/>
    <w:rsid w:val="007F1026"/>
    <w:rsid w:val="007F5B66"/>
    <w:rsid w:val="00823A1C"/>
    <w:rsid w:val="00831B30"/>
    <w:rsid w:val="00834915"/>
    <w:rsid w:val="00845B9D"/>
    <w:rsid w:val="00856A69"/>
    <w:rsid w:val="00860984"/>
    <w:rsid w:val="00867681"/>
    <w:rsid w:val="008813F2"/>
    <w:rsid w:val="008A6028"/>
    <w:rsid w:val="008B2AC2"/>
    <w:rsid w:val="008B3ECB"/>
    <w:rsid w:val="008B58B1"/>
    <w:rsid w:val="008C1B2E"/>
    <w:rsid w:val="008C3DC3"/>
    <w:rsid w:val="008E070A"/>
    <w:rsid w:val="008F5BF0"/>
    <w:rsid w:val="008F647B"/>
    <w:rsid w:val="0090491A"/>
    <w:rsid w:val="00906050"/>
    <w:rsid w:val="009132FF"/>
    <w:rsid w:val="00914B9B"/>
    <w:rsid w:val="0091627E"/>
    <w:rsid w:val="00917063"/>
    <w:rsid w:val="00932AC5"/>
    <w:rsid w:val="009419B3"/>
    <w:rsid w:val="00944704"/>
    <w:rsid w:val="009567B3"/>
    <w:rsid w:val="009838AA"/>
    <w:rsid w:val="009877B3"/>
    <w:rsid w:val="00991D7D"/>
    <w:rsid w:val="009D6B54"/>
    <w:rsid w:val="009E1922"/>
    <w:rsid w:val="009E6680"/>
    <w:rsid w:val="009F77E1"/>
    <w:rsid w:val="00A0067F"/>
    <w:rsid w:val="00A01C3F"/>
    <w:rsid w:val="00A12073"/>
    <w:rsid w:val="00A16E2E"/>
    <w:rsid w:val="00A172EB"/>
    <w:rsid w:val="00A340B9"/>
    <w:rsid w:val="00A352DE"/>
    <w:rsid w:val="00A42981"/>
    <w:rsid w:val="00A44424"/>
    <w:rsid w:val="00A52E9A"/>
    <w:rsid w:val="00A62EC1"/>
    <w:rsid w:val="00A769BD"/>
    <w:rsid w:val="00A77E70"/>
    <w:rsid w:val="00A80840"/>
    <w:rsid w:val="00A93661"/>
    <w:rsid w:val="00A95652"/>
    <w:rsid w:val="00AB66C8"/>
    <w:rsid w:val="00AC7D35"/>
    <w:rsid w:val="00AD6429"/>
    <w:rsid w:val="00AD6CEA"/>
    <w:rsid w:val="00B116D2"/>
    <w:rsid w:val="00B167A6"/>
    <w:rsid w:val="00B26049"/>
    <w:rsid w:val="00B2744D"/>
    <w:rsid w:val="00B33C6D"/>
    <w:rsid w:val="00B4508F"/>
    <w:rsid w:val="00B57317"/>
    <w:rsid w:val="00B67CE7"/>
    <w:rsid w:val="00B769A9"/>
    <w:rsid w:val="00B8057C"/>
    <w:rsid w:val="00B81F7E"/>
    <w:rsid w:val="00B922B1"/>
    <w:rsid w:val="00B94A05"/>
    <w:rsid w:val="00B9582D"/>
    <w:rsid w:val="00B965DF"/>
    <w:rsid w:val="00BA7A86"/>
    <w:rsid w:val="00BC0E00"/>
    <w:rsid w:val="00BC6749"/>
    <w:rsid w:val="00BF593B"/>
    <w:rsid w:val="00C01E95"/>
    <w:rsid w:val="00C067D7"/>
    <w:rsid w:val="00C07623"/>
    <w:rsid w:val="00C106E7"/>
    <w:rsid w:val="00C20CA5"/>
    <w:rsid w:val="00C20D3E"/>
    <w:rsid w:val="00C35BBE"/>
    <w:rsid w:val="00C532E8"/>
    <w:rsid w:val="00C632DE"/>
    <w:rsid w:val="00C8013B"/>
    <w:rsid w:val="00C804F0"/>
    <w:rsid w:val="00C83417"/>
    <w:rsid w:val="00CB1865"/>
    <w:rsid w:val="00CB39D0"/>
    <w:rsid w:val="00CC5B49"/>
    <w:rsid w:val="00CD0420"/>
    <w:rsid w:val="00CD1B34"/>
    <w:rsid w:val="00CD282D"/>
    <w:rsid w:val="00CD2A74"/>
    <w:rsid w:val="00CD4635"/>
    <w:rsid w:val="00CD736E"/>
    <w:rsid w:val="00CE161E"/>
    <w:rsid w:val="00CF59A8"/>
    <w:rsid w:val="00CF639B"/>
    <w:rsid w:val="00D1603E"/>
    <w:rsid w:val="00D325A9"/>
    <w:rsid w:val="00D35197"/>
    <w:rsid w:val="00D36A8A"/>
    <w:rsid w:val="00D3708F"/>
    <w:rsid w:val="00D4479F"/>
    <w:rsid w:val="00D47435"/>
    <w:rsid w:val="00D55815"/>
    <w:rsid w:val="00D55BE2"/>
    <w:rsid w:val="00D65E26"/>
    <w:rsid w:val="00D71170"/>
    <w:rsid w:val="00DA1E0A"/>
    <w:rsid w:val="00DA3AD5"/>
    <w:rsid w:val="00DA6538"/>
    <w:rsid w:val="00DC6EFC"/>
    <w:rsid w:val="00DE495A"/>
    <w:rsid w:val="00DF25CD"/>
    <w:rsid w:val="00E360C0"/>
    <w:rsid w:val="00E72506"/>
    <w:rsid w:val="00E96E09"/>
    <w:rsid w:val="00EC77F6"/>
    <w:rsid w:val="00ED30CF"/>
    <w:rsid w:val="00F06305"/>
    <w:rsid w:val="00F1180A"/>
    <w:rsid w:val="00F176EF"/>
    <w:rsid w:val="00F35311"/>
    <w:rsid w:val="00F56F4A"/>
    <w:rsid w:val="00F618B5"/>
    <w:rsid w:val="00F71662"/>
    <w:rsid w:val="00F92D2E"/>
    <w:rsid w:val="00FB2795"/>
    <w:rsid w:val="00FC270B"/>
    <w:rsid w:val="00FD0AC5"/>
    <w:rsid w:val="00FD2A2E"/>
    <w:rsid w:val="00FD7EC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4C10D3"/>
    <w:pPr>
      <w:spacing w:line="240" w:lineRule="auto"/>
    </w:pPr>
    <w:rPr>
      <w:rFonts w:ascii="Georgia" w:hAnsi="Georgia" w:cs="Calibri"/>
    </w:rPr>
  </w:style>
  <w:style w:type="paragraph" w:styleId="Heading1">
    <w:name w:val="heading 1"/>
    <w:aliases w:val="Pocket"/>
    <w:basedOn w:val="Normal"/>
    <w:next w:val="Normal"/>
    <w:link w:val="Heading1Char"/>
    <w:uiPriority w:val="1"/>
    <w:qFormat/>
    <w:rsid w:val="004C10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C10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C10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Ch,Heading 2 Char2 Char, Ch,no read,Heading 2 Char1 Char Char,No Spacing211,No Spacing11111,No Spacing5,No Spacing12,No Spacing2111,Tags,tag,No Spacing2,Debate Text,Read stuff,No Spacing11,tags"/>
    <w:basedOn w:val="Normal"/>
    <w:next w:val="Normal"/>
    <w:link w:val="Heading4Char"/>
    <w:uiPriority w:val="4"/>
    <w:qFormat/>
    <w:rsid w:val="004C10D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C10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10D3"/>
  </w:style>
  <w:style w:type="character" w:customStyle="1" w:styleId="Heading1Char">
    <w:name w:val="Heading 1 Char"/>
    <w:aliases w:val="Pocket Char"/>
    <w:basedOn w:val="DefaultParagraphFont"/>
    <w:link w:val="Heading1"/>
    <w:uiPriority w:val="1"/>
    <w:rsid w:val="004C10D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C10D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4C10D3"/>
    <w:rPr>
      <w:rFonts w:ascii="Georgia" w:eastAsiaTheme="majorEastAsia" w:hAnsi="Georgia" w:cstheme="majorBidi"/>
      <w:b/>
      <w:bCs/>
      <w:sz w:val="32"/>
      <w:u w:val="single"/>
    </w:rPr>
  </w:style>
  <w:style w:type="character" w:customStyle="1" w:styleId="Heading4Char">
    <w:name w:val="Heading 4 Char"/>
    <w:aliases w:val="Tag Char,Big card Char,small text Char,body Char,Normal Tag Char,heading 2 Char,Ch Char,Heading 2 Char2 Char Char, Ch Char,no read Char,Heading 2 Char1 Char Char Char,No Spacing211 Char,No Spacing11111 Char,No Spacing5 Char,Tags Char"/>
    <w:basedOn w:val="DefaultParagraphFont"/>
    <w:link w:val="Heading4"/>
    <w:uiPriority w:val="4"/>
    <w:rsid w:val="004C10D3"/>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4C10D3"/>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StyleBold"/>
    <w:uiPriority w:val="5"/>
    <w:qFormat/>
    <w:rsid w:val="004C10D3"/>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
    <w:basedOn w:val="DefaultParagraphFont"/>
    <w:uiPriority w:val="6"/>
    <w:qFormat/>
    <w:rsid w:val="004C10D3"/>
    <w:rPr>
      <w:b/>
      <w:bCs/>
      <w:sz w:val="22"/>
      <w:u w:val="single"/>
    </w:rPr>
  </w:style>
  <w:style w:type="character" w:styleId="Hyperlink">
    <w:name w:val="Hyperlink"/>
    <w:aliases w:val="heading 1 (block title),Important,Read,Card Text,Internet Link,Analytic Text"/>
    <w:basedOn w:val="DefaultParagraphFont"/>
    <w:uiPriority w:val="99"/>
    <w:rsid w:val="004C10D3"/>
    <w:rPr>
      <w:color w:val="auto"/>
      <w:u w:val="none"/>
    </w:rPr>
  </w:style>
  <w:style w:type="character" w:styleId="FollowedHyperlink">
    <w:name w:val="FollowedHyperlink"/>
    <w:basedOn w:val="DefaultParagraphFont"/>
    <w:uiPriority w:val="99"/>
    <w:semiHidden/>
    <w:rsid w:val="004C10D3"/>
    <w:rPr>
      <w:color w:val="auto"/>
      <w:u w:val="none"/>
    </w:rPr>
  </w:style>
  <w:style w:type="character" w:customStyle="1" w:styleId="AuthorYear">
    <w:name w:val="AuthorYear"/>
    <w:uiPriority w:val="1"/>
    <w:qFormat/>
    <w:rsid w:val="00D35197"/>
    <w:rPr>
      <w:rFonts w:ascii="Georgia" w:hAnsi="Georgia"/>
      <w:b/>
      <w:sz w:val="24"/>
    </w:rPr>
  </w:style>
  <w:style w:type="character" w:customStyle="1" w:styleId="st">
    <w:name w:val="st"/>
    <w:basedOn w:val="DefaultParagraphFont"/>
    <w:rsid w:val="00A16E2E"/>
  </w:style>
  <w:style w:type="paragraph" w:customStyle="1" w:styleId="Small">
    <w:name w:val="Small"/>
    <w:basedOn w:val="Normal"/>
    <w:link w:val="SmallChar"/>
    <w:qFormat/>
    <w:rsid w:val="004929FB"/>
    <w:rPr>
      <w:sz w:val="14"/>
    </w:rPr>
  </w:style>
  <w:style w:type="character" w:customStyle="1" w:styleId="SmallChar">
    <w:name w:val="Small Char"/>
    <w:basedOn w:val="DefaultParagraphFont"/>
    <w:link w:val="Small"/>
    <w:rsid w:val="004929FB"/>
    <w:rPr>
      <w:rFonts w:ascii="Georgia" w:hAnsi="Georgia" w:cs="Times New Roman"/>
      <w:sz w:val="14"/>
    </w:rPr>
  </w:style>
  <w:style w:type="character" w:customStyle="1" w:styleId="StyleBold">
    <w:name w:val="Style Bold"/>
    <w:basedOn w:val="DefaultParagraphFont"/>
    <w:uiPriority w:val="9"/>
    <w:semiHidden/>
    <w:rsid w:val="004C10D3"/>
    <w:rPr>
      <w:b/>
      <w:bCs/>
    </w:rPr>
  </w:style>
  <w:style w:type="paragraph" w:styleId="Header">
    <w:name w:val="header"/>
    <w:basedOn w:val="Normal"/>
    <w:link w:val="HeaderChar"/>
    <w:uiPriority w:val="99"/>
    <w:semiHidden/>
    <w:rsid w:val="004C10D3"/>
    <w:pPr>
      <w:tabs>
        <w:tab w:val="center" w:pos="4680"/>
        <w:tab w:val="right" w:pos="9360"/>
      </w:tabs>
    </w:pPr>
  </w:style>
  <w:style w:type="character" w:customStyle="1" w:styleId="HeaderChar">
    <w:name w:val="Header Char"/>
    <w:basedOn w:val="DefaultParagraphFont"/>
    <w:link w:val="Header"/>
    <w:uiPriority w:val="99"/>
    <w:semiHidden/>
    <w:rsid w:val="004C10D3"/>
    <w:rPr>
      <w:rFonts w:ascii="Georgia" w:hAnsi="Georgia" w:cs="Calibri"/>
    </w:rPr>
  </w:style>
  <w:style w:type="paragraph" w:styleId="Footer">
    <w:name w:val="footer"/>
    <w:basedOn w:val="Normal"/>
    <w:link w:val="FooterChar"/>
    <w:uiPriority w:val="99"/>
    <w:semiHidden/>
    <w:rsid w:val="004C10D3"/>
    <w:pPr>
      <w:tabs>
        <w:tab w:val="center" w:pos="4680"/>
        <w:tab w:val="right" w:pos="9360"/>
      </w:tabs>
    </w:pPr>
  </w:style>
  <w:style w:type="character" w:customStyle="1" w:styleId="FooterChar">
    <w:name w:val="Footer Char"/>
    <w:basedOn w:val="DefaultParagraphFont"/>
    <w:link w:val="Footer"/>
    <w:uiPriority w:val="99"/>
    <w:semiHidden/>
    <w:rsid w:val="004C10D3"/>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4C10D3"/>
    <w:pPr>
      <w:spacing w:line="240" w:lineRule="auto"/>
    </w:pPr>
    <w:rPr>
      <w:rFonts w:ascii="Georgia" w:hAnsi="Georgia" w:cs="Calibri"/>
    </w:rPr>
  </w:style>
  <w:style w:type="paragraph" w:styleId="Heading1">
    <w:name w:val="heading 1"/>
    <w:aliases w:val="Pocket"/>
    <w:basedOn w:val="Normal"/>
    <w:next w:val="Normal"/>
    <w:link w:val="Heading1Char"/>
    <w:uiPriority w:val="1"/>
    <w:qFormat/>
    <w:rsid w:val="004C10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C10D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C10D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Ch,Heading 2 Char2 Char, Ch,no read,Heading 2 Char1 Char Char,No Spacing211,No Spacing11111,No Spacing5,No Spacing12,No Spacing2111,Tags,tag,No Spacing2,Debate Text,Read stuff,No Spacing11,tags"/>
    <w:basedOn w:val="Normal"/>
    <w:next w:val="Normal"/>
    <w:link w:val="Heading4Char"/>
    <w:uiPriority w:val="4"/>
    <w:qFormat/>
    <w:rsid w:val="004C10D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C10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10D3"/>
  </w:style>
  <w:style w:type="character" w:customStyle="1" w:styleId="Heading1Char">
    <w:name w:val="Heading 1 Char"/>
    <w:aliases w:val="Pocket Char"/>
    <w:basedOn w:val="DefaultParagraphFont"/>
    <w:link w:val="Heading1"/>
    <w:uiPriority w:val="1"/>
    <w:rsid w:val="004C10D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C10D3"/>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4C10D3"/>
    <w:rPr>
      <w:rFonts w:ascii="Georgia" w:eastAsiaTheme="majorEastAsia" w:hAnsi="Georgia" w:cstheme="majorBidi"/>
      <w:b/>
      <w:bCs/>
      <w:sz w:val="32"/>
      <w:u w:val="single"/>
    </w:rPr>
  </w:style>
  <w:style w:type="character" w:customStyle="1" w:styleId="Heading4Char">
    <w:name w:val="Heading 4 Char"/>
    <w:aliases w:val="Tag Char,Big card Char,small text Char,body Char,Normal Tag Char,heading 2 Char,Ch Char,Heading 2 Char2 Char Char, Ch Char,no read Char,Heading 2 Char1 Char Char Char,No Spacing211 Char,No Spacing11111 Char,No Spacing5 Char,Tags Char"/>
    <w:basedOn w:val="DefaultParagraphFont"/>
    <w:link w:val="Heading4"/>
    <w:uiPriority w:val="4"/>
    <w:rsid w:val="004C10D3"/>
    <w:rPr>
      <w:rFonts w:ascii="Georgia" w:eastAsiaTheme="majorEastAsia" w:hAnsi="Georgia" w:cstheme="majorBidi"/>
      <w:b/>
      <w:bCs/>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4C10D3"/>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
    <w:basedOn w:val="StyleBold"/>
    <w:uiPriority w:val="5"/>
    <w:qFormat/>
    <w:rsid w:val="004C10D3"/>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Minimized Char"/>
    <w:basedOn w:val="DefaultParagraphFont"/>
    <w:uiPriority w:val="6"/>
    <w:qFormat/>
    <w:rsid w:val="004C10D3"/>
    <w:rPr>
      <w:b/>
      <w:bCs/>
      <w:sz w:val="22"/>
      <w:u w:val="single"/>
    </w:rPr>
  </w:style>
  <w:style w:type="character" w:styleId="Hyperlink">
    <w:name w:val="Hyperlink"/>
    <w:aliases w:val="heading 1 (block title),Important,Read,Card Text,Internet Link,Analytic Text"/>
    <w:basedOn w:val="DefaultParagraphFont"/>
    <w:uiPriority w:val="99"/>
    <w:rsid w:val="004C10D3"/>
    <w:rPr>
      <w:color w:val="auto"/>
      <w:u w:val="none"/>
    </w:rPr>
  </w:style>
  <w:style w:type="character" w:styleId="FollowedHyperlink">
    <w:name w:val="FollowedHyperlink"/>
    <w:basedOn w:val="DefaultParagraphFont"/>
    <w:uiPriority w:val="99"/>
    <w:semiHidden/>
    <w:rsid w:val="004C10D3"/>
    <w:rPr>
      <w:color w:val="auto"/>
      <w:u w:val="none"/>
    </w:rPr>
  </w:style>
  <w:style w:type="character" w:customStyle="1" w:styleId="AuthorYear">
    <w:name w:val="AuthorYear"/>
    <w:uiPriority w:val="1"/>
    <w:qFormat/>
    <w:rsid w:val="00D35197"/>
    <w:rPr>
      <w:rFonts w:ascii="Georgia" w:hAnsi="Georgia"/>
      <w:b/>
      <w:sz w:val="24"/>
    </w:rPr>
  </w:style>
  <w:style w:type="character" w:customStyle="1" w:styleId="st">
    <w:name w:val="st"/>
    <w:basedOn w:val="DefaultParagraphFont"/>
    <w:rsid w:val="00A16E2E"/>
  </w:style>
  <w:style w:type="paragraph" w:customStyle="1" w:styleId="Small">
    <w:name w:val="Small"/>
    <w:basedOn w:val="Normal"/>
    <w:link w:val="SmallChar"/>
    <w:qFormat/>
    <w:rsid w:val="004929FB"/>
    <w:rPr>
      <w:sz w:val="14"/>
    </w:rPr>
  </w:style>
  <w:style w:type="character" w:customStyle="1" w:styleId="SmallChar">
    <w:name w:val="Small Char"/>
    <w:basedOn w:val="DefaultParagraphFont"/>
    <w:link w:val="Small"/>
    <w:rsid w:val="004929FB"/>
    <w:rPr>
      <w:rFonts w:ascii="Georgia" w:hAnsi="Georgia" w:cs="Times New Roman"/>
      <w:sz w:val="14"/>
    </w:rPr>
  </w:style>
  <w:style w:type="character" w:customStyle="1" w:styleId="StyleBold">
    <w:name w:val="Style Bold"/>
    <w:basedOn w:val="DefaultParagraphFont"/>
    <w:uiPriority w:val="9"/>
    <w:semiHidden/>
    <w:rsid w:val="004C10D3"/>
    <w:rPr>
      <w:b/>
      <w:bCs/>
    </w:rPr>
  </w:style>
  <w:style w:type="paragraph" w:styleId="Header">
    <w:name w:val="header"/>
    <w:basedOn w:val="Normal"/>
    <w:link w:val="HeaderChar"/>
    <w:uiPriority w:val="99"/>
    <w:semiHidden/>
    <w:rsid w:val="004C10D3"/>
    <w:pPr>
      <w:tabs>
        <w:tab w:val="center" w:pos="4680"/>
        <w:tab w:val="right" w:pos="9360"/>
      </w:tabs>
    </w:pPr>
  </w:style>
  <w:style w:type="character" w:customStyle="1" w:styleId="HeaderChar">
    <w:name w:val="Header Char"/>
    <w:basedOn w:val="DefaultParagraphFont"/>
    <w:link w:val="Header"/>
    <w:uiPriority w:val="99"/>
    <w:semiHidden/>
    <w:rsid w:val="004C10D3"/>
    <w:rPr>
      <w:rFonts w:ascii="Georgia" w:hAnsi="Georgia" w:cs="Calibri"/>
    </w:rPr>
  </w:style>
  <w:style w:type="paragraph" w:styleId="Footer">
    <w:name w:val="footer"/>
    <w:basedOn w:val="Normal"/>
    <w:link w:val="FooterChar"/>
    <w:uiPriority w:val="99"/>
    <w:semiHidden/>
    <w:rsid w:val="004C10D3"/>
    <w:pPr>
      <w:tabs>
        <w:tab w:val="center" w:pos="4680"/>
        <w:tab w:val="right" w:pos="9360"/>
      </w:tabs>
    </w:pPr>
  </w:style>
  <w:style w:type="character" w:customStyle="1" w:styleId="FooterChar">
    <w:name w:val="Footer Char"/>
    <w:basedOn w:val="DefaultParagraphFont"/>
    <w:link w:val="Footer"/>
    <w:uiPriority w:val="99"/>
    <w:semiHidden/>
    <w:rsid w:val="004C10D3"/>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hyperlink" Target="http://thehill.com/business-a-lobbying/business-a-lobbying/212961-chambers-spending-tops-40m-as-election-nears" TargetMode="External"/><Relationship Id="rId21" Type="http://schemas.openxmlformats.org/officeDocument/2006/relationships/hyperlink" Target="http://www.pbs.org/newshour/updates/gwens-take-take-tablespoon-policy-add-dash-politics-mix-well/" TargetMode="External"/><Relationship Id="rId42" Type="http://schemas.openxmlformats.org/officeDocument/2006/relationships/hyperlink" Target="http://www.theguardian.com/technology/2009/jul/24/internet-cyber-attack-terrorists" TargetMode="External"/><Relationship Id="rId63" Type="http://schemas.openxmlformats.org/officeDocument/2006/relationships/hyperlink" Target="http://www.bloomberg.com/news/2014-07-17/hatch-open-to-some-near-term-steps-addressing-inversions.html" TargetMode="External"/><Relationship Id="rId84" Type="http://schemas.openxmlformats.org/officeDocument/2006/relationships/hyperlink" Target="http://www.nationaljournal.com/congress/crises-crowd-congress-s-already-cluttered-week-20140720" TargetMode="External"/><Relationship Id="rId138" Type="http://schemas.openxmlformats.org/officeDocument/2006/relationships/hyperlink" Target="http://www.theatlantic.com/james-fallows/false-equivalence/" TargetMode="External"/><Relationship Id="rId159" Type="http://schemas.openxmlformats.org/officeDocument/2006/relationships/hyperlink" Target="http://www.state.gov/j/ct/rls/crt/2012/" TargetMode="External"/><Relationship Id="rId170" Type="http://schemas.openxmlformats.org/officeDocument/2006/relationships/hyperlink" Target="http://www.defensenews.com/apps/pbcs.dll/article?AID=2014307150035" TargetMode="External"/><Relationship Id="rId191" Type="http://schemas.openxmlformats.org/officeDocument/2006/relationships/hyperlink" Target="http://www.stimson.org/images/uploads/A_New_Way_Forward_Final.pdf" TargetMode="External"/><Relationship Id="rId205" Type="http://schemas.openxmlformats.org/officeDocument/2006/relationships/hyperlink" Target="http://www.greenwichtime.com/news/politics/article/Obama-to-press-for-action-on-transportation-funds-5619565.php" TargetMode="External"/><Relationship Id="rId226" Type="http://schemas.openxmlformats.org/officeDocument/2006/relationships/hyperlink" Target="http://www.cato.org/publications/free-trade-bulletin/stay-fast-track-why-trade-promotion-authority-wrong-trans-pacific" TargetMode="External"/><Relationship Id="rId107" Type="http://schemas.openxmlformats.org/officeDocument/2006/relationships/hyperlink" Target="http://www.defense.gov/news/newsarticle.aspx?id=63377" TargetMode="External"/><Relationship Id="rId11" Type="http://schemas.openxmlformats.org/officeDocument/2006/relationships/hyperlink" Target="http://blogs.rollcall.com/218/new-gop-optimism-for-border-supplemental-before-august/?dcz" TargetMode="External"/><Relationship Id="rId32" Type="http://schemas.openxmlformats.org/officeDocument/2006/relationships/hyperlink" Target="http://www.al.com/news/index.ssf/2014/07/immigration_courts_face_huge_b.html" TargetMode="External"/><Relationship Id="rId53" Type="http://schemas.openxmlformats.org/officeDocument/2006/relationships/hyperlink" Target="http://www.usatoday.com/story/news/politics/2014/07/21/capital-download-john-cornyn-immigration-prospects-fading/12956651/" TargetMode="External"/><Relationship Id="rId74" Type="http://schemas.openxmlformats.org/officeDocument/2006/relationships/hyperlink" Target="http://blogs.rollcall.com/218/four-big-reasons-why-the-border-funding-deal-is-in-trouble/?dcz" TargetMode="External"/><Relationship Id="rId128" Type="http://schemas.openxmlformats.org/officeDocument/2006/relationships/hyperlink" Target="http://www.businessinsurance.com/article/20140721/NEWS06/140729976?tags=|59|306|338|64|329|76|73|340|83|302|88" TargetMode="External"/><Relationship Id="rId149" Type="http://schemas.openxmlformats.org/officeDocument/2006/relationships/hyperlink" Target="http://blogs.rollcall.com/five-by-five/counterterrorism-partnership-fund-chopped-white-house-still-happy/?dcz=)//schnall" TargetMode="External"/><Relationship Id="rId5" Type="http://schemas.openxmlformats.org/officeDocument/2006/relationships/settings" Target="settings.xml"/><Relationship Id="rId95" Type="http://schemas.openxmlformats.org/officeDocument/2006/relationships/hyperlink" Target="http://jacksonville.com/news/national/2014-07-18/story/obama-opens-east-coast-oil-search" TargetMode="External"/><Relationship Id="rId160" Type="http://schemas.openxmlformats.org/officeDocument/2006/relationships/hyperlink" Target="http://www.state.gov/j/inl/rls/nrcrpt/index.htm" TargetMode="External"/><Relationship Id="rId181" Type="http://schemas.openxmlformats.org/officeDocument/2006/relationships/hyperlink" Target="http://www.opensocietyfoundations.org/reports/counterterrorism-and-human-rights-abuses-kenya-and-uganda-world-cup-bombing-and-beyond" TargetMode="External"/><Relationship Id="rId216" Type="http://schemas.openxmlformats.org/officeDocument/2006/relationships/hyperlink" Target="http://www.politico.com/story/2014/06/barack-obama-afghanistan-war-108364.html" TargetMode="External"/><Relationship Id="rId22" Type="http://schemas.openxmlformats.org/officeDocument/2006/relationships/hyperlink" Target="http://www.wbko.com/home/headlines/President-Obama-to-Push-Congress-to-Act-on-Immigration-229026261.html" TargetMode="External"/><Relationship Id="rId27" Type="http://schemas.openxmlformats.org/officeDocument/2006/relationships/hyperlink" Target="http://www.baltimoresun.com/news/maryland/bs-md-immigrant-child-counsel-20140718,0,1155611,full.story" TargetMode="External"/><Relationship Id="rId43" Type="http://schemas.openxmlformats.org/officeDocument/2006/relationships/hyperlink" Target="http://www.infosecurity-magazine.com/view/37321/national-electric-grid-remains-at-significant-risk-for-cyberattack/" TargetMode="External"/><Relationship Id="rId48" Type="http://schemas.openxmlformats.org/officeDocument/2006/relationships/hyperlink" Target="http://www.washingtonpost.com/politics/us-fewer-children-crossing-border-adult-deportations-speed-up/2014/07/22/fff8235a-11d8-11e4-8936-26932bcfd6ed_story.html" TargetMode="External"/><Relationship Id="rId64" Type="http://schemas.openxmlformats.org/officeDocument/2006/relationships/hyperlink" Target="http://etd.ohiolink.edu/view.cgi/Anderson%20William%20David.pdf?osu1123169358" TargetMode="External"/><Relationship Id="rId69" Type="http://schemas.openxmlformats.org/officeDocument/2006/relationships/hyperlink" Target="http://thehill.com/homenews/senate/213016-democrats-chop-obamas-border-request" TargetMode="External"/><Relationship Id="rId113" Type="http://schemas.openxmlformats.org/officeDocument/2006/relationships/hyperlink" Target="http://www.reuters.com/article/2014/07/17/us-usa-congress-insurance-idUSKBN0FM29Z20140717" TargetMode="External"/><Relationship Id="rId118" Type="http://schemas.openxmlformats.org/officeDocument/2006/relationships/hyperlink" Target="http://www.rollcall.com/news/no_economic_recovery_without_small_businesses_commentary-224803-1.html?zkPrintable=true" TargetMode="External"/><Relationship Id="rId134" Type="http://schemas.openxmlformats.org/officeDocument/2006/relationships/hyperlink" Target="http://www.nybooks.com/blogs/nyrblog/2014/may/02/limits-lyndon-johnson/?insrc=hpbl" TargetMode="External"/><Relationship Id="rId139" Type="http://schemas.openxmlformats.org/officeDocument/2006/relationships/hyperlink" Target="http://www.people-press.org/2014/06/12/political-polarization-in-the-american-public/" TargetMode="External"/><Relationship Id="rId80" Type="http://schemas.openxmlformats.org/officeDocument/2006/relationships/hyperlink" Target="http://www.cnn.com/2014/07/20/politics/obama-world-events-domestic-agenda/" TargetMode="External"/><Relationship Id="rId85" Type="http://schemas.openxmlformats.org/officeDocument/2006/relationships/hyperlink" Target="http://www.nationaljournal.com/congress/crises-crowd-congress-s-already-cluttered-week-20140720" TargetMode="External"/><Relationship Id="rId150" Type="http://schemas.openxmlformats.org/officeDocument/2006/relationships/hyperlink" Target="http://blogs.rollcall.com/five-by-five/counterterrorism-partnership-fund-chopped-white-house-still-happy/?dcz=)//schnall" TargetMode="External"/><Relationship Id="rId155" Type="http://schemas.openxmlformats.org/officeDocument/2006/relationships/hyperlink" Target="http://www.washingtonpost.com/world/national-security/obama-wants-to-set-up-new-5-billion-counterterrorism-fund/2014/05/28/c5ee3362-e662-11e3-a86b-362fd5443d19_story.html)//schnall" TargetMode="External"/><Relationship Id="rId171" Type="http://schemas.openxmlformats.org/officeDocument/2006/relationships/hyperlink" Target="http://www.washingtonpost.com/world/national-security/us-defends-counterterrorism-dialogue-with-china/2014/07/17/26f1e622-0deb-11e4-9c90-0c289b74e142_story.html)//schnall" TargetMode="External"/><Relationship Id="rId176" Type="http://schemas.openxmlformats.org/officeDocument/2006/relationships/hyperlink" Target="http://www.washingtonpost.com/opinions/david-ignatius-obamas-counterterrorism-blueprint-looks-good-on-paper/2014/07/10/fe65ed5e-084d-11e4-a0dd-f2b22a257353_story.html)//schnall" TargetMode="External"/><Relationship Id="rId192" Type="http://schemas.openxmlformats.org/officeDocument/2006/relationships/hyperlink" Target="http://www.whitehouse.gov/the-press-office/2014/05/28/fact-sheet-administration-s-fiscal-year-2015-overseas-contingency-operat" TargetMode="External"/><Relationship Id="rId197" Type="http://schemas.openxmlformats.org/officeDocument/2006/relationships/hyperlink" Target="http://www.washingtonpost.com/opinions/david-ignatius-obamas-counterterrorism-blueprint-looks-good-on-paper/2014/07/10/fe65ed5e-084d-11e4-a0dd-f2b22a257353_story.html)//schnall" TargetMode="External"/><Relationship Id="rId206" Type="http://schemas.openxmlformats.org/officeDocument/2006/relationships/hyperlink" Target="http://thehill.com/policy/transportation/212416-highway-focus-shifts-to-senate" TargetMode="External"/><Relationship Id="rId227" Type="http://schemas.openxmlformats.org/officeDocument/2006/relationships/hyperlink" Target="http://dailycaller.com/2014/07/13/abc-obama-wont-get-impeached-because-nobody-of-relevance-is-talking-about-impeachment-video/" TargetMode="External"/><Relationship Id="rId201" Type="http://schemas.openxmlformats.org/officeDocument/2006/relationships/hyperlink" Target="http://thehill.com/policy/transportation/212801-week-ahead-highway-fight-enters-final-stages" TargetMode="External"/><Relationship Id="rId222" Type="http://schemas.openxmlformats.org/officeDocument/2006/relationships/hyperlink" Target="http://www.nationaljournal.com/congress/crises-crowd-congress-s-already-cluttered-week-20140720" TargetMode="External"/><Relationship Id="rId12" Type="http://schemas.openxmlformats.org/officeDocument/2006/relationships/hyperlink" Target="http://blogs.rollcall.com/218/house-gop-forges-ahead-on-border-funding-legislation-with-no-clear-endgame/?dcz" TargetMode="External"/><Relationship Id="rId17" Type="http://schemas.openxmlformats.org/officeDocument/2006/relationships/hyperlink" Target="http://thehill.com/blogs/floor-action/house/212718-this-week" TargetMode="External"/><Relationship Id="rId33" Type="http://schemas.openxmlformats.org/officeDocument/2006/relationships/hyperlink" Target="http://www.motherjones.com/kevin-drum/2014/07/if-congress-wants-know-whos-responsible-immigration-crisis-it-should-look-mirror" TargetMode="External"/><Relationship Id="rId38" Type="http://schemas.openxmlformats.org/officeDocument/2006/relationships/hyperlink" Target="http://www.usatoday.com/story/news/politics/2014/07/13/border-children-immigration-crisis/12594927/" TargetMode="External"/><Relationship Id="rId59" Type="http://schemas.openxmlformats.org/officeDocument/2006/relationships/hyperlink" Target="http://blogs.rollcall.com/white-house/immigration-news-obama-needs-congress-emergency-funding/" TargetMode="External"/><Relationship Id="rId103" Type="http://schemas.openxmlformats.org/officeDocument/2006/relationships/hyperlink" Target="http://www.csmonitor.com/USA/DC-Decoder/2014/0714/Child-migrant-crisis-Congress-gives-itself-three-weeks-to-find-a-fix" TargetMode="External"/><Relationship Id="rId108" Type="http://schemas.openxmlformats.org/officeDocument/2006/relationships/hyperlink" Target="http://www.cpexecutive.com/headlines/tria-extension-sails-through-senate/1004100854.html" TargetMode="External"/><Relationship Id="rId124" Type="http://schemas.openxmlformats.org/officeDocument/2006/relationships/hyperlink" Target="http://sethbaum.com/ac/2013_NuclearWar.pdf" TargetMode="External"/><Relationship Id="rId129" Type="http://schemas.openxmlformats.org/officeDocument/2006/relationships/hyperlink" Target="http://www.nationaljournal.com/politics/what-if-obama-can-t-lead-20130731" TargetMode="External"/><Relationship Id="rId54" Type="http://schemas.openxmlformats.org/officeDocument/2006/relationships/hyperlink" Target="http://thehill.com/homenews/house/212199-house-gop-faces-pivotal-conference-meeting-on-immigration" TargetMode="External"/><Relationship Id="rId70" Type="http://schemas.openxmlformats.org/officeDocument/2006/relationships/hyperlink" Target="http://bostonherald.com/news_opinion/national/2014/07/2008_law_unexpectedly_at_center_of_border_debate" TargetMode="External"/><Relationship Id="rId75" Type="http://schemas.openxmlformats.org/officeDocument/2006/relationships/hyperlink" Target="http://blogs.rollcall.com/218/four-big-reasons-why-the-border-funding-deal-is-in-trouble/?dcz" TargetMode="External"/><Relationship Id="rId91" Type="http://schemas.openxmlformats.org/officeDocument/2006/relationships/hyperlink" Target="http://www.pri.org/stories/2014-06-27/us-help-iraq-too-little-too-late" TargetMode="External"/><Relationship Id="rId96" Type="http://schemas.openxmlformats.org/officeDocument/2006/relationships/hyperlink" Target="http://rt.com/usa/174028-obama-oil-exploration-environmentalists/" TargetMode="External"/><Relationship Id="rId140" Type="http://schemas.openxmlformats.org/officeDocument/2006/relationships/hyperlink" Target="http://www.brookings.edu/blogs/fixgov/posts/2014/06/13-asymmetrical-polarization-undermined-pew-research-mann" TargetMode="External"/><Relationship Id="rId145" Type="http://schemas.openxmlformats.org/officeDocument/2006/relationships/hyperlink" Target="http://www.washingtonpost.com/blogs/monkey-cage/wp/2014/01/08/what-we-know-and-dont-know-about-our-polarized-politics/" TargetMode="External"/><Relationship Id="rId161" Type="http://schemas.openxmlformats.org/officeDocument/2006/relationships/hyperlink" Target="http://www.state.gov/j/ct/rls/crt/2012/" TargetMode="External"/><Relationship Id="rId166" Type="http://schemas.openxmlformats.org/officeDocument/2006/relationships/hyperlink" Target="http://www.state.gov/j/ct/rls/crt/2012/" TargetMode="External"/><Relationship Id="rId182" Type="http://schemas.openxmlformats.org/officeDocument/2006/relationships/hyperlink" Target="http://www.foreignpolicy.com/articles/2014/05/30/obama_new_counterterrorism_partnership_plan_big_mess" TargetMode="External"/><Relationship Id="rId187" Type="http://schemas.openxmlformats.org/officeDocument/2006/relationships/hyperlink" Target="http://www.armed-services.senate.gov/imo/media/doc/SASC%20NDAA%20markup%20release%2005-23-14.pdf" TargetMode="External"/><Relationship Id="rId217" Type="http://schemas.openxmlformats.org/officeDocument/2006/relationships/hyperlink" Target="http://www.worldpoliticsreview.com/trend-lines/13909/with-congress-stalled-pentagon-relies-on-oco-requests-to-pay-its-bills" TargetMode="External"/><Relationship Id="rId1" Type="http://schemas.microsoft.com/office/2006/relationships/keyMapCustomizations" Target="customizations.xml"/><Relationship Id="rId6" Type="http://schemas.openxmlformats.org/officeDocument/2006/relationships/webSettings" Target="webSettings.xml"/><Relationship Id="rId212" Type="http://schemas.openxmlformats.org/officeDocument/2006/relationships/hyperlink" Target="http://www.al-monitor.com/pulse/originals/2014/06/white-house-release-money-train-syria-rebels.html" TargetMode="External"/><Relationship Id="rId23" Type="http://schemas.openxmlformats.org/officeDocument/2006/relationships/hyperlink" Target="http://www.cbsnews.com/news/congress-far-apart-on-border-crisis-plan-as-summer-recess-looms/" TargetMode="External"/><Relationship Id="rId28" Type="http://schemas.openxmlformats.org/officeDocument/2006/relationships/hyperlink" Target="http://www.eastbayvisalaw.com/news/government-shutdown-over-immigration-backlogs-continue" TargetMode="External"/><Relationship Id="rId49" Type="http://schemas.openxmlformats.org/officeDocument/2006/relationships/hyperlink" Target="http://www.infozine.com/news/stories/op/storiesView/sid/59367/" TargetMode="External"/><Relationship Id="rId114" Type="http://schemas.openxmlformats.org/officeDocument/2006/relationships/hyperlink" Target="http://www.insurancejournal.com/news/national/2014/07/17/335099.htm" TargetMode="External"/><Relationship Id="rId119" Type="http://schemas.openxmlformats.org/officeDocument/2006/relationships/hyperlink" Target="http://insurancenewsnet.com/oarticle/2014/04/23/terrorism-risk-insurance-act-improves-economic-certainty-marsh-report-concludes-a-493453.html" TargetMode="External"/><Relationship Id="rId44" Type="http://schemas.openxmlformats.org/officeDocument/2006/relationships/hyperlink" Target="http://www.infozine.com/news/stories/op/storiesView/sid/59367/" TargetMode="External"/><Relationship Id="rId60" Type="http://schemas.openxmlformats.org/officeDocument/2006/relationships/hyperlink" Target="http://www.latimes.com/nation/politics/politicsnow/la-pn-obama-impeachment-20140725-story.html" TargetMode="External"/><Relationship Id="rId65" Type="http://schemas.openxmlformats.org/officeDocument/2006/relationships/hyperlink" Target="http://www.nationaljournal.com/magazine/there-s-no-such-thing-as-political-capital-20130207)" TargetMode="External"/><Relationship Id="rId81" Type="http://schemas.openxmlformats.org/officeDocument/2006/relationships/hyperlink" Target="http://www.cnn.com/2014/07/20/politics/obama-world-events-domestic-agenda/" TargetMode="External"/><Relationship Id="rId86" Type="http://schemas.openxmlformats.org/officeDocument/2006/relationships/hyperlink" Target="http://www.nationaljournal.com/congress/crises-crowd-congress-s-already-cluttered-week-20140720" TargetMode="External"/><Relationship Id="rId130" Type="http://schemas.openxmlformats.org/officeDocument/2006/relationships/hyperlink" Target="http://www.amazon.com/Beyond-Ideology-Politics-Principles-Partisanship/dp/0226470768" TargetMode="External"/><Relationship Id="rId135" Type="http://schemas.openxmlformats.org/officeDocument/2006/relationships/hyperlink" Target="http://www.theatlantic.com/politics/archive/2013/02/5-false-assumptions-political-pundits-make-all-the-time/273544/" TargetMode="External"/><Relationship Id="rId151" Type="http://schemas.openxmlformats.org/officeDocument/2006/relationships/hyperlink" Target="http://www.nationaljournal.com/global-security-newswire/white-house-rebuffs-criticism-of-5b-antiterror-plan-20140610)//schnall" TargetMode="External"/><Relationship Id="rId156" Type="http://schemas.openxmlformats.org/officeDocument/2006/relationships/hyperlink" Target="http://time.com/122748/white-house-terrorism-partnership-fund/" TargetMode="External"/><Relationship Id="rId177" Type="http://schemas.openxmlformats.org/officeDocument/2006/relationships/hyperlink" Target="http://www.washingtonpost.com/lifestyle/travel/terrorist-database-continues-to-grow-at-rapid-rate/2014/07/18/62f51218-0eca-11e4-b0dd-edc009ac1f9d_story.html)//schnall" TargetMode="External"/><Relationship Id="rId198" Type="http://schemas.openxmlformats.org/officeDocument/2006/relationships/hyperlink" Target="http://www.washingtonpost.com/opinions/us-should-aid-those-who-fight-terror-not-abet-human-rights-abuses/2014/07/07/a07a0794-05f4-11e4-a0dd-f2b22a257353_story.html)//schnall" TargetMode="External"/><Relationship Id="rId172" Type="http://schemas.openxmlformats.org/officeDocument/2006/relationships/hyperlink" Target="http://www.state.gov/j/ct/rls/crt/2012/" TargetMode="External"/><Relationship Id="rId193" Type="http://schemas.openxmlformats.org/officeDocument/2006/relationships/hyperlink" Target="http://fas.org/irp/offdocs/ppd/ssa.pdf" TargetMode="External"/><Relationship Id="rId202" Type="http://schemas.openxmlformats.org/officeDocument/2006/relationships/hyperlink" Target="http://www.newsplex.com/home/headlines/Pres-Obama-to-Turn-Up-Heat-on-Congress-Over-Highway-Trust-Fund-267026341.html" TargetMode="External"/><Relationship Id="rId207" Type="http://schemas.openxmlformats.org/officeDocument/2006/relationships/hyperlink" Target="http://www.latimes.com/nation/la-na-obama-highways-20140716-story.html" TargetMode="External"/><Relationship Id="rId223" Type="http://schemas.openxmlformats.org/officeDocument/2006/relationships/hyperlink" Target="http://www.thefiscaltimes.com/Columns/2014/07/17/How-Obama-s-Last-3-Lame-Duck-Years-Will-Play-Out" TargetMode="External"/><Relationship Id="rId228" Type="http://schemas.openxmlformats.org/officeDocument/2006/relationships/hyperlink" Target="http://news.indiana.edu/releases/iu/2014/02/political-uncertainty-affects-economy-more-than-policies.shtml" TargetMode="External"/><Relationship Id="rId13" Type="http://schemas.openxmlformats.org/officeDocument/2006/relationships/hyperlink" Target="http://thehill.com/homenews/house/213168-gop-divided-on-border-proposal" TargetMode="External"/><Relationship Id="rId18" Type="http://schemas.openxmlformats.org/officeDocument/2006/relationships/hyperlink" Target="http://www.reuters.com/article/2014/07/08/us-usa-immigration-obama-idUSKBN0FC28220140708" TargetMode="External"/><Relationship Id="rId39" Type="http://schemas.openxmlformats.org/officeDocument/2006/relationships/hyperlink" Target="http://blog.mysanantonio.com/texas-politics/2014/06/patrick-joins-call-for-emergency-funding-to-secure-border/" TargetMode="External"/><Relationship Id="rId109" Type="http://schemas.openxmlformats.org/officeDocument/2006/relationships/hyperlink" Target="http://insurancenewsnet.com/oarticle/2014/07/22/real-estate-roundtable-commends-bipartisan-senate-action-to-extend-terrorism-ris-a-533271.html" TargetMode="External"/><Relationship Id="rId34" Type="http://schemas.openxmlformats.org/officeDocument/2006/relationships/hyperlink" Target="http://www.infozine.com/news/stories/op/storiesView/sid/59367/" TargetMode="External"/><Relationship Id="rId50" Type="http://schemas.openxmlformats.org/officeDocument/2006/relationships/hyperlink" Target="http://rt.com/op-edge/maduro-venezuela-successor-trouble-scenario-945/" TargetMode="External"/><Relationship Id="rId55" Type="http://schemas.openxmlformats.org/officeDocument/2006/relationships/hyperlink" Target="http://www.foxnews.com/opinion/2014/07/11/memo-to-gop-let-obama-own-immigration-mess-on-our-border/" TargetMode="External"/><Relationship Id="rId76" Type="http://schemas.openxmlformats.org/officeDocument/2006/relationships/hyperlink" Target="http://www.nytimes.com/2014/07/15/us/politics/lawmakers-plan-bill-to-confront-surge-in-young-immigrants.html?_r=0" TargetMode="External"/><Relationship Id="rId97" Type="http://schemas.openxmlformats.org/officeDocument/2006/relationships/hyperlink" Target="http://www.thefiscaltimes.com/Columns/2014/07/17/How-Obama-s-Last-3-Lame-Duck-Years-Will-Play-Out" TargetMode="External"/><Relationship Id="rId104" Type="http://schemas.openxmlformats.org/officeDocument/2006/relationships/hyperlink" Target="http://www.bloombergview.com/articles/2014-07-22/obama-alone-will-decide-the-immigration-debate" TargetMode="External"/><Relationship Id="rId120" Type="http://schemas.openxmlformats.org/officeDocument/2006/relationships/hyperlink" Target="http://insurancenewsnet.com/oarticle/2014/07/18/banking-committee-leaders-laud-senate-tria-passage-a-531935.html" TargetMode="External"/><Relationship Id="rId125" Type="http://schemas.openxmlformats.org/officeDocument/2006/relationships/hyperlink" Target="http://www.propertycasualty360.com/2014/07/18/conservative-house-members-digging-in-on-slimmed-d" TargetMode="External"/><Relationship Id="rId141" Type="http://schemas.openxmlformats.org/officeDocument/2006/relationships/hyperlink" Target="http://online.wsj.com/articles/alan-murray-the-divided-states-of-america-1402528612" TargetMode="External"/><Relationship Id="rId146" Type="http://schemas.openxmlformats.org/officeDocument/2006/relationships/hyperlink" Target="http://www.washingtonpost.com/blogs/wonkblog/wp/2014/06/12/five-charts-that-show-how-conservatives-are-driving-partisan-rancor-in-dc/" TargetMode="External"/><Relationship Id="rId167" Type="http://schemas.openxmlformats.org/officeDocument/2006/relationships/hyperlink" Target="http://bipartisanpolicy.org/library/report/rising-terrorist-threat-9-11-commission)//schnall" TargetMode="External"/><Relationship Id="rId188" Type="http://schemas.openxmlformats.org/officeDocument/2006/relationships/hyperlink" Target="http://www.stimson.org/images/uploads/research-pdfs/DOD_security_assistance_authorities.pdf" TargetMode="External"/><Relationship Id="rId7" Type="http://schemas.openxmlformats.org/officeDocument/2006/relationships/hyperlink" Target="http://www.heritage.org/research/reports/2014/07/border-crisis-emergency-budget-request-misses-the-mark" TargetMode="External"/><Relationship Id="rId71" Type="http://schemas.openxmlformats.org/officeDocument/2006/relationships/hyperlink" Target="http://blogs.rollcall.com/218/four-big-reasons-why-the-border-funding-deal-is-in-trouble/?dcz" TargetMode="External"/><Relationship Id="rId92" Type="http://schemas.openxmlformats.org/officeDocument/2006/relationships/hyperlink" Target="http://www.foxnews.com/politics/2014/07/09/fishing-in-murky-waters-administrations-secretive-oceans-policies-come-under/" TargetMode="External"/><Relationship Id="rId162" Type="http://schemas.openxmlformats.org/officeDocument/2006/relationships/hyperlink" Target="http://www.state.gov/j/ct/rls/crt/2012/" TargetMode="External"/><Relationship Id="rId183" Type="http://schemas.openxmlformats.org/officeDocument/2006/relationships/hyperlink" Target="http://www.foreignpolicy.com/articles/2014/05/30/obama_new_counterterrorism_partnership_plan_big_mess" TargetMode="External"/><Relationship Id="rId213" Type="http://schemas.openxmlformats.org/officeDocument/2006/relationships/hyperlink" Target="http://thehill.com/policy/defense/210767-obama-requests-500m-to-train-syrian-rebels" TargetMode="External"/><Relationship Id="rId218" Type="http://schemas.openxmlformats.org/officeDocument/2006/relationships/hyperlink" Target="http://thecardinalgap.com/?p=306" TargetMode="External"/><Relationship Id="rId2" Type="http://schemas.openxmlformats.org/officeDocument/2006/relationships/numbering" Target="numbering.xml"/><Relationship Id="rId29" Type="http://schemas.openxmlformats.org/officeDocument/2006/relationships/hyperlink" Target="http://www.rollcall.com/news/no_economic_recovery_without_small_businesses_commentary-224803-1.html?zkPrintable=true" TargetMode="External"/><Relationship Id="rId24" Type="http://schemas.openxmlformats.org/officeDocument/2006/relationships/hyperlink" Target="http://www.baltimoresun.com/news/maryland/bs-md-immigrant-child-counsel-20140718,0,1155611,full.story" TargetMode="External"/><Relationship Id="rId40" Type="http://schemas.openxmlformats.org/officeDocument/2006/relationships/hyperlink" Target="http://www.infozine.com/news/stories/op/storiesView/sid/59367/" TargetMode="External"/><Relationship Id="rId45" Type="http://schemas.openxmlformats.org/officeDocument/2006/relationships/hyperlink" Target="http://www.hsaj.org/?fullarticle=4.2.1" TargetMode="External"/><Relationship Id="rId66" Type="http://schemas.openxmlformats.org/officeDocument/2006/relationships/hyperlink" Target="http://www.nationaljournal.com/magazine/there-s-no-such-thing-as-political-capital-20130207)" TargetMode="External"/><Relationship Id="rId87" Type="http://schemas.openxmlformats.org/officeDocument/2006/relationships/hyperlink" Target="http://www.nationaljournal.com/congress/crises-crowd-congress-s-already-cluttered-week-20140720" TargetMode="External"/><Relationship Id="rId110" Type="http://schemas.openxmlformats.org/officeDocument/2006/relationships/hyperlink" Target="http://www.crainsnewyork.com/article/20140723/BLOGS04/140729947/ceos-push-terrorism-insurance-to-congress" TargetMode="External"/><Relationship Id="rId115" Type="http://schemas.openxmlformats.org/officeDocument/2006/relationships/hyperlink" Target="http://www.reactionsnet.com/Article/3365368/Sectors/23074/Comment-Is-the-Tea-Party-trying-to-derail-Tria.html" TargetMode="External"/><Relationship Id="rId131" Type="http://schemas.openxmlformats.org/officeDocument/2006/relationships/hyperlink" Target="http://www.vox.com/2014/4/28/5660666/the-ugly-truth-about-gridlock" TargetMode="External"/><Relationship Id="rId136" Type="http://schemas.openxmlformats.org/officeDocument/2006/relationships/hyperlink" Target="http://www.theatlantic.com/politics/archive/2013/03/what-if-the-pundits-are-right-after-all-a-reply-on-polarization-and-sorting/273690/" TargetMode="External"/><Relationship Id="rId157" Type="http://schemas.openxmlformats.org/officeDocument/2006/relationships/hyperlink" Target="http://hosted.ap.org/dynamic/stories/U/US_KERRY_TERRORISM_FUND?SITE=AP&amp;SECTION=HOME&amp;TEMPLATE=DEFAULT" TargetMode="External"/><Relationship Id="rId178" Type="http://schemas.openxmlformats.org/officeDocument/2006/relationships/hyperlink" Target="http://www.aljazeera.com/indepth/opinion/2014/06/us-counter-insurgency-central-a-201461482736631363.html" TargetMode="External"/><Relationship Id="rId61" Type="http://schemas.openxmlformats.org/officeDocument/2006/relationships/hyperlink" Target="http://verdict.justia.com/2014/04/04/impeachment-insanity-consequences" TargetMode="External"/><Relationship Id="rId82" Type="http://schemas.openxmlformats.org/officeDocument/2006/relationships/hyperlink" Target="http://www.cnn.com/2014/07/20/politics/obama-world-events-domestic-agenda/" TargetMode="External"/><Relationship Id="rId152" Type="http://schemas.openxmlformats.org/officeDocument/2006/relationships/hyperlink" Target="http://www.thedailybeast.com/articles/2014/05/20/exclusive-more-than-100-americans-are-waging-jihad-in-syria-u-s-intelligence-says.html" TargetMode="External"/><Relationship Id="rId173" Type="http://schemas.openxmlformats.org/officeDocument/2006/relationships/hyperlink" Target="http://www.state.gov/j/inl/rls/nrcrpt/index.htm" TargetMode="External"/><Relationship Id="rId194" Type="http://schemas.openxmlformats.org/officeDocument/2006/relationships/hyperlink" Target="http://www.whitehouse.gov/the-press-office/2013/04/05/fact-sheet-us-security-sector-assistance-policy" TargetMode="External"/><Relationship Id="rId199" Type="http://schemas.openxmlformats.org/officeDocument/2006/relationships/hyperlink" Target="http://www.washingtonpost.com/opinions/us-spying-on-germany-does-pointless-damage-to-its-relationship-with-an-ally/2014/07/11/4495f9e6-0924-11e4-bbf1-cc51275e7f8f_story.html)//schnall" TargetMode="External"/><Relationship Id="rId203" Type="http://schemas.openxmlformats.org/officeDocument/2006/relationships/hyperlink" Target="http://www.newsday.com/long-island/schumer-presses-congress-for-highway-funding-1.8857214" TargetMode="External"/><Relationship Id="rId208" Type="http://schemas.openxmlformats.org/officeDocument/2006/relationships/hyperlink" Target="http://www.ttnews.com/articles/basetemplate.aspx?storyid=35501&amp;page=1" TargetMode="External"/><Relationship Id="rId229" Type="http://schemas.openxmlformats.org/officeDocument/2006/relationships/hyperlink" Target="http://blogs.reuters.com/felix-salmon/2010/11/03/the-economic-consequences-of-gridlock/" TargetMode="External"/><Relationship Id="rId19" Type="http://schemas.openxmlformats.org/officeDocument/2006/relationships/hyperlink" Target="http://www.suntimes.com/news/brown/28546234-452/central-american-refugee-crisis-opens-door-for-obama-to-push-immigration-reform-guitierrez.html" TargetMode="External"/><Relationship Id="rId224" Type="http://schemas.openxmlformats.org/officeDocument/2006/relationships/hyperlink" Target="http://www.usatoday.com/story/news/politics/2014/07/21/capital-download-john-cornyn-immigration-prospects-fading/12956651/" TargetMode="External"/><Relationship Id="rId14" Type="http://schemas.openxmlformats.org/officeDocument/2006/relationships/hyperlink" Target="http://blogs.rollcall.com/218/new-gop-optimism-for-border-supplemental-before-august/?dcz" TargetMode="External"/><Relationship Id="rId30" Type="http://schemas.openxmlformats.org/officeDocument/2006/relationships/hyperlink" Target="http://www.rollcall.com/issues/56_136/small_businesses_key_economic_recovery-206285-1.html?pg=2&amp;dczone=opinion" TargetMode="External"/><Relationship Id="rId35" Type="http://schemas.openxmlformats.org/officeDocument/2006/relationships/hyperlink" Target="http://www.infozine.com/news/stories/op/storiesView/sid/59367/" TargetMode="External"/><Relationship Id="rId56" Type="http://schemas.openxmlformats.org/officeDocument/2006/relationships/hyperlink" Target="http://www.csmonitor.com/USA/DC-Decoder/2014/0714/Child-migrant-crisis-Congress-gives-itself-three-weeks-to-find-a-fix" TargetMode="External"/><Relationship Id="rId77" Type="http://schemas.openxmlformats.org/officeDocument/2006/relationships/hyperlink" Target="http://www.nationaljournal.com/congress/here-are-the-four-things-house-gop-leadership-wants-to-get-done-before-recess-20140723" TargetMode="External"/><Relationship Id="rId100" Type="http://schemas.openxmlformats.org/officeDocument/2006/relationships/hyperlink" Target="http://www.examiner.com/article/congress-finally-showing-leadership-on-the-immigration-crisis" TargetMode="External"/><Relationship Id="rId105" Type="http://schemas.openxmlformats.org/officeDocument/2006/relationships/hyperlink" Target="http://www.laurinburgexchange.com/news/opinion-opinion_columns/5317981/The-U.S.-border-must-be-secured" TargetMode="External"/><Relationship Id="rId126" Type="http://schemas.openxmlformats.org/officeDocument/2006/relationships/hyperlink" Target="http://thehill.com/business-a-lobbying/business-a-lobbying/212961-chambers-spending-tops-40m-as-election-nears" TargetMode="External"/><Relationship Id="rId147" Type="http://schemas.openxmlformats.org/officeDocument/2006/relationships/hyperlink" Target="http://www.realclearpolitics.com/articles/2013/05/22/obama_as_the_green_lantern_118517.html)//schnall" TargetMode="External"/><Relationship Id="rId168" Type="http://schemas.openxmlformats.org/officeDocument/2006/relationships/hyperlink" Target="http://www.worldpoliticsreview.com/articles/13949/u-s-must-rethink-unsustainable-counterterrorism-strategy)//schnall" TargetMode="External"/><Relationship Id="rId8" Type="http://schemas.openxmlformats.org/officeDocument/2006/relationships/hyperlink" Target="http://www.dallasnews.com/news/local-news/20140720-how-a-flood-of-kids-upended-immigration-debate.ece" TargetMode="External"/><Relationship Id="rId51" Type="http://schemas.openxmlformats.org/officeDocument/2006/relationships/hyperlink" Target="http://www.usatoday.com/story/news/nation/2014/07/20/border-children-immigration-courts/12767011/" TargetMode="External"/><Relationship Id="rId72" Type="http://schemas.openxmlformats.org/officeDocument/2006/relationships/hyperlink" Target="http://blogs.rollcall.com/218/four-big-reasons-why-the-border-funding-deal-is-in-trouble/?dcz" TargetMode="External"/><Relationship Id="rId93" Type="http://schemas.openxmlformats.org/officeDocument/2006/relationships/hyperlink" Target="http://limaohio.com/apps/pbcs.dll/article?avis=LI&amp;date=20140625&amp;category=news&amp;lopenr=306259995&amp;Ref=AR" TargetMode="External"/><Relationship Id="rId98" Type="http://schemas.openxmlformats.org/officeDocument/2006/relationships/hyperlink" Target="http://www.politico.com/magazine/story/2014/06/will-obama-ever-be-popular-again-107335_Page2.html" TargetMode="External"/><Relationship Id="rId121" Type="http://schemas.openxmlformats.org/officeDocument/2006/relationships/hyperlink" Target="http://insurancenewsnet.com/oarticle/2014/07/17/namic-hails-senate-vote-to-protect-economy-from-terrorism-a-531658.html" TargetMode="External"/><Relationship Id="rId142" Type="http://schemas.openxmlformats.org/officeDocument/2006/relationships/hyperlink" Target="http://nationalinterest.org/feature/americas-fracturing-electorate-10655" TargetMode="External"/><Relationship Id="rId163" Type="http://schemas.openxmlformats.org/officeDocument/2006/relationships/hyperlink" Target="http://www.state.gov/j/ct/rls/rm/2014/227413.htm" TargetMode="External"/><Relationship Id="rId184" Type="http://schemas.openxmlformats.org/officeDocument/2006/relationships/hyperlink" Target="http://www.whitehouse.gov/the-press-office/2014/05/28/remarks-president-west-point-academy-commencement-ceremony" TargetMode="External"/><Relationship Id="rId189" Type="http://schemas.openxmlformats.org/officeDocument/2006/relationships/hyperlink" Target="http://www.loc.gov/rr/frd/Military_Law/pdf/FLD_2013_Ch10.pdf" TargetMode="External"/><Relationship Id="rId219" Type="http://schemas.openxmlformats.org/officeDocument/2006/relationships/hyperlink" Target="http://www.latimes.com/nation/la-na-obama-gitmo-detainees-20140611-story.html" TargetMode="External"/><Relationship Id="rId3" Type="http://schemas.openxmlformats.org/officeDocument/2006/relationships/styles" Target="styles.xml"/><Relationship Id="rId214" Type="http://schemas.openxmlformats.org/officeDocument/2006/relationships/hyperlink" Target="http://www.politico.com/story/2014/07/eric-holder-syria-threat-oslo-speech-108650.html" TargetMode="External"/><Relationship Id="rId230" Type="http://schemas.openxmlformats.org/officeDocument/2006/relationships/fontTable" Target="fontTable.xml"/><Relationship Id="rId25" Type="http://schemas.openxmlformats.org/officeDocument/2006/relationships/hyperlink" Target="http://cis.org/sites/cis.org/files/metcalf-justice.pdf" TargetMode="External"/><Relationship Id="rId46" Type="http://schemas.openxmlformats.org/officeDocument/2006/relationships/hyperlink" Target="http://sethbaum.com/ac/2013_NuclearWar.pdf" TargetMode="External"/><Relationship Id="rId67" Type="http://schemas.openxmlformats.org/officeDocument/2006/relationships/hyperlink" Target="http://www.washingtonpost.com/opinions/an-immigration-crisis-hampered-by-a-paralyzed-congress/2014/07/19/50c687c6-0eba-11e4-8341-b8072b1e7348_story.html" TargetMode="External"/><Relationship Id="rId116" Type="http://schemas.openxmlformats.org/officeDocument/2006/relationships/hyperlink" Target="http://www.crainsnewyork.com/article/20140717/FINANCE/140719874/senate-passes-terrorism-insurance-extension" TargetMode="External"/><Relationship Id="rId137" Type="http://schemas.openxmlformats.org/officeDocument/2006/relationships/hyperlink" Target="http://www.theatlantic.com/politics/archive/2014/05/dysfunction/371544/" TargetMode="External"/><Relationship Id="rId158" Type="http://schemas.openxmlformats.org/officeDocument/2006/relationships/hyperlink" Target="http://www.washingtonpost.com/world/national-security/obama-wants-to-set-up-new-5-billion-counterterrorism-fund/2014/05/28/c5ee3362-e662-11e3-a86b-362fd5443d19_story.html)//schnall" TargetMode="External"/><Relationship Id="rId20" Type="http://schemas.openxmlformats.org/officeDocument/2006/relationships/hyperlink" Target="http://www.washingtontimes.com/news/2014/jul/22/john-boehner-blasts-obamas-lack-leadership-border/" TargetMode="External"/><Relationship Id="rId41" Type="http://schemas.openxmlformats.org/officeDocument/2006/relationships/hyperlink" Target="http://www.dhs.gov/cybersecurity-results" TargetMode="External"/><Relationship Id="rId62" Type="http://schemas.openxmlformats.org/officeDocument/2006/relationships/hyperlink" Target="http://www.forbes.com/sites/nathanvardi/2014/07/18/abbvie-to-buy-shire-for-54-billion-in-biggest-inversion-deal-ever/" TargetMode="External"/><Relationship Id="rId83" Type="http://schemas.openxmlformats.org/officeDocument/2006/relationships/hyperlink" Target="http://www.nationaljournal.com/congress/crises-crowd-congress-s-already-cluttered-week-20140720" TargetMode="External"/><Relationship Id="rId88" Type="http://schemas.openxmlformats.org/officeDocument/2006/relationships/hyperlink" Target="http://www.politico.com/story/2014/07/obama-signs-lgbt-protection-federal-workers-contractors-109174.html?hp=r2" TargetMode="External"/><Relationship Id="rId111" Type="http://schemas.openxmlformats.org/officeDocument/2006/relationships/hyperlink" Target="http://insurancenewsnet.com/oarticle/2014/07/18/maloney-applauds-senates-tria-passage-calls-for-changes-to-house-bill-a-532082.html" TargetMode="External"/><Relationship Id="rId132" Type="http://schemas.openxmlformats.org/officeDocument/2006/relationships/hyperlink" Target="http://www.nytimes.com/2013/05/01/opinion/dowd-bottoms-up-lame-duck.html" TargetMode="External"/><Relationship Id="rId153" Type="http://schemas.openxmlformats.org/officeDocument/2006/relationships/hyperlink" Target="http://www.thedailybeast.com/articles/2014/05/29/as-obama-draws-down-al-qaeda-grows-in-afghanistan.html" TargetMode="External"/><Relationship Id="rId174" Type="http://schemas.openxmlformats.org/officeDocument/2006/relationships/hyperlink" Target="http://www.worldpoliticsreview.com/articles/13949/u-s-must-rethink-unsustainable-counterterrorism-strategy)//schnall" TargetMode="External"/><Relationship Id="rId179" Type="http://schemas.openxmlformats.org/officeDocument/2006/relationships/hyperlink" Target="http://www.foreignpolicy.com/articles/2014/05/30/obama_new_counterterrorism_partnership_plan_big_mess?utm_source=feedburner&amp;utm_medium=email&amp;utm_campaign=Feed%3A+foreignpolicy%2Fthecable+%28The+Cable%252" TargetMode="External"/><Relationship Id="rId195" Type="http://schemas.openxmlformats.org/officeDocument/2006/relationships/hyperlink" Target="http://www.nytimes.com/2014/05/27/world/africa/us-trains-african-commandos-to-fight-terrorism.html?_r=0" TargetMode="External"/><Relationship Id="rId209" Type="http://schemas.openxmlformats.org/officeDocument/2006/relationships/hyperlink" Target="http://thehill.com/policy/transportation/212849-foxx-temporary-highway-funding-patch-insufficient" TargetMode="External"/><Relationship Id="rId190" Type="http://schemas.openxmlformats.org/officeDocument/2006/relationships/hyperlink" Target="http://www.fas.org/sgp/crs/row/R42641.pdf" TargetMode="External"/><Relationship Id="rId204" Type="http://schemas.openxmlformats.org/officeDocument/2006/relationships/hyperlink" Target="http://www.nytimes.com/2014/07/16/us/politics/obama-presses-congress-for-long-term-transportation-bill.html" TargetMode="External"/><Relationship Id="rId220" Type="http://schemas.openxmlformats.org/officeDocument/2006/relationships/hyperlink" Target="http://www.nationaljournal.com/politics/can-a-democrat-win-in-georgia-20140722)//schnall" TargetMode="External"/><Relationship Id="rId225" Type="http://schemas.openxmlformats.org/officeDocument/2006/relationships/hyperlink" Target="http://www.thefiscaltimes.com/Columns/2014/07/17/How-Obama-s-Last-3-Lame-Duck-Years-Will-Play-Out" TargetMode="External"/><Relationship Id="rId15" Type="http://schemas.openxmlformats.org/officeDocument/2006/relationships/hyperlink" Target="http://thehill.com/homenews/house/213332-house-gop-moving-toward-vote-on-slimmed-down-border-bill" TargetMode="External"/><Relationship Id="rId36" Type="http://schemas.openxmlformats.org/officeDocument/2006/relationships/hyperlink" Target="http://www.laurinburgexchange.com/news/opinion-opinion_columns/5317981/The-U.S.-border-must-be-secured" TargetMode="External"/><Relationship Id="rId57" Type="http://schemas.openxmlformats.org/officeDocument/2006/relationships/hyperlink" Target="http://online.wsj.com/articles/white-house-seeks-emergency-funds-to-counter-border-surge-1404834485" TargetMode="External"/><Relationship Id="rId106" Type="http://schemas.openxmlformats.org/officeDocument/2006/relationships/hyperlink" Target="http://www.motherjones.com/politics/2014/07/immigration-courts-backlog-child-migrant-crisis" TargetMode="External"/><Relationship Id="rId127" Type="http://schemas.openxmlformats.org/officeDocument/2006/relationships/hyperlink" Target="http://www.bna.com/cyberattack-questions-emerging-n17179892526/" TargetMode="External"/><Relationship Id="rId10" Type="http://schemas.openxmlformats.org/officeDocument/2006/relationships/hyperlink" Target="http://www.latimes.com/nation/la-na-border-crisis-20140717-story.html" TargetMode="External"/><Relationship Id="rId31" Type="http://schemas.openxmlformats.org/officeDocument/2006/relationships/hyperlink" Target="http://www.motherjones.com/politics/2014/07/immigration-courts-backlog-child-migrant-crisis" TargetMode="External"/><Relationship Id="rId52" Type="http://schemas.openxmlformats.org/officeDocument/2006/relationships/hyperlink" Target="http://www.laurinburgexchange.com/news/opinion-opinion_columns/5317981/The-U.S.-border-must-be-secured" TargetMode="External"/><Relationship Id="rId73" Type="http://schemas.openxmlformats.org/officeDocument/2006/relationships/hyperlink" Target="http://blogs.rollcall.com/218/four-big-reasons-why-the-border-funding-deal-is-in-trouble/?dcz" TargetMode="External"/><Relationship Id="rId78" Type="http://schemas.openxmlformats.org/officeDocument/2006/relationships/hyperlink" Target="http://thehill.com/policy/finance/212414-wh-turns-up-the-heat-on-offshore-tax-deals" TargetMode="External"/><Relationship Id="rId94" Type="http://schemas.openxmlformats.org/officeDocument/2006/relationships/hyperlink" Target="http://www.climatesciencewatch.org/2014/07/18/on-obamas-new-actions-to-support-state-and-local-climate-preparedness/" TargetMode="External"/><Relationship Id="rId99" Type="http://schemas.openxmlformats.org/officeDocument/2006/relationships/hyperlink" Target="http://www.msnbc.com/msnbc/jeh-johnson-arrives-guatemala-meet-leaders-border-crisis" TargetMode="External"/><Relationship Id="rId101" Type="http://schemas.openxmlformats.org/officeDocument/2006/relationships/hyperlink" Target="http://sites.middlebury.edu/presidentialpower/2014/06/28/why-obamas-approval-is-bush-league/" TargetMode="External"/><Relationship Id="rId122" Type="http://schemas.openxmlformats.org/officeDocument/2006/relationships/hyperlink" Target="http://www.acegroup.com/Attachments/CEO-Evan-Greenberg.pdf" TargetMode="External"/><Relationship Id="rId143" Type="http://schemas.openxmlformats.org/officeDocument/2006/relationships/hyperlink" Target="http://www.nationaljournal.com/politics/how-malpractice-may-kill-our-politics-20140616" TargetMode="External"/><Relationship Id="rId148" Type="http://schemas.openxmlformats.org/officeDocument/2006/relationships/hyperlink" Target="http://www.washingtonpost.com/blogs/plum-line/wp/2013/04/30/why-the-green-lantern-theory-of-presidential-power-persists/" TargetMode="External"/><Relationship Id="rId164" Type="http://schemas.openxmlformats.org/officeDocument/2006/relationships/hyperlink" Target="http://www.state.gov/j/ct/rls/rm/2014/227413.htm" TargetMode="External"/><Relationship Id="rId169" Type="http://schemas.openxmlformats.org/officeDocument/2006/relationships/hyperlink" Target="http://www.defensenews.com/apps/pbcs.dll/article?AID=2014307160028" TargetMode="External"/><Relationship Id="rId185" Type="http://schemas.openxmlformats.org/officeDocument/2006/relationships/hyperlink" Target="http://www.thedailybeast.com/articles/2014/05/29/obama-s-5-billion-counterterrorism-fund-already-in-trouble-in-congress.html" TargetMode="External"/><Relationship Id="rId4" Type="http://schemas.microsoft.com/office/2007/relationships/stylesWithEffects" Target="stylesWithEffects.xml"/><Relationship Id="rId9" Type="http://schemas.openxmlformats.org/officeDocument/2006/relationships/hyperlink" Target="http://thehill.com/homenews/news/212908-time-runs-short-for-border-bill" TargetMode="External"/><Relationship Id="rId180" Type="http://schemas.openxmlformats.org/officeDocument/2006/relationships/hyperlink" Target="http://www.nytimes.com/2014/05/27/world/africa/us-trains-african-commandos-to-fight-terrorism.html?hp&amp;_r=1" TargetMode="External"/><Relationship Id="rId210" Type="http://schemas.openxmlformats.org/officeDocument/2006/relationships/hyperlink" Target="http://www.ai-cio.com/channel/REGULATION,_LEGAL/Obama_Signs_Order_to_Draw_Investors_to_US_Infrastructure.html" TargetMode="External"/><Relationship Id="rId215" Type="http://schemas.openxmlformats.org/officeDocument/2006/relationships/hyperlink" Target="http://thehill.com/policy/defense/211186-mccain-meets-syrian-rebels-presses-for-military-aid-to-fight-isis" TargetMode="External"/><Relationship Id="rId26" Type="http://schemas.openxmlformats.org/officeDocument/2006/relationships/hyperlink" Target="http://sethbaum.com/ac/2013_NuclearWar.pdf" TargetMode="External"/><Relationship Id="rId231" Type="http://schemas.openxmlformats.org/officeDocument/2006/relationships/theme" Target="theme/theme1.xml"/><Relationship Id="rId47" Type="http://schemas.openxmlformats.org/officeDocument/2006/relationships/hyperlink" Target="http://rt.com/usa/172124-immigrants-funding-border-beds/" TargetMode="External"/><Relationship Id="rId68" Type="http://schemas.openxmlformats.org/officeDocument/2006/relationships/hyperlink" Target="http://www.usatoday.com/story/news/politics/2014/07/21/capital-download-john-cornyn-immigration-prospects-fading/12956651/" TargetMode="External"/><Relationship Id="rId89" Type="http://schemas.openxmlformats.org/officeDocument/2006/relationships/hyperlink" Target="http://www.american.edu/media/news/20130118_Barack_Obama_Second_Term.cfm" TargetMode="External"/><Relationship Id="rId112" Type="http://schemas.openxmlformats.org/officeDocument/2006/relationships/hyperlink" Target="http://www.propertycasualty360.com/2014/07/17/senate-passes-its-7-year-tria-extension?t=commercial" TargetMode="External"/><Relationship Id="rId133" Type="http://schemas.openxmlformats.org/officeDocument/2006/relationships/hyperlink" Target="https://www.apsanet.org/%7Epop/apsa_report.htm" TargetMode="External"/><Relationship Id="rId154" Type="http://schemas.openxmlformats.org/officeDocument/2006/relationships/hyperlink" Target="http://www.thedailybeast.com/articles/2014/05/21/over-my-dead-body-spies-fight-obama-push-to-downsize-terror-war.html" TargetMode="External"/><Relationship Id="rId175" Type="http://schemas.openxmlformats.org/officeDocument/2006/relationships/hyperlink" Target="http://www.washingtonpost.com/news/checkpoint/wp/2014/07/17/outgoing-afghan-war-commander-raises-questions-about-counterterrorism-plan)//schnall" TargetMode="External"/><Relationship Id="rId196" Type="http://schemas.openxmlformats.org/officeDocument/2006/relationships/hyperlink" Target="http://www.france24.com/en/20130321-mali-military-coup-anniversary-stability-stake-french-intervention/" TargetMode="External"/><Relationship Id="rId200" Type="http://schemas.openxmlformats.org/officeDocument/2006/relationships/hyperlink" Target="http://blog.gmfus.org/2014/04/29/chinas-mediterranean-presence-is-an-opportunity-for-nato/" TargetMode="External"/><Relationship Id="rId16" Type="http://schemas.openxmlformats.org/officeDocument/2006/relationships/hyperlink" Target="http://thehill.com/homenews/administration/213004-homeland-security-chief-dont-delay-border-funding" TargetMode="External"/><Relationship Id="rId221" Type="http://schemas.openxmlformats.org/officeDocument/2006/relationships/hyperlink" Target="http://www.nationaljournal.com/against-the-grain/the-odds-of-a-gop-wave-are-increasing-20140722)//schnall" TargetMode="External"/><Relationship Id="rId37" Type="http://schemas.openxmlformats.org/officeDocument/2006/relationships/hyperlink" Target="http://sethbaum.com/ac/2013_NuclearWar.pdf" TargetMode="External"/><Relationship Id="rId58" Type="http://schemas.openxmlformats.org/officeDocument/2006/relationships/hyperlink" Target="http://www.washingtonpost.com/blogs/plum-line/wp/2014/07/21/morning-plum-immigration-battle-could-damage-gop-for-years/" TargetMode="External"/><Relationship Id="rId79" Type="http://schemas.openxmlformats.org/officeDocument/2006/relationships/hyperlink" Target="http://www.ndtv.com/article/world/obama-wants-to-crack-down-on-us-firms-tax-inversions-560479" TargetMode="External"/><Relationship Id="rId102" Type="http://schemas.openxmlformats.org/officeDocument/2006/relationships/hyperlink" Target="http://www.politico.com/story/2014/07/barack-obama-immigration-rhetoric-then-vs-now-109352.html" TargetMode="External"/><Relationship Id="rId123" Type="http://schemas.openxmlformats.org/officeDocument/2006/relationships/hyperlink" Target="http://www.rand.org/content/dam/rand/pubs/research_reports/RR500/RR573/RAND_RR573.pdf" TargetMode="External"/><Relationship Id="rId144" Type="http://schemas.openxmlformats.org/officeDocument/2006/relationships/hyperlink" Target="https://twitter.com/alansmurray/status/477610860362203136" TargetMode="External"/><Relationship Id="rId90" Type="http://schemas.openxmlformats.org/officeDocument/2006/relationships/hyperlink" Target="http://www.nationaljournal.com/white-house/if-obama-wants-to-save-iraq-he-ll-have-to-get-his-hands-dirty-20140629" TargetMode="External"/><Relationship Id="rId165" Type="http://schemas.openxmlformats.org/officeDocument/2006/relationships/hyperlink" Target="http://www.state.gov/j/ct/rls/crt/2012/" TargetMode="External"/><Relationship Id="rId186" Type="http://schemas.openxmlformats.org/officeDocument/2006/relationships/hyperlink" Target="http://www.gao.gov/products/GAO-07-416R" TargetMode="External"/><Relationship Id="rId211" Type="http://schemas.openxmlformats.org/officeDocument/2006/relationships/hyperlink" Target="http://www.washingtonpost.com/blogs/fact-checker/wp/2014/07/16/obamas-claim-that-700000-jobs-are-at-risk-over-highway-fund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424</Pages>
  <Words>150999</Words>
  <Characters>860699</Characters>
  <Application>Microsoft Office Word</Application>
  <DocSecurity>0</DocSecurity>
  <Lines>7172</Lines>
  <Paragraphs>2019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 Stryker</dc:creator>
  <cp:keywords>5.0</cp:keywords>
  <cp:lastModifiedBy>JP</cp:lastModifiedBy>
  <cp:revision>5</cp:revision>
  <dcterms:created xsi:type="dcterms:W3CDTF">2014-07-26T03:07:00Z</dcterms:created>
  <dcterms:modified xsi:type="dcterms:W3CDTF">2014-07-26T03:21:00Z</dcterms:modified>
</cp:coreProperties>
</file>