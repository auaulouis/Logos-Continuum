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DFB" w:rsidRDefault="006F12E8" w:rsidP="00206DFB">
      <w:pPr>
        <w:pStyle w:val="Heading1"/>
      </w:pPr>
      <w:r>
        <w:t xml:space="preserve">MSDI – </w:t>
      </w:r>
      <w:r w:rsidR="00206DFB">
        <w:t>Capitalism K</w:t>
      </w:r>
    </w:p>
    <w:p w:rsidR="00206DFB" w:rsidRDefault="00206DFB">
      <w:pPr>
        <w:pStyle w:val="TOC3"/>
        <w:tabs>
          <w:tab w:val="right" w:leader="dot" w:pos="9350"/>
        </w:tabs>
      </w:pPr>
    </w:p>
    <w:p w:rsidR="00206DFB" w:rsidRPr="00206DFB" w:rsidRDefault="00206DFB">
      <w:pPr>
        <w:pStyle w:val="TOC3"/>
        <w:tabs>
          <w:tab w:val="right" w:leader="dot" w:pos="9350"/>
        </w:tabs>
        <w:rPr>
          <w:noProof/>
          <w:sz w:val="18"/>
          <w:szCs w:val="18"/>
        </w:rPr>
      </w:pPr>
      <w:r>
        <w:rPr>
          <w:rFonts w:cs="Calibri"/>
        </w:rPr>
        <w:fldChar w:fldCharType="begin"/>
      </w:r>
      <w:r>
        <w:instrText xml:space="preserve"> TOC \o "1-3" \h \z \u </w:instrText>
      </w:r>
      <w:r>
        <w:rPr>
          <w:rFonts w:cs="Calibri"/>
        </w:rPr>
        <w:fldChar w:fldCharType="separate"/>
      </w:r>
      <w:hyperlink w:anchor="_Toc391927455" w:history="1">
        <w:r w:rsidRPr="00206DFB">
          <w:rPr>
            <w:rStyle w:val="Hyperlink"/>
            <w:noProof/>
            <w:sz w:val="18"/>
            <w:szCs w:val="18"/>
          </w:rPr>
          <w:t>1NC Shell (OCS/Offshore Wind)</w:t>
        </w:r>
        <w:r w:rsidRPr="00206DFB">
          <w:rPr>
            <w:noProof/>
            <w:webHidden/>
            <w:sz w:val="18"/>
            <w:szCs w:val="18"/>
          </w:rPr>
          <w:tab/>
        </w:r>
        <w:r w:rsidRPr="00206DFB">
          <w:rPr>
            <w:noProof/>
            <w:webHidden/>
            <w:sz w:val="18"/>
            <w:szCs w:val="18"/>
          </w:rPr>
          <w:fldChar w:fldCharType="begin"/>
        </w:r>
        <w:r w:rsidRPr="00206DFB">
          <w:rPr>
            <w:noProof/>
            <w:webHidden/>
            <w:sz w:val="18"/>
            <w:szCs w:val="18"/>
          </w:rPr>
          <w:instrText xml:space="preserve"> PAGEREF _Toc391927455 \h </w:instrText>
        </w:r>
        <w:r w:rsidRPr="00206DFB">
          <w:rPr>
            <w:noProof/>
            <w:webHidden/>
            <w:sz w:val="18"/>
            <w:szCs w:val="18"/>
          </w:rPr>
        </w:r>
        <w:r w:rsidRPr="00206DFB">
          <w:rPr>
            <w:noProof/>
            <w:webHidden/>
            <w:sz w:val="18"/>
            <w:szCs w:val="18"/>
          </w:rPr>
          <w:fldChar w:fldCharType="separate"/>
        </w:r>
        <w:r w:rsidR="00BC72EA">
          <w:rPr>
            <w:noProof/>
            <w:webHidden/>
            <w:sz w:val="18"/>
            <w:szCs w:val="18"/>
          </w:rPr>
          <w:t>2</w:t>
        </w:r>
        <w:r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56" w:history="1">
        <w:r w:rsidR="00206DFB" w:rsidRPr="00206DFB">
          <w:rPr>
            <w:rStyle w:val="Hyperlink"/>
            <w:noProof/>
            <w:sz w:val="18"/>
            <w:szCs w:val="18"/>
          </w:rPr>
          <w:t>Links - Offshore Oil/ Natural Gas Link</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_Toc391927456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5</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57" w:history="1">
        <w:r w:rsidR="00206DFB" w:rsidRPr="00206DFB">
          <w:rPr>
            <w:rStyle w:val="Hyperlink"/>
            <w:noProof/>
            <w:sz w:val="18"/>
            <w:szCs w:val="18"/>
          </w:rPr>
          <w:t>Links – Offshore Wind</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_Toc391927457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9</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59" w:history="1">
        <w:r w:rsidR="00206DFB" w:rsidRPr="00206DFB">
          <w:rPr>
            <w:rStyle w:val="Hyperlink"/>
            <w:noProof/>
            <w:sz w:val="18"/>
            <w:szCs w:val="18"/>
          </w:rPr>
          <w:t>Links - Aquaculture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_Toc391927459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13</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0" w:history="1">
        <w:r w:rsidR="00206DFB" w:rsidRPr="00206DFB">
          <w:rPr>
            <w:rStyle w:val="Hyperlink"/>
            <w:noProof/>
            <w:sz w:val="18"/>
            <w:szCs w:val="18"/>
          </w:rPr>
          <w:t>Links – Law of the Sea</w:t>
        </w:r>
        <w:r w:rsidR="007B3793">
          <w:rPr>
            <w:rStyle w:val="Hyperlink"/>
            <w:noProof/>
            <w:sz w:val="18"/>
            <w:szCs w:val="18"/>
          </w:rPr>
          <w:t>S</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_Toc391927460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18</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1" w:history="1">
        <w:r w:rsidR="00206DFB" w:rsidRPr="00206DFB">
          <w:rPr>
            <w:rStyle w:val="Hyperlink"/>
            <w:noProof/>
            <w:sz w:val="18"/>
            <w:szCs w:val="18"/>
          </w:rPr>
          <w:t>Links – Ocean Development</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_Toc391927461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19</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2" w:history="1">
        <w:r w:rsidR="00206DFB" w:rsidRPr="00206DFB">
          <w:rPr>
            <w:rStyle w:val="Hyperlink"/>
            <w:noProof/>
            <w:sz w:val="18"/>
            <w:szCs w:val="18"/>
          </w:rPr>
          <w:t>Links - Energy Production</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_Toc391927462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20</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3" w:history="1">
        <w:r w:rsidR="00206DFB" w:rsidRPr="00206DFB">
          <w:rPr>
            <w:rStyle w:val="Hyperlink"/>
            <w:noProof/>
            <w:sz w:val="18"/>
            <w:szCs w:val="18"/>
          </w:rPr>
          <w:t>Links – Environmental reformism</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_Toc391927463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24</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4" w:history="1">
        <w:r w:rsidR="00206DFB" w:rsidRPr="00206DFB">
          <w:rPr>
            <w:rStyle w:val="Hyperlink"/>
            <w:noProof/>
            <w:sz w:val="18"/>
            <w:szCs w:val="18"/>
          </w:rPr>
          <w:t>Links – “Sustainable Development”</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_Toc391927464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26</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5" w:history="1">
        <w:r w:rsidR="00206DFB" w:rsidRPr="00206DFB">
          <w:rPr>
            <w:rStyle w:val="Hyperlink"/>
            <w:noProof/>
            <w:sz w:val="18"/>
            <w:szCs w:val="18"/>
          </w:rPr>
          <w:t>Financial Incentives Link</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_Toc391927465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27</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6" w:history="1">
        <w:r w:rsidR="00206DFB" w:rsidRPr="00206DFB">
          <w:rPr>
            <w:rStyle w:val="Hyperlink"/>
            <w:noProof/>
            <w:sz w:val="18"/>
            <w:szCs w:val="18"/>
          </w:rPr>
          <w:t>Links – International Law</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_Toc391927466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28</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7" w:history="1">
        <w:r w:rsidR="00206DFB" w:rsidRPr="00206DFB">
          <w:rPr>
            <w:rStyle w:val="Hyperlink"/>
            <w:noProof/>
            <w:sz w:val="18"/>
            <w:szCs w:val="18"/>
          </w:rPr>
          <w:t>Link - Security</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_Toc391927467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29</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8" w:history="1">
        <w:r w:rsidR="00206DFB" w:rsidRPr="00206DFB">
          <w:rPr>
            <w:rStyle w:val="Hyperlink"/>
            <w:noProof/>
            <w:sz w:val="18"/>
            <w:szCs w:val="18"/>
          </w:rPr>
          <w:t>Link - Free Trade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_Toc391927468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30</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69" w:history="1">
        <w:r w:rsidR="00206DFB" w:rsidRPr="00206DFB">
          <w:rPr>
            <w:rStyle w:val="Hyperlink"/>
            <w:noProof/>
            <w:sz w:val="18"/>
            <w:szCs w:val="18"/>
          </w:rPr>
          <w:t>Link - Heg</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_Toc391927469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32</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0" w:history="1">
        <w:r w:rsidR="00206DFB" w:rsidRPr="00206DFB">
          <w:rPr>
            <w:rStyle w:val="Hyperlink"/>
            <w:noProof/>
            <w:sz w:val="18"/>
            <w:szCs w:val="18"/>
          </w:rPr>
          <w:t>Impact – Extinction</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_Toc391927470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33</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1" w:history="1">
        <w:r w:rsidR="00206DFB" w:rsidRPr="00206DFB">
          <w:rPr>
            <w:rStyle w:val="Hyperlink"/>
            <w:noProof/>
            <w:sz w:val="18"/>
            <w:szCs w:val="18"/>
          </w:rPr>
          <w:t>Impact - Root Cause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_Toc391927471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36</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2" w:history="1">
        <w:r w:rsidR="00206DFB" w:rsidRPr="00206DFB">
          <w:rPr>
            <w:rStyle w:val="Hyperlink"/>
            <w:noProof/>
            <w:sz w:val="18"/>
            <w:szCs w:val="18"/>
          </w:rPr>
          <w:t>Impact - Value to Life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_Toc391927472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37</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3" w:history="1">
        <w:r w:rsidR="00206DFB" w:rsidRPr="00206DFB">
          <w:rPr>
            <w:rStyle w:val="Hyperlink"/>
            <w:noProof/>
            <w:sz w:val="18"/>
            <w:szCs w:val="18"/>
          </w:rPr>
          <w:t>Impact – Environment/Warming</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_Toc391927473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38</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4" w:history="1">
        <w:r w:rsidR="00206DFB" w:rsidRPr="00206DFB">
          <w:rPr>
            <w:rStyle w:val="Hyperlink"/>
            <w:noProof/>
            <w:sz w:val="18"/>
            <w:szCs w:val="18"/>
          </w:rPr>
          <w:t>Alternative Solvency</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_Toc391927474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44</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5" w:history="1">
        <w:r w:rsidR="00206DFB" w:rsidRPr="00206DFB">
          <w:rPr>
            <w:rStyle w:val="Hyperlink"/>
            <w:noProof/>
            <w:sz w:val="18"/>
            <w:szCs w:val="18"/>
          </w:rPr>
          <w:t>A2: Capitalism is Human Nature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_Toc391927475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49</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6" w:history="1">
        <w:r w:rsidR="00206DFB" w:rsidRPr="00206DFB">
          <w:rPr>
            <w:rStyle w:val="Hyperlink"/>
            <w:noProof/>
            <w:sz w:val="18"/>
            <w:szCs w:val="18"/>
          </w:rPr>
          <w:t>A2 Transition wars</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_Toc391927476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50</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7" w:history="1">
        <w:r w:rsidR="00206DFB" w:rsidRPr="00206DFB">
          <w:rPr>
            <w:rStyle w:val="Hyperlink"/>
            <w:noProof/>
            <w:sz w:val="18"/>
            <w:szCs w:val="18"/>
          </w:rPr>
          <w:t>A2 Permu</w:t>
        </w:r>
        <w:r w:rsidR="00206DFB">
          <w:rPr>
            <w:rStyle w:val="Hyperlink"/>
            <w:noProof/>
            <w:sz w:val="18"/>
            <w:szCs w:val="18"/>
          </w:rPr>
          <w:t>t</w:t>
        </w:r>
        <w:r w:rsidR="00206DFB" w:rsidRPr="00206DFB">
          <w:rPr>
            <w:rStyle w:val="Hyperlink"/>
            <w:noProof/>
            <w:sz w:val="18"/>
            <w:szCs w:val="18"/>
          </w:rPr>
          <w:t>ation</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_Toc391927477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51</w:t>
        </w:r>
        <w:r w:rsidR="00206DFB" w:rsidRPr="00206DFB">
          <w:rPr>
            <w:noProof/>
            <w:webHidden/>
            <w:sz w:val="18"/>
            <w:szCs w:val="18"/>
          </w:rPr>
          <w:fldChar w:fldCharType="end"/>
        </w:r>
      </w:hyperlink>
    </w:p>
    <w:p w:rsidR="00206DFB" w:rsidRPr="00206DFB" w:rsidRDefault="006F12E8">
      <w:pPr>
        <w:pStyle w:val="TOC2"/>
        <w:tabs>
          <w:tab w:val="right" w:leader="dot" w:pos="9350"/>
        </w:tabs>
        <w:rPr>
          <w:noProof/>
          <w:sz w:val="18"/>
          <w:szCs w:val="18"/>
        </w:rPr>
      </w:pPr>
      <w:hyperlink w:anchor="_Toc391927478" w:history="1">
        <w:r w:rsidR="00206DFB" w:rsidRPr="00206DFB">
          <w:rPr>
            <w:rStyle w:val="Hyperlink"/>
            <w:noProof/>
            <w:sz w:val="18"/>
            <w:szCs w:val="18"/>
          </w:rPr>
          <w:t>***Affirmative Answers ***</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_Toc391927478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54</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79" w:history="1">
        <w:r w:rsidR="00206DFB" w:rsidRPr="00206DFB">
          <w:rPr>
            <w:rStyle w:val="Hyperlink"/>
            <w:noProof/>
            <w:sz w:val="18"/>
            <w:szCs w:val="18"/>
          </w:rPr>
          <w:t>2AC – A2 Capitalism “Core”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_Toc391927479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55</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0" w:history="1">
        <w:r w:rsidR="00206DFB" w:rsidRPr="00206DFB">
          <w:rPr>
            <w:rStyle w:val="Hyperlink"/>
            <w:noProof/>
            <w:sz w:val="18"/>
            <w:szCs w:val="18"/>
          </w:rPr>
          <w:t>Alternative fails</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_Toc391927480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62</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1" w:history="1">
        <w:r w:rsidR="00206DFB" w:rsidRPr="00206DFB">
          <w:rPr>
            <w:rStyle w:val="Hyperlink"/>
            <w:noProof/>
            <w:sz w:val="18"/>
            <w:szCs w:val="18"/>
          </w:rPr>
          <w:t>Capitalism sustainable - extension</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_Toc391927481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68</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2" w:history="1">
        <w:r w:rsidR="00206DFB" w:rsidRPr="00206DFB">
          <w:rPr>
            <w:rStyle w:val="Hyperlink"/>
            <w:noProof/>
            <w:sz w:val="18"/>
            <w:szCs w:val="18"/>
          </w:rPr>
          <w:t>Transition Wars Extension</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_Toc391927482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69</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3" w:history="1">
        <w:r w:rsidR="00206DFB" w:rsidRPr="00206DFB">
          <w:rPr>
            <w:rStyle w:val="Hyperlink"/>
            <w:noProof/>
            <w:sz w:val="18"/>
            <w:szCs w:val="18"/>
          </w:rPr>
          <w:t>Mead 92</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_Toc391927483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69</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4" w:history="1">
        <w:r w:rsidR="00206DFB" w:rsidRPr="00206DFB">
          <w:rPr>
            <w:rStyle w:val="Hyperlink"/>
            <w:noProof/>
            <w:sz w:val="18"/>
            <w:szCs w:val="18"/>
          </w:rPr>
          <w:t>Capitalism solves war</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_Toc391927484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70</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5" w:history="1">
        <w:r w:rsidR="00206DFB" w:rsidRPr="00206DFB">
          <w:rPr>
            <w:rStyle w:val="Hyperlink"/>
            <w:noProof/>
            <w:sz w:val="18"/>
            <w:szCs w:val="18"/>
          </w:rPr>
          <w:t>A2 Cap = War</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_Toc391927485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72</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6" w:history="1">
        <w:r w:rsidR="00206DFB" w:rsidRPr="00206DFB">
          <w:rPr>
            <w:rStyle w:val="Hyperlink"/>
            <w:noProof/>
            <w:sz w:val="18"/>
            <w:szCs w:val="18"/>
          </w:rPr>
          <w:t>Capitalism solves environment</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_Toc391927486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73</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7" w:history="1">
        <w:r w:rsidR="00206DFB" w:rsidRPr="00206DFB">
          <w:rPr>
            <w:rStyle w:val="Hyperlink"/>
            <w:noProof/>
            <w:sz w:val="18"/>
            <w:szCs w:val="18"/>
          </w:rPr>
          <w:t>A2 No Value to Life</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_Toc391927487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76</w:t>
        </w:r>
        <w:r w:rsidR="00206DFB" w:rsidRPr="00206DFB">
          <w:rPr>
            <w:noProof/>
            <w:webHidden/>
            <w:sz w:val="18"/>
            <w:szCs w:val="18"/>
          </w:rPr>
          <w:fldChar w:fldCharType="end"/>
        </w:r>
      </w:hyperlink>
    </w:p>
    <w:p w:rsidR="00206DFB" w:rsidRPr="00206DFB" w:rsidRDefault="006F12E8">
      <w:pPr>
        <w:pStyle w:val="TOC3"/>
        <w:tabs>
          <w:tab w:val="right" w:leader="dot" w:pos="9350"/>
        </w:tabs>
        <w:rPr>
          <w:noProof/>
          <w:sz w:val="18"/>
          <w:szCs w:val="18"/>
        </w:rPr>
      </w:pPr>
      <w:hyperlink w:anchor="_Toc391927489" w:history="1">
        <w:r w:rsidR="00206DFB" w:rsidRPr="00206DFB">
          <w:rPr>
            <w:rStyle w:val="Hyperlink"/>
            <w:noProof/>
            <w:sz w:val="18"/>
            <w:szCs w:val="18"/>
          </w:rPr>
          <w:t>A2 Capitalism Unethical</w:t>
        </w:r>
        <w:r w:rsidR="00206DFB" w:rsidRPr="00206DFB">
          <w:rPr>
            <w:noProof/>
            <w:webHidden/>
            <w:sz w:val="18"/>
            <w:szCs w:val="18"/>
          </w:rPr>
          <w:tab/>
        </w:r>
        <w:r w:rsidR="00206DFB" w:rsidRPr="00206DFB">
          <w:rPr>
            <w:noProof/>
            <w:webHidden/>
            <w:sz w:val="18"/>
            <w:szCs w:val="18"/>
          </w:rPr>
          <w:fldChar w:fldCharType="begin"/>
        </w:r>
        <w:r w:rsidR="00206DFB" w:rsidRPr="00206DFB">
          <w:rPr>
            <w:noProof/>
            <w:webHidden/>
            <w:sz w:val="18"/>
            <w:szCs w:val="18"/>
          </w:rPr>
          <w:instrText xml:space="preserve"> PAGEREF _Toc391927489 \h </w:instrText>
        </w:r>
        <w:r w:rsidR="00206DFB" w:rsidRPr="00206DFB">
          <w:rPr>
            <w:noProof/>
            <w:webHidden/>
            <w:sz w:val="18"/>
            <w:szCs w:val="18"/>
          </w:rPr>
        </w:r>
        <w:r w:rsidR="00206DFB" w:rsidRPr="00206DFB">
          <w:rPr>
            <w:noProof/>
            <w:webHidden/>
            <w:sz w:val="18"/>
            <w:szCs w:val="18"/>
          </w:rPr>
          <w:fldChar w:fldCharType="separate"/>
        </w:r>
        <w:r w:rsidR="00BC72EA">
          <w:rPr>
            <w:noProof/>
            <w:webHidden/>
            <w:sz w:val="18"/>
            <w:szCs w:val="18"/>
          </w:rPr>
          <w:t>79</w:t>
        </w:r>
        <w:r w:rsidR="00206DFB" w:rsidRPr="00206DFB">
          <w:rPr>
            <w:noProof/>
            <w:webHidden/>
            <w:sz w:val="18"/>
            <w:szCs w:val="18"/>
          </w:rPr>
          <w:fldChar w:fldCharType="end"/>
        </w:r>
      </w:hyperlink>
    </w:p>
    <w:p w:rsidR="00FE042A" w:rsidRPr="00FE042A" w:rsidRDefault="00206DFB" w:rsidP="00FE042A">
      <w:pPr>
        <w:pStyle w:val="Heading3"/>
      </w:pPr>
      <w:r>
        <w:lastRenderedPageBreak/>
        <w:fldChar w:fldCharType="end"/>
      </w:r>
      <w:bookmarkStart w:id="0" w:name="_Toc391927455"/>
      <w:r w:rsidR="00FE042A" w:rsidRPr="00FE042A">
        <w:t>1NC Shell</w:t>
      </w:r>
      <w:r w:rsidR="00B50F99">
        <w:t xml:space="preserve"> (OCS/Offshore Wind)</w:t>
      </w:r>
      <w:bookmarkEnd w:id="0"/>
    </w:p>
    <w:p w:rsidR="00FE042A" w:rsidRDefault="00FE042A" w:rsidP="00FE042A">
      <w:pPr>
        <w:pStyle w:val="Heading4"/>
      </w:pPr>
      <w:r>
        <w:t>Energy production is inseparable from capitalist growth—</w:t>
      </w:r>
      <w:r w:rsidR="003D2A87">
        <w:t xml:space="preserve"> the technical focus of the affirmative creates new environmental destruction by propping up destructive forces of consumption </w:t>
      </w:r>
    </w:p>
    <w:p w:rsidR="00FE042A" w:rsidRDefault="00FE042A" w:rsidP="00FE042A">
      <w:r w:rsidRPr="006A55C2">
        <w:rPr>
          <w:rStyle w:val="StyleStyleBold12pt"/>
        </w:rPr>
        <w:t>Clark and York ’8</w:t>
      </w:r>
      <w:r>
        <w:t xml:space="preserve"> Brett Clark, assistant professor of sociology at North Carolina State University, and Richard York, coeditor of Organization %26 Environment and associate professor of sociology at the University of Oregon, "Rifts and Shifts: Getting to the Root of Environmental Crises," Monthly Review, Vol. 60, Issue 06, November 2008</w:t>
      </w:r>
    </w:p>
    <w:p w:rsidR="00FE042A" w:rsidRDefault="00FE042A" w:rsidP="00FE042A">
      <w:r>
        <w:t xml:space="preserve">The development of </w:t>
      </w:r>
      <w:r w:rsidRPr="00A812EB">
        <w:rPr>
          <w:rStyle w:val="StyleBoldUnderline"/>
          <w:highlight w:val="yellow"/>
        </w:rPr>
        <w:t xml:space="preserve">energy production </w:t>
      </w:r>
      <w:r>
        <w:t xml:space="preserve">technologies </w:t>
      </w:r>
      <w:r w:rsidRPr="00A812EB">
        <w:rPr>
          <w:rStyle w:val="StyleBoldUnderline"/>
          <w:highlight w:val="yellow"/>
        </w:rPr>
        <w:t xml:space="preserve">provides </w:t>
      </w:r>
      <w:r>
        <w:t>one of th</w:t>
      </w:r>
      <w:r w:rsidRPr="00A812EB">
        <w:rPr>
          <w:rStyle w:val="StyleBoldUnderline"/>
          <w:highlight w:val="yellow"/>
        </w:rPr>
        <w:t>e best examples of rifts and shifts, as technological fixes to energy problems create new ecological crises</w:t>
      </w:r>
      <w:r>
        <w:t xml:space="preserve"> in the attempt to alleviate old ones. </w:t>
      </w:r>
      <w:r w:rsidRPr="00A812EB">
        <w:rPr>
          <w:rStyle w:val="StyleBoldUnderline"/>
          <w:highlight w:val="yellow"/>
        </w:rPr>
        <w:t>Biomass</w:t>
      </w:r>
      <w:r>
        <w:t xml:space="preserve">, particularly wood, </w:t>
      </w:r>
      <w:r w:rsidRPr="00A812EB">
        <w:rPr>
          <w:rStyle w:val="StyleBoldUnderline"/>
          <w:highlight w:val="yellow"/>
        </w:rPr>
        <w:t>has</w:t>
      </w:r>
      <w:r>
        <w:t xml:space="preserve">, of course, </w:t>
      </w:r>
      <w:r w:rsidRPr="00A812EB">
        <w:rPr>
          <w:rStyle w:val="StyleBoldUnderline"/>
          <w:highlight w:val="yellow"/>
        </w:rPr>
        <w:t>been</w:t>
      </w:r>
      <w:r w:rsidRPr="00A812EB">
        <w:rPr>
          <w:highlight w:val="yellow"/>
        </w:rPr>
        <w:t xml:space="preserve"> </w:t>
      </w:r>
      <w:r>
        <w:t xml:space="preserve">one of the </w:t>
      </w:r>
      <w:r w:rsidRPr="00A812EB">
        <w:rPr>
          <w:rStyle w:val="StyleBoldUnderline"/>
          <w:highlight w:val="yellow"/>
        </w:rPr>
        <w:t>primary</w:t>
      </w:r>
      <w:r w:rsidRPr="00A812EB">
        <w:rPr>
          <w:highlight w:val="yellow"/>
        </w:rPr>
        <w:t xml:space="preserve"> </w:t>
      </w:r>
      <w:r>
        <w:t xml:space="preserve">energy sources humans have depended on throughout their history. The development of more energy intensive processes, such as the smelting of metals, was, therefore, connected with greater pressure on forests, as trees were fed to the fires. </w:t>
      </w:r>
      <w:r w:rsidRPr="00A812EB">
        <w:rPr>
          <w:rStyle w:val="StyleBoldUnderline"/>
          <w:highlight w:val="yellow"/>
        </w:rPr>
        <w:t>By</w:t>
      </w:r>
      <w:r w:rsidRPr="00A812EB">
        <w:rPr>
          <w:highlight w:val="yellow"/>
        </w:rPr>
        <w:t xml:space="preserve"> </w:t>
      </w:r>
      <w:r>
        <w:t xml:space="preserve">the time </w:t>
      </w:r>
      <w:r w:rsidRPr="00A812EB">
        <w:rPr>
          <w:rStyle w:val="StyleBoldUnderline"/>
          <w:highlight w:val="yellow"/>
        </w:rPr>
        <w:t>the Industrial Revolution</w:t>
      </w:r>
      <w:r w:rsidRPr="00A812EB">
        <w:rPr>
          <w:highlight w:val="yellow"/>
        </w:rPr>
        <w:t xml:space="preserve"> </w:t>
      </w:r>
      <w:r>
        <w:t xml:space="preserve">began to </w:t>
      </w:r>
      <w:r w:rsidRPr="003D7E29">
        <w:t xml:space="preserve">emerge in Europe, vast </w:t>
      </w:r>
      <w:r w:rsidRPr="00A812EB">
        <w:rPr>
          <w:rStyle w:val="StyleBoldUnderline"/>
          <w:highlight w:val="yellow"/>
        </w:rPr>
        <w:t>regions</w:t>
      </w:r>
      <w:r w:rsidRPr="00A812EB">
        <w:rPr>
          <w:highlight w:val="yellow"/>
        </w:rPr>
        <w:t xml:space="preserve"> </w:t>
      </w:r>
      <w:r>
        <w:t xml:space="preserve">of the continent </w:t>
      </w:r>
      <w:r w:rsidRPr="00A812EB">
        <w:rPr>
          <w:rStyle w:val="StyleBoldUnderline"/>
          <w:highlight w:val="yellow"/>
        </w:rPr>
        <w:t>had</w:t>
      </w:r>
      <w:r w:rsidRPr="00A812EB">
        <w:rPr>
          <w:highlight w:val="yellow"/>
        </w:rPr>
        <w:t xml:space="preserve"> </w:t>
      </w:r>
      <w:r>
        <w:t xml:space="preserve">already </w:t>
      </w:r>
      <w:r w:rsidRPr="00A812EB">
        <w:rPr>
          <w:rStyle w:val="StyleBoldUnderline"/>
          <w:highlight w:val="yellow"/>
        </w:rPr>
        <w:t>been deforested</w:t>
      </w:r>
      <w:r>
        <w:t xml:space="preserve">, particularly in areas close to major sites of production, and much of this deforestation was driven by the demand for </w:t>
      </w:r>
      <w:r w:rsidRPr="003D7E29">
        <w:t xml:space="preserve">fuel.  As industrialization advanced, </w:t>
      </w:r>
      <w:r w:rsidRPr="00A812EB">
        <w:rPr>
          <w:rStyle w:val="StyleBoldUnderline"/>
          <w:highlight w:val="yellow"/>
        </w:rPr>
        <w:t xml:space="preserve">new sources </w:t>
      </w:r>
      <w:r w:rsidRPr="003D7E29">
        <w:t>of power</w:t>
      </w:r>
      <w:r w:rsidRPr="00A812EB">
        <w:rPr>
          <w:rStyle w:val="StyleBoldUnderline"/>
          <w:highlight w:val="yellow"/>
        </w:rPr>
        <w:t xml:space="preserve"> were desired</w:t>
      </w:r>
      <w:r w:rsidRPr="00A812EB">
        <w:rPr>
          <w:highlight w:val="yellow"/>
        </w:rPr>
        <w:t xml:space="preserve"> </w:t>
      </w:r>
      <w:r w:rsidRPr="00A812EB">
        <w:rPr>
          <w:rStyle w:val="StyleBoldUnderline"/>
          <w:highlight w:val="yellow"/>
        </w:rPr>
        <w:t>to fuel the machines</w:t>
      </w:r>
      <w:r w:rsidRPr="00A812EB">
        <w:rPr>
          <w:highlight w:val="yellow"/>
        </w:rPr>
        <w:t xml:space="preserve"> </w:t>
      </w:r>
      <w:r>
        <w:t xml:space="preserve">that allowed for production to take place on a growing scale. Whole forests could be devoured at an unprecedented rate, making wood ever more scarce. </w:t>
      </w:r>
      <w:r w:rsidRPr="00A812EB">
        <w:rPr>
          <w:rStyle w:val="StyleBoldUnderline"/>
          <w:highlight w:val="yellow"/>
        </w:rPr>
        <w:t xml:space="preserve">The tension between </w:t>
      </w:r>
      <w:r>
        <w:t xml:space="preserve">the desire of the capitalist owners of the new industrial technologies for expanding the </w:t>
      </w:r>
      <w:r w:rsidRPr="00A812EB">
        <w:rPr>
          <w:rStyle w:val="StyleBoldUnderline"/>
          <w:highlight w:val="yellow"/>
        </w:rPr>
        <w:t xml:space="preserve">accumulation </w:t>
      </w:r>
      <w:r w:rsidRPr="003D7E29">
        <w:t>of capital</w:t>
      </w:r>
      <w:r w:rsidRPr="00A812EB">
        <w:rPr>
          <w:rStyle w:val="StyleBoldUnderline"/>
          <w:highlight w:val="yellow"/>
        </w:rPr>
        <w:t xml:space="preserve"> and </w:t>
      </w:r>
      <w:r w:rsidRPr="003D7E29">
        <w:t>the</w:t>
      </w:r>
      <w:r w:rsidRPr="00A812EB">
        <w:rPr>
          <w:rStyle w:val="StyleBoldUnderline"/>
          <w:highlight w:val="yellow"/>
        </w:rPr>
        <w:t xml:space="preserve"> biophysical limits </w:t>
      </w:r>
      <w:r w:rsidRPr="003D7E29">
        <w:t>of Earth</w:t>
      </w:r>
      <w:r w:rsidRPr="00A812EB">
        <w:rPr>
          <w:rStyle w:val="StyleBoldUnderline"/>
          <w:highlight w:val="yellow"/>
        </w:rPr>
        <w:t xml:space="preserve"> were apparent from the start</w:t>
      </w:r>
      <w:r>
        <w:t xml:space="preserve"> of the Industrial Revolution. </w:t>
      </w:r>
      <w:r w:rsidRPr="00A812EB">
        <w:rPr>
          <w:rStyle w:val="StyleBoldUnderline"/>
          <w:highlight w:val="yellow"/>
        </w:rPr>
        <w:t>However, capitalists did not concern themselves with</w:t>
      </w:r>
      <w:r w:rsidRPr="00A812EB">
        <w:rPr>
          <w:highlight w:val="yellow"/>
        </w:rPr>
        <w:t xml:space="preserve"> </w:t>
      </w:r>
      <w:r>
        <w:t xml:space="preserve">the </w:t>
      </w:r>
      <w:r w:rsidRPr="00A812EB">
        <w:rPr>
          <w:rStyle w:val="StyleBoldUnderline"/>
          <w:highlight w:val="yellow"/>
        </w:rPr>
        <w:t>internal contradictions</w:t>
      </w:r>
      <w:r w:rsidRPr="00A812EB">
        <w:rPr>
          <w:highlight w:val="yellow"/>
        </w:rPr>
        <w:t xml:space="preserve"> </w:t>
      </w:r>
      <w:r>
        <w:t xml:space="preserve">of capitalism, except insofar as they were barriers to be transcended. Thus, efforts to achieve what we would today call sustainability were not even considered by the elite. </w:t>
      </w:r>
      <w:r w:rsidRPr="00A812EB">
        <w:rPr>
          <w:rStyle w:val="StyleBoldUnderline"/>
          <w:highlight w:val="yellow"/>
        </w:rPr>
        <w:t>Rather, coal</w:t>
      </w:r>
      <w:r w:rsidRPr="00A812EB">
        <w:rPr>
          <w:highlight w:val="yellow"/>
        </w:rPr>
        <w:t xml:space="preserve"> </w:t>
      </w:r>
      <w:r>
        <w:t xml:space="preserve">(and subsequently other fossil fuels) quickly </w:t>
      </w:r>
      <w:r w:rsidRPr="00A812EB">
        <w:rPr>
          <w:rStyle w:val="StyleBoldUnderline"/>
          <w:highlight w:val="yellow"/>
        </w:rPr>
        <w:t>became the standard fuel</w:t>
      </w:r>
      <w:r w:rsidRPr="00A812EB">
        <w:rPr>
          <w:highlight w:val="yellow"/>
        </w:rPr>
        <w:t xml:space="preserve"> </w:t>
      </w:r>
      <w:r>
        <w:t xml:space="preserve">of industry, </w:t>
      </w:r>
      <w:r w:rsidRPr="00A812EB">
        <w:rPr>
          <w:rStyle w:val="StyleBoldUnderline"/>
          <w:highlight w:val="yellow"/>
        </w:rPr>
        <w:t>temporarily sidestepping the fuelwood crisis</w:t>
      </w:r>
      <w:r>
        <w:t xml:space="preserve"> (although forests continued to fall due to the many demands placed on them) but laying the foundations for our current global climate change crisis by dramatically increasing the emission of carbon dioxide.16  </w:t>
      </w:r>
      <w:r w:rsidRPr="00A812EB">
        <w:rPr>
          <w:rStyle w:val="StyleBoldUnderline"/>
          <w:highlight w:val="yellow"/>
        </w:rPr>
        <w:t xml:space="preserve">The pattern has remained </w:t>
      </w:r>
      <w:r w:rsidRPr="003D7E29">
        <w:t>similar to how it</w:t>
      </w:r>
      <w:r>
        <w:t xml:space="preserve"> was in the early years of the Industrial Revolution. </w:t>
      </w:r>
      <w:r w:rsidRPr="00A812EB">
        <w:rPr>
          <w:rStyle w:val="StyleBoldUnderline"/>
          <w:highlight w:val="yellow"/>
        </w:rPr>
        <w:t xml:space="preserve">Oil was quickly added </w:t>
      </w:r>
      <w:r w:rsidRPr="003D7E29">
        <w:t>to coal as a fuel</w:t>
      </w:r>
      <w:r>
        <w:t xml:space="preserve"> source </w:t>
      </w:r>
      <w:r w:rsidRPr="00A812EB">
        <w:rPr>
          <w:rStyle w:val="StyleBoldUnderline"/>
          <w:highlight w:val="yellow"/>
        </w:rPr>
        <w:t>and</w:t>
      </w:r>
      <w:r>
        <w:t xml:space="preserve"> a variety of </w:t>
      </w:r>
      <w:r w:rsidRPr="00A812EB">
        <w:rPr>
          <w:rStyle w:val="StyleBoldUnderline"/>
          <w:highlight w:val="yellow"/>
        </w:rPr>
        <w:t xml:space="preserve">other energy sources were </w:t>
      </w:r>
      <w:r w:rsidRPr="003D7E29">
        <w:t>increasingly</w:t>
      </w:r>
      <w:r w:rsidRPr="00A812EB">
        <w:rPr>
          <w:rStyle w:val="StyleBoldUnderline"/>
          <w:highlight w:val="yellow"/>
        </w:rPr>
        <w:t xml:space="preserve"> exploited</w:t>
      </w:r>
      <w:r>
        <w:t xml:space="preserve">. Among these was </w:t>
      </w:r>
      <w:r w:rsidRPr="00A812EB">
        <w:rPr>
          <w:rStyle w:val="StyleBoldUnderline"/>
          <w:highlight w:val="yellow"/>
        </w:rPr>
        <w:t>hydro</w:t>
      </w:r>
      <w:r w:rsidRPr="003D7E29">
        <w:t>power</w:t>
      </w:r>
      <w:r>
        <w:t xml:space="preserve">, the generation of which requires damming rivers, and thus destroying aquatic ecosystems. For example, the expansion of hydropower over the twentieth century in the U.S. Pacific Northwest was the primary force leading to the widespread depletion and extinction of salmon runs. </w:t>
      </w:r>
      <w:r w:rsidRPr="00A812EB">
        <w:rPr>
          <w:rStyle w:val="StyleBoldUnderline"/>
          <w:highlight w:val="yellow"/>
        </w:rPr>
        <w:t xml:space="preserve">Nuclear </w:t>
      </w:r>
      <w:r w:rsidRPr="003D7E29">
        <w:t xml:space="preserve">power </w:t>
      </w:r>
      <w:r>
        <w:t xml:space="preserve">was, of course, the most controversial addition to the power mix. Despite initial claims that it would provide clean, unlimited power that would be too cheap to meter, it proved to be an expensive, risky power source that produced long-lived highly radioactive waste for which safe long-term storage sites have been nearly impossible to develop.  </w:t>
      </w:r>
      <w:r w:rsidRPr="00A812EB">
        <w:rPr>
          <w:rStyle w:val="StyleBoldUnderline"/>
          <w:highlight w:val="yellow"/>
        </w:rPr>
        <w:t>Now</w:t>
      </w:r>
      <w:r>
        <w:t xml:space="preserve">, in the twenty-first century, with global climate change finally being recognized by the elite as a serious problem, the proposed solutions are, as we would expect, </w:t>
      </w:r>
      <w:r w:rsidRPr="00A812EB">
        <w:rPr>
          <w:rStyle w:val="StyleBoldUnderline"/>
          <w:highlight w:val="yellow"/>
        </w:rPr>
        <w:t>to shift the problem from one form of energy to a new form</w:t>
      </w:r>
      <w:r w:rsidRPr="00A812EB">
        <w:rPr>
          <w:highlight w:val="yellow"/>
        </w:rPr>
        <w:t xml:space="preserve"> </w:t>
      </w:r>
      <w:r>
        <w:t xml:space="preserve">of energy. Nuclear power, despite its drop in popularity toward the end of the last century, due to high costs and widespread public opposition, is now very much back on the agenda, with new promises of how the new nuclear plants are safer—never mind the issue of radioactive waste. We are also regaled with promises of agrofuels, ironically bringing us back to the pre-coal energy crisis. Recent scientific reports note that growing crops for agrofuel to feed cars may </w:t>
      </w:r>
      <w:r w:rsidRPr="003D7E29">
        <w:t>actually increase the carbon emitted into the atmosphere.17 But even this ignores the fact that the production of agrofuel would be based on unsustainable agricultural practices that demand massive inputs of fertilizers</w:t>
      </w:r>
      <w:r>
        <w:t xml:space="preserve"> and would only further the depletion of soil nutrients, bringing us </w:t>
      </w:r>
      <w:r>
        <w:lastRenderedPageBreak/>
        <w:t xml:space="preserve">back to the metabolic rift that Marx originally addressed.  Two recent examples of technical approaches to mitigating climate change are particularly illustrative of how technological optimism distracts us from the political-economic sources of our environmental problems. Nobel laureate Paul Crutzen, who admirably played a central role in identifying and analyzing human-generated ozone depletion in the stratosphere, recently argued that climate change can be avoided by injecting sulfur particles into the stratosphere to increase the albedo of the Earth, and thus reflect more of the sun’s energy back into space, which would counter the warming stemming from rising concentrations of greenhouse gases. Although no doubt offered sincerely and out of </w:t>
      </w:r>
      <w:r w:rsidRPr="00A812EB">
        <w:rPr>
          <w:rStyle w:val="StyleBoldUnderline"/>
          <w:highlight w:val="yellow"/>
        </w:rPr>
        <w:t xml:space="preserve">desperation stemming from </w:t>
      </w:r>
      <w:r w:rsidRPr="003D7E29">
        <w:t>the</w:t>
      </w:r>
      <w:r w:rsidRPr="00A812EB">
        <w:rPr>
          <w:rStyle w:val="StyleBoldUnderline"/>
          <w:highlight w:val="yellow"/>
        </w:rPr>
        <w:t xml:space="preserve"> failure </w:t>
      </w:r>
      <w:r w:rsidRPr="003D7E29">
        <w:t xml:space="preserve">of those in power adequately to address the mounting climate crisis, the technical framing of the climate change issue </w:t>
      </w:r>
      <w:r w:rsidRPr="00A812EB">
        <w:rPr>
          <w:rStyle w:val="StyleBoldUnderline"/>
          <w:highlight w:val="yellow"/>
        </w:rPr>
        <w:t>makes it easy for political and business leaders to avoid</w:t>
      </w:r>
      <w:r>
        <w:t xml:space="preserve"> addressing greenhouse gas emissions, since they can </w:t>
      </w:r>
      <w:r w:rsidRPr="00A812EB">
        <w:rPr>
          <w:rStyle w:val="StyleBoldUnderline"/>
          <w:highlight w:val="yellow"/>
        </w:rPr>
        <w:t>claim</w:t>
      </w:r>
      <w:r w:rsidRPr="00A812EB">
        <w:rPr>
          <w:highlight w:val="yellow"/>
        </w:rPr>
        <w:t xml:space="preserve"> </w:t>
      </w:r>
      <w:r>
        <w:t xml:space="preserve">that </w:t>
      </w:r>
      <w:r w:rsidRPr="00A812EB">
        <w:rPr>
          <w:rStyle w:val="StyleBoldUnderline"/>
          <w:highlight w:val="yellow"/>
        </w:rPr>
        <w:t>technical fixes make it unnecessary to take action to preserve forests</w:t>
      </w:r>
      <w:r w:rsidRPr="00A812EB">
        <w:rPr>
          <w:highlight w:val="yellow"/>
        </w:rPr>
        <w:t xml:space="preserve"> </w:t>
      </w:r>
      <w:r>
        <w:t xml:space="preserve">and curtail the burning of fossil </w:t>
      </w:r>
      <w:r w:rsidRPr="003D7E29">
        <w:t>fuels. Engineering the atmosphere on this scale is likely to have many far-reaching consequences (acid rain being only the most obvious), many of which have not been anticipated.  In a similar vein, well-known physicist Freeman Dyson recently suggested that we can avoid global climate change by replacing</w:t>
      </w:r>
      <w:r>
        <w:t xml:space="preserve"> one-quarter of the world’s forests with genetically engineered carbon-eating trees. The ecological consequences of such an action would likely be extraordinary.  Both of these so-called solutions avoid addressing the dynamics of an economic system that is largely structured around burning fossil fuels, that must constantly renew itself on a larger scale, and that runs roughshod over nature. Often techno-solutions are proposed in a manner that suggests they are completely removed from the world as it operates. The irony is that </w:t>
      </w:r>
      <w:r w:rsidRPr="00A812EB">
        <w:rPr>
          <w:rStyle w:val="StyleBoldUnderline"/>
          <w:highlight w:val="yellow"/>
        </w:rPr>
        <w:t xml:space="preserve">such narrowly conceived “solutions” </w:t>
      </w:r>
      <w:r w:rsidRPr="003D7E29">
        <w:t>would only</w:t>
      </w:r>
      <w:r w:rsidRPr="003D7E29">
        <w:rPr>
          <w:rStyle w:val="StyleBoldUnderline"/>
        </w:rPr>
        <w:t xml:space="preserve"> </w:t>
      </w:r>
      <w:r w:rsidRPr="00A812EB">
        <w:rPr>
          <w:rStyle w:val="StyleBoldUnderline"/>
          <w:highlight w:val="yellow"/>
        </w:rPr>
        <w:t xml:space="preserve">serve </w:t>
      </w:r>
      <w:r w:rsidRPr="003D7E29">
        <w:t>as a means to</w:t>
      </w:r>
      <w:r w:rsidRPr="00A812EB">
        <w:rPr>
          <w:rStyle w:val="StyleBoldUnderline"/>
          <w:highlight w:val="yellow"/>
        </w:rPr>
        <w:t xml:space="preserve"> prop up </w:t>
      </w:r>
      <w:r w:rsidRPr="003D7E29">
        <w:t>the very</w:t>
      </w:r>
      <w:r w:rsidRPr="00A812EB">
        <w:rPr>
          <w:rStyle w:val="StyleBoldUnderline"/>
          <w:highlight w:val="yellow"/>
        </w:rPr>
        <w:t xml:space="preserve"> forces driving ecological degradation, allowing those forces to continue to </w:t>
      </w:r>
      <w:r w:rsidRPr="003D7E29">
        <w:t>operate, as they</w:t>
      </w:r>
      <w:r w:rsidRPr="00A812EB">
        <w:rPr>
          <w:rStyle w:val="StyleBoldUnderline"/>
          <w:highlight w:val="yellow"/>
        </w:rPr>
        <w:t xml:space="preserve"> create additional ecological rifts</w:t>
      </w:r>
      <w:r>
        <w:t>.18</w:t>
      </w:r>
    </w:p>
    <w:p w:rsidR="00A9070D" w:rsidRDefault="003D2A87" w:rsidP="00A9070D">
      <w:pPr>
        <w:pStyle w:val="Heading4"/>
      </w:pPr>
      <w:r>
        <w:t>The perpetuation of capitalism leads to e</w:t>
      </w:r>
      <w:r w:rsidR="00A9070D">
        <w:t>xtinction</w:t>
      </w:r>
    </w:p>
    <w:p w:rsidR="00A9070D" w:rsidRDefault="00A9070D" w:rsidP="00A9070D">
      <w:r w:rsidRPr="00130296">
        <w:rPr>
          <w:rStyle w:val="Heading4Char"/>
        </w:rPr>
        <w:t>Meszaros</w:t>
      </w:r>
      <w:r>
        <w:t xml:space="preserve">, prof Philosophy &amp; Political Theory, </w:t>
      </w:r>
      <w:r w:rsidRPr="00130296">
        <w:rPr>
          <w:rStyle w:val="Heading4Char"/>
        </w:rPr>
        <w:t>95</w:t>
      </w:r>
    </w:p>
    <w:p w:rsidR="00A9070D" w:rsidRDefault="00A9070D" w:rsidP="00A9070D">
      <w:r>
        <w:t>Istvan Meszaros, 1995, Professor at University of Sussex, England, “Beyond Capital: Toward a Theory of Transition”</w:t>
      </w:r>
    </w:p>
    <w:p w:rsidR="00A9070D" w:rsidRDefault="00A9070D" w:rsidP="00A9070D">
      <w:r>
        <w:t xml:space="preserve">With regard to its innermost determination </w:t>
      </w:r>
      <w:r w:rsidRPr="002C41FD">
        <w:rPr>
          <w:rStyle w:val="Highlight"/>
        </w:rPr>
        <w:t>the capital system is</w:t>
      </w:r>
      <w:r>
        <w:t xml:space="preserve"> expansion oriented and </w:t>
      </w:r>
      <w:r w:rsidRPr="002C41FD">
        <w:rPr>
          <w:rStyle w:val="Highlight"/>
        </w:rPr>
        <w:t>accumulation-driven</w:t>
      </w:r>
      <w:r>
        <w:t xml:space="preserve">. Such a determination constitutes both a formerly unimaginable dynamism and a fateful deficiency. In this sense, as a system of social metabolic control capital is quite irresistible for as long as it can successfully extract and accumulate surplus-labour-whether in directly economic or in primarily political form- in the course of the given society’s expandoed reproduction.  Once, however, this dynamic process of expansion and accumulation gets stuck (for whatever reason) the consequences must be quite devastating.  For even under the ‘normality’ of relatively limited cyclic disturbances and blockages </w:t>
      </w:r>
      <w:r w:rsidRPr="002C41FD">
        <w:rPr>
          <w:rStyle w:val="Highlight"/>
        </w:rPr>
        <w:t>the</w:t>
      </w:r>
      <w:r w:rsidRPr="006E48E8">
        <w:rPr>
          <w:rStyle w:val="IntenseEmphasis"/>
        </w:rPr>
        <w:t xml:space="preserve"> </w:t>
      </w:r>
      <w:r w:rsidRPr="002C41FD">
        <w:rPr>
          <w:rStyle w:val="Highlight"/>
        </w:rPr>
        <w:t>destruction</w:t>
      </w:r>
      <w:r>
        <w:t xml:space="preserve"> that goes with the ensuing socioeconomic and political crises can be enormous, as the annals of the twentieth century reveal it, </w:t>
      </w:r>
      <w:r w:rsidRPr="002C41FD">
        <w:rPr>
          <w:rStyle w:val="Highlight"/>
        </w:rPr>
        <w:t>including two world wars</w:t>
      </w:r>
      <w:r>
        <w:t xml:space="preserve"> (not to mention numerous smaller conflagrations). It is therefore not too difficult to imagine the implications of a systemic, truly structural crisis; i.e. one that affects the global capital system not simply under one if its aspects-the financial/monetary one, for instance-but in all its fundamental dimensions, questioning its viability altogether as a social reproductive system. Under the conditions of capital's structural crisis its destructive constituents come to the fore with a vengeance, activating the spectre of total uncontrollability in a form that </w:t>
      </w:r>
      <w:r w:rsidRPr="002C41FD">
        <w:rPr>
          <w:rStyle w:val="Highlight"/>
        </w:rPr>
        <w:t>foreshadows self-destruction</w:t>
      </w:r>
      <w:r>
        <w:t xml:space="preserve"> both for this unique social reproductive system itself and </w:t>
      </w:r>
      <w:r w:rsidRPr="002C41FD">
        <w:rPr>
          <w:rStyle w:val="Highlight"/>
        </w:rPr>
        <w:t>for humanity in general</w:t>
      </w:r>
      <w:r>
        <w:t xml:space="preserve">. As we shall see in Chapter 3, capital was near amenable to proper and durable control or rational self-restraint. </w:t>
      </w:r>
    </w:p>
    <w:p w:rsidR="00A9070D" w:rsidRDefault="00A9070D" w:rsidP="00A9070D"/>
    <w:p w:rsidR="000C6F25" w:rsidRDefault="000C6F25">
      <w:pPr>
        <w:spacing w:after="200" w:line="276" w:lineRule="auto"/>
        <w:rPr>
          <w:rFonts w:eastAsiaTheme="majorEastAsia" w:cstheme="majorBidi"/>
          <w:b/>
          <w:iCs/>
          <w:sz w:val="26"/>
        </w:rPr>
      </w:pPr>
      <w:r>
        <w:br w:type="page"/>
      </w:r>
    </w:p>
    <w:p w:rsidR="00A9070D" w:rsidRDefault="00A9070D" w:rsidP="00A9070D">
      <w:pPr>
        <w:pStyle w:val="Heading4"/>
      </w:pPr>
      <w:r>
        <w:lastRenderedPageBreak/>
        <w:t xml:space="preserve">The alternative is to withdraw completely from the ideology of capitalism </w:t>
      </w:r>
    </w:p>
    <w:p w:rsidR="00A9070D" w:rsidRDefault="00A9070D" w:rsidP="00A9070D">
      <w:r w:rsidRPr="006E48E8">
        <w:rPr>
          <w:rStyle w:val="Strong"/>
        </w:rPr>
        <w:t>Johnston</w:t>
      </w:r>
      <w:r>
        <w:t>, interdisciplinary research fellow in psychoanalysis at Emory University, 200</w:t>
      </w:r>
      <w:r w:rsidRPr="006E48E8">
        <w:rPr>
          <w:rStyle w:val="Strong"/>
        </w:rPr>
        <w:t xml:space="preserve">4 </w:t>
      </w:r>
      <w:r>
        <w:t xml:space="preserve"> Adrian, Psychoanalysis, Culture &amp; Society, December v9 i3 p259 page infotrac</w:t>
      </w:r>
    </w:p>
    <w:p w:rsidR="00A9070D" w:rsidRDefault="00A9070D" w:rsidP="00A9070D">
      <w:r>
        <w:t xml:space="preserve">Perhaps the absence of a detailed political roadmap in Zizek's recent writings isn't a major shortcoming. Maybe, at least for the time being, the most important task is simply the negativity of the critical struggle, the effort to cure an intellectual constipation resulting from capitalist ideology and thereby </w:t>
      </w:r>
      <w:r w:rsidRPr="006E48E8">
        <w:rPr>
          <w:rStyle w:val="Highlight"/>
        </w:rPr>
        <w:t>to truly open up the space for imagining authentic alternatives</w:t>
      </w:r>
      <w:r>
        <w:t xml:space="preserve"> to the prevailing stat</w:t>
      </w:r>
      <w:r w:rsidRPr="002C41FD">
        <w:rPr>
          <w:rStyle w:val="QuoteChar"/>
        </w:rPr>
        <w:t>e</w:t>
      </w:r>
      <w:r>
        <w:t xml:space="preserve"> of the situation. Another definition of materialism offered by Zizek is that it amounts to accepting the internal inherence of what fantasmatically appears as an external deadlock or hindrance (Zizek, 2001d, pp 22-23) (with fantasy itself being defined as the false externalization of something within the subject, namely, the illusory projection of an inner obstacle, Zizek, 2000a, p 16). From this perspective, seeing through ideological fantasies </w:t>
      </w:r>
      <w:r w:rsidRPr="006E48E8">
        <w:rPr>
          <w:rStyle w:val="Highlight"/>
        </w:rPr>
        <w:t>by learning how to think again outside the confines of current restrictions has</w:t>
      </w:r>
      <w:r>
        <w:t xml:space="preserve">, in and of itself, </w:t>
      </w:r>
      <w:r w:rsidRPr="006E48E8">
        <w:rPr>
          <w:rStyle w:val="Highlight"/>
        </w:rPr>
        <w:t>the potential to operate as a form of real revolutionary practice</w:t>
      </w:r>
      <w:r>
        <w:t xml:space="preserve"> </w:t>
      </w:r>
      <w:r w:rsidRPr="0027639B">
        <w:rPr>
          <w:sz w:val="12"/>
          <w:szCs w:val="12"/>
        </w:rPr>
        <w:t xml:space="preserve">(rather than remaining merely an instance of negative/critical intellectual reflection). Why is this the case? Recalling the analysis of commodity fetishism, the social efficacy of money as the universal medium of exchange (and the entire political economy grounded upon it) ultimately relies upon nothing more than a kind of "magic," that is, the belief in money's social efficacy by those using it in the processes of exchange. Since the value of currency is, at bottom, reducible to the belief that it has the value attributed to it (and that everyone believes that everyone else believes this as well), derailing capitalism by destroying its essential financial substance is, in a certain respect, as easy as dissolving the mere belief in this substance's powers. The "external" obstacle </w:t>
      </w:r>
      <w:r>
        <w:t xml:space="preserve">of </w:t>
      </w:r>
      <w:r w:rsidRPr="006E48E8">
        <w:rPr>
          <w:rStyle w:val="Highlight"/>
        </w:rPr>
        <w:t>the capitalist system exists exclusively on the condition that subjects</w:t>
      </w:r>
      <w:r>
        <w:t xml:space="preserve">, whether consciously or unconsciously, "internally" </w:t>
      </w:r>
      <w:r w:rsidRPr="006E48E8">
        <w:rPr>
          <w:rStyle w:val="Highlight"/>
        </w:rPr>
        <w:t>believe in it</w:t>
      </w:r>
      <w:r>
        <w:t xml:space="preserve">--capitalism's life-blood, money, is simply a fetishistic crystallization of a belief in others' belief in the socio-performative force emanating from this same material. And yet, </w:t>
      </w:r>
      <w:r w:rsidRPr="006E48E8">
        <w:rPr>
          <w:rStyle w:val="Highlight"/>
        </w:rPr>
        <w:t>this point of capitalism's frail vulnerability is simultaneously the source of its enormous strength</w:t>
      </w:r>
      <w:r>
        <w:t>: its vampiric symbiosis with individual human desire, and the fact that the late-capitalist cynic's fetishism enables the disavowal of his/her de facto belief in capitalism, makes it highly unlikely that people can simply be persuaded to stop believing and start thinking (especially since, as Zizek claims, many of these people are convinced that they already have ceased believing</w:t>
      </w:r>
    </w:p>
    <w:p w:rsidR="00A9070D" w:rsidRDefault="00A9070D" w:rsidP="00A9070D"/>
    <w:p w:rsidR="003D2A87" w:rsidRDefault="0047725F" w:rsidP="003D2A87">
      <w:pPr>
        <w:pStyle w:val="Heading3"/>
      </w:pPr>
      <w:bookmarkStart w:id="1" w:name="_Toc224894273"/>
      <w:bookmarkStart w:id="2" w:name="_Toc391927456"/>
      <w:r>
        <w:lastRenderedPageBreak/>
        <w:t xml:space="preserve">Links - </w:t>
      </w:r>
      <w:r w:rsidR="003D2A87">
        <w:t>Offshore Oil/ Natural Gas Link</w:t>
      </w:r>
      <w:bookmarkEnd w:id="1"/>
      <w:bookmarkEnd w:id="2"/>
    </w:p>
    <w:p w:rsidR="003D2A87" w:rsidRDefault="003D2A87" w:rsidP="003D2A87">
      <w:pPr>
        <w:pStyle w:val="Heading4"/>
      </w:pPr>
      <w:r>
        <w:t>Offshore production is underpinned by a capitalist logic of commodification that cannot reconcile or account for environmental degradation—the result is systemic destruction of ocean space</w:t>
      </w:r>
    </w:p>
    <w:p w:rsidR="003D2A87" w:rsidRDefault="003D2A87" w:rsidP="003D2A87">
      <w:r>
        <w:rPr>
          <w:rStyle w:val="StyleStyleBold12pt"/>
        </w:rPr>
        <w:t>Martens ’11</w:t>
      </w:r>
      <w:r>
        <w:t xml:space="preserve"> (Emily, Masters’ Thesis paper at the University of Miami for a Master’s Degree in Geography and Regional Studies, overseen by Mazen Labban, Ph.D. and professor of Geography, Terri A. Scandura, Ph.D, Dean of the Graduate School, Jan Nijman, Ph.D. Professor of Geography, and Anna Zalik, Ph.D.,Professor of Environmental Sciences, York University, Toronto, “THE DISCOURSES OF ENERGY AND ENVIRONMENTAL SECURITY IN THE DEBATE OVER OFFSHORE OIL DRILLING POLICY IN FLORIDA,” http://scholarlyrepository.miami.edu/cgi/viewcontent.cgi?article=1253&amp;context=oa_theses)</w:t>
      </w:r>
    </w:p>
    <w:p w:rsidR="003D2A87" w:rsidRDefault="003D2A87" w:rsidP="003D2A87">
      <w:pPr>
        <w:rPr>
          <w:rStyle w:val="TitleChar"/>
          <w:rFonts w:cs="Arial"/>
        </w:rPr>
      </w:pPr>
      <w:r w:rsidRPr="000D2814">
        <w:rPr>
          <w:rFonts w:cs="Arial"/>
          <w:sz w:val="16"/>
        </w:rPr>
        <w:t>The fusion of energy security and environmental protection concerns has since the energy and environmental crises of the 1970s forged a policy aimed at creating environmentally safe extraction and production processes</w:t>
      </w:r>
      <w:r w:rsidRPr="000D2814">
        <w:rPr>
          <w:rStyle w:val="TitleChar"/>
          <w:rFonts w:cs="Arial"/>
        </w:rPr>
        <w:t xml:space="preserve">. The </w:t>
      </w:r>
      <w:r w:rsidRPr="00A812EB">
        <w:rPr>
          <w:rStyle w:val="TitleChar"/>
          <w:rFonts w:cs="Arial"/>
          <w:highlight w:val="yellow"/>
        </w:rPr>
        <w:t>emphasis on cheap energy</w:t>
      </w:r>
      <w:r w:rsidRPr="000D2814">
        <w:rPr>
          <w:rStyle w:val="TitleChar"/>
          <w:rFonts w:cs="Arial"/>
        </w:rPr>
        <w:t xml:space="preserve"> resources,</w:t>
      </w:r>
      <w:r w:rsidRPr="000D2814">
        <w:rPr>
          <w:rFonts w:cs="Arial"/>
          <w:sz w:val="16"/>
        </w:rPr>
        <w:t xml:space="preserve"> however, </w:t>
      </w:r>
      <w:r w:rsidRPr="00A812EB">
        <w:rPr>
          <w:rStyle w:val="TitleChar"/>
          <w:rFonts w:cs="Arial"/>
          <w:highlight w:val="yellow"/>
        </w:rPr>
        <w:t>has come into contradiction with</w:t>
      </w:r>
      <w:r w:rsidRPr="000D2814">
        <w:rPr>
          <w:rStyle w:val="TitleChar"/>
          <w:rFonts w:cs="Arial"/>
        </w:rPr>
        <w:t xml:space="preserve"> requirements of costly </w:t>
      </w:r>
      <w:r w:rsidRPr="00A812EB">
        <w:rPr>
          <w:rStyle w:val="TitleChar"/>
          <w:rFonts w:cs="Arial"/>
          <w:highlight w:val="yellow"/>
        </w:rPr>
        <w:t>regulation</w:t>
      </w:r>
      <w:r w:rsidRPr="000D2814">
        <w:rPr>
          <w:rStyle w:val="TitleChar"/>
          <w:rFonts w:cs="Arial"/>
        </w:rPr>
        <w:t xml:space="preserve"> and oversight practices that are thought to better ensure environmental security</w:t>
      </w:r>
      <w:r w:rsidRPr="000D2814">
        <w:rPr>
          <w:rFonts w:cs="Arial"/>
          <w:sz w:val="16"/>
        </w:rPr>
        <w:t xml:space="preserve">. The attempt to reconcile offshore drilling with concerns about environmental protection during the Nixon and Carter years was torn asunder by the hostility to regulation during the Reagan and Clinton years. As a result, </w:t>
      </w:r>
      <w:r w:rsidRPr="00A812EB">
        <w:rPr>
          <w:rStyle w:val="TitleChar"/>
          <w:rFonts w:cs="Arial"/>
          <w:highlight w:val="yellow"/>
        </w:rPr>
        <w:t>a heated debate developed between proponents of offshore oil drilling</w:t>
      </w:r>
      <w:r w:rsidRPr="000D2814">
        <w:rPr>
          <w:rStyle w:val="TitleChar"/>
          <w:rFonts w:cs="Arial"/>
        </w:rPr>
        <w:t xml:space="preserve"> who argue that (unregulated) offshore oil drilling — </w:t>
      </w:r>
      <w:r w:rsidRPr="00A812EB">
        <w:rPr>
          <w:rStyle w:val="TitleChar"/>
          <w:rFonts w:cs="Arial"/>
          <w:highlight w:val="yellow"/>
        </w:rPr>
        <w:t>and expanded</w:t>
      </w:r>
      <w:r w:rsidRPr="000D2814">
        <w:rPr>
          <w:rStyle w:val="TitleChar"/>
          <w:rFonts w:cs="Arial"/>
        </w:rPr>
        <w:t xml:space="preserve"> domestic </w:t>
      </w:r>
      <w:r w:rsidRPr="00A812EB">
        <w:rPr>
          <w:rStyle w:val="TitleChar"/>
          <w:rFonts w:cs="Arial"/>
          <w:highlight w:val="yellow"/>
        </w:rPr>
        <w:t>oil production in general</w:t>
      </w:r>
      <w:r w:rsidRPr="000D2814">
        <w:rPr>
          <w:rFonts w:cs="Arial"/>
          <w:sz w:val="16"/>
        </w:rPr>
        <w:t xml:space="preserve"> — </w:t>
      </w:r>
      <w:r w:rsidRPr="000D2814">
        <w:rPr>
          <w:rStyle w:val="TitleChar"/>
          <w:rFonts w:cs="Arial"/>
        </w:rPr>
        <w:t>ensures energy security</w:t>
      </w:r>
      <w:r w:rsidRPr="000D2814">
        <w:rPr>
          <w:rFonts w:cs="Arial"/>
          <w:sz w:val="16"/>
        </w:rPr>
        <w:t xml:space="preserve"> by making the United States energy independent </w:t>
      </w:r>
      <w:r w:rsidRPr="00A812EB">
        <w:rPr>
          <w:rStyle w:val="TitleChar"/>
          <w:rFonts w:cs="Arial"/>
          <w:highlight w:val="yellow"/>
        </w:rPr>
        <w:t>and opponents</w:t>
      </w:r>
      <w:r w:rsidRPr="000D2814">
        <w:rPr>
          <w:rFonts w:cs="Arial"/>
          <w:sz w:val="16"/>
        </w:rPr>
        <w:t xml:space="preserve"> of offshore oil drilling </w:t>
      </w:r>
      <w:r w:rsidRPr="000D2814">
        <w:rPr>
          <w:rStyle w:val="TitleChar"/>
          <w:rFonts w:cs="Arial"/>
        </w:rPr>
        <w:t xml:space="preserve">who do not contest the goal of energy independence but </w:t>
      </w:r>
      <w:r w:rsidRPr="00A812EB">
        <w:rPr>
          <w:rStyle w:val="TitleChar"/>
          <w:rFonts w:cs="Arial"/>
          <w:highlight w:val="yellow"/>
        </w:rPr>
        <w:t>who argue that this should not be at the expense of the protection of</w:t>
      </w:r>
      <w:r w:rsidRPr="000D2814">
        <w:rPr>
          <w:rStyle w:val="TitleChar"/>
          <w:rFonts w:cs="Arial"/>
        </w:rPr>
        <w:t xml:space="preserve"> marine </w:t>
      </w:r>
      <w:r w:rsidRPr="00A812EB">
        <w:rPr>
          <w:rStyle w:val="TitleChar"/>
          <w:rFonts w:cs="Arial"/>
          <w:highlight w:val="yellow"/>
        </w:rPr>
        <w:t>ecosystems</w:t>
      </w:r>
      <w:r w:rsidRPr="000D2814">
        <w:rPr>
          <w:rFonts w:cs="Arial"/>
          <w:sz w:val="16"/>
        </w:rPr>
        <w:t xml:space="preserve"> </w:t>
      </w:r>
      <w:r w:rsidRPr="000D2814">
        <w:rPr>
          <w:rStyle w:val="TitleChar"/>
          <w:rFonts w:cs="Arial"/>
        </w:rPr>
        <w:t>and coastal economies</w:t>
      </w:r>
      <w:r w:rsidRPr="000D2814">
        <w:rPr>
          <w:rFonts w:cs="Arial"/>
          <w:sz w:val="16"/>
        </w:rPr>
        <w:t xml:space="preserve"> from the destructive effects of offshore drilling, regulated or not. </w:t>
      </w:r>
      <w:r w:rsidRPr="000D2814">
        <w:rPr>
          <w:rStyle w:val="TitleChar"/>
          <w:rFonts w:cs="Arial"/>
        </w:rPr>
        <w:t>The debate</w:t>
      </w:r>
      <w:r w:rsidRPr="000D2814">
        <w:rPr>
          <w:rFonts w:cs="Arial"/>
          <w:sz w:val="16"/>
        </w:rPr>
        <w:t xml:space="preserve">, in other words, </w:t>
      </w:r>
      <w:r w:rsidRPr="000D2814">
        <w:rPr>
          <w:rStyle w:val="TitleChar"/>
          <w:rFonts w:cs="Arial"/>
        </w:rPr>
        <w:t>developed into a debate</w:t>
      </w:r>
      <w:r w:rsidRPr="000D2814">
        <w:rPr>
          <w:rFonts w:cs="Arial"/>
          <w:sz w:val="16"/>
        </w:rPr>
        <w:t xml:space="preserve"> </w:t>
      </w:r>
      <w:r w:rsidRPr="000D2814">
        <w:rPr>
          <w:rStyle w:val="TitleChar"/>
          <w:rFonts w:cs="Arial"/>
        </w:rPr>
        <w:t xml:space="preserve">between </w:t>
      </w:r>
      <w:r w:rsidRPr="000D2814">
        <w:rPr>
          <w:rFonts w:cs="Arial"/>
          <w:sz w:val="16"/>
        </w:rPr>
        <w:t xml:space="preserve">a dominant discourse of </w:t>
      </w:r>
      <w:r w:rsidRPr="000D2814">
        <w:rPr>
          <w:rStyle w:val="TitleChar"/>
          <w:rFonts w:cs="Arial"/>
        </w:rPr>
        <w:t>energy security and</w:t>
      </w:r>
      <w:r w:rsidRPr="000D2814">
        <w:rPr>
          <w:rFonts w:cs="Arial"/>
          <w:sz w:val="16"/>
        </w:rPr>
        <w:t xml:space="preserve"> a counter discourse of </w:t>
      </w:r>
      <w:r w:rsidRPr="000D2814">
        <w:rPr>
          <w:rStyle w:val="TitleChar"/>
          <w:rFonts w:cs="Arial"/>
        </w:rPr>
        <w:t>environmental security</w:t>
      </w:r>
      <w:r w:rsidRPr="000D2814">
        <w:rPr>
          <w:rFonts w:cs="Arial"/>
          <w:sz w:val="16"/>
        </w:rPr>
        <w:t xml:space="preserve"> — at the core of it were questions of regulation as well as competing commercial interests. Though there are various actors and interests within each of these discourses, the primary tension between proponents and opponents of offshore oil drilling tends to reproduce the tensions embodied in the larger discourses of energy security and environmental security at different geographical scales. One of the main arguments of this thesis is that the credence given to either one of these two security discourses at any given time is the result of broader socio-political forces and the changing ideologies within which they operate. </w:t>
      </w:r>
      <w:r w:rsidRPr="00A812EB">
        <w:rPr>
          <w:rStyle w:val="TitleChar"/>
          <w:rFonts w:cs="Arial"/>
          <w:highlight w:val="yellow"/>
        </w:rPr>
        <w:t>Underlying both</w:t>
      </w:r>
      <w:r w:rsidRPr="000D2814">
        <w:rPr>
          <w:rStyle w:val="TitleChar"/>
          <w:rFonts w:cs="Arial"/>
        </w:rPr>
        <w:t xml:space="preserve"> seemingly opposed </w:t>
      </w:r>
      <w:r w:rsidRPr="00A812EB">
        <w:rPr>
          <w:rStyle w:val="TitleChar"/>
          <w:rFonts w:cs="Arial"/>
          <w:highlight w:val="yellow"/>
        </w:rPr>
        <w:t>discourses</w:t>
      </w:r>
      <w:r w:rsidRPr="000D2814">
        <w:rPr>
          <w:rFonts w:cs="Arial"/>
          <w:sz w:val="16"/>
        </w:rPr>
        <w:t xml:space="preserve">, however, </w:t>
      </w:r>
      <w:r w:rsidRPr="00A812EB">
        <w:rPr>
          <w:rStyle w:val="TitleChar"/>
          <w:rFonts w:cs="Arial"/>
          <w:highlight w:val="yellow"/>
        </w:rPr>
        <w:t>is</w:t>
      </w:r>
      <w:r w:rsidRPr="000D2814">
        <w:rPr>
          <w:rStyle w:val="TitleChar"/>
          <w:rFonts w:cs="Arial"/>
        </w:rPr>
        <w:t xml:space="preserve"> a common logic that informs the path they take and the language they use to establish legitimacy</w:t>
      </w:r>
      <w:r w:rsidRPr="000D2814">
        <w:rPr>
          <w:rFonts w:cs="Arial"/>
          <w:sz w:val="16"/>
        </w:rPr>
        <w:t xml:space="preserve"> — </w:t>
      </w:r>
      <w:r w:rsidRPr="00A812EB">
        <w:rPr>
          <w:rStyle w:val="UnderlineBold"/>
          <w:highlight w:val="yellow"/>
        </w:rPr>
        <w:t>the logic of</w:t>
      </w:r>
      <w:r w:rsidRPr="000D2814">
        <w:rPr>
          <w:rStyle w:val="UnderlineBold"/>
        </w:rPr>
        <w:t xml:space="preserve"> the </w:t>
      </w:r>
      <w:r w:rsidRPr="00A812EB">
        <w:rPr>
          <w:rStyle w:val="UnderlineBold"/>
          <w:highlight w:val="yellow"/>
        </w:rPr>
        <w:t>commodity</w:t>
      </w:r>
      <w:r w:rsidRPr="000D2814">
        <w:rPr>
          <w:rFonts w:cs="Arial"/>
          <w:sz w:val="16"/>
        </w:rPr>
        <w:t xml:space="preserve"> — an abstract representation of space that supports this logic. </w:t>
      </w:r>
      <w:r w:rsidRPr="000D2814">
        <w:rPr>
          <w:rStyle w:val="TitleChar"/>
          <w:rFonts w:cs="Arial"/>
        </w:rPr>
        <w:t>This space,</w:t>
      </w:r>
      <w:r w:rsidRPr="000D2814">
        <w:rPr>
          <w:rFonts w:cs="Arial"/>
          <w:sz w:val="16"/>
        </w:rPr>
        <w:t xml:space="preserve"> as Lefebvre (2007: 53) points out</w:t>
      </w:r>
      <w:r w:rsidRPr="000D2814">
        <w:rPr>
          <w:rStyle w:val="TitleChar"/>
          <w:rFonts w:cs="Arial"/>
        </w:rPr>
        <w:t>, “includes the ‘world of commodities’, its ‘logic’ and its worldwide strategies, as well as the power of money and that of the political state”.</w:t>
      </w:r>
      <w:r w:rsidRPr="000D2814">
        <w:rPr>
          <w:rFonts w:cs="Arial"/>
          <w:sz w:val="16"/>
        </w:rPr>
        <w:t xml:space="preserve"> As will be shown in the following chapters, each of these competing discourses has organized its arguments around the logics of capitalism to gain public support and federal and local state protections. </w:t>
      </w:r>
      <w:r w:rsidRPr="00A812EB">
        <w:rPr>
          <w:rStyle w:val="TitleChar"/>
          <w:rFonts w:cs="Arial"/>
          <w:highlight w:val="yellow"/>
        </w:rPr>
        <w:t>This is</w:t>
      </w:r>
      <w:r w:rsidRPr="000D2814">
        <w:rPr>
          <w:rFonts w:cs="Arial"/>
          <w:sz w:val="16"/>
        </w:rPr>
        <w:t xml:space="preserve"> not an arbitrary association but rather </w:t>
      </w:r>
      <w:r w:rsidRPr="00A812EB">
        <w:rPr>
          <w:rStyle w:val="TitleChar"/>
          <w:rFonts w:cs="Arial"/>
          <w:highlight w:val="yellow"/>
        </w:rPr>
        <w:t>the result of</w:t>
      </w:r>
      <w:r w:rsidRPr="000D2814">
        <w:rPr>
          <w:rStyle w:val="TitleChar"/>
          <w:rFonts w:cs="Arial"/>
        </w:rPr>
        <w:t xml:space="preserve"> specific political </w:t>
      </w:r>
      <w:r w:rsidRPr="00A812EB">
        <w:rPr>
          <w:rStyle w:val="TitleChar"/>
          <w:rFonts w:cs="Arial"/>
          <w:highlight w:val="yellow"/>
        </w:rPr>
        <w:t>developments in the US that have shaped environmental concerns</w:t>
      </w:r>
      <w:r w:rsidRPr="000D2814">
        <w:rPr>
          <w:rFonts w:cs="Arial"/>
          <w:sz w:val="16"/>
        </w:rPr>
        <w:t xml:space="preserve">, and the environment, </w:t>
      </w:r>
      <w:r w:rsidRPr="00A812EB">
        <w:rPr>
          <w:rStyle w:val="UnderlineBold"/>
          <w:highlight w:val="yellow"/>
        </w:rPr>
        <w:t>according to free market principles</w:t>
      </w:r>
      <w:r w:rsidRPr="000D2814">
        <w:rPr>
          <w:rStyle w:val="UnderlineBold"/>
        </w:rPr>
        <w:t>.</w:t>
      </w:r>
      <w:r w:rsidRPr="000D2814">
        <w:rPr>
          <w:rFonts w:cs="Arial"/>
          <w:sz w:val="16"/>
        </w:rPr>
        <w:t xml:space="preserve"> </w:t>
      </w:r>
      <w:r w:rsidRPr="000D2814">
        <w:rPr>
          <w:rStyle w:val="TitleChar"/>
          <w:rFonts w:cs="Arial"/>
        </w:rPr>
        <w:t>Prior to the injection of neoliberal policies of deregulation and privatization into the environment and discourses on the environment under</w:t>
      </w:r>
      <w:r w:rsidRPr="000D2814">
        <w:rPr>
          <w:rFonts w:cs="Arial"/>
          <w:sz w:val="16"/>
        </w:rPr>
        <w:t xml:space="preserve"> the </w:t>
      </w:r>
      <w:r w:rsidRPr="000D2814">
        <w:rPr>
          <w:rStyle w:val="TitleChar"/>
          <w:rFonts w:cs="Arial"/>
        </w:rPr>
        <w:t>Reagan</w:t>
      </w:r>
      <w:r w:rsidRPr="000D2814">
        <w:rPr>
          <w:rFonts w:cs="Arial"/>
          <w:sz w:val="16"/>
        </w:rPr>
        <w:t xml:space="preserve"> Administration, the </w:t>
      </w:r>
      <w:r w:rsidRPr="000D2814">
        <w:rPr>
          <w:rStyle w:val="TitleChar"/>
          <w:rFonts w:cs="Arial"/>
        </w:rPr>
        <w:t>Nixon and Carter</w:t>
      </w:r>
      <w:r w:rsidRPr="000D2814">
        <w:rPr>
          <w:rFonts w:cs="Arial"/>
          <w:sz w:val="16"/>
        </w:rPr>
        <w:t xml:space="preserve"> Administrations </w:t>
      </w:r>
      <w:r w:rsidRPr="000D2814">
        <w:rPr>
          <w:rStyle w:val="TitleChar"/>
          <w:rFonts w:cs="Arial"/>
        </w:rPr>
        <w:t>were caught between an environmental movement</w:t>
      </w:r>
      <w:r w:rsidRPr="000D2814">
        <w:rPr>
          <w:rFonts w:cs="Arial"/>
          <w:sz w:val="16"/>
        </w:rPr>
        <w:t xml:space="preserve">, </w:t>
      </w:r>
      <w:r w:rsidRPr="000D2814">
        <w:rPr>
          <w:rStyle w:val="TitleChar"/>
          <w:rFonts w:cs="Arial"/>
        </w:rPr>
        <w:t>which attempted to create a new perspective from</w:t>
      </w:r>
      <w:r w:rsidRPr="000D2814">
        <w:rPr>
          <w:rFonts w:cs="Arial"/>
          <w:sz w:val="16"/>
        </w:rPr>
        <w:t xml:space="preserve"> which human activity could be viewed in light of its often negative impacts on the environment – especially offshore oil drilling as a result of the 1969 Santa Barbara oil spill – and the volatility of the international oil market which threatened oil imports. The Nixon and Carter strategies attempted to balance the two agendas through the expansion of domestic oil production in tandem with regulations and oversight that would monitor the offshore oil industry’s compliance with environmental standards. This was thought and presented as a temporary measure. Ultimately the aim was to create alternative fuels in the not too distant future to replace oil, in light of evidence and concern that both the production and consumption of oil were proving to be detrimental to the environment which humans depended on for their own survival. </w:t>
      </w:r>
      <w:r w:rsidRPr="00A812EB">
        <w:rPr>
          <w:rStyle w:val="TitleChar"/>
          <w:rFonts w:cs="Arial"/>
          <w:highlight w:val="yellow"/>
        </w:rPr>
        <w:t>Neoliberal restructuring under</w:t>
      </w:r>
      <w:r w:rsidRPr="000D2814">
        <w:rPr>
          <w:rStyle w:val="TitleChar"/>
          <w:rFonts w:cs="Arial"/>
        </w:rPr>
        <w:t xml:space="preserve"> the </w:t>
      </w:r>
      <w:r w:rsidRPr="00A812EB">
        <w:rPr>
          <w:rStyle w:val="TitleChar"/>
          <w:rFonts w:cs="Arial"/>
          <w:highlight w:val="yellow"/>
        </w:rPr>
        <w:t>Reagan</w:t>
      </w:r>
      <w:r w:rsidRPr="000D2814">
        <w:rPr>
          <w:rStyle w:val="TitleChar"/>
          <w:rFonts w:cs="Arial"/>
        </w:rPr>
        <w:t xml:space="preserve"> Administration</w:t>
      </w:r>
      <w:r w:rsidRPr="000D2814">
        <w:rPr>
          <w:rFonts w:cs="Arial"/>
          <w:sz w:val="16"/>
        </w:rPr>
        <w:t xml:space="preserve">, however, </w:t>
      </w:r>
      <w:r w:rsidRPr="00A812EB">
        <w:rPr>
          <w:rStyle w:val="TitleChar"/>
          <w:rFonts w:cs="Arial"/>
          <w:highlight w:val="yellow"/>
        </w:rPr>
        <w:t>promoted a market-based discourse</w:t>
      </w:r>
      <w:r w:rsidRPr="000D2814">
        <w:rPr>
          <w:rStyle w:val="TitleChar"/>
          <w:rFonts w:cs="Arial"/>
        </w:rPr>
        <w:t xml:space="preserve"> of energy security</w:t>
      </w:r>
      <w:r w:rsidRPr="000D2814">
        <w:rPr>
          <w:rFonts w:cs="Arial"/>
          <w:sz w:val="16"/>
        </w:rPr>
        <w:t xml:space="preserve"> above, or more precisely </w:t>
      </w:r>
      <w:r w:rsidRPr="000D2814">
        <w:rPr>
          <w:rStyle w:val="TitleChar"/>
          <w:rFonts w:cs="Arial"/>
        </w:rPr>
        <w:t xml:space="preserve">against the discourse of </w:t>
      </w:r>
      <w:r w:rsidRPr="000D2814">
        <w:rPr>
          <w:rStyle w:val="TitleChar"/>
          <w:rFonts w:cs="Arial"/>
        </w:rPr>
        <w:lastRenderedPageBreak/>
        <w:t>environmental security</w:t>
      </w:r>
      <w:r w:rsidRPr="000D2814">
        <w:rPr>
          <w:rFonts w:cs="Arial"/>
          <w:sz w:val="16"/>
        </w:rPr>
        <w:t xml:space="preserve">, </w:t>
      </w:r>
      <w:r w:rsidRPr="000D2814">
        <w:rPr>
          <w:rStyle w:val="TitleChar"/>
          <w:rFonts w:cs="Arial"/>
        </w:rPr>
        <w:t>advocating reduction of state oversights and reliance on market signals instead as the more efficient means to regulate offshore drilling</w:t>
      </w:r>
      <w:r w:rsidRPr="000D2814">
        <w:rPr>
          <w:rFonts w:cs="Arial"/>
          <w:sz w:val="16"/>
        </w:rPr>
        <w:t xml:space="preserve">. </w:t>
      </w:r>
      <w:r w:rsidRPr="00A812EB">
        <w:rPr>
          <w:rStyle w:val="TitleChar"/>
          <w:rFonts w:cs="Arial"/>
          <w:highlight w:val="yellow"/>
        </w:rPr>
        <w:t>Environmental security</w:t>
      </w:r>
      <w:r w:rsidRPr="000D2814">
        <w:rPr>
          <w:rFonts w:cs="Arial"/>
          <w:sz w:val="16"/>
        </w:rPr>
        <w:t xml:space="preserve">, in the form of government oversight, </w:t>
      </w:r>
      <w:r w:rsidRPr="00A812EB">
        <w:rPr>
          <w:rStyle w:val="UnderlineBold"/>
          <w:highlight w:val="yellow"/>
        </w:rPr>
        <w:t>became a threat to</w:t>
      </w:r>
      <w:r w:rsidRPr="000D2814">
        <w:rPr>
          <w:rStyle w:val="UnderlineBold"/>
        </w:rPr>
        <w:t xml:space="preserve"> the </w:t>
      </w:r>
      <w:r w:rsidRPr="00A812EB">
        <w:rPr>
          <w:rStyle w:val="UnderlineBold"/>
          <w:highlight w:val="yellow"/>
        </w:rPr>
        <w:t>accumulation</w:t>
      </w:r>
      <w:r w:rsidRPr="000D2814">
        <w:rPr>
          <w:rStyle w:val="UnderlineBold"/>
        </w:rPr>
        <w:t xml:space="preserve"> of wealth</w:t>
      </w:r>
      <w:r w:rsidRPr="000D2814">
        <w:rPr>
          <w:rFonts w:cs="Arial"/>
          <w:sz w:val="16"/>
        </w:rPr>
        <w:t xml:space="preserve"> — a source of insecurity. </w:t>
      </w:r>
      <w:r w:rsidRPr="000D2814">
        <w:rPr>
          <w:rStyle w:val="TitleChar"/>
          <w:rFonts w:cs="Arial"/>
        </w:rPr>
        <w:t>Instead, environmental security could be entrusted to the multiple interests operating in the free market.</w:t>
      </w:r>
      <w:r w:rsidRPr="000D2814">
        <w:rPr>
          <w:rFonts w:cs="Arial"/>
          <w:sz w:val="16"/>
        </w:rPr>
        <w:t xml:space="preserve"> The argument rested on the neoliberal mantra that the government was not as efficient as private owners and the market in managing and protecting the environment. </w:t>
      </w:r>
      <w:r w:rsidRPr="00A812EB">
        <w:rPr>
          <w:rStyle w:val="TitleChar"/>
          <w:rFonts w:cs="Arial"/>
          <w:highlight w:val="yellow"/>
        </w:rPr>
        <w:t>As a result</w:t>
      </w:r>
      <w:r w:rsidRPr="000D2814">
        <w:rPr>
          <w:rStyle w:val="TitleChar"/>
          <w:rFonts w:cs="Arial"/>
        </w:rPr>
        <w:t xml:space="preserve">, offshore </w:t>
      </w:r>
      <w:r w:rsidRPr="00A812EB">
        <w:rPr>
          <w:rStyle w:val="TitleChar"/>
          <w:rFonts w:cs="Arial"/>
          <w:highlight w:val="yellow"/>
        </w:rPr>
        <w:t>oil drilling</w:t>
      </w:r>
      <w:r w:rsidRPr="000D2814">
        <w:rPr>
          <w:rStyle w:val="TitleChar"/>
          <w:rFonts w:cs="Arial"/>
        </w:rPr>
        <w:t xml:space="preserve"> activity </w:t>
      </w:r>
      <w:r w:rsidRPr="00A812EB">
        <w:rPr>
          <w:rStyle w:val="TitleChar"/>
          <w:rFonts w:cs="Arial"/>
          <w:highlight w:val="yellow"/>
        </w:rPr>
        <w:t>has</w:t>
      </w:r>
      <w:r w:rsidRPr="000D2814">
        <w:rPr>
          <w:rFonts w:cs="Arial"/>
          <w:sz w:val="16"/>
        </w:rPr>
        <w:t xml:space="preserve"> since </w:t>
      </w:r>
      <w:r w:rsidRPr="00A812EB">
        <w:rPr>
          <w:rStyle w:val="TitleChar"/>
          <w:rFonts w:cs="Arial"/>
          <w:highlight w:val="yellow"/>
        </w:rPr>
        <w:t>enjoyed lax regulatory oversight</w:t>
      </w:r>
      <w:r w:rsidRPr="000D2814">
        <w:rPr>
          <w:rFonts w:cs="Arial"/>
          <w:sz w:val="16"/>
        </w:rPr>
        <w:t xml:space="preserve">, </w:t>
      </w:r>
      <w:r w:rsidRPr="000D2814">
        <w:rPr>
          <w:rStyle w:val="TitleChar"/>
          <w:rFonts w:cs="Arial"/>
        </w:rPr>
        <w:t xml:space="preserve">while day-to-day oil pollution continues to disrupt various ecological and economic activities that share ocean space. </w:t>
      </w:r>
    </w:p>
    <w:p w:rsidR="003D2A87" w:rsidRDefault="003D2A87" w:rsidP="003D2A87">
      <w:pPr>
        <w:rPr>
          <w:rStyle w:val="TitleChar"/>
          <w:rFonts w:cs="Arial"/>
        </w:rPr>
      </w:pPr>
    </w:p>
    <w:p w:rsidR="003D2A87" w:rsidRPr="007C6178" w:rsidRDefault="003D2A87" w:rsidP="003D2A87">
      <w:pPr>
        <w:pStyle w:val="Heading4"/>
      </w:pPr>
      <w:r w:rsidRPr="007C6178">
        <w:t xml:space="preserve">The affirmative engages in the third-worldification of North America, a process of complete environmental destruction and ceding political power to the oil industry </w:t>
      </w:r>
    </w:p>
    <w:p w:rsidR="003D2A87" w:rsidRPr="001A1C5F" w:rsidRDefault="003D2A87" w:rsidP="003D2A87">
      <w:pPr>
        <w:rPr>
          <w:rStyle w:val="StyleStyleBold12pt"/>
          <w:b w:val="0"/>
        </w:rPr>
      </w:pPr>
      <w:r>
        <w:rPr>
          <w:rStyle w:val="StyleStyleBold12pt"/>
        </w:rPr>
        <w:t xml:space="preserve">Klare 4/2 Michael Klare, </w:t>
      </w:r>
      <w:r w:rsidRPr="001A1C5F">
        <w:rPr>
          <w:rStyle w:val="StyleStyleBold12pt"/>
        </w:rPr>
        <w:t>professor of peace and world security studies at Hampshire College</w:t>
      </w:r>
      <w:r>
        <w:rPr>
          <w:rStyle w:val="StyleStyleBold12pt"/>
        </w:rPr>
        <w:t>, “</w:t>
      </w:r>
      <w:r w:rsidRPr="00B47B33">
        <w:rPr>
          <w:rStyle w:val="StyleStyleBold12pt"/>
        </w:rPr>
        <w:t>A New Energy Third World in North America?</w:t>
      </w:r>
      <w:r>
        <w:rPr>
          <w:rStyle w:val="StyleStyleBold12pt"/>
        </w:rPr>
        <w:t>”, Truthout, April 2</w:t>
      </w:r>
      <w:r w:rsidRPr="00B47B33">
        <w:rPr>
          <w:rStyle w:val="StyleStyleBold12pt"/>
          <w:vertAlign w:val="superscript"/>
        </w:rPr>
        <w:t>nd</w:t>
      </w:r>
      <w:r>
        <w:rPr>
          <w:rStyle w:val="StyleStyleBold12pt"/>
        </w:rPr>
        <w:t xml:space="preserve">, 2012, </w:t>
      </w:r>
      <w:r w:rsidRPr="00B47B33">
        <w:rPr>
          <w:rStyle w:val="StyleStyleBold12pt"/>
        </w:rPr>
        <w:t>http://truth-out.org/news/item/8244-a-new-energy-third-world-in-north-america</w:t>
      </w:r>
    </w:p>
    <w:p w:rsidR="003D2A87" w:rsidRPr="001A1C5F" w:rsidRDefault="003D2A87" w:rsidP="003D2A87">
      <w:pPr>
        <w:rPr>
          <w:sz w:val="16"/>
        </w:rPr>
      </w:pPr>
      <w:r w:rsidRPr="001A1C5F">
        <w:rPr>
          <w:sz w:val="16"/>
        </w:rPr>
        <w:t xml:space="preserve">The “curse” of oil wealth is a well-known phenomenon in Third World petro-states where millions of lives are wasted in poverty and the environment is ravaged, while tiny elites rake in the energy dollars and corruption rules the land. Recently, </w:t>
      </w:r>
      <w:r w:rsidRPr="00183AD7">
        <w:rPr>
          <w:rStyle w:val="StyleBoldUnderline"/>
        </w:rPr>
        <w:t>North America has been repeatedly hailed as the</w:t>
      </w:r>
      <w:r w:rsidRPr="001A1C5F">
        <w:rPr>
          <w:sz w:val="16"/>
        </w:rPr>
        <w:t xml:space="preserve"> planet’s twenty-first-century “</w:t>
      </w:r>
      <w:r w:rsidRPr="00183AD7">
        <w:rPr>
          <w:rStyle w:val="StyleBoldUnderline"/>
        </w:rPr>
        <w:t>new Saudi Arabia</w:t>
      </w:r>
      <w:r w:rsidRPr="001A1C5F">
        <w:rPr>
          <w:sz w:val="16"/>
        </w:rPr>
        <w:t xml:space="preserve">” for “tough energy” -- deep-sea oil, Canadian tar sands, and fracked oil and natural gas. But here’s a question no one considers: Will the oil curse become as familiar on this continent in the wake of a new American energy rush as it is in Africa and elsewhere? </w:t>
      </w:r>
      <w:r w:rsidRPr="00183AD7">
        <w:rPr>
          <w:rStyle w:val="StyleBoldUnderline"/>
        </w:rPr>
        <w:t>Will North America</w:t>
      </w:r>
      <w:r w:rsidRPr="001A1C5F">
        <w:rPr>
          <w:sz w:val="16"/>
        </w:rPr>
        <w:t xml:space="preserve">, that is, </w:t>
      </w:r>
      <w:r w:rsidRPr="00183AD7">
        <w:rPr>
          <w:rStyle w:val="StyleBoldUnderline"/>
        </w:rPr>
        <w:t>become</w:t>
      </w:r>
      <w:r w:rsidRPr="001A1C5F">
        <w:rPr>
          <w:sz w:val="16"/>
        </w:rPr>
        <w:t xml:space="preserve"> not just the next boom continent for energy bonanzas, but </w:t>
      </w:r>
      <w:r w:rsidRPr="00183AD7">
        <w:rPr>
          <w:rStyle w:val="StyleBoldUnderline"/>
        </w:rPr>
        <w:t>a new energy Third World?</w:t>
      </w:r>
      <w:r w:rsidRPr="001A1C5F">
        <w:rPr>
          <w:sz w:val="16"/>
        </w:rPr>
        <w:t xml:space="preserve"> Once upon a time, the giant U.S. oil companies -- Chevron, Exxon, Mobil, and Texaco -- got their start in North America, launching an oil boom that lasted a century and made the U.S. the planet’s dominant energy producer. But most of those companies have long since turned elsewhere for new sources of oil. Eager to escape ever-stronger environmental restrictions and dying oil fields at home, the energy giants were naturally drawn to the economically and environmentally wide-open producing areas of the Middle East, Africa, and Latin America -- the Third World -- where oil deposits were plentiful, governments compliant, and environmental regulations few or nonexistent. Here, then, is the energy surprise of the twenty-first century: with operating conditions growing increasingly difficult in the global South, the </w:t>
      </w:r>
      <w:r w:rsidRPr="00183AD7">
        <w:rPr>
          <w:rStyle w:val="StyleBoldUnderline"/>
        </w:rPr>
        <w:t>major firms are</w:t>
      </w:r>
      <w:r w:rsidRPr="001A1C5F">
        <w:rPr>
          <w:sz w:val="16"/>
        </w:rPr>
        <w:t xml:space="preserve"> now </w:t>
      </w:r>
      <w:r w:rsidRPr="00183AD7">
        <w:rPr>
          <w:rStyle w:val="StyleBoldUnderline"/>
        </w:rPr>
        <w:t>flocking back to North America. To exploit previously neglected reserves on this continent, however, Big Oil will have to</w:t>
      </w:r>
      <w:r w:rsidRPr="001A1C5F">
        <w:rPr>
          <w:sz w:val="16"/>
        </w:rPr>
        <w:t xml:space="preserve"> overcome a host of regulatory and environmental obstacles. It will, in other words, have to </w:t>
      </w:r>
      <w:r w:rsidRPr="00183AD7">
        <w:rPr>
          <w:rStyle w:val="StyleBoldUnderline"/>
        </w:rPr>
        <w:t>use its version of deep-pocket persuasion to convert the United States into the functional equivalent of a Third World petro-state</w:t>
      </w:r>
      <w:r w:rsidRPr="001A1C5F">
        <w:rPr>
          <w:sz w:val="16"/>
        </w:rPr>
        <w:t xml:space="preserve">. Knowledgeable observers are already noting the first telltale signs of the oil industry’s “Third-Worldification” of the United States. </w:t>
      </w:r>
      <w:r w:rsidRPr="00183AD7">
        <w:rPr>
          <w:rStyle w:val="StyleBoldUnderline"/>
        </w:rPr>
        <w:t>Wilderness areas from which the oil companies were once barred are being opened to energy exploitation and other restraints on invasive drilling operations are being dismantled.</w:t>
      </w:r>
      <w:r w:rsidRPr="001A1C5F">
        <w:rPr>
          <w:sz w:val="16"/>
        </w:rPr>
        <w:t xml:space="preserve"> Expectations are that, in the wake of the 2012 election season, environmental regulations will be rolled back even further and other protected areas made available for development. In the process, as has so often been the case with Third World petro-states, the rights and wellbeing of local citizens will be trampled underfoot. Welcome to the Third World of Energy Up until 1950, the United States was the world’s leading oil producer, the Saudi Arabia of its day. In that year, the U.S. produced approximately 270 million metric tons of oil, or about 55% of the world’s entire output. But with a postwar recovery then in full swing, the world needed a lot more energy while America’s most accessible oil fields -- though still capable of growth -- were approaching their maximum sustainable production levels. Net U.S. crude oil output reached a peak of about 9.2 million barrels per day in 1970 and then went into decline (until very recently). This prompted the giant oil firms, which had already developed significant footholds in Indonesia, Iran, Saudi Arabia, and Venezuela, to scour the global South in search of new reserves to exploit -- a saga told with great gusto in Daniel Yergin’s epic history of the oil industry, The Prize. Particular attention was devoted to the Persian Gulf region, where in 1948 a consortium of American companies -- Chevron, Exxon, Mobil, and Texaco -- discovered the world’s largest oil field, Ghawar, in Saudi Arabia. By 1975, Third World countries were producing 58% of the world’s oil supply, while the U.S. share had dropped to 18%. Environmental concerns also drove this search for new reserves in the global South. On January 28, 1969, a blowout at Platform A of a Union Oil Company offshore field in California’s Santa Barbara Channel produced a massive oil leak that covered much of the area and laid waste to local wildlife. Coming at a time of growing environmental consciousness, the spill provoked an outpouring of public outrage, helping to inspire the establishment of Earth Day, first observed one year later. Equally important, it helped spur passage of various legislative restraints on drilling activities, including the National Environmental Policy Act of 1970, the Clean Water Act of 1972, and the Safe Drinking Water Act of 1974. In addition, Congress banned new drilling in waters off the Atlantic and Pacific coasts and in the eastern Gulf of </w:t>
      </w:r>
      <w:r w:rsidRPr="001A1C5F">
        <w:rPr>
          <w:sz w:val="16"/>
        </w:rPr>
        <w:lastRenderedPageBreak/>
        <w:t xml:space="preserve">Mexico near Florida. During these years, Washington also expanded areas designated as wilderness or wildlife preserves, protecting them from resource extraction. In 1952, for example, President Eisenhower established the Arctic National Wildlife Rangeand, in 1980, this remote area of northeastern Alaska was redesignated by Congress as the Arctic National Wildlife Refuge (ANWR). Ever since the discovery of oil in the adjacent Prudhoe Bay area, energy firms have been clamoring for the right to drill in ANWR, only to be blocked by one or another president or house of Congress. For the most part, production in Third World countries posed no such complications. The Nigerian government, for example, has long welcomed foreign investment in its onshore and offshore oil fields, while showing little concern over the despoliation of its southern coastline, where oil company operations have produced a massive environmental disaster. As Adam Nossiter of the New York Times described the resulting situation, “The Niger Delta, where the [petroleum] wealth underground is out of all proportion with the poverty on the surface, has endured the equivalent of the Exxon Valdez spill every year for 50 years by some estimates.” As vividly laid out by Peter Maass in Crude World, a similar pattern is evident in many other Third World petro-states where anything goes as compliant government officials -- often the recipients of hefty bribes or other oil-company favors -- regularly look the other way. The companies, in turn, don’t trouble themselves over the human rights abuses perpetrated by their foreign government “partners” -- many of them dictators, warlords, or feudal potentates. But times change. The Third World increasingly isn’t what it used to be. Many countries in the global South are becoming more protective of their environments, ever more inclined to take ever larger cuts of the oil wealth of their own countries, and ever more inclined to punish foreign companies that abuse their laws. In February 2011, for example, a judge in the Ecuadorean Amazon town of Lago Agrioordered Chevron to pay $9 billion in damages for environmental harm caused to the region in the 1970s by Texaco (which the company later acquired). Although the Ecuadorians are unlikely to collect a single dollar from Chevron, the case is indicative of the tougher regulatory climate now facing these companies in the developing world. More recently, in a case resulting from an oil spill at an offshore field, a judge in Brazil has seized the passports of 17 employees of Chevron and U.S. drilling-rig operator Transocean, preventing them from leaving the country. In addition, production is on the decline in some developing countries like Indonesia and Gabon, while others have nationalized their oil fields or narrowed the space in which private international firms can operate. During Hugo Chávez’s presidency, for example, Venezuela has forced all foreign firms to award a majority stake in their operations to the state oil company,Petróleos de Venezuela S.A. Similarly, the Brazilian government, under former President Luiz Inácio Lula da Silva, instituted a rule that all drilling operations in the new “pre-salt” fields in the Atlantic Ocean -- widely believed to be the biggest oil discovery of the twenty-first century -- be managed by the state-controlled firm, Petróleo de Brasil (Petrobras). Fracking Our Way to a Toxic Planet Such pressures in the Third World have forced the major U.S. and European firms -- BP, Chevron, ConocoPhillips, ExxonMobil, Royal Dutch Shell, and Total of France -- to look elsewhere for new sources of oil and natural gas. Unfortunately for them, there aren’t many places left in the world that possess promising hydrocarbon reserves and also welcome investment by private energy giants. That’s why some of </w:t>
      </w:r>
      <w:r w:rsidRPr="00183AD7">
        <w:rPr>
          <w:rStyle w:val="StyleBoldUnderline"/>
        </w:rPr>
        <w:t>the most attractive new energy markets now lie in Canada and the United States</w:t>
      </w:r>
      <w:r w:rsidRPr="001A1C5F">
        <w:rPr>
          <w:sz w:val="16"/>
        </w:rPr>
        <w:t xml:space="preserve">, or in the waters off their shores. As a result, both are experiencing a remarkable uptick in fresh investment from the major international firms. </w:t>
      </w:r>
      <w:r w:rsidRPr="00183AD7">
        <w:rPr>
          <w:rStyle w:val="StyleBoldUnderline"/>
        </w:rPr>
        <w:t>Both countries still possess substantial oil</w:t>
      </w:r>
      <w:r w:rsidRPr="001A1C5F">
        <w:rPr>
          <w:sz w:val="16"/>
        </w:rPr>
        <w:t xml:space="preserve"> and gas </w:t>
      </w:r>
      <w:r w:rsidRPr="00183AD7">
        <w:rPr>
          <w:rStyle w:val="StyleBoldUnderline"/>
        </w:rPr>
        <w:t>deposits, but not of the “easy” variety</w:t>
      </w:r>
      <w:r w:rsidRPr="001A1C5F">
        <w:rPr>
          <w:sz w:val="16"/>
        </w:rPr>
        <w:t xml:space="preserve"> (deposits close to the surface, close to shore, or easily accessible for extraction). </w:t>
      </w:r>
      <w:r w:rsidRPr="00183AD7">
        <w:rPr>
          <w:rStyle w:val="StyleBoldUnderline"/>
        </w:rPr>
        <w:t>All that remains are “tough” energy reserves</w:t>
      </w:r>
      <w:r w:rsidRPr="001A1C5F">
        <w:rPr>
          <w:sz w:val="16"/>
        </w:rPr>
        <w:t xml:space="preserve"> (deep underground, far offshore, hard to extract and process). </w:t>
      </w:r>
      <w:r w:rsidRPr="00183AD7">
        <w:rPr>
          <w:rStyle w:val="StyleBoldUnderline"/>
        </w:rPr>
        <w:t>To exploit these, the energy companies must deploy aggressive technologies likely to cause extensive damage to the environment and in many cases human health as well</w:t>
      </w:r>
      <w:r w:rsidRPr="001A1C5F">
        <w:rPr>
          <w:sz w:val="16"/>
        </w:rPr>
        <w:t xml:space="preserve">. They must also find ways to gain government approval to enter environmentally protected areas now off limits. The formula for making Canada and the U.S. the “Saudi Arabia” of the twenty-first century is grim but relatively simple: </w:t>
      </w:r>
      <w:r w:rsidRPr="00183AD7">
        <w:rPr>
          <w:rStyle w:val="StyleBoldUnderline"/>
        </w:rPr>
        <w:t>environmental protections will have to be eviscerated and those who stand in the way of intensified drilling</w:t>
      </w:r>
      <w:r w:rsidRPr="001A1C5F">
        <w:rPr>
          <w:sz w:val="16"/>
        </w:rPr>
        <w:t xml:space="preserve">, from landowners to local environmental protection groups, </w:t>
      </w:r>
      <w:r w:rsidRPr="00183AD7">
        <w:rPr>
          <w:rStyle w:val="StyleBoldUnderline"/>
        </w:rPr>
        <w:t>bulldozed out of the way</w:t>
      </w:r>
      <w:r w:rsidRPr="001A1C5F">
        <w:rPr>
          <w:sz w:val="16"/>
        </w:rPr>
        <w:t xml:space="preserve">. Put another way, </w:t>
      </w:r>
      <w:r w:rsidRPr="00183AD7">
        <w:rPr>
          <w:rStyle w:val="StyleBoldUnderline"/>
        </w:rPr>
        <w:t>North America will</w:t>
      </w:r>
      <w:r w:rsidRPr="001A1C5F">
        <w:rPr>
          <w:sz w:val="16"/>
        </w:rPr>
        <w:t xml:space="preserve"> have to </w:t>
      </w:r>
      <w:r w:rsidRPr="00183AD7">
        <w:rPr>
          <w:rStyle w:val="StyleBoldUnderline"/>
        </w:rPr>
        <w:t>be Third-Worldified</w:t>
      </w:r>
      <w:r w:rsidRPr="001A1C5F">
        <w:rPr>
          <w:sz w:val="16"/>
        </w:rPr>
        <w:t xml:space="preserve">. Consider the extraction of shale oil and gas, widely considered the most crucial aspect of Big Oil’s current push back into the North American market. Shale formations in Canada and the U.S. are believed to house massive quantities of oil and natural gas, and their accelerated extraction is already helping reduce </w:t>
      </w:r>
      <w:r w:rsidRPr="001A1C5F">
        <w:rPr>
          <w:rStyle w:val="StyleBoldUnderline"/>
        </w:rPr>
        <w:t>the region’s</w:t>
      </w:r>
      <w:r w:rsidRPr="001A1C5F">
        <w:rPr>
          <w:sz w:val="16"/>
        </w:rPr>
        <w:t xml:space="preserve"> reliance on imported petroleum. Both </w:t>
      </w:r>
      <w:r w:rsidRPr="001A1C5F">
        <w:rPr>
          <w:rStyle w:val="StyleBoldUnderline"/>
        </w:rPr>
        <w:t>energy sources</w:t>
      </w:r>
      <w:r w:rsidRPr="001A1C5F">
        <w:rPr>
          <w:sz w:val="16"/>
        </w:rPr>
        <w:t xml:space="preserve">, however, </w:t>
      </w:r>
      <w:r w:rsidRPr="001A1C5F">
        <w:rPr>
          <w:rStyle w:val="StyleBoldUnderline"/>
        </w:rPr>
        <w:t>can only be extracted through</w:t>
      </w:r>
      <w:r w:rsidRPr="001A1C5F">
        <w:rPr>
          <w:sz w:val="16"/>
        </w:rPr>
        <w:t xml:space="preserve"> a process known as </w:t>
      </w:r>
      <w:r w:rsidRPr="001A1C5F">
        <w:rPr>
          <w:rStyle w:val="StyleBoldUnderline"/>
        </w:rPr>
        <w:t>hydraulic fracturing</w:t>
      </w:r>
      <w:r w:rsidRPr="001A1C5F">
        <w:rPr>
          <w:sz w:val="16"/>
        </w:rPr>
        <w:t xml:space="preserve"> (“hydro-fracking,” or just plain “fracking”) that uses powerful jets of water in massive quantities to shatter underground shale formations, creating fissures through which the hydrocarbons can escape. In addition, to widen these fissures and ease the escape of the oil and gas they hold, </w:t>
      </w:r>
      <w:r w:rsidRPr="001A1C5F">
        <w:rPr>
          <w:rStyle w:val="StyleBoldUnderline"/>
        </w:rPr>
        <w:t>the fracking water has to be mixed with a variety of often poisonous solvents and acids. This technique produces massive quantities of toxic wastewater, which can neither be returned to the environment without endangering drinking water supplies nor easily stored</w:t>
      </w:r>
      <w:r w:rsidRPr="001A1C5F">
        <w:rPr>
          <w:sz w:val="16"/>
        </w:rPr>
        <w:t xml:space="preserve"> and decontaminated. The rapid expansion of hydro-fracking would be problematic under the best of circumstances, which these aren’t. Many of the richest sources of shale oil and gas, for instance, are located in populated areas of Texas, Arkansas, Ohio, Pennsylvania, and New York. In fact, one of the most promising sites, the Marcellus formation, abuts New York City’s upstate watershed area. Under such circumstances, </w:t>
      </w:r>
      <w:r w:rsidRPr="001A1C5F">
        <w:rPr>
          <w:rStyle w:val="StyleBoldUnderline"/>
        </w:rPr>
        <w:t>concern over the safety of drinking water should be paramount</w:t>
      </w:r>
      <w:r w:rsidRPr="001A1C5F">
        <w:rPr>
          <w:sz w:val="16"/>
        </w:rPr>
        <w:t xml:space="preserve">, and federal legislation, especially the Safe Drinking Water Act of 1974, should theoretically give the Environmental Protection Agency (EPA) the power to oversee (and potentially ban) any procedures that endanger water supplies. However, </w:t>
      </w:r>
      <w:r w:rsidRPr="001A1C5F">
        <w:rPr>
          <w:rStyle w:val="StyleBoldUnderline"/>
        </w:rPr>
        <w:t>oil companies seeking to increase profits</w:t>
      </w:r>
      <w:r w:rsidRPr="001A1C5F">
        <w:rPr>
          <w:sz w:val="16"/>
        </w:rPr>
        <w:t xml:space="preserve"> by maximizing the utilization of hydro-fracking banded together</w:t>
      </w:r>
      <w:r w:rsidRPr="001A1C5F">
        <w:rPr>
          <w:rStyle w:val="StyleBoldUnderline"/>
        </w:rPr>
        <w:t>, put pressure on Congress, and managed to get itself exempted</w:t>
      </w:r>
      <w:r w:rsidRPr="001A1C5F">
        <w:rPr>
          <w:sz w:val="16"/>
        </w:rPr>
        <w:t xml:space="preserve"> from the 1974 law’s provisions. In 2005, under heavy lobbying from then Vice President Dick Cheney -- formerly the CEO of oil services contractor Halliburton -- </w:t>
      </w:r>
      <w:r w:rsidRPr="001A1C5F">
        <w:rPr>
          <w:rStyle w:val="StyleBoldUnderline"/>
        </w:rPr>
        <w:t>Congress passed the Energy Policy Act, which prohibited the EPA from regulating hydro-fracking via the Safe Drinking Water Act</w:t>
      </w:r>
      <w:r w:rsidRPr="001A1C5F">
        <w:rPr>
          <w:sz w:val="16"/>
        </w:rPr>
        <w:t xml:space="preserve">, thereby eliminating a significant impediment to wider use of the technique. Third Worldification Since then, there has been a virtual stampede to the shale regions by </w:t>
      </w:r>
      <w:r w:rsidRPr="001A1C5F">
        <w:rPr>
          <w:sz w:val="16"/>
        </w:rPr>
        <w:lastRenderedPageBreak/>
        <w:t xml:space="preserve">the major oil companies, which have in many cases devoured smaller firms that pioneered the development of hydro-fracking. (In 2009, for example, ExxonMobil paid $31 billion to acquire XTO Energy, one of the leading producers of shale gas.) As the extraction of shale oil and gas has accelerated, the industry has faced other problems. </w:t>
      </w:r>
      <w:r w:rsidRPr="001A1C5F">
        <w:rPr>
          <w:rStyle w:val="StyleBoldUnderline"/>
        </w:rPr>
        <w:t>To successfully exploit promising shale formations</w:t>
      </w:r>
      <w:r w:rsidRPr="001A1C5F">
        <w:rPr>
          <w:sz w:val="16"/>
        </w:rPr>
        <w:t xml:space="preserve">, for instance, </w:t>
      </w:r>
      <w:r w:rsidRPr="001A1C5F">
        <w:rPr>
          <w:rStyle w:val="StyleBoldUnderline"/>
        </w:rPr>
        <w:t>energy firms must insert many wells</w:t>
      </w:r>
      <w:r w:rsidRPr="001A1C5F">
        <w:rPr>
          <w:sz w:val="16"/>
        </w:rPr>
        <w:t xml:space="preserve">, since each fracking operation can only extend several hundred feet in any direction, </w:t>
      </w:r>
      <w:r w:rsidRPr="001A1C5F">
        <w:rPr>
          <w:rStyle w:val="StyleBoldUnderline"/>
        </w:rPr>
        <w:t>requiring the establishment of noisy, polluting, and potentially hazardous drilling operations in well-populated</w:t>
      </w:r>
      <w:r w:rsidRPr="001A1C5F">
        <w:rPr>
          <w:sz w:val="16"/>
        </w:rPr>
        <w:t xml:space="preserve"> rural and suburban </w:t>
      </w:r>
      <w:r w:rsidRPr="001A1C5F">
        <w:rPr>
          <w:rStyle w:val="StyleBoldUnderline"/>
        </w:rPr>
        <w:t>areas</w:t>
      </w:r>
      <w:r w:rsidRPr="001A1C5F">
        <w:rPr>
          <w:sz w:val="16"/>
        </w:rPr>
        <w:t>. While drilling has been welcomed by some of these communities as a source of added income, many have vigorously opposed the invasion, seeing it as an assault on neighborhood peace, health, and safety. In an effort to protect their quality of life, some Pennsylvania communities, for example, have adopted zoning laws that ban fracking in their midst. Viewing this as yet another intolerable obstacle, the industry has put intense pressure on friendly members of the state legislature to adopt a law depriving most local jurisdictions of the right to exclude fracking operations. “</w:t>
      </w:r>
      <w:r w:rsidRPr="001A1C5F">
        <w:rPr>
          <w:rStyle w:val="StyleBoldUnderline"/>
        </w:rPr>
        <w:t>We have been sold out to the gas industry</w:t>
      </w:r>
      <w:r w:rsidRPr="001A1C5F">
        <w:rPr>
          <w:sz w:val="16"/>
        </w:rPr>
        <w:t xml:space="preserve">, plain and simple,” said Todd Miller, a town commissioner in South Fayette Township who opposed the legislation. If the energy industry has its way in North America, there will be many more Todd Millers complaining about the way their lives and worlds have been “sold out” to the energy barons. Similar battles are already being fought elsewhere in North America, as </w:t>
      </w:r>
      <w:r w:rsidRPr="001A1C5F">
        <w:rPr>
          <w:rStyle w:val="StyleBoldUnderline"/>
        </w:rPr>
        <w:t>energy firms seek to overcome resistance to expanded drilling in areas once protected</w:t>
      </w:r>
      <w:r w:rsidRPr="001A1C5F">
        <w:rPr>
          <w:sz w:val="16"/>
        </w:rPr>
        <w:t xml:space="preserve"> from such activity. In Alaska, for example, the industry is fighting in the courts and in Congress to allow drilling in coastal areas, despite opposition from Native American communities which worry that vulnerable marine animals and their traditional way of life will be put at risk. This summer, Royal Dutch Shell is expected to begin test drilling in the Chukchi Sea, an area important to several such communities. And this is just the beginning. To gain access to additional stores of oil and gas, </w:t>
      </w:r>
      <w:r w:rsidRPr="001A1C5F">
        <w:rPr>
          <w:rStyle w:val="StyleBoldUnderline"/>
        </w:rPr>
        <w:t>the industry is seeking to eliminate virtually all environmental restraints</w:t>
      </w:r>
      <w:r w:rsidRPr="001A1C5F">
        <w:rPr>
          <w:sz w:val="16"/>
        </w:rPr>
        <w:t xml:space="preserve"> imposed since the 1960s </w:t>
      </w:r>
      <w:r w:rsidRPr="001A1C5F">
        <w:rPr>
          <w:rStyle w:val="StyleBoldUnderline"/>
        </w:rPr>
        <w:t>and open vast tracts of coastal and wilderness areas</w:t>
      </w:r>
      <w:r w:rsidRPr="001A1C5F">
        <w:rPr>
          <w:sz w:val="16"/>
        </w:rPr>
        <w:t xml:space="preserve">, including ANWR, </w:t>
      </w:r>
      <w:r w:rsidRPr="001A1C5F">
        <w:rPr>
          <w:rStyle w:val="StyleBoldUnderline"/>
        </w:rPr>
        <w:t>to intensive drilling.</w:t>
      </w:r>
      <w:r w:rsidRPr="001A1C5F">
        <w:rPr>
          <w:sz w:val="16"/>
        </w:rPr>
        <w:t xml:space="preserve"> It also seeks the construction of the much disputed Keystone XL pipeline, which is to transport synthetic crude oil made from Canadian tar sands -- a particularly “dirty” and environmentally devastating form of energy which has attracted substantial U.S. investment -- to Texas and Louisiana for further processing. According to Jack Gerard, president of the American Petroleum Institute (API), </w:t>
      </w:r>
      <w:r w:rsidRPr="001A1C5F">
        <w:rPr>
          <w:rStyle w:val="StyleBoldUnderline"/>
        </w:rPr>
        <w:t>the preferred U.S. energy strategy “would include greater access to areas that are currently off limits, a regulatory and permitting process that supported reasonable timelines for development</w:t>
      </w:r>
      <w:r w:rsidRPr="001A1C5F">
        <w:rPr>
          <w:sz w:val="16"/>
        </w:rPr>
        <w:t xml:space="preserve">, and immediate approval of the Keystone XL pipeline.” To achieve these objectives, the API, which claims to represent more than 490 oil and natural gas companies, has launched a multimillion-dollar campaign to sway the 2012 elections, dubbed “Vote 4 Energy.” While describing itself as nonpartisan, the API-financed campaign seeks to discredit and marginalize any candidate, including President Obama, who opposes even the mildest version of its drill-anywhere agenda. “There [are] two paths that we can take” on energy policy, the Vote 4 Energy Web site proclaims. “One path leads to more jobs, higher government revenues and greater U.S. energy security -- which can be achieved by increasing oil and natural gas development right here at home. The other path would put jobs, revenues and our energy security at risk.” This message will be broadcast with increasing frequency as Election Day nears. According to the energy industry, we are at a fork in the road and can either chose a path leading to greater energy independence or to ever more perilous energy insecurity. But there is another way to characterize that “choice”: </w:t>
      </w:r>
      <w:r w:rsidRPr="001A1C5F">
        <w:rPr>
          <w:rStyle w:val="StyleBoldUnderline"/>
        </w:rPr>
        <w:t>on one path, the United States will increasingly come to resemble a Third World petro-state, with compliant government leaders, an increasingly money-ridden and corrupt political system, and negligible environmental and health safeguards; on the other, which would also involve far greater investment in the development of renewable alternative energies, it would remain a First World nation with strong health and environmental regulations and robust democratic institutions</w:t>
      </w:r>
      <w:r w:rsidRPr="001A1C5F">
        <w:rPr>
          <w:sz w:val="16"/>
        </w:rPr>
        <w:t>. How we characterize our energy predicament in the coming decades and what path we ultimately select will in large measure determine the fate of this nation.</w:t>
      </w:r>
    </w:p>
    <w:p w:rsidR="003D2A87" w:rsidRDefault="003D2A87" w:rsidP="003D2A87">
      <w:pPr>
        <w:rPr>
          <w:rStyle w:val="TitleChar"/>
          <w:rFonts w:cs="Arial"/>
        </w:rPr>
      </w:pPr>
    </w:p>
    <w:p w:rsidR="00A9070D" w:rsidRDefault="00A9070D" w:rsidP="00FE042A"/>
    <w:p w:rsidR="00A9070D" w:rsidRDefault="00A9070D" w:rsidP="00FE042A"/>
    <w:p w:rsidR="00A9070D" w:rsidRDefault="00A9070D" w:rsidP="00A9070D">
      <w:pPr>
        <w:pStyle w:val="Heading3"/>
      </w:pPr>
      <w:bookmarkStart w:id="3" w:name="_Toc391927457"/>
      <w:r>
        <w:lastRenderedPageBreak/>
        <w:t>Links – Offshore Wind</w:t>
      </w:r>
      <w:bookmarkEnd w:id="3"/>
    </w:p>
    <w:p w:rsidR="00A9070D" w:rsidRDefault="00A9070D" w:rsidP="00FE042A"/>
    <w:p w:rsidR="00A9070D" w:rsidRDefault="00A9070D" w:rsidP="00A9070D">
      <w:pPr>
        <w:pStyle w:val="Heading4"/>
      </w:pPr>
      <w:r>
        <w:t>Market solutions make wind a neoliberal messiah—assumes a “natural” consumerism that can’t be sustained</w:t>
      </w:r>
    </w:p>
    <w:p w:rsidR="00A9070D" w:rsidRPr="000C6F25" w:rsidRDefault="00A9070D" w:rsidP="00A9070D">
      <w:r w:rsidRPr="00000F32">
        <w:rPr>
          <w:b/>
        </w:rPr>
        <w:t>Glover et al 2006</w:t>
      </w:r>
      <w:r>
        <w:t xml:space="preserve"> – *Policy Fellow at the Center for Energy and Environmental Policy, University of Delaware, **Directs the Urban Studies and Wheaton in Chicago programs, selected to the Chicago Council on Global Affairs Emerging Leaders Program for 2011-2013, ***2007 Nobel Peace Prize winner, Distinguished Professor of Energy &amp; Climate Policy at the University of Delaware, Head of the Center for Energy and Environmental Policy (Leigh Glover, Noah Toly, John Byrne, “Energy as a Social Project: Recovering a Discourse”, in “Transforming Power: Energy, Environment, and Society in Conflict”, p. 1-32, http://www.ceep.udel.edu/energy/publications/2006_es_energy_as_a_social_project.pdf, WEA)</w:t>
      </w:r>
    </w:p>
    <w:p w:rsidR="00A9070D" w:rsidRPr="009371E0" w:rsidRDefault="00A9070D" w:rsidP="00A9070D">
      <w:pPr>
        <w:rPr>
          <w:sz w:val="10"/>
        </w:rPr>
      </w:pPr>
      <w:bookmarkStart w:id="4" w:name="_Toc391927458"/>
      <w:r w:rsidRPr="00A812EB">
        <w:rPr>
          <w:rStyle w:val="TitleChar"/>
          <w:b/>
          <w:highlight w:val="yellow"/>
        </w:rPr>
        <w:t>The search for harmonized market</w:t>
      </w:r>
      <w:r w:rsidRPr="00AF0951">
        <w:rPr>
          <w:rStyle w:val="TitleChar"/>
          <w:b/>
        </w:rPr>
        <w:t xml:space="preserve">-style </w:t>
      </w:r>
      <w:r w:rsidRPr="00A812EB">
        <w:rPr>
          <w:rStyle w:val="TitleChar"/>
          <w:b/>
          <w:highlight w:val="yellow"/>
        </w:rPr>
        <w:t xml:space="preserve">policies </w:t>
      </w:r>
      <w:r w:rsidRPr="00AF0951">
        <w:rPr>
          <w:rStyle w:val="TitleChar"/>
          <w:b/>
        </w:rPr>
        <w:t>to strengthen the energy</w:t>
      </w:r>
      <w:bookmarkEnd w:id="4"/>
      <w:r w:rsidRPr="009371E0">
        <w:rPr>
          <w:sz w:val="12"/>
        </w:rPr>
        <w:t>¶</w:t>
      </w:r>
      <w:r w:rsidRPr="009371E0">
        <w:rPr>
          <w:sz w:val="10"/>
        </w:rPr>
        <w:t xml:space="preserve"> </w:t>
      </w:r>
      <w:r w:rsidRPr="00AF0951">
        <w:rPr>
          <w:rStyle w:val="TitleChar"/>
          <w:b/>
        </w:rPr>
        <w:t xml:space="preserve">status quo </w:t>
      </w:r>
      <w:r w:rsidRPr="00A812EB">
        <w:rPr>
          <w:rStyle w:val="TitleChar"/>
          <w:b/>
          <w:highlight w:val="yellow"/>
        </w:rPr>
        <w:t xml:space="preserve">in the face of </w:t>
      </w:r>
      <w:r w:rsidRPr="00AF0951">
        <w:rPr>
          <w:rStyle w:val="TitleChar"/>
          <w:b/>
        </w:rPr>
        <w:t xml:space="preserve">its </w:t>
      </w:r>
      <w:r w:rsidRPr="00A812EB">
        <w:rPr>
          <w:rStyle w:val="TitleChar"/>
          <w:b/>
          <w:highlight w:val="yellow"/>
        </w:rPr>
        <w:t>mounting challenges reflects</w:t>
      </w:r>
      <w:r w:rsidRPr="00A812EB">
        <w:rPr>
          <w:sz w:val="10"/>
          <w:highlight w:val="yellow"/>
        </w:rPr>
        <w:t xml:space="preserve"> </w:t>
      </w:r>
      <w:r w:rsidRPr="009371E0">
        <w:rPr>
          <w:sz w:val="10"/>
        </w:rPr>
        <w:t xml:space="preserve">the growing political power of </w:t>
      </w:r>
      <w:r w:rsidRPr="00A812EB">
        <w:rPr>
          <w:rStyle w:val="TitleChar"/>
          <w:b/>
          <w:highlight w:val="yellow"/>
        </w:rPr>
        <w:t>energy neoliberalism</w:t>
      </w:r>
      <w:r w:rsidRPr="00A812EB">
        <w:rPr>
          <w:sz w:val="10"/>
          <w:highlight w:val="yellow"/>
        </w:rPr>
        <w:t xml:space="preserve"> </w:t>
      </w:r>
      <w:r w:rsidRPr="009371E0">
        <w:rPr>
          <w:sz w:val="10"/>
        </w:rPr>
        <w:t>in an era of economic globalization</w:t>
      </w:r>
      <w:r w:rsidRPr="009371E0">
        <w:rPr>
          <w:sz w:val="12"/>
        </w:rPr>
        <w:t>¶</w:t>
      </w:r>
      <w:r w:rsidRPr="009371E0">
        <w:rPr>
          <w:sz w:val="10"/>
        </w:rPr>
        <w:t xml:space="preserve"> (Dubash, 2002; Dubash and Williams, 2006). </w:t>
      </w:r>
      <w:r w:rsidRPr="00D32513">
        <w:rPr>
          <w:rStyle w:val="TitleChar"/>
        </w:rPr>
        <w:t>The</w:t>
      </w:r>
      <w:r w:rsidRPr="009371E0">
        <w:rPr>
          <w:sz w:val="10"/>
        </w:rPr>
        <w:t xml:space="preserve"> two </w:t>
      </w:r>
      <w:r w:rsidRPr="00D32513">
        <w:rPr>
          <w:rStyle w:val="TitleChar"/>
        </w:rPr>
        <w:t>processes build a</w:t>
      </w:r>
      <w:r w:rsidRPr="009371E0">
        <w:rPr>
          <w:sz w:val="10"/>
        </w:rPr>
        <w:t xml:space="preserve"> com-</w:t>
      </w:r>
      <w:r w:rsidRPr="009371E0">
        <w:rPr>
          <w:sz w:val="12"/>
        </w:rPr>
        <w:t>¶</w:t>
      </w:r>
      <w:r w:rsidRPr="009371E0">
        <w:rPr>
          <w:sz w:val="10"/>
        </w:rPr>
        <w:t xml:space="preserve"> plimentary, if </w:t>
      </w:r>
      <w:r w:rsidRPr="00D32513">
        <w:rPr>
          <w:rStyle w:val="TitleChar"/>
        </w:rPr>
        <w:t>circular, politics</w:t>
      </w:r>
      <w:r w:rsidRPr="009371E0">
        <w:rPr>
          <w:sz w:val="10"/>
        </w:rPr>
        <w:t xml:space="preserve"> in support of conventional energy: the logic is</w:t>
      </w:r>
      <w:r w:rsidRPr="009371E0">
        <w:rPr>
          <w:sz w:val="12"/>
        </w:rPr>
        <w:t>¶</w:t>
      </w:r>
      <w:r w:rsidRPr="009371E0">
        <w:rPr>
          <w:sz w:val="10"/>
        </w:rPr>
        <w:t xml:space="preserve"> that global economic </w:t>
      </w:r>
      <w:r w:rsidRPr="00D32513">
        <w:rPr>
          <w:rStyle w:val="TitleChar"/>
        </w:rPr>
        <w:t>development requires energy</w:t>
      </w:r>
      <w:r w:rsidRPr="009371E0">
        <w:rPr>
          <w:sz w:val="10"/>
        </w:rPr>
        <w:t xml:space="preserve"> use, </w:t>
      </w:r>
      <w:r w:rsidRPr="00D32513">
        <w:rPr>
          <w:rStyle w:val="TitleChar"/>
        </w:rPr>
        <w:t>which can only be</w:t>
      </w:r>
      <w:r w:rsidRPr="009371E0">
        <w:rPr>
          <w:sz w:val="12"/>
        </w:rPr>
        <w:t>¶</w:t>
      </w:r>
      <w:r w:rsidRPr="009371E0">
        <w:rPr>
          <w:sz w:val="10"/>
        </w:rPr>
        <w:t xml:space="preserve"> </w:t>
      </w:r>
      <w:r w:rsidRPr="00D32513">
        <w:rPr>
          <w:rStyle w:val="TitleChar"/>
        </w:rPr>
        <w:t>properly planned if</w:t>
      </w:r>
      <w:r w:rsidRPr="009371E0">
        <w:rPr>
          <w:sz w:val="10"/>
        </w:rPr>
        <w:t xml:space="preserve"> international </w:t>
      </w:r>
      <w:r w:rsidRPr="00D32513">
        <w:rPr>
          <w:rStyle w:val="TitleChar"/>
        </w:rPr>
        <w:t>capitalist institutions can be assured that</w:t>
      </w:r>
      <w:r w:rsidRPr="009371E0">
        <w:rPr>
          <w:sz w:val="12"/>
        </w:rPr>
        <w:t>¶</w:t>
      </w:r>
      <w:r w:rsidRPr="009371E0">
        <w:rPr>
          <w:sz w:val="10"/>
        </w:rPr>
        <w:t xml:space="preserve"> the lubricant of </w:t>
      </w:r>
      <w:r w:rsidRPr="00D32513">
        <w:rPr>
          <w:rStyle w:val="TitleChar"/>
        </w:rPr>
        <w:t>globalization</w:t>
      </w:r>
      <w:r w:rsidRPr="009371E0">
        <w:rPr>
          <w:sz w:val="10"/>
        </w:rPr>
        <w:t xml:space="preserve">, namely, the unfettered power of markets, </w:t>
      </w:r>
      <w:r w:rsidRPr="00D32513">
        <w:rPr>
          <w:rStyle w:val="TitleChar"/>
        </w:rPr>
        <w:t>is</w:t>
      </w:r>
      <w:r w:rsidRPr="009371E0">
        <w:rPr>
          <w:sz w:val="12"/>
        </w:rPr>
        <w:t>¶</w:t>
      </w:r>
      <w:r w:rsidRPr="009371E0">
        <w:rPr>
          <w:sz w:val="10"/>
        </w:rPr>
        <w:t xml:space="preserve"> </w:t>
      </w:r>
      <w:r w:rsidRPr="00D32513">
        <w:rPr>
          <w:rStyle w:val="TitleChar"/>
        </w:rPr>
        <w:t>established by enforceable policy</w:t>
      </w:r>
      <w:r w:rsidRPr="009371E0">
        <w:rPr>
          <w:sz w:val="10"/>
        </w:rPr>
        <w:t xml:space="preserve"> (Byrne et al., 2004). Correspondingly, resulting carbon emissions can only eventually be abated if economic globalization is protected so that international capitalist institutions find it profitable</w:t>
      </w:r>
      <w:r w:rsidRPr="009371E0">
        <w:rPr>
          <w:sz w:val="12"/>
        </w:rPr>
        <w:t>¶</w:t>
      </w:r>
      <w:r w:rsidRPr="009371E0">
        <w:rPr>
          <w:sz w:val="10"/>
        </w:rPr>
        <w:t xml:space="preserve"> to begin to lower carbon emissions and/or sequester them.</w:t>
      </w:r>
      <w:r w:rsidRPr="009371E0">
        <w:rPr>
          <w:sz w:val="12"/>
        </w:rPr>
        <w:t>¶</w:t>
      </w:r>
      <w:r w:rsidRPr="009371E0">
        <w:rPr>
          <w:sz w:val="10"/>
        </w:rPr>
        <w:t xml:space="preserve"> 15</w:t>
      </w:r>
      <w:r w:rsidRPr="009371E0">
        <w:rPr>
          <w:sz w:val="12"/>
        </w:rPr>
        <w:t>¶</w:t>
      </w:r>
      <w:r w:rsidRPr="009371E0">
        <w:rPr>
          <w:sz w:val="10"/>
        </w:rPr>
        <w:t xml:space="preserve"> </w:t>
      </w:r>
      <w:r w:rsidRPr="00D32513">
        <w:rPr>
          <w:rStyle w:val="TitleChar"/>
        </w:rPr>
        <w:t>Consumers and</w:t>
      </w:r>
      <w:r w:rsidRPr="009371E0">
        <w:rPr>
          <w:sz w:val="12"/>
        </w:rPr>
        <w:t>¶</w:t>
      </w:r>
      <w:r w:rsidRPr="009371E0">
        <w:rPr>
          <w:sz w:val="10"/>
        </w:rPr>
        <w:t xml:space="preserve"> </w:t>
      </w:r>
      <w:r w:rsidRPr="00A812EB">
        <w:rPr>
          <w:rStyle w:val="TitleChar"/>
          <w:highlight w:val="yellow"/>
        </w:rPr>
        <w:t>producers, rather than citizens, are</w:t>
      </w:r>
      <w:r w:rsidRPr="00A812EB">
        <w:rPr>
          <w:sz w:val="10"/>
          <w:highlight w:val="yellow"/>
        </w:rPr>
        <w:t xml:space="preserve"> </w:t>
      </w:r>
      <w:r w:rsidRPr="009371E0">
        <w:rPr>
          <w:sz w:val="10"/>
        </w:rPr>
        <w:t xml:space="preserve">judged to be </w:t>
      </w:r>
      <w:r w:rsidRPr="00D32513">
        <w:rPr>
          <w:rStyle w:val="TitleChar"/>
        </w:rPr>
        <w:t xml:space="preserve">the </w:t>
      </w:r>
      <w:r w:rsidRPr="00A812EB">
        <w:rPr>
          <w:rStyle w:val="TitleChar"/>
          <w:highlight w:val="yellow"/>
        </w:rPr>
        <w:t>proper signatories to the</w:t>
      </w:r>
      <w:r w:rsidRPr="009371E0">
        <w:rPr>
          <w:sz w:val="12"/>
        </w:rPr>
        <w:t>¶</w:t>
      </w:r>
      <w:r w:rsidRPr="009371E0">
        <w:rPr>
          <w:sz w:val="10"/>
        </w:rPr>
        <w:t xml:space="preserve"> </w:t>
      </w:r>
      <w:r w:rsidRPr="00A812EB">
        <w:rPr>
          <w:rStyle w:val="TitleChar"/>
          <w:highlight w:val="yellow"/>
        </w:rPr>
        <w:t>social contract</w:t>
      </w:r>
      <w:r w:rsidRPr="00A812EB">
        <w:rPr>
          <w:sz w:val="10"/>
          <w:highlight w:val="yellow"/>
        </w:rPr>
        <w:t xml:space="preserve"> </w:t>
      </w:r>
      <w:r w:rsidRPr="00A812EB">
        <w:rPr>
          <w:rStyle w:val="TitleChar"/>
          <w:highlight w:val="yellow"/>
        </w:rPr>
        <w:t xml:space="preserve">because these </w:t>
      </w:r>
      <w:r w:rsidRPr="00704D8E">
        <w:rPr>
          <w:rStyle w:val="TitleChar"/>
        </w:rPr>
        <w:t>participants</w:t>
      </w:r>
      <w:r w:rsidRPr="009371E0">
        <w:rPr>
          <w:sz w:val="10"/>
        </w:rPr>
        <w:t>, without the stain of politics, can</w:t>
      </w:r>
      <w:r w:rsidRPr="009371E0">
        <w:rPr>
          <w:sz w:val="12"/>
        </w:rPr>
        <w:t>¶</w:t>
      </w:r>
      <w:r w:rsidRPr="009371E0">
        <w:rPr>
          <w:sz w:val="10"/>
        </w:rPr>
        <w:t xml:space="preserve"> </w:t>
      </w:r>
      <w:r w:rsidRPr="00A812EB">
        <w:rPr>
          <w:rStyle w:val="TitleChar"/>
          <w:highlight w:val="yellow"/>
        </w:rPr>
        <w:t>find rational answers</w:t>
      </w:r>
      <w:r w:rsidRPr="00A812EB">
        <w:rPr>
          <w:sz w:val="10"/>
          <w:highlight w:val="yellow"/>
        </w:rPr>
        <w:t xml:space="preserve"> </w:t>
      </w:r>
      <w:r w:rsidRPr="009371E0">
        <w:rPr>
          <w:sz w:val="10"/>
        </w:rPr>
        <w:t>to our problems.</w:t>
      </w:r>
      <w:r w:rsidRPr="009371E0">
        <w:rPr>
          <w:sz w:val="12"/>
        </w:rPr>
        <w:t>¶</w:t>
      </w:r>
      <w:r w:rsidRPr="009371E0">
        <w:rPr>
          <w:sz w:val="10"/>
        </w:rPr>
        <w:t xml:space="preserve"> In sum, </w:t>
      </w:r>
      <w:r w:rsidRPr="00B058E0">
        <w:rPr>
          <w:rStyle w:val="TitleChar"/>
        </w:rPr>
        <w:t>conventionalists counsel against preconceiving the social</w:t>
      </w:r>
      <w:r w:rsidRPr="009371E0">
        <w:rPr>
          <w:sz w:val="10"/>
        </w:rPr>
        <w:t xml:space="preserve"> and</w:t>
      </w:r>
      <w:r w:rsidRPr="009371E0">
        <w:rPr>
          <w:sz w:val="12"/>
        </w:rPr>
        <w:t>¶</w:t>
      </w:r>
      <w:r w:rsidRPr="009371E0">
        <w:rPr>
          <w:sz w:val="10"/>
        </w:rPr>
        <w:t xml:space="preserve"> environmental </w:t>
      </w:r>
      <w:r w:rsidRPr="00B058E0">
        <w:rPr>
          <w:rStyle w:val="TitleChar"/>
        </w:rPr>
        <w:t>requirements for an energy transition,</w:t>
      </w:r>
      <w:r w:rsidRPr="009371E0">
        <w:rPr>
          <w:sz w:val="10"/>
        </w:rPr>
        <w:t xml:space="preserve"> </w:t>
      </w:r>
      <w:r w:rsidRPr="00B058E0">
        <w:rPr>
          <w:rStyle w:val="TitleChar"/>
        </w:rPr>
        <w:t>preferring</w:t>
      </w:r>
      <w:r w:rsidRPr="009371E0">
        <w:rPr>
          <w:sz w:val="10"/>
        </w:rPr>
        <w:t xml:space="preserve"> a continuation of the existing energy regime that </w:t>
      </w:r>
      <w:r w:rsidRPr="00B058E0">
        <w:rPr>
          <w:rStyle w:val="TitleChar"/>
        </w:rPr>
        <w:t>promises to deliver a “reasonable</w:t>
      </w:r>
      <w:r w:rsidRPr="009371E0">
        <w:rPr>
          <w:sz w:val="10"/>
        </w:rPr>
        <w:t>,”</w:t>
      </w:r>
      <w:r w:rsidRPr="009371E0">
        <w:rPr>
          <w:sz w:val="12"/>
        </w:rPr>
        <w:t>¶</w:t>
      </w:r>
      <w:r w:rsidRPr="009371E0">
        <w:rPr>
          <w:sz w:val="10"/>
        </w:rPr>
        <w:t xml:space="preserve"> “practical” </w:t>
      </w:r>
      <w:r w:rsidRPr="00B058E0">
        <w:rPr>
          <w:rStyle w:val="TitleChar"/>
        </w:rPr>
        <w:t>future</w:t>
      </w:r>
      <w:r w:rsidRPr="009371E0">
        <w:rPr>
          <w:sz w:val="10"/>
        </w:rPr>
        <w:t xml:space="preserve"> consistent with its past. Scheer (2002: 137) describes the</w:t>
      </w:r>
      <w:r w:rsidRPr="009371E0">
        <w:rPr>
          <w:sz w:val="12"/>
        </w:rPr>
        <w:t>¶</w:t>
      </w:r>
      <w:r w:rsidRPr="009371E0">
        <w:rPr>
          <w:sz w:val="10"/>
        </w:rPr>
        <w:t xml:space="preserve"> erroneous assumption in such reasoning: “The need for fossil energy is a</w:t>
      </w:r>
      <w:r w:rsidRPr="009371E0">
        <w:rPr>
          <w:sz w:val="12"/>
        </w:rPr>
        <w:t>¶</w:t>
      </w:r>
      <w:r w:rsidRPr="009371E0">
        <w:rPr>
          <w:sz w:val="10"/>
        </w:rPr>
        <w:t xml:space="preserve"> practical constraint that society must respect, for better or worse; whereas</w:t>
      </w:r>
      <w:r w:rsidRPr="009371E0">
        <w:rPr>
          <w:sz w:val="12"/>
        </w:rPr>
        <w:t>¶</w:t>
      </w:r>
      <w:r w:rsidRPr="009371E0">
        <w:rPr>
          <w:sz w:val="10"/>
        </w:rPr>
        <w:t xml:space="preserve"> proposals for a swift and immediate reorientation...are denounced as irresponsible.” An orderly transition is thus forecast from the current energy</w:t>
      </w:r>
      <w:r w:rsidRPr="009371E0">
        <w:rPr>
          <w:sz w:val="12"/>
        </w:rPr>
        <w:t>¶</w:t>
      </w:r>
      <w:r w:rsidRPr="009371E0">
        <w:rPr>
          <w:sz w:val="10"/>
        </w:rPr>
        <w:t xml:space="preserve"> status quo of fossil fuel and nuclear energy dominance to a new energy status</w:t>
      </w:r>
      <w:r w:rsidRPr="009371E0">
        <w:rPr>
          <w:sz w:val="12"/>
        </w:rPr>
        <w:t>¶</w:t>
      </w:r>
      <w:r w:rsidRPr="009371E0">
        <w:rPr>
          <w:sz w:val="10"/>
        </w:rPr>
        <w:t xml:space="preserve"> quo with possibly less carbon, but surely with giant-sized fossil and nuclear</w:t>
      </w:r>
      <w:r w:rsidRPr="009371E0">
        <w:rPr>
          <w:sz w:val="12"/>
        </w:rPr>
        <w:t>¶</w:t>
      </w:r>
      <w:r w:rsidRPr="009371E0">
        <w:rPr>
          <w:sz w:val="10"/>
        </w:rPr>
        <w:t xml:space="preserve"> energy systems in wide use.</w:t>
      </w:r>
      <w:r w:rsidRPr="009371E0">
        <w:rPr>
          <w:sz w:val="12"/>
        </w:rPr>
        <w:t>¶</w:t>
      </w:r>
      <w:r w:rsidRPr="009371E0">
        <w:rPr>
          <w:sz w:val="10"/>
        </w:rPr>
        <w:t xml:space="preserve"> </w:t>
      </w:r>
      <w:r w:rsidRPr="009371E0">
        <w:rPr>
          <w:b/>
          <w:sz w:val="10"/>
        </w:rPr>
        <w:t>The Sustainable Energy Quest</w:t>
      </w:r>
      <w:r w:rsidRPr="009371E0">
        <w:rPr>
          <w:sz w:val="12"/>
        </w:rPr>
        <w:t>¶</w:t>
      </w:r>
      <w:r w:rsidRPr="009371E0">
        <w:rPr>
          <w:b/>
          <w:sz w:val="10"/>
        </w:rPr>
        <w:t xml:space="preserve"> </w:t>
      </w:r>
      <w:r w:rsidRPr="009371E0">
        <w:rPr>
          <w:sz w:val="10"/>
          <w:szCs w:val="16"/>
        </w:rPr>
        <w:t>The problems of the conventional energy order have led some to regard</w:t>
      </w:r>
      <w:r w:rsidRPr="009371E0">
        <w:rPr>
          <w:sz w:val="12"/>
          <w:szCs w:val="16"/>
        </w:rPr>
        <w:t>¶</w:t>
      </w:r>
      <w:r w:rsidRPr="009371E0">
        <w:rPr>
          <w:sz w:val="10"/>
          <w:szCs w:val="16"/>
        </w:rPr>
        <w:t xml:space="preserve"> reinforcement of the status quo as folly and to instead champion sustainable</w:t>
      </w:r>
      <w:r w:rsidRPr="009371E0">
        <w:rPr>
          <w:sz w:val="12"/>
          <w:szCs w:val="16"/>
        </w:rPr>
        <w:t>¶</w:t>
      </w:r>
      <w:r w:rsidRPr="009371E0">
        <w:rPr>
          <w:sz w:val="10"/>
          <w:szCs w:val="16"/>
        </w:rPr>
        <w:t xml:space="preserve"> energy strategies based upon non-conventional sources and a more intelligent ideology of managed relations between energy, environment, and society consonant with environmental integrity. This regime challenger seeks to</w:t>
      </w:r>
      <w:r w:rsidRPr="009371E0">
        <w:rPr>
          <w:sz w:val="12"/>
          <w:szCs w:val="16"/>
        </w:rPr>
        <w:t>¶</w:t>
      </w:r>
      <w:r w:rsidRPr="009371E0">
        <w:rPr>
          <w:sz w:val="10"/>
          <w:szCs w:val="16"/>
        </w:rPr>
        <w:t xml:space="preserve"> evolve in the social context that produced the conventional energy regime,</w:t>
      </w:r>
      <w:r w:rsidRPr="009371E0">
        <w:rPr>
          <w:sz w:val="12"/>
          <w:szCs w:val="16"/>
        </w:rPr>
        <w:t>¶</w:t>
      </w:r>
      <w:r w:rsidRPr="009371E0">
        <w:rPr>
          <w:sz w:val="10"/>
          <w:szCs w:val="16"/>
        </w:rPr>
        <w:t xml:space="preserve"> yet proposes to fundamentally change its relationship to the environment (at</w:t>
      </w:r>
      <w:r w:rsidRPr="009371E0">
        <w:rPr>
          <w:sz w:val="12"/>
          <w:szCs w:val="16"/>
        </w:rPr>
        <w:t>¶</w:t>
      </w:r>
      <w:r w:rsidRPr="009371E0">
        <w:rPr>
          <w:sz w:val="10"/>
          <w:szCs w:val="16"/>
        </w:rPr>
        <w:t xml:space="preserve"> least, this is the hope). Technologies such as wind and photovoltaic electricity are purported to offer building blocks for a transition to a future in which</w:t>
      </w:r>
      <w:r w:rsidRPr="009371E0">
        <w:rPr>
          <w:sz w:val="12"/>
          <w:szCs w:val="16"/>
        </w:rPr>
        <w:t>¶</w:t>
      </w:r>
      <w:r w:rsidRPr="009371E0">
        <w:rPr>
          <w:sz w:val="10"/>
          <w:szCs w:val="16"/>
        </w:rPr>
        <w:t xml:space="preserve"> ills plaguing modernity and unsolved by the conventional energy regime</w:t>
      </w:r>
      <w:r w:rsidRPr="009371E0">
        <w:rPr>
          <w:sz w:val="12"/>
          <w:szCs w:val="16"/>
        </w:rPr>
        <w:t>¶</w:t>
      </w:r>
      <w:r w:rsidRPr="009371E0">
        <w:rPr>
          <w:sz w:val="10"/>
          <w:szCs w:val="16"/>
        </w:rPr>
        <w:t xml:space="preserve"> can be overcome (Lovins, 1979; Hawken et al., 2000; Scheer, 2002; Rifkin,</w:t>
      </w:r>
      <w:r w:rsidRPr="009371E0">
        <w:rPr>
          <w:sz w:val="12"/>
          <w:szCs w:val="16"/>
        </w:rPr>
        <w:t>¶</w:t>
      </w:r>
      <w:r w:rsidRPr="009371E0">
        <w:rPr>
          <w:sz w:val="10"/>
          <w:szCs w:val="16"/>
        </w:rPr>
        <w:t xml:space="preserve"> 2003; World Bank, 2004b).</w:t>
      </w:r>
      <w:r w:rsidRPr="009371E0">
        <w:rPr>
          <w:sz w:val="12"/>
          <w:szCs w:val="16"/>
        </w:rPr>
        <w:t>¶</w:t>
      </w:r>
      <w:r w:rsidRPr="009371E0">
        <w:rPr>
          <w:sz w:val="10"/>
          <w:szCs w:val="16"/>
        </w:rPr>
        <w:t xml:space="preserve"> </w:t>
      </w:r>
      <w:r w:rsidRPr="009371E0">
        <w:rPr>
          <w:sz w:val="10"/>
        </w:rPr>
        <w:t>While technical developments always include social, material, ecological, intellectual, and moral infrastructures (Winner, 1977: 54 - 58; Toly, 2005),</w:t>
      </w:r>
      <w:r w:rsidRPr="009371E0">
        <w:rPr>
          <w:sz w:val="12"/>
        </w:rPr>
        <w:t>¶</w:t>
      </w:r>
      <w:r w:rsidRPr="009371E0">
        <w:rPr>
          <w:sz w:val="10"/>
        </w:rPr>
        <w:t xml:space="preserve"> and may, therefore, be key to promoting fundamentally different development pathways, it is also possible that </w:t>
      </w:r>
      <w:r w:rsidRPr="00A812EB">
        <w:rPr>
          <w:rStyle w:val="TitleChar"/>
          <w:b/>
          <w:highlight w:val="yellow"/>
        </w:rPr>
        <w:t>technologies, even environmentally</w:t>
      </w:r>
      <w:r w:rsidRPr="009371E0">
        <w:rPr>
          <w:sz w:val="12"/>
        </w:rPr>
        <w:t>¶</w:t>
      </w:r>
      <w:r w:rsidRPr="009371E0">
        <w:rPr>
          <w:sz w:val="10"/>
        </w:rPr>
        <w:t xml:space="preserve"> </w:t>
      </w:r>
      <w:r w:rsidRPr="00A812EB">
        <w:rPr>
          <w:rStyle w:val="TitleChar"/>
          <w:b/>
          <w:highlight w:val="yellow"/>
        </w:rPr>
        <w:t>benign ones, will be appropriated by social forces that predate them and</w:t>
      </w:r>
      <w:r w:rsidRPr="009371E0">
        <w:rPr>
          <w:sz w:val="10"/>
        </w:rPr>
        <w:t>,</w:t>
      </w:r>
      <w:r w:rsidRPr="009371E0">
        <w:rPr>
          <w:sz w:val="12"/>
        </w:rPr>
        <w:t>¶</w:t>
      </w:r>
      <w:r w:rsidRPr="009371E0">
        <w:rPr>
          <w:sz w:val="10"/>
        </w:rPr>
        <w:t xml:space="preserve"> </w:t>
      </w:r>
      <w:r w:rsidRPr="006864D8">
        <w:rPr>
          <w:rStyle w:val="TitleChar"/>
          <w:b/>
        </w:rPr>
        <w:t xml:space="preserve">thereby, </w:t>
      </w:r>
      <w:r w:rsidRPr="00A812EB">
        <w:rPr>
          <w:rStyle w:val="TitleChar"/>
          <w:b/>
          <w:highlight w:val="yellow"/>
        </w:rPr>
        <w:t xml:space="preserve">can be thwarted in </w:t>
      </w:r>
      <w:r w:rsidRPr="006864D8">
        <w:rPr>
          <w:rStyle w:val="TitleChar"/>
          <w:b/>
        </w:rPr>
        <w:t xml:space="preserve">the fulfillment of </w:t>
      </w:r>
      <w:r w:rsidRPr="00A812EB">
        <w:rPr>
          <w:rStyle w:val="TitleChar"/>
          <w:b/>
          <w:highlight w:val="yellow"/>
        </w:rPr>
        <w:t xml:space="preserve">social promises </w:t>
      </w:r>
      <w:r w:rsidRPr="006864D8">
        <w:rPr>
          <w:rStyle w:val="TitleChar"/>
          <w:b/>
        </w:rPr>
        <w:t>attached to the</w:t>
      </w:r>
      <w:r w:rsidRPr="009371E0">
        <w:rPr>
          <w:sz w:val="12"/>
        </w:rPr>
        <w:t>¶</w:t>
      </w:r>
      <w:r w:rsidRPr="009371E0">
        <w:rPr>
          <w:sz w:val="10"/>
        </w:rPr>
        <w:t xml:space="preserve"> </w:t>
      </w:r>
      <w:r w:rsidRPr="006864D8">
        <w:rPr>
          <w:rStyle w:val="TitleChar"/>
          <w:b/>
        </w:rPr>
        <w:t>strategy</w:t>
      </w:r>
      <w:r w:rsidRPr="009371E0">
        <w:rPr>
          <w:sz w:val="10"/>
        </w:rPr>
        <w:t xml:space="preserve">. Indeed, </w:t>
      </w:r>
      <w:r w:rsidRPr="00A812EB">
        <w:rPr>
          <w:rStyle w:val="TitleChar"/>
          <w:highlight w:val="yellow"/>
        </w:rPr>
        <w:t xml:space="preserve">if unaccompanied by reflection </w:t>
      </w:r>
      <w:r w:rsidRPr="006864D8">
        <w:rPr>
          <w:rStyle w:val="TitleChar"/>
        </w:rPr>
        <w:t>upon the social conditions</w:t>
      </w:r>
      <w:r w:rsidRPr="009371E0">
        <w:rPr>
          <w:sz w:val="12"/>
        </w:rPr>
        <w:t>¶</w:t>
      </w:r>
      <w:r w:rsidRPr="009371E0">
        <w:rPr>
          <w:sz w:val="10"/>
        </w:rPr>
        <w:t xml:space="preserve"> in which the current energy regime thrives, </w:t>
      </w:r>
      <w:r w:rsidRPr="006864D8">
        <w:rPr>
          <w:rStyle w:val="TitleChar"/>
        </w:rPr>
        <w:t xml:space="preserve">the </w:t>
      </w:r>
      <w:r w:rsidRPr="00A812EB">
        <w:rPr>
          <w:rStyle w:val="TitleChar"/>
          <w:highlight w:val="yellow"/>
        </w:rPr>
        <w:t>transition</w:t>
      </w:r>
      <w:r w:rsidRPr="00A812EB">
        <w:rPr>
          <w:sz w:val="10"/>
          <w:highlight w:val="yellow"/>
        </w:rPr>
        <w:t xml:space="preserve"> </w:t>
      </w:r>
      <w:r w:rsidRPr="009371E0">
        <w:rPr>
          <w:sz w:val="10"/>
        </w:rPr>
        <w:t>to a renewable</w:t>
      </w:r>
      <w:r w:rsidRPr="009371E0">
        <w:rPr>
          <w:sz w:val="12"/>
        </w:rPr>
        <w:t>¶</w:t>
      </w:r>
      <w:r w:rsidRPr="009371E0">
        <w:rPr>
          <w:sz w:val="10"/>
        </w:rPr>
        <w:t xml:space="preserve"> energy regime </w:t>
      </w:r>
      <w:r w:rsidRPr="00A812EB">
        <w:rPr>
          <w:rStyle w:val="TitleChar"/>
          <w:highlight w:val="yellow"/>
        </w:rPr>
        <w:t xml:space="preserve">may usher in </w:t>
      </w:r>
      <w:r w:rsidRPr="006864D8">
        <w:rPr>
          <w:rStyle w:val="TitleChar"/>
        </w:rPr>
        <w:t xml:space="preserve">very few social benefits and </w:t>
      </w:r>
      <w:r w:rsidRPr="00A812EB">
        <w:rPr>
          <w:rStyle w:val="TitleChar"/>
          <w:highlight w:val="yellow"/>
        </w:rPr>
        <w:t>little</w:t>
      </w:r>
      <w:r w:rsidRPr="009371E0">
        <w:rPr>
          <w:sz w:val="10"/>
        </w:rPr>
        <w:t>, if any, political</w:t>
      </w:r>
      <w:r w:rsidRPr="009371E0">
        <w:rPr>
          <w:sz w:val="12"/>
        </w:rPr>
        <w:t>¶</w:t>
      </w:r>
      <w:r w:rsidRPr="009371E0">
        <w:rPr>
          <w:sz w:val="10"/>
        </w:rPr>
        <w:t xml:space="preserve"> and economic </w:t>
      </w:r>
      <w:r w:rsidRPr="00A812EB">
        <w:rPr>
          <w:rStyle w:val="TitleChar"/>
          <w:highlight w:val="yellow"/>
        </w:rPr>
        <w:t>transformation</w:t>
      </w:r>
      <w:r w:rsidRPr="006864D8">
        <w:rPr>
          <w:rStyle w:val="TitleChar"/>
        </w:rPr>
        <w:t>. This is the concern that guides our analysis</w:t>
      </w:r>
      <w:r w:rsidRPr="009371E0">
        <w:rPr>
          <w:sz w:val="12"/>
        </w:rPr>
        <w:t>¶</w:t>
      </w:r>
      <w:r w:rsidRPr="009371E0">
        <w:rPr>
          <w:sz w:val="10"/>
        </w:rPr>
        <w:t xml:space="preserve"> (below) of the sustainable energy movement.</w:t>
      </w:r>
      <w:r w:rsidRPr="009371E0">
        <w:rPr>
          <w:sz w:val="12"/>
        </w:rPr>
        <w:t>¶</w:t>
      </w:r>
      <w:r w:rsidRPr="009371E0">
        <w:rPr>
          <w:sz w:val="10"/>
        </w:rPr>
        <w:t xml:space="preserve"> </w:t>
      </w:r>
      <w:r w:rsidRPr="009371E0">
        <w:rPr>
          <w:sz w:val="10"/>
          <w:szCs w:val="16"/>
        </w:rPr>
        <w:t>At least since the 1970s when Amory Lovins (1979) famously posed the</w:t>
      </w:r>
      <w:r w:rsidRPr="009371E0">
        <w:rPr>
          <w:sz w:val="12"/>
          <w:szCs w:val="16"/>
        </w:rPr>
        <w:t>¶</w:t>
      </w:r>
      <w:r w:rsidRPr="009371E0">
        <w:rPr>
          <w:sz w:val="10"/>
          <w:szCs w:val="16"/>
        </w:rPr>
        <w:t xml:space="preserve"> choice between “hard” and “soft” energy paths, sustainable energy strategies</w:t>
      </w:r>
      <w:r w:rsidRPr="009371E0">
        <w:rPr>
          <w:sz w:val="12"/>
          <w:szCs w:val="16"/>
        </w:rPr>
        <w:t>¶</w:t>
      </w:r>
      <w:r w:rsidRPr="009371E0">
        <w:rPr>
          <w:sz w:val="10"/>
          <w:szCs w:val="16"/>
        </w:rPr>
        <w:t xml:space="preserve"> have been offered to challenge the prevailing regime. Sometimes the promise</w:t>
      </w:r>
      <w:r w:rsidRPr="009371E0">
        <w:rPr>
          <w:sz w:val="12"/>
          <w:szCs w:val="16"/>
        </w:rPr>
        <w:t>¶</w:t>
      </w:r>
      <w:r w:rsidRPr="009371E0">
        <w:rPr>
          <w:sz w:val="10"/>
          <w:szCs w:val="16"/>
        </w:rPr>
        <w:t xml:space="preserve"> was of no more than “alternative” and “least cost” energy (Energy Policy</w:t>
      </w:r>
      <w:r w:rsidRPr="009371E0">
        <w:rPr>
          <w:sz w:val="12"/>
          <w:szCs w:val="16"/>
        </w:rPr>
        <w:t>¶</w:t>
      </w:r>
      <w:r w:rsidRPr="009371E0">
        <w:rPr>
          <w:sz w:val="10"/>
          <w:szCs w:val="16"/>
        </w:rPr>
        <w:t xml:space="preserve"> Project of the Ford Foundation, 1974a, 1974b; O’Toole, 1978; Sant, 1979),</w:t>
      </w:r>
      <w:r w:rsidRPr="009371E0">
        <w:rPr>
          <w:sz w:val="12"/>
          <w:szCs w:val="16"/>
        </w:rPr>
        <w:t>¶</w:t>
      </w:r>
      <w:r w:rsidRPr="009371E0">
        <w:rPr>
          <w:sz w:val="10"/>
          <w:szCs w:val="16"/>
        </w:rPr>
        <w:t xml:space="preserve"> but adjectives such as “appropriate,” “natural,” “renewable,” “equitable,”</w:t>
      </w:r>
      <w:r w:rsidRPr="009371E0">
        <w:rPr>
          <w:sz w:val="12"/>
          <w:szCs w:val="16"/>
        </w:rPr>
        <w:t>¶</w:t>
      </w:r>
      <w:r w:rsidRPr="009371E0">
        <w:rPr>
          <w:sz w:val="10"/>
          <w:szCs w:val="16"/>
        </w:rPr>
        <w:t xml:space="preserve"> and even “democratic” have also been envisioned (Institute for Local SelfReliance, 2005; Scheer, 2002: 34).</w:t>
      </w:r>
      <w:r w:rsidRPr="009371E0">
        <w:rPr>
          <w:sz w:val="12"/>
          <w:szCs w:val="16"/>
        </w:rPr>
        <w:t>¶</w:t>
      </w:r>
      <w:r w:rsidRPr="009371E0">
        <w:rPr>
          <w:sz w:val="10"/>
          <w:szCs w:val="16"/>
        </w:rPr>
        <w:t xml:space="preserve"> 16</w:t>
      </w:r>
      <w:r w:rsidRPr="009371E0">
        <w:rPr>
          <w:sz w:val="12"/>
          <w:szCs w:val="16"/>
        </w:rPr>
        <w:t>¶</w:t>
      </w:r>
      <w:r w:rsidRPr="009371E0">
        <w:rPr>
          <w:sz w:val="10"/>
          <w:szCs w:val="16"/>
        </w:rPr>
        <w:t xml:space="preserve"> The need to depart from the past, especially in light of the oil crises of the 1970s and the energy-rooted threat of</w:t>
      </w:r>
      <w:r w:rsidRPr="009371E0">
        <w:rPr>
          <w:sz w:val="12"/>
          <w:szCs w:val="16"/>
        </w:rPr>
        <w:t>¶</w:t>
      </w:r>
      <w:r w:rsidRPr="009371E0">
        <w:rPr>
          <w:sz w:val="10"/>
          <w:szCs w:val="16"/>
        </w:rPr>
        <w:t xml:space="preserve"> climate change that has beset policy debate since the late 1980s, united</w:t>
      </w:r>
      <w:r w:rsidRPr="009371E0">
        <w:rPr>
          <w:sz w:val="12"/>
          <w:szCs w:val="16"/>
        </w:rPr>
        <w:t>¶</w:t>
      </w:r>
      <w:r w:rsidRPr="009371E0">
        <w:rPr>
          <w:sz w:val="10"/>
          <w:szCs w:val="16"/>
        </w:rPr>
        <w:t xml:space="preserve"> disparate efforts to recast and reconceive our energy future.</w:t>
      </w:r>
      <w:r w:rsidRPr="009371E0">
        <w:rPr>
          <w:sz w:val="12"/>
          <w:szCs w:val="16"/>
        </w:rPr>
        <w:t>¶</w:t>
      </w:r>
      <w:r w:rsidRPr="009371E0">
        <w:rPr>
          <w:sz w:val="10"/>
          <w:szCs w:val="16"/>
        </w:rPr>
        <w:t xml:space="preserve"> Partly, early criticisms of the mainstream were reflective of a broader social</w:t>
      </w:r>
      <w:r w:rsidRPr="009371E0">
        <w:rPr>
          <w:sz w:val="12"/>
          <w:szCs w:val="16"/>
        </w:rPr>
        <w:t>¶</w:t>
      </w:r>
      <w:r w:rsidRPr="009371E0">
        <w:rPr>
          <w:sz w:val="10"/>
          <w:szCs w:val="16"/>
        </w:rPr>
        <w:t xml:space="preserve"> agenda that drew upon, among other things, the anti-war and anti-corporate</w:t>
      </w:r>
      <w:r w:rsidRPr="009371E0">
        <w:rPr>
          <w:sz w:val="12"/>
          <w:szCs w:val="16"/>
        </w:rPr>
        <w:t>¶</w:t>
      </w:r>
      <w:r w:rsidRPr="009371E0">
        <w:rPr>
          <w:sz w:val="10"/>
          <w:szCs w:val="16"/>
        </w:rPr>
        <w:t xml:space="preserve"> politics of the 1960s. It was easy, for example, to connect the modern energy</w:t>
      </w:r>
      <w:r w:rsidRPr="009371E0">
        <w:rPr>
          <w:sz w:val="12"/>
          <w:szCs w:val="16"/>
        </w:rPr>
        <w:t>¶</w:t>
      </w:r>
      <w:r w:rsidRPr="009371E0">
        <w:rPr>
          <w:sz w:val="10"/>
          <w:szCs w:val="16"/>
        </w:rPr>
        <w:t xml:space="preserve"> regime to military conflicts of the period and to superpower politics; and it</w:t>
      </w:r>
      <w:r w:rsidRPr="009371E0">
        <w:rPr>
          <w:sz w:val="12"/>
          <w:szCs w:val="16"/>
        </w:rPr>
        <w:t>¶</w:t>
      </w:r>
      <w:r w:rsidRPr="009371E0">
        <w:rPr>
          <w:sz w:val="10"/>
          <w:szCs w:val="16"/>
        </w:rPr>
        <w:t xml:space="preserve"> was even easier to ally the mainstream’s promotion of nuclear power to the</w:t>
      </w:r>
      <w:r w:rsidRPr="009371E0">
        <w:rPr>
          <w:sz w:val="12"/>
          <w:szCs w:val="16"/>
        </w:rPr>
        <w:t>¶</w:t>
      </w:r>
      <w:r w:rsidRPr="009371E0">
        <w:rPr>
          <w:sz w:val="10"/>
          <w:szCs w:val="16"/>
        </w:rPr>
        <w:t xml:space="preserve"> objectives of the Nuclear Club. With evidence of profiteering by the oil</w:t>
      </w:r>
      <w:r w:rsidRPr="009371E0">
        <w:rPr>
          <w:sz w:val="12"/>
          <w:szCs w:val="16"/>
        </w:rPr>
        <w:t>¶</w:t>
      </w:r>
      <w:r w:rsidRPr="009371E0">
        <w:rPr>
          <w:sz w:val="10"/>
          <w:szCs w:val="16"/>
        </w:rPr>
        <w:t xml:space="preserve"> majors in the wake of the 1973-1974 OPEC embargo, connecting the energy</w:t>
      </w:r>
      <w:r w:rsidRPr="009371E0">
        <w:rPr>
          <w:sz w:val="12"/>
          <w:szCs w:val="16"/>
        </w:rPr>
        <w:t>¶</w:t>
      </w:r>
      <w:r w:rsidRPr="009371E0">
        <w:rPr>
          <w:sz w:val="10"/>
          <w:szCs w:val="16"/>
        </w:rPr>
        <w:t xml:space="preserve"> regime with the expanding power of multinational capital was, likewise, not</w:t>
      </w:r>
      <w:r w:rsidRPr="009371E0">
        <w:rPr>
          <w:sz w:val="12"/>
          <w:szCs w:val="16"/>
        </w:rPr>
        <w:t>¶</w:t>
      </w:r>
      <w:r w:rsidRPr="009371E0">
        <w:rPr>
          <w:sz w:val="10"/>
          <w:szCs w:val="16"/>
        </w:rPr>
        <w:t xml:space="preserve"> difficult. Early sustainable energy strategies opposed these alliances, offering promises of significant political, as well as technological, change.</w:t>
      </w:r>
      <w:r w:rsidRPr="009371E0">
        <w:rPr>
          <w:sz w:val="12"/>
          <w:szCs w:val="16"/>
        </w:rPr>
        <w:t>¶</w:t>
      </w:r>
      <w:r w:rsidRPr="009371E0">
        <w:rPr>
          <w:sz w:val="10"/>
          <w:szCs w:val="16"/>
        </w:rPr>
        <w:t xml:space="preserve"> However, in the thirty years that the sustainable energy movement has</w:t>
      </w:r>
      <w:r w:rsidRPr="009371E0">
        <w:rPr>
          <w:sz w:val="12"/>
          <w:szCs w:val="16"/>
        </w:rPr>
        <w:t>¶</w:t>
      </w:r>
      <w:r w:rsidRPr="009371E0">
        <w:rPr>
          <w:sz w:val="10"/>
          <w:szCs w:val="16"/>
        </w:rPr>
        <w:t xml:space="preserve"> aspired to change the conventional regime, its social commitments and politics have become muddled. A telling sign of this circumstance is the shifted</w:t>
      </w:r>
      <w:r w:rsidRPr="009371E0">
        <w:rPr>
          <w:sz w:val="12"/>
          <w:szCs w:val="16"/>
        </w:rPr>
        <w:t>¶</w:t>
      </w:r>
      <w:r w:rsidRPr="009371E0">
        <w:rPr>
          <w:sz w:val="10"/>
          <w:szCs w:val="16"/>
        </w:rPr>
        <w:t xml:space="preserve"> focus from energy politics to economics. To illustrate, in the celebrated work</w:t>
      </w:r>
      <w:r w:rsidRPr="009371E0">
        <w:rPr>
          <w:sz w:val="12"/>
          <w:szCs w:val="16"/>
        </w:rPr>
        <w:t>¶</w:t>
      </w:r>
      <w:r w:rsidRPr="009371E0">
        <w:rPr>
          <w:sz w:val="10"/>
          <w:szCs w:val="16"/>
        </w:rPr>
        <w:t xml:space="preserve"> of one of the movement’s early architects, subtitles to volumes included</w:t>
      </w:r>
      <w:r w:rsidRPr="009371E0">
        <w:rPr>
          <w:sz w:val="12"/>
          <w:szCs w:val="16"/>
        </w:rPr>
        <w:t>¶</w:t>
      </w:r>
      <w:r w:rsidRPr="009371E0">
        <w:rPr>
          <w:sz w:val="10"/>
          <w:szCs w:val="16"/>
        </w:rPr>
        <w:t xml:space="preserve"> “breaking the nuclear link” (Amory Lovins’ Energy/War, 1981) and “toward</w:t>
      </w:r>
      <w:r w:rsidRPr="009371E0">
        <w:rPr>
          <w:sz w:val="12"/>
          <w:szCs w:val="16"/>
        </w:rPr>
        <w:t>¶</w:t>
      </w:r>
      <w:r w:rsidRPr="009371E0">
        <w:rPr>
          <w:sz w:val="10"/>
          <w:szCs w:val="16"/>
        </w:rPr>
        <w:t xml:space="preserve"> a durable peace” (Lovins’ Soft Energy Paths, 1979). These publications offered poignant challenges to the modern order and energy’s role in maintaining that order.</w:t>
      </w:r>
      <w:r w:rsidRPr="009371E0">
        <w:rPr>
          <w:sz w:val="12"/>
          <w:szCs w:val="16"/>
        </w:rPr>
        <w:t>¶</w:t>
      </w:r>
      <w:r w:rsidRPr="009371E0">
        <w:rPr>
          <w:sz w:val="10"/>
          <w:szCs w:val="16"/>
        </w:rPr>
        <w:t xml:space="preserve"> </w:t>
      </w:r>
      <w:r w:rsidRPr="00704A9E">
        <w:rPr>
          <w:rStyle w:val="TitleChar"/>
        </w:rPr>
        <w:t>Today, however</w:t>
      </w:r>
      <w:r w:rsidRPr="009371E0">
        <w:rPr>
          <w:sz w:val="10"/>
        </w:rPr>
        <w:t xml:space="preserve">, the </w:t>
      </w:r>
      <w:r w:rsidRPr="00A812EB">
        <w:rPr>
          <w:rStyle w:val="TitleChar"/>
          <w:highlight w:val="yellow"/>
        </w:rPr>
        <w:t>bestsellers</w:t>
      </w:r>
      <w:r w:rsidRPr="00A812EB">
        <w:rPr>
          <w:sz w:val="10"/>
          <w:highlight w:val="yellow"/>
        </w:rPr>
        <w:t xml:space="preserve"> </w:t>
      </w:r>
      <w:r w:rsidRPr="009371E0">
        <w:rPr>
          <w:sz w:val="10"/>
        </w:rPr>
        <w:t xml:space="preserve">of the movement </w:t>
      </w:r>
      <w:r w:rsidRPr="00A812EB">
        <w:rPr>
          <w:rStyle w:val="TitleChar"/>
          <w:highlight w:val="yellow"/>
        </w:rPr>
        <w:t>chart a course toward</w:t>
      </w:r>
      <w:r w:rsidRPr="009371E0">
        <w:rPr>
          <w:sz w:val="12"/>
        </w:rPr>
        <w:t>¶</w:t>
      </w:r>
      <w:r w:rsidRPr="009371E0">
        <w:rPr>
          <w:sz w:val="10"/>
        </w:rPr>
        <w:t xml:space="preserve"> “</w:t>
      </w:r>
      <w:r w:rsidRPr="00A812EB">
        <w:rPr>
          <w:rStyle w:val="TitleChar"/>
          <w:highlight w:val="yellow"/>
        </w:rPr>
        <w:t>natural capitalism”</w:t>
      </w:r>
      <w:r w:rsidRPr="00A812EB">
        <w:rPr>
          <w:sz w:val="10"/>
          <w:highlight w:val="yellow"/>
        </w:rPr>
        <w:t xml:space="preserve"> </w:t>
      </w:r>
      <w:r w:rsidRPr="009371E0">
        <w:rPr>
          <w:sz w:val="10"/>
        </w:rPr>
        <w:t xml:space="preserve">(Hawken et al., 2000), </w:t>
      </w:r>
      <w:r w:rsidRPr="00A812EB">
        <w:rPr>
          <w:rStyle w:val="TitleChar"/>
          <w:highlight w:val="yellow"/>
        </w:rPr>
        <w:t xml:space="preserve">a strategy that anticipates synergies between </w:t>
      </w:r>
      <w:r w:rsidRPr="00704A9E">
        <w:rPr>
          <w:rStyle w:val="TitleChar"/>
        </w:rPr>
        <w:t>soft</w:t>
      </w:r>
      <w:r w:rsidRPr="009371E0">
        <w:rPr>
          <w:sz w:val="10"/>
        </w:rPr>
        <w:t xml:space="preserve"> path </w:t>
      </w:r>
      <w:r w:rsidRPr="00A812EB">
        <w:rPr>
          <w:rStyle w:val="TitleChar"/>
          <w:highlight w:val="yellow"/>
        </w:rPr>
        <w:t>tech</w:t>
      </w:r>
      <w:r w:rsidRPr="00173C4B">
        <w:rPr>
          <w:rStyle w:val="TitleChar"/>
        </w:rPr>
        <w:t xml:space="preserve">nologies </w:t>
      </w:r>
      <w:r w:rsidRPr="00A812EB">
        <w:rPr>
          <w:rStyle w:val="TitleChar"/>
          <w:highlight w:val="yellow"/>
        </w:rPr>
        <w:t xml:space="preserve">and market governance </w:t>
      </w:r>
      <w:r w:rsidRPr="00704A9E">
        <w:rPr>
          <w:rStyle w:val="TitleChar"/>
        </w:rPr>
        <w:t>of energy-environment-society relations</w:t>
      </w:r>
      <w:r w:rsidRPr="009371E0">
        <w:rPr>
          <w:sz w:val="10"/>
        </w:rPr>
        <w:t>. Indeed, a major sustainable energy think tank has</w:t>
      </w:r>
      <w:r w:rsidRPr="009371E0">
        <w:rPr>
          <w:sz w:val="12"/>
        </w:rPr>
        <w:t>¶</w:t>
      </w:r>
      <w:r w:rsidRPr="009371E0">
        <w:rPr>
          <w:sz w:val="10"/>
        </w:rPr>
        <w:t xml:space="preserve"> reached the conclusion that “small is profitable” (Lovins et al., 2002) in</w:t>
      </w:r>
      <w:r w:rsidRPr="009371E0">
        <w:rPr>
          <w:sz w:val="12"/>
        </w:rPr>
        <w:t>¶</w:t>
      </w:r>
      <w:r w:rsidRPr="009371E0">
        <w:rPr>
          <w:sz w:val="10"/>
        </w:rPr>
        <w:t xml:space="preserve"> energy matters and argues that the soft path is consistent with “economic</w:t>
      </w:r>
      <w:r w:rsidRPr="009371E0">
        <w:rPr>
          <w:sz w:val="12"/>
        </w:rPr>
        <w:t>¶</w:t>
      </w:r>
      <w:r w:rsidRPr="009371E0">
        <w:rPr>
          <w:sz w:val="10"/>
        </w:rPr>
        <w:t xml:space="preserve"> rationalism.” Understandably, a movement that sought basic change for a</w:t>
      </w:r>
      <w:r w:rsidRPr="009371E0">
        <w:rPr>
          <w:sz w:val="12"/>
        </w:rPr>
        <w:t>¶</w:t>
      </w:r>
      <w:r w:rsidRPr="009371E0">
        <w:rPr>
          <w:sz w:val="10"/>
        </w:rPr>
        <w:t xml:space="preserve"> third of a century has found the need to adapt its arguments and strategies to</w:t>
      </w:r>
      <w:r w:rsidRPr="009371E0">
        <w:rPr>
          <w:sz w:val="12"/>
        </w:rPr>
        <w:t>¶</w:t>
      </w:r>
      <w:r w:rsidRPr="009371E0">
        <w:rPr>
          <w:sz w:val="10"/>
        </w:rPr>
        <w:t xml:space="preserve"> the realities of political and economic power. </w:t>
      </w:r>
      <w:r w:rsidRPr="00416716">
        <w:rPr>
          <w:rStyle w:val="TitleChar"/>
        </w:rPr>
        <w:t>Without adaptation, the conventional energy regime could have ignored soft path</w:t>
      </w:r>
      <w:r w:rsidRPr="009371E0">
        <w:rPr>
          <w:sz w:val="10"/>
        </w:rPr>
        <w:t xml:space="preserve"> policy </w:t>
      </w:r>
      <w:r w:rsidRPr="00416716">
        <w:rPr>
          <w:rStyle w:val="TitleChar"/>
        </w:rPr>
        <w:t>interventions</w:t>
      </w:r>
      <w:r w:rsidRPr="009371E0">
        <w:rPr>
          <w:sz w:val="12"/>
        </w:rPr>
        <w:t>¶</w:t>
      </w:r>
      <w:r w:rsidRPr="009371E0">
        <w:rPr>
          <w:sz w:val="10"/>
        </w:rPr>
        <w:t xml:space="preserve"> </w:t>
      </w:r>
      <w:r w:rsidRPr="00416716">
        <w:rPr>
          <w:rStyle w:val="TitleChar"/>
        </w:rPr>
        <w:t>like demand-side management</w:t>
      </w:r>
      <w:r w:rsidRPr="009371E0">
        <w:rPr>
          <w:sz w:val="10"/>
        </w:rPr>
        <w:t xml:space="preserve">, integrated resource planning, </w:t>
      </w:r>
      <w:r w:rsidRPr="00416716">
        <w:rPr>
          <w:rStyle w:val="TitleChar"/>
        </w:rPr>
        <w:t>public benefits</w:t>
      </w:r>
      <w:r w:rsidRPr="009371E0">
        <w:rPr>
          <w:sz w:val="12"/>
        </w:rPr>
        <w:t>¶</w:t>
      </w:r>
      <w:r w:rsidRPr="009371E0">
        <w:rPr>
          <w:sz w:val="10"/>
        </w:rPr>
        <w:t xml:space="preserve"> </w:t>
      </w:r>
      <w:r w:rsidRPr="00416716">
        <w:rPr>
          <w:rStyle w:val="TitleChar"/>
        </w:rPr>
        <w:t>charges, and renewable energy portfolio standards</w:t>
      </w:r>
      <w:r w:rsidRPr="009371E0">
        <w:rPr>
          <w:sz w:val="10"/>
        </w:rPr>
        <w:t xml:space="preserve"> (see Lovins </w:t>
      </w:r>
      <w:r w:rsidRPr="009371E0">
        <w:rPr>
          <w:sz w:val="10"/>
        </w:rPr>
        <w:lastRenderedPageBreak/>
        <w:t>and Gadgil,</w:t>
      </w:r>
      <w:r w:rsidRPr="009371E0">
        <w:rPr>
          <w:sz w:val="12"/>
        </w:rPr>
        <w:t>¶</w:t>
      </w:r>
      <w:r w:rsidRPr="009371E0">
        <w:rPr>
          <w:sz w:val="10"/>
        </w:rPr>
        <w:t xml:space="preserve"> 1991; Sawin, 2004), </w:t>
      </w:r>
      <w:r w:rsidRPr="00416716">
        <w:rPr>
          <w:rStyle w:val="TitleChar"/>
        </w:rPr>
        <w:t>all of which have caused</w:t>
      </w:r>
      <w:r w:rsidRPr="009371E0">
        <w:rPr>
          <w:sz w:val="10"/>
        </w:rPr>
        <w:t xml:space="preserve"> an undeniable degree of </w:t>
      </w:r>
      <w:r w:rsidRPr="00416716">
        <w:rPr>
          <w:rStyle w:val="TitleChar"/>
        </w:rPr>
        <w:t>decentralization in energy-society relations</w:t>
      </w:r>
      <w:r w:rsidRPr="009371E0">
        <w:rPr>
          <w:sz w:val="10"/>
        </w:rPr>
        <w:t>. In this vein, it is clear that sustainability</w:t>
      </w:r>
      <w:r w:rsidRPr="009371E0">
        <w:rPr>
          <w:sz w:val="12"/>
        </w:rPr>
        <w:t>¶</w:t>
      </w:r>
      <w:r w:rsidRPr="009371E0">
        <w:rPr>
          <w:sz w:val="10"/>
        </w:rPr>
        <w:t xml:space="preserve"> proponents must find ways to speak the language and communicate in the</w:t>
      </w:r>
      <w:r w:rsidRPr="009371E0">
        <w:rPr>
          <w:sz w:val="12"/>
        </w:rPr>
        <w:t>¶</w:t>
      </w:r>
      <w:r w:rsidRPr="009371E0">
        <w:rPr>
          <w:sz w:val="10"/>
        </w:rPr>
        <w:t xml:space="preserve"> logic of economic rationalism if they are to avoid being dismissed. We do not</w:t>
      </w:r>
      <w:r w:rsidRPr="009371E0">
        <w:rPr>
          <w:sz w:val="12"/>
        </w:rPr>
        <w:t>¶</w:t>
      </w:r>
      <w:r w:rsidRPr="009371E0">
        <w:rPr>
          <w:sz w:val="10"/>
        </w:rPr>
        <w:t xml:space="preserve"> fault the sustainable energy camp for being strategic. Rather, </w:t>
      </w:r>
      <w:r w:rsidRPr="00416716">
        <w:rPr>
          <w:rStyle w:val="TitleChar"/>
        </w:rPr>
        <w:t>the concern is</w:t>
      </w:r>
      <w:r w:rsidRPr="009371E0">
        <w:rPr>
          <w:sz w:val="12"/>
        </w:rPr>
        <w:t>¶</w:t>
      </w:r>
      <w:r w:rsidRPr="009371E0">
        <w:rPr>
          <w:sz w:val="10"/>
        </w:rPr>
        <w:t xml:space="preserve"> </w:t>
      </w:r>
      <w:r w:rsidRPr="00416716">
        <w:rPr>
          <w:rStyle w:val="TitleChar"/>
        </w:rPr>
        <w:t>whether victories in</w:t>
      </w:r>
      <w:r w:rsidRPr="009371E0">
        <w:rPr>
          <w:sz w:val="10"/>
        </w:rPr>
        <w:t xml:space="preserve"> the everyday of incremental </w:t>
      </w:r>
      <w:r w:rsidRPr="00416716">
        <w:rPr>
          <w:rStyle w:val="TitleChar"/>
        </w:rPr>
        <w:t>politics</w:t>
      </w:r>
      <w:r w:rsidRPr="009371E0">
        <w:rPr>
          <w:sz w:val="10"/>
        </w:rPr>
        <w:t xml:space="preserve"> </w:t>
      </w:r>
      <w:r w:rsidRPr="00416716">
        <w:rPr>
          <w:rStyle w:val="TitleChar"/>
        </w:rPr>
        <w:t>have been balanced</w:t>
      </w:r>
      <w:r w:rsidRPr="009371E0">
        <w:rPr>
          <w:sz w:val="12"/>
        </w:rPr>
        <w:t>¶</w:t>
      </w:r>
      <w:r w:rsidRPr="009371E0">
        <w:rPr>
          <w:sz w:val="10"/>
        </w:rPr>
        <w:t xml:space="preserve"> </w:t>
      </w:r>
      <w:r w:rsidRPr="00416716">
        <w:rPr>
          <w:rStyle w:val="TitleChar"/>
        </w:rPr>
        <w:t>by attention to the broader agenda of systemic change and the ideas needed</w:t>
      </w:r>
      <w:r w:rsidRPr="009371E0">
        <w:rPr>
          <w:sz w:val="12"/>
        </w:rPr>
        <w:t>¶</w:t>
      </w:r>
      <w:r w:rsidRPr="009371E0">
        <w:rPr>
          <w:sz w:val="10"/>
        </w:rPr>
        <w:t xml:space="preserve"> to define new directions.</w:t>
      </w:r>
      <w:r w:rsidRPr="009371E0">
        <w:rPr>
          <w:sz w:val="12"/>
        </w:rPr>
        <w:t>¶</w:t>
      </w:r>
      <w:r w:rsidRPr="009371E0">
        <w:rPr>
          <w:sz w:val="10"/>
        </w:rPr>
        <w:t xml:space="preserve"> A measure of the sustainable energy initiative’s strategic success is the</w:t>
      </w:r>
      <w:r w:rsidRPr="009371E0">
        <w:rPr>
          <w:sz w:val="12"/>
        </w:rPr>
        <w:t>¶</w:t>
      </w:r>
      <w:r w:rsidRPr="009371E0">
        <w:rPr>
          <w:sz w:val="10"/>
        </w:rPr>
        <w:t xml:space="preserve"> growing acceptance of its vision by past adversaries. Thus, Small is Profitable was named ‘Book of the Year’ in 2002 by The Economist, an award</w:t>
      </w:r>
      <w:r w:rsidRPr="009371E0">
        <w:rPr>
          <w:sz w:val="12"/>
        </w:rPr>
        <w:t>¶</w:t>
      </w:r>
      <w:r w:rsidRPr="009371E0">
        <w:rPr>
          <w:sz w:val="10"/>
        </w:rPr>
        <w:t xml:space="preserve"> unlikely to have been bestowed upon any of Lovins’ earlier works. As acceptance has been won, it is clear that sustainable energy advocates remain</w:t>
      </w:r>
      <w:r w:rsidRPr="009371E0">
        <w:rPr>
          <w:sz w:val="12"/>
        </w:rPr>
        <w:t>¶</w:t>
      </w:r>
      <w:r w:rsidRPr="009371E0">
        <w:rPr>
          <w:sz w:val="10"/>
        </w:rPr>
        <w:t xml:space="preserve"> suspicious of the oil majors, coal interests, and the Nuclear Club. But an</w:t>
      </w:r>
      <w:r w:rsidRPr="009371E0">
        <w:rPr>
          <w:sz w:val="12"/>
        </w:rPr>
        <w:t>¶</w:t>
      </w:r>
      <w:r w:rsidRPr="009371E0">
        <w:rPr>
          <w:sz w:val="10"/>
        </w:rPr>
        <w:t xml:space="preserve"> earlier grounding of these suspicions in anti-war and anti-corporate politics</w:t>
      </w:r>
      <w:r w:rsidRPr="009371E0">
        <w:rPr>
          <w:sz w:val="12"/>
        </w:rPr>
        <w:t>¶</w:t>
      </w:r>
      <w:r w:rsidRPr="009371E0">
        <w:rPr>
          <w:sz w:val="10"/>
        </w:rPr>
        <w:t xml:space="preserve"> appears to have been superseded by one that believes the global economy</w:t>
      </w:r>
      <w:r w:rsidRPr="009371E0">
        <w:rPr>
          <w:sz w:val="12"/>
        </w:rPr>
        <w:t>¶</w:t>
      </w:r>
      <w:r w:rsidRPr="009371E0">
        <w:rPr>
          <w:sz w:val="10"/>
        </w:rPr>
        <w:t xml:space="preserve"> can serve a sustainability interest if the ‘raison de market’ wins the energy</w:t>
      </w:r>
      <w:r w:rsidRPr="009371E0">
        <w:rPr>
          <w:sz w:val="12"/>
        </w:rPr>
        <w:t>¶</w:t>
      </w:r>
      <w:r w:rsidRPr="009371E0">
        <w:rPr>
          <w:sz w:val="10"/>
        </w:rPr>
        <w:t xml:space="preserve"> policy debate. </w:t>
      </w:r>
      <w:r w:rsidRPr="00DA0D2B">
        <w:rPr>
          <w:rStyle w:val="TitleChar"/>
        </w:rPr>
        <w:t xml:space="preserve">Thus, </w:t>
      </w:r>
      <w:r w:rsidRPr="00A812EB">
        <w:rPr>
          <w:rStyle w:val="TitleChar"/>
          <w:highlight w:val="yellow"/>
        </w:rPr>
        <w:t>it has been suggested that society can turn “more profit</w:t>
      </w:r>
      <w:r w:rsidRPr="009371E0">
        <w:rPr>
          <w:sz w:val="12"/>
        </w:rPr>
        <w:t>¶</w:t>
      </w:r>
      <w:r w:rsidRPr="009371E0">
        <w:rPr>
          <w:sz w:val="10"/>
        </w:rPr>
        <w:t xml:space="preserve"> </w:t>
      </w:r>
      <w:r w:rsidRPr="00A812EB">
        <w:rPr>
          <w:rStyle w:val="TitleChar"/>
          <w:highlight w:val="yellow"/>
        </w:rPr>
        <w:t>with less carbon</w:t>
      </w:r>
      <w:r w:rsidRPr="00DA0D2B">
        <w:rPr>
          <w:rStyle w:val="TitleChar"/>
        </w:rPr>
        <w:t>,” by “harnessing corporate power to heal the planet”</w:t>
      </w:r>
      <w:r w:rsidRPr="009371E0">
        <w:rPr>
          <w:sz w:val="10"/>
        </w:rPr>
        <w:t xml:space="preserve"> (Lovins,</w:t>
      </w:r>
      <w:r w:rsidRPr="009371E0">
        <w:rPr>
          <w:sz w:val="12"/>
        </w:rPr>
        <w:t>¶</w:t>
      </w:r>
      <w:r w:rsidRPr="009371E0">
        <w:rPr>
          <w:sz w:val="10"/>
        </w:rPr>
        <w:t xml:space="preserve"> 2005; L. H. Lovins and A. B. Lovins, 2000). </w:t>
      </w:r>
      <w:r w:rsidRPr="00DA0D2B">
        <w:rPr>
          <w:rStyle w:val="TitleChar"/>
        </w:rPr>
        <w:t>Similarly</w:t>
      </w:r>
      <w:r w:rsidRPr="009371E0">
        <w:rPr>
          <w:sz w:val="10"/>
        </w:rPr>
        <w:t xml:space="preserve">, Hermann </w:t>
      </w:r>
      <w:r w:rsidRPr="00DA0D2B">
        <w:rPr>
          <w:rStyle w:val="TitleChar"/>
        </w:rPr>
        <w:t>Scheer</w:t>
      </w:r>
      <w:r w:rsidRPr="009371E0">
        <w:rPr>
          <w:sz w:val="10"/>
        </w:rPr>
        <w:t xml:space="preserve"> (2002:</w:t>
      </w:r>
      <w:r w:rsidRPr="009371E0">
        <w:rPr>
          <w:sz w:val="12"/>
        </w:rPr>
        <w:t>¶</w:t>
      </w:r>
      <w:r w:rsidRPr="009371E0">
        <w:rPr>
          <w:sz w:val="10"/>
        </w:rPr>
        <w:t xml:space="preserve"> 323) </w:t>
      </w:r>
      <w:r w:rsidRPr="00DA0D2B">
        <w:rPr>
          <w:rStyle w:val="TitleChar"/>
        </w:rPr>
        <w:t>avers: “The</w:t>
      </w:r>
      <w:r w:rsidRPr="009371E0">
        <w:rPr>
          <w:sz w:val="10"/>
        </w:rPr>
        <w:t xml:space="preserve"> fundamental </w:t>
      </w:r>
      <w:r w:rsidRPr="00DA0D2B">
        <w:rPr>
          <w:rStyle w:val="TitleChar"/>
        </w:rPr>
        <w:t>problem</w:t>
      </w:r>
      <w:r w:rsidRPr="009371E0">
        <w:rPr>
          <w:sz w:val="10"/>
        </w:rPr>
        <w:t xml:space="preserve"> with today’s global economy </w:t>
      </w:r>
      <w:r w:rsidRPr="00DA0D2B">
        <w:rPr>
          <w:rStyle w:val="TitleChar"/>
        </w:rPr>
        <w:t>is not</w:t>
      </w:r>
      <w:r w:rsidRPr="009371E0">
        <w:rPr>
          <w:sz w:val="12"/>
        </w:rPr>
        <w:t>¶</w:t>
      </w:r>
      <w:r w:rsidRPr="009371E0">
        <w:rPr>
          <w:sz w:val="10"/>
        </w:rPr>
        <w:t xml:space="preserve"> </w:t>
      </w:r>
      <w:r w:rsidRPr="00DA0D2B">
        <w:rPr>
          <w:rStyle w:val="TitleChar"/>
        </w:rPr>
        <w:t>globalization</w:t>
      </w:r>
      <w:r w:rsidRPr="009371E0">
        <w:rPr>
          <w:sz w:val="10"/>
        </w:rPr>
        <w:t xml:space="preserve"> per se, </w:t>
      </w:r>
      <w:r w:rsidRPr="00DA0D2B">
        <w:rPr>
          <w:rStyle w:val="TitleChar"/>
        </w:rPr>
        <w:t>but that</w:t>
      </w:r>
      <w:r w:rsidRPr="009371E0">
        <w:rPr>
          <w:sz w:val="10"/>
        </w:rPr>
        <w:t xml:space="preserve"> this </w:t>
      </w:r>
      <w:r w:rsidRPr="00DA0D2B">
        <w:rPr>
          <w:rStyle w:val="TitleChar"/>
        </w:rPr>
        <w:t>globalization is not based on the sun</w:t>
      </w:r>
      <w:r w:rsidRPr="009371E0">
        <w:rPr>
          <w:sz w:val="10"/>
        </w:rPr>
        <w:t>—the</w:t>
      </w:r>
      <w:r w:rsidRPr="009371E0">
        <w:rPr>
          <w:sz w:val="12"/>
        </w:rPr>
        <w:t>¶</w:t>
      </w:r>
      <w:r w:rsidRPr="009371E0">
        <w:rPr>
          <w:sz w:val="10"/>
        </w:rPr>
        <w:t xml:space="preserve"> only global force that is equally available to all and whose bounty is so great</w:t>
      </w:r>
      <w:r w:rsidRPr="009371E0">
        <w:rPr>
          <w:sz w:val="12"/>
        </w:rPr>
        <w:t>¶</w:t>
      </w:r>
      <w:r w:rsidRPr="009371E0">
        <w:rPr>
          <w:sz w:val="10"/>
        </w:rPr>
        <w:t xml:space="preserve"> that it need never be fully tapped.” </w:t>
      </w:r>
      <w:r w:rsidRPr="00A812EB">
        <w:rPr>
          <w:rStyle w:val="TitleChar"/>
          <w:highlight w:val="yellow"/>
        </w:rPr>
        <w:t>However</w:t>
      </w:r>
      <w:r w:rsidRPr="00DA0D2B">
        <w:rPr>
          <w:rStyle w:val="TitleChar"/>
        </w:rPr>
        <w:t>, it is not obvious that market</w:t>
      </w:r>
      <w:r w:rsidRPr="009371E0">
        <w:rPr>
          <w:sz w:val="12"/>
        </w:rPr>
        <w:t>¶</w:t>
      </w:r>
      <w:r w:rsidRPr="009371E0">
        <w:rPr>
          <w:sz w:val="10"/>
        </w:rPr>
        <w:t xml:space="preserve"> </w:t>
      </w:r>
      <w:r w:rsidRPr="00DA0D2B">
        <w:rPr>
          <w:rStyle w:val="TitleChar"/>
        </w:rPr>
        <w:t>economics and globalization can be counted upon to deliver the soft path</w:t>
      </w:r>
      <w:r w:rsidRPr="009371E0">
        <w:rPr>
          <w:sz w:val="12"/>
        </w:rPr>
        <w:t>¶</w:t>
      </w:r>
      <w:r w:rsidRPr="009371E0">
        <w:rPr>
          <w:sz w:val="10"/>
        </w:rPr>
        <w:t xml:space="preserve"> (see e.g. Nakajima and Vandenberg, 2005). More problematic, as discussed</w:t>
      </w:r>
      <w:r w:rsidRPr="009371E0">
        <w:rPr>
          <w:sz w:val="12"/>
        </w:rPr>
        <w:t>¶</w:t>
      </w:r>
      <w:r w:rsidRPr="009371E0">
        <w:rPr>
          <w:sz w:val="10"/>
        </w:rPr>
        <w:t xml:space="preserve"> below, </w:t>
      </w:r>
      <w:r w:rsidRPr="00A812EB">
        <w:rPr>
          <w:rStyle w:val="TitleChar"/>
          <w:highlight w:val="yellow"/>
        </w:rPr>
        <w:t>the</w:t>
      </w:r>
      <w:r w:rsidRPr="00A812EB">
        <w:rPr>
          <w:sz w:val="10"/>
          <w:highlight w:val="yellow"/>
        </w:rPr>
        <w:t xml:space="preserve"> </w:t>
      </w:r>
      <w:r w:rsidRPr="009371E0">
        <w:rPr>
          <w:sz w:val="10"/>
        </w:rPr>
        <w:t xml:space="preserve">emerging soft </w:t>
      </w:r>
      <w:r w:rsidRPr="00A812EB">
        <w:rPr>
          <w:rStyle w:val="TitleChar"/>
          <w:highlight w:val="yellow"/>
        </w:rPr>
        <w:t>path may fall</w:t>
      </w:r>
      <w:r w:rsidRPr="00A812EB">
        <w:rPr>
          <w:sz w:val="10"/>
          <w:highlight w:val="yellow"/>
        </w:rPr>
        <w:t xml:space="preserve"> </w:t>
      </w:r>
      <w:r w:rsidRPr="009371E0">
        <w:rPr>
          <w:sz w:val="10"/>
        </w:rPr>
        <w:t xml:space="preserve">well </w:t>
      </w:r>
      <w:r w:rsidRPr="00A812EB">
        <w:rPr>
          <w:rStyle w:val="TitleChar"/>
          <w:highlight w:val="yellow"/>
        </w:rPr>
        <w:t>short</w:t>
      </w:r>
      <w:r w:rsidRPr="00A812EB">
        <w:rPr>
          <w:sz w:val="10"/>
          <w:highlight w:val="yellow"/>
        </w:rPr>
        <w:t xml:space="preserve"> </w:t>
      </w:r>
      <w:r w:rsidRPr="009371E0">
        <w:rPr>
          <w:sz w:val="10"/>
        </w:rPr>
        <w:t>of a socially or ecologically</w:t>
      </w:r>
      <w:r w:rsidRPr="009371E0">
        <w:rPr>
          <w:sz w:val="12"/>
        </w:rPr>
        <w:t>¶</w:t>
      </w:r>
      <w:r w:rsidRPr="009371E0">
        <w:rPr>
          <w:sz w:val="10"/>
        </w:rPr>
        <w:t xml:space="preserve"> transforming event </w:t>
      </w:r>
      <w:r w:rsidRPr="00A812EB">
        <w:rPr>
          <w:rStyle w:val="TitleChar"/>
          <w:highlight w:val="yellow"/>
        </w:rPr>
        <w:t>if strategic victories</w:t>
      </w:r>
      <w:r w:rsidRPr="00A812EB">
        <w:rPr>
          <w:sz w:val="10"/>
          <w:highlight w:val="yellow"/>
        </w:rPr>
        <w:t xml:space="preserve"> </w:t>
      </w:r>
      <w:r w:rsidRPr="009371E0">
        <w:rPr>
          <w:sz w:val="10"/>
        </w:rPr>
        <w:t>and rhetorics that celebrate them</w:t>
      </w:r>
      <w:r w:rsidRPr="009371E0">
        <w:rPr>
          <w:sz w:val="12"/>
        </w:rPr>
        <w:t>¶</w:t>
      </w:r>
      <w:r w:rsidRPr="009371E0">
        <w:rPr>
          <w:sz w:val="10"/>
        </w:rPr>
        <w:t xml:space="preserve"> </w:t>
      </w:r>
      <w:r w:rsidRPr="00A812EB">
        <w:rPr>
          <w:rStyle w:val="TitleChar"/>
          <w:b/>
          <w:highlight w:val="yellow"/>
        </w:rPr>
        <w:t xml:space="preserve">overshadow systemic critiques </w:t>
      </w:r>
      <w:r w:rsidRPr="00A812EB">
        <w:rPr>
          <w:rStyle w:val="TitleChar"/>
          <w:highlight w:val="yellow"/>
        </w:rPr>
        <w:t xml:space="preserve">of energy-society relations </w:t>
      </w:r>
      <w:r w:rsidRPr="00DA0D2B">
        <w:rPr>
          <w:rStyle w:val="TitleChar"/>
        </w:rPr>
        <w:t>and the corresponding need to align the</w:t>
      </w:r>
      <w:r w:rsidRPr="009371E0">
        <w:rPr>
          <w:sz w:val="10"/>
        </w:rPr>
        <w:t xml:space="preserve"> sustainable energy </w:t>
      </w:r>
      <w:r w:rsidRPr="00DA0D2B">
        <w:rPr>
          <w:rStyle w:val="TitleChar"/>
        </w:rPr>
        <w:t>initiative</w:t>
      </w:r>
      <w:r w:rsidRPr="009371E0">
        <w:rPr>
          <w:sz w:val="10"/>
        </w:rPr>
        <w:t xml:space="preserve"> with social movements to</w:t>
      </w:r>
      <w:r w:rsidRPr="009371E0">
        <w:rPr>
          <w:sz w:val="12"/>
        </w:rPr>
        <w:t>¶</w:t>
      </w:r>
      <w:r w:rsidRPr="009371E0">
        <w:rPr>
          <w:sz w:val="10"/>
        </w:rPr>
        <w:t xml:space="preserve"> address a comprehensive agenda of change.</w:t>
      </w:r>
      <w:r w:rsidRPr="009371E0">
        <w:rPr>
          <w:sz w:val="12"/>
        </w:rPr>
        <w:t>¶</w:t>
      </w:r>
      <w:r w:rsidRPr="009371E0">
        <w:rPr>
          <w:sz w:val="10"/>
        </w:rPr>
        <w:t xml:space="preserve"> </w:t>
      </w:r>
      <w:r w:rsidRPr="009371E0">
        <w:rPr>
          <w:b/>
          <w:sz w:val="10"/>
        </w:rPr>
        <w:t>Catching the Wind</w:t>
      </w:r>
      <w:r w:rsidRPr="009371E0">
        <w:rPr>
          <w:sz w:val="12"/>
        </w:rPr>
        <w:t>¶</w:t>
      </w:r>
      <w:r w:rsidRPr="009371E0">
        <w:rPr>
          <w:b/>
          <w:sz w:val="10"/>
        </w:rPr>
        <w:t xml:space="preserve"> </w:t>
      </w:r>
      <w:r w:rsidRPr="009371E0">
        <w:rPr>
          <w:sz w:val="10"/>
          <w:szCs w:val="16"/>
        </w:rPr>
        <w:t>To date, the greatest success in ‘real’ green energy development is the</w:t>
      </w:r>
      <w:r w:rsidRPr="009371E0">
        <w:rPr>
          <w:sz w:val="12"/>
          <w:szCs w:val="16"/>
        </w:rPr>
        <w:t>¶</w:t>
      </w:r>
      <w:r w:rsidRPr="009371E0">
        <w:rPr>
          <w:sz w:val="10"/>
          <w:szCs w:val="16"/>
        </w:rPr>
        <w:t xml:space="preserve"> spread of wind power. From a miniscule 1,930 MW in 1990 to more than</w:t>
      </w:r>
      <w:r w:rsidRPr="009371E0">
        <w:rPr>
          <w:sz w:val="12"/>
          <w:szCs w:val="16"/>
        </w:rPr>
        <w:t>¶</w:t>
      </w:r>
      <w:r w:rsidRPr="009371E0">
        <w:rPr>
          <w:sz w:val="10"/>
          <w:szCs w:val="16"/>
        </w:rPr>
        <w:t xml:space="preserve"> 47,317 MW in 2005, wind power has come of age. Especially noteworthy is</w:t>
      </w:r>
      <w:r w:rsidRPr="009371E0">
        <w:rPr>
          <w:sz w:val="12"/>
          <w:szCs w:val="16"/>
        </w:rPr>
        <w:t>¶</w:t>
      </w:r>
      <w:r w:rsidRPr="009371E0">
        <w:rPr>
          <w:sz w:val="10"/>
          <w:szCs w:val="16"/>
        </w:rPr>
        <w:t xml:space="preserve"> the rapid growth of wind power in Denmark (35 percent per year since 1997),</w:t>
      </w:r>
      <w:r w:rsidRPr="009371E0">
        <w:rPr>
          <w:sz w:val="12"/>
          <w:szCs w:val="16"/>
        </w:rPr>
        <w:t>¶</w:t>
      </w:r>
      <w:r w:rsidRPr="009371E0">
        <w:rPr>
          <w:sz w:val="10"/>
          <w:szCs w:val="16"/>
        </w:rPr>
        <w:t xml:space="preserve"> Spain (30 percent per year since 1997), and Germany (an astonishing 68</w:t>
      </w:r>
      <w:r w:rsidRPr="009371E0">
        <w:rPr>
          <w:sz w:val="12"/>
          <w:szCs w:val="16"/>
        </w:rPr>
        <w:t>¶</w:t>
      </w:r>
      <w:r w:rsidRPr="009371E0">
        <w:rPr>
          <w:sz w:val="10"/>
          <w:szCs w:val="16"/>
        </w:rPr>
        <w:t xml:space="preserve"> percent per year since 2000), where policies have caused this source to threaten</w:t>
      </w:r>
      <w:r w:rsidRPr="009371E0">
        <w:rPr>
          <w:sz w:val="12"/>
          <w:szCs w:val="16"/>
        </w:rPr>
        <w:t>¶</w:t>
      </w:r>
      <w:r w:rsidRPr="009371E0">
        <w:rPr>
          <w:sz w:val="10"/>
          <w:szCs w:val="16"/>
        </w:rPr>
        <w:t xml:space="preserve"> the hegemony of fossil fuels and nuclear energy. Wind now generates more</w:t>
      </w:r>
      <w:r w:rsidRPr="009371E0">
        <w:rPr>
          <w:sz w:val="12"/>
          <w:szCs w:val="16"/>
        </w:rPr>
        <w:t>¶</w:t>
      </w:r>
      <w:r w:rsidRPr="009371E0">
        <w:rPr>
          <w:sz w:val="10"/>
          <w:szCs w:val="16"/>
        </w:rPr>
        <w:t xml:space="preserve"> than 20 percent of Denmark’s electricity and the country is the world leader in</w:t>
      </w:r>
      <w:r w:rsidRPr="009371E0">
        <w:rPr>
          <w:sz w:val="12"/>
          <w:szCs w:val="16"/>
        </w:rPr>
        <w:t>¶</w:t>
      </w:r>
      <w:r w:rsidRPr="009371E0">
        <w:rPr>
          <w:sz w:val="10"/>
          <w:szCs w:val="16"/>
        </w:rPr>
        <w:t xml:space="preserve"> turbine manufacture. And as the Danes have demonstrated, offshore wind has</w:t>
      </w:r>
      <w:r w:rsidRPr="009371E0">
        <w:rPr>
          <w:sz w:val="12"/>
          <w:szCs w:val="16"/>
        </w:rPr>
        <w:t>¶</w:t>
      </w:r>
      <w:r w:rsidRPr="009371E0">
        <w:rPr>
          <w:sz w:val="10"/>
          <w:szCs w:val="16"/>
        </w:rPr>
        <w:t xml:space="preserve"> the potential to skirt some of the land-use conflicts that have sometimes beset</w:t>
      </w:r>
      <w:r w:rsidRPr="009371E0">
        <w:rPr>
          <w:sz w:val="12"/>
          <w:szCs w:val="16"/>
        </w:rPr>
        <w:t>¶</w:t>
      </w:r>
      <w:r w:rsidRPr="009371E0">
        <w:rPr>
          <w:sz w:val="10"/>
          <w:szCs w:val="16"/>
        </w:rPr>
        <w:t xml:space="preserve"> renewable energy alternatives. Indeed, some claim that offshore wind alone</w:t>
      </w:r>
      <w:r w:rsidRPr="009371E0">
        <w:rPr>
          <w:sz w:val="12"/>
          <w:szCs w:val="16"/>
        </w:rPr>
        <w:t>¶</w:t>
      </w:r>
      <w:r w:rsidRPr="009371E0">
        <w:rPr>
          <w:sz w:val="10"/>
          <w:szCs w:val="16"/>
        </w:rPr>
        <w:t xml:space="preserve"> might produce all of Europe’s residential electricity (Brown, 2004). National</w:t>
      </w:r>
      <w:r w:rsidRPr="009371E0">
        <w:rPr>
          <w:sz w:val="12"/>
          <w:szCs w:val="16"/>
        </w:rPr>
        <w:t>¶</w:t>
      </w:r>
      <w:r w:rsidRPr="009371E0">
        <w:rPr>
          <w:sz w:val="10"/>
          <w:szCs w:val="16"/>
        </w:rPr>
        <w:t xml:space="preserve"> energy strategists and environmental movements in and beyond Europe have</w:t>
      </w:r>
      <w:r w:rsidRPr="009371E0">
        <w:rPr>
          <w:sz w:val="12"/>
          <w:szCs w:val="16"/>
        </w:rPr>
        <w:t>¶</w:t>
      </w:r>
      <w:r w:rsidRPr="009371E0">
        <w:rPr>
          <w:sz w:val="10"/>
          <w:szCs w:val="16"/>
        </w:rPr>
        <w:t xml:space="preserve"> recognized the achievements of the Danes, Spaniards, and Germans with initiatives designed to imitate their success.</w:t>
      </w:r>
      <w:r w:rsidRPr="009371E0">
        <w:rPr>
          <w:sz w:val="12"/>
          <w:szCs w:val="16"/>
        </w:rPr>
        <w:t>¶</w:t>
      </w:r>
      <w:r w:rsidRPr="009371E0">
        <w:rPr>
          <w:sz w:val="10"/>
          <w:szCs w:val="16"/>
        </w:rPr>
        <w:t xml:space="preserve"> </w:t>
      </w:r>
      <w:r w:rsidRPr="009371E0">
        <w:rPr>
          <w:sz w:val="10"/>
        </w:rPr>
        <w:t xml:space="preserve">What are the characteristics of this success? </w:t>
      </w:r>
      <w:r w:rsidRPr="00605447">
        <w:rPr>
          <w:rStyle w:val="TitleChar"/>
        </w:rPr>
        <w:t>One envied feature is the</w:t>
      </w:r>
      <w:r w:rsidRPr="009371E0">
        <w:rPr>
          <w:sz w:val="12"/>
        </w:rPr>
        <w:t>¶</w:t>
      </w:r>
      <w:r w:rsidRPr="009371E0">
        <w:rPr>
          <w:sz w:val="10"/>
        </w:rPr>
        <w:t xml:space="preserve"> remarkable </w:t>
      </w:r>
      <w:r w:rsidRPr="00605447">
        <w:rPr>
          <w:rStyle w:val="TitleChar"/>
        </w:rPr>
        <w:t xml:space="preserve">decline in the price of </w:t>
      </w:r>
      <w:r w:rsidRPr="00A812EB">
        <w:rPr>
          <w:rStyle w:val="TitleChar"/>
          <w:highlight w:val="yellow"/>
        </w:rPr>
        <w:t>wind</w:t>
      </w:r>
      <w:r w:rsidRPr="009371E0">
        <w:rPr>
          <w:sz w:val="10"/>
        </w:rPr>
        <w:t>-generated electricity, from $0.46 per</w:t>
      </w:r>
      <w:r w:rsidRPr="009371E0">
        <w:rPr>
          <w:sz w:val="12"/>
        </w:rPr>
        <w:t>¶</w:t>
      </w:r>
      <w:r w:rsidRPr="009371E0">
        <w:rPr>
          <w:sz w:val="10"/>
        </w:rPr>
        <w:t xml:space="preserve"> kWh in 1980 to $0.03 to $0.07 per kWh today (Sawin, 2004), very close to</w:t>
      </w:r>
      <w:r w:rsidRPr="009371E0">
        <w:rPr>
          <w:sz w:val="12"/>
        </w:rPr>
        <w:t>¶</w:t>
      </w:r>
      <w:r w:rsidRPr="009371E0">
        <w:rPr>
          <w:sz w:val="10"/>
        </w:rPr>
        <w:t xml:space="preserve"> conventionally-fueled utility generating costs in many countries, even before environmental impacts are included. </w:t>
      </w:r>
      <w:r w:rsidRPr="00605447">
        <w:rPr>
          <w:rStyle w:val="TitleChar"/>
        </w:rPr>
        <w:t>Jubilant over wind’s</w:t>
      </w:r>
      <w:r w:rsidRPr="009371E0">
        <w:rPr>
          <w:sz w:val="10"/>
        </w:rPr>
        <w:t xml:space="preserve"> winning market </w:t>
      </w:r>
      <w:r w:rsidRPr="00605447">
        <w:rPr>
          <w:rStyle w:val="TitleChar"/>
        </w:rPr>
        <w:t>performance, advocates</w:t>
      </w:r>
      <w:r w:rsidRPr="009371E0">
        <w:rPr>
          <w:sz w:val="10"/>
        </w:rPr>
        <w:t xml:space="preserve"> of sustainable energy </w:t>
      </w:r>
      <w:r w:rsidRPr="00605447">
        <w:rPr>
          <w:rStyle w:val="TitleChar"/>
        </w:rPr>
        <w:t>foresee a new era that is</w:t>
      </w:r>
      <w:r w:rsidRPr="009371E0">
        <w:rPr>
          <w:sz w:val="12"/>
        </w:rPr>
        <w:t>¶</w:t>
      </w:r>
      <w:r w:rsidRPr="009371E0">
        <w:rPr>
          <w:sz w:val="10"/>
        </w:rPr>
        <w:t xml:space="preserve"> ecologically much </w:t>
      </w:r>
      <w:r w:rsidRPr="00605447">
        <w:rPr>
          <w:rStyle w:val="TitleChar"/>
        </w:rPr>
        <w:t>greener and, yet, in which electricity remains</w:t>
      </w:r>
      <w:r w:rsidRPr="009371E0">
        <w:rPr>
          <w:sz w:val="10"/>
        </w:rPr>
        <w:t xml:space="preserve"> (comparatively) </w:t>
      </w:r>
      <w:r w:rsidRPr="00605447">
        <w:rPr>
          <w:rStyle w:val="TitleChar"/>
        </w:rPr>
        <w:t>cheap</w:t>
      </w:r>
      <w:r w:rsidRPr="009371E0">
        <w:rPr>
          <w:sz w:val="10"/>
        </w:rPr>
        <w:t>. Lester Brown (2003: 159) notes that wind satisfies seemingly</w:t>
      </w:r>
      <w:r w:rsidRPr="009371E0">
        <w:rPr>
          <w:sz w:val="12"/>
        </w:rPr>
        <w:t>¶</w:t>
      </w:r>
      <w:r w:rsidRPr="009371E0">
        <w:rPr>
          <w:sz w:val="10"/>
        </w:rPr>
        <w:t xml:space="preserve"> equally weighted criteria of environmental benefit, social gain, and economic efficiency:</w:t>
      </w:r>
      <w:r w:rsidRPr="009371E0">
        <w:rPr>
          <w:sz w:val="12"/>
        </w:rPr>
        <w:t>¶</w:t>
      </w:r>
      <w:r w:rsidRPr="009371E0">
        <w:rPr>
          <w:sz w:val="10"/>
        </w:rPr>
        <w:t xml:space="preserve"> </w:t>
      </w:r>
      <w:r w:rsidRPr="009371E0">
        <w:rPr>
          <w:sz w:val="10"/>
          <w:szCs w:val="16"/>
        </w:rPr>
        <w:t>Wind is...clean. Wind energy does not produce sulfur dioxide emissions or nitrous</w:t>
      </w:r>
      <w:r w:rsidRPr="009371E0">
        <w:rPr>
          <w:sz w:val="12"/>
          <w:szCs w:val="16"/>
        </w:rPr>
        <w:t>¶</w:t>
      </w:r>
      <w:r w:rsidRPr="009371E0">
        <w:rPr>
          <w:sz w:val="10"/>
          <w:szCs w:val="16"/>
        </w:rPr>
        <w:t xml:space="preserve"> oxides to cause acid rain. Nor are there any emissions of health-threatening mercury</w:t>
      </w:r>
      <w:r w:rsidRPr="009371E0">
        <w:rPr>
          <w:sz w:val="12"/>
          <w:szCs w:val="16"/>
        </w:rPr>
        <w:t>¶</w:t>
      </w:r>
      <w:r w:rsidRPr="009371E0">
        <w:rPr>
          <w:sz w:val="10"/>
          <w:szCs w:val="16"/>
        </w:rPr>
        <w:t xml:space="preserve"> that come from coal-fired power plants. No mountains are leveled, no streams are</w:t>
      </w:r>
      <w:r w:rsidRPr="009371E0">
        <w:rPr>
          <w:sz w:val="12"/>
          <w:szCs w:val="16"/>
        </w:rPr>
        <w:t>¶</w:t>
      </w:r>
      <w:r w:rsidRPr="009371E0">
        <w:rPr>
          <w:sz w:val="10"/>
          <w:szCs w:val="16"/>
        </w:rPr>
        <w:t xml:space="preserve"> polluted, and there are no deaths from black lung disease. Wind does not disrupt the</w:t>
      </w:r>
      <w:r w:rsidRPr="009371E0">
        <w:rPr>
          <w:sz w:val="12"/>
          <w:szCs w:val="16"/>
        </w:rPr>
        <w:t>¶</w:t>
      </w:r>
      <w:r w:rsidRPr="009371E0">
        <w:rPr>
          <w:sz w:val="10"/>
          <w:szCs w:val="16"/>
        </w:rPr>
        <w:t xml:space="preserve"> earth’s climate...[I]t is inexhaustible...[and] cheap.</w:t>
      </w:r>
      <w:r w:rsidRPr="009371E0">
        <w:rPr>
          <w:sz w:val="12"/>
          <w:szCs w:val="16"/>
        </w:rPr>
        <w:t>¶</w:t>
      </w:r>
      <w:r w:rsidRPr="009371E0">
        <w:rPr>
          <w:sz w:val="10"/>
          <w:szCs w:val="16"/>
        </w:rPr>
        <w:t xml:space="preserve"> </w:t>
      </w:r>
      <w:r w:rsidRPr="00605447">
        <w:rPr>
          <w:rStyle w:val="TitleChar"/>
        </w:rPr>
        <w:t xml:space="preserve">This </w:t>
      </w:r>
      <w:r w:rsidRPr="009371E0">
        <w:rPr>
          <w:sz w:val="10"/>
        </w:rPr>
        <w:t>would certainly satisfy the canon of economic rationalism.</w:t>
      </w:r>
      <w:r w:rsidRPr="009371E0">
        <w:rPr>
          <w:sz w:val="12"/>
        </w:rPr>
        <w:t>¶</w:t>
      </w:r>
      <w:r w:rsidRPr="009371E0">
        <w:rPr>
          <w:sz w:val="10"/>
        </w:rPr>
        <w:t xml:space="preserve"> It </w:t>
      </w:r>
      <w:r w:rsidRPr="00A812EB">
        <w:rPr>
          <w:rStyle w:val="TitleChar"/>
          <w:highlight w:val="yellow"/>
        </w:rPr>
        <w:t xml:space="preserve">is </w:t>
      </w:r>
      <w:r w:rsidRPr="009371E0">
        <w:rPr>
          <w:sz w:val="10"/>
        </w:rPr>
        <w:t xml:space="preserve">also </w:t>
      </w:r>
      <w:r w:rsidRPr="00A812EB">
        <w:rPr>
          <w:rStyle w:val="TitleChar"/>
          <w:highlight w:val="yellow"/>
        </w:rPr>
        <w:t xml:space="preserve">consistent with the ideology of modern consumerism. </w:t>
      </w:r>
      <w:r w:rsidRPr="00605447">
        <w:rPr>
          <w:rStyle w:val="TitleChar"/>
        </w:rPr>
        <w:t>Its politics</w:t>
      </w:r>
      <w:r w:rsidRPr="009371E0">
        <w:rPr>
          <w:sz w:val="12"/>
        </w:rPr>
        <w:t>¶</w:t>
      </w:r>
      <w:r w:rsidRPr="009371E0">
        <w:rPr>
          <w:sz w:val="10"/>
        </w:rPr>
        <w:t xml:space="preserve"> </w:t>
      </w:r>
      <w:r w:rsidRPr="00605447">
        <w:rPr>
          <w:rStyle w:val="TitleChar"/>
        </w:rPr>
        <w:t xml:space="preserve">bestow sovereignty on consumers </w:t>
      </w:r>
      <w:r w:rsidRPr="009371E0">
        <w:rPr>
          <w:sz w:val="10"/>
        </w:rPr>
        <w:t>not unlike the formula of Pareto optimality,</w:t>
      </w:r>
      <w:r w:rsidRPr="009371E0">
        <w:rPr>
          <w:sz w:val="12"/>
        </w:rPr>
        <w:t>¶</w:t>
      </w:r>
      <w:r w:rsidRPr="009371E0">
        <w:rPr>
          <w:sz w:val="10"/>
        </w:rPr>
        <w:t xml:space="preserve"> a situation in which additional consumption of a good or service is warranted</w:t>
      </w:r>
      <w:r w:rsidRPr="009371E0">
        <w:rPr>
          <w:sz w:val="12"/>
        </w:rPr>
        <w:t>¶</w:t>
      </w:r>
      <w:r w:rsidRPr="009371E0">
        <w:rPr>
          <w:sz w:val="10"/>
        </w:rPr>
        <w:t xml:space="preserve"> until it cannot improve the circumstance of one person (or group) without</w:t>
      </w:r>
      <w:r w:rsidRPr="009371E0">
        <w:rPr>
          <w:sz w:val="12"/>
        </w:rPr>
        <w:t>¶</w:t>
      </w:r>
      <w:r w:rsidRPr="009371E0">
        <w:rPr>
          <w:sz w:val="10"/>
        </w:rPr>
        <w:t xml:space="preserve"> decreasing the welfare of another person (or group).</w:t>
      </w:r>
      <w:r w:rsidRPr="009371E0">
        <w:rPr>
          <w:sz w:val="12"/>
        </w:rPr>
        <w:t>¶</w:t>
      </w:r>
      <w:r w:rsidRPr="009371E0">
        <w:rPr>
          <w:sz w:val="10"/>
        </w:rPr>
        <w:t xml:space="preserve"> 17</w:t>
      </w:r>
      <w:r w:rsidRPr="009371E0">
        <w:rPr>
          <w:sz w:val="12"/>
        </w:rPr>
        <w:t>¶</w:t>
      </w:r>
      <w:r w:rsidRPr="009371E0">
        <w:rPr>
          <w:sz w:val="10"/>
        </w:rPr>
        <w:t xml:space="preserve"> </w:t>
      </w:r>
      <w:r w:rsidRPr="00605447">
        <w:rPr>
          <w:rStyle w:val="TitleChar"/>
        </w:rPr>
        <w:t>How would one know</w:t>
      </w:r>
      <w:r w:rsidRPr="009371E0">
        <w:rPr>
          <w:sz w:val="12"/>
        </w:rPr>
        <w:t>¶</w:t>
      </w:r>
      <w:r w:rsidRPr="009371E0">
        <w:rPr>
          <w:sz w:val="10"/>
        </w:rPr>
        <w:t xml:space="preserve"> “</w:t>
      </w:r>
      <w:r w:rsidRPr="00605447">
        <w:rPr>
          <w:rStyle w:val="TitleChar"/>
        </w:rPr>
        <w:t xml:space="preserve">better off” from “worse off” in the wind-rich </w:t>
      </w:r>
      <w:r w:rsidRPr="009371E0">
        <w:rPr>
          <w:sz w:val="10"/>
        </w:rPr>
        <w:t xml:space="preserve">sustainable energy </w:t>
      </w:r>
      <w:r w:rsidRPr="00605447">
        <w:rPr>
          <w:rStyle w:val="TitleChar"/>
        </w:rPr>
        <w:t xml:space="preserve">era? </w:t>
      </w:r>
      <w:r w:rsidRPr="009371E0">
        <w:rPr>
          <w:sz w:val="10"/>
        </w:rPr>
        <w:t xml:space="preserve">Interestingly, </w:t>
      </w:r>
      <w:r w:rsidRPr="00A812EB">
        <w:rPr>
          <w:rStyle w:val="TitleChar"/>
          <w:highlight w:val="yellow"/>
        </w:rPr>
        <w:t xml:space="preserve">proponents </w:t>
      </w:r>
      <w:r w:rsidRPr="009371E0">
        <w:rPr>
          <w:sz w:val="10"/>
        </w:rPr>
        <w:t xml:space="preserve">seem to </w:t>
      </w:r>
      <w:r w:rsidRPr="00A812EB">
        <w:rPr>
          <w:rStyle w:val="TitleChar"/>
          <w:highlight w:val="yellow"/>
        </w:rPr>
        <w:t xml:space="preserve">apply a logic that leaves valuation </w:t>
      </w:r>
      <w:r w:rsidRPr="009371E0">
        <w:rPr>
          <w:sz w:val="10"/>
        </w:rPr>
        <w:t>of “better” and</w:t>
      </w:r>
      <w:r w:rsidRPr="009371E0">
        <w:rPr>
          <w:sz w:val="12"/>
        </w:rPr>
        <w:t>¶</w:t>
      </w:r>
      <w:r w:rsidRPr="009371E0">
        <w:rPr>
          <w:sz w:val="10"/>
        </w:rPr>
        <w:t xml:space="preserve"> “worse” </w:t>
      </w:r>
      <w:r w:rsidRPr="00A812EB">
        <w:rPr>
          <w:rStyle w:val="TitleChar"/>
          <w:highlight w:val="yellow"/>
        </w:rPr>
        <w:t>devoid of explicit content</w:t>
      </w:r>
      <w:r w:rsidRPr="009371E0">
        <w:rPr>
          <w:sz w:val="10"/>
        </w:rPr>
        <w:t xml:space="preserve">. In a manner reminiscent of modern economic thinking, cheap-and-green </w:t>
      </w:r>
      <w:r w:rsidRPr="00605447">
        <w:rPr>
          <w:rStyle w:val="TitleChar"/>
        </w:rPr>
        <w:t>enthusiasts appear willing to set wind to</w:t>
      </w:r>
      <w:r w:rsidRPr="009371E0">
        <w:rPr>
          <w:sz w:val="12"/>
        </w:rPr>
        <w:t>¶</w:t>
      </w:r>
      <w:r w:rsidRPr="009371E0">
        <w:rPr>
          <w:sz w:val="10"/>
        </w:rPr>
        <w:t xml:space="preserve"> </w:t>
      </w:r>
      <w:r w:rsidRPr="00605447">
        <w:rPr>
          <w:rStyle w:val="TitleChar"/>
        </w:rPr>
        <w:t>the task of making “whatever”—</w:t>
      </w:r>
      <w:r w:rsidRPr="009371E0">
        <w:rPr>
          <w:sz w:val="10"/>
        </w:rPr>
        <w:t>whether that is the manufacture of low-cost</w:t>
      </w:r>
      <w:r w:rsidRPr="009371E0">
        <w:rPr>
          <w:sz w:val="12"/>
        </w:rPr>
        <w:t>¶</w:t>
      </w:r>
      <w:r w:rsidRPr="009371E0">
        <w:rPr>
          <w:sz w:val="10"/>
        </w:rPr>
        <w:t xml:space="preserve"> teeth whitening toothpaste or lower cost SUVs. In economic accounting, all</w:t>
      </w:r>
      <w:r w:rsidRPr="009371E0">
        <w:rPr>
          <w:sz w:val="12"/>
        </w:rPr>
        <w:t>¶</w:t>
      </w:r>
      <w:r w:rsidRPr="009371E0">
        <w:rPr>
          <w:sz w:val="10"/>
        </w:rPr>
        <w:t xml:space="preserve"> of these applications potentially make some in society “better off” (if one</w:t>
      </w:r>
      <w:r w:rsidRPr="009371E0">
        <w:rPr>
          <w:sz w:val="12"/>
        </w:rPr>
        <w:t>¶</w:t>
      </w:r>
      <w:r w:rsidRPr="009371E0">
        <w:rPr>
          <w:sz w:val="10"/>
        </w:rPr>
        <w:t xml:space="preserve"> accepts that economic growth and higher incomes are signs of improvement).</w:t>
      </w:r>
      <w:r w:rsidRPr="009371E0">
        <w:rPr>
          <w:sz w:val="12"/>
        </w:rPr>
        <w:t>¶</w:t>
      </w:r>
      <w:r w:rsidRPr="009371E0">
        <w:rPr>
          <w:sz w:val="10"/>
        </w:rPr>
        <w:t xml:space="preserve"> Possible detrimental side effects or externalities (an economic term for potential harm) could be rehabilitated by the possession of more purchasing power,</w:t>
      </w:r>
      <w:r w:rsidRPr="009371E0">
        <w:rPr>
          <w:sz w:val="12"/>
        </w:rPr>
        <w:t>¶</w:t>
      </w:r>
      <w:r w:rsidRPr="009371E0">
        <w:rPr>
          <w:sz w:val="10"/>
        </w:rPr>
        <w:t xml:space="preserve"> which could enable society to invent environmentally friendly toothpaste</w:t>
      </w:r>
      <w:r w:rsidRPr="009371E0">
        <w:rPr>
          <w:sz w:val="12"/>
        </w:rPr>
        <w:t>¶</w:t>
      </w:r>
      <w:r w:rsidRPr="009371E0">
        <w:rPr>
          <w:sz w:val="10"/>
        </w:rPr>
        <w:t xml:space="preserve"> and make affordable, energy-efficient SUVs. Sustainable energy in this construct cooperates in the abstraction of consumption and production. Consumption-of-what, -by-whom, and -for-what-purpose, and, relatedly,</w:t>
      </w:r>
      <w:r w:rsidRPr="009371E0">
        <w:rPr>
          <w:sz w:val="12"/>
        </w:rPr>
        <w:t>¶</w:t>
      </w:r>
      <w:r w:rsidRPr="009371E0">
        <w:rPr>
          <w:sz w:val="10"/>
        </w:rPr>
        <w:t xml:space="preserve"> production-of-what, -by-whom, and -for-what-purpose are not issues. </w:t>
      </w:r>
      <w:r w:rsidRPr="00A812EB">
        <w:rPr>
          <w:rStyle w:val="TitleChar"/>
          <w:highlight w:val="yellow"/>
        </w:rPr>
        <w:t>The</w:t>
      </w:r>
      <w:r w:rsidRPr="009371E0">
        <w:rPr>
          <w:sz w:val="12"/>
        </w:rPr>
        <w:t>¶</w:t>
      </w:r>
      <w:r w:rsidRPr="009371E0">
        <w:rPr>
          <w:sz w:val="10"/>
        </w:rPr>
        <w:t xml:space="preserve"> </w:t>
      </w:r>
      <w:r w:rsidRPr="00A812EB">
        <w:rPr>
          <w:rStyle w:val="TitleChar"/>
          <w:highlight w:val="yellow"/>
        </w:rPr>
        <w:t>construct</w:t>
      </w:r>
      <w:r w:rsidRPr="00A812EB">
        <w:rPr>
          <w:sz w:val="10"/>
          <w:highlight w:val="yellow"/>
        </w:rPr>
        <w:t xml:space="preserve"> </w:t>
      </w:r>
      <w:r w:rsidRPr="009371E0">
        <w:rPr>
          <w:sz w:val="10"/>
        </w:rPr>
        <w:t xml:space="preserve">altogether </w:t>
      </w:r>
      <w:r w:rsidRPr="00A812EB">
        <w:rPr>
          <w:rStyle w:val="TitleChar"/>
          <w:highlight w:val="yellow"/>
        </w:rPr>
        <w:t>ignores the possibility that “more-is-better</w:t>
      </w:r>
      <w:r w:rsidRPr="000F2003">
        <w:rPr>
          <w:rStyle w:val="TitleChar"/>
        </w:rPr>
        <w:t>”</w:t>
      </w:r>
      <w:r w:rsidRPr="009371E0">
        <w:rPr>
          <w:sz w:val="10"/>
        </w:rPr>
        <w:t xml:space="preserve"> consumption-</w:t>
      </w:r>
      <w:r w:rsidRPr="00A812EB">
        <w:rPr>
          <w:rStyle w:val="TitleChar"/>
          <w:highlight w:val="yellow"/>
        </w:rPr>
        <w:t>production</w:t>
      </w:r>
      <w:r w:rsidRPr="00A812EB">
        <w:rPr>
          <w:sz w:val="10"/>
          <w:highlight w:val="yellow"/>
        </w:rPr>
        <w:t xml:space="preserve"> </w:t>
      </w:r>
      <w:r w:rsidRPr="009371E0">
        <w:rPr>
          <w:sz w:val="10"/>
        </w:rPr>
        <w:t xml:space="preserve">relations </w:t>
      </w:r>
      <w:r w:rsidRPr="00A812EB">
        <w:rPr>
          <w:rStyle w:val="TitleChar"/>
          <w:highlight w:val="yellow"/>
        </w:rPr>
        <w:t>may</w:t>
      </w:r>
      <w:r w:rsidRPr="00A812EB">
        <w:rPr>
          <w:sz w:val="10"/>
          <w:highlight w:val="yellow"/>
        </w:rPr>
        <w:t xml:space="preserve"> </w:t>
      </w:r>
      <w:r w:rsidRPr="009371E0">
        <w:rPr>
          <w:sz w:val="10"/>
        </w:rPr>
        <w:t xml:space="preserve">actually </w:t>
      </w:r>
      <w:r w:rsidRPr="00A812EB">
        <w:rPr>
          <w:rStyle w:val="TitleChar"/>
          <w:highlight w:val="yellow"/>
        </w:rPr>
        <w:t>reinforce</w:t>
      </w:r>
      <w:r w:rsidRPr="00A812EB">
        <w:rPr>
          <w:sz w:val="10"/>
          <w:highlight w:val="yellow"/>
        </w:rPr>
        <w:t xml:space="preserve"> </w:t>
      </w:r>
      <w:r w:rsidRPr="009371E0">
        <w:rPr>
          <w:sz w:val="10"/>
        </w:rPr>
        <w:t xml:space="preserve">middle </w:t>
      </w:r>
      <w:r w:rsidRPr="00A812EB">
        <w:rPr>
          <w:rStyle w:val="TitleChar"/>
          <w:highlight w:val="yellow"/>
        </w:rPr>
        <w:t xml:space="preserve">class </w:t>
      </w:r>
      <w:r w:rsidRPr="000F2003">
        <w:rPr>
          <w:rStyle w:val="TitleChar"/>
        </w:rPr>
        <w:t>ideology</w:t>
      </w:r>
      <w:r w:rsidRPr="009371E0">
        <w:rPr>
          <w:sz w:val="10"/>
        </w:rPr>
        <w:t xml:space="preserve"> and</w:t>
      </w:r>
      <w:r w:rsidRPr="009371E0">
        <w:rPr>
          <w:sz w:val="12"/>
        </w:rPr>
        <w:t>¶</w:t>
      </w:r>
      <w:r w:rsidRPr="009371E0">
        <w:rPr>
          <w:sz w:val="10"/>
        </w:rPr>
        <w:t xml:space="preserve"> capitalist political economy, </w:t>
      </w:r>
      <w:r w:rsidRPr="00A812EB">
        <w:rPr>
          <w:rStyle w:val="TitleChar"/>
          <w:highlight w:val="yellow"/>
        </w:rPr>
        <w:t xml:space="preserve">as well as </w:t>
      </w:r>
      <w:r w:rsidRPr="000F2003">
        <w:rPr>
          <w:rStyle w:val="TitleChar"/>
        </w:rPr>
        <w:t xml:space="preserve">contribute to </w:t>
      </w:r>
      <w:r w:rsidRPr="00A812EB">
        <w:rPr>
          <w:rStyle w:val="TitleChar"/>
          <w:highlight w:val="yellow"/>
        </w:rPr>
        <w:t>environmental crises</w:t>
      </w:r>
      <w:r w:rsidRPr="009371E0">
        <w:rPr>
          <w:sz w:val="12"/>
        </w:rPr>
        <w:t>¶</w:t>
      </w:r>
      <w:r w:rsidRPr="009371E0">
        <w:rPr>
          <w:sz w:val="10"/>
        </w:rPr>
        <w:t xml:space="preserve"> such as climate change. In the celebration of its coming market victory, the</w:t>
      </w:r>
      <w:r w:rsidRPr="009371E0">
        <w:rPr>
          <w:sz w:val="12"/>
        </w:rPr>
        <w:t>¶</w:t>
      </w:r>
      <w:r w:rsidRPr="009371E0">
        <w:rPr>
          <w:sz w:val="10"/>
        </w:rPr>
        <w:t xml:space="preserve"> cheap-and-green wind version of sustainable energy development may not</w:t>
      </w:r>
      <w:r w:rsidRPr="009371E0">
        <w:rPr>
          <w:sz w:val="12"/>
        </w:rPr>
        <w:t>¶</w:t>
      </w:r>
      <w:r w:rsidRPr="009371E0">
        <w:rPr>
          <w:sz w:val="10"/>
        </w:rPr>
        <w:t xml:space="preserve"> readily distinguish the economic/class underpinnings of its victory from those</w:t>
      </w:r>
      <w:r w:rsidRPr="009371E0">
        <w:rPr>
          <w:sz w:val="12"/>
        </w:rPr>
        <w:t>¶</w:t>
      </w:r>
      <w:r w:rsidRPr="009371E0">
        <w:rPr>
          <w:sz w:val="10"/>
        </w:rPr>
        <w:t xml:space="preserve"> of the conventional energy regime.</w:t>
      </w:r>
      <w:r w:rsidRPr="009371E0">
        <w:rPr>
          <w:sz w:val="12"/>
        </w:rPr>
        <w:t>¶</w:t>
      </w:r>
      <w:r w:rsidRPr="009371E0">
        <w:rPr>
          <w:sz w:val="10"/>
        </w:rPr>
        <w:t xml:space="preserve"> </w:t>
      </w:r>
      <w:r w:rsidRPr="009371E0">
        <w:rPr>
          <w:sz w:val="10"/>
          <w:szCs w:val="16"/>
        </w:rPr>
        <w:t>Wind enthusiasts also appear to be largely untroubled by trends toward</w:t>
      </w:r>
      <w:r w:rsidRPr="009371E0">
        <w:rPr>
          <w:sz w:val="12"/>
          <w:szCs w:val="16"/>
        </w:rPr>
        <w:t>¶</w:t>
      </w:r>
      <w:r w:rsidRPr="009371E0">
        <w:rPr>
          <w:sz w:val="10"/>
          <w:szCs w:val="16"/>
        </w:rPr>
        <w:t xml:space="preserve"> larger and larger turbines and farms, the necessity of more exotic materials to</w:t>
      </w:r>
      <w:r w:rsidRPr="009371E0">
        <w:rPr>
          <w:sz w:val="12"/>
          <w:szCs w:val="16"/>
        </w:rPr>
        <w:t>¶</w:t>
      </w:r>
      <w:r w:rsidRPr="009371E0">
        <w:rPr>
          <w:sz w:val="10"/>
          <w:szCs w:val="16"/>
        </w:rPr>
        <w:t xml:space="preserve"> achieve results, and the advancing complications of catching the wind. There</w:t>
      </w:r>
      <w:r w:rsidRPr="009371E0">
        <w:rPr>
          <w:sz w:val="12"/>
          <w:szCs w:val="16"/>
        </w:rPr>
        <w:t>¶</w:t>
      </w:r>
      <w:r w:rsidRPr="009371E0">
        <w:rPr>
          <w:sz w:val="10"/>
          <w:szCs w:val="16"/>
        </w:rPr>
        <w:t xml:space="preserve"> is nothing new about these sorts of trends in the modern period. The trajectory of change in a myriad of human activities follows this pattern. Nor is a</w:t>
      </w:r>
      <w:r w:rsidRPr="009371E0">
        <w:rPr>
          <w:sz w:val="12"/>
          <w:szCs w:val="16"/>
        </w:rPr>
        <w:t>¶</w:t>
      </w:r>
      <w:r w:rsidRPr="009371E0">
        <w:rPr>
          <w:sz w:val="10"/>
          <w:szCs w:val="16"/>
        </w:rPr>
        <w:t xml:space="preserve"> critique per se intended in an observation of this trend. Rather, the question</w:t>
      </w:r>
      <w:r w:rsidRPr="009371E0">
        <w:rPr>
          <w:sz w:val="12"/>
          <w:szCs w:val="16"/>
        </w:rPr>
        <w:t>¶</w:t>
      </w:r>
      <w:r w:rsidRPr="009371E0">
        <w:rPr>
          <w:sz w:val="10"/>
          <w:szCs w:val="16"/>
        </w:rPr>
        <w:t xml:space="preserve"> we wish to raise is whether another feature in this pattern will likewise be</w:t>
      </w:r>
      <w:r w:rsidRPr="009371E0">
        <w:rPr>
          <w:sz w:val="12"/>
          <w:szCs w:val="16"/>
        </w:rPr>
        <w:t>¶</w:t>
      </w:r>
      <w:r w:rsidRPr="009371E0">
        <w:rPr>
          <w:sz w:val="10"/>
          <w:szCs w:val="16"/>
        </w:rPr>
        <w:t xml:space="preserve"> replicated—namely, a “technological mystique” (Bazin, 1986) in which social life finds its inspiration and hope in technical acumen and searches for</w:t>
      </w:r>
      <w:r w:rsidRPr="009371E0">
        <w:rPr>
          <w:sz w:val="12"/>
          <w:szCs w:val="16"/>
        </w:rPr>
        <w:t>¶</w:t>
      </w:r>
      <w:r w:rsidRPr="009371E0">
        <w:rPr>
          <w:sz w:val="10"/>
          <w:szCs w:val="16"/>
        </w:rPr>
        <w:t xml:space="preserve"> fulfillment in the ideals of technique (Mumford, 1934; Ellul, 1964; Marcuse,</w:t>
      </w:r>
      <w:r w:rsidRPr="009371E0">
        <w:rPr>
          <w:sz w:val="12"/>
          <w:szCs w:val="16"/>
        </w:rPr>
        <w:t>¶</w:t>
      </w:r>
      <w:r w:rsidRPr="009371E0">
        <w:rPr>
          <w:sz w:val="10"/>
          <w:szCs w:val="16"/>
        </w:rPr>
        <w:t xml:space="preserve"> 1964; Winner, 1977, 1986; Vanderburg, 2005).</w:t>
      </w:r>
      <w:r w:rsidRPr="009371E0">
        <w:rPr>
          <w:sz w:val="12"/>
          <w:szCs w:val="16"/>
        </w:rPr>
        <w:t>¶</w:t>
      </w:r>
      <w:r w:rsidRPr="009371E0">
        <w:rPr>
          <w:sz w:val="10"/>
          <w:szCs w:val="16"/>
        </w:rPr>
        <w:t xml:space="preserve"> This prospect is not a distant one, as a popular magazine recently illustrated. In a special section devoted to thinking “After Oil,” National Geographic approvingly compared the latest wind technology to a well-known</w:t>
      </w:r>
      <w:r w:rsidRPr="009371E0">
        <w:rPr>
          <w:sz w:val="12"/>
          <w:szCs w:val="16"/>
        </w:rPr>
        <w:t>¶</w:t>
      </w:r>
      <w:r w:rsidRPr="009371E0">
        <w:rPr>
          <w:sz w:val="10"/>
          <w:szCs w:val="16"/>
        </w:rPr>
        <w:t xml:space="preserve"> monument, the Statue of Liberty, and noted that the new machines tower</w:t>
      </w:r>
      <w:r w:rsidRPr="009371E0">
        <w:rPr>
          <w:sz w:val="12"/>
          <w:szCs w:val="16"/>
        </w:rPr>
        <w:t>¶</w:t>
      </w:r>
      <w:r w:rsidRPr="009371E0">
        <w:rPr>
          <w:sz w:val="10"/>
          <w:szCs w:val="16"/>
        </w:rPr>
        <w:t xml:space="preserve"> more than 400 feet above this symbol (Parfit, 2005: 15 - 16). It was not hard to</w:t>
      </w:r>
      <w:r w:rsidRPr="009371E0">
        <w:rPr>
          <w:sz w:val="12"/>
          <w:szCs w:val="16"/>
        </w:rPr>
        <w:t>¶</w:t>
      </w:r>
      <w:r w:rsidRPr="009371E0">
        <w:rPr>
          <w:sz w:val="10"/>
          <w:szCs w:val="16"/>
        </w:rPr>
        <w:t xml:space="preserve"> extrapolate from the story the message of Big Wind’s liberatory potential.</w:t>
      </w:r>
      <w:r w:rsidRPr="009371E0">
        <w:rPr>
          <w:sz w:val="12"/>
          <w:szCs w:val="16"/>
        </w:rPr>
        <w:t>¶</w:t>
      </w:r>
      <w:r w:rsidRPr="009371E0">
        <w:rPr>
          <w:sz w:val="10"/>
          <w:szCs w:val="16"/>
        </w:rPr>
        <w:t xml:space="preserve"> Popular Science also commended new wind systems as technological marvels, repeating the theme that, with its elevation in height and complexity</w:t>
      </w:r>
      <w:r w:rsidRPr="009371E0">
        <w:rPr>
          <w:sz w:val="12"/>
          <w:szCs w:val="16"/>
        </w:rPr>
        <w:t>¶</w:t>
      </w:r>
      <w:r w:rsidRPr="009371E0">
        <w:rPr>
          <w:sz w:val="10"/>
          <w:szCs w:val="16"/>
        </w:rPr>
        <w:t xml:space="preserve"> lending the technology greater status, wind can now be taken seriously by</w:t>
      </w:r>
      <w:r w:rsidRPr="009371E0">
        <w:rPr>
          <w:sz w:val="12"/>
          <w:szCs w:val="16"/>
        </w:rPr>
        <w:t>¶</w:t>
      </w:r>
      <w:r w:rsidRPr="009371E0">
        <w:rPr>
          <w:sz w:val="10"/>
          <w:szCs w:val="16"/>
        </w:rPr>
        <w:t xml:space="preserve"> scientists and engineers (Tompkins, 2005). A recent issue of The Economist</w:t>
      </w:r>
      <w:r w:rsidRPr="009371E0">
        <w:rPr>
          <w:sz w:val="12"/>
          <w:szCs w:val="16"/>
        </w:rPr>
        <w:t>¶</w:t>
      </w:r>
      <w:r w:rsidRPr="009371E0">
        <w:rPr>
          <w:sz w:val="10"/>
          <w:szCs w:val="16"/>
        </w:rPr>
        <w:t xml:space="preserve"> (2005) included an article on the wonder of electricity generated by an artificial tornado in which wind is technologically spun to high velocities in a</w:t>
      </w:r>
      <w:r w:rsidRPr="009371E0">
        <w:rPr>
          <w:sz w:val="12"/>
          <w:szCs w:val="16"/>
        </w:rPr>
        <w:t>¶</w:t>
      </w:r>
      <w:r w:rsidRPr="009371E0">
        <w:rPr>
          <w:sz w:val="10"/>
          <w:szCs w:val="16"/>
        </w:rPr>
        <w:t xml:space="preserve"> building equipped with a giant turbine to convert the energy into electricity.</w:t>
      </w:r>
      <w:r w:rsidRPr="009371E0">
        <w:rPr>
          <w:sz w:val="12"/>
          <w:szCs w:val="16"/>
        </w:rPr>
        <w:t>¶</w:t>
      </w:r>
      <w:r w:rsidRPr="009371E0">
        <w:rPr>
          <w:sz w:val="10"/>
          <w:szCs w:val="16"/>
        </w:rPr>
        <w:t xml:space="preserve"> Indeed, wind is being contemplated as a rival able to serve society by the</w:t>
      </w:r>
      <w:r w:rsidRPr="009371E0">
        <w:rPr>
          <w:sz w:val="12"/>
          <w:szCs w:val="16"/>
        </w:rPr>
        <w:t>¶</w:t>
      </w:r>
      <w:r w:rsidRPr="009371E0">
        <w:rPr>
          <w:sz w:val="10"/>
          <w:szCs w:val="16"/>
        </w:rPr>
        <w:t xml:space="preserve"> sheer technical prowess that has often been a defining characteristic of modern energy systems.</w:t>
      </w:r>
      <w:r w:rsidRPr="009371E0">
        <w:rPr>
          <w:sz w:val="12"/>
          <w:szCs w:val="16"/>
        </w:rPr>
        <w:t>¶</w:t>
      </w:r>
      <w:r w:rsidRPr="009371E0">
        <w:rPr>
          <w:sz w:val="10"/>
          <w:szCs w:val="16"/>
        </w:rPr>
        <w:t xml:space="preserve"> </w:t>
      </w:r>
      <w:r w:rsidRPr="009371E0">
        <w:rPr>
          <w:sz w:val="10"/>
        </w:rPr>
        <w:t xml:space="preserve">Obviously, </w:t>
      </w:r>
      <w:r w:rsidRPr="00BB6D03">
        <w:rPr>
          <w:rStyle w:val="TitleChar"/>
        </w:rPr>
        <w:t>wind</w:t>
      </w:r>
      <w:r w:rsidRPr="009371E0">
        <w:rPr>
          <w:sz w:val="10"/>
        </w:rPr>
        <w:t xml:space="preserve"> energy </w:t>
      </w:r>
      <w:r w:rsidRPr="00BB6D03">
        <w:rPr>
          <w:rStyle w:val="TitleChar"/>
        </w:rPr>
        <w:t>has a long way</w:t>
      </w:r>
      <w:r w:rsidRPr="009371E0">
        <w:rPr>
          <w:sz w:val="10"/>
        </w:rPr>
        <w:t xml:space="preserve"> to go </w:t>
      </w:r>
      <w:r w:rsidRPr="00BB6D03">
        <w:rPr>
          <w:rStyle w:val="TitleChar"/>
        </w:rPr>
        <w:t>before it can claim to</w:t>
      </w:r>
      <w:r w:rsidRPr="009371E0">
        <w:rPr>
          <w:sz w:val="10"/>
        </w:rPr>
        <w:t xml:space="preserve"> have</w:t>
      </w:r>
      <w:r w:rsidRPr="009371E0">
        <w:rPr>
          <w:sz w:val="12"/>
        </w:rPr>
        <w:t>¶</w:t>
      </w:r>
      <w:r w:rsidRPr="009371E0">
        <w:rPr>
          <w:sz w:val="10"/>
        </w:rPr>
        <w:t xml:space="preserve"> </w:t>
      </w:r>
      <w:r w:rsidRPr="00BB6D03">
        <w:rPr>
          <w:rStyle w:val="TitleChar"/>
        </w:rPr>
        <w:t>dethrone</w:t>
      </w:r>
      <w:r w:rsidRPr="009371E0">
        <w:rPr>
          <w:sz w:val="10"/>
        </w:rPr>
        <w:t xml:space="preserve">d </w:t>
      </w:r>
      <w:r w:rsidRPr="00BB6D03">
        <w:rPr>
          <w:rStyle w:val="TitleChar"/>
        </w:rPr>
        <w:t>conventional energy’s “technological cathedrals”</w:t>
      </w:r>
      <w:r w:rsidRPr="009371E0">
        <w:rPr>
          <w:sz w:val="10"/>
        </w:rPr>
        <w:t xml:space="preserve"> (Weinberg,</w:t>
      </w:r>
      <w:r w:rsidRPr="009371E0">
        <w:rPr>
          <w:sz w:val="12"/>
        </w:rPr>
        <w:t>¶</w:t>
      </w:r>
      <w:r w:rsidRPr="009371E0">
        <w:rPr>
          <w:sz w:val="10"/>
        </w:rPr>
        <w:t xml:space="preserve"> 1985). But its mission seems largely to supplant other spectacular methods of</w:t>
      </w:r>
      <w:r w:rsidRPr="009371E0">
        <w:rPr>
          <w:sz w:val="12"/>
        </w:rPr>
        <w:t>¶</w:t>
      </w:r>
      <w:r w:rsidRPr="009371E0">
        <w:rPr>
          <w:sz w:val="10"/>
        </w:rPr>
        <w:t xml:space="preserve"> generating electricity with its own. The politics supporting its rapid rise</w:t>
      </w:r>
      <w:r w:rsidRPr="009371E0">
        <w:rPr>
          <w:sz w:val="12"/>
        </w:rPr>
        <w:t>¶</w:t>
      </w:r>
      <w:r w:rsidRPr="009371E0">
        <w:rPr>
          <w:sz w:val="10"/>
        </w:rPr>
        <w:t xml:space="preserve"> express no qualms about endorsing the inevitability of its victories on tech-</w:t>
      </w:r>
      <w:r w:rsidRPr="009371E0">
        <w:rPr>
          <w:sz w:val="12"/>
        </w:rPr>
        <w:t>¶</w:t>
      </w:r>
      <w:r w:rsidRPr="009371E0">
        <w:rPr>
          <w:sz w:val="10"/>
        </w:rPr>
        <w:t xml:space="preserve"> nical grounds. In fact, </w:t>
      </w:r>
      <w:r w:rsidRPr="00A812EB">
        <w:rPr>
          <w:rStyle w:val="TitleChar"/>
          <w:highlight w:val="yellow"/>
        </w:rPr>
        <w:t xml:space="preserve">Big Wind appears to </w:t>
      </w:r>
      <w:r w:rsidRPr="00A812EB">
        <w:rPr>
          <w:rStyle w:val="TitleChar"/>
          <w:b/>
          <w:highlight w:val="yellow"/>
        </w:rPr>
        <w:t>seek monumental status in the</w:t>
      </w:r>
      <w:r w:rsidRPr="009371E0">
        <w:rPr>
          <w:sz w:val="12"/>
        </w:rPr>
        <w:t>¶</w:t>
      </w:r>
      <w:r w:rsidRPr="009371E0">
        <w:rPr>
          <w:sz w:val="10"/>
        </w:rPr>
        <w:t xml:space="preserve"> </w:t>
      </w:r>
      <w:r w:rsidRPr="00A812EB">
        <w:rPr>
          <w:rStyle w:val="TitleChar"/>
          <w:b/>
          <w:highlight w:val="yellow"/>
        </w:rPr>
        <w:t>psyche</w:t>
      </w:r>
      <w:r w:rsidRPr="00A812EB">
        <w:rPr>
          <w:rStyle w:val="TitleChar"/>
          <w:highlight w:val="yellow"/>
        </w:rPr>
        <w:t xml:space="preserve"> of </w:t>
      </w:r>
      <w:r w:rsidRPr="00BB6D03">
        <w:rPr>
          <w:rStyle w:val="TitleChar"/>
        </w:rPr>
        <w:t xml:space="preserve">ecologically </w:t>
      </w:r>
      <w:r w:rsidRPr="00A812EB">
        <w:rPr>
          <w:rStyle w:val="TitleChar"/>
          <w:highlight w:val="yellow"/>
        </w:rPr>
        <w:t>modern society</w:t>
      </w:r>
      <w:r w:rsidRPr="009371E0">
        <w:rPr>
          <w:sz w:val="10"/>
        </w:rPr>
        <w:t>. A recent alliance of the American</w:t>
      </w:r>
      <w:r w:rsidRPr="009371E0">
        <w:rPr>
          <w:sz w:val="12"/>
        </w:rPr>
        <w:t>¶</w:t>
      </w:r>
      <w:r w:rsidRPr="009371E0">
        <w:rPr>
          <w:sz w:val="10"/>
        </w:rPr>
        <w:t xml:space="preserve"> Wind Energy Association and the U.S. electric utility industry to champion</w:t>
      </w:r>
      <w:r w:rsidRPr="009371E0">
        <w:rPr>
          <w:sz w:val="12"/>
        </w:rPr>
        <w:t>¶</w:t>
      </w:r>
      <w:r w:rsidRPr="009371E0">
        <w:rPr>
          <w:sz w:val="10"/>
        </w:rPr>
        <w:t xml:space="preserve"> national (subsidized) investment in higher voltage transmission lines (to</w:t>
      </w:r>
      <w:r w:rsidRPr="009371E0">
        <w:rPr>
          <w:sz w:val="12"/>
        </w:rPr>
        <w:t>¶</w:t>
      </w:r>
      <w:r w:rsidRPr="009371E0">
        <w:rPr>
          <w:sz w:val="10"/>
        </w:rPr>
        <w:t xml:space="preserve"> deliver green-and-cheap electricity), illustrates the desire of Big Wind to</w:t>
      </w:r>
      <w:r w:rsidRPr="009371E0">
        <w:rPr>
          <w:sz w:val="12"/>
        </w:rPr>
        <w:t>¶</w:t>
      </w:r>
      <w:r w:rsidRPr="009371E0">
        <w:rPr>
          <w:sz w:val="10"/>
        </w:rPr>
        <w:t xml:space="preserve"> plug into Giant Power’s hardware and, correspondingly, its ideology (see</w:t>
      </w:r>
      <w:r w:rsidRPr="009371E0">
        <w:rPr>
          <w:sz w:val="12"/>
        </w:rPr>
        <w:t>¶</w:t>
      </w:r>
      <w:r w:rsidRPr="009371E0">
        <w:rPr>
          <w:sz w:val="10"/>
        </w:rPr>
        <w:t xml:space="preserve"> American Wind Energy Association, 2005, supporting “Transmission Infrastructure Modernization”). </w:t>
      </w:r>
      <w:r w:rsidRPr="004754E4">
        <w:rPr>
          <w:rStyle w:val="TitleChar"/>
        </w:rPr>
        <w:t>The transformative features of such a politics are</w:t>
      </w:r>
      <w:r w:rsidRPr="009371E0">
        <w:rPr>
          <w:sz w:val="12"/>
        </w:rPr>
        <w:t>¶</w:t>
      </w:r>
      <w:r w:rsidRPr="009371E0">
        <w:rPr>
          <w:sz w:val="10"/>
        </w:rPr>
        <w:t xml:space="preserve"> </w:t>
      </w:r>
      <w:r w:rsidRPr="004754E4">
        <w:rPr>
          <w:rStyle w:val="TitleChar"/>
        </w:rPr>
        <w:t>unclear. Indeed,</w:t>
      </w:r>
      <w:r w:rsidRPr="009371E0">
        <w:rPr>
          <w:sz w:val="10"/>
        </w:rPr>
        <w:t xml:space="preserve"> wind power—if it can continue to be harvested by everlarger machines—may penetrate the conventional energy order so successfully that it will diffuse, without perceptible disruption, to the regime. The air</w:t>
      </w:r>
      <w:r w:rsidRPr="009371E0">
        <w:rPr>
          <w:sz w:val="12"/>
        </w:rPr>
        <w:t>¶</w:t>
      </w:r>
      <w:r w:rsidRPr="009371E0">
        <w:rPr>
          <w:sz w:val="10"/>
        </w:rPr>
        <w:t xml:space="preserve"> will be cleaner but the source of this achievement will be duly noted: </w:t>
      </w:r>
      <w:r w:rsidRPr="00A812EB">
        <w:rPr>
          <w:rStyle w:val="TitleChar"/>
          <w:highlight w:val="yellow"/>
        </w:rPr>
        <w:t>science</w:t>
      </w:r>
      <w:r w:rsidRPr="009371E0">
        <w:rPr>
          <w:sz w:val="12"/>
        </w:rPr>
        <w:t>¶</w:t>
      </w:r>
      <w:r w:rsidRPr="009371E0">
        <w:rPr>
          <w:sz w:val="10"/>
        </w:rPr>
        <w:t xml:space="preserve"> </w:t>
      </w:r>
      <w:r w:rsidRPr="00A812EB">
        <w:rPr>
          <w:rStyle w:val="TitleChar"/>
          <w:highlight w:val="yellow"/>
        </w:rPr>
        <w:t xml:space="preserve">will have triumphed </w:t>
      </w:r>
      <w:r w:rsidRPr="004754E4">
        <w:rPr>
          <w:rStyle w:val="TitleChar"/>
        </w:rPr>
        <w:t xml:space="preserve">still </w:t>
      </w:r>
      <w:r w:rsidRPr="00A812EB">
        <w:rPr>
          <w:rStyle w:val="TitleChar"/>
          <w:highlight w:val="yellow"/>
        </w:rPr>
        <w:t xml:space="preserve">again </w:t>
      </w:r>
      <w:r w:rsidRPr="00A812EB">
        <w:rPr>
          <w:rStyle w:val="TitleChar"/>
          <w:highlight w:val="yellow"/>
        </w:rPr>
        <w:lastRenderedPageBreak/>
        <w:t xml:space="preserve">in </w:t>
      </w:r>
      <w:r w:rsidRPr="00A812EB">
        <w:rPr>
          <w:rStyle w:val="TitleChar"/>
          <w:b/>
          <w:highlight w:val="yellow"/>
        </w:rPr>
        <w:t>wresting from stingy nature the resources</w:t>
      </w:r>
      <w:r w:rsidRPr="009371E0">
        <w:rPr>
          <w:sz w:val="12"/>
        </w:rPr>
        <w:t>¶</w:t>
      </w:r>
      <w:r w:rsidRPr="009371E0">
        <w:rPr>
          <w:sz w:val="10"/>
        </w:rPr>
        <w:t xml:space="preserve"> </w:t>
      </w:r>
      <w:r w:rsidRPr="00A812EB">
        <w:rPr>
          <w:rStyle w:val="TitleChar"/>
          <w:b/>
          <w:highlight w:val="yellow"/>
        </w:rPr>
        <w:t>that a wealthy life has</w:t>
      </w:r>
      <w:r w:rsidRPr="00A812EB">
        <w:rPr>
          <w:sz w:val="10"/>
          <w:highlight w:val="yellow"/>
        </w:rPr>
        <w:t xml:space="preserve"> </w:t>
      </w:r>
      <w:r w:rsidRPr="009371E0">
        <w:rPr>
          <w:sz w:val="10"/>
        </w:rPr>
        <w:t xml:space="preserve">grown </w:t>
      </w:r>
      <w:r w:rsidRPr="00A812EB">
        <w:rPr>
          <w:rStyle w:val="TitleChar"/>
          <w:b/>
          <w:highlight w:val="yellow"/>
        </w:rPr>
        <w:t>to expect</w:t>
      </w:r>
      <w:r w:rsidRPr="00A812EB">
        <w:rPr>
          <w:rStyle w:val="TitleChar"/>
          <w:highlight w:val="yellow"/>
        </w:rPr>
        <w:t>. Social transformation</w:t>
      </w:r>
      <w:r w:rsidRPr="00A812EB">
        <w:rPr>
          <w:sz w:val="10"/>
          <w:highlight w:val="yellow"/>
        </w:rPr>
        <w:t xml:space="preserve"> </w:t>
      </w:r>
      <w:r w:rsidRPr="009371E0">
        <w:rPr>
          <w:sz w:val="10"/>
        </w:rPr>
        <w:t>to achieve</w:t>
      </w:r>
      <w:r w:rsidRPr="009371E0">
        <w:rPr>
          <w:sz w:val="12"/>
        </w:rPr>
        <w:t>¶</w:t>
      </w:r>
      <w:r w:rsidRPr="009371E0">
        <w:rPr>
          <w:sz w:val="10"/>
        </w:rPr>
        <w:t xml:space="preserve"> sustainability </w:t>
      </w:r>
      <w:r w:rsidRPr="00A812EB">
        <w:rPr>
          <w:rStyle w:val="TitleChar"/>
          <w:highlight w:val="yellow"/>
        </w:rPr>
        <w:t>may</w:t>
      </w:r>
      <w:r w:rsidRPr="00A812EB">
        <w:rPr>
          <w:sz w:val="10"/>
          <w:highlight w:val="yellow"/>
        </w:rPr>
        <w:t xml:space="preserve"> </w:t>
      </w:r>
      <w:r w:rsidRPr="009371E0">
        <w:rPr>
          <w:sz w:val="10"/>
        </w:rPr>
        <w:t xml:space="preserve">actually </w:t>
      </w:r>
      <w:r w:rsidRPr="00A812EB">
        <w:rPr>
          <w:rStyle w:val="TitleChar"/>
          <w:highlight w:val="yellow"/>
        </w:rPr>
        <w:t>be unnecessary by this political view</w:t>
      </w:r>
      <w:r w:rsidRPr="00A812EB">
        <w:rPr>
          <w:sz w:val="10"/>
          <w:highlight w:val="yellow"/>
        </w:rPr>
        <w:t xml:space="preserve"> </w:t>
      </w:r>
      <w:r w:rsidRPr="009371E0">
        <w:rPr>
          <w:sz w:val="10"/>
        </w:rPr>
        <w:t>of things, as</w:t>
      </w:r>
      <w:r w:rsidRPr="009371E0">
        <w:rPr>
          <w:sz w:val="12"/>
        </w:rPr>
        <w:t>¶</w:t>
      </w:r>
      <w:r w:rsidRPr="009371E0">
        <w:rPr>
          <w:sz w:val="10"/>
        </w:rPr>
        <w:t xml:space="preserve"> middle-class existence is assured via clean, low-cost and easy-to-plug-in wind</w:t>
      </w:r>
      <w:r w:rsidRPr="009371E0">
        <w:rPr>
          <w:sz w:val="12"/>
        </w:rPr>
        <w:t>¶</w:t>
      </w:r>
      <w:r w:rsidRPr="009371E0">
        <w:rPr>
          <w:sz w:val="10"/>
        </w:rPr>
        <w:t xml:space="preserve"> power.</w:t>
      </w:r>
    </w:p>
    <w:p w:rsidR="00A9070D" w:rsidRDefault="00A9070D" w:rsidP="00A9070D"/>
    <w:p w:rsidR="003D2A87" w:rsidRDefault="003D2A87" w:rsidP="003D2A87">
      <w:pPr>
        <w:pStyle w:val="Heading4"/>
      </w:pPr>
      <w:r>
        <w:t xml:space="preserve">Wind power gets caught up in the same capitalist, greedy logic of  “drill baby, drill”- we think of ourselves as being the “Saudi Arabia of wind” </w:t>
      </w:r>
    </w:p>
    <w:p w:rsidR="003D2A87" w:rsidRPr="00F01313" w:rsidRDefault="003D2A87" w:rsidP="003D2A87">
      <w:r w:rsidRPr="00F01313">
        <w:rPr>
          <w:rStyle w:val="StyleStyleBold12pt"/>
        </w:rPr>
        <w:t>Fitzpatrick 2010</w:t>
      </w:r>
      <w:r>
        <w:t xml:space="preserve"> [</w:t>
      </w:r>
      <w:r w:rsidRPr="00F01313">
        <w:t>Edward Fitzpatrick</w:t>
      </w:r>
      <w:r>
        <w:t xml:space="preserve">, </w:t>
      </w:r>
      <w:r w:rsidRPr="00F01313">
        <w:t>February 14, 2010</w:t>
      </w:r>
      <w:r>
        <w:t>, Providence Journal, “Edward Fitzpatrick: Will R.I. tap the</w:t>
      </w:r>
      <w:r w:rsidRPr="00F01313">
        <w:rPr>
          <w:sz w:val="12"/>
        </w:rPr>
        <w:t xml:space="preserve">¶ </w:t>
      </w:r>
      <w:r>
        <w:t xml:space="preserve">‘Saudi Arabia of wind’?” </w:t>
      </w:r>
      <w:r w:rsidRPr="00F01313">
        <w:t>http://www.google.com/url?sa=t&amp;rct=j&amp;q=&amp;esrc=s&amp;source=web&amp;cd=2&amp;ved=0CFgQFjAB&amp;url=http%3A%2F%2Fdwwind.com%2Ffile_download%2F100%2FWill%2BR.I.%2Btap%2Bthe%2B%25E2%2580%2598Saudi%2BArabia%2Bof%2Bwind%25E2%2580%2599.pdf&amp;ei=w9MvUKOVKoaHywGkl4CwBA&amp;usg=AFQjCNGpfF8Hk6kwyxjB9TED5_9OSpUN6g&amp;sig2=2qtgvYCaRpEbsWjp5XsZeA</w:t>
      </w:r>
      <w:r>
        <w:t>]</w:t>
      </w:r>
    </w:p>
    <w:p w:rsidR="003D2A87" w:rsidRDefault="003D2A87" w:rsidP="003D2A87">
      <w:pPr>
        <w:rPr>
          <w:sz w:val="16"/>
        </w:rPr>
      </w:pPr>
      <w:r w:rsidRPr="00A812EB">
        <w:rPr>
          <w:rStyle w:val="StyleBoldUnderline"/>
          <w:highlight w:val="yellow"/>
        </w:rPr>
        <w:t>During her 2008 debate</w:t>
      </w:r>
      <w:r w:rsidRPr="00F01313">
        <w:rPr>
          <w:sz w:val="16"/>
        </w:rPr>
        <w:t xml:space="preserve"> against Joe Biden, </w:t>
      </w:r>
      <w:r w:rsidRPr="00A812EB">
        <w:rPr>
          <w:rStyle w:val="StyleBoldUnderline"/>
          <w:highlight w:val="yellow"/>
        </w:rPr>
        <w:t>Sarah Palin repeated a Republican chant — “drill, baby, drill”</w:t>
      </w:r>
      <w:r w:rsidRPr="00F01313">
        <w:rPr>
          <w:sz w:val="16"/>
        </w:rPr>
        <w:t xml:space="preserve"> — in pushing to drill for oil and natural gas.</w:t>
      </w:r>
      <w:r w:rsidRPr="00F01313">
        <w:rPr>
          <w:sz w:val="12"/>
        </w:rPr>
        <w:t>¶</w:t>
      </w:r>
      <w:r w:rsidRPr="00F01313">
        <w:rPr>
          <w:sz w:val="16"/>
        </w:rPr>
        <w:t xml:space="preserve"> </w:t>
      </w:r>
      <w:r w:rsidRPr="00A812EB">
        <w:rPr>
          <w:rStyle w:val="StyleBoldUnderline"/>
          <w:highlight w:val="yellow"/>
        </w:rPr>
        <w:t>Another Republican</w:t>
      </w:r>
      <w:r w:rsidRPr="00F01313">
        <w:rPr>
          <w:sz w:val="16"/>
        </w:rPr>
        <w:t xml:space="preserve">, </w:t>
      </w:r>
      <w:r w:rsidRPr="00A812EB">
        <w:rPr>
          <w:rStyle w:val="StyleBoldUnderline"/>
          <w:highlight w:val="yellow"/>
        </w:rPr>
        <w:t>Governor Carcieri, has been repeating a different chant — “spin, baby, spin” — in pushing to build wind turbines</w:t>
      </w:r>
      <w:r w:rsidRPr="00F01313">
        <w:rPr>
          <w:sz w:val="16"/>
        </w:rPr>
        <w:t xml:space="preserve"> off the coast of Rhode Island. And he invoked that phrase again Tuesday at a forum called “Advancing the Green Economy.”</w:t>
      </w:r>
      <w:r w:rsidRPr="00F01313">
        <w:rPr>
          <w:sz w:val="12"/>
        </w:rPr>
        <w:t>¶</w:t>
      </w:r>
      <w:r w:rsidRPr="00F01313">
        <w:rPr>
          <w:sz w:val="16"/>
        </w:rPr>
        <w:t xml:space="preserve"> “Out West and in the Midwest they’ve got oil, they’ve got natural gas, etc., and their theme is ‘drill, baby, drill,’ ” Carcieri said. “We don’t have any oil. We don’t have any natural gas.”</w:t>
      </w:r>
      <w:r w:rsidRPr="00F01313">
        <w:rPr>
          <w:sz w:val="12"/>
        </w:rPr>
        <w:t>¶</w:t>
      </w:r>
      <w:r w:rsidRPr="00F01313">
        <w:rPr>
          <w:sz w:val="16"/>
        </w:rPr>
        <w:t xml:space="preserve"> But </w:t>
      </w:r>
      <w:r w:rsidRPr="00A812EB">
        <w:rPr>
          <w:rStyle w:val="StyleBoldUnderline"/>
          <w:highlight w:val="yellow"/>
        </w:rPr>
        <w:t>we</w:t>
      </w:r>
      <w:r w:rsidRPr="00F01313">
        <w:rPr>
          <w:sz w:val="16"/>
        </w:rPr>
        <w:t xml:space="preserve"> do </w:t>
      </w:r>
      <w:r w:rsidRPr="00A812EB">
        <w:rPr>
          <w:rStyle w:val="StyleBoldUnderline"/>
          <w:highlight w:val="yellow"/>
        </w:rPr>
        <w:t>have access to the “Saudi Arabia of wind” off the East Coast, he said</w:t>
      </w:r>
      <w:r w:rsidRPr="00F01313">
        <w:rPr>
          <w:sz w:val="16"/>
        </w:rPr>
        <w:t>, and David Farmer, dean of the University of Rhode Island’s Graduate School of Oceanography, has coined the phrase for harnessing that energy: “Spin, baby, spin.”</w:t>
      </w:r>
    </w:p>
    <w:p w:rsidR="000C6F25" w:rsidRDefault="000C6F25">
      <w:pPr>
        <w:spacing w:after="200" w:line="276" w:lineRule="auto"/>
        <w:rPr>
          <w:rFonts w:eastAsiaTheme="majorEastAsia" w:cstheme="majorBidi"/>
          <w:b/>
          <w:iCs/>
          <w:sz w:val="26"/>
        </w:rPr>
      </w:pPr>
      <w:r>
        <w:br w:type="page"/>
      </w:r>
    </w:p>
    <w:p w:rsidR="00FE042A" w:rsidRPr="006101E7" w:rsidRDefault="00FE042A" w:rsidP="00FE042A">
      <w:pPr>
        <w:pStyle w:val="Heading4"/>
      </w:pPr>
      <w:r w:rsidRPr="006101E7">
        <w:lastRenderedPageBreak/>
        <w:t>Alternative energy fails to solve warming – only a reduction in consumption and a transition away from capitalism can</w:t>
      </w:r>
    </w:p>
    <w:p w:rsidR="00FE042A" w:rsidRPr="001C5040" w:rsidRDefault="00FE042A" w:rsidP="00FE042A">
      <w:pPr>
        <w:spacing w:after="150" w:line="312" w:lineRule="atLeast"/>
        <w:textAlignment w:val="baseline"/>
        <w:rPr>
          <w:rFonts w:eastAsia="MS Mincho" w:cs="Lucida Grande"/>
          <w:b/>
          <w:sz w:val="24"/>
          <w:szCs w:val="24"/>
        </w:rPr>
      </w:pPr>
      <w:r w:rsidRPr="001C5040">
        <w:rPr>
          <w:rFonts w:eastAsia="MS Mincho" w:cs="Lucida Grande"/>
          <w:b/>
          <w:sz w:val="26"/>
          <w:szCs w:val="26"/>
        </w:rPr>
        <w:t>Wallis ‘9</w:t>
      </w:r>
      <w:r w:rsidRPr="0091170A">
        <w:rPr>
          <w:rFonts w:eastAsia="MS Mincho" w:cs="Lucida Grande"/>
          <w:szCs w:val="20"/>
        </w:rPr>
        <w:t xml:space="preserve"> – </w:t>
      </w:r>
      <w:r w:rsidRPr="0091170A">
        <w:rPr>
          <w:rFonts w:eastAsia="MS Mincho" w:cs="Lucida Grande"/>
          <w:sz w:val="16"/>
          <w:szCs w:val="16"/>
        </w:rPr>
        <w:t>professor of Liberal Arts at the Berklee College of Music (Victor, “Beyond Green Capitalism”, 11/3/2009, http://monthlyreview.org/2010/02/01/beyond-green-capitalism)//DHirsch</w:t>
      </w:r>
    </w:p>
    <w:p w:rsidR="00FE042A" w:rsidRDefault="00FE042A" w:rsidP="00FE042A">
      <w:pPr>
        <w:rPr>
          <w:sz w:val="16"/>
          <w:szCs w:val="16"/>
        </w:rPr>
      </w:pPr>
      <w:r w:rsidRPr="0091170A">
        <w:rPr>
          <w:rStyle w:val="StyleBoldUnderline"/>
        </w:rPr>
        <w:t>Biomass</w:t>
      </w:r>
      <w:r>
        <w:rPr>
          <w:sz w:val="16"/>
          <w:szCs w:val="16"/>
        </w:rPr>
        <w:t xml:space="preserve"> </w:t>
      </w:r>
      <w:r w:rsidRPr="0091170A">
        <w:rPr>
          <w:sz w:val="16"/>
          <w:szCs w:val="16"/>
        </w:rPr>
        <w:t xml:space="preserve">(burning biological materials as fuel) also </w:t>
      </w:r>
      <w:r w:rsidRPr="0091170A">
        <w:rPr>
          <w:rStyle w:val="StyleBoldUnderline"/>
        </w:rPr>
        <w:t>threatens to reduce the land-area available for growing food.</w:t>
      </w:r>
      <w:r>
        <w:rPr>
          <w:rStyle w:val="StyleBoldUnderline"/>
        </w:rPr>
        <w:t xml:space="preserve"> </w:t>
      </w:r>
      <w:r w:rsidRPr="00A812EB">
        <w:rPr>
          <w:rStyle w:val="StyleBoldUnderline"/>
          <w:highlight w:val="yellow"/>
        </w:rPr>
        <w:t>Hydrogen</w:t>
      </w:r>
      <w:r w:rsidRPr="0091170A">
        <w:rPr>
          <w:sz w:val="16"/>
          <w:szCs w:val="16"/>
        </w:rPr>
        <w:t xml:space="preserve">, for its part, </w:t>
      </w:r>
      <w:r w:rsidRPr="0091170A">
        <w:rPr>
          <w:rStyle w:val="StyleBoldUnderline"/>
        </w:rPr>
        <w:t xml:space="preserve">carries the danger of leakage and of rising to the stratosphere, where it </w:t>
      </w:r>
      <w:r w:rsidRPr="00A812EB">
        <w:rPr>
          <w:rStyle w:val="StyleBoldUnderline"/>
          <w:highlight w:val="yellow"/>
        </w:rPr>
        <w:t>could destroy the ozone layer</w:t>
      </w:r>
      <w:r w:rsidRPr="0091170A">
        <w:rPr>
          <w:rStyle w:val="StyleBoldUnderline"/>
        </w:rPr>
        <w:t>.</w:t>
      </w:r>
      <w:r w:rsidRPr="0091170A">
        <w:rPr>
          <w:sz w:val="16"/>
          <w:szCs w:val="16"/>
        </w:rPr>
        <w:t xml:space="preserve"> Tapping</w:t>
      </w:r>
      <w:r>
        <w:rPr>
          <w:sz w:val="16"/>
          <w:szCs w:val="16"/>
        </w:rPr>
        <w:t xml:space="preserve"> </w:t>
      </w:r>
      <w:r w:rsidRPr="00A812EB">
        <w:rPr>
          <w:rStyle w:val="StyleBoldUnderline"/>
          <w:highlight w:val="yellow"/>
        </w:rPr>
        <w:t>geothermal</w:t>
      </w:r>
      <w:r w:rsidRPr="0091170A">
        <w:rPr>
          <w:rStyle w:val="StyleBoldUnderline"/>
        </w:rPr>
        <w:t xml:space="preserve"> energy</w:t>
      </w:r>
      <w:r>
        <w:rPr>
          <w:rStyle w:val="StyleBoldUnderline"/>
        </w:rPr>
        <w:t xml:space="preserve"> </w:t>
      </w:r>
      <w:r w:rsidRPr="0091170A">
        <w:rPr>
          <w:rStyle w:val="StyleBoldUnderline"/>
        </w:rPr>
        <w:t>can,</w:t>
      </w:r>
      <w:r w:rsidRPr="0091170A">
        <w:rPr>
          <w:sz w:val="16"/>
          <w:szCs w:val="16"/>
        </w:rPr>
        <w:t xml:space="preserve"> in certain regions, </w:t>
      </w:r>
      <w:r w:rsidRPr="00A812EB">
        <w:rPr>
          <w:rStyle w:val="StyleBoldUnderline"/>
          <w:highlight w:val="yellow"/>
        </w:rPr>
        <w:t>risk provoking seismic disturbances</w:t>
      </w:r>
      <w:r w:rsidRPr="0091170A">
        <w:rPr>
          <w:sz w:val="16"/>
          <w:szCs w:val="16"/>
        </w:rPr>
        <w:t>; in addition, there may be high costs associated with the depth of requisite drilling, and the emerging heat may be dissipated in various ways.</w:t>
      </w:r>
      <w:r>
        <w:rPr>
          <w:sz w:val="16"/>
          <w:szCs w:val="16"/>
        </w:rPr>
        <w:t xml:space="preserve"> </w:t>
      </w:r>
      <w:r w:rsidRPr="0091170A">
        <w:rPr>
          <w:rStyle w:val="StyleBoldUnderline"/>
        </w:rPr>
        <w:t>Wind energy</w:t>
      </w:r>
      <w:r w:rsidRPr="0091170A">
        <w:rPr>
          <w:sz w:val="16"/>
          <w:szCs w:val="16"/>
        </w:rPr>
        <w:t>, despite its clear positive potential</w:t>
      </w:r>
      <w:r w:rsidRPr="0091170A">
        <w:rPr>
          <w:rStyle w:val="StyleBoldUnderline"/>
        </w:rPr>
        <w:t>, is limited by materials and space requirements, as well as by the irregularity of its source in many locations.</w:t>
      </w:r>
      <w:r>
        <w:rPr>
          <w:rStyle w:val="StyleBoldUnderline"/>
        </w:rPr>
        <w:t xml:space="preserve"> </w:t>
      </w:r>
      <w:r w:rsidRPr="0091170A">
        <w:rPr>
          <w:rStyle w:val="StyleBoldUnderline"/>
        </w:rPr>
        <w:t>Tidal power is</w:t>
      </w:r>
      <w:r w:rsidRPr="0091170A">
        <w:rPr>
          <w:sz w:val="16"/>
          <w:szCs w:val="16"/>
        </w:rPr>
        <w:t xml:space="preserve"> more continuous than wind energy, but in addition to the high installation cost of its requisite barrages or underwater turbines, it </w:t>
      </w:r>
      <w:r w:rsidRPr="0091170A">
        <w:rPr>
          <w:rStyle w:val="StyleBoldUnderline"/>
        </w:rPr>
        <w:t>poses—</w:t>
      </w:r>
      <w:r w:rsidRPr="0091170A">
        <w:rPr>
          <w:sz w:val="16"/>
          <w:szCs w:val="16"/>
        </w:rPr>
        <w:t>as do wind turbines—</w:t>
      </w:r>
      <w:r w:rsidRPr="0091170A">
        <w:rPr>
          <w:rStyle w:val="StyleBoldUnderline"/>
        </w:rPr>
        <w:t>certain dangers for resident or migrant wildlife.</w:t>
      </w:r>
      <w:r>
        <w:rPr>
          <w:rStyle w:val="StyleBoldUnderline"/>
        </w:rPr>
        <w:t xml:space="preserve"> </w:t>
      </w:r>
      <w:r w:rsidRPr="0091170A">
        <w:rPr>
          <w:rStyle w:val="StyleBoldUnderline"/>
        </w:rPr>
        <w:t>Solar energy</w:t>
      </w:r>
      <w:r w:rsidRPr="0091170A">
        <w:rPr>
          <w:sz w:val="16"/>
          <w:szCs w:val="16"/>
        </w:rPr>
        <w:t xml:space="preserve">, finally, is extraordinarily promising in direct localized applications, but for power generation on a large scale, it </w:t>
      </w:r>
      <w:r w:rsidRPr="0091170A">
        <w:rPr>
          <w:rStyle w:val="StyleBoldUnderline"/>
        </w:rPr>
        <w:t>would risk impinging on space required for other purposes</w:t>
      </w:r>
      <w:r w:rsidRPr="0091170A">
        <w:rPr>
          <w:sz w:val="16"/>
          <w:szCs w:val="16"/>
        </w:rPr>
        <w:t xml:space="preserve">. As for solar collectors situated in otherwise unused desert regions, </w:t>
      </w:r>
      <w:r w:rsidRPr="0091170A">
        <w:rPr>
          <w:rStyle w:val="StyleBoldUnderline"/>
        </w:rPr>
        <w:t>their dust-free maintenance in such sites would require the long-distance trans-shipment of vast quantities of water.</w:t>
      </w:r>
      <w:r>
        <w:rPr>
          <w:rStyle w:val="StyleBoldUnderline"/>
        </w:rPr>
        <w:t xml:space="preserve"> </w:t>
      </w:r>
      <w:r w:rsidRPr="0091170A">
        <w:rPr>
          <w:sz w:val="16"/>
          <w:szCs w:val="16"/>
        </w:rPr>
        <w:t>All these technologies, with the partial exception of biomass, avoid adding to the net concentration of carbon dioxide in the atmosphere. The same might perhaps be said of</w:t>
      </w:r>
      <w:r w:rsidRPr="0091170A">
        <w:rPr>
          <w:i/>
          <w:iCs/>
          <w:sz w:val="16"/>
          <w:szCs w:val="16"/>
          <w:bdr w:val="none" w:sz="0" w:space="0" w:color="auto" w:frame="1"/>
        </w:rPr>
        <w:t>nuclear power</w:t>
      </w:r>
      <w:r w:rsidRPr="0091170A">
        <w:rPr>
          <w:sz w:val="16"/>
          <w:szCs w:val="16"/>
        </w:rPr>
        <w:t xml:space="preserve">, provided that, as the more up-to-date versions promise, it does not entail further large-scale mining and refinement of fissionable material. </w:t>
      </w:r>
      <w:r w:rsidRPr="0091170A">
        <w:rPr>
          <w:rStyle w:val="StyleBoldUnderline"/>
        </w:rPr>
        <w:t>Nuclear power has other problematic implications, however, beyond its daunting startup costs in both time and money.</w:t>
      </w:r>
      <w:r w:rsidRPr="0091170A">
        <w:rPr>
          <w:sz w:val="16"/>
          <w:szCs w:val="16"/>
        </w:rPr>
        <w:t xml:space="preserve"> Even if we were to suppose—as is further claimed—that the problem of waste has been minimized via repeated re-use (until there is hardly any radioactive material left) and that the dangers of a Chernobyl-type disaster or of vulnerability to military attack have been addressed by engineering improvements,</w:t>
      </w:r>
      <w:hyperlink r:id="rId8" w:anchor="fn22" w:history="1">
        <w:r w:rsidRPr="0091170A">
          <w:rPr>
            <w:rStyle w:val="Hyperlink"/>
            <w:color w:val="925200"/>
            <w:sz w:val="16"/>
            <w:szCs w:val="16"/>
            <w:bdr w:val="none" w:sz="0" w:space="0" w:color="auto" w:frame="1"/>
          </w:rPr>
          <w:t>11</w:t>
        </w:r>
      </w:hyperlink>
      <w:r>
        <w:rPr>
          <w:sz w:val="16"/>
          <w:szCs w:val="16"/>
        </w:rPr>
        <w:t xml:space="preserve"> </w:t>
      </w:r>
      <w:r w:rsidRPr="0091170A">
        <w:rPr>
          <w:sz w:val="16"/>
          <w:szCs w:val="16"/>
        </w:rPr>
        <w:t xml:space="preserve">there still remains the fact that </w:t>
      </w:r>
      <w:r w:rsidRPr="00A812EB">
        <w:rPr>
          <w:rStyle w:val="StyleBoldUnderline"/>
          <w:highlight w:val="yellow"/>
        </w:rPr>
        <w:t>nuclear power is linked to the potential for making bombs,</w:t>
      </w:r>
      <w:r w:rsidRPr="0091170A">
        <w:rPr>
          <w:rStyle w:val="StyleBoldUnderline"/>
        </w:rPr>
        <w:t xml:space="preserve"> and no disarmament process is underway. </w:t>
      </w:r>
      <w:r w:rsidRPr="00A812EB">
        <w:rPr>
          <w:rStyle w:val="StyleBoldUnderline"/>
          <w:highlight w:val="yellow"/>
        </w:rPr>
        <w:t>The imperialist governments will</w:t>
      </w:r>
      <w:r w:rsidRPr="0091170A">
        <w:rPr>
          <w:rStyle w:val="StyleBoldUnderline"/>
        </w:rPr>
        <w:t xml:space="preserve"> therefore </w:t>
      </w:r>
      <w:r w:rsidRPr="00A812EB">
        <w:rPr>
          <w:rStyle w:val="StyleBoldUnderline"/>
          <w:highlight w:val="yellow"/>
        </w:rPr>
        <w:t>not allow nuclear power to be distributed on a scale sufficient to match the potential global demand for it.</w:t>
      </w:r>
      <w:r w:rsidRPr="0091170A">
        <w:rPr>
          <w:rStyle w:val="StyleBoldUnderline"/>
        </w:rPr>
        <w:t xml:space="preserve"> The longer-term ecological and political desideratum </w:t>
      </w:r>
      <w:r w:rsidRPr="00A812EB">
        <w:rPr>
          <w:rStyle w:val="StyleBoldUnderline"/>
          <w:highlight w:val="yellow"/>
        </w:rPr>
        <w:t>would not be to undo such restrictions, but rather to impose them on the imperialist powers themselves</w:t>
      </w:r>
      <w:r w:rsidRPr="0091170A">
        <w:rPr>
          <w:rStyle w:val="StyleBoldUnderline"/>
        </w:rPr>
        <w:t>, as part of a full-scale conversion process.</w:t>
      </w:r>
      <w:r>
        <w:rPr>
          <w:rStyle w:val="StyleBoldUnderline"/>
        </w:rPr>
        <w:t xml:space="preserve"> </w:t>
      </w:r>
      <w:r w:rsidRPr="0091170A">
        <w:rPr>
          <w:rStyle w:val="StyleBoldUnderline"/>
        </w:rPr>
        <w:t>The upshot of all these considerations is that the question of how to supply the world’s currently growing energy demand without continuing recourse to carbon dioxide-producing fossile fuels-coal, oil, and natural gas – has not yet been solved</w:t>
      </w:r>
      <w:r w:rsidRPr="0091170A">
        <w:rPr>
          <w:sz w:val="16"/>
          <w:szCs w:val="16"/>
        </w:rPr>
        <w:t>. In view of the problems associated with all the alternative energy sources</w:t>
      </w:r>
      <w:r w:rsidRPr="00A812EB">
        <w:rPr>
          <w:sz w:val="16"/>
          <w:szCs w:val="16"/>
          <w:highlight w:val="yellow"/>
        </w:rPr>
        <w:t xml:space="preserve">, </w:t>
      </w:r>
      <w:r w:rsidRPr="00A812EB">
        <w:rPr>
          <w:rStyle w:val="StyleBoldUnderline"/>
          <w:highlight w:val="yellow"/>
        </w:rPr>
        <w:t>a radical and comprehensive reconsideration of the demand side of this equation would seem to be called for</w:t>
      </w:r>
      <w:r w:rsidRPr="0091170A">
        <w:rPr>
          <w:rStyle w:val="StyleBoldUnderline"/>
        </w:rPr>
        <w:t xml:space="preserve">. </w:t>
      </w:r>
      <w:r w:rsidRPr="0091170A">
        <w:rPr>
          <w:sz w:val="16"/>
          <w:szCs w:val="16"/>
        </w:rPr>
        <w:t xml:space="preserve">This is the essence of the socialist response: while encouraging the use of various safe-energy alternatives, it can accept the fact that </w:t>
      </w:r>
      <w:r w:rsidRPr="00A812EB">
        <w:rPr>
          <w:rStyle w:val="StyleBoldUnderline"/>
          <w:highlight w:val="yellow"/>
        </w:rPr>
        <w:t>these alternatives are</w:t>
      </w:r>
      <w:r w:rsidRPr="0091170A">
        <w:rPr>
          <w:rStyle w:val="StyleBoldUnderline"/>
        </w:rPr>
        <w:t xml:space="preserve"> ultimately </w:t>
      </w:r>
      <w:r w:rsidRPr="00A812EB">
        <w:rPr>
          <w:rStyle w:val="StyleBoldUnderline"/>
          <w:highlight w:val="yellow"/>
        </w:rPr>
        <w:t>limited in their</w:t>
      </w:r>
      <w:r w:rsidRPr="0091170A">
        <w:rPr>
          <w:rStyle w:val="StyleBoldUnderline"/>
        </w:rPr>
        <w:t xml:space="preserve"> total </w:t>
      </w:r>
      <w:r w:rsidRPr="00A812EB">
        <w:rPr>
          <w:rStyle w:val="StyleBoldUnderline"/>
          <w:highlight w:val="yellow"/>
        </w:rPr>
        <w:t>power-generating capacity, and</w:t>
      </w:r>
      <w:r w:rsidRPr="0091170A">
        <w:rPr>
          <w:rStyle w:val="StyleBoldUnderline"/>
        </w:rPr>
        <w:t xml:space="preserve"> therefore that the </w:t>
      </w:r>
      <w:r w:rsidRPr="00A812EB">
        <w:rPr>
          <w:rStyle w:val="StyleBoldUnderline"/>
          <w:highlight w:val="yellow"/>
        </w:rPr>
        <w:t>world’s aggregate energy consumption will</w:t>
      </w:r>
      <w:r w:rsidRPr="0091170A">
        <w:rPr>
          <w:rStyle w:val="StyleBoldUnderline"/>
        </w:rPr>
        <w:t xml:space="preserve"> actually have to be reduced. </w:t>
      </w:r>
      <w:r w:rsidRPr="001C5040">
        <w:rPr>
          <w:rStyle w:val="StyleBoldUnderline"/>
        </w:rPr>
        <w:t xml:space="preserve">Once this is understood, </w:t>
      </w:r>
      <w:r w:rsidRPr="00A812EB">
        <w:rPr>
          <w:rStyle w:val="StyleBoldUnderline"/>
          <w:highlight w:val="yellow"/>
        </w:rPr>
        <w:t>one can then focus on</w:t>
      </w:r>
      <w:r w:rsidRPr="001C5040">
        <w:rPr>
          <w:rStyle w:val="StyleBoldUnderline"/>
        </w:rPr>
        <w:t xml:space="preserve"> the interrelated issues of </w:t>
      </w:r>
      <w:r w:rsidRPr="00A812EB">
        <w:rPr>
          <w:rStyle w:val="StyleBoldUnderline"/>
          <w:highlight w:val="yellow"/>
        </w:rPr>
        <w:t>how to identify and prioritize real needs, and</w:t>
      </w:r>
      <w:r w:rsidRPr="001C5040">
        <w:rPr>
          <w:rStyle w:val="StyleBoldUnderline"/>
        </w:rPr>
        <w:t xml:space="preserve"> how </w:t>
      </w:r>
      <w:r w:rsidRPr="00A812EB">
        <w:rPr>
          <w:rStyle w:val="StyleBoldUnderline"/>
          <w:highlight w:val="yellow"/>
        </w:rPr>
        <w:t>to</w:t>
      </w:r>
      <w:r w:rsidRPr="001C5040">
        <w:rPr>
          <w:rStyle w:val="StyleBoldUnderline"/>
        </w:rPr>
        <w:t xml:space="preserve"> correspondingly </w:t>
      </w:r>
      <w:r w:rsidRPr="00A812EB">
        <w:rPr>
          <w:rStyle w:val="StyleBoldUnderline"/>
          <w:highlight w:val="yellow"/>
        </w:rPr>
        <w:t>reorganize society</w:t>
      </w:r>
      <w:r w:rsidRPr="001C5040">
        <w:rPr>
          <w:rStyle w:val="StyleBoldUnderline"/>
        </w:rPr>
        <w:t xml:space="preserve"> in such a way as </w:t>
      </w:r>
      <w:r w:rsidRPr="00A812EB">
        <w:rPr>
          <w:rStyle w:val="StyleBoldUnderline"/>
          <w:highlight w:val="yellow"/>
        </w:rPr>
        <w:t>to assure everyone’s wellbeing. This is beyond the purview of capitalist thought, whatever its level of awareness of the environment danger.</w:t>
      </w:r>
      <w:r w:rsidRPr="0091170A">
        <w:rPr>
          <w:sz w:val="16"/>
          <w:szCs w:val="16"/>
        </w:rPr>
        <w:t xml:space="preserve"> </w:t>
      </w:r>
    </w:p>
    <w:p w:rsidR="003D2A87" w:rsidRDefault="003D2A87" w:rsidP="00FE042A">
      <w:pPr>
        <w:rPr>
          <w:sz w:val="16"/>
          <w:szCs w:val="16"/>
        </w:rPr>
      </w:pPr>
    </w:p>
    <w:p w:rsidR="003D2A87" w:rsidRDefault="003D2A87" w:rsidP="003D2A87">
      <w:pPr>
        <w:pStyle w:val="Heading3"/>
      </w:pPr>
      <w:bookmarkStart w:id="5" w:name="_Toc391927459"/>
      <w:r>
        <w:lastRenderedPageBreak/>
        <w:t>Links - Aquaculture</w:t>
      </w:r>
      <w:bookmarkEnd w:id="5"/>
    </w:p>
    <w:p w:rsidR="0060555A" w:rsidRDefault="0060555A" w:rsidP="0060555A">
      <w:pPr>
        <w:pStyle w:val="Heading4"/>
      </w:pPr>
      <w:r>
        <w:t>Aquaculture is driven by capitalist ideology and reduces the ocean to a commodity</w:t>
      </w:r>
    </w:p>
    <w:p w:rsidR="0060555A" w:rsidRPr="002A1DAE" w:rsidRDefault="0060555A" w:rsidP="0060555A">
      <w:r w:rsidRPr="002A1DAE">
        <w:t xml:space="preserve">Brett </w:t>
      </w:r>
      <w:r w:rsidRPr="002A1DAE">
        <w:rPr>
          <w:rStyle w:val="StyleStyleBold12pt"/>
        </w:rPr>
        <w:t>Clark and</w:t>
      </w:r>
      <w:r w:rsidRPr="002A1DAE">
        <w:t xml:space="preserve"> Rebecca </w:t>
      </w:r>
      <w:r w:rsidRPr="002A1DAE">
        <w:rPr>
          <w:rStyle w:val="StyleStyleBold12pt"/>
        </w:rPr>
        <w:t>Clausen 2008</w:t>
      </w:r>
      <w:r w:rsidRPr="002A1DAE">
        <w:t>, Volume 60, Issue 03 (July-August)</w:t>
      </w:r>
      <w:r>
        <w:t xml:space="preserve"> </w:t>
      </w:r>
      <w:r w:rsidRPr="002A1DAE">
        <w:t>The Oceanic Crisis: Capitalism and the Degradation of Marine Ecosystem</w:t>
      </w:r>
    </w:p>
    <w:p w:rsidR="0060555A" w:rsidRPr="002A1DAE" w:rsidRDefault="0060555A" w:rsidP="0060555A">
      <w:r w:rsidRPr="002A1DAE">
        <w:t>http://monthlyreview.org/2008/07/01/the-oceanic-crisis-capitalism-and-the-degradation-of-marine-ecosystem</w:t>
      </w:r>
    </w:p>
    <w:p w:rsidR="0060555A" w:rsidRPr="0060555A" w:rsidRDefault="0060555A" w:rsidP="0060555A">
      <w:pPr>
        <w:rPr>
          <w:rStyle w:val="StyleBoldUnderline"/>
        </w:rPr>
      </w:pPr>
      <w:r w:rsidRPr="002A1DAE">
        <w:rPr>
          <w:rStyle w:val="StyleBoldUnderline"/>
          <w:highlight w:val="yellow"/>
        </w:rPr>
        <w:t>The massive decline in fish stocks has led capitalist development to turn to a new way of increasing profits—intensified production of fishes. Capitalist aquaculture represents not only a quantitative change in the intensification and concentration of production; it also places organisms’ life cycles under the complete control of private for-profit ownership</w:t>
      </w:r>
      <w:r w:rsidRPr="00445E1B">
        <w:t>.</w:t>
      </w:r>
      <w:r w:rsidRPr="002A1DAE">
        <w:rPr>
          <w:rStyle w:val="StyleBoldUnderline"/>
          <w:highlight w:val="yellow"/>
        </w:rPr>
        <w:t>31 This new industry, it is claimed, is “the fastest-growing form of agriculture in the world.”</w:t>
      </w:r>
      <w:r w:rsidRPr="002A1DAE">
        <w:rPr>
          <w:rStyle w:val="StyleBoldUnderline"/>
        </w:rPr>
        <w:t xml:space="preserve"> </w:t>
      </w:r>
      <w:r w:rsidRPr="00445E1B">
        <w:t>It boasts of having ownership from “egg to plate” and substantially alters the ecological and human dimensions of a fishery.32</w:t>
      </w:r>
      <w:r>
        <w:t xml:space="preserve"> </w:t>
      </w:r>
      <w:r w:rsidRPr="00445E1B">
        <w:t xml:space="preserve">Aquaculture (sometimes also referred to as aquabusiness) involves subjecting nature to the logic of capital. Capital attempts to overcome natural and social barriers through its constant innovations. In this, enterprises attempt to commodify, invest in, and develop new elements of nature that previously existed outside the political-economic competitive sphere: </w:t>
      </w:r>
      <w:r w:rsidRPr="002A1DAE">
        <w:rPr>
          <w:rStyle w:val="StyleBoldUnderline"/>
          <w:highlight w:val="yellow"/>
        </w:rPr>
        <w:t>As Edward Carr wrote in the Economist, the sea “is a resource that must be preserved and harvested….To enhance its uses, the water must become ever more like the land, with owners, laws and limits.</w:t>
      </w:r>
      <w:r w:rsidRPr="002A1DAE">
        <w:rPr>
          <w:rStyle w:val="StyleBoldUnderline"/>
        </w:rPr>
        <w:t xml:space="preserve"> </w:t>
      </w:r>
      <w:r w:rsidRPr="00445E1B">
        <w:t>Fishermen must behave more like ranchers than hunters.”33</w:t>
      </w:r>
      <w:r>
        <w:t xml:space="preserve"> </w:t>
      </w:r>
      <w:r w:rsidRPr="00445E1B">
        <w:t>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w:t>
      </w:r>
      <w:r>
        <w:t xml:space="preserve"> </w:t>
      </w:r>
      <w:r w:rsidRPr="0060555A">
        <w:rPr>
          <w:rStyle w:val="StyleBoldUnderline"/>
          <w:highlight w:val="yellow"/>
        </w:rPr>
        <w:t>Hailed as the “Blue Revolution,” aquaculture is frequently compared to agriculture’s Green Revolution as a way to achieve food security and economic growth among the poor and in the third world.</w:t>
      </w:r>
      <w:r w:rsidRPr="0060555A">
        <w:rPr>
          <w:rStyle w:val="StyleBoldUnderline"/>
        </w:rPr>
        <w:t xml:space="preserve"> </w:t>
      </w:r>
      <w:r w:rsidRPr="00445E1B">
        <w:t xml:space="preserve">The cultivation of farmed salmon as a high-value, carnivorous species destined for market in core nations has emerged as one of the more lucrative (and controversial) endeavors in aquaculture production.35 </w:t>
      </w:r>
      <w:r w:rsidRPr="0060555A">
        <w:rPr>
          <w:rStyle w:val="StyleBoldUnderline"/>
          <w:highlight w:val="yellow"/>
        </w:rPr>
        <w:t>Much like the Green Revolution, the Blue Revolution may produce temporary increases in yields, but it does not usher in a solution to food security (or environmental problems</w:t>
      </w:r>
      <w:r w:rsidRPr="00445E1B">
        <w:t>). Food security is tied to issues of distribution. Given that the Blue Revolution is driven by the pursuit of profit, the desire for monetary gain trumps the distribution of food to those in need.36</w:t>
      </w:r>
      <w:r>
        <w:t xml:space="preserve"> </w:t>
      </w:r>
      <w:r w:rsidRPr="00445E1B">
        <w:t>Industrial aquaculture intensifies fish production by transforming the natural life histories of wild fish stocks into a combined animal feedlot. Like monoculture agriculture, aquaculture furthers the capitalistic division of nature, only its realm of operation is the marine world. In order to maximize return on investment, aquaculture must raise thousands of fish in a confined net-pen. Fish are separated from the natural environment and the various relations of exchange found in a food web and ecosystem. The fish’s reproductive life cycle is altered so that it can be propagated and raised until the optimum time for mechanical harvest.</w:t>
      </w:r>
      <w:r>
        <w:t xml:space="preserve"> </w:t>
      </w:r>
      <w:r w:rsidRPr="00445E1B">
        <w:t>Aquaculture interrupts the most fundamental metabolic process—the ability of an organism to obtain its required nutrient uptake. Because the most profitable farmed fish are carnivorous, such as Atlantic salmon, they depend on a diet that is high in fishmeal and fish oil. For example, raising Atlantic salmon requires four pounds of fishmeal to produce every one pound of salmon. Consequently, aquaculture production depends heavily on fishmeal imported from South America to feed the farmed carnivorous species.37</w:t>
      </w:r>
      <w:r>
        <w:t xml:space="preserve"> </w:t>
      </w:r>
      <w:r w:rsidRPr="00445E1B">
        <w:t xml:space="preserve">The inherent contradiction in extracting fishmeal is that industries must increase their exploitation of marine fish in order to feed the farm-raised fish—thereby increasing the </w:t>
      </w:r>
      <w:r w:rsidRPr="00445E1B">
        <w:lastRenderedPageBreak/>
        <w:t>pressure on wild stocks to an even larger extent. Such operations also increase the amount of bycatch. 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 The environmental degradation of populations of marine species, ecosystems, and tropic levels continues.38</w:t>
      </w:r>
      <w:r>
        <w:t xml:space="preserve"> </w:t>
      </w:r>
      <w:r w:rsidRPr="00445E1B">
        <w:t>Capitalist aquaculture—which is really aquabusiness—represents a parallel example of capital following the patterns of agribusiness. Similar to combined animal feedlots, farmed fish are penned up in high-density cages making them susceptible to disease. Thus, like in the production of beef, pork, and chicken, farmed fish are fed fishmeal that contains antibiotics, increasing concerns about antibiotic exposure in society. In “Silent Spring of the Sea,” Don Staniford explains, “The use of antibiotics in salmon farming has been prevalent right from the beginning, and their use in aquaculture globally has grown to such an extent that resistance is now threatening human health as well as other marine species.” Aquaculturists use a variety of chemicals to kill parasites, such as sea lice, and diseases that spread quickly throughout the pens. The dangers and toxicities of these pesticides in the marine environment are magnified because of the long food chain.</w:t>
      </w:r>
      <w:r w:rsidRPr="0060555A">
        <w:rPr>
          <w:rStyle w:val="StyleBoldUnderline"/>
          <w:highlight w:val="yellow"/>
        </w:rPr>
        <w:t>39 Once subsumed into the capitalist process, life cycles of animals are increasingly geared to economic cycles of exchange by decreasing the amount of time required for growth. Aquabusiness conforms to these pressures</w:t>
      </w:r>
      <w:r w:rsidRPr="00445E1B">
        <w:t>,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w:t>
      </w:r>
      <w:r>
        <w:t xml:space="preserve"> n addition, aquaculture alters waste assimilation. The introduction of net-pens leads to a break in the natural assimilation of waste in the marine environment. The pens convert coastal ecosystems, such as bays, inlets, and fjords, into aquaculture ponds, destroying nursery areas that support ocean fisheries.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The Blue Revolution is not an environmental solution to declining fish stocks. In fact, it is an intensification of the social metabolic order that creates ruptures in marine ecosystems. “The coastal and marine support areas needed for resource inputs and waste assimilation [is]…50,000 times the cultivation area for intensive salmon cage farming.”42 This form of aquaculture places even more demands upon ecosystems, undermining their resiliency. Although aquabusiness is efficient at turning fish into a commodity for markets given the extensive control that is executed over the productive conditions, it is even more energy inefficient than fisheries, demanding more fuel energy investment than the energy produced.43 Confronted by declines in fish stock, </w:t>
      </w:r>
      <w:r w:rsidRPr="0060555A">
        <w:rPr>
          <w:rStyle w:val="StyleBoldUnderline"/>
          <w:highlight w:val="yellow"/>
        </w:rPr>
        <w:t>capital is attempting to shift production to aquaculture. However, this intense form of production for profit continues to exhaust the oceans and produce a concentration of waste that causes further problems for ecosystems, undermining their ability to regenerate at all levels.</w:t>
      </w:r>
    </w:p>
    <w:p w:rsidR="0060555A" w:rsidRDefault="0060555A" w:rsidP="0060555A"/>
    <w:p w:rsidR="000C6F25" w:rsidRDefault="000C6F25">
      <w:pPr>
        <w:spacing w:after="200" w:line="276" w:lineRule="auto"/>
        <w:rPr>
          <w:rFonts w:eastAsiaTheme="majorEastAsia" w:cstheme="majorBidi"/>
          <w:b/>
          <w:iCs/>
          <w:sz w:val="26"/>
        </w:rPr>
      </w:pPr>
      <w:r>
        <w:br w:type="page"/>
      </w:r>
    </w:p>
    <w:p w:rsidR="003D2A87" w:rsidRPr="0077273C" w:rsidRDefault="003D2A87" w:rsidP="003D2A87">
      <w:pPr>
        <w:pStyle w:val="Heading4"/>
      </w:pPr>
      <w:r>
        <w:lastRenderedPageBreak/>
        <w:t>Claims of ‘sustainable’ aquaculture are a smokescreen for the invasive economic model posed by the 1ac – aquaculture locks in capitalist production paradigms and maintains a profound wealth gap</w:t>
      </w:r>
    </w:p>
    <w:p w:rsidR="003D2A87" w:rsidRDefault="003D2A87" w:rsidP="003D2A87">
      <w:r>
        <w:rPr>
          <w:b/>
        </w:rPr>
        <w:t xml:space="preserve">Macabuac 5 </w:t>
      </w:r>
      <w:r w:rsidRPr="00AB72DE">
        <w:t>[</w:t>
      </w:r>
      <w:r>
        <w:t xml:space="preserve">Maria Cecilia F. Macabuac, PHD in Philosophy of Sociology, Virginia Polytechnic University, July 15, 2005, “After the Aquaculture Bust,” </w:t>
      </w:r>
      <w:hyperlink r:id="rId9" w:history="1">
        <w:r w:rsidRPr="00A5520A">
          <w:rPr>
            <w:rStyle w:val="Hyperlink"/>
          </w:rPr>
          <w:t>http://scholar.lib.vt.edu/theses/available/etd-07242005-083742/unrestricted/03Ch123.pdf</w:t>
        </w:r>
      </w:hyperlink>
      <w:r>
        <w:t>]</w:t>
      </w:r>
    </w:p>
    <w:p w:rsidR="003D2A87" w:rsidRDefault="003D2A87" w:rsidP="003D2A87">
      <w:pPr>
        <w:rPr>
          <w:sz w:val="16"/>
        </w:rPr>
      </w:pPr>
      <w:r w:rsidRPr="0077273C">
        <w:rPr>
          <w:sz w:val="16"/>
        </w:rPr>
        <w:t>The Boom-to-Bust Cycle of Aquaculture</w:t>
      </w:r>
      <w:r w:rsidRPr="0077273C">
        <w:rPr>
          <w:sz w:val="12"/>
        </w:rPr>
        <w:t>¶</w:t>
      </w:r>
      <w:r w:rsidRPr="0077273C">
        <w:rPr>
          <w:sz w:val="16"/>
        </w:rPr>
        <w:t xml:space="preserve"> Many, if not all, </w:t>
      </w:r>
      <w:r w:rsidRPr="0077273C">
        <w:rPr>
          <w:rStyle w:val="StyleBoldUnderline"/>
        </w:rPr>
        <w:t>economies of poor countries are dependent on export-oriented extractive</w:t>
      </w:r>
      <w:r w:rsidRPr="0077273C">
        <w:rPr>
          <w:rStyle w:val="StyleBoldUnderline"/>
          <w:sz w:val="12"/>
          <w:u w:val="none"/>
        </w:rPr>
        <w:t>¶</w:t>
      </w:r>
      <w:r w:rsidRPr="0077273C">
        <w:rPr>
          <w:rStyle w:val="StyleBoldUnderline"/>
          <w:sz w:val="12"/>
        </w:rPr>
        <w:t xml:space="preserve"> </w:t>
      </w:r>
      <w:r w:rsidRPr="0077273C">
        <w:rPr>
          <w:rStyle w:val="StyleBoldUnderline"/>
        </w:rPr>
        <w:t>industries which include gas, oil, and mining ventures, logging, and agro-industrial aquaculture</w:t>
      </w:r>
      <w:r w:rsidRPr="0077273C">
        <w:rPr>
          <w:rStyle w:val="StyleBoldUnderline"/>
          <w:sz w:val="12"/>
          <w:u w:val="none"/>
        </w:rPr>
        <w:t>¶</w:t>
      </w:r>
      <w:r w:rsidRPr="0077273C">
        <w:rPr>
          <w:rStyle w:val="StyleBoldUnderline"/>
          <w:sz w:val="12"/>
        </w:rPr>
        <w:t xml:space="preserve"> </w:t>
      </w:r>
      <w:r w:rsidRPr="0077273C">
        <w:rPr>
          <w:sz w:val="16"/>
        </w:rPr>
        <w:t xml:space="preserve">and plantations. Such </w:t>
      </w:r>
      <w:r w:rsidRPr="0077273C">
        <w:rPr>
          <w:rStyle w:val="StyleBoldUnderline"/>
        </w:rPr>
        <w:t>extractive enclaves</w:t>
      </w:r>
      <w:r w:rsidRPr="0077273C">
        <w:rPr>
          <w:sz w:val="16"/>
        </w:rPr>
        <w:t>:</w:t>
      </w:r>
      <w:r w:rsidRPr="0077273C">
        <w:rPr>
          <w:sz w:val="12"/>
        </w:rPr>
        <w:t>¶</w:t>
      </w:r>
      <w:r w:rsidRPr="0077273C">
        <w:rPr>
          <w:sz w:val="16"/>
        </w:rPr>
        <w:t xml:space="preserve"> 1. </w:t>
      </w:r>
      <w:r w:rsidRPr="0077273C">
        <w:rPr>
          <w:rStyle w:val="StyleBoldUnderline"/>
        </w:rPr>
        <w:t>are capital-intensive;</w:t>
      </w:r>
      <w:r w:rsidRPr="0077273C">
        <w:rPr>
          <w:rStyle w:val="StyleBoldUnderline"/>
          <w:sz w:val="12"/>
          <w:u w:val="none"/>
        </w:rPr>
        <w:t>¶</w:t>
      </w:r>
      <w:r w:rsidRPr="0077273C">
        <w:rPr>
          <w:rStyle w:val="StyleBoldUnderline"/>
          <w:sz w:val="12"/>
        </w:rPr>
        <w:t xml:space="preserve"> </w:t>
      </w:r>
      <w:r w:rsidRPr="0077273C">
        <w:rPr>
          <w:sz w:val="16"/>
        </w:rPr>
        <w:t xml:space="preserve">2. are generally </w:t>
      </w:r>
      <w:r w:rsidRPr="0077273C">
        <w:rPr>
          <w:rStyle w:val="StyleBoldUnderline"/>
        </w:rPr>
        <w:t>run by the state or by large corporations, in ways that lead to high rates of</w:t>
      </w:r>
      <w:r w:rsidRPr="0077273C">
        <w:rPr>
          <w:rStyle w:val="StyleBoldUnderline"/>
          <w:sz w:val="12"/>
          <w:u w:val="none"/>
        </w:rPr>
        <w:t>¶</w:t>
      </w:r>
      <w:r w:rsidRPr="0077273C">
        <w:rPr>
          <w:rStyle w:val="StyleBoldUnderline"/>
          <w:sz w:val="12"/>
        </w:rPr>
        <w:t xml:space="preserve"> </w:t>
      </w:r>
      <w:r w:rsidRPr="0077273C">
        <w:rPr>
          <w:rStyle w:val="StyleBoldUnderline"/>
        </w:rPr>
        <w:t>corruption, repression and conflict;</w:t>
      </w:r>
      <w:r w:rsidRPr="0077273C">
        <w:rPr>
          <w:rStyle w:val="StyleBoldUnderline"/>
          <w:sz w:val="12"/>
          <w:u w:val="none"/>
        </w:rPr>
        <w:t>¶</w:t>
      </w:r>
      <w:r w:rsidRPr="0077273C">
        <w:rPr>
          <w:rStyle w:val="StyleBoldUnderline"/>
          <w:sz w:val="12"/>
        </w:rPr>
        <w:t xml:space="preserve"> </w:t>
      </w:r>
      <w:r w:rsidRPr="0077273C">
        <w:rPr>
          <w:sz w:val="16"/>
        </w:rPr>
        <w:t xml:space="preserve">3. </w:t>
      </w:r>
      <w:r w:rsidRPr="0077273C">
        <w:rPr>
          <w:rStyle w:val="StyleBoldUnderline"/>
        </w:rPr>
        <w:t>use little unskilled or semi-skilled labor;</w:t>
      </w:r>
      <w:r w:rsidRPr="0077273C">
        <w:rPr>
          <w:sz w:val="12"/>
        </w:rPr>
        <w:t>¶</w:t>
      </w:r>
      <w:r w:rsidRPr="0077273C">
        <w:rPr>
          <w:sz w:val="16"/>
        </w:rPr>
        <w:t xml:space="preserve"> 4. </w:t>
      </w:r>
      <w:r w:rsidRPr="0077273C">
        <w:rPr>
          <w:rStyle w:val="StyleBoldUnderline"/>
        </w:rPr>
        <w:t>are geographically concentrated and create small pockets of wealth;</w:t>
      </w:r>
      <w:r w:rsidRPr="0077273C">
        <w:rPr>
          <w:sz w:val="12"/>
        </w:rPr>
        <w:t>¶</w:t>
      </w:r>
      <w:r w:rsidRPr="0077273C">
        <w:rPr>
          <w:sz w:val="16"/>
        </w:rPr>
        <w:t xml:space="preserve"> 5. </w:t>
      </w:r>
      <w:r w:rsidRPr="0077273C">
        <w:rPr>
          <w:rStyle w:val="StyleBoldUnderline"/>
        </w:rPr>
        <w:t>produce social and environmental problems that disproportionately impact the poor</w:t>
      </w:r>
      <w:r w:rsidRPr="0077273C">
        <w:rPr>
          <w:sz w:val="16"/>
        </w:rPr>
        <w:t>;</w:t>
      </w:r>
      <w:r w:rsidRPr="0077273C">
        <w:rPr>
          <w:sz w:val="12"/>
        </w:rPr>
        <w:t>¶</w:t>
      </w:r>
      <w:r w:rsidRPr="0077273C">
        <w:rPr>
          <w:sz w:val="16"/>
        </w:rPr>
        <w:t xml:space="preserve"> 41</w:t>
      </w:r>
      <w:r w:rsidRPr="0077273C">
        <w:rPr>
          <w:sz w:val="12"/>
        </w:rPr>
        <w:t>¶</w:t>
      </w:r>
      <w:r w:rsidRPr="0077273C">
        <w:rPr>
          <w:sz w:val="16"/>
        </w:rPr>
        <w:t xml:space="preserve"> 6. </w:t>
      </w:r>
      <w:r w:rsidRPr="0077273C">
        <w:rPr>
          <w:rStyle w:val="StyleBoldUnderline"/>
        </w:rPr>
        <w:t>follow a boom-and-bust cycle that creates economic insecurity</w:t>
      </w:r>
      <w:r w:rsidRPr="0077273C">
        <w:rPr>
          <w:sz w:val="16"/>
        </w:rPr>
        <w:t xml:space="preserve"> (Ross 2001).</w:t>
      </w:r>
      <w:r w:rsidRPr="0077273C">
        <w:rPr>
          <w:sz w:val="12"/>
        </w:rPr>
        <w:t>¶</w:t>
      </w:r>
      <w:r w:rsidRPr="0077273C">
        <w:rPr>
          <w:sz w:val="16"/>
        </w:rPr>
        <w:t xml:space="preserve"> Many of the </w:t>
      </w:r>
      <w:r w:rsidRPr="0077273C">
        <w:rPr>
          <w:rStyle w:val="StyleBoldUnderline"/>
        </w:rPr>
        <w:t>peripheral countries</w:t>
      </w:r>
      <w:r w:rsidRPr="0077273C">
        <w:rPr>
          <w:sz w:val="16"/>
        </w:rPr>
        <w:t xml:space="preserve"> that are most highly dependent on extractive industries</w:t>
      </w:r>
      <w:r w:rsidRPr="0077273C">
        <w:rPr>
          <w:sz w:val="12"/>
        </w:rPr>
        <w:t>¶</w:t>
      </w:r>
      <w:r w:rsidRPr="0077273C">
        <w:rPr>
          <w:sz w:val="16"/>
        </w:rPr>
        <w:t xml:space="preserve"> </w:t>
      </w:r>
      <w:r w:rsidRPr="0077273C">
        <w:rPr>
          <w:rStyle w:val="StyleBoldUnderline"/>
        </w:rPr>
        <w:t>are classified as “</w:t>
      </w:r>
      <w:r w:rsidRPr="0077273C">
        <w:rPr>
          <w:rStyle w:val="Emphasis"/>
        </w:rPr>
        <w:t>highly indebted poor countries</w:t>
      </w:r>
      <w:r w:rsidRPr="0077273C">
        <w:rPr>
          <w:sz w:val="16"/>
        </w:rPr>
        <w:t>” (Ross 2001)-- demonstrating the degree to</w:t>
      </w:r>
      <w:r w:rsidRPr="0077273C">
        <w:rPr>
          <w:sz w:val="12"/>
        </w:rPr>
        <w:t>¶</w:t>
      </w:r>
      <w:r w:rsidRPr="0077273C">
        <w:rPr>
          <w:sz w:val="16"/>
        </w:rPr>
        <w:t xml:space="preserve"> which </w:t>
      </w:r>
      <w:r w:rsidRPr="0077273C">
        <w:rPr>
          <w:rStyle w:val="StyleBoldUnderline"/>
        </w:rPr>
        <w:t>these enterprises have failed to fuel either</w:t>
      </w:r>
      <w:r w:rsidRPr="0077273C">
        <w:rPr>
          <w:sz w:val="16"/>
        </w:rPr>
        <w:t xml:space="preserve"> </w:t>
      </w:r>
      <w:r w:rsidRPr="0077273C">
        <w:rPr>
          <w:rStyle w:val="StyleBoldUnderline"/>
        </w:rPr>
        <w:t>healthy economic growth for the nation or</w:t>
      </w:r>
      <w:r w:rsidRPr="0077273C">
        <w:rPr>
          <w:rStyle w:val="StyleBoldUnderline"/>
          <w:sz w:val="12"/>
          <w:u w:val="none"/>
        </w:rPr>
        <w:t>¶</w:t>
      </w:r>
      <w:r w:rsidRPr="0077273C">
        <w:rPr>
          <w:rStyle w:val="StyleBoldUnderline"/>
          <w:sz w:val="12"/>
        </w:rPr>
        <w:t xml:space="preserve"> </w:t>
      </w:r>
      <w:r w:rsidRPr="0077273C">
        <w:rPr>
          <w:rStyle w:val="StyleBoldUnderline"/>
        </w:rPr>
        <w:t>alleviation of the impoverishment of citizens.</w:t>
      </w:r>
      <w:r w:rsidRPr="0077273C">
        <w:rPr>
          <w:rStyle w:val="StyleBoldUnderline"/>
          <w:sz w:val="12"/>
          <w:u w:val="none"/>
        </w:rPr>
        <w:t>¶</w:t>
      </w:r>
      <w:r w:rsidRPr="0077273C">
        <w:rPr>
          <w:rStyle w:val="StyleBoldUnderline"/>
          <w:sz w:val="12"/>
        </w:rPr>
        <w:t xml:space="preserve"> </w:t>
      </w:r>
      <w:r w:rsidRPr="0077273C">
        <w:rPr>
          <w:rStyle w:val="StyleBoldUnderline"/>
        </w:rPr>
        <w:t>Aquaculture is one of those peripheral extractive industries which booms only as long as</w:t>
      </w:r>
      <w:r w:rsidRPr="0077273C">
        <w:rPr>
          <w:rStyle w:val="StyleBoldUnderline"/>
          <w:sz w:val="12"/>
          <w:u w:val="none"/>
        </w:rPr>
        <w:t>¶</w:t>
      </w:r>
      <w:r w:rsidRPr="0077273C">
        <w:rPr>
          <w:rStyle w:val="StyleBoldUnderline"/>
          <w:sz w:val="12"/>
        </w:rPr>
        <w:t xml:space="preserve"> </w:t>
      </w:r>
      <w:r w:rsidRPr="0077273C">
        <w:rPr>
          <w:rStyle w:val="StyleBoldUnderline"/>
        </w:rPr>
        <w:t>ecological resources and market prices are at supportive levels. When environmental degradation</w:t>
      </w:r>
      <w:r w:rsidRPr="0077273C">
        <w:rPr>
          <w:rStyle w:val="StyleBoldUnderline"/>
          <w:sz w:val="12"/>
          <w:u w:val="none"/>
        </w:rPr>
        <w:t>¶</w:t>
      </w:r>
      <w:r w:rsidRPr="0077273C">
        <w:rPr>
          <w:rStyle w:val="StyleBoldUnderline"/>
          <w:sz w:val="12"/>
        </w:rPr>
        <w:t xml:space="preserve"> </w:t>
      </w:r>
      <w:r w:rsidRPr="0077273C">
        <w:rPr>
          <w:rStyle w:val="StyleBoldUnderline"/>
        </w:rPr>
        <w:t>threatens the supply base or new producers enter the market and cause price drops, aquaculture</w:t>
      </w:r>
      <w:r w:rsidRPr="0077273C">
        <w:rPr>
          <w:rStyle w:val="StyleBoldUnderline"/>
          <w:sz w:val="12"/>
          <w:u w:val="none"/>
        </w:rPr>
        <w:t>¶</w:t>
      </w:r>
      <w:r w:rsidRPr="0077273C">
        <w:rPr>
          <w:rStyle w:val="StyleBoldUnderline"/>
          <w:sz w:val="12"/>
        </w:rPr>
        <w:t xml:space="preserve"> </w:t>
      </w:r>
      <w:r w:rsidRPr="0077273C">
        <w:rPr>
          <w:rStyle w:val="Emphasis"/>
        </w:rPr>
        <w:t>operations tend to “bust” very quickly.</w:t>
      </w:r>
      <w:r w:rsidRPr="0077273C">
        <w:rPr>
          <w:sz w:val="16"/>
        </w:rPr>
        <w:t xml:space="preserve"> Export-oriented shrimp ponds typically bust only after five</w:t>
      </w:r>
      <w:r w:rsidRPr="0077273C">
        <w:rPr>
          <w:sz w:val="12"/>
        </w:rPr>
        <w:t>¶</w:t>
      </w:r>
      <w:r w:rsidRPr="0077273C">
        <w:rPr>
          <w:sz w:val="16"/>
        </w:rPr>
        <w:t xml:space="preserve"> to ten years of intensive farming, primarily because of shrimp diseases and ecological degradation</w:t>
      </w:r>
      <w:r w:rsidRPr="0077273C">
        <w:rPr>
          <w:sz w:val="12"/>
        </w:rPr>
        <w:t>¶</w:t>
      </w:r>
      <w:r w:rsidRPr="0077273C">
        <w:rPr>
          <w:sz w:val="16"/>
        </w:rPr>
        <w:t xml:space="preserve"> (McGinn 2002). Only a few investments are directed toward reinvigoration of abandoned shrimp</w:t>
      </w:r>
      <w:r w:rsidRPr="0077273C">
        <w:rPr>
          <w:sz w:val="12"/>
        </w:rPr>
        <w:t>¶</w:t>
      </w:r>
      <w:r w:rsidRPr="0077273C">
        <w:rPr>
          <w:sz w:val="16"/>
        </w:rPr>
        <w:t xml:space="preserve"> farms while most corporations transfer to other promising areas, leaving behind land and</w:t>
      </w:r>
      <w:r w:rsidRPr="0077273C">
        <w:rPr>
          <w:sz w:val="12"/>
        </w:rPr>
        <w:t>¶</w:t>
      </w:r>
      <w:r w:rsidRPr="0077273C">
        <w:rPr>
          <w:sz w:val="16"/>
        </w:rPr>
        <w:t xml:space="preserve"> waterways that will be unsuited for cultivation for several centuries (Skladany</w:t>
      </w:r>
      <w:r w:rsidRPr="0077273C">
        <w:rPr>
          <w:sz w:val="12"/>
        </w:rPr>
        <w:t>¶</w:t>
      </w:r>
      <w:r w:rsidRPr="0077273C">
        <w:rPr>
          <w:sz w:val="16"/>
        </w:rPr>
        <w:t xml:space="preserve"> et. al.</w:t>
      </w:r>
      <w:r w:rsidRPr="0077273C">
        <w:rPr>
          <w:sz w:val="12"/>
        </w:rPr>
        <w:t>¶</w:t>
      </w:r>
      <w:r w:rsidRPr="0077273C">
        <w:rPr>
          <w:sz w:val="16"/>
        </w:rPr>
        <w:t xml:space="preserve"> 1995).</w:t>
      </w:r>
      <w:r w:rsidRPr="0077273C">
        <w:rPr>
          <w:sz w:val="12"/>
        </w:rPr>
        <w:t>¶</w:t>
      </w:r>
      <w:r w:rsidRPr="0077273C">
        <w:rPr>
          <w:sz w:val="16"/>
        </w:rPr>
        <w:t xml:space="preserve"> </w:t>
      </w:r>
      <w:r w:rsidRPr="0077273C">
        <w:rPr>
          <w:rStyle w:val="StyleBoldUnderline"/>
        </w:rPr>
        <w:t>While ecological degradation accounts for the bust cycle in shrimp production, competition from</w:t>
      </w:r>
      <w:r w:rsidRPr="0077273C">
        <w:rPr>
          <w:rStyle w:val="StyleBoldUnderline"/>
          <w:sz w:val="12"/>
          <w:u w:val="none"/>
        </w:rPr>
        <w:t>¶</w:t>
      </w:r>
      <w:r w:rsidRPr="0077273C">
        <w:rPr>
          <w:rStyle w:val="StyleBoldUnderline"/>
          <w:sz w:val="12"/>
        </w:rPr>
        <w:t xml:space="preserve"> </w:t>
      </w:r>
      <w:r w:rsidRPr="0077273C">
        <w:rPr>
          <w:rStyle w:val="StyleBoldUnderline"/>
        </w:rPr>
        <w:t>synthetics and from alternative agricultural commodities</w:t>
      </w:r>
      <w:r w:rsidRPr="0077273C">
        <w:rPr>
          <w:sz w:val="16"/>
        </w:rPr>
        <w:t xml:space="preserve"> (such as corn starch) </w:t>
      </w:r>
      <w:r w:rsidRPr="0077273C">
        <w:rPr>
          <w:rStyle w:val="StyleBoldUnderline"/>
        </w:rPr>
        <w:t>are much more</w:t>
      </w:r>
      <w:r w:rsidRPr="0077273C">
        <w:rPr>
          <w:rStyle w:val="StyleBoldUnderline"/>
          <w:sz w:val="12"/>
          <w:u w:val="none"/>
        </w:rPr>
        <w:t>¶</w:t>
      </w:r>
      <w:r w:rsidRPr="0077273C">
        <w:rPr>
          <w:rStyle w:val="StyleBoldUnderline"/>
          <w:sz w:val="12"/>
        </w:rPr>
        <w:t xml:space="preserve"> </w:t>
      </w:r>
      <w:r w:rsidRPr="0077273C">
        <w:rPr>
          <w:rStyle w:val="StyleBoldUnderline"/>
        </w:rPr>
        <w:t>likely to trigger bust cycles in seaweed production.</w:t>
      </w:r>
      <w:r w:rsidRPr="0077273C">
        <w:rPr>
          <w:sz w:val="16"/>
        </w:rPr>
        <w:t xml:space="preserve"> Between 1978 and 1984, the Philippines was</w:t>
      </w:r>
      <w:r w:rsidRPr="0077273C">
        <w:rPr>
          <w:sz w:val="12"/>
        </w:rPr>
        <w:t>¶</w:t>
      </w:r>
      <w:r w:rsidRPr="0077273C">
        <w:rPr>
          <w:sz w:val="16"/>
        </w:rPr>
        <w:t xml:space="preserve"> the top producer of seaweed. By 2000, China was the number one exporter, followed by the</w:t>
      </w:r>
      <w:r w:rsidRPr="0077273C">
        <w:rPr>
          <w:sz w:val="12"/>
        </w:rPr>
        <w:t>¶</w:t>
      </w:r>
      <w:r w:rsidRPr="0077273C">
        <w:rPr>
          <w:sz w:val="16"/>
        </w:rPr>
        <w:t xml:space="preserve"> Philippines and Chile (Trade Data International 2003).</w:t>
      </w:r>
      <w:r w:rsidRPr="0077273C">
        <w:rPr>
          <w:sz w:val="12"/>
        </w:rPr>
        <w:t>¶</w:t>
      </w:r>
      <w:r w:rsidRPr="0077273C">
        <w:rPr>
          <w:sz w:val="16"/>
        </w:rPr>
        <w:t xml:space="preserve"> Worldwide, fish comprise 17 percent of the animal protein in the human diet, and fish are the most</w:t>
      </w:r>
      <w:r w:rsidRPr="0077273C">
        <w:rPr>
          <w:sz w:val="12"/>
        </w:rPr>
        <w:t>¶</w:t>
      </w:r>
      <w:r w:rsidRPr="0077273C">
        <w:rPr>
          <w:sz w:val="16"/>
        </w:rPr>
        <w:t xml:space="preserve"> 42</w:t>
      </w:r>
      <w:r w:rsidRPr="0077273C">
        <w:rPr>
          <w:sz w:val="12"/>
        </w:rPr>
        <w:t>¶</w:t>
      </w:r>
      <w:r w:rsidRPr="0077273C">
        <w:rPr>
          <w:sz w:val="16"/>
        </w:rPr>
        <w:t xml:space="preserve"> important source of animal protein in the diets of peripheral populations. According to Shiva</w:t>
      </w:r>
      <w:r w:rsidRPr="0077273C">
        <w:rPr>
          <w:sz w:val="12"/>
        </w:rPr>
        <w:t>¶</w:t>
      </w:r>
      <w:r w:rsidRPr="0077273C">
        <w:rPr>
          <w:sz w:val="16"/>
        </w:rPr>
        <w:t xml:space="preserve"> (2000: 43):</w:t>
      </w:r>
      <w:r w:rsidRPr="0077273C">
        <w:rPr>
          <w:sz w:val="12"/>
        </w:rPr>
        <w:t>¶</w:t>
      </w:r>
      <w:r w:rsidRPr="0077273C">
        <w:rPr>
          <w:sz w:val="16"/>
        </w:rPr>
        <w:t xml:space="preserve"> The two primary justifications for industrial aquaculture are the crisis of depletion</w:t>
      </w:r>
      <w:r w:rsidRPr="0077273C">
        <w:rPr>
          <w:sz w:val="12"/>
        </w:rPr>
        <w:t>¶</w:t>
      </w:r>
      <w:r w:rsidRPr="0077273C">
        <w:rPr>
          <w:sz w:val="16"/>
        </w:rPr>
        <w:t xml:space="preserve"> of marine resources and the crisis of malnutrition among the poor in the Third</w:t>
      </w:r>
      <w:r w:rsidRPr="0077273C">
        <w:rPr>
          <w:sz w:val="12"/>
        </w:rPr>
        <w:t>¶</w:t>
      </w:r>
      <w:r w:rsidRPr="0077273C">
        <w:rPr>
          <w:sz w:val="16"/>
        </w:rPr>
        <w:t xml:space="preserve"> World. . . . Though pushed by both national and international organization as an</w:t>
      </w:r>
      <w:r w:rsidRPr="0077273C">
        <w:rPr>
          <w:sz w:val="12"/>
        </w:rPr>
        <w:t>¶</w:t>
      </w:r>
      <w:r w:rsidRPr="0077273C">
        <w:rPr>
          <w:sz w:val="16"/>
        </w:rPr>
        <w:t xml:space="preserve"> answer to world food scarcity. . ., shrimp contributes little to the nutritional needs</w:t>
      </w:r>
      <w:r w:rsidRPr="0077273C">
        <w:rPr>
          <w:sz w:val="12"/>
        </w:rPr>
        <w:t>¶</w:t>
      </w:r>
      <w:r w:rsidRPr="0077273C">
        <w:rPr>
          <w:sz w:val="16"/>
        </w:rPr>
        <w:t xml:space="preserve"> of the world’s population, being a luxury item that is consumed mainly by the rich</w:t>
      </w:r>
      <w:r w:rsidRPr="0077273C">
        <w:rPr>
          <w:sz w:val="12"/>
        </w:rPr>
        <w:t>¶</w:t>
      </w:r>
      <w:r w:rsidRPr="0077273C">
        <w:rPr>
          <w:sz w:val="16"/>
        </w:rPr>
        <w:t xml:space="preserve"> in the developed world.</w:t>
      </w:r>
      <w:r w:rsidRPr="0077273C">
        <w:rPr>
          <w:sz w:val="12"/>
        </w:rPr>
        <w:t>¶</w:t>
      </w:r>
      <w:r w:rsidRPr="0077273C">
        <w:rPr>
          <w:sz w:val="16"/>
        </w:rPr>
        <w:t xml:space="preserve"> On the one hand, aquaculture has vastly expanded world output of fish and marine foods.</w:t>
      </w:r>
      <w:r w:rsidRPr="0077273C">
        <w:rPr>
          <w:sz w:val="12"/>
        </w:rPr>
        <w:t>¶</w:t>
      </w:r>
      <w:r w:rsidRPr="0077273C">
        <w:rPr>
          <w:sz w:val="16"/>
        </w:rPr>
        <w:t xml:space="preserve"> On the other hand, </w:t>
      </w:r>
      <w:r w:rsidRPr="0077273C">
        <w:rPr>
          <w:rStyle w:val="StyleBoldUnderline"/>
        </w:rPr>
        <w:t>aquaculture has now integrated into global commodity chains peripheral fish</w:t>
      </w:r>
      <w:r w:rsidRPr="0077273C">
        <w:rPr>
          <w:rStyle w:val="StyleBoldUnderline"/>
          <w:sz w:val="12"/>
          <w:u w:val="none"/>
        </w:rPr>
        <w:t>¶</w:t>
      </w:r>
      <w:r w:rsidRPr="0077273C">
        <w:rPr>
          <w:rStyle w:val="StyleBoldUnderline"/>
          <w:sz w:val="12"/>
        </w:rPr>
        <w:t xml:space="preserve"> </w:t>
      </w:r>
      <w:r w:rsidRPr="0077273C">
        <w:rPr>
          <w:rStyle w:val="StyleBoldUnderline"/>
        </w:rPr>
        <w:t>and marine resources, resulting in two impacts on the food chains of those poor countries that</w:t>
      </w:r>
      <w:r w:rsidRPr="0077273C">
        <w:rPr>
          <w:rStyle w:val="StyleBoldUnderline"/>
          <w:sz w:val="12"/>
          <w:u w:val="none"/>
        </w:rPr>
        <w:t>¶</w:t>
      </w:r>
      <w:r w:rsidRPr="0077273C">
        <w:rPr>
          <w:rStyle w:val="StyleBoldUnderline"/>
          <w:sz w:val="12"/>
        </w:rPr>
        <w:t xml:space="preserve"> </w:t>
      </w:r>
      <w:r w:rsidRPr="0077273C">
        <w:rPr>
          <w:rStyle w:val="StyleBoldUnderline"/>
        </w:rPr>
        <w:t>undertake aquaculture projects.</w:t>
      </w:r>
      <w:r w:rsidRPr="0077273C">
        <w:rPr>
          <w:rStyle w:val="StyleBoldUnderline"/>
          <w:sz w:val="12"/>
          <w:u w:val="none"/>
        </w:rPr>
        <w:t>¶</w:t>
      </w:r>
      <w:r w:rsidRPr="0077273C">
        <w:rPr>
          <w:rStyle w:val="StyleBoldUnderline"/>
          <w:sz w:val="12"/>
        </w:rPr>
        <w:t xml:space="preserve"> </w:t>
      </w:r>
      <w:r w:rsidRPr="0077273C">
        <w:rPr>
          <w:rStyle w:val="StyleBoldUnderline"/>
        </w:rPr>
        <w:t>1. Aquaculture removes fish and marine resources from local consumption chains and</w:t>
      </w:r>
      <w:r w:rsidRPr="0077273C">
        <w:rPr>
          <w:rStyle w:val="StyleBoldUnderline"/>
          <w:sz w:val="12"/>
          <w:u w:val="none"/>
        </w:rPr>
        <w:t>¶</w:t>
      </w:r>
      <w:r w:rsidRPr="0077273C">
        <w:rPr>
          <w:rStyle w:val="StyleBoldUnderline"/>
          <w:sz w:val="12"/>
        </w:rPr>
        <w:t xml:space="preserve"> </w:t>
      </w:r>
      <w:r w:rsidRPr="0077273C">
        <w:rPr>
          <w:rStyle w:val="StyleBoldUnderline"/>
        </w:rPr>
        <w:t>exports those foods to rich countries– thereby threatening traditional food chains in</w:t>
      </w:r>
      <w:r w:rsidRPr="0077273C">
        <w:rPr>
          <w:rStyle w:val="StyleBoldUnderline"/>
          <w:sz w:val="12"/>
          <w:u w:val="none"/>
        </w:rPr>
        <w:t>¶</w:t>
      </w:r>
      <w:r w:rsidRPr="0077273C">
        <w:rPr>
          <w:rStyle w:val="StyleBoldUnderline"/>
          <w:sz w:val="12"/>
        </w:rPr>
        <w:t xml:space="preserve"> </w:t>
      </w:r>
      <w:r w:rsidRPr="0077273C">
        <w:rPr>
          <w:rStyle w:val="StyleBoldUnderline"/>
        </w:rPr>
        <w:t>producing countries.</w:t>
      </w:r>
      <w:r w:rsidRPr="0077273C">
        <w:rPr>
          <w:rStyle w:val="StyleBoldUnderline"/>
          <w:sz w:val="12"/>
          <w:u w:val="none"/>
        </w:rPr>
        <w:t>¶</w:t>
      </w:r>
      <w:r w:rsidRPr="0077273C">
        <w:rPr>
          <w:rStyle w:val="StyleBoldUnderline"/>
          <w:sz w:val="12"/>
        </w:rPr>
        <w:t xml:space="preserve"> </w:t>
      </w:r>
      <w:r w:rsidRPr="0077273C">
        <w:rPr>
          <w:sz w:val="16"/>
        </w:rPr>
        <w:t xml:space="preserve">2. </w:t>
      </w:r>
      <w:r w:rsidRPr="0077273C">
        <w:rPr>
          <w:rStyle w:val="StyleBoldUnderline"/>
        </w:rPr>
        <w:t>Because less fish is available to peripheral populations, malnutrition and hunger are on the</w:t>
      </w:r>
      <w:r w:rsidRPr="0077273C">
        <w:rPr>
          <w:rStyle w:val="StyleBoldUnderline"/>
          <w:sz w:val="12"/>
          <w:u w:val="none"/>
        </w:rPr>
        <w:t>¶</w:t>
      </w:r>
      <w:r w:rsidRPr="0077273C">
        <w:rPr>
          <w:rStyle w:val="StyleBoldUnderline"/>
          <w:sz w:val="12"/>
        </w:rPr>
        <w:t xml:space="preserve"> </w:t>
      </w:r>
      <w:r w:rsidRPr="0077273C">
        <w:rPr>
          <w:rStyle w:val="StyleBoldUnderline"/>
        </w:rPr>
        <w:t>rise, especially in those countries with large aquaculture and fishing sectors</w:t>
      </w:r>
      <w:r w:rsidRPr="0077273C">
        <w:rPr>
          <w:sz w:val="16"/>
        </w:rPr>
        <w:t xml:space="preserve"> (Shiva 2000).</w:t>
      </w:r>
      <w:r w:rsidRPr="0077273C">
        <w:rPr>
          <w:sz w:val="12"/>
        </w:rPr>
        <w:t>¶</w:t>
      </w:r>
      <w:r w:rsidRPr="0077273C">
        <w:rPr>
          <w:sz w:val="16"/>
        </w:rPr>
        <w:t xml:space="preserve"> Despite all its purported advantages, the Blue Revolution is really “food imperialism”</w:t>
      </w:r>
      <w:r w:rsidRPr="0077273C">
        <w:rPr>
          <w:sz w:val="12"/>
        </w:rPr>
        <w:t>¶</w:t>
      </w:r>
      <w:r w:rsidRPr="0077273C">
        <w:rPr>
          <w:sz w:val="16"/>
        </w:rPr>
        <w:t xml:space="preserve"> (Yoshinori 1987). </w:t>
      </w:r>
      <w:r w:rsidRPr="0077273C">
        <w:rPr>
          <w:rStyle w:val="StyleBoldUnderline"/>
        </w:rPr>
        <w:t>Aquaculture is an industry controlled by core-based transnational corporations,</w:t>
      </w:r>
      <w:r w:rsidRPr="0077273C">
        <w:rPr>
          <w:rStyle w:val="StyleBoldUnderline"/>
          <w:sz w:val="12"/>
          <w:u w:val="none"/>
        </w:rPr>
        <w:t>¶</w:t>
      </w:r>
      <w:r w:rsidRPr="0077273C">
        <w:rPr>
          <w:rStyle w:val="StyleBoldUnderline"/>
          <w:sz w:val="12"/>
        </w:rPr>
        <w:t xml:space="preserve"> </w:t>
      </w:r>
      <w:r w:rsidRPr="0077273C">
        <w:rPr>
          <w:rStyle w:val="StyleBoldUnderline"/>
        </w:rPr>
        <w:t>and it has concentrated control over the world’s fish and marine foods into the hands of a few</w:t>
      </w:r>
      <w:r w:rsidRPr="0077273C">
        <w:rPr>
          <w:rStyle w:val="StyleBoldUnderline"/>
          <w:sz w:val="12"/>
          <w:u w:val="none"/>
        </w:rPr>
        <w:t>¶</w:t>
      </w:r>
      <w:r w:rsidRPr="0077273C">
        <w:rPr>
          <w:rStyle w:val="StyleBoldUnderline"/>
          <w:sz w:val="12"/>
        </w:rPr>
        <w:t xml:space="preserve"> </w:t>
      </w:r>
      <w:r w:rsidRPr="0077273C">
        <w:rPr>
          <w:rStyle w:val="StyleBoldUnderline"/>
        </w:rPr>
        <w:t>companies. Rather than eradicating hunger or expanding resources to feed peripheral populations,</w:t>
      </w:r>
      <w:r w:rsidRPr="0077273C">
        <w:rPr>
          <w:rStyle w:val="StyleBoldUnderline"/>
          <w:sz w:val="12"/>
          <w:u w:val="none"/>
        </w:rPr>
        <w:t>¶</w:t>
      </w:r>
      <w:r w:rsidRPr="0077273C">
        <w:rPr>
          <w:rStyle w:val="StyleBoldUnderline"/>
          <w:sz w:val="12"/>
        </w:rPr>
        <w:t xml:space="preserve"> </w:t>
      </w:r>
      <w:r w:rsidRPr="0077273C">
        <w:rPr>
          <w:rStyle w:val="StyleBoldUnderline"/>
        </w:rPr>
        <w:t>aquaculture has further polarized world food distribution and consumption. At the turn of the 21st century, the richest fifth of the world consumes nearly half of all meat and fish, the poorest fifth</w:t>
      </w:r>
      <w:r w:rsidRPr="0077273C">
        <w:rPr>
          <w:rStyle w:val="StyleBoldUnderline"/>
          <w:sz w:val="12"/>
          <w:u w:val="none"/>
        </w:rPr>
        <w:t>¶</w:t>
      </w:r>
      <w:r w:rsidRPr="0077273C">
        <w:rPr>
          <w:rStyle w:val="StyleBoldUnderline"/>
          <w:sz w:val="12"/>
        </w:rPr>
        <w:t xml:space="preserve"> </w:t>
      </w:r>
      <w:r w:rsidRPr="0077273C">
        <w:rPr>
          <w:rStyle w:val="StyleBoldUnderline"/>
        </w:rPr>
        <w:t>only 5 percent.</w:t>
      </w:r>
      <w:r w:rsidRPr="0077273C">
        <w:rPr>
          <w:rStyle w:val="StyleBoldUnderline"/>
          <w:sz w:val="12"/>
          <w:u w:val="none"/>
        </w:rPr>
        <w:t>¶</w:t>
      </w:r>
      <w:r w:rsidRPr="0077273C">
        <w:rPr>
          <w:rStyle w:val="StyleBoldUnderline"/>
          <w:sz w:val="12"/>
        </w:rPr>
        <w:t xml:space="preserve"> </w:t>
      </w:r>
      <w:r w:rsidRPr="0077273C">
        <w:rPr>
          <w:sz w:val="16"/>
        </w:rPr>
        <w:t>4</w:t>
      </w:r>
      <w:r w:rsidRPr="0077273C">
        <w:rPr>
          <w:sz w:val="12"/>
        </w:rPr>
        <w:t>¶</w:t>
      </w:r>
      <w:r w:rsidRPr="0077273C">
        <w:rPr>
          <w:sz w:val="16"/>
        </w:rPr>
        <w:t xml:space="preserve"> </w:t>
      </w:r>
      <w:r w:rsidRPr="0077273C">
        <w:rPr>
          <w:rStyle w:val="StyleBoldUnderline"/>
        </w:rPr>
        <w:t>While poor countries supply 85 percent of the internationally traded fishery</w:t>
      </w:r>
      <w:r w:rsidRPr="0077273C">
        <w:rPr>
          <w:rStyle w:val="StyleBoldUnderline"/>
          <w:sz w:val="12"/>
          <w:u w:val="none"/>
        </w:rPr>
        <w:t>¶</w:t>
      </w:r>
      <w:r w:rsidRPr="0077273C">
        <w:rPr>
          <w:rStyle w:val="StyleBoldUnderline"/>
          <w:sz w:val="12"/>
        </w:rPr>
        <w:t xml:space="preserve"> </w:t>
      </w:r>
      <w:r w:rsidRPr="0077273C">
        <w:rPr>
          <w:rStyle w:val="StyleBoldUnderline"/>
        </w:rPr>
        <w:t>products, core countries consume 40 percent of the world total supply of fish</w:t>
      </w:r>
      <w:r w:rsidRPr="0077273C">
        <w:rPr>
          <w:sz w:val="16"/>
        </w:rPr>
        <w:t xml:space="preserve"> (McGinn 1998).</w:t>
      </w:r>
      <w:r w:rsidRPr="0077273C">
        <w:rPr>
          <w:sz w:val="12"/>
        </w:rPr>
        <w:t>¶</w:t>
      </w:r>
      <w:r w:rsidRPr="0077273C">
        <w:rPr>
          <w:sz w:val="16"/>
        </w:rPr>
        <w:t xml:space="preserve"> 5</w:t>
      </w:r>
      <w:r w:rsidRPr="0077273C">
        <w:rPr>
          <w:sz w:val="12"/>
        </w:rPr>
        <w:t>¶</w:t>
      </w:r>
      <w:r w:rsidRPr="0077273C">
        <w:rPr>
          <w:sz w:val="16"/>
        </w:rPr>
        <w:t xml:space="preserve"> </w:t>
      </w:r>
      <w:r w:rsidRPr="0077273C">
        <w:rPr>
          <w:rStyle w:val="StyleBoldUnderline"/>
        </w:rPr>
        <w:t>Core citizens have benefitted greatly from the new global food chains stimulated by the</w:t>
      </w:r>
      <w:r w:rsidRPr="0077273C">
        <w:rPr>
          <w:rStyle w:val="StyleBoldUnderline"/>
          <w:sz w:val="12"/>
          <w:u w:val="none"/>
        </w:rPr>
        <w:t>¶</w:t>
      </w:r>
      <w:r w:rsidRPr="0077273C">
        <w:rPr>
          <w:rStyle w:val="StyleBoldUnderline"/>
          <w:sz w:val="12"/>
        </w:rPr>
        <w:t xml:space="preserve"> </w:t>
      </w:r>
      <w:r w:rsidRPr="0077273C">
        <w:rPr>
          <w:rStyle w:val="StyleBoldUnderline"/>
        </w:rPr>
        <w:t>Blue Revolution, and they now consume three times more fish than people in the developing</w:t>
      </w:r>
      <w:r w:rsidRPr="0077273C">
        <w:rPr>
          <w:rStyle w:val="StyleBoldUnderline"/>
          <w:sz w:val="12"/>
          <w:u w:val="none"/>
        </w:rPr>
        <w:t>¶</w:t>
      </w:r>
      <w:r w:rsidRPr="0077273C">
        <w:rPr>
          <w:rStyle w:val="StyleBoldUnderline"/>
          <w:sz w:val="12"/>
        </w:rPr>
        <w:t xml:space="preserve"> </w:t>
      </w:r>
      <w:r w:rsidRPr="0077273C">
        <w:rPr>
          <w:sz w:val="16"/>
        </w:rPr>
        <w:t xml:space="preserve">countries. However, </w:t>
      </w:r>
      <w:r w:rsidRPr="0077273C">
        <w:rPr>
          <w:rStyle w:val="Emphasis"/>
        </w:rPr>
        <w:t>the horrible irony</w:t>
      </w:r>
      <w:r w:rsidRPr="0077273C">
        <w:rPr>
          <w:sz w:val="16"/>
        </w:rPr>
        <w:t xml:space="preserve"> </w:t>
      </w:r>
      <w:r w:rsidRPr="0077273C">
        <w:rPr>
          <w:rStyle w:val="StyleBoldUnderline"/>
        </w:rPr>
        <w:t>is that peripheral populations cannot afford the luxury</w:t>
      </w:r>
      <w:r w:rsidRPr="0077273C">
        <w:rPr>
          <w:rStyle w:val="StyleBoldUnderline"/>
          <w:sz w:val="12"/>
          <w:u w:val="none"/>
        </w:rPr>
        <w:t>¶</w:t>
      </w:r>
      <w:r w:rsidRPr="0077273C">
        <w:rPr>
          <w:rStyle w:val="StyleBoldUnderline"/>
          <w:sz w:val="12"/>
        </w:rPr>
        <w:t xml:space="preserve"> </w:t>
      </w:r>
      <w:r w:rsidRPr="0077273C">
        <w:rPr>
          <w:rStyle w:val="StyleBoldUnderline"/>
        </w:rPr>
        <w:t>meats available in abundance to core citizens, so they must rely on fish for animal protein.</w:t>
      </w:r>
      <w:r w:rsidRPr="0077273C">
        <w:rPr>
          <w:sz w:val="16"/>
        </w:rPr>
        <w:t xml:space="preserve"> While</w:t>
      </w:r>
      <w:r w:rsidRPr="0077273C">
        <w:rPr>
          <w:sz w:val="12"/>
        </w:rPr>
        <w:t>¶</w:t>
      </w:r>
      <w:r w:rsidRPr="0077273C">
        <w:rPr>
          <w:sz w:val="16"/>
        </w:rPr>
        <w:t xml:space="preserve"> </w:t>
      </w:r>
      <w:r w:rsidRPr="0077273C">
        <w:rPr>
          <w:rStyle w:val="StyleBoldUnderline"/>
        </w:rPr>
        <w:t xml:space="preserve">North </w:t>
      </w:r>
      <w:r w:rsidRPr="0077273C">
        <w:rPr>
          <w:rStyle w:val="StyleBoldUnderline"/>
        </w:rPr>
        <w:lastRenderedPageBreak/>
        <w:t>Americans and Western Europeans acquire more than 90 percent of their animal protein</w:t>
      </w:r>
      <w:r w:rsidRPr="0077273C">
        <w:rPr>
          <w:rStyle w:val="StyleBoldUnderline"/>
          <w:sz w:val="12"/>
          <w:u w:val="none"/>
        </w:rPr>
        <w:t>¶</w:t>
      </w:r>
      <w:r w:rsidRPr="0077273C">
        <w:rPr>
          <w:rStyle w:val="StyleBoldUnderline"/>
          <w:sz w:val="12"/>
        </w:rPr>
        <w:t xml:space="preserve"> </w:t>
      </w:r>
      <w:r w:rsidRPr="0077273C">
        <w:rPr>
          <w:rStyle w:val="StyleBoldUnderline"/>
        </w:rPr>
        <w:t>from beef, pork, and chicken</w:t>
      </w:r>
      <w:r w:rsidRPr="0077273C">
        <w:rPr>
          <w:sz w:val="16"/>
        </w:rPr>
        <w:t xml:space="preserve">, </w:t>
      </w:r>
      <w:r w:rsidRPr="0077273C">
        <w:rPr>
          <w:rStyle w:val="StyleBoldUnderline"/>
        </w:rPr>
        <w:t>Africans and Asians are dependent on fish for about one-third of</w:t>
      </w:r>
      <w:r w:rsidRPr="0077273C">
        <w:rPr>
          <w:rStyle w:val="StyleBoldUnderline"/>
          <w:sz w:val="12"/>
          <w:u w:val="none"/>
        </w:rPr>
        <w:t>¶</w:t>
      </w:r>
      <w:r w:rsidRPr="0077273C">
        <w:rPr>
          <w:rStyle w:val="StyleBoldUnderline"/>
          <w:sz w:val="12"/>
        </w:rPr>
        <w:t xml:space="preserve"> </w:t>
      </w:r>
      <w:r w:rsidRPr="0077273C">
        <w:rPr>
          <w:rStyle w:val="StyleBoldUnderline"/>
        </w:rPr>
        <w:t>their animal protein</w:t>
      </w:r>
      <w:r w:rsidRPr="0077273C">
        <w:rPr>
          <w:sz w:val="16"/>
        </w:rPr>
        <w:t xml:space="preserve"> (McGinn 1998). </w:t>
      </w:r>
      <w:r w:rsidRPr="0077273C">
        <w:rPr>
          <w:rStyle w:val="StyleBoldUnderline"/>
        </w:rPr>
        <w:t>Aquaculture also drains away peripheral fish supplies for</w:t>
      </w:r>
      <w:r w:rsidRPr="0077273C">
        <w:rPr>
          <w:rStyle w:val="StyleBoldUnderline"/>
          <w:sz w:val="12"/>
          <w:u w:val="none"/>
        </w:rPr>
        <w:t>¶</w:t>
      </w:r>
      <w:r w:rsidRPr="0077273C">
        <w:rPr>
          <w:rStyle w:val="StyleBoldUnderline"/>
          <w:sz w:val="12"/>
        </w:rPr>
        <w:t xml:space="preserve"> </w:t>
      </w:r>
      <w:r w:rsidRPr="0077273C">
        <w:rPr>
          <w:rStyle w:val="StyleBoldUnderline"/>
        </w:rPr>
        <w:t>uses outside the human food chain.</w:t>
      </w:r>
      <w:r w:rsidRPr="0077273C">
        <w:rPr>
          <w:sz w:val="16"/>
        </w:rPr>
        <w:t xml:space="preserve"> Non-food uses of fish in rich countries (such as animal feed</w:t>
      </w:r>
      <w:r w:rsidRPr="0077273C">
        <w:rPr>
          <w:sz w:val="12"/>
        </w:rPr>
        <w:t>¶</w:t>
      </w:r>
      <w:r w:rsidRPr="0077273C">
        <w:rPr>
          <w:sz w:val="16"/>
        </w:rPr>
        <w:t xml:space="preserve"> and oils) is greater than the total human consumption of fish in Latin America, Africa and India</w:t>
      </w:r>
      <w:r w:rsidRPr="0077273C">
        <w:rPr>
          <w:sz w:val="12"/>
        </w:rPr>
        <w:t>¶</w:t>
      </w:r>
      <w:r w:rsidRPr="0077273C">
        <w:rPr>
          <w:sz w:val="16"/>
        </w:rPr>
        <w:t xml:space="preserve"> combined.</w:t>
      </w:r>
      <w:r w:rsidRPr="0077273C">
        <w:rPr>
          <w:sz w:val="12"/>
        </w:rPr>
        <w:t>¶</w:t>
      </w:r>
      <w:r w:rsidRPr="0077273C">
        <w:rPr>
          <w:sz w:val="16"/>
        </w:rPr>
        <w:t xml:space="preserve"> 6</w:t>
      </w:r>
      <w:r w:rsidRPr="0077273C">
        <w:rPr>
          <w:sz w:val="12"/>
        </w:rPr>
        <w:t>¶</w:t>
      </w:r>
      <w:r w:rsidRPr="0077273C">
        <w:rPr>
          <w:sz w:val="16"/>
        </w:rPr>
        <w:t xml:space="preserve"> In reality, </w:t>
      </w:r>
      <w:r w:rsidRPr="0077273C">
        <w:rPr>
          <w:rStyle w:val="StyleBoldUnderline"/>
        </w:rPr>
        <w:t xml:space="preserve">fish resources are drained away to rich countries and </w:t>
      </w:r>
      <w:r w:rsidRPr="0077273C">
        <w:rPr>
          <w:rStyle w:val="Emphasis"/>
        </w:rPr>
        <w:t>threaten the local food</w:t>
      </w:r>
      <w:r w:rsidRPr="0077273C">
        <w:rPr>
          <w:rStyle w:val="Emphasis"/>
          <w:b w:val="0"/>
          <w:sz w:val="12"/>
          <w:u w:val="none"/>
        </w:rPr>
        <w:t>¶</w:t>
      </w:r>
      <w:r w:rsidRPr="0077273C">
        <w:rPr>
          <w:rStyle w:val="Emphasis"/>
          <w:sz w:val="12"/>
        </w:rPr>
        <w:t xml:space="preserve"> </w:t>
      </w:r>
      <w:r w:rsidRPr="0077273C">
        <w:rPr>
          <w:rStyle w:val="Emphasis"/>
        </w:rPr>
        <w:t>chain in two ways.</w:t>
      </w:r>
      <w:r w:rsidRPr="0077273C">
        <w:rPr>
          <w:sz w:val="16"/>
        </w:rPr>
        <w:t xml:space="preserve"> First, </w:t>
      </w:r>
      <w:r w:rsidRPr="0077273C">
        <w:rPr>
          <w:rStyle w:val="StyleBoldUnderline"/>
        </w:rPr>
        <w:t>the aquaculture outputs overwhelmingly are exported to the core as</w:t>
      </w:r>
      <w:r w:rsidRPr="0077273C">
        <w:rPr>
          <w:rStyle w:val="StyleBoldUnderline"/>
          <w:sz w:val="12"/>
          <w:u w:val="none"/>
        </w:rPr>
        <w:t>¶</w:t>
      </w:r>
      <w:r w:rsidRPr="0077273C">
        <w:rPr>
          <w:rStyle w:val="StyleBoldUnderline"/>
          <w:sz w:val="12"/>
        </w:rPr>
        <w:t xml:space="preserve"> </w:t>
      </w:r>
      <w:r w:rsidRPr="0077273C">
        <w:rPr>
          <w:rStyle w:val="StyleBoldUnderline"/>
        </w:rPr>
        <w:t>luxury foods</w:t>
      </w:r>
      <w:r w:rsidRPr="0077273C">
        <w:rPr>
          <w:sz w:val="16"/>
        </w:rPr>
        <w:t xml:space="preserve">. Second, </w:t>
      </w:r>
      <w:r w:rsidRPr="0077273C">
        <w:rPr>
          <w:rStyle w:val="StyleBoldUnderline"/>
        </w:rPr>
        <w:t>the production of those exports and of non-food uses of marine resources</w:t>
      </w:r>
      <w:r w:rsidRPr="0077273C">
        <w:rPr>
          <w:rStyle w:val="StyleBoldUnderline"/>
          <w:sz w:val="12"/>
          <w:u w:val="none"/>
        </w:rPr>
        <w:t>¶</w:t>
      </w:r>
      <w:r w:rsidRPr="0077273C">
        <w:rPr>
          <w:rStyle w:val="StyleBoldUnderline"/>
          <w:sz w:val="12"/>
        </w:rPr>
        <w:t xml:space="preserve"> </w:t>
      </w:r>
      <w:r w:rsidRPr="0077273C">
        <w:rPr>
          <w:rStyle w:val="StyleBoldUnderline"/>
        </w:rPr>
        <w:t>requires high levels of inputs of other smaller</w:t>
      </w:r>
      <w:r w:rsidRPr="0077273C">
        <w:rPr>
          <w:sz w:val="16"/>
        </w:rPr>
        <w:t xml:space="preserve"> fishes</w:t>
      </w:r>
      <w:r w:rsidRPr="0077273C">
        <w:rPr>
          <w:rStyle w:val="StyleBoldUnderline"/>
        </w:rPr>
        <w:t>. Aquaculture and agro-industrial fisheries</w:t>
      </w:r>
      <w:r w:rsidRPr="0077273C">
        <w:rPr>
          <w:rStyle w:val="StyleBoldUnderline"/>
          <w:sz w:val="12"/>
          <w:u w:val="none"/>
        </w:rPr>
        <w:t>¶</w:t>
      </w:r>
      <w:r w:rsidRPr="0077273C">
        <w:rPr>
          <w:rStyle w:val="StyleBoldUnderline"/>
          <w:sz w:val="12"/>
        </w:rPr>
        <w:t xml:space="preserve"> </w:t>
      </w:r>
      <w:r w:rsidRPr="0077273C">
        <w:rPr>
          <w:rStyle w:val="StyleBoldUnderline"/>
        </w:rPr>
        <w:t>redirect resources from the human food chains to fishponds of producing countries</w:t>
      </w:r>
      <w:r w:rsidRPr="0077273C">
        <w:rPr>
          <w:sz w:val="16"/>
        </w:rPr>
        <w:t xml:space="preserve"> (Shiva 2000:</w:t>
      </w:r>
      <w:r w:rsidRPr="0077273C">
        <w:rPr>
          <w:sz w:val="12"/>
        </w:rPr>
        <w:t>¶</w:t>
      </w:r>
      <w:r w:rsidRPr="0077273C">
        <w:rPr>
          <w:sz w:val="16"/>
        </w:rPr>
        <w:t xml:space="preserve"> 44</w:t>
      </w:r>
      <w:r w:rsidRPr="0077273C">
        <w:rPr>
          <w:sz w:val="12"/>
        </w:rPr>
        <w:t>¶</w:t>
      </w:r>
      <w:r w:rsidRPr="0077273C">
        <w:rPr>
          <w:sz w:val="16"/>
        </w:rPr>
        <w:t xml:space="preserve"> 7</w:t>
      </w:r>
      <w:r w:rsidRPr="0077273C">
        <w:rPr>
          <w:sz w:val="12"/>
        </w:rPr>
        <w:t>¶</w:t>
      </w:r>
      <w:r w:rsidRPr="0077273C">
        <w:rPr>
          <w:sz w:val="16"/>
        </w:rPr>
        <w:t xml:space="preserve"> For example, the US price for shrimp dropped from $5 per pound to $3.38 in 2003 (Public Citizen 2004).</w:t>
      </w:r>
      <w:r w:rsidRPr="0077273C">
        <w:rPr>
          <w:sz w:val="12"/>
        </w:rPr>
        <w:t>¶</w:t>
      </w:r>
      <w:r w:rsidRPr="0077273C">
        <w:rPr>
          <w:sz w:val="16"/>
        </w:rPr>
        <w:t xml:space="preserve"> 8</w:t>
      </w:r>
      <w:r w:rsidRPr="0077273C">
        <w:rPr>
          <w:sz w:val="12"/>
        </w:rPr>
        <w:t>¶</w:t>
      </w:r>
      <w:r w:rsidRPr="0077273C">
        <w:rPr>
          <w:sz w:val="16"/>
        </w:rPr>
        <w:t xml:space="preserve"> In Malaysia, the high demands of prawn farms for fish feed has also caused a shortage of fish for the salted fish</w:t>
      </w:r>
      <w:r w:rsidRPr="0077273C">
        <w:rPr>
          <w:sz w:val="12"/>
        </w:rPr>
        <w:t>¶</w:t>
      </w:r>
      <w:r w:rsidRPr="0077273C">
        <w:rPr>
          <w:sz w:val="16"/>
        </w:rPr>
        <w:t xml:space="preserve"> industry (Wilks 1995:122).</w:t>
      </w:r>
      <w:r w:rsidRPr="0077273C">
        <w:rPr>
          <w:sz w:val="12"/>
        </w:rPr>
        <w:t>¶</w:t>
      </w:r>
      <w:r w:rsidRPr="0077273C">
        <w:rPr>
          <w:sz w:val="16"/>
        </w:rPr>
        <w:t xml:space="preserve"> 43). Consequently, less fish are now available to poor Asian consumers because </w:t>
      </w:r>
      <w:r w:rsidRPr="0077273C">
        <w:rPr>
          <w:rStyle w:val="StyleBoldUnderline"/>
        </w:rPr>
        <w:t>aquaculture</w:t>
      </w:r>
      <w:r w:rsidRPr="0077273C">
        <w:rPr>
          <w:rStyle w:val="StyleBoldUnderline"/>
          <w:sz w:val="12"/>
          <w:u w:val="none"/>
        </w:rPr>
        <w:t>¶</w:t>
      </w:r>
      <w:r w:rsidRPr="0077273C">
        <w:rPr>
          <w:rStyle w:val="StyleBoldUnderline"/>
          <w:sz w:val="12"/>
        </w:rPr>
        <w:t xml:space="preserve"> </w:t>
      </w:r>
      <w:r w:rsidRPr="0077273C">
        <w:rPr>
          <w:rStyle w:val="StyleBoldUnderline"/>
        </w:rPr>
        <w:t>requires such high levels of inexpensive small fish as pond feed</w:t>
      </w:r>
      <w:r w:rsidRPr="0077273C">
        <w:rPr>
          <w:sz w:val="16"/>
        </w:rPr>
        <w:t xml:space="preserve"> (Food and Agriculture</w:t>
      </w:r>
      <w:r w:rsidRPr="0077273C">
        <w:rPr>
          <w:sz w:val="12"/>
        </w:rPr>
        <w:t>¶</w:t>
      </w:r>
      <w:r w:rsidRPr="0077273C">
        <w:rPr>
          <w:sz w:val="16"/>
        </w:rPr>
        <w:t xml:space="preserve"> Organization 2004). To complicate matters</w:t>
      </w:r>
      <w:r w:rsidRPr="0077273C">
        <w:rPr>
          <w:rStyle w:val="StyleBoldUnderline"/>
        </w:rPr>
        <w:t>, agro-industrial fisheries consume more resources</w:t>
      </w:r>
      <w:r w:rsidRPr="0077273C">
        <w:rPr>
          <w:rStyle w:val="StyleBoldUnderline"/>
          <w:sz w:val="12"/>
          <w:u w:val="none"/>
        </w:rPr>
        <w:t>¶</w:t>
      </w:r>
      <w:r w:rsidRPr="0077273C">
        <w:rPr>
          <w:rStyle w:val="StyleBoldUnderline"/>
          <w:sz w:val="12"/>
        </w:rPr>
        <w:t xml:space="preserve"> </w:t>
      </w:r>
      <w:r w:rsidRPr="0077273C">
        <w:rPr>
          <w:rStyle w:val="StyleBoldUnderline"/>
        </w:rPr>
        <w:t>than they produce, thereby threatening food security even further</w:t>
      </w:r>
      <w:r w:rsidRPr="0077273C">
        <w:rPr>
          <w:sz w:val="16"/>
        </w:rPr>
        <w:t>. In 2000, 5.7 million tons of</w:t>
      </w:r>
      <w:r w:rsidRPr="0077273C">
        <w:rPr>
          <w:sz w:val="12"/>
        </w:rPr>
        <w:t>¶</w:t>
      </w:r>
      <w:r w:rsidRPr="0077273C">
        <w:rPr>
          <w:sz w:val="16"/>
        </w:rPr>
        <w:t xml:space="preserve"> cultured fish were produced in Asia, requiring 1.1 million tons of feed, derived from a staggering</w:t>
      </w:r>
      <w:r w:rsidRPr="0077273C">
        <w:rPr>
          <w:sz w:val="12"/>
        </w:rPr>
        <w:t>¶</w:t>
      </w:r>
      <w:r w:rsidRPr="0077273C">
        <w:rPr>
          <w:sz w:val="16"/>
        </w:rPr>
        <w:t xml:space="preserve"> 5.5 million tons of wet-weight fish (Shiva 2000: 43). Thus, </w:t>
      </w:r>
      <w:r w:rsidRPr="0077273C">
        <w:rPr>
          <w:rStyle w:val="StyleBoldUnderline"/>
        </w:rPr>
        <w:t>one ton of smaller fish that are</w:t>
      </w:r>
      <w:r w:rsidRPr="0077273C">
        <w:rPr>
          <w:rStyle w:val="StyleBoldUnderline"/>
          <w:sz w:val="12"/>
          <w:u w:val="none"/>
        </w:rPr>
        <w:t>¶</w:t>
      </w:r>
      <w:r w:rsidRPr="0077273C">
        <w:rPr>
          <w:rStyle w:val="StyleBoldUnderline"/>
          <w:sz w:val="12"/>
        </w:rPr>
        <w:t xml:space="preserve"> </w:t>
      </w:r>
      <w:r w:rsidRPr="0077273C">
        <w:rPr>
          <w:rStyle w:val="StyleBoldUnderline"/>
        </w:rPr>
        <w:t>typically a significant part of the diets of poor households are absorbed to cultivate every ton of</w:t>
      </w:r>
      <w:r w:rsidRPr="0077273C">
        <w:rPr>
          <w:rStyle w:val="StyleBoldUnderline"/>
          <w:sz w:val="12"/>
          <w:u w:val="none"/>
        </w:rPr>
        <w:t>¶</w:t>
      </w:r>
      <w:r w:rsidRPr="0077273C">
        <w:rPr>
          <w:rStyle w:val="StyleBoldUnderline"/>
          <w:sz w:val="12"/>
        </w:rPr>
        <w:t xml:space="preserve"> </w:t>
      </w:r>
      <w:r w:rsidRPr="0077273C">
        <w:rPr>
          <w:rStyle w:val="StyleBoldUnderline"/>
        </w:rPr>
        <w:t>export fish that will provide luxury sea cuisine for rich households.</w:t>
      </w:r>
      <w:r w:rsidRPr="0077273C">
        <w:rPr>
          <w:rStyle w:val="StyleBoldUnderline"/>
          <w:sz w:val="12"/>
          <w:u w:val="none"/>
        </w:rPr>
        <w:t>¶</w:t>
      </w:r>
      <w:r w:rsidRPr="0077273C">
        <w:rPr>
          <w:rStyle w:val="StyleBoldUnderline"/>
          <w:sz w:val="12"/>
        </w:rPr>
        <w:t xml:space="preserve"> </w:t>
      </w:r>
      <w:r w:rsidRPr="0077273C">
        <w:rPr>
          <w:sz w:val="16"/>
        </w:rPr>
        <w:t xml:space="preserve">Peripheral food security is threatened in another way. </w:t>
      </w:r>
      <w:r w:rsidRPr="0077273C">
        <w:rPr>
          <w:rStyle w:val="StyleBoldUnderline"/>
        </w:rPr>
        <w:t>While core consumers enjoy</w:t>
      </w:r>
      <w:r w:rsidRPr="0077273C">
        <w:rPr>
          <w:rStyle w:val="StyleBoldUnderline"/>
          <w:sz w:val="12"/>
          <w:u w:val="none"/>
        </w:rPr>
        <w:t>¶</w:t>
      </w:r>
      <w:r w:rsidRPr="0077273C">
        <w:rPr>
          <w:rStyle w:val="StyleBoldUnderline"/>
          <w:sz w:val="12"/>
        </w:rPr>
        <w:t xml:space="preserve"> </w:t>
      </w:r>
      <w:r w:rsidRPr="0077273C">
        <w:rPr>
          <w:rStyle w:val="StyleBoldUnderline"/>
        </w:rPr>
        <w:t>declining prices that result from the expanding supply of tropical shrimp and deep-sea specialty</w:t>
      </w:r>
      <w:r w:rsidRPr="0077273C">
        <w:rPr>
          <w:rStyle w:val="StyleBoldUnderline"/>
          <w:sz w:val="12"/>
          <w:u w:val="none"/>
        </w:rPr>
        <w:t>¶</w:t>
      </w:r>
      <w:r w:rsidRPr="0077273C">
        <w:rPr>
          <w:rStyle w:val="StyleBoldUnderline"/>
          <w:sz w:val="12"/>
        </w:rPr>
        <w:t xml:space="preserve"> </w:t>
      </w:r>
      <w:r w:rsidRPr="0077273C">
        <w:rPr>
          <w:rStyle w:val="StyleBoldUnderline"/>
        </w:rPr>
        <w:t>fishes, the cost of fish rises in peripheral countries that engage in export-oriented aquaculture</w:t>
      </w:r>
      <w:r w:rsidRPr="0077273C">
        <w:rPr>
          <w:rStyle w:val="StyleBoldUnderline"/>
          <w:sz w:val="12"/>
          <w:u w:val="none"/>
        </w:rPr>
        <w:t>¶</w:t>
      </w:r>
      <w:r w:rsidRPr="0077273C">
        <w:rPr>
          <w:rStyle w:val="StyleBoldUnderline"/>
          <w:sz w:val="12"/>
        </w:rPr>
        <w:t xml:space="preserve"> </w:t>
      </w:r>
      <w:r w:rsidRPr="0077273C">
        <w:rPr>
          <w:sz w:val="16"/>
        </w:rPr>
        <w:t>(Public Citizen 2004).</w:t>
      </w:r>
      <w:r w:rsidRPr="0077273C">
        <w:rPr>
          <w:sz w:val="12"/>
        </w:rPr>
        <w:t>¶</w:t>
      </w:r>
      <w:r w:rsidRPr="0077273C">
        <w:rPr>
          <w:sz w:val="16"/>
        </w:rPr>
        <w:t xml:space="preserve"> 7</w:t>
      </w:r>
      <w:r w:rsidRPr="0077273C">
        <w:rPr>
          <w:sz w:val="12"/>
        </w:rPr>
        <w:t>¶</w:t>
      </w:r>
      <w:r w:rsidRPr="0077273C">
        <w:rPr>
          <w:sz w:val="16"/>
        </w:rPr>
        <w:t xml:space="preserve"> In Indonesia, </w:t>
      </w:r>
      <w:r w:rsidRPr="0077273C">
        <w:rPr>
          <w:rStyle w:val="StyleBoldUnderline"/>
        </w:rPr>
        <w:t>world demand for prawn has pushed up local prices for</w:t>
      </w:r>
      <w:r w:rsidRPr="0077273C">
        <w:rPr>
          <w:rStyle w:val="StyleBoldUnderline"/>
          <w:sz w:val="12"/>
          <w:u w:val="none"/>
        </w:rPr>
        <w:t>¶</w:t>
      </w:r>
      <w:r w:rsidRPr="0077273C">
        <w:rPr>
          <w:rStyle w:val="StyleBoldUnderline"/>
          <w:sz w:val="12"/>
        </w:rPr>
        <w:t xml:space="preserve"> </w:t>
      </w:r>
      <w:r w:rsidRPr="0077273C">
        <w:rPr>
          <w:rStyle w:val="StyleBoldUnderline"/>
        </w:rPr>
        <w:t>small fish, such as sardines, that were traditionally consumed by the poor. Ordinary consumers in</w:t>
      </w:r>
      <w:r w:rsidRPr="0077273C">
        <w:rPr>
          <w:rStyle w:val="StyleBoldUnderline"/>
          <w:sz w:val="12"/>
          <w:u w:val="none"/>
        </w:rPr>
        <w:t>¶</w:t>
      </w:r>
      <w:r w:rsidRPr="0077273C">
        <w:rPr>
          <w:rStyle w:val="StyleBoldUnderline"/>
          <w:sz w:val="12"/>
        </w:rPr>
        <w:t xml:space="preserve"> </w:t>
      </w:r>
      <w:r w:rsidRPr="0077273C">
        <w:rPr>
          <w:rStyle w:val="StyleBoldUnderline"/>
        </w:rPr>
        <w:t>Malaysia can no longer afford one kind of prawn</w:t>
      </w:r>
      <w:r w:rsidRPr="0077273C">
        <w:rPr>
          <w:sz w:val="16"/>
        </w:rPr>
        <w:t xml:space="preserve"> (</w:t>
      </w:r>
      <w:r w:rsidRPr="0077273C">
        <w:rPr>
          <w:sz w:val="12"/>
        </w:rPr>
        <w:t>¶</w:t>
      </w:r>
      <w:r w:rsidRPr="0077273C">
        <w:rPr>
          <w:sz w:val="16"/>
        </w:rPr>
        <w:t xml:space="preserve"> Panaeidae)</w:t>
      </w:r>
      <w:r w:rsidRPr="0077273C">
        <w:rPr>
          <w:sz w:val="12"/>
        </w:rPr>
        <w:t>¶</w:t>
      </w:r>
      <w:r w:rsidRPr="0077273C">
        <w:rPr>
          <w:sz w:val="16"/>
        </w:rPr>
        <w:t xml:space="preserve"> because </w:t>
      </w:r>
      <w:r w:rsidRPr="0077273C">
        <w:rPr>
          <w:rStyle w:val="StyleBoldUnderline"/>
        </w:rPr>
        <w:t>aquaculture producers</w:t>
      </w:r>
      <w:r w:rsidRPr="0077273C">
        <w:rPr>
          <w:rStyle w:val="StyleBoldUnderline"/>
          <w:sz w:val="12"/>
          <w:u w:val="none"/>
        </w:rPr>
        <w:t>¶</w:t>
      </w:r>
      <w:r w:rsidRPr="0077273C">
        <w:rPr>
          <w:rStyle w:val="StyleBoldUnderline"/>
          <w:sz w:val="12"/>
        </w:rPr>
        <w:t xml:space="preserve"> </w:t>
      </w:r>
      <w:r w:rsidRPr="0077273C">
        <w:rPr>
          <w:rStyle w:val="StyleBoldUnderline"/>
        </w:rPr>
        <w:t>prefer to export this commodity at higher prices to Japan.</w:t>
      </w:r>
      <w:r w:rsidRPr="0077273C">
        <w:rPr>
          <w:sz w:val="12"/>
        </w:rPr>
        <w:t>¶</w:t>
      </w:r>
      <w:r w:rsidRPr="0077273C">
        <w:rPr>
          <w:sz w:val="16"/>
        </w:rPr>
        <w:t xml:space="preserve"> 8</w:t>
      </w:r>
      <w:r w:rsidRPr="0077273C">
        <w:rPr>
          <w:sz w:val="12"/>
        </w:rPr>
        <w:t>¶</w:t>
      </w:r>
      <w:r w:rsidRPr="0077273C">
        <w:rPr>
          <w:sz w:val="16"/>
        </w:rPr>
        <w:t xml:space="preserve"> </w:t>
      </w:r>
      <w:r w:rsidRPr="0077273C">
        <w:rPr>
          <w:rStyle w:val="StyleBoldUnderline"/>
        </w:rPr>
        <w:t>In Sri Lanka, the traditional shrimp</w:t>
      </w:r>
      <w:r w:rsidRPr="0077273C">
        <w:rPr>
          <w:rStyle w:val="StyleBoldUnderline"/>
          <w:sz w:val="12"/>
          <w:u w:val="none"/>
        </w:rPr>
        <w:t>¶</w:t>
      </w:r>
      <w:r w:rsidRPr="0077273C">
        <w:rPr>
          <w:rStyle w:val="StyleBoldUnderline"/>
          <w:sz w:val="12"/>
        </w:rPr>
        <w:t xml:space="preserve"> </w:t>
      </w:r>
      <w:r w:rsidRPr="0077273C">
        <w:rPr>
          <w:rStyle w:val="StyleBoldUnderline"/>
        </w:rPr>
        <w:t>curry has disappeared from the diets</w:t>
      </w:r>
      <w:r>
        <w:rPr>
          <w:rStyle w:val="StyleBoldUnderline"/>
        </w:rPr>
        <w:t xml:space="preserve"> </w:t>
      </w:r>
      <w:r w:rsidRPr="0077273C">
        <w:rPr>
          <w:rStyle w:val="StyleBoldUnderline"/>
        </w:rPr>
        <w:t>pressure to export has driven up</w:t>
      </w:r>
      <w:r w:rsidRPr="0077273C">
        <w:rPr>
          <w:rStyle w:val="StyleBoldUnderline"/>
          <w:sz w:val="12"/>
          <w:u w:val="none"/>
        </w:rPr>
        <w:t>¶</w:t>
      </w:r>
      <w:r w:rsidRPr="0077273C">
        <w:rPr>
          <w:rStyle w:val="StyleBoldUnderline"/>
          <w:sz w:val="12"/>
        </w:rPr>
        <w:t xml:space="preserve"> </w:t>
      </w:r>
      <w:r w:rsidRPr="0077273C">
        <w:rPr>
          <w:rStyle w:val="StyleBoldUnderline"/>
        </w:rPr>
        <w:t>price</w:t>
      </w:r>
      <w:r w:rsidRPr="0077273C">
        <w:rPr>
          <w:sz w:val="16"/>
        </w:rPr>
        <w:t>s (Yoshinori 1987).</w:t>
      </w:r>
    </w:p>
    <w:p w:rsidR="00445E1B" w:rsidRDefault="00445E1B" w:rsidP="003D2A87">
      <w:pPr>
        <w:rPr>
          <w:sz w:val="16"/>
        </w:rPr>
      </w:pPr>
    </w:p>
    <w:p w:rsidR="000C6F25" w:rsidRDefault="000C6F25">
      <w:pPr>
        <w:spacing w:after="200" w:line="276" w:lineRule="auto"/>
        <w:rPr>
          <w:rFonts w:eastAsiaTheme="majorEastAsia" w:cstheme="majorBidi"/>
          <w:b/>
          <w:iCs/>
          <w:sz w:val="26"/>
        </w:rPr>
      </w:pPr>
      <w:r>
        <w:br w:type="page"/>
      </w:r>
    </w:p>
    <w:p w:rsidR="002A1DAE" w:rsidRDefault="00793602" w:rsidP="00793602">
      <w:pPr>
        <w:pStyle w:val="Heading4"/>
      </w:pPr>
      <w:r>
        <w:lastRenderedPageBreak/>
        <w:t>Aquaculture is underpinned by the logic of capitalism which ultimately exploits the ocean in the interest of industrialization and profit.</w:t>
      </w:r>
    </w:p>
    <w:p w:rsidR="002A1DAE" w:rsidRPr="002A1DAE" w:rsidRDefault="002A1DAE" w:rsidP="002A1DAE">
      <w:r w:rsidRPr="002A1DAE">
        <w:t xml:space="preserve">Brett </w:t>
      </w:r>
      <w:r w:rsidRPr="002A1DAE">
        <w:rPr>
          <w:rStyle w:val="StyleStyleBold12pt"/>
        </w:rPr>
        <w:t>Clark and</w:t>
      </w:r>
      <w:r w:rsidRPr="002A1DAE">
        <w:t xml:space="preserve"> Rebecca </w:t>
      </w:r>
      <w:r w:rsidRPr="002A1DAE">
        <w:rPr>
          <w:rStyle w:val="StyleStyleBold12pt"/>
        </w:rPr>
        <w:t>Clausen 2008</w:t>
      </w:r>
      <w:r w:rsidRPr="002A1DAE">
        <w:t>, Volume 60, Issue 03 (July-August)</w:t>
      </w:r>
      <w:r>
        <w:t xml:space="preserve"> </w:t>
      </w:r>
      <w:r w:rsidRPr="002A1DAE">
        <w:t>The Oceanic Crisis: Capitalism and the Degradation of Marine Ecosystem</w:t>
      </w:r>
    </w:p>
    <w:p w:rsidR="002A1DAE" w:rsidRPr="002A1DAE" w:rsidRDefault="002A1DAE" w:rsidP="002A1DAE">
      <w:r w:rsidRPr="002A1DAE">
        <w:t>http://monthlyreview.org/2008/07/01/the-oceanic-crisis-capitalism-and-the-degradation-of-marine-ecosystem</w:t>
      </w:r>
    </w:p>
    <w:p w:rsidR="002A1DAE" w:rsidRDefault="002A1DAE" w:rsidP="002A1DAE">
      <w:pPr>
        <w:rPr>
          <w:rStyle w:val="StyleBoldUnderline"/>
        </w:rPr>
      </w:pPr>
      <w:r w:rsidRPr="00793602">
        <w:rPr>
          <w:rStyle w:val="StyleBoldUnderline"/>
          <w:highlight w:val="yellow"/>
        </w:rPr>
        <w:t>The expansion of the accumulation system, along with technological advances in fishing, have intensified the exploitation of the world ocean</w:t>
      </w:r>
      <w:r w:rsidRPr="000C6F25">
        <w:rPr>
          <w:sz w:val="16"/>
        </w:rPr>
        <w:t xml:space="preserve">; facilitated the enormous capture of fishes (both target and bycatch); extended the spatial reach of fishing operations; broadened the species deemed valuable on the market; and disrupted metabolic and reproductive processes of the ocean. The quick-fix solution of aquaculture enhances capital’s control over production without resolving ecological contradictions. It is wise to recognize, as Paul Burkett has stated, that “short of human extinction, there is no sense in which capitalism can be relied upon to permanently ‘break down’ under the weight of its depletion and degradation of natural wealth.”44 </w:t>
      </w:r>
      <w:r w:rsidRPr="00793602">
        <w:rPr>
          <w:rStyle w:val="StyleBoldUnderline"/>
          <w:highlight w:val="yellow"/>
        </w:rPr>
        <w:t>Capital is driven by the competition for the accumulation of wealth, and short-term profits provide the immediate pulse of capitalism</w:t>
      </w:r>
      <w:r w:rsidRPr="000C6F25">
        <w:rPr>
          <w:sz w:val="16"/>
        </w:rPr>
        <w:t xml:space="preserve">. It cannot operate under conditions that require reinvestment in the reproduction of nature, which may entail time scales of a hundred or more years. Such requirements stand opposed to the immediate interests of profit. 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 </w:t>
      </w:r>
      <w:r w:rsidRPr="00793602">
        <w:rPr>
          <w:rStyle w:val="StyleBoldUnderline"/>
          <w:highlight w:val="yellow"/>
        </w:rPr>
        <w:t>As a result, the system is inherently caught in a fundamental crisis arising from the transformation and destruction of nature.</w:t>
      </w:r>
      <w:r w:rsidRPr="000C6F25">
        <w:rPr>
          <w:sz w:val="16"/>
        </w:rPr>
        <w:t xml:space="preserve"> István Mészáros elaborates this point, stating: 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 devastation caused by large scale de-forestation, and even the most irresponsible way of dealing with the element without which no human being can survive: water itself….In the absence of miraculous solutions, capital’s arbitrarily self-asserting attitude to the objective determinations of causality and time in the end inevitably brings a bitter harvest, at the expense of humanity [and nature itself].46 An analysis of the oceanic crisis confirms the destructive qualities of private for-profit operations. Dire conditions are being generated as the resiliency of marine ecosystems in general is being undermined. To make matters worse, sewage from feedlots and fertilizer runoff from farms are transported by rivers to gulfs and bays, overloading marine ecosystems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A dead zone is the end result of unsustainable practices of food production on land. At the same time, it contributes to the loss of marine life in the seas, furthering the ecological crisis of the world ocean. </w:t>
      </w:r>
      <w:r w:rsidRPr="00793602">
        <w:rPr>
          <w:rStyle w:val="StyleBoldUnderline"/>
          <w:highlight w:val="yellow"/>
        </w:rPr>
        <w:t>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To advert turning the seas into a watery grave, what is needed is nothing less than a worldwide revolution in our relation to nature, and thus of global society itself.</w:t>
      </w:r>
    </w:p>
    <w:p w:rsidR="00B50F99" w:rsidRDefault="00B50F99" w:rsidP="002A1DAE">
      <w:pPr>
        <w:rPr>
          <w:rStyle w:val="StyleBoldUnderline"/>
        </w:rPr>
      </w:pPr>
    </w:p>
    <w:p w:rsidR="00B50F99" w:rsidRPr="00B50F99" w:rsidRDefault="00B50F99" w:rsidP="00B50F99">
      <w:pPr>
        <w:pStyle w:val="Heading3"/>
      </w:pPr>
      <w:bookmarkStart w:id="6" w:name="_Toc391927460"/>
      <w:r w:rsidRPr="00B50F99">
        <w:lastRenderedPageBreak/>
        <w:t>Links – Law of the Sea</w:t>
      </w:r>
      <w:bookmarkEnd w:id="6"/>
    </w:p>
    <w:p w:rsidR="00B50F99" w:rsidRPr="00B50F99" w:rsidRDefault="00B50F99" w:rsidP="00B50F99">
      <w:pPr>
        <w:pStyle w:val="Heading4"/>
      </w:pPr>
      <w:r>
        <w:t>Law of the Sea is a r</w:t>
      </w:r>
      <w:r w:rsidRPr="00B50F99">
        <w:t xml:space="preserve">use for global capitalist expansion and is at the basis of all reasoning supporting the treaty </w:t>
      </w:r>
    </w:p>
    <w:p w:rsidR="00B50F99" w:rsidRPr="00D84C34" w:rsidRDefault="00B50F99" w:rsidP="00B50F99">
      <w:pPr>
        <w:rPr>
          <w:smallCaps/>
        </w:rPr>
      </w:pPr>
      <w:r w:rsidRPr="00D84C34">
        <w:rPr>
          <w:rStyle w:val="StyleStyleBold12pt"/>
        </w:rPr>
        <w:t>JAMES KRASKA</w:t>
      </w:r>
      <w:r>
        <w:rPr>
          <w:smallCaps/>
        </w:rPr>
        <w:t xml:space="preserve"> “THE LAW OF THE SEA CONVENTION: </w:t>
      </w:r>
      <w:r w:rsidRPr="00D84C34">
        <w:rPr>
          <w:smallCaps/>
        </w:rPr>
        <w:t>A NATIONAL SECURITY SUCCESS—GLOBAL STRATEGIC</w:t>
      </w:r>
      <w:r>
        <w:rPr>
          <w:smallCaps/>
        </w:rPr>
        <w:t xml:space="preserve"> </w:t>
      </w:r>
      <w:r w:rsidRPr="00D84C34">
        <w:rPr>
          <w:smallCaps/>
        </w:rPr>
        <w:t>MOBILITY THROUGH THE RULE OF LAW</w:t>
      </w:r>
      <w:r>
        <w:rPr>
          <w:smallCaps/>
        </w:rPr>
        <w:t xml:space="preserve">” </w:t>
      </w:r>
      <w:r w:rsidRPr="00D84C34">
        <w:rPr>
          <w:rStyle w:val="StyleStyleBold12pt"/>
        </w:rPr>
        <w:t>2007</w:t>
      </w:r>
      <w:r>
        <w:t xml:space="preserve"> </w:t>
      </w:r>
      <w:r w:rsidRPr="00D84C34">
        <w:t>http://www.virginia.edu/colp/pdf/kraska-los-national-security-success.pdf</w:t>
      </w:r>
    </w:p>
    <w:p w:rsidR="00B50F99" w:rsidRDefault="00B50F99" w:rsidP="00B50F99"/>
    <w:p w:rsidR="00B50F99" w:rsidRDefault="00B50F99" w:rsidP="00B50F99">
      <w:r>
        <w:t xml:space="preserve">The refocus from bipolar concerns to global concerns after the Cold War further validated the importance of worldwide freedom of the seas. As the forces of economic and social globalization grew in the 1990s, it became even more apparent that </w:t>
      </w:r>
      <w:r w:rsidRPr="001014C4">
        <w:rPr>
          <w:rStyle w:val="StyleBoldUnderline"/>
        </w:rPr>
        <w:t>freedom of navigation was the basis for national and global economic growth and stability.</w:t>
      </w:r>
      <w:r>
        <w:t xml:space="preserve"> In little more than a decade after publication, Richard G. Darman’s mistaken view that a “territorialist” regime of the oceans would be more favorable to the United States had become a grossly outdated artifact.53 In a 1996 report</w:t>
      </w:r>
      <w:r w:rsidRPr="00D84C34">
        <w:rPr>
          <w:rStyle w:val="StyleBoldUnderline"/>
        </w:rPr>
        <w:t>, the Department of Defense and the Joint Chiefs of Staff set forth the major national security benefits of the Law of the Sea Conventi</w:t>
      </w:r>
      <w:r>
        <w:t xml:space="preserve">on.54 </w:t>
      </w:r>
      <w:r w:rsidRPr="00D84C34">
        <w:rPr>
          <w:rStyle w:val="StyleBoldUnderline"/>
        </w:rPr>
        <w:t>The foremost benefit is global access to the oceans throughout the world, including areas adjacent to coastal states, which include the contiguous zone and the EEZ.55 These interests extend to U.S. security and economic interests in global high seas freedoms</w:t>
      </w:r>
      <w:r>
        <w:t xml:space="preserve">, including freedom of navigation, overflight, and telecommunications.56 </w:t>
      </w:r>
      <w:r w:rsidRPr="00D84C34">
        <w:rPr>
          <w:rStyle w:val="StyleBoldUnderline"/>
        </w:rPr>
        <w:t>Benefits also include a stable, comprehensive, and nearly universally-accepted</w:t>
      </w:r>
      <w:r>
        <w:t xml:space="preserve"> Convention, modified by the 1994 Agreement, to promote public </w:t>
      </w:r>
      <w:r w:rsidRPr="00D84C34">
        <w:rPr>
          <w:rStyle w:val="StyleBoldUnderline"/>
        </w:rPr>
        <w:t xml:space="preserve">order </w:t>
      </w:r>
      <w:r>
        <w:t xml:space="preserve">and </w:t>
      </w:r>
      <w:r w:rsidRPr="00D84C34">
        <w:rPr>
          <w:rStyle w:val="StyleBoldUnderline"/>
        </w:rPr>
        <w:t>free access to the oceans and the airspace above it.</w:t>
      </w:r>
      <w:r>
        <w:t xml:space="preserve">57 </w:t>
      </w:r>
    </w:p>
    <w:p w:rsidR="00B50F99" w:rsidRDefault="00B50F99" w:rsidP="00B50F99"/>
    <w:p w:rsidR="00B50F99" w:rsidRDefault="00B50F99" w:rsidP="00B50F99">
      <w:pPr>
        <w:pStyle w:val="Heading4"/>
      </w:pPr>
      <w:r>
        <w:t xml:space="preserve">Ocean development is inherently a capitalism enterprise.  Law of the Sea is just another attempt to exploit the worlds ocean for profit </w:t>
      </w:r>
    </w:p>
    <w:p w:rsidR="00B50F99" w:rsidRDefault="00B50F99" w:rsidP="00B50F99">
      <w:r>
        <w:t xml:space="preserve">Tom </w:t>
      </w:r>
      <w:r w:rsidRPr="009B5FAE">
        <w:rPr>
          <w:rStyle w:val="StyleStyleBold12pt"/>
        </w:rPr>
        <w:t>Bowden</w:t>
      </w:r>
      <w:r>
        <w:t xml:space="preserve"> “</w:t>
      </w:r>
      <w:r w:rsidRPr="009B5FAE">
        <w:t>Deep-Six the Law of the Sea</w:t>
      </w:r>
      <w:r>
        <w:t xml:space="preserve">” November 20, </w:t>
      </w:r>
      <w:r w:rsidRPr="009B5FAE">
        <w:rPr>
          <w:rStyle w:val="StyleStyleBold12pt"/>
        </w:rPr>
        <w:t>2007</w:t>
      </w:r>
      <w:r>
        <w:t xml:space="preserve"> </w:t>
      </w:r>
      <w:r w:rsidRPr="009B5FAE">
        <w:t>http://ari.aynrand.org/issues/government-and-business/individual-rights/DeepSix-the-Law-of-the-Sea</w:t>
      </w:r>
    </w:p>
    <w:p w:rsidR="00B50F99" w:rsidRPr="00D17C4E" w:rsidRDefault="00B50F99" w:rsidP="00B50F99">
      <w:r w:rsidRPr="009B5FAE">
        <w:rPr>
          <w:rStyle w:val="StyleBoldUnderline"/>
        </w:rPr>
        <w:t>Like any other hard-to-reach resources, these undersea minerals are completely valueless where they now rest</w:t>
      </w:r>
      <w:r>
        <w:t xml:space="preserve">. </w:t>
      </w:r>
      <w:r w:rsidRPr="009B5FAE">
        <w:rPr>
          <w:rStyle w:val="StyleBoldUnderline"/>
        </w:rPr>
        <w:t>What is it that makes such resources actually valuable</w:t>
      </w:r>
      <w:r>
        <w:t xml:space="preserve">? It is the thinking and action of inventors, engineers, explorers and entrepreneurs who devote their mental energy to the task of finding and retrieving them. </w:t>
      </w:r>
      <w:r w:rsidRPr="009B5FAE">
        <w:rPr>
          <w:rStyle w:val="StyleBoldUnderline"/>
        </w:rPr>
        <w:t>These undersea pioneers don't just find wealth, they create wealth</w:t>
      </w:r>
      <w:r>
        <w:t xml:space="preserve"> — </w:t>
      </w:r>
      <w:r w:rsidRPr="009B5FAE">
        <w:rPr>
          <w:rStyle w:val="StyleBoldUnderline"/>
        </w:rPr>
        <w:t>by bringing a portion of nature's bounty under human control.  Despite the treaty's allusion to seabeds as the "common heritage of mankind," mankind as a whole has done exactly nothing to create value in the deep ocean</w:t>
      </w:r>
      <w:r>
        <w:t xml:space="preserve">, which is a remote wilderness, virtually unexploited. </w:t>
      </w:r>
      <w:r w:rsidRPr="009B5FAE">
        <w:rPr>
          <w:rStyle w:val="StyleBoldUnderline"/>
        </w:rPr>
        <w:t>Under the proposed treaty</w:t>
      </w:r>
      <w:r>
        <w:t xml:space="preserve">, however, </w:t>
      </w:r>
      <w:r w:rsidRPr="009B5FAE">
        <w:rPr>
          <w:rStyle w:val="StyleBoldUnderline"/>
        </w:rPr>
        <w:t>the ocean mining companies</w:t>
      </w:r>
      <w:r>
        <w:t xml:space="preserve"> — whose science, exploration, technology, and entrepreneurship are being counted on to gather otherwise inaccessible riches — </w:t>
      </w:r>
      <w:r w:rsidRPr="009B5FAE">
        <w:rPr>
          <w:rStyle w:val="StyleBoldUnderline"/>
        </w:rPr>
        <w:t>are treated as mere servants of a world collective</w:t>
      </w:r>
      <w:r>
        <w:t>.</w:t>
      </w:r>
    </w:p>
    <w:p w:rsidR="00B50F99" w:rsidRDefault="00B50F99" w:rsidP="00B50F99"/>
    <w:p w:rsidR="00B50F99" w:rsidRDefault="00B50F99" w:rsidP="00B50F99"/>
    <w:p w:rsidR="00B50F99" w:rsidRDefault="00B50F99" w:rsidP="002A1DAE">
      <w:pPr>
        <w:rPr>
          <w:rStyle w:val="StyleBoldUnderline"/>
        </w:rPr>
      </w:pPr>
    </w:p>
    <w:p w:rsidR="00B50F99" w:rsidRPr="00B50F99" w:rsidRDefault="00B50F99" w:rsidP="00B50F99">
      <w:pPr>
        <w:pStyle w:val="Heading3"/>
      </w:pPr>
      <w:bookmarkStart w:id="7" w:name="_Toc391927461"/>
      <w:r w:rsidRPr="00B50F99">
        <w:lastRenderedPageBreak/>
        <w:t>Links – Ocean Development</w:t>
      </w:r>
      <w:bookmarkEnd w:id="7"/>
    </w:p>
    <w:p w:rsidR="00B50F99" w:rsidRDefault="00B50F99" w:rsidP="00B50F99">
      <w:pPr>
        <w:rPr>
          <w:rStyle w:val="StyleStyleBold12pt"/>
        </w:rPr>
      </w:pPr>
    </w:p>
    <w:p w:rsidR="00B50F99" w:rsidRPr="00A41787" w:rsidRDefault="00B50F99" w:rsidP="00B50F99">
      <w:pPr>
        <w:rPr>
          <w:rStyle w:val="StyleStyleBold12pt"/>
          <w:b w:val="0"/>
          <w:bCs w:val="0"/>
        </w:rPr>
      </w:pPr>
      <w:r w:rsidRPr="00D84C34">
        <w:rPr>
          <w:rStyle w:val="StyleStyleBold12pt"/>
        </w:rPr>
        <w:t>Oceans are inherently tied to the capitalist regime – any plan that engages those oceans is assuming they are a necessary means of production to be controlled by foreign governments</w:t>
      </w:r>
    </w:p>
    <w:p w:rsidR="00B50F99" w:rsidRDefault="00B50F99" w:rsidP="00B50F99">
      <w:r w:rsidRPr="00F43294">
        <w:rPr>
          <w:rStyle w:val="StyleStyleBold12pt"/>
        </w:rPr>
        <w:t>University of London</w:t>
      </w:r>
      <w:r w:rsidRPr="00F43294">
        <w:t xml:space="preserve"> </w:t>
      </w:r>
      <w:r>
        <w:t>Birkbeck College “</w:t>
      </w:r>
      <w:r w:rsidRPr="00F43294">
        <w:t>International Relations, Capitalism and the Sea: The Historical Sociology of Oceans and Inner Seas</w:t>
      </w:r>
      <w:r>
        <w:t xml:space="preserve">” 16 </w:t>
      </w:r>
      <w:r w:rsidRPr="009B5FAE">
        <w:rPr>
          <w:rStyle w:val="StyleStyleBold12pt"/>
        </w:rPr>
        <w:t>September 2013</w:t>
      </w:r>
      <w:r>
        <w:rPr>
          <w:rStyle w:val="StyleStyleBold12pt"/>
        </w:rPr>
        <w:t xml:space="preserve">  </w:t>
      </w:r>
      <w:hyperlink r:id="rId10" w:history="1">
        <w:r w:rsidRPr="000B57B5">
          <w:rPr>
            <w:rStyle w:val="Hyperlink"/>
          </w:rPr>
          <w:t>http://historical-sociology.org/2013/03/24/call-for-papers-international-relations-capitalism-and-the-sea-the-historical-sociology-of-oceans-and-inner-seas/</w:t>
        </w:r>
      </w:hyperlink>
    </w:p>
    <w:p w:rsidR="00B50F99" w:rsidRDefault="00B50F99" w:rsidP="00B50F99"/>
    <w:p w:rsidR="00B50F99" w:rsidRDefault="00B50F99" w:rsidP="00B50F99">
      <w:r>
        <w:t xml:space="preserve">This workshop explores the ways in which </w:t>
      </w:r>
      <w:r w:rsidRPr="009B5FAE">
        <w:rPr>
          <w:rStyle w:val="StyleBoldUnderline"/>
        </w:rPr>
        <w:t>capitalism as a world-economy</w:t>
      </w:r>
      <w:r>
        <w:t xml:space="preserve">, </w:t>
      </w:r>
      <w:r w:rsidRPr="009B5FAE">
        <w:rPr>
          <w:rStyle w:val="StyleBoldUnderline"/>
        </w:rPr>
        <w:t>as a mode of production and as a historical period has shaped and been shaped by the world’s oceans and inner seas</w:t>
      </w:r>
      <w:r>
        <w:t xml:space="preserve">. Considering that over </w:t>
      </w:r>
      <w:r w:rsidRPr="009B5FAE">
        <w:rPr>
          <w:rStyle w:val="StyleBoldUnderline"/>
        </w:rPr>
        <w:t>90% of the world’s trade in volume</w:t>
      </w:r>
      <w:r>
        <w:t xml:space="preserve"> is carried by ship, maritime </w:t>
      </w:r>
      <w:r w:rsidRPr="009B5FAE">
        <w:rPr>
          <w:rStyle w:val="StyleBoldUnderline"/>
        </w:rPr>
        <w:t>transport constitutes a core feature of contemporary capitalism</w:t>
      </w:r>
      <w:r>
        <w:t>. However</w:t>
      </w:r>
      <w:r w:rsidRPr="009B5FAE">
        <w:rPr>
          <w:rStyle w:val="StyleBoldUnderline"/>
        </w:rPr>
        <w:t>, the centrality of seaborne trade to the world economy is not new; nor have sea-lanes merely acted as conduits for global commerce. Rather, over the past five centuries, the earth’s oceans have acquired distinctive socio-cultural, geopolitical and environmental value, in large measure as a result of capitalist development</w:t>
      </w:r>
      <w:r>
        <w:t>.  At the same time, despite covering over 70% of the earth’s surface, the world’s oceans have played a secondary role in the study of international relations. The territorial bias of our discipline has, with notable exceptions such as Phil Steinberg’s book on The Social Construction of the Ocean, relegated the sea to a derivative domain of international politics. We invite papers that address the multiple interactions between international relations, capitalism and the sea.</w:t>
      </w:r>
    </w:p>
    <w:p w:rsidR="00B50F99" w:rsidRDefault="00B50F99" w:rsidP="002A1DAE"/>
    <w:p w:rsidR="003D2A87" w:rsidRDefault="003D2A87" w:rsidP="003D2A87"/>
    <w:p w:rsidR="003D2A87" w:rsidRDefault="003D2A87" w:rsidP="003D2A87">
      <w:pPr>
        <w:pStyle w:val="Heading3"/>
      </w:pPr>
      <w:bookmarkStart w:id="8" w:name="_Toc391927462"/>
      <w:r>
        <w:lastRenderedPageBreak/>
        <w:t>Links - Energy Production</w:t>
      </w:r>
      <w:bookmarkEnd w:id="8"/>
      <w:r>
        <w:t xml:space="preserve"> </w:t>
      </w:r>
    </w:p>
    <w:p w:rsidR="002A1DAE" w:rsidRDefault="002A1DAE" w:rsidP="002A1DAE"/>
    <w:p w:rsidR="003D2A87" w:rsidRPr="002A1DAE" w:rsidRDefault="003D2A87" w:rsidP="002A1DAE">
      <w:pPr>
        <w:pStyle w:val="Heading4"/>
      </w:pPr>
      <w:r w:rsidRPr="002A1DAE">
        <w:t xml:space="preserve">The aff proposes a capitalist solution to energy- that causes poverty and warming </w:t>
      </w:r>
    </w:p>
    <w:p w:rsidR="003D2A87" w:rsidRPr="002A1DAE" w:rsidRDefault="003D2A87" w:rsidP="002A1DAE">
      <w:r w:rsidRPr="002A1DAE">
        <w:rPr>
          <w:rStyle w:val="StyleStyleBold12pt"/>
        </w:rPr>
        <w:t>Hildyard 2012</w:t>
      </w:r>
      <w:r w:rsidRPr="002A1DAE">
        <w:t xml:space="preserve"> [Nicholas Hildyard, Larry Lohmann and Sarah Sexton. ¶ February 2012 “Energy Security For What? For Whom?” Published by The Corner House in collaboration with Hnuti DUHA–¶ Friends of the Earth Czech Republic, CEE Bankwatch¶ Network, Les Amis de la Terre-Friends of the Earth France,¶ Campagna per la riforma della Banca Mondiale and urgewald e.V. http://www.thecornerhouse.org.uk/sites/thecornerhouse.org.uk/files/Energy%20Security%20For%20Whom%20For%20What.pdf]</w:t>
      </w:r>
    </w:p>
    <w:p w:rsidR="003D2A87" w:rsidRPr="003D2A87" w:rsidRDefault="003D2A87" w:rsidP="003D2A87">
      <w:pPr>
        <w:rPr>
          <w:sz w:val="16"/>
        </w:rPr>
      </w:pPr>
      <w:r w:rsidRPr="00325B16">
        <w:rPr>
          <w:rStyle w:val="StyleBoldUnderline"/>
        </w:rPr>
        <w:t xml:space="preserve">Many </w:t>
      </w:r>
      <w:r w:rsidRPr="00A812EB">
        <w:rPr>
          <w:rStyle w:val="StyleBoldUnderline"/>
          <w:highlight w:val="yellow"/>
        </w:rPr>
        <w:t>policymakers</w:t>
      </w:r>
      <w:r w:rsidRPr="00325B16">
        <w:rPr>
          <w:rStyle w:val="StyleBoldUnderline"/>
        </w:rPr>
        <w:t xml:space="preserve"> now </w:t>
      </w:r>
      <w:r w:rsidRPr="00A812EB">
        <w:rPr>
          <w:rStyle w:val="StyleBoldUnderline"/>
          <w:highlight w:val="yellow"/>
        </w:rPr>
        <w:t>accept the need to “change direction”</w:t>
      </w:r>
      <w:r w:rsidRPr="00A812EB">
        <w:rPr>
          <w:rStyle w:val="StyleBoldUnderline"/>
          <w:b/>
          <w:sz w:val="12"/>
          <w:highlight w:val="yellow"/>
        </w:rPr>
        <w:t>¶</w:t>
      </w:r>
      <w:r w:rsidRPr="00325B16">
        <w:rPr>
          <w:rStyle w:val="StyleBoldUnderline"/>
        </w:rPr>
        <w:t xml:space="preserve"> from the current trajectory heading towards runaway climate</w:t>
      </w:r>
      <w:r w:rsidRPr="005E743A">
        <w:rPr>
          <w:rStyle w:val="StyleBoldUnderline"/>
          <w:b/>
          <w:sz w:val="12"/>
        </w:rPr>
        <w:t>¶</w:t>
      </w:r>
      <w:r w:rsidRPr="00325B16">
        <w:rPr>
          <w:rStyle w:val="StyleBoldUnderline"/>
        </w:rPr>
        <w:t xml:space="preserve"> instability</w:t>
      </w:r>
      <w:r w:rsidRPr="005E743A">
        <w:rPr>
          <w:sz w:val="16"/>
        </w:rPr>
        <w:t xml:space="preserve"> within a few decades, if not years. </w:t>
      </w:r>
      <w:r w:rsidRPr="00A812EB">
        <w:rPr>
          <w:rStyle w:val="StyleBoldUnderline"/>
          <w:highlight w:val="yellow"/>
        </w:rPr>
        <w:t>But</w:t>
      </w:r>
      <w:r w:rsidRPr="00325B16">
        <w:rPr>
          <w:rStyle w:val="StyleBoldUnderline"/>
        </w:rPr>
        <w:t xml:space="preserve"> the </w:t>
      </w:r>
      <w:r w:rsidRPr="00A812EB">
        <w:rPr>
          <w:rStyle w:val="StyleBoldUnderline"/>
          <w:highlight w:val="yellow"/>
        </w:rPr>
        <w:t>economic mechanisms proposed to deliver that change amount to</w:t>
      </w:r>
      <w:r w:rsidRPr="00325B16">
        <w:rPr>
          <w:rStyle w:val="StyleBoldUnderline"/>
        </w:rPr>
        <w:t xml:space="preserve"> more of</w:t>
      </w:r>
      <w:r w:rsidRPr="005E743A">
        <w:rPr>
          <w:rStyle w:val="StyleBoldUnderline"/>
          <w:b/>
          <w:sz w:val="12"/>
        </w:rPr>
        <w:t>¶</w:t>
      </w:r>
      <w:r w:rsidRPr="00325B16">
        <w:rPr>
          <w:rStyle w:val="StyleBoldUnderline"/>
        </w:rPr>
        <w:t xml:space="preserve"> the same: </w:t>
      </w:r>
      <w:r w:rsidRPr="00A812EB">
        <w:rPr>
          <w:rStyle w:val="StyleBoldUnderline"/>
          <w:highlight w:val="yellow"/>
        </w:rPr>
        <w:t>markets, markets and more markets.</w:t>
      </w:r>
      <w:r w:rsidRPr="00A812EB">
        <w:rPr>
          <w:rStyle w:val="StyleBoldUnderline"/>
          <w:b/>
          <w:sz w:val="12"/>
          <w:highlight w:val="yellow"/>
        </w:rPr>
        <w:t>¶</w:t>
      </w:r>
      <w:r w:rsidRPr="00A812EB">
        <w:rPr>
          <w:rStyle w:val="StyleBoldUnderline"/>
          <w:highlight w:val="yellow"/>
        </w:rPr>
        <w:t xml:space="preserve"> The neoliberal market-driven approach to energy</w:t>
      </w:r>
      <w:r w:rsidRPr="00325B16">
        <w:rPr>
          <w:rStyle w:val="StyleBoldUnderline"/>
        </w:rPr>
        <w:t xml:space="preserve"> policy</w:t>
      </w:r>
      <w:r w:rsidRPr="005E743A">
        <w:rPr>
          <w:sz w:val="16"/>
        </w:rPr>
        <w:t xml:space="preserve"> in Europe and</w:t>
      </w:r>
      <w:r w:rsidRPr="005E743A">
        <w:rPr>
          <w:sz w:val="12"/>
        </w:rPr>
        <w:t>¶</w:t>
      </w:r>
      <w:r w:rsidRPr="005E743A">
        <w:rPr>
          <w:sz w:val="16"/>
        </w:rPr>
        <w:t xml:space="preserve"> North America </w:t>
      </w:r>
      <w:r w:rsidRPr="00325B16">
        <w:rPr>
          <w:rStyle w:val="StyleBoldUnderline"/>
        </w:rPr>
        <w:t>that is actively promoted throughout the world by the</w:t>
      </w:r>
      <w:r w:rsidRPr="005E743A">
        <w:rPr>
          <w:rStyle w:val="StyleBoldUnderline"/>
          <w:b/>
          <w:sz w:val="12"/>
        </w:rPr>
        <w:t>¶</w:t>
      </w:r>
      <w:r w:rsidRPr="00325B16">
        <w:rPr>
          <w:rStyle w:val="StyleBoldUnderline"/>
        </w:rPr>
        <w:t xml:space="preserve"> International Monetary Fund</w:t>
      </w:r>
      <w:r w:rsidRPr="005E743A">
        <w:rPr>
          <w:sz w:val="16"/>
        </w:rPr>
        <w:t xml:space="preserve"> and the World Bank and through bilateral</w:t>
      </w:r>
      <w:r w:rsidRPr="005E743A">
        <w:rPr>
          <w:sz w:val="12"/>
        </w:rPr>
        <w:t>¶</w:t>
      </w:r>
      <w:r w:rsidRPr="005E743A">
        <w:rPr>
          <w:sz w:val="16"/>
        </w:rPr>
        <w:t xml:space="preserve"> investment treaties and the Energy Charter Treaty </w:t>
      </w:r>
      <w:r w:rsidRPr="00A812EB">
        <w:rPr>
          <w:rStyle w:val="StyleBoldUnderline"/>
          <w:highlight w:val="yellow"/>
        </w:rPr>
        <w:t>is barely 30 years</w:t>
      </w:r>
      <w:r w:rsidRPr="00A812EB">
        <w:rPr>
          <w:rStyle w:val="StyleBoldUnderline"/>
          <w:b/>
          <w:sz w:val="12"/>
          <w:highlight w:val="yellow"/>
        </w:rPr>
        <w:t>¶</w:t>
      </w:r>
      <w:r w:rsidRPr="00A812EB">
        <w:rPr>
          <w:rStyle w:val="StyleBoldUnderline"/>
          <w:highlight w:val="yellow"/>
        </w:rPr>
        <w:t xml:space="preserve"> old</w:t>
      </w:r>
      <w:r w:rsidRPr="005E743A">
        <w:rPr>
          <w:sz w:val="16"/>
        </w:rPr>
        <w:t>. Prior to the 1980s, energy – oil, gas, coal and electricity – was</w:t>
      </w:r>
      <w:r w:rsidRPr="005E743A">
        <w:rPr>
          <w:sz w:val="12"/>
        </w:rPr>
        <w:t>¶</w:t>
      </w:r>
      <w:r w:rsidRPr="005E743A">
        <w:rPr>
          <w:sz w:val="16"/>
        </w:rPr>
        <w:t xml:space="preserve"> largely provided either by state monopolies at prices determined by the</w:t>
      </w:r>
      <w:r w:rsidRPr="005E743A">
        <w:rPr>
          <w:sz w:val="12"/>
        </w:rPr>
        <w:t>¶</w:t>
      </w:r>
      <w:r w:rsidRPr="005E743A">
        <w:rPr>
          <w:sz w:val="16"/>
        </w:rPr>
        <w:t xml:space="preserve"> state with investment centrally planned by government bureaucracies,</w:t>
      </w:r>
      <w:r w:rsidRPr="005E743A">
        <w:rPr>
          <w:sz w:val="12"/>
        </w:rPr>
        <w:t>¶</w:t>
      </w:r>
      <w:r w:rsidRPr="005E743A">
        <w:rPr>
          <w:sz w:val="16"/>
        </w:rPr>
        <w:t xml:space="preserve"> or by private monopolies subject to government oversight and regulation to protect users from excessive charges. Markets, in which forprofit companies competed with each to generate, distribute and supply</w:t>
      </w:r>
      <w:r w:rsidRPr="005E743A">
        <w:rPr>
          <w:sz w:val="12"/>
        </w:rPr>
        <w:t>¶</w:t>
      </w:r>
      <w:r w:rsidRPr="005E743A">
        <w:rPr>
          <w:sz w:val="16"/>
        </w:rPr>
        <w:t xml:space="preserve"> “energy”, were considered “hopelessly inadequate in providing appropriate energy supplies,”</w:t>
      </w:r>
      <w:r w:rsidRPr="005E743A">
        <w:rPr>
          <w:sz w:val="12"/>
        </w:rPr>
        <w:t>¶</w:t>
      </w:r>
      <w:r w:rsidRPr="005E743A">
        <w:rPr>
          <w:sz w:val="16"/>
        </w:rPr>
        <w:t xml:space="preserve"> 3</w:t>
      </w:r>
      <w:r w:rsidRPr="005E743A">
        <w:rPr>
          <w:sz w:val="12"/>
        </w:rPr>
        <w:t>¶</w:t>
      </w:r>
      <w:r w:rsidRPr="005E743A">
        <w:rPr>
          <w:sz w:val="16"/>
        </w:rPr>
        <w:t xml:space="preserve"> considered to be “the lifeblood of the world</w:t>
      </w:r>
      <w:r w:rsidRPr="005E743A">
        <w:rPr>
          <w:sz w:val="12"/>
        </w:rPr>
        <w:t>¶</w:t>
      </w:r>
      <w:r w:rsidRPr="005E743A">
        <w:rPr>
          <w:sz w:val="16"/>
        </w:rPr>
        <w:t xml:space="preserve"> economy.”</w:t>
      </w:r>
      <w:r w:rsidRPr="005E743A">
        <w:rPr>
          <w:sz w:val="12"/>
        </w:rPr>
        <w:t>¶</w:t>
      </w:r>
      <w:r w:rsidRPr="005E743A">
        <w:rPr>
          <w:sz w:val="16"/>
        </w:rPr>
        <w:t xml:space="preserve"> 4</w:t>
      </w:r>
      <w:r w:rsidRPr="005E743A">
        <w:rPr>
          <w:sz w:val="12"/>
        </w:rPr>
        <w:t>¶</w:t>
      </w:r>
      <w:r w:rsidRPr="005E743A">
        <w:rPr>
          <w:sz w:val="16"/>
        </w:rPr>
        <w:t xml:space="preserve"> </w:t>
      </w:r>
      <w:r w:rsidRPr="00325B16">
        <w:rPr>
          <w:rStyle w:val="StyleBoldUnderline"/>
        </w:rPr>
        <w:t>“Moving to the market,” however, was proposed as a way of ensuring</w:t>
      </w:r>
      <w:r w:rsidRPr="005E743A">
        <w:rPr>
          <w:rStyle w:val="StyleBoldUnderline"/>
          <w:b/>
          <w:sz w:val="12"/>
        </w:rPr>
        <w:t>¶</w:t>
      </w:r>
      <w:r w:rsidRPr="00325B16">
        <w:rPr>
          <w:rStyle w:val="StyleBoldUnderline"/>
        </w:rPr>
        <w:t xml:space="preserve"> investment in energy infrastructure</w:t>
      </w:r>
      <w:r w:rsidRPr="005E743A">
        <w:rPr>
          <w:sz w:val="16"/>
        </w:rPr>
        <w:t xml:space="preserve"> – power plants, transmission systems and storage capacity – </w:t>
      </w:r>
      <w:r w:rsidRPr="00325B16">
        <w:rPr>
          <w:rStyle w:val="StyleBoldUnderline"/>
        </w:rPr>
        <w:t>that would not only guarantee supplies to</w:t>
      </w:r>
      <w:r w:rsidRPr="005E743A">
        <w:rPr>
          <w:rStyle w:val="StyleBoldUnderline"/>
          <w:b/>
          <w:sz w:val="12"/>
        </w:rPr>
        <w:t>¶</w:t>
      </w:r>
      <w:r w:rsidRPr="00325B16">
        <w:rPr>
          <w:rStyle w:val="StyleBoldUnderline"/>
        </w:rPr>
        <w:t xml:space="preserve"> consumers at cheaper prices but would also direct investment to the</w:t>
      </w:r>
      <w:r w:rsidRPr="005E743A">
        <w:rPr>
          <w:rStyle w:val="StyleBoldUnderline"/>
          <w:b/>
          <w:sz w:val="12"/>
        </w:rPr>
        <w:t>¶</w:t>
      </w:r>
      <w:r w:rsidRPr="00325B16">
        <w:rPr>
          <w:rStyle w:val="StyleBoldUnderline"/>
        </w:rPr>
        <w:t xml:space="preserve"> most cost-effective means of reducing carbon emissions.</w:t>
      </w:r>
      <w:r w:rsidRPr="005E743A">
        <w:rPr>
          <w:rStyle w:val="StyleBoldUnderline"/>
          <w:b/>
          <w:sz w:val="12"/>
        </w:rPr>
        <w:t>¶</w:t>
      </w:r>
      <w:r w:rsidRPr="00325B16">
        <w:rPr>
          <w:rStyle w:val="StyleBoldUnderline"/>
        </w:rPr>
        <w:t xml:space="preserve"> 5</w:t>
      </w:r>
      <w:r w:rsidRPr="005E743A">
        <w:rPr>
          <w:rStyle w:val="StyleBoldUnderline"/>
          <w:b/>
          <w:sz w:val="12"/>
        </w:rPr>
        <w:t>¶</w:t>
      </w:r>
      <w:r w:rsidRPr="00325B16">
        <w:rPr>
          <w:rStyle w:val="StyleBoldUnderline"/>
        </w:rPr>
        <w:t xml:space="preserve"> But </w:t>
      </w:r>
      <w:r w:rsidRPr="00A812EB">
        <w:rPr>
          <w:rStyle w:val="StyleBoldUnderline"/>
          <w:highlight w:val="yellow"/>
        </w:rPr>
        <w:t>markets have</w:t>
      </w:r>
      <w:r w:rsidRPr="00325B16">
        <w:rPr>
          <w:rStyle w:val="StyleBoldUnderline"/>
        </w:rPr>
        <w:t xml:space="preserve"> singularly </w:t>
      </w:r>
      <w:r w:rsidRPr="00A812EB">
        <w:rPr>
          <w:rStyle w:val="StyleBoldUnderline"/>
          <w:highlight w:val="yellow"/>
        </w:rPr>
        <w:t>failed to deliver on these promises. Directly opposed to forms of</w:t>
      </w:r>
      <w:r w:rsidRPr="00325B16">
        <w:rPr>
          <w:rStyle w:val="StyleBoldUnderline"/>
        </w:rPr>
        <w:t xml:space="preserve"> social and </w:t>
      </w:r>
      <w:r w:rsidRPr="00A812EB">
        <w:rPr>
          <w:rStyle w:val="StyleBoldUnderline"/>
          <w:highlight w:val="yellow"/>
        </w:rPr>
        <w:t>economic organisation that seek</w:t>
      </w:r>
      <w:r w:rsidRPr="00A812EB">
        <w:rPr>
          <w:rStyle w:val="StyleBoldUnderline"/>
          <w:b/>
          <w:sz w:val="12"/>
          <w:highlight w:val="yellow"/>
        </w:rPr>
        <w:t>¶</w:t>
      </w:r>
      <w:r w:rsidRPr="00A812EB">
        <w:rPr>
          <w:rStyle w:val="StyleBoldUnderline"/>
          <w:highlight w:val="yellow"/>
        </w:rPr>
        <w:t xml:space="preserve"> to guarantee the shared right of all to survival, market-based energy</w:t>
      </w:r>
      <w:r w:rsidRPr="00A812EB">
        <w:rPr>
          <w:rStyle w:val="StyleBoldUnderline"/>
          <w:b/>
          <w:sz w:val="12"/>
          <w:highlight w:val="yellow"/>
        </w:rPr>
        <w:t>¶</w:t>
      </w:r>
      <w:r w:rsidRPr="00A812EB">
        <w:rPr>
          <w:rStyle w:val="StyleBoldUnderline"/>
          <w:highlight w:val="yellow"/>
        </w:rPr>
        <w:t xml:space="preserve"> policies have led to the exclusion of those who cannot afford to pay for</w:t>
      </w:r>
      <w:r w:rsidRPr="005E743A">
        <w:rPr>
          <w:rStyle w:val="StyleBoldUnderline"/>
          <w:b/>
          <w:sz w:val="12"/>
        </w:rPr>
        <w:t>¶</w:t>
      </w:r>
      <w:r w:rsidRPr="00325B16">
        <w:rPr>
          <w:rStyle w:val="StyleBoldUnderline"/>
        </w:rPr>
        <w:t xml:space="preserve"> the </w:t>
      </w:r>
      <w:r w:rsidRPr="00A812EB">
        <w:rPr>
          <w:rStyle w:val="StyleBoldUnderline"/>
          <w:highlight w:val="yellow"/>
        </w:rPr>
        <w:t>energy</w:t>
      </w:r>
      <w:r w:rsidRPr="00325B16">
        <w:rPr>
          <w:rStyle w:val="StyleBoldUnderline"/>
        </w:rPr>
        <w:t xml:space="preserve"> they require</w:t>
      </w:r>
      <w:r w:rsidRPr="005E743A">
        <w:rPr>
          <w:sz w:val="16"/>
        </w:rPr>
        <w:t xml:space="preserve"> to meet their basic needs. The financialisation</w:t>
      </w:r>
      <w:r w:rsidRPr="005E743A">
        <w:rPr>
          <w:sz w:val="12"/>
        </w:rPr>
        <w:t>¶</w:t>
      </w:r>
      <w:r w:rsidRPr="005E743A">
        <w:rPr>
          <w:sz w:val="16"/>
        </w:rPr>
        <w:t xml:space="preserve"> of “energy”– where the production and distribution of oil, gas and electricity is mediated and shaped not just by markets in general but by</w:t>
      </w:r>
      <w:r w:rsidRPr="005E743A">
        <w:rPr>
          <w:sz w:val="12"/>
        </w:rPr>
        <w:t>¶</w:t>
      </w:r>
      <w:r w:rsidRPr="005E743A">
        <w:rPr>
          <w:sz w:val="16"/>
        </w:rPr>
        <w:t xml:space="preserve"> financial markets in particular,</w:t>
      </w:r>
      <w:r w:rsidRPr="005E743A">
        <w:rPr>
          <w:sz w:val="12"/>
        </w:rPr>
        <w:t>¶</w:t>
      </w:r>
      <w:r w:rsidRPr="005E743A">
        <w:rPr>
          <w:sz w:val="16"/>
        </w:rPr>
        <w:t xml:space="preserve"> 6</w:t>
      </w:r>
      <w:r w:rsidRPr="005E743A">
        <w:rPr>
          <w:sz w:val="12"/>
        </w:rPr>
        <w:t>¶</w:t>
      </w:r>
      <w:r w:rsidRPr="005E743A">
        <w:rPr>
          <w:sz w:val="16"/>
        </w:rPr>
        <w:t xml:space="preserve"> and where capital is accumulated primarily through financial speculation rather than production – is also</w:t>
      </w:r>
      <w:r w:rsidRPr="005E743A">
        <w:rPr>
          <w:sz w:val="12"/>
        </w:rPr>
        <w:t>¶</w:t>
      </w:r>
      <w:r w:rsidRPr="005E743A">
        <w:rPr>
          <w:sz w:val="16"/>
        </w:rPr>
        <w:t xml:space="preserve"> jeopardising investment in the infrastructure that might enable a just</w:t>
      </w:r>
      <w:r w:rsidRPr="005E743A">
        <w:rPr>
          <w:sz w:val="12"/>
        </w:rPr>
        <w:t>¶</w:t>
      </w:r>
      <w:r w:rsidRPr="005E743A">
        <w:rPr>
          <w:sz w:val="16"/>
        </w:rPr>
        <w:t xml:space="preserve"> transition to a sustainable and equitable climatic future. </w:t>
      </w:r>
      <w:r w:rsidRPr="00A812EB">
        <w:rPr>
          <w:rStyle w:val="StyleBoldUnderline"/>
          <w:highlight w:val="yellow"/>
        </w:rPr>
        <w:t>Investment is</w:t>
      </w:r>
      <w:r w:rsidRPr="00A812EB">
        <w:rPr>
          <w:rStyle w:val="StyleBoldUnderline"/>
          <w:b/>
          <w:sz w:val="12"/>
          <w:highlight w:val="yellow"/>
        </w:rPr>
        <w:t>¶</w:t>
      </w:r>
      <w:r w:rsidRPr="00A812EB">
        <w:rPr>
          <w:rStyle w:val="StyleBoldUnderline"/>
          <w:highlight w:val="yellow"/>
        </w:rPr>
        <w:t xml:space="preserve"> diverted into trading on money</w:t>
      </w:r>
      <w:r w:rsidRPr="00325B16">
        <w:rPr>
          <w:rStyle w:val="StyleBoldUnderline"/>
        </w:rPr>
        <w:t xml:space="preserve"> or the products of money, often </w:t>
      </w:r>
      <w:r w:rsidRPr="00A812EB">
        <w:rPr>
          <w:rStyle w:val="StyleBoldUnderline"/>
          <w:highlight w:val="yellow"/>
        </w:rPr>
        <w:t>creating</w:t>
      </w:r>
      <w:r w:rsidRPr="00A812EB">
        <w:rPr>
          <w:rStyle w:val="StyleBoldUnderline"/>
          <w:b/>
          <w:sz w:val="12"/>
          <w:highlight w:val="yellow"/>
        </w:rPr>
        <w:t>¶</w:t>
      </w:r>
      <w:r w:rsidRPr="00A812EB">
        <w:rPr>
          <w:rStyle w:val="StyleBoldUnderline"/>
          <w:highlight w:val="yellow"/>
        </w:rPr>
        <w:t xml:space="preserve"> energy shortages</w:t>
      </w:r>
      <w:r w:rsidRPr="00325B16">
        <w:rPr>
          <w:rStyle w:val="StyleBoldUnderline"/>
        </w:rPr>
        <w:t xml:space="preserve"> in the process </w:t>
      </w:r>
      <w:r w:rsidRPr="00A812EB">
        <w:rPr>
          <w:rStyle w:val="StyleBoldUnderline"/>
          <w:highlight w:val="yellow"/>
        </w:rPr>
        <w:t>through the speculative “gaming” of</w:t>
      </w:r>
      <w:r w:rsidRPr="00A812EB">
        <w:rPr>
          <w:rStyle w:val="StyleBoldUnderline"/>
          <w:b/>
          <w:sz w:val="12"/>
          <w:highlight w:val="yellow"/>
        </w:rPr>
        <w:t>¶</w:t>
      </w:r>
      <w:r w:rsidRPr="00A812EB">
        <w:rPr>
          <w:rStyle w:val="StyleBoldUnderline"/>
          <w:highlight w:val="yellow"/>
        </w:rPr>
        <w:t xml:space="preserve"> energy markets</w:t>
      </w:r>
      <w:r w:rsidRPr="005E743A">
        <w:rPr>
          <w:sz w:val="16"/>
        </w:rPr>
        <w:t xml:space="preserve">. </w:t>
      </w:r>
      <w:r w:rsidRPr="00325B16">
        <w:rPr>
          <w:rStyle w:val="StyleBoldUnderline"/>
        </w:rPr>
        <w:t>Just as energy is now “saturated with the language of</w:t>
      </w:r>
      <w:r w:rsidRPr="005E743A">
        <w:rPr>
          <w:rStyle w:val="StyleBoldUnderline"/>
          <w:b/>
          <w:sz w:val="12"/>
        </w:rPr>
        <w:t>¶</w:t>
      </w:r>
      <w:r w:rsidRPr="00325B16">
        <w:rPr>
          <w:rStyle w:val="StyleBoldUnderline"/>
        </w:rPr>
        <w:t xml:space="preserve"> security”,</w:t>
      </w:r>
      <w:r w:rsidRPr="005E743A">
        <w:rPr>
          <w:rStyle w:val="StyleBoldUnderline"/>
          <w:b/>
          <w:sz w:val="12"/>
        </w:rPr>
        <w:t>¶</w:t>
      </w:r>
      <w:r w:rsidRPr="00325B16">
        <w:rPr>
          <w:rStyle w:val="StyleBoldUnderline"/>
        </w:rPr>
        <w:t xml:space="preserve"> 7</w:t>
      </w:r>
      <w:r w:rsidRPr="005E743A">
        <w:rPr>
          <w:rStyle w:val="StyleBoldUnderline"/>
          <w:b/>
          <w:sz w:val="12"/>
        </w:rPr>
        <w:t>¶</w:t>
      </w:r>
      <w:r w:rsidRPr="00325B16">
        <w:rPr>
          <w:rStyle w:val="StyleBoldUnderline"/>
        </w:rPr>
        <w:t xml:space="preserve"> so, too, it is “infused by the logic of finance</w:t>
      </w:r>
      <w:r w:rsidRPr="005E743A">
        <w:rPr>
          <w:sz w:val="16"/>
        </w:rPr>
        <w:t>”,</w:t>
      </w:r>
      <w:r w:rsidRPr="005E743A">
        <w:rPr>
          <w:sz w:val="12"/>
        </w:rPr>
        <w:t>¶</w:t>
      </w:r>
      <w:r w:rsidRPr="005E743A">
        <w:rPr>
          <w:sz w:val="16"/>
        </w:rPr>
        <w:t xml:space="preserve"> 8</w:t>
      </w:r>
      <w:r w:rsidRPr="005E743A">
        <w:rPr>
          <w:sz w:val="12"/>
        </w:rPr>
        <w:t>¶</w:t>
      </w:r>
      <w:r w:rsidRPr="005E743A">
        <w:rPr>
          <w:sz w:val="16"/>
        </w:rPr>
        <w:t xml:space="preserve"> even though</w:t>
      </w:r>
      <w:r w:rsidRPr="005E743A">
        <w:rPr>
          <w:sz w:val="12"/>
        </w:rPr>
        <w:t>¶</w:t>
      </w:r>
      <w:r w:rsidRPr="005E743A">
        <w:rPr>
          <w:sz w:val="16"/>
        </w:rPr>
        <w:t xml:space="preserve"> financialisation is conspicuously absent from energy security narratives. </w:t>
      </w:r>
      <w:r w:rsidRPr="00A812EB">
        <w:rPr>
          <w:rStyle w:val="StyleBoldUnderline"/>
          <w:highlight w:val="yellow"/>
        </w:rPr>
        <w:t>Market-led policies marginalise the role of communities</w:t>
      </w:r>
      <w:r w:rsidRPr="00325B16">
        <w:rPr>
          <w:rStyle w:val="StyleBoldUnderline"/>
        </w:rPr>
        <w:t xml:space="preserve"> and ordinary</w:t>
      </w:r>
      <w:r w:rsidRPr="005E743A">
        <w:rPr>
          <w:rStyle w:val="StyleBoldUnderline"/>
          <w:b/>
          <w:sz w:val="12"/>
        </w:rPr>
        <w:t>¶</w:t>
      </w:r>
      <w:r w:rsidRPr="00325B16">
        <w:rPr>
          <w:rStyle w:val="StyleBoldUnderline"/>
        </w:rPr>
        <w:t xml:space="preserve"> people in decision-making: instead “</w:t>
      </w:r>
      <w:r w:rsidRPr="00A812EB">
        <w:rPr>
          <w:rStyle w:val="StyleBoldUnderline"/>
          <w:highlight w:val="yellow"/>
        </w:rPr>
        <w:t>choices</w:t>
      </w:r>
      <w:r w:rsidRPr="00325B16">
        <w:rPr>
          <w:rStyle w:val="StyleBoldUnderline"/>
        </w:rPr>
        <w:t xml:space="preserve">” about future energy technologies and use </w:t>
      </w:r>
      <w:r w:rsidRPr="00A812EB">
        <w:rPr>
          <w:rStyle w:val="StyleBoldUnderline"/>
          <w:highlight w:val="yellow"/>
        </w:rPr>
        <w:t>are left to those who have economic</w:t>
      </w:r>
      <w:r w:rsidRPr="00325B16">
        <w:rPr>
          <w:rStyle w:val="StyleBoldUnderline"/>
        </w:rPr>
        <w:t xml:space="preserve"> and political</w:t>
      </w:r>
      <w:r w:rsidRPr="005E743A">
        <w:rPr>
          <w:rStyle w:val="StyleBoldUnderline"/>
          <w:b/>
          <w:sz w:val="12"/>
        </w:rPr>
        <w:t>¶</w:t>
      </w:r>
      <w:r w:rsidRPr="00325B16">
        <w:rPr>
          <w:rStyle w:val="StyleBoldUnderline"/>
        </w:rPr>
        <w:t xml:space="preserve"> </w:t>
      </w:r>
      <w:r w:rsidRPr="00A812EB">
        <w:rPr>
          <w:rStyle w:val="StyleBoldUnderline"/>
          <w:highlight w:val="yellow"/>
        </w:rPr>
        <w:t>power</w:t>
      </w:r>
      <w:r w:rsidRPr="005E743A">
        <w:rPr>
          <w:sz w:val="16"/>
        </w:rPr>
        <w:t xml:space="preserve"> within the range of markets that affect energy. The input of</w:t>
      </w:r>
      <w:r w:rsidRPr="005E743A">
        <w:rPr>
          <w:sz w:val="12"/>
        </w:rPr>
        <w:t>¶</w:t>
      </w:r>
      <w:r w:rsidRPr="005E743A">
        <w:rPr>
          <w:sz w:val="16"/>
        </w:rPr>
        <w:t xml:space="preserve"> consumers is reduced to the (limited) decisions they can make within</w:t>
      </w:r>
      <w:r w:rsidRPr="005E743A">
        <w:rPr>
          <w:sz w:val="12"/>
        </w:rPr>
        <w:t>¶</w:t>
      </w:r>
      <w:r w:rsidRPr="005E743A">
        <w:rPr>
          <w:sz w:val="16"/>
        </w:rPr>
        <w:t xml:space="preserve"> energy retail markets based on price signals alone: the cost of electricity or gas. </w:t>
      </w:r>
      <w:r w:rsidRPr="00A812EB">
        <w:rPr>
          <w:rStyle w:val="StyleBoldUnderline"/>
          <w:highlight w:val="yellow"/>
        </w:rPr>
        <w:t>Debates over how society might be differently organised</w:t>
      </w:r>
      <w:r w:rsidRPr="00325B16">
        <w:rPr>
          <w:rStyle w:val="StyleBoldUnderline"/>
        </w:rPr>
        <w:t xml:space="preserve"> to</w:t>
      </w:r>
      <w:r w:rsidRPr="005E743A">
        <w:rPr>
          <w:rStyle w:val="StyleBoldUnderline"/>
          <w:b/>
          <w:sz w:val="12"/>
        </w:rPr>
        <w:t>¶</w:t>
      </w:r>
      <w:r w:rsidRPr="00325B16">
        <w:rPr>
          <w:rStyle w:val="StyleBoldUnderline"/>
        </w:rPr>
        <w:t xml:space="preserve"> generate and use (less) “energy” in different ways </w:t>
      </w:r>
      <w:r w:rsidRPr="00A812EB">
        <w:rPr>
          <w:rStyle w:val="StyleBoldUnderline"/>
          <w:highlight w:val="yellow"/>
        </w:rPr>
        <w:t>are entirely sidelined</w:t>
      </w:r>
      <w:r w:rsidRPr="00325B16">
        <w:rPr>
          <w:rStyle w:val="StyleBoldUnderline"/>
        </w:rPr>
        <w:t>,</w:t>
      </w:r>
      <w:r w:rsidRPr="005E743A">
        <w:rPr>
          <w:rStyle w:val="StyleBoldUnderline"/>
          <w:b/>
          <w:sz w:val="12"/>
        </w:rPr>
        <w:t>¶</w:t>
      </w:r>
      <w:r w:rsidRPr="00325B16">
        <w:rPr>
          <w:rStyle w:val="StyleBoldUnderline"/>
        </w:rPr>
        <w:t xml:space="preserve"> </w:t>
      </w:r>
      <w:r w:rsidRPr="00A812EB">
        <w:rPr>
          <w:rStyle w:val="StyleBoldUnderline"/>
          <w:highlight w:val="yellow"/>
        </w:rPr>
        <w:t>except where they might provide opportunities to make money</w:t>
      </w:r>
      <w:r w:rsidRPr="00325B16">
        <w:rPr>
          <w:rStyle w:val="StyleBoldUnderline"/>
        </w:rPr>
        <w:t>.</w:t>
      </w:r>
      <w:r w:rsidRPr="005E743A">
        <w:rPr>
          <w:rStyle w:val="StyleBoldUnderline"/>
          <w:b/>
          <w:sz w:val="12"/>
        </w:rPr>
        <w:t>¶</w:t>
      </w:r>
      <w:r w:rsidRPr="00325B16">
        <w:rPr>
          <w:rStyle w:val="StyleBoldUnderline"/>
        </w:rPr>
        <w:t xml:space="preserve"> Meanwhile, </w:t>
      </w:r>
      <w:r w:rsidRPr="00A812EB">
        <w:rPr>
          <w:rStyle w:val="StyleBoldUnderline"/>
          <w:highlight w:val="yellow"/>
        </w:rPr>
        <w:t>efforts to address climate change through</w:t>
      </w:r>
      <w:r w:rsidRPr="00325B16">
        <w:rPr>
          <w:rStyle w:val="StyleBoldUnderline"/>
        </w:rPr>
        <w:t xml:space="preserve"> carbon trading</w:t>
      </w:r>
      <w:r w:rsidRPr="005E743A">
        <w:rPr>
          <w:rStyle w:val="StyleBoldUnderline"/>
          <w:b/>
          <w:sz w:val="12"/>
        </w:rPr>
        <w:t>¶</w:t>
      </w:r>
      <w:r w:rsidRPr="00325B16">
        <w:rPr>
          <w:rStyle w:val="StyleBoldUnderline"/>
        </w:rPr>
        <w:t xml:space="preserve"> and other </w:t>
      </w:r>
      <w:r w:rsidRPr="00A812EB">
        <w:rPr>
          <w:rStyle w:val="StyleBoldUnderline"/>
          <w:highlight w:val="yellow"/>
        </w:rPr>
        <w:t>market mechanisms are fatally delaying the action that is</w:t>
      </w:r>
      <w:r w:rsidRPr="00A812EB">
        <w:rPr>
          <w:rStyle w:val="StyleBoldUnderline"/>
          <w:b/>
          <w:sz w:val="12"/>
          <w:highlight w:val="yellow"/>
        </w:rPr>
        <w:t>¶</w:t>
      </w:r>
      <w:r w:rsidRPr="00A812EB">
        <w:rPr>
          <w:rStyle w:val="StyleBoldUnderline"/>
          <w:highlight w:val="yellow"/>
        </w:rPr>
        <w:t xml:space="preserve"> necessary to prevent runaway global climatic instability</w:t>
      </w:r>
      <w:r w:rsidRPr="00325B16">
        <w:rPr>
          <w:rStyle w:val="StyleBoldUnderline"/>
        </w:rPr>
        <w:t>, whilst at the</w:t>
      </w:r>
      <w:r w:rsidRPr="005E743A">
        <w:rPr>
          <w:rStyle w:val="StyleBoldUnderline"/>
          <w:b/>
          <w:sz w:val="12"/>
        </w:rPr>
        <w:t>¶</w:t>
      </w:r>
      <w:r w:rsidRPr="00325B16">
        <w:rPr>
          <w:rStyle w:val="StyleBoldUnderline"/>
        </w:rPr>
        <w:t xml:space="preserve"> same time creating new sources of conflict and insecurity</w:t>
      </w:r>
      <w:r w:rsidRPr="005E743A">
        <w:rPr>
          <w:sz w:val="16"/>
        </w:rPr>
        <w:t xml:space="preserve">. </w:t>
      </w:r>
    </w:p>
    <w:p w:rsidR="003D2A87" w:rsidRDefault="003D2A87" w:rsidP="003D2A87">
      <w:pPr>
        <w:pStyle w:val="Heading4"/>
      </w:pPr>
      <w:r>
        <w:lastRenderedPageBreak/>
        <w:t>The affirmative misrepresents the relationship between energy and production, triggering a systems which produce exploitation and extinction without meeting human needs</w:t>
      </w:r>
    </w:p>
    <w:p w:rsidR="003D2A87" w:rsidRDefault="003D2A87" w:rsidP="003D2A87">
      <w:r w:rsidRPr="006A55C2">
        <w:rPr>
          <w:rStyle w:val="StyleStyleBold12pt"/>
        </w:rPr>
        <w:t>ICC 11</w:t>
      </w:r>
      <w:r>
        <w:t xml:space="preserve"> (International Communist Current, August 16, 2011, “Nuclear energy, capitalism and communism,” http://en.internationalism.org/wr/347/nuclear)</w:t>
      </w:r>
    </w:p>
    <w:p w:rsidR="003D2A87" w:rsidRDefault="003D2A87" w:rsidP="003D2A87">
      <w:r>
        <w:t xml:space="preserve">The </w:t>
      </w:r>
      <w:r w:rsidRPr="00A812EB">
        <w:rPr>
          <w:rStyle w:val="StyleBoldUnderline"/>
          <w:highlight w:val="yellow"/>
        </w:rPr>
        <w:t>revolution in the form and quantity of energy</w:t>
      </w:r>
      <w:r w:rsidRPr="00A812EB">
        <w:rPr>
          <w:highlight w:val="yellow"/>
        </w:rPr>
        <w:t xml:space="preserve"> </w:t>
      </w:r>
      <w:r>
        <w:t xml:space="preserve">available to humanity </w:t>
      </w:r>
      <w:r w:rsidRPr="00A812EB">
        <w:rPr>
          <w:rStyle w:val="StyleBoldUnderline"/>
          <w:highlight w:val="yellow"/>
        </w:rPr>
        <w:t>underpinned the industrial revolution</w:t>
      </w:r>
      <w:r w:rsidRPr="00A812EB">
        <w:rPr>
          <w:highlight w:val="yellow"/>
        </w:rPr>
        <w:t xml:space="preserve"> </w:t>
      </w:r>
      <w:r>
        <w:t xml:space="preserve">and opened the door from the realm of want to that of plenty. </w:t>
      </w:r>
      <w:r w:rsidRPr="00A812EB">
        <w:rPr>
          <w:rStyle w:val="StyleBoldUnderline"/>
          <w:highlight w:val="yellow"/>
        </w:rPr>
        <w:t>But this revolution</w:t>
      </w:r>
      <w:r w:rsidRPr="00A812EB">
        <w:rPr>
          <w:highlight w:val="yellow"/>
        </w:rPr>
        <w:t xml:space="preserve"> </w:t>
      </w:r>
      <w:r w:rsidRPr="00A812EB">
        <w:rPr>
          <w:rStyle w:val="StyleBoldUnderline"/>
          <w:highlight w:val="yellow"/>
        </w:rPr>
        <w:t>was</w:t>
      </w:r>
      <w:r w:rsidRPr="00A812EB">
        <w:rPr>
          <w:highlight w:val="yellow"/>
        </w:rPr>
        <w:t xml:space="preserve"> </w:t>
      </w:r>
      <w:r w:rsidRPr="00A812EB">
        <w:rPr>
          <w:rStyle w:val="StyleBoldUnderline"/>
          <w:highlight w:val="yellow"/>
        </w:rPr>
        <w:t>driven by</w:t>
      </w:r>
      <w:r w:rsidRPr="00A812EB">
        <w:rPr>
          <w:highlight w:val="yellow"/>
        </w:rPr>
        <w:t xml:space="preserve"> </w:t>
      </w:r>
      <w:r>
        <w:t xml:space="preserve">the development of </w:t>
      </w:r>
      <w:r w:rsidRPr="00A812EB">
        <w:rPr>
          <w:rStyle w:val="StyleBoldUnderline"/>
          <w:highlight w:val="yellow"/>
        </w:rPr>
        <w:t>capitalism</w:t>
      </w:r>
      <w:r w:rsidRPr="00A812EB">
        <w:rPr>
          <w:highlight w:val="yellow"/>
        </w:rPr>
        <w:t xml:space="preserve"> </w:t>
      </w:r>
      <w:r w:rsidRPr="00A812EB">
        <w:rPr>
          <w:rStyle w:val="StyleBoldUnderline"/>
          <w:highlight w:val="yellow"/>
        </w:rPr>
        <w:t>whose purpose is not</w:t>
      </w:r>
      <w:r w:rsidRPr="00A812EB">
        <w:rPr>
          <w:highlight w:val="yellow"/>
        </w:rPr>
        <w:t xml:space="preserve"> </w:t>
      </w:r>
      <w:r>
        <w:t xml:space="preserve">the </w:t>
      </w:r>
      <w:r w:rsidRPr="00A812EB">
        <w:rPr>
          <w:rStyle w:val="StyleBoldUnderline"/>
          <w:highlight w:val="yellow"/>
        </w:rPr>
        <w:t>satisfaction</w:t>
      </w:r>
      <w:r w:rsidRPr="00A812EB">
        <w:rPr>
          <w:highlight w:val="yellow"/>
        </w:rPr>
        <w:t xml:space="preserve"> </w:t>
      </w:r>
      <w:r w:rsidRPr="00A812EB">
        <w:rPr>
          <w:rStyle w:val="StyleBoldUnderline"/>
          <w:highlight w:val="yellow"/>
        </w:rPr>
        <w:t>of</w:t>
      </w:r>
      <w:r w:rsidRPr="00A812EB">
        <w:rPr>
          <w:highlight w:val="yellow"/>
        </w:rPr>
        <w:t xml:space="preserve"> </w:t>
      </w:r>
      <w:r w:rsidRPr="00A812EB">
        <w:rPr>
          <w:rStyle w:val="StyleBoldUnderline"/>
          <w:highlight w:val="yellow"/>
        </w:rPr>
        <w:t>human needs</w:t>
      </w:r>
      <w:r w:rsidRPr="00A812EB">
        <w:rPr>
          <w:highlight w:val="yellow"/>
        </w:rPr>
        <w:t xml:space="preserve"> </w:t>
      </w:r>
      <w:r w:rsidRPr="00A812EB">
        <w:rPr>
          <w:rStyle w:val="StyleBoldUnderline"/>
          <w:highlight w:val="yellow"/>
        </w:rPr>
        <w:t>but</w:t>
      </w:r>
      <w:r w:rsidRPr="00A812EB">
        <w:rPr>
          <w:highlight w:val="yellow"/>
        </w:rPr>
        <w:t xml:space="preserve"> </w:t>
      </w:r>
      <w:r>
        <w:t xml:space="preserve">the increase of capital based on the appropriation </w:t>
      </w:r>
      <w:r w:rsidRPr="00A812EB">
        <w:rPr>
          <w:rStyle w:val="StyleBoldUnderline"/>
          <w:highlight w:val="yellow"/>
        </w:rPr>
        <w:t>of surplus value produced by an exploited working class. Energy is used to drive the development of productivity but it is also a cost of production</w:t>
      </w:r>
      <w:r>
        <w:t xml:space="preserve">. It is part of the constant capital alongside raw materials, machines and factories and, as such, tends to increase in relation to the variable capital that is the source of capitalism’s profits. It is </w:t>
      </w:r>
      <w:r w:rsidRPr="00A812EB">
        <w:rPr>
          <w:rStyle w:val="StyleBoldUnderline"/>
          <w:highlight w:val="yellow"/>
        </w:rPr>
        <w:t>this</w:t>
      </w:r>
      <w:r w:rsidRPr="00A812EB">
        <w:rPr>
          <w:highlight w:val="yellow"/>
        </w:rPr>
        <w:t xml:space="preserve"> </w:t>
      </w:r>
      <w:r>
        <w:t xml:space="preserve">that </w:t>
      </w:r>
      <w:r w:rsidRPr="00A812EB">
        <w:rPr>
          <w:rStyle w:val="StyleBoldUnderline"/>
          <w:highlight w:val="yellow"/>
        </w:rPr>
        <w:t>dictates capitalism’s attitude to energy</w:t>
      </w:r>
      <w:r>
        <w:t xml:space="preserve">.  </w:t>
      </w:r>
      <w:r w:rsidRPr="00A812EB">
        <w:rPr>
          <w:rStyle w:val="StyleBoldUnderline"/>
          <w:highlight w:val="yellow"/>
        </w:rPr>
        <w:t>Capitalism has no regard for the use of energy</w:t>
      </w:r>
      <w:r>
        <w:t xml:space="preserve">, for the destruction of finite resources, </w:t>
      </w:r>
      <w:r w:rsidRPr="00A812EB">
        <w:rPr>
          <w:rStyle w:val="StyleBoldUnderline"/>
          <w:highlight w:val="yellow"/>
        </w:rPr>
        <w:t>other than as a cost of production</w:t>
      </w:r>
      <w:r>
        <w:t xml:space="preserve">. Increased </w:t>
      </w:r>
      <w:r w:rsidRPr="00A812EB">
        <w:rPr>
          <w:rStyle w:val="StyleBoldUnderline"/>
          <w:highlight w:val="yellow"/>
        </w:rPr>
        <w:t>productivity</w:t>
      </w:r>
      <w:r w:rsidRPr="00A812EB">
        <w:rPr>
          <w:highlight w:val="yellow"/>
        </w:rPr>
        <w:t xml:space="preserve"> </w:t>
      </w:r>
      <w:r w:rsidRPr="00A812EB">
        <w:rPr>
          <w:rStyle w:val="StyleBoldUnderline"/>
          <w:highlight w:val="yellow"/>
        </w:rPr>
        <w:t>tends to require increased energy, so</w:t>
      </w:r>
      <w:r w:rsidRPr="00A812EB">
        <w:rPr>
          <w:highlight w:val="yellow"/>
        </w:rPr>
        <w:t xml:space="preserve"> </w:t>
      </w:r>
      <w:r>
        <w:t xml:space="preserve">the </w:t>
      </w:r>
      <w:r w:rsidRPr="00A812EB">
        <w:rPr>
          <w:rStyle w:val="StyleBoldUnderline"/>
          <w:highlight w:val="yellow"/>
        </w:rPr>
        <w:t>capitalists</w:t>
      </w:r>
      <w:r w:rsidRPr="00A812EB">
        <w:rPr>
          <w:highlight w:val="yellow"/>
        </w:rPr>
        <w:t xml:space="preserve"> </w:t>
      </w:r>
      <w:r>
        <w:t xml:space="preserve">(other than those in the oil industry) </w:t>
      </w:r>
      <w:r w:rsidRPr="00A812EB">
        <w:rPr>
          <w:rStyle w:val="StyleBoldUnderline"/>
          <w:highlight w:val="yellow"/>
        </w:rPr>
        <w:t>are driven to</w:t>
      </w:r>
      <w:r w:rsidRPr="00A812EB">
        <w:rPr>
          <w:highlight w:val="yellow"/>
        </w:rPr>
        <w:t xml:space="preserve"> </w:t>
      </w:r>
      <w:r>
        <w:t xml:space="preserve">try and </w:t>
      </w:r>
      <w:r w:rsidRPr="00A812EB">
        <w:rPr>
          <w:rStyle w:val="StyleBoldUnderline"/>
          <w:highlight w:val="yellow"/>
        </w:rPr>
        <w:t>reduce the cost</w:t>
      </w:r>
      <w:r w:rsidRPr="00A812EB">
        <w:rPr>
          <w:highlight w:val="yellow"/>
        </w:rPr>
        <w:t xml:space="preserve"> </w:t>
      </w:r>
      <w:r>
        <w:t xml:space="preserve">of this energy. On the one hand </w:t>
      </w:r>
      <w:r w:rsidRPr="00A812EB">
        <w:rPr>
          <w:rStyle w:val="StyleBoldUnderline"/>
          <w:highlight w:val="yellow"/>
        </w:rPr>
        <w:t xml:space="preserve">this results in </w:t>
      </w:r>
      <w:r>
        <w:t xml:space="preserve">the profligate </w:t>
      </w:r>
      <w:r w:rsidRPr="00A812EB">
        <w:rPr>
          <w:rStyle w:val="StyleBoldUnderline"/>
          <w:highlight w:val="yellow"/>
        </w:rPr>
        <w:t>use of energy for irrational ends</w:t>
      </w:r>
      <w:r>
        <w:t xml:space="preserve">, such as </w:t>
      </w:r>
      <w:r w:rsidRPr="00A812EB">
        <w:rPr>
          <w:rStyle w:val="StyleBoldUnderline"/>
          <w:highlight w:val="yellow"/>
        </w:rPr>
        <w:t xml:space="preserve">transporting </w:t>
      </w:r>
      <w:r w:rsidRPr="00C82BC2">
        <w:t>similar commodities</w:t>
      </w:r>
      <w:r w:rsidRPr="00A812EB">
        <w:rPr>
          <w:rStyle w:val="StyleBoldUnderline"/>
          <w:highlight w:val="yellow"/>
        </w:rPr>
        <w:t xml:space="preserve"> back and forth</w:t>
      </w:r>
      <w:r w:rsidRPr="00A812EB">
        <w:rPr>
          <w:highlight w:val="yellow"/>
        </w:rPr>
        <w:t xml:space="preserve"> </w:t>
      </w:r>
      <w:r>
        <w:t xml:space="preserve">across the world </w:t>
      </w:r>
      <w:r w:rsidRPr="00A812EB">
        <w:rPr>
          <w:rStyle w:val="StyleBoldUnderline"/>
          <w:highlight w:val="yellow"/>
        </w:rPr>
        <w:t>and</w:t>
      </w:r>
      <w:r w:rsidRPr="00A812EB">
        <w:rPr>
          <w:highlight w:val="yellow"/>
        </w:rPr>
        <w:t xml:space="preserve"> </w:t>
      </w:r>
      <w:r>
        <w:t xml:space="preserve">the ceaseless </w:t>
      </w:r>
      <w:r w:rsidRPr="00A812EB">
        <w:rPr>
          <w:rStyle w:val="StyleBoldUnderline"/>
          <w:highlight w:val="yellow"/>
        </w:rPr>
        <w:t>multiplication of commodities that meet no real human need</w:t>
      </w:r>
      <w:r w:rsidRPr="00A812EB">
        <w:rPr>
          <w:highlight w:val="yellow"/>
        </w:rPr>
        <w:t xml:space="preserve"> </w:t>
      </w:r>
      <w:r>
        <w:t xml:space="preserve">but serve only as a means to extract and realise surplus value. On the other, </w:t>
      </w:r>
      <w:r w:rsidRPr="00A812EB">
        <w:rPr>
          <w:rStyle w:val="StyleBoldUnderline"/>
          <w:highlight w:val="yellow"/>
        </w:rPr>
        <w:t>it leads to the denial of access to energy</w:t>
      </w:r>
      <w:r w:rsidRPr="00A812EB">
        <w:rPr>
          <w:highlight w:val="yellow"/>
        </w:rPr>
        <w:t xml:space="preserve"> </w:t>
      </w:r>
      <w:r>
        <w:t xml:space="preserve">and </w:t>
      </w:r>
      <w:r w:rsidRPr="00A812EB">
        <w:rPr>
          <w:rStyle w:val="StyleBoldUnderline"/>
          <w:highlight w:val="yellow"/>
        </w:rPr>
        <w:t>to</w:t>
      </w:r>
      <w:r w:rsidRPr="00A812EB">
        <w:rPr>
          <w:highlight w:val="yellow"/>
        </w:rPr>
        <w:t xml:space="preserve"> </w:t>
      </w:r>
      <w:r>
        <w:t xml:space="preserve">the products of energy for </w:t>
      </w:r>
      <w:r w:rsidRPr="00A812EB">
        <w:rPr>
          <w:rStyle w:val="StyleBoldUnderline"/>
          <w:highlight w:val="yellow"/>
        </w:rPr>
        <w:t>millions</w:t>
      </w:r>
      <w:r w:rsidRPr="00A812EB">
        <w:rPr>
          <w:highlight w:val="yellow"/>
        </w:rPr>
        <w:t xml:space="preserve"> </w:t>
      </w:r>
      <w:r>
        <w:t xml:space="preserve">of humans who lack the money to be of interest to the capitalists. This is illustrated in Nigeria where Shell pumps out billions of dollars worth of oil while the local people go without or risk their lives by trying to illegally tap the oil from the pipeline. The price is also paid by those working </w:t>
      </w:r>
      <w:r w:rsidRPr="00A812EB">
        <w:rPr>
          <w:rStyle w:val="StyleBoldUnderline"/>
          <w:highlight w:val="yellow"/>
        </w:rPr>
        <w:t>in the energy industries</w:t>
      </w:r>
      <w:r w:rsidRPr="00A812EB">
        <w:rPr>
          <w:highlight w:val="yellow"/>
        </w:rPr>
        <w:t xml:space="preserve"> </w:t>
      </w:r>
      <w:r>
        <w:t xml:space="preserve">in </w:t>
      </w:r>
      <w:r w:rsidRPr="00A812EB">
        <w:rPr>
          <w:rStyle w:val="StyleBoldUnderline"/>
          <w:highlight w:val="yellow"/>
        </w:rPr>
        <w:t>lives lost and bodies maimed</w:t>
      </w:r>
      <w:r w:rsidRPr="00A812EB">
        <w:rPr>
          <w:highlight w:val="yellow"/>
        </w:rPr>
        <w:t xml:space="preserve"> </w:t>
      </w:r>
      <w:r>
        <w:t xml:space="preserve">or poisoned </w:t>
      </w:r>
      <w:r w:rsidRPr="00A812EB">
        <w:rPr>
          <w:rStyle w:val="StyleBoldUnderline"/>
          <w:highlight w:val="yellow"/>
        </w:rPr>
        <w:t>and</w:t>
      </w:r>
      <w:r w:rsidRPr="00A812EB">
        <w:rPr>
          <w:highlight w:val="yellow"/>
        </w:rPr>
        <w:t xml:space="preserve"> </w:t>
      </w:r>
      <w:r>
        <w:t xml:space="preserve">by the environment and all that lives in it, from the polluted, toxic waters of the Thames that characterised 19th century London to the </w:t>
      </w:r>
      <w:r w:rsidRPr="00A812EB">
        <w:rPr>
          <w:rStyle w:val="StyleBoldUnderline"/>
          <w:highlight w:val="yellow"/>
        </w:rPr>
        <w:t>warming</w:t>
      </w:r>
      <w:r w:rsidRPr="00A812EB">
        <w:rPr>
          <w:highlight w:val="yellow"/>
        </w:rPr>
        <w:t xml:space="preserve"> </w:t>
      </w:r>
      <w:r>
        <w:t xml:space="preserve">of the globe </w:t>
      </w:r>
      <w:r w:rsidRPr="00A812EB">
        <w:rPr>
          <w:rStyle w:val="StyleBoldUnderline"/>
          <w:highlight w:val="yellow"/>
        </w:rPr>
        <w:t>that threatens the future of humanity</w:t>
      </w:r>
      <w:r w:rsidRPr="00A812EB">
        <w:rPr>
          <w:highlight w:val="yellow"/>
        </w:rPr>
        <w:t xml:space="preserve"> </w:t>
      </w:r>
      <w:r>
        <w:t>today.</w:t>
      </w:r>
    </w:p>
    <w:p w:rsidR="003D2A87" w:rsidRDefault="003D2A87" w:rsidP="003D2A87"/>
    <w:p w:rsidR="000C6F25" w:rsidRDefault="000C6F25">
      <w:pPr>
        <w:spacing w:after="200" w:line="276" w:lineRule="auto"/>
        <w:rPr>
          <w:rFonts w:eastAsiaTheme="majorEastAsia" w:cstheme="majorBidi"/>
          <w:b/>
          <w:iCs/>
          <w:sz w:val="26"/>
        </w:rPr>
      </w:pPr>
      <w:r>
        <w:br w:type="page"/>
      </w:r>
    </w:p>
    <w:p w:rsidR="003D2A87" w:rsidRPr="006101E7" w:rsidRDefault="003D2A87" w:rsidP="003D2A87">
      <w:pPr>
        <w:pStyle w:val="Heading4"/>
      </w:pPr>
      <w:r w:rsidRPr="006101E7">
        <w:lastRenderedPageBreak/>
        <w:t xml:space="preserve">Reject their call to solve environmental issues through capitalism. The expansion of alternative energy is a smokescreen for global development in which indigenous populations and ecology are subjected to the worst forms of systemic violence – only a rejection can prevent extinction through the environment – it also means they can’t solve </w:t>
      </w:r>
    </w:p>
    <w:p w:rsidR="003D2A87" w:rsidRPr="003D2A87" w:rsidRDefault="003D2A87" w:rsidP="003D2A87">
      <w:r w:rsidRPr="004E69BA">
        <w:rPr>
          <w:rStyle w:val="StyleStyleBold12pt"/>
        </w:rPr>
        <w:t>Global Alliance of Indigenous Peoples and Local Communities on Climate Change against REDD</w:t>
      </w:r>
      <w:r>
        <w:rPr>
          <w:rStyle w:val="StyleStyleBold12pt"/>
        </w:rPr>
        <w:t xml:space="preserve"> 6/17 </w:t>
      </w:r>
      <w:r w:rsidRPr="003D2A87">
        <w:t>Provide networking, advocacy and research support to Indigenous Peoples who oppose Clean Development Mechanisms, carbon trading projects and policies, and other technological false solutions for mitigating climate change, “NO REDD+! – Decolonize the Earth and the Sky!”, Monthly Review, June 17th, 2012, http://climateandcapitalism.com/2012/06/17/no-redd-ecolonize-the-earth-and-the-sky/</w:t>
      </w:r>
    </w:p>
    <w:p w:rsidR="003D2A87" w:rsidRPr="00EE638F" w:rsidRDefault="003D2A87" w:rsidP="003D2A87">
      <w:pPr>
        <w:rPr>
          <w:sz w:val="16"/>
        </w:rPr>
      </w:pPr>
      <w:r w:rsidRPr="00EE638F">
        <w:rPr>
          <w:sz w:val="16"/>
        </w:rPr>
        <w:t xml:space="preserve">After more than 500 years of resistance, we, Indigenous Peoples, local communities, peasant farmers, fisherfolk and civil society are not fooled by the so-called Green Economy and REDD+ because we know colonialism when we see it. </w:t>
      </w:r>
      <w:r w:rsidRPr="00DE1F12">
        <w:rPr>
          <w:rStyle w:val="StyleBoldUnderline"/>
        </w:rPr>
        <w:t>Regardless of its cynical disguises</w:t>
      </w:r>
      <w:r w:rsidRPr="00EE638F">
        <w:rPr>
          <w:sz w:val="16"/>
        </w:rPr>
        <w:t xml:space="preserve"> and shameful lies, </w:t>
      </w:r>
      <w:r w:rsidRPr="00DE1F12">
        <w:rPr>
          <w:rStyle w:val="StyleBoldUnderline"/>
        </w:rPr>
        <w:t>colonialism always results in the rape and pillaging of Mother Earth, and the slavery, death, destruction and genocide of her peoples</w:t>
      </w:r>
      <w:r w:rsidRPr="00EE638F">
        <w:rPr>
          <w:sz w:val="16"/>
        </w:rPr>
        <w:t xml:space="preserve">. Rio+20’s Green Economy and REDD+ constitute a thinly-veiled, wicked, colonialist planet grab that we oppose, denounce and resist. Rio+20 is not an Earth Summit, it is the WTO of Life. Just as historically the Doctrine of Discovery was used to justify the first wave of colonialism by alleging that Indigenous Peoples did not have souls, and that our territories were “terra nullius,” land of nobody, now </w:t>
      </w:r>
      <w:r w:rsidRPr="00DE1F12">
        <w:rPr>
          <w:rStyle w:val="StyleBoldUnderline"/>
        </w:rPr>
        <w:t>the Green Economy</w:t>
      </w:r>
      <w:r w:rsidRPr="00EE638F">
        <w:rPr>
          <w:sz w:val="16"/>
        </w:rPr>
        <w:t xml:space="preserve"> and REDD+ </w:t>
      </w:r>
      <w:r w:rsidRPr="00DE1F12">
        <w:rPr>
          <w:rStyle w:val="StyleBoldUnderline"/>
        </w:rPr>
        <w:t>are inventing similarly dishonest premises to justify this new wave of colonialization and privatization of nature</w:t>
      </w:r>
      <w:r w:rsidRPr="00EE638F">
        <w:rPr>
          <w:sz w:val="16"/>
        </w:rPr>
        <w:t xml:space="preserve">. </w:t>
      </w:r>
      <w:r w:rsidRPr="00DE1F12">
        <w:rPr>
          <w:rStyle w:val="StyleBoldUnderline"/>
        </w:rPr>
        <w:t>Indigenous Peoples</w:t>
      </w:r>
      <w:r w:rsidRPr="00EE638F">
        <w:rPr>
          <w:sz w:val="16"/>
        </w:rPr>
        <w:t xml:space="preserve"> and peasants </w:t>
      </w:r>
      <w:r w:rsidRPr="00DE1F12">
        <w:rPr>
          <w:rStyle w:val="StyleBoldUnderline"/>
        </w:rPr>
        <w:t>are being killed, forcibly relocated, criminalized, and blamed for climate change. Our land is being labeled “unused,” “degraded” or in need of “conservation” and “reforestation,” to justify massive land grabs for</w:t>
      </w:r>
      <w:r w:rsidRPr="00EE638F">
        <w:rPr>
          <w:sz w:val="16"/>
        </w:rPr>
        <w:t xml:space="preserve"> REDD+, </w:t>
      </w:r>
      <w:r w:rsidRPr="00DE1F12">
        <w:rPr>
          <w:rStyle w:val="StyleBoldUnderline"/>
        </w:rPr>
        <w:t>carbon offset projects and biopiracy</w:t>
      </w:r>
      <w:r w:rsidRPr="00EE638F">
        <w:rPr>
          <w:sz w:val="16"/>
        </w:rPr>
        <w:t xml:space="preserve">. But what exactly is the Green Economy and REDD+? </w:t>
      </w:r>
      <w:r w:rsidRPr="00DE1F12">
        <w:rPr>
          <w:rStyle w:val="StyleBoldUnderline"/>
        </w:rPr>
        <w:t>The Green Economy is nothing more than capitalism of nature; a perverse attempt by corporations</w:t>
      </w:r>
      <w:r w:rsidRPr="00EE638F">
        <w:rPr>
          <w:sz w:val="16"/>
        </w:rPr>
        <w:t xml:space="preserve">, extractive industries and governments </w:t>
      </w:r>
      <w:r w:rsidRPr="00DE1F12">
        <w:rPr>
          <w:rStyle w:val="StyleBoldUnderline"/>
        </w:rPr>
        <w:t>to cash in on Creation by</w:t>
      </w:r>
      <w:r w:rsidRPr="00EE638F">
        <w:rPr>
          <w:sz w:val="16"/>
        </w:rPr>
        <w:t xml:space="preserve"> privatizing, </w:t>
      </w:r>
      <w:r w:rsidRPr="00DE1F12">
        <w:rPr>
          <w:rStyle w:val="StyleBoldUnderline"/>
        </w:rPr>
        <w:t>commodifying</w:t>
      </w:r>
      <w:r w:rsidRPr="00EE638F">
        <w:rPr>
          <w:sz w:val="16"/>
        </w:rPr>
        <w:t xml:space="preserve">, and selling off the Sacred and all </w:t>
      </w:r>
      <w:r w:rsidRPr="00DE1F12">
        <w:rPr>
          <w:rStyle w:val="StyleBoldUnderline"/>
        </w:rPr>
        <w:t>forms of life and the sky, including the air we breathe, the water we drink and all the genes, plants, traditional seeds, trees, animals, fish, biological and cultural diversity, ecosystems and traditional knowledge that make life on Earth possible</w:t>
      </w:r>
      <w:r w:rsidRPr="00EE638F">
        <w:rPr>
          <w:sz w:val="16"/>
        </w:rPr>
        <w:t xml:space="preserve"> and enjoyable. The Green Economy is the umbrella for all kinds of ways to sell nature including REDD+, the Clean Development Mechanism, carbon trading, PES (Payment for Environmental Services), the financialization of nature, the International Regime on Access to Genetic Resources, patents on life, TEEB (The Economics of Ecosystems and Biodiversity), natural capital, green bonds, species banking and state and business “partnerships” with indigenous peoples. Under the Green Economy, even the rain, the beauty of a waterfall or a honey bee’s pollen will be reduced to a barcode price tag and sold to the highest bidder. </w:t>
      </w:r>
      <w:r w:rsidRPr="00DE1F12">
        <w:rPr>
          <w:rStyle w:val="StyleBoldUnderline"/>
        </w:rPr>
        <w:t>At the same time, the Green Economy promotes</w:t>
      </w:r>
      <w:r w:rsidRPr="00EE638F">
        <w:rPr>
          <w:sz w:val="16"/>
        </w:rPr>
        <w:t xml:space="preserve"> and greenwashes environmentally and </w:t>
      </w:r>
      <w:r w:rsidRPr="00DE1F12">
        <w:rPr>
          <w:rStyle w:val="StyleBoldUnderline"/>
        </w:rPr>
        <w:t>socially devastating extractive industries like logging, mining and oil drilling as “sustainable development</w:t>
      </w:r>
      <w:r w:rsidRPr="00EE638F">
        <w:rPr>
          <w:sz w:val="16"/>
        </w:rPr>
        <w:t xml:space="preserve">.” Nothing could be further from the truth. </w:t>
      </w:r>
      <w:r w:rsidRPr="00DE1F12">
        <w:rPr>
          <w:rStyle w:val="StyleBoldUnderline"/>
        </w:rPr>
        <w:t>REDD</w:t>
      </w:r>
      <w:r w:rsidRPr="00EE638F">
        <w:rPr>
          <w:sz w:val="16"/>
        </w:rPr>
        <w:t xml:space="preserve">+, like carbon trading and the Clean Development Mechanism, </w:t>
      </w:r>
      <w:r w:rsidRPr="00DE1F12">
        <w:rPr>
          <w:rStyle w:val="StyleBoldUnderline"/>
        </w:rPr>
        <w:t>is a false solution to climate change</w:t>
      </w:r>
      <w:r w:rsidRPr="00EE638F">
        <w:rPr>
          <w:sz w:val="16"/>
        </w:rPr>
        <w:t xml:space="preserve"> promoted by the United Nations, the World Bank and climate criminals such as Shell and Rio Tinto, </w:t>
      </w:r>
      <w:r w:rsidRPr="00DE1F12">
        <w:rPr>
          <w:rStyle w:val="StyleBoldUnderline"/>
        </w:rPr>
        <w:t>which allows polluters to continue to burn fossil fuels and not reduce their emissions at source</w:t>
      </w:r>
      <w:r w:rsidRPr="00EE638F">
        <w:rPr>
          <w:sz w:val="16"/>
        </w:rPr>
        <w:t xml:space="preserve">. Officially, REDD+ stands for </w:t>
      </w:r>
      <w:r w:rsidRPr="00DE1F12">
        <w:rPr>
          <w:rStyle w:val="StyleBoldUnderline"/>
        </w:rPr>
        <w:t>Reducing Emissions from Deforestation and forest Degradation</w:t>
      </w:r>
      <w:r w:rsidRPr="00EE638F">
        <w:rPr>
          <w:sz w:val="16"/>
        </w:rPr>
        <w:t xml:space="preserve">. But, REDD+ </w:t>
      </w:r>
      <w:r w:rsidRPr="00DE1F12">
        <w:rPr>
          <w:rStyle w:val="StyleBoldUnderline"/>
        </w:rPr>
        <w:t>really means Reaping profits from Evictions, land grabs, Deforestation and Destruction of biodiversity</w:t>
      </w:r>
      <w:r w:rsidRPr="00EE638F">
        <w:rPr>
          <w:sz w:val="16"/>
        </w:rPr>
        <w:t xml:space="preserve">. REDD+ constitutes a worldwide land grab and gigantesque carbon offset scam. Originally, REDD just included forests and plantations, but its scope has been expanded to include GMO trees, soils and agriculture. </w:t>
      </w:r>
      <w:r w:rsidRPr="00DE1F12">
        <w:rPr>
          <w:rStyle w:val="StyleBoldUnderline"/>
        </w:rPr>
        <w:t>Ultimately, REDD+ may try to include and expropriate the entire surface of the Earth</w:t>
      </w:r>
      <w:r w:rsidRPr="00EE638F">
        <w:rPr>
          <w:sz w:val="16"/>
        </w:rPr>
        <w:t xml:space="preserve"> including most of the forests, soils, fields, grasslands, deserts, wetlands, mangroves, marine algae and oceans </w:t>
      </w:r>
      <w:r w:rsidRPr="00DE1F12">
        <w:rPr>
          <w:rStyle w:val="StyleBoldUnderline"/>
        </w:rPr>
        <w:t>to use them as sponges for industrialized countries’ pollution</w:t>
      </w:r>
      <w:r w:rsidRPr="00EE638F">
        <w:rPr>
          <w:sz w:val="16"/>
        </w:rPr>
        <w:t xml:space="preserve">. REDD+ is also the pillar of the Green Economy and has been blasphemously heralded as “the spiritual core” of the “business plan” that the governments of the world are writing for the planet. REDD+ turns the sources of life on Earth into carbon garbage dumps; it turns the planet’s wombs into tombs. But we are not going to let this happen! Maybe the Green Economy is called green because that is the color of the dollar and maybe REDD+ was so dubbed in anticipation of its bloody consequences. Ask Olivia Mukamperezida, mother of Friday, an eight-year-old boy from Uganda who, according to The New York Times, was killed when his home was burned to the ground as over 22,000 small farmers with land deeds were violently evicted for a carbon offset plantation. Ask farmer Antonio Alves who was persecuted, arrested at gun point and thrown in jail for 11 days by Força Verde, the armed guards of Chevron’s REDD+ project in Brazil, for cutting down a tree to repair his mother’s leaky roof. Ask Chief Daniel </w:t>
      </w:r>
      <w:r w:rsidRPr="00EE638F">
        <w:rPr>
          <w:sz w:val="16"/>
        </w:rPr>
        <w:lastRenderedPageBreak/>
        <w:t xml:space="preserve">Jiménez of the Matsés People of the Peruvian Amazon who had criminal charges brought against him for defending his people against an exploitive REDD+ contract in a foreign language that gave the carbon trader total control over the Matsés’ rainforest and way of life, forever. Ask the Batwa Pygmy People who have suffered servitude on the World Bank’s Ibi-Batéké Forest Carbon Plantation in the Democratic Republic of Congo. Ask the Ngaju Dayak People of Indonesia who have denounced the Kalimantan REDD+ project because it generates conflict and violates their right to free, prior, informed consent enshrined in the UN Declaration on the Rights of Indigenous Peoples. These examples help us all see through the shameful lies and crass propaganda that try to hide the truth about REDD+. We know that REDD+ is not about saving the climate or protecting forests or eradicating poverty or distributing “benefits” or empowering women. </w:t>
      </w:r>
      <w:r w:rsidRPr="00EE638F">
        <w:rPr>
          <w:rStyle w:val="StyleBoldUnderline"/>
        </w:rPr>
        <w:t>Even the United Nations itself admits that REDD+ could result in the “lock-up of forests,” “loss of land,” “conflict over resources,” “new risks for the poor” and “marginalize the landless.”</w:t>
      </w:r>
      <w:r w:rsidRPr="00EE638F">
        <w:rPr>
          <w:sz w:val="16"/>
        </w:rPr>
        <w:t xml:space="preserve"> In fact, all the negative impacts of REDD+ that the UN foresaw are already happening. For example, </w:t>
      </w:r>
      <w:r w:rsidRPr="00EE638F">
        <w:rPr>
          <w:rStyle w:val="StyleBoldUnderline"/>
        </w:rPr>
        <w:t>in Africa, REDD+, carbon credits, agrofuels and export crops, are driving huge land grabs</w:t>
      </w:r>
      <w:r w:rsidRPr="00EE638F">
        <w:rPr>
          <w:sz w:val="16"/>
        </w:rPr>
        <w:t xml:space="preserve">. Furthermore, since REDD+ now includes plantations and agriculture, </w:t>
      </w:r>
      <w:r w:rsidRPr="00EE638F">
        <w:rPr>
          <w:rStyle w:val="StyleBoldUnderline"/>
        </w:rPr>
        <w:t>already existing plantations, agrofuels and export crops could soon become carbon offset projects as well.</w:t>
      </w:r>
      <w:r w:rsidRPr="00EE638F">
        <w:rPr>
          <w:sz w:val="16"/>
        </w:rPr>
        <w:t xml:space="preserve"> Experts are warning that three-quarters of Africa’s population and two-thirds of its land are at risk and that REDD+ may create“generations of landless people.” In Africa, REDD+ is emerging as a new form of colonialism, economic subjugation and a driver of land grabs so massive that they may constitute a continent grab. Meanwhile, </w:t>
      </w:r>
      <w:r w:rsidRPr="00EE638F">
        <w:rPr>
          <w:rStyle w:val="StyleBoldUnderline"/>
        </w:rPr>
        <w:t>inaction on climate change</w:t>
      </w:r>
      <w:r w:rsidRPr="00EE638F">
        <w:rPr>
          <w:sz w:val="16"/>
        </w:rPr>
        <w:t xml:space="preserve">, masked by false solutions like REDD, </w:t>
      </w:r>
      <w:r w:rsidRPr="00EE638F">
        <w:rPr>
          <w:rStyle w:val="StyleBoldUnderline"/>
        </w:rPr>
        <w:t>is allowing the Earth’s temperature to rise 2 degrees or more, which effectively melts the Artic, incinerates Africa and drowns the Pacific.</w:t>
      </w:r>
      <w:r w:rsidRPr="00EE638F">
        <w:rPr>
          <w:sz w:val="16"/>
        </w:rPr>
        <w:t xml:space="preserve"> Nine countries are disappearing under the waves as the sea level rises in the Pacific where 90% of the population is indigenous. </w:t>
      </w:r>
      <w:r w:rsidRPr="00EE638F">
        <w:rPr>
          <w:rStyle w:val="StyleBoldUnderline"/>
        </w:rPr>
        <w:t>This constitutes climate racism and cultural genocide on an unprecedented scale</w:t>
      </w:r>
      <w:r w:rsidRPr="00EE638F">
        <w:rPr>
          <w:sz w:val="16"/>
        </w:rPr>
        <w:t xml:space="preserve">. Unfortunately, REDD+ affects all regions of the world and all social sectors. For peasant farmers, REDD+ constitutes a worldwide counter-agrarian reform and perverts the task of growing food into “farming carbon.” “Climate Smart Agriculture” is not smart, it is dumb. Moreover, “climate-ready” seeds and other supposed GMO climate fixes are just more attempts of Monsanto, the biotech industry and agribusiness to deform, patent and control our seeds, grab our fields and turn us into landless, indentured peons. Applying a gender analysis to REDD+, it is clear that REDD+ also constitutes a new form of violence against women because it limits or prohibits women’s access to the land where we farm, gather food and draw water to feed and quench our families. Similarly, for Indigenous Peoples, </w:t>
      </w:r>
      <w:r w:rsidRPr="00EE638F">
        <w:rPr>
          <w:rStyle w:val="StyleBoldUnderline"/>
        </w:rPr>
        <w:t>REDD+ threatens our cultural survival and is potentially genocidal since</w:t>
      </w:r>
      <w:r w:rsidRPr="00EE638F">
        <w:rPr>
          <w:sz w:val="16"/>
        </w:rPr>
        <w:t xml:space="preserve"> REDD+ </w:t>
      </w:r>
      <w:r w:rsidRPr="00EE638F">
        <w:rPr>
          <w:rStyle w:val="StyleBoldUnderline"/>
        </w:rPr>
        <w:t>proponents want to expropriate and control the majority of the forests and 80% of the world’s biodiversity</w:t>
      </w:r>
      <w:r w:rsidRPr="00EE638F">
        <w:rPr>
          <w:sz w:val="16"/>
        </w:rPr>
        <w:t xml:space="preserve">, which is found in our lands and territories. For fisherfolk and coastal communities, Blue REDD, that is doing REDD+ in the oceans and the waterways, could profoundly limit our fishing, thus undermining our sustenance and way of life. As for workers, we know that the jobs created by REDD+-type plantation projects tend to be fewer than promised, the wages and labor conditions poor, the right to unionize often violated and the exposure to carcinogenic pesticides high. But REDD+ is not just destructive for adults. For children, youth and future generations, REDD+ and </w:t>
      </w:r>
      <w:r w:rsidRPr="00EE638F">
        <w:rPr>
          <w:rStyle w:val="StyleBoldUnderline"/>
        </w:rPr>
        <w:t>other false solutions</w:t>
      </w:r>
      <w:r w:rsidRPr="00EE638F">
        <w:rPr>
          <w:sz w:val="16"/>
        </w:rPr>
        <w:t xml:space="preserve"> to climate change, like large hydroelectric dams such as Belo Monte, </w:t>
      </w:r>
      <w:r w:rsidRPr="00EE638F">
        <w:rPr>
          <w:rStyle w:val="StyleBoldUnderline"/>
        </w:rPr>
        <w:t>agrofuels, “clean” coal, nuclear power, natural gas, hydraulic fracturing, nanotechnology, synthetic biology, bioenergy, biomass, biochar and geo-engineering, endanger the future and life as we know it. Instead of helping to reduce global warming, they poison and destroy the environment and let the climate crisis spiral exponentially, which may render the planet almost uninhabitable</w:t>
      </w:r>
      <w:r w:rsidRPr="00EE638F">
        <w:rPr>
          <w:sz w:val="16"/>
        </w:rPr>
        <w:t xml:space="preserve">. We cannot allow false solutions to climate change like REDD+ and the Green Economy to destroy the Earth’s balance, assassinate the seasons, unleash severe weather havoc, privatize life and threaten the very survival of humanity. REDD+ and the Green Economy are crimes against humanity and the Earth. </w:t>
      </w:r>
    </w:p>
    <w:p w:rsidR="003D2A87" w:rsidRDefault="003D2A87" w:rsidP="003D2A87"/>
    <w:p w:rsidR="003D2A87" w:rsidRPr="0091170A" w:rsidRDefault="003D2A87" w:rsidP="00FE042A">
      <w:pPr>
        <w:rPr>
          <w:sz w:val="16"/>
          <w:szCs w:val="16"/>
        </w:rPr>
      </w:pPr>
    </w:p>
    <w:p w:rsidR="00FE042A" w:rsidRDefault="00FE042A" w:rsidP="00385751"/>
    <w:p w:rsidR="003710FE" w:rsidRDefault="003710FE" w:rsidP="003710FE">
      <w:pPr>
        <w:pStyle w:val="Heading3"/>
      </w:pPr>
      <w:bookmarkStart w:id="9" w:name="_Toc391927463"/>
      <w:r>
        <w:lastRenderedPageBreak/>
        <w:t>Links – Environmental reformism</w:t>
      </w:r>
      <w:bookmarkEnd w:id="9"/>
    </w:p>
    <w:p w:rsidR="003710FE" w:rsidRPr="007C6178" w:rsidRDefault="003710FE" w:rsidP="003710FE">
      <w:pPr>
        <w:pStyle w:val="Heading4"/>
      </w:pPr>
      <w:r w:rsidRPr="007C6178">
        <w:t>Environmental reformism is merely a band-aid for capitalism – they keep it going indefinitely</w:t>
      </w:r>
    </w:p>
    <w:p w:rsidR="003710FE" w:rsidRDefault="003710FE" w:rsidP="003710FE">
      <w:r>
        <w:t xml:space="preserve">Paul </w:t>
      </w:r>
      <w:r w:rsidRPr="00A65163">
        <w:rPr>
          <w:rStyle w:val="StyleStyleBold12pt"/>
        </w:rPr>
        <w:t>Sweezy</w:t>
      </w:r>
      <w:r>
        <w:t xml:space="preserve">, Founding Editor, Monthly Review; renowned Marxist economist, </w:t>
      </w:r>
      <w:r w:rsidRPr="00A65163">
        <w:rPr>
          <w:rStyle w:val="StyleStyleBold12pt"/>
        </w:rPr>
        <w:t>2004</w:t>
      </w:r>
      <w:r>
        <w:t xml:space="preserve">, “Capitalism and the Environment,” </w:t>
      </w:r>
      <w:hyperlink r:id="rId11" w:history="1">
        <w:r w:rsidRPr="000F235A">
          <w:rPr>
            <w:rStyle w:val="Hyperlink"/>
          </w:rPr>
          <w:t>http://www.monthlyreview.org/1004pms3.htm</w:t>
        </w:r>
      </w:hyperlink>
    </w:p>
    <w:p w:rsidR="003710FE" w:rsidRDefault="003710FE" w:rsidP="003710FE">
      <w:pPr>
        <w:rPr>
          <w:rStyle w:val="StyleBoldUnderline"/>
        </w:rPr>
      </w:pPr>
      <w:r w:rsidRPr="009177AA">
        <w:rPr>
          <w:rStyle w:val="StyleBoldUnderline"/>
        </w:rPr>
        <w:t>Such is the inner nature, the essential drive of the economic system that has generated the present environmental crisis.</w:t>
      </w:r>
      <w:r w:rsidRPr="00A65163">
        <w:rPr>
          <w:sz w:val="16"/>
        </w:rPr>
        <w:t xml:space="preserve"> Naturally it does not operate without opposition. Efforts have always been made to curb its excesses, not only by its victims but also in extreme cases by its more far-sighted leaders. Marx, in Capital, wrote feelingly about nineteenth-century movements for factory legislation and the ten-hours bill, describing the latter as a great victory for the political economy of the working class. And during the present century conservation movements have emerged in all the leading capitalist countries and have succeeded in imposing certain limits on the more destructive depredations of uncontrolled capital. It is hardly an exaggeration to say that without constraints of this kind arising within the system, capitalism by now would have destroyed both its environment and itself. </w:t>
      </w:r>
      <w:r w:rsidRPr="009177AA">
        <w:rPr>
          <w:rStyle w:val="StyleBoldUnderline"/>
        </w:rPr>
        <w:t xml:space="preserve">Not surprisingly, </w:t>
      </w:r>
      <w:r w:rsidRPr="00A65163">
        <w:rPr>
          <w:bCs/>
          <w:sz w:val="16"/>
        </w:rPr>
        <w:t>such</w:t>
      </w:r>
      <w:r w:rsidRPr="009177AA">
        <w:rPr>
          <w:rStyle w:val="StyleBoldUnderline"/>
        </w:rPr>
        <w:t xml:space="preserve"> constraints, while sometimes interfering with the operations of individual capitalists, never go so far as to threaten the system as a whole. Long before that point is reached, the capitalist class</w:t>
      </w:r>
      <w:r w:rsidRPr="00A65163">
        <w:rPr>
          <w:sz w:val="16"/>
        </w:rPr>
        <w:t xml:space="preserve">, including the state which it controls, </w:t>
      </w:r>
      <w:r w:rsidRPr="009177AA">
        <w:rPr>
          <w:rStyle w:val="StyleBoldUnderline"/>
        </w:rPr>
        <w:t>mobilizes its defenses to repulse environmental-protection measures perceived as dangerously extreme</w:t>
      </w:r>
      <w:r w:rsidRPr="00A65163">
        <w:rPr>
          <w:sz w:val="16"/>
        </w:rPr>
        <w:t>. Thus despite the development of a growing environmental consciousness and the movements to which it has given rise in the last century, the environmental crisis continues to deepen. There is nothing in the record or on the horizon that could lead us to believe the situation will significantly change in the foreseeable future. If this conclusion is accepted—and it is hard to see how anyone who has studied the history of our time can refuse, at the very least, to take it seriously—</w:t>
      </w:r>
      <w:r w:rsidRPr="009177AA">
        <w:rPr>
          <w:rStyle w:val="StyleBoldUnderline"/>
        </w:rPr>
        <w:t>it follows that what has to be done to resolve the environmental crisis, hence also to insure that humanity has a future, is to replace capitalism with a social order based on an economy devoted not to maximizing private profit and accumulating ever more capital but rather to meeting real human needs and restoring the environment to a sustainably healthy condition.</w:t>
      </w:r>
      <w:r w:rsidRPr="00A65163">
        <w:rPr>
          <w:sz w:val="16"/>
        </w:rPr>
        <w:t xml:space="preserve"> This, in a nutshell, is the meaning of revolutionary change today. Lesser measures of reform, no matter how desirable in themselves, could at best slow down the fatal process of decline and fall that is already so far advanced. Is the position taken here in effect a restatement of the traditional Marxist case for a socialist revolution? Yes, but with one crucial proviso: The socialism to be achieved must be conceived, as Marx and Engels always conceived it, as the quintessential negation of capitalism—not as a society that eliminates the most objectionable features of capitalism such as gross inequality of income, mass unemployment, cyclical depressions, financial panics, and so on. It is capitalism itself, with its in-built attitude toward human beings and nature alike as means to an alien end that must be rooted out and replaced. </w:t>
      </w:r>
      <w:r w:rsidRPr="009177AA">
        <w:rPr>
          <w:rStyle w:val="StyleBoldUnderline"/>
        </w:rPr>
        <w:t>Humanity, having learned to perform miracles of production, must at last learn to use its miraculous powers not to degrade itself and destroy its home but to make the world a better place to live in for itself and its progeny for millennia to come.</w:t>
      </w:r>
    </w:p>
    <w:p w:rsidR="003710FE" w:rsidRDefault="003710FE" w:rsidP="003710FE">
      <w:pPr>
        <w:rPr>
          <w:rStyle w:val="StyleBoldUnderline"/>
        </w:rPr>
      </w:pPr>
    </w:p>
    <w:p w:rsidR="000C6F25" w:rsidRDefault="000C6F25">
      <w:pPr>
        <w:spacing w:after="200" w:line="276" w:lineRule="auto"/>
        <w:rPr>
          <w:rFonts w:eastAsiaTheme="majorEastAsia" w:cstheme="majorBidi"/>
          <w:b/>
          <w:iCs/>
          <w:sz w:val="26"/>
        </w:rPr>
      </w:pPr>
      <w:r>
        <w:br w:type="page"/>
      </w:r>
    </w:p>
    <w:p w:rsidR="003710FE" w:rsidRPr="007C6178" w:rsidRDefault="003710FE" w:rsidP="003710FE">
      <w:pPr>
        <w:pStyle w:val="Heading4"/>
      </w:pPr>
      <w:r w:rsidRPr="007C6178">
        <w:lastRenderedPageBreak/>
        <w:t xml:space="preserve">Single issue-reforms are destined to fail—environmental problems are too global and inter-related—only addressing capitalism can save us. </w:t>
      </w:r>
    </w:p>
    <w:p w:rsidR="003710FE" w:rsidRDefault="003710FE" w:rsidP="003710FE">
      <w:r w:rsidRPr="00A65163">
        <w:rPr>
          <w:rStyle w:val="StyleStyleBold12pt"/>
        </w:rPr>
        <w:t>Foster, Clark, and York, 08</w:t>
      </w:r>
      <w:r w:rsidRPr="00A65163">
        <w:t xml:space="preserve"> (John Bellamy Foster, editor of Monthly Review and professor of sociology at the University of Oregon. Brett Clark, assistant professor of sociology at North Carolina State University. Richard York, coeditor of Organization &amp; Environment and associate professor of sociology at the University of Oregon. “Ecology: The Moment of Truth - An Introduction.” July 2008. </w:t>
      </w:r>
      <w:hyperlink r:id="rId12" w:history="1">
        <w:r w:rsidRPr="000F235A">
          <w:rPr>
            <w:rStyle w:val="Hyperlink"/>
          </w:rPr>
          <w:t>http://www.monthlyreview.org/080701foster-clark-york.php</w:t>
        </w:r>
      </w:hyperlink>
      <w:r w:rsidRPr="00A65163">
        <w:t>)</w:t>
      </w:r>
    </w:p>
    <w:p w:rsidR="003D2A87" w:rsidRDefault="003710FE" w:rsidP="003710FE">
      <w:pPr>
        <w:rPr>
          <w:sz w:val="16"/>
        </w:rPr>
      </w:pPr>
      <w:r w:rsidRPr="00742DD3">
        <w:rPr>
          <w:sz w:val="16"/>
        </w:rPr>
        <w:t>The principal environmental problem for Speth then is capitalism as the “operating system” of the modern economy. “Today’s corporations have been called ‘externalizing machines.’” Indeed, “</w:t>
      </w:r>
      <w:r w:rsidRPr="005B2664">
        <w:rPr>
          <w:rStyle w:val="StyleBoldUnderline"/>
        </w:rPr>
        <w:t>there are fundamental biases in capitalism that favor the present over the future and the private over the public.</w:t>
      </w:r>
      <w:r w:rsidRPr="00742DD3">
        <w:rPr>
          <w:sz w:val="16"/>
        </w:rPr>
        <w:t>” Quoting the system’s own defenders, Robert Samuleson and William Nordhaus, in the seventeenth (2001) edition of their textbook on Macroeconomics, Speth points out that capitalismis the quintessential “Ruthless Economy,” engaged “in the relentless pursuit of profits.” Building on this critique, Speth goes on to conclude in his book that: (1) “tod</w:t>
      </w:r>
      <w:r w:rsidRPr="005B2664">
        <w:rPr>
          <w:rStyle w:val="StyleBoldUnderline"/>
        </w:rPr>
        <w:t>ay’s system of political economy, referred to here as modern capitalism, is destructive of the environment</w:t>
      </w:r>
      <w:r w:rsidRPr="00742DD3">
        <w:rPr>
          <w:sz w:val="16"/>
        </w:rPr>
        <w:t xml:space="preserve">, and not in a minor way but </w:t>
      </w:r>
      <w:r w:rsidRPr="005B2664">
        <w:rPr>
          <w:rStyle w:val="StyleBoldUnderline"/>
        </w:rPr>
        <w:t>in a way that profoundly threatens the planet</w:t>
      </w:r>
      <w:r w:rsidRPr="00742DD3">
        <w:rPr>
          <w:sz w:val="16"/>
        </w:rPr>
        <w:t>” (2) “the affluent societies have reached or soon will reach the point where, as Keynes put it, the economic problem has been solved…there is enough to go around” (3) “in the more affluent societies, modern capitalism is no longer enhancing human well-being” (4) “the international social movement for change—which refers to itself as ‘</w:t>
      </w:r>
      <w:r w:rsidRPr="005B2664">
        <w:rPr>
          <w:rStyle w:val="StyleBoldUnderline"/>
        </w:rPr>
        <w:t>the irresistible rise of global anti-capitalism’—is stronger than many imagine and will grow stronger; there is a coalescing of forces: peace, social justice, community, ecology, feminism—a movement of movements</w:t>
      </w:r>
      <w:r w:rsidRPr="00742DD3">
        <w:rPr>
          <w:sz w:val="16"/>
        </w:rPr>
        <w:t>” (5) “people and groups are busily planting the seeds of change through a host of alternative arrangements, and still other attractive directions for upgrading to a new operating system have been identified” (6) “</w:t>
      </w:r>
      <w:r w:rsidRPr="005B2664">
        <w:rPr>
          <w:rStyle w:val="StyleBoldUnderline"/>
        </w:rPr>
        <w:t>the end of the Cold War…opens the door…for the questioning of today’s capitalism</w:t>
      </w:r>
      <w:r w:rsidRPr="00742DD3">
        <w:rPr>
          <w:sz w:val="16"/>
        </w:rPr>
        <w:t xml:space="preserve">.” Speth does not actually embrace socialism, which he associates, in the Cold War manner, with Soviet-type societies in their most regressive form. Thus he argues explicitly for a “nonsocialist” alternative to capitalism. Such a system would make use of markets (but not the self-regulating market society of traditional capitalism) and would promote a “New Sustainability World” or a “Social Greens World” (also called “Eco-Communalism”) as depicted by the Global Scenario Group. The latter scenario has been identified with radical thinkers like William Morris (who was inspired by both Marx and Ruskin). In this sense, Speth’s arguments are not far from that of the socialist movement of the twenty-first century, which is aimed at the core values of social justice and ecological sustainability. </w:t>
      </w:r>
      <w:r w:rsidRPr="005B2664">
        <w:rPr>
          <w:rStyle w:val="StyleBoldUnderline"/>
        </w:rPr>
        <w:t>The object is to create a future in which generations still to come will be able to utilize their creative abilities to the fullest, while having their basic needs met: a result made possible only through the rational reorganization by the associated producers of the human metabolism with nature</w:t>
      </w:r>
      <w:r w:rsidRPr="00742DD3">
        <w:rPr>
          <w:sz w:val="16"/>
        </w:rPr>
        <w:t xml:space="preserve">.13 </w:t>
      </w:r>
      <w:r w:rsidRPr="005B2664">
        <w:rPr>
          <w:rStyle w:val="StyleBoldUnderline"/>
        </w:rPr>
        <w:t>Such rational reorganization</w:t>
      </w:r>
      <w:r w:rsidRPr="00742DD3">
        <w:rPr>
          <w:sz w:val="16"/>
        </w:rPr>
        <w:t xml:space="preserve"> of the metabolism between nature and society </w:t>
      </w:r>
      <w:r w:rsidRPr="005B2664">
        <w:rPr>
          <w:rStyle w:val="StyleBoldUnderline"/>
        </w:rPr>
        <w:t>needs to be directed</w:t>
      </w:r>
      <w:r w:rsidRPr="00742DD3">
        <w:rPr>
          <w:sz w:val="16"/>
        </w:rPr>
        <w:t xml:space="preserve"> not simply </w:t>
      </w:r>
      <w:r w:rsidRPr="005B2664">
        <w:rPr>
          <w:rStyle w:val="StyleBoldUnderline"/>
        </w:rPr>
        <w:t>at</w:t>
      </w:r>
      <w:r w:rsidRPr="00742DD3">
        <w:rPr>
          <w:sz w:val="16"/>
        </w:rPr>
        <w:t xml:space="preserve"> climate change but also at </w:t>
      </w:r>
      <w:r w:rsidRPr="005B2664">
        <w:rPr>
          <w:rStyle w:val="StyleBoldUnderline"/>
        </w:rPr>
        <w:t>a whole host of other environmental problems</w:t>
      </w:r>
      <w:r w:rsidRPr="00742DD3">
        <w:rPr>
          <w:sz w:val="16"/>
        </w:rPr>
        <w:t xml:space="preserve">. Some of these are addressed in the present issue: </w:t>
      </w:r>
      <w:r w:rsidRPr="005B2664">
        <w:rPr>
          <w:rStyle w:val="StyleBoldUnderline"/>
        </w:rPr>
        <w:t>the geopolitics of peak oil</w:t>
      </w:r>
      <w:r w:rsidRPr="00742DD3">
        <w:rPr>
          <w:sz w:val="16"/>
        </w:rPr>
        <w:t xml:space="preserve"> (John Bellamy Foster), </w:t>
      </w:r>
      <w:r w:rsidRPr="005B2664">
        <w:rPr>
          <w:rStyle w:val="StyleBoldUnderline"/>
        </w:rPr>
        <w:t>the production of biofuels</w:t>
      </w:r>
      <w:r w:rsidRPr="00742DD3">
        <w:rPr>
          <w:sz w:val="16"/>
        </w:rPr>
        <w:t xml:space="preserve"> as a liquid fuel alternative and its consequences (Fred Magdoff), </w:t>
      </w:r>
      <w:r w:rsidRPr="005B2664">
        <w:rPr>
          <w:rStyle w:val="StyleBoldUnderline"/>
        </w:rPr>
        <w:t>the economics of climate change</w:t>
      </w:r>
      <w:r w:rsidRPr="00742DD3">
        <w:rPr>
          <w:sz w:val="16"/>
        </w:rPr>
        <w:t xml:space="preserve"> (Minqi Li), </w:t>
      </w:r>
      <w:r w:rsidRPr="005B2664">
        <w:rPr>
          <w:rStyle w:val="StyleBoldUnderline"/>
        </w:rPr>
        <w:t>the science of climate change</w:t>
      </w:r>
      <w:r w:rsidRPr="00742DD3">
        <w:rPr>
          <w:sz w:val="16"/>
        </w:rPr>
        <w:t xml:space="preserve"> (John W. Farley), </w:t>
      </w:r>
      <w:r w:rsidRPr="005B2664">
        <w:rPr>
          <w:rStyle w:val="StyleBoldUnderline"/>
        </w:rPr>
        <w:t>the ocean crisis</w:t>
      </w:r>
      <w:r w:rsidRPr="00742DD3">
        <w:rPr>
          <w:sz w:val="16"/>
        </w:rPr>
        <w:t xml:space="preserve"> (Brett Clark and Rebecca Clausen), the problem of </w:t>
      </w:r>
      <w:r w:rsidRPr="005B2664">
        <w:rPr>
          <w:rStyle w:val="StyleBoldUnderline"/>
        </w:rPr>
        <w:t>large dams</w:t>
      </w:r>
      <w:r w:rsidRPr="00742DD3">
        <w:rPr>
          <w:sz w:val="16"/>
        </w:rPr>
        <w:t xml:space="preserve"> (Rohan D’Souza), </w:t>
      </w:r>
      <w:r w:rsidRPr="005B2664">
        <w:rPr>
          <w:rStyle w:val="StyleBoldUnderline"/>
        </w:rPr>
        <w:t>and the world water crisis</w:t>
      </w:r>
      <w:r w:rsidRPr="00742DD3">
        <w:rPr>
          <w:sz w:val="16"/>
        </w:rPr>
        <w:t xml:space="preserve"> (Maude Barlow). Other ecological crises of great importance are not, however, dealt with here: </w:t>
      </w:r>
      <w:r w:rsidRPr="005B2664">
        <w:rPr>
          <w:rStyle w:val="StyleBoldUnderline"/>
        </w:rPr>
        <w:t>species extinction</w:t>
      </w:r>
      <w:r w:rsidRPr="00742DD3">
        <w:rPr>
          <w:sz w:val="16"/>
        </w:rPr>
        <w:t xml:space="preserve"> (and loss of biological diversity in general), </w:t>
      </w:r>
      <w:r w:rsidRPr="005B2664">
        <w:rPr>
          <w:rStyle w:val="StyleBoldUnderline"/>
        </w:rPr>
        <w:t>deforestation, desertification, soil degradation, acid rain, the proliferation of toxic wastes</w:t>
      </w:r>
      <w:r w:rsidRPr="00742DD3">
        <w:rPr>
          <w:sz w:val="16"/>
        </w:rPr>
        <w:t xml:space="preserve"> (including in living tissues), </w:t>
      </w:r>
      <w:r w:rsidRPr="005B2664">
        <w:rPr>
          <w:rStyle w:val="StyleBoldUnderline"/>
        </w:rPr>
        <w:t>market-regulated biotechnology, urban congestion, population growth, and animal rights. No single issue captures the depth and breadth of what we call “the environmental problem</w:t>
      </w:r>
      <w:r w:rsidRPr="00742DD3">
        <w:rPr>
          <w:sz w:val="16"/>
        </w:rPr>
        <w:t xml:space="preserve">,” which encompasses all of these ecological contradictions of our society and more. </w:t>
      </w:r>
      <w:r w:rsidRPr="005B2664">
        <w:rPr>
          <w:rStyle w:val="StyleBoldUnderline"/>
        </w:rPr>
        <w:t>If we are facing a “moment of truth</w:t>
      </w:r>
      <w:r w:rsidRPr="00742DD3">
        <w:rPr>
          <w:sz w:val="16"/>
        </w:rPr>
        <w:t xml:space="preserve">” with respect to ecology today, </w:t>
      </w:r>
      <w:r w:rsidRPr="005B2664">
        <w:rPr>
          <w:rStyle w:val="StyleBoldUnderline"/>
        </w:rPr>
        <w:t>it has to do with the entire gamut of capitalism’s effects on natural</w:t>
      </w:r>
      <w:r w:rsidRPr="00742DD3">
        <w:rPr>
          <w:sz w:val="16"/>
        </w:rPr>
        <w:t xml:space="preserve"> (and human) </w:t>
      </w:r>
      <w:r w:rsidRPr="005B2664">
        <w:rPr>
          <w:rStyle w:val="StyleBoldUnderline"/>
        </w:rPr>
        <w:t>reproduction</w:t>
      </w:r>
      <w:r w:rsidRPr="00742DD3">
        <w:rPr>
          <w:sz w:val="16"/>
        </w:rPr>
        <w:t xml:space="preserve">. </w:t>
      </w:r>
      <w:r w:rsidRPr="005B2664">
        <w:rPr>
          <w:rStyle w:val="StyleBoldUnderline"/>
        </w:rPr>
        <w:t>Any attempt to solve one of these problems</w:t>
      </w:r>
      <w:r w:rsidRPr="00742DD3">
        <w:rPr>
          <w:sz w:val="16"/>
        </w:rPr>
        <w:t xml:space="preserve"> (such as climate change) </w:t>
      </w:r>
      <w:r w:rsidRPr="005B2664">
        <w:rPr>
          <w:rStyle w:val="StyleBoldUnderline"/>
        </w:rPr>
        <w:t>without addressing the others is likely to fail, since these ecological crises</w:t>
      </w:r>
      <w:r w:rsidRPr="00742DD3">
        <w:rPr>
          <w:sz w:val="16"/>
        </w:rPr>
        <w:t xml:space="preserve">, although distinct in various ways, </w:t>
      </w:r>
      <w:r w:rsidRPr="005B2664">
        <w:rPr>
          <w:rStyle w:val="StyleBoldUnderline"/>
        </w:rPr>
        <w:t>typically share common causes</w:t>
      </w:r>
      <w:r w:rsidRPr="00742DD3">
        <w:rPr>
          <w:sz w:val="16"/>
        </w:rPr>
        <w:t xml:space="preserve">. In our view, </w:t>
      </w:r>
      <w:r w:rsidRPr="005B2664">
        <w:rPr>
          <w:rStyle w:val="StyleBoldUnderline"/>
        </w:rPr>
        <w:t>only a unified vision that sees human production as not only social, but also rooted in a metabolic relation to nature, will provide the necessary basis to confront an ecological rift</w:t>
      </w:r>
      <w:r w:rsidRPr="00742DD3">
        <w:rPr>
          <w:sz w:val="16"/>
        </w:rPr>
        <w:t xml:space="preserve"> that is now </w:t>
      </w:r>
      <w:r w:rsidRPr="005B2664">
        <w:rPr>
          <w:rStyle w:val="StyleBoldUnderline"/>
        </w:rPr>
        <w:t>as wide as the planet</w:t>
      </w:r>
      <w:r w:rsidRPr="00742DD3">
        <w:rPr>
          <w:sz w:val="16"/>
        </w:rPr>
        <w:t>.</w:t>
      </w:r>
    </w:p>
    <w:p w:rsidR="003D2A87" w:rsidRDefault="003D2A87" w:rsidP="003D2A87">
      <w:pPr>
        <w:pStyle w:val="Heading3"/>
      </w:pPr>
      <w:bookmarkStart w:id="10" w:name="_Toc391927464"/>
      <w:r>
        <w:lastRenderedPageBreak/>
        <w:t>Links – “Sustainable Development”</w:t>
      </w:r>
      <w:bookmarkEnd w:id="10"/>
    </w:p>
    <w:p w:rsidR="003D2A87" w:rsidRDefault="003D2A87" w:rsidP="003D2A87">
      <w:pPr>
        <w:pStyle w:val="Heading4"/>
      </w:pPr>
      <w:r>
        <w:t>Environmental reform and sustainable development hide capitalism’s responsibility for global ecological crisis. These mantras represent capital’s expansion at any cost.</w:t>
      </w:r>
    </w:p>
    <w:p w:rsidR="003D2A87" w:rsidRPr="000C6F25" w:rsidRDefault="003D2A87" w:rsidP="000C6F25">
      <w:pPr>
        <w:spacing w:after="0"/>
      </w:pPr>
      <w:r w:rsidRPr="000C6F25">
        <w:t xml:space="preserve">John </w:t>
      </w:r>
      <w:r w:rsidRPr="000C6F25">
        <w:rPr>
          <w:rStyle w:val="StyleStyleBold12pt"/>
        </w:rPr>
        <w:t>Foster Professor of Sociology 07</w:t>
      </w:r>
      <w:r w:rsidRPr="000C6F25">
        <w:t xml:space="preserve"> (John Bellamy, Professor of Sociology at University of Oregon, The Ecology of Destruction, Feb 2007, </w:t>
      </w:r>
      <w:hyperlink r:id="rId13" w:history="1">
        <w:r w:rsidRPr="000C6F25">
          <w:rPr>
            <w:rStyle w:val="Hyperlink"/>
          </w:rPr>
          <w:t>http://www.monthlyreview.org/0207jbf.htm</w:t>
        </w:r>
      </w:hyperlink>
      <w:r w:rsidRPr="000C6F25">
        <w:t>) JXu</w:t>
      </w:r>
    </w:p>
    <w:p w:rsidR="003D2A87" w:rsidRDefault="003D2A87" w:rsidP="003710FE">
      <w:pPr>
        <w:rPr>
          <w:sz w:val="16"/>
        </w:rPr>
      </w:pPr>
      <w:r w:rsidRPr="001115B6">
        <w:rPr>
          <w:rStyle w:val="underline"/>
        </w:rPr>
        <w:t>It is a characteristic of our age that global ecological devastation seems to overwhelm all other problems, threatening the survivability of life on earth as we know it. How this is related to social causes and what social solutions might be offered in response have thus become the most pressing questions facing humanity</w:t>
      </w:r>
      <w:r>
        <w:t xml:space="preserve">. </w:t>
      </w:r>
      <w:r w:rsidRPr="002D13F0">
        <w:rPr>
          <w:sz w:val="16"/>
          <w:szCs w:val="16"/>
        </w:rPr>
        <w:t xml:space="preserve">The world </w:t>
      </w:r>
      <w:r w:rsidRPr="000C6F25">
        <w:rPr>
          <w:sz w:val="12"/>
          <w:szCs w:val="12"/>
        </w:rPr>
        <w:t>has so far convened two major earth summits: in Rio de Janeiro, Brazil in 1992 and Johannesburg, South Africa in 2002. These summits took place a mere ten years apart. Yet, they can be seen as lying in the dividing line separating one historical period from another, revealing the contradictions of an entire century—the twenty-first.  The 1992 Earth Summit in Rio, organized by the United Nations Conference on Environment and Development, represented the boundless hope that humanity could come together to solve its mounting global ecological problems</w:t>
      </w:r>
      <w:r w:rsidRPr="002D13F0">
        <w:rPr>
          <w:sz w:val="16"/>
          <w:szCs w:val="16"/>
        </w:rPr>
        <w:t>.</w:t>
      </w:r>
      <w:r>
        <w:t xml:space="preserve"> </w:t>
      </w:r>
      <w:r w:rsidRPr="001115B6">
        <w:rPr>
          <w:rStyle w:val="underline"/>
        </w:rPr>
        <w:t>The late 1980s and early 1990s were a period in which the global ecological crisis penetrated the public consciousness. Suddenly there were grave concerns about the destruction of the ozone layer, global warming, and the rising rate of species extinctions resulting from planetary destruction of ecosystems</w:t>
      </w:r>
      <w:r>
        <w:t xml:space="preserve">. </w:t>
      </w:r>
      <w:r w:rsidRPr="000C6F25">
        <w:rPr>
          <w:sz w:val="12"/>
          <w:szCs w:val="12"/>
        </w:rPr>
        <w:t>In June 1988 James Hansen, Director of the NASA Goddard Institute for Space Studies, testified before the U.S. Senate Energy and Natural Resources Committee, presenting evidence of global warming due to the emission of carbon dioxide and other greenhouse gases into the atmosphere. That same year the United Nations set up a new international organization, the Inter-Governmental Panel on Climate Change (IPCC), to address global warming.</w:t>
      </w:r>
      <w:r w:rsidRPr="002D13F0">
        <w:rPr>
          <w:sz w:val="16"/>
          <w:szCs w:val="16"/>
        </w:rPr>
        <w:t xml:space="preserve">  </w:t>
      </w:r>
      <w:r w:rsidRPr="001115B6">
        <w:rPr>
          <w:rStyle w:val="underline"/>
        </w:rPr>
        <w:t xml:space="preserve">A new ideology of world unity pervaded the </w:t>
      </w:r>
      <w:smartTag w:uri="urn:schemas-microsoft-com:office:smarttags" w:element="place">
        <w:r w:rsidRPr="001115B6">
          <w:rPr>
            <w:rStyle w:val="underline"/>
          </w:rPr>
          <w:t>Rio</w:t>
        </w:r>
      </w:smartTag>
      <w:r w:rsidRPr="001115B6">
        <w:rPr>
          <w:rStyle w:val="underline"/>
        </w:rPr>
        <w:t xml:space="preserve"> summit.</w:t>
      </w:r>
      <w:r>
        <w:t xml:space="preserve"> The Gulf War of 1991 and the demise of the Soviet Union later in the same year had given rise to the then dominant rhetoric of a “new world order” and of “the end of history.” </w:t>
      </w:r>
      <w:r w:rsidRPr="001115B6">
        <w:rPr>
          <w:rStyle w:val="underline"/>
        </w:rPr>
        <w:t xml:space="preserve">The world, it was said, was now one. </w:t>
      </w:r>
      <w:r w:rsidRPr="002D13F0">
        <w:rPr>
          <w:sz w:val="16"/>
          <w:szCs w:val="16"/>
        </w:rPr>
        <w:t>The recent passage of the Montreal Protocol, placing restrictions on the production of ozone-depleting chemicals, seemed to confirm that the world’s economically dominant countries could act in unison in response to global environmental threats.</w:t>
      </w:r>
      <w:r>
        <w:t xml:space="preserve"> </w:t>
      </w:r>
      <w:r w:rsidRPr="001115B6">
        <w:rPr>
          <w:rStyle w:val="underline"/>
        </w:rPr>
        <w:t xml:space="preserve">The site chosen for the Earth </w:t>
      </w:r>
      <w:smartTag w:uri="urn:schemas-microsoft-com:office:smarttags" w:element="place">
        <w:smartTag w:uri="urn:schemas-microsoft-com:office:smarttags" w:element="City">
          <w:r w:rsidRPr="001115B6">
            <w:rPr>
              <w:rStyle w:val="underline"/>
            </w:rPr>
            <w:t>Summit</w:t>
          </w:r>
        </w:smartTag>
        <w:r w:rsidRPr="001115B6">
          <w:rPr>
            <w:rStyle w:val="underline"/>
          </w:rPr>
          <w:t xml:space="preserve">, </w:t>
        </w:r>
        <w:smartTag w:uri="urn:schemas-microsoft-com:office:smarttags" w:element="country-region">
          <w:r w:rsidRPr="001115B6">
            <w:rPr>
              <w:rStyle w:val="underline"/>
            </w:rPr>
            <w:t>Brazil</w:t>
          </w:r>
        </w:smartTag>
      </w:smartTag>
      <w:r w:rsidRPr="001115B6">
        <w:rPr>
          <w:rStyle w:val="underline"/>
        </w:rPr>
        <w:t>, home to the Amazon, was meant to symbolize the planetary goal of saving the world’s biodiversity</w:t>
      </w:r>
      <w:r>
        <w:t xml:space="preserve">. </w:t>
      </w:r>
      <w:r w:rsidRPr="002D13F0">
        <w:rPr>
          <w:sz w:val="16"/>
          <w:szCs w:val="16"/>
        </w:rPr>
        <w:t xml:space="preserve">The summit’s principal document, known as Agenda 21, was intended to launch a new age of sustainable development for the twenty-first century.  The mood of the second earth summit, the World Summit on Sustainable Development in </w:t>
      </w:r>
      <w:smartTag w:uri="urn:schemas-microsoft-com:office:smarttags" w:element="place">
        <w:smartTag w:uri="urn:schemas-microsoft-com:office:smarttags" w:element="City">
          <w:r w:rsidRPr="002D13F0">
            <w:rPr>
              <w:sz w:val="16"/>
              <w:szCs w:val="16"/>
            </w:rPr>
            <w:t>Johannesburg</w:t>
          </w:r>
        </w:smartTag>
      </w:smartTag>
      <w:r w:rsidRPr="002D13F0">
        <w:rPr>
          <w:sz w:val="16"/>
          <w:szCs w:val="16"/>
        </w:rPr>
        <w:t xml:space="preserve">, could not have been more different than the first. Rio’s hope had given way to </w:t>
      </w:r>
      <w:smartTag w:uri="urn:schemas-microsoft-com:office:smarttags" w:element="place">
        <w:smartTag w:uri="urn:schemas-microsoft-com:office:smarttags" w:element="City">
          <w:r w:rsidRPr="002D13F0">
            <w:rPr>
              <w:sz w:val="16"/>
              <w:szCs w:val="16"/>
            </w:rPr>
            <w:t>Johannesburg</w:t>
          </w:r>
        </w:smartTag>
      </w:smartTag>
      <w:r w:rsidRPr="002D13F0">
        <w:rPr>
          <w:sz w:val="16"/>
          <w:szCs w:val="16"/>
        </w:rPr>
        <w:t>’s dismay.</w:t>
      </w:r>
      <w:r>
        <w:t xml:space="preserve"> </w:t>
      </w:r>
      <w:r w:rsidRPr="001115B6">
        <w:rPr>
          <w:rStyle w:val="underline"/>
        </w:rPr>
        <w:t>Rather than improving over the decade that had elapsed, the world environment had experienced accelerated decline. The planet was approaching catastrophic conditions, not just with respect to global warming, but in a host of other areas. Sustainable development had turned out to be about sustaining capital accumulation at virtually any ecological cost. All the rhetoric ten years earlier of a “new world order” and the “end of history”—it was now clear to many of the environmentalists attending the Johannesburg summit—had simply disguised the fact that the real nemesis of the global environment was the capitalist world economy</w:t>
      </w:r>
      <w:r>
        <w:t xml:space="preserve">.  The site of the </w:t>
      </w:r>
      <w:smartTag w:uri="urn:schemas-microsoft-com:office:smarttags" w:element="place">
        <w:smartTag w:uri="urn:schemas-microsoft-com:office:smarttags" w:element="City">
          <w:r>
            <w:t>Johannesburg</w:t>
          </w:r>
        </w:smartTag>
      </w:smartTag>
      <w:r>
        <w:t xml:space="preserve"> summit had been chosen partly to symbolize the end of apartheid, and hence the advent of significant world social progress. Yet, </w:t>
      </w:r>
      <w:r w:rsidRPr="001115B6">
        <w:rPr>
          <w:rStyle w:val="underline"/>
        </w:rPr>
        <w:t xml:space="preserve">critics at the second earth summit raised the issue of global ecological apartheid, emphasizing the destruction wrought on the environment by the rich nations of the North in ways that disproportionately affected the global South. The ecological imperialism of the center of the capitalist world economy was symbolized by </w:t>
      </w:r>
      <w:smartTag w:uri="urn:schemas-microsoft-com:office:smarttags" w:element="State">
        <w:r w:rsidRPr="001115B6">
          <w:rPr>
            <w:rStyle w:val="underline"/>
          </w:rPr>
          <w:t>Washington</w:t>
        </w:r>
      </w:smartTag>
      <w:r w:rsidRPr="001115B6">
        <w:rPr>
          <w:rStyle w:val="underline"/>
        </w:rPr>
        <w:t xml:space="preserve">’s refusal to ratify the </w:t>
      </w:r>
      <w:smartTag w:uri="urn:schemas-microsoft-com:office:smarttags" w:element="place">
        <w:smartTag w:uri="urn:schemas-microsoft-com:office:smarttags" w:element="City">
          <w:r w:rsidRPr="001115B6">
            <w:rPr>
              <w:rStyle w:val="underline"/>
            </w:rPr>
            <w:t>Kyoto</w:t>
          </w:r>
        </w:smartTag>
      </w:smartTag>
      <w:r w:rsidRPr="001115B6">
        <w:rPr>
          <w:rStyle w:val="underline"/>
        </w:rPr>
        <w:t xml:space="preserve"> Protocol on limiting greenhouse gas emissions</w:t>
      </w:r>
      <w:r>
        <w:t xml:space="preserve"> </w:t>
      </w:r>
      <w:r w:rsidRPr="000C6F25">
        <w:rPr>
          <w:sz w:val="12"/>
          <w:szCs w:val="12"/>
        </w:rPr>
        <w:t>generating global warming. Significantly, U.S. President George W. Bush declined to attend the earth summit. Instead, at the very moment that debates were taking place in Johannesburg on the future of the world ecology, the Bush administration seized the world’s stage by threatening a war on Iraq, ostensibly over weapons of mass destruction—though to the world’s environmentalists assembled in Johannesburg it was clear even then that the real issue was oil.4  In fact, a new historical period had emerged in the ten years since the Rio summit. Economically, the world had witnessed what Paul Sweezy in 1994 called “the triumph of financial capitalism” with the transformation of monopoly capital into what might be called global monopoly-finance capital.</w:t>
      </w:r>
      <w:r w:rsidRPr="002D13F0">
        <w:rPr>
          <w:sz w:val="16"/>
          <w:szCs w:val="16"/>
        </w:rPr>
        <w:t>5</w:t>
      </w:r>
      <w:r>
        <w:t xml:space="preserve"> </w:t>
      </w:r>
      <w:r w:rsidRPr="001115B6">
        <w:rPr>
          <w:rStyle w:val="underline"/>
        </w:rPr>
        <w:t>By the end of the twentieth century capitalism had evolved into a system that was if anything more geared to rapacious accumulation than ever before, relatively independent from its local and national roots</w:t>
      </w:r>
      <w:r>
        <w:t xml:space="preserve">. </w:t>
      </w:r>
      <w:r w:rsidRPr="000C6F25">
        <w:rPr>
          <w:sz w:val="12"/>
          <w:szCs w:val="12"/>
        </w:rPr>
        <w:t>Global financial expansion was occurring on top of a world economy that was stagnating at the level of production, creating a more unstable and more viciously inegalitarian order, dominated by neoliberal economics and financial bubbles. Declining U.S. hegemony in the world system, coupled with the demise of the Soviet Union, induced repeated and increasingly naked U.S. attempts to restore its economic and political power by military means.  Meanwhile</w:t>
      </w:r>
      <w:r w:rsidRPr="002D13F0">
        <w:rPr>
          <w:sz w:val="16"/>
          <w:szCs w:val="16"/>
        </w:rPr>
        <w:t>,</w:t>
      </w:r>
      <w:r>
        <w:t xml:space="preserve"> </w:t>
      </w:r>
      <w:r w:rsidRPr="001115B6">
        <w:rPr>
          <w:rStyle w:val="underline"/>
        </w:rPr>
        <w:t xml:space="preserve">global warming and other crucial environmental problems had crossed critical thresholds. The question was no longer whether ecological and social catastrophes awaited but how great these would be. </w:t>
      </w:r>
      <w:r>
        <w:t xml:space="preserve">For those (including myself) in Johannesburg in 2002, watching the U.S. president </w:t>
      </w:r>
      <w:r>
        <w:lastRenderedPageBreak/>
        <w:t xml:space="preserve">prepare for war in the petroleum-rich Persian Gulf while </w:t>
      </w:r>
      <w:r w:rsidRPr="001115B6">
        <w:rPr>
          <w:rStyle w:val="underline"/>
        </w:rPr>
        <w:t>the planet was heating up from the burning of fossil fuels, the whole world seemed on fire</w:t>
      </w:r>
      <w:r>
        <w:t xml:space="preserve">. </w:t>
      </w:r>
    </w:p>
    <w:p w:rsidR="003D2A87" w:rsidRDefault="003D2A87" w:rsidP="003710FE">
      <w:pPr>
        <w:rPr>
          <w:sz w:val="16"/>
        </w:rPr>
      </w:pPr>
    </w:p>
    <w:p w:rsidR="003D2A87" w:rsidRDefault="003D2A87" w:rsidP="003D2A87">
      <w:pPr>
        <w:pStyle w:val="Heading3"/>
      </w:pPr>
      <w:bookmarkStart w:id="11" w:name="_Toc224894265"/>
      <w:bookmarkStart w:id="12" w:name="_Toc391927465"/>
      <w:r>
        <w:lastRenderedPageBreak/>
        <w:t>Financial Incentives Link</w:t>
      </w:r>
      <w:bookmarkEnd w:id="11"/>
      <w:bookmarkEnd w:id="12"/>
    </w:p>
    <w:p w:rsidR="003D2A87" w:rsidRPr="003D2A87" w:rsidRDefault="003D2A87" w:rsidP="003D2A87">
      <w:pPr>
        <w:pStyle w:val="Heading4"/>
      </w:pPr>
      <w:r w:rsidRPr="003D2A87">
        <w:t>Financial incentives are an example of fad neoliberalism- ensures collapse of the system</w:t>
      </w:r>
    </w:p>
    <w:p w:rsidR="003D2A87" w:rsidRPr="003D2A87" w:rsidRDefault="003D2A87" w:rsidP="003D2A87">
      <w:r w:rsidRPr="003D2A87">
        <w:rPr>
          <w:rStyle w:val="StyleStyleBold12pt"/>
        </w:rPr>
        <w:t>Hildyard 2012</w:t>
      </w:r>
      <w:r w:rsidRPr="003D2A87">
        <w:t xml:space="preserve"> [Nicholas Hildyard, Larry Lohmann and Sarah Sexton. ¶ February 2012 “Energy Security For What? For Whom?” Published by The Corner House in collaboration with Hnuti DUHA–¶ Friends of the Earth Czech Republic, CEE Bankwatch¶ Network, Les Amis de la Terre-Friends of the Earth France,¶ Campagna per la riforma della Banca Mondiale and urgewald e.V. http://www.thecornerhouse.org.uk/sites/thecornerhouse.org.uk/files/Energy%20Security%20For%20Whom%20For%20What.pdf]</w:t>
      </w:r>
    </w:p>
    <w:p w:rsidR="003D2A87" w:rsidRDefault="003D2A87" w:rsidP="003D2A87">
      <w:pPr>
        <w:rPr>
          <w:sz w:val="16"/>
        </w:rPr>
      </w:pPr>
      <w:r w:rsidRPr="009F0172">
        <w:rPr>
          <w:sz w:val="16"/>
        </w:rPr>
        <w:t xml:space="preserve">The </w:t>
      </w:r>
      <w:r w:rsidRPr="00A812EB">
        <w:rPr>
          <w:rStyle w:val="StyleBoldUnderline"/>
          <w:highlight w:val="yellow"/>
        </w:rPr>
        <w:t>investment</w:t>
      </w:r>
      <w:r w:rsidRPr="00A26B1F">
        <w:rPr>
          <w:rStyle w:val="StyleBoldUnderline"/>
        </w:rPr>
        <w:t xml:space="preserve"> that has taken place in energy systems </w:t>
      </w:r>
      <w:r w:rsidRPr="00A812EB">
        <w:rPr>
          <w:rStyle w:val="StyleBoldUnderline"/>
          <w:highlight w:val="yellow"/>
        </w:rPr>
        <w:t>is itself disciplined by the logic of financialisation</w:t>
      </w:r>
      <w:r w:rsidRPr="00A26B1F">
        <w:rPr>
          <w:rStyle w:val="StyleBoldUnderline"/>
        </w:rPr>
        <w:t>, particularly the demands of investors for “above market” profits</w:t>
      </w:r>
      <w:r w:rsidRPr="00A812EB">
        <w:rPr>
          <w:sz w:val="16"/>
          <w:highlight w:val="yellow"/>
        </w:rPr>
        <w:t xml:space="preserve">. </w:t>
      </w:r>
      <w:r w:rsidRPr="00A812EB">
        <w:rPr>
          <w:rStyle w:val="StyleBoldUnderline"/>
          <w:highlight w:val="yellow"/>
        </w:rPr>
        <w:t>As the financing of power generation</w:t>
      </w:r>
      <w:r w:rsidRPr="009F0172">
        <w:rPr>
          <w:rStyle w:val="StyleBoldUnderline"/>
          <w:b/>
          <w:sz w:val="12"/>
        </w:rPr>
        <w:t>¶</w:t>
      </w:r>
      <w:r w:rsidRPr="009F0172">
        <w:rPr>
          <w:rStyle w:val="StyleBoldUnderline"/>
        </w:rPr>
        <w:t xml:space="preserve"> plants, transmission systems, gas liquefaction systems and other infrastructure has </w:t>
      </w:r>
      <w:r w:rsidRPr="00A812EB">
        <w:rPr>
          <w:rStyle w:val="StyleBoldUnderline"/>
          <w:highlight w:val="yellow"/>
        </w:rPr>
        <w:t>shifted from the public to the private sector, companies</w:t>
      </w:r>
      <w:r w:rsidRPr="00A812EB">
        <w:rPr>
          <w:rStyle w:val="StyleBoldUnderline"/>
          <w:b/>
          <w:sz w:val="12"/>
          <w:highlight w:val="yellow"/>
        </w:rPr>
        <w:t>¶</w:t>
      </w:r>
      <w:r w:rsidRPr="00A812EB">
        <w:rPr>
          <w:rStyle w:val="StyleBoldUnderline"/>
          <w:highlight w:val="yellow"/>
        </w:rPr>
        <w:t xml:space="preserve"> have funded</w:t>
      </w:r>
      <w:r w:rsidRPr="009F0172">
        <w:rPr>
          <w:rStyle w:val="StyleBoldUnderline"/>
        </w:rPr>
        <w:t xml:space="preserve"> such </w:t>
      </w:r>
      <w:r w:rsidRPr="00A812EB">
        <w:rPr>
          <w:rStyle w:val="StyleBoldUnderline"/>
          <w:highlight w:val="yellow"/>
        </w:rPr>
        <w:t>projects</w:t>
      </w:r>
      <w:r w:rsidRPr="009F0172">
        <w:rPr>
          <w:sz w:val="16"/>
        </w:rPr>
        <w:t xml:space="preserve"> (and their own expansion) </w:t>
      </w:r>
      <w:r w:rsidRPr="00A812EB">
        <w:rPr>
          <w:rStyle w:val="StyleBoldUnderline"/>
          <w:highlight w:val="yellow"/>
        </w:rPr>
        <w:t>by raising debt</w:t>
      </w:r>
      <w:r w:rsidRPr="009F0172">
        <w:rPr>
          <w:rStyle w:val="StyleBoldUnderline"/>
          <w:b/>
          <w:sz w:val="12"/>
        </w:rPr>
        <w:t>¶</w:t>
      </w:r>
      <w:r w:rsidRPr="009F0172">
        <w:rPr>
          <w:rStyle w:val="StyleBoldUnderline"/>
        </w:rPr>
        <w:t xml:space="preserve"> and equity</w:t>
      </w:r>
      <w:r w:rsidRPr="009F0172">
        <w:rPr>
          <w:sz w:val="16"/>
        </w:rPr>
        <w:t xml:space="preserve"> – borrowing money and issuing shares. But the mechanisms</w:t>
      </w:r>
      <w:r w:rsidRPr="009F0172">
        <w:rPr>
          <w:sz w:val="12"/>
        </w:rPr>
        <w:t>¶</w:t>
      </w:r>
      <w:r w:rsidRPr="009F0172">
        <w:rPr>
          <w:sz w:val="16"/>
        </w:rPr>
        <w:t xml:space="preserve"> through which they do so are rapidly changing.</w:t>
      </w:r>
      <w:r w:rsidRPr="009F0172">
        <w:rPr>
          <w:sz w:val="12"/>
        </w:rPr>
        <w:t>¶</w:t>
      </w:r>
      <w:r w:rsidRPr="009F0172">
        <w:rPr>
          <w:sz w:val="16"/>
        </w:rPr>
        <w:t xml:space="preserve"> </w:t>
      </w:r>
      <w:r w:rsidRPr="009F0172">
        <w:rPr>
          <w:rStyle w:val="StyleBoldUnderline"/>
        </w:rPr>
        <w:t>Private equity funds are an important new source of finance</w:t>
      </w:r>
      <w:r w:rsidRPr="009F0172">
        <w:rPr>
          <w:sz w:val="16"/>
        </w:rPr>
        <w:t xml:space="preserve"> in North</w:t>
      </w:r>
      <w:r w:rsidRPr="009F0172">
        <w:rPr>
          <w:sz w:val="12"/>
        </w:rPr>
        <w:t>¶</w:t>
      </w:r>
      <w:r w:rsidRPr="009F0172">
        <w:rPr>
          <w:sz w:val="16"/>
        </w:rPr>
        <w:t xml:space="preserve"> and South.</w:t>
      </w:r>
      <w:r w:rsidRPr="009F0172">
        <w:rPr>
          <w:sz w:val="12"/>
        </w:rPr>
        <w:t>¶</w:t>
      </w:r>
      <w:r w:rsidRPr="009F0172">
        <w:rPr>
          <w:sz w:val="16"/>
        </w:rPr>
        <w:t xml:space="preserve"> 119</w:t>
      </w:r>
      <w:r w:rsidRPr="009F0172">
        <w:rPr>
          <w:sz w:val="12"/>
        </w:rPr>
        <w:t>¶</w:t>
      </w:r>
      <w:r w:rsidRPr="009F0172">
        <w:rPr>
          <w:sz w:val="16"/>
        </w:rPr>
        <w:t xml:space="preserve"> </w:t>
      </w:r>
      <w:r w:rsidRPr="009F0172">
        <w:rPr>
          <w:rStyle w:val="StyleBoldUnderline"/>
        </w:rPr>
        <w:t>Such funds are pooled investment vehicles that buy majority shares in companies, take over their management, increase their</w:t>
      </w:r>
      <w:r w:rsidRPr="009F0172">
        <w:rPr>
          <w:rStyle w:val="StyleBoldUnderline"/>
          <w:b/>
          <w:sz w:val="12"/>
        </w:rPr>
        <w:t>¶</w:t>
      </w:r>
      <w:r w:rsidRPr="009F0172">
        <w:rPr>
          <w:rStyle w:val="StyleBoldUnderline"/>
        </w:rPr>
        <w:t xml:space="preserve"> profitability</w:t>
      </w:r>
      <w:r w:rsidRPr="009F0172">
        <w:rPr>
          <w:sz w:val="16"/>
        </w:rPr>
        <w:t xml:space="preserve"> (often by stripping their assets) </w:t>
      </w:r>
      <w:r w:rsidRPr="009F0172">
        <w:rPr>
          <w:rStyle w:val="StyleBoldUnderline"/>
        </w:rPr>
        <w:t>and then sell their shares at</w:t>
      </w:r>
      <w:r w:rsidRPr="009F0172">
        <w:rPr>
          <w:rStyle w:val="StyleBoldUnderline"/>
          <w:b/>
          <w:sz w:val="12"/>
        </w:rPr>
        <w:t>¶</w:t>
      </w:r>
      <w:r w:rsidRPr="009F0172">
        <w:rPr>
          <w:rStyle w:val="StyleBoldUnderline"/>
        </w:rPr>
        <w:t xml:space="preserve"> a profit after a few years. The contributors to the fund, the “Limited</w:t>
      </w:r>
      <w:r w:rsidRPr="009F0172">
        <w:rPr>
          <w:rStyle w:val="StyleBoldUnderline"/>
          <w:b/>
          <w:sz w:val="12"/>
        </w:rPr>
        <w:t>¶</w:t>
      </w:r>
      <w:r w:rsidRPr="009F0172">
        <w:rPr>
          <w:rStyle w:val="StyleBoldUnderline"/>
        </w:rPr>
        <w:t xml:space="preserve"> Partners”, are generally High Net Worth Individuals</w:t>
      </w:r>
      <w:r w:rsidRPr="009F0172">
        <w:rPr>
          <w:sz w:val="16"/>
        </w:rPr>
        <w:t>, pension funds,</w:t>
      </w:r>
      <w:r w:rsidRPr="009F0172">
        <w:rPr>
          <w:sz w:val="12"/>
        </w:rPr>
        <w:t>¶</w:t>
      </w:r>
      <w:r w:rsidRPr="009F0172">
        <w:rPr>
          <w:sz w:val="16"/>
        </w:rPr>
        <w:t xml:space="preserve"> insurance companies, endowment funds and sovereign wealth funds. </w:t>
      </w:r>
      <w:r w:rsidRPr="009F0172">
        <w:rPr>
          <w:sz w:val="12"/>
        </w:rPr>
        <w:t>¶</w:t>
      </w:r>
      <w:r w:rsidRPr="009F0172">
        <w:rPr>
          <w:sz w:val="16"/>
        </w:rPr>
        <w:t xml:space="preserve"> </w:t>
      </w:r>
      <w:r w:rsidRPr="009F0172">
        <w:rPr>
          <w:rStyle w:val="StyleBoldUnderline"/>
        </w:rPr>
        <w:t xml:space="preserve">These </w:t>
      </w:r>
      <w:r w:rsidRPr="00A812EB">
        <w:rPr>
          <w:rStyle w:val="StyleBoldUnderline"/>
          <w:highlight w:val="yellow"/>
        </w:rPr>
        <w:t>sources of money do not invest so as to provide public goods</w:t>
      </w:r>
      <w:r w:rsidRPr="00711AB2">
        <w:rPr>
          <w:rStyle w:val="StyleBoldUnderline"/>
        </w:rPr>
        <w:t xml:space="preserve"> such</w:t>
      </w:r>
      <w:r w:rsidRPr="009F0172">
        <w:rPr>
          <w:rStyle w:val="StyleBoldUnderline"/>
        </w:rPr>
        <w:t xml:space="preserve"> as energy supply, </w:t>
      </w:r>
      <w:r w:rsidRPr="00A812EB">
        <w:rPr>
          <w:rStyle w:val="StyleBoldUnderline"/>
          <w:highlight w:val="yellow"/>
        </w:rPr>
        <w:t>but to make</w:t>
      </w:r>
      <w:r w:rsidRPr="009F0172">
        <w:rPr>
          <w:rStyle w:val="StyleBoldUnderline"/>
        </w:rPr>
        <w:t xml:space="preserve"> well </w:t>
      </w:r>
      <w:r w:rsidRPr="00A812EB">
        <w:rPr>
          <w:rStyle w:val="StyleBoldUnderline"/>
          <w:highlight w:val="yellow"/>
        </w:rPr>
        <w:t>above-market returns</w:t>
      </w:r>
      <w:r w:rsidRPr="009F0172">
        <w:rPr>
          <w:sz w:val="16"/>
        </w:rPr>
        <w:t>,</w:t>
      </w:r>
      <w:r w:rsidRPr="009F0172">
        <w:rPr>
          <w:sz w:val="12"/>
        </w:rPr>
        <w:t>¶</w:t>
      </w:r>
      <w:r w:rsidRPr="009F0172">
        <w:rPr>
          <w:sz w:val="16"/>
        </w:rPr>
        <w:t xml:space="preserve"> 120</w:t>
      </w:r>
      <w:r w:rsidRPr="009F0172">
        <w:rPr>
          <w:sz w:val="12"/>
        </w:rPr>
        <w:t>¶</w:t>
      </w:r>
      <w:r w:rsidRPr="009F0172">
        <w:rPr>
          <w:sz w:val="16"/>
        </w:rPr>
        <w:t xml:space="preserve"> generally 30 per cent a year</w:t>
      </w:r>
      <w:r w:rsidRPr="009F0172">
        <w:rPr>
          <w:sz w:val="12"/>
        </w:rPr>
        <w:t>¶</w:t>
      </w:r>
      <w:r w:rsidRPr="009F0172">
        <w:rPr>
          <w:sz w:val="16"/>
        </w:rPr>
        <w:t xml:space="preserve"> 121</w:t>
      </w:r>
      <w:r w:rsidRPr="009F0172">
        <w:rPr>
          <w:sz w:val="12"/>
        </w:rPr>
        <w:t>¶</w:t>
      </w:r>
      <w:r w:rsidRPr="009F0172">
        <w:rPr>
          <w:sz w:val="16"/>
        </w:rPr>
        <w:t xml:space="preserve"> (although infrastructure investment is more</w:t>
      </w:r>
      <w:r w:rsidRPr="009F0172">
        <w:rPr>
          <w:sz w:val="12"/>
        </w:rPr>
        <w:t>¶</w:t>
      </w:r>
      <w:r w:rsidRPr="009F0172">
        <w:rPr>
          <w:sz w:val="16"/>
        </w:rPr>
        <w:t xml:space="preserve"> in the region of 10-20 per cent).</w:t>
      </w:r>
      <w:r w:rsidRPr="009F0172">
        <w:rPr>
          <w:sz w:val="12"/>
        </w:rPr>
        <w:t>¶</w:t>
      </w:r>
      <w:r w:rsidRPr="009F0172">
        <w:rPr>
          <w:sz w:val="16"/>
        </w:rPr>
        <w:t xml:space="preserve"> 122</w:t>
      </w:r>
      <w:r w:rsidRPr="009F0172">
        <w:rPr>
          <w:sz w:val="12"/>
        </w:rPr>
        <w:t>¶</w:t>
      </w:r>
      <w:r w:rsidRPr="009F0172">
        <w:rPr>
          <w:sz w:val="16"/>
        </w:rPr>
        <w:t xml:space="preserve"> To avert catastrophic climate change,</w:t>
      </w:r>
      <w:r w:rsidRPr="009F0172">
        <w:rPr>
          <w:sz w:val="12"/>
        </w:rPr>
        <w:t>¶</w:t>
      </w:r>
      <w:r w:rsidRPr="009F0172">
        <w:rPr>
          <w:sz w:val="16"/>
        </w:rPr>
        <w:t xml:space="preserve"> however, sustained, predictable and ensured streams of finance are</w:t>
      </w:r>
      <w:r w:rsidRPr="009F0172">
        <w:rPr>
          <w:sz w:val="12"/>
        </w:rPr>
        <w:t>¶</w:t>
      </w:r>
      <w:r w:rsidRPr="009F0172">
        <w:rPr>
          <w:sz w:val="16"/>
        </w:rPr>
        <w:t xml:space="preserve"> needed to pay for the transition away from fossil fuels. </w:t>
      </w:r>
      <w:r w:rsidRPr="009F0172">
        <w:rPr>
          <w:rStyle w:val="StyleBoldUnderline"/>
        </w:rPr>
        <w:t>Until recently,</w:t>
      </w:r>
      <w:r w:rsidRPr="009F0172">
        <w:rPr>
          <w:rStyle w:val="StyleBoldUnderline"/>
          <w:b/>
          <w:sz w:val="12"/>
        </w:rPr>
        <w:t>¶</w:t>
      </w:r>
      <w:r w:rsidRPr="009F0172">
        <w:rPr>
          <w:rStyle w:val="StyleBoldUnderline"/>
        </w:rPr>
        <w:t xml:space="preserve"> </w:t>
      </w:r>
      <w:r w:rsidRPr="00A812EB">
        <w:rPr>
          <w:rStyle w:val="StyleBoldUnderline"/>
          <w:highlight w:val="yellow"/>
        </w:rPr>
        <w:t>clean tech funds</w:t>
      </w:r>
      <w:r w:rsidRPr="009F0172">
        <w:rPr>
          <w:rStyle w:val="StyleBoldUnderline"/>
        </w:rPr>
        <w:t xml:space="preserve"> that invest in renewable energies such as wind and</w:t>
      </w:r>
      <w:r w:rsidRPr="009F0172">
        <w:rPr>
          <w:rStyle w:val="StyleBoldUnderline"/>
          <w:b/>
          <w:sz w:val="12"/>
        </w:rPr>
        <w:t>¶</w:t>
      </w:r>
      <w:r w:rsidRPr="009F0172">
        <w:rPr>
          <w:rStyle w:val="StyleBoldUnderline"/>
        </w:rPr>
        <w:t xml:space="preserve"> solar </w:t>
      </w:r>
      <w:r w:rsidRPr="00A812EB">
        <w:rPr>
          <w:rStyle w:val="StyleBoldUnderline"/>
          <w:highlight w:val="yellow"/>
        </w:rPr>
        <w:t>were enjoying a boom</w:t>
      </w:r>
      <w:r w:rsidRPr="009F0172">
        <w:rPr>
          <w:rStyle w:val="StyleBoldUnderline"/>
        </w:rPr>
        <w:t>, accounting for some 10 per cent of private</w:t>
      </w:r>
      <w:r w:rsidRPr="009F0172">
        <w:rPr>
          <w:rStyle w:val="StyleBoldUnderline"/>
          <w:b/>
          <w:sz w:val="12"/>
        </w:rPr>
        <w:t>¶</w:t>
      </w:r>
      <w:r w:rsidRPr="009F0172">
        <w:rPr>
          <w:rStyle w:val="StyleBoldUnderline"/>
        </w:rPr>
        <w:t xml:space="preserve"> equity energy investment. But the surge began to falter </w:t>
      </w:r>
      <w:r w:rsidRPr="009F0172">
        <w:rPr>
          <w:sz w:val="16"/>
        </w:rPr>
        <w:t>in 2009,</w:t>
      </w:r>
      <w:r w:rsidRPr="009F0172">
        <w:rPr>
          <w:sz w:val="12"/>
        </w:rPr>
        <w:t>¶</w:t>
      </w:r>
      <w:r w:rsidRPr="009F0172">
        <w:rPr>
          <w:sz w:val="16"/>
        </w:rPr>
        <w:t xml:space="preserve"> 123</w:t>
      </w:r>
      <w:r w:rsidRPr="009F0172">
        <w:rPr>
          <w:sz w:val="12"/>
        </w:rPr>
        <w:t>¶</w:t>
      </w:r>
      <w:r w:rsidRPr="009F0172">
        <w:rPr>
          <w:sz w:val="16"/>
        </w:rPr>
        <w:t xml:space="preserve"> with</w:t>
      </w:r>
      <w:r w:rsidRPr="009F0172">
        <w:rPr>
          <w:sz w:val="12"/>
        </w:rPr>
        <w:t>¶</w:t>
      </w:r>
      <w:r w:rsidRPr="009F0172">
        <w:rPr>
          <w:sz w:val="16"/>
        </w:rPr>
        <w:t xml:space="preserve"> investment declining by 30 per cent in the third quarter of 2010.</w:t>
      </w:r>
      <w:r w:rsidRPr="009F0172">
        <w:rPr>
          <w:sz w:val="12"/>
        </w:rPr>
        <w:t>¶</w:t>
      </w:r>
      <w:r w:rsidRPr="009F0172">
        <w:rPr>
          <w:sz w:val="16"/>
        </w:rPr>
        <w:t xml:space="preserve"> 124</w:t>
      </w:r>
      <w:r w:rsidRPr="009F0172">
        <w:rPr>
          <w:sz w:val="12"/>
        </w:rPr>
        <w:t>¶</w:t>
      </w:r>
      <w:r w:rsidRPr="009F0172">
        <w:rPr>
          <w:sz w:val="16"/>
        </w:rPr>
        <w:t xml:space="preserve"> </w:t>
      </w:r>
      <w:r w:rsidRPr="00A812EB">
        <w:rPr>
          <w:rStyle w:val="StyleBoldUnderline"/>
          <w:highlight w:val="yellow"/>
        </w:rPr>
        <w:t>In a</w:t>
      </w:r>
      <w:r w:rsidRPr="00A812EB">
        <w:rPr>
          <w:rStyle w:val="StyleBoldUnderline"/>
          <w:b/>
          <w:sz w:val="12"/>
          <w:highlight w:val="yellow"/>
        </w:rPr>
        <w:t>¶</w:t>
      </w:r>
      <w:r w:rsidRPr="00A812EB">
        <w:rPr>
          <w:rStyle w:val="StyleBoldUnderline"/>
          <w:highlight w:val="yellow"/>
        </w:rPr>
        <w:t xml:space="preserve"> predictable pattern of “fad” finance</w:t>
      </w:r>
      <w:r w:rsidRPr="009F0172">
        <w:rPr>
          <w:rStyle w:val="StyleBoldUnderline"/>
        </w:rPr>
        <w:t>,</w:t>
      </w:r>
      <w:r w:rsidRPr="009F0172">
        <w:rPr>
          <w:rStyle w:val="StyleBoldUnderline"/>
          <w:b/>
          <w:sz w:val="12"/>
        </w:rPr>
        <w:t>¶</w:t>
      </w:r>
      <w:r w:rsidRPr="009F0172">
        <w:rPr>
          <w:rStyle w:val="StyleBoldUnderline"/>
        </w:rPr>
        <w:t xml:space="preserve"> 125</w:t>
      </w:r>
      <w:r w:rsidRPr="009F0172">
        <w:rPr>
          <w:rStyle w:val="StyleBoldUnderline"/>
          <w:b/>
          <w:sz w:val="12"/>
        </w:rPr>
        <w:t>¶</w:t>
      </w:r>
      <w:r w:rsidRPr="009F0172">
        <w:rPr>
          <w:rStyle w:val="StyleBoldUnderline"/>
        </w:rPr>
        <w:t xml:space="preserve"> </w:t>
      </w:r>
      <w:r w:rsidRPr="00A812EB">
        <w:rPr>
          <w:rStyle w:val="StyleBoldUnderline"/>
          <w:highlight w:val="yellow"/>
        </w:rPr>
        <w:t>many predict that the clean</w:t>
      </w:r>
      <w:r w:rsidRPr="00A812EB">
        <w:rPr>
          <w:rStyle w:val="StyleBoldUnderline"/>
          <w:b/>
          <w:sz w:val="12"/>
          <w:highlight w:val="yellow"/>
        </w:rPr>
        <w:t>¶</w:t>
      </w:r>
      <w:r w:rsidRPr="00A812EB">
        <w:rPr>
          <w:rStyle w:val="StyleBoldUnderline"/>
          <w:highlight w:val="yellow"/>
        </w:rPr>
        <w:t xml:space="preserve"> tech bubble will soon burst</w:t>
      </w:r>
      <w:r w:rsidRPr="009F0172">
        <w:rPr>
          <w:rStyle w:val="StyleBoldUnderline"/>
        </w:rPr>
        <w:t xml:space="preserve"> as the financing moves to another sector in</w:t>
      </w:r>
      <w:r w:rsidRPr="009F0172">
        <w:rPr>
          <w:rStyle w:val="StyleBoldUnderline"/>
          <w:b/>
          <w:sz w:val="12"/>
        </w:rPr>
        <w:t>¶</w:t>
      </w:r>
      <w:r w:rsidRPr="009F0172">
        <w:rPr>
          <w:rStyle w:val="StyleBoldUnderline"/>
        </w:rPr>
        <w:t xml:space="preserve"> the hope that it will be more profitable.</w:t>
      </w:r>
      <w:r w:rsidRPr="009F0172">
        <w:rPr>
          <w:rStyle w:val="StyleBoldUnderline"/>
          <w:b/>
          <w:sz w:val="12"/>
        </w:rPr>
        <w:t>¶</w:t>
      </w:r>
      <w:r w:rsidRPr="009F0172">
        <w:rPr>
          <w:rStyle w:val="StyleBoldUnderline"/>
        </w:rPr>
        <w:t xml:space="preserve"> </w:t>
      </w:r>
      <w:r w:rsidRPr="00A812EB">
        <w:rPr>
          <w:rStyle w:val="StyleBoldUnderline"/>
          <w:highlight w:val="yellow"/>
        </w:rPr>
        <w:t>The logic of financialisation acts</w:t>
      </w:r>
      <w:r w:rsidRPr="009F0172">
        <w:rPr>
          <w:rStyle w:val="StyleBoldUnderline"/>
        </w:rPr>
        <w:t xml:space="preserve"> still further </w:t>
      </w:r>
      <w:r w:rsidRPr="00A812EB">
        <w:rPr>
          <w:rStyle w:val="StyleBoldUnderline"/>
          <w:highlight w:val="yellow"/>
        </w:rPr>
        <w:t>against</w:t>
      </w:r>
      <w:r w:rsidRPr="009F0172">
        <w:rPr>
          <w:rStyle w:val="StyleBoldUnderline"/>
        </w:rPr>
        <w:t xml:space="preserve"> </w:t>
      </w:r>
      <w:r w:rsidRPr="00A812EB">
        <w:rPr>
          <w:rStyle w:val="StyleBoldUnderline"/>
          <w:highlight w:val="yellow"/>
        </w:rPr>
        <w:t>secure</w:t>
      </w:r>
      <w:r w:rsidRPr="009F0172">
        <w:rPr>
          <w:rStyle w:val="StyleBoldUnderline"/>
        </w:rPr>
        <w:t>, long-term</w:t>
      </w:r>
      <w:r w:rsidRPr="009F0172">
        <w:rPr>
          <w:rStyle w:val="StyleBoldUnderline"/>
          <w:b/>
          <w:sz w:val="12"/>
        </w:rPr>
        <w:t>¶</w:t>
      </w:r>
      <w:r w:rsidRPr="009F0172">
        <w:rPr>
          <w:rStyle w:val="StyleBoldUnderline"/>
        </w:rPr>
        <w:t xml:space="preserve"> </w:t>
      </w:r>
      <w:r w:rsidRPr="00A812EB">
        <w:rPr>
          <w:rStyle w:val="StyleBoldUnderline"/>
          <w:highlight w:val="yellow"/>
        </w:rPr>
        <w:t>funding for a transition by necessitating the use of ever riskier financial</w:t>
      </w:r>
      <w:r w:rsidRPr="00A812EB">
        <w:rPr>
          <w:rStyle w:val="StyleBoldUnderline"/>
          <w:b/>
          <w:sz w:val="12"/>
          <w:highlight w:val="yellow"/>
        </w:rPr>
        <w:t>¶</w:t>
      </w:r>
      <w:r w:rsidRPr="00A812EB">
        <w:rPr>
          <w:rStyle w:val="StyleBoldUnderline"/>
          <w:highlight w:val="yellow"/>
        </w:rPr>
        <w:t xml:space="preserve"> instruments</w:t>
      </w:r>
      <w:r w:rsidRPr="009F0172">
        <w:rPr>
          <w:sz w:val="16"/>
        </w:rPr>
        <w:t xml:space="preserve"> </w:t>
      </w:r>
      <w:r w:rsidRPr="009F0172">
        <w:rPr>
          <w:rStyle w:val="StyleBoldUnderline"/>
        </w:rPr>
        <w:t>to leverage capital, enhance profits and off-load risk onto</w:t>
      </w:r>
      <w:r w:rsidRPr="009F0172">
        <w:rPr>
          <w:rStyle w:val="StyleBoldUnderline"/>
          <w:b/>
          <w:sz w:val="12"/>
        </w:rPr>
        <w:t>¶</w:t>
      </w:r>
      <w:r w:rsidRPr="009F0172">
        <w:rPr>
          <w:rStyle w:val="StyleBoldUnderline"/>
        </w:rPr>
        <w:t xml:space="preserve"> others.</w:t>
      </w:r>
      <w:r w:rsidRPr="009F0172">
        <w:rPr>
          <w:rStyle w:val="StyleBoldUnderline"/>
          <w:b/>
          <w:sz w:val="12"/>
        </w:rPr>
        <w:t>¶</w:t>
      </w:r>
      <w:r w:rsidRPr="009F0172">
        <w:rPr>
          <w:rStyle w:val="StyleBoldUnderline"/>
        </w:rPr>
        <w:t xml:space="preserve"> 126</w:t>
      </w:r>
      <w:r w:rsidRPr="009F0172">
        <w:rPr>
          <w:rStyle w:val="StyleBoldUnderline"/>
          <w:b/>
          <w:sz w:val="12"/>
        </w:rPr>
        <w:t>¶</w:t>
      </w:r>
      <w:r w:rsidRPr="009F0172">
        <w:rPr>
          <w:rStyle w:val="StyleBoldUnderline"/>
        </w:rPr>
        <w:t xml:space="preserve"> </w:t>
      </w:r>
      <w:r w:rsidRPr="00A812EB">
        <w:rPr>
          <w:rStyle w:val="StyleBoldUnderline"/>
          <w:highlight w:val="yellow"/>
        </w:rPr>
        <w:t>When things go wrong, state funded programmes that could</w:t>
      </w:r>
      <w:r w:rsidRPr="00A812EB">
        <w:rPr>
          <w:rStyle w:val="StyleBoldUnderline"/>
          <w:b/>
          <w:sz w:val="12"/>
          <w:highlight w:val="yellow"/>
        </w:rPr>
        <w:t>¶</w:t>
      </w:r>
      <w:r w:rsidRPr="00A812EB">
        <w:rPr>
          <w:rStyle w:val="StyleBoldUnderline"/>
          <w:highlight w:val="yellow"/>
        </w:rPr>
        <w:t xml:space="preserve"> assist a transition have repeatedly been cut</w:t>
      </w:r>
      <w:r w:rsidRPr="009F0172">
        <w:rPr>
          <w:rStyle w:val="StyleBoldUnderline"/>
        </w:rPr>
        <w:t xml:space="preserve"> to pay for taxpayer bailouts.</w:t>
      </w:r>
      <w:r w:rsidRPr="009F0172">
        <w:rPr>
          <w:sz w:val="12"/>
        </w:rPr>
        <w:t>¶</w:t>
      </w:r>
      <w:r w:rsidRPr="009F0172">
        <w:rPr>
          <w:sz w:val="16"/>
        </w:rPr>
        <w:t xml:space="preserve"> The “nationalisations” of UK retail banks in 2008 and the austerity</w:t>
      </w:r>
      <w:r w:rsidRPr="009F0172">
        <w:rPr>
          <w:sz w:val="12"/>
        </w:rPr>
        <w:t>¶</w:t>
      </w:r>
      <w:r w:rsidRPr="009F0172">
        <w:rPr>
          <w:sz w:val="16"/>
        </w:rPr>
        <w:t xml:space="preserve"> measures being imposed across the eurozone are only the latest examples. In Spain, a government-subsidised feed-in tariff scheme for solar</w:t>
      </w:r>
      <w:r w:rsidRPr="009F0172">
        <w:rPr>
          <w:sz w:val="12"/>
        </w:rPr>
        <w:t>¶</w:t>
      </w:r>
      <w:r w:rsidRPr="009F0172">
        <w:rPr>
          <w:sz w:val="16"/>
        </w:rPr>
        <w:t xml:space="preserve"> photovoltaic panels was slashed as part of the cuts imposed by the</w:t>
      </w:r>
      <w:r w:rsidRPr="009F0172">
        <w:rPr>
          <w:sz w:val="12"/>
        </w:rPr>
        <w:t>¶</w:t>
      </w:r>
      <w:r w:rsidRPr="009F0172">
        <w:rPr>
          <w:sz w:val="16"/>
        </w:rPr>
        <w:t xml:space="preserve"> financial crisis.</w:t>
      </w:r>
      <w:r w:rsidRPr="009F0172">
        <w:rPr>
          <w:sz w:val="12"/>
        </w:rPr>
        <w:t>¶</w:t>
      </w:r>
      <w:r w:rsidRPr="009F0172">
        <w:rPr>
          <w:sz w:val="16"/>
        </w:rPr>
        <w:t xml:space="preserve"> 12</w:t>
      </w:r>
    </w:p>
    <w:p w:rsidR="003D2A87" w:rsidRDefault="003D2A87" w:rsidP="003710FE">
      <w:pPr>
        <w:rPr>
          <w:sz w:val="16"/>
        </w:rPr>
      </w:pPr>
    </w:p>
    <w:p w:rsidR="00B50F99" w:rsidRDefault="00B50F99" w:rsidP="00B50F99">
      <w:pPr>
        <w:pStyle w:val="Heading3"/>
      </w:pPr>
      <w:bookmarkStart w:id="13" w:name="_Toc391927466"/>
      <w:r>
        <w:lastRenderedPageBreak/>
        <w:t>Links – International Law</w:t>
      </w:r>
      <w:bookmarkEnd w:id="13"/>
    </w:p>
    <w:p w:rsidR="00B50F99" w:rsidRDefault="00B50F99" w:rsidP="00B50F99">
      <w:pPr>
        <w:pStyle w:val="Heading4"/>
      </w:pPr>
      <w:r>
        <w:t>International Law perpetuates global capitalism</w:t>
      </w:r>
    </w:p>
    <w:p w:rsidR="00B50F99" w:rsidRDefault="00B50F99" w:rsidP="00B50F99">
      <w:r>
        <w:t xml:space="preserve">Amy J. </w:t>
      </w:r>
      <w:r w:rsidRPr="000F130C">
        <w:rPr>
          <w:rStyle w:val="StyleStyleBold12pt"/>
        </w:rPr>
        <w:t xml:space="preserve">Douglas </w:t>
      </w:r>
      <w:r>
        <w:t>(</w:t>
      </w:r>
      <w:r w:rsidRPr="000F130C">
        <w:t>Professor of Politics at Mount Holyoke College</w:t>
      </w:r>
      <w:r>
        <w:t>)</w:t>
      </w:r>
      <w:r w:rsidRPr="000F130C">
        <w:t xml:space="preserve"> </w:t>
      </w:r>
      <w:r>
        <w:t>“</w:t>
      </w:r>
      <w:r w:rsidRPr="000F130C">
        <w:t>Capitalism Requires Government</w:t>
      </w:r>
      <w:r>
        <w:t>”</w:t>
      </w:r>
      <w:r w:rsidRPr="000F130C">
        <w:rPr>
          <w:rStyle w:val="StyleStyleBold12pt"/>
        </w:rPr>
        <w:t>2007</w:t>
      </w:r>
      <w:r>
        <w:t xml:space="preserve"> </w:t>
      </w:r>
      <w:hyperlink r:id="rId14" w:history="1">
        <w:r w:rsidRPr="00AA3870">
          <w:rPr>
            <w:rStyle w:val="Hyperlink"/>
          </w:rPr>
          <w:t>http://www.governmentisgood.com/articles.php?aid=13&amp;print=1</w:t>
        </w:r>
      </w:hyperlink>
    </w:p>
    <w:p w:rsidR="00B50F99" w:rsidRDefault="00B50F99" w:rsidP="00B50F99">
      <w:r w:rsidRPr="000F130C">
        <w:rPr>
          <w:rStyle w:val="StyleBoldUnderline"/>
        </w:rPr>
        <w:t>International</w:t>
      </w:r>
      <w:r w:rsidRPr="000F130C">
        <w:t xml:space="preserve"> Trade </w:t>
      </w:r>
      <w:r w:rsidRPr="000F130C">
        <w:rPr>
          <w:rStyle w:val="StyleBoldUnderline"/>
        </w:rPr>
        <w:t>Law</w:t>
      </w:r>
      <w:r w:rsidRPr="000F130C">
        <w:t xml:space="preserve">. </w:t>
      </w:r>
      <w:r w:rsidRPr="000F130C">
        <w:rPr>
          <w:rStyle w:val="StyleBoldUnderline"/>
        </w:rPr>
        <w:t>Global capitalism would be impossible without</w:t>
      </w:r>
      <w:r w:rsidRPr="000F130C">
        <w:t xml:space="preserve"> trade. </w:t>
      </w:r>
      <w:r w:rsidRPr="000F130C">
        <w:rPr>
          <w:rStyle w:val="StyleBoldUnderline"/>
        </w:rPr>
        <w:t>Governments create the legal frameworks – the treaties and international trade laws – that facilitate and make this trade possible.</w:t>
      </w:r>
      <w:r w:rsidRPr="000F130C">
        <w:t xml:space="preserve"> </w:t>
      </w:r>
      <w:r w:rsidRPr="000F130C">
        <w:rPr>
          <w:rStyle w:val="StyleBoldUnderline"/>
        </w:rPr>
        <w:t>“Free trade” is a misnomer because it implies that it is international trade that exists free of any political framework. But this is hardly the case</w:t>
      </w:r>
      <w:r w:rsidRPr="000F130C">
        <w:t>. The North American Free Trade Agreement, for instance, takes up two volumes and is over 900 pages long – covering such things as tariffs, customs, dumping, corporate and investor rights, intellectual property rights, financial services, government procurement, and dispute resolution procedures. It also establishes a secretariat, a commission, dispute panels, scientific review boards, eight industrial sector committees, and six working groups to oversee implementation of this agreement. It turns out that free trade requires a great deal of regulation.</w:t>
      </w:r>
    </w:p>
    <w:p w:rsidR="00B50F99" w:rsidRPr="00742DD3" w:rsidRDefault="00B50F99" w:rsidP="003710FE">
      <w:pPr>
        <w:rPr>
          <w:sz w:val="16"/>
        </w:rPr>
      </w:pPr>
    </w:p>
    <w:p w:rsidR="00FE042A" w:rsidRDefault="00FE042A" w:rsidP="00385751"/>
    <w:p w:rsidR="003710FE" w:rsidRDefault="003710FE" w:rsidP="00385751"/>
    <w:p w:rsidR="003710FE" w:rsidRDefault="003710FE" w:rsidP="003710FE">
      <w:pPr>
        <w:pStyle w:val="Heading3"/>
      </w:pPr>
      <w:bookmarkStart w:id="14" w:name="_Toc391927467"/>
      <w:r>
        <w:lastRenderedPageBreak/>
        <w:t>Link - Security</w:t>
      </w:r>
      <w:bookmarkEnd w:id="14"/>
    </w:p>
    <w:p w:rsidR="003710FE" w:rsidRDefault="003710FE" w:rsidP="003710FE"/>
    <w:p w:rsidR="003710FE" w:rsidRPr="007C6178" w:rsidRDefault="003710FE" w:rsidP="003710FE">
      <w:pPr>
        <w:pStyle w:val="Heading4"/>
      </w:pPr>
      <w:r w:rsidRPr="007C6178">
        <w:t>The securitizing rhetoric allows capital to control populations by collectively organizing them for the purpose of security – this allows economic calculation of individuals and destroys value to life</w:t>
      </w:r>
    </w:p>
    <w:p w:rsidR="003710FE" w:rsidRPr="003710FE" w:rsidRDefault="003710FE" w:rsidP="003710FE">
      <w:r>
        <w:rPr>
          <w:rStyle w:val="StyleStyleBold12pt"/>
        </w:rPr>
        <w:t xml:space="preserve">Chapnut 10 </w:t>
      </w:r>
      <w:r w:rsidRPr="003710FE">
        <w:t>Catherine Chapnut</w:t>
      </w:r>
      <w:r>
        <w:rPr>
          <w:rStyle w:val="StyleStyleBold12pt"/>
        </w:rPr>
        <w:t xml:space="preserve">, </w:t>
      </w:r>
      <w:r w:rsidRPr="003710FE">
        <w:t>Assistant Professor, BA (Creighton University), MA (SUNY Binghamton), PhD (University of Arizona), “Rhetorical Circulation in Late Capitalism”, &gt; Philosophy and Rhetoric &gt; Volume 43, Number 1, 2010, http://muse.jhu.edu.proxy.missouristate.edu/journals/philosophy_and_rhetoric/v043/43.1.chaput.html</w:t>
      </w:r>
    </w:p>
    <w:p w:rsidR="003710FE" w:rsidRPr="00C81B14" w:rsidRDefault="003710FE" w:rsidP="003710FE">
      <w:pPr>
        <w:rPr>
          <w:sz w:val="16"/>
        </w:rPr>
      </w:pPr>
      <w:r w:rsidRPr="00C81B14">
        <w:rPr>
          <w:sz w:val="16"/>
        </w:rPr>
        <w:t xml:space="preserve">Foucault’s lectures on security, delivered one year prior to those on neoliberalism, offer an entry into this rhetorical inquiry. In these lectures Foucault argues that </w:t>
      </w:r>
      <w:r w:rsidRPr="005B2664">
        <w:rPr>
          <w:rStyle w:val="StyleBoldUnderline"/>
        </w:rPr>
        <w:t>biopolitics work through mechanisms of security that regulate populations rather than individuals</w:t>
      </w:r>
      <w:r w:rsidRPr="00C81B14">
        <w:rPr>
          <w:sz w:val="16"/>
        </w:rPr>
        <w:t xml:space="preserve"> and do so </w:t>
      </w:r>
      <w:r w:rsidRPr="005B2664">
        <w:rPr>
          <w:rStyle w:val="StyleBoldUnderline"/>
        </w:rPr>
        <w:t>through rational, mathematical calculations,</w:t>
      </w:r>
      <w:r w:rsidRPr="00C81B14">
        <w:rPr>
          <w:sz w:val="16"/>
        </w:rPr>
        <w:t xml:space="preserve"> what Jeremy Parker calls algorithmic modeling in his explication of Homeland Security’s efforts to create predictive software that identifies potential terrorists and future sites of attack. This form of security does not focus on the individual, as disciplinary power does, but on statistical averages for a given population and, in the case of Automated Target System (Parker 2007, 213), on credit scores and other financial data measured against normative numbers. As a power that plans its milieu according to possible, though uncertain, events or series of events (Foucault 2007, 20), </w:t>
      </w:r>
      <w:r w:rsidRPr="005B2664">
        <w:rPr>
          <w:rStyle w:val="StyleBoldUnderline"/>
        </w:rPr>
        <w:t>security regulates populations rhetorically and uses mathematical topoi derived from algorithms that weigh the individual’s freedom against the population’s safety, transforming all life activities into calculable risks that function according to economic rationalities</w:t>
      </w:r>
      <w:r w:rsidRPr="00C81B14">
        <w:rPr>
          <w:sz w:val="16"/>
        </w:rPr>
        <w:t xml:space="preserve">. The state, for instance, must discipline a population through education, health care, and imprisonment, but given the cost of such disciplining it must also determine acceptable rates of unemployment, disease, and crime. In such rationalized spaces, </w:t>
      </w:r>
      <w:r w:rsidRPr="005B2664">
        <w:rPr>
          <w:rStyle w:val="StyleBoldUnderline"/>
        </w:rPr>
        <w:t>individuals are free to act as they choose as long as the population’s collective interests operate within the bandwidth appropriate to its social vitality. Technologies of security manage diverse ongoing processes according to the internal logics of neoliberalism, ensuring that everything functions through its prized logic of economic competition</w:t>
      </w:r>
      <w:r w:rsidRPr="00C81B14">
        <w:rPr>
          <w:sz w:val="16"/>
        </w:rPr>
        <w:t xml:space="preserve">. Put differently, </w:t>
      </w:r>
      <w:r w:rsidRPr="005B2664">
        <w:rPr>
          <w:rStyle w:val="StyleBoldUnderline"/>
        </w:rPr>
        <w:t>security converts human beings into self-entrepreneurs</w:t>
      </w:r>
      <w:r w:rsidRPr="00C81B14">
        <w:rPr>
          <w:sz w:val="16"/>
        </w:rPr>
        <w:t xml:space="preserve"> whose freely chosen education, work, and leisure decisions operate instinctually according to the economics of risk and reward. Such a schema no longer enforces appropriate subjectivities (normalization) but regulates the point at which individual actions impinge on the statistically favored rates of population success (normation). 6</w:t>
      </w:r>
    </w:p>
    <w:p w:rsidR="003710FE" w:rsidRDefault="003710FE" w:rsidP="00385751"/>
    <w:p w:rsidR="003710FE" w:rsidRDefault="003710FE" w:rsidP="003710FE">
      <w:pPr>
        <w:pStyle w:val="Heading3"/>
      </w:pPr>
      <w:bookmarkStart w:id="15" w:name="_Toc391927468"/>
      <w:r>
        <w:lastRenderedPageBreak/>
        <w:t>Link - Free Trade</w:t>
      </w:r>
      <w:bookmarkEnd w:id="15"/>
    </w:p>
    <w:p w:rsidR="003710FE" w:rsidRDefault="003710FE" w:rsidP="003710FE"/>
    <w:p w:rsidR="003710FE" w:rsidRPr="007C6178" w:rsidRDefault="003710FE" w:rsidP="003710FE">
      <w:pPr>
        <w:pStyle w:val="Heading4"/>
      </w:pPr>
      <w:r w:rsidRPr="007C6178">
        <w:t xml:space="preserve">Free trade is premised upon a biased ideology that forcibly integrates the world into the global economy – this causes wage differentials and stratifies the world along a global rich and poor divide </w:t>
      </w:r>
    </w:p>
    <w:p w:rsidR="003710FE" w:rsidRPr="008222D5" w:rsidRDefault="003710FE" w:rsidP="003710FE">
      <w:pPr>
        <w:rPr>
          <w:sz w:val="16"/>
        </w:rPr>
      </w:pPr>
      <w:r w:rsidRPr="00231BE3">
        <w:rPr>
          <w:rStyle w:val="StyleStyleBold12pt"/>
        </w:rPr>
        <w:t>De Angelis</w:t>
      </w:r>
      <w:r w:rsidRPr="008222D5">
        <w:rPr>
          <w:sz w:val="16"/>
        </w:rPr>
        <w:t xml:space="preserve">, lecturer in Political Economy at University of East London, July </w:t>
      </w:r>
      <w:r w:rsidRPr="00231BE3">
        <w:rPr>
          <w:rStyle w:val="StyleStyleBold12pt"/>
        </w:rPr>
        <w:t>2000</w:t>
      </w:r>
      <w:r w:rsidRPr="008222D5">
        <w:rPr>
          <w:sz w:val="16"/>
        </w:rPr>
        <w:t xml:space="preserve"> [Massimo, Trade, the global factory and the struggles for new commons, Paper presented at the CSE conference "Global Capital and Global Struggles: Strategies, Alliances, and Alternatives"]</w:t>
      </w:r>
    </w:p>
    <w:p w:rsidR="003710FE" w:rsidRDefault="003710FE" w:rsidP="003710FE">
      <w:pPr>
        <w:rPr>
          <w:sz w:val="16"/>
        </w:rPr>
      </w:pPr>
      <w:r w:rsidRPr="008222D5">
        <w:rPr>
          <w:sz w:val="16"/>
        </w:rPr>
        <w:t xml:space="preserve">Let us be clear from the outset. </w:t>
      </w:r>
      <w:r w:rsidRPr="00A812EB">
        <w:rPr>
          <w:b/>
          <w:highlight w:val="yellow"/>
          <w:u w:val="single"/>
        </w:rPr>
        <w:t>There is no such as thing as "faire" trade</w:t>
      </w:r>
      <w:r w:rsidRPr="00231BE3">
        <w:rPr>
          <w:b/>
          <w:u w:val="single"/>
        </w:rPr>
        <w:t xml:space="preserve"> liberalisation. </w:t>
      </w:r>
      <w:r w:rsidRPr="00A812EB">
        <w:rPr>
          <w:b/>
          <w:highlight w:val="yellow"/>
          <w:u w:val="single"/>
        </w:rPr>
        <w:t>To</w:t>
      </w:r>
      <w:r w:rsidRPr="00231BE3">
        <w:rPr>
          <w:b/>
          <w:u w:val="single"/>
        </w:rPr>
        <w:t xml:space="preserve"> </w:t>
      </w:r>
      <w:r w:rsidRPr="00A812EB">
        <w:rPr>
          <w:b/>
          <w:highlight w:val="yellow"/>
          <w:u w:val="single"/>
        </w:rPr>
        <w:t>the billion of people</w:t>
      </w:r>
      <w:r w:rsidRPr="00231BE3">
        <w:rPr>
          <w:b/>
          <w:u w:val="single"/>
        </w:rPr>
        <w:t xml:space="preserve"> in the global economy, </w:t>
      </w:r>
      <w:r w:rsidRPr="00A812EB">
        <w:rPr>
          <w:b/>
          <w:highlight w:val="yellow"/>
          <w:u w:val="single"/>
        </w:rPr>
        <w:t>trade liberalisation is part of the project to impose upon them the discipline of the global factory</w:t>
      </w:r>
      <w:r w:rsidRPr="008222D5">
        <w:rPr>
          <w:sz w:val="16"/>
        </w:rPr>
        <w:t xml:space="preserve">. This discipline is the competing game itself. Whether is Pakistan’s textiles that replaces Italian’ textile workers or a British telecommunication firm that make Thailand's telecom workers redundant, it is the game itself that sucks. </w:t>
      </w:r>
      <w:r w:rsidRPr="00231BE3">
        <w:rPr>
          <w:b/>
          <w:u w:val="single"/>
        </w:rPr>
        <w:t>Whatever gains some group of workers obtain due to their competitive advantage, some other group of workers loses out, until they themselves are forced to take notice of a new competitive force which came to displace them</w:t>
      </w:r>
      <w:r w:rsidRPr="008222D5">
        <w:rPr>
          <w:sz w:val="16"/>
        </w:rPr>
        <w:t xml:space="preserve">. And if we patently follow the economists’ advice to wait for the long-term positive effect of trade, we are left to wonder: isn’t it now the long term of 200 hundreds yeas ago, of 100 years ago, of 50, 40 years ago, of twenty years ago? </w:t>
      </w:r>
      <w:r w:rsidRPr="00A812EB">
        <w:rPr>
          <w:b/>
          <w:highlight w:val="yellow"/>
          <w:u w:val="single"/>
        </w:rPr>
        <w:t>The people who died</w:t>
      </w:r>
      <w:r w:rsidRPr="00231BE3">
        <w:rPr>
          <w:b/>
          <w:u w:val="single"/>
        </w:rPr>
        <w:t xml:space="preserve"> as result of the new enclosures accompanying trade liberalisation in all these years, </w:t>
      </w:r>
      <w:r w:rsidRPr="00A812EB">
        <w:rPr>
          <w:b/>
          <w:highlight w:val="yellow"/>
          <w:u w:val="single"/>
        </w:rPr>
        <w:t>the people who suffered</w:t>
      </w:r>
      <w:r w:rsidRPr="00231BE3">
        <w:rPr>
          <w:b/>
          <w:u w:val="single"/>
        </w:rPr>
        <w:t xml:space="preserve"> war as result of the disintegration of the social fabric brought about by structural adjustment and associated export promotion, the people of any country of the North has to run in the competing rat race no less, but even more than in the past, just to acquire what is on average necessary to live with dignity, </w:t>
      </w:r>
      <w:r w:rsidRPr="00A812EB">
        <w:rPr>
          <w:b/>
          <w:highlight w:val="yellow"/>
          <w:u w:val="single"/>
        </w:rPr>
        <w:t>the average people struggling to overcome an imposed condition of scarcity</w:t>
      </w:r>
      <w:r w:rsidRPr="00231BE3">
        <w:rPr>
          <w:b/>
          <w:u w:val="single"/>
        </w:rPr>
        <w:t xml:space="preserve"> when in fact we live in plenty, </w:t>
      </w:r>
      <w:r w:rsidRPr="00A812EB">
        <w:rPr>
          <w:b/>
          <w:highlight w:val="yellow"/>
          <w:u w:val="single"/>
        </w:rPr>
        <w:t>can we say these people have benefited of the long term advantage of trade?</w:t>
      </w:r>
      <w:r w:rsidRPr="008222D5">
        <w:rPr>
          <w:sz w:val="16"/>
        </w:rPr>
        <w:t xml:space="preserve"> Nonsense, nobody can make these sorts of judgements. Without a proper assessment of human, social and environmental costs of modern trade, one cannot even to start talking about long term or short term advantages of trade. </w:t>
      </w:r>
      <w:r w:rsidRPr="00A812EB">
        <w:rPr>
          <w:b/>
          <w:highlight w:val="yellow"/>
          <w:u w:val="single"/>
        </w:rPr>
        <w:t>Without taking into consideration the voice of those without voice the rhetoric of trade benefits is a bias rhetoric</w:t>
      </w:r>
      <w:r w:rsidRPr="00231BE3">
        <w:rPr>
          <w:b/>
          <w:u w:val="single"/>
        </w:rPr>
        <w:t>.</w:t>
      </w:r>
      <w:r w:rsidRPr="008222D5">
        <w:rPr>
          <w:sz w:val="16"/>
        </w:rPr>
        <w:t xml:space="preserve">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liberalisation continues, of tomorrow. However, the recomposing factors of various movement in Seattle last November, can be summarised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liberalisation, whether it is possible to start to promote a debate towards an independent position of planetary civil society, one that does not bow to the easy traps of the free trade ideology. To do so, </w:t>
      </w:r>
      <w:r w:rsidRPr="00A812EB">
        <w:rPr>
          <w:b/>
          <w:highlight w:val="yellow"/>
          <w:u w:val="single"/>
        </w:rPr>
        <w:t>we must open a debate on the contradictory nature of trade</w:t>
      </w:r>
      <w:r w:rsidRPr="00231BE3">
        <w:rPr>
          <w:b/>
          <w:u w:val="single"/>
        </w:rPr>
        <w:t xml:space="preserve"> </w:t>
      </w:r>
      <w:r w:rsidRPr="00A812EB">
        <w:rPr>
          <w:b/>
          <w:highlight w:val="yellow"/>
          <w:u w:val="single"/>
        </w:rPr>
        <w:t>in</w:t>
      </w:r>
      <w:r w:rsidRPr="00231BE3">
        <w:rPr>
          <w:b/>
          <w:u w:val="single"/>
        </w:rPr>
        <w:t xml:space="preserve"> this phase of </w:t>
      </w:r>
      <w:r w:rsidRPr="00A812EB">
        <w:rPr>
          <w:b/>
          <w:highlight w:val="yellow"/>
          <w:u w:val="single"/>
        </w:rPr>
        <w:t>capitalist accumulation</w:t>
      </w:r>
      <w:r w:rsidRPr="00231BE3">
        <w:rPr>
          <w:b/>
          <w:u w:val="single"/>
        </w:rPr>
        <w:t>, its meaning and implications for a diverse organisation of human and natural resources of the planet.</w:t>
      </w:r>
      <w:r w:rsidRPr="008222D5">
        <w:rPr>
          <w:sz w:val="16"/>
        </w:rPr>
        <w:t xml:space="preserve"> To gain an independent position of planetary civil society, </w:t>
      </w:r>
      <w:r w:rsidRPr="00231BE3">
        <w:rPr>
          <w:b/>
          <w:u w:val="single"/>
        </w:rPr>
        <w:t>we must start to think about proposals of transformation of current society within a conceptual grid that is independent from the main current dogmas that sustain capital's discourse: competition and</w:t>
      </w:r>
      <w:r w:rsidRPr="008222D5">
        <w:rPr>
          <w:sz w:val="16"/>
        </w:rPr>
        <w:t xml:space="preserve">, especially, </w:t>
      </w:r>
      <w:r w:rsidRPr="00231BE3">
        <w:rPr>
          <w:b/>
          <w:u w:val="single"/>
        </w:rPr>
        <w:t>the meaning of growth</w:t>
      </w:r>
      <w:r w:rsidRPr="008222D5">
        <w:rPr>
          <w:sz w:val="16"/>
        </w:rPr>
        <w:t>. Behind these unqualified concepts, there lies the project of today’s capital’s strategies.</w:t>
      </w:r>
    </w:p>
    <w:p w:rsidR="00B50F99" w:rsidRDefault="00B50F99" w:rsidP="003710FE">
      <w:pPr>
        <w:rPr>
          <w:sz w:val="16"/>
        </w:rPr>
      </w:pPr>
    </w:p>
    <w:p w:rsidR="000C6F25" w:rsidRDefault="000C6F25">
      <w:pPr>
        <w:spacing w:after="200" w:line="276" w:lineRule="auto"/>
        <w:rPr>
          <w:rFonts w:eastAsiaTheme="majorEastAsia" w:cstheme="majorBidi"/>
          <w:b/>
          <w:iCs/>
          <w:sz w:val="26"/>
        </w:rPr>
      </w:pPr>
      <w:r>
        <w:br w:type="page"/>
      </w:r>
    </w:p>
    <w:p w:rsidR="00B50F99" w:rsidRDefault="00B50F99" w:rsidP="00B50F99">
      <w:pPr>
        <w:pStyle w:val="Heading4"/>
      </w:pPr>
      <w:r>
        <w:lastRenderedPageBreak/>
        <w:t>Global trade perpetuates capitalism</w:t>
      </w:r>
    </w:p>
    <w:p w:rsidR="00B50F99" w:rsidRDefault="00B50F99" w:rsidP="00B50F99">
      <w:r>
        <w:t xml:space="preserve">Bart-Jaap </w:t>
      </w:r>
      <w:r w:rsidRPr="00A41787">
        <w:rPr>
          <w:rStyle w:val="StyleStyleBold12pt"/>
        </w:rPr>
        <w:t xml:space="preserve">Verbeek </w:t>
      </w:r>
      <w:r w:rsidRPr="00A41787">
        <w:t>(</w:t>
      </w:r>
      <w:r>
        <w:t xml:space="preserve">PhD Candidate, Department of Political Science, Radboud University Nijmegen, the Netherlands) “Capitalist expansion, hegemony and the state: Theoretical reflections on the concept of imperialism” July 11 </w:t>
      </w:r>
      <w:r w:rsidRPr="00A41787">
        <w:rPr>
          <w:rStyle w:val="StyleStyleBold12pt"/>
        </w:rPr>
        <w:t>2013</w:t>
      </w:r>
      <w:r>
        <w:t xml:space="preserve"> </w:t>
      </w:r>
      <w:r w:rsidRPr="00A41787">
        <w:t>http://iippe.org/wp/wp-content/uploads/2013/06/Bart-Jaap-Verbeek_Capitalist-expansion.pdf</w:t>
      </w:r>
    </w:p>
    <w:p w:rsidR="00B50F99" w:rsidRDefault="00B50F99" w:rsidP="00B50F99">
      <w:r w:rsidRPr="00844285">
        <w:rPr>
          <w:rStyle w:val="StyleBoldUnderline"/>
        </w:rPr>
        <w:t>The current era of globalization is undoubtedly marked by the rise of transnational capital flows</w:t>
      </w:r>
      <w:r>
        <w:t xml:space="preserve">. </w:t>
      </w:r>
      <w:r w:rsidRPr="00844285">
        <w:rPr>
          <w:rStyle w:val="StyleBoldUnderline"/>
        </w:rPr>
        <w:t>Volumes of foreign   investment have increased dramatically over the past two decades</w:t>
      </w:r>
      <w:r>
        <w:t xml:space="preserve"> (UNCTAD 2012). </w:t>
      </w:r>
      <w:r w:rsidRPr="00844285">
        <w:rPr>
          <w:rStyle w:val="StyleBoldUnderline"/>
        </w:rPr>
        <w:t>This was accompanied by new transnational legal rules and institutions that seek to promote global economic integration</w:t>
      </w:r>
      <w:r>
        <w:t xml:space="preserve"> such as Bilateral Investment Treaties (BITs), Free Trade Agreements (FTAs) and other economic partnership agreements with provisions on investment. So-­‐</w:t>
      </w:r>
      <w:r w:rsidRPr="00844285">
        <w:t>called International Investment Agreements</w:t>
      </w:r>
      <w:r>
        <w:t xml:space="preserve"> (IIAs) have in recent years been heralded as the most powerful legal instruments to protect foreign investment and further enhance the mobility of transnational capital. The conclusion of IIAs, particularly with developing countries, frequently came with the promise of increased foreign investment by granting an international layer of protection for foreign investors that reaches beyond that of host states (cf. Vandevelde 1992; Dolzer and Stevens 1995; Neymeyer and Spess 2005). Empirical evidence, however, has shown that the conclusion of IIAs hardly generates increased foreign investment flows (see UNCTAD 1998; Hallward-­‐Driemeier 2003; Tobin and Rose-­‐Ackerman 2005; Salacuse and Sullivan 2005; Yackee 2005).</w:t>
      </w:r>
    </w:p>
    <w:p w:rsidR="00B50F99" w:rsidRPr="008222D5" w:rsidRDefault="00B50F99" w:rsidP="003710FE">
      <w:pPr>
        <w:rPr>
          <w:sz w:val="16"/>
        </w:rPr>
      </w:pPr>
    </w:p>
    <w:p w:rsidR="003710FE" w:rsidRPr="00231BE3" w:rsidRDefault="003710FE" w:rsidP="003710FE"/>
    <w:p w:rsidR="003710FE" w:rsidRDefault="003710FE" w:rsidP="003710FE"/>
    <w:p w:rsidR="003710FE" w:rsidRDefault="003710FE" w:rsidP="003710FE">
      <w:pPr>
        <w:pStyle w:val="Heading3"/>
      </w:pPr>
      <w:bookmarkStart w:id="16" w:name="_Toc391927469"/>
      <w:r>
        <w:lastRenderedPageBreak/>
        <w:t>Link - Heg</w:t>
      </w:r>
      <w:bookmarkEnd w:id="16"/>
    </w:p>
    <w:p w:rsidR="003710FE" w:rsidRPr="007C6178" w:rsidRDefault="003710FE" w:rsidP="003710FE">
      <w:pPr>
        <w:pStyle w:val="Heading4"/>
      </w:pPr>
      <w:r w:rsidRPr="007C6178">
        <w:t>US hegemony is ultimately a tool to sustain capitalist growth through endless genocidal wars</w:t>
      </w:r>
    </w:p>
    <w:p w:rsidR="003710FE" w:rsidRPr="009177AA" w:rsidRDefault="003710FE" w:rsidP="003710FE">
      <w:pPr>
        <w:rPr>
          <w:rStyle w:val="StyleStyleBold12pt"/>
        </w:rPr>
      </w:pPr>
      <w:r w:rsidRPr="009177AA">
        <w:rPr>
          <w:rStyle w:val="StyleStyleBold12pt"/>
        </w:rPr>
        <w:t>Meszaros</w:t>
      </w:r>
      <w:r w:rsidRPr="009177AA">
        <w:rPr>
          <w:iCs/>
        </w:rPr>
        <w:t>, prof @ U. Sussex,</w:t>
      </w:r>
      <w:r w:rsidRPr="009177AA">
        <w:rPr>
          <w:rStyle w:val="StyleStyleBold12pt"/>
        </w:rPr>
        <w:t xml:space="preserve"> 07</w:t>
      </w:r>
    </w:p>
    <w:p w:rsidR="003710FE" w:rsidRPr="009177AA" w:rsidRDefault="003710FE" w:rsidP="003710FE">
      <w:r w:rsidRPr="009177AA">
        <w:t xml:space="preserve">(Professor Emeritus(Istvan Meszaros, Hungarian Marxist philosopher and Professor Emeritus at U. Sussex. “The Only Viable Economy,” Monthly Review, http://www.monthlyreview.org/0407meszaros.htm)  </w:t>
      </w:r>
    </w:p>
    <w:p w:rsidR="003710FE" w:rsidRPr="009177AA" w:rsidRDefault="003710FE" w:rsidP="003710FE">
      <w:pPr>
        <w:rPr>
          <w:rStyle w:val="StyleBoldUnderline"/>
        </w:rPr>
      </w:pPr>
      <w:r w:rsidRPr="00C81B14">
        <w:rPr>
          <w:sz w:val="16"/>
        </w:rPr>
        <w:t xml:space="preserve">The quixotic advocacy of freezing production at the level attained in the early 1970s was trying to camouflage, with vacuous pseudo-scientific model-mongering pioneered at the Massachusetts Institute of Technology, the ruthlessly enforced actual power relations of U.S. dominated postwar imperialism.  That variety of imperialism was, of course, very different from its earlier form known to Lenin.  For in Lenin's lifetime at least half a dozen significant imperialist powers were competing for the rewards of their real and/or hoped for conquests.  And even in the 1930s Hitler was still willing to share the fruits of violently redefined imperialism with Japan and Mussolini's Italy.  </w:t>
      </w:r>
      <w:r w:rsidRPr="009177AA">
        <w:rPr>
          <w:rStyle w:val="StyleBoldUnderline"/>
        </w:rPr>
        <w:t xml:space="preserve">In our time, </w:t>
      </w:r>
      <w:r w:rsidRPr="00C81B14">
        <w:rPr>
          <w:bCs/>
          <w:sz w:val="16"/>
        </w:rPr>
        <w:t>by contrast</w:t>
      </w:r>
      <w:r w:rsidRPr="009177AA">
        <w:rPr>
          <w:rStyle w:val="StyleBoldUnderline"/>
        </w:rPr>
        <w:t>, we have to face up to the reality -- and the lethal dangers -- arising from global hegemonic imperialism, with the United States as its overwhelmingly dominant power</w:t>
      </w:r>
      <w:r w:rsidRPr="00C81B14">
        <w:rPr>
          <w:sz w:val="16"/>
        </w:rPr>
        <w:t xml:space="preserve">.7  In contrast to even Hitler, </w:t>
      </w:r>
      <w:r w:rsidRPr="009177AA">
        <w:rPr>
          <w:rStyle w:val="StyleBoldUnderline"/>
        </w:rPr>
        <w:t>the United States as the single hegemon is quite unwilling to share global domination with any rival</w:t>
      </w:r>
      <w:r w:rsidRPr="00C81B14">
        <w:rPr>
          <w:sz w:val="16"/>
        </w:rPr>
        <w:t xml:space="preserve">.  And that is not simply on account of political/military contingencies.  </w:t>
      </w:r>
      <w:r w:rsidRPr="009177AA">
        <w:rPr>
          <w:rStyle w:val="StyleBoldUnderline"/>
        </w:rPr>
        <w:t>The problems</w:t>
      </w:r>
      <w:r w:rsidRPr="00C81B14">
        <w:rPr>
          <w:sz w:val="16"/>
        </w:rPr>
        <w:t xml:space="preserve"> are much deeper.  They </w:t>
      </w:r>
      <w:r w:rsidRPr="009177AA">
        <w:rPr>
          <w:rStyle w:val="StyleBoldUnderline"/>
        </w:rPr>
        <w:t>assert themselves through the ever-aggravating contradictions of the capital system's deepening structural crisis.  U.S. dominated global hegemonic imperialism is an -- ultimately futile -- attempt to devise a solution to that crisis through the most brutal and violent rule over the rest of the world, enforced</w:t>
      </w:r>
      <w:r w:rsidRPr="00C81B14">
        <w:rPr>
          <w:sz w:val="16"/>
        </w:rPr>
        <w:t xml:space="preserve"> with or without the help of slavishly "willing allies," now </w:t>
      </w:r>
      <w:r w:rsidRPr="009177AA">
        <w:rPr>
          <w:rStyle w:val="StyleBoldUnderline"/>
        </w:rPr>
        <w:t>through a succession of genocidal wars</w:t>
      </w:r>
      <w:r w:rsidRPr="00C81B14">
        <w:rPr>
          <w:sz w:val="16"/>
        </w:rPr>
        <w:t xml:space="preserve">.  Ever since the 1970s </w:t>
      </w:r>
      <w:r w:rsidRPr="009177AA">
        <w:rPr>
          <w:rStyle w:val="StyleBoldUnderline"/>
        </w:rPr>
        <w:t xml:space="preserve">the United States has been sinking ever deeper into catastrophic indebtedness.  The fantasy solution </w:t>
      </w:r>
      <w:r w:rsidRPr="00C81B14">
        <w:rPr>
          <w:sz w:val="16"/>
        </w:rPr>
        <w:t xml:space="preserve">publicly proclaimed by several U.S. presidents </w:t>
      </w:r>
      <w:r w:rsidRPr="009177AA">
        <w:rPr>
          <w:rStyle w:val="StyleBoldUnderline"/>
        </w:rPr>
        <w:t xml:space="preserve">was "to grow out of it."  </w:t>
      </w:r>
      <w:r w:rsidRPr="00C81B14">
        <w:rPr>
          <w:bCs/>
          <w:sz w:val="16"/>
        </w:rPr>
        <w:t>And the</w:t>
      </w:r>
      <w:r w:rsidRPr="009177AA">
        <w:rPr>
          <w:rStyle w:val="StyleBoldUnderline"/>
        </w:rPr>
        <w:t xml:space="preserve"> result: the diametrical opposite, in the form of astronomical </w:t>
      </w:r>
      <w:r w:rsidRPr="00C81B14">
        <w:rPr>
          <w:sz w:val="16"/>
        </w:rPr>
        <w:t xml:space="preserve">and still growing </w:t>
      </w:r>
      <w:r w:rsidRPr="009177AA">
        <w:rPr>
          <w:rStyle w:val="StyleBoldUnderline"/>
        </w:rPr>
        <w:t>indebtedness</w:t>
      </w:r>
      <w:r w:rsidRPr="00C81B14">
        <w:rPr>
          <w:sz w:val="16"/>
        </w:rPr>
        <w:t xml:space="preserve">.  Accordingly, the </w:t>
      </w:r>
      <w:r w:rsidRPr="009177AA">
        <w:rPr>
          <w:rStyle w:val="StyleBoldUnderline"/>
        </w:rPr>
        <w:t xml:space="preserve">United States must grab to itself, by any means </w:t>
      </w:r>
      <w:r w:rsidRPr="00C81B14">
        <w:rPr>
          <w:sz w:val="16"/>
        </w:rPr>
        <w:t xml:space="preserve">at its disposal, </w:t>
      </w:r>
      <w:r w:rsidRPr="009177AA">
        <w:rPr>
          <w:rStyle w:val="StyleBoldUnderline"/>
        </w:rPr>
        <w:t>including the most violent military aggression</w:t>
      </w:r>
      <w:r w:rsidRPr="00C81B14">
        <w:rPr>
          <w:sz w:val="16"/>
        </w:rPr>
        <w:t xml:space="preserve">, whenever required for this purpose, everything it can, </w:t>
      </w:r>
      <w:r w:rsidRPr="009177AA">
        <w:rPr>
          <w:rStyle w:val="StyleBoldUnderline"/>
        </w:rPr>
        <w:t>through the transfer of the fruits of capitalist growth -- thanks to the global socioeconomic and political/military domination of the United States -- from everywhere in the world</w:t>
      </w:r>
      <w:r w:rsidRPr="00C81B14">
        <w:rPr>
          <w:sz w:val="16"/>
        </w:rPr>
        <w:t xml:space="preserve">.  Could then any sane person imagine, no matter how well armored by his or her callous contempt for "the shibboleth of equality," that U.S. dominated global hegemonic imperialism would take seriously even for a moment the panacea of "no growth"?  Only the worst kind of bad faith could suggest such ideas, no matter how pretentiously packaged in the hypocritical concern over "the Predicament of Mankind." For a variety of reasons </w:t>
      </w:r>
      <w:r w:rsidRPr="009177AA">
        <w:rPr>
          <w:rStyle w:val="StyleBoldUnderline"/>
        </w:rPr>
        <w:t xml:space="preserve">there can be no question about the importance of growth both in the present and in the future.  </w:t>
      </w:r>
      <w:r w:rsidRPr="00C81B14">
        <w:rPr>
          <w:bCs/>
          <w:sz w:val="16"/>
        </w:rPr>
        <w:t>But</w:t>
      </w:r>
      <w:r w:rsidRPr="009177AA">
        <w:rPr>
          <w:rStyle w:val="StyleBoldUnderline"/>
        </w:rPr>
        <w:t xml:space="preserve"> to say so must go with a proper examination of the concept of growth not only as we know it up to the present, but also as we can envisage its sustainability in the future</w:t>
      </w:r>
      <w:r w:rsidRPr="00C81B14">
        <w:rPr>
          <w:sz w:val="16"/>
        </w:rPr>
        <w:t xml:space="preserve">.  Our siding with the need for growth cannot be in favor of </w:t>
      </w:r>
      <w:r w:rsidRPr="009177AA">
        <w:rPr>
          <w:rStyle w:val="StyleBoldUnderline"/>
        </w:rPr>
        <w:t>unqualified growth</w:t>
      </w:r>
      <w:r w:rsidRPr="00C81B14">
        <w:rPr>
          <w:sz w:val="16"/>
        </w:rPr>
        <w:t xml:space="preserve">.  The tendentiously avoided real question is: </w:t>
      </w:r>
      <w:r w:rsidRPr="009177AA">
        <w:rPr>
          <w:rStyle w:val="StyleBoldUnderline"/>
        </w:rPr>
        <w:t>what kind of growth is both feasible today, in contrast to dangerously wasteful and even crippling capitalist growth visible all around us?  For growth must be also positively sustainable in the future on a long-term basis.</w:t>
      </w:r>
    </w:p>
    <w:p w:rsidR="003710FE" w:rsidRDefault="003710FE" w:rsidP="00385751"/>
    <w:p w:rsidR="00847227" w:rsidRDefault="00847227" w:rsidP="00385751"/>
    <w:p w:rsidR="00847227" w:rsidRDefault="00847227" w:rsidP="00847227">
      <w:pPr>
        <w:pStyle w:val="Heading3"/>
      </w:pPr>
      <w:bookmarkStart w:id="17" w:name="_Toc391927470"/>
      <w:bookmarkStart w:id="18" w:name="_Toc235288179"/>
      <w:r>
        <w:lastRenderedPageBreak/>
        <w:t>Impact – Extinction</w:t>
      </w:r>
      <w:bookmarkEnd w:id="17"/>
    </w:p>
    <w:p w:rsidR="00847227" w:rsidRDefault="00847227" w:rsidP="00847227">
      <w:pPr>
        <w:pStyle w:val="Heading4"/>
      </w:pPr>
      <w:r>
        <w:t>Capitalist logic justifies hegemonic expansion promoting aggressive instability resulting in nuclear war, environmental destruction, and planetary collapse</w:t>
      </w:r>
    </w:p>
    <w:p w:rsidR="00847227" w:rsidRPr="00BC59A4" w:rsidRDefault="00847227" w:rsidP="00847227">
      <w:pPr>
        <w:pStyle w:val="tag"/>
      </w:pPr>
      <w:r w:rsidRPr="00BC59A4">
        <w:t>Foster, Oregon University Department of Sociology Professor, 05</w:t>
      </w:r>
    </w:p>
    <w:p w:rsidR="00847227" w:rsidRDefault="00847227" w:rsidP="00847227">
      <w:pPr>
        <w:pStyle w:val="Nothing"/>
      </w:pPr>
      <w:r>
        <w:t xml:space="preserve">(John B., Monthly Review, </w:t>
      </w:r>
      <w:hyperlink r:id="rId15" w:history="1">
        <w:r w:rsidRPr="00A43ACF">
          <w:rPr>
            <w:rStyle w:val="Hyperlink"/>
          </w:rPr>
          <w:t>http://www.monthlyreview.org/0905jbf.htm</w:t>
        </w:r>
      </w:hyperlink>
      <w:r>
        <w:t>, September, accessed 7/8/09, JD)</w:t>
      </w:r>
    </w:p>
    <w:p w:rsidR="00847227" w:rsidRPr="00002C72" w:rsidRDefault="00847227" w:rsidP="00847227">
      <w:pPr>
        <w:pStyle w:val="Nothing"/>
      </w:pPr>
    </w:p>
    <w:p w:rsidR="00847227" w:rsidRPr="00002C72" w:rsidRDefault="00847227" w:rsidP="00847227">
      <w:pPr>
        <w:pStyle w:val="card"/>
        <w:rPr>
          <w:rStyle w:val="underline"/>
        </w:rPr>
      </w:pPr>
      <w:r w:rsidRPr="00F01835">
        <w:t xml:space="preserve">From the longer view offered by a historical-materialist critique of capitalism, the direction that would be taken by U.S. imperialism following the fall of the Soviet Union was never in doubt. </w:t>
      </w:r>
      <w:r w:rsidRPr="00002C72">
        <w:rPr>
          <w:rStyle w:val="underline"/>
        </w:rPr>
        <w:t>Capitalism by its very logic is a globally expansive system.</w:t>
      </w:r>
      <w:r w:rsidRPr="00D50B7B">
        <w:rPr>
          <w:rStyle w:val="CardsFont12pt"/>
        </w:rPr>
        <w:t xml:space="preserve"> </w:t>
      </w:r>
      <w:r w:rsidRPr="00F01835">
        <w:t xml:space="preserve">The contradiction between its transnational economic aspirations and the fact that politically it remains rooted in particular nation states is insurmountable for the system. Yet, ill-fated attempts by individual states to overcome this contradiction are just as much a part of its fundamental logic. In present world circumstances, </w:t>
      </w:r>
      <w:r w:rsidRPr="00002C72">
        <w:rPr>
          <w:rStyle w:val="underline"/>
        </w:rPr>
        <w:t xml:space="preserve">when one capitalist state has a virtual monopoly of the means of destruction, the temptation for that state to attempt to seize full-spectrum dominance and to transform itself into the de facto global state governing the world economy is irresistible. </w:t>
      </w:r>
      <w:r w:rsidRPr="00F01835">
        <w:t>As the noted Marxian philosopher István Mészáros observed in Socialism or Barbarism? (2001)—written, significantly, before George W. Bush became president:</w:t>
      </w:r>
      <w:r w:rsidRPr="00D50B7B">
        <w:rPr>
          <w:rStyle w:val="CardsFont12pt"/>
        </w:rPr>
        <w:t xml:space="preserve"> </w:t>
      </w:r>
      <w:r w:rsidRPr="00002C72">
        <w:t xml:space="preserve">“What is at stake today is not the control of a particular part of the planet—no matter how large—putting at </w:t>
      </w:r>
      <w:r w:rsidRPr="00F01835">
        <w:t>a disadvantage but still tolerating the independent actions of some rivals, but</w:t>
      </w:r>
      <w:r w:rsidRPr="00D50B7B">
        <w:rPr>
          <w:rStyle w:val="CardsFont12pt"/>
        </w:rPr>
        <w:t xml:space="preserve"> </w:t>
      </w:r>
      <w:r w:rsidRPr="00002C72">
        <w:rPr>
          <w:rStyle w:val="underline"/>
        </w:rPr>
        <w:t>the control of its totality by one hegemonic economic and military superpower, with all means—even the most extreme authoritarian and, if needed, violent military ones—at its disposal.”The unprecedented dangers of this new global disorder are revealed in the twin cataclysms to which the world is heading at present</w:t>
      </w:r>
      <w:r w:rsidRPr="00F01835">
        <w:t>: nuclear proliferation and hence increased chances of the outbreak of</w:t>
      </w:r>
      <w:r w:rsidRPr="00D50B7B">
        <w:rPr>
          <w:rStyle w:val="CardsFont12pt"/>
        </w:rPr>
        <w:t xml:space="preserve"> </w:t>
      </w:r>
      <w:r w:rsidRPr="00002C72">
        <w:rPr>
          <w:rStyle w:val="underline"/>
        </w:rPr>
        <w:t xml:space="preserve">nuclear war, and planetary ecological destruction. </w:t>
      </w:r>
      <w:r w:rsidRPr="000C6F25">
        <w:rPr>
          <w:sz w:val="12"/>
          <w:szCs w:val="12"/>
        </w:rPr>
        <w:t xml:space="preserve">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w:t>
      </w:r>
      <w:r w:rsidRPr="000C6F25">
        <w:rPr>
          <w:rStyle w:val="CardsFont12pt"/>
          <w:sz w:val="12"/>
          <w:szCs w:val="12"/>
        </w:rPr>
        <w:t>“</w:t>
      </w:r>
      <w:r w:rsidRPr="000C6F25">
        <w:rPr>
          <w:sz w:val="12"/>
          <w:szCs w:val="12"/>
        </w:rPr>
        <w:t>The United States has never endorsed the policy of ‘no first use,’ not during my seven years as secretary or since.</w:t>
      </w:r>
      <w:r w:rsidRPr="000C6F25">
        <w:rPr>
          <w:rStyle w:val="CardsFont12pt"/>
          <w:sz w:val="12"/>
          <w:szCs w:val="12"/>
        </w:rPr>
        <w:t xml:space="preserve"> </w:t>
      </w:r>
      <w:r w:rsidRPr="000C6F25">
        <w:rPr>
          <w:sz w:val="12"/>
          <w:szCs w:val="12"/>
        </w:rPr>
        <w:t>We have been and remain prepared to initiate the use of nuclear weapons—by the decision of one person, the president—against either a nuclear or nonnuclear enemy</w:t>
      </w:r>
      <w:r w:rsidRPr="000C6F25">
        <w:rPr>
          <w:rStyle w:val="CardsFont12pt"/>
          <w:sz w:val="12"/>
          <w:szCs w:val="12"/>
        </w:rPr>
        <w:t xml:space="preserve"> whenever </w:t>
      </w:r>
      <w:r w:rsidRPr="000C6F25">
        <w:rPr>
          <w:sz w:val="12"/>
          <w:szCs w:val="12"/>
        </w:rPr>
        <w:t>we believe it is in our interest to do so.</w:t>
      </w:r>
      <w:r w:rsidRPr="00002C72">
        <w:t>”</w:t>
      </w:r>
      <w:r w:rsidRPr="00D50B7B">
        <w:rPr>
          <w:rStyle w:val="CardsFont12pt"/>
        </w:rPr>
        <w:t xml:space="preserve"> </w:t>
      </w:r>
      <w:r w:rsidRPr="00002C72">
        <w:rPr>
          <w:rStyle w:val="underline"/>
        </w:rPr>
        <w:t>The nation with the greatest conventional military force and the willingness to use it unilaterally to enlarge its global power is also the nation with the greatest nuclear force and the readiness to use it whenever it sees fit—setting the whole world on edge. The nation that contributes more to carbon dioxide emissions leading to global warming than any other</w:t>
      </w:r>
      <w:r w:rsidRPr="00D50B7B">
        <w:rPr>
          <w:rStyle w:val="CardsFont12pt"/>
        </w:rPr>
        <w:t xml:space="preserve"> </w:t>
      </w:r>
      <w:r w:rsidRPr="00F01835">
        <w:t>(representing approximately a quarter of the world’s total)</w:t>
      </w:r>
      <w:r w:rsidRPr="00D50B7B">
        <w:rPr>
          <w:rStyle w:val="CardsFont12pt"/>
        </w:rPr>
        <w:t xml:space="preserve"> </w:t>
      </w:r>
      <w:r w:rsidRPr="00002C72">
        <w:rPr>
          <w:rStyle w:val="underline"/>
        </w:rPr>
        <w:t>has become the greatest obstacle to addressing global warming and the world’s growing environmental problems—raising the possibility of the collapse of civilization itself</w:t>
      </w:r>
      <w:r w:rsidRPr="00D50B7B">
        <w:rPr>
          <w:rStyle w:val="CardsFont12pt"/>
        </w:rPr>
        <w:t xml:space="preserve"> </w:t>
      </w:r>
      <w:r w:rsidRPr="00F01835">
        <w:t>if present trends continue.</w:t>
      </w:r>
      <w:r w:rsidRPr="00F01835">
        <w:rPr>
          <w:b/>
          <w:bCs/>
        </w:rPr>
        <w:t xml:space="preserve"> </w:t>
      </w:r>
      <w:r w:rsidRPr="00002C72">
        <w:rPr>
          <w:rStyle w:val="underline"/>
        </w:rPr>
        <w:t>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heightening of international instability.</w:t>
      </w:r>
      <w:r w:rsidRPr="00F01835">
        <w:rPr>
          <w:b/>
          <w:bCs/>
        </w:rPr>
        <w:t xml:space="preserve"> </w:t>
      </w:r>
      <w:r w:rsidRPr="00F01835">
        <w:t>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w:t>
      </w:r>
      <w:r w:rsidRPr="00D50B7B">
        <w:rPr>
          <w:rStyle w:val="CardsFont12pt"/>
        </w:rPr>
        <w:t xml:space="preserve"> </w:t>
      </w:r>
      <w:r w:rsidRPr="00002C72">
        <w:rPr>
          <w:rStyle w:val="underline"/>
        </w:rPr>
        <w:t xml:space="preserve">U.S. attempts to tighten its imperial grip on the Middle East and its oil have had to cope with a fierce, seemingly unstoppable, Iraqi resistance, generating conditions of imperial overstretch. </w:t>
      </w:r>
      <w:r w:rsidRPr="00F01835">
        <w:t>With the United States brandishing its nuclear arsenal and refusing to support international agreements on the control of such weapons</w:t>
      </w:r>
      <w:r w:rsidRPr="00F01835">
        <w:rPr>
          <w:b/>
          <w:bCs/>
        </w:rPr>
        <w:t>,</w:t>
      </w:r>
      <w:r w:rsidRPr="00D50B7B">
        <w:rPr>
          <w:rStyle w:val="CardsFont12pt"/>
        </w:rPr>
        <w:t xml:space="preserve"> </w:t>
      </w:r>
      <w:r w:rsidRPr="00002C72">
        <w:rPr>
          <w:rStyle w:val="underline"/>
        </w:rPr>
        <w:t>nuclear proliferation is continuing. New nations, such as North Korea, are entering</w:t>
      </w:r>
      <w:r w:rsidRPr="00D50B7B">
        <w:rPr>
          <w:rStyle w:val="CardsFont12pt"/>
        </w:rPr>
        <w:t xml:space="preserve"> </w:t>
      </w:r>
      <w:r w:rsidRPr="00F01835">
        <w:t>or can be expected soon to enter</w:t>
      </w:r>
      <w:r w:rsidRPr="00D50B7B">
        <w:rPr>
          <w:rStyle w:val="CardsFont12pt"/>
        </w:rPr>
        <w:t xml:space="preserve"> </w:t>
      </w:r>
      <w:r w:rsidRPr="00002C72">
        <w:rPr>
          <w:rStyle w:val="underline"/>
        </w:rPr>
        <w:t>the “nuclear club.” Terrorist blowback from imperialist wars in the third world is now a well-recognized reality</w:t>
      </w:r>
      <w:r w:rsidRPr="00F01835">
        <w:t xml:space="preserve">, generating rising fear of further terrorist </w:t>
      </w:r>
      <w:r w:rsidRPr="00F01835">
        <w:lastRenderedPageBreak/>
        <w:t>attacks in New York, London, and elsewhere.</w:t>
      </w:r>
      <w:r w:rsidRPr="00D50B7B">
        <w:rPr>
          <w:rStyle w:val="CardsFont12pt"/>
        </w:rPr>
        <w:t xml:space="preserve"> </w:t>
      </w:r>
      <w:r w:rsidRPr="00002C72">
        <w:rPr>
          <w:rStyle w:val="underline"/>
        </w:rPr>
        <w:t>Such vast and overlapping historical contradictions, rooted in the combined and uneven development of the global capitalist economy along with the U.S. drive for planetary domination, foreshadow what is potentially the most dangerous period in the history of imperialism.</w:t>
      </w:r>
    </w:p>
    <w:p w:rsidR="00847227" w:rsidRPr="002724C1" w:rsidRDefault="00847227" w:rsidP="00847227"/>
    <w:p w:rsidR="00847227" w:rsidRDefault="00847227" w:rsidP="00847227">
      <w:pPr>
        <w:pStyle w:val="Heading4"/>
      </w:pPr>
      <w:r>
        <w:br w:type="page"/>
      </w:r>
      <w:r>
        <w:lastRenderedPageBreak/>
        <w:t>The contradictions of capitalist production culminate in perpetual and increasingly destructive imperialist wars and extinction.</w:t>
      </w:r>
    </w:p>
    <w:p w:rsidR="00847227" w:rsidRPr="00B803B9" w:rsidRDefault="00847227" w:rsidP="00847227">
      <w:pPr>
        <w:pStyle w:val="tag"/>
      </w:pPr>
      <w:r w:rsidRPr="00B803B9">
        <w:t>Harvey, Professor of Anthropology City University of New York, 2006</w:t>
      </w:r>
    </w:p>
    <w:p w:rsidR="00847227" w:rsidRDefault="00847227" w:rsidP="00847227">
      <w:r>
        <w:t xml:space="preserve">(David, </w:t>
      </w:r>
      <w:r>
        <w:rPr>
          <w:i/>
        </w:rPr>
        <w:t>The Limits to Capital</w:t>
      </w:r>
      <w:r>
        <w:t>, p. 438, JMP)</w:t>
      </w:r>
    </w:p>
    <w:p w:rsidR="00847227" w:rsidRDefault="00847227" w:rsidP="00847227">
      <w:pPr>
        <w:pStyle w:val="card"/>
        <w:rPr>
          <w:rStyle w:val="underline"/>
        </w:rPr>
      </w:pPr>
      <w:r w:rsidRPr="004170E6">
        <w:t xml:space="preserve">At times of savage devaluation, </w:t>
      </w:r>
      <w:r w:rsidRPr="004170E6">
        <w:rPr>
          <w:rStyle w:val="underline"/>
        </w:rPr>
        <w:t>interregional rivalries typically degenerate into struggles over who is to bear the burden of devaluation.</w:t>
      </w:r>
      <w:r w:rsidRPr="004170E6">
        <w:t xml:space="preserve"> The export of unemployment, of inflation, of idle productive capacity becomes the stakes in the game. Trade wars, dumping interest rate wars, restrictions on capital flow and foreign exchange, immigration policies, </w:t>
      </w:r>
      <w:r w:rsidRPr="004170E6">
        <w:rPr>
          <w:rStyle w:val="underline"/>
        </w:rPr>
        <w:t>colonial conquest, the subjugation and domination of tributary economies, the forced reorganization of the division of labor within economic empires, and, finally, the physical destruction and forced devaluation of a rival’s capital through war are some methods at hand.</w:t>
      </w:r>
      <w:r w:rsidRPr="004170E6">
        <w:t xml:space="preserve"> Each entails the aggressive manipulation of some aspect of economic, financial or state power. </w:t>
      </w:r>
      <w:r w:rsidRPr="004170E6">
        <w:rPr>
          <w:rStyle w:val="underline"/>
        </w:rPr>
        <w:t>The politics of imperialism, the sense that the contradictions of capitalism can be cured through world domination by some omnipotent power, surges to the forefront</w:t>
      </w:r>
      <w:r w:rsidRPr="004170E6">
        <w:t xml:space="preserve">. The ills of capitalism cannot so easily be contained. Yet </w:t>
      </w:r>
      <w:r w:rsidRPr="004170E6">
        <w:rPr>
          <w:rStyle w:val="underline"/>
        </w:rPr>
        <w:t>the degeneration of economic into political struggles plays its part in the long-run stabilization of capitalism, provided enough capital is destroyed en route. Patriotism and nationalism have many functions in the contemporary world and may arise for diverse reasons; but they frequently provide a most convenient cover for the devaluation of both capital and labor.</w:t>
      </w:r>
      <w:r w:rsidRPr="004170E6">
        <w:t xml:space="preserve"> We will shortly return to this aspect of matters since </w:t>
      </w:r>
      <w:r w:rsidRPr="004170E6">
        <w:rPr>
          <w:rStyle w:val="underline"/>
        </w:rPr>
        <w:t>it is</w:t>
      </w:r>
      <w:r w:rsidRPr="004170E6">
        <w:t xml:space="preserve">, I believe, </w:t>
      </w:r>
      <w:r w:rsidRPr="004170E6">
        <w:rPr>
          <w:rStyle w:val="underline"/>
        </w:rPr>
        <w:t>by far the most serious threat</w:t>
      </w:r>
      <w:r w:rsidRPr="004170E6">
        <w:t xml:space="preserve">, not only to the survival of capitalism (which matters not a jot), but </w:t>
      </w:r>
      <w:r w:rsidRPr="004170E6">
        <w:rPr>
          <w:rStyle w:val="underline"/>
        </w:rPr>
        <w:t>to the survival of the human race.</w:t>
      </w:r>
    </w:p>
    <w:p w:rsidR="00847227" w:rsidRDefault="00847227" w:rsidP="00847227"/>
    <w:p w:rsidR="000C6F25" w:rsidRDefault="000C6F25">
      <w:pPr>
        <w:spacing w:after="200" w:line="276" w:lineRule="auto"/>
        <w:rPr>
          <w:rFonts w:eastAsiaTheme="majorEastAsia" w:cstheme="majorBidi"/>
          <w:b/>
          <w:iCs/>
          <w:sz w:val="26"/>
        </w:rPr>
      </w:pPr>
      <w:r>
        <w:br w:type="page"/>
      </w:r>
    </w:p>
    <w:p w:rsidR="00847227" w:rsidRDefault="00847227" w:rsidP="00847227">
      <w:pPr>
        <w:pStyle w:val="Heading4"/>
      </w:pPr>
      <w:r>
        <w:lastRenderedPageBreak/>
        <w:t>Capitalism assures nuclear Armageddon – only rejecting the social antagonism of capitalism checks escalation of interstate conflict &amp; the global war against the poor</w:t>
      </w:r>
    </w:p>
    <w:p w:rsidR="00847227" w:rsidRDefault="00847227" w:rsidP="00847227">
      <w:r>
        <w:t>Callinicos ’04 [Alex, Director of the Centre for European Studies at King’s College, The Revolutionary Ideas of Karl Marx, 2004 pg. 196-197]</w:t>
      </w:r>
    </w:p>
    <w:p w:rsidR="00795F2A" w:rsidRDefault="00847227" w:rsidP="00795F2A">
      <w:r>
        <w:t xml:space="preserve">Capitalism has not changed its spots. It is still based on the exploitation of the working class, and liable to constant crises. The conclusion that Marx drew from this analysis, that the working class must overthrow the system and replace it with a classless society, is even more urgent now than in his day. For the </w:t>
      </w:r>
      <w:r w:rsidRPr="00A812EB">
        <w:rPr>
          <w:rFonts w:eastAsia="Times New Roman"/>
          <w:szCs w:val="24"/>
          <w:highlight w:val="yellow"/>
          <w:u w:val="single"/>
        </w:rPr>
        <w:t>military rivalries which are the form increasingly assumed by competition between capitals now threaten the very survival of the planet</w:t>
      </w:r>
      <w:r>
        <w:t>. As Marx’s centenary approached, the fires of war flickered across the globe—</w:t>
      </w:r>
      <w:r w:rsidRPr="00A812EB">
        <w:rPr>
          <w:rFonts w:eastAsia="Times New Roman"/>
          <w:szCs w:val="24"/>
          <w:highlight w:val="yellow"/>
          <w:u w:val="single"/>
        </w:rPr>
        <w:t>in Lebanon, Iran and Iraq</w:t>
      </w:r>
      <w:r>
        <w:t xml:space="preserve">, Kampuchea, southern </w:t>
      </w:r>
      <w:r w:rsidRPr="00A812EB">
        <w:rPr>
          <w:rFonts w:eastAsia="Times New Roman"/>
          <w:szCs w:val="24"/>
          <w:highlight w:val="yellow"/>
          <w:u w:val="single"/>
        </w:rPr>
        <w:t>Africa</w:t>
      </w:r>
      <w:r>
        <w:t xml:space="preserve">, the Horn of Africa, </w:t>
      </w:r>
      <w:r w:rsidRPr="00A812EB">
        <w:rPr>
          <w:rFonts w:eastAsia="Times New Roman"/>
          <w:szCs w:val="24"/>
          <w:highlight w:val="yellow"/>
          <w:u w:val="single"/>
        </w:rPr>
        <w:t>Afghanistan and the South Atlantic</w:t>
      </w:r>
      <w:r>
        <w:t xml:space="preserve">. </w:t>
      </w:r>
      <w:r w:rsidRPr="00A812EB">
        <w:rPr>
          <w:rFonts w:eastAsia="Times New Roman"/>
          <w:szCs w:val="24"/>
          <w:highlight w:val="yellow"/>
          <w:u w:val="single"/>
        </w:rPr>
        <w:t xml:space="preserve">The accumulation of vast armouries of nuclear destruction </w:t>
      </w:r>
      <w:r>
        <w:t xml:space="preserve">by the superpowers, missilerattling in the Kremlin, talk of ‘limited’ and ‘protracted’ nuclear war in Washington—these cast a </w:t>
      </w:r>
      <w:r w:rsidRPr="00A812EB">
        <w:rPr>
          <w:rFonts w:eastAsia="Times New Roman"/>
          <w:szCs w:val="24"/>
          <w:highlight w:val="yellow"/>
          <w:u w:val="single"/>
        </w:rPr>
        <w:t>shadow over the whole of humanity</w:t>
      </w:r>
      <w:r>
        <w:t xml:space="preserve">. Socialist </w:t>
      </w:r>
      <w:r w:rsidRPr="00A812EB">
        <w:rPr>
          <w:rFonts w:eastAsia="Times New Roman"/>
          <w:szCs w:val="24"/>
          <w:highlight w:val="yellow"/>
          <w:u w:val="single"/>
        </w:rPr>
        <w:t xml:space="preserve">revolution is an imperative if we are to change a world in the grip of economic depression and war </w:t>
      </w:r>
      <w:r>
        <w:t xml:space="preserve">fever, a world where 30 million rot on Western dole queues and 800 million go hungry in the Third World. To that extent, Marx’s ideas are more relevant today than they were 100 years ago. </w:t>
      </w:r>
      <w:r w:rsidRPr="00A812EB">
        <w:rPr>
          <w:rFonts w:eastAsia="Times New Roman"/>
          <w:szCs w:val="24"/>
          <w:highlight w:val="yellow"/>
          <w:u w:val="single"/>
        </w:rPr>
        <w:t xml:space="preserve">Capitalism has tightened its grip </w:t>
      </w:r>
      <w:r>
        <w:t xml:space="preserve">of iron on every portion of the planet since 1883, </w:t>
      </w:r>
      <w:r w:rsidRPr="00A812EB">
        <w:rPr>
          <w:rFonts w:eastAsia="Times New Roman"/>
          <w:szCs w:val="24"/>
          <w:highlight w:val="yellow"/>
          <w:u w:val="single"/>
        </w:rPr>
        <w:t>and is rotten-ripe for destruction, whether at its own hands through nuclear war, or at the hands of the working class</w:t>
      </w:r>
      <w:r>
        <w:t xml:space="preserve">. </w:t>
      </w:r>
      <w:r w:rsidRPr="00A812EB">
        <w:rPr>
          <w:rFonts w:eastAsia="Times New Roman"/>
          <w:szCs w:val="24"/>
          <w:highlight w:val="yellow"/>
          <w:u w:val="single"/>
        </w:rPr>
        <w:t>The choice is between workers’ power</w:t>
      </w:r>
      <w:r w:rsidRPr="00A812EB">
        <w:rPr>
          <w:highlight w:val="yellow"/>
        </w:rPr>
        <w:t xml:space="preserve"> </w:t>
      </w:r>
      <w:r w:rsidRPr="00A812EB">
        <w:rPr>
          <w:rFonts w:eastAsia="Times New Roman"/>
          <w:szCs w:val="24"/>
          <w:highlight w:val="yellow"/>
          <w:u w:val="single"/>
        </w:rPr>
        <w:t>or</w:t>
      </w:r>
      <w:r w:rsidRPr="00A812EB">
        <w:rPr>
          <w:highlight w:val="yellow"/>
        </w:rPr>
        <w:t xml:space="preserve"> </w:t>
      </w:r>
      <w:r>
        <w:t>the ‘</w:t>
      </w:r>
      <w:r w:rsidRPr="00A812EB">
        <w:rPr>
          <w:rFonts w:eastAsia="Times New Roman"/>
          <w:szCs w:val="24"/>
          <w:highlight w:val="yellow"/>
          <w:u w:val="single"/>
        </w:rPr>
        <w:t>common ruination</w:t>
      </w:r>
      <w:r w:rsidRPr="00A812EB">
        <w:rPr>
          <w:highlight w:val="yellow"/>
        </w:rPr>
        <w:t xml:space="preserve"> </w:t>
      </w:r>
      <w:r>
        <w:t>of the contending classes’—between socialism or barbarism. Many people who genuinely wish to do something to remedy the present state of the world believe that this stress on the working class is much too narrow. The existence of nuclear weapons threatens everyone, whether workers or capitalists or whatever. Should not all classes be involved in remedying a problem which affects them all? What this ignores is that what Edward Thompson has called ‘</w:t>
      </w:r>
      <w:r w:rsidRPr="00A812EB">
        <w:rPr>
          <w:rFonts w:eastAsia="Times New Roman"/>
          <w:szCs w:val="24"/>
          <w:highlight w:val="yellow"/>
          <w:u w:val="single"/>
        </w:rPr>
        <w:t>exterminism’</w:t>
      </w:r>
      <w:r>
        <w:t>— the vast and competing military apparatuses which control the arms race—</w:t>
      </w:r>
      <w:r w:rsidRPr="00A812EB">
        <w:rPr>
          <w:rFonts w:eastAsia="Times New Roman"/>
          <w:szCs w:val="24"/>
          <w:highlight w:val="yellow"/>
          <w:u w:val="single"/>
        </w:rPr>
        <w:t>is an essential part of the working of capitalism today</w:t>
      </w:r>
      <w:r>
        <w:t xml:space="preserve">. </w:t>
      </w:r>
      <w:r w:rsidRPr="00A812EB">
        <w:rPr>
          <w:rFonts w:eastAsia="Times New Roman"/>
          <w:szCs w:val="24"/>
          <w:highlight w:val="yellow"/>
          <w:u w:val="single"/>
        </w:rPr>
        <w:t>No sane capitalist desires a nuclear war</w:t>
      </w:r>
      <w:r>
        <w:t xml:space="preserve"> (although some insane ones who believe that such a war would be the prelude to the Second Coming now hold positions of influence in Washington). </w:t>
      </w:r>
      <w:r w:rsidRPr="00A812EB">
        <w:rPr>
          <w:rFonts w:eastAsia="Times New Roman"/>
          <w:szCs w:val="24"/>
          <w:highlight w:val="yellow"/>
          <w:u w:val="single"/>
        </w:rPr>
        <w:t>But sane or insane, every capitalist is part of an economic system which is bound up with military competition between nation-states.</w:t>
      </w:r>
      <w:r w:rsidRPr="00A812EB">
        <w:rPr>
          <w:highlight w:val="yellow"/>
        </w:rPr>
        <w:t xml:space="preserve"> </w:t>
      </w:r>
      <w:r w:rsidRPr="00A812EB">
        <w:rPr>
          <w:rFonts w:eastAsia="Times New Roman"/>
          <w:szCs w:val="24"/>
          <w:highlight w:val="yellow"/>
          <w:u w:val="single"/>
        </w:rPr>
        <w:t>Only a class with the interest and power to do away with capitalism can halt the march to Armageddon</w:t>
      </w:r>
      <w:r>
        <w:t>. Marx always conceived of the working class as the class whose own self-emancipation would also be the liberation of the rest of humanity. The socialist revolution to whose cause he devoted his life can only be, at one and the same time, the emancipation of the working class and the liberation of all the oppressed and exploited sections of society. Those who accept the truth of Marx’s views cannot rest content with a mere intellectual commitment. There are all too many of this sort around, Marxists content to live off the intellectual credit of Capital, as Trotsky described them. We cannot simply observe the world but must throw ourselves, as Marx did, into the practical task of building a revolutionary party amid the life and struggles of the working class. ‘The philosophers have interpreted the world,’ wrote Marx, ‘the point, however, is to change it.’ If Marxism is correct, then we must act on it.</w:t>
      </w:r>
    </w:p>
    <w:p w:rsidR="00847227" w:rsidRDefault="00847227" w:rsidP="00847227"/>
    <w:p w:rsidR="00847227" w:rsidRPr="007C6178" w:rsidRDefault="00847227" w:rsidP="00847227">
      <w:pPr>
        <w:pStyle w:val="Heading3"/>
      </w:pPr>
      <w:bookmarkStart w:id="19" w:name="_Toc391927471"/>
      <w:bookmarkEnd w:id="18"/>
      <w:r>
        <w:lastRenderedPageBreak/>
        <w:t xml:space="preserve">Impact - </w:t>
      </w:r>
      <w:r w:rsidRPr="007C6178">
        <w:t>Root Cause</w:t>
      </w:r>
      <w:bookmarkEnd w:id="19"/>
    </w:p>
    <w:p w:rsidR="00847227" w:rsidRPr="007C6178" w:rsidRDefault="00847227" w:rsidP="00847227"/>
    <w:p w:rsidR="00847227" w:rsidRPr="007C6178" w:rsidRDefault="00847227" w:rsidP="00847227">
      <w:pPr>
        <w:pStyle w:val="Heading4"/>
      </w:pPr>
      <w:r w:rsidRPr="007C6178">
        <w:t>Capital is the root cause of all of their impacts – you should denounce their simple relationship with violence because the system of capital produces the material reality which makes violence inevitable</w:t>
      </w:r>
    </w:p>
    <w:p w:rsidR="00847227" w:rsidRPr="009177AA" w:rsidRDefault="00847227" w:rsidP="00847227">
      <w:pPr>
        <w:rPr>
          <w:rStyle w:val="StyleStyleBold12pt"/>
        </w:rPr>
      </w:pPr>
      <w:r w:rsidRPr="009177AA">
        <w:rPr>
          <w:rStyle w:val="StyleStyleBold12pt"/>
        </w:rPr>
        <w:t xml:space="preserve">Zizek 2008 </w:t>
      </w:r>
      <w:r w:rsidRPr="009177AA">
        <w:rPr>
          <w:iCs/>
        </w:rPr>
        <w:t>Slavoj Violence p 11-12</w:t>
      </w:r>
      <w:r w:rsidRPr="009177AA">
        <w:rPr>
          <w:iCs/>
        </w:rPr>
        <w:tab/>
      </w:r>
    </w:p>
    <w:p w:rsidR="00847227" w:rsidRPr="009177AA" w:rsidRDefault="00847227" w:rsidP="00847227">
      <w:pPr>
        <w:rPr>
          <w:rStyle w:val="StyleBoldUnderline"/>
        </w:rPr>
      </w:pPr>
      <w:r w:rsidRPr="00742DD3">
        <w:rPr>
          <w:sz w:val="16"/>
        </w:rPr>
        <w:t xml:space="preserve">There is an old joke about a husband who returns home earlier than usual from work and finds his wife in bed with another man. The surprised wife exclaims: “Why have you come back early?” The husband furiously snaps back: “What are you doing in bed with another man?” The wife calmly replies: “I asked you a question first—don’t try to squeeze out of it by changing the topic!” The same goes </w:t>
      </w:r>
      <w:r w:rsidRPr="009177AA">
        <w:rPr>
          <w:rStyle w:val="StyleBoldUnderline"/>
        </w:rPr>
        <w:t>for violence: the task is precisely to change the topic, to move from the desperate humanitarian SOS call to stop violence to the analysis of that other SOS, the complex interaction of the three modes of violence: subjective, objective, and symbolic</w:t>
      </w:r>
      <w:r w:rsidRPr="00742DD3">
        <w:rPr>
          <w:sz w:val="16"/>
        </w:rPr>
        <w:t xml:space="preserve">. The lesson is thus that </w:t>
      </w:r>
      <w:r w:rsidRPr="009177AA">
        <w:rPr>
          <w:rStyle w:val="StyleBoldUnderline"/>
        </w:rPr>
        <w:t>one should resist the fascination of subjective violence, of violence enacted by social agents, evil individuals, disciplined repressive apparatuses, fanatical crowds: subjective violence is just the most visible of the three.  The notion of objective violence needs to be thoroughly historicised: it took on a new shape with capitalism</w:t>
      </w:r>
      <w:r w:rsidRPr="00742DD3">
        <w:rPr>
          <w:sz w:val="16"/>
        </w:rPr>
        <w:t xml:space="preserve">. Marx described the mad, self-enhancing circulation of capital, whose solipsistic path of parthenogenesis reaches its apogee in today’s meta-reflexive speculations on futures. </w:t>
      </w:r>
      <w:r w:rsidRPr="009177AA">
        <w:rPr>
          <w:rStyle w:val="StyleBoldUnderline"/>
        </w:rPr>
        <w:t xml:space="preserve">It is far too simplistic to claim that the spectre of this self-engendering monster that pursues its path disregarding any human or environmental concern is an ideological abstraction </w:t>
      </w:r>
      <w:r w:rsidRPr="00742DD3">
        <w:rPr>
          <w:sz w:val="16"/>
        </w:rPr>
        <w:t xml:space="preserve">and that behind this abstraction there are real people and natural objects on whose productive capacities and resources capital’s circulation is based and on which it feeds like a gigantic parasite. The problem is that this “abstraction” is not only in our financial speculators’ misperception of social reality, but that it </w:t>
      </w:r>
      <w:r w:rsidRPr="009177AA">
        <w:rPr>
          <w:rStyle w:val="StyleBoldUnderline"/>
        </w:rPr>
        <w:t>is “real” in the precise sense of determining the structure of the material social processes: the fate of whole strata of the population and sometimes of whole countries can be decided by the “solipsistic” speculative dance of capital, which pursues its goal of profitability in blessed indifference to how its movement will affect social reality</w:t>
      </w:r>
      <w:r w:rsidRPr="00742DD3">
        <w:rPr>
          <w:sz w:val="16"/>
        </w:rPr>
        <w:t xml:space="preserve">. So Marx’s point is not primarily to reduce this second dimension to the first one, that is, to demonstrate how the theological mad dance of commodities arises out of the antagonisms of “real life.” Rather his point is that </w:t>
      </w:r>
      <w:r w:rsidRPr="009177AA">
        <w:rPr>
          <w:rStyle w:val="StyleBoldUnderline"/>
        </w:rPr>
        <w:t>one cannot properly grasp the first (the social reality of material production and social interaction) without the second: it is the self-propelling metaphysical dance of capital that runs the show, that provides the key to real-life developments and catastrophes. Therein resides the fundamental systemic violence of capitalism, much more uncanny than any direct pre capitalist socio-ideological violence: this violence is no longer attributable to concrete individuals and their “evil” intentions, but is purely “objective,” systemic, anonymous. Here we encounter the Lacanian difference between reality and the Real: “reality” is the social reality of the actual people involved in interaction and in the productive processes, while the Real is the inexorable “abstract,” spectral logic of capital that determines what goes on in social reality. One can experience this gap in a palpable way when one visits a country where life is obviously in shambles. We see a lot of ecological decay and human misery. However, the economist’s report that one reads afterwards informs us that the country’s economic situation is “financially sound”—reality doesn’t matter, what matters is the situation of capital...</w:t>
      </w:r>
    </w:p>
    <w:p w:rsidR="00847227" w:rsidRDefault="00847227" w:rsidP="00385751"/>
    <w:p w:rsidR="00847227" w:rsidRDefault="00847227" w:rsidP="00847227">
      <w:pPr>
        <w:rPr>
          <w:rStyle w:val="underline"/>
        </w:rPr>
      </w:pPr>
    </w:p>
    <w:p w:rsidR="00847227" w:rsidRPr="005F00BB" w:rsidRDefault="00847227" w:rsidP="00795F2A">
      <w:pPr>
        <w:pStyle w:val="Heading4"/>
      </w:pPr>
      <w:r>
        <w:br w:type="page"/>
      </w:r>
    </w:p>
    <w:p w:rsidR="00847227" w:rsidRDefault="00847227" w:rsidP="00847227">
      <w:pPr>
        <w:pStyle w:val="Heading3"/>
      </w:pPr>
      <w:bookmarkStart w:id="20" w:name="_Toc235268141"/>
      <w:bookmarkStart w:id="21" w:name="_Toc235288190"/>
      <w:bookmarkStart w:id="22" w:name="_Toc391927472"/>
      <w:r>
        <w:lastRenderedPageBreak/>
        <w:t>Impact - Value to Life</w:t>
      </w:r>
      <w:bookmarkEnd w:id="20"/>
      <w:bookmarkEnd w:id="21"/>
      <w:bookmarkEnd w:id="22"/>
    </w:p>
    <w:p w:rsidR="00795F2A" w:rsidRDefault="00795F2A" w:rsidP="00795F2A">
      <w:pPr>
        <w:pStyle w:val="Heading4"/>
      </w:pPr>
      <w:r>
        <w:t>Capitalism reduces everything to market abstractions—negates value to life and makes extinction inevitable</w:t>
      </w:r>
    </w:p>
    <w:p w:rsidR="00795F2A" w:rsidRDefault="000C6F25" w:rsidP="000C6F25">
      <w:pPr>
        <w:pStyle w:val="tag"/>
        <w:spacing w:after="0"/>
      </w:pPr>
      <w:r>
        <w:t>K</w:t>
      </w:r>
      <w:r w:rsidR="00795F2A">
        <w:t>ovel, Professor of Social Studies at Bard, 02</w:t>
      </w:r>
      <w:r>
        <w:t xml:space="preserve"> </w:t>
      </w:r>
      <w:r w:rsidR="00795F2A">
        <w:t>(Joel, “The Enemy of Nature,” p140-141)</w:t>
      </w:r>
    </w:p>
    <w:p w:rsidR="00795F2A" w:rsidRPr="005F00BB" w:rsidRDefault="00795F2A" w:rsidP="00795F2A">
      <w:pPr>
        <w:pStyle w:val="card"/>
      </w:pPr>
      <w:r>
        <w:rPr>
          <w:rStyle w:val="underline"/>
        </w:rPr>
        <w:t>The precondition of an ecologically rational attitude</w:t>
      </w:r>
      <w:r>
        <w:t xml:space="preserve"> toward nature </w:t>
      </w:r>
      <w:r>
        <w:rPr>
          <w:rStyle w:val="underline"/>
        </w:rPr>
        <w:t>is the recognition that nature far surpasses us and has its own intrinsic value, irreducible to our practice</w:t>
      </w:r>
      <w:r>
        <w:t xml:space="preserve">. Thus we achieve differentiation from nature. It is in this light that we would approach the question of transforming practice ecologically — or, as we now recognize to be the same thing, dialectically. </w:t>
      </w:r>
      <w:r>
        <w:rPr>
          <w:rStyle w:val="underline"/>
        </w:rPr>
        <w:t>The monster that now bestrides the world was born of the conjugation of value and dominated labour. From the former arose the quantification of reality, and</w:t>
      </w:r>
      <w:r>
        <w:t xml:space="preserve">, with this, </w:t>
      </w:r>
      <w:r>
        <w:rPr>
          <w:rStyle w:val="underline"/>
        </w:rPr>
        <w:t>the loss of the differentiated recognition essential for ecosystemic integrity; from the latter emerged a kind of selfhood that could swim in these icy waters</w:t>
      </w:r>
      <w:r>
        <w:t xml:space="preserve">. </w:t>
      </w:r>
      <w:r w:rsidRPr="000C6F25">
        <w:rPr>
          <w:sz w:val="16"/>
          <w:szCs w:val="16"/>
        </w:rPr>
        <w:t>From this standpoint one might call capitalism a ‘regime of the ego’, meaning that under its auspices a kind of estranged self emerges as the mode of capital’s reproduction. This self is not merely prideful the ordinary connotation of ‘egotistical’ — more fully, it is the ensemble of those relations that embody the domination of nature from one side, and, from the other, ensure the reproduction of capital. This ego is the latest version of the purified male principle, emerging aeons after the initial gendered domination became absorbed and rationalized as profit</w:t>
      </w:r>
      <w:r w:rsidRPr="000C6F25">
        <w:rPr>
          <w:sz w:val="16"/>
          <w:szCs w:val="16"/>
        </w:rPr>
        <w:softHyphen/>
        <w:t>ability and self-maximization (allowing suitable ‘power-women’ to join the dance). It is a pure culture of splitting and non-recognition: of itself, of the otherness of nature and of the nature of others. In terms of the preceding discussion, it is the elevation of the merely individual and isolated mind-as-ego into a reigning principle. ‘~</w:t>
      </w:r>
      <w:r>
        <w:t xml:space="preserve"> </w:t>
      </w:r>
      <w:r>
        <w:rPr>
          <w:rStyle w:val="underline"/>
        </w:rPr>
        <w:t>Capital produces egoic relations, which reproduce capital. The isolated selves of the capitalist order can choose to become personifications of capital, or</w:t>
      </w:r>
      <w:r>
        <w:t xml:space="preserve"> may </w:t>
      </w:r>
      <w:r>
        <w:rPr>
          <w:rStyle w:val="underline"/>
        </w:rPr>
        <w:t>have the role thrust upon them</w:t>
      </w:r>
      <w:r>
        <w:t xml:space="preserve">. In either case, they embark upon a pattern of non-recognition mandated by the fact that </w:t>
      </w:r>
      <w:r>
        <w:rPr>
          <w:rStyle w:val="underline"/>
        </w:rPr>
        <w:t>the</w:t>
      </w:r>
      <w:r>
        <w:t xml:space="preserve"> almighty </w:t>
      </w:r>
      <w:r>
        <w:rPr>
          <w:rStyle w:val="underline"/>
        </w:rPr>
        <w:t>dollar interposes itself between all elements of experience</w:t>
      </w:r>
      <w:r>
        <w:t xml:space="preserve">: all things in the world, all other persons, and between the self and its world: nothing really exists except in and through monetization. This set-up provides an ideal culture medium for the bacillus of competition and ruthless self-maximization. </w:t>
      </w:r>
      <w:r>
        <w:rPr>
          <w:rStyle w:val="underline"/>
        </w:rPr>
        <w:t>Because money is all that ‘counts’, a peculiar heartlessness characterizes capitalists, a</w:t>
      </w:r>
      <w:r>
        <w:t xml:space="preserve"> tough-minded and </w:t>
      </w:r>
      <w:r>
        <w:rPr>
          <w:rStyle w:val="underline"/>
        </w:rPr>
        <w:t>cold abstraction that will sacrifice species, whole continents</w:t>
      </w:r>
      <w:r>
        <w:t xml:space="preserve"> (viz. Africa) </w:t>
      </w:r>
      <w:r>
        <w:rPr>
          <w:rStyle w:val="underline"/>
        </w:rPr>
        <w:t>or inconvenient sub-sets of the population</w:t>
      </w:r>
      <w:r>
        <w:t xml:space="preserve"> (viz. black urban males) who add too little to the great march of surplus value or may be seen as standing in its way. The </w:t>
      </w:r>
      <w:r>
        <w:rPr>
          <w:rStyle w:val="underline"/>
        </w:rPr>
        <w:t>presence of value screens out genuine fellow-feeling or compassion, replacing it with the calculus of profit-expansion. Never has a holocaust been carried out so impersonally</w:t>
      </w:r>
      <w:r>
        <w:t>. When the Nazis killed their victims, the crimes were accom</w:t>
      </w:r>
      <w:r>
        <w:softHyphen/>
        <w:t>panied</w:t>
      </w:r>
    </w:p>
    <w:p w:rsidR="00847227" w:rsidRPr="006621C3" w:rsidRDefault="00847227" w:rsidP="00847227">
      <w:pPr>
        <w:pStyle w:val="Heading4"/>
      </w:pPr>
      <w:r>
        <w:t>No value to life under capitalism—reduces everything to consumerist decision calculus</w:t>
      </w:r>
    </w:p>
    <w:p w:rsidR="00847227" w:rsidRPr="00144E24" w:rsidRDefault="00847227" w:rsidP="000C6F25">
      <w:pPr>
        <w:spacing w:after="0"/>
      </w:pPr>
      <w:r>
        <w:rPr>
          <w:rStyle w:val="cite"/>
        </w:rPr>
        <w:t>Cerni, electronic collection of Marxist Theory and Practice</w:t>
      </w:r>
      <w:r>
        <w:rPr>
          <w:rStyle w:val="cite"/>
          <w:i/>
        </w:rPr>
        <w:t xml:space="preserve"> </w:t>
      </w:r>
      <w:r>
        <w:rPr>
          <w:rStyle w:val="cite"/>
        </w:rPr>
        <w:t>independent writer, 07</w:t>
      </w:r>
      <w:r w:rsidR="000C6F25">
        <w:rPr>
          <w:rStyle w:val="cite"/>
        </w:rPr>
        <w:t xml:space="preserve"> </w:t>
      </w:r>
      <w:r>
        <w:t xml:space="preserve">(Paula, “The Age of Consumer Capitalism”, </w:t>
      </w:r>
      <w:hyperlink r:id="rId16" w:history="1">
        <w:r w:rsidRPr="006C4FE4">
          <w:rPr>
            <w:rStyle w:val="Hyperlink"/>
          </w:rPr>
          <w:t>http://clogic.eserver.org/2007/Cerni.pdf</w:t>
        </w:r>
      </w:hyperlink>
      <w:r>
        <w:t>, accessed 7/8/09, JD)</w:t>
      </w:r>
    </w:p>
    <w:p w:rsidR="00847227" w:rsidRDefault="00847227" w:rsidP="000C6F25">
      <w:pPr>
        <w:pStyle w:val="card"/>
      </w:pPr>
      <w:r w:rsidRPr="00144E24">
        <w:t xml:space="preserve">Thus </w:t>
      </w:r>
      <w:r w:rsidRPr="00144E24">
        <w:rPr>
          <w:rStyle w:val="underline"/>
        </w:rPr>
        <w:t>the powerlessness of the consumer vis-à-vis the production process is experienced as the active tyranny of the finished object — as an object-sized moral law. Morality is now restricted to the single and immediate dimension of “is,” no longer transcended by means of its negation</w:t>
      </w:r>
      <w:r w:rsidRPr="00144E24">
        <w:t xml:space="preserve">, “ought” ( Marcuse, 1991); while reason similarly limits itself to the set of available options. “If people very strongly desire what they cannot get, they will be unhappy; such desires, therefore, are irrational,” says Jon Elster (1986: 15). </w:t>
      </w:r>
      <w:r w:rsidRPr="004C4017">
        <w:rPr>
          <w:rStyle w:val="underline"/>
        </w:rPr>
        <w:t xml:space="preserve">In the age of consumer capitalism, then, morality and reason submit to a reality principle that no longer defers pleasure and accepts pain for the sake of future achievements, but asserts the pleasure and pain of the actually experienced world. And so we find the materiality of a there-to-be-consumed world perfectly aligned with the malleable performances of post-modern reflexivity. Dehumanized things and immaterial meanings are two sides of one coin, the objective and subjective aspects of social experience under consumer </w:t>
      </w:r>
      <w:r w:rsidRPr="004C4017">
        <w:rPr>
          <w:rStyle w:val="underline"/>
        </w:rPr>
        <w:lastRenderedPageBreak/>
        <w:t>capitalism.</w:t>
      </w:r>
      <w:r w:rsidRPr="00144E24">
        <w:t xml:space="preserve">19 That is why the authority of the given material world co-exists with notions of contemporary society as somehow uniquely “cultural,” “virtual,” even “immaterial.” It is why unknowable </w:t>
      </w:r>
      <w:r w:rsidRPr="004C4017">
        <w:rPr>
          <w:rStyle w:val="underline"/>
        </w:rPr>
        <w:t>and impenetrable objects end up reflecting our constructed desires; mere things turn into carriers of social meaning</w:t>
      </w:r>
      <w:r w:rsidRPr="00144E24">
        <w:t xml:space="preserve"> (Douglas and Isherwood, 1996), aesthetic objects (Haug, 1986), or stuff embedded in social narratives (Harré, 2002); </w:t>
      </w:r>
      <w:r w:rsidRPr="004C4017">
        <w:rPr>
          <w:rStyle w:val="underline"/>
        </w:rPr>
        <w:t xml:space="preserve">people become post-human “informational-material” entities (Hayles, 1999: 11); and an economy of physical plenty melts away into intangible flows of information and knowledge. </w:t>
      </w:r>
    </w:p>
    <w:p w:rsidR="00847227" w:rsidRDefault="00847227" w:rsidP="00385751"/>
    <w:p w:rsidR="00847227" w:rsidRDefault="00847227" w:rsidP="00847227">
      <w:pPr>
        <w:pStyle w:val="Heading3"/>
      </w:pPr>
      <w:bookmarkStart w:id="23" w:name="_Toc391927473"/>
      <w:r>
        <w:lastRenderedPageBreak/>
        <w:t>Impact – Environment/Warming</w:t>
      </w:r>
      <w:bookmarkEnd w:id="23"/>
    </w:p>
    <w:p w:rsidR="00847227" w:rsidRDefault="00847227" w:rsidP="00847227">
      <w:pPr>
        <w:pStyle w:val="Heading4"/>
      </w:pPr>
      <w:r>
        <w:t>Capitalist self-preservation prioritizes economic efficiency over saving the environment resulting in global warming and planetary destruction</w:t>
      </w:r>
    </w:p>
    <w:p w:rsidR="00847227" w:rsidRDefault="00847227" w:rsidP="00847227">
      <w:pPr>
        <w:pStyle w:val="tag"/>
      </w:pPr>
      <w:r>
        <w:t>York, University of Oregon Sociology associate professor and Organization and Environment coeditor, et al., May 09</w:t>
      </w:r>
    </w:p>
    <w:p w:rsidR="00847227" w:rsidRDefault="00847227" w:rsidP="00847227">
      <w:r>
        <w:t xml:space="preserve">(Richard, Brett Clark is assistant professor of sociology at North Carolina State University; John Bellamy Foster is editor of Monthly Review and professor of sociology at the University of Oregon, Monthly Review, “Capitalism in Wonderland”, accessed 7/2/09, Proquest, JD) </w:t>
      </w:r>
    </w:p>
    <w:p w:rsidR="00847227" w:rsidRDefault="00847227" w:rsidP="00847227">
      <w:pPr>
        <w:pStyle w:val="card"/>
      </w:pPr>
      <w:r w:rsidRPr="009916F5">
        <w:rPr>
          <w:rStyle w:val="underline"/>
        </w:rPr>
        <w:t xml:space="preserve">The inherent incapacity of orthodox or neoclassical economics to take ecological and social costs into account was perhaps best exemplified in the United States </w:t>
      </w:r>
      <w:r w:rsidRPr="009916F5">
        <w:t xml:space="preserve">by the work of Julian Simon. In articles and exchanges in Science and Social Science Quarterly and in his book The Ultimate Resource published at the beginning of the 1980s, he </w:t>
      </w:r>
      <w:r w:rsidRPr="009916F5">
        <w:rPr>
          <w:rStyle w:val="underline"/>
        </w:rPr>
        <w:t>insisted that there were no serious environmental problems, that there were no environmental constraints on economic or population growth, and that there would never be long-term resource shortages.</w:t>
      </w:r>
      <w:r w:rsidRPr="009916F5">
        <w:t xml:space="preserve"> For example, he infamously claimed that copper (an element) could be made from other metals and that only the mass of the universe, not that of the earth, put a theoretical limit on how much copper could be produced. </w:t>
      </w:r>
      <w:r w:rsidRPr="009916F5">
        <w:rPr>
          <w:rStyle w:val="underline"/>
        </w:rPr>
        <w:t>The free market if left unfettered, he contended, would ensure continuous progress into the distant future. These and other dubious assertions led ecologist Paul Ehrlich to refer to Simon as "an economist in Wonderland."3 Apologists for capitalism continue to occupy Wonderland, because it is only in Wonderland that environmental problems either do not really exist or can be solved by capitalism, which can also improve the quality of life for the mass of humanity.</w:t>
      </w:r>
      <w:r w:rsidRPr="009916F5">
        <w:t xml:space="preserve"> Bjørn Lomborg, a Danish statistician and political scientist (now an adjunct professor at the Copenhagen Business School), picked up Simon's torch, publishing his salvo aimed at environmentalism, The Skeptical Environmentalist, in 2001. Lomborg argued, for example, that attempting to prevent climate change would cost more and cause more harm than letting it happen. Lomborg's book was immediately praised to the skies by the mass media, which was looking for a new anti-environmental crusader. Soon after the publication of The Skeptical Environmentalist, environmental scientists documented the countless flaws (not all of them inadvertent) in Lomborg's reasoning and evidence. Scientific American devoted part of an issue to four articles by leading scientists sharply criticizing Lomborg. As a result of its serious flaws, the book was rejected by the scientific community. Yet, despite the adamant rejection of The Skeptical Environmentalist by natural scientists, all of this seemed only to add to Lomborg's celebrity within the corporate media system. </w:t>
      </w:r>
      <w:r w:rsidRPr="009916F5">
        <w:rPr>
          <w:rStyle w:val="underline"/>
        </w:rPr>
        <w:t>The Economist touted the book and its conclusions, proclaiming it to be "one of the most valuable books on public policy," having dispelled the notion of "looming environmental disaster" and "the conviction that capitalism is self-destructive."</w:t>
      </w:r>
      <w:r w:rsidRPr="009916F5">
        <w:t>4 Time magazine in 2004 designated Lomborg as one of the 100 most influential people in the world; while in 2008, Britain's Guardian newspaper labeled him as one of the "50 people who could save the planet."</w:t>
      </w:r>
      <w:r>
        <w:t xml:space="preserve"> </w:t>
      </w:r>
      <w:r w:rsidRPr="009916F5">
        <w:t xml:space="preserve">In 2003 Lomborg organized what he called the "Copenhagen Consensus" </w:t>
      </w:r>
      <w:r w:rsidRPr="009916F5">
        <w:rPr>
          <w:rStyle w:val="underline"/>
        </w:rPr>
        <w:t>to rank the world's leading problems.</w:t>
      </w:r>
      <w:r w:rsidRPr="009916F5">
        <w:t xml:space="preserve"> This was carried out through the writing of a number of reports on various global priorities by a group of hand-picked, mainly economic authorities, </w:t>
      </w:r>
      <w:r w:rsidRPr="009916F5">
        <w:rPr>
          <w:rStyle w:val="underline"/>
        </w:rPr>
        <w:t>and then the subsequent ranking of these problems by eight "experts"-all economists, since economists were declared to be the only experts on "economic prioritization," i.e., decisions on where to put society's resources. The eight Copenhagen Consensus economists not surprisingly all ranked climate change at or near the bottom of the world's agenda</w:t>
      </w:r>
      <w:r w:rsidRPr="009916F5">
        <w:t>, backing up Lomborg's position.5</w:t>
      </w:r>
      <w:r>
        <w:t xml:space="preserve"> </w:t>
      </w:r>
      <w:r w:rsidRPr="009916F5">
        <w:t xml:space="preserve">Lomborg's 2007 book Cool It: The Skeptical Environmentalist's Guide to Global Warming was an extended attack on the Kyoto Protocol </w:t>
      </w:r>
      <w:r w:rsidRPr="009916F5">
        <w:lastRenderedPageBreak/>
        <w:t xml:space="preserve">and all attempts to carry out substantial cuts in greenhouse gas emissions. For Lomborg the essential point was that, "all major peer-reviewed economic models agree that little emissions reduction is justified." He relied particularly on the work of Yale economist William </w:t>
      </w:r>
      <w:r w:rsidRPr="009916F5">
        <w:rPr>
          <w:rStyle w:val="underline"/>
        </w:rPr>
        <w:t xml:space="preserve">Nordhaus, a leading economic contributor to the discussion of global warming, who has opposed any drastic reductions in greenhouse gases, arguing instead for a slow process of emissions reduction, on the grounds that it would be more economically justifiable.6 Economists versus Natural Scientists Needless to say, establishment economists, </w:t>
      </w:r>
    </w:p>
    <w:p w:rsidR="00847227" w:rsidRDefault="00847227" w:rsidP="00847227">
      <w:pPr>
        <w:pStyle w:val="card"/>
        <w:rPr>
          <w:rStyle w:val="underline"/>
        </w:rPr>
      </w:pPr>
      <w:r w:rsidRPr="009916F5">
        <w:rPr>
          <w:rStyle w:val="underline"/>
        </w:rPr>
        <w:t>virtually by definition, tend to be environmental skeptics. Yet they have an outsized influence on climate policy as representatives of the dominant end of capitalist society, before which all other ends are subordinated.</w:t>
      </w:r>
      <w:r w:rsidRPr="009916F5">
        <w:t xml:space="preserve"> (Social scientists other than economists either side with the latter in accepting accumulation as the appropriate goal of society or are largely excluded from the debate</w:t>
      </w:r>
      <w:r w:rsidRPr="009916F5">
        <w:rPr>
          <w:rStyle w:val="underline"/>
        </w:rPr>
        <w:t>.) In sharp contrast, natural and physical scientists are increasingly concerned about the degradation of the planetary environment, but have less direct influence on social policy responses.</w:t>
      </w:r>
      <w:r>
        <w:t xml:space="preserve"> </w:t>
      </w:r>
      <w:r w:rsidRPr="009916F5">
        <w:rPr>
          <w:rStyle w:val="underline"/>
        </w:rPr>
        <w:t>Mainstream economists are trained in the promotion of private profits as the singular "bottom line" of society, even at the expense of larger issues of human welfare and the environment. The market rules over all, even nature. For Milton Freedom the environment was not a problem since the answer was simple and straightforward. As he put it: "ecological values can find their natural space in the market, like any other consumer demand.</w:t>
      </w:r>
      <w:r w:rsidRPr="009916F5">
        <w:t>"7</w:t>
      </w:r>
      <w:r>
        <w:t xml:space="preserve"> </w:t>
      </w:r>
      <w:r w:rsidRPr="009916F5">
        <w:t>Natural scientists, as distinct from economists, however, typically root their investigations in a materialist conception of nature and are engaged in the study at some level of the natural world, the conditions of which they are much more disposed to take seriously</w:t>
      </w:r>
      <w:r w:rsidRPr="009916F5">
        <w:rPr>
          <w:rStyle w:val="underline"/>
        </w:rPr>
        <w:t>. They are thus much less inclined to underrate environmental problems.</w:t>
      </w:r>
      <w:r>
        <w:t xml:space="preserve"> </w:t>
      </w:r>
      <w:r w:rsidRPr="009916F5">
        <w:t xml:space="preserve">The conflict between economists and natural scientists on global warming came out in the open as a result of an article by Nordhaus that appeared in the leading natural science journal, Science, in 1993. Nordhaus projected that the loss to gross world output in 2100 due to continuation of global warming trends would be insignificant (about 1 percent of GDP in 2100). His conclusion clearly conflicted with the results of natural science since these same business-as-usual trends could lead, </w:t>
      </w:r>
      <w:r w:rsidRPr="009916F5">
        <w:rPr>
          <w:rStyle w:val="underline"/>
        </w:rPr>
        <w:t xml:space="preserve">according to the UN Intergovernmental Panel on Climate Change (IPCC) scenarios at the time, to as much as a 5.8°C (10.4°F) increase in average global temperature, which for scientists was nothing less than catastrophic for civilization and life itself. Nordhaus had concluded in his article that attempts at emissions stabilization would be worse than inaction. </w:t>
      </w:r>
      <w:r w:rsidRPr="009916F5">
        <w:t>This led to a number of strong replies by noted natural scientists (in letters to Science), who viewed Nordhaus's analysis as patently absurd.</w:t>
      </w:r>
      <w:r>
        <w:t xml:space="preserve"> </w:t>
      </w:r>
      <w:r w:rsidRPr="009916F5">
        <w:t>Nordhaus subsequently defended his views by surveying a number of influential economists and scientists, asking them for their best guesstimates, publishing his results in the American Scientist in 1994</w:t>
      </w:r>
      <w:r w:rsidRPr="009916F5">
        <w:rPr>
          <w:rStyle w:val="underline"/>
        </w:rPr>
        <w:t>. The economists he chose to survey agreed with him that climate change would have little effect on the economy. Yet, the natural scientists saw the consequences as potentially catastrophic. One physical scientist responded by claiming that there was a 10 percent chance under present trends of the complete destruction of civilization-similar views would likely be even more common today.</w:t>
      </w:r>
      <w:r w:rsidRPr="009916F5">
        <w:t xml:space="preserve"> Nordhaus observed that those who knew most about the economy were optimistic. Stephen Schneider, a Stanford biologist and climate scientist (and a leading critic of both Lomborg and Nordhaus), retorted that those who knew most about the environment were worried. As Schneider summed up the debate in 1997 in his Laboratory Earth: </w:t>
      </w:r>
      <w:r w:rsidRPr="009916F5">
        <w:rPr>
          <w:rStyle w:val="underline"/>
        </w:rPr>
        <w:t>"Most conventional economists... thought even this gargantuan climate change [a rise in average global temperature of 6°C]-equivalent to the scale of change from an ice age to an interglacial epoch in a hundred years, rather than thousands of years-would have only a few percent impact on the world economy. In essence, they accept the paradigm that society is almost independent of nature."</w:t>
      </w:r>
      <w:r w:rsidRPr="009916F5">
        <w:t>8</w:t>
      </w:r>
      <w:r>
        <w:t xml:space="preserve"> </w:t>
      </w:r>
      <w:r w:rsidRPr="009916F5">
        <w:t xml:space="preserve">Orthodox economists, it is true, often project economic </w:t>
      </w:r>
      <w:r w:rsidRPr="009916F5">
        <w:lastRenderedPageBreak/>
        <w:t xml:space="preserve">costs of global warming in 2100 to be only a few percentage points and therefore hardly significant, </w:t>
      </w:r>
      <w:r w:rsidRPr="009916F5">
        <w:rPr>
          <w:rStyle w:val="underline"/>
        </w:rPr>
        <w:t xml:space="preserve">even at levels of climate change that would endanger most of the "higher" species on the planet and human civilization itself, costing hundreds of millions, if not billions, of human lives. </w:t>
      </w:r>
    </w:p>
    <w:p w:rsidR="00847227" w:rsidRDefault="00847227" w:rsidP="00847227">
      <w:pPr>
        <w:rPr>
          <w:rStyle w:val="underline"/>
        </w:rPr>
      </w:pPr>
    </w:p>
    <w:p w:rsidR="000C6F25" w:rsidRDefault="000C6F25">
      <w:pPr>
        <w:spacing w:after="200" w:line="276" w:lineRule="auto"/>
        <w:rPr>
          <w:rFonts w:eastAsiaTheme="majorEastAsia" w:cstheme="majorBidi"/>
          <w:b/>
          <w:iCs/>
          <w:sz w:val="26"/>
        </w:rPr>
      </w:pPr>
      <w:r>
        <w:br w:type="page"/>
      </w:r>
    </w:p>
    <w:p w:rsidR="00847227" w:rsidRDefault="00847227" w:rsidP="00847227">
      <w:pPr>
        <w:pStyle w:val="Heading4"/>
      </w:pPr>
      <w:r>
        <w:lastRenderedPageBreak/>
        <w:t>Capitalism is a parasite on the global environment, causing species extinction and catastrophic warming</w:t>
      </w:r>
    </w:p>
    <w:p w:rsidR="00847227" w:rsidRDefault="00847227" w:rsidP="00847227">
      <w:pPr>
        <w:pStyle w:val="tag"/>
      </w:pPr>
      <w:r>
        <w:t>Foster, 05</w:t>
      </w:r>
    </w:p>
    <w:p w:rsidR="00847227" w:rsidRDefault="00847227" w:rsidP="00847227">
      <w:r>
        <w:t xml:space="preserve">(John Bellamy, “The End of Rational Capitalism,” </w:t>
      </w:r>
      <w:r>
        <w:rPr>
          <w:i/>
        </w:rPr>
        <w:t>Monthly Review</w:t>
      </w:r>
      <w:r>
        <w:t>, March, Vol. 56, Iss. 10, Proquest, Accessed 7-11-09</w:t>
      </w:r>
      <w:r w:rsidR="00795F2A">
        <w:t>)</w:t>
      </w:r>
    </w:p>
    <w:p w:rsidR="00847227" w:rsidRDefault="00847227" w:rsidP="00847227">
      <w:pPr>
        <w:pStyle w:val="card"/>
      </w:pPr>
      <w:r w:rsidRPr="003332D6">
        <w:rPr>
          <w:rStyle w:val="underline"/>
        </w:rPr>
        <w:t>These same decades of economic stagnation and financial explosion have also been decades in which capital has become more and more parasitic on the global environment. The system of accumulation under globalized monopoly capitalism is undermining the basic biogeochemical processes of the planet in the process of promoting conspicuous waste and growing inequality. Not only has global warming emerged since the 1980s as the greatest threat yet to the biosphere as we know it, but the problem has gotten rapidly worse</w:t>
      </w:r>
      <w:r w:rsidRPr="008B7F4C">
        <w:t>. The prospect of only a very limited rise in average world temperature-one that society might easily adapt to-now appears highly unlikely. An increase in average global temperatures of 2° C (3.6° F) above preindustrial levels-</w:t>
      </w:r>
      <w:r w:rsidRPr="003332D6">
        <w:rPr>
          <w:rStyle w:val="underline"/>
        </w:rPr>
        <w:t>an amount of increase thought to separate non-catastrophic from catastrophic levels of global warming-will soon become unstoppable. Further, there is a growing fear among scientists of runaway global warming due to cumulative effects associated with a lessening of the carbon-absorbing capacities of the oceans and forests-a probable consequence of global warming itself</w:t>
      </w:r>
      <w:r w:rsidRPr="008B7F4C">
        <w:t>. In Antarctica glaciers are melting and ice shelves thinning, pointing to a rise in world sea levels.</w:t>
      </w:r>
      <w:r w:rsidRPr="003332D6">
        <w:rPr>
          <w:rStyle w:val="underline"/>
        </w:rPr>
        <w:t xml:space="preserve"> All ecosystems on earth are now in decline. Species are facing extinction at levels not seen for 65 million years. Global shortages of fresh water are looming. The toxicity of the earth is increasing. All this and more is to be expected now that the rational regulation of the environment under capitalism has been shown to be a dangerous fantasy</w:t>
      </w:r>
      <w:r w:rsidRPr="008B7F4C">
        <w:t>. Moreover</w:t>
      </w:r>
      <w:r w:rsidRPr="003332D6">
        <w:rPr>
          <w:rStyle w:val="underline"/>
        </w:rPr>
        <w:t>, rather than any direct attempt to stop these trends we are now told in the age of neoliberal globalization that all such attempts are useless</w:t>
      </w:r>
      <w:r w:rsidRPr="008B7F4C">
        <w:t xml:space="preserve">-witness the U.S. refusal to sign the Kyoto Protocol. </w:t>
      </w:r>
      <w:r w:rsidRPr="003332D6">
        <w:rPr>
          <w:rStyle w:val="underline"/>
        </w:rPr>
        <w:t>Instead we are asked to rely on the magic of the market to save the environment. Yet, there is nothing in the nature of a capitalist society, which has no logic other than that of accumulation, that could possibly produce such a result</w:t>
      </w:r>
      <w:r w:rsidRPr="00147B9A">
        <w:t>.</w:t>
      </w:r>
    </w:p>
    <w:p w:rsidR="00847227" w:rsidRDefault="00847227" w:rsidP="00847227"/>
    <w:p w:rsidR="000C6F25" w:rsidRDefault="000C6F25">
      <w:pPr>
        <w:spacing w:after="200" w:line="276" w:lineRule="auto"/>
        <w:rPr>
          <w:rFonts w:eastAsiaTheme="majorEastAsia" w:cstheme="majorBidi"/>
          <w:b/>
          <w:iCs/>
          <w:sz w:val="26"/>
        </w:rPr>
      </w:pPr>
      <w:bookmarkStart w:id="24" w:name="_Toc201133447"/>
      <w:r>
        <w:br w:type="page"/>
      </w:r>
    </w:p>
    <w:p w:rsidR="00847227" w:rsidRPr="0056129A" w:rsidRDefault="00847227" w:rsidP="00847227">
      <w:pPr>
        <w:pStyle w:val="Heading4"/>
      </w:pPr>
      <w:r w:rsidRPr="0056129A">
        <w:lastRenderedPageBreak/>
        <w:t>Capitalism destroys the environment – greenhouse gas, acid rain, forests, desertification, and loss of biodiversity</w:t>
      </w:r>
      <w:bookmarkEnd w:id="24"/>
    </w:p>
    <w:p w:rsidR="00847227" w:rsidRDefault="00847227" w:rsidP="00847227">
      <w:bookmarkStart w:id="25" w:name="_Toc201133448"/>
      <w:r w:rsidRPr="00CA3951">
        <w:rPr>
          <w:rStyle w:val="cite"/>
        </w:rPr>
        <w:t>Trainer, 96</w:t>
      </w:r>
      <w:bookmarkEnd w:id="25"/>
      <w:r w:rsidRPr="00CA3951">
        <w:t xml:space="preserve">  </w:t>
      </w:r>
      <w:bookmarkStart w:id="26" w:name="_Toc201133449"/>
    </w:p>
    <w:p w:rsidR="00847227" w:rsidRDefault="00847227" w:rsidP="00847227">
      <w:r w:rsidRPr="0056129A">
        <w:t>(Ted, University of New South Wales, “Towards a Sustainable Economy”, Jon Carpenter Oxford Publishing, pages 42-43)</w:t>
      </w:r>
      <w:bookmarkEnd w:id="26"/>
    </w:p>
    <w:p w:rsidR="00847227" w:rsidRDefault="00847227" w:rsidP="00847227">
      <w:pPr>
        <w:pStyle w:val="card"/>
      </w:pPr>
      <w:r w:rsidRPr="0056129A">
        <w:rPr>
          <w:iCs/>
        </w:rPr>
        <w:t xml:space="preserve">Our way of life is ecologically unsustainable </w:t>
      </w:r>
      <w:r w:rsidRPr="00CA3951">
        <w:rPr>
          <w:rStyle w:val="underline"/>
        </w:rPr>
        <w:t>Our resource-affluent way of life also causes many serious environmental problems. We are destroying vital ecological systems. Consider, for example, the greenhouse problem, acid rain, the destruction of forests, the spread of deserts and the loss of plant and animal species. At the present rate, more than a million species will disappear in the next 25 years, because the expansion of human economic activity is destroying habitats</w:t>
      </w:r>
      <w:r w:rsidRPr="0056129A">
        <w:rPr>
          <w:iCs/>
        </w:rPr>
        <w:t xml:space="preserve">. We farm in ways that lose 5 tonnes of topsoil for each person on earth every year (that is 15 times the amount of food we eat), we are destroying the protective ozone layer in the atmosphere, and we are polluting the ground waters and seas. </w:t>
      </w:r>
      <w:r w:rsidRPr="00CA3951">
        <w:rPr>
          <w:rStyle w:val="underline"/>
        </w:rPr>
        <w:t>One ofthe most unsustainable aspects of our society is the way we continually take large quantities of nutrients from the soil, eat them and then throw them away.</w:t>
      </w:r>
      <w:r w:rsidRPr="0056129A">
        <w:rPr>
          <w:iCs/>
        </w:rPr>
        <w:t xml:space="preserve"> We are depleting our soils at a rapid rate. In Chapter 12 it will be argued that we can only have a sustainable agriculture if we change to highly localised economic systems in which most of our food is produced close to where we live and all food wastes can be recycled. </w:t>
      </w:r>
      <w:r w:rsidRPr="00CA3951">
        <w:rPr>
          <w:rStyle w:val="underline"/>
        </w:rPr>
        <w:t>Most of these ecological problems are direct consequences of the sheer amount of producing and consuming going on. There is, for example, no way of solving the greenhouse problem without drastically reducing the amount of fuel being burnt, and therefore the volume of production taking place</w:t>
      </w:r>
      <w:r w:rsidRPr="0056129A">
        <w:rPr>
          <w:iCs/>
        </w:rPr>
        <w:t xml:space="preserve">. The Intergovernmental Panel on Climate Change has concluded that in order to keep the carbon content ofthe atmosphere from increasing, let alone reduce it (as we should be doing) we will have to cut carbon input to the atmosphere by 60-80 per cent. If by 2060 we achieve a 60 per cent reduction and share the energy among 11 billion people then world average fossil fuel use would be about one-eighteenth the present Australian average. </w:t>
      </w:r>
      <w:r w:rsidRPr="00CA3951">
        <w:rPr>
          <w:rStyle w:val="underline"/>
        </w:rPr>
        <w:t>How can we do anything like this unless we drastically reduce energy use and therefore fossil fuel use</w:t>
      </w:r>
      <w:r w:rsidRPr="0056129A">
        <w:rPr>
          <w:iCs/>
        </w:rPr>
        <w:t xml:space="preserve">? One of the most disturbing recent observations is the fact that </w:t>
      </w:r>
      <w:r w:rsidRPr="00CA3951">
        <w:rPr>
          <w:rStyle w:val="underline"/>
        </w:rPr>
        <w:t>in the last decade a number ofcrucial biological and ecological indices seem to be approaching or to have passed their peaks</w:t>
      </w:r>
      <w:r w:rsidRPr="0056129A">
        <w:rPr>
          <w:iCs/>
        </w:rPr>
        <w:t xml:space="preserve">. This is true of world cropland area, irrigated area, fertiliser use, and meat, timber, wool and grain production. </w:t>
      </w:r>
      <w:r w:rsidRPr="00CA3951">
        <w:rPr>
          <w:rStyle w:val="underline"/>
        </w:rPr>
        <w:t>Some key yields such as rice and wheat seem to be tapering towards upper limits. World fish catch has clearly fallen from levels that will not be attained again. Yet we are only providing well for one billion people, and we might soon have 11 billion on the planet</w:t>
      </w:r>
      <w:r w:rsidRPr="0056129A">
        <w:rPr>
          <w:iCs/>
        </w:rPr>
        <w:t xml:space="preserve">. </w:t>
      </w:r>
      <w:r w:rsidRPr="00AC7EC6">
        <w:rPr>
          <w:iCs/>
          <w:sz w:val="16"/>
          <w:szCs w:val="16"/>
        </w:rPr>
        <w:t>Now add to this analysis the implications of continued economic growth. Fig 6.la represents the present volume of world economic output, distributed across its 5.4 billion people. Figure 6.lb represents output assuming that all the people living in the Third World in 2060 have risen to the living standards the rich countries have now, and incomes in rich countries rise by 3 per cent p.a. until then. World output would be about 19 times as great as it is now. Anyone assuming that all the world's people can be as rich as the rich world's people would be by 2060, given only 3 per cent annual growth until then, must believe that the world's resources and ecosystems can sustain 88 times present annual volumes ofoutput. And 3 per cent growth rate is not sufficient to make our economy healthy! In the 1980s Australia averaged 3.2 per cent annual growth and just about all its economic and social problems became worse. Unemployment at least doubled and the foreign debt multiplied by 10. Prime Minister Keating has emphasised that we need 4.5 per cent growth to start bringing unemployment down</w:t>
      </w:r>
      <w:r w:rsidRPr="00AC7EC6">
        <w:rPr>
          <w:rStyle w:val="underline"/>
          <w:sz w:val="16"/>
          <w:szCs w:val="16"/>
        </w:rPr>
        <w:t>.</w:t>
      </w:r>
      <w:r w:rsidRPr="00CA3951">
        <w:rPr>
          <w:rStyle w:val="underline"/>
        </w:rPr>
        <w:t xml:space="preserve"> Let us assume we were to average 4 per cent annual growth until 2060, and that by then all the world's people had risen to the 'living standards' we would have then. Total world economic output would be 220 times what it is today. There is no chance whatsoever of reaching even a 19-fold increase in present output. Yet conventional economists proceed as if we can rise to and beyond these levels; they never acknowledge any need to worry about there being any limits to the growth of production and consumption. The environmental problem is basically due to overproduction and overconsumption</w:t>
      </w:r>
      <w:r w:rsidRPr="0056129A">
        <w:rPr>
          <w:iCs/>
        </w:rPr>
        <w:t xml:space="preserve">, yet we have an economy in which there must be constant and limitless increase in </w:t>
      </w:r>
      <w:r w:rsidRPr="0056129A">
        <w:rPr>
          <w:iCs/>
        </w:rPr>
        <w:lastRenderedPageBreak/>
        <w:t>production and consumption. Again, the problem is due to our economy and cannot be solved until we develop a quite different economy</w:t>
      </w:r>
      <w:r w:rsidRPr="0056129A">
        <w:t>.</w:t>
      </w:r>
    </w:p>
    <w:p w:rsidR="00847227" w:rsidRDefault="00847227" w:rsidP="00847227"/>
    <w:p w:rsidR="000C6F25" w:rsidRDefault="000C6F25">
      <w:pPr>
        <w:spacing w:after="200" w:line="276" w:lineRule="auto"/>
        <w:rPr>
          <w:rFonts w:eastAsiaTheme="majorEastAsia" w:cstheme="majorBidi"/>
          <w:b/>
          <w:iCs/>
          <w:sz w:val="26"/>
        </w:rPr>
      </w:pPr>
      <w:r>
        <w:br w:type="page"/>
      </w:r>
    </w:p>
    <w:p w:rsidR="0047725F" w:rsidRPr="007C6178" w:rsidRDefault="0047725F" w:rsidP="0047725F">
      <w:pPr>
        <w:pStyle w:val="Heading4"/>
      </w:pPr>
      <w:r w:rsidRPr="007C6178">
        <w:lastRenderedPageBreak/>
        <w:t xml:space="preserve">Solvency is impossible in a world of capitalism – growth is based on economic return that is mutually exclusive with environmental sustainability </w:t>
      </w:r>
    </w:p>
    <w:p w:rsidR="0047725F" w:rsidRPr="006451FD" w:rsidRDefault="0047725F" w:rsidP="000C6F25">
      <w:pPr>
        <w:spacing w:after="0"/>
        <w:rPr>
          <w:rStyle w:val="StyleStyleBold12pt"/>
          <w:b w:val="0"/>
        </w:rPr>
      </w:pPr>
      <w:r>
        <w:rPr>
          <w:rStyle w:val="StyleStyleBold12pt"/>
        </w:rPr>
        <w:t xml:space="preserve"> Blackwater 6/14 Bill Blackwater, </w:t>
      </w:r>
      <w:r w:rsidRPr="006451FD">
        <w:rPr>
          <w:rStyle w:val="StyleStyleBold12pt"/>
        </w:rPr>
        <w:t>freelance writer and journalist</w:t>
      </w:r>
      <w:r>
        <w:rPr>
          <w:rStyle w:val="StyleStyleBold12pt"/>
        </w:rPr>
        <w:t xml:space="preserve">, </w:t>
      </w:r>
      <w:r w:rsidRPr="006451FD">
        <w:rPr>
          <w:rStyle w:val="StyleStyleBold12pt"/>
        </w:rPr>
        <w:t xml:space="preserve">associate editor of </w:t>
      </w:r>
      <w:r w:rsidRPr="000C6F25">
        <w:rPr>
          <w:rStyle w:val="StyleStyleBold12pt"/>
          <w:sz w:val="16"/>
          <w:szCs w:val="16"/>
        </w:rPr>
        <w:t>the quarterly Renewal: A Journal of Social Democracy and author of the blog We Are All Wotan, “The contradictions of environmental Keynesianism”, Monthly Review,</w:t>
      </w:r>
      <w:r>
        <w:rPr>
          <w:rStyle w:val="StyleStyleBold12pt"/>
        </w:rPr>
        <w:t xml:space="preserve"> June 14</w:t>
      </w:r>
      <w:r w:rsidRPr="006451FD">
        <w:rPr>
          <w:rStyle w:val="StyleStyleBold12pt"/>
          <w:vertAlign w:val="superscript"/>
        </w:rPr>
        <w:t>th</w:t>
      </w:r>
      <w:r>
        <w:rPr>
          <w:rStyle w:val="StyleStyleBold12pt"/>
        </w:rPr>
        <w:t xml:space="preserve">, 2012, </w:t>
      </w:r>
      <w:hyperlink r:id="rId17" w:history="1">
        <w:r w:rsidRPr="008658E9">
          <w:rPr>
            <w:rStyle w:val="Hyperlink"/>
          </w:rPr>
          <w:t>http://climateandcapitalism.com/2012/06/14/the-contradictions-of-environmental-keynesianism/</w:t>
        </w:r>
      </w:hyperlink>
      <w:r>
        <w:rPr>
          <w:rStyle w:val="StyleStyleBold12pt"/>
        </w:rPr>
        <w:t xml:space="preserve"> </w:t>
      </w:r>
    </w:p>
    <w:p w:rsidR="00847227" w:rsidRDefault="0047725F" w:rsidP="00847227">
      <w:r>
        <w:t xml:space="preserve">Climate change is a key example. As a new phenomenon, it represents a new cost. </w:t>
      </w:r>
      <w:r w:rsidRPr="002908DD">
        <w:rPr>
          <w:rStyle w:val="StyleBoldUnderline"/>
        </w:rPr>
        <w:t>Investing in low-carbon infrastructure, imposing carbon taxes, and building flood defences may reduce the new costs imposed by climate change</w:t>
      </w:r>
      <w:r>
        <w:t xml:space="preserve"> in the future, compared to doing nothing. </w:t>
      </w:r>
      <w:r w:rsidRPr="002908DD">
        <w:rPr>
          <w:rStyle w:val="StyleBoldUnderline"/>
        </w:rPr>
        <w:t>But that is not the same as reducing an existing cost and enjoying a cashable windfall one could spend on other things</w:t>
      </w:r>
      <w:r>
        <w:t xml:space="preserve"> – and use to pay back the original investment. Meanwhile, </w:t>
      </w:r>
      <w:r w:rsidRPr="002908DD">
        <w:rPr>
          <w:rStyle w:val="StyleBoldUnderline"/>
        </w:rPr>
        <w:t>carbon mitigation</w:t>
      </w:r>
      <w:r>
        <w:t xml:space="preserve"> is itself a new cost. It </w:t>
      </w:r>
      <w:r w:rsidRPr="002908DD">
        <w:rPr>
          <w:rStyle w:val="StyleBoldUnderline"/>
        </w:rPr>
        <w:t>will be a drag on today’s economy</w:t>
      </w:r>
      <w:r>
        <w:t xml:space="preserve"> (compared to other investment that might create more jobs and commercial opportunities), </w:t>
      </w:r>
      <w:r w:rsidRPr="002908DD">
        <w:rPr>
          <w:rStyle w:val="StyleBoldUnderline"/>
        </w:rPr>
        <w:t>and may simply slow down the rate at which we become poorer in the future.</w:t>
      </w:r>
      <w:r>
        <w:t xml:space="preserve"> </w:t>
      </w:r>
      <w:r w:rsidRPr="000C6F25">
        <w:rPr>
          <w:sz w:val="16"/>
          <w:szCs w:val="16"/>
        </w:rPr>
        <w:t>Environmental macroeconomics The environmental wing generally misunderstands the implications of its proposals. Typically they realize that the ideas of the economic wing are environmentally unsustainable, but not that their own are economically unsustainable – within a capitalist economy, that is. In practice, growth is smuggled into their assumptions as a theoretical constant. Without this assumption, their proposals do not make the conventional economic sense they claim. Tim Jackson, for instance, envisions</w:t>
      </w:r>
      <w:r>
        <w:t xml:space="preserve"> </w:t>
      </w:r>
      <w:r w:rsidRPr="002908DD">
        <w:rPr>
          <w:rStyle w:val="StyleBoldUnderline"/>
        </w:rPr>
        <w:t>a no-growth economy</w:t>
      </w:r>
      <w:r>
        <w:t xml:space="preserve"> (in practice, one that contracts until reaching a steady state), and </w:t>
      </w:r>
      <w:r w:rsidRPr="002908DD">
        <w:rPr>
          <w:rStyle w:val="StyleBoldUnderline"/>
        </w:rPr>
        <w:t>still expects investment in the low-carbon economy to generate a return</w:t>
      </w:r>
      <w:r>
        <w:t xml:space="preserve">. </w:t>
      </w:r>
      <w:r w:rsidRPr="002908DD">
        <w:rPr>
          <w:rStyle w:val="StyleBoldUnderline"/>
        </w:rPr>
        <w:t>But a return means an increase in real purchasing power</w:t>
      </w:r>
      <w:r>
        <w:t xml:space="preserve"> over what one could have enjoyed with the original funds. </w:t>
      </w:r>
      <w:r w:rsidRPr="002908DD">
        <w:rPr>
          <w:rStyle w:val="StyleBoldUnderline"/>
        </w:rPr>
        <w:t>This, in turn, requires the whole economy to grow</w:t>
      </w:r>
      <w:r>
        <w:t xml:space="preserve">. There are a number of reasons for this. First, </w:t>
      </w:r>
      <w:r w:rsidRPr="002908DD">
        <w:rPr>
          <w:rStyle w:val="StyleBoldUnderline"/>
        </w:rPr>
        <w:t>if the economy stops growing, there would be a deflationary implosion in which it actually contracted. Second, for an investment in one sector of the economy to do well, other sectors of the economy must also grow</w:t>
      </w:r>
      <w:r>
        <w:t xml:space="preserve">; e.g. as already discussed, wind farms will only make a profit from business and household consumption. </w:t>
      </w:r>
      <w:r w:rsidRPr="002908DD">
        <w:rPr>
          <w:rStyle w:val="StyleBoldUnderline"/>
        </w:rPr>
        <w:t>Third, if the economy contracts, then even if an investment</w:t>
      </w:r>
      <w:r>
        <w:t xml:space="preserve"> (in wind turbines, say) </w:t>
      </w:r>
      <w:r w:rsidRPr="002908DD">
        <w:rPr>
          <w:rStyle w:val="StyleBoldUnderline"/>
        </w:rPr>
        <w:t>does well on its own terms, an investor might end up with a greater share of tomorrow’s economy, but still be only able to buy a lesser value of goods and services</w:t>
      </w:r>
      <w:r>
        <w:t xml:space="preserve">. </w:t>
      </w:r>
      <w:r w:rsidRPr="002908DD">
        <w:rPr>
          <w:rStyle w:val="StyleBoldUnderline"/>
        </w:rPr>
        <w:t>Fourth, if investments are funded out of borrowing</w:t>
      </w:r>
      <w:r>
        <w:t xml:space="preserve"> rather than savings, </w:t>
      </w:r>
      <w:r w:rsidRPr="002908DD">
        <w:rPr>
          <w:rStyle w:val="StyleBoldUnderline"/>
        </w:rPr>
        <w:t>future earnings from those investments would have to be higher than today’s costs plus interest</w:t>
      </w:r>
      <w:r>
        <w:t xml:space="preserve"> – </w:t>
      </w:r>
      <w:r w:rsidRPr="002908DD">
        <w:rPr>
          <w:rStyle w:val="StyleBoldUnderline"/>
        </w:rPr>
        <w:t>impossible in an economy that has permanently contracted</w:t>
      </w:r>
      <w:r>
        <w:t xml:space="preserve">. Conclusion To summarize, </w:t>
      </w:r>
      <w:r w:rsidRPr="002908DD">
        <w:rPr>
          <w:rStyle w:val="StyleBoldUnderline"/>
        </w:rPr>
        <w:t>if the proposals of environmental Keynesianism do well economically, they will harm the environment. And if they are environmentally effective, they will not be economically sustainable in a capitalist economy that requires ceaseless growth</w:t>
      </w:r>
      <w:r>
        <w:t xml:space="preserve">. </w:t>
      </w:r>
      <w:r w:rsidRPr="000C6F25">
        <w:rPr>
          <w:sz w:val="16"/>
          <w:szCs w:val="16"/>
        </w:rPr>
        <w:t>Environmentalist supporters of these ideas tend to believe their own proposals are both environmentally and economically sustainable. But this mistake often comes from conflating the future savings that would come from avoiding dangerous climate change, with a growth in profits that could earn a return on current investment. As climate change is a new cost, reducing its future effects will not eliminate an existing cost burden and free up resources we can spend in other ways. In all</w:t>
      </w:r>
      <w:r>
        <w:t xml:space="preserve">, </w:t>
      </w:r>
      <w:r w:rsidRPr="002908DD">
        <w:rPr>
          <w:rStyle w:val="StyleBoldUnderline"/>
        </w:rPr>
        <w:t>environmental Keynesianism is a failed theory of how capitalism can save itself from itself. There is no reason to believe it can both stimulate growth and fit within environmental limits</w:t>
      </w:r>
      <w:r>
        <w:t xml:space="preserve">. The implication is that </w:t>
      </w:r>
      <w:r w:rsidRPr="002908DD">
        <w:rPr>
          <w:rStyle w:val="StyleBoldUnderline"/>
        </w:rPr>
        <w:t xml:space="preserve">a much more radical approach is required – something which goes beyond Keynes, </w:t>
      </w:r>
      <w:r w:rsidRPr="000C6F25">
        <w:rPr>
          <w:sz w:val="16"/>
          <w:szCs w:val="16"/>
        </w:rPr>
        <w:t>whose policy toolkit was restricted to rescuing the capitalist economy from its occasional depressions. Keynesianism is not the answer, because it is all about expanding demand, while our environmental problem today requires reducing demand. But what must be remembered is that investments in climate change mitigation and adaptation are necessary. They will not make us richer; but if we accept that, we can also accept that we are not going to get richer anyway, because</w:t>
      </w:r>
      <w:r>
        <w:t xml:space="preserve"> </w:t>
      </w:r>
      <w:r w:rsidRPr="002908DD">
        <w:rPr>
          <w:rStyle w:val="StyleBoldUnderline"/>
        </w:rPr>
        <w:t>growth must be curtailed to avoid environmental disaster. What is required is a new mechanism</w:t>
      </w:r>
      <w:r>
        <w:t xml:space="preserve"> for directing a significant proportion of current resources into such projects – one </w:t>
      </w:r>
      <w:r w:rsidRPr="002908DD">
        <w:rPr>
          <w:rStyle w:val="StyleBoldUnderline"/>
        </w:rPr>
        <w:t>not based on earning an economic return</w:t>
      </w:r>
      <w:r>
        <w:t xml:space="preserve">. Fundamentally </w:t>
      </w:r>
      <w:r w:rsidRPr="002908DD">
        <w:rPr>
          <w:rStyle w:val="StyleBoldUnderline"/>
        </w:rPr>
        <w:t>this means capitalism is incompatible with a rapid transition to a low-carbon world.</w:t>
      </w:r>
      <w:r>
        <w:t xml:space="preserve"> It is thus essential that the state take a decisive role in allocating economic resources for the common good – and that more environmentalists come to recognise this.</w:t>
      </w:r>
      <w:r w:rsidR="00847227">
        <w:br w:type="page"/>
      </w:r>
    </w:p>
    <w:p w:rsidR="00847227" w:rsidRPr="00CA3951" w:rsidRDefault="00847227" w:rsidP="00847227">
      <w:pPr>
        <w:pStyle w:val="Heading4"/>
      </w:pPr>
      <w:r w:rsidRPr="00CA3951">
        <w:lastRenderedPageBreak/>
        <w:t xml:space="preserve">The reliance on a market economy destroys the environment – causes extinction </w:t>
      </w:r>
    </w:p>
    <w:p w:rsidR="00847227" w:rsidRPr="00CA3951" w:rsidRDefault="00847227" w:rsidP="00847227">
      <w:r w:rsidRPr="00CA3951">
        <w:t xml:space="preserve">Dr. Vandana </w:t>
      </w:r>
      <w:r w:rsidRPr="007F3919">
        <w:rPr>
          <w:rStyle w:val="cite"/>
        </w:rPr>
        <w:t>Shiva</w:t>
      </w:r>
      <w:r w:rsidRPr="00CA3951">
        <w:t xml:space="preserve"> w</w:t>
      </w:r>
      <w:r w:rsidRPr="007F3919">
        <w:t>orld-renowned scientist and environmentalist</w:t>
      </w:r>
      <w:r w:rsidRPr="00CA3951">
        <w:t>, Znet May 11, 200</w:t>
      </w:r>
      <w:r w:rsidRPr="007F3919">
        <w:rPr>
          <w:rStyle w:val="cite"/>
        </w:rPr>
        <w:t>5</w:t>
      </w:r>
      <w:r w:rsidRPr="00CA3951">
        <w:t xml:space="preserve"> http://www.zmag.org/sustainers/content/2005-05/11shiva.cfm</w:t>
      </w:r>
    </w:p>
    <w:p w:rsidR="00847227" w:rsidRDefault="00847227" w:rsidP="00847227">
      <w:pPr>
        <w:pStyle w:val="card"/>
        <w:rPr>
          <w:rFonts w:ascii="TimesNewRomanPS-BoldMT" w:hAnsi="TimesNewRomanPS-BoldMT"/>
          <w:color w:val="000000"/>
          <w:sz w:val="24"/>
          <w:szCs w:val="24"/>
        </w:rPr>
      </w:pPr>
      <w:r w:rsidRPr="00CA3951">
        <w:t xml:space="preserve">The second myth that separates affluence from poverty, is the assumption that if you produce what you consume, you do not produce. This is the basis on which the production boundary is drawn for national accounting that measures economic growth. Both myths contribute to the mystification of growth and consumerism, but they also hide the real processes that create poverty. First, </w:t>
      </w:r>
      <w:r w:rsidRPr="00CA3951">
        <w:rPr>
          <w:rStyle w:val="underline"/>
        </w:rPr>
        <w:t>the market economy dominated by capital is not the only economy, development has, however, been based on the growth of the market economy</w:t>
      </w:r>
      <w:r w:rsidRPr="00CA3951">
        <w:t xml:space="preserve">. </w:t>
      </w:r>
      <w:r w:rsidRPr="00CA3951">
        <w:rPr>
          <w:rStyle w:val="underline"/>
        </w:rPr>
        <w:t>The invisible costs</w:t>
      </w:r>
      <w:r w:rsidRPr="00CA3951">
        <w:t xml:space="preserve"> of development </w:t>
      </w:r>
      <w:r w:rsidRPr="00CA3951">
        <w:rPr>
          <w:rStyle w:val="underline"/>
        </w:rPr>
        <w:t>have been the destruction of two other economies: nature's processes and people's survival</w:t>
      </w:r>
      <w:r w:rsidRPr="00CA3951">
        <w:t xml:space="preserve">. </w:t>
      </w:r>
      <w:r w:rsidRPr="00CA3951">
        <w:rPr>
          <w:rStyle w:val="underline"/>
        </w:rPr>
        <w:t xml:space="preserve">The </w:t>
      </w:r>
      <w:r w:rsidRPr="00CA3951">
        <w:t xml:space="preserve">ignorance or </w:t>
      </w:r>
      <w:r w:rsidRPr="00CA3951">
        <w:rPr>
          <w:rStyle w:val="underline"/>
        </w:rPr>
        <w:t>neglect of these two vital economies is the reason why development has posed a threat of ecological destruction and a threat to human survival, both</w:t>
      </w:r>
      <w:r w:rsidRPr="00CA3951">
        <w:t xml:space="preserve"> of which, however, have remained </w:t>
      </w:r>
      <w:r w:rsidRPr="00CA3951">
        <w:rPr>
          <w:rStyle w:val="underline"/>
        </w:rPr>
        <w:t>'hidden negative externalities</w:t>
      </w:r>
      <w:r w:rsidRPr="00CA3951">
        <w:t xml:space="preserve">' of the development process. </w:t>
      </w:r>
      <w:r w:rsidRPr="00CA3951">
        <w:rPr>
          <w:rStyle w:val="underline"/>
        </w:rPr>
        <w:t>Instead of being seen as results of exclusion, they are presented as "those left behind".</w:t>
      </w:r>
      <w:r w:rsidRPr="00CA3951">
        <w:t xml:space="preserve"> Instead of being viewed as those who suffer the worst burden of unjust growth in the form of poverty, they are false presented as those not touched by growth. This false separation of processes that create affluence from those that create poverty is at the core of Jeffrey Sachs analysis. His recipes will therefore aggravated and deepen poverty instead of ending it. Trade and exchange of goods and services have always existed in human societies, but these were subjected to nature's and people's economies. </w:t>
      </w:r>
      <w:r w:rsidRPr="00CA3951">
        <w:rPr>
          <w:rStyle w:val="underline"/>
        </w:rPr>
        <w:t>The elevation of the domain of the market and man-made capital to the position of the highest organizing principle for societies has led to the neglect and destruction of the other two organizing principles - ecology and survival - which maintain and sustain life in nature and society.</w:t>
      </w:r>
      <w:r w:rsidRPr="00CA3951">
        <w:t xml:space="preserve"> Modern economies and concepts of development cover only a negligible part of the history of human interaction with nature. For centuries, principles of sustenance have given human societies the material basis of survival by deriving livelihoods directly from nature through self-provisioning mechanisms. Limits in nature have been respected and have guided the limits of human consumption. In most countries of the South large numbers of people continue to derive their sustenance in the survival economy which remains invisible to market-oriented development. All people in all societies depend on nature's economy for survival. </w:t>
      </w:r>
      <w:r w:rsidRPr="00CA3951">
        <w:rPr>
          <w:rStyle w:val="underline"/>
        </w:rPr>
        <w:t>When the organizing principle for society's relationship with nature is sustenance, nature exists as a commons. It becomes a resource when profits and accumulation become the organizing principle for society's relationship with nature is sustenance, nature exists as a commons. It becomes a resource when profits and accumulation become the organizing principles and create an imperative for the exploitation of resources for the market. Without clean water, fertile soils and crop and plant genetic diversity, human survival is not possible.</w:t>
      </w:r>
      <w:r w:rsidRPr="00CA3951">
        <w:t xml:space="preserve"> These commons have been destroyed by economic development, resulting in the creation of a new contradiction between the economy of natural processes and the survival economy, because those people deprived of their traditional land and means of survival by development are forced to survive on an increasingly eroded nature.</w:t>
      </w:r>
      <w:r>
        <w:rPr>
          <w:rFonts w:ascii="ArialMT" w:hAnsi="ArialMT"/>
        </w:rPr>
        <w:t xml:space="preserve"> </w:t>
      </w:r>
      <w:r>
        <w:rPr>
          <w:rFonts w:ascii="TimesNewRomanPS-BoldMT" w:hAnsi="TimesNewRomanPS-BoldMT"/>
          <w:color w:val="000000"/>
          <w:sz w:val="24"/>
          <w:szCs w:val="24"/>
        </w:rPr>
        <w:t>.</w:t>
      </w:r>
    </w:p>
    <w:p w:rsidR="00847227" w:rsidRDefault="00847227" w:rsidP="00385751"/>
    <w:p w:rsidR="00847227" w:rsidRDefault="00847227" w:rsidP="00385751"/>
    <w:p w:rsidR="00847227" w:rsidRPr="007C6178" w:rsidRDefault="00847227" w:rsidP="00847227">
      <w:pPr>
        <w:pStyle w:val="Heading3"/>
      </w:pPr>
      <w:bookmarkStart w:id="27" w:name="_Toc391927474"/>
      <w:r>
        <w:lastRenderedPageBreak/>
        <w:t xml:space="preserve">Alternative </w:t>
      </w:r>
      <w:r w:rsidR="00795F2A">
        <w:t>Solvency</w:t>
      </w:r>
      <w:bookmarkEnd w:id="27"/>
    </w:p>
    <w:p w:rsidR="00A9070D" w:rsidRPr="006101E7" w:rsidRDefault="00A9070D" w:rsidP="00A9070D">
      <w:pPr>
        <w:pStyle w:val="Heading4"/>
      </w:pPr>
      <w:r w:rsidRPr="006101E7">
        <w:t>The alternative is to do nothing – this solves the inevitability of capitalism</w:t>
      </w:r>
    </w:p>
    <w:p w:rsidR="00A9070D" w:rsidRPr="00BA0984" w:rsidRDefault="00A9070D" w:rsidP="00A9070D">
      <w:pPr>
        <w:rPr>
          <w:b/>
          <w:bCs/>
          <w:u w:val="single"/>
        </w:rPr>
      </w:pPr>
      <w:r w:rsidRPr="001E5381">
        <w:rPr>
          <w:rStyle w:val="StyleStyleBold12pt"/>
        </w:rPr>
        <w:t>Zizek 08</w:t>
      </w:r>
      <w:r w:rsidRPr="001E5381">
        <w:t>—Senior Research @ Institute for Social Studies-Ljubljana [Slavoj, Violence, p. 207-217</w:t>
      </w:r>
    </w:p>
    <w:p w:rsidR="00A9070D" w:rsidRPr="009177AA" w:rsidRDefault="00A9070D" w:rsidP="00A9070D">
      <w:pPr>
        <w:rPr>
          <w:rStyle w:val="StyleBoldUnderline"/>
        </w:rPr>
      </w:pPr>
      <w:r w:rsidRPr="002E0E94">
        <w:rPr>
          <w:sz w:val="16"/>
        </w:rPr>
        <w:t xml:space="preserve">While the parallel holds, the concluding characterisation seems to fall short: </w:t>
      </w:r>
      <w:r w:rsidRPr="009177AA">
        <w:rPr>
          <w:rStyle w:val="StyleBoldUnderline"/>
        </w:rPr>
        <w:t>the unsettling message</w:t>
      </w:r>
      <w:r w:rsidRPr="002E0E94">
        <w:rPr>
          <w:sz w:val="16"/>
        </w:rPr>
        <w:t xml:space="preserve"> of Seeing is not so much </w:t>
      </w:r>
      <w:r w:rsidRPr="009177AA">
        <w:rPr>
          <w:rStyle w:val="StyleBoldUnderline"/>
        </w:rPr>
        <w:t>the indissolubility of both people and government as much the compulsive nature of democratic rituals of freedom</w:t>
      </w:r>
      <w:r w:rsidRPr="002E0E94">
        <w:rPr>
          <w:sz w:val="16"/>
        </w:rPr>
        <w:t xml:space="preserve">. What happens is that </w:t>
      </w:r>
      <w:r w:rsidRPr="009177AA">
        <w:rPr>
          <w:rStyle w:val="StyleBoldUnderline"/>
        </w:rPr>
        <w:t xml:space="preserve">by abstaining from voting, people effectively dissolve the government-not only in the limited sense of overthrowing the existing government, but more radically. Why is the </w:t>
      </w:r>
      <w:r w:rsidRPr="00A812EB">
        <w:rPr>
          <w:rStyle w:val="StyleBoldUnderline"/>
          <w:highlight w:val="yellow"/>
        </w:rPr>
        <w:t>government</w:t>
      </w:r>
      <w:r w:rsidRPr="009177AA">
        <w:rPr>
          <w:rStyle w:val="StyleBoldUnderline"/>
        </w:rPr>
        <w:t xml:space="preserve"> thrown into such a panic by the voters' abstention? It </w:t>
      </w:r>
      <w:r w:rsidRPr="00A812EB">
        <w:rPr>
          <w:rStyle w:val="StyleBoldUnderline"/>
          <w:highlight w:val="yellow"/>
        </w:rPr>
        <w:t>is compelled</w:t>
      </w:r>
      <w:r w:rsidRPr="009177AA">
        <w:rPr>
          <w:rStyle w:val="StyleBoldUnderline"/>
        </w:rPr>
        <w:t xml:space="preserve"> </w:t>
      </w:r>
      <w:r w:rsidRPr="00A812EB">
        <w:rPr>
          <w:rStyle w:val="StyleBoldUnderline"/>
          <w:highlight w:val="yellow"/>
        </w:rPr>
        <w:t>to confront the fact that it exists, that it exerts power, only insofar as it is accepted as such by its subjects-accepted even in the mode of rejection</w:t>
      </w:r>
      <w:r w:rsidRPr="009177AA">
        <w:rPr>
          <w:rStyle w:val="StyleBoldUnderline"/>
        </w:rPr>
        <w:t>. The voters' abstention goes further than the intra-political negation</w:t>
      </w:r>
      <w:r w:rsidRPr="002E0E94">
        <w:rPr>
          <w:sz w:val="16"/>
        </w:rPr>
        <w:t xml:space="preserve">, the vote of no confidence: </w:t>
      </w:r>
      <w:r w:rsidRPr="009177AA">
        <w:rPr>
          <w:rStyle w:val="StyleBoldUnderline"/>
        </w:rPr>
        <w:t>it rejects the very frame of decision</w:t>
      </w:r>
      <w:r w:rsidRPr="002E0E94">
        <w:rPr>
          <w:sz w:val="16"/>
        </w:rPr>
        <w:t xml:space="preserve">. In psychoanalytic terms, the voters' abstention is something like the psychotic Verwerfung (foreclosure, rejection/repudiation), which is a more radical move than repression (Verdrangung). According to Freud, </w:t>
      </w:r>
      <w:r w:rsidRPr="00A812EB">
        <w:rPr>
          <w:rStyle w:val="StyleBoldUnderline"/>
          <w:highlight w:val="yellow"/>
        </w:rPr>
        <w:t>the repressed is intellectually accepted by the subject,</w:t>
      </w:r>
      <w:r w:rsidRPr="009177AA">
        <w:rPr>
          <w:rStyle w:val="StyleBoldUnderline"/>
        </w:rPr>
        <w:t xml:space="preserve"> since it is named, </w:t>
      </w:r>
      <w:r w:rsidRPr="00A812EB">
        <w:rPr>
          <w:rStyle w:val="StyleBoldUnderline"/>
          <w:highlight w:val="yellow"/>
        </w:rPr>
        <w:t>and at the same time is negated because the subject refuses to recognise</w:t>
      </w:r>
      <w:r w:rsidRPr="009177AA">
        <w:rPr>
          <w:rStyle w:val="StyleBoldUnderline"/>
        </w:rPr>
        <w:t xml:space="preserve"> </w:t>
      </w:r>
      <w:r w:rsidRPr="00A812EB">
        <w:rPr>
          <w:rStyle w:val="StyleBoldUnderline"/>
          <w:highlight w:val="yellow"/>
        </w:rPr>
        <w:t>it,</w:t>
      </w:r>
      <w:r w:rsidRPr="009177AA">
        <w:rPr>
          <w:rStyle w:val="StyleBoldUnderline"/>
        </w:rPr>
        <w:t xml:space="preserve"> refuses to recognise him or herself in it</w:t>
      </w:r>
      <w:r w:rsidRPr="002E0E94">
        <w:rPr>
          <w:sz w:val="16"/>
        </w:rPr>
        <w:t xml:space="preserve">. In contrast to this, foreclosure rejects the term from the symbolic tout court. To circumscribe the contours of this radical rejection, one is tempted to evoke Badiou's provocative thesis: "It is </w:t>
      </w:r>
      <w:r w:rsidRPr="00A812EB">
        <w:rPr>
          <w:rStyle w:val="StyleBoldUnderline"/>
          <w:highlight w:val="yellow"/>
        </w:rPr>
        <w:t>better to do nothing than to</w:t>
      </w:r>
      <w:r w:rsidRPr="009177AA">
        <w:rPr>
          <w:rStyle w:val="StyleBoldUnderline"/>
        </w:rPr>
        <w:t xml:space="preserve"> </w:t>
      </w:r>
      <w:r w:rsidRPr="002E0E94">
        <w:rPr>
          <w:sz w:val="16"/>
        </w:rPr>
        <w:t xml:space="preserve">contribute to the invention of formal ways of rendering visible that which Empire already recognizes as existent.''6 Better to do nothing than to engage in localised acts the ultimate function of which is to </w:t>
      </w:r>
      <w:r w:rsidRPr="00A812EB">
        <w:rPr>
          <w:rStyle w:val="StyleBoldUnderline"/>
          <w:highlight w:val="yellow"/>
        </w:rPr>
        <w:t>make the system run more smoothly (acts such as providing space for the multitude of new subjectivities). The threat today is</w:t>
      </w:r>
      <w:r w:rsidRPr="009177AA">
        <w:rPr>
          <w:rStyle w:val="StyleBoldUnderline"/>
        </w:rPr>
        <w:t xml:space="preserve"> not passivity, but </w:t>
      </w:r>
      <w:r w:rsidRPr="00A812EB">
        <w:rPr>
          <w:rStyle w:val="StyleBoldUnderline"/>
          <w:highlight w:val="yellow"/>
        </w:rPr>
        <w:t>pseudoactivity</w:t>
      </w:r>
      <w:r w:rsidRPr="009177AA">
        <w:rPr>
          <w:rStyle w:val="StyleBoldUnderline"/>
        </w:rPr>
        <w:t xml:space="preserve">, the urge to "be active," to "participate," </w:t>
      </w:r>
      <w:r w:rsidRPr="00A812EB">
        <w:rPr>
          <w:rStyle w:val="StyleBoldUnderline"/>
          <w:highlight w:val="yellow"/>
        </w:rPr>
        <w:t>to mask the nothingness of what goes on.</w:t>
      </w:r>
      <w:r w:rsidRPr="009177AA">
        <w:rPr>
          <w:rStyle w:val="StyleBoldUnderline"/>
        </w:rPr>
        <w:t xml:space="preserve"> People intervene all the time, "do something";</w:t>
      </w:r>
      <w:r w:rsidRPr="002E0E94">
        <w:rPr>
          <w:sz w:val="16"/>
        </w:rPr>
        <w:t xml:space="preserve"> academics participate in meaningless debates, and so on. </w:t>
      </w:r>
      <w:r w:rsidRPr="00A812EB">
        <w:rPr>
          <w:rStyle w:val="StyleBoldUnderline"/>
          <w:highlight w:val="yellow"/>
        </w:rPr>
        <w:t>The truly difficult thing is to step back, to withdraw</w:t>
      </w:r>
      <w:r w:rsidRPr="002E0E94">
        <w:rPr>
          <w:sz w:val="16"/>
        </w:rPr>
        <w:t xml:space="preserve">. Those in power often prefer even a "critical" participation, a dialogue, to silence-just to engage us in "dialogue," to make sure our ominous passivity is broken. </w:t>
      </w:r>
      <w:r w:rsidRPr="009177AA">
        <w:rPr>
          <w:rStyle w:val="StyleBoldUnderline"/>
        </w:rPr>
        <w:t xml:space="preserve">The voters' abstention is thus a true political act: it forcefully confronts us with the vacuity of today's democracies.If one means by violence a radical upheaval of the basic social relations, then, crazy and tasteless as it may sound, the problem with historical monsters who slaughtered millions was that they were not violent enough. </w:t>
      </w:r>
      <w:r w:rsidRPr="00A812EB">
        <w:rPr>
          <w:rStyle w:val="StyleBoldUnderline"/>
          <w:highlight w:val="yellow"/>
        </w:rPr>
        <w:t>Sometimes</w:t>
      </w:r>
      <w:r w:rsidRPr="009177AA">
        <w:rPr>
          <w:rStyle w:val="StyleBoldUnderline"/>
        </w:rPr>
        <w:t xml:space="preserve"> </w:t>
      </w:r>
      <w:r w:rsidRPr="00A812EB">
        <w:rPr>
          <w:rStyle w:val="StyleBoldUnderline"/>
          <w:highlight w:val="yellow"/>
        </w:rPr>
        <w:t>doing nothing is the most violent thing to do</w:t>
      </w:r>
      <w:r w:rsidRPr="009177AA">
        <w:rPr>
          <w:rStyle w:val="StyleBoldUnderline"/>
        </w:rPr>
        <w:t>.</w:t>
      </w:r>
    </w:p>
    <w:p w:rsidR="00A9070D" w:rsidRDefault="00A9070D" w:rsidP="00A9070D"/>
    <w:p w:rsidR="000C6F25" w:rsidRDefault="000C6F25">
      <w:pPr>
        <w:spacing w:after="200" w:line="276" w:lineRule="auto"/>
        <w:rPr>
          <w:rFonts w:eastAsiaTheme="majorEastAsia" w:cstheme="majorBidi"/>
          <w:b/>
          <w:iCs/>
          <w:sz w:val="26"/>
        </w:rPr>
      </w:pPr>
      <w:r>
        <w:br w:type="page"/>
      </w:r>
    </w:p>
    <w:p w:rsidR="00847227" w:rsidRPr="007C6178" w:rsidRDefault="00847227" w:rsidP="00847227">
      <w:pPr>
        <w:pStyle w:val="Heading4"/>
      </w:pPr>
      <w:r w:rsidRPr="007C6178">
        <w:lastRenderedPageBreak/>
        <w:t>You should view the world as if the anti- capitalist revolution has already occurred. The sad fact is we have been trained to think like capitalists, meaning we have an inherent bias towards pro-capitalist ideology. That’s why past revolutions have failed; focus on past, present, and future sustain and reproduce the harms outlined above.</w:t>
      </w:r>
    </w:p>
    <w:p w:rsidR="00847227" w:rsidRDefault="00847227" w:rsidP="00847227">
      <w:pPr>
        <w:rPr>
          <w:sz w:val="16"/>
        </w:rPr>
      </w:pPr>
      <w:r w:rsidRPr="00981B27">
        <w:rPr>
          <w:rStyle w:val="StyleStyleBold12pt"/>
        </w:rPr>
        <w:t>Zizek, 04</w:t>
      </w:r>
      <w:r w:rsidRPr="00981B27">
        <w:rPr>
          <w:sz w:val="16"/>
        </w:rPr>
        <w:t xml:space="preserve"> (Slavoj, Revolution at the gates, pg 260)</w:t>
      </w:r>
    </w:p>
    <w:p w:rsidR="00847227" w:rsidRDefault="00847227" w:rsidP="00847227">
      <w:pPr>
        <w:rPr>
          <w:rStyle w:val="StyleBoldUnderline"/>
        </w:rPr>
      </w:pPr>
      <w:r w:rsidRPr="00981B27">
        <w:rPr>
          <w:sz w:val="16"/>
        </w:rPr>
        <w:t xml:space="preserve">As Deleuze saw very clearly, </w:t>
      </w:r>
      <w:r w:rsidRPr="009177AA">
        <w:rPr>
          <w:rStyle w:val="StyleBoldUnderline"/>
        </w:rPr>
        <w:t xml:space="preserve">we cannot provide in advance an unambiguous criterion which will allow us to distinguish "false" violent outburst from the "miracle" of the authentic revolutionary breakthrough. The </w:t>
      </w:r>
      <w:r w:rsidRPr="00981B27">
        <w:rPr>
          <w:sz w:val="16"/>
        </w:rPr>
        <w:t>ambiguity is irreducible here, since the "</w:t>
      </w:r>
      <w:r w:rsidRPr="009177AA">
        <w:rPr>
          <w:rStyle w:val="StyleBoldUnderline"/>
        </w:rPr>
        <w:t>miracle" can occur only through the repetition of previous failures</w:t>
      </w:r>
      <w:r w:rsidRPr="00981B27">
        <w:rPr>
          <w:sz w:val="16"/>
        </w:rPr>
        <w:t xml:space="preserve">. And this is also why violence is a necessary ingredient of a revolutionary political act. That is to say: </w:t>
      </w:r>
      <w:r w:rsidRPr="009177AA">
        <w:rPr>
          <w:rStyle w:val="StyleBoldUnderline"/>
        </w:rPr>
        <w:t xml:space="preserve">what is the criterion of a political act proper? Success as such clearly does not count, </w:t>
      </w:r>
      <w:r w:rsidRPr="00981B27">
        <w:rPr>
          <w:sz w:val="16"/>
        </w:rPr>
        <w:t xml:space="preserve">even if we define it in the dialectical terms of Merleau-Ponty: </w:t>
      </w:r>
      <w:r w:rsidRPr="009177AA">
        <w:rPr>
          <w:rStyle w:val="StyleBoldUnderline"/>
        </w:rPr>
        <w:t xml:space="preserve">as the wager that the future will retroactively redeem our present horrible acts </w:t>
      </w:r>
      <w:r w:rsidRPr="00981B27">
        <w:rPr>
          <w:sz w:val="16"/>
        </w:rPr>
        <w:t xml:space="preserve">(this is how Merleau-Ponty, in Humanism and Terror, provided one of the more intelligent justifications of the Stalinist terror: retroactively, it will become justified if its final outcome is true freedom);129 </w:t>
      </w:r>
      <w:r w:rsidRPr="009177AA">
        <w:rPr>
          <w:rStyle w:val="StyleBoldUnderline"/>
        </w:rPr>
        <w:t>neither does reference to some abstract-universal ethical norm. The only criterion is the absolutely inherent one: that of the enacted utopia</w:t>
      </w:r>
      <w:r w:rsidRPr="00981B27">
        <w:rPr>
          <w:sz w:val="16"/>
        </w:rPr>
        <w:t xml:space="preserve">. In a genuine revolutionary breakthrough, </w:t>
      </w:r>
      <w:r w:rsidRPr="009177AA">
        <w:rPr>
          <w:rStyle w:val="StyleBoldUnderline"/>
        </w:rPr>
        <w:t xml:space="preserve">the utopian future is neither simply fully realized, present, nor simply evoked as a distant promise </w:t>
      </w:r>
      <w:r w:rsidRPr="00981B27">
        <w:rPr>
          <w:sz w:val="16"/>
        </w:rPr>
        <w:t xml:space="preserve">which justifies present violence – </w:t>
      </w:r>
      <w:r w:rsidRPr="009177AA">
        <w:rPr>
          <w:rStyle w:val="StyleBoldUnderline"/>
        </w:rPr>
        <w:t xml:space="preserve">it is rather as if in a unique suspension of temporality, in the short circuit between the present and the future, we are </w:t>
      </w:r>
      <w:r w:rsidRPr="00981B27">
        <w:rPr>
          <w:sz w:val="16"/>
        </w:rPr>
        <w:t xml:space="preserve">– as if by Grace – </w:t>
      </w:r>
      <w:r w:rsidRPr="009177AA">
        <w:rPr>
          <w:rStyle w:val="StyleBoldUnderline"/>
        </w:rPr>
        <w:t>briefly allowed to act as if the utopian future is (not yet fully here, but) already at hand</w:t>
      </w:r>
      <w:r w:rsidRPr="00981B27">
        <w:rPr>
          <w:sz w:val="16"/>
        </w:rPr>
        <w:t xml:space="preserve">, there to be seized. Revolution is experienced not as a present hardship we have to endure for the sake of the happiness and freedom of future generations, but as the present hardship over which this future happiness and freedom already cast their shadow – in it, </w:t>
      </w:r>
      <w:r w:rsidRPr="009177AA">
        <w:rPr>
          <w:rStyle w:val="StyleBoldUnderline"/>
        </w:rPr>
        <w:t>we are already free even as we fight for freedom; we are already happy even as we fight for happiness</w:t>
      </w:r>
      <w:r w:rsidRPr="00981B27">
        <w:rPr>
          <w:sz w:val="16"/>
        </w:rPr>
        <w:t xml:space="preserve">, no matter how difficult the circumstances. Revolution is not a Merleau-Pontyan wager, an act suspended in the futur anterieur, to be legitimized or de-legitimized by the long-term outcome of present acts; </w:t>
      </w:r>
      <w:r w:rsidRPr="009177AA">
        <w:rPr>
          <w:rStyle w:val="StyleBoldUnderline"/>
        </w:rPr>
        <w:t>it is,</w:t>
      </w:r>
      <w:r w:rsidRPr="00981B27">
        <w:rPr>
          <w:sz w:val="16"/>
        </w:rPr>
        <w:t xml:space="preserve"> as it were</w:t>
      </w:r>
      <w:r w:rsidRPr="009177AA">
        <w:rPr>
          <w:rStyle w:val="StyleBoldUnderline"/>
        </w:rPr>
        <w:t>, its own ontological proof, an immediate index of its own truth.</w:t>
      </w:r>
    </w:p>
    <w:p w:rsidR="00847227" w:rsidRDefault="00847227" w:rsidP="00847227">
      <w:pPr>
        <w:rPr>
          <w:rStyle w:val="StyleStyleBold12pt"/>
        </w:rPr>
      </w:pPr>
    </w:p>
    <w:p w:rsidR="00847227" w:rsidRPr="007C6178" w:rsidRDefault="00847227" w:rsidP="00847227"/>
    <w:p w:rsidR="00847227" w:rsidRPr="007C6178" w:rsidRDefault="00847227" w:rsidP="00847227">
      <w:pPr>
        <w:pStyle w:val="Heading4"/>
      </w:pPr>
      <w:r w:rsidRPr="007C6178">
        <w:t>They can’t win any sustainability offense – sustainable growth is ironically unsustainable and causes extinction – the alternative transitions to sustainable de-growth which resolves the impacts and produces social justice</w:t>
      </w:r>
    </w:p>
    <w:p w:rsidR="00847227" w:rsidRPr="009177AA" w:rsidRDefault="00847227" w:rsidP="00847227">
      <w:r w:rsidRPr="009177AA">
        <w:rPr>
          <w:rStyle w:val="StyleStyleBold12pt"/>
        </w:rPr>
        <w:t xml:space="preserve">Martinez-Alier et al ‘9 </w:t>
      </w:r>
      <w:r w:rsidRPr="009177AA">
        <w:t>(Joan Martínez-Alier, a Department of Economics and Economic History, Universidad Autonoma de Barcelona, Spain, Unai Pascual b, b Department of Land Economy, University of Cambridge, United Kingdom, Franck-Dominique Vivien, c Department of Economics, Université de Reims Champagne Ardenne, France, Edwin Zaccai d, d Institute for Environmental Management &amp; Land Planning, Université Libre de Bruxelles, Belgium, “Sustainable de-growth: Mapping the context, criticisms and future prospects of an emergent paradigm”, Ecological Economics 69 (2010) 1741–1747)</w:t>
      </w:r>
    </w:p>
    <w:p w:rsidR="00847227" w:rsidRPr="009177AA" w:rsidRDefault="00847227" w:rsidP="00847227">
      <w:pPr>
        <w:rPr>
          <w:rStyle w:val="StyleBoldUnderline"/>
        </w:rPr>
      </w:pPr>
      <w:r w:rsidRPr="009177AA">
        <w:rPr>
          <w:bCs/>
        </w:rPr>
        <w:t xml:space="preserve">The dominant economic paradigm rewards more instead of better consumption and private versus public investment in man-made rather than natural capital. Such triple self-reinforcing biases have been locked in the social mentality to promote a promethean notion of chrematistic growth. Associated with the neoliberal ‘mantra’ of the supremacy of markets for fostering prosperity through ever growing efﬁciency, the praxis of this economic model is built upon privatisation of traditional public goods and services and reinforcing economic globalisation through international governance structures maintained through the likes of the IMF, WTO, and the World Bank. Even after attempts from ecological economics and sister disciplines to demonstrate the intrinsic limits of this model, we now face continuous environmental and </w:t>
      </w:r>
      <w:r w:rsidRPr="009177AA">
        <w:rPr>
          <w:bCs/>
        </w:rPr>
        <w:lastRenderedPageBreak/>
        <w:t xml:space="preserve">economic crises compounded by a growing disjuncture between the real economy (in which the value of natural capital is seldom recognised) and the ﬁctitious paper economy of ﬁnance. In a context of increased global environmental problems, the “sustainable development” discourse (20 years after the Brundtland Report, WCED, 1987) has been unable to produce the overarching policies and radical change of behaviour needed at individual and collective scales. We still live in a world of unchecked consumerism, excessive materials use and fossil fuel addiction. As a result, there are renewed calls to depart from the promethean economic growth paradigm and to embrace a vision of sustainable de-growth, understood as an equitable and democratic transition to a smaller economy with less production and consumption. Such a system, in the eyes of its proponents, would allow a “prosperous way down” (Odum and Odum, 2006) or at least a soft landing rather than a crash due to environmental collapse (Recio, 2008; Martínez-Alier, 2008, 2009; Kallis et al., 2009). This paper puts into context and traces the concept of “sustainable de-growth” and provides insights on the implications of this paradigm. “De-growth” stands here literally for the French word décroissance. “Socially sustainable economic de-growth” (la décroissance économique socialement soutenable) is a concept that is ﬁnding its way into social ecology, human ecology, and ecological economics. The discussion on de-growth that Nicholas Georgescu-Roegen started three decades ago is again a topic for discussion in rich countries. This concept is being catapulted in academic circles in conjunction with wider social and environmental grassroots groups. Not only are ecological economists working on the idea of sustainable de-growth and its implications as an emergent paradigm to break locked-in concepts inherited from the very malleable 1980s idea of sustainable development (e.g., Martínez-Alier, 2009; Kerschner, 2010), but there are also vigorous social debates in non-academic spheres, such as within Northern social movements for environmental and social justice. Altogether there is a ﬂourishing literature directly associated with this perspective. 1 It is not simple to capture the meaning of sustainable de-growth in a nutshell. Such explicit opposition to the motto of sustained growth does not imply an exact opposition to economic growth. It advocates instead a fundamental change of key references such as the collective imagination (changement d'imaginaire) and the array of analysis, propositions and principles guiding the economy. According to Serge Latouche (2003: 18), perhaps the main intellectual Francophone reference on de-growth, 2 a society of de-growth should be understood as a “society built on quality rather than on quantity, on cooperation rather than on competition […] humanity liberated from economism for which social justice is the objective. […] The motto of de-growth aims primarily at pointing the insane objective of growth for growth. Degrowth is not negative growth, a concept that would be contradictory and absurd, meaning stepping forward while going backward.” Latouche (2006a:16) goes further to point out that de-growth is not a concept and that there is no theory of de-growth, as it does not correspond to a ready-made system. Instead, Latouche describes it as “political slogan with theoretical implications” (ibid). Supporters of de-growth consider that the attractiveness of this motto comes largely from the failure of traditional economic and political systems and their associated ideologies (e.g., capitalism, socialism, social-liberalism and possibly sustainable development as well). For example, according to Ariès (2005:75), de-growth provides an ‘explosive word’ to pulverize current pro-growth ideologies, hence, an easy way to state that growth is not the solution but a part of the problem. However, there is not a single referential text about sustainable de-growth that has yet found its way to the wider academic and political arena, as was the case with the Brundtland Report or the Rio Declaration for Sustainable Development in 1992. 3 It can be argued that sustainable de-growth is both a banner associated with social and environmental movements and an emergent concept in academic and intellectual circles, they are interdependent and affect each other. </w:t>
      </w:r>
    </w:p>
    <w:p w:rsidR="000C6F25" w:rsidRDefault="000C6F25">
      <w:pPr>
        <w:spacing w:after="200" w:line="276" w:lineRule="auto"/>
        <w:rPr>
          <w:rFonts w:eastAsiaTheme="majorEastAsia" w:cstheme="majorBidi"/>
          <w:b/>
          <w:iCs/>
          <w:sz w:val="26"/>
        </w:rPr>
      </w:pPr>
      <w:r>
        <w:br w:type="page"/>
      </w:r>
    </w:p>
    <w:p w:rsidR="000C6F25" w:rsidRPr="007C6178" w:rsidRDefault="000C6F25" w:rsidP="000C6F25">
      <w:pPr>
        <w:pStyle w:val="Heading4"/>
      </w:pPr>
      <w:r w:rsidRPr="007C6178">
        <w:lastRenderedPageBreak/>
        <w:t xml:space="preserve">The alternative is the only way out – we need to analyze the flaws in the system to find the preconditions for movements away from capitalism and its inevitable collapse – this is key to develop a real political strategy </w:t>
      </w:r>
    </w:p>
    <w:p w:rsidR="000C6F25" w:rsidRDefault="000C6F25" w:rsidP="000C6F25">
      <w:r w:rsidRPr="00A94848">
        <w:rPr>
          <w:rStyle w:val="StyleStyleBold12pt"/>
        </w:rPr>
        <w:t>Carroll 10</w:t>
      </w:r>
      <w:r>
        <w:t xml:space="preserve"> – *founding director of the Social Justice Studies Program at the University of Victoria (William, “Crisis, movements, counter-hegemony: in search of the new,” Interface 2:2, 168-198,</w:t>
      </w:r>
    </w:p>
    <w:p w:rsidR="000C6F25" w:rsidRDefault="000C6F25" w:rsidP="000C6F25">
      <w:pPr>
        <w:rPr>
          <w:sz w:val="16"/>
        </w:rPr>
      </w:pPr>
      <w:r w:rsidRPr="00A94848">
        <w:rPr>
          <w:sz w:val="16"/>
        </w:rPr>
        <w:t xml:space="preserve">In the most general terms and at the highest level of abstraction, </w:t>
      </w:r>
      <w:r w:rsidRPr="009177AA">
        <w:rPr>
          <w:rStyle w:val="StyleBoldUnderline"/>
        </w:rPr>
        <w:t>the question of counter-hegemony evokes the dialectic of bringing the new into existence</w:t>
      </w:r>
      <w:r w:rsidRPr="00A94848">
        <w:rPr>
          <w:sz w:val="16"/>
        </w:rPr>
        <w:t xml:space="preserve">, against the sedimented practices and relations that, as Marx (1852) wrote, weigh ‘like a nightmare on the brains of the living.’ </w:t>
      </w:r>
      <w:r w:rsidRPr="009177AA">
        <w:rPr>
          <w:rStyle w:val="StyleBoldUnderline"/>
        </w:rPr>
        <w:t>Yet it is from existing practices and relations that the new is fabricated</w:t>
      </w:r>
      <w:r w:rsidRPr="00A94848">
        <w:rPr>
          <w:sz w:val="16"/>
        </w:rPr>
        <w:t xml:space="preserve">, which is to say that </w:t>
      </w:r>
      <w:r w:rsidRPr="009177AA">
        <w:rPr>
          <w:rStyle w:val="StyleBoldUnderline"/>
        </w:rPr>
        <w:t>the future is already contained as potential within the present</w:t>
      </w:r>
      <w:r w:rsidRPr="00A94848">
        <w:rPr>
          <w:sz w:val="16"/>
        </w:rPr>
        <w:t xml:space="preserve">. ‘Fermenting in the process of the real itself’ is what Ernst Bloch called ‘the concrete forward dream: anticipating elements are a component of reality itself’ (1986:197). Counter-hegemony, as distinct from defensive forms of subaltern resistance, strives to shape those ‘anticipating elements’, so that they may become lasting features of social life. </w:t>
      </w:r>
      <w:r w:rsidRPr="009177AA">
        <w:rPr>
          <w:rStyle w:val="StyleBoldUnderline"/>
        </w:rPr>
        <w:t xml:space="preserve">For counter-hegemony, the challenge is to seek out in the present the preconditions for a post-capitalist future and to develop political strategy based on an analysis of those immanent possibilities </w:t>
      </w:r>
      <w:r w:rsidRPr="00A94848">
        <w:rPr>
          <w:sz w:val="16"/>
        </w:rPr>
        <w:t xml:space="preserve">(Ollman 2003). Gramsci captured this dialectic with the metaphor of welding the present to the future: </w:t>
      </w:r>
      <w:r w:rsidRPr="009177AA">
        <w:rPr>
          <w:rStyle w:val="StyleBoldUnderline"/>
        </w:rPr>
        <w:t xml:space="preserve">How can the present be welded to the future, so that while satisfying the urgent necessities of the one we may work effectively to create and ‘anticipate’ the other </w:t>
      </w:r>
      <w:r w:rsidRPr="00A94848">
        <w:rPr>
          <w:bCs/>
          <w:sz w:val="16"/>
        </w:rPr>
        <w:t>(1977: 65)?</w:t>
      </w:r>
      <w:r w:rsidRPr="009177AA">
        <w:rPr>
          <w:rStyle w:val="StyleBoldUnderline"/>
        </w:rPr>
        <w:t xml:space="preserve"> The new is no mere ‘fashion’, the latter being a preferred trope of modernity </w:t>
      </w:r>
      <w:r w:rsidRPr="00A94848">
        <w:rPr>
          <w:sz w:val="16"/>
        </w:rPr>
        <w:t xml:space="preserve">(Blumer 1969), </w:t>
      </w:r>
      <w:r w:rsidRPr="009177AA">
        <w:rPr>
          <w:rStyle w:val="StyleBoldUnderline"/>
        </w:rPr>
        <w:t>closely integrated with consumer-capitalist accumulation strategies</w:t>
      </w:r>
      <w:r w:rsidRPr="00A94848">
        <w:rPr>
          <w:sz w:val="16"/>
        </w:rPr>
        <w:t xml:space="preserve">, and thus with reproducing the status quo. Often the new reworks the old, with radical effects. Viewed dialectically, </w:t>
      </w:r>
      <w:r w:rsidRPr="009177AA">
        <w:rPr>
          <w:rStyle w:val="StyleBoldUnderline"/>
        </w:rPr>
        <w:t xml:space="preserve">the new preserves yet transforms extant reality, as in the incorporation of </w:t>
      </w:r>
      <w:r w:rsidRPr="00A94848">
        <w:rPr>
          <w:bCs/>
          <w:sz w:val="16"/>
        </w:rPr>
        <w:t>indigenous ways as</w:t>
      </w:r>
      <w:r w:rsidRPr="009177AA">
        <w:rPr>
          <w:rStyle w:val="StyleBoldUnderline"/>
        </w:rPr>
        <w:t xml:space="preserve"> alternatives to neoliberal practices that have grown decidedly old </w:t>
      </w:r>
      <w:r w:rsidRPr="00A94848">
        <w:rPr>
          <w:sz w:val="16"/>
        </w:rPr>
        <w:t xml:space="preserve">(cf. Bahn 2009). </w:t>
      </w:r>
      <w:r w:rsidRPr="009177AA">
        <w:rPr>
          <w:rStyle w:val="StyleBoldUnderline"/>
        </w:rPr>
        <w:t>This dialectic between what already exists and what might be constructed out of that is integral to any project of purposeful socio-political change. Movements</w:t>
      </w:r>
      <w:r w:rsidRPr="00A94848">
        <w:rPr>
          <w:sz w:val="16"/>
        </w:rPr>
        <w:t xml:space="preserve">, as Melucci (1989) has emphasized, </w:t>
      </w:r>
      <w:r w:rsidRPr="009177AA">
        <w:rPr>
          <w:rStyle w:val="StyleBoldUnderline"/>
        </w:rPr>
        <w:t>are laboratories for social invention</w:t>
      </w:r>
      <w:r w:rsidRPr="00A94848">
        <w:rPr>
          <w:sz w:val="16"/>
        </w:rPr>
        <w:t xml:space="preserve">. They are carriers of the ‘new means and values, new practices, new relationships and kinds of relationships’ that Williams (1977: 123) identified with cultural emergence; ‘emergent publics’ that create possibilities for a more democratic way of life (Angus 2001). </w:t>
      </w:r>
      <w:r w:rsidRPr="009177AA">
        <w:rPr>
          <w:rStyle w:val="StyleBoldUnderline"/>
        </w:rPr>
        <w:t xml:space="preserve">Movements succeed in creating change when political and cultural opportunity structures open up </w:t>
      </w:r>
      <w:r w:rsidRPr="00A94848">
        <w:rPr>
          <w:bCs/>
          <w:sz w:val="16"/>
        </w:rPr>
        <w:t>(Tarrow 1998).</w:t>
      </w:r>
      <w:r w:rsidRPr="009177AA">
        <w:rPr>
          <w:rStyle w:val="StyleBoldUnderline"/>
        </w:rPr>
        <w:t xml:space="preserve"> But which movements</w:t>
      </w:r>
      <w:r w:rsidRPr="00A94848">
        <w:rPr>
          <w:sz w:val="16"/>
        </w:rPr>
        <w:t xml:space="preserve">, which practices and which alignments of movements and practices, in short which ‘new combinations’ (Dyer-Witheford 2001) </w:t>
      </w:r>
      <w:r w:rsidRPr="009177AA">
        <w:rPr>
          <w:rStyle w:val="StyleBoldUnderline"/>
        </w:rPr>
        <w:t>might already carry the new – and under what contemporary conditions might they have efficacy</w:t>
      </w:r>
      <w:r w:rsidRPr="00A94848">
        <w:rPr>
          <w:sz w:val="16"/>
        </w:rPr>
        <w:t xml:space="preserve">? These are more concrete questions of counter-hegemony. Theorists of agency and structure note that, </w:t>
      </w:r>
      <w:r w:rsidRPr="009177AA">
        <w:rPr>
          <w:rStyle w:val="StyleBoldUnderline"/>
        </w:rPr>
        <w:t>although social structures are sustained solely through the practices that reproduce them, such practices</w:t>
      </w:r>
      <w:r w:rsidRPr="00A94848">
        <w:rPr>
          <w:sz w:val="16"/>
        </w:rPr>
        <w:t xml:space="preserve">, precisely because they are structurally reproductive, </w:t>
      </w:r>
      <w:r w:rsidRPr="009177AA">
        <w:rPr>
          <w:rStyle w:val="StyleBoldUnderline"/>
        </w:rPr>
        <w:t xml:space="preserve">do not produce much that is new; only transformative practices have that capacity </w:t>
      </w:r>
      <w:r w:rsidRPr="00A94848">
        <w:rPr>
          <w:sz w:val="16"/>
        </w:rPr>
        <w:t xml:space="preserve">(Bhaskar 1989; Fraser 1995). Indeed, </w:t>
      </w:r>
      <w:r w:rsidRPr="009177AA">
        <w:rPr>
          <w:rStyle w:val="StyleBoldUnderline"/>
        </w:rPr>
        <w:t>a</w:t>
      </w:r>
      <w:r w:rsidRPr="00A94848">
        <w:rPr>
          <w:sz w:val="16"/>
        </w:rPr>
        <w:t xml:space="preserve"> well-established </w:t>
      </w:r>
      <w:r w:rsidRPr="009177AA">
        <w:rPr>
          <w:rStyle w:val="StyleBoldUnderline"/>
        </w:rPr>
        <w:t xml:space="preserve">hegemonic structure naturalizes social cleavages and contradictions, securing </w:t>
      </w:r>
      <w:r w:rsidRPr="00A94848">
        <w:rPr>
          <w:sz w:val="16"/>
        </w:rPr>
        <w:t xml:space="preserve">the active, agentic consent of </w:t>
      </w:r>
      <w:r w:rsidRPr="009177AA">
        <w:rPr>
          <w:rStyle w:val="StyleBoldUnderline"/>
        </w:rPr>
        <w:t>subalterns to their subordination</w:t>
      </w:r>
      <w:r w:rsidRPr="00A94848">
        <w:rPr>
          <w:sz w:val="16"/>
        </w:rPr>
        <w:t xml:space="preserve"> (De Leon, Desai and Tuğal 2009: 216; Joseph 2002).</w:t>
      </w:r>
    </w:p>
    <w:p w:rsidR="00847227" w:rsidRDefault="00847227" w:rsidP="00847227">
      <w:pPr>
        <w:rPr>
          <w:rStyle w:val="StyleBoldUnderline"/>
        </w:rPr>
      </w:pPr>
    </w:p>
    <w:p w:rsidR="000C6F25" w:rsidRDefault="000C6F25">
      <w:pPr>
        <w:spacing w:after="200" w:line="276" w:lineRule="auto"/>
        <w:rPr>
          <w:rFonts w:eastAsiaTheme="majorEastAsia" w:cstheme="majorBidi"/>
          <w:b/>
          <w:iCs/>
          <w:sz w:val="26"/>
        </w:rPr>
      </w:pPr>
      <w:r>
        <w:br w:type="page"/>
      </w:r>
    </w:p>
    <w:p w:rsidR="00847227" w:rsidRPr="007C6178" w:rsidRDefault="00847227" w:rsidP="00847227">
      <w:pPr>
        <w:pStyle w:val="Heading4"/>
      </w:pPr>
      <w:r w:rsidRPr="007C6178">
        <w:lastRenderedPageBreak/>
        <w:t xml:space="preserve">By doing nothing we can reform ideology by creating a new dialectic that is capable of operating outside of capitalism </w:t>
      </w:r>
    </w:p>
    <w:p w:rsidR="00847227" w:rsidRPr="00AB4620" w:rsidRDefault="00847227" w:rsidP="00847227">
      <w:pPr>
        <w:rPr>
          <w:rStyle w:val="StyleStyleBold12pt"/>
          <w:b w:val="0"/>
        </w:rPr>
      </w:pPr>
      <w:r>
        <w:rPr>
          <w:rStyle w:val="StyleStyleBold12pt"/>
        </w:rPr>
        <w:t xml:space="preserve">Chapnut 10 Catherine Chapnut, Assistant Professor, </w:t>
      </w:r>
      <w:r w:rsidRPr="00AB4620">
        <w:rPr>
          <w:rStyle w:val="StyleStyleBold12pt"/>
        </w:rPr>
        <w:t>BA (Creighton University), MA (SUNY Binghamton), PhD (University of Arizona)</w:t>
      </w:r>
      <w:r>
        <w:rPr>
          <w:rStyle w:val="StyleStyleBold12pt"/>
        </w:rPr>
        <w:t>, “</w:t>
      </w:r>
      <w:r w:rsidRPr="00AB4620">
        <w:rPr>
          <w:rStyle w:val="StyleStyleBold12pt"/>
        </w:rPr>
        <w:t>Rhetorical Circulation in Late Capitalism</w:t>
      </w:r>
      <w:r>
        <w:rPr>
          <w:rStyle w:val="StyleStyleBold12pt"/>
        </w:rPr>
        <w:t xml:space="preserve">”, </w:t>
      </w:r>
      <w:r w:rsidRPr="00AB4620">
        <w:rPr>
          <w:rStyle w:val="StyleStyleBold12pt"/>
        </w:rPr>
        <w:t>&gt; Philosophy and Rhetoric &gt; Volume 43, Number 1, 2010</w:t>
      </w:r>
      <w:r>
        <w:rPr>
          <w:rStyle w:val="StyleStyleBold12pt"/>
        </w:rPr>
        <w:t xml:space="preserve">, </w:t>
      </w:r>
      <w:r w:rsidRPr="00AB4620">
        <w:rPr>
          <w:rStyle w:val="StyleStyleBold12pt"/>
        </w:rPr>
        <w:t>http://muse.jhu.edu.proxy.missouristate.edu/journals/philosophy_and_rhetoric/v043/43.1.chaput.html</w:t>
      </w:r>
    </w:p>
    <w:p w:rsidR="00847227" w:rsidRDefault="00847227" w:rsidP="00847227">
      <w:r w:rsidRPr="00D848BC">
        <w:t>Second, Foucault transcends the epistemological stagnation of a communicative model wherein rhetoric moves audiences through encoded messages that these individuals decode and act on, a model affl icted by the precarious relationship between reality and representation. 7 Working from a discursive methodology that virtually ignores questions of representation, Foucault explains that “politics and the economy are not things that exist, or errors, or illusions, or ideologies. Th ey are things that do not exist and yet which we inscribe in reality” (2008, 20). A process of knowledge creation that does not chart linkages between discourse and agentive power but explores the truth-eff ects of a multifaceted discursive structure requires a concomitant shift from the liberal politics of rights and ideologies to the neoliberal politics of aff ects and connectivities. While liberal epistemologies search for the true match between rhetoric and audience, neoliberal epistemologies seek knowledge by following rhetoric as it energizes diff erent audiences throughout diverse situations—a move that adjusts our focus from agentive power to value production. 8 To summarize, theorizing neoliberalism demands a structural reorganization in the way we think about political-economic and cultural practices within capitalism from situation to transsituation and a new understanding of rhetoric as continuously moving through and connecting diff erent instantiations within this complex structure. A structural reorganization, one that replaces the foundational notion of rhetorical situations with rhetorical circulations, might begin by discarding binary thinking and its determinant relationships in favor of Louis Althusser’s concept of dialectical overdetermination. According to Althusser, when Marx suggests that the Hegelian dialectic rests on its head and needs to be turned right side up again, he prompts a reframing rather than a methodological reversal. Marx’s critique, he says, poses “not the problem of the inversion of the ‘sense’ of the dialectic, but that of the transformation of its structures ” (1990, 93). Althusser off ers his conception of overdetermination as this transformation. Within the structure of overdetermination, an event “is inseparable from the total structure of the social body in which it is found, inseparable from its formal conditions of existence, and even from the instances it governs” (1990, 101). Overdetermination refuses the economic base as the determining center for a political-cultural superstructure; indeed, it replaces any such determining structure with a conceptual model in which temporally and spatially diverse events, conditions, and rationalities are copresent and mutually bound to each other—an understanding of power relations reminiscent of Foucault’s notion that multiple governing arts “overlap, lean on each other, challenge each other, and struggle with each other” (2008, 313). Althusser and his student converge on this point: if we are to understand and act within the neoliberal spaces of late capitalism, the object of political study should not be situated, as liberal models would have us believe, but must instead be transsituated.</w:t>
      </w:r>
    </w:p>
    <w:p w:rsidR="00847227" w:rsidRPr="007C6178" w:rsidRDefault="00847227" w:rsidP="00847227"/>
    <w:p w:rsidR="00847227" w:rsidRDefault="00847227" w:rsidP="00847227">
      <w:pPr>
        <w:pStyle w:val="Heading3"/>
      </w:pPr>
      <w:bookmarkStart w:id="28" w:name="_Toc391927475"/>
      <w:r>
        <w:lastRenderedPageBreak/>
        <w:t>A2: Capitalism is Human Nature</w:t>
      </w:r>
      <w:bookmarkEnd w:id="28"/>
    </w:p>
    <w:p w:rsidR="00847227" w:rsidRPr="00F712D6" w:rsidRDefault="00847227" w:rsidP="00847227">
      <w:pPr>
        <w:pStyle w:val="Heading4"/>
      </w:pPr>
      <w:r w:rsidRPr="00F712D6">
        <w:t>Human nature can be changed by rethinking humanity</w:t>
      </w:r>
    </w:p>
    <w:p w:rsidR="00847227" w:rsidRDefault="00847227" w:rsidP="00847227">
      <w:pPr>
        <w:pStyle w:val="tag"/>
      </w:pPr>
      <w:r>
        <w:t>Wilkinson, Policy Analyst at the CATO Institute,05</w:t>
      </w:r>
    </w:p>
    <w:p w:rsidR="00847227" w:rsidRDefault="00847227" w:rsidP="00847227">
      <w:r>
        <w:t>(Will, CATO Institute Policy Report Vol. XXVII, February,</w:t>
      </w:r>
      <w:r w:rsidRPr="00C457E7">
        <w:t>http://www.cato.org/research</w:t>
      </w:r>
      <w:r>
        <w:t>/articles/wilkinson-050201.html, accessed 7-11-09, PAK)</w:t>
      </w:r>
    </w:p>
    <w:p w:rsidR="00847227" w:rsidRDefault="00847227" w:rsidP="00847227">
      <w:pPr>
        <w:pStyle w:val="card"/>
      </w:pPr>
      <w:r w:rsidRPr="00CA3951">
        <w:rPr>
          <w:rStyle w:val="underline"/>
        </w:rPr>
        <w:t>The key political lesson of evolutionary psychology is simply that there is a universal human nature</w:t>
      </w:r>
      <w:r>
        <w:t xml:space="preserve">. The human mind comprises many distinct, specialized functions, and is not an all-purpose learning machine that can be reformatted at will to realize political dreams. </w:t>
      </w:r>
      <w:r w:rsidRPr="00CA3951">
        <w:rPr>
          <w:rStyle w:val="underline"/>
        </w:rPr>
        <w:t>The shape of society is constrained by our evolved nature. Remaking humanity through politics is a biological impossibility on the order of curing cancer with pine needle</w:t>
      </w:r>
      <w:r>
        <w:t xml:space="preserve"> </w:t>
      </w:r>
      <w:r w:rsidRPr="00CA3951">
        <w:rPr>
          <w:rStyle w:val="underline"/>
        </w:rPr>
        <w:t>tea. We can, however, work with human nature—and we have. We have, through culture, enhanced those traits that facilitate trust and cooperation, channeled our coalitional and status-seeking instincts toward productive uses, and built upon our natural suspicion of power to preserve our freedom. We can, of course, do better</w:t>
      </w:r>
      <w:r>
        <w:t>.</w:t>
      </w:r>
    </w:p>
    <w:p w:rsidR="00847227" w:rsidRDefault="00847227" w:rsidP="00847227">
      <w:pPr>
        <w:pStyle w:val="card"/>
      </w:pPr>
      <w:r>
        <w:t>As Immanuel Kant famously remarked, "from the crooked timber of humanity no truly straight thing can be made." But, in the words of philosopher, Denis Dutton, It is not . . . that no beautiful carving or piece of furniture can be produced from twisted wood; it is rather that whatever is finally created will only endure if it takes into account the grain, texture, natural joints, knotholes, strengths and weaknesses of the original material.</w:t>
      </w:r>
    </w:p>
    <w:p w:rsidR="00847227" w:rsidRPr="00CA3951" w:rsidRDefault="00847227" w:rsidP="00847227">
      <w:pPr>
        <w:pStyle w:val="card"/>
      </w:pPr>
      <w:r w:rsidRPr="00CA3951">
        <w:rPr>
          <w:rStyle w:val="underline"/>
        </w:rPr>
        <w:t>Evolutionary psychology, by helping us better understand human nature, can aid us in cultivating social orders that do not foolishly attempt to cut against the grain of human nature. We can learn how best to work with the material of humanity to encourage and preserve societies, like own, that are not only beautiful, but will endure</w:t>
      </w:r>
      <w:r>
        <w:t>.</w:t>
      </w:r>
    </w:p>
    <w:p w:rsidR="00847227" w:rsidRDefault="00847227" w:rsidP="00847227"/>
    <w:p w:rsidR="00847227" w:rsidRDefault="00847227" w:rsidP="00847227"/>
    <w:p w:rsidR="00847227" w:rsidRPr="00F712D6" w:rsidRDefault="00847227" w:rsidP="00847227">
      <w:pPr>
        <w:pStyle w:val="Heading3"/>
      </w:pPr>
      <w:bookmarkStart w:id="29" w:name="_Toc391927476"/>
      <w:r>
        <w:lastRenderedPageBreak/>
        <w:t>A2 Transition wars</w:t>
      </w:r>
      <w:bookmarkEnd w:id="29"/>
    </w:p>
    <w:p w:rsidR="00847227" w:rsidRPr="00F712D6" w:rsidRDefault="00847227" w:rsidP="00847227"/>
    <w:p w:rsidR="00847227" w:rsidRPr="00847227" w:rsidRDefault="00847227" w:rsidP="00847227">
      <w:pPr>
        <w:rPr>
          <w:bCs/>
        </w:rPr>
      </w:pPr>
      <w:r w:rsidRPr="009177AA">
        <w:rPr>
          <w:rStyle w:val="StyleStyleBold12pt"/>
        </w:rPr>
        <w:t>Even if they’re right, these wars are good – they won’t cause extinction and will ensure that industrial society collapses.</w:t>
      </w:r>
      <w:r w:rsidRPr="009177AA">
        <w:rPr>
          <w:rStyle w:val="StyleStyleBold12pt"/>
        </w:rPr>
        <w:br/>
        <w:t>Lewis, 98 </w:t>
      </w:r>
      <w:r w:rsidRPr="00847227">
        <w:rPr>
          <w:bCs/>
        </w:rPr>
        <w:t>[Chris H. Lewis, Instructor in the Sewall American Studies Program at the University of Colorado, 1998,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57]</w:t>
      </w:r>
    </w:p>
    <w:p w:rsidR="00847227" w:rsidRDefault="00847227" w:rsidP="00847227">
      <w:pPr>
        <w:rPr>
          <w:rStyle w:val="StyleBoldUnderline"/>
        </w:rPr>
      </w:pPr>
      <w:r w:rsidRPr="009177AA">
        <w:rPr>
          <w:rStyle w:val="StyleBoldUnderline"/>
        </w:rPr>
        <w:t>Most critics would argue,</w:t>
      </w:r>
      <w:r w:rsidRPr="003F65D5">
        <w:rPr>
          <w:sz w:val="16"/>
        </w:rPr>
        <w:t xml:space="preserve"> probably correctly, that instead of allowing underdeveloped countries to withdraw from the global economy and undermine the economies of the developed world, </w:t>
      </w:r>
      <w:r w:rsidRPr="009177AA">
        <w:rPr>
          <w:rStyle w:val="StyleBoldUnderline"/>
        </w:rPr>
        <w:t xml:space="preserve">the United States, </w:t>
      </w:r>
      <w:r w:rsidRPr="003F65D5">
        <w:rPr>
          <w:bCs/>
          <w:sz w:val="16"/>
        </w:rPr>
        <w:t>Europe, and Japan</w:t>
      </w:r>
      <w:r w:rsidRPr="003F65D5">
        <w:rPr>
          <w:sz w:val="16"/>
        </w:rPr>
        <w:t xml:space="preserve"> </w:t>
      </w:r>
      <w:r w:rsidRPr="009177AA">
        <w:rPr>
          <w:rStyle w:val="StyleBoldUnderline"/>
        </w:rPr>
        <w:t>and others will fight neocolonial wars to force these countries to remain within this collapsing global economy.</w:t>
      </w:r>
      <w:r w:rsidRPr="003F65D5">
        <w:rPr>
          <w:sz w:val="16"/>
        </w:rPr>
        <w:t xml:space="preserve"> These neocolonial wars will result in mass death suffering, and even regional nuclear wars. If First World countries choose military confrontation and political repression to maintain the global economy, then we may see mass death and genocide on a global scale that will make the deaths of World War 2 pale in comparison. </w:t>
      </w:r>
      <w:r w:rsidRPr="009177AA">
        <w:rPr>
          <w:rStyle w:val="StyleBoldUnderline"/>
        </w:rPr>
        <w:t xml:space="preserve">However, these neocolonial wars, </w:t>
      </w:r>
      <w:r w:rsidRPr="003F65D5">
        <w:rPr>
          <w:sz w:val="16"/>
        </w:rPr>
        <w:t xml:space="preserve">fought to maintain hegemony, </w:t>
      </w:r>
      <w:r w:rsidRPr="009177AA">
        <w:rPr>
          <w:rStyle w:val="StyleBoldUnderline"/>
        </w:rPr>
        <w:t>will cause the final collapse of our global industrial civilization</w:t>
      </w:r>
      <w:r w:rsidRPr="003F65D5">
        <w:rPr>
          <w:sz w:val="16"/>
        </w:rPr>
        <w:t xml:space="preserve">. </w:t>
      </w:r>
      <w:r w:rsidRPr="009177AA">
        <w:rPr>
          <w:rStyle w:val="StyleBoldUnderline"/>
        </w:rPr>
        <w:t xml:space="preserve">These wars will so damage the complex economic and trading networks and squander material, biological, and energy resources that they will undermine the global economy and its ability to support the earth’s 6 to 8 billion people. This would be the worst-case scenario for the collapse of global civilization. </w:t>
      </w:r>
    </w:p>
    <w:p w:rsidR="00847227" w:rsidRDefault="00847227" w:rsidP="00847227">
      <w:pPr>
        <w:rPr>
          <w:rStyle w:val="StyleBoldUnderline"/>
        </w:rPr>
      </w:pPr>
    </w:p>
    <w:p w:rsidR="00847227" w:rsidRPr="009177AA" w:rsidRDefault="00847227" w:rsidP="00847227">
      <w:pPr>
        <w:rPr>
          <w:bCs/>
        </w:rPr>
      </w:pPr>
      <w:r w:rsidRPr="00E24527">
        <w:rPr>
          <w:rFonts w:eastAsiaTheme="majorEastAsia" w:cstheme="majorBidi"/>
          <w:b/>
          <w:bCs/>
          <w:iCs/>
          <w:sz w:val="26"/>
        </w:rPr>
        <w:t>More evidence – collapse spurs a transition to sustainable societies.</w:t>
      </w:r>
      <w:r w:rsidRPr="00E24527">
        <w:rPr>
          <w:rFonts w:eastAsiaTheme="majorEastAsia" w:cstheme="majorBidi"/>
          <w:b/>
          <w:bCs/>
          <w:iCs/>
          <w:sz w:val="26"/>
        </w:rPr>
        <w:br/>
      </w:r>
      <w:r w:rsidRPr="009177AA">
        <w:rPr>
          <w:rStyle w:val="StyleStyleBold12pt"/>
        </w:rPr>
        <w:t>Lewis, 98</w:t>
      </w:r>
      <w:r w:rsidRPr="009177AA">
        <w:t> [</w:t>
      </w:r>
      <w:r w:rsidRPr="009177AA">
        <w:rPr>
          <w:bCs/>
        </w:rPr>
        <w:t>Chris H. Lewis, Instructor in the Sewall American Studies Program at the University of Colorado, 1998,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44-45]</w:t>
      </w:r>
    </w:p>
    <w:p w:rsidR="00847227" w:rsidRDefault="00847227" w:rsidP="00847227">
      <w:pPr>
        <w:rPr>
          <w:sz w:val="16"/>
        </w:rPr>
      </w:pPr>
      <w:r w:rsidRPr="003F65D5">
        <w:rPr>
          <w:sz w:val="16"/>
        </w:rPr>
        <w:t xml:space="preserve">I will argue that </w:t>
      </w:r>
      <w:r w:rsidRPr="009177AA">
        <w:rPr>
          <w:rStyle w:val="StyleBoldUnderline"/>
        </w:rPr>
        <w:t>we are witnessing the collapse of global industrial civilization</w:t>
      </w:r>
      <w:r w:rsidRPr="003F65D5">
        <w:rPr>
          <w:sz w:val="16"/>
        </w:rPr>
        <w:t xml:space="preserve">. Driven by individualism, materialism, and the endless pursuit of wealth and power, the modern industrialized world’s efforts to modernize and integrate the world politically, economically, and culturally since World War 2 are only accelerating this global collapse. In the late twentieth century, global development leaves 80 percent of the world’s population outside the industrialized nations progress and affluence (Wallimann 1994). </w:t>
      </w:r>
      <w:r w:rsidRPr="009177AA">
        <w:rPr>
          <w:rStyle w:val="StyleBoldUnderline"/>
        </w:rPr>
        <w:t>When the modern industrialized world collapses, people</w:t>
      </w:r>
      <w:r w:rsidRPr="003F65D5">
        <w:rPr>
          <w:sz w:val="16"/>
        </w:rPr>
        <w:t xml:space="preserve"> in the underdeveloped world </w:t>
      </w:r>
      <w:r w:rsidRPr="009177AA">
        <w:rPr>
          <w:rStyle w:val="StyleBoldUnderline"/>
        </w:rPr>
        <w:t>will continue their daily struggle for dignity and survival at the margins of a moribund global industrial civilization</w:t>
      </w:r>
      <w:r w:rsidRPr="003F65D5">
        <w:rPr>
          <w:sz w:val="16"/>
        </w:rPr>
        <w:t xml:space="preserve">. With the collapse of the modern world, </w:t>
      </w:r>
      <w:r w:rsidRPr="009177AA">
        <w:rPr>
          <w:rStyle w:val="StyleBoldUnderline"/>
        </w:rPr>
        <w:t>smaller, autonomous, local</w:t>
      </w:r>
      <w:r w:rsidRPr="003F65D5">
        <w:rPr>
          <w:sz w:val="16"/>
        </w:rPr>
        <w:t xml:space="preserve"> and regional </w:t>
      </w:r>
      <w:r w:rsidRPr="009177AA">
        <w:rPr>
          <w:rStyle w:val="StyleBoldUnderline"/>
        </w:rPr>
        <w:t>civilizations</w:t>
      </w:r>
      <w:r w:rsidRPr="003F65D5">
        <w:rPr>
          <w:sz w:val="16"/>
        </w:rPr>
        <w:t xml:space="preserve">, cultures, and politics </w:t>
      </w:r>
      <w:r w:rsidRPr="009177AA">
        <w:rPr>
          <w:rStyle w:val="StyleBoldUnderline"/>
        </w:rPr>
        <w:t xml:space="preserve">will emerge. We can reduce the threat of mass death and genocide that will surely accompany this collapse by </w:t>
      </w:r>
      <w:r w:rsidRPr="003F65D5">
        <w:rPr>
          <w:sz w:val="16"/>
        </w:rPr>
        <w:t xml:space="preserve">encouraging </w:t>
      </w:r>
      <w:r w:rsidRPr="009177AA">
        <w:rPr>
          <w:rStyle w:val="StyleBoldUnderline"/>
        </w:rPr>
        <w:t>the creation</w:t>
      </w:r>
      <w:r w:rsidRPr="003F65D5">
        <w:rPr>
          <w:sz w:val="16"/>
        </w:rPr>
        <w:t xml:space="preserve"> and growth </w:t>
      </w:r>
      <w:r w:rsidRPr="009177AA">
        <w:rPr>
          <w:rStyle w:val="StyleBoldUnderline"/>
        </w:rPr>
        <w:t>of sustainable, self –sufficient politics</w:t>
      </w:r>
      <w:r w:rsidRPr="003F65D5">
        <w:rPr>
          <w:sz w:val="16"/>
        </w:rPr>
        <w:t xml:space="preserve">. John Cobb has already made a case for how this may work in the United States and how it is working in Kerala, India. After the collapse of global civilization, </w:t>
      </w:r>
      <w:r w:rsidRPr="009177AA">
        <w:rPr>
          <w:rStyle w:val="StyleBoldUnderline"/>
        </w:rPr>
        <w:t>modern peoples will not have the material resources, biological capital, and energy to reestablish global civilization. Forced</w:t>
      </w:r>
      <w:r w:rsidRPr="003F65D5">
        <w:rPr>
          <w:sz w:val="16"/>
        </w:rPr>
        <w:t xml:space="preserve"> by economic necessity </w:t>
      </w:r>
      <w:r w:rsidRPr="009177AA">
        <w:rPr>
          <w:rStyle w:val="StyleBoldUnderline"/>
        </w:rPr>
        <w:t>to become dependent on local resources and ecosystems</w:t>
      </w:r>
      <w:r w:rsidRPr="003F65D5">
        <w:rPr>
          <w:sz w:val="16"/>
        </w:rPr>
        <w:t xml:space="preserve"> for their survival, </w:t>
      </w:r>
      <w:r w:rsidRPr="009177AA">
        <w:rPr>
          <w:rStyle w:val="StyleBoldUnderline"/>
        </w:rPr>
        <w:t>peoples throughout the world will work to</w:t>
      </w:r>
      <w:r w:rsidRPr="003F65D5">
        <w:rPr>
          <w:sz w:val="16"/>
        </w:rPr>
        <w:t xml:space="preserve"> converse and </w:t>
      </w:r>
      <w:r w:rsidRPr="009177AA">
        <w:rPr>
          <w:rStyle w:val="StyleBoldUnderline"/>
        </w:rPr>
        <w:t>restore their environments</w:t>
      </w:r>
      <w:r w:rsidRPr="003F65D5">
        <w:rPr>
          <w:sz w:val="16"/>
        </w:rPr>
        <w:t xml:space="preserve">. For the societies that destroy their local environments and economies, as modern people so often do, will themselves face collapse and ruin. </w:t>
      </w:r>
    </w:p>
    <w:p w:rsidR="00847227" w:rsidRDefault="00847227" w:rsidP="00385751"/>
    <w:p w:rsidR="00847227" w:rsidRDefault="00847227" w:rsidP="00847227">
      <w:pPr>
        <w:pStyle w:val="Heading3"/>
      </w:pPr>
      <w:bookmarkStart w:id="30" w:name="_Toc391927477"/>
      <w:r>
        <w:lastRenderedPageBreak/>
        <w:t>A2 Permu</w:t>
      </w:r>
      <w:r w:rsidR="00206DFB">
        <w:t>t</w:t>
      </w:r>
      <w:r>
        <w:t>ation</w:t>
      </w:r>
      <w:bookmarkEnd w:id="30"/>
    </w:p>
    <w:p w:rsidR="00847227" w:rsidRDefault="00847227" w:rsidP="00847227">
      <w:pPr>
        <w:rPr>
          <w:rStyle w:val="StyleStyleBold12pt"/>
        </w:rPr>
      </w:pPr>
    </w:p>
    <w:p w:rsidR="00847227" w:rsidRPr="00E11BF4" w:rsidRDefault="00847227" w:rsidP="00847227">
      <w:pPr>
        <w:rPr>
          <w:rStyle w:val="StyleStyleBold12pt"/>
        </w:rPr>
      </w:pPr>
      <w:r w:rsidRPr="00E11BF4">
        <w:rPr>
          <w:rStyle w:val="StyleStyleBold12pt"/>
        </w:rPr>
        <w:t>The alternative is mutually exclusive with the plan – critique must be absolute</w:t>
      </w:r>
    </w:p>
    <w:p w:rsidR="00847227" w:rsidRDefault="00847227" w:rsidP="00847227">
      <w:r w:rsidRPr="00E11BF4">
        <w:rPr>
          <w:rStyle w:val="StyleStyleBold12pt"/>
        </w:rPr>
        <w:t>Mészáros, ’11</w:t>
      </w:r>
      <w:r>
        <w:t xml:space="preserve"> (István, Professor Emeritus – University of Sussex, “The Only Viable Economy”, 6-17, http://monthlyreview.org/2007/04/01/the-only-viable-economy)</w:t>
      </w:r>
    </w:p>
    <w:p w:rsidR="00847227" w:rsidRPr="005A39E0" w:rsidRDefault="00847227" w:rsidP="00847227">
      <w:pPr>
        <w:pStyle w:val="card"/>
        <w:ind w:left="0"/>
        <w:rPr>
          <w:rFonts w:asciiTheme="minorHAnsi" w:hAnsiTheme="minorHAnsi" w:cstheme="minorHAnsi"/>
          <w:sz w:val="16"/>
        </w:rPr>
      </w:pPr>
      <w:r w:rsidRPr="005A39E0">
        <w:rPr>
          <w:rStyle w:val="underline"/>
          <w:rFonts w:asciiTheme="minorHAnsi" w:hAnsiTheme="minorHAnsi" w:cstheme="minorHAnsi"/>
        </w:rPr>
        <w:t>The incompatibilities of the two systems become amply clear when we consider their relationship to the question of limit itself The only sustainable growth positively promoted under the alternative social metabolic control is based on the conscious acceptance of the limits whose violation would imperil the realization of the chosen-and humanly valid-reproductive objectives.</w:t>
      </w:r>
      <w:r w:rsidRPr="005A39E0">
        <w:rPr>
          <w:rFonts w:asciiTheme="minorHAnsi" w:hAnsiTheme="minorHAnsi" w:cstheme="minorHAnsi"/>
          <w:sz w:val="16"/>
        </w:rPr>
        <w:t xml:space="preserve"> Hence, </w:t>
      </w:r>
      <w:r w:rsidRPr="005A39E0">
        <w:rPr>
          <w:rStyle w:val="underline"/>
          <w:rFonts w:asciiTheme="minorHAnsi" w:hAnsiTheme="minorHAnsi" w:cstheme="minorHAnsi"/>
        </w:rPr>
        <w:t>wastefulness and destructiveness</w:t>
      </w:r>
      <w:r w:rsidRPr="005A39E0">
        <w:rPr>
          <w:rFonts w:asciiTheme="minorHAnsi" w:hAnsiTheme="minorHAnsi" w:cstheme="minorHAnsi"/>
          <w:sz w:val="16"/>
        </w:rPr>
        <w:t xml:space="preserve"> (as clearly identified limiting concepts) </w:t>
      </w:r>
      <w:r w:rsidRPr="005A39E0">
        <w:rPr>
          <w:rStyle w:val="underline"/>
          <w:rFonts w:asciiTheme="minorHAnsi" w:hAnsiTheme="minorHAnsi" w:cstheme="minorHAnsi"/>
        </w:rPr>
        <w:t>are absolutely excluded by the consciously accepted systemic determinations them- selves, adopted by social individuals as their vital orienting principles.</w:t>
      </w:r>
      <w:r w:rsidRPr="005A39E0">
        <w:rPr>
          <w:rFonts w:asciiTheme="minorHAnsi" w:hAnsiTheme="minorHAnsi" w:cstheme="minorHAnsi"/>
          <w:sz w:val="16"/>
        </w:rPr>
        <w:t xml:space="preserve"> By contrast, </w:t>
      </w:r>
      <w:r w:rsidRPr="005A39E0">
        <w:rPr>
          <w:rStyle w:val="underline"/>
          <w:rFonts w:asciiTheme="minorHAnsi" w:hAnsiTheme="minorHAnsi" w:cstheme="minorHAnsi"/>
        </w:rPr>
        <w:t>the capital system is characterized, and fatefully driven, by he-conscious or unconscious-rejection of all limits, including its own systemic limits.</w:t>
      </w:r>
      <w:r w:rsidRPr="005A39E0">
        <w:rPr>
          <w:rFonts w:asciiTheme="minorHAnsi" w:hAnsiTheme="minorHAnsi" w:cstheme="minorHAnsi"/>
          <w:sz w:val="16"/>
        </w:rPr>
        <w:t xml:space="preserve"> Even the latter are arbitrarily and dangerously treated as if they were nothing more than separable contingent obstacles. Hence, </w:t>
      </w:r>
      <w:r w:rsidRPr="005A39E0">
        <w:rPr>
          <w:rStyle w:val="underline"/>
          <w:rFonts w:asciiTheme="minorHAnsi" w:hAnsiTheme="minorHAnsi" w:cstheme="minorHAnsi"/>
        </w:rPr>
        <w:t>anything goes in this social reproductive system, including the possibility-and by the time we have reached our own historical epoch also the overwhelming grave probability-of total destruction</w:t>
      </w:r>
      <w:r w:rsidRPr="005A39E0">
        <w:rPr>
          <w:rFonts w:asciiTheme="minorHAnsi" w:hAnsiTheme="minorHAnsi" w:cstheme="minorHAnsi"/>
          <w:sz w:val="16"/>
        </w:rPr>
        <w:t xml:space="preserve">. Naturally, </w:t>
      </w:r>
      <w:r w:rsidRPr="005A39E0">
        <w:rPr>
          <w:rStyle w:val="underline"/>
          <w:rFonts w:asciiTheme="minorHAnsi" w:hAnsiTheme="minorHAnsi" w:cstheme="minorHAnsi"/>
        </w:rPr>
        <w:t xml:space="preserve">this </w:t>
      </w:r>
      <w:r w:rsidRPr="005A39E0">
        <w:rPr>
          <w:rStyle w:val="StyleBoldUnderline"/>
          <w:rFonts w:asciiTheme="minorHAnsi" w:hAnsiTheme="minorHAnsi" w:cstheme="minorHAnsi"/>
        </w:rPr>
        <w:t>mutually exclusive relationship</w:t>
      </w:r>
      <w:r w:rsidRPr="005A39E0">
        <w:rPr>
          <w:rFonts w:asciiTheme="minorHAnsi" w:hAnsiTheme="minorHAnsi" w:cstheme="minorHAnsi"/>
          <w:sz w:val="16"/>
        </w:rPr>
        <w:t xml:space="preserve"> </w:t>
      </w:r>
      <w:r w:rsidRPr="005A39E0">
        <w:rPr>
          <w:rStyle w:val="underline"/>
          <w:rFonts w:asciiTheme="minorHAnsi" w:hAnsiTheme="minorHAnsi" w:cstheme="minorHAnsi"/>
        </w:rPr>
        <w:t>to the question of limits prevails also the other way round.</w:t>
      </w:r>
      <w:r w:rsidRPr="005A39E0">
        <w:rPr>
          <w:rFonts w:asciiTheme="minorHAnsi" w:hAnsiTheme="minorHAnsi" w:cstheme="minorHAnsi"/>
          <w:sz w:val="16"/>
        </w:rPr>
        <w:t xml:space="preserve"> Thus, </w:t>
      </w:r>
      <w:r w:rsidRPr="005A39E0">
        <w:rPr>
          <w:rStyle w:val="underline"/>
          <w:rFonts w:asciiTheme="minorHAnsi" w:hAnsiTheme="minorHAnsi" w:cstheme="minorHAnsi"/>
        </w:rPr>
        <w:t>there can be no "partial correctives" borrowed from the capital system when creating and strengthening the alternative social metabolic order. The partial-not to mention general-incompatibilities of the two systems arise from the radical incompatibility of their value dimension</w:t>
      </w:r>
      <w:r w:rsidRPr="005A39E0">
        <w:rPr>
          <w:rFonts w:asciiTheme="minorHAnsi" w:hAnsiTheme="minorHAnsi" w:cstheme="minorHAnsi"/>
          <w:sz w:val="16"/>
        </w:rPr>
        <w:t xml:space="preserve">. As mentioned above, this is why the particular value determinations and relations of the alternative order could not be transferred into capital's social metabolic framework for the purpose of improving it, as postulated by some utterly unreal reformist design, wedded to the vacuous methodology of "little by little." For even the smallest relations of the alternative system are deeply embedded in the general value determinations of an overall framework of human needs whose inviolable elementary axiom is the radical exclusion of waste and destruction, in accord with its innermost nature. </w:t>
      </w:r>
    </w:p>
    <w:p w:rsidR="00847227" w:rsidRDefault="00847227" w:rsidP="00847227">
      <w:pPr>
        <w:rPr>
          <w:rStyle w:val="StyleStyleBold12pt"/>
        </w:rPr>
      </w:pPr>
    </w:p>
    <w:p w:rsidR="00847227" w:rsidRPr="00444D30" w:rsidRDefault="00847227" w:rsidP="00847227">
      <w:pPr>
        <w:rPr>
          <w:rStyle w:val="StyleStyleBold12pt"/>
        </w:rPr>
      </w:pPr>
      <w:r w:rsidRPr="00444D30">
        <w:rPr>
          <w:rStyle w:val="StyleStyleBold12pt"/>
        </w:rPr>
        <w:t>And, this is capitalism’s attempt to incorporate us</w:t>
      </w:r>
    </w:p>
    <w:p w:rsidR="00847227" w:rsidRDefault="00847227" w:rsidP="00847227">
      <w:r w:rsidRPr="00444D30">
        <w:rPr>
          <w:rStyle w:val="StyleStyleBold12pt"/>
        </w:rPr>
        <w:t>Meszaros 95</w:t>
      </w:r>
      <w:r>
        <w:t xml:space="preserve"> (Prof. Emeritus @ Univ. Sussex) 1995 [Istavan, Beyond Capital: Towards a Theory of Transition, p. 143]</w:t>
      </w:r>
    </w:p>
    <w:p w:rsidR="00847227" w:rsidRPr="00444D30" w:rsidRDefault="00847227" w:rsidP="00847227">
      <w:pPr>
        <w:pStyle w:val="card"/>
        <w:rPr>
          <w:rFonts w:asciiTheme="minorHAnsi" w:hAnsiTheme="minorHAnsi" w:cstheme="minorHAnsi"/>
          <w:sz w:val="16"/>
        </w:rPr>
      </w:pPr>
      <w:r w:rsidRPr="00A812EB">
        <w:rPr>
          <w:rStyle w:val="underline"/>
          <w:rFonts w:asciiTheme="minorHAnsi" w:hAnsiTheme="minorHAnsi" w:cstheme="minorHAnsi"/>
          <w:highlight w:val="yellow"/>
        </w:rPr>
        <w:t>Maintaining the stability of a system</w:t>
      </w:r>
      <w:r w:rsidRPr="00444D30">
        <w:rPr>
          <w:rFonts w:asciiTheme="minorHAnsi" w:hAnsiTheme="minorHAnsi" w:cstheme="minorHAnsi"/>
          <w:sz w:val="16"/>
        </w:rPr>
        <w:t xml:space="preserve"> built upon a whole range of explosive structural antagonisms </w:t>
      </w:r>
      <w:r w:rsidRPr="00A812EB">
        <w:rPr>
          <w:rStyle w:val="underline"/>
          <w:rFonts w:asciiTheme="minorHAnsi" w:hAnsiTheme="minorHAnsi" w:cstheme="minorHAnsi"/>
          <w:highlight w:val="yellow"/>
        </w:rPr>
        <w:t>is quite unthinkable without the superimposition of artificial layers</w:t>
      </w:r>
      <w:r w:rsidRPr="00444D30">
        <w:rPr>
          <w:rStyle w:val="underline"/>
          <w:rFonts w:asciiTheme="minorHAnsi" w:hAnsiTheme="minorHAnsi" w:cstheme="minorHAnsi"/>
        </w:rPr>
        <w:t xml:space="preserve"> </w:t>
      </w:r>
      <w:r w:rsidRPr="00A812EB">
        <w:rPr>
          <w:rStyle w:val="underline"/>
          <w:rFonts w:asciiTheme="minorHAnsi" w:hAnsiTheme="minorHAnsi" w:cstheme="minorHAnsi"/>
          <w:highlight w:val="yellow"/>
        </w:rPr>
        <w:t>of complexity whose primary function</w:t>
      </w:r>
      <w:r w:rsidRPr="00444D30">
        <w:rPr>
          <w:rStyle w:val="underline"/>
          <w:rFonts w:asciiTheme="minorHAnsi" w:hAnsiTheme="minorHAnsi" w:cstheme="minorHAnsi"/>
        </w:rPr>
        <w:t xml:space="preserve"> </w:t>
      </w:r>
      <w:r w:rsidRPr="00A812EB">
        <w:rPr>
          <w:rStyle w:val="underline"/>
          <w:rFonts w:asciiTheme="minorHAnsi" w:hAnsiTheme="minorHAnsi" w:cstheme="minorHAnsi"/>
          <w:highlight w:val="yellow"/>
        </w:rPr>
        <w:t>is the perpetuation of the ruling</w:t>
      </w:r>
      <w:r w:rsidRPr="00444D30">
        <w:rPr>
          <w:rStyle w:val="underline"/>
          <w:rFonts w:asciiTheme="minorHAnsi" w:hAnsiTheme="minorHAnsi" w:cstheme="minorHAnsi"/>
        </w:rPr>
        <w:t xml:space="preserve"> </w:t>
      </w:r>
      <w:r w:rsidRPr="00A812EB">
        <w:rPr>
          <w:rStyle w:val="underline"/>
          <w:rFonts w:asciiTheme="minorHAnsi" w:hAnsiTheme="minorHAnsi" w:cstheme="minorHAnsi"/>
          <w:highlight w:val="yellow"/>
        </w:rPr>
        <w:t>order</w:t>
      </w:r>
      <w:r w:rsidRPr="00444D30">
        <w:rPr>
          <w:rStyle w:val="underline"/>
          <w:rFonts w:asciiTheme="minorHAnsi" w:hAnsiTheme="minorHAnsi" w:cstheme="minorHAnsi"/>
        </w:rPr>
        <w:t xml:space="preserve"> </w:t>
      </w:r>
      <w:r w:rsidRPr="00D33604">
        <w:rPr>
          <w:rStyle w:val="underline"/>
          <w:rFonts w:asciiTheme="minorHAnsi" w:hAnsiTheme="minorHAnsi" w:cstheme="minorHAnsi"/>
        </w:rPr>
        <w:t>and the postponement of ‘the moment of truth’</w:t>
      </w:r>
      <w:r w:rsidRPr="00444D30">
        <w:rPr>
          <w:rStyle w:val="underline"/>
          <w:rFonts w:asciiTheme="minorHAnsi" w:hAnsiTheme="minorHAnsi" w:cstheme="minorHAnsi"/>
        </w:rPr>
        <w:t>. Since, however, the activation of the absolute limits of capital</w:t>
      </w:r>
      <w:r w:rsidRPr="00444D30">
        <w:rPr>
          <w:rFonts w:asciiTheme="minorHAnsi" w:hAnsiTheme="minorHAnsi" w:cstheme="minorHAnsi"/>
          <w:sz w:val="16"/>
        </w:rPr>
        <w:t xml:space="preserve"> as a viable reproductive system </w:t>
      </w:r>
      <w:r w:rsidRPr="00444D30">
        <w:rPr>
          <w:rStyle w:val="underline"/>
          <w:rFonts w:asciiTheme="minorHAnsi" w:hAnsiTheme="minorHAnsi" w:cstheme="minorHAnsi"/>
        </w:rPr>
        <w:t>appeared on our historical horizon, engaging with the question of how to overcome the destructive structural presuppositions of the established mode of social metabolic control cannot be avoided much longer</w:t>
      </w:r>
      <w:r w:rsidRPr="00444D30">
        <w:rPr>
          <w:rFonts w:asciiTheme="minorHAnsi" w:hAnsiTheme="minorHAnsi" w:cstheme="minorHAnsi"/>
          <w:sz w:val="16"/>
        </w:rPr>
        <w:t xml:space="preserve">.To be sure, </w:t>
      </w:r>
      <w:r w:rsidRPr="00A812EB">
        <w:rPr>
          <w:rStyle w:val="underline"/>
          <w:rFonts w:asciiTheme="minorHAnsi" w:hAnsiTheme="minorHAnsi" w:cstheme="minorHAnsi"/>
          <w:highlight w:val="yellow"/>
        </w:rPr>
        <w:t>the deeply entrenched interests of capital</w:t>
      </w:r>
      <w:r w:rsidRPr="00444D30">
        <w:rPr>
          <w:rStyle w:val="underline"/>
          <w:rFonts w:asciiTheme="minorHAnsi" w:hAnsiTheme="minorHAnsi" w:cstheme="minorHAnsi"/>
        </w:rPr>
        <w:t xml:space="preserve"> and of its ‘personifications’ </w:t>
      </w:r>
      <w:r w:rsidRPr="00A812EB">
        <w:rPr>
          <w:rStyle w:val="underline"/>
          <w:rFonts w:asciiTheme="minorHAnsi" w:hAnsiTheme="minorHAnsi" w:cstheme="minorHAnsi"/>
          <w:highlight w:val="yellow"/>
        </w:rPr>
        <w:t>militate against all serious consideration of this question</w:t>
      </w:r>
      <w:r w:rsidRPr="00444D30">
        <w:rPr>
          <w:rStyle w:val="underline"/>
          <w:rFonts w:asciiTheme="minorHAnsi" w:hAnsiTheme="minorHAnsi" w:cstheme="minorHAnsi"/>
        </w:rPr>
        <w:t xml:space="preserve">. For </w:t>
      </w:r>
      <w:r w:rsidRPr="00A812EB">
        <w:rPr>
          <w:rStyle w:val="underline"/>
          <w:rFonts w:asciiTheme="minorHAnsi" w:hAnsiTheme="minorHAnsi" w:cstheme="minorHAnsi"/>
          <w:highlight w:val="yellow"/>
        </w:rPr>
        <w:t>capital cannot function without enforcing as firmly as ever</w:t>
      </w:r>
      <w:r w:rsidRPr="00444D30">
        <w:rPr>
          <w:rFonts w:asciiTheme="minorHAnsi" w:hAnsiTheme="minorHAnsi" w:cstheme="minorHAnsi"/>
          <w:sz w:val="16"/>
        </w:rPr>
        <w:t xml:space="preserve"> (even in the most authoritarian fashion if need be) </w:t>
      </w:r>
      <w:r w:rsidRPr="00A812EB">
        <w:rPr>
          <w:rStyle w:val="underline"/>
          <w:rFonts w:asciiTheme="minorHAnsi" w:hAnsiTheme="minorHAnsi" w:cstheme="minorHAnsi"/>
          <w:highlight w:val="yellow"/>
        </w:rPr>
        <w:t>its practical presuppositions and structural antagonisms</w:t>
      </w:r>
      <w:r w:rsidRPr="00444D30">
        <w:rPr>
          <w:rStyle w:val="underline"/>
          <w:rFonts w:asciiTheme="minorHAnsi" w:hAnsiTheme="minorHAnsi" w:cstheme="minorHAnsi"/>
        </w:rPr>
        <w:t xml:space="preserve">. If it was not for that, the rational assessment of the historically unfolding dangers to the very conditions of human survival would be by itself a great help in tilting the balance in favour of the necessary </w:t>
      </w:r>
      <w:r w:rsidRPr="00444D30">
        <w:rPr>
          <w:rStyle w:val="underline"/>
          <w:rFonts w:asciiTheme="minorHAnsi" w:hAnsiTheme="minorHAnsi" w:cstheme="minorHAnsi"/>
        </w:rPr>
        <w:lastRenderedPageBreak/>
        <w:t xml:space="preserve">changes. However, </w:t>
      </w:r>
      <w:r w:rsidRPr="00A812EB">
        <w:rPr>
          <w:rStyle w:val="underline"/>
          <w:rFonts w:asciiTheme="minorHAnsi" w:hAnsiTheme="minorHAnsi" w:cstheme="minorHAnsi"/>
          <w:highlight w:val="yellow"/>
        </w:rPr>
        <w:t>rational arguments on their own are utterly powerless for overcoming enmity to change when the fundamental practical premisses of the materially dominant party are at stake</w:t>
      </w:r>
      <w:r w:rsidRPr="00A812EB">
        <w:rPr>
          <w:rFonts w:asciiTheme="minorHAnsi" w:hAnsiTheme="minorHAnsi" w:cstheme="minorHAnsi"/>
          <w:sz w:val="16"/>
          <w:highlight w:val="yellow"/>
        </w:rPr>
        <w:t>.</w:t>
      </w:r>
      <w:r w:rsidRPr="00444D30">
        <w:rPr>
          <w:rFonts w:asciiTheme="minorHAnsi" w:hAnsiTheme="minorHAnsi" w:cstheme="minorHAnsi"/>
          <w:sz w:val="16"/>
        </w:rPr>
        <w:t xml:space="preserve"> </w:t>
      </w:r>
    </w:p>
    <w:p w:rsidR="00847227" w:rsidRPr="00850A8C" w:rsidRDefault="00847227" w:rsidP="00847227">
      <w:pPr>
        <w:pStyle w:val="Heading4"/>
      </w:pPr>
      <w:r w:rsidRPr="00850A8C">
        <w:t>Capitalism is an internal system anything outside of the whole rejection of the system will cause it to adapt and become</w:t>
      </w:r>
      <w:r w:rsidR="00795F2A">
        <w:t xml:space="preserve"> more of an omnipotent force tha</w:t>
      </w:r>
      <w:r w:rsidRPr="00850A8C">
        <w:t xml:space="preserve">n ever before there is only a risk of a disad to the affirmatives desperate attempt for reform </w:t>
      </w:r>
    </w:p>
    <w:p w:rsidR="00847227" w:rsidRDefault="00847227" w:rsidP="00847227">
      <w:pPr>
        <w:pStyle w:val="tag"/>
      </w:pPr>
      <w:r>
        <w:t>Kovel, Professor of Social Studies at Bard, 02</w:t>
      </w:r>
    </w:p>
    <w:p w:rsidR="00847227" w:rsidRDefault="00847227" w:rsidP="00847227">
      <w:r>
        <w:t>(Joel, The Enemy of Nature, p142)</w:t>
      </w:r>
    </w:p>
    <w:p w:rsidR="00847227" w:rsidRDefault="00847227" w:rsidP="00847227">
      <w:pPr>
        <w:pStyle w:val="card"/>
        <w:rPr>
          <w:rStyle w:val="underline"/>
        </w:rPr>
      </w:pPr>
      <w:r w:rsidRPr="00CB0E9A">
        <w:rPr>
          <w:rStyle w:val="underline"/>
        </w:rPr>
        <w:t>The value-term that subsumes everything into the spell of capital sets going a kind of wheel of accumulation</w:t>
      </w:r>
      <w:r w:rsidRPr="00CB0E9A">
        <w:t xml:space="preserve">, from production to consumption and back, spinning ever more rapidly as the inertial mass of capital grows, and generating its force field as a spinning magnet generates an electrical field. </w:t>
      </w:r>
      <w:r w:rsidRPr="00CB0E9A">
        <w:rPr>
          <w:rStyle w:val="underline"/>
        </w:rPr>
        <w:t>This phenomenon has important implications for the reformability of the system. Because capital is so spectral, and succeeds so well in ideologically mystifying its real nature, attention is constantly deflected from the actual source of eco-destabilization to the instruments by which that source acts</w:t>
      </w:r>
      <w:r w:rsidRPr="00CB0E9A">
        <w:rPr>
          <w:szCs w:val="19"/>
        </w:rPr>
        <w:t xml:space="preserve">. </w:t>
      </w:r>
      <w:r w:rsidRPr="00CB0E9A">
        <w:rPr>
          <w:rStyle w:val="underline"/>
        </w:rPr>
        <w:t>The real problem, however, is the whole mass of globally accumulated capital</w:t>
      </w:r>
      <w:r w:rsidRPr="00CB0E9A">
        <w:t xml:space="preserve">, along with the speed of its circulation and the class structures </w:t>
      </w:r>
      <w:r w:rsidRPr="00CB0E9A">
        <w:rPr>
          <w:szCs w:val="19"/>
        </w:rPr>
        <w:t xml:space="preserve">sustaining this. That is what </w:t>
      </w:r>
      <w:r w:rsidRPr="00CB0E9A">
        <w:rPr>
          <w:rStyle w:val="underline"/>
        </w:rPr>
        <w:t>generates the force field, in proportion to its own scale; and it is this force field, acting across the numberless points of insertion that constitute the ecosphere, that creates ever larger agglomerations of capital</w:t>
      </w:r>
      <w:r w:rsidRPr="00CB0E9A">
        <w:rPr>
          <w:szCs w:val="19"/>
        </w:rPr>
        <w:t xml:space="preserve">, </w:t>
      </w:r>
      <w:r w:rsidRPr="00CB0E9A">
        <w:rPr>
          <w:rStyle w:val="underline"/>
        </w:rPr>
        <w:t>sets the ecological crisis going, and keeps it from being resolved</w:t>
      </w:r>
      <w:r w:rsidRPr="00CB0E9A">
        <w:t xml:space="preserve">. For one fact may be taken as certain - that to resolve the ecological </w:t>
      </w:r>
      <w:r w:rsidRPr="00CB0E9A">
        <w:rPr>
          <w:szCs w:val="19"/>
        </w:rPr>
        <w:t xml:space="preserve">crisis as a whole, as against tidying up one corner or another, is radically incompatible with the existence of gigantic pools of capital, the force field these induce, the criminal underworld with which they connect, and, by extension, the elites who comprise the transnational bourgeoisie. And </w:t>
      </w:r>
      <w:r w:rsidRPr="00CB0E9A">
        <w:rPr>
          <w:rStyle w:val="underline"/>
        </w:rPr>
        <w:t>by not resolving the crisis as a whole, we open ourselves to the spectre of another mythical creature, the many-headed hydra, that regenerated itself the more its individual tentacles were chopped away.</w:t>
      </w:r>
      <w:r w:rsidRPr="00CB0E9A">
        <w:rPr>
          <w:szCs w:val="17"/>
        </w:rPr>
        <w:t xml:space="preserve"> </w:t>
      </w:r>
      <w:r w:rsidRPr="00CB0E9A">
        <w:rPr>
          <w:rStyle w:val="underline"/>
        </w:rPr>
        <w:t>To realize this is to recognize that there is no compromising with capital, no schema of reformism</w:t>
      </w:r>
      <w:r w:rsidRPr="00CB0E9A">
        <w:t xml:space="preserve"> ,that will clean up its act by making it act more </w:t>
      </w:r>
      <w:r w:rsidRPr="00CB0E9A">
        <w:rPr>
          <w:szCs w:val="19"/>
        </w:rPr>
        <w:t xml:space="preserve">greenly or efficiently. We shall explore the practical implications of this thesis </w:t>
      </w:r>
      <w:r w:rsidRPr="00CB0E9A">
        <w:t xml:space="preserve">in Part III, and here need simply to restate the conclusion in blunt terms: </w:t>
      </w:r>
      <w:r w:rsidRPr="00CB0E9A">
        <w:rPr>
          <w:szCs w:val="19"/>
        </w:rPr>
        <w:t xml:space="preserve">green capital, or non-polluting capital, is preferable to the immediately </w:t>
      </w:r>
      <w:r w:rsidRPr="00CB0E9A">
        <w:t xml:space="preserve">ecodestructive breed on its immediate terms. But this is the lesser point, and </w:t>
      </w:r>
      <w:r w:rsidRPr="00CB0E9A">
        <w:rPr>
          <w:szCs w:val="19"/>
        </w:rPr>
        <w:t xml:space="preserve">diminishes with its very success. For green capital (or 'socially/ecologically </w:t>
      </w:r>
      <w:r w:rsidRPr="00CB0E9A">
        <w:t xml:space="preserve">responsible investing') exists, </w:t>
      </w:r>
      <w:r w:rsidRPr="00CB0E9A">
        <w:rPr>
          <w:rStyle w:val="underline"/>
        </w:rPr>
        <w:t>by its very capital-nature, essentially to create more value, and this leaches away from the concretely green location to join the great pool, and follows its force field into zones of greater concentration, expanded profitability - and greater ecodestruction.</w:t>
      </w:r>
    </w:p>
    <w:p w:rsidR="00847227" w:rsidRDefault="00847227" w:rsidP="00847227">
      <w:pPr>
        <w:pStyle w:val="card"/>
        <w:rPr>
          <w:rStyle w:val="underline"/>
        </w:rPr>
      </w:pPr>
    </w:p>
    <w:p w:rsidR="000C6F25" w:rsidRDefault="000C6F25">
      <w:pPr>
        <w:spacing w:after="200" w:line="276" w:lineRule="auto"/>
        <w:rPr>
          <w:rFonts w:eastAsiaTheme="majorEastAsia" w:cstheme="majorBidi"/>
          <w:b/>
          <w:iCs/>
          <w:sz w:val="26"/>
        </w:rPr>
      </w:pPr>
      <w:r>
        <w:br w:type="page"/>
      </w:r>
    </w:p>
    <w:p w:rsidR="00847227" w:rsidRPr="00795F2A" w:rsidRDefault="00847227" w:rsidP="00795F2A">
      <w:pPr>
        <w:pStyle w:val="Heading4"/>
      </w:pPr>
      <w:r w:rsidRPr="00795F2A">
        <w:lastRenderedPageBreak/>
        <w:t>Deconstructing capitalism must occur outside the system—reform within capitalism results in a fill-in of state institutions undermining the alternative</w:t>
      </w:r>
    </w:p>
    <w:p w:rsidR="00847227" w:rsidRPr="00795F2A" w:rsidRDefault="00847227" w:rsidP="00795F2A">
      <w:pPr>
        <w:rPr>
          <w:rStyle w:val="StyleStyleBold12pt"/>
        </w:rPr>
      </w:pPr>
      <w:r w:rsidRPr="00795F2A">
        <w:rPr>
          <w:rStyle w:val="StyleStyleBold12pt"/>
        </w:rPr>
        <w:t>Bhandari,</w:t>
      </w:r>
      <w:r w:rsidRPr="00795F2A">
        <w:t xml:space="preserve"> UC Berkeley Department of Rhetoric lecturer, </w:t>
      </w:r>
      <w:r w:rsidRPr="00795F2A">
        <w:rPr>
          <w:rStyle w:val="StyleStyleBold12pt"/>
        </w:rPr>
        <w:t>06</w:t>
      </w:r>
    </w:p>
    <w:p w:rsidR="00847227" w:rsidRPr="00795F2A" w:rsidRDefault="00847227" w:rsidP="00795F2A">
      <w:r w:rsidRPr="00795F2A">
        <w:t xml:space="preserve">(Rakesh, “Poverty and Capitalism by Barbara Harriss-White”, 4/11/06, </w:t>
      </w:r>
      <w:hyperlink r:id="rId18" w:history="1">
        <w:r w:rsidRPr="00795F2A">
          <w:rPr>
            <w:rStyle w:val="Hyperlink"/>
          </w:rPr>
          <w:t>http://ricardo.ecn.wfu.edu/~cottrell/OPE/archive/0604/0025.html</w:t>
        </w:r>
      </w:hyperlink>
      <w:r w:rsidRPr="00795F2A">
        <w:t>, accessed 7/10/09)</w:t>
      </w:r>
    </w:p>
    <w:p w:rsidR="00847227" w:rsidRDefault="00847227" w:rsidP="00847227">
      <w:pPr>
        <w:pStyle w:val="card"/>
      </w:pPr>
      <w:r w:rsidRPr="00363FF6">
        <w:t xml:space="preserve">The state may be required to compensate labour </w:t>
      </w:r>
      <w:r>
        <w:t xml:space="preserve"> </w:t>
      </w:r>
      <w:r w:rsidRPr="00363FF6">
        <w:t xml:space="preserve">for its displacement and dispossession, both in </w:t>
      </w:r>
      <w:r>
        <w:t xml:space="preserve"> </w:t>
      </w:r>
      <w:r w:rsidRPr="00363FF6">
        <w:t xml:space="preserve">the interest of political stability and in order </w:t>
      </w:r>
      <w:r>
        <w:t xml:space="preserve"> </w:t>
      </w:r>
      <w:r w:rsidRPr="00363FF6">
        <w:t xml:space="preserve">to shape the quality of the resulting labour </w:t>
      </w:r>
      <w:r>
        <w:t xml:space="preserve"> </w:t>
      </w:r>
      <w:r w:rsidRPr="00363FF6">
        <w:t xml:space="preserve">force. If it does so, resources must be mobilised </w:t>
      </w:r>
      <w:r>
        <w:t xml:space="preserve"> </w:t>
      </w:r>
      <w:r w:rsidRPr="00363FF6">
        <w:t>for such compensation.</w:t>
      </w:r>
      <w:r>
        <w:t xml:space="preserve"> </w:t>
      </w:r>
    </w:p>
    <w:p w:rsidR="00847227" w:rsidRDefault="00847227" w:rsidP="00847227">
      <w:pPr>
        <w:pStyle w:val="card"/>
      </w:pPr>
      <w:r w:rsidRPr="00DC2B92">
        <w:rPr>
          <w:rStyle w:val="underline"/>
        </w:rPr>
        <w:t>Opposition to the concentration of capital and  dispossession of labour must be defeated or  bought off, and resources raised for this  process. As many kinds of non-market exchange are  involved, coercion is unlikely to be avoided.  Since these complex institutional preconditions  for capitalism develop over a considerable period  of time, and since the preconditions emerge in  uneven and mismatched ways, the process of  dispossession of labour is sure to create poverty</w:t>
      </w:r>
      <w:r w:rsidRPr="00363FF6">
        <w:t>.</w:t>
      </w:r>
      <w:r>
        <w:t xml:space="preserve"> </w:t>
      </w:r>
      <w:r w:rsidRPr="00DC2B92">
        <w:rPr>
          <w:rStyle w:val="underline"/>
        </w:rPr>
        <w:t>Where states fail to perform the complex roles of  developing institutional preconditions, other  social institutions fill the vacuum but do so in  ways which are incomplete, arbitrary and  localised.7</w:t>
      </w:r>
      <w:r w:rsidRPr="00363FF6">
        <w:t xml:space="preserve">  </w:t>
      </w:r>
      <w:r w:rsidRPr="00DC2B92">
        <w:rPr>
          <w:rStyle w:val="underline"/>
        </w:rPr>
        <w:t>When such regulative institutions  are firmly socially anchored, the state is  delegitimated and/or captured in ways which make  the establishment of the institutions of  state-regulated capitalism - including the  welfare of labour - even more difficult</w:t>
      </w:r>
      <w:r w:rsidRPr="00363FF6">
        <w:t>.</w:t>
      </w:r>
      <w:r>
        <w:t xml:space="preserve"> </w:t>
      </w:r>
      <w:r w:rsidRPr="00363FF6">
        <w:t xml:space="preserve">As the </w:t>
      </w:r>
      <w:r>
        <w:t xml:space="preserve">economy of a state or region is </w:t>
      </w:r>
      <w:r w:rsidRPr="00363FF6">
        <w:t xml:space="preserve">transformed from non- or precapitalist production </w:t>
      </w:r>
      <w:r>
        <w:t xml:space="preserve"> </w:t>
      </w:r>
      <w:r w:rsidRPr="00363FF6">
        <w:t xml:space="preserve">to capitalist relations, this process may </w:t>
      </w:r>
      <w:r>
        <w:t xml:space="preserve"> </w:t>
      </w:r>
      <w:r w:rsidRPr="00363FF6">
        <w:t xml:space="preserve">constitute an era of history. Marx certainly saw </w:t>
      </w:r>
      <w:r>
        <w:t xml:space="preserve"> </w:t>
      </w:r>
      <w:r w:rsidRPr="00363FF6">
        <w:t xml:space="preserve">it thus, and located it in the 15th to 18th </w:t>
      </w:r>
      <w:r>
        <w:t xml:space="preserve"> </w:t>
      </w:r>
      <w:r w:rsidRPr="00363FF6">
        <w:t xml:space="preserve">centuries in Britain. His term for it has been translated variously as "primitive", primary and </w:t>
      </w:r>
      <w:r>
        <w:t xml:space="preserve"> </w:t>
      </w:r>
      <w:r w:rsidRPr="00363FF6">
        <w:t xml:space="preserve">original accumulation. But since the process is ongoing, original or primary accumulation may </w:t>
      </w:r>
      <w:r>
        <w:t xml:space="preserve"> </w:t>
      </w:r>
      <w:r w:rsidRPr="00363FF6">
        <w:t xml:space="preserve">co-exist alongside advanced forms of capitalist </w:t>
      </w:r>
      <w:r>
        <w:t xml:space="preserve"> </w:t>
      </w:r>
      <w:r w:rsidRPr="00363FF6">
        <w:t xml:space="preserve">accumulation - craft production may persist even </w:t>
      </w:r>
      <w:r>
        <w:t xml:space="preserve"> </w:t>
      </w:r>
      <w:r w:rsidRPr="00363FF6">
        <w:t xml:space="preserve">as supermarkets proliferate. It can coexist </w:t>
      </w:r>
      <w:r>
        <w:t xml:space="preserve"> </w:t>
      </w:r>
      <w:r w:rsidRPr="00363FF6">
        <w:t xml:space="preserve">inside a firm operating in regions at different </w:t>
      </w:r>
      <w:r>
        <w:t xml:space="preserve"> </w:t>
      </w:r>
      <w:r w:rsidRPr="00363FF6">
        <w:t xml:space="preserve">stages of transformation - e g, when a </w:t>
      </w:r>
      <w:r>
        <w:t xml:space="preserve"> </w:t>
      </w:r>
      <w:r w:rsidRPr="00363FF6">
        <w:t xml:space="preserve">multinational corporation evicts pastoralists in </w:t>
      </w:r>
      <w:r>
        <w:t xml:space="preserve"> </w:t>
      </w:r>
      <w:r w:rsidRPr="00363FF6">
        <w:t xml:space="preserve">one site and operates under conditions of </w:t>
      </w:r>
      <w:r>
        <w:t xml:space="preserve"> </w:t>
      </w:r>
      <w:r w:rsidRPr="00363FF6">
        <w:t xml:space="preserve">regulated market exchange in another. It can and </w:t>
      </w:r>
      <w:r>
        <w:t xml:space="preserve"> </w:t>
      </w:r>
      <w:r w:rsidRPr="00363FF6">
        <w:t xml:space="preserve">does coexist inside a firm at one site - e g, </w:t>
      </w:r>
      <w:r>
        <w:t xml:space="preserve"> </w:t>
      </w:r>
      <w:r w:rsidRPr="00363FF6">
        <w:t xml:space="preserve">when the same process is simultaneously carried </w:t>
      </w:r>
      <w:r>
        <w:t xml:space="preserve"> </w:t>
      </w:r>
      <w:r w:rsidRPr="00363FF6">
        <w:t xml:space="preserve">out by wage labour under radically different </w:t>
      </w:r>
      <w:r>
        <w:t xml:space="preserve"> </w:t>
      </w:r>
      <w:r w:rsidRPr="00363FF6">
        <w:t>conditions of contractual security.</w:t>
      </w:r>
      <w:r>
        <w:t xml:space="preserve"> </w:t>
      </w:r>
    </w:p>
    <w:p w:rsidR="00FE042A" w:rsidRDefault="00FE042A" w:rsidP="00385751"/>
    <w:p w:rsidR="00445E1B" w:rsidRDefault="00445E1B" w:rsidP="00445E1B">
      <w:pPr>
        <w:pStyle w:val="Heading2"/>
      </w:pPr>
      <w:bookmarkStart w:id="31" w:name="_Toc391927478"/>
      <w:r>
        <w:lastRenderedPageBreak/>
        <w:t>***Affirmative Answers ***</w:t>
      </w:r>
      <w:bookmarkEnd w:id="31"/>
    </w:p>
    <w:p w:rsidR="00076EE1" w:rsidRDefault="00795F2A" w:rsidP="00076EE1">
      <w:pPr>
        <w:pStyle w:val="Heading3"/>
      </w:pPr>
      <w:bookmarkStart w:id="32" w:name="_Toc391927479"/>
      <w:r>
        <w:lastRenderedPageBreak/>
        <w:t xml:space="preserve">2AC </w:t>
      </w:r>
      <w:r w:rsidR="00445E1B">
        <w:t xml:space="preserve">– A2 </w:t>
      </w:r>
      <w:r>
        <w:t>Capitalism</w:t>
      </w:r>
      <w:r w:rsidR="00076EE1">
        <w:t xml:space="preserve"> </w:t>
      </w:r>
      <w:r w:rsidR="00445E1B">
        <w:t>“</w:t>
      </w:r>
      <w:r w:rsidR="00076EE1">
        <w:t>Core</w:t>
      </w:r>
      <w:r w:rsidR="00445E1B">
        <w:t>”</w:t>
      </w:r>
      <w:bookmarkEnd w:id="32"/>
    </w:p>
    <w:p w:rsidR="00076EE1" w:rsidRPr="002352B6" w:rsidRDefault="00076EE1" w:rsidP="00076EE1">
      <w:pPr>
        <w:pStyle w:val="Heading4"/>
      </w:pPr>
      <w:r>
        <w:t>Alt fails- Human nature</w:t>
      </w:r>
    </w:p>
    <w:p w:rsidR="00076EE1" w:rsidRDefault="00076EE1" w:rsidP="00076EE1">
      <w:r w:rsidRPr="000612ED">
        <w:rPr>
          <w:rStyle w:val="StyleStyleBold12pt"/>
        </w:rPr>
        <w:t>Barnhizer 200</w:t>
      </w:r>
      <w:r>
        <w:rPr>
          <w:rStyle w:val="StyleStyleBold12pt"/>
        </w:rPr>
        <w:t>6</w:t>
      </w:r>
      <w:r>
        <w:t xml:space="preserve"> (</w:t>
      </w:r>
      <w:r w:rsidRPr="0058324D">
        <w:t xml:space="preserve">David </w:t>
      </w:r>
      <w:r w:rsidRPr="000612ED">
        <w:rPr>
          <w:rStyle w:val="HotRouteChar"/>
        </w:rPr>
        <w:t>Barnhize</w:t>
      </w:r>
      <w:r>
        <w:rPr>
          <w:rStyle w:val="HotRouteChar"/>
        </w:rPr>
        <w:t xml:space="preserve">r, </w:t>
      </w:r>
      <w:r>
        <w:t xml:space="preserve">Professor of Law at Ohio State University, </w:t>
      </w:r>
      <w:r w:rsidRPr="008C46DD">
        <w:t>Articles Editor of the Ohio State Law Journal and then served as a Reginald Heber Smith Community Lawyer Fellow in Colorado Springs Legal Services Office, a Ford Urban Law Fellow, and a Clinical Teaching Fe</w:t>
      </w:r>
      <w:r>
        <w:t xml:space="preserve">llow at the Harvard Law School, </w:t>
      </w:r>
      <w:r w:rsidRPr="008C46DD">
        <w:t>Senior Advisor to the International Program of the Natural Resources Defense Council, a Senior Fellow for Earth Summit Watch, and General Counsel for the Shrimp Tribunal. He has served as Executive Directo</w:t>
      </w:r>
      <w:r>
        <w:t xml:space="preserve">r of The Year 2000 Committee, </w:t>
      </w:r>
      <w:r w:rsidRPr="000612ED">
        <w:rPr>
          <w:rStyle w:val="HotRouteChar"/>
        </w:rPr>
        <w:t>2006</w:t>
      </w:r>
      <w:r>
        <w:t xml:space="preserve"> “</w:t>
      </w:r>
      <w:r w:rsidRPr="0058324D">
        <w:t>waking from sustainability’s “impossible dream”</w:t>
      </w:r>
      <w:r>
        <w:t xml:space="preserve">” Georgetown environmental law review) </w:t>
      </w:r>
    </w:p>
    <w:p w:rsidR="00076EE1" w:rsidRDefault="00076EE1" w:rsidP="00076EE1">
      <w:pPr>
        <w:pStyle w:val="HotRoute"/>
        <w:rPr>
          <w:iCs w:val="0"/>
          <w:color w:val="auto"/>
          <w:sz w:val="24"/>
          <w:u w:val="single"/>
        </w:rPr>
      </w:pPr>
      <w:r w:rsidRPr="00A812EB">
        <w:rPr>
          <w:rStyle w:val="StyleStyleBold12pt"/>
          <w:sz w:val="24"/>
          <w:highlight w:val="yellow"/>
        </w:rPr>
        <w:t>Devotees</w:t>
      </w:r>
      <w:r w:rsidRPr="003F4BDC">
        <w:t xml:space="preserve"> of sustainability </w:t>
      </w:r>
      <w:r w:rsidRPr="009B4ABC">
        <w:rPr>
          <w:rStyle w:val="StyleStyleBold12pt"/>
          <w:sz w:val="24"/>
        </w:rPr>
        <w:t xml:space="preserve">pin their </w:t>
      </w:r>
      <w:r w:rsidRPr="00A812EB">
        <w:rPr>
          <w:rStyle w:val="StyleStyleBold12pt"/>
          <w:sz w:val="24"/>
          <w:highlight w:val="yellow"/>
        </w:rPr>
        <w:t>hope</w:t>
      </w:r>
      <w:r w:rsidRPr="009B4ABC">
        <w:rPr>
          <w:rStyle w:val="StyleStyleBold12pt"/>
          <w:sz w:val="24"/>
        </w:rPr>
        <w:t xml:space="preserve">s </w:t>
      </w:r>
      <w:r w:rsidRPr="009B4ABC">
        <w:rPr>
          <w:iCs w:val="0"/>
          <w:color w:val="auto"/>
          <w:sz w:val="24"/>
          <w:u w:val="single"/>
        </w:rPr>
        <w:t xml:space="preserve">on an awakening by </w:t>
      </w:r>
      <w:r w:rsidRPr="00A812EB">
        <w:rPr>
          <w:iCs w:val="0"/>
          <w:color w:val="auto"/>
          <w:sz w:val="24"/>
          <w:highlight w:val="yellow"/>
          <w:u w:val="single"/>
        </w:rPr>
        <w:t xml:space="preserve">an enlightened populace </w:t>
      </w:r>
      <w:r w:rsidRPr="009B4ABC">
        <w:rPr>
          <w:iCs w:val="0"/>
          <w:color w:val="auto"/>
          <w:sz w:val="24"/>
          <w:u w:val="single"/>
        </w:rPr>
        <w:t>that</w:t>
      </w:r>
      <w:r w:rsidRPr="000612ED">
        <w:rPr>
          <w:iCs w:val="0"/>
          <w:color w:val="auto"/>
          <w:sz w:val="24"/>
          <w:u w:val="single"/>
        </w:rPr>
        <w:t xml:space="preserve"> </w:t>
      </w:r>
      <w:r w:rsidRPr="00A812EB">
        <w:rPr>
          <w:iCs w:val="0"/>
          <w:color w:val="auto"/>
          <w:sz w:val="24"/>
          <w:highlight w:val="yellow"/>
          <w:u w:val="single"/>
        </w:rPr>
        <w:t xml:space="preserve">will </w:t>
      </w:r>
      <w:r w:rsidRPr="00FF0D8C">
        <w:rPr>
          <w:iCs w:val="0"/>
          <w:color w:val="auto"/>
          <w:sz w:val="24"/>
          <w:u w:val="single"/>
        </w:rPr>
        <w:t xml:space="preserve">rise up and </w:t>
      </w:r>
      <w:r w:rsidRPr="00A812EB">
        <w:rPr>
          <w:iCs w:val="0"/>
          <w:color w:val="auto"/>
          <w:sz w:val="24"/>
          <w:highlight w:val="yellow"/>
          <w:u w:val="single"/>
        </w:rPr>
        <w:t xml:space="preserve">insist </w:t>
      </w:r>
      <w:r w:rsidRPr="009B4ABC">
        <w:rPr>
          <w:iCs w:val="0"/>
          <w:color w:val="auto"/>
          <w:sz w:val="24"/>
          <w:u w:val="single"/>
        </w:rPr>
        <w:t xml:space="preserve">that </w:t>
      </w:r>
      <w:r w:rsidRPr="00A812EB">
        <w:rPr>
          <w:iCs w:val="0"/>
          <w:color w:val="auto"/>
          <w:sz w:val="24"/>
          <w:highlight w:val="yellow"/>
          <w:u w:val="single"/>
        </w:rPr>
        <w:t>business and government</w:t>
      </w:r>
      <w:r w:rsidRPr="009B4ABC">
        <w:rPr>
          <w:iCs w:val="0"/>
          <w:color w:val="auto"/>
          <w:sz w:val="24"/>
          <w:u w:val="single"/>
        </w:rPr>
        <w:t xml:space="preserve"> behave in ways that </w:t>
      </w:r>
      <w:r w:rsidRPr="00A812EB">
        <w:rPr>
          <w:iCs w:val="0"/>
          <w:color w:val="auto"/>
          <w:sz w:val="24"/>
          <w:highlight w:val="yellow"/>
          <w:u w:val="single"/>
        </w:rPr>
        <w:t>reflect</w:t>
      </w:r>
      <w:r w:rsidRPr="000612ED">
        <w:rPr>
          <w:iCs w:val="0"/>
          <w:color w:val="auto"/>
          <w:sz w:val="24"/>
          <w:u w:val="single"/>
        </w:rPr>
        <w:t xml:space="preserve"> the idea that </w:t>
      </w:r>
      <w:r w:rsidRPr="00A812EB">
        <w:rPr>
          <w:iCs w:val="0"/>
          <w:color w:val="auto"/>
          <w:sz w:val="24"/>
          <w:highlight w:val="yellow"/>
          <w:u w:val="single"/>
        </w:rPr>
        <w:t>"[a] sustaina</w:t>
      </w:r>
      <w:r w:rsidRPr="00A812EB">
        <w:rPr>
          <w:rStyle w:val="StyleStyleBold12pt"/>
          <w:sz w:val="24"/>
          <w:highlight w:val="yellow"/>
        </w:rPr>
        <w:t>ble society</w:t>
      </w:r>
      <w:r w:rsidRPr="003F4BDC">
        <w:t xml:space="preserve"> is one that can persist over generations, one that is far-seeing enough, flexible enough, and wise enough not to undermine either its physical or its social systems of support."81 </w:t>
      </w:r>
      <w:r w:rsidRPr="00A812EB">
        <w:rPr>
          <w:rStyle w:val="StyleStyleBold12pt"/>
          <w:sz w:val="24"/>
          <w:highlight w:val="yellow"/>
        </w:rPr>
        <w:t>This</w:t>
      </w:r>
      <w:r w:rsidRPr="000612ED">
        <w:rPr>
          <w:rStyle w:val="StyleStyleBold12pt"/>
          <w:sz w:val="24"/>
        </w:rPr>
        <w:t xml:space="preserve"> </w:t>
      </w:r>
      <w:r w:rsidRPr="003F4BDC">
        <w:t>awakening</w:t>
      </w:r>
      <w:r w:rsidRPr="000612ED">
        <w:rPr>
          <w:rStyle w:val="StyleStyleBold12pt"/>
          <w:sz w:val="24"/>
        </w:rPr>
        <w:t xml:space="preserve"> </w:t>
      </w:r>
      <w:r w:rsidRPr="00A812EB">
        <w:rPr>
          <w:iCs w:val="0"/>
          <w:color w:val="auto"/>
          <w:sz w:val="24"/>
          <w:highlight w:val="yellow"/>
          <w:u w:val="single"/>
        </w:rPr>
        <w:t>is not going to happen.</w:t>
      </w:r>
      <w:r w:rsidRPr="000612ED">
        <w:rPr>
          <w:rStyle w:val="StyleStyleBold12pt"/>
          <w:sz w:val="24"/>
        </w:rPr>
        <w:t xml:space="preserve"> There will </w:t>
      </w:r>
      <w:r w:rsidRPr="009B4ABC">
        <w:rPr>
          <w:iCs w:val="0"/>
          <w:color w:val="auto"/>
          <w:sz w:val="24"/>
          <w:u w:val="single"/>
        </w:rPr>
        <w:t>never</w:t>
      </w:r>
      <w:r w:rsidRPr="000612ED">
        <w:rPr>
          <w:rStyle w:val="StyleStyleBold12pt"/>
          <w:sz w:val="24"/>
        </w:rPr>
        <w:t xml:space="preserve"> be </w:t>
      </w:r>
      <w:r w:rsidRPr="000612ED">
        <w:rPr>
          <w:iCs w:val="0"/>
          <w:color w:val="auto"/>
          <w:sz w:val="24"/>
          <w:u w:val="single"/>
        </w:rPr>
        <w:t>a populist revolution in the way</w:t>
      </w:r>
      <w:r w:rsidRPr="000612ED">
        <w:rPr>
          <w:rStyle w:val="StyleStyleBold12pt"/>
          <w:sz w:val="24"/>
        </w:rPr>
        <w:t xml:space="preserve"> humans value the environment, </w:t>
      </w:r>
      <w:r w:rsidRPr="003F4BDC">
        <w:t xml:space="preserve">social justice, and other matters of moral consequence. </w:t>
      </w:r>
      <w:r w:rsidRPr="00A812EB">
        <w:rPr>
          <w:iCs w:val="0"/>
          <w:color w:val="auto"/>
          <w:sz w:val="24"/>
          <w:highlight w:val="yellow"/>
          <w:u w:val="single"/>
        </w:rPr>
        <w:t>We</w:t>
      </w:r>
      <w:r w:rsidRPr="003F4BDC">
        <w:t xml:space="preserve"> frequently "</w:t>
      </w:r>
      <w:r w:rsidRPr="00A812EB">
        <w:rPr>
          <w:sz w:val="24"/>
          <w:highlight w:val="yellow"/>
          <w:u w:val="single"/>
        </w:rPr>
        <w:t>talk the talk," but rarely "walk the walk."</w:t>
      </w:r>
      <w:r w:rsidRPr="009B4ABC">
        <w:t>82</w:t>
      </w:r>
      <w:r w:rsidRPr="003F4BDC">
        <w:t xml:space="preserve"> This discrepancy is partly an individual failure, but it is even more a result of the powerful forces that operate within our culture. Residents of </w:t>
      </w:r>
      <w:r w:rsidRPr="00A812EB">
        <w:rPr>
          <w:rStyle w:val="StyleStyleBold12pt"/>
          <w:sz w:val="24"/>
          <w:highlight w:val="yellow"/>
        </w:rPr>
        <w:t>Western cultures</w:t>
      </w:r>
      <w:r w:rsidRPr="003F4BDC">
        <w:t xml:space="preserve"> are shaped by the system in which they live. They </w:t>
      </w:r>
      <w:r w:rsidRPr="00A812EB">
        <w:rPr>
          <w:rStyle w:val="StyleStyleBold12pt"/>
          <w:sz w:val="24"/>
          <w:highlight w:val="yellow"/>
        </w:rPr>
        <w:t xml:space="preserve">will </w:t>
      </w:r>
      <w:r w:rsidRPr="00A812EB">
        <w:rPr>
          <w:iCs w:val="0"/>
          <w:color w:val="auto"/>
          <w:sz w:val="24"/>
          <w:highlight w:val="yellow"/>
          <w:u w:val="single"/>
        </w:rPr>
        <w:t>never</w:t>
      </w:r>
      <w:r w:rsidRPr="000612ED">
        <w:rPr>
          <w:iCs w:val="0"/>
          <w:color w:val="auto"/>
          <w:sz w:val="24"/>
          <w:u w:val="single"/>
        </w:rPr>
        <w:t xml:space="preserve"> possess either the clarity of agenda or the political will essential to a coherent and coordinated </w:t>
      </w:r>
      <w:r w:rsidRPr="00A812EB">
        <w:rPr>
          <w:iCs w:val="0"/>
          <w:color w:val="auto"/>
          <w:sz w:val="24"/>
          <w:highlight w:val="yellow"/>
          <w:u w:val="single"/>
        </w:rPr>
        <w:t>shift</w:t>
      </w:r>
      <w:r w:rsidRPr="000612ED">
        <w:rPr>
          <w:iCs w:val="0"/>
          <w:color w:val="auto"/>
          <w:sz w:val="24"/>
          <w:u w:val="single"/>
        </w:rPr>
        <w:t xml:space="preserve"> in </w:t>
      </w:r>
      <w:r w:rsidRPr="00A812EB">
        <w:rPr>
          <w:iCs w:val="0"/>
          <w:color w:val="auto"/>
          <w:sz w:val="24"/>
          <w:highlight w:val="yellow"/>
          <w:u w:val="single"/>
        </w:rPr>
        <w:t>behavior due to</w:t>
      </w:r>
      <w:r w:rsidRPr="000612ED">
        <w:rPr>
          <w:iCs w:val="0"/>
          <w:color w:val="auto"/>
          <w:sz w:val="24"/>
          <w:u w:val="single"/>
        </w:rPr>
        <w:t xml:space="preserve"> a combination of </w:t>
      </w:r>
      <w:r w:rsidRPr="00A812EB">
        <w:rPr>
          <w:iCs w:val="0"/>
          <w:color w:val="auto"/>
          <w:sz w:val="24"/>
          <w:highlight w:val="yellow"/>
          <w:u w:val="single"/>
        </w:rPr>
        <w:t>ignorance, greed, sloth, and</w:t>
      </w:r>
      <w:r w:rsidRPr="000612ED">
        <w:rPr>
          <w:iCs w:val="0"/>
          <w:color w:val="auto"/>
          <w:sz w:val="24"/>
          <w:u w:val="single"/>
        </w:rPr>
        <w:t xml:space="preserve"> </w:t>
      </w:r>
      <w:r w:rsidRPr="00A812EB">
        <w:rPr>
          <w:iCs w:val="0"/>
          <w:color w:val="auto"/>
          <w:sz w:val="24"/>
          <w:highlight w:val="yellow"/>
          <w:u w:val="single"/>
        </w:rPr>
        <w:t>inundation by</w:t>
      </w:r>
      <w:r w:rsidRPr="000612ED">
        <w:rPr>
          <w:iCs w:val="0"/>
          <w:color w:val="auto"/>
          <w:sz w:val="24"/>
          <w:u w:val="single"/>
        </w:rPr>
        <w:t xml:space="preserve"> political and consumerist </w:t>
      </w:r>
      <w:r w:rsidRPr="00A812EB">
        <w:rPr>
          <w:iCs w:val="0"/>
          <w:color w:val="auto"/>
          <w:sz w:val="24"/>
          <w:highlight w:val="yellow"/>
          <w:u w:val="single"/>
        </w:rPr>
        <w:t>propaganda</w:t>
      </w:r>
      <w:r w:rsidRPr="003F4BDC">
        <w:t xml:space="preserve">. This combination means </w:t>
      </w:r>
      <w:r w:rsidRPr="000612ED">
        <w:rPr>
          <w:iCs w:val="0"/>
          <w:color w:val="auto"/>
          <w:sz w:val="24"/>
          <w:u w:val="single"/>
        </w:rPr>
        <w:t>there will be no values shift welling up from the people and demanding the transformation of our systems of production and resource use.</w:t>
      </w:r>
    </w:p>
    <w:p w:rsidR="00076EE1" w:rsidRDefault="00076EE1" w:rsidP="00795F2A"/>
    <w:p w:rsidR="00795F2A" w:rsidRPr="00FA425E" w:rsidRDefault="00795F2A" w:rsidP="00795F2A">
      <w:pPr>
        <w:pStyle w:val="Heading4"/>
      </w:pPr>
      <w:r>
        <w:t>Transition will cause endless resource wars – innovation driven growth solves</w:t>
      </w:r>
    </w:p>
    <w:p w:rsidR="00795F2A" w:rsidRPr="000612ED" w:rsidRDefault="00795F2A" w:rsidP="00795F2A">
      <w:r w:rsidRPr="000612ED">
        <w:rPr>
          <w:rStyle w:val="StyleStyleBold12pt"/>
        </w:rPr>
        <w:t>Barnhizer 2006</w:t>
      </w:r>
      <w:r>
        <w:t xml:space="preserve"> </w:t>
      </w:r>
      <w:r w:rsidRPr="000612ED">
        <w:t>David Barnhizer (Professor of Law at Ohio State University, Articles Editor of the Ohio State Law Journal and then served as a Reginald Heber Smith Community Lawyer Fellow in Colorado Springs Legal Services Office, a Ford Urban Law Fellow, and a Clinical Teaching Fellow at the Harvard Law School, Senior Advisor to the International Program of the Natural Resources Defense Council, a Senior Fellow for Earth Summit Watch, and General Counsel for the Shrimp Tribunal. He has served as Executive Director of The Year 2000 Committee) 2006 “waking from sustainability’s “impossible dream”” Georgetown environmental law review</w:t>
      </w:r>
    </w:p>
    <w:p w:rsidR="00795F2A" w:rsidRPr="007F19A8" w:rsidRDefault="00795F2A" w:rsidP="00795F2A">
      <w:r w:rsidRPr="00A812EB">
        <w:rPr>
          <w:sz w:val="24"/>
          <w:highlight w:val="yellow"/>
          <w:u w:val="single"/>
        </w:rPr>
        <w:t>The scale of</w:t>
      </w:r>
      <w:r w:rsidRPr="00160BBA">
        <w:t xml:space="preserve"> social needs, including the </w:t>
      </w:r>
      <w:r w:rsidRPr="00A812EB">
        <w:rPr>
          <w:sz w:val="24"/>
          <w:highlight w:val="yellow"/>
          <w:u w:val="single"/>
        </w:rPr>
        <w:t>need for expanded productive activity, has grown so</w:t>
      </w:r>
      <w:r w:rsidRPr="000612ED">
        <w:rPr>
          <w:sz w:val="24"/>
          <w:u w:val="single"/>
        </w:rPr>
        <w:t xml:space="preserve"> large </w:t>
      </w:r>
      <w:r w:rsidRPr="00A812EB">
        <w:rPr>
          <w:sz w:val="24"/>
          <w:highlight w:val="yellow"/>
          <w:u w:val="single"/>
        </w:rPr>
        <w:t>that it cannot be shut off at all</w:t>
      </w:r>
      <w:r w:rsidRPr="000612ED">
        <w:rPr>
          <w:sz w:val="24"/>
          <w:u w:val="single"/>
        </w:rPr>
        <w:t>,</w:t>
      </w:r>
      <w:r w:rsidRPr="00160BBA">
        <w:t xml:space="preserve"> and certainly not abruptly. </w:t>
      </w:r>
      <w:r w:rsidRPr="000612ED">
        <w:rPr>
          <w:sz w:val="24"/>
          <w:u w:val="single"/>
        </w:rPr>
        <w:t>It cannot</w:t>
      </w:r>
      <w:r w:rsidRPr="00160BBA">
        <w:t xml:space="preserve"> even </w:t>
      </w:r>
      <w:r w:rsidRPr="000612ED">
        <w:rPr>
          <w:sz w:val="24"/>
          <w:u w:val="single"/>
        </w:rPr>
        <w:t>be ratcheted down</w:t>
      </w:r>
      <w:r w:rsidRPr="00160BBA">
        <w:t xml:space="preserve"> in any significant fashion </w:t>
      </w:r>
      <w:r w:rsidRPr="000612ED">
        <w:rPr>
          <w:sz w:val="24"/>
          <w:u w:val="single"/>
        </w:rPr>
        <w:t>without producing serious harm</w:t>
      </w:r>
      <w:r w:rsidRPr="00160BBA">
        <w:t xml:space="preserve">s to human societies and hundreds of millions of people. Even if it were possible to shift back to systems of local self-sufficiency, </w:t>
      </w:r>
      <w:r w:rsidRPr="00A812EB">
        <w:rPr>
          <w:sz w:val="24"/>
          <w:highlight w:val="yellow"/>
          <w:u w:val="single"/>
        </w:rPr>
        <w:t>the consequences of the transition process would be catastrophic</w:t>
      </w:r>
      <w:r w:rsidRPr="000612ED">
        <w:rPr>
          <w:sz w:val="24"/>
          <w:u w:val="single"/>
        </w:rPr>
        <w:t xml:space="preserve"> for many people and even deadly </w:t>
      </w:r>
      <w:r w:rsidRPr="00A812EB">
        <w:rPr>
          <w:sz w:val="24"/>
          <w:highlight w:val="yellow"/>
          <w:u w:val="single"/>
        </w:rPr>
        <w:t>to the point of continual conflict,</w:t>
      </w:r>
      <w:r w:rsidRPr="000612ED">
        <w:rPr>
          <w:sz w:val="24"/>
          <w:u w:val="single"/>
        </w:rPr>
        <w:t xml:space="preserve"> </w:t>
      </w:r>
      <w:r w:rsidRPr="00A812EB">
        <w:rPr>
          <w:sz w:val="24"/>
          <w:highlight w:val="yellow"/>
          <w:u w:val="single"/>
        </w:rPr>
        <w:t>resource wars, increased poverty, and strife.</w:t>
      </w:r>
      <w:r w:rsidRPr="000612ED">
        <w:rPr>
          <w:sz w:val="24"/>
          <w:u w:val="single"/>
        </w:rPr>
        <w:t xml:space="preserve"> </w:t>
      </w:r>
      <w:r w:rsidRPr="00A812EB">
        <w:rPr>
          <w:sz w:val="24"/>
          <w:highlight w:val="yellow"/>
          <w:u w:val="single"/>
        </w:rPr>
        <w:t>What are needed are</w:t>
      </w:r>
      <w:r w:rsidRPr="000612ED">
        <w:rPr>
          <w:sz w:val="24"/>
          <w:u w:val="single"/>
        </w:rPr>
        <w:t xml:space="preserve"> concrete, workable, and </w:t>
      </w:r>
      <w:r w:rsidRPr="00A812EB">
        <w:rPr>
          <w:sz w:val="24"/>
          <w:highlight w:val="yellow"/>
          <w:u w:val="single"/>
        </w:rPr>
        <w:t>pragmatic strategies that produce effective and intelligently designed economic activity</w:t>
      </w:r>
      <w:r w:rsidRPr="000612ED">
        <w:rPr>
          <w:sz w:val="24"/>
          <w:u w:val="single"/>
        </w:rPr>
        <w:t xml:space="preserve"> in specific contexts</w:t>
      </w:r>
      <w:r w:rsidRPr="00160BBA">
        <w:t xml:space="preserve"> and, while seeking efficiency and conservation, place economic and social justice high on a list of priorities.</w:t>
      </w:r>
    </w:p>
    <w:p w:rsidR="00795F2A" w:rsidRDefault="00795F2A" w:rsidP="00795F2A">
      <w:pPr>
        <w:pStyle w:val="Heading4"/>
      </w:pPr>
      <w:r>
        <w:lastRenderedPageBreak/>
        <w:t>Sustainable capitalism now</w:t>
      </w:r>
    </w:p>
    <w:p w:rsidR="00795F2A" w:rsidRPr="003E4249" w:rsidRDefault="00795F2A" w:rsidP="00795F2A">
      <w:r w:rsidRPr="009B4ABC">
        <w:rPr>
          <w:rStyle w:val="StyleStyleBold12pt"/>
        </w:rPr>
        <w:t>Economist 2012</w:t>
      </w:r>
      <w:r>
        <w:t xml:space="preserve"> (</w:t>
      </w:r>
      <w:r w:rsidRPr="003E4249">
        <w:t>The Economist</w:t>
      </w:r>
      <w:r>
        <w:t>,</w:t>
      </w:r>
      <w:r w:rsidRPr="003E4249">
        <w:t xml:space="preserve"> Feb</w:t>
      </w:r>
      <w:r>
        <w:t>ruary</w:t>
      </w:r>
      <w:r w:rsidRPr="003E4249">
        <w:t xml:space="preserve"> </w:t>
      </w:r>
      <w:r>
        <w:t xml:space="preserve">16, </w:t>
      </w:r>
      <w:r w:rsidRPr="003E4249">
        <w:t>2012</w:t>
      </w:r>
      <w:r>
        <w:t>,</w:t>
      </w:r>
      <w:r w:rsidRPr="003E4249">
        <w:t xml:space="preserve"> </w:t>
      </w:r>
      <w:r>
        <w:t>“</w:t>
      </w:r>
      <w:r w:rsidRPr="003E4249">
        <w:t>Blood, Gore and capitalism</w:t>
      </w:r>
      <w:r>
        <w:t>,”</w:t>
      </w:r>
      <w:r w:rsidRPr="003E4249">
        <w:t xml:space="preserve"> http://www.economist.com/blogs/schumpeter/2012/02/sustainable-capitalism</w:t>
      </w:r>
      <w:r>
        <w:t>)</w:t>
      </w:r>
    </w:p>
    <w:p w:rsidR="00795F2A" w:rsidRDefault="00795F2A" w:rsidP="00795F2A">
      <w:pPr>
        <w:pStyle w:val="HotRoute"/>
      </w:pPr>
      <w:r>
        <w:t xml:space="preserve">THESE are busy days for Al </w:t>
      </w:r>
      <w:r w:rsidRPr="005B7A44">
        <w:rPr>
          <w:rStyle w:val="HIGHLIGHT0"/>
        </w:rPr>
        <w:t>Gore</w:t>
      </w:r>
      <w:r w:rsidRPr="005B7A44">
        <w:t xml:space="preserve">. In late January, the former vice-president turned climate-change warrior took to the high seas, leading a luxury cruise-cum-fact-finding mission to Antarctica for a bunch of billionaires and policy wonks. They were to see for themselves the melting ice shelf and enjoy what remains of the spectacular views. Then, on February 15th, he </w:t>
      </w:r>
      <w:r w:rsidRPr="005B7A44">
        <w:rPr>
          <w:rStyle w:val="HIGHLIGHT0"/>
        </w:rPr>
        <w:t>was in New York to launch a manifesto</w:t>
      </w:r>
      <w:r w:rsidRPr="005B7A44">
        <w:t xml:space="preserve"> (pdf) </w:t>
      </w:r>
      <w:r w:rsidRPr="005B7A44">
        <w:rPr>
          <w:rStyle w:val="HIGHLIGHT0"/>
        </w:rPr>
        <w:t>for</w:t>
      </w:r>
      <w:r>
        <w:t xml:space="preserve"> what he calls “</w:t>
      </w:r>
      <w:r w:rsidRPr="008B41F6">
        <w:rPr>
          <w:rStyle w:val="HIGHLIGHT0"/>
        </w:rPr>
        <w:t>sustainable capitalism</w:t>
      </w:r>
      <w:r>
        <w:t xml:space="preserve">”.   The manifesto is published by the non-profit arm of Generation Investment Management, a fund-management company Mr Gore launched in 2004 </w:t>
      </w:r>
      <w:r w:rsidRPr="00DB5DE0">
        <w:rPr>
          <w:rStyle w:val="HIGHLIGHT0"/>
        </w:rPr>
        <w:t xml:space="preserve">with David Blood, </w:t>
      </w:r>
      <w:r w:rsidRPr="00A812EB">
        <w:rPr>
          <w:rStyle w:val="HIGHLIGHT0"/>
          <w:highlight w:val="yellow"/>
        </w:rPr>
        <w:t>an ex-partner at Goldman Sachs</w:t>
      </w:r>
      <w:r>
        <w:t xml:space="preserve">. The company </w:t>
      </w:r>
      <w:r w:rsidRPr="00A812EB">
        <w:rPr>
          <w:rStyle w:val="HIGHLIGHT0"/>
          <w:highlight w:val="yellow"/>
        </w:rPr>
        <w:t>focuses on firms with</w:t>
      </w:r>
      <w:r>
        <w:t xml:space="preserve"> what it calls </w:t>
      </w:r>
      <w:r w:rsidRPr="00A812EB">
        <w:rPr>
          <w:rStyle w:val="HIGHLIGHT0"/>
          <w:highlight w:val="yellow"/>
        </w:rPr>
        <w:t>sustainable business models</w:t>
      </w:r>
      <w:r>
        <w:t xml:space="preserve">. Unlike Mr Gore's seafaring adventures, which generated a lively blogging war between Mr Gore, shipmates such as Richard Branson, and their right-wing critics, </w:t>
      </w:r>
      <w:r w:rsidRPr="00DB5DE0">
        <w:rPr>
          <w:rStyle w:val="HIGHLIGHT0"/>
        </w:rPr>
        <w:t>the manifesto is unlikely to set anyone's pulse racing</w:t>
      </w:r>
      <w:r>
        <w:t xml:space="preserve">. Yet its very dullness is a virtue, for it reflects the practical lessons learnt from several years of trying to make a success of the investment business, where the devil lies very much in the boring detail.  The big picture outlined by Messrs Blood and Gore is hardly novel. An obsession with short-term profits rather than sustainable long-term profits led to the apotheosis of unsustainable capitalism—the crash of </w:t>
      </w:r>
      <w:r w:rsidRPr="005B7A44">
        <w:t>September</w:t>
      </w:r>
      <w:r>
        <w:t xml:space="preserve"> 2008—and the subsequent bail-out of the financial system (though in this case, a lack of environmental concern was the least of the unsustainability problems). Like many people, they had expected this crash to be a turning point, after which capitalism would be reorientated towards the long term. In the event, this did not happen. Indeed, says Mr Gore, the “conversation about sustainability has if anything gone backwards”.  To help remedy this, the manifesto suggests several changes to the way the capitalist system works. (It does not go into detail about other farther-reaching reforms for which Mr Gore has long advocated, such as putting a price on carbon.)   The sexiest of these, assuming securities law turns you on, is a proposal—already made elsewhere by organisations such as the Aspen Institute—for “</w:t>
      </w:r>
      <w:r w:rsidRPr="00A812EB">
        <w:rPr>
          <w:rStyle w:val="HIGHLIGHT0"/>
          <w:highlight w:val="yellow"/>
        </w:rPr>
        <w:t xml:space="preserve">loyalty shares” </w:t>
      </w:r>
      <w:r w:rsidRPr="005B7A44">
        <w:rPr>
          <w:rStyle w:val="HIGHLIGHT0"/>
        </w:rPr>
        <w:t xml:space="preserve">that </w:t>
      </w:r>
      <w:r w:rsidRPr="00A812EB">
        <w:rPr>
          <w:rStyle w:val="HIGHLIGHT0"/>
          <w:highlight w:val="yellow"/>
        </w:rPr>
        <w:t>pay out more to investors that have owned them continuously</w:t>
      </w:r>
      <w:r>
        <w:t xml:space="preserve"> for at least three years. The average holding period for a share is now seven months, down from several years in the 1990s.   Rewarding longer ownership would require a lot of new legislation, particularly to apply it to existing firms. Even among those who favour long-termism there is debate about whether longer ownership is necessarily the same as more effective ownership. Still, it is worth discussing.  Lovers of accountancy may be taken more by two other proposals. One, which would probably need legislation though could conceivably be introduced without it by regulators such as America’s </w:t>
      </w:r>
      <w:r w:rsidRPr="00A812EB">
        <w:rPr>
          <w:rStyle w:val="Emphasis"/>
          <w:highlight w:val="yellow"/>
        </w:rPr>
        <w:t>S</w:t>
      </w:r>
      <w:r w:rsidRPr="005B7A44">
        <w:rPr>
          <w:rStyle w:val="HIGHLIGHT0"/>
        </w:rPr>
        <w:t xml:space="preserve">ecurities and </w:t>
      </w:r>
      <w:r w:rsidRPr="00A812EB">
        <w:rPr>
          <w:rStyle w:val="Emphasis"/>
          <w:highlight w:val="yellow"/>
        </w:rPr>
        <w:t>E</w:t>
      </w:r>
      <w:r w:rsidRPr="005B7A44">
        <w:rPr>
          <w:rStyle w:val="HIGHLIGHT0"/>
        </w:rPr>
        <w:t>xchange</w:t>
      </w:r>
      <w:r>
        <w:t xml:space="preserve"> </w:t>
      </w:r>
      <w:r w:rsidRPr="00A812EB">
        <w:rPr>
          <w:rStyle w:val="Emphasis"/>
          <w:highlight w:val="yellow"/>
        </w:rPr>
        <w:t>C</w:t>
      </w:r>
      <w:r>
        <w:t>ommission, is to require all companies to publish “</w:t>
      </w:r>
      <w:r w:rsidRPr="00A812EB">
        <w:rPr>
          <w:rStyle w:val="HIGHLIGHT0"/>
          <w:highlight w:val="yellow"/>
        </w:rPr>
        <w:t>integrated reports</w:t>
      </w:r>
      <w:r>
        <w:t>” that would incl</w:t>
      </w:r>
      <w:r w:rsidRPr="005B7A44">
        <w:t>u</w:t>
      </w:r>
      <w:r>
        <w:t xml:space="preserve">de details of their environmental, social and governance (ESG) performance alongside their financial returns.   </w:t>
      </w:r>
      <w:r w:rsidRPr="00DB5DE0">
        <w:rPr>
          <w:rStyle w:val="HIGHLIGHT0"/>
        </w:rPr>
        <w:t xml:space="preserve">Making such reporting </w:t>
      </w:r>
      <w:r w:rsidRPr="005B7A44">
        <w:rPr>
          <w:rStyle w:val="HIGHLIGHT0"/>
        </w:rPr>
        <w:t>mandatory would be a big step</w:t>
      </w:r>
      <w:r>
        <w:t xml:space="preserve">, especially given opposition from the significant number of firms that say that the science of ESG reporting is too immature to be integrated with financial reports. A better approach, cited in the manifesto, may be South Africa's new requirement that firms either publish an integrated report or explain why not. That should stimulate lively debate in either case.  The Blood and Gore manifesto also wants firms to have to account for assets that might become "stranded" —worth much less—in the event of policy changes such as the imposition of a price on carbon emissions or higher charges for the use of water. </w:t>
      </w:r>
      <w:r w:rsidRPr="00DB5DE0">
        <w:rPr>
          <w:rStyle w:val="HIGHLIGHT0"/>
        </w:rPr>
        <w:t>This</w:t>
      </w:r>
      <w:r>
        <w:t xml:space="preserve">, the pair contend, </w:t>
      </w:r>
      <w:r w:rsidRPr="00DB5DE0">
        <w:rPr>
          <w:rStyle w:val="HIGHLIGHT0"/>
        </w:rPr>
        <w:t xml:space="preserve">would </w:t>
      </w:r>
      <w:r w:rsidRPr="00A812EB">
        <w:rPr>
          <w:rStyle w:val="HIGHLIGHT0"/>
          <w:highlight w:val="yellow"/>
        </w:rPr>
        <w:t>reveal</w:t>
      </w:r>
      <w:r w:rsidRPr="00DB5DE0">
        <w:rPr>
          <w:rStyle w:val="HIGHLIGHT0"/>
        </w:rPr>
        <w:t xml:space="preserve"> many </w:t>
      </w:r>
      <w:r w:rsidRPr="00A812EB">
        <w:rPr>
          <w:rStyle w:val="HIGHLIGHT0"/>
          <w:highlight w:val="yellow"/>
        </w:rPr>
        <w:t xml:space="preserve">companies to be in </w:t>
      </w:r>
      <w:r w:rsidRPr="00FF0D8C">
        <w:rPr>
          <w:rStyle w:val="HIGHLIGHT0"/>
        </w:rPr>
        <w:t xml:space="preserve">much </w:t>
      </w:r>
      <w:r w:rsidRPr="00A812EB">
        <w:rPr>
          <w:rStyle w:val="HIGHLIGHT0"/>
          <w:highlight w:val="yellow"/>
        </w:rPr>
        <w:t xml:space="preserve">worse shape than they </w:t>
      </w:r>
      <w:r w:rsidRPr="00FF0D8C">
        <w:rPr>
          <w:rStyle w:val="HIGHLIGHT0"/>
        </w:rPr>
        <w:t xml:space="preserve">now </w:t>
      </w:r>
      <w:r w:rsidRPr="00A812EB">
        <w:rPr>
          <w:rStyle w:val="HIGHLIGHT0"/>
          <w:highlight w:val="yellow"/>
        </w:rPr>
        <w:t>appear</w:t>
      </w:r>
      <w:r w:rsidRPr="00A812EB">
        <w:rPr>
          <w:highlight w:val="yellow"/>
        </w:rPr>
        <w:t>,</w:t>
      </w:r>
      <w:r>
        <w:t xml:space="preserve"> given plausible scenarios for how policy in these areas might one day develop.  This scenario-planning might seem like a lot of extra work about stuff that is only hypothetical, and thus a </w:t>
      </w:r>
      <w:r>
        <w:lastRenderedPageBreak/>
        <w:t xml:space="preserve">burdensome extra cost. But Mr Blood points out that </w:t>
      </w:r>
      <w:r w:rsidRPr="00FF0D8C">
        <w:rPr>
          <w:rStyle w:val="HIGHLIGHT0"/>
        </w:rPr>
        <w:t xml:space="preserve">many </w:t>
      </w:r>
      <w:r w:rsidRPr="00A812EB">
        <w:rPr>
          <w:rStyle w:val="HIGHLIGHT0"/>
          <w:highlight w:val="yellow"/>
        </w:rPr>
        <w:t xml:space="preserve">firms already apply a price of carbon </w:t>
      </w:r>
      <w:r w:rsidRPr="00FF0D8C">
        <w:rPr>
          <w:rStyle w:val="HIGHLIGHT0"/>
        </w:rPr>
        <w:t>internally,</w:t>
      </w:r>
      <w:r w:rsidRPr="00FF0D8C">
        <w:rPr>
          <w:rStyle w:val="HIGHLIGHT0"/>
          <w:sz w:val="12"/>
        </w:rPr>
        <w:t>¶</w:t>
      </w:r>
      <w:r>
        <w:rPr>
          <w:rStyle w:val="HIGHLIGHT0"/>
          <w:sz w:val="12"/>
        </w:rPr>
        <w:t xml:space="preserve"> </w:t>
      </w:r>
      <w:r w:rsidRPr="00DB5DE0">
        <w:rPr>
          <w:rStyle w:val="HIGHLIGHT0"/>
        </w:rPr>
        <w:t xml:space="preserve">for example </w:t>
      </w:r>
      <w:r w:rsidRPr="00FF0D8C">
        <w:rPr>
          <w:rStyle w:val="HIGHLIGHT0"/>
        </w:rPr>
        <w:t xml:space="preserve">when evaluating significant investments, as </w:t>
      </w:r>
      <w:r w:rsidRPr="00A812EB">
        <w:rPr>
          <w:rStyle w:val="HIGHLIGHT0"/>
          <w:highlight w:val="yellow"/>
        </w:rPr>
        <w:t>they</w:t>
      </w:r>
      <w:r w:rsidRPr="00DB5DE0">
        <w:rPr>
          <w:rStyle w:val="HIGHLIGHT0"/>
        </w:rPr>
        <w:t xml:space="preserve"> increasingly </w:t>
      </w:r>
      <w:r w:rsidRPr="00A812EB">
        <w:rPr>
          <w:rStyle w:val="HIGHLIGHT0"/>
          <w:highlight w:val="yellow"/>
        </w:rPr>
        <w:t>think</w:t>
      </w:r>
      <w:r w:rsidRPr="00DB5DE0">
        <w:rPr>
          <w:rStyle w:val="HIGHLIGHT0"/>
        </w:rPr>
        <w:t xml:space="preserve"> it likely that </w:t>
      </w:r>
      <w:r w:rsidRPr="00A812EB">
        <w:rPr>
          <w:rStyle w:val="HIGHLIGHT0"/>
          <w:highlight w:val="yellow"/>
        </w:rPr>
        <w:t>governments will impose one.</w:t>
      </w:r>
      <w:r w:rsidRPr="00DB5DE0">
        <w:rPr>
          <w:rStyle w:val="HIGHLIGHT0"/>
        </w:rPr>
        <w:t xml:space="preserve"> So perhaps it isn't that much more work</w:t>
      </w:r>
      <w:r>
        <w:t xml:space="preserve">. A key issue is whether all this extra information and rewards for loyalty will result in demands for more sustainable performance from those who own companies. As well as </w:t>
      </w:r>
      <w:r w:rsidRPr="00DB5DE0">
        <w:rPr>
          <w:rStyle w:val="HIGHLIGHT0"/>
        </w:rPr>
        <w:t>calling for company bosses to be paid in ways that incentivise sustainable long-term performance</w:t>
      </w:r>
      <w:r>
        <w:t xml:space="preserve">, the manifesto rightly shines a critical light on the pay of fund managers employed by institutional shareholders such as pension funds. Often, these </w:t>
      </w:r>
      <w:r w:rsidRPr="00A812EB">
        <w:rPr>
          <w:rStyle w:val="HIGHLIGHT0"/>
          <w:highlight w:val="yellow"/>
        </w:rPr>
        <w:t>managers</w:t>
      </w:r>
      <w:r>
        <w:t xml:space="preserve"> are </w:t>
      </w:r>
      <w:r w:rsidRPr="00A812EB">
        <w:rPr>
          <w:rStyle w:val="HIGHLIGHT0"/>
          <w:highlight w:val="yellow"/>
        </w:rPr>
        <w:t>paid</w:t>
      </w:r>
      <w:r w:rsidRPr="00A812EB">
        <w:rPr>
          <w:highlight w:val="yellow"/>
        </w:rPr>
        <w:t xml:space="preserve"> </w:t>
      </w:r>
      <w:r w:rsidRPr="00A812EB">
        <w:rPr>
          <w:rStyle w:val="HIGHLIGHT0"/>
          <w:highlight w:val="yellow"/>
        </w:rPr>
        <w:t>for short-term financial results</w:t>
      </w:r>
      <w:r>
        <w:t xml:space="preserve">, even though the liabilities of those investors—all of our pensions, for instance—are mostly very long-term.   This </w:t>
      </w:r>
      <w:r w:rsidRPr="00DB5DE0">
        <w:rPr>
          <w:rStyle w:val="HIGHLIGHT0"/>
        </w:rPr>
        <w:t>prompts</w:t>
      </w:r>
      <w:r>
        <w:t xml:space="preserve"> the thought that institutional investors that incentivise </w:t>
      </w:r>
      <w:r w:rsidRPr="00DB5DE0">
        <w:rPr>
          <w:rStyle w:val="HIGHLIGHT0"/>
        </w:rPr>
        <w:t>short-term performance</w:t>
      </w:r>
      <w:r>
        <w:t xml:space="preserve"> when their liabilities are long-term may be in breach of their fiduciary duty as managers of other people's money. Indeed, maybe </w:t>
      </w:r>
      <w:r w:rsidRPr="00A812EB">
        <w:rPr>
          <w:rStyle w:val="HIGHLIGHT0"/>
          <w:highlight w:val="yellow"/>
        </w:rPr>
        <w:t>this incentive mismatch could provide the basis</w:t>
      </w:r>
      <w:r w:rsidRPr="00DB5DE0">
        <w:rPr>
          <w:rStyle w:val="HIGHLIGHT0"/>
        </w:rPr>
        <w:t xml:space="preserve"> </w:t>
      </w:r>
      <w:r w:rsidRPr="00DB5DE0">
        <w:t>for a lawsuit. Messrs</w:t>
      </w:r>
      <w:r>
        <w:t xml:space="preserve"> Blood and Gore say they are intrigued by the possibilities </w:t>
      </w:r>
      <w:r w:rsidRPr="00A812EB">
        <w:rPr>
          <w:rStyle w:val="HIGHLIGHT0"/>
          <w:highlight w:val="yellow"/>
        </w:rPr>
        <w:t>for</w:t>
      </w:r>
      <w:r w:rsidRPr="00DB5DE0">
        <w:rPr>
          <w:rStyle w:val="HIGHLIGHT0"/>
        </w:rPr>
        <w:t xml:space="preserve"> such litigation to drive </w:t>
      </w:r>
      <w:r w:rsidRPr="00A812EB">
        <w:rPr>
          <w:rStyle w:val="HIGHLIGHT0"/>
          <w:highlight w:val="yellow"/>
        </w:rPr>
        <w:t>change</w:t>
      </w:r>
      <w:r>
        <w:t xml:space="preserve">, though they are not inclined to bring it themselves. But they do want to see the definition of what it means to be a fiduciary expanded to include an emphasis on sustainable investing.  To their critics, Messrs Blood and Gore simply want to weigh capitalism down with political correctness. Yet they insist that </w:t>
      </w:r>
      <w:r w:rsidRPr="00DB5DE0">
        <w:rPr>
          <w:rStyle w:val="HIGHLIGHT0"/>
        </w:rPr>
        <w:t>a focus on firms that deliver sustainable results is actually the best long-term investment strategy</w:t>
      </w:r>
      <w:r>
        <w:t xml:space="preserve">. That, after all, is why they created Generation. </w:t>
      </w:r>
      <w:r w:rsidRPr="00DB5DE0">
        <w:rPr>
          <w:rStyle w:val="HIGHLIGHT0"/>
        </w:rPr>
        <w:t>Unlike earlier "green" and "ethical" investment fund</w:t>
      </w:r>
      <w:r>
        <w:t xml:space="preserve">s, which screened out "bad" companies, effectively sacrificing financial return for purity, </w:t>
      </w:r>
      <w:r w:rsidRPr="00DB5DE0">
        <w:rPr>
          <w:rStyle w:val="HIGHLIGHT0"/>
        </w:rPr>
        <w:t>Generation set out to outperform the market</w:t>
      </w:r>
      <w:r>
        <w:t xml:space="preserve"> by finding firms that it expected to do better than average over the long term. </w:t>
      </w:r>
    </w:p>
    <w:p w:rsidR="000C6F25" w:rsidRPr="00076EE1" w:rsidRDefault="000C6F25" w:rsidP="000C6F25">
      <w:pPr>
        <w:pStyle w:val="NormalWeb"/>
        <w:shd w:val="clear" w:color="auto" w:fill="FFFFFF"/>
        <w:spacing w:before="120" w:beforeAutospacing="0" w:after="120" w:afterAutospacing="0" w:line="336" w:lineRule="atLeast"/>
      </w:pPr>
      <w:r w:rsidRPr="00C3342B">
        <w:rPr>
          <w:rFonts w:ascii="Calibri" w:eastAsiaTheme="majorEastAsia" w:hAnsi="Calibri" w:cstheme="majorBidi"/>
          <w:b/>
          <w:bCs/>
          <w:iCs/>
          <w:sz w:val="26"/>
          <w:szCs w:val="22"/>
        </w:rPr>
        <w:t>Economic rationality is ethical and solves war</w:t>
      </w:r>
      <w:r>
        <w:rPr>
          <w:rFonts w:ascii="Arial" w:hAnsi="Arial" w:cs="Arial"/>
          <w:color w:val="4D4D4D"/>
          <w:sz w:val="21"/>
          <w:szCs w:val="21"/>
        </w:rPr>
        <w:br/>
      </w:r>
      <w:r w:rsidRPr="00C3342B">
        <w:rPr>
          <w:rStyle w:val="StyleStyleBold12pt"/>
          <w:rFonts w:eastAsiaTheme="majorEastAsia"/>
        </w:rPr>
        <w:t>Aasland ‘9</w:t>
      </w:r>
      <w:r>
        <w:rPr>
          <w:rFonts w:ascii="Arial" w:hAnsi="Arial" w:cs="Arial"/>
          <w:color w:val="4D4D4D"/>
          <w:sz w:val="21"/>
          <w:szCs w:val="21"/>
        </w:rPr>
        <w:br/>
      </w:r>
      <w:r w:rsidRPr="00076EE1">
        <w:t>(Dag, Prof. of Economics @ U of Agder, Norway, Ethics and Economy: After Levinas, pgs. 65-66)</w:t>
      </w:r>
    </w:p>
    <w:p w:rsidR="000C6F25" w:rsidRPr="000C6F25" w:rsidRDefault="000C6F25" w:rsidP="000C6F25">
      <w:pPr>
        <w:pStyle w:val="NormalWeb"/>
        <w:shd w:val="clear" w:color="auto" w:fill="FFFFFF"/>
        <w:spacing w:before="120" w:beforeAutospacing="0" w:after="120" w:afterAutospacing="0" w:line="336" w:lineRule="atLeast"/>
        <w:rPr>
          <w:rFonts w:ascii="Arial" w:hAnsi="Arial" w:cs="Arial"/>
          <w:color w:val="4D4D4D"/>
          <w:sz w:val="16"/>
          <w:szCs w:val="21"/>
        </w:rPr>
      </w:pPr>
      <w:r w:rsidRPr="000C6F25">
        <w:rPr>
          <w:sz w:val="16"/>
        </w:rPr>
        <w:t>Business ethics, in the sense of ethics for business, illustrates this: its perspective is that of an ‘enlightened self-interest’ where the constraints that are put on the individual, thanks to the ability to see the unfortunate consequences for oneself, postpone the ‘war’, in a direct or metaphoric sense of the word (ibid.: 70-71).</w:t>
      </w:r>
      <w:r w:rsidRPr="000C6F25">
        <w:rPr>
          <w:rFonts w:ascii="Arial" w:hAnsi="Arial" w:cs="Arial"/>
          <w:color w:val="4D4D4D"/>
          <w:sz w:val="16"/>
          <w:szCs w:val="21"/>
        </w:rPr>
        <w:t xml:space="preserve"> </w:t>
      </w:r>
      <w:r w:rsidRPr="00A812EB">
        <w:rPr>
          <w:rStyle w:val="StyleBoldUnderline"/>
          <w:highlight w:val="yellow"/>
        </w:rPr>
        <w:t>This enlightened self-interest forms the base not only of the market economy, but also of a social organization and manifestation of human rights, and even of some ethical theories. It is a calculated and voluntary renunciation of one’s own freedom in order to obtain in return security and other common goals</w:t>
      </w:r>
      <w:r w:rsidRPr="000C6F25">
        <w:rPr>
          <w:rFonts w:ascii="Arial" w:hAnsi="Arial" w:cs="Arial"/>
          <w:color w:val="4D4D4D"/>
          <w:sz w:val="16"/>
          <w:szCs w:val="21"/>
        </w:rPr>
        <w:t xml:space="preserve"> (</w:t>
      </w:r>
      <w:r w:rsidRPr="000C6F25">
        <w:rPr>
          <w:sz w:val="16"/>
        </w:rPr>
        <w:t>ibid.: 72). The fact that economic, political and legal theories appeal to enlightened self-interest does not imply, however, that we should discard them. Nor should we reject proclamations of human rights, legal constraints of individual freedom and, for that matter, business ethics, even if they are based on an enlightened self-interest. It is rather the opposite: such institutions and knowledge are indispensable because the primary quality of the enlightened self-interest is that it restricts egocentricity. Our practical reason (which was Kant’s words for the reason that governs our acts, where the moral law is embedded as a principle) includes the knowledge that it can be rational to lay certain restrictions on individual freedom. In this way practical reason may postpone (for an indefinite time) violence and murder among people. This has primarily been the raison-d’être of politics and the state, but it is today taken over more and more by corporate organizations, as expressed in the new term for business ethics, as corporate social responsibility and corporate citizenship (see chapter 2).</w:t>
      </w:r>
      <w:r w:rsidRPr="000C6F25">
        <w:rPr>
          <w:rFonts w:ascii="Arial" w:hAnsi="Arial" w:cs="Arial"/>
          <w:color w:val="4D4D4D"/>
          <w:sz w:val="16"/>
          <w:szCs w:val="21"/>
        </w:rPr>
        <w:t xml:space="preserve"> </w:t>
      </w:r>
      <w:r w:rsidRPr="00A812EB">
        <w:rPr>
          <w:rStyle w:val="StyleBoldUnderline"/>
          <w:highlight w:val="yellow"/>
        </w:rPr>
        <w:t xml:space="preserve">Thanks to this ‘postponement of violence’ provided by politics and economic rationality, </w:t>
      </w:r>
      <w:r w:rsidRPr="00A812EB">
        <w:rPr>
          <w:rStyle w:val="StyleBoldUnderline"/>
          <w:highlight w:val="yellow"/>
        </w:rPr>
        <w:lastRenderedPageBreak/>
        <w:t>people may unfold their freedom within the laws and regulations set up by society</w:t>
      </w:r>
      <w:r w:rsidRPr="000C6F25">
        <w:rPr>
          <w:rFonts w:ascii="Arial" w:hAnsi="Arial" w:cs="Arial"/>
          <w:color w:val="4D4D4D"/>
          <w:sz w:val="16"/>
          <w:szCs w:val="21"/>
        </w:rPr>
        <w:t xml:space="preserve"> (Burggraeve, 2003: 77).</w:t>
      </w:r>
    </w:p>
    <w:p w:rsidR="000C6F25" w:rsidRDefault="000C6F25">
      <w:pPr>
        <w:spacing w:after="200" w:line="276" w:lineRule="auto"/>
        <w:rPr>
          <w:rFonts w:eastAsiaTheme="majorEastAsia" w:cstheme="majorBidi"/>
          <w:b/>
          <w:iCs/>
          <w:sz w:val="26"/>
        </w:rPr>
      </w:pPr>
      <w:r>
        <w:br w:type="page"/>
      </w:r>
    </w:p>
    <w:p w:rsidR="00795F2A" w:rsidRDefault="00795F2A" w:rsidP="00795F2A">
      <w:pPr>
        <w:pStyle w:val="Heading4"/>
      </w:pPr>
      <w:r>
        <w:lastRenderedPageBreak/>
        <w:t>Human life is inherently valuable</w:t>
      </w:r>
    </w:p>
    <w:p w:rsidR="00795F2A" w:rsidRPr="002902AE" w:rsidRDefault="00795F2A" w:rsidP="00795F2A">
      <w:r w:rsidRPr="002902AE">
        <w:rPr>
          <w:rStyle w:val="StyleStyleBold12pt"/>
        </w:rPr>
        <w:t>Penner 2005</w:t>
      </w:r>
      <w:r>
        <w:t xml:space="preserve"> </w:t>
      </w:r>
      <w:r w:rsidRPr="002902AE">
        <w:t>Melinda Penner (Director of Operations – STR, Stand To Reason) 2005 “End of Life Ethics: A Primer”, Stand to Reason, http://www.str.org/site/News2?page=NewsArticle&amp;id=5223</w:t>
      </w:r>
    </w:p>
    <w:p w:rsidR="00795F2A" w:rsidRDefault="00795F2A" w:rsidP="00795F2A">
      <w:pPr>
        <w:pStyle w:val="HotRoute"/>
      </w:pPr>
      <w:r>
        <w:t xml:space="preserve">Intrinsic value is very different. Things with intrinsic value are valued for their own sake. They don’t have to achieve any other goal to be valuable. They are goods in themselves. Beauty, pleasure, and virtue are likely examples. Family and friendship are examples. </w:t>
      </w:r>
      <w:r w:rsidRPr="00615F9F">
        <w:rPr>
          <w:rStyle w:val="StyleBoldUnderline"/>
          <w:sz w:val="24"/>
        </w:rPr>
        <w:t xml:space="preserve">Something that’s intrinsically valuable might also be instrumentally valuable, but even if it loses its instrumental value, its intrinsic value remains. </w:t>
      </w:r>
      <w:r w:rsidRPr="00A812EB">
        <w:rPr>
          <w:rStyle w:val="StyleBoldUnderline"/>
          <w:sz w:val="24"/>
          <w:highlight w:val="yellow"/>
        </w:rPr>
        <w:t>Intrinsic value is what people mean when they use the phrase "the sanctity of life.</w:t>
      </w:r>
      <w:r w:rsidRPr="00A812EB">
        <w:rPr>
          <w:highlight w:val="yellow"/>
        </w:rPr>
        <w:t>"</w:t>
      </w:r>
      <w:r>
        <w:t xml:space="preserve"> Now </w:t>
      </w:r>
      <w:r w:rsidRPr="00A812EB">
        <w:rPr>
          <w:rStyle w:val="StyleBoldUnderline"/>
          <w:sz w:val="24"/>
          <w:highlight w:val="yellow"/>
        </w:rPr>
        <w:t xml:space="preserve">when someone argues that someone doesn’t have "quality of life" they are arguing that life is only </w:t>
      </w:r>
      <w:r w:rsidRPr="002902AE">
        <w:rPr>
          <w:rStyle w:val="StyleBoldUnderline"/>
          <w:sz w:val="24"/>
        </w:rPr>
        <w:t xml:space="preserve">valuable as long as it obtains something else with quality, and when it can’t accomplish this, it’s not worth anything anymore. It's only </w:t>
      </w:r>
      <w:r w:rsidRPr="00A812EB">
        <w:rPr>
          <w:rStyle w:val="StyleBoldUnderline"/>
          <w:sz w:val="24"/>
          <w:highlight w:val="yellow"/>
        </w:rPr>
        <w:t>instrumentally valuable</w:t>
      </w:r>
      <w:r>
        <w:t xml:space="preserve">. The problem with </w:t>
      </w:r>
      <w:r w:rsidRPr="00A812EB">
        <w:rPr>
          <w:rStyle w:val="StyleBoldUnderline"/>
          <w:sz w:val="24"/>
          <w:highlight w:val="yellow"/>
        </w:rPr>
        <w:t>this</w:t>
      </w:r>
      <w:r w:rsidRPr="00615F9F">
        <w:rPr>
          <w:rStyle w:val="StyleBoldUnderline"/>
          <w:sz w:val="24"/>
        </w:rPr>
        <w:t xml:space="preserve"> view </w:t>
      </w:r>
      <w:r w:rsidRPr="00A812EB">
        <w:rPr>
          <w:rStyle w:val="StyleBoldUnderline"/>
          <w:sz w:val="24"/>
          <w:highlight w:val="yellow"/>
        </w:rPr>
        <w:t>is</w:t>
      </w:r>
      <w:r>
        <w:t xml:space="preserve"> that it is </w:t>
      </w:r>
      <w:r w:rsidRPr="00A812EB">
        <w:rPr>
          <w:rStyle w:val="StyleBoldUnderline"/>
          <w:sz w:val="24"/>
          <w:highlight w:val="yellow"/>
        </w:rPr>
        <w:t>entirely subjective and changeable</w:t>
      </w:r>
      <w:r w:rsidRPr="00615F9F">
        <w:rPr>
          <w:rStyle w:val="StyleBoldUnderline"/>
          <w:sz w:val="24"/>
        </w:rPr>
        <w:t xml:space="preserve"> with regards to what might give value to life</w:t>
      </w:r>
      <w:r>
        <w:t xml:space="preserve">. Value becomes a completely personal matter, and, as we all know, our personal interests change over time. </w:t>
      </w:r>
      <w:r w:rsidRPr="00A812EB">
        <w:rPr>
          <w:rStyle w:val="StyleBoldUnderline"/>
          <w:sz w:val="24"/>
          <w:highlight w:val="yellow"/>
        </w:rPr>
        <w:t>There is no</w:t>
      </w:r>
      <w:r w:rsidRPr="00615F9F">
        <w:rPr>
          <w:rStyle w:val="StyleBoldUnderline"/>
          <w:sz w:val="24"/>
        </w:rPr>
        <w:t xml:space="preserve"> </w:t>
      </w:r>
      <w:r w:rsidRPr="00A812EB">
        <w:rPr>
          <w:rStyle w:val="StyleBoldUnderline"/>
          <w:sz w:val="24"/>
          <w:highlight w:val="yellow"/>
        </w:rPr>
        <w:t xml:space="preserve">grounding for </w:t>
      </w:r>
      <w:r w:rsidRPr="002902AE">
        <w:rPr>
          <w:rStyle w:val="StyleBoldUnderline"/>
          <w:sz w:val="24"/>
        </w:rPr>
        <w:t xml:space="preserve">objective </w:t>
      </w:r>
      <w:r w:rsidRPr="00A812EB">
        <w:rPr>
          <w:rStyle w:val="StyleBoldUnderline"/>
          <w:sz w:val="24"/>
          <w:highlight w:val="yellow"/>
        </w:rPr>
        <w:t>human value</w:t>
      </w:r>
      <w:r>
        <w:t xml:space="preserve"> and human rights </w:t>
      </w:r>
      <w:r w:rsidRPr="00A812EB">
        <w:rPr>
          <w:rStyle w:val="StyleBoldUnderline"/>
          <w:sz w:val="24"/>
          <w:highlight w:val="yellow"/>
        </w:rPr>
        <w:t>if it’s not intrinsic value</w:t>
      </w:r>
      <w:r>
        <w:t xml:space="preserve">. Our legal system is built on the notion that </w:t>
      </w:r>
      <w:r w:rsidRPr="00615F9F">
        <w:rPr>
          <w:rStyle w:val="StyleBoldUnderline"/>
          <w:sz w:val="24"/>
        </w:rPr>
        <w:t>humans have intrinsic value</w:t>
      </w:r>
      <w:r>
        <w:t xml:space="preserve">. The Declaration of Independence: "We hold these truths to be self-evident, that all men are created equal, that each person is endowed by his Creator with certain unalienable rights...." If human beings only have instrumental value, then slavery can be justified because there is nothing objectively valuable that requires our respect. There is nothing other than intrinsic value that can ground the unalienable equal rights we recognize because there is nothing about all human beings that is universal and equal. Intrinsic human value is what binds our social contract of rights. So if </w:t>
      </w:r>
      <w:r w:rsidRPr="00A812EB">
        <w:rPr>
          <w:rStyle w:val="StyleBoldUnderline"/>
          <w:sz w:val="24"/>
          <w:highlight w:val="yellow"/>
        </w:rPr>
        <w:t>human life is</w:t>
      </w:r>
      <w:r w:rsidRPr="00615F9F">
        <w:rPr>
          <w:rStyle w:val="StyleBoldUnderline"/>
          <w:sz w:val="24"/>
        </w:rPr>
        <w:t xml:space="preserve"> intrinsically valuable</w:t>
      </w:r>
      <w:r>
        <w:t xml:space="preserve">, then </w:t>
      </w:r>
      <w:r w:rsidRPr="00615F9F">
        <w:rPr>
          <w:rStyle w:val="StyleBoldUnderline"/>
          <w:sz w:val="24"/>
        </w:rPr>
        <w:t xml:space="preserve">it remains </w:t>
      </w:r>
      <w:r w:rsidRPr="00A812EB">
        <w:rPr>
          <w:rStyle w:val="StyleBoldUnderline"/>
          <w:sz w:val="24"/>
          <w:highlight w:val="yellow"/>
        </w:rPr>
        <w:t>valuable even when our capacities are limited.</w:t>
      </w:r>
      <w:r w:rsidRPr="00615F9F">
        <w:rPr>
          <w:rStyle w:val="StyleBoldUnderline"/>
          <w:sz w:val="24"/>
        </w:rPr>
        <w:t xml:space="preserve"> Human life is valuable even with tremendous limitations. Human life remains valuable because its value is not derived from being able to talk, or walk, or feed yourself, or even reason at a certain level</w:t>
      </w:r>
      <w:r>
        <w:t xml:space="preserve">. Human beings don’t have value only in virtue of states of being (e.g., happiness) they can experience. </w:t>
      </w:r>
      <w:r w:rsidRPr="00A812EB">
        <w:rPr>
          <w:rStyle w:val="StyleBoldUnderline"/>
          <w:sz w:val="24"/>
          <w:highlight w:val="yellow"/>
        </w:rPr>
        <w:t>The "quality of life" view is a poison pill</w:t>
      </w:r>
      <w:r w:rsidRPr="00615F9F">
        <w:rPr>
          <w:rStyle w:val="StyleBoldUnderline"/>
          <w:sz w:val="24"/>
        </w:rPr>
        <w:t xml:space="preserve"> because once we swallow it, we’re led down a logical slippery slope. The exact same principle can be used to take the life of human beings in all kinds of limited conditions because I wouldn't want to live that way</w:t>
      </w:r>
      <w:r>
        <w:t xml:space="preserve">. Would you want to live the life of a baby with Down’s Syndrome? No? Then kill her. Would you want to live the life of an infant with cerebral palsy? No? Then kill him. Would you want to live the life of a baby born with a cleft lip? No? Then kill her. (In fact, they did.) </w:t>
      </w:r>
      <w:r w:rsidRPr="00615F9F">
        <w:rPr>
          <w:rStyle w:val="StyleBoldUnderline"/>
          <w:sz w:val="24"/>
        </w:rPr>
        <w:t xml:space="preserve">Once we accept this principle, </w:t>
      </w:r>
      <w:r w:rsidRPr="00A812EB">
        <w:rPr>
          <w:rStyle w:val="StyleBoldUnderline"/>
          <w:sz w:val="24"/>
          <w:highlight w:val="yellow"/>
        </w:rPr>
        <w:t>it justifies killing every infant</w:t>
      </w:r>
      <w:r w:rsidRPr="00615F9F">
        <w:rPr>
          <w:rStyle w:val="StyleBoldUnderline"/>
          <w:sz w:val="24"/>
        </w:rPr>
        <w:t xml:space="preserve"> born w</w:t>
      </w:r>
      <w:r w:rsidRPr="00A812EB">
        <w:rPr>
          <w:rStyle w:val="StyleBoldUnderline"/>
          <w:sz w:val="24"/>
          <w:highlight w:val="yellow"/>
        </w:rPr>
        <w:t>ith a condition that we deem a life we don’t want to live</w:t>
      </w:r>
      <w:r>
        <w:t>. There’s no reason not to kill every handicapped person who can’t speak for himself — because I wouldn’t want to live that way. This, in fact, is what has happened in Holland with the Groningen Protocol. Dutch doctors euthanize severely ill newborns and their society has accepted it.</w:t>
      </w:r>
    </w:p>
    <w:p w:rsidR="000C6F25" w:rsidRDefault="000C6F25">
      <w:pPr>
        <w:spacing w:after="200" w:line="276" w:lineRule="auto"/>
        <w:rPr>
          <w:rFonts w:eastAsiaTheme="majorEastAsia" w:cstheme="majorBidi"/>
          <w:b/>
          <w:iCs/>
          <w:sz w:val="26"/>
        </w:rPr>
      </w:pPr>
      <w:r>
        <w:br w:type="page"/>
      </w:r>
    </w:p>
    <w:p w:rsidR="00795F2A" w:rsidRDefault="00076EE1" w:rsidP="00795F2A">
      <w:pPr>
        <w:pStyle w:val="Heading4"/>
      </w:pPr>
      <w:r>
        <w:lastRenderedPageBreak/>
        <w:t xml:space="preserve">Growth </w:t>
      </w:r>
      <w:r w:rsidR="00795F2A">
        <w:t>solves the environment</w:t>
      </w:r>
    </w:p>
    <w:p w:rsidR="00795F2A" w:rsidRDefault="00795F2A" w:rsidP="00795F2A">
      <w:r w:rsidRPr="00CD2470">
        <w:rPr>
          <w:rStyle w:val="StyleStyleBold12pt"/>
        </w:rPr>
        <w:t>Zey 1997</w:t>
      </w:r>
      <w:r>
        <w:t xml:space="preserve"> (Michael </w:t>
      </w:r>
      <w:r w:rsidRPr="00CD2470">
        <w:rPr>
          <w:rStyle w:val="HotRouteChar"/>
        </w:rPr>
        <w:t>Zey</w:t>
      </w:r>
      <w:r>
        <w:t xml:space="preserve">, Professor of Management at Montclair State University, </w:t>
      </w:r>
      <w:r w:rsidRPr="00CD2470">
        <w:rPr>
          <w:rStyle w:val="HotRouteChar"/>
        </w:rPr>
        <w:t>1997</w:t>
      </w:r>
      <w:r>
        <w:rPr>
          <w:rStyle w:val="HotRouteChar"/>
        </w:rPr>
        <w:t>,</w:t>
      </w:r>
      <w:r>
        <w:t xml:space="preserve"> The Futurist, “The Macroindustrial Era: A New Age of Abundance and Prosperity”, March/April, http://www.zey.com/Featured_2.htm)</w:t>
      </w:r>
    </w:p>
    <w:p w:rsidR="00795F2A" w:rsidRDefault="00795F2A" w:rsidP="00795F2A">
      <w:pPr>
        <w:pStyle w:val="HotRoute"/>
      </w:pPr>
      <w:r w:rsidRPr="00064CF1">
        <w:t xml:space="preserve">This brings me to one of my major points about the necessity of growth. </w:t>
      </w:r>
      <w:r w:rsidRPr="00CD2470">
        <w:rPr>
          <w:iCs w:val="0"/>
          <w:color w:val="auto"/>
          <w:sz w:val="24"/>
          <w:u w:val="single"/>
        </w:rPr>
        <w:t>A recurring criticism of growth</w:t>
      </w:r>
      <w:r w:rsidRPr="00064CF1">
        <w:t xml:space="preserve"> - be it industrial, economic, or technological - </w:t>
      </w:r>
      <w:r w:rsidRPr="00CD2470">
        <w:rPr>
          <w:iCs w:val="0"/>
          <w:color w:val="auto"/>
          <w:sz w:val="24"/>
          <w:u w:val="single"/>
        </w:rPr>
        <w:t>centers around its negative consequences. A good example</w:t>
      </w:r>
      <w:r w:rsidRPr="00064CF1">
        <w:t xml:space="preserve"> of this </w:t>
      </w:r>
      <w:r w:rsidRPr="00CD2470">
        <w:rPr>
          <w:iCs w:val="0"/>
          <w:color w:val="auto"/>
          <w:sz w:val="24"/>
          <w:u w:val="single"/>
        </w:rPr>
        <w:t>is the tendency of economic and industrial growth to generate pollution. However</w:t>
      </w:r>
      <w:r w:rsidRPr="00064CF1">
        <w:t xml:space="preserve">, I contend that </w:t>
      </w:r>
      <w:r w:rsidRPr="00A812EB">
        <w:rPr>
          <w:iCs w:val="0"/>
          <w:color w:val="auto"/>
          <w:sz w:val="24"/>
          <w:highlight w:val="yellow"/>
          <w:u w:val="single"/>
        </w:rPr>
        <w:t xml:space="preserve">growth invariably provides solutions to </w:t>
      </w:r>
      <w:r w:rsidRPr="00FF0D8C">
        <w:rPr>
          <w:iCs w:val="0"/>
          <w:color w:val="auto"/>
          <w:sz w:val="24"/>
          <w:u w:val="single"/>
        </w:rPr>
        <w:t xml:space="preserve">any </w:t>
      </w:r>
      <w:r w:rsidRPr="00A812EB">
        <w:rPr>
          <w:iCs w:val="0"/>
          <w:color w:val="auto"/>
          <w:sz w:val="24"/>
          <w:highlight w:val="yellow"/>
          <w:u w:val="single"/>
        </w:rPr>
        <w:t>problems it introduces</w:t>
      </w:r>
      <w:r w:rsidRPr="00CD2470">
        <w:rPr>
          <w:iCs w:val="0"/>
          <w:color w:val="auto"/>
          <w:sz w:val="24"/>
          <w:u w:val="single"/>
        </w:rPr>
        <w:t xml:space="preserve">. </w:t>
      </w:r>
      <w:r w:rsidRPr="00064CF1">
        <w:t xml:space="preserve">The following examples will illustrate my point. Although </w:t>
      </w:r>
      <w:r w:rsidRPr="00CD2470">
        <w:rPr>
          <w:iCs w:val="0"/>
          <w:color w:val="auto"/>
          <w:sz w:val="24"/>
          <w:u w:val="single"/>
        </w:rPr>
        <w:t xml:space="preserve">economic growth can initially lead to such problems </w:t>
      </w:r>
      <w:r w:rsidRPr="00064CF1">
        <w:t xml:space="preserve">as pollution and waste, </w:t>
      </w:r>
      <w:r w:rsidRPr="00A812EB">
        <w:rPr>
          <w:iCs w:val="0"/>
          <w:color w:val="auto"/>
          <w:sz w:val="24"/>
          <w:highlight w:val="yellow"/>
          <w:u w:val="single"/>
        </w:rPr>
        <w:t>studies show</w:t>
      </w:r>
      <w:r w:rsidRPr="00CD2470">
        <w:rPr>
          <w:iCs w:val="0"/>
          <w:color w:val="auto"/>
          <w:sz w:val="24"/>
          <w:u w:val="single"/>
        </w:rPr>
        <w:t xml:space="preserve"> that, </w:t>
      </w:r>
      <w:r w:rsidRPr="00A812EB">
        <w:rPr>
          <w:iCs w:val="0"/>
          <w:color w:val="auto"/>
          <w:sz w:val="24"/>
          <w:highlight w:val="yellow"/>
          <w:u w:val="single"/>
        </w:rPr>
        <w:t>after a country achieves</w:t>
      </w:r>
      <w:r w:rsidRPr="00CD2470">
        <w:rPr>
          <w:iCs w:val="0"/>
          <w:color w:val="auto"/>
          <w:sz w:val="24"/>
          <w:u w:val="single"/>
        </w:rPr>
        <w:t xml:space="preserve"> a certain level of </w:t>
      </w:r>
      <w:r w:rsidRPr="00A812EB">
        <w:rPr>
          <w:iCs w:val="0"/>
          <w:color w:val="auto"/>
          <w:sz w:val="24"/>
          <w:highlight w:val="yellow"/>
          <w:u w:val="single"/>
        </w:rPr>
        <w:t>prosperity, the</w:t>
      </w:r>
      <w:r w:rsidRPr="00CD2470">
        <w:rPr>
          <w:iCs w:val="0"/>
          <w:color w:val="auto"/>
          <w:sz w:val="24"/>
          <w:u w:val="single"/>
        </w:rPr>
        <w:t xml:space="preserve"> </w:t>
      </w:r>
      <w:r w:rsidRPr="00A812EB">
        <w:rPr>
          <w:iCs w:val="0"/>
          <w:color w:val="auto"/>
          <w:sz w:val="24"/>
          <w:highlight w:val="yellow"/>
          <w:u w:val="single"/>
        </w:rPr>
        <w:t xml:space="preserve">pendulum begins to swing </w:t>
      </w:r>
      <w:r w:rsidRPr="00FF0D8C">
        <w:rPr>
          <w:iCs w:val="0"/>
          <w:color w:val="auto"/>
          <w:sz w:val="24"/>
          <w:u w:val="single"/>
        </w:rPr>
        <w:t xml:space="preserve">back </w:t>
      </w:r>
      <w:r w:rsidRPr="00A812EB">
        <w:rPr>
          <w:iCs w:val="0"/>
          <w:color w:val="auto"/>
          <w:sz w:val="24"/>
          <w:highlight w:val="yellow"/>
          <w:u w:val="single"/>
        </w:rPr>
        <w:t>toward clean</w:t>
      </w:r>
      <w:r w:rsidRPr="00FF0D8C">
        <w:rPr>
          <w:iCs w:val="0"/>
          <w:color w:val="auto"/>
          <w:sz w:val="24"/>
          <w:u w:val="single"/>
        </w:rPr>
        <w:t xml:space="preserve">er </w:t>
      </w:r>
      <w:r w:rsidRPr="00A812EB">
        <w:rPr>
          <w:iCs w:val="0"/>
          <w:color w:val="auto"/>
          <w:sz w:val="24"/>
          <w:highlight w:val="yellow"/>
          <w:u w:val="single"/>
        </w:rPr>
        <w:t>air and water</w:t>
      </w:r>
      <w:r w:rsidRPr="00CD2470">
        <w:t xml:space="preserve">. In fact, </w:t>
      </w:r>
      <w:r w:rsidRPr="00CD2470">
        <w:rPr>
          <w:iCs w:val="0"/>
          <w:color w:val="auto"/>
          <w:sz w:val="24"/>
          <w:u w:val="single"/>
        </w:rPr>
        <w:t>once a nation's per capita income rises to about $4,000</w:t>
      </w:r>
      <w:r w:rsidRPr="00CD2470">
        <w:t xml:space="preserve"> (in 1993 dollars), </w:t>
      </w:r>
      <w:r w:rsidRPr="00CD2470">
        <w:rPr>
          <w:iCs w:val="0"/>
          <w:color w:val="auto"/>
          <w:sz w:val="24"/>
          <w:u w:val="single"/>
        </w:rPr>
        <w:t xml:space="preserve">it produces less of some pollutants per capita. The reason for this is quite simple: </w:t>
      </w:r>
      <w:r w:rsidRPr="00A812EB">
        <w:rPr>
          <w:iCs w:val="0"/>
          <w:color w:val="auto"/>
          <w:sz w:val="24"/>
          <w:highlight w:val="yellow"/>
          <w:u w:val="single"/>
        </w:rPr>
        <w:t xml:space="preserve">Such a nation can </w:t>
      </w:r>
      <w:r w:rsidRPr="00FF0D8C">
        <w:rPr>
          <w:iCs w:val="0"/>
          <w:color w:val="auto"/>
          <w:sz w:val="24"/>
          <w:u w:val="single"/>
        </w:rPr>
        <w:t xml:space="preserve">now </w:t>
      </w:r>
      <w:r w:rsidRPr="00A812EB">
        <w:rPr>
          <w:iCs w:val="0"/>
          <w:color w:val="auto"/>
          <w:sz w:val="24"/>
          <w:highlight w:val="yellow"/>
          <w:u w:val="single"/>
        </w:rPr>
        <w:t>afford technologies</w:t>
      </w:r>
      <w:r w:rsidRPr="00CD2470">
        <w:rPr>
          <w:iCs w:val="0"/>
          <w:color w:val="auto"/>
          <w:sz w:val="24"/>
          <w:u w:val="single"/>
        </w:rPr>
        <w:t xml:space="preserve"> such as catalytic converters and sewage systems </w:t>
      </w:r>
      <w:r w:rsidRPr="00A812EB">
        <w:rPr>
          <w:iCs w:val="0"/>
          <w:color w:val="auto"/>
          <w:sz w:val="24"/>
          <w:highlight w:val="yellow"/>
          <w:u w:val="single"/>
        </w:rPr>
        <w:t xml:space="preserve">that </w:t>
      </w:r>
      <w:r w:rsidRPr="00FF0D8C">
        <w:rPr>
          <w:iCs w:val="0"/>
          <w:color w:val="auto"/>
          <w:sz w:val="24"/>
          <w:u w:val="single"/>
        </w:rPr>
        <w:t xml:space="preserve">treat and </w:t>
      </w:r>
      <w:r w:rsidRPr="00A812EB">
        <w:rPr>
          <w:iCs w:val="0"/>
          <w:color w:val="auto"/>
          <w:sz w:val="24"/>
          <w:highlight w:val="yellow"/>
          <w:u w:val="single"/>
        </w:rPr>
        <w:t>eliminate</w:t>
      </w:r>
      <w:r w:rsidRPr="00CD2470">
        <w:rPr>
          <w:iCs w:val="0"/>
          <w:color w:val="auto"/>
          <w:sz w:val="24"/>
          <w:u w:val="single"/>
        </w:rPr>
        <w:t xml:space="preserve"> a variety of </w:t>
      </w:r>
      <w:r w:rsidRPr="00A812EB">
        <w:rPr>
          <w:iCs w:val="0"/>
          <w:color w:val="auto"/>
          <w:sz w:val="24"/>
          <w:highlight w:val="yellow"/>
          <w:u w:val="single"/>
        </w:rPr>
        <w:t>wastes</w:t>
      </w:r>
      <w:r w:rsidRPr="00CD2470">
        <w:rPr>
          <w:iCs w:val="0"/>
          <w:color w:val="auto"/>
          <w:sz w:val="24"/>
          <w:u w:val="single"/>
        </w:rPr>
        <w:t>.</w:t>
      </w:r>
      <w:r w:rsidRPr="00CD2470">
        <w:t xml:space="preserve"> According to Norio Yamamoto, research director of the Mitsubishi Research Institute, "We consider any kind of environmental damage to result from mismanagement of the economy." He claims that </w:t>
      </w:r>
      <w:r w:rsidRPr="00CD2470">
        <w:rPr>
          <w:iCs w:val="0"/>
          <w:color w:val="auto"/>
          <w:sz w:val="24"/>
          <w:u w:val="single"/>
        </w:rPr>
        <w:t xml:space="preserve">the </w:t>
      </w:r>
      <w:r w:rsidRPr="00FF0D8C">
        <w:rPr>
          <w:iCs w:val="0"/>
          <w:color w:val="auto"/>
          <w:sz w:val="24"/>
          <w:u w:val="single"/>
        </w:rPr>
        <w:t>pollution problems of poorer regions such as eastern Europe can be traced largely to their economic woes</w:t>
      </w:r>
      <w:r w:rsidRPr="00CD2470">
        <w:t>. Hence he concludes that</w:t>
      </w:r>
      <w:r w:rsidRPr="00CD2470">
        <w:rPr>
          <w:iCs w:val="0"/>
          <w:color w:val="auto"/>
          <w:sz w:val="24"/>
          <w:u w:val="single"/>
        </w:rPr>
        <w:t xml:space="preserve">, </w:t>
      </w:r>
      <w:r w:rsidRPr="00A812EB">
        <w:rPr>
          <w:iCs w:val="0"/>
          <w:color w:val="auto"/>
          <w:sz w:val="24"/>
          <w:highlight w:val="yellow"/>
          <w:u w:val="single"/>
        </w:rPr>
        <w:t>in order to ensure environmental safety, "we need a sound economy</w:t>
      </w:r>
      <w:r w:rsidRPr="00CD2470">
        <w:t xml:space="preserve"> on a global basis." Thus, </w:t>
      </w:r>
      <w:r w:rsidRPr="00CD2470">
        <w:rPr>
          <w:iCs w:val="0"/>
          <w:color w:val="auto"/>
          <w:sz w:val="24"/>
          <w:u w:val="single"/>
        </w:rPr>
        <w:t>the answer to pollution</w:t>
      </w:r>
      <w:r w:rsidRPr="00CD2470">
        <w:t xml:space="preserve">, the supposed outgrowth of progress, </w:t>
      </w:r>
      <w:r w:rsidRPr="00CD2470">
        <w:rPr>
          <w:iCs w:val="0"/>
          <w:color w:val="auto"/>
          <w:sz w:val="24"/>
          <w:u w:val="single"/>
        </w:rPr>
        <w:t>ought to be more economic growth</w:t>
      </w:r>
      <w:r w:rsidRPr="00CD2470">
        <w:t xml:space="preserve">. Such economic growth can be accelerated by any number of actions: the </w:t>
      </w:r>
      <w:r w:rsidRPr="00064CF1">
        <w:t xml:space="preserve">transfer of technology, the sharing of scientific know-how, and economic investment. The World Bank estimates that every dollar invested in developing countries will grow to $100 in 50 years. </w:t>
      </w:r>
      <w:r w:rsidRPr="00FF0D8C">
        <w:rPr>
          <w:iCs w:val="0"/>
          <w:color w:val="auto"/>
          <w:sz w:val="24"/>
          <w:u w:val="single"/>
        </w:rPr>
        <w:t>As their wealth increases, these countries can take all the necessary steps to invest in pollution-free cars, catalytic converters, and other pollution-free technologies,</w:t>
      </w:r>
      <w:r w:rsidRPr="00CD2470">
        <w:rPr>
          <w:iCs w:val="0"/>
          <w:color w:val="auto"/>
          <w:sz w:val="24"/>
          <w:u w:val="single"/>
        </w:rPr>
        <w:t xml:space="preserve"> such as the cleanest of all current large-scale energy sources, nuclear power</w:t>
      </w:r>
      <w:r w:rsidRPr="00064CF1">
        <w:t>. They can also afford to invest in bioremediation - the utilization o</w:t>
      </w:r>
      <w:bookmarkStart w:id="33" w:name="_GoBack"/>
      <w:bookmarkEnd w:id="33"/>
      <w:r w:rsidRPr="00064CF1">
        <w:t>f viruses to literally eat such impurities as oil spills and toxic waste. Russia is actively growing and exporting microorganisms that eat radioactive and metallic wastes from such sources as uranium, plutonium, magnesium, and silver.</w:t>
      </w:r>
    </w:p>
    <w:p w:rsidR="00795F2A" w:rsidRDefault="00076EE1" w:rsidP="00795F2A">
      <w:pPr>
        <w:pStyle w:val="Heading4"/>
      </w:pPr>
      <w:r>
        <w:t xml:space="preserve">Capitalism </w:t>
      </w:r>
      <w:r w:rsidR="00795F2A">
        <w:t>Solves War</w:t>
      </w:r>
    </w:p>
    <w:p w:rsidR="00795F2A" w:rsidRPr="00C96FCE" w:rsidRDefault="00795F2A" w:rsidP="00795F2A">
      <w:r w:rsidRPr="00C96FCE">
        <w:rPr>
          <w:rStyle w:val="StyleStyleBold12pt"/>
        </w:rPr>
        <w:t>Hillebrand 2010</w:t>
      </w:r>
      <w:r>
        <w:t xml:space="preserve"> </w:t>
      </w:r>
      <w:r w:rsidRPr="00C96FCE">
        <w:t>Evan E. Hillebrand (Professor of Diplomacy at University of Kentucky and a Senior Economist for the Central Intelligence Agency) 2010 “Deglobalization Scenarios: Who Wins? Who Loses?” Global Economy Journal, Volume 10, Issue 2 2010</w:t>
      </w:r>
    </w:p>
    <w:p w:rsidR="00795F2A" w:rsidRDefault="00795F2A" w:rsidP="00795F2A">
      <w:pPr>
        <w:pStyle w:val="HotRoute"/>
        <w:rPr>
          <w:rStyle w:val="StyleBoldUnderline"/>
          <w:b/>
          <w:sz w:val="24"/>
        </w:rPr>
      </w:pPr>
      <w:r w:rsidRPr="00BD7865">
        <w:t xml:space="preserve">A long line of writers from Cruce (1623) to Kant (1797) to Angell (1907) to Gartzke (2003) have theorized that </w:t>
      </w:r>
      <w:r w:rsidRPr="00615F9F">
        <w:rPr>
          <w:rStyle w:val="StyleBoldUnderline"/>
          <w:sz w:val="24"/>
        </w:rPr>
        <w:t>economic interdependence can lower the likelihood of war</w:t>
      </w:r>
      <w:r w:rsidRPr="00BD7865">
        <w:t xml:space="preserve">. Cruce thought that free trade enriched a society in general and so made people more peaceable; Kant thought that </w:t>
      </w:r>
      <w:r w:rsidRPr="00D42106">
        <w:t>trade</w:t>
      </w:r>
      <w:r w:rsidRPr="00615F9F">
        <w:rPr>
          <w:rStyle w:val="StyleBoldUnderline"/>
          <w:sz w:val="24"/>
        </w:rPr>
        <w:t xml:space="preserve"> shifted political power away from the more warlike aristocracy, and</w:t>
      </w:r>
      <w:r w:rsidRPr="00BD7865">
        <w:t xml:space="preserve"> Angell thought that economic interdependence </w:t>
      </w:r>
      <w:r w:rsidRPr="00D42106">
        <w:t>shifted cost/benefit calculations in a peace-promoting direction.</w:t>
      </w:r>
      <w:r w:rsidRPr="00BD7865">
        <w:t xml:space="preserve"> Gartzke contends that trade relations enhance transparency among nations and thus help avoid bargaining miscalculations. </w:t>
      </w:r>
      <w:r w:rsidRPr="00615F9F">
        <w:rPr>
          <w:rStyle w:val="StyleBoldUnderline"/>
          <w:sz w:val="24"/>
        </w:rPr>
        <w:t xml:space="preserve">There has also been </w:t>
      </w:r>
      <w:r w:rsidRPr="00A812EB">
        <w:rPr>
          <w:sz w:val="24"/>
          <w:highlight w:val="yellow"/>
          <w:u w:val="single"/>
        </w:rPr>
        <w:t>a tremendous amount of empirical research</w:t>
      </w:r>
      <w:r w:rsidRPr="00615F9F">
        <w:rPr>
          <w:rStyle w:val="StyleBoldUnderline"/>
          <w:sz w:val="24"/>
        </w:rPr>
        <w:t xml:space="preserve"> that mostly </w:t>
      </w:r>
      <w:r w:rsidRPr="00A812EB">
        <w:rPr>
          <w:sz w:val="24"/>
          <w:highlight w:val="yellow"/>
          <w:u w:val="single"/>
        </w:rPr>
        <w:t>supports</w:t>
      </w:r>
      <w:r w:rsidRPr="00615F9F">
        <w:rPr>
          <w:rStyle w:val="StyleBoldUnderline"/>
          <w:sz w:val="24"/>
        </w:rPr>
        <w:t xml:space="preserve"> the idea of </w:t>
      </w:r>
      <w:r w:rsidRPr="00A812EB">
        <w:rPr>
          <w:sz w:val="24"/>
          <w:highlight w:val="yellow"/>
          <w:u w:val="single"/>
        </w:rPr>
        <w:t>an inverse relationship between trade and war</w:t>
      </w:r>
      <w:r w:rsidRPr="00BD7865">
        <w:t xml:space="preserve">. Jack Levy said that, “While </w:t>
      </w:r>
      <w:r w:rsidRPr="00615F9F">
        <w:rPr>
          <w:rStyle w:val="StyleBoldUnderline"/>
          <w:sz w:val="24"/>
        </w:rPr>
        <w:t>there are extensive debates</w:t>
      </w:r>
      <w:r w:rsidRPr="00BD7865">
        <w:t xml:space="preserve"> over the proper research designs for investigating this question, </w:t>
      </w:r>
      <w:r w:rsidRPr="00615F9F">
        <w:rPr>
          <w:rStyle w:val="StyleBoldUnderline"/>
          <w:sz w:val="24"/>
        </w:rPr>
        <w:t xml:space="preserve">and </w:t>
      </w:r>
      <w:r w:rsidRPr="00A812EB">
        <w:rPr>
          <w:sz w:val="24"/>
          <w:highlight w:val="yellow"/>
          <w:u w:val="single"/>
        </w:rPr>
        <w:t xml:space="preserve">while </w:t>
      </w:r>
      <w:r w:rsidRPr="00A812EB">
        <w:rPr>
          <w:rStyle w:val="Emphasis"/>
          <w:highlight w:val="yellow"/>
        </w:rPr>
        <w:t>some</w:t>
      </w:r>
      <w:r w:rsidRPr="00A812EB">
        <w:rPr>
          <w:sz w:val="24"/>
          <w:highlight w:val="yellow"/>
          <w:u w:val="single"/>
        </w:rPr>
        <w:t xml:space="preserve"> </w:t>
      </w:r>
      <w:r w:rsidRPr="00D42106">
        <w:t>empirical</w:t>
      </w:r>
      <w:r w:rsidRPr="00A812EB">
        <w:rPr>
          <w:sz w:val="24"/>
          <w:highlight w:val="yellow"/>
          <w:u w:val="single"/>
        </w:rPr>
        <w:t xml:space="preserve"> </w:t>
      </w:r>
      <w:r w:rsidRPr="00A812EB">
        <w:rPr>
          <w:sz w:val="24"/>
          <w:highlight w:val="yellow"/>
          <w:u w:val="single"/>
        </w:rPr>
        <w:lastRenderedPageBreak/>
        <w:t xml:space="preserve">studies find </w:t>
      </w:r>
      <w:r w:rsidRPr="00A812EB">
        <w:rPr>
          <w:highlight w:val="yellow"/>
        </w:rPr>
        <w:t>that</w:t>
      </w:r>
      <w:r w:rsidRPr="00A812EB">
        <w:rPr>
          <w:sz w:val="24"/>
          <w:highlight w:val="yellow"/>
          <w:u w:val="single"/>
        </w:rPr>
        <w:t xml:space="preserve"> trade is associated with</w:t>
      </w:r>
      <w:r w:rsidRPr="00615F9F">
        <w:rPr>
          <w:rStyle w:val="StyleBoldUnderline"/>
          <w:sz w:val="24"/>
        </w:rPr>
        <w:t xml:space="preserve"> international </w:t>
      </w:r>
      <w:r w:rsidRPr="00A812EB">
        <w:rPr>
          <w:sz w:val="24"/>
          <w:highlight w:val="yellow"/>
          <w:u w:val="single"/>
        </w:rPr>
        <w:t xml:space="preserve">conflict, </w:t>
      </w:r>
      <w:r w:rsidRPr="00A812EB">
        <w:rPr>
          <w:rStyle w:val="Emphasis"/>
          <w:highlight w:val="yellow"/>
        </w:rPr>
        <w:t>most</w:t>
      </w:r>
      <w:r w:rsidRPr="00A812EB">
        <w:rPr>
          <w:sz w:val="24"/>
          <w:highlight w:val="yellow"/>
          <w:u w:val="single"/>
        </w:rPr>
        <w:t xml:space="preserve"> </w:t>
      </w:r>
      <w:r w:rsidRPr="00D42106">
        <w:t>studies</w:t>
      </w:r>
      <w:r w:rsidRPr="00A812EB">
        <w:rPr>
          <w:sz w:val="24"/>
          <w:highlight w:val="yellow"/>
          <w:u w:val="single"/>
        </w:rPr>
        <w:t xml:space="preserve"> conclude that trade is associated with peace</w:t>
      </w:r>
      <w:r w:rsidRPr="00615F9F">
        <w:rPr>
          <w:rStyle w:val="StyleBoldUnderline"/>
          <w:sz w:val="24"/>
        </w:rPr>
        <w:t>,</w:t>
      </w:r>
      <w:r w:rsidRPr="00BD7865">
        <w:t xml:space="preserve"> </w:t>
      </w:r>
      <w:r w:rsidRPr="00BD7865">
        <w:rPr>
          <w:szCs w:val="16"/>
        </w:rPr>
        <w:t>both at the dyadic and systemic levels”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 trade tradition with the work of the power transition scholars in an attempt to forecast the probability of interstate war. Hughes (2004) explains how he, after consulting with scholars in both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w:t>
      </w:r>
      <w:r w:rsidRPr="00BD7865">
        <w:t xml:space="preserve">. </w:t>
      </w:r>
      <w:r w:rsidRPr="00A812EB">
        <w:rPr>
          <w:sz w:val="24"/>
          <w:highlight w:val="yellow"/>
          <w:u w:val="single"/>
        </w:rPr>
        <w:t>The probability of a</w:t>
      </w:r>
      <w:r w:rsidRPr="00BD7865">
        <w:t xml:space="preserve"> MID, much less a </w:t>
      </w:r>
      <w:r w:rsidRPr="00A812EB">
        <w:rPr>
          <w:sz w:val="24"/>
          <w:highlight w:val="yellow"/>
          <w:u w:val="single"/>
        </w:rPr>
        <w:t>war</w:t>
      </w:r>
      <w:r w:rsidRPr="00615F9F">
        <w:rPr>
          <w:rStyle w:val="StyleBoldUnderline"/>
          <w:sz w:val="24"/>
        </w:rPr>
        <w:t xml:space="preserve">, between any random dyad </w:t>
      </w:r>
      <w:r w:rsidRPr="00A812EB">
        <w:rPr>
          <w:sz w:val="24"/>
          <w:highlight w:val="yellow"/>
          <w:u w:val="single"/>
        </w:rPr>
        <w:t xml:space="preserve">in any given year is very low, </w:t>
      </w:r>
      <w:r w:rsidRPr="00A812EB">
        <w:rPr>
          <w:rStyle w:val="Emphasis"/>
          <w:highlight w:val="yellow"/>
        </w:rPr>
        <w:t>if not zero</w:t>
      </w:r>
      <w:r w:rsidRPr="00BD7865">
        <w:t xml:space="preserve">. Paraguay and Tanzania, for example, have never fought and are very unlikely to do so. But there have been thousands of MIDs in the past and hundreds of wars and many of the 16,653 dyads have nonzero probabilities. In 2005 </w:t>
      </w:r>
      <w:r w:rsidRPr="00A812EB">
        <w:rPr>
          <w:sz w:val="24"/>
          <w:highlight w:val="yellow"/>
          <w:u w:val="single"/>
        </w:rPr>
        <w:t xml:space="preserve">the </w:t>
      </w:r>
      <w:r w:rsidRPr="00D42106">
        <w:t>mean</w:t>
      </w:r>
      <w:r w:rsidRPr="00A812EB">
        <w:rPr>
          <w:sz w:val="24"/>
          <w:highlight w:val="yellow"/>
          <w:u w:val="single"/>
        </w:rPr>
        <w:t xml:space="preserve"> probability of a country being involved in</w:t>
      </w:r>
      <w:r w:rsidRPr="00615F9F">
        <w:rPr>
          <w:rStyle w:val="StyleBoldUnderline"/>
          <w:sz w:val="24"/>
        </w:rPr>
        <w:t xml:space="preserve"> at least one </w:t>
      </w:r>
      <w:r w:rsidRPr="00A812EB">
        <w:rPr>
          <w:sz w:val="24"/>
          <w:highlight w:val="yellow"/>
          <w:u w:val="single"/>
        </w:rPr>
        <w:t>war was</w:t>
      </w:r>
      <w:r w:rsidRPr="00615F9F">
        <w:rPr>
          <w:rStyle w:val="StyleBoldUnderline"/>
          <w:sz w:val="24"/>
        </w:rPr>
        <w:t xml:space="preserve"> estimated to be </w:t>
      </w:r>
      <w:r w:rsidRPr="00A812EB">
        <w:rPr>
          <w:rStyle w:val="Emphasis"/>
          <w:highlight w:val="yellow"/>
        </w:rPr>
        <w:t>0.8%</w:t>
      </w:r>
      <w:r w:rsidRPr="00A812EB">
        <w:rPr>
          <w:highlight w:val="yellow"/>
        </w:rPr>
        <w:t>,</w:t>
      </w:r>
      <w:r w:rsidRPr="00BD7865">
        <w:t xml:space="preserve"> with 104 countries having a probability of at least 1 war approaching zero. A dozen countries12, however, have initial probabilities over 3%. model predicts four great power wars in the deglobalization scenario vs. 2 in the globalization scenario.16 </w:t>
      </w:r>
      <w:r w:rsidRPr="00615F9F">
        <w:rPr>
          <w:rStyle w:val="StyleBoldUnderline"/>
          <w:sz w:val="24"/>
        </w:rPr>
        <w:t xml:space="preserve">The globalization scenario projects that </w:t>
      </w:r>
      <w:r w:rsidRPr="00A812EB">
        <w:rPr>
          <w:sz w:val="24"/>
          <w:highlight w:val="yellow"/>
          <w:u w:val="single"/>
        </w:rPr>
        <w:t>the probability for war will gradually decrease through 2035 for every country</w:t>
      </w:r>
      <w:r w:rsidRPr="00BD7865">
        <w:t xml:space="preserve">—but not every dyad--that had a significant (greater than 0.5% chance of war) in 2005 (Table 6). </w:t>
      </w:r>
      <w:r w:rsidRPr="00615F9F">
        <w:rPr>
          <w:rStyle w:val="StyleBoldUnderline"/>
          <w:sz w:val="24"/>
        </w:rPr>
        <w:t>The decline in prospects for war stems from</w:t>
      </w:r>
      <w:r w:rsidRPr="00BD7865">
        <w:t xml:space="preserve"> the scenario’s projections of rising levels of democracy, rising incomes, and </w:t>
      </w:r>
      <w:r w:rsidRPr="00615F9F">
        <w:rPr>
          <w:rStyle w:val="StyleBoldUnderline"/>
          <w:sz w:val="24"/>
        </w:rPr>
        <w:t>rising trade interdependence</w:t>
      </w:r>
      <w:r w:rsidRPr="00BD7865">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power13 rises gradually toward the US level but in these calculations the probability of a China/US war never gets very high.14 </w:t>
      </w:r>
      <w:r w:rsidRPr="00A812EB">
        <w:rPr>
          <w:sz w:val="24"/>
          <w:highlight w:val="yellow"/>
          <w:u w:val="single"/>
        </w:rPr>
        <w:t>Deglobalization raises the risks of war substantially</w:t>
      </w:r>
      <w:r w:rsidRPr="00615F9F">
        <w:rPr>
          <w:rStyle w:val="StyleBoldUnderline"/>
          <w:sz w:val="24"/>
        </w:rPr>
        <w:t>.</w:t>
      </w:r>
      <w:r w:rsidRPr="00BD7865">
        <w:t xml:space="preserve"> In a world with much lower average incomes, less democracy, and less trade interdependence, the average probability of a country having at least one war in 2035 rises from 0.6% in the globalization scenario to 3.7% in the deglobalization scenario. </w:t>
      </w:r>
      <w:r w:rsidRPr="00615F9F">
        <w:rPr>
          <w:rStyle w:val="StyleBoldUnderline"/>
          <w:sz w:val="24"/>
        </w:rPr>
        <w:t>Among the top-20 war-prone countries, the average probability rises from 3.9% in the globalization scenario to 7.1% in the deglobalization scenario</w:t>
      </w:r>
      <w:r w:rsidRPr="00BD7865">
        <w:t xml:space="preserve">. The model estimates that in the deglobalization scenario there will be about 10 wars in 2035, vs. only 2 in the globalization scenario15. Over the whole period, 2005-2035, the IV. Winners and Losers </w:t>
      </w:r>
      <w:r w:rsidRPr="00615F9F">
        <w:rPr>
          <w:rStyle w:val="StyleBoldUnderline"/>
          <w:sz w:val="24"/>
        </w:rPr>
        <w:t>Deglobalization in the form of reduced trade interdependence, reduced capital flows, and reduced migration has few positive effects</w:t>
      </w:r>
      <w:r w:rsidRPr="00BD7865">
        <w:t xml:space="preserve">,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w:t>
      </w:r>
      <w:r w:rsidRPr="00615F9F">
        <w:rPr>
          <w:rStyle w:val="StyleBoldUnderline"/>
          <w:sz w:val="24"/>
        </w:rPr>
        <w:t>The only winners are a small number of countries that were small and poor and not well integrated in the global economy to begin with</w:t>
      </w:r>
      <w:r w:rsidRPr="00BD7865">
        <w:t xml:space="preserve">—and </w:t>
      </w:r>
      <w:r w:rsidRPr="00D42106">
        <w:t>the gains from deglobalization even for them are very small. Politically, deglobalization makes for less stab</w:t>
      </w:r>
      <w:r w:rsidRPr="00615F9F">
        <w:rPr>
          <w:rStyle w:val="StyleBoldUnderline"/>
          <w:sz w:val="24"/>
        </w:rPr>
        <w:t xml:space="preserve">le domestic politics and a greater likelihood of war. The likelihood of state </w:t>
      </w:r>
      <w:r w:rsidRPr="00615F9F">
        <w:rPr>
          <w:rStyle w:val="StyleBoldUnderline"/>
          <w:sz w:val="24"/>
        </w:rPr>
        <w:lastRenderedPageBreak/>
        <w:t xml:space="preserve">failure through internal war, </w:t>
      </w:r>
      <w:r w:rsidRPr="00BD7865">
        <w:t xml:space="preserve">projected to diminish through 2035 with increasing globalization, </w:t>
      </w:r>
      <w:r w:rsidRPr="00615F9F">
        <w:rPr>
          <w:rStyle w:val="StyleBoldUnderline"/>
          <w:sz w:val="24"/>
        </w:rPr>
        <w:t>rises in the deglobalization scenario</w:t>
      </w:r>
      <w:r w:rsidRPr="00BD7865">
        <w:t xml:space="preserve"> particularly among the non-OECD democracies. </w:t>
      </w:r>
      <w:r w:rsidRPr="00615F9F">
        <w:rPr>
          <w:rStyle w:val="StyleBoldUnderline"/>
          <w:sz w:val="24"/>
        </w:rPr>
        <w:t xml:space="preserve">Similarly, </w:t>
      </w:r>
      <w:r w:rsidRPr="00A812EB">
        <w:rPr>
          <w:sz w:val="24"/>
          <w:highlight w:val="yellow"/>
          <w:u w:val="single"/>
        </w:rPr>
        <w:t>deglobalization makes for more fractious relations among states and the probability for</w:t>
      </w:r>
      <w:r w:rsidRPr="00615F9F">
        <w:rPr>
          <w:rStyle w:val="StyleBoldUnderline"/>
          <w:sz w:val="24"/>
        </w:rPr>
        <w:t xml:space="preserve"> interstate </w:t>
      </w:r>
      <w:r w:rsidRPr="00A812EB">
        <w:rPr>
          <w:sz w:val="24"/>
          <w:highlight w:val="yellow"/>
          <w:u w:val="single"/>
        </w:rPr>
        <w:t>war rises</w:t>
      </w:r>
      <w:r w:rsidRPr="00615F9F">
        <w:rPr>
          <w:rStyle w:val="StyleBoldUnderline"/>
          <w:sz w:val="24"/>
        </w:rPr>
        <w:t>.</w:t>
      </w:r>
    </w:p>
    <w:p w:rsidR="00795F2A" w:rsidRPr="000B0BEC" w:rsidRDefault="00795F2A" w:rsidP="00795F2A">
      <w:pPr>
        <w:pStyle w:val="Heading4"/>
      </w:pPr>
      <w:r>
        <w:t xml:space="preserve">Tech solves </w:t>
      </w:r>
      <w:r w:rsidR="00076EE1">
        <w:t>negative effects of capitalism</w:t>
      </w:r>
    </w:p>
    <w:p w:rsidR="00795F2A" w:rsidRPr="003E4249" w:rsidRDefault="00795F2A" w:rsidP="00795F2A">
      <w:r w:rsidRPr="003E4249">
        <w:rPr>
          <w:rStyle w:val="StyleStyleBold12pt"/>
        </w:rPr>
        <w:t>Huggins 2012</w:t>
      </w:r>
      <w:r>
        <w:t xml:space="preserve"> (</w:t>
      </w:r>
      <w:r w:rsidRPr="003E4249">
        <w:t>Laura E. Huggins</w:t>
      </w:r>
      <w:r>
        <w:t xml:space="preserve">, </w:t>
      </w:r>
      <w:r w:rsidRPr="003E4249">
        <w:t>research fellow at the Hoover Institution and director of development at PERC—the Property and Environment Research Center—a think tank in Bozeman, Montana, that focuses on market solu</w:t>
      </w:r>
      <w:r>
        <w:t>tions to environmental problems,</w:t>
      </w:r>
      <w:r w:rsidRPr="003E4249">
        <w:t xml:space="preserve"> 2012 “A Doom Deferred” http://www.hoover.org/publications/hoover-digest/article/105756</w:t>
      </w:r>
      <w:r>
        <w:t>)</w:t>
      </w:r>
    </w:p>
    <w:p w:rsidR="00795F2A" w:rsidRDefault="00795F2A" w:rsidP="00795F2A">
      <w:pPr>
        <w:pStyle w:val="HotRoute"/>
        <w:rPr>
          <w:iCs w:val="0"/>
          <w:color w:val="auto"/>
          <w:sz w:val="24"/>
          <w:u w:val="single"/>
        </w:rPr>
      </w:pPr>
      <w:r w:rsidRPr="000B0BEC">
        <w:t xml:space="preserve">The </w:t>
      </w:r>
      <w:r w:rsidRPr="00A812EB">
        <w:rPr>
          <w:iCs w:val="0"/>
          <w:color w:val="auto"/>
          <w:sz w:val="24"/>
          <w:highlight w:val="yellow"/>
          <w:u w:val="single"/>
        </w:rPr>
        <w:t>authors</w:t>
      </w:r>
      <w:r w:rsidRPr="000B0BEC">
        <w:t xml:space="preserve"> of the Times op-ed also </w:t>
      </w:r>
      <w:r w:rsidRPr="00A812EB">
        <w:rPr>
          <w:iCs w:val="0"/>
          <w:color w:val="auto"/>
          <w:sz w:val="24"/>
          <w:highlight w:val="yellow"/>
          <w:u w:val="single"/>
        </w:rPr>
        <w:t>wrote</w:t>
      </w:r>
      <w:r w:rsidRPr="003E4249">
        <w:rPr>
          <w:iCs w:val="0"/>
          <w:color w:val="auto"/>
          <w:sz w:val="24"/>
          <w:u w:val="single"/>
        </w:rPr>
        <w:t xml:space="preserve"> that “</w:t>
      </w:r>
      <w:r w:rsidRPr="00A812EB">
        <w:rPr>
          <w:iCs w:val="0"/>
          <w:color w:val="auto"/>
          <w:sz w:val="24"/>
          <w:highlight w:val="yellow"/>
          <w:u w:val="single"/>
        </w:rPr>
        <w:t>the effects of overpopulation play a part in</w:t>
      </w:r>
      <w:r w:rsidRPr="003E4249">
        <w:rPr>
          <w:iCs w:val="0"/>
          <w:color w:val="auto"/>
          <w:sz w:val="24"/>
          <w:u w:val="single"/>
        </w:rPr>
        <w:t xml:space="preserve"> practically every daily report of mass human </w:t>
      </w:r>
      <w:r w:rsidRPr="00A812EB">
        <w:rPr>
          <w:iCs w:val="0"/>
          <w:color w:val="auto"/>
          <w:sz w:val="24"/>
          <w:highlight w:val="yellow"/>
          <w:u w:val="single"/>
        </w:rPr>
        <w:t>calamity</w:t>
      </w:r>
      <w:r w:rsidRPr="000B0BEC">
        <w:t xml:space="preserve">.” Floods, for example, “inundate more homes as populations expand into floodplains. Such extreme events are stoked by climate change, fueled by increasing carbon emissions from an expanding global population.” </w:t>
      </w:r>
      <w:r w:rsidRPr="003E4249">
        <w:rPr>
          <w:iCs w:val="0"/>
          <w:color w:val="auto"/>
          <w:sz w:val="24"/>
          <w:u w:val="single"/>
        </w:rPr>
        <w:t xml:space="preserve">These </w:t>
      </w:r>
      <w:r w:rsidRPr="00FF0D8C">
        <w:rPr>
          <w:iCs w:val="0"/>
          <w:color w:val="auto"/>
          <w:sz w:val="24"/>
          <w:u w:val="single"/>
        </w:rPr>
        <w:t>modern-day predictions are in stark contrast to claims in the same vein from the 1970s</w:t>
      </w:r>
      <w:r w:rsidRPr="000B0BEC">
        <w:t xml:space="preserve">. In a popular 1970 speech at Swarthmore College, for example, well-known ecologist Kenneth Watt said, “If present trends continue, the world will be about four degrees colder for the global mean temperature in 1990, but 11 degrees colder in the year 2000. This is about twice what it would take to put us into an ice age.” </w:t>
      </w:r>
      <w:r w:rsidRPr="00A812EB">
        <w:rPr>
          <w:iCs w:val="0"/>
          <w:color w:val="auto"/>
          <w:sz w:val="24"/>
          <w:highlight w:val="yellow"/>
          <w:u w:val="single"/>
        </w:rPr>
        <w:t>Time has not been gentle with such prophecies.</w:t>
      </w:r>
      <w:r w:rsidRPr="003E4249">
        <w:rPr>
          <w:iCs w:val="0"/>
          <w:color w:val="auto"/>
          <w:sz w:val="24"/>
          <w:u w:val="single"/>
        </w:rPr>
        <w:t xml:space="preserve"> Four decades later, </w:t>
      </w:r>
      <w:r w:rsidRPr="00A812EB">
        <w:rPr>
          <w:iCs w:val="0"/>
          <w:color w:val="auto"/>
          <w:sz w:val="24"/>
          <w:highlight w:val="yellow"/>
          <w:u w:val="single"/>
        </w:rPr>
        <w:t>the world hasn’t come to an end</w:t>
      </w:r>
      <w:r w:rsidRPr="000B0BEC">
        <w:t xml:space="preserve">. Most measures of human welfare show </w:t>
      </w:r>
      <w:r w:rsidRPr="005B7A44">
        <w:rPr>
          <w:iCs w:val="0"/>
          <w:color w:val="auto"/>
          <w:sz w:val="24"/>
          <w:u w:val="single"/>
        </w:rPr>
        <w:t>the Earth’s population is better off today than at any other time in human history.</w:t>
      </w:r>
      <w:r w:rsidRPr="003E4249">
        <w:rPr>
          <w:iCs w:val="0"/>
          <w:color w:val="auto"/>
          <w:sz w:val="24"/>
          <w:u w:val="single"/>
        </w:rPr>
        <w:t xml:space="preserve"> </w:t>
      </w:r>
      <w:r w:rsidRPr="00A812EB">
        <w:rPr>
          <w:iCs w:val="0"/>
          <w:color w:val="auto"/>
          <w:sz w:val="24"/>
          <w:highlight w:val="yellow"/>
          <w:u w:val="single"/>
        </w:rPr>
        <w:t>Life expectancy is increasing</w:t>
      </w:r>
      <w:r w:rsidRPr="003E4249">
        <w:rPr>
          <w:iCs w:val="0"/>
          <w:color w:val="auto"/>
          <w:sz w:val="24"/>
          <w:u w:val="single"/>
        </w:rPr>
        <w:t xml:space="preserve">, per-capita </w:t>
      </w:r>
      <w:r w:rsidRPr="00A812EB">
        <w:rPr>
          <w:iCs w:val="0"/>
          <w:color w:val="auto"/>
          <w:sz w:val="24"/>
          <w:highlight w:val="yellow"/>
          <w:u w:val="single"/>
        </w:rPr>
        <w:t>income is rising, and</w:t>
      </w:r>
      <w:r w:rsidRPr="00FF0D8C">
        <w:rPr>
          <w:iCs w:val="0"/>
          <w:color w:val="auto"/>
          <w:sz w:val="24"/>
          <w:u w:val="single"/>
        </w:rPr>
        <w:t xml:space="preserve"> the </w:t>
      </w:r>
      <w:r w:rsidRPr="00A812EB">
        <w:rPr>
          <w:iCs w:val="0"/>
          <w:color w:val="auto"/>
          <w:sz w:val="24"/>
          <w:highlight w:val="yellow"/>
          <w:u w:val="single"/>
        </w:rPr>
        <w:t xml:space="preserve">air </w:t>
      </w:r>
      <w:r w:rsidRPr="005B7A44">
        <w:rPr>
          <w:iCs w:val="0"/>
          <w:color w:val="auto"/>
          <w:sz w:val="24"/>
          <w:u w:val="single"/>
        </w:rPr>
        <w:t xml:space="preserve">we breathe </w:t>
      </w:r>
      <w:r w:rsidRPr="00A812EB">
        <w:rPr>
          <w:iCs w:val="0"/>
          <w:color w:val="auto"/>
          <w:sz w:val="24"/>
          <w:highlight w:val="yellow"/>
          <w:u w:val="single"/>
        </w:rPr>
        <w:t xml:space="preserve">and </w:t>
      </w:r>
      <w:r w:rsidRPr="005B7A44">
        <w:rPr>
          <w:iCs w:val="0"/>
          <w:color w:val="auto"/>
          <w:sz w:val="24"/>
          <w:u w:val="single"/>
        </w:rPr>
        <w:t xml:space="preserve">the </w:t>
      </w:r>
      <w:r w:rsidRPr="00A812EB">
        <w:rPr>
          <w:iCs w:val="0"/>
          <w:color w:val="auto"/>
          <w:sz w:val="24"/>
          <w:highlight w:val="yellow"/>
          <w:u w:val="single"/>
        </w:rPr>
        <w:t>water</w:t>
      </w:r>
      <w:r w:rsidRPr="005B7A44">
        <w:rPr>
          <w:iCs w:val="0"/>
          <w:color w:val="auto"/>
          <w:sz w:val="24"/>
          <w:u w:val="single"/>
        </w:rPr>
        <w:t xml:space="preserve"> we drink </w:t>
      </w:r>
      <w:r w:rsidRPr="00A812EB">
        <w:rPr>
          <w:iCs w:val="0"/>
          <w:color w:val="auto"/>
          <w:sz w:val="24"/>
          <w:highlight w:val="yellow"/>
          <w:u w:val="single"/>
        </w:rPr>
        <w:t>are cleaner</w:t>
      </w:r>
      <w:r w:rsidRPr="000B0BEC">
        <w:t xml:space="preserve">. And concerns about climate change have shifted from cooling to warming since the 1970s. Given past trends, </w:t>
      </w:r>
      <w:r w:rsidRPr="003E4249">
        <w:rPr>
          <w:iCs w:val="0"/>
          <w:color w:val="auto"/>
          <w:sz w:val="24"/>
          <w:u w:val="single"/>
        </w:rPr>
        <w:t>we are right to deny doom-and-gloom claims</w:t>
      </w:r>
      <w:r w:rsidRPr="000B0BEC">
        <w:t xml:space="preserve"> such as this one in Harte and Ehrlich’s article: “Perpetual growth is the creed of a cancer cell, not a sustainable human society.” New ideas and technologies proliferate at a much faster rate than population. </w:t>
      </w:r>
      <w:r w:rsidRPr="003E4249">
        <w:rPr>
          <w:iCs w:val="0"/>
          <w:color w:val="auto"/>
          <w:sz w:val="24"/>
          <w:u w:val="single"/>
        </w:rPr>
        <w:t xml:space="preserve">New </w:t>
      </w:r>
      <w:r w:rsidRPr="00FF0D8C">
        <w:rPr>
          <w:iCs w:val="0"/>
          <w:color w:val="auto"/>
          <w:sz w:val="24"/>
          <w:u w:val="single"/>
        </w:rPr>
        <w:t xml:space="preserve">ideas and </w:t>
      </w:r>
      <w:r w:rsidRPr="00A812EB">
        <w:rPr>
          <w:iCs w:val="0"/>
          <w:color w:val="auto"/>
          <w:sz w:val="24"/>
          <w:highlight w:val="yellow"/>
          <w:u w:val="single"/>
        </w:rPr>
        <w:t>technologies proliferate</w:t>
      </w:r>
      <w:r w:rsidRPr="003E4249">
        <w:rPr>
          <w:iCs w:val="0"/>
          <w:color w:val="auto"/>
          <w:sz w:val="24"/>
          <w:u w:val="single"/>
        </w:rPr>
        <w:t xml:space="preserve"> at a much </w:t>
      </w:r>
      <w:r w:rsidRPr="00A812EB">
        <w:rPr>
          <w:iCs w:val="0"/>
          <w:color w:val="auto"/>
          <w:sz w:val="24"/>
          <w:highlight w:val="yellow"/>
          <w:u w:val="single"/>
        </w:rPr>
        <w:t>faster</w:t>
      </w:r>
      <w:r w:rsidRPr="003E4249">
        <w:rPr>
          <w:iCs w:val="0"/>
          <w:color w:val="auto"/>
          <w:sz w:val="24"/>
          <w:u w:val="single"/>
        </w:rPr>
        <w:t xml:space="preserve"> rate </w:t>
      </w:r>
      <w:r w:rsidRPr="00A812EB">
        <w:rPr>
          <w:iCs w:val="0"/>
          <w:color w:val="auto"/>
          <w:sz w:val="24"/>
          <w:highlight w:val="yellow"/>
          <w:u w:val="single"/>
        </w:rPr>
        <w:t>than population</w:t>
      </w:r>
      <w:r w:rsidRPr="000B0BEC">
        <w:t>. They depend on individuals who are free to pursue their own interests and innovate with few constraints. As Stanford economist Paul Romer put it, “</w:t>
      </w:r>
      <w:r w:rsidRPr="00A812EB">
        <w:rPr>
          <w:iCs w:val="0"/>
          <w:color w:val="auto"/>
          <w:sz w:val="24"/>
          <w:highlight w:val="yellow"/>
          <w:u w:val="single"/>
        </w:rPr>
        <w:t xml:space="preserve">Every generation has perceived </w:t>
      </w:r>
      <w:r w:rsidRPr="00FF0D8C">
        <w:rPr>
          <w:iCs w:val="0"/>
          <w:color w:val="auto"/>
          <w:sz w:val="24"/>
          <w:u w:val="single"/>
        </w:rPr>
        <w:t xml:space="preserve">the </w:t>
      </w:r>
      <w:r w:rsidRPr="00A812EB">
        <w:rPr>
          <w:iCs w:val="0"/>
          <w:color w:val="auto"/>
          <w:sz w:val="24"/>
          <w:highlight w:val="yellow"/>
          <w:u w:val="single"/>
        </w:rPr>
        <w:t xml:space="preserve">limits to growth </w:t>
      </w:r>
      <w:r w:rsidRPr="00FF0D8C">
        <w:rPr>
          <w:iCs w:val="0"/>
          <w:color w:val="auto"/>
          <w:sz w:val="24"/>
          <w:u w:val="single"/>
        </w:rPr>
        <w:t>that finite resources</w:t>
      </w:r>
      <w:r w:rsidRPr="003E4249">
        <w:rPr>
          <w:iCs w:val="0"/>
          <w:color w:val="auto"/>
          <w:sz w:val="24"/>
          <w:u w:val="single"/>
        </w:rPr>
        <w:t xml:space="preserve"> and undesirable side effects </w:t>
      </w:r>
      <w:r w:rsidRPr="00FF0D8C">
        <w:rPr>
          <w:iCs w:val="0"/>
          <w:color w:val="auto"/>
          <w:sz w:val="24"/>
          <w:u w:val="single"/>
        </w:rPr>
        <w:t xml:space="preserve">would pose if no new recipes or ideas were discovered. And </w:t>
      </w:r>
      <w:r w:rsidRPr="00A812EB">
        <w:rPr>
          <w:iCs w:val="0"/>
          <w:color w:val="auto"/>
          <w:sz w:val="24"/>
          <w:highlight w:val="yellow"/>
          <w:u w:val="single"/>
        </w:rPr>
        <w:t>every generation has</w:t>
      </w:r>
      <w:r w:rsidRPr="003E4249">
        <w:rPr>
          <w:iCs w:val="0"/>
          <w:color w:val="auto"/>
          <w:sz w:val="24"/>
          <w:u w:val="single"/>
        </w:rPr>
        <w:t xml:space="preserve"> </w:t>
      </w:r>
      <w:r w:rsidRPr="00A812EB">
        <w:rPr>
          <w:iCs w:val="0"/>
          <w:color w:val="auto"/>
          <w:sz w:val="24"/>
          <w:highlight w:val="yellow"/>
          <w:u w:val="single"/>
        </w:rPr>
        <w:t xml:space="preserve">underestimated the potential for </w:t>
      </w:r>
      <w:r w:rsidRPr="00FF0D8C">
        <w:rPr>
          <w:iCs w:val="0"/>
          <w:color w:val="auto"/>
          <w:sz w:val="24"/>
          <w:u w:val="single"/>
        </w:rPr>
        <w:t xml:space="preserve">finding </w:t>
      </w:r>
      <w:r w:rsidRPr="00A812EB">
        <w:rPr>
          <w:iCs w:val="0"/>
          <w:color w:val="auto"/>
          <w:sz w:val="24"/>
          <w:highlight w:val="yellow"/>
          <w:u w:val="single"/>
        </w:rPr>
        <w:t>new</w:t>
      </w:r>
      <w:r w:rsidRPr="003E4249">
        <w:rPr>
          <w:iCs w:val="0"/>
          <w:color w:val="auto"/>
          <w:sz w:val="24"/>
          <w:u w:val="single"/>
        </w:rPr>
        <w:t xml:space="preserve"> recipes and </w:t>
      </w:r>
      <w:r w:rsidRPr="00A812EB">
        <w:rPr>
          <w:iCs w:val="0"/>
          <w:color w:val="auto"/>
          <w:sz w:val="24"/>
          <w:highlight w:val="yellow"/>
          <w:u w:val="single"/>
        </w:rPr>
        <w:t>ideas.</w:t>
      </w:r>
      <w:r w:rsidRPr="003E4249">
        <w:rPr>
          <w:iCs w:val="0"/>
          <w:color w:val="auto"/>
          <w:sz w:val="24"/>
          <w:u w:val="single"/>
        </w:rPr>
        <w:t xml:space="preserve"> </w:t>
      </w:r>
      <w:r w:rsidRPr="00A812EB">
        <w:rPr>
          <w:iCs w:val="0"/>
          <w:color w:val="auto"/>
          <w:sz w:val="24"/>
          <w:highlight w:val="yellow"/>
          <w:u w:val="single"/>
        </w:rPr>
        <w:t xml:space="preserve">We consistently fail to grasp how many ideas remain to be discovered. </w:t>
      </w:r>
      <w:r w:rsidRPr="00FF0D8C">
        <w:rPr>
          <w:iCs w:val="0"/>
          <w:color w:val="auto"/>
          <w:sz w:val="24"/>
          <w:u w:val="single"/>
        </w:rPr>
        <w:t>Possibilities do not add up; they multiply.”</w:t>
      </w:r>
    </w:p>
    <w:p w:rsidR="00795F2A" w:rsidRDefault="00795F2A" w:rsidP="00795F2A"/>
    <w:p w:rsidR="00076EE1" w:rsidRDefault="00076EE1" w:rsidP="00076EE1">
      <w:pPr>
        <w:pStyle w:val="Heading3"/>
      </w:pPr>
      <w:bookmarkStart w:id="34" w:name="_Toc391927480"/>
      <w:r>
        <w:lastRenderedPageBreak/>
        <w:t>Alternative fails</w:t>
      </w:r>
      <w:bookmarkEnd w:id="34"/>
    </w:p>
    <w:p w:rsidR="00A812EB" w:rsidRDefault="00A812EB" w:rsidP="00A812EB">
      <w:pPr>
        <w:pStyle w:val="Heading4"/>
      </w:pPr>
      <w:r>
        <w:t>No transition – its utopian</w:t>
      </w:r>
    </w:p>
    <w:p w:rsidR="00A812EB" w:rsidRPr="000612ED" w:rsidRDefault="00A812EB" w:rsidP="00A812EB">
      <w:r w:rsidRPr="000612ED">
        <w:rPr>
          <w:rStyle w:val="StyleStyleBold12pt"/>
        </w:rPr>
        <w:t>Barnhizer 2006</w:t>
      </w:r>
      <w:r>
        <w:t xml:space="preserve"> </w:t>
      </w:r>
      <w:r w:rsidRPr="000612ED">
        <w:t>David Barnhizer (Professor of Law at Ohio State University, Articles Editor of the Ohio State Law Journal and then served as a Reginald Heber Smith Community Lawyer Fellow in Colorado Springs Legal Services Office, a Ford Urban Law Fellow, and a Clinical Teaching Fellow at the Harvard Law School, Senior Advisor to the International Program of the Natural Resources Defense Council, a Senior Fellow for Earth Summit Watch, and General Counsel for the Shrimp Tribunal. He has served as Executive Director of The Year 2000 Committee) 2006 “waking from sustainability’s “impossible dream”” Georgetown environmental law review</w:t>
      </w:r>
    </w:p>
    <w:p w:rsidR="00A812EB" w:rsidRPr="00F46C9B" w:rsidRDefault="00A812EB" w:rsidP="00A812EB">
      <w:r w:rsidRPr="008C46DD">
        <w:t xml:space="preserve">Despite good intentions, empty dreams and platitudes may be counterproductive. This essay argues that the ideal of sustainability as introduced in the 1987 report of the Brundtland Commission and institutionalized in the form of Agenda 21 at the 1992 Rio Earth Summit is false and counterproductive. </w:t>
      </w:r>
      <w:r w:rsidRPr="00A812EB">
        <w:rPr>
          <w:sz w:val="24"/>
          <w:highlight w:val="yellow"/>
          <w:u w:val="single"/>
        </w:rPr>
        <w:t>The ideal of sustainability</w:t>
      </w:r>
      <w:r w:rsidRPr="000612ED">
        <w:rPr>
          <w:sz w:val="24"/>
          <w:u w:val="single"/>
        </w:rPr>
        <w:t xml:space="preserve"> </w:t>
      </w:r>
      <w:r w:rsidRPr="008C46DD">
        <w:t xml:space="preserve">assumes that we are almost god-like, capable of perceiving, integrating, monitoring, organizing, and controlling our world. These assumptions create an "impossible" character to the "dream" of sustainability in business and governmental decisionmaking. Sustainability of the Agenda 21 kind </w:t>
      </w:r>
      <w:r w:rsidRPr="00A812EB">
        <w:rPr>
          <w:sz w:val="24"/>
          <w:highlight w:val="yellow"/>
          <w:u w:val="single"/>
        </w:rPr>
        <w:t>is</w:t>
      </w:r>
      <w:r w:rsidRPr="000612ED">
        <w:rPr>
          <w:sz w:val="24"/>
          <w:u w:val="single"/>
        </w:rPr>
        <w:t xml:space="preserve"> a </w:t>
      </w:r>
      <w:r w:rsidRPr="00A812EB">
        <w:rPr>
          <w:sz w:val="24"/>
          <w:highlight w:val="yellow"/>
          <w:u w:val="single"/>
        </w:rPr>
        <w:t>Utopian</w:t>
      </w:r>
      <w:r w:rsidRPr="000612ED">
        <w:rPr>
          <w:sz w:val="24"/>
          <w:u w:val="single"/>
        </w:rPr>
        <w:t xml:space="preserve"> vision</w:t>
      </w:r>
      <w:r w:rsidRPr="008C46DD">
        <w:t xml:space="preserve"> that is the enemy of the possible and the good. The problem is that </w:t>
      </w:r>
      <w:r w:rsidRPr="000612ED">
        <w:rPr>
          <w:sz w:val="24"/>
          <w:u w:val="single"/>
        </w:rPr>
        <w:t>while on paper we</w:t>
      </w:r>
      <w:r w:rsidRPr="008C46DD">
        <w:t xml:space="preserve"> </w:t>
      </w:r>
      <w:r w:rsidRPr="000612ED">
        <w:rPr>
          <w:sz w:val="24"/>
          <w:u w:val="single"/>
        </w:rPr>
        <w:t>can always sketch</w:t>
      </w:r>
      <w:r w:rsidRPr="008C46DD">
        <w:t xml:space="preserve"> elegant </w:t>
      </w:r>
      <w:r w:rsidRPr="000612ED">
        <w:rPr>
          <w:sz w:val="24"/>
          <w:u w:val="single"/>
        </w:rPr>
        <w:t>solutions that</w:t>
      </w:r>
      <w:r w:rsidRPr="008C46DD">
        <w:t xml:space="preserve"> appear to have the ability to achieve a desired Utopia, </w:t>
      </w:r>
      <w:r w:rsidRPr="00A812EB">
        <w:rPr>
          <w:sz w:val="24"/>
          <w:highlight w:val="yellow"/>
          <w:u w:val="single"/>
        </w:rPr>
        <w:t>such solutions work "if only" everyone will come together and behave in the way laid out in the "blueprint."</w:t>
      </w:r>
      <w:r w:rsidRPr="008C46DD">
        <w:t xml:space="preserve">7 </w:t>
      </w:r>
      <w:r w:rsidRPr="00A812EB">
        <w:rPr>
          <w:sz w:val="24"/>
          <w:highlight w:val="yellow"/>
          <w:u w:val="single"/>
        </w:rPr>
        <w:t>Humans</w:t>
      </w:r>
      <w:r w:rsidRPr="008C46DD">
        <w:t xml:space="preserve"> should have learned from such grand misperceptions as the French Enlightenment's </w:t>
      </w:r>
      <w:r w:rsidRPr="00A812EB">
        <w:rPr>
          <w:sz w:val="24"/>
          <w:highlight w:val="yellow"/>
          <w:u w:val="single"/>
        </w:rPr>
        <w:t>fail</w:t>
      </w:r>
      <w:r w:rsidRPr="00F46C9B">
        <w:t>ure</w:t>
      </w:r>
      <w:r w:rsidRPr="008C46DD">
        <w:t xml:space="preserve"> </w:t>
      </w:r>
      <w:r w:rsidRPr="00A812EB">
        <w:rPr>
          <w:sz w:val="24"/>
          <w:highlight w:val="yellow"/>
          <w:u w:val="single"/>
        </w:rPr>
        <w:t>to</w:t>
      </w:r>
      <w:r w:rsidRPr="000612ED">
        <w:rPr>
          <w:sz w:val="24"/>
          <w:u w:val="single"/>
        </w:rPr>
        <w:t xml:space="preserve"> accurately </w:t>
      </w:r>
      <w:r w:rsidRPr="00A812EB">
        <w:rPr>
          <w:sz w:val="24"/>
          <w:highlight w:val="yellow"/>
          <w:u w:val="single"/>
        </w:rPr>
        <w:t>comprehend</w:t>
      </w:r>
      <w:r w:rsidRPr="000612ED">
        <w:rPr>
          <w:sz w:val="24"/>
          <w:u w:val="single"/>
        </w:rPr>
        <w:t xml:space="preserve"> </w:t>
      </w:r>
      <w:r w:rsidRPr="00A812EB">
        <w:rPr>
          <w:sz w:val="24"/>
          <w:highlight w:val="yellow"/>
          <w:u w:val="single"/>
        </w:rPr>
        <w:t>the</w:t>
      </w:r>
      <w:r w:rsidRPr="000612ED">
        <w:rPr>
          <w:sz w:val="24"/>
          <w:u w:val="single"/>
        </w:rPr>
        <w:t xml:space="preserve"> </w:t>
      </w:r>
      <w:r w:rsidRPr="008C46DD">
        <w:t xml:space="preserve">quality and </w:t>
      </w:r>
      <w:r w:rsidRPr="00A812EB">
        <w:rPr>
          <w:sz w:val="24"/>
          <w:highlight w:val="yellow"/>
          <w:u w:val="single"/>
        </w:rPr>
        <w:t>limits of</w:t>
      </w:r>
      <w:r w:rsidRPr="000612ED">
        <w:rPr>
          <w:sz w:val="24"/>
          <w:u w:val="single"/>
        </w:rPr>
        <w:t xml:space="preserve"> </w:t>
      </w:r>
      <w:r w:rsidRPr="008C46DD">
        <w:t xml:space="preserve">human nature or Marxism's flawed view of </w:t>
      </w:r>
      <w:r w:rsidRPr="00A812EB">
        <w:rPr>
          <w:sz w:val="24"/>
          <w:highlight w:val="yellow"/>
          <w:u w:val="single"/>
        </w:rPr>
        <w:t>altruistic</w:t>
      </w:r>
      <w:r w:rsidRPr="000612ED">
        <w:rPr>
          <w:sz w:val="24"/>
          <w:u w:val="single"/>
        </w:rPr>
        <w:t xml:space="preserve"> human </w:t>
      </w:r>
      <w:r w:rsidRPr="00A812EB">
        <w:rPr>
          <w:sz w:val="24"/>
          <w:highlight w:val="yellow"/>
          <w:u w:val="single"/>
        </w:rPr>
        <w:t>motivation</w:t>
      </w:r>
      <w:r w:rsidRPr="008C46DD">
        <w:t xml:space="preserve"> that </w:t>
      </w:r>
      <w:r w:rsidRPr="00A812EB">
        <w:rPr>
          <w:sz w:val="24"/>
          <w:highlight w:val="yellow"/>
          <w:u w:val="single"/>
        </w:rPr>
        <w:t>the "if only" is an impossibly utopian</w:t>
      </w:r>
      <w:r w:rsidRPr="00A812EB">
        <w:rPr>
          <w:highlight w:val="yellow"/>
        </w:rPr>
        <w:t xml:space="preserve"> </w:t>
      </w:r>
      <w:r w:rsidRPr="00A812EB">
        <w:rPr>
          <w:sz w:val="24"/>
          <w:highlight w:val="yellow"/>
          <w:u w:val="single"/>
        </w:rPr>
        <w:t>reordering of human nature</w:t>
      </w:r>
      <w:r w:rsidRPr="000612ED">
        <w:rPr>
          <w:sz w:val="24"/>
          <w:u w:val="single"/>
        </w:rPr>
        <w:t xml:space="preserve"> we will never achieve</w:t>
      </w:r>
      <w:r w:rsidRPr="008C46DD">
        <w:t>.8</w:t>
      </w:r>
      <w:r>
        <w:br w:type="page"/>
      </w:r>
    </w:p>
    <w:p w:rsidR="00A812EB" w:rsidRPr="007E09FD" w:rsidRDefault="00A812EB" w:rsidP="00A812EB">
      <w:pPr>
        <w:pStyle w:val="Heading4"/>
      </w:pPr>
      <w:r>
        <w:lastRenderedPageBreak/>
        <w:t>Transition is impossible – time and human nature</w:t>
      </w:r>
    </w:p>
    <w:p w:rsidR="00A812EB" w:rsidRPr="000612ED" w:rsidRDefault="00A812EB" w:rsidP="00A812EB">
      <w:r w:rsidRPr="000612ED">
        <w:rPr>
          <w:rStyle w:val="StyleStyleBold12pt"/>
        </w:rPr>
        <w:t>Barnhizer 2006</w:t>
      </w:r>
      <w:r>
        <w:t xml:space="preserve"> </w:t>
      </w:r>
      <w:r w:rsidRPr="000612ED">
        <w:t>David Barnhizer (Professor of Law at Ohio State University, Articles Editor of the Ohio State Law Journal and then served as a Reginald Heber Smith Community Lawyer Fellow in Colorado Springs Legal Services Office, a Ford Urban Law Fellow, and a Clinical Teaching Fellow at the Harvard Law School, Senior Advisor to the International Program of the Natural Resources Defense Council, a Senior Fellow for Earth Summit Watch, and General Counsel for the Shrimp Tribunal. He has served as Executive Director of The Year 2000 Committee) 2006 “waking from sustainability’s “impossible dream”” Georgetown environmental law review</w:t>
      </w:r>
    </w:p>
    <w:p w:rsidR="00A812EB" w:rsidRPr="003E4249" w:rsidRDefault="00A812EB" w:rsidP="00A812EB">
      <w:pPr>
        <w:pStyle w:val="HotRoute"/>
        <w:rPr>
          <w:sz w:val="24"/>
          <w:u w:val="single"/>
        </w:rPr>
      </w:pPr>
      <w:r w:rsidRPr="009F4D65">
        <w:t xml:space="preserve">Medieval alchemists sought unsuccessfully to discover the process that would enable them to turn base metal into gold-assigning the name "Philosopher's Stone" to what they sought. The quest was doomed to failure. Just as a "sow's ear" cannot become a "silk purse," a base metal cannot become gold. </w:t>
      </w:r>
      <w:r w:rsidRPr="00A812EB">
        <w:rPr>
          <w:sz w:val="24"/>
          <w:highlight w:val="yellow"/>
          <w:u w:val="single"/>
        </w:rPr>
        <w:t>Sustainability is impossible</w:t>
      </w:r>
      <w:r w:rsidRPr="009F4D65">
        <w:t xml:space="preserve"> for the same reasons</w:t>
      </w:r>
      <w:r w:rsidRPr="000612ED">
        <w:rPr>
          <w:sz w:val="24"/>
          <w:u w:val="single"/>
        </w:rPr>
        <w:t xml:space="preserve">. </w:t>
      </w:r>
      <w:r w:rsidRPr="00A812EB">
        <w:rPr>
          <w:sz w:val="24"/>
          <w:highlight w:val="yellow"/>
          <w:u w:val="single"/>
        </w:rPr>
        <w:t>It asks us to be something we are not</w:t>
      </w:r>
      <w:r w:rsidRPr="000612ED">
        <w:rPr>
          <w:sz w:val="24"/>
          <w:u w:val="single"/>
        </w:rPr>
        <w:t>, both individually and as a</w:t>
      </w:r>
      <w:r w:rsidRPr="009F4D65">
        <w:t xml:space="preserve"> political and economic </w:t>
      </w:r>
      <w:r w:rsidRPr="000612ED">
        <w:rPr>
          <w:sz w:val="24"/>
          <w:u w:val="single"/>
        </w:rPr>
        <w:t xml:space="preserve">community. </w:t>
      </w:r>
      <w:r w:rsidRPr="00A812EB">
        <w:rPr>
          <w:sz w:val="24"/>
          <w:highlight w:val="yellow"/>
          <w:u w:val="single"/>
        </w:rPr>
        <w:t>It is impossible to convert humans into the wise, selfless, and nearly omniscient creatures</w:t>
      </w:r>
      <w:r w:rsidRPr="000612ED">
        <w:rPr>
          <w:sz w:val="24"/>
          <w:u w:val="single"/>
        </w:rPr>
        <w:t xml:space="preserve"> </w:t>
      </w:r>
      <w:r w:rsidRPr="00A812EB">
        <w:rPr>
          <w:sz w:val="24"/>
          <w:highlight w:val="yellow"/>
          <w:u w:val="single"/>
        </w:rPr>
        <w:t>required to build</w:t>
      </w:r>
      <w:r w:rsidRPr="000612ED">
        <w:rPr>
          <w:sz w:val="24"/>
          <w:u w:val="single"/>
        </w:rPr>
        <w:t xml:space="preserve"> and operate </w:t>
      </w:r>
      <w:r w:rsidRPr="00A812EB">
        <w:rPr>
          <w:sz w:val="24"/>
          <w:highlight w:val="yellow"/>
          <w:u w:val="single"/>
        </w:rPr>
        <w:t>a system that incorporates sustainability.</w:t>
      </w:r>
      <w:r w:rsidRPr="000612ED">
        <w:rPr>
          <w:sz w:val="24"/>
          <w:u w:val="single"/>
        </w:rPr>
        <w:t xml:space="preserve"> Even if it were ultimately possible</w:t>
      </w:r>
      <w:r w:rsidRPr="009F4D65">
        <w:t xml:space="preserve"> (and it is not), </w:t>
      </w:r>
      <w:r w:rsidRPr="000612ED">
        <w:rPr>
          <w:sz w:val="24"/>
          <w:u w:val="single"/>
        </w:rPr>
        <w:t>it would take many generations to achieve and we are running out of time.</w:t>
      </w:r>
    </w:p>
    <w:p w:rsidR="00A812EB" w:rsidRDefault="00A812EB" w:rsidP="00A812EB">
      <w:pPr>
        <w:pStyle w:val="Heading4"/>
      </w:pPr>
      <w:r>
        <w:t>Rising expectations</w:t>
      </w:r>
    </w:p>
    <w:p w:rsidR="00A812EB" w:rsidRPr="000612ED" w:rsidRDefault="00A812EB" w:rsidP="00A812EB">
      <w:r w:rsidRPr="000612ED">
        <w:rPr>
          <w:rStyle w:val="StyleStyleBold12pt"/>
        </w:rPr>
        <w:t>Barnhizer 2006</w:t>
      </w:r>
      <w:r>
        <w:t xml:space="preserve"> (</w:t>
      </w:r>
      <w:r w:rsidRPr="000612ED">
        <w:t xml:space="preserve">David </w:t>
      </w:r>
      <w:r>
        <w:t xml:space="preserve">Barnhizer, </w:t>
      </w:r>
      <w:r w:rsidRPr="000612ED">
        <w:t>Professor of Law at Ohio State University, Articles Editor of the Ohio State Law Journal and then served as a Reginald Heber Smith Community Lawyer Fellow in Colorado Springs Legal Services Office, a Ford Urban Law Fellow, and a Clinical Teaching Fellow at the Harvard Law School, Senior Advisor to the International Program of the Natural Resources Defense Council, a Senior Fellow for Earth Summit Watch, and General Counsel for the Shrimp Tribunal. He has served as Executive Directo</w:t>
      </w:r>
      <w:r>
        <w:t>r of The Year 2000 Committee,</w:t>
      </w:r>
      <w:r w:rsidRPr="000612ED">
        <w:t xml:space="preserve"> 2006 “waking from sustainability’s “impossible dream”” Georgetown environmental law review</w:t>
      </w:r>
      <w:r>
        <w:t>)</w:t>
      </w:r>
    </w:p>
    <w:p w:rsidR="00A812EB" w:rsidRDefault="00A812EB" w:rsidP="00A812EB">
      <w:pPr>
        <w:pStyle w:val="HotRoute"/>
        <w:rPr>
          <w:iCs w:val="0"/>
          <w:color w:val="auto"/>
          <w:sz w:val="24"/>
          <w:u w:val="single"/>
        </w:rPr>
      </w:pPr>
      <w:r>
        <w:t xml:space="preserve">Grand </w:t>
      </w:r>
      <w:r w:rsidRPr="00A812EB">
        <w:rPr>
          <w:rStyle w:val="StyleStyleBold12pt"/>
          <w:sz w:val="24"/>
          <w:highlight w:val="yellow"/>
        </w:rPr>
        <w:t>utopian visions</w:t>
      </w:r>
      <w:r>
        <w:t xml:space="preserve">, and even smaller Utopias </w:t>
      </w:r>
      <w:r w:rsidRPr="00A812EB">
        <w:rPr>
          <w:rStyle w:val="StyleStyleBold12pt"/>
          <w:sz w:val="24"/>
          <w:highlight w:val="yellow"/>
        </w:rPr>
        <w:t xml:space="preserve">based </w:t>
      </w:r>
      <w:r w:rsidRPr="00A812EB">
        <w:rPr>
          <w:iCs w:val="0"/>
          <w:color w:val="auto"/>
          <w:sz w:val="24"/>
          <w:highlight w:val="yellow"/>
          <w:u w:val="single"/>
        </w:rPr>
        <w:t>on</w:t>
      </w:r>
      <w:r w:rsidRPr="00A812EB">
        <w:rPr>
          <w:sz w:val="24"/>
          <w:highlight w:val="yellow"/>
          <w:u w:val="single"/>
        </w:rPr>
        <w:t xml:space="preserve"> </w:t>
      </w:r>
      <w:r w:rsidRPr="00A812EB">
        <w:rPr>
          <w:iCs w:val="0"/>
          <w:color w:val="auto"/>
          <w:sz w:val="24"/>
          <w:highlight w:val="yellow"/>
          <w:u w:val="single"/>
        </w:rPr>
        <w:t>an ideal of pastoral communities</w:t>
      </w:r>
      <w:r w:rsidRPr="000612ED">
        <w:rPr>
          <w:rStyle w:val="StyleStyleBold12pt"/>
          <w:sz w:val="24"/>
        </w:rPr>
        <w:t xml:space="preserve"> harmoniously husbanding local resources,</w:t>
      </w:r>
      <w:r>
        <w:t xml:space="preserve"> simply </w:t>
      </w:r>
      <w:r w:rsidRPr="00A812EB">
        <w:rPr>
          <w:rStyle w:val="StyleStyleBold12pt"/>
          <w:sz w:val="24"/>
          <w:highlight w:val="yellow"/>
        </w:rPr>
        <w:t>are not reflective of</w:t>
      </w:r>
      <w:r w:rsidRPr="000612ED">
        <w:rPr>
          <w:rStyle w:val="StyleStyleBold12pt"/>
          <w:sz w:val="24"/>
        </w:rPr>
        <w:t xml:space="preserve"> </w:t>
      </w:r>
      <w:r w:rsidRPr="00160BBA">
        <w:t>the</w:t>
      </w:r>
      <w:r w:rsidRPr="000612ED">
        <w:rPr>
          <w:rStyle w:val="StyleStyleBold12pt"/>
          <w:sz w:val="24"/>
        </w:rPr>
        <w:t xml:space="preserve"> </w:t>
      </w:r>
      <w:r w:rsidRPr="00A812EB">
        <w:rPr>
          <w:rStyle w:val="StyleStyleBold12pt"/>
          <w:sz w:val="24"/>
          <w:highlight w:val="yellow"/>
        </w:rPr>
        <w:t>reality</w:t>
      </w:r>
      <w:r w:rsidRPr="000612ED">
        <w:rPr>
          <w:rStyle w:val="StyleStyleBold12pt"/>
          <w:sz w:val="24"/>
        </w:rPr>
        <w:t xml:space="preserve"> </w:t>
      </w:r>
      <w:r w:rsidRPr="00160BBA">
        <w:t>faced by the vast majority of people</w:t>
      </w:r>
      <w:r>
        <w:t xml:space="preserve">. E.F. Schumacher's argument that "small is beautiful" may appear to be an elegant solution for how we can all live comfortable and rewarding lives within enriching community bonds, but </w:t>
      </w:r>
      <w:r w:rsidRPr="00F46C9B">
        <w:rPr>
          <w:iCs w:val="0"/>
          <w:color w:val="auto"/>
          <w:sz w:val="24"/>
          <w:u w:val="single"/>
        </w:rPr>
        <w:t>it is not going to happen</w:t>
      </w:r>
      <w:r>
        <w:t xml:space="preserve">.56 "Small is beautiful" has become an impossible dream for all but a few communities. The process of </w:t>
      </w:r>
      <w:r w:rsidRPr="00A812EB">
        <w:rPr>
          <w:rStyle w:val="StyleStyleBold12pt"/>
          <w:sz w:val="24"/>
          <w:highlight w:val="yellow"/>
        </w:rPr>
        <w:t>impossibility is driven by</w:t>
      </w:r>
      <w:r w:rsidRPr="000612ED">
        <w:rPr>
          <w:rStyle w:val="StyleStyleBold12pt"/>
          <w:sz w:val="24"/>
        </w:rPr>
        <w:t xml:space="preserve"> </w:t>
      </w:r>
      <w:r w:rsidRPr="00A812EB">
        <w:rPr>
          <w:rStyle w:val="StyleStyleBold12pt"/>
          <w:sz w:val="24"/>
          <w:highlight w:val="yellow"/>
        </w:rPr>
        <w:t>population growth</w:t>
      </w:r>
      <w:r>
        <w:t xml:space="preserve">, the breakdown of local communities through migration, the infusion of </w:t>
      </w:r>
      <w:r w:rsidRPr="000612ED">
        <w:rPr>
          <w:iCs w:val="0"/>
          <w:color w:val="auto"/>
          <w:sz w:val="24"/>
          <w:u w:val="single"/>
        </w:rPr>
        <w:t>multi</w:t>
      </w:r>
      <w:r w:rsidRPr="00A812EB">
        <w:rPr>
          <w:iCs w:val="0"/>
          <w:color w:val="auto"/>
          <w:sz w:val="24"/>
          <w:highlight w:val="yellow"/>
          <w:u w:val="single"/>
        </w:rPr>
        <w:t>cultural</w:t>
      </w:r>
      <w:r w:rsidRPr="000612ED">
        <w:rPr>
          <w:rStyle w:val="StyleStyleBold12pt"/>
          <w:sz w:val="24"/>
        </w:rPr>
        <w:t xml:space="preserve"> </w:t>
      </w:r>
      <w:r w:rsidRPr="00A812EB">
        <w:rPr>
          <w:rStyle w:val="StyleStyleBold12pt"/>
          <w:sz w:val="24"/>
          <w:highlight w:val="yellow"/>
        </w:rPr>
        <w:t>diversity</w:t>
      </w:r>
      <w:r w:rsidRPr="000612ED">
        <w:rPr>
          <w:rStyle w:val="StyleStyleBold12pt"/>
          <w:sz w:val="24"/>
        </w:rPr>
        <w:t xml:space="preserve">, </w:t>
      </w:r>
      <w:r w:rsidRPr="000612ED">
        <w:rPr>
          <w:iCs w:val="0"/>
          <w:color w:val="auto"/>
          <w:sz w:val="24"/>
          <w:u w:val="single"/>
        </w:rPr>
        <w:t xml:space="preserve">and </w:t>
      </w:r>
      <w:r w:rsidRPr="00A812EB">
        <w:rPr>
          <w:iCs w:val="0"/>
          <w:color w:val="auto"/>
          <w:sz w:val="24"/>
          <w:highlight w:val="yellow"/>
          <w:u w:val="single"/>
        </w:rPr>
        <w:t>a materialistic ethos</w:t>
      </w:r>
      <w:r w:rsidRPr="000612ED">
        <w:rPr>
          <w:iCs w:val="0"/>
          <w:color w:val="auto"/>
          <w:sz w:val="24"/>
          <w:u w:val="single"/>
        </w:rPr>
        <w:t xml:space="preserve"> that has altered our sense of w</w:t>
      </w:r>
      <w:r w:rsidRPr="000612ED">
        <w:rPr>
          <w:rStyle w:val="StyleStyleBold12pt"/>
          <w:sz w:val="24"/>
        </w:rPr>
        <w:t>hat constitutes quality of life</w:t>
      </w:r>
      <w:r>
        <w:t xml:space="preserve">. The most obvious driving forces include increasing urban densities and coastal development requiring massive infrastructures and supportive supply systems, overall population levels, and the distortions of population distribution and age demographics. </w:t>
      </w:r>
      <w:r w:rsidRPr="000612ED">
        <w:rPr>
          <w:rStyle w:val="StyleStyleBold12pt"/>
          <w:sz w:val="24"/>
        </w:rPr>
        <w:t>To these can be added</w:t>
      </w:r>
      <w:r>
        <w:t xml:space="preserve"> </w:t>
      </w:r>
      <w:r w:rsidRPr="00A812EB">
        <w:rPr>
          <w:iCs w:val="0"/>
          <w:color w:val="auto"/>
          <w:sz w:val="24"/>
          <w:highlight w:val="yellow"/>
          <w:u w:val="single"/>
        </w:rPr>
        <w:t>quality of life demands</w:t>
      </w:r>
      <w:r w:rsidRPr="000612ED">
        <w:rPr>
          <w:iCs w:val="0"/>
          <w:color w:val="auto"/>
          <w:sz w:val="24"/>
          <w:u w:val="single"/>
        </w:rPr>
        <w:t xml:space="preserve"> caused by people in economically impoverished countries who can see how material life is led in richer countries </w:t>
      </w:r>
      <w:r w:rsidRPr="00A812EB">
        <w:rPr>
          <w:iCs w:val="0"/>
          <w:color w:val="auto"/>
          <w:sz w:val="24"/>
          <w:highlight w:val="yellow"/>
          <w:u w:val="single"/>
        </w:rPr>
        <w:t>and the spread of interdependent economic systems</w:t>
      </w:r>
      <w:r w:rsidRPr="000612ED">
        <w:rPr>
          <w:iCs w:val="0"/>
          <w:color w:val="auto"/>
          <w:sz w:val="24"/>
          <w:u w:val="single"/>
        </w:rPr>
        <w:t xml:space="preserve"> that allow global production and distribution systems to penetrate what had been largely closed economic and cultural systems.</w:t>
      </w:r>
      <w:r w:rsidRPr="000612ED">
        <w:rPr>
          <w:sz w:val="24"/>
          <w:u w:val="single"/>
        </w:rPr>
        <w:t xml:space="preserve"> </w:t>
      </w:r>
      <w:r w:rsidRPr="000612ED">
        <w:rPr>
          <w:iCs w:val="0"/>
          <w:color w:val="auto"/>
          <w:sz w:val="24"/>
          <w:u w:val="single"/>
        </w:rPr>
        <w:t>These conditions are not reversible.</w:t>
      </w:r>
    </w:p>
    <w:p w:rsidR="00A812EB" w:rsidRDefault="00A812EB" w:rsidP="00076EE1">
      <w:pPr>
        <w:pStyle w:val="Heading4"/>
      </w:pPr>
    </w:p>
    <w:p w:rsidR="000C6F25" w:rsidRDefault="000C6F25">
      <w:pPr>
        <w:spacing w:after="200" w:line="276" w:lineRule="auto"/>
        <w:rPr>
          <w:rFonts w:eastAsiaTheme="majorEastAsia" w:cstheme="majorBidi"/>
          <w:b/>
          <w:iCs/>
          <w:sz w:val="26"/>
        </w:rPr>
      </w:pPr>
      <w:r>
        <w:br w:type="page"/>
      </w:r>
    </w:p>
    <w:p w:rsidR="00076EE1" w:rsidRDefault="00076EE1" w:rsidP="00076EE1">
      <w:pPr>
        <w:pStyle w:val="Heading4"/>
      </w:pPr>
      <w:r>
        <w:lastRenderedPageBreak/>
        <w:t>Capitalism is natural - alternative will fail and voids life of meaning.</w:t>
      </w:r>
    </w:p>
    <w:p w:rsidR="00076EE1" w:rsidRDefault="00076EE1" w:rsidP="00076EE1">
      <w:r w:rsidRPr="00940B0E">
        <w:t xml:space="preserve">Paul </w:t>
      </w:r>
      <w:r w:rsidRPr="00B1625B">
        <w:rPr>
          <w:rStyle w:val="Heading3Char"/>
          <w:sz w:val="26"/>
          <w:u w:val="none"/>
        </w:rPr>
        <w:t>Bowles</w:t>
      </w:r>
      <w:r w:rsidRPr="00940B0E">
        <w:t>. (London School of Economics). Capitalism.</w:t>
      </w:r>
      <w:r>
        <w:t xml:space="preserve"> </w:t>
      </w:r>
      <w:r w:rsidRPr="00B1625B">
        <w:rPr>
          <w:rStyle w:val="Heading3Char"/>
          <w:sz w:val="26"/>
          <w:u w:val="none"/>
        </w:rPr>
        <w:t>2007</w:t>
      </w:r>
      <w:r>
        <w:t xml:space="preserve">. </w:t>
      </w:r>
      <w:r w:rsidRPr="00940B0E">
        <w:t xml:space="preserve"> p. </w:t>
      </w:r>
      <w:r>
        <w:t xml:space="preserve">25-6. </w:t>
      </w:r>
    </w:p>
    <w:p w:rsidR="00076EE1" w:rsidRDefault="00076EE1" w:rsidP="00076EE1">
      <w:pPr>
        <w:pStyle w:val="HotRoute0"/>
      </w:pPr>
      <w:r w:rsidRPr="00A812EB">
        <w:rPr>
          <w:rStyle w:val="StyleBoldUnderline"/>
          <w:rFonts w:eastAsiaTheme="majorEastAsia"/>
          <w:highlight w:val="yellow"/>
        </w:rPr>
        <w:t>The act of market exchange was</w:t>
      </w:r>
      <w:r>
        <w:t xml:space="preserve">, </w:t>
      </w:r>
      <w:r w:rsidRPr="007C7142">
        <w:rPr>
          <w:rStyle w:val="SmallText"/>
        </w:rPr>
        <w:t>for Smith</w:t>
      </w:r>
      <w:r>
        <w:t>, "</w:t>
      </w:r>
      <w:r w:rsidRPr="00A812EB">
        <w:rPr>
          <w:rStyle w:val="StyleBoldUnderline"/>
          <w:rFonts w:eastAsiaTheme="majorEastAsia"/>
          <w:highlight w:val="yellow"/>
        </w:rPr>
        <w:t>natural" in the sense that it was based upon a propensity which was found in all humans</w:t>
      </w:r>
      <w:r>
        <w:t xml:space="preserve"> </w:t>
      </w:r>
      <w:r w:rsidRPr="007C7142">
        <w:rPr>
          <w:rStyle w:val="SmallText"/>
        </w:rPr>
        <w:t>and, more strongly, only in humans</w:t>
      </w:r>
      <w:r>
        <w:t xml:space="preserve">. </w:t>
      </w:r>
      <w:r w:rsidRPr="007C7142">
        <w:rPr>
          <w:rStyle w:val="SmallText"/>
        </w:rPr>
        <w:t>That is, for Smith</w:t>
      </w:r>
      <w:r>
        <w:t xml:space="preserve">, </w:t>
      </w:r>
      <w:r w:rsidRPr="00A812EB">
        <w:rPr>
          <w:rStyle w:val="StyleBoldUnderline"/>
          <w:rFonts w:eastAsiaTheme="majorEastAsia"/>
          <w:highlight w:val="yellow"/>
        </w:rPr>
        <w:t>market exchange was a central defining characteristic of our own humanness</w:t>
      </w:r>
      <w:r w:rsidRPr="007C7142">
        <w:rPr>
          <w:rStyle w:val="SmallText"/>
        </w:rPr>
        <w:t xml:space="preserve">. The question "what distinguishes humans as humans?" was a well-debated topic at the end of the eighteenth century. For some, the answer to this lay in the ability of humans to communicate and to develop language. For Smith, the answer was to be found in humans' ability to enter into exchange. Smith (1976: 25) refers to this as </w:t>
      </w:r>
      <w:r>
        <w:t>"t</w:t>
      </w:r>
      <w:r w:rsidRPr="00A812EB">
        <w:rPr>
          <w:rStyle w:val="StyleBoldUnderline"/>
          <w:rFonts w:eastAsiaTheme="majorEastAsia"/>
          <w:highlight w:val="yellow"/>
        </w:rPr>
        <w:t>he propensity to truck, barter and exchange</w:t>
      </w:r>
      <w:r>
        <w:t xml:space="preserve">", </w:t>
      </w:r>
      <w:r w:rsidRPr="00F06F11">
        <w:rPr>
          <w:rStyle w:val="SmallText"/>
        </w:rPr>
        <w:t>in other words,</w:t>
      </w:r>
      <w:r>
        <w:t xml:space="preserve"> </w:t>
      </w:r>
      <w:r w:rsidRPr="00A812EB">
        <w:rPr>
          <w:rStyle w:val="StyleBoldUnderline"/>
          <w:rFonts w:eastAsiaTheme="majorEastAsia"/>
          <w:highlight w:val="yellow"/>
        </w:rPr>
        <w:t>to trade</w:t>
      </w:r>
      <w:r>
        <w:t xml:space="preserve">. </w:t>
      </w:r>
      <w:r w:rsidRPr="00F06F11">
        <w:rPr>
          <w:rStyle w:val="SmallText"/>
        </w:rPr>
        <w:t>This propensity, Smith (1976: 25-26) tells us</w:t>
      </w:r>
      <w:r w:rsidRPr="00A812EB">
        <w:rPr>
          <w:rStyle w:val="StyleBoldUnderline"/>
          <w:rFonts w:eastAsiaTheme="majorEastAsia"/>
          <w:highlight w:val="yellow"/>
        </w:rPr>
        <w:t>, "is common to all [people]</w:t>
      </w:r>
      <w:r>
        <w:t xml:space="preserve"> </w:t>
      </w:r>
      <w:r w:rsidRPr="006B6F3B">
        <w:rPr>
          <w:rStyle w:val="SmallText"/>
        </w:rPr>
        <w:t>men</w:t>
      </w:r>
      <w:r>
        <w:t xml:space="preserve">, </w:t>
      </w:r>
      <w:r w:rsidRPr="00A812EB">
        <w:rPr>
          <w:rStyle w:val="StyleBoldUnderline"/>
          <w:rFonts w:eastAsiaTheme="majorEastAsia"/>
          <w:highlight w:val="yellow"/>
        </w:rPr>
        <w:t>and to be found in no other race of animals,</w:t>
      </w:r>
      <w:r>
        <w:t xml:space="preserve"> </w:t>
      </w:r>
      <w:r w:rsidRPr="00F06F11">
        <w:rPr>
          <w:rStyle w:val="SmallText"/>
        </w:rPr>
        <w:t>which seem to know neither this nor any other species of contracts. Two greyhounds, in running down the same hare, have sometimes the appearance of acting in some sort of concert. Each turns her towards his companion, or endeavors to intercept her when his companion turns her towards himself. This, however, is not the effect of any contract, but of the accidental concurrence of their passions in the same object at that particular time.</w:t>
      </w:r>
      <w:r>
        <w:t xml:space="preserve"> </w:t>
      </w:r>
      <w:r w:rsidRPr="00A812EB">
        <w:rPr>
          <w:rStyle w:val="StyleBoldUnderline"/>
          <w:rFonts w:eastAsiaTheme="majorEastAsia"/>
          <w:highlight w:val="yellow"/>
        </w:rPr>
        <w:t>Nobody ever saw a dog make a fair and deliberate exchange of one bone for another with another dog</w:t>
      </w:r>
      <w:r>
        <w:t xml:space="preserve">. </w:t>
      </w:r>
      <w:r w:rsidRPr="00F06F11">
        <w:rPr>
          <w:rStyle w:val="SmallText"/>
        </w:rPr>
        <w:t>Nobody ever saw one animal by its gestures and natural cries signify to another, this is mine, that yours; I am willing to give this for that." From this view, important implications arise. Firstly, market exchange, being based on a natural propensity, is common to all people and all places</w:t>
      </w:r>
      <w:r>
        <w:t xml:space="preserve">. </w:t>
      </w:r>
      <w:r w:rsidRPr="00A812EB">
        <w:rPr>
          <w:rStyle w:val="StyleBoldUnderline"/>
          <w:rFonts w:eastAsiaTheme="majorEastAsia"/>
          <w:highlight w:val="yellow"/>
        </w:rPr>
        <w:t>The "market" is a universal institution arising from an innate "propensity" within human beings</w:t>
      </w:r>
      <w:r>
        <w:t xml:space="preserve">. </w:t>
      </w:r>
      <w:r w:rsidRPr="00A812EB">
        <w:rPr>
          <w:rStyle w:val="StyleBoldUnderline"/>
          <w:rFonts w:eastAsiaTheme="majorEastAsia"/>
          <w:highlight w:val="yellow"/>
        </w:rPr>
        <w:t xml:space="preserve">Attempts to limit exchange are </w:t>
      </w:r>
      <w:r w:rsidRPr="00F06F11">
        <w:rPr>
          <w:rStyle w:val="SmallText"/>
        </w:rPr>
        <w:t xml:space="preserve">regarded as both </w:t>
      </w:r>
      <w:r w:rsidRPr="00A812EB">
        <w:rPr>
          <w:rStyle w:val="StyleBoldUnderline"/>
          <w:rFonts w:eastAsiaTheme="majorEastAsia"/>
          <w:highlight w:val="yellow"/>
        </w:rPr>
        <w:t>futile and oppressive</w:t>
      </w:r>
      <w:r>
        <w:t xml:space="preserve">. </w:t>
      </w:r>
      <w:r w:rsidRPr="00F06F11">
        <w:rPr>
          <w:rStyle w:val="SmallText"/>
        </w:rPr>
        <w:t>They are futile in that</w:t>
      </w:r>
      <w:r>
        <w:t xml:space="preserve"> </w:t>
      </w:r>
      <w:r w:rsidRPr="00A812EB">
        <w:rPr>
          <w:rStyle w:val="StyleBoldUnderline"/>
          <w:rFonts w:eastAsiaTheme="majorEastAsia"/>
          <w:highlight w:val="yellow"/>
        </w:rPr>
        <w:t>they attempt to deny human nature</w:t>
      </w:r>
      <w:r>
        <w:t xml:space="preserve"> </w:t>
      </w:r>
      <w:r w:rsidRPr="00A812EB">
        <w:rPr>
          <w:rStyle w:val="StyleBoldUnderline"/>
          <w:rFonts w:eastAsiaTheme="majorEastAsia"/>
          <w:highlight w:val="yellow"/>
        </w:rPr>
        <w:t>and</w:t>
      </w:r>
      <w:r>
        <w:t xml:space="preserve">, </w:t>
      </w:r>
      <w:r w:rsidRPr="00F06F11">
        <w:rPr>
          <w:rStyle w:val="SmallText"/>
        </w:rPr>
        <w:t>as such</w:t>
      </w:r>
      <w:r>
        <w:t xml:space="preserve">, </w:t>
      </w:r>
      <w:r w:rsidRPr="00A812EB">
        <w:rPr>
          <w:rStyle w:val="StyleBoldUnderline"/>
          <w:rFonts w:eastAsiaTheme="majorEastAsia"/>
          <w:highlight w:val="yellow"/>
        </w:rPr>
        <w:t>will ultimately fail</w:t>
      </w:r>
      <w:r>
        <w:t xml:space="preserve">. </w:t>
      </w:r>
      <w:r w:rsidRPr="00F06F11">
        <w:rPr>
          <w:rStyle w:val="SmallText"/>
        </w:rPr>
        <w:t>Thus,</w:t>
      </w:r>
      <w:r>
        <w:t xml:space="preserve"> </w:t>
      </w:r>
      <w:r w:rsidRPr="00A812EB">
        <w:rPr>
          <w:rStyle w:val="StyleBoldUnderline"/>
          <w:rFonts w:eastAsiaTheme="majorEastAsia"/>
          <w:highlight w:val="yellow"/>
        </w:rPr>
        <w:t>attempts to limit the operations of the market in many countries</w:t>
      </w:r>
      <w:r>
        <w:t xml:space="preserve">, </w:t>
      </w:r>
      <w:r w:rsidRPr="00F06F11">
        <w:rPr>
          <w:rStyle w:val="SmallText"/>
        </w:rPr>
        <w:t>such as those which occurred in the countries of the former communist bloc</w:t>
      </w:r>
      <w:r>
        <w:t xml:space="preserve">, </w:t>
      </w:r>
      <w:r w:rsidRPr="00A812EB">
        <w:rPr>
          <w:rStyle w:val="StyleBoldUnderline"/>
          <w:rFonts w:eastAsiaTheme="majorEastAsia"/>
          <w:highlight w:val="yellow"/>
        </w:rPr>
        <w:t>simply resulted in the rise of</w:t>
      </w:r>
      <w:r>
        <w:t xml:space="preserve"> "</w:t>
      </w:r>
      <w:r w:rsidRPr="00F06F11">
        <w:rPr>
          <w:rStyle w:val="SmallText"/>
        </w:rPr>
        <w:t>black" or "grey"</w:t>
      </w:r>
      <w:r>
        <w:t xml:space="preserve"> </w:t>
      </w:r>
      <w:r w:rsidRPr="00A812EB">
        <w:rPr>
          <w:rStyle w:val="StyleBoldUnderline"/>
          <w:rFonts w:eastAsiaTheme="majorEastAsia"/>
          <w:highlight w:val="yellow"/>
        </w:rPr>
        <w:t>market activity</w:t>
      </w:r>
      <w:r>
        <w:t xml:space="preserve">; </w:t>
      </w:r>
      <w:r w:rsidRPr="00F06F11">
        <w:rPr>
          <w:rStyle w:val="SmallText"/>
        </w:rPr>
        <w:t>that is, in market exchange which was</w:t>
      </w:r>
      <w:r>
        <w:t xml:space="preserve"> </w:t>
      </w:r>
      <w:r w:rsidRPr="00A812EB">
        <w:rPr>
          <w:rStyle w:val="StyleBoldUnderline"/>
          <w:rFonts w:eastAsiaTheme="majorEastAsia"/>
          <w:highlight w:val="yellow"/>
        </w:rPr>
        <w:t>not officially sanctioned by the state</w:t>
      </w:r>
      <w:r>
        <w:t xml:space="preserve">. </w:t>
      </w:r>
      <w:r w:rsidRPr="00A812EB">
        <w:rPr>
          <w:rStyle w:val="StyleBoldUnderline"/>
          <w:rFonts w:eastAsiaTheme="majorEastAsia"/>
          <w:highlight w:val="yellow"/>
        </w:rPr>
        <w:t>Attempts to suppress the market</w:t>
      </w:r>
      <w:r>
        <w:t xml:space="preserve"> </w:t>
      </w:r>
      <w:r w:rsidRPr="00A812EB">
        <w:rPr>
          <w:rStyle w:val="StyleBoldUnderline"/>
          <w:rFonts w:eastAsiaTheme="majorEastAsia"/>
          <w:highlight w:val="yellow"/>
        </w:rPr>
        <w:t>in any significant degree could not work in the long run, since human nature would always find an avenue to escape the shackles of any state-imposed restrictions.</w:t>
      </w:r>
      <w:r>
        <w:t xml:space="preserve"> </w:t>
      </w:r>
      <w:r w:rsidRPr="00F06F11">
        <w:rPr>
          <w:rStyle w:val="SmallText"/>
        </w:rPr>
        <w:t xml:space="preserve">The contemporary relevance of this view is lot only that </w:t>
      </w:r>
      <w:r w:rsidRPr="00A812EB">
        <w:rPr>
          <w:rStyle w:val="StyleBoldUnderline"/>
          <w:rFonts w:eastAsiaTheme="majorEastAsia"/>
          <w:highlight w:val="yellow"/>
        </w:rPr>
        <w:t>economic systems which seek to</w:t>
      </w:r>
      <w:r>
        <w:t xml:space="preserve"> </w:t>
      </w:r>
      <w:r w:rsidRPr="00F06F11">
        <w:rPr>
          <w:rStyle w:val="SmallText"/>
        </w:rPr>
        <w:t xml:space="preserve">radically </w:t>
      </w:r>
      <w:r w:rsidRPr="00A812EB">
        <w:rPr>
          <w:rStyle w:val="StyleBoldUnderline"/>
          <w:rFonts w:eastAsiaTheme="majorEastAsia"/>
          <w:highlight w:val="yellow"/>
        </w:rPr>
        <w:t xml:space="preserve">limit the </w:t>
      </w:r>
      <w:r w:rsidRPr="00F06F11">
        <w:rPr>
          <w:rStyle w:val="SmallText"/>
        </w:rPr>
        <w:t>operations of the</w:t>
      </w:r>
      <w:r>
        <w:t xml:space="preserve"> </w:t>
      </w:r>
      <w:r w:rsidRPr="00A812EB">
        <w:rPr>
          <w:rStyle w:val="StyleBoldUnderline"/>
          <w:rFonts w:eastAsiaTheme="majorEastAsia"/>
          <w:highlight w:val="yellow"/>
        </w:rPr>
        <w:t>market are doomed to failure</w:t>
      </w:r>
      <w:r>
        <w:t xml:space="preserve"> </w:t>
      </w:r>
      <w:r w:rsidRPr="00F06F11">
        <w:rPr>
          <w:rStyle w:val="SmallText"/>
        </w:rPr>
        <w:t>because I nan ingenuity, propelled by the "propensity to truck, barter, J exchange", will overcome such limitations. This position o implies that the transition to a market system can be iieved reasonably quickly, since</w:t>
      </w:r>
      <w:r>
        <w:t xml:space="preserve"> </w:t>
      </w:r>
      <w:r w:rsidRPr="00A812EB">
        <w:rPr>
          <w:rStyle w:val="StyleBoldUnderline"/>
          <w:rFonts w:eastAsiaTheme="majorEastAsia"/>
          <w:highlight w:val="yellow"/>
        </w:rPr>
        <w:t>markets will "naturally</w:t>
      </w:r>
      <w:r>
        <w:t xml:space="preserve">" </w:t>
      </w:r>
      <w:r w:rsidRPr="00F06F11">
        <w:rPr>
          <w:rStyle w:val="SmallText"/>
        </w:rPr>
        <w:t>and ontaneously</w:t>
      </w:r>
      <w:r>
        <w:t xml:space="preserve"> </w:t>
      </w:r>
      <w:r w:rsidRPr="00A812EB">
        <w:rPr>
          <w:rStyle w:val="StyleBoldUnderline"/>
          <w:rFonts w:eastAsiaTheme="majorEastAsia"/>
          <w:highlight w:val="yellow"/>
        </w:rPr>
        <w:t>develop.</w:t>
      </w:r>
      <w:r>
        <w:t xml:space="preserve"> F</w:t>
      </w:r>
      <w:r w:rsidRPr="00F06F11">
        <w:rPr>
          <w:rStyle w:val="SmallText"/>
        </w:rPr>
        <w:t>or example, the "transition to capit- sm" in the former Soviet bloc could possibly be a short one if supportive enabling environment was quickly established. The second implication of Smith's argument is that limits on arket exchange are limits on human freedom. If our humanity expressed and defined by our ability to enter into exchange 4ationships with others, then</w:t>
      </w:r>
      <w:r>
        <w:t xml:space="preserve"> </w:t>
      </w:r>
      <w:r w:rsidRPr="00A812EB">
        <w:rPr>
          <w:rStyle w:val="StyleBoldUnderline"/>
          <w:rFonts w:eastAsiaTheme="majorEastAsia"/>
          <w:highlight w:val="yellow"/>
        </w:rPr>
        <w:t>any attempts to limit these exchanges are</w:t>
      </w:r>
      <w:r>
        <w:t xml:space="preserve"> </w:t>
      </w:r>
      <w:r w:rsidRPr="00F06F11">
        <w:rPr>
          <w:rStyle w:val="SmallText"/>
        </w:rPr>
        <w:t>therefore</w:t>
      </w:r>
      <w:r>
        <w:t xml:space="preserve"> </w:t>
      </w:r>
      <w:r w:rsidRPr="00A812EB">
        <w:rPr>
          <w:rStyle w:val="StyleBoldUnderline"/>
          <w:rFonts w:eastAsiaTheme="majorEastAsia"/>
          <w:highlight w:val="yellow"/>
        </w:rPr>
        <w:t>attempts to limit our humanity.</w:t>
      </w:r>
      <w:r>
        <w:t xml:space="preserve"> </w:t>
      </w:r>
    </w:p>
    <w:p w:rsidR="00076EE1" w:rsidRDefault="00076EE1" w:rsidP="00076EE1">
      <w:r>
        <w:br w:type="page"/>
      </w:r>
    </w:p>
    <w:p w:rsidR="00076EE1" w:rsidRDefault="00076EE1" w:rsidP="00076EE1">
      <w:pPr>
        <w:pStyle w:val="Heading4"/>
      </w:pPr>
      <w:r>
        <w:lastRenderedPageBreak/>
        <w:t xml:space="preserve">Capitalism will reconstitute itself. </w:t>
      </w:r>
    </w:p>
    <w:p w:rsidR="00076EE1" w:rsidRPr="00DE5572" w:rsidRDefault="00076EE1" w:rsidP="00076EE1">
      <w:r w:rsidRPr="00DE5572">
        <w:t xml:space="preserve">John </w:t>
      </w:r>
      <w:r w:rsidRPr="00B1625B">
        <w:rPr>
          <w:rStyle w:val="Heading3Char"/>
          <w:sz w:val="26"/>
          <w:u w:val="none"/>
        </w:rPr>
        <w:t>Vidal</w:t>
      </w:r>
      <w:r w:rsidRPr="00DE5572">
        <w:t xml:space="preserve">. Rude Awakening. The Guardian. 9 Nov. </w:t>
      </w:r>
      <w:r w:rsidRPr="00B1625B">
        <w:rPr>
          <w:rStyle w:val="Heading3Char"/>
          <w:sz w:val="26"/>
          <w:u w:val="none"/>
        </w:rPr>
        <w:t>2005</w:t>
      </w:r>
      <w:r w:rsidRPr="00DE5572">
        <w:t>. http://www.risc.org.uk/readingroom/Comment_28_porritt_again.htm</w:t>
      </w:r>
    </w:p>
    <w:p w:rsidR="00076EE1" w:rsidRDefault="00076EE1" w:rsidP="00076EE1">
      <w:pPr>
        <w:pStyle w:val="HotRoute0"/>
      </w:pPr>
      <w:r w:rsidRPr="009C46B0">
        <w:rPr>
          <w:rStyle w:val="ReallyfuckingsmallChar"/>
        </w:rPr>
        <w:t>To underline what he has learned, he has written a book called Capitalism As If the World Matters. It's no contrarian potboiler, but it will shock some people because its stark premise is that capitalism is the only global force able to get the world out of its present deep troubles. His argument is pragmatic and goes briefly like this: it is impossible to deny the need for profound change in the face of today's ecological crises; the pace of change is not sufficient, and conventional environmentalism has failed to win over hearts and minds; change has to be desirable and will not come by threatening people with ecological doom; therefore, we must embrace capitalism as the only overarching system capable of both reconciling ecological sustainability, and reforming it. More to the point, he says, "we don't have time to wait for any big-picture ideological successor". It has taken 30 years of heart-searching to distill that, but Porritt insists that he is not complacent. "I don't have great faith in</w:t>
      </w:r>
      <w:r>
        <w:t xml:space="preserve"> </w:t>
      </w:r>
      <w:r w:rsidRPr="00A812EB">
        <w:rPr>
          <w:rStyle w:val="StyleBoldUnderline"/>
          <w:rFonts w:eastAsiaTheme="majorEastAsia"/>
          <w:highlight w:val="yellow"/>
        </w:rPr>
        <w:t>capitalism</w:t>
      </w:r>
      <w:r>
        <w:t xml:space="preserve">, </w:t>
      </w:r>
      <w:r w:rsidRPr="009C46B0">
        <w:rPr>
          <w:rStyle w:val="ReallyfuckingsmallChar"/>
        </w:rPr>
        <w:t>but it</w:t>
      </w:r>
      <w:r>
        <w:t xml:space="preserve"> </w:t>
      </w:r>
      <w:r w:rsidRPr="00A812EB">
        <w:rPr>
          <w:rStyle w:val="StyleBoldUnderline"/>
          <w:rFonts w:eastAsiaTheme="majorEastAsia"/>
          <w:highlight w:val="yellow"/>
        </w:rPr>
        <w:t>is formidably flexible</w:t>
      </w:r>
      <w:r w:rsidRPr="009C46B0">
        <w:rPr>
          <w:rStyle w:val="ReallyfuckingsmallChar"/>
        </w:rPr>
        <w:t>," he says.</w:t>
      </w:r>
      <w:r>
        <w:t xml:space="preserve"> "</w:t>
      </w:r>
      <w:r w:rsidRPr="00A812EB">
        <w:rPr>
          <w:rStyle w:val="StyleBoldUnderline"/>
          <w:rFonts w:eastAsiaTheme="majorEastAsia"/>
          <w:highlight w:val="yellow"/>
        </w:rPr>
        <w:t>It is potent, able to recreate itself in many forms</w:t>
      </w:r>
      <w:r w:rsidRPr="009C46B0">
        <w:rPr>
          <w:rStyle w:val="ReallyfuckingsmallChar"/>
        </w:rPr>
        <w:t>. I also feel that</w:t>
      </w:r>
      <w:r>
        <w:t xml:space="preserve"> </w:t>
      </w:r>
      <w:r w:rsidRPr="00A812EB">
        <w:rPr>
          <w:rStyle w:val="StyleBoldUnderline"/>
          <w:rFonts w:eastAsiaTheme="majorEastAsia"/>
          <w:highlight w:val="yellow"/>
        </w:rPr>
        <w:t>there are enough capitalists who feel passionately that they don't want to see their system disappear</w:t>
      </w:r>
      <w:r>
        <w:t xml:space="preserve">. </w:t>
      </w:r>
      <w:r w:rsidRPr="009C46B0">
        <w:rPr>
          <w:rStyle w:val="ReallyfuckingsmallChar"/>
        </w:rPr>
        <w:t>But this is a last- chance-saloon job. If you leave through the wrong door your passion for capitalism is finished."   Tooth and claw He also knows that capitalism in 30 years has created most of the problems it is now charged with solving, and that what is emerging in China may be something even redder in tooth and claw than what has been seen before. "My one concern is that</w:t>
      </w:r>
      <w:r>
        <w:t xml:space="preserve"> </w:t>
      </w:r>
      <w:r w:rsidRPr="00A812EB">
        <w:rPr>
          <w:rStyle w:val="StyleBoldUnderline"/>
          <w:rFonts w:eastAsiaTheme="majorEastAsia"/>
          <w:highlight w:val="yellow"/>
        </w:rPr>
        <w:t>India and China are already</w:t>
      </w:r>
      <w:r>
        <w:t xml:space="preserve"> </w:t>
      </w:r>
      <w:r w:rsidRPr="009C46B0">
        <w:rPr>
          <w:rStyle w:val="ReallyfuckingsmallChar"/>
        </w:rPr>
        <w:t>so</w:t>
      </w:r>
      <w:r>
        <w:t xml:space="preserve"> </w:t>
      </w:r>
      <w:r w:rsidRPr="00A812EB">
        <w:rPr>
          <w:rStyle w:val="StyleBoldUnderline"/>
          <w:rFonts w:eastAsiaTheme="majorEastAsia"/>
          <w:highlight w:val="yellow"/>
        </w:rPr>
        <w:t>indoctrintated</w:t>
      </w:r>
      <w:r>
        <w:t xml:space="preserve">," </w:t>
      </w:r>
      <w:r w:rsidRPr="009C46B0">
        <w:rPr>
          <w:rStyle w:val="ReallyfuckingsmallChar"/>
        </w:rPr>
        <w:t>he says. "The majority may have been suborned by exposure to western-driven media messages." It also worries him that it is the very few leading the very many. "There is an elite of unreconstructed, vicious capitalists for whom the process of accumulation is so powerful ... a tiny group controls so much leverage, and people are in thrall to this minuscule group."   Porritt is not naming names, but the present US government is clearly high on the list. "Bush is inexplicable," he says. "He is the product of a 20-year experiment in neo-liberal economics ... you can see [what is happening in the US] as a last gasp, a total discredit to the system</w:t>
      </w:r>
      <w:r>
        <w:t xml:space="preserve">. </w:t>
      </w:r>
      <w:r w:rsidRPr="00A812EB">
        <w:rPr>
          <w:rStyle w:val="StyleBoldUnderline"/>
          <w:rFonts w:eastAsiaTheme="majorEastAsia"/>
          <w:highlight w:val="yellow"/>
        </w:rPr>
        <w:t>There is a massive momentum that is very difficult to break</w:t>
      </w:r>
      <w:r>
        <w:t xml:space="preserve">. </w:t>
      </w:r>
      <w:r w:rsidRPr="009C46B0">
        <w:rPr>
          <w:rStyle w:val="ReallyfuckingsmallChar"/>
        </w:rPr>
        <w:t>I am under no illusions.</w:t>
      </w:r>
      <w:r>
        <w:t xml:space="preserve"> </w:t>
      </w:r>
      <w:r w:rsidRPr="00A812EB">
        <w:rPr>
          <w:rStyle w:val="StyleBoldUnderline"/>
          <w:rFonts w:eastAsiaTheme="majorEastAsia"/>
          <w:highlight w:val="yellow"/>
        </w:rPr>
        <w:t>It is a dominant system that has taken control over leverages of power</w:t>
      </w:r>
      <w:r>
        <w:t xml:space="preserve">. </w:t>
      </w:r>
      <w:r w:rsidRPr="009C46B0">
        <w:rPr>
          <w:rStyle w:val="ReallyfuckingsmallChar"/>
        </w:rPr>
        <w:t>But I am convinced that we have reached the outer extremity of the pendulum and that it's coming back. Whether we come back fast enough is another matter."   He argues that, given the right incentives, capitalism can and will transform itself to deliver a genuinely sustainable economy. "There is nothing about the system that says it cann't change," he says. "At different points in history, corporations have not been such a destructive entity." Equally, there was a time when green campaigners would snort with contempt at the very idea that capitalism could be enlisted in the business of saving the planet. Today, Porritt says, business is far ahead of government, and a new breed of campaigners in and out of the boardrooms are working together. He says: "</w:t>
      </w:r>
      <w:r w:rsidRPr="00A812EB">
        <w:rPr>
          <w:rStyle w:val="StyleBoldUnderline"/>
          <w:rFonts w:eastAsiaTheme="majorEastAsia"/>
          <w:highlight w:val="yellow"/>
        </w:rPr>
        <w:t>Business is now driving government</w:t>
      </w:r>
      <w:r>
        <w:t xml:space="preserve">, </w:t>
      </w:r>
      <w:r w:rsidRPr="009C46B0">
        <w:rPr>
          <w:rStyle w:val="ReallyfuckingsmallChar"/>
        </w:rPr>
        <w:t>telling it: 'Please sort this out.' Perhaps 10 years ago I would have put the burden on business. Now it's on politicians." But government is needed, he says, "because there will always be more opportunity to make money out of undermining the environment than protecting it".   He finds Labour "disappointing", but he qualifies that. "This was - and is - a government that could have made much more important interventions. I look at reductions in child poverty, improvements in health services and schools. There are clear benefits. I celebrate that, genuinely. This government has done a huge amount on social issues, but it is so nervous, tentative [on other things] ... It hasn't handled the environment well. It just hasn't understood the agenda. They don't feel seized by it. They have done some good things, especially with rural economies, but they have fallen far short on things like transport and sustainable energy. The bit that really pisses me off is when it's easy ..." He gives the example of new housing and says it would have been - and still is - easy to ramp up the building standards to encourage energy conservation and sustainable energy. Part of the problem, he says, may be in the civil service. "There are still cultures of caution and mediocrity inside the civil service," he says. "They don't like society entrepreneurs, people who are genuinely bringing solutions."   What he regrets most about his activist days in the 1970s is that the green movement never fully capitalised on the energy price shocks. Had it done so, he says, life would be different today. "We are having to relearn it. We can't miss the chance now. We live in an oil-scarce, carbon-curtailed world that will revolutionise society."   What revolutionised him was the Earth summit. "I was a tired activist. When I left FoE in 1991, I was uncertain how to take the thing forward. Then I went to Rio. It was a revelation. This amazing group of people ... women, religions, activists. 'Bloody hell,' I thought, 'all these people are up for something different.'" Insane ideas He finds it amazing that the radical ideas of the 70s are now part of mainstream politics. When people talked then of the greenhouse effect or the need for recycling, they were told they were insane. "There was contempt for anyone who took that set of political beliefs," he recalls.   So what are today's equally heretical ideas? Porritt does not hesitate. "It is the carbon-constrained world," he says. By this he means that everything in the future, because of climate change, will have to be assessed and valued by its carbon content, and that the world will have to adapt to life without emissions. "In my day, people felt overwhelmed by anger and passion at what was happening to the world. I have learned that anger is not very helpful, but I can't help myself. If I am surrounded by businesspeople who are in denial or complacent, I can't help the anger bubbling out."   This is Porritt's third incarnation. He spent 10 years with the Greens, 10 years with FoE - "a very confrontational, in-yer-face time" - and, since then, has "been looking for answers" for 10 years or more. So what next? He replies: "Maybe in three or four years ... I see myself on [a] more spiritual side ... It's not a retreat. I think of it as [becoming] a spiritual activist."   Meanwhile, he says, people working on the inside for the transformation of world capitalism "still need the ankle-biters. It's important to have people who hurt."   Thinking out loud Quotes from Jonathon Porritt's new book Reform agenda   "The notion of 'capitalism as if the world mattered' demands a reform agenda, not a revolutionary one. But it requires a different level of engagement and a much greater readiness to confront denial, to challenge the slow, soul-destroying descent into displacement consumerism, and to take on today's dominant 'I consume, therefore I am' mindsets and lifestyles."  Corporate scandals   "We have just come through what must have been one of the most spectacularly debauched periods of unfettered profit maximisation since the 19th century, culminating in a sequence of corporate scandals and collapses that has contributed to the pendulum starting to swing back from its neo-liberal extreme. Sustainable capitalism needs to find ways of limiting the concentration of wealth."   Irresistible force</w:t>
      </w:r>
      <w:r>
        <w:t xml:space="preserve">   "</w:t>
      </w:r>
      <w:r w:rsidRPr="00A812EB">
        <w:rPr>
          <w:rStyle w:val="StyleBoldUnderline"/>
          <w:rFonts w:eastAsiaTheme="majorEastAsia"/>
          <w:highlight w:val="yellow"/>
        </w:rPr>
        <w:t>Like it or not, capitalism is the only game in town. The drive to extend the reach of markets into every aspect of the economy is an irresistible force."</w:t>
      </w:r>
      <w:r>
        <w:t xml:space="preserve"> </w:t>
      </w:r>
    </w:p>
    <w:p w:rsidR="00076EE1" w:rsidRDefault="00076EE1" w:rsidP="00076EE1"/>
    <w:p w:rsidR="00076EE1" w:rsidRPr="0071343F" w:rsidRDefault="00076EE1" w:rsidP="00076EE1">
      <w:pPr>
        <w:pStyle w:val="Heading4"/>
      </w:pPr>
      <w:r>
        <w:t xml:space="preserve">There is no alternative – capitalism and globalization are to pervasive. </w:t>
      </w:r>
    </w:p>
    <w:p w:rsidR="00076EE1" w:rsidRPr="0071343F" w:rsidRDefault="00076EE1" w:rsidP="00076EE1">
      <w:r w:rsidRPr="0071343F">
        <w:t xml:space="preserve">Sean </w:t>
      </w:r>
      <w:r w:rsidRPr="00B1625B">
        <w:rPr>
          <w:rStyle w:val="Heading3Char"/>
          <w:sz w:val="26"/>
          <w:u w:val="none"/>
        </w:rPr>
        <w:t>Sayers</w:t>
      </w:r>
      <w:r w:rsidRPr="0071343F">
        <w:t xml:space="preserve">.(PhD. Philsophy University of Kent). "The Pospects for Socialsim in the Twenty First Century." Sep. </w:t>
      </w:r>
      <w:r w:rsidRPr="00B1625B">
        <w:rPr>
          <w:rStyle w:val="Heading3Char"/>
          <w:sz w:val="26"/>
          <w:u w:val="none"/>
        </w:rPr>
        <w:t>1999</w:t>
      </w:r>
      <w:r w:rsidRPr="0071343F">
        <w:t>. Online.</w:t>
      </w:r>
    </w:p>
    <w:p w:rsidR="00076EE1" w:rsidRPr="0071343F" w:rsidRDefault="00076EE1" w:rsidP="00076EE1">
      <w:pPr>
        <w:pStyle w:val="HotRoute0"/>
      </w:pPr>
      <w:r w:rsidRPr="0071343F">
        <w:rPr>
          <w:rStyle w:val="SmallText"/>
        </w:rPr>
        <w:t>Often, it is said that</w:t>
      </w:r>
      <w:r>
        <w:t xml:space="preserve"> </w:t>
      </w:r>
      <w:r w:rsidRPr="00A812EB">
        <w:rPr>
          <w:rStyle w:val="StyleBoldUnderline"/>
          <w:rFonts w:eastAsiaTheme="majorEastAsia"/>
          <w:highlight w:val="yellow"/>
        </w:rPr>
        <w:t>socialism has been discredited and Marxism refuted by the historical experience of the twentieth century</w:t>
      </w:r>
      <w:r>
        <w:t xml:space="preserve">. </w:t>
      </w:r>
      <w:r w:rsidRPr="00A812EB">
        <w:rPr>
          <w:rStyle w:val="StyleBoldUnderline"/>
          <w:rFonts w:eastAsiaTheme="majorEastAsia"/>
          <w:highlight w:val="yellow"/>
        </w:rPr>
        <w:t>The whole direction of world history has moved against it</w:t>
      </w:r>
      <w:r>
        <w:t xml:space="preserve">. </w:t>
      </w:r>
      <w:r w:rsidRPr="00A812EB">
        <w:rPr>
          <w:rStyle w:val="StyleBoldUnderline"/>
          <w:rFonts w:eastAsiaTheme="majorEastAsia"/>
          <w:highlight w:val="yellow"/>
        </w:rPr>
        <w:t>The collapse of communism</w:t>
      </w:r>
      <w:r>
        <w:t xml:space="preserve"> </w:t>
      </w:r>
      <w:r w:rsidRPr="0071343F">
        <w:rPr>
          <w:rStyle w:val="SmallText"/>
        </w:rPr>
        <w:t xml:space="preserve">in the Soviet Union and Eastern Europe </w:t>
      </w:r>
      <w:r w:rsidRPr="00A812EB">
        <w:rPr>
          <w:rStyle w:val="StyleBoldUnderline"/>
          <w:rFonts w:eastAsiaTheme="majorEastAsia"/>
          <w:highlight w:val="yellow"/>
        </w:rPr>
        <w:t>has demonstrated the impossibility of a historical stage beyond capitalism and shown up the utopian character of Marxism</w:t>
      </w:r>
      <w:r>
        <w:t xml:space="preserve">. </w:t>
      </w:r>
      <w:r w:rsidRPr="0071343F">
        <w:rPr>
          <w:rStyle w:val="SmallText"/>
        </w:rPr>
        <w:t>We are at the `end of history</w:t>
      </w:r>
      <w:r w:rsidRPr="0071343F">
        <w:rPr>
          <w:rStyle w:val="SmallText"/>
        </w:rPr>
        <w:t>;</w:t>
      </w:r>
      <w:r>
        <w:t xml:space="preserve"> </w:t>
      </w:r>
      <w:r w:rsidRPr="00A812EB">
        <w:rPr>
          <w:rStyle w:val="StyleBoldUnderline"/>
          <w:rFonts w:eastAsiaTheme="majorEastAsia"/>
          <w:highlight w:val="yellow"/>
        </w:rPr>
        <w:t>there is no alternative to capitalism</w:t>
      </w:r>
      <w:r>
        <w:t xml:space="preserve"> </w:t>
      </w:r>
      <w:r w:rsidRPr="0071343F">
        <w:rPr>
          <w:rStyle w:val="SmallText"/>
        </w:rPr>
        <w:t>and liberal democracy</w:t>
      </w:r>
      <w:r>
        <w:t xml:space="preserve"> </w:t>
      </w:r>
      <w:r w:rsidRPr="00A812EB">
        <w:rPr>
          <w:rStyle w:val="StyleBoldUnderline"/>
          <w:rFonts w:eastAsiaTheme="majorEastAsia"/>
          <w:highlight w:val="yellow"/>
        </w:rPr>
        <w:t>in the modern world. The globalization of the world economy, which has greatly accelerated since the collapse of Soviet communism, has added a further dimension to this argument</w:t>
      </w:r>
      <w:r>
        <w:t xml:space="preserve">. </w:t>
      </w:r>
      <w:r w:rsidRPr="0071343F">
        <w:rPr>
          <w:rStyle w:val="SmallText"/>
        </w:rPr>
        <w:t>For</w:t>
      </w:r>
      <w:r>
        <w:t xml:space="preserve"> </w:t>
      </w:r>
      <w:r w:rsidRPr="00A812EB">
        <w:rPr>
          <w:rStyle w:val="StyleBoldUnderline"/>
          <w:rFonts w:eastAsiaTheme="majorEastAsia"/>
          <w:highlight w:val="yellow"/>
        </w:rPr>
        <w:t>the capitalist free market has intensified and expanded its reach so that there is now nowhere in the world which can escape its influence. All economies are forced to bow to its dictates if they are to avoid poverty and backwardness</w:t>
      </w:r>
      <w:r>
        <w:t xml:space="preserve">. </w:t>
      </w:r>
      <w:r w:rsidRPr="00A812EB">
        <w:rPr>
          <w:rStyle w:val="StyleBoldUnderline"/>
          <w:rFonts w:eastAsiaTheme="majorEastAsia"/>
          <w:highlight w:val="yellow"/>
        </w:rPr>
        <w:t>Socialism is no longer an option</w:t>
      </w:r>
      <w:r>
        <w:t>.</w:t>
      </w:r>
    </w:p>
    <w:p w:rsidR="00076EE1" w:rsidRPr="005460BC" w:rsidRDefault="00076EE1" w:rsidP="00076EE1"/>
    <w:p w:rsidR="00076EE1" w:rsidRDefault="00076EE1" w:rsidP="00076EE1">
      <w:pPr>
        <w:pStyle w:val="Heading4"/>
      </w:pPr>
      <w:r>
        <w:lastRenderedPageBreak/>
        <w:t xml:space="preserve">Attempts to hinder capitalism will fail. </w:t>
      </w:r>
    </w:p>
    <w:p w:rsidR="00076EE1" w:rsidRPr="006D56AB" w:rsidRDefault="00076EE1" w:rsidP="000C6F25">
      <w:pPr>
        <w:spacing w:after="0"/>
      </w:pPr>
      <w:r w:rsidRPr="006D56AB">
        <w:t xml:space="preserve">Patrick Q. </w:t>
      </w:r>
      <w:r w:rsidRPr="00B1625B">
        <w:rPr>
          <w:rStyle w:val="Heading3Char"/>
          <w:sz w:val="26"/>
          <w:u w:val="none"/>
        </w:rPr>
        <w:t>Scheper</w:t>
      </w:r>
      <w:r w:rsidRPr="006D56AB">
        <w:t xml:space="preserve">. Capitalism: An Inevitable Conclusion. SOLO HQ. Feb. 8. </w:t>
      </w:r>
      <w:r w:rsidRPr="00B1625B">
        <w:rPr>
          <w:rStyle w:val="Heading3Char"/>
          <w:sz w:val="26"/>
          <w:u w:val="none"/>
        </w:rPr>
        <w:t>2005</w:t>
      </w:r>
      <w:r w:rsidRPr="006D56AB">
        <w:t>. http://solohq.solopassion.com/Articles/Scheper/Capitalism_An_Inevitable_Conclusion.shtml</w:t>
      </w:r>
    </w:p>
    <w:p w:rsidR="00076EE1" w:rsidRDefault="00076EE1" w:rsidP="00076EE1">
      <w:pPr>
        <w:pStyle w:val="HotRoute0"/>
      </w:pPr>
      <w:r w:rsidRPr="006D56AB">
        <w:rPr>
          <w:rStyle w:val="SmallText"/>
        </w:rPr>
        <w:t>Because</w:t>
      </w:r>
      <w:r>
        <w:t xml:space="preserve"> </w:t>
      </w:r>
      <w:r w:rsidRPr="00A812EB">
        <w:rPr>
          <w:rStyle w:val="StyleBoldUnderline"/>
          <w:rFonts w:eastAsiaTheme="majorEastAsia"/>
          <w:highlight w:val="yellow"/>
        </w:rPr>
        <w:t>capitalism</w:t>
      </w:r>
      <w:r>
        <w:t xml:space="preserve"> </w:t>
      </w:r>
      <w:r w:rsidRPr="006D56AB">
        <w:rPr>
          <w:rStyle w:val="SmallText"/>
        </w:rPr>
        <w:t xml:space="preserve">is scientifically correct, it </w:t>
      </w:r>
      <w:r w:rsidRPr="00A812EB">
        <w:rPr>
          <w:rStyle w:val="StyleBoldUnderline"/>
          <w:rFonts w:eastAsiaTheme="majorEastAsia"/>
          <w:highlight w:val="yellow"/>
        </w:rPr>
        <w:t>will always prevail</w:t>
      </w:r>
      <w:r>
        <w:t xml:space="preserve">. </w:t>
      </w:r>
      <w:r w:rsidRPr="00A812EB">
        <w:rPr>
          <w:rStyle w:val="StyleBoldUnderline"/>
          <w:rFonts w:eastAsiaTheme="majorEastAsia"/>
          <w:highlight w:val="yellow"/>
        </w:rPr>
        <w:t>Any attempts to build an economic system or process</w:t>
      </w:r>
      <w:r>
        <w:t xml:space="preserve"> </w:t>
      </w:r>
      <w:r w:rsidRPr="00A812EB">
        <w:rPr>
          <w:rStyle w:val="StyleBoldUnderline"/>
          <w:rFonts w:eastAsiaTheme="majorEastAsia"/>
          <w:highlight w:val="yellow"/>
        </w:rPr>
        <w:t>that ignores the basic laws derived from the absolutes of philosophy and ignores natural rights and laws, will inevitably come to destroy itself</w:t>
      </w:r>
      <w:r w:rsidRPr="006D56AB">
        <w:rPr>
          <w:rStyle w:val="SmallText"/>
        </w:rPr>
        <w:t>, just as the man who jumped off the cliff and ignored gravity met his demise. Economics is a process, in that it studies the means by which people interact and exchange and create resources. Capitalism is a specific process that defines how an economy should work via individual freedoms.</w:t>
      </w:r>
      <w:r>
        <w:t xml:space="preserve"> </w:t>
      </w:r>
      <w:r w:rsidRPr="00A812EB">
        <w:rPr>
          <w:rStyle w:val="StyleBoldUnderline"/>
          <w:rFonts w:eastAsiaTheme="majorEastAsia"/>
          <w:highlight w:val="yellow"/>
        </w:rPr>
        <w:t>Capitalism, as it adheres to the basic absolutes of philosophy, is scientifically correct</w:t>
      </w:r>
      <w:r>
        <w:t xml:space="preserve">. </w:t>
      </w:r>
      <w:r w:rsidRPr="00A812EB">
        <w:rPr>
          <w:rStyle w:val="StyleBoldUnderline"/>
          <w:rFonts w:eastAsiaTheme="majorEastAsia"/>
          <w:highlight w:val="yellow"/>
        </w:rPr>
        <w:t>Other economic systems have been proposed and put into place throughout history, either voluntarily or through coercion</w:t>
      </w:r>
      <w:r>
        <w:t xml:space="preserve">. </w:t>
      </w:r>
      <w:r w:rsidRPr="00A812EB">
        <w:rPr>
          <w:rStyle w:val="StyleBoldUnderline"/>
          <w:rFonts w:eastAsiaTheme="majorEastAsia"/>
          <w:highlight w:val="yellow"/>
        </w:rPr>
        <w:t>These systems have failed, are failing, or will fail if they are inconsistent with reality and its absolutes</w:t>
      </w:r>
      <w:r>
        <w:t xml:space="preserve">.  </w:t>
      </w:r>
      <w:r w:rsidRPr="006D56AB">
        <w:rPr>
          <w:rStyle w:val="SmallText"/>
        </w:rPr>
        <w:t>Socialism and communism ignore the primacy of the individual and as a result disregard property rights and a person’s right to his life and its products</w:t>
      </w:r>
      <w:r>
        <w:t xml:space="preserve">. </w:t>
      </w:r>
      <w:r w:rsidRPr="00A812EB">
        <w:rPr>
          <w:rStyle w:val="StyleBoldUnderline"/>
          <w:rFonts w:eastAsiaTheme="majorEastAsia"/>
          <w:highlight w:val="yellow"/>
        </w:rPr>
        <w:t>As we have seen in the Soviet Union and other communist countries, these economic systems will destroy themselves</w:t>
      </w:r>
      <w:r w:rsidRPr="006D56AB">
        <w:rPr>
          <w:rStyle w:val="SmallText"/>
        </w:rPr>
        <w:t>. A society where the factors and outputs of productive efforts are completely or partially controlled by the states cannot exist in perpetuity, as natural laws will eventually come to topple the system</w:t>
      </w:r>
      <w:r>
        <w:t xml:space="preserve">. </w:t>
      </w:r>
      <w:r w:rsidRPr="00A812EB">
        <w:rPr>
          <w:rStyle w:val="StyleBoldUnderline"/>
          <w:rFonts w:eastAsiaTheme="majorEastAsia"/>
          <w:highlight w:val="yellow"/>
        </w:rPr>
        <w:t>The basic human nature to protect one’s property from being forcibly taken against one’s will and an individual’s primacy over society will always</w:t>
      </w:r>
      <w:r>
        <w:t xml:space="preserve"> (</w:t>
      </w:r>
      <w:r w:rsidRPr="006D56AB">
        <w:rPr>
          <w:rStyle w:val="SmallText"/>
        </w:rPr>
        <w:t>though sometimes very gradually)</w:t>
      </w:r>
      <w:r>
        <w:t xml:space="preserve"> </w:t>
      </w:r>
      <w:r w:rsidRPr="00A812EB">
        <w:rPr>
          <w:rStyle w:val="StyleBoldUnderline"/>
          <w:rFonts w:eastAsiaTheme="majorEastAsia"/>
          <w:highlight w:val="yellow"/>
        </w:rPr>
        <w:t>overcome even the most ruthless coercive efforts</w:t>
      </w:r>
      <w:r>
        <w:t xml:space="preserve">.   </w:t>
      </w:r>
      <w:r w:rsidRPr="006D56AB">
        <w:rPr>
          <w:rStyle w:val="SmallText"/>
        </w:rPr>
        <w:t>Just as natural rights prevailed over communism and are beginning to open up former communist economies to free market processes, so too will natural law prevail over "active governments" and economic regulations set up in quasi-free market countries like the United States.</w:t>
      </w:r>
      <w:r>
        <w:t xml:space="preserve"> </w:t>
      </w:r>
      <w:r w:rsidRPr="00A812EB">
        <w:rPr>
          <w:rStyle w:val="StyleBoldUnderline"/>
          <w:rFonts w:eastAsiaTheme="majorEastAsia"/>
          <w:highlight w:val="yellow"/>
        </w:rPr>
        <w:t>Government regulations, agencies, and laws that inhibit the free market will never work in the long run</w:t>
      </w:r>
      <w:r>
        <w:t xml:space="preserve">. </w:t>
      </w:r>
      <w:r w:rsidRPr="006D56AB">
        <w:rPr>
          <w:rStyle w:val="SmallText"/>
        </w:rPr>
        <w:t>Examples can be seen in the fact that private industries always correct government errors (i.e. FedEx, private schooling) and even those seemingly uncorrectable errors will simply be outdone by more efficient market forces. 401(k) plans are eliminating dependency on social security for many and private charities always seem to pop up to correct poor planning and misuse of funds by the welfare state. FedEx was set up and marketed on its ability to outdo the inefficient United States Postal Service. The internet, information technology, and Silicon Valley have rendered many government regulations useless if not downright impossible to enforce. When a proponent of the free market gets discouraged by government regulations and coercive authority, he need only to look around to see that</w:t>
      </w:r>
      <w:r>
        <w:t xml:space="preserve"> </w:t>
      </w:r>
      <w:r w:rsidRPr="00A812EB">
        <w:rPr>
          <w:rStyle w:val="StyleBoldUnderline"/>
          <w:rFonts w:eastAsiaTheme="majorEastAsia"/>
          <w:highlight w:val="yellow"/>
        </w:rPr>
        <w:t>capitalism always prevails</w:t>
      </w:r>
      <w:r>
        <w:t xml:space="preserve">, </w:t>
      </w:r>
      <w:r w:rsidRPr="00A812EB">
        <w:rPr>
          <w:rStyle w:val="StyleBoldUnderline"/>
          <w:rFonts w:eastAsiaTheme="majorEastAsia"/>
          <w:highlight w:val="yellow"/>
        </w:rPr>
        <w:t>even in the face of extreme regulations and anti-competitive laws</w:t>
      </w:r>
      <w:r>
        <w:t xml:space="preserve">. </w:t>
      </w:r>
      <w:r w:rsidRPr="00A812EB">
        <w:rPr>
          <w:rStyle w:val="StyleBoldUnderline"/>
          <w:rFonts w:eastAsiaTheme="majorEastAsia"/>
          <w:highlight w:val="yellow"/>
        </w:rPr>
        <w:t>Communism, socialism, regulations, and all other free market hindrances are akin to the man who jumps off the cliff. Capitalism is the gravity that will cause his fall</w:t>
      </w:r>
      <w:r w:rsidRPr="006D56AB">
        <w:rPr>
          <w:rStyle w:val="SmallText"/>
        </w:rPr>
        <w:t>.  Capitalism, as can be seen, is consistent with the scientific principles of economics. As this is the case, it will always prevail</w:t>
      </w:r>
      <w:r>
        <w:t xml:space="preserve">. </w:t>
      </w:r>
      <w:r w:rsidRPr="006D56AB">
        <w:rPr>
          <w:rStyle w:val="SmallText"/>
        </w:rPr>
        <w:t>Though obstacles are set up and the freedoms are often restricted by coercive governments, the correct solutions and proper conclusions dictated by the absolutes of this world will lead to their destruction.</w:t>
      </w:r>
      <w:r>
        <w:t xml:space="preserve"> </w:t>
      </w:r>
      <w:r w:rsidRPr="00A812EB">
        <w:rPr>
          <w:rStyle w:val="StyleBoldUnderline"/>
          <w:rFonts w:eastAsiaTheme="majorEastAsia"/>
          <w:highlight w:val="yellow"/>
        </w:rPr>
        <w:t>The question is not whether or not capitalism will prevail and markets will be liberated, the question is when and how quickly</w:t>
      </w:r>
      <w:r>
        <w:t xml:space="preserve">. </w:t>
      </w:r>
      <w:r w:rsidRPr="00A812EB">
        <w:rPr>
          <w:rStyle w:val="StyleBoldUnderline"/>
          <w:rFonts w:eastAsiaTheme="majorEastAsia"/>
          <w:highlight w:val="yellow"/>
        </w:rPr>
        <w:t>Government regulations can inhibit free market processes and stifle innovation, but they cannot prevent their eventual and inevitable victory</w:t>
      </w:r>
      <w:r>
        <w:t xml:space="preserve">.   </w:t>
      </w:r>
    </w:p>
    <w:p w:rsidR="000C6F25" w:rsidRDefault="000C6F25">
      <w:pPr>
        <w:spacing w:after="200" w:line="276" w:lineRule="auto"/>
        <w:rPr>
          <w:rFonts w:eastAsiaTheme="majorEastAsia" w:cstheme="majorBidi"/>
          <w:b/>
          <w:iCs/>
          <w:sz w:val="26"/>
        </w:rPr>
      </w:pPr>
      <w:r>
        <w:br w:type="page"/>
      </w:r>
    </w:p>
    <w:p w:rsidR="00076EE1" w:rsidRDefault="00076EE1" w:rsidP="00076EE1">
      <w:pPr>
        <w:pStyle w:val="Heading4"/>
      </w:pPr>
      <w:r>
        <w:lastRenderedPageBreak/>
        <w:t xml:space="preserve">The alternative cannot transform the economy by wishing it away. </w:t>
      </w:r>
    </w:p>
    <w:p w:rsidR="00076EE1" w:rsidRDefault="00076EE1" w:rsidP="000C6F25">
      <w:pPr>
        <w:spacing w:after="0"/>
      </w:pPr>
      <w:r>
        <w:t xml:space="preserve">William J. </w:t>
      </w:r>
      <w:r w:rsidRPr="00B1625B">
        <w:rPr>
          <w:rStyle w:val="Heading3Char"/>
          <w:sz w:val="26"/>
          <w:u w:val="none"/>
        </w:rPr>
        <w:t>Baumol</w:t>
      </w:r>
      <w:r>
        <w:t xml:space="preserve"> (PhD. Economics NYU), Robert E. </w:t>
      </w:r>
      <w:r w:rsidRPr="00B1625B">
        <w:rPr>
          <w:rStyle w:val="Heading3Char"/>
          <w:sz w:val="26"/>
          <w:u w:val="none"/>
        </w:rPr>
        <w:t>Litan</w:t>
      </w:r>
      <w:r>
        <w:t xml:space="preserve"> (Senior Fellow Economics Brookings Institution), </w:t>
      </w:r>
      <w:r w:rsidRPr="00B1625B">
        <w:rPr>
          <w:rStyle w:val="Heading3Char"/>
          <w:sz w:val="26"/>
          <w:u w:val="none"/>
        </w:rPr>
        <w:t>and</w:t>
      </w:r>
      <w:r>
        <w:t xml:space="preserve"> Carl J. </w:t>
      </w:r>
      <w:r w:rsidRPr="00B1625B">
        <w:rPr>
          <w:rStyle w:val="Heading3Char"/>
          <w:sz w:val="26"/>
          <w:u w:val="none"/>
        </w:rPr>
        <w:t>Schramm</w:t>
      </w:r>
      <w:r>
        <w:t xml:space="preserve">. (Chief executive officer of the Kauffman Foundation). Good Capitalism, Bad Capitalism, and The Economics of Growth and Prosperity. </w:t>
      </w:r>
      <w:r w:rsidRPr="00B1625B">
        <w:rPr>
          <w:rStyle w:val="Heading3Char"/>
          <w:sz w:val="26"/>
          <w:u w:val="none"/>
        </w:rPr>
        <w:t>2007</w:t>
      </w:r>
      <w:r>
        <w:t xml:space="preserve">. p.59. </w:t>
      </w:r>
    </w:p>
    <w:p w:rsidR="00076EE1" w:rsidRDefault="00076EE1" w:rsidP="00076EE1">
      <w:pPr>
        <w:pStyle w:val="HotRoute0"/>
        <w:rPr>
          <w:rStyle w:val="SmallText"/>
        </w:rPr>
      </w:pPr>
      <w:r w:rsidRPr="006929D2">
        <w:rPr>
          <w:rStyle w:val="SmallText"/>
        </w:rPr>
        <w:t>We begin with the fundamental proposition that</w:t>
      </w:r>
      <w:r>
        <w:t xml:space="preserve"> </w:t>
      </w:r>
      <w:r w:rsidRPr="00A812EB">
        <w:rPr>
          <w:rStyle w:val="StyleBoldUnderline"/>
          <w:rFonts w:eastAsiaTheme="majorEastAsia"/>
          <w:highlight w:val="yellow"/>
        </w:rPr>
        <w:t>economies are complicated systems that cannot be reduced to one or two central driving forces</w:t>
      </w:r>
      <w:r>
        <w:t xml:space="preserve">, </w:t>
      </w:r>
      <w:r w:rsidRPr="00A812EB">
        <w:rPr>
          <w:rStyle w:val="StyleBoldUnderline"/>
          <w:rFonts w:eastAsiaTheme="majorEastAsia"/>
          <w:highlight w:val="yellow"/>
        </w:rPr>
        <w:t>and cannot be turned around by applying one or even a few of the policy prescriptions</w:t>
      </w:r>
      <w:r>
        <w:t xml:space="preserve"> </w:t>
      </w:r>
      <w:r w:rsidRPr="006929D2">
        <w:rPr>
          <w:rStyle w:val="SmallText"/>
        </w:rPr>
        <w:t>various development economists or institutions have recommended over the years. To return to the analogy in chapter i of the economy as a well-oiled growth machine,</w:t>
      </w:r>
      <w:r>
        <w:t xml:space="preserve"> </w:t>
      </w:r>
      <w:r w:rsidRPr="00A812EB">
        <w:rPr>
          <w:rStyle w:val="StyleBoldUnderline"/>
          <w:rFonts w:eastAsiaTheme="majorEastAsia"/>
          <w:highlight w:val="yellow"/>
        </w:rPr>
        <w:t>the economic machine has a number of parts that are interconnected and that work together</w:t>
      </w:r>
      <w:r>
        <w:t xml:space="preserve">. </w:t>
      </w:r>
      <w:r w:rsidRPr="006929D2">
        <w:rPr>
          <w:rStyle w:val="SmallText"/>
        </w:rPr>
        <w:t>Likewise, if economies are to grow at their maximum possible rate, they must have in place at least some elements of four basic characteristics that we outlined in chapter i and will elaborate further in chapter S. We say "at least some elements" because the specific policies that are appropriate will vary for different countries at different times. Context, culture, and history all matter.</w:t>
      </w:r>
      <w:r>
        <w:t xml:space="preserve"> </w:t>
      </w:r>
      <w:r w:rsidRPr="00A812EB">
        <w:rPr>
          <w:rStyle w:val="StyleBoldUnderline"/>
          <w:rFonts w:eastAsiaTheme="majorEastAsia"/>
          <w:highlight w:val="yellow"/>
        </w:rPr>
        <w:t>There is no single detailed blueprint that can or should be imposed on every country.</w:t>
      </w:r>
      <w:r>
        <w:t xml:space="preserve"> </w:t>
      </w:r>
      <w:r w:rsidRPr="00A812EB">
        <w:rPr>
          <w:rStyle w:val="StyleBoldUnderline"/>
          <w:rFonts w:eastAsiaTheme="majorEastAsia"/>
          <w:highlight w:val="yellow"/>
        </w:rPr>
        <w:t>The fact that various countries have achieved rapid growth rates with somewhat different institutional structures is testament to that fact</w:t>
      </w:r>
      <w:r>
        <w:t xml:space="preserve">. </w:t>
      </w:r>
      <w:r w:rsidRPr="006929D2">
        <w:rPr>
          <w:rStyle w:val="SmallText"/>
        </w:rPr>
        <w:t>Yet before we address these four key characteristics of the well-oiled growth machine, we believe it is useful to3 0 examine growth through a different lens. Specifically, in our view, one can</w:t>
      </w:r>
      <w:r w:rsidRPr="006929D2">
        <w:rPr>
          <w:rStyle w:val="SmallText"/>
        </w:rPr>
        <w:tab/>
        <w:t xml:space="preserve">-0- learn much about what it takes for economies to generate sustained growth by keeping in mind what we believe are the four broad types of capitalism that have been and currently are in place in different parts of the world. </w:t>
      </w:r>
    </w:p>
    <w:p w:rsidR="00A812EB" w:rsidRDefault="00A812EB" w:rsidP="00076EE1">
      <w:pPr>
        <w:pStyle w:val="HotRoute0"/>
        <w:rPr>
          <w:rStyle w:val="SmallText"/>
        </w:rPr>
      </w:pPr>
    </w:p>
    <w:p w:rsidR="00A812EB" w:rsidRDefault="00A812EB" w:rsidP="00A812EB">
      <w:pPr>
        <w:pStyle w:val="Heading3"/>
      </w:pPr>
      <w:bookmarkStart w:id="35" w:name="_Toc391927481"/>
      <w:r>
        <w:lastRenderedPageBreak/>
        <w:t>Capitalism sustainable - extension</w:t>
      </w:r>
      <w:bookmarkEnd w:id="35"/>
    </w:p>
    <w:p w:rsidR="00A812EB" w:rsidRDefault="00A812EB" w:rsidP="00A812EB">
      <w:pPr>
        <w:pStyle w:val="Heading4"/>
      </w:pPr>
      <w:r>
        <w:t>Capitalism is sustainable – system is expanding now and qualified academics agree it will continue due to regulations and potential for growth</w:t>
      </w:r>
    </w:p>
    <w:p w:rsidR="00A812EB" w:rsidRDefault="00A812EB" w:rsidP="00A812EB">
      <w:r>
        <w:t xml:space="preserve">Ira </w:t>
      </w:r>
      <w:r w:rsidRPr="005B00B7">
        <w:rPr>
          <w:rStyle w:val="StyleStyleBold12pt"/>
        </w:rPr>
        <w:t>Stoll | February 20, 2012</w:t>
      </w:r>
      <w:r>
        <w:t xml:space="preserve"> </w:t>
      </w:r>
      <w:r w:rsidRPr="005B00B7">
        <w:t>http://reason.com/archives/2012/02/20/why-capitalism-isnt-going-anywhere</w:t>
      </w:r>
    </w:p>
    <w:p w:rsidR="00A812EB" w:rsidRDefault="00A812EB" w:rsidP="00A812EB">
      <w:pPr>
        <w:rPr>
          <w:rStyle w:val="StyleStyleBold12pt"/>
        </w:rPr>
      </w:pPr>
    </w:p>
    <w:p w:rsidR="00A812EB" w:rsidRPr="005B00B7" w:rsidRDefault="00A812EB" w:rsidP="00A812EB">
      <w:r w:rsidRPr="00A812EB">
        <w:rPr>
          <w:rStyle w:val="StyleBoldUnderline"/>
          <w:highlight w:val="yellow"/>
        </w:rPr>
        <w:t>At the height of the financial crisis in late 2008 and early 2009, a wave of articles declared the end of capitalism. A half-dozen reporters writing about the issue called Allan Meltzer, who since 1957 has been teaching about capitalism at Carnegie Mellon University in Pittsburgh.</w:t>
      </w:r>
      <w:r w:rsidRPr="005B00B7">
        <w:rPr>
          <w:rStyle w:val="StyleBoldUnderline"/>
        </w:rPr>
        <w:t xml:space="preserve"> </w:t>
      </w:r>
      <w:r w:rsidRPr="005B00B7">
        <w:t xml:space="preserve">Five of the calls he answered. The sixth was from a reporter of Die Zeit, the German weekly, who, as Professor Meltzer recalls it, asked, “Professor, what do you think about the end of capitalism?” </w:t>
      </w:r>
      <w:r w:rsidRPr="00A812EB">
        <w:rPr>
          <w:rStyle w:val="StyleBoldUnderline"/>
          <w:highlight w:val="yellow"/>
        </w:rPr>
        <w:t>Professor Meltzer replied that that was the stupidest question he’d been asked in 50 years.</w:t>
      </w:r>
      <w:r w:rsidRPr="005B00B7">
        <w:rPr>
          <w:rStyle w:val="StyleBoldUnderline"/>
        </w:rPr>
        <w:t xml:space="preserve"> </w:t>
      </w:r>
      <w:r w:rsidRPr="005B00B7">
        <w:t xml:space="preserve">The reporter hung up the phone before Mr. Meltzer got to explain why, but the fuller answer is in Mr. Meltzer’s new book, Why Capitalism?, which Oxford University Press published this week. The book is short — just 160 pages — but its simple, clear, and direct language makes a big point: that </w:t>
      </w:r>
      <w:r w:rsidRPr="00A812EB">
        <w:rPr>
          <w:rStyle w:val="StyleBoldUnderline"/>
          <w:highlight w:val="yellow"/>
        </w:rPr>
        <w:t>capitalism “is the only system known to humanity that increases both growth and freedom.</w:t>
      </w:r>
      <w:r w:rsidRPr="005B00B7">
        <w:t xml:space="preserve">” As a result, </w:t>
      </w:r>
      <w:r w:rsidRPr="00A812EB">
        <w:rPr>
          <w:rStyle w:val="StyleBoldUnderline"/>
          <w:highlight w:val="yellow"/>
        </w:rPr>
        <w:t>far from ending, capitalism has spread to formerly socialist or communist enclaves such as Eastern Europe, India, and even China</w:t>
      </w:r>
      <w:r w:rsidRPr="005B00B7">
        <w:t>. The book is not simply a paean to capitalism, though. It’s also a look at some of the problems the country is facing, including the decline in the value of the dollar, the financial crisis and its aftermath, and the federal debt and deficit</w:t>
      </w:r>
      <w:r w:rsidRPr="00A812EB">
        <w:rPr>
          <w:rStyle w:val="StyleBoldUnderline"/>
          <w:highlight w:val="yellow"/>
        </w:rPr>
        <w:t>. Mr. Meltzer’s three laws of regulation help in part to explain the crisis. The first is that “lawyers and bureaucrats regulate,” but “markets circumvent regulation.” Second, and related, is that “regulations are static.</w:t>
      </w:r>
      <w:r w:rsidRPr="005B00B7">
        <w:t xml:space="preserve"> </w:t>
      </w:r>
      <w:r w:rsidRPr="000C6F25">
        <w:rPr>
          <w:sz w:val="16"/>
          <w:szCs w:val="16"/>
        </w:rPr>
        <w:t>Markets are dynamic.” Third, “regulation is most effective when it changes the incentives of the regulated.” While Mr. Meltzer does not favor a return to a gold standard for the dollar, he does acknowledge that when it existed, “governments could not run large, continuous, peacetime budget deficits.” The nation’s current fiscal trajectory, he says, is unsustainable: “Either the United States voluntarily adopts fiscal discipline or eventually it will face a crisis with rising interest rates and a falling currency.” The book is sprinkled with policy recommendations. World Bank loans should go to “poor countries that adopt pro-growth policies,” rather than to countries such as Brazil, China, India, Mexico, and Turkey that can borrow in the capital markets. The Federal Reserve “should adopt and announce a rule announcing what output and inflation combination they intend to seek over the next two or three years. If the Fed fails to achieve its targets, it should offer an explanation along with the resignations of the responsible officials.” Banks should be required to hold more capital relative to their assets, and stockholders and managers, rather than taxpayers, should bear the burden of losses. In a phone interview, I asked Mr. Meltzer if his plan for increased bank capital requirements conflicts with Meltzer’s first and second laws of regulation. He said the case for regulation is in situations where private costs and social costs differ, and he counted banks as such a case: “banks took a lot of risks, and we the public paid for them.” The trick is to craft any regulation so that it complies with Meltzer’s third law, changing the incentives not of the regulators, who, he says, “completely failed,” but of the bank managers and stockholders. As a resident of Pennsylvania, Mr. Meltzer was represented in the United States Senate for 12 years by Rick Santorum. I asked the professor whether he thought Mr. Santorum, now running for president as a Republican would be a good advocate for capitalism. Mr. Meltzer responded that while Mr. Santorum is “very strong” on “family values,” other issues more at the fore now — the deficit, the debt, the growth rate — “aren’t the places where he’s very strong.” The list of living Americans who served in both the Kennedy and Reagan administrations and who are still writing books and teaching courses is a short one, a fact perhaps not lost on the students who fill up Professer Meltzer’s elective class on capitalism at Carnegie Mellon’s Tepper School of Business. The university limits the size of the class to 60, and Mr. Meltzer mentions that even some other faculty members show up. For those of us who haven’t had the opportunity to be colleagues or students of Professor Meltzer’s, Why Capitalism? is an excellent introduction. And at a list price of $21.95, compared to the $54,800 a year in tuition and fees (excluding room and board) that the Tepper School charged students who started in Fall 2011), it leaves the potential purchaser with plenty of money to spend or save mostly freely. For</w:t>
      </w:r>
      <w:r w:rsidRPr="005B00B7">
        <w:t xml:space="preserve"> </w:t>
      </w:r>
      <w:r w:rsidRPr="00A812EB">
        <w:rPr>
          <w:rStyle w:val="StyleBoldUnderline"/>
          <w:highlight w:val="yellow"/>
        </w:rPr>
        <w:t>it turns out that, reports to the contrary notwithstanding, the capitalist system is far from dead</w:t>
      </w:r>
      <w:r w:rsidRPr="005B00B7">
        <w:t xml:space="preserve">, </w:t>
      </w:r>
      <w:r w:rsidRPr="00A812EB">
        <w:rPr>
          <w:rStyle w:val="StyleBoldUnderline"/>
          <w:highlight w:val="yellow"/>
        </w:rPr>
        <w:t>thanks to</w:t>
      </w:r>
      <w:r w:rsidRPr="005B00B7">
        <w:rPr>
          <w:rStyle w:val="StyleBoldUnderline"/>
        </w:rPr>
        <w:t xml:space="preserve"> </w:t>
      </w:r>
      <w:r w:rsidRPr="005B00B7">
        <w:t xml:space="preserve">articulate defenders like Mr. Meltzer and, also, to </w:t>
      </w:r>
      <w:r w:rsidRPr="00A812EB">
        <w:rPr>
          <w:rStyle w:val="StyleBoldUnderline"/>
          <w:highlight w:val="yellow"/>
        </w:rPr>
        <w:t>its own formidable inherent advantages</w:t>
      </w:r>
      <w:r w:rsidRPr="005B00B7">
        <w:t>.</w:t>
      </w:r>
    </w:p>
    <w:p w:rsidR="00A812EB" w:rsidRDefault="00A812EB" w:rsidP="00076EE1">
      <w:pPr>
        <w:pStyle w:val="HotRoute0"/>
        <w:rPr>
          <w:rStyle w:val="SmallText"/>
        </w:rPr>
      </w:pPr>
    </w:p>
    <w:p w:rsidR="0047725F" w:rsidRDefault="0047725F" w:rsidP="00076EE1">
      <w:pPr>
        <w:pStyle w:val="HotRoute0"/>
        <w:rPr>
          <w:rStyle w:val="SmallText"/>
        </w:rPr>
      </w:pPr>
    </w:p>
    <w:p w:rsidR="0047725F" w:rsidRPr="0047725F" w:rsidRDefault="0047725F" w:rsidP="0047725F">
      <w:pPr>
        <w:pStyle w:val="Heading3"/>
      </w:pPr>
      <w:bookmarkStart w:id="36" w:name="_Toc391927482"/>
      <w:r w:rsidRPr="0047725F">
        <w:lastRenderedPageBreak/>
        <w:t>Transition Wars Extension</w:t>
      </w:r>
      <w:bookmarkEnd w:id="36"/>
    </w:p>
    <w:p w:rsidR="00A812EB" w:rsidRPr="00FA425E" w:rsidRDefault="00A812EB" w:rsidP="00A812EB">
      <w:pPr>
        <w:pStyle w:val="Heading4"/>
      </w:pPr>
      <w:r>
        <w:t>Transition will cause endless resource wars – innovation driven growth solves</w:t>
      </w:r>
    </w:p>
    <w:p w:rsidR="00A812EB" w:rsidRPr="000612ED" w:rsidRDefault="00A812EB" w:rsidP="00A812EB">
      <w:r w:rsidRPr="000612ED">
        <w:rPr>
          <w:rStyle w:val="StyleStyleBold12pt"/>
        </w:rPr>
        <w:t>Barnhizer 2006</w:t>
      </w:r>
      <w:r>
        <w:t xml:space="preserve"> </w:t>
      </w:r>
      <w:r w:rsidRPr="000612ED">
        <w:t>David Barnhizer (Professor of Law at Ohio State University, Articles Editor of the Ohio State Law Journal and then served as a Reginald Heber Smith Community Lawyer Fellow in Colorado Springs Legal Services Office, a Ford Urban Law Fellow, and a Clinical Teaching Fellow at the Harvard Law School, Senior Advisor to the International Program of the Natural Resources Defense Council, a Senior Fellow for Earth Summit Watch, and General Counsel for the Shrimp Tribunal. He has served as Executive Director of The Year 2000 Committee) 2006 “waking from sustainability’s “impossible dream”” Georgetown environmental law review</w:t>
      </w:r>
    </w:p>
    <w:p w:rsidR="00A812EB" w:rsidRPr="007F19A8" w:rsidRDefault="00A812EB" w:rsidP="00A812EB">
      <w:r w:rsidRPr="00A812EB">
        <w:rPr>
          <w:sz w:val="24"/>
          <w:highlight w:val="yellow"/>
          <w:u w:val="single"/>
        </w:rPr>
        <w:t>The scale of</w:t>
      </w:r>
      <w:r w:rsidRPr="00160BBA">
        <w:t xml:space="preserve"> social needs, including the </w:t>
      </w:r>
      <w:r w:rsidRPr="00A812EB">
        <w:rPr>
          <w:sz w:val="24"/>
          <w:highlight w:val="yellow"/>
          <w:u w:val="single"/>
        </w:rPr>
        <w:t>need for expanded productive activity, has grown so</w:t>
      </w:r>
      <w:r w:rsidRPr="000612ED">
        <w:rPr>
          <w:sz w:val="24"/>
          <w:u w:val="single"/>
        </w:rPr>
        <w:t xml:space="preserve"> large </w:t>
      </w:r>
      <w:r w:rsidRPr="00A812EB">
        <w:rPr>
          <w:sz w:val="24"/>
          <w:highlight w:val="yellow"/>
          <w:u w:val="single"/>
        </w:rPr>
        <w:t>that it cannot be shut off at all</w:t>
      </w:r>
      <w:r w:rsidRPr="000612ED">
        <w:rPr>
          <w:sz w:val="24"/>
          <w:u w:val="single"/>
        </w:rPr>
        <w:t>,</w:t>
      </w:r>
      <w:r w:rsidRPr="00160BBA">
        <w:t xml:space="preserve"> and certainly not abruptly. </w:t>
      </w:r>
      <w:r w:rsidRPr="000612ED">
        <w:rPr>
          <w:sz w:val="24"/>
          <w:u w:val="single"/>
        </w:rPr>
        <w:t>It cannot</w:t>
      </w:r>
      <w:r w:rsidRPr="00160BBA">
        <w:t xml:space="preserve"> even </w:t>
      </w:r>
      <w:r w:rsidRPr="000612ED">
        <w:rPr>
          <w:sz w:val="24"/>
          <w:u w:val="single"/>
        </w:rPr>
        <w:t>be ratcheted down</w:t>
      </w:r>
      <w:r w:rsidRPr="00160BBA">
        <w:t xml:space="preserve"> in any significant fashion </w:t>
      </w:r>
      <w:r w:rsidRPr="000612ED">
        <w:rPr>
          <w:sz w:val="24"/>
          <w:u w:val="single"/>
        </w:rPr>
        <w:t>without producing serious harm</w:t>
      </w:r>
      <w:r w:rsidRPr="00160BBA">
        <w:t xml:space="preserve">s to human societies and hundreds of millions of people. Even if it were possible to shift back to systems of local self-sufficiency, </w:t>
      </w:r>
      <w:r w:rsidRPr="00A812EB">
        <w:rPr>
          <w:sz w:val="24"/>
          <w:highlight w:val="yellow"/>
          <w:u w:val="single"/>
        </w:rPr>
        <w:t>the consequences of the transition process would be catastrophic</w:t>
      </w:r>
      <w:r w:rsidRPr="000612ED">
        <w:rPr>
          <w:sz w:val="24"/>
          <w:u w:val="single"/>
        </w:rPr>
        <w:t xml:space="preserve"> for many people and even deadly </w:t>
      </w:r>
      <w:r w:rsidRPr="00A812EB">
        <w:rPr>
          <w:sz w:val="24"/>
          <w:highlight w:val="yellow"/>
          <w:u w:val="single"/>
        </w:rPr>
        <w:t>to the point of continual conflict,</w:t>
      </w:r>
      <w:r w:rsidRPr="000612ED">
        <w:rPr>
          <w:sz w:val="24"/>
          <w:u w:val="single"/>
        </w:rPr>
        <w:t xml:space="preserve"> </w:t>
      </w:r>
      <w:r w:rsidRPr="00A812EB">
        <w:rPr>
          <w:sz w:val="24"/>
          <w:highlight w:val="yellow"/>
          <w:u w:val="single"/>
        </w:rPr>
        <w:t>resource wars, increased poverty, and strife.</w:t>
      </w:r>
      <w:r w:rsidRPr="000612ED">
        <w:rPr>
          <w:sz w:val="24"/>
          <w:u w:val="single"/>
        </w:rPr>
        <w:t xml:space="preserve"> </w:t>
      </w:r>
      <w:r w:rsidRPr="00A812EB">
        <w:rPr>
          <w:sz w:val="24"/>
          <w:highlight w:val="yellow"/>
          <w:u w:val="single"/>
        </w:rPr>
        <w:t>What are needed are</w:t>
      </w:r>
      <w:r w:rsidRPr="000612ED">
        <w:rPr>
          <w:sz w:val="24"/>
          <w:u w:val="single"/>
        </w:rPr>
        <w:t xml:space="preserve"> concrete, workable, and </w:t>
      </w:r>
      <w:r w:rsidRPr="00A812EB">
        <w:rPr>
          <w:sz w:val="24"/>
          <w:highlight w:val="yellow"/>
          <w:u w:val="single"/>
        </w:rPr>
        <w:t>pragmatic strategies that produce effective and intelligently designed economic activity</w:t>
      </w:r>
      <w:r w:rsidRPr="000612ED">
        <w:rPr>
          <w:sz w:val="24"/>
          <w:u w:val="single"/>
        </w:rPr>
        <w:t xml:space="preserve"> in specific contexts</w:t>
      </w:r>
      <w:r w:rsidRPr="00160BBA">
        <w:t xml:space="preserve"> and, while seeking efficiency and conservation, place economic and social justice high on a list of priorities.</w:t>
      </w:r>
    </w:p>
    <w:p w:rsidR="0047725F" w:rsidRDefault="0047725F" w:rsidP="0047725F">
      <w:pPr>
        <w:pStyle w:val="Heading4"/>
      </w:pPr>
      <w:r>
        <w:t>Elites will backlash in devastating civil wars</w:t>
      </w:r>
    </w:p>
    <w:p w:rsidR="0047725F" w:rsidRDefault="0047725F" w:rsidP="0047725F">
      <w:r>
        <w:t xml:space="preserve">Roger </w:t>
      </w:r>
      <w:r w:rsidRPr="00B1625B">
        <w:rPr>
          <w:rStyle w:val="Heading3Char"/>
          <w:sz w:val="26"/>
          <w:u w:val="none"/>
        </w:rPr>
        <w:t>Terry</w:t>
      </w:r>
      <w:r>
        <w:t xml:space="preserve"> (senior editor at the Ensign magazine) Economic Insanity. </w:t>
      </w:r>
      <w:r w:rsidRPr="00B1625B">
        <w:rPr>
          <w:rStyle w:val="Heading3Char"/>
          <w:sz w:val="26"/>
          <w:u w:val="none"/>
        </w:rPr>
        <w:t>1995</w:t>
      </w:r>
      <w:r>
        <w:t>.  pp. 137-138</w:t>
      </w:r>
    </w:p>
    <w:p w:rsidR="0047725F" w:rsidRDefault="0047725F" w:rsidP="0047725F">
      <w:pPr>
        <w:pStyle w:val="HotRoute0"/>
      </w:pPr>
      <w:r w:rsidRPr="008F7BDC">
        <w:rPr>
          <w:rStyle w:val="SmallText"/>
        </w:rPr>
        <w:t>Given the fact that capitalism as we know it is both corrupt and rapidly deteriorating, we are faced with the dilemma of how to get from our present system to one that is both more equitable and more workable.</w:t>
      </w:r>
      <w:r>
        <w:t xml:space="preserve"> </w:t>
      </w:r>
      <w:r w:rsidRPr="00A812EB">
        <w:rPr>
          <w:rStyle w:val="StyleBoldUnderline"/>
          <w:rFonts w:eastAsiaTheme="majorEastAsia"/>
          <w:highlight w:val="yellow"/>
        </w:rPr>
        <w:t>This will not be an easy transition</w:t>
      </w:r>
      <w:r>
        <w:t xml:space="preserve">, </w:t>
      </w:r>
      <w:r w:rsidRPr="008F7BDC">
        <w:rPr>
          <w:rStyle w:val="SmallText"/>
        </w:rPr>
        <w:t>for it will involve the conversion of our present authoritarian organizations into democratic institutions</w:t>
      </w:r>
      <w:r>
        <w:t xml:space="preserve">. </w:t>
      </w:r>
      <w:r w:rsidRPr="008F7BDC">
        <w:rPr>
          <w:rStyle w:val="SmallText"/>
        </w:rPr>
        <w:t>Unfortunately, recognizing that we need to make this transition is much easier than actually making it. How do you convert ftom a system of either narrow, unlimited ownership or widely dispersed absentee ownership to a system of limited, universal ownership? A good argument can be built for making this transition gradually, over a long period of time</w:t>
      </w:r>
      <w:r>
        <w:t xml:space="preserve">. </w:t>
      </w:r>
      <w:r w:rsidRPr="00A812EB">
        <w:rPr>
          <w:rStyle w:val="StyleBoldUnderline"/>
          <w:rFonts w:eastAsiaTheme="majorEastAsia"/>
          <w:highlight w:val="yellow"/>
        </w:rPr>
        <w:t>If we were to try to make this shift</w:t>
      </w:r>
      <w:r>
        <w:t xml:space="preserve"> </w:t>
      </w:r>
      <w:r w:rsidRPr="008F7BDC">
        <w:rPr>
          <w:rStyle w:val="SmallText"/>
        </w:rPr>
        <w:t>overnight</w:t>
      </w:r>
      <w:r w:rsidRPr="00A812EB">
        <w:rPr>
          <w:rStyle w:val="StyleBoldUnderline"/>
          <w:rFonts w:eastAsiaTheme="majorEastAsia"/>
          <w:highlight w:val="yellow"/>
        </w:rPr>
        <w:t>, the consequences would</w:t>
      </w:r>
      <w:r>
        <w:t xml:space="preserve"> </w:t>
      </w:r>
      <w:r w:rsidRPr="008F7BDC">
        <w:rPr>
          <w:rStyle w:val="SmallText"/>
        </w:rPr>
        <w:t>likely</w:t>
      </w:r>
      <w:r>
        <w:t xml:space="preserve"> </w:t>
      </w:r>
      <w:r w:rsidRPr="00A812EB">
        <w:rPr>
          <w:rStyle w:val="StyleBoldUnderline"/>
          <w:rFonts w:eastAsiaTheme="majorEastAsia"/>
          <w:highlight w:val="yellow"/>
        </w:rPr>
        <w:t>be</w:t>
      </w:r>
      <w:r>
        <w:t xml:space="preserve"> </w:t>
      </w:r>
      <w:r w:rsidRPr="00A812EB">
        <w:rPr>
          <w:rStyle w:val="StyleBoldUnderline"/>
          <w:rFonts w:eastAsiaTheme="majorEastAsia"/>
          <w:highlight w:val="yellow"/>
        </w:rPr>
        <w:t>as horrible as they are predictable</w:t>
      </w:r>
      <w:r>
        <w:t xml:space="preserve">. </w:t>
      </w:r>
      <w:r w:rsidRPr="008F7BDC">
        <w:rPr>
          <w:rStyle w:val="SmallText"/>
        </w:rPr>
        <w:t>Suddenly</w:t>
      </w:r>
      <w:r>
        <w:t xml:space="preserve"> </w:t>
      </w:r>
      <w:r w:rsidRPr="00A812EB">
        <w:rPr>
          <w:rStyle w:val="StyleBoldUnderline"/>
          <w:rFonts w:eastAsiaTheme="majorEastAsia"/>
          <w:highlight w:val="yellow"/>
        </w:rPr>
        <w:t>abolishing our present system of ownership would create a crisis far more perilous</w:t>
      </w:r>
      <w:r>
        <w:t xml:space="preserve"> </w:t>
      </w:r>
      <w:r w:rsidRPr="008F7BDC">
        <w:rPr>
          <w:rStyle w:val="SmallText"/>
        </w:rPr>
        <w:t>even</w:t>
      </w:r>
      <w:r>
        <w:t xml:space="preserve"> </w:t>
      </w:r>
      <w:r w:rsidRPr="00A812EB">
        <w:rPr>
          <w:rStyle w:val="StyleBoldUnderline"/>
          <w:rFonts w:eastAsiaTheme="majorEastAsia"/>
          <w:highlight w:val="yellow"/>
        </w:rPr>
        <w:t>than the Civil War</w:t>
      </w:r>
      <w:r>
        <w:t xml:space="preserve">, </w:t>
      </w:r>
      <w:r w:rsidRPr="008F7BDC">
        <w:rPr>
          <w:rStyle w:val="SmallText"/>
        </w:rPr>
        <w:t>which arose from abolishing a different, although related, form of ownership</w:t>
      </w:r>
      <w:r w:rsidRPr="00A812EB">
        <w:rPr>
          <w:rStyle w:val="StyleBoldUnderline"/>
          <w:rFonts w:eastAsiaTheme="majorEastAsia"/>
          <w:highlight w:val="yellow"/>
        </w:rPr>
        <w:t>. It would be naive to think that those who have accumulated vast amounts of money, property, and power would simply yield</w:t>
      </w:r>
      <w:r>
        <w:t xml:space="preserve"> </w:t>
      </w:r>
      <w:r w:rsidRPr="00A812EB">
        <w:rPr>
          <w:rStyle w:val="StyleBoldUnderline"/>
          <w:rFonts w:eastAsiaTheme="majorEastAsia"/>
          <w:highlight w:val="yellow"/>
        </w:rPr>
        <w:t xml:space="preserve">to reason (or </w:t>
      </w:r>
      <w:r w:rsidRPr="008F7BDC">
        <w:rPr>
          <w:rStyle w:val="SmallText"/>
        </w:rPr>
        <w:t>even newly enacted</w:t>
      </w:r>
      <w:r>
        <w:t xml:space="preserve"> </w:t>
      </w:r>
      <w:r w:rsidRPr="00A812EB">
        <w:rPr>
          <w:rStyle w:val="StyleBoldUnderline"/>
          <w:rFonts w:eastAsiaTheme="majorEastAsia"/>
          <w:highlight w:val="yellow"/>
        </w:rPr>
        <w:t>laws</w:t>
      </w:r>
      <w:r>
        <w:t xml:space="preserve">) </w:t>
      </w:r>
      <w:r w:rsidRPr="00A812EB">
        <w:rPr>
          <w:rStyle w:val="StyleBoldUnderline"/>
          <w:rFonts w:eastAsiaTheme="majorEastAsia"/>
          <w:highlight w:val="yellow"/>
        </w:rPr>
        <w:t>and give up these possessions without a fight</w:t>
      </w:r>
      <w:r w:rsidRPr="008F7BDC">
        <w:rPr>
          <w:rStyle w:val="SmallText"/>
        </w:rPr>
        <w:t xml:space="preserve">. And I mean a literal fight, </w:t>
      </w:r>
      <w:r w:rsidRPr="00A812EB">
        <w:rPr>
          <w:rStyle w:val="StyleBoldUnderline"/>
          <w:rFonts w:eastAsiaTheme="majorEastAsia"/>
          <w:highlight w:val="yellow"/>
        </w:rPr>
        <w:t>one in which the odds would be stacked against change</w:t>
      </w:r>
      <w:r>
        <w:t xml:space="preserve"> </w:t>
      </w:r>
      <w:r w:rsidRPr="008F7BDC">
        <w:rPr>
          <w:rStyle w:val="SmallText"/>
        </w:rPr>
        <w:t>and democracy</w:t>
      </w:r>
      <w:r>
        <w:t xml:space="preserve">. </w:t>
      </w:r>
      <w:r w:rsidRPr="00A812EB">
        <w:rPr>
          <w:rStyle w:val="StyleBoldUnderline"/>
          <w:rFonts w:eastAsiaTheme="majorEastAsia"/>
          <w:highlight w:val="yellow"/>
        </w:rPr>
        <w:t>It is not difficult to imagine an actual</w:t>
      </w:r>
      <w:r>
        <w:t xml:space="preserve"> </w:t>
      </w:r>
      <w:r w:rsidRPr="008F7BDC">
        <w:rPr>
          <w:rStyle w:val="SmallText"/>
        </w:rPr>
        <w:t>civil</w:t>
      </w:r>
      <w:r>
        <w:t xml:space="preserve"> </w:t>
      </w:r>
      <w:r w:rsidRPr="00A812EB">
        <w:rPr>
          <w:rStyle w:val="StyleBoldUnderline"/>
          <w:rFonts w:eastAsiaTheme="majorEastAsia"/>
          <w:highlight w:val="yellow"/>
        </w:rPr>
        <w:t>war far more devastating than the one fought over slavery.</w:t>
      </w:r>
      <w:r>
        <w:t xml:space="preserve"> </w:t>
      </w:r>
    </w:p>
    <w:p w:rsidR="0047725F" w:rsidRDefault="0047725F" w:rsidP="0047725F">
      <w:pPr>
        <w:pStyle w:val="Heading4"/>
      </w:pPr>
      <w:r>
        <w:t>These wars go nuclear.</w:t>
      </w:r>
    </w:p>
    <w:p w:rsidR="0047725F" w:rsidRDefault="0047725F" w:rsidP="0047725F">
      <w:bookmarkStart w:id="37" w:name="_Toc391927483"/>
      <w:r w:rsidRPr="00B1625B">
        <w:rPr>
          <w:rStyle w:val="Heading3Char"/>
          <w:sz w:val="26"/>
          <w:u w:val="none"/>
        </w:rPr>
        <w:t>Mead 92</w:t>
      </w:r>
      <w:bookmarkEnd w:id="37"/>
      <w:r>
        <w:t xml:space="preserve"> (Walter Russel, fellow, Council on Foreign Relations, New perspectives quarterly, summer pp. 28)</w:t>
      </w:r>
    </w:p>
    <w:p w:rsidR="0047725F" w:rsidRPr="000820F5" w:rsidRDefault="0047725F" w:rsidP="0047725F">
      <w:pPr>
        <w:pStyle w:val="HotRoute0"/>
      </w:pPr>
      <w:r w:rsidRPr="000820F5">
        <w:rPr>
          <w:rStyle w:val="SmallText"/>
        </w:rPr>
        <w:t>But what if it can't? What</w:t>
      </w:r>
      <w:r>
        <w:t xml:space="preserve"> </w:t>
      </w:r>
      <w:r w:rsidRPr="00A812EB">
        <w:rPr>
          <w:rStyle w:val="StyleBoldUnderline"/>
          <w:rFonts w:eastAsiaTheme="majorEastAsia"/>
          <w:highlight w:val="yellow"/>
        </w:rPr>
        <w:t>if the global economy</w:t>
      </w:r>
      <w:r>
        <w:t xml:space="preserve"> </w:t>
      </w:r>
      <w:r w:rsidRPr="000820F5">
        <w:rPr>
          <w:rStyle w:val="SmallText"/>
        </w:rPr>
        <w:t>stagnates - or even</w:t>
      </w:r>
      <w:r>
        <w:t xml:space="preserve"> </w:t>
      </w:r>
      <w:r w:rsidRPr="00A812EB">
        <w:rPr>
          <w:rStyle w:val="StyleBoldUnderline"/>
          <w:rFonts w:eastAsiaTheme="majorEastAsia"/>
          <w:highlight w:val="yellow"/>
        </w:rPr>
        <w:t>shrinks</w:t>
      </w:r>
      <w:r>
        <w:t xml:space="preserve">? </w:t>
      </w:r>
      <w:r w:rsidRPr="000820F5">
        <w:rPr>
          <w:rStyle w:val="SmallText"/>
        </w:rPr>
        <w:t>In that case,</w:t>
      </w:r>
      <w:r>
        <w:t xml:space="preserve"> </w:t>
      </w:r>
      <w:r w:rsidRPr="00A812EB">
        <w:rPr>
          <w:rStyle w:val="StyleBoldUnderline"/>
          <w:rFonts w:eastAsiaTheme="majorEastAsia"/>
          <w:highlight w:val="yellow"/>
        </w:rPr>
        <w:t>we will face a new period of international conflict</w:t>
      </w:r>
      <w:r>
        <w:t xml:space="preserve">: </w:t>
      </w:r>
      <w:r w:rsidRPr="000820F5">
        <w:rPr>
          <w:rStyle w:val="SmallText"/>
        </w:rPr>
        <w:t>South against North, rich against poor. Russia, China, India</w:t>
      </w:r>
      <w:r>
        <w:t xml:space="preserve"> -</w:t>
      </w:r>
      <w:r w:rsidRPr="00A812EB">
        <w:rPr>
          <w:rStyle w:val="StyleBoldUnderline"/>
          <w:rFonts w:eastAsiaTheme="majorEastAsia"/>
          <w:highlight w:val="yellow"/>
        </w:rPr>
        <w:t xml:space="preserve"> these countries with their billions of people and their nuclear weapons will pose a much greater danger to world order than Germany and Japan did in the '30s</w:t>
      </w:r>
      <w:r>
        <w:t>.</w:t>
      </w:r>
    </w:p>
    <w:p w:rsidR="0047725F" w:rsidRPr="006929D2" w:rsidRDefault="0047725F" w:rsidP="00076EE1">
      <w:pPr>
        <w:pStyle w:val="HotRoute0"/>
        <w:rPr>
          <w:rStyle w:val="SmallText"/>
        </w:rPr>
      </w:pPr>
    </w:p>
    <w:p w:rsidR="00847227" w:rsidRDefault="00847227" w:rsidP="00385751"/>
    <w:p w:rsidR="00847227" w:rsidRDefault="00076EE1" w:rsidP="00076EE1">
      <w:pPr>
        <w:pStyle w:val="Heading3"/>
      </w:pPr>
      <w:bookmarkStart w:id="38" w:name="_Toc391927484"/>
      <w:r>
        <w:lastRenderedPageBreak/>
        <w:t>Capitalism solves war</w:t>
      </w:r>
      <w:bookmarkEnd w:id="38"/>
    </w:p>
    <w:p w:rsidR="00076EE1" w:rsidRDefault="00076EE1" w:rsidP="00076EE1">
      <w:pPr>
        <w:pStyle w:val="Heading4"/>
      </w:pPr>
      <w:r>
        <w:t>Best studies prove capitalism solves war</w:t>
      </w:r>
    </w:p>
    <w:p w:rsidR="00076EE1" w:rsidRPr="003F6F58" w:rsidRDefault="00076EE1" w:rsidP="00076EE1">
      <w:r w:rsidRPr="007C4FF5">
        <w:rPr>
          <w:rStyle w:val="StyleStyleBold12pt"/>
        </w:rPr>
        <w:t>Hegre et al</w:t>
      </w:r>
      <w:r>
        <w:rPr>
          <w:rStyle w:val="StyleStyleBold12pt"/>
        </w:rPr>
        <w:t xml:space="preserve"> 2009</w:t>
      </w:r>
      <w:r w:rsidRPr="007C4FF5">
        <w:rPr>
          <w:rStyle w:val="StyleStyleBold12pt"/>
        </w:rPr>
        <w:t xml:space="preserve"> </w:t>
      </w:r>
      <w:r w:rsidRPr="00C96FCE">
        <w:rPr>
          <w:rStyle w:val="HotRouteChar"/>
        </w:rPr>
        <w:t>(</w:t>
      </w:r>
      <w:r>
        <w:t>H’</w:t>
      </w:r>
      <w:r w:rsidRPr="00394E53">
        <w:t>vard Hegre</w:t>
      </w:r>
      <w:r>
        <w:t>,</w:t>
      </w:r>
      <w:r w:rsidRPr="00394E53">
        <w:t xml:space="preserve"> Professor of Political</w:t>
      </w:r>
      <w:r>
        <w:t xml:space="preserve"> Science @University of Oslo,</w:t>
      </w:r>
      <w:r w:rsidRPr="00394E53">
        <w:t xml:space="preserve"> </w:t>
      </w:r>
      <w:r>
        <w:t xml:space="preserve">, John R. Oneal, </w:t>
      </w:r>
      <w:r w:rsidRPr="00394E53">
        <w:t>Professor of Political Scien</w:t>
      </w:r>
      <w:r>
        <w:t xml:space="preserve">ce @ The University of Alabama, Bruce Russett, </w:t>
      </w:r>
      <w:r w:rsidRPr="00394E53">
        <w:t xml:space="preserve">Professor of Political Science @ Yale University) August 25, </w:t>
      </w:r>
      <w:r w:rsidRPr="00C96FCE">
        <w:rPr>
          <w:rStyle w:val="HotRouteChar"/>
        </w:rPr>
        <w:t>2009</w:t>
      </w:r>
      <w:r>
        <w:t xml:space="preserve"> “</w:t>
      </w:r>
      <w:r w:rsidRPr="00394E53">
        <w:t>Trade Does Promote Peace: New Simultaneous Estimates of the Reciprocal Effects of Trade and Conflict</w:t>
      </w:r>
      <w:r>
        <w:t>”</w:t>
      </w:r>
      <w:r w:rsidRPr="00394E53">
        <w:t xml:space="preserve"> http://www.yale-university.com/leitn</w:t>
      </w:r>
      <w:r>
        <w:t>er/resources/docs/HORJune09.pdf</w:t>
      </w:r>
    </w:p>
    <w:p w:rsidR="00076EE1" w:rsidRDefault="00076EE1" w:rsidP="00076EE1">
      <w:pPr>
        <w:pStyle w:val="HotRoute"/>
      </w:pPr>
      <w:r w:rsidRPr="006C2C08">
        <w:t xml:space="preserve">Liberals expect economically important trade to reduce conflict because interstate violence adversely affects commerce, prospectively or contemporaneously. Keshk, Reuveny, &amp; Pollins (2004) and Kim &amp; Rousseau (2005) report </w:t>
      </w:r>
      <w:r w:rsidRPr="003F6F58">
        <w:t>on the basis of</w:t>
      </w:r>
      <w:r w:rsidRPr="00371BC7">
        <w:rPr>
          <w:rStyle w:val="StyleBoldUnderline"/>
        </w:rPr>
        <w:t xml:space="preserve"> </w:t>
      </w:r>
      <w:r w:rsidRPr="003F6F58">
        <w:t>simultaneous analyses of these reciprocal relations</w:t>
      </w:r>
      <w:r w:rsidRPr="006C2C08">
        <w:t xml:space="preserve"> that conflict impedes trade but trade does not deter conflict. </w:t>
      </w:r>
      <w:r w:rsidRPr="00A812EB">
        <w:rPr>
          <w:sz w:val="24"/>
          <w:highlight w:val="yellow"/>
          <w:u w:val="single"/>
        </w:rPr>
        <w:t>Using</w:t>
      </w:r>
      <w:r w:rsidRPr="00371BC7">
        <w:rPr>
          <w:rStyle w:val="StyleBoldUnderline"/>
        </w:rPr>
        <w:t xml:space="preserve"> </w:t>
      </w:r>
      <w:r w:rsidRPr="00A812EB">
        <w:rPr>
          <w:sz w:val="24"/>
          <w:highlight w:val="yellow"/>
          <w:u w:val="single"/>
        </w:rPr>
        <w:t>refined measures</w:t>
      </w:r>
      <w:r w:rsidRPr="00371BC7">
        <w:rPr>
          <w:rStyle w:val="StyleBoldUnderline"/>
        </w:rPr>
        <w:t xml:space="preserve"> of geographic proximity and size</w:t>
      </w:r>
      <w:r w:rsidRPr="006C2C08">
        <w:t xml:space="preserve">—the key elements in the gravity model of international interactions—reestablishes support for the liberal peace, however. Without careful specification, </w:t>
      </w:r>
      <w:r w:rsidRPr="00371BC7">
        <w:rPr>
          <w:rStyle w:val="StyleBoldUnderline"/>
        </w:rPr>
        <w:t>trade becomes a proxy for</w:t>
      </w:r>
      <w:r w:rsidRPr="006C2C08">
        <w:t xml:space="preserve"> these </w:t>
      </w:r>
      <w:r w:rsidRPr="00371BC7">
        <w:rPr>
          <w:rStyle w:val="StyleBoldUnderline"/>
        </w:rPr>
        <w:t>fundamental exogenous factors, which are</w:t>
      </w:r>
      <w:r w:rsidRPr="006C2C08">
        <w:t xml:space="preserve"> also </w:t>
      </w:r>
      <w:r w:rsidRPr="00371BC7">
        <w:rPr>
          <w:rStyle w:val="StyleBoldUnderline"/>
        </w:rPr>
        <w:t>important influences on</w:t>
      </w:r>
      <w:r w:rsidRPr="006C2C08">
        <w:t xml:space="preserve"> dyadic </w:t>
      </w:r>
      <w:r w:rsidRPr="00371BC7">
        <w:rPr>
          <w:rStyle w:val="StyleBoldUnderline"/>
        </w:rPr>
        <w:t>conflict</w:t>
      </w:r>
      <w:r w:rsidRPr="006C2C08">
        <w:t xml:space="preserve">. KPR‘s and KR‘s results are spurious. Large, proximate states fight more and trade more. </w:t>
      </w:r>
      <w:r w:rsidRPr="00A812EB">
        <w:rPr>
          <w:sz w:val="24"/>
          <w:highlight w:val="yellow"/>
          <w:u w:val="single"/>
        </w:rPr>
        <w:t>Our re-analyses show that</w:t>
      </w:r>
      <w:r w:rsidRPr="006C2C08">
        <w:t xml:space="preserve">, as liberals would expect, </w:t>
      </w:r>
      <w:r w:rsidRPr="00A812EB">
        <w:rPr>
          <w:sz w:val="24"/>
          <w:highlight w:val="yellow"/>
          <w:u w:val="single"/>
        </w:rPr>
        <w:t xml:space="preserve">commerce reduces the risk of </w:t>
      </w:r>
      <w:r w:rsidRPr="00371BC7">
        <w:rPr>
          <w:rStyle w:val="StyleBoldUnderline"/>
        </w:rPr>
        <w:t xml:space="preserve">interstate </w:t>
      </w:r>
      <w:r w:rsidRPr="00A812EB">
        <w:rPr>
          <w:sz w:val="24"/>
          <w:highlight w:val="yellow"/>
          <w:u w:val="single"/>
        </w:rPr>
        <w:t>conflict</w:t>
      </w:r>
      <w:r w:rsidRPr="00371BC7">
        <w:rPr>
          <w:rStyle w:val="StyleBoldUnderline"/>
        </w:rPr>
        <w:t xml:space="preserve"> when proximity and size are properly modeled</w:t>
      </w:r>
      <w:r w:rsidRPr="006C2C08">
        <w:t xml:space="preserve"> in both the conflict and trade equations.</w:t>
      </w:r>
      <w:r>
        <w:t xml:space="preserve"> </w:t>
      </w:r>
      <w:r w:rsidRPr="00371BC7">
        <w:rPr>
          <w:rStyle w:val="StyleBoldUnderline"/>
        </w:rPr>
        <w:t>We provide</w:t>
      </w:r>
      <w:r>
        <w:t xml:space="preserve">d </w:t>
      </w:r>
      <w:r w:rsidRPr="00A812EB">
        <w:rPr>
          <w:sz w:val="24"/>
          <w:highlight w:val="yellow"/>
          <w:u w:val="single"/>
        </w:rPr>
        <w:t>new</w:t>
      </w:r>
      <w:r w:rsidRPr="00371BC7">
        <w:rPr>
          <w:rStyle w:val="StyleBoldUnderline"/>
        </w:rPr>
        <w:t xml:space="preserve"> simultaneous </w:t>
      </w:r>
      <w:r w:rsidRPr="00A812EB">
        <w:rPr>
          <w:sz w:val="24"/>
          <w:highlight w:val="yellow"/>
          <w:u w:val="single"/>
        </w:rPr>
        <w:t>estimates</w:t>
      </w:r>
      <w:r>
        <w:t xml:space="preserve"> of liberal theory </w:t>
      </w:r>
      <w:r w:rsidRPr="00A812EB">
        <w:rPr>
          <w:sz w:val="24"/>
          <w:highlight w:val="yellow"/>
          <w:u w:val="single"/>
        </w:rPr>
        <w:t>using</w:t>
      </w:r>
      <w:r>
        <w:t xml:space="preserve"> Oneal &amp; Russett‘s (2005) </w:t>
      </w:r>
      <w:r w:rsidRPr="00A812EB">
        <w:rPr>
          <w:sz w:val="24"/>
          <w:highlight w:val="yellow"/>
          <w:u w:val="single"/>
        </w:rPr>
        <w:t>data and</w:t>
      </w:r>
      <w:r w:rsidRPr="00371BC7">
        <w:rPr>
          <w:rStyle w:val="StyleBoldUnderline"/>
        </w:rPr>
        <w:t xml:space="preserve"> conflict equation</w:t>
      </w:r>
      <w:r>
        <w:t xml:space="preserve"> and a trade model derived from Long (2008). </w:t>
      </w:r>
      <w:r w:rsidRPr="00371BC7">
        <w:rPr>
          <w:rStyle w:val="StyleBoldUnderline"/>
        </w:rPr>
        <w:t xml:space="preserve">These </w:t>
      </w:r>
      <w:r w:rsidRPr="00A812EB">
        <w:rPr>
          <w:sz w:val="24"/>
          <w:highlight w:val="yellow"/>
          <w:u w:val="single"/>
        </w:rPr>
        <w:t>tests confirm the</w:t>
      </w:r>
      <w:r w:rsidRPr="00371BC7">
        <w:rPr>
          <w:rStyle w:val="StyleBoldUnderline"/>
        </w:rPr>
        <w:t xml:space="preserve"> pacific </w:t>
      </w:r>
      <w:r w:rsidRPr="00A812EB">
        <w:rPr>
          <w:sz w:val="24"/>
          <w:highlight w:val="yellow"/>
          <w:u w:val="single"/>
        </w:rPr>
        <w:t xml:space="preserve">benefit of trade. Trade reduces the likelihood of a </w:t>
      </w:r>
      <w:r w:rsidRPr="00371BC7">
        <w:rPr>
          <w:rStyle w:val="StyleBoldUnderline"/>
        </w:rPr>
        <w:t xml:space="preserve">fatal </w:t>
      </w:r>
      <w:r w:rsidRPr="00A812EB">
        <w:rPr>
          <w:sz w:val="24"/>
          <w:highlight w:val="yellow"/>
          <w:u w:val="single"/>
        </w:rPr>
        <w:t>militarized dispute, 1950–2000 in our most comprehensive analysis</w:t>
      </w:r>
      <w:r w:rsidRPr="00371BC7">
        <w:rPr>
          <w:rStyle w:val="StyleBoldUnderline"/>
        </w:rPr>
        <w:t>, as it does in the years 1984-97</w:t>
      </w:r>
      <w:r>
        <w:t xml:space="preserve"> </w:t>
      </w:r>
      <w:r w:rsidRPr="003F6F58">
        <w:t>when a</w:t>
      </w:r>
      <w:r>
        <w:t xml:space="preserve">dditional measures of traders‘ expectations of domestic and interstate conflict are incorporated (Long, 2008) </w:t>
      </w:r>
      <w:r w:rsidRPr="00A812EB">
        <w:rPr>
          <w:sz w:val="24"/>
          <w:highlight w:val="yellow"/>
          <w:u w:val="single"/>
        </w:rPr>
        <w:t xml:space="preserve">and in the period </w:t>
      </w:r>
      <w:r w:rsidRPr="00C96FCE">
        <w:t>1885-2000. This strong support for liberal theory is consistent with Kim‘s (1998) early simultaneous estimates, Oneal, Russett &amp; Berbaum‘s (2003) Granger-style causality tests, and</w:t>
      </w:r>
      <w:r>
        <w:t xml:space="preserve"> recent research by Robst, Polachek &amp; Chang (2007). Reuveny &amp; Kang (1998) and Reuveny (2001) report mixed results. It is particularly encouraging that, </w:t>
      </w:r>
      <w:r w:rsidRPr="00371BC7">
        <w:rPr>
          <w:rStyle w:val="StyleBoldUnderline"/>
        </w:rPr>
        <w:t>when simultaneously estimated, the coefficient of trade in the conflict equation is larger in absolute value than the corresponding value in a simple probit analysis</w:t>
      </w:r>
      <w:r>
        <w:t xml:space="preserve">. Thus, </w:t>
      </w:r>
      <w:r w:rsidRPr="00371BC7">
        <w:rPr>
          <w:rStyle w:val="StyleBoldUnderline"/>
        </w:rPr>
        <w:t>the</w:t>
      </w:r>
      <w:r>
        <w:t xml:space="preserve"> dozens of </w:t>
      </w:r>
      <w:r w:rsidRPr="00A812EB">
        <w:rPr>
          <w:sz w:val="24"/>
          <w:highlight w:val="yellow"/>
          <w:u w:val="single"/>
        </w:rPr>
        <w:t>published articles that</w:t>
      </w:r>
      <w:r w:rsidRPr="00371BC7">
        <w:rPr>
          <w:rStyle w:val="StyleBoldUnderline"/>
        </w:rPr>
        <w:t xml:space="preserve"> have addressed</w:t>
      </w:r>
      <w:r>
        <w:t xml:space="preserve"> the endogeneity of </w:t>
      </w:r>
      <w:r w:rsidRPr="00371BC7">
        <w:rPr>
          <w:rStyle w:val="StyleBoldUnderline"/>
        </w:rPr>
        <w:t xml:space="preserve">trade by </w:t>
      </w:r>
      <w:r w:rsidRPr="00A812EB">
        <w:rPr>
          <w:sz w:val="24"/>
          <w:highlight w:val="yellow"/>
          <w:u w:val="single"/>
        </w:rPr>
        <w:t>control</w:t>
      </w:r>
      <w:r w:rsidRPr="00371BC7">
        <w:rPr>
          <w:rStyle w:val="StyleBoldUnderline"/>
        </w:rPr>
        <w:t xml:space="preserve">ling </w:t>
      </w:r>
      <w:r w:rsidRPr="00A812EB">
        <w:rPr>
          <w:sz w:val="24"/>
          <w:highlight w:val="yellow"/>
          <w:u w:val="single"/>
        </w:rPr>
        <w:t>for the years of peace</w:t>
      </w:r>
      <w:r>
        <w:t>—</w:t>
      </w:r>
      <w:r w:rsidRPr="00A812EB">
        <w:rPr>
          <w:sz w:val="24"/>
          <w:highlight w:val="yellow"/>
          <w:u w:val="single"/>
        </w:rPr>
        <w:t>as virtually all have done</w:t>
      </w:r>
      <w:r w:rsidRPr="00371BC7">
        <w:rPr>
          <w:rStyle w:val="StyleBoldUnderline"/>
        </w:rPr>
        <w:t xml:space="preserve"> since 1999</w:t>
      </w:r>
      <w:r>
        <w:t>—</w:t>
      </w:r>
      <w:r w:rsidRPr="00A812EB">
        <w:rPr>
          <w:sz w:val="24"/>
          <w:highlight w:val="yellow"/>
          <w:u w:val="single"/>
        </w:rPr>
        <w:t>have not overstated the benefit of interdependenc</w:t>
      </w:r>
      <w:r w:rsidRPr="00371BC7">
        <w:rPr>
          <w:rStyle w:val="StyleBoldUnderline"/>
        </w:rPr>
        <w:t>e</w:t>
      </w:r>
      <w:r>
        <w:t>. 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(Anderton &amp; Carter, 2001; Reuveny, 2001; Li</w:t>
      </w:r>
      <w:r w:rsidRPr="006C2C08">
        <w:t xml:space="preserve"> &amp; Sacko, 2002; Oneal, Russett &amp; Berbaum, 2003; Glick &amp; Taylor, 2005; Kastner, 2007; Long, 2008; Findlay &amp; O‘Rourke, 2007; cf. Barbieri &amp; Levy, 1999; Blomberg &amp; Hess, 2006; and Ward &amp; Hoff, 2007). If conflict did not impede trade, economic agents would be indifferent to risk and the maximization of profit. </w:t>
      </w:r>
      <w:r w:rsidRPr="00371BC7">
        <w:rPr>
          <w:rStyle w:val="StyleBoldUnderline"/>
        </w:rPr>
        <w:t xml:space="preserve">Because conflict is costly, trade should reduce interstate violence. Otherwise, national leaders would be insensitive to economic loss and the preferences of powerful domestic actors. </w:t>
      </w:r>
      <w:r w:rsidRPr="006C2C08">
        <w:lastRenderedPageBreak/>
        <w:t xml:space="preserve">Whether paid prospectively or contemporaneously, </w:t>
      </w:r>
      <w:r w:rsidRPr="00A812EB">
        <w:rPr>
          <w:sz w:val="24"/>
          <w:highlight w:val="yellow"/>
          <w:u w:val="single"/>
        </w:rPr>
        <w:t>the economic cost of conflict should reduce the likelihood of military conflict</w:t>
      </w:r>
      <w:r w:rsidRPr="00371BC7">
        <w:rPr>
          <w:rStyle w:val="StyleBoldUnderline"/>
        </w:rPr>
        <w:t>, ceteris paribus</w:t>
      </w:r>
      <w:r w:rsidRPr="006C2C08">
        <w:t>, if national leaders are rational.</w:t>
      </w:r>
      <w:r>
        <w:t xml:space="preserve"> </w:t>
      </w:r>
    </w:p>
    <w:p w:rsidR="0047725F" w:rsidRDefault="0047725F" w:rsidP="0047725F">
      <w:pPr>
        <w:pStyle w:val="Heading4"/>
      </w:pPr>
      <w:r>
        <w:t xml:space="preserve">Capitalism doesn’t cause war – it is the solution to war. </w:t>
      </w:r>
    </w:p>
    <w:p w:rsidR="0047725F" w:rsidRDefault="0047725F" w:rsidP="0047725F">
      <w:r w:rsidRPr="00AC61D5">
        <w:t xml:space="preserve">Andrew </w:t>
      </w:r>
      <w:r w:rsidRPr="00B1625B">
        <w:rPr>
          <w:rStyle w:val="Heading3Char"/>
          <w:sz w:val="26"/>
          <w:u w:val="none"/>
        </w:rPr>
        <w:t>Bernstein</w:t>
      </w:r>
      <w:r w:rsidRPr="00AC61D5">
        <w:t xml:space="preserve">. (Lecturer at Harvard, Stanford, and Yale). The Capitalist Manifesto: The Historic, Economic and Philosophic Case for Laissez Faire. </w:t>
      </w:r>
      <w:r w:rsidRPr="00B1625B">
        <w:rPr>
          <w:rStyle w:val="Heading3Char"/>
          <w:sz w:val="26"/>
          <w:u w:val="none"/>
        </w:rPr>
        <w:t>2005</w:t>
      </w:r>
      <w:r w:rsidRPr="00AC61D5">
        <w:t>. p.</w:t>
      </w:r>
      <w:r>
        <w:t xml:space="preserve"> 234-5.</w:t>
      </w:r>
    </w:p>
    <w:p w:rsidR="0047725F" w:rsidRDefault="0047725F" w:rsidP="0047725F">
      <w:pPr>
        <w:pStyle w:val="HotRoute0"/>
      </w:pPr>
      <w:r w:rsidRPr="00A812EB">
        <w:rPr>
          <w:rStyle w:val="StyleBoldUnderline"/>
          <w:rFonts w:eastAsiaTheme="majorEastAsia"/>
          <w:highlight w:val="yellow"/>
        </w:rPr>
        <w:t>The essence of capitalist foreign relations is international free trade</w:t>
      </w:r>
      <w:r w:rsidRPr="005C4C4C">
        <w:rPr>
          <w:rStyle w:val="SmallText"/>
        </w:rPr>
        <w:t>. Free trade simply means that individuals and companies in one country can trade with individuals and companies in other countries without bartiers and taxes imposed by their respective governments. The moral right of peaceful, non-criminal individuals to trade and interact across national boundaries is protected. International free trade is simply the principle of individual rights applied to economic and cultural relationships across national borders. Practically, such a policy of abolishing tariffs and trade barriers opens nations to various forms of peaceful intercourse, including mutually-beneficial commerce, emigration and immigration, and cultural exchange.</w:t>
      </w:r>
      <w:r>
        <w:t xml:space="preserve"> </w:t>
      </w:r>
      <w:r w:rsidRPr="00A812EB">
        <w:rPr>
          <w:rStyle w:val="StyleBoldUnderline"/>
          <w:rFonts w:eastAsiaTheme="majorEastAsia"/>
          <w:highlight w:val="yellow"/>
        </w:rPr>
        <w:t xml:space="preserve">Free trade removes the economic incentive to war, by making it possible for citizens of one country to gain by trade the goods produced by citizens of other countries. Capitalism renders unnecessary the murderous practice of plunder, and replaces it with the cordial and mutually-beneficial relation of trade. </w:t>
      </w:r>
      <w:r w:rsidRPr="005C4C4C">
        <w:rPr>
          <w:rStyle w:val="SmallText"/>
        </w:rPr>
        <w:t>The institution of such a policy is a major step toward the diminishment of suspicion and hostility between nations that have often developed over centuries.</w:t>
      </w:r>
      <w:r>
        <w:t xml:space="preserve"> </w:t>
      </w:r>
      <w:r w:rsidRPr="00A812EB">
        <w:rPr>
          <w:rStyle w:val="StyleBoldUnderline"/>
          <w:rFonts w:eastAsiaTheme="majorEastAsia"/>
          <w:highlight w:val="yellow"/>
        </w:rPr>
        <w:t>It is no accident "that capitalism gave mankind the longest period of peace in history – a period during which there were no wars involving the entire civilized world – from the end of the Napoleonic Wars in 1815 to the outbreak of World War I in 1914."</w:t>
      </w:r>
      <w:r>
        <w:t xml:space="preserve"> </w:t>
      </w:r>
      <w:r w:rsidRPr="00A812EB">
        <w:rPr>
          <w:rStyle w:val="StyleBoldUnderline"/>
          <w:rFonts w:eastAsiaTheme="majorEastAsia"/>
          <w:highlight w:val="yellow"/>
        </w:rPr>
        <w:t>It is also no accident that, with the 20th century emergence of the most virulent form of statism in history</w:t>
      </w:r>
      <w:r>
        <w:t xml:space="preserve"> – </w:t>
      </w:r>
      <w:r w:rsidRPr="005C4C4C">
        <w:rPr>
          <w:rStyle w:val="SmallText"/>
        </w:rPr>
        <w:t>the socialist regimes of Germany and Russia –</w:t>
      </w:r>
      <w:r>
        <w:t xml:space="preserve"> </w:t>
      </w:r>
      <w:r w:rsidRPr="00A812EB">
        <w:rPr>
          <w:rStyle w:val="StyleBoldUnderline"/>
          <w:rFonts w:eastAsiaTheme="majorEastAsia"/>
          <w:highlight w:val="yellow"/>
        </w:rPr>
        <w:t>the world was plunged into its most destructive war ever.11</w:t>
      </w:r>
      <w:r>
        <w:t xml:space="preserve"> </w:t>
      </w:r>
    </w:p>
    <w:p w:rsidR="0047725F" w:rsidRDefault="0047725F" w:rsidP="00076EE1">
      <w:pPr>
        <w:pStyle w:val="HotRoute"/>
      </w:pPr>
    </w:p>
    <w:p w:rsidR="0047725F" w:rsidRDefault="0047725F" w:rsidP="0047725F">
      <w:pPr>
        <w:pStyle w:val="Heading3"/>
      </w:pPr>
      <w:bookmarkStart w:id="39" w:name="_Toc205361697"/>
      <w:bookmarkStart w:id="40" w:name="_Toc391927485"/>
      <w:r>
        <w:lastRenderedPageBreak/>
        <w:t>A2 Cap = War</w:t>
      </w:r>
      <w:bookmarkEnd w:id="39"/>
      <w:bookmarkEnd w:id="40"/>
    </w:p>
    <w:p w:rsidR="0047725F" w:rsidRDefault="0047725F" w:rsidP="0047725F"/>
    <w:p w:rsidR="0047725F" w:rsidRDefault="0047725F" w:rsidP="0047725F">
      <w:pPr>
        <w:pStyle w:val="Heading4"/>
      </w:pPr>
      <w:r>
        <w:t>Capitalism doesn’t cause war – history show</w:t>
      </w:r>
      <w:r w:rsidR="000C6F25">
        <w:t>s</w:t>
      </w:r>
      <w:r>
        <w:t xml:space="preserve"> </w:t>
      </w:r>
      <w:r w:rsidR="000C6F25">
        <w:t>cap</w:t>
      </w:r>
      <w:r>
        <w:t xml:space="preserve"> nations are more apt to be peaceful. </w:t>
      </w:r>
    </w:p>
    <w:p w:rsidR="0047725F" w:rsidRDefault="0047725F" w:rsidP="000C6F25">
      <w:pPr>
        <w:spacing w:after="0"/>
      </w:pPr>
      <w:r w:rsidRPr="00940B0E">
        <w:t xml:space="preserve">Paul </w:t>
      </w:r>
      <w:r w:rsidRPr="00B1625B">
        <w:rPr>
          <w:rStyle w:val="Heading3Char"/>
          <w:sz w:val="26"/>
          <w:u w:val="none"/>
        </w:rPr>
        <w:t>Bowles</w:t>
      </w:r>
      <w:r w:rsidRPr="00940B0E">
        <w:t>. (London School of Economics). Capitalism.</w:t>
      </w:r>
      <w:r>
        <w:t xml:space="preserve"> </w:t>
      </w:r>
      <w:r w:rsidRPr="00B1625B">
        <w:rPr>
          <w:rStyle w:val="Heading3Char"/>
          <w:sz w:val="26"/>
          <w:u w:val="none"/>
        </w:rPr>
        <w:t>2007</w:t>
      </w:r>
      <w:r>
        <w:t xml:space="preserve">. </w:t>
      </w:r>
      <w:r w:rsidRPr="00940B0E">
        <w:t xml:space="preserve"> p.</w:t>
      </w:r>
      <w:r>
        <w:t xml:space="preserve"> 97</w:t>
      </w:r>
    </w:p>
    <w:p w:rsidR="0047725F" w:rsidRPr="002107CA" w:rsidRDefault="0047725F" w:rsidP="0047725F">
      <w:pPr>
        <w:pStyle w:val="HotRoute0"/>
        <w:rPr>
          <w:rStyle w:val="SmallText"/>
        </w:rPr>
      </w:pPr>
      <w:r w:rsidRPr="000C6F25">
        <w:rPr>
          <w:rStyle w:val="SmallText"/>
          <w:sz w:val="12"/>
          <w:szCs w:val="12"/>
        </w:rPr>
        <w:t>The relationship between capitalism and war has long been a point of fierce debate between capitalism's supporters and radical critics. For the critics, capitalism's pursuit of profit leads firms to seek out profits everywhere. Supported by their states, this leads to rivalries between capitalist states. Containing these rivalries in peaceful ways is liable to periodic breakdown when rivalries are high, when particular markets or resources of high economic or strategic importance are at stake or when local interests threaten imperial control. In any of these situations, capitalist countries, especially imperial powers, may resort to war as a way of defending their interests. The US-led war on Iraq – a "war for oil" in the view of critics – is but the latest example. Capitalism's supporters reject this argument and argue that</w:t>
      </w:r>
      <w:r w:rsidRPr="002107CA">
        <w:rPr>
          <w:rStyle w:val="SmallText"/>
        </w:rPr>
        <w:t xml:space="preserve"> </w:t>
      </w:r>
      <w:r w:rsidRPr="00A812EB">
        <w:rPr>
          <w:rStyle w:val="StyleBoldUnderline"/>
          <w:rFonts w:eastAsiaTheme="majorEastAsia"/>
          <w:highlight w:val="yellow"/>
        </w:rPr>
        <w:t>capitalist states, especially democratic ones, have a predisposition to be peaceful</w:t>
      </w:r>
      <w:r>
        <w:t xml:space="preserve">. </w:t>
      </w:r>
      <w:r w:rsidRPr="00A812EB">
        <w:rPr>
          <w:rStyle w:val="StyleBoldUnderline"/>
          <w:rFonts w:eastAsiaTheme="majorEastAsia"/>
          <w:highlight w:val="yellow"/>
        </w:rPr>
        <w:t>Aggressive territorial expansionism is more typically due to nationalism and not the result of capitalism</w:t>
      </w:r>
      <w:r>
        <w:t xml:space="preserve">. </w:t>
      </w:r>
      <w:r w:rsidRPr="00A812EB">
        <w:rPr>
          <w:rStyle w:val="StyleBoldUnderline"/>
          <w:rFonts w:eastAsiaTheme="majorEastAsia"/>
          <w:highlight w:val="yellow"/>
        </w:rPr>
        <w:t>In fact, capitalism, by increasing trade and economic interdependence between countries, is more likely to encourage non-violent settling of disputes. Furthermore, capitalist democracies have historically not fought each other; wars have been between capitalist democracies and totalitarian regimes</w:t>
      </w:r>
      <w:r>
        <w:t xml:space="preserve"> </w:t>
      </w:r>
      <w:r w:rsidRPr="002107CA">
        <w:rPr>
          <w:rStyle w:val="SmallText"/>
        </w:rPr>
        <w:t>(capitalist and socialist).</w:t>
      </w:r>
    </w:p>
    <w:p w:rsidR="0047725F" w:rsidRDefault="0047725F" w:rsidP="0047725F">
      <w:pPr>
        <w:pStyle w:val="Heading4"/>
      </w:pPr>
      <w:r>
        <w:t xml:space="preserve">Capitalism is not the root of war – History Proves. </w:t>
      </w:r>
    </w:p>
    <w:p w:rsidR="0047725F" w:rsidRDefault="0047725F" w:rsidP="000C6F25">
      <w:pPr>
        <w:spacing w:after="0"/>
      </w:pPr>
      <w:r w:rsidRPr="00AC61D5">
        <w:t xml:space="preserve">Andrew </w:t>
      </w:r>
      <w:r w:rsidRPr="00B1625B">
        <w:rPr>
          <w:rStyle w:val="Heading3Char"/>
          <w:sz w:val="26"/>
          <w:u w:val="none"/>
        </w:rPr>
        <w:t>Bernstein</w:t>
      </w:r>
      <w:r w:rsidRPr="00AC61D5">
        <w:t xml:space="preserve">. (Lecturer at Harvard, Stanford, and Yale). The Capitalist Manifesto: The Historic, Economic and Philosophic Case for Laissez Faire. </w:t>
      </w:r>
      <w:r w:rsidRPr="00B1625B">
        <w:rPr>
          <w:rStyle w:val="Heading3Char"/>
          <w:sz w:val="26"/>
          <w:u w:val="none"/>
        </w:rPr>
        <w:t>2005</w:t>
      </w:r>
      <w:r w:rsidRPr="00AC61D5">
        <w:t>. p.</w:t>
      </w:r>
      <w:r>
        <w:t xml:space="preserve"> 227-9. </w:t>
      </w:r>
    </w:p>
    <w:p w:rsidR="0047725F" w:rsidRPr="00C96FCE" w:rsidRDefault="0047725F" w:rsidP="000C6F25">
      <w:pPr>
        <w:pStyle w:val="HotRoute0"/>
      </w:pPr>
      <w:r w:rsidRPr="00A812EB">
        <w:rPr>
          <w:rStyle w:val="StyleBoldUnderline"/>
          <w:rFonts w:eastAsiaTheme="majorEastAsia"/>
          <w:highlight w:val="yellow"/>
        </w:rPr>
        <w:t>The foundation of the charge is the Marxist claim that capitalism is inherently an aggressive</w:t>
      </w:r>
      <w:r>
        <w:t xml:space="preserve">, </w:t>
      </w:r>
      <w:r w:rsidRPr="002107CA">
        <w:rPr>
          <w:rStyle w:val="SmallText"/>
        </w:rPr>
        <w:t>exploitative system that conquers and victimizes the weak</w:t>
      </w:r>
      <w:r>
        <w:t xml:space="preserve">. </w:t>
      </w:r>
      <w:r w:rsidRPr="00A812EB">
        <w:rPr>
          <w:rStyle w:val="StyleBoldUnderline"/>
          <w:rFonts w:eastAsiaTheme="majorEastAsia"/>
          <w:highlight w:val="yellow"/>
        </w:rPr>
        <w:t>But in fact, capitalism, by its nature, bans the initiation of force</w:t>
      </w:r>
      <w:r>
        <w:t xml:space="preserve"> </w:t>
      </w:r>
      <w:r w:rsidRPr="002107CA">
        <w:rPr>
          <w:rStyle w:val="SmallText"/>
        </w:rPr>
        <w:t>— and to the extent that it has been implemented, is the system that respects the rights of all individuals, thereby protecting all men, including the weak. So</w:t>
      </w:r>
      <w:r>
        <w:t xml:space="preserve"> </w:t>
      </w:r>
      <w:r w:rsidRPr="00A812EB">
        <w:rPr>
          <w:rStyle w:val="StyleBoldUnderline"/>
          <w:rFonts w:eastAsiaTheme="majorEastAsia"/>
          <w:highlight w:val="yellow"/>
        </w:rPr>
        <w:t>this general accusation is untenable</w:t>
      </w:r>
      <w:r>
        <w:t xml:space="preserve">. </w:t>
      </w:r>
      <w:r w:rsidRPr="002107CA">
        <w:rPr>
          <w:rStyle w:val="SmallText"/>
        </w:rPr>
        <w:t>Some other type of system is physically aggressive and responsible for conquering and victimizing the weak. To understand which system this is,</w:t>
      </w:r>
      <w:r>
        <w:t xml:space="preserve"> </w:t>
      </w:r>
      <w:r w:rsidRPr="00A812EB">
        <w:rPr>
          <w:rStyle w:val="StyleBoldUnderline"/>
          <w:rFonts w:eastAsiaTheme="majorEastAsia"/>
          <w:highlight w:val="yellow"/>
        </w:rPr>
        <w:t>it is helpful to look at the facts of several modern wars and then extract the principles that explain their causation.</w:t>
      </w:r>
      <w:r>
        <w:t xml:space="preserve"> </w:t>
      </w:r>
      <w:r w:rsidRPr="00A812EB">
        <w:rPr>
          <w:rStyle w:val="StyleBoldUnderline"/>
          <w:rFonts w:eastAsiaTheme="majorEastAsia"/>
          <w:highlight w:val="yellow"/>
        </w:rPr>
        <w:t>World War II</w:t>
      </w:r>
      <w:r>
        <w:t xml:space="preserve"> </w:t>
      </w:r>
      <w:r w:rsidRPr="002107CA">
        <w:rPr>
          <w:rStyle w:val="SmallText"/>
        </w:rPr>
        <w:t>was the most devastating conflict of human history. What were the facts regarding this war and its genesis? National Socialist</w:t>
      </w:r>
      <w:r>
        <w:t xml:space="preserve"> (</w:t>
      </w:r>
      <w:r w:rsidRPr="00A812EB">
        <w:rPr>
          <w:rStyle w:val="StyleBoldUnderline"/>
          <w:rFonts w:eastAsiaTheme="majorEastAsia"/>
          <w:highlight w:val="yellow"/>
        </w:rPr>
        <w:t>Nazi) Germany and Soviet Russia, as allies, invaded Poland in September 1939, precipitating global conflict</w:t>
      </w:r>
      <w:r>
        <w:t xml:space="preserve">. </w:t>
      </w:r>
      <w:r w:rsidRPr="002107CA">
        <w:rPr>
          <w:rStyle w:val="SmallText"/>
        </w:rPr>
        <w:t>Germany invaded and conquered the Netherlands, Belgium, Denmark, Norway and France. The Nazis assaulted England in the famed Battle of Britain.</w:t>
      </w:r>
      <w:r>
        <w:t xml:space="preserve"> </w:t>
      </w:r>
      <w:r w:rsidRPr="00A812EB">
        <w:rPr>
          <w:rStyle w:val="StyleBoldUnderline"/>
          <w:rFonts w:eastAsiaTheme="majorEastAsia"/>
          <w:highlight w:val="yellow"/>
        </w:rPr>
        <w:t>The Nazis' ally, Imperial Japan — a military dictatorship — invaded China</w:t>
      </w:r>
      <w:r>
        <w:t xml:space="preserve">, </w:t>
      </w:r>
      <w:r w:rsidRPr="002107CA">
        <w:rPr>
          <w:rStyle w:val="SmallText"/>
        </w:rPr>
        <w:t>conquered Singapore</w:t>
      </w:r>
      <w:r>
        <w:t xml:space="preserve"> </w:t>
      </w:r>
      <w:r w:rsidRPr="00A812EB">
        <w:rPr>
          <w:rStyle w:val="StyleBoldUnderline"/>
          <w:rFonts w:eastAsiaTheme="majorEastAsia"/>
          <w:highlight w:val="yellow"/>
        </w:rPr>
        <w:t>and attacked the U</w:t>
      </w:r>
      <w:r w:rsidRPr="002107CA">
        <w:rPr>
          <w:rStyle w:val="SmallText"/>
        </w:rPr>
        <w:t>nited</w:t>
      </w:r>
      <w:r>
        <w:t xml:space="preserve"> </w:t>
      </w:r>
      <w:r w:rsidRPr="00A812EB">
        <w:rPr>
          <w:rStyle w:val="StyleBoldUnderline"/>
          <w:rFonts w:eastAsiaTheme="majorEastAsia"/>
          <w:highlight w:val="yellow"/>
        </w:rPr>
        <w:t>S</w:t>
      </w:r>
      <w:r w:rsidRPr="002107CA">
        <w:rPr>
          <w:rStyle w:val="SmallText"/>
        </w:rPr>
        <w:t>tates. Germany's other ally</w:t>
      </w:r>
      <w:r>
        <w:t xml:space="preserve">, </w:t>
      </w:r>
      <w:r w:rsidRPr="00A812EB">
        <w:rPr>
          <w:rStyle w:val="StyleBoldUnderline"/>
          <w:rFonts w:eastAsiaTheme="majorEastAsia"/>
          <w:highlight w:val="yellow"/>
        </w:rPr>
        <w:t>Fascist Italy, invaded Ethiopia and Greece.</w:t>
      </w:r>
      <w:r>
        <w:t xml:space="preserve"> </w:t>
      </w:r>
      <w:r w:rsidRPr="002107CA">
        <w:rPr>
          <w:rStyle w:val="SmallText"/>
        </w:rPr>
        <w:t>Adolf Hitler, of course, was the German dictator. Joseph Stalin was his counterpart in the Soviet Union, and Benito Mussolini in Italy. It is important to recognize that the dictatorships were all on the same side, and were the aggressors</w:t>
      </w:r>
      <w:r>
        <w:t xml:space="preserve">. </w:t>
      </w:r>
      <w:r w:rsidRPr="00A812EB">
        <w:rPr>
          <w:rStyle w:val="StyleBoldUnderline"/>
          <w:rFonts w:eastAsiaTheme="majorEastAsia"/>
          <w:highlight w:val="yellow"/>
        </w:rPr>
        <w:t>The freer, capitalistic countries of the mid-20th century</w:t>
      </w:r>
      <w:r>
        <w:t xml:space="preserve"> </w:t>
      </w:r>
      <w:r w:rsidRPr="002107CA">
        <w:rPr>
          <w:rStyle w:val="SmallText"/>
        </w:rPr>
        <w:t>— England, France, the United States</w:t>
      </w:r>
      <w:r>
        <w:t xml:space="preserve"> — </w:t>
      </w:r>
      <w:r w:rsidRPr="00A812EB">
        <w:rPr>
          <w:rStyle w:val="StyleBoldUnderline"/>
          <w:rFonts w:eastAsiaTheme="majorEastAsia"/>
          <w:highlight w:val="yellow"/>
        </w:rPr>
        <w:t>were, without exception, the innocent victims of the statists' aggression, and went to war in defense of their own freedom</w:t>
      </w:r>
      <w:r>
        <w:t xml:space="preserve">. </w:t>
      </w:r>
      <w:r w:rsidRPr="00A812EB">
        <w:rPr>
          <w:rStyle w:val="StyleBoldUnderline"/>
          <w:rFonts w:eastAsiaTheme="majorEastAsia"/>
          <w:highlight w:val="yellow"/>
        </w:rPr>
        <w:t>The simple truth is: the socialist countries</w:t>
      </w:r>
      <w:r>
        <w:t xml:space="preserve"> —</w:t>
      </w:r>
      <w:r w:rsidRPr="002107CA">
        <w:rPr>
          <w:rStyle w:val="SmallText"/>
        </w:rPr>
        <w:t xml:space="preserve"> those in which the state controlled the economic system and all aspects of the individual's life — invaded or </w:t>
      </w:r>
      <w:r w:rsidRPr="00A812EB">
        <w:rPr>
          <w:rStyle w:val="StyleBoldUnderline"/>
          <w:rFonts w:eastAsiaTheme="majorEastAsia"/>
          <w:highlight w:val="yellow"/>
        </w:rPr>
        <w:t>attacked the capitalist countries</w:t>
      </w:r>
      <w:r>
        <w:t xml:space="preserve"> </w:t>
      </w:r>
      <w:r w:rsidRPr="002107CA">
        <w:rPr>
          <w:rStyle w:val="SmallText"/>
        </w:rPr>
        <w:t>— those in which individual rights and private ownership were still very much preeminent. A first, provisional conclusion that can be drawn is: dictatorships, i.e</w:t>
      </w:r>
      <w:r w:rsidRPr="00A812EB">
        <w:rPr>
          <w:rStyle w:val="StyleBoldUnderline"/>
          <w:rFonts w:eastAsiaTheme="majorEastAsia"/>
          <w:highlight w:val="yellow"/>
        </w:rPr>
        <w:t>., statist regimes are aggressors</w:t>
      </w:r>
      <w:r>
        <w:t xml:space="preserve">. </w:t>
      </w:r>
      <w:r w:rsidRPr="002107CA">
        <w:rPr>
          <w:rStyle w:val="SmallText"/>
        </w:rPr>
        <w:t>The freer</w:t>
      </w:r>
      <w:r>
        <w:t xml:space="preserve">, </w:t>
      </w:r>
      <w:r w:rsidRPr="00A812EB">
        <w:rPr>
          <w:rStyle w:val="StyleBoldUnderline"/>
          <w:rFonts w:eastAsiaTheme="majorEastAsia"/>
          <w:highlight w:val="yellow"/>
        </w:rPr>
        <w:t>capitalistic countries are not</w:t>
      </w:r>
      <w:r>
        <w:t xml:space="preserve">. </w:t>
      </w:r>
      <w:r w:rsidRPr="002107CA">
        <w:rPr>
          <w:rStyle w:val="SmallText"/>
        </w:rPr>
        <w:t xml:space="preserve">To further support this, observe that National Socialist Germany and Communist Russia "seized and dismantled entire factories in conquered countries, to ship them home, while the freest of the mixed economies, the semi-capitalistic United States, sent billions worth of lend-lease equipment, including entire factories, to its allies." </w:t>
      </w:r>
      <w:r w:rsidRPr="00A812EB">
        <w:rPr>
          <w:rStyle w:val="StyleBoldUnderline"/>
          <w:rFonts w:eastAsiaTheme="majorEastAsia"/>
          <w:highlight w:val="yellow"/>
        </w:rPr>
        <w:t>After achieving victory in the war, the U</w:t>
      </w:r>
      <w:r w:rsidRPr="002107CA">
        <w:rPr>
          <w:rStyle w:val="SmallText"/>
        </w:rPr>
        <w:t>nited</w:t>
      </w:r>
      <w:r>
        <w:t xml:space="preserve"> </w:t>
      </w:r>
      <w:r w:rsidRPr="00A812EB">
        <w:rPr>
          <w:rStyle w:val="StyleBoldUnderline"/>
          <w:rFonts w:eastAsiaTheme="majorEastAsia"/>
          <w:highlight w:val="yellow"/>
        </w:rPr>
        <w:t>S</w:t>
      </w:r>
      <w:r w:rsidRPr="002107CA">
        <w:rPr>
          <w:rStyle w:val="SmallText"/>
        </w:rPr>
        <w:t>tates</w:t>
      </w:r>
      <w:r>
        <w:t xml:space="preserve"> </w:t>
      </w:r>
      <w:r w:rsidRPr="002107CA">
        <w:rPr>
          <w:rStyle w:val="SmallText"/>
        </w:rPr>
        <w:t xml:space="preserve">and its allies packed up and went home; they </w:t>
      </w:r>
      <w:r w:rsidRPr="00A812EB">
        <w:rPr>
          <w:rStyle w:val="StyleBoldUnderline"/>
          <w:rFonts w:eastAsiaTheme="majorEastAsia"/>
          <w:highlight w:val="yellow"/>
        </w:rPr>
        <w:t>did not enslave the countries they defeated. But Soviet Russia, on the other hand, kept in slavery all of Eastern Europe for more than forty years</w:t>
      </w:r>
      <w:r>
        <w:t xml:space="preserve">, </w:t>
      </w:r>
      <w:r w:rsidRPr="002107CA">
        <w:rPr>
          <w:rStyle w:val="SmallText"/>
        </w:rPr>
        <w:t>ruthlessly suppressing pro-freedom movements in Poland, Hungary and Czechoslavakia.1 Additionally, while the Communists looted relentlessly the conquered countries, the capitalist Americans spent billions to rebuild defeated enemies who had attacked them</w:t>
      </w:r>
      <w:r>
        <w:t xml:space="preserve">. </w:t>
      </w:r>
      <w:r w:rsidRPr="00A812EB">
        <w:rPr>
          <w:rStyle w:val="StyleBoldUnderline"/>
          <w:rFonts w:eastAsiaTheme="majorEastAsia"/>
          <w:highlight w:val="yellow"/>
        </w:rPr>
        <w:t>Never in all of human history has so much (misguided) generosity been accorded defeated enemies, and never has it gone so ignored, unappreciated</w:t>
      </w:r>
      <w:r>
        <w:t xml:space="preserve"> </w:t>
      </w:r>
      <w:r w:rsidRPr="002107CA">
        <w:rPr>
          <w:rStyle w:val="SmallText"/>
        </w:rPr>
        <w:t xml:space="preserve">and/or reviled. This incident even inspired a comic film, The Mouse That Roared, in which a tiny, destitute country declares war on the U.S., confident that, after its inevitable defeat, the United States will lavish billions upon it, rebuilding its economy and creating wealth. </w:t>
      </w:r>
    </w:p>
    <w:p w:rsidR="0047725F" w:rsidRDefault="0047725F" w:rsidP="0047725F">
      <w:pPr>
        <w:pStyle w:val="Heading3"/>
      </w:pPr>
      <w:bookmarkStart w:id="41" w:name="_Toc391927486"/>
      <w:r>
        <w:lastRenderedPageBreak/>
        <w:t>Capitalism solves environment</w:t>
      </w:r>
      <w:bookmarkEnd w:id="41"/>
    </w:p>
    <w:p w:rsidR="0047725F" w:rsidRDefault="0047725F" w:rsidP="0047725F">
      <w:pPr>
        <w:pStyle w:val="Heading4"/>
      </w:pPr>
      <w:r>
        <w:t xml:space="preserve">Only capitalism can solve the worlds environmental woes. </w:t>
      </w:r>
    </w:p>
    <w:p w:rsidR="0047725F" w:rsidRPr="00DE5572" w:rsidRDefault="0047725F" w:rsidP="0047725F">
      <w:r w:rsidRPr="00DE5572">
        <w:t xml:space="preserve">John </w:t>
      </w:r>
      <w:r w:rsidRPr="00B1625B">
        <w:rPr>
          <w:rStyle w:val="Heading3Char"/>
          <w:sz w:val="26"/>
          <w:u w:val="none"/>
        </w:rPr>
        <w:t>Vidal</w:t>
      </w:r>
      <w:r w:rsidRPr="00DE5572">
        <w:t xml:space="preserve">. Rude Awakening. The Guardian. 9 Nov. </w:t>
      </w:r>
      <w:r w:rsidRPr="00B1625B">
        <w:rPr>
          <w:rStyle w:val="Heading3Char"/>
          <w:sz w:val="26"/>
          <w:u w:val="none"/>
        </w:rPr>
        <w:t>2005</w:t>
      </w:r>
      <w:r w:rsidRPr="00DE5572">
        <w:t>. http://www.risc.org.uk/readingroom/Comment_28_porritt_again.htm</w:t>
      </w:r>
    </w:p>
    <w:p w:rsidR="0047725F" w:rsidRPr="00DE5572" w:rsidRDefault="0047725F" w:rsidP="0047725F">
      <w:pPr>
        <w:pStyle w:val="HotRoute0"/>
        <w:rPr>
          <w:rStyle w:val="SmallText"/>
        </w:rPr>
      </w:pPr>
      <w:r w:rsidRPr="00DE5572">
        <w:rPr>
          <w:rStyle w:val="SmallText"/>
        </w:rPr>
        <w:t>To underline what he has learned, he has written a book called Capitalism As If the World Matters. It's no contrarian potboiler, but it will shock some people because its stark premise is that</w:t>
      </w:r>
      <w:r w:rsidRPr="00DE5572">
        <w:t xml:space="preserve"> </w:t>
      </w:r>
      <w:r w:rsidRPr="00A812EB">
        <w:rPr>
          <w:rStyle w:val="StyleBoldUnderline"/>
          <w:rFonts w:eastAsiaTheme="majorEastAsia"/>
          <w:highlight w:val="yellow"/>
        </w:rPr>
        <w:t>capitalism is the only global force able to get the world out of its present deep troubles</w:t>
      </w:r>
      <w:r w:rsidRPr="00DE5572">
        <w:t xml:space="preserve">. </w:t>
      </w:r>
      <w:r w:rsidRPr="00DE5572">
        <w:rPr>
          <w:rStyle w:val="SmallText"/>
        </w:rPr>
        <w:t>His argument is pragmatic and goes briefly like this</w:t>
      </w:r>
      <w:r w:rsidRPr="00DE5572">
        <w:t xml:space="preserve">: </w:t>
      </w:r>
      <w:r w:rsidRPr="00A812EB">
        <w:rPr>
          <w:rStyle w:val="StyleBoldUnderline"/>
          <w:rFonts w:eastAsiaTheme="majorEastAsia"/>
          <w:highlight w:val="yellow"/>
        </w:rPr>
        <w:t>it is impossible to deny the need for profound change in the face of today's ecological crises</w:t>
      </w:r>
      <w:r w:rsidRPr="00DE5572">
        <w:t xml:space="preserve">; </w:t>
      </w:r>
      <w:r w:rsidRPr="00A812EB">
        <w:rPr>
          <w:rStyle w:val="StyleBoldUnderline"/>
          <w:rFonts w:eastAsiaTheme="majorEastAsia"/>
          <w:highlight w:val="yellow"/>
        </w:rPr>
        <w:t>the pace of change is not sufficient, and conventional environmentalism has failed to win over hearts and minds; change</w:t>
      </w:r>
      <w:r w:rsidRPr="00DE5572">
        <w:t xml:space="preserve"> </w:t>
      </w:r>
      <w:r w:rsidRPr="00A812EB">
        <w:rPr>
          <w:rStyle w:val="StyleBoldUnderline"/>
          <w:rFonts w:eastAsiaTheme="majorEastAsia"/>
          <w:highlight w:val="yellow"/>
        </w:rPr>
        <w:t>has to be desirable and</w:t>
      </w:r>
      <w:r w:rsidRPr="00DE5572">
        <w:t xml:space="preserve"> </w:t>
      </w:r>
      <w:r w:rsidRPr="00A812EB">
        <w:rPr>
          <w:rStyle w:val="StyleBoldUnderline"/>
          <w:rFonts w:eastAsiaTheme="majorEastAsia"/>
          <w:highlight w:val="yellow"/>
        </w:rPr>
        <w:t>will not come by threatening people with ecological doom; therefore, we must embrace capitalism as the only overarching system capable of both reconciling ecological sustainability, and reforming it</w:t>
      </w:r>
      <w:r w:rsidRPr="00DE5572">
        <w:t xml:space="preserve">. </w:t>
      </w:r>
      <w:r w:rsidRPr="00DE5572">
        <w:rPr>
          <w:rStyle w:val="SmallText"/>
        </w:rPr>
        <w:t>More to the point, he says</w:t>
      </w:r>
      <w:r w:rsidRPr="00DE5572">
        <w:t>, "</w:t>
      </w:r>
      <w:r w:rsidRPr="00A812EB">
        <w:rPr>
          <w:rStyle w:val="StyleBoldUnderline"/>
          <w:rFonts w:eastAsiaTheme="majorEastAsia"/>
          <w:highlight w:val="yellow"/>
        </w:rPr>
        <w:t>we don't have time to wait for any big-picture ideological successor</w:t>
      </w:r>
      <w:r w:rsidRPr="00DE5572">
        <w:t xml:space="preserve">". </w:t>
      </w:r>
      <w:r w:rsidRPr="00DE5572">
        <w:rPr>
          <w:rStyle w:val="SmallText"/>
        </w:rPr>
        <w:t>It has taken 30 years of heart-searching to distill that, but Porritt insists that he is not complacent. "I don't have great faith in</w:t>
      </w:r>
      <w:r w:rsidRPr="00DE5572">
        <w:t xml:space="preserve"> </w:t>
      </w:r>
      <w:r w:rsidRPr="00A812EB">
        <w:rPr>
          <w:rStyle w:val="StyleBoldUnderline"/>
          <w:rFonts w:eastAsiaTheme="majorEastAsia"/>
          <w:highlight w:val="yellow"/>
        </w:rPr>
        <w:t>capitalism</w:t>
      </w:r>
      <w:r w:rsidRPr="00DE5572">
        <w:t xml:space="preserve">, </w:t>
      </w:r>
      <w:r w:rsidRPr="00DE5572">
        <w:rPr>
          <w:rStyle w:val="SmallText"/>
        </w:rPr>
        <w:t>but it</w:t>
      </w:r>
      <w:r w:rsidRPr="00DE5572">
        <w:t xml:space="preserve"> </w:t>
      </w:r>
      <w:r w:rsidRPr="00A812EB">
        <w:rPr>
          <w:rStyle w:val="StyleBoldUnderline"/>
          <w:rFonts w:eastAsiaTheme="majorEastAsia"/>
          <w:highlight w:val="yellow"/>
        </w:rPr>
        <w:t>is formidably flexible</w:t>
      </w:r>
      <w:r w:rsidRPr="00DE5572">
        <w:t xml:space="preserve">," </w:t>
      </w:r>
      <w:r w:rsidRPr="00DE5572">
        <w:rPr>
          <w:rStyle w:val="SmallText"/>
        </w:rPr>
        <w:t>he says.</w:t>
      </w:r>
      <w:r w:rsidRPr="00DE5572">
        <w:t xml:space="preserve"> "</w:t>
      </w:r>
      <w:r w:rsidRPr="00A812EB">
        <w:rPr>
          <w:rStyle w:val="StyleBoldUnderline"/>
          <w:rFonts w:eastAsiaTheme="majorEastAsia"/>
          <w:highlight w:val="yellow"/>
        </w:rPr>
        <w:t>It is potent, able to recreate itself in many forms</w:t>
      </w:r>
      <w:r w:rsidRPr="00DE5572">
        <w:t xml:space="preserve">. </w:t>
      </w:r>
      <w:r w:rsidRPr="00DE5572">
        <w:rPr>
          <w:rStyle w:val="SmallText"/>
        </w:rPr>
        <w:t xml:space="preserve">I also feel that </w:t>
      </w:r>
      <w:r w:rsidRPr="00A812EB">
        <w:rPr>
          <w:rStyle w:val="StyleBoldUnderline"/>
          <w:rFonts w:eastAsiaTheme="majorEastAsia"/>
          <w:highlight w:val="yellow"/>
        </w:rPr>
        <w:t>there are enough capitalists who feel passionately that they don't want to see their system disappear</w:t>
      </w:r>
      <w:r w:rsidRPr="00DE5572">
        <w:t xml:space="preserve">. </w:t>
      </w:r>
      <w:r w:rsidRPr="00DE5572">
        <w:rPr>
          <w:rStyle w:val="SmallText"/>
        </w:rPr>
        <w:t xml:space="preserve">But this is a last- chance-saloon job. If you leave through the wrong door your passion for capitalism is finished." </w:t>
      </w:r>
    </w:p>
    <w:p w:rsidR="0047725F" w:rsidRPr="00DE5572" w:rsidRDefault="0047725F" w:rsidP="0047725F"/>
    <w:p w:rsidR="000C6F25" w:rsidRDefault="000C6F25" w:rsidP="000C6F25">
      <w:pPr>
        <w:pStyle w:val="Heading4"/>
      </w:pPr>
      <w:r>
        <w:t xml:space="preserve">Capitalism solves environmental destruction and resource depletion. </w:t>
      </w:r>
    </w:p>
    <w:p w:rsidR="000C6F25" w:rsidRDefault="000C6F25" w:rsidP="000C6F25">
      <w:r w:rsidRPr="00940B0E">
        <w:t xml:space="preserve">Paul </w:t>
      </w:r>
      <w:r w:rsidRPr="00B1625B">
        <w:rPr>
          <w:rStyle w:val="Heading3Char"/>
          <w:sz w:val="26"/>
          <w:u w:val="none"/>
        </w:rPr>
        <w:t>Bowles</w:t>
      </w:r>
      <w:r w:rsidRPr="00940B0E">
        <w:t>. (London School of Economics). Capitalism.</w:t>
      </w:r>
      <w:r>
        <w:t xml:space="preserve"> </w:t>
      </w:r>
      <w:r w:rsidRPr="00B1625B">
        <w:rPr>
          <w:rStyle w:val="Heading3Char"/>
          <w:sz w:val="26"/>
          <w:u w:val="none"/>
        </w:rPr>
        <w:t>2007</w:t>
      </w:r>
      <w:r>
        <w:t xml:space="preserve">. </w:t>
      </w:r>
      <w:r w:rsidRPr="00940B0E">
        <w:t xml:space="preserve"> p.</w:t>
      </w:r>
      <w:r>
        <w:t xml:space="preserve">49-50. </w:t>
      </w:r>
    </w:p>
    <w:p w:rsidR="000C6F25" w:rsidRPr="00205440" w:rsidRDefault="000C6F25" w:rsidP="000C6F25">
      <w:pPr>
        <w:pStyle w:val="HotRoute0"/>
        <w:rPr>
          <w:rStyle w:val="SmallText"/>
        </w:rPr>
      </w:pPr>
      <w:r w:rsidRPr="00205440">
        <w:rPr>
          <w:rStyle w:val="SmallText"/>
        </w:rPr>
        <w:t>Proponents argue that capitalism, and the latest phase</w:t>
      </w:r>
      <w:r>
        <w:t xml:space="preserve">, </w:t>
      </w:r>
      <w:r w:rsidRPr="00A812EB">
        <w:rPr>
          <w:rStyle w:val="StyleBoldUnderline"/>
          <w:rFonts w:eastAsiaTheme="majorEastAsia"/>
          <w:highlight w:val="yellow"/>
        </w:rPr>
        <w:t>global capitalism, will contribute to meeting environmental objectives</w:t>
      </w:r>
      <w:r>
        <w:t xml:space="preserve">. </w:t>
      </w:r>
      <w:r w:rsidRPr="00205440">
        <w:rPr>
          <w:rStyle w:val="SmallText"/>
        </w:rPr>
        <w:t>The argument is that</w:t>
      </w:r>
      <w:r>
        <w:t xml:space="preserve"> </w:t>
      </w:r>
      <w:r w:rsidRPr="00A812EB">
        <w:rPr>
          <w:rStyle w:val="StyleBoldUnderline"/>
          <w:rFonts w:eastAsiaTheme="majorEastAsia"/>
          <w:highlight w:val="yellow"/>
        </w:rPr>
        <w:t>capitalism</w:t>
      </w:r>
      <w:r>
        <w:t xml:space="preserve">, </w:t>
      </w:r>
      <w:r w:rsidRPr="00A812EB">
        <w:rPr>
          <w:rStyle w:val="StyleBoldUnderline"/>
          <w:rFonts w:eastAsiaTheme="majorEastAsia"/>
          <w:highlight w:val="yellow"/>
        </w:rPr>
        <w:t>being a profit-motivated system, will ensure that goods are produced using the minimum level of inputs necessary</w:t>
      </w:r>
      <w:r>
        <w:t xml:space="preserve">. </w:t>
      </w:r>
      <w:r w:rsidRPr="00A812EB">
        <w:rPr>
          <w:rStyle w:val="StyleBoldUnderline"/>
          <w:rFonts w:eastAsiaTheme="majorEastAsia"/>
          <w:highlight w:val="yellow"/>
        </w:rPr>
        <w:t>This includes minimizing the use of natural resources</w:t>
      </w:r>
      <w:r>
        <w:t xml:space="preserve">. </w:t>
      </w:r>
      <w:r w:rsidRPr="00205440">
        <w:rPr>
          <w:rStyle w:val="SmallText"/>
        </w:rPr>
        <w:t xml:space="preserve">Free trade and environmental sustainability are compatible goals on this reading; if production can be organized globally then this will lead to increased "efficiency" in the use of natural resources, as they will be sourced from where they are most abundant, a relative abundance which will be reflected in a lower price. </w:t>
      </w:r>
      <w:r w:rsidRPr="00A812EB">
        <w:rPr>
          <w:rStyle w:val="StyleBoldUnderline"/>
          <w:rFonts w:eastAsiaTheme="majorEastAsia"/>
          <w:highlight w:val="yellow"/>
        </w:rPr>
        <w:t>Enabling firms to seek resources on the global market will lead to their being conserved in places where they are scarce. One of the main environmental problems, the "tragedy of the commons</w:t>
      </w:r>
      <w:r>
        <w:t xml:space="preserve">", </w:t>
      </w:r>
      <w:r w:rsidRPr="00A812EB">
        <w:rPr>
          <w:rStyle w:val="StyleBoldUnderline"/>
          <w:rFonts w:eastAsiaTheme="majorEastAsia"/>
          <w:highlight w:val="yellow"/>
        </w:rPr>
        <w:t>is caused</w:t>
      </w:r>
      <w:r>
        <w:t xml:space="preserve">, </w:t>
      </w:r>
      <w:r w:rsidRPr="00205440">
        <w:rPr>
          <w:rStyle w:val="SmallText"/>
        </w:rPr>
        <w:t>according to proponents of capitalism, precisely</w:t>
      </w:r>
      <w:r>
        <w:t xml:space="preserve"> </w:t>
      </w:r>
      <w:r w:rsidRPr="00A812EB">
        <w:rPr>
          <w:rStyle w:val="StyleBoldUnderline"/>
          <w:rFonts w:eastAsiaTheme="majorEastAsia"/>
          <w:highlight w:val="yellow"/>
        </w:rPr>
        <w:t>by the absence of private property and the market</w:t>
      </w:r>
      <w:r w:rsidRPr="00205440">
        <w:rPr>
          <w:rStyle w:val="SmallText"/>
        </w:rPr>
        <w:t>. The "tragedy of the commons" refers to tragedies such as the depletion of fish stocks and of the ozone layer. They are tragedies because these resources are treated as "commons", that is, owned by everyone and so not really owned by anyone. Since they are owned by no one, there is no incentive to conserve them. If I don't catch the fish then someone else will – if I decide not to fish then it will make no difference to fish stocks. So I might as well fish. The proposed solution is to establish secure private property rights in all resources – including endangered species</w:t>
      </w:r>
      <w:r w:rsidRPr="00205440">
        <w:rPr>
          <w:rStyle w:val="SmallText"/>
        </w:rPr>
        <w:tab/>
        <w:t>will provide private owners with the incen- i c s ti,~ c serve, resources and use them at the "optimal" rate. Furthermore, it is argued</w:t>
      </w:r>
      <w:r w:rsidRPr="00A812EB">
        <w:rPr>
          <w:rStyle w:val="StyleBoldUnderline"/>
          <w:rFonts w:eastAsiaTheme="majorEastAsia"/>
          <w:highlight w:val="yellow"/>
        </w:rPr>
        <w:t>, markets will solve the problem of running out of particular resources since their scarcity will cause their prices to rise and induce the development of new products, synthetic rubber replacing natural rubber being but one example</w:t>
      </w:r>
      <w:r>
        <w:t xml:space="preserve">. </w:t>
      </w:r>
      <w:r w:rsidRPr="00A812EB">
        <w:rPr>
          <w:rStyle w:val="StyleBoldUnderline"/>
          <w:rFonts w:eastAsiaTheme="majorEastAsia"/>
          <w:highlight w:val="yellow"/>
        </w:rPr>
        <w:t>Market signals</w:t>
      </w:r>
      <w:r>
        <w:t xml:space="preserve">, </w:t>
      </w:r>
      <w:r w:rsidRPr="00205440">
        <w:rPr>
          <w:rStyle w:val="SmallText"/>
        </w:rPr>
        <w:t xml:space="preserve">in the form of prices, therefore act to </w:t>
      </w:r>
      <w:r w:rsidRPr="00A812EB">
        <w:rPr>
          <w:rStyle w:val="StyleBoldUnderline"/>
          <w:rFonts w:eastAsiaTheme="majorEastAsia"/>
          <w:highlight w:val="yellow"/>
        </w:rPr>
        <w:t>deter consumption of scarce resources and provide the incentive for innovation to find alternative sources or substitute resources.</w:t>
      </w:r>
      <w:r>
        <w:t xml:space="preserve"> </w:t>
      </w:r>
      <w:r w:rsidRPr="00205440">
        <w:rPr>
          <w:rStyle w:val="SmallText"/>
        </w:rPr>
        <w:t xml:space="preserve">Establishing functioning markets for natural resources, such as water, is the key to their conservation. </w:t>
      </w:r>
    </w:p>
    <w:p w:rsidR="000C6F25" w:rsidRDefault="000C6F25" w:rsidP="000C6F25"/>
    <w:p w:rsidR="000C6F25" w:rsidRDefault="000C6F25">
      <w:pPr>
        <w:spacing w:after="200" w:line="276" w:lineRule="auto"/>
        <w:rPr>
          <w:rFonts w:eastAsiaTheme="majorEastAsia" w:cstheme="majorBidi"/>
          <w:b/>
          <w:iCs/>
          <w:sz w:val="26"/>
        </w:rPr>
      </w:pPr>
      <w:r>
        <w:br w:type="page"/>
      </w:r>
    </w:p>
    <w:p w:rsidR="0047725F" w:rsidRPr="00E753F7" w:rsidRDefault="0047725F" w:rsidP="0047725F">
      <w:pPr>
        <w:pStyle w:val="Heading4"/>
      </w:pPr>
      <w:r>
        <w:lastRenderedPageBreak/>
        <w:t xml:space="preserve">Natural Capitalism will solve the environmental problems. </w:t>
      </w:r>
    </w:p>
    <w:p w:rsidR="0047725F" w:rsidRPr="00E753F7" w:rsidRDefault="0047725F" w:rsidP="0047725F">
      <w:r w:rsidRPr="00E753F7">
        <w:t xml:space="preserve">Paul </w:t>
      </w:r>
      <w:r w:rsidRPr="00B1625B">
        <w:rPr>
          <w:rStyle w:val="Heading3Char"/>
          <w:sz w:val="26"/>
          <w:u w:val="none"/>
        </w:rPr>
        <w:t>Hawken</w:t>
      </w:r>
      <w:r w:rsidRPr="00E753F7">
        <w:t xml:space="preserve"> (environmentalist, entrepreneur, and author of several books, and has won several awards for environmental service). Amory </w:t>
      </w:r>
      <w:r w:rsidRPr="00B1625B">
        <w:rPr>
          <w:rStyle w:val="Heading3Char"/>
          <w:sz w:val="26"/>
          <w:u w:val="none"/>
        </w:rPr>
        <w:t>Lovins and</w:t>
      </w:r>
      <w:r w:rsidRPr="00E753F7">
        <w:t xml:space="preserve"> Hunter </w:t>
      </w:r>
      <w:r w:rsidRPr="00B1625B">
        <w:rPr>
          <w:rStyle w:val="Heading3Char"/>
          <w:sz w:val="26"/>
          <w:u w:val="none"/>
        </w:rPr>
        <w:t xml:space="preserve">Lovins </w:t>
      </w:r>
      <w:r w:rsidRPr="00E753F7">
        <w:t xml:space="preserve">(Co founders of the Rocky Mountain Institute and winners of several environmental awards). Natural Capitalism: Creatinging the Next Industrial Revolution. </w:t>
      </w:r>
      <w:r w:rsidRPr="00B1625B">
        <w:rPr>
          <w:rStyle w:val="Heading3Char"/>
          <w:sz w:val="26"/>
          <w:u w:val="none"/>
        </w:rPr>
        <w:t>2008</w:t>
      </w:r>
      <w:r w:rsidRPr="00E753F7">
        <w:t>. http://www.natcap.org/sitepages/pid5.php</w:t>
      </w:r>
    </w:p>
    <w:p w:rsidR="0047725F" w:rsidRPr="0019267F" w:rsidRDefault="0047725F" w:rsidP="0047725F">
      <w:pPr>
        <w:pStyle w:val="HotRoute0"/>
      </w:pPr>
      <w:r w:rsidRPr="00A812EB">
        <w:rPr>
          <w:rStyle w:val="StyleBoldUnderline"/>
          <w:rFonts w:eastAsiaTheme="majorEastAsia"/>
          <w:highlight w:val="yellow"/>
        </w:rPr>
        <w:t>For decades, environmentalists have been warning that human economic activity is exceeding the planet's limits.</w:t>
      </w:r>
      <w:r>
        <w:t xml:space="preserve"> </w:t>
      </w:r>
      <w:r w:rsidRPr="00984AA2">
        <w:rPr>
          <w:rStyle w:val="SmallText"/>
        </w:rPr>
        <w:t>Of course we keep pushing those limits back with clever new technologies; yet living systems are undeniably in decline.   These trends need not be in conflict-in fact, there are fortunes to be made in reconciling them.   Natural Capitalism: Creating the Next Industrial Revolution, by Paul Hawken, Amory Lovins, and L. Hunter Lovins, is the first book to explore the lucrative opportunities for businesses in an era of approaching environmental limits.   In this groundbreaking blueprint for a new economy, three leading business visionaries explain how</w:t>
      </w:r>
      <w:r>
        <w:t xml:space="preserve"> </w:t>
      </w:r>
      <w:r w:rsidRPr="00A812EB">
        <w:rPr>
          <w:rStyle w:val="StyleBoldUnderline"/>
          <w:rFonts w:eastAsiaTheme="majorEastAsia"/>
          <w:highlight w:val="yellow"/>
        </w:rPr>
        <w:t>the world is on the verge of a new industrial revolution-one that promises to transform our fundamental notions about commerce and its role in shaping our future</w:t>
      </w:r>
      <w:r>
        <w:t xml:space="preserve">. </w:t>
      </w:r>
      <w:r w:rsidRPr="00A812EB">
        <w:rPr>
          <w:rStyle w:val="StyleBoldUnderline"/>
          <w:rFonts w:eastAsiaTheme="majorEastAsia"/>
          <w:highlight w:val="yellow"/>
        </w:rPr>
        <w:t>Natural Capitalism</w:t>
      </w:r>
      <w:r>
        <w:t xml:space="preserve"> </w:t>
      </w:r>
      <w:r w:rsidRPr="00984AA2">
        <w:rPr>
          <w:rStyle w:val="SmallText"/>
        </w:rPr>
        <w:t xml:space="preserve">describes a future in which business and environmental interests increasingly overlap, and in which businesses </w:t>
      </w:r>
      <w:r w:rsidRPr="00A812EB">
        <w:rPr>
          <w:rStyle w:val="StyleBoldUnderline"/>
          <w:rFonts w:eastAsiaTheme="majorEastAsia"/>
          <w:highlight w:val="yellow"/>
        </w:rPr>
        <w:t>can</w:t>
      </w:r>
      <w:r>
        <w:t xml:space="preserve"> </w:t>
      </w:r>
      <w:r w:rsidRPr="00984AA2">
        <w:rPr>
          <w:rStyle w:val="SmallText"/>
        </w:rPr>
        <w:t>better satisfy their customers' needs</w:t>
      </w:r>
      <w:r>
        <w:t xml:space="preserve">, </w:t>
      </w:r>
      <w:r w:rsidRPr="00A812EB">
        <w:rPr>
          <w:rStyle w:val="StyleBoldUnderline"/>
          <w:rFonts w:eastAsiaTheme="majorEastAsia"/>
          <w:highlight w:val="yellow"/>
        </w:rPr>
        <w:t>increase profits</w:t>
      </w:r>
      <w:r>
        <w:t xml:space="preserve">, </w:t>
      </w:r>
      <w:r w:rsidRPr="00A812EB">
        <w:rPr>
          <w:rStyle w:val="StyleBoldUnderline"/>
          <w:rFonts w:eastAsiaTheme="majorEastAsia"/>
          <w:highlight w:val="yellow"/>
        </w:rPr>
        <w:t>and help solve environmental problems all at the same time</w:t>
      </w:r>
      <w:r w:rsidRPr="00984AA2">
        <w:rPr>
          <w:rStyle w:val="SmallText"/>
        </w:rPr>
        <w:t>.   Natural capital refers to the natural resources and ecosystem services that make possible all economic activity, indeed all life. These services are of immense economic value; some are literally priceless, since they have no known substitutes. Yet current business practices typically fail to take into account the value of these assets-which is rising with their scarcity. As a result, natural capital is being degraded and liquidated by the wasteful use of such resources as energy, materials, water, fiber, and topsoil.   The first of natural capitalism's four interlinked principles, therefore, is radically increased resource productivity. Implementing just this first principle can significantly improve a firm's bottom line, and can also help finance the other three. They are: redesigning industry on biological models with closed loops and zero waste; shifting from the sale of goods (for example, light bulbs) to the provision of services (illumination); and reinvesting in the natural capital that is the basis of future prosperity.   Citing hundreds of compelling stories from a wide array of sectors, Natural Capitalism shows how these four changes will enable businesses to act as if natural capital were being properly valued, without waiting for consensus on what that value should be. Even today, when natural capital is hardly accounted for on corporate balance sheets, these four principles are so profitable that firms adopting them can gain striking competitive advantage-as early adopters are already doing. These</w:t>
      </w:r>
      <w:r>
        <w:t xml:space="preserve"> </w:t>
      </w:r>
      <w:r w:rsidRPr="00A812EB">
        <w:rPr>
          <w:rStyle w:val="StyleBoldUnderline"/>
          <w:rFonts w:eastAsiaTheme="majorEastAsia"/>
          <w:highlight w:val="yellow"/>
        </w:rPr>
        <w:t>innovators are also discovering that by downsizing their unproductive tons, gallons, and kilowatt-hours they can keep more people, who will foster the innovation that drives future improvement</w:t>
      </w:r>
      <w:r>
        <w:t xml:space="preserve">.   </w:t>
      </w:r>
      <w:r w:rsidRPr="00984AA2">
        <w:rPr>
          <w:rStyle w:val="SmallText"/>
        </w:rPr>
        <w:t>Natural Capitalism's preface states: "Although [this] is a book abounding in solutions, it is not about 'fixes.' Nor is it a how-to manual. It is a portrayal of opportunities that if captured will lead to no less than a transformation of commerce and of all societal institutions. Natural capitalism maps the general direction of a journey that requires overturning long-held assumptions, even questioning what we value and how we are to live.</w:t>
      </w:r>
      <w:r>
        <w:t xml:space="preserve"> </w:t>
      </w:r>
      <w:r w:rsidRPr="00984AA2">
        <w:rPr>
          <w:rStyle w:val="SmallText"/>
        </w:rPr>
        <w:t>Yet</w:t>
      </w:r>
      <w:r>
        <w:t xml:space="preserve"> </w:t>
      </w:r>
      <w:r w:rsidRPr="00A812EB">
        <w:rPr>
          <w:rStyle w:val="StyleBoldUnderline"/>
          <w:rFonts w:eastAsiaTheme="majorEastAsia"/>
          <w:highlight w:val="yellow"/>
        </w:rPr>
        <w:t>the early stages in the decades-long odyssey are turning out to release extraordinary benefits</w:t>
      </w:r>
      <w:r>
        <w:t xml:space="preserve">. </w:t>
      </w:r>
      <w:r w:rsidRPr="00984AA2">
        <w:rPr>
          <w:rStyle w:val="SmallText"/>
        </w:rPr>
        <w:t>Among these are what business innovator Peter Senge calls 'hidden reserves within the enterprise'--lost energy,' trapped in stale employee and customer relationships, that can be channeled into success for both today's shareholders and future generations</w:t>
      </w:r>
      <w:r>
        <w:t xml:space="preserve">. </w:t>
      </w:r>
      <w:r w:rsidRPr="00A812EB">
        <w:rPr>
          <w:rStyle w:val="StyleBoldUnderline"/>
          <w:rFonts w:eastAsiaTheme="majorEastAsia"/>
          <w:highlight w:val="yellow"/>
        </w:rPr>
        <w:t>All three of us have witnessed this excitement and enhanced total factor productivity in many of the businesses we have counseled. It is real; it is replicable…"   The next Industrial Revolution has already started</w:t>
      </w:r>
      <w:r>
        <w:t xml:space="preserve">. </w:t>
      </w:r>
    </w:p>
    <w:p w:rsidR="0047725F" w:rsidRPr="00E753F7" w:rsidRDefault="0047725F" w:rsidP="0047725F"/>
    <w:p w:rsidR="000C6F25" w:rsidRDefault="000C6F25">
      <w:pPr>
        <w:spacing w:after="200" w:line="276" w:lineRule="auto"/>
        <w:rPr>
          <w:rFonts w:eastAsiaTheme="majorEastAsia" w:cstheme="majorBidi"/>
          <w:b/>
          <w:iCs/>
          <w:sz w:val="26"/>
        </w:rPr>
      </w:pPr>
      <w:r>
        <w:br w:type="page"/>
      </w:r>
    </w:p>
    <w:p w:rsidR="0047725F" w:rsidRDefault="0047725F" w:rsidP="0047725F">
      <w:pPr>
        <w:pStyle w:val="Heading4"/>
      </w:pPr>
      <w:r>
        <w:lastRenderedPageBreak/>
        <w:t xml:space="preserve">Capitalism solves the environment. </w:t>
      </w:r>
    </w:p>
    <w:p w:rsidR="0047725F" w:rsidRPr="00C707A3" w:rsidRDefault="0047725F" w:rsidP="0047725F">
      <w:r w:rsidRPr="00C707A3">
        <w:t xml:space="preserve">James Q </w:t>
      </w:r>
      <w:r w:rsidRPr="00B1625B">
        <w:rPr>
          <w:rStyle w:val="Heading3Char"/>
          <w:sz w:val="26"/>
          <w:u w:val="none"/>
        </w:rPr>
        <w:t>Wilson</w:t>
      </w:r>
      <w:r w:rsidRPr="00C707A3">
        <w:t xml:space="preserve"> (Professor at Harvard University). "The Morality of Capitalism." The Hilton. 15 Oct. </w:t>
      </w:r>
      <w:r w:rsidRPr="00B1625B">
        <w:rPr>
          <w:rStyle w:val="Heading3Char"/>
          <w:sz w:val="26"/>
          <w:u w:val="none"/>
        </w:rPr>
        <w:t>1997</w:t>
      </w:r>
      <w:r w:rsidRPr="00C707A3">
        <w:t>. http://www.cis.org.au/events/jbl/ifr_wilson.html</w:t>
      </w:r>
    </w:p>
    <w:p w:rsidR="0047725F" w:rsidRPr="00A812EB" w:rsidRDefault="0047725F" w:rsidP="0047725F">
      <w:pPr>
        <w:pStyle w:val="HotRoute0"/>
        <w:rPr>
          <w:rStyle w:val="StyleBoldUnderline"/>
          <w:rFonts w:eastAsiaTheme="majorEastAsia"/>
          <w:highlight w:val="yellow"/>
        </w:rPr>
      </w:pPr>
      <w:r w:rsidRPr="00696DAF">
        <w:rPr>
          <w:rStyle w:val="SmallText"/>
        </w:rPr>
        <w:t>It is also the case that</w:t>
      </w:r>
      <w:r>
        <w:t xml:space="preserve"> </w:t>
      </w:r>
      <w:r w:rsidRPr="00A812EB">
        <w:rPr>
          <w:rStyle w:val="StyleBoldUnderline"/>
          <w:rFonts w:eastAsiaTheme="majorEastAsia"/>
          <w:highlight w:val="yellow"/>
        </w:rPr>
        <w:t>capitalism makes it easier to deal with environmental problems</w:t>
      </w:r>
      <w:r>
        <w:t xml:space="preserve">. </w:t>
      </w:r>
      <w:r w:rsidRPr="00696DAF">
        <w:rPr>
          <w:rStyle w:val="SmallText"/>
        </w:rPr>
        <w:t>Enviro-n-mental problems exist. Air is free; we consume air without charge, we emit pollutants back into the air, often without charge. And if something is free people will consume more of it then they really need, or at least much more than they would if they had to pay for it. Since we have found no way to endow clean air with property rights, we do not know how to limit this except by the use of an external authority that will put some restrictions on it. To compel people who are engaged in production and exchange to internalise all of their costs without destroying production and exchange, one must be able to make proposals to people who do not want to hear them, induce action among people who do not want to act, and monitor performance by people who do not like monitors – and do all of this only to the extent that the gains in human welfare are purchased at an acceptable cost. No regime will make this result certain, but only democratic capitalist regimes make it at all possible. Why? It is not that</w:t>
      </w:r>
      <w:r>
        <w:t xml:space="preserve"> </w:t>
      </w:r>
      <w:r w:rsidRPr="00A812EB">
        <w:rPr>
          <w:rStyle w:val="StyleBoldUnderline"/>
          <w:rFonts w:eastAsiaTheme="majorEastAsia"/>
          <w:highlight w:val="yellow"/>
        </w:rPr>
        <w:t>capitalists believe</w:t>
      </w:r>
      <w:r>
        <w:t xml:space="preserve"> </w:t>
      </w:r>
      <w:r w:rsidRPr="00696DAF">
        <w:rPr>
          <w:rStyle w:val="SmallText"/>
        </w:rPr>
        <w:t>in the environment or have a wish to improve the world. It is because</w:t>
      </w:r>
      <w:r>
        <w:t xml:space="preserve"> </w:t>
      </w:r>
      <w:r w:rsidRPr="00A812EB">
        <w:rPr>
          <w:rStyle w:val="StyleBoldUnderline"/>
          <w:rFonts w:eastAsiaTheme="majorEastAsia"/>
          <w:highlight w:val="yellow"/>
        </w:rPr>
        <w:t>they are part of a system in which the world must be improved if they are to survive.</w:t>
      </w:r>
      <w:r>
        <w:t xml:space="preserve"> </w:t>
      </w:r>
      <w:r w:rsidRPr="00696DAF">
        <w:rPr>
          <w:rStyle w:val="SmallText"/>
        </w:rPr>
        <w:t>Capitalism brings three advantages to the environmental task: (i)</w:t>
      </w:r>
      <w:r>
        <w:t xml:space="preserve"> </w:t>
      </w:r>
      <w:r w:rsidRPr="00A812EB">
        <w:rPr>
          <w:rStyle w:val="StyleBoldUnderline"/>
          <w:rFonts w:eastAsiaTheme="majorEastAsia"/>
          <w:highlight w:val="yellow"/>
        </w:rPr>
        <w:t>It creates and maintains a private sphere of action</w:t>
      </w:r>
      <w:r>
        <w:t xml:space="preserve">. </w:t>
      </w:r>
      <w:r w:rsidRPr="00696DAF">
        <w:rPr>
          <w:rStyle w:val="SmallText"/>
        </w:rPr>
        <w:t>A private sphere of action makes capitalism possible because you can operate free of government control. But by maintaining a private sphere you also provide</w:t>
      </w:r>
      <w:r>
        <w:t xml:space="preserve"> </w:t>
      </w:r>
      <w:r w:rsidRPr="00A812EB">
        <w:rPr>
          <w:rStyle w:val="StyleBoldUnderline"/>
          <w:rFonts w:eastAsiaTheme="majorEastAsia"/>
          <w:highlight w:val="yellow"/>
        </w:rPr>
        <w:t>a protected place for people to stand who wish to make controversial proposals</w:t>
      </w:r>
      <w:r>
        <w:t xml:space="preserve">. </w:t>
      </w:r>
      <w:r w:rsidRPr="00C707A3">
        <w:rPr>
          <w:rStyle w:val="SmallText"/>
        </w:rPr>
        <w:t>You create a world in which the critics of capitalism – those who wish to see capitalism restrained in order to protect the environment – have an opportunity to move. No such world existed for them in the Soviet Union, and no such world exists for them today in the People’s Republic of China</w:t>
      </w:r>
      <w:r>
        <w:t xml:space="preserve">. </w:t>
      </w:r>
      <w:r w:rsidRPr="00A812EB">
        <w:rPr>
          <w:rStyle w:val="StyleBoldUnderline"/>
          <w:rFonts w:eastAsiaTheme="majorEastAsia"/>
          <w:highlight w:val="yellow"/>
        </w:rPr>
        <w:t>The absence of a private sphere means the absence of an environmental ethic.</w:t>
      </w:r>
      <w:r>
        <w:t xml:space="preserve"> </w:t>
      </w:r>
      <w:r w:rsidRPr="00C707A3">
        <w:rPr>
          <w:rStyle w:val="SmallText"/>
        </w:rPr>
        <w:t>(ii) Secondly</w:t>
      </w:r>
      <w:r>
        <w:t xml:space="preserve">, </w:t>
      </w:r>
      <w:r w:rsidRPr="00A812EB">
        <w:rPr>
          <w:rStyle w:val="StyleBoldUnderline"/>
          <w:rFonts w:eastAsiaTheme="majorEastAsia"/>
          <w:highlight w:val="yellow"/>
        </w:rPr>
        <w:t>capitalism produces prosperity, and prosperity changes the minds of people</w:t>
      </w:r>
      <w:r>
        <w:t xml:space="preserve">, </w:t>
      </w:r>
      <w:r w:rsidRPr="00C707A3">
        <w:rPr>
          <w:rStyle w:val="SmallText"/>
        </w:rPr>
        <w:t>especially young people. It endows them what we in the social science business call in our professional journals, post-materialist or post-industrial goals. That is a fancy way of saying that</w:t>
      </w:r>
      <w:r>
        <w:t xml:space="preserve"> </w:t>
      </w:r>
      <w:r w:rsidRPr="00A812EB">
        <w:rPr>
          <w:rStyle w:val="StyleBoldUnderline"/>
          <w:rFonts w:eastAsiaTheme="majorEastAsia"/>
          <w:highlight w:val="yellow"/>
        </w:rPr>
        <w:t>when society becomes rich enough for everybody to be fed and where no-one has to struggle</w:t>
      </w:r>
      <w:r>
        <w:t xml:space="preserve"> </w:t>
      </w:r>
      <w:r w:rsidRPr="00C707A3">
        <w:rPr>
          <w:rStyle w:val="SmallText"/>
        </w:rPr>
        <w:t>day and night to put food on their table</w:t>
      </w:r>
      <w:r>
        <w:t>,</w:t>
      </w:r>
      <w:r w:rsidRPr="00A812EB">
        <w:rPr>
          <w:rStyle w:val="StyleBoldUnderline"/>
          <w:rFonts w:eastAsiaTheme="majorEastAsia"/>
          <w:highlight w:val="yellow"/>
        </w:rPr>
        <w:t xml:space="preserve"> we begin to think of</w:t>
      </w:r>
      <w:r>
        <w:t xml:space="preserve"> </w:t>
      </w:r>
      <w:r w:rsidRPr="00C707A3">
        <w:rPr>
          <w:rStyle w:val="SmallText"/>
        </w:rPr>
        <w:t>other things we can use resources for. Those other things include</w:t>
      </w:r>
      <w:r>
        <w:t xml:space="preserve"> </w:t>
      </w:r>
      <w:r w:rsidRPr="00A812EB">
        <w:rPr>
          <w:rStyle w:val="StyleBoldUnderline"/>
          <w:rFonts w:eastAsiaTheme="majorEastAsia"/>
          <w:highlight w:val="yellow"/>
        </w:rPr>
        <w:t>taking care of animals, protecting the environment, preserving land and the like</w:t>
      </w:r>
      <w:r>
        <w:t xml:space="preserve">. </w:t>
      </w:r>
      <w:r w:rsidRPr="00C707A3">
        <w:rPr>
          <w:rStyle w:val="SmallText"/>
        </w:rPr>
        <w:t>The prosperity induced by capitalism produces of necessity an environmental movement. How that environ-mental movement is managed of course is a very real question; sometimes it is managed very badly, other times it is managed reasonably well</w:t>
      </w:r>
      <w:r>
        <w:t xml:space="preserve">. </w:t>
      </w:r>
      <w:r w:rsidRPr="00A812EB">
        <w:rPr>
          <w:rStyle w:val="StyleBoldUnderline"/>
          <w:rFonts w:eastAsiaTheme="majorEastAsia"/>
          <w:highlight w:val="yellow"/>
        </w:rPr>
        <w:t>Environmental policies in capitalist systems will vary greatly</w:t>
      </w:r>
      <w:r>
        <w:t xml:space="preserve"> </w:t>
      </w:r>
      <w:r w:rsidRPr="00C707A3">
        <w:rPr>
          <w:rStyle w:val="SmallText"/>
        </w:rPr>
        <w:t>– from the inconsequential through the prudent to the loony –</w:t>
      </w:r>
      <w:r>
        <w:t xml:space="preserve"> </w:t>
      </w:r>
      <w:r w:rsidRPr="00A812EB">
        <w:rPr>
          <w:rStyle w:val="StyleBoldUnderline"/>
          <w:rFonts w:eastAsiaTheme="majorEastAsia"/>
          <w:highlight w:val="yellow"/>
        </w:rPr>
        <w:t xml:space="preserve">but they will scarcely exist at all in non-capitalist ones. </w:t>
      </w:r>
      <w:r w:rsidRPr="00C707A3">
        <w:rPr>
          <w:rStyle w:val="SmallText"/>
        </w:rPr>
        <w:t>(iii) The final thing</w:t>
      </w:r>
      <w:r>
        <w:t xml:space="preserve"> c</w:t>
      </w:r>
      <w:r w:rsidRPr="00A812EB">
        <w:rPr>
          <w:rStyle w:val="StyleBoldUnderline"/>
          <w:rFonts w:eastAsiaTheme="majorEastAsia"/>
          <w:highlight w:val="yellow"/>
        </w:rPr>
        <w:t xml:space="preserve">apitalism </w:t>
      </w:r>
      <w:r w:rsidRPr="00C707A3">
        <w:rPr>
          <w:rStyle w:val="SmallText"/>
        </w:rPr>
        <w:t>brings to this task is that it</w:t>
      </w:r>
      <w:r>
        <w:t xml:space="preserve"> </w:t>
      </w:r>
      <w:r w:rsidRPr="00A812EB">
        <w:rPr>
          <w:rStyle w:val="StyleBoldUnderline"/>
          <w:rFonts w:eastAsiaTheme="majorEastAsia"/>
          <w:highlight w:val="yellow"/>
        </w:rPr>
        <w:t>creates firms that can be regulated</w:t>
      </w:r>
      <w:r>
        <w:t xml:space="preserve">. </w:t>
      </w:r>
      <w:r w:rsidRPr="00C707A3">
        <w:rPr>
          <w:rStyle w:val="SmallText"/>
        </w:rPr>
        <w:t>You may think that this is a trivial statement. You all know that business firms are regulated – sometimes to the advantage of the firm, sometimes to its disadvantage. But I don’t think you realise the importance of this fact. Consider the alternative. Suppose the government ran everything. What would be regulated?</w:t>
      </w:r>
      <w:r>
        <w:t xml:space="preserve"> </w:t>
      </w:r>
      <w:r w:rsidRPr="00A812EB">
        <w:rPr>
          <w:rStyle w:val="StyleBoldUnderline"/>
          <w:rFonts w:eastAsiaTheme="majorEastAsia"/>
          <w:highlight w:val="yellow"/>
        </w:rPr>
        <w:t>The main reason why Eastern Europe was a vast toxic waste dump, and why many parts of China are becoming a vast toxic waste dump, is because the government owns the enterprises and one government agency does not – cannot – regulate another government agency</w:t>
      </w:r>
      <w:r>
        <w:t xml:space="preserve">. </w:t>
      </w:r>
      <w:r w:rsidRPr="00C707A3">
        <w:rPr>
          <w:rStyle w:val="SmallText"/>
        </w:rPr>
        <w:t xml:space="preserve">This is because neither the regulator nor the regulatee has any personal motives to accept regulation. </w:t>
      </w:r>
      <w:r w:rsidRPr="00A812EB">
        <w:rPr>
          <w:rStyle w:val="StyleBoldUnderline"/>
          <w:rFonts w:eastAsiaTheme="majorEastAsia"/>
          <w:highlight w:val="yellow"/>
        </w:rPr>
        <w:t>But they can regulate firms, and so when firms are producing wealth and people decide that the distribution of wealth ought to be made to accord to an environmental ethic, capitalism makes that possible.</w:t>
      </w:r>
    </w:p>
    <w:p w:rsidR="0047725F" w:rsidRPr="008F7BDC" w:rsidRDefault="0047725F" w:rsidP="0047725F"/>
    <w:p w:rsidR="0047725F" w:rsidRDefault="0047725F" w:rsidP="0047725F">
      <w:pPr>
        <w:pStyle w:val="Heading3"/>
      </w:pPr>
      <w:bookmarkStart w:id="42" w:name="_Toc205361684"/>
      <w:bookmarkStart w:id="43" w:name="_Toc391927487"/>
      <w:r>
        <w:lastRenderedPageBreak/>
        <w:t>A2 No Value to Life</w:t>
      </w:r>
      <w:bookmarkEnd w:id="42"/>
      <w:bookmarkEnd w:id="43"/>
    </w:p>
    <w:p w:rsidR="0047725F" w:rsidRPr="00B11FDD" w:rsidRDefault="0047725F" w:rsidP="0047725F"/>
    <w:p w:rsidR="0047725F" w:rsidRPr="005E06E0" w:rsidRDefault="0047725F" w:rsidP="0047725F">
      <w:pPr>
        <w:pStyle w:val="Heading4"/>
      </w:pPr>
      <w:r w:rsidRPr="005E06E0">
        <w:t xml:space="preserve">Capitalism is key to value to life. </w:t>
      </w:r>
    </w:p>
    <w:p w:rsidR="0047725F" w:rsidRPr="00CB6103" w:rsidRDefault="0047725F" w:rsidP="0047725F">
      <w:bookmarkStart w:id="44" w:name="_Toc391927488"/>
      <w:r w:rsidRPr="00B1625B">
        <w:rPr>
          <w:rStyle w:val="Heading2Char"/>
          <w:sz w:val="32"/>
          <w:szCs w:val="22"/>
          <w:u w:val="single"/>
        </w:rPr>
        <w:t>Sigmund</w:t>
      </w:r>
      <w:bookmarkEnd w:id="44"/>
      <w:r w:rsidRPr="00CB6103">
        <w:t xml:space="preserve">, Carl and Alfred. "When Human Evolution Fails." 1 April </w:t>
      </w:r>
      <w:r w:rsidRPr="00B1625B">
        <w:rPr>
          <w:rStyle w:val="Heading3Char"/>
          <w:sz w:val="26"/>
          <w:u w:val="none"/>
        </w:rPr>
        <w:t>2008</w:t>
      </w:r>
      <w:r w:rsidRPr="00CB6103">
        <w:t>. http://sigcarlfred.blogspot.com/2008/04/when-human-evolution-fails.html</w:t>
      </w:r>
    </w:p>
    <w:p w:rsidR="0047725F" w:rsidRDefault="0047725F" w:rsidP="0047725F">
      <w:pPr>
        <w:pStyle w:val="HotRoute0"/>
      </w:pPr>
      <w:r w:rsidRPr="00A812EB">
        <w:rPr>
          <w:rStyle w:val="StyleBoldUnderline"/>
          <w:rFonts w:eastAsiaTheme="majorEastAsia"/>
          <w:highlight w:val="yellow"/>
        </w:rPr>
        <w:t>Capitalism does not obviate human nature- it redirects it. Societies that reject capitalism seek to control human nature</w:t>
      </w:r>
      <w:r>
        <w:t xml:space="preserve">. </w:t>
      </w:r>
      <w:r w:rsidRPr="00CB6103">
        <w:rPr>
          <w:rStyle w:val="SmallText"/>
        </w:rPr>
        <w:t>Some of those regimes may be authoritarian in nature, seeking only to control behavior. More often, they are totalitarian innature and seek to control what you think.  Human beings want what they want, when they want it. We are all tempted to take what we want, consequences be damned. In a capitalist society, the opportunities exist for everyone to succeed.</w:t>
      </w:r>
      <w:r>
        <w:t xml:space="preserve"> </w:t>
      </w:r>
      <w:r w:rsidRPr="00A812EB">
        <w:rPr>
          <w:rStyle w:val="StyleBoldUnderline"/>
          <w:rFonts w:eastAsiaTheme="majorEastAsia"/>
          <w:highlight w:val="yellow"/>
        </w:rPr>
        <w:t>In societies that reject capitalism, only the elites have access to a real future for themselves and their children</w:t>
      </w:r>
      <w:r>
        <w:t xml:space="preserve">- </w:t>
      </w:r>
      <w:r w:rsidRPr="00CB6103">
        <w:rPr>
          <w:rStyle w:val="SmallText"/>
        </w:rPr>
        <w:t>and even then, they have to agree to play by a very specific set of rules</w:t>
      </w:r>
      <w:r>
        <w:t xml:space="preserve">. </w:t>
      </w:r>
      <w:r w:rsidRPr="00A812EB">
        <w:rPr>
          <w:rStyle w:val="StyleBoldUnderline"/>
          <w:rFonts w:eastAsiaTheme="majorEastAsia"/>
          <w:highlight w:val="yellow"/>
        </w:rPr>
        <w:t>In a society where violence is a part of everyday life, inflicting pain on others is not a huge leap. Where life has little value and hope is non existent</w:t>
      </w:r>
      <w:r>
        <w:t xml:space="preserve">, </w:t>
      </w:r>
      <w:r w:rsidRPr="00A812EB">
        <w:rPr>
          <w:rStyle w:val="StyleBoldUnderline"/>
          <w:rFonts w:eastAsiaTheme="majorEastAsia"/>
          <w:highlight w:val="yellow"/>
        </w:rPr>
        <w:t>there is no reason that the 'other' should not share and be subjected to your misery. This is especially true if the 'other' is better off than you are</w:t>
      </w:r>
      <w:r>
        <w:t xml:space="preserve">. </w:t>
      </w:r>
      <w:r w:rsidRPr="00CB6103">
        <w:rPr>
          <w:rStyle w:val="SmallText"/>
        </w:rPr>
        <w:t>This kind of thinking is more easily understood in context. Recall the subdued delight Iraqis took in the power failure that impacted the northeast a few years ago. They had no electricity for months and they laughed at the New Yorkers who 'suffered' without power for a few hours. Imagine how they would delight in the travails of their adversaries.</w:t>
      </w:r>
      <w:r>
        <w:rPr>
          <w:rStyle w:val="SmallText"/>
        </w:rPr>
        <w:t xml:space="preserve"> </w:t>
      </w:r>
      <w:r w:rsidRPr="00A812EB">
        <w:rPr>
          <w:rStyle w:val="StyleBoldUnderline"/>
          <w:rFonts w:eastAsiaTheme="majorEastAsia"/>
          <w:highlight w:val="yellow"/>
        </w:rPr>
        <w:t>Capitalist societies are different. We assign great value to life</w:t>
      </w:r>
      <w:r>
        <w:t xml:space="preserve">. </w:t>
      </w:r>
      <w:r w:rsidRPr="00CB6103">
        <w:rPr>
          <w:rStyle w:val="SmallText"/>
        </w:rPr>
        <w:t>We build hospitals and medical research centers so that our lives might be prolonged and the quality of our life might be improved</w:t>
      </w:r>
      <w:r>
        <w:t xml:space="preserve">. </w:t>
      </w:r>
      <w:r w:rsidRPr="00A812EB">
        <w:rPr>
          <w:rStyle w:val="StyleBoldUnderline"/>
          <w:rFonts w:eastAsiaTheme="majorEastAsia"/>
          <w:highlight w:val="yellow"/>
        </w:rPr>
        <w:t>Capitalist morality places a very high value on human life because capitalism places a high value on the potential of every life. In a capitalist society, it is the hope that the contributions of each individual might elevate and serve all of society and not just the elites</w:t>
      </w:r>
      <w:r>
        <w:t>.</w:t>
      </w:r>
    </w:p>
    <w:p w:rsidR="0047725F" w:rsidRDefault="0047725F" w:rsidP="0047725F"/>
    <w:p w:rsidR="0047725F" w:rsidRDefault="0047725F" w:rsidP="0047725F">
      <w:pPr>
        <w:pStyle w:val="Heading4"/>
      </w:pPr>
      <w:r>
        <w:t xml:space="preserve">Capitalism does not reduce everything to monetary value. </w:t>
      </w:r>
    </w:p>
    <w:p w:rsidR="0047725F" w:rsidRPr="00CA50BF" w:rsidRDefault="0047725F" w:rsidP="0047725F">
      <w:r w:rsidRPr="00CA50BF">
        <w:t xml:space="preserve">Johan </w:t>
      </w:r>
      <w:r w:rsidRPr="00B1625B">
        <w:rPr>
          <w:rStyle w:val="Heading3Char"/>
          <w:sz w:val="26"/>
          <w:u w:val="none"/>
        </w:rPr>
        <w:t>Norberg</w:t>
      </w:r>
      <w:r w:rsidRPr="00CA50BF">
        <w:t xml:space="preserve">. (Senior Fellow CATO Institute). In Defense of Global Capitalism. </w:t>
      </w:r>
      <w:r w:rsidRPr="00B1625B">
        <w:rPr>
          <w:rStyle w:val="Heading3Char"/>
          <w:sz w:val="26"/>
          <w:u w:val="none"/>
        </w:rPr>
        <w:t>2003</w:t>
      </w:r>
      <w:r w:rsidRPr="00CA50BF">
        <w:t>. p. 17-8.</w:t>
      </w:r>
    </w:p>
    <w:p w:rsidR="0047725F" w:rsidRPr="00CA50BF" w:rsidRDefault="0047725F" w:rsidP="0047725F">
      <w:pPr>
        <w:pStyle w:val="HotRoute0"/>
      </w:pPr>
      <w:r w:rsidRPr="00CA50BF">
        <w:rPr>
          <w:rStyle w:val="SmallText"/>
        </w:rPr>
        <w:t>What I really believe in, first and foremost, isn't capitalism or globalization. It isn't the systems or regulatory codes that achieve all</w:t>
      </w:r>
      <w:r w:rsidRPr="00CA50BF">
        <w:t xml:space="preserve"> </w:t>
      </w:r>
      <w:r w:rsidRPr="00A812EB">
        <w:rPr>
          <w:rStyle w:val="StyleBoldUnderline"/>
          <w:rFonts w:eastAsiaTheme="majorEastAsia"/>
          <w:highlight w:val="yellow"/>
        </w:rPr>
        <w:t>we</w:t>
      </w:r>
      <w:r w:rsidRPr="00CA50BF">
        <w:t xml:space="preserve"> </w:t>
      </w:r>
      <w:r w:rsidRPr="00CA50BF">
        <w:rPr>
          <w:rStyle w:val="SmallText"/>
        </w:rPr>
        <w:t>see around us in the way of prosperity, innovation, community, and culture. Those things are created by people. What I</w:t>
      </w:r>
      <w:r w:rsidRPr="00CA50BF">
        <w:t xml:space="preserve"> </w:t>
      </w:r>
      <w:r w:rsidRPr="00A812EB">
        <w:rPr>
          <w:rStyle w:val="StyleBoldUnderline"/>
          <w:rFonts w:eastAsiaTheme="majorEastAsia"/>
          <w:highlight w:val="yellow"/>
        </w:rPr>
        <w:t>believe in is man's capacity for achieving great things</w:t>
      </w:r>
      <w:r w:rsidRPr="00CA50BF">
        <w:t xml:space="preserve">, </w:t>
      </w:r>
      <w:r w:rsidRPr="00CA50BF">
        <w:rPr>
          <w:rStyle w:val="SmallText"/>
        </w:rPr>
        <w:t>and the combined force that results from our interaction and exchanges. I plead for greater liberty and more open world, not because I believe one system happens to be more efficient than another, but because those things provide a setting that unleashes individual creativity as no other system can. They spur dynamism that has led to human, economic, scientific, and technical advances</w:t>
      </w:r>
      <w:r w:rsidRPr="00CA50BF">
        <w:t xml:space="preserve">. </w:t>
      </w:r>
      <w:r w:rsidRPr="00A812EB">
        <w:rPr>
          <w:rStyle w:val="StyleBoldUnderline"/>
          <w:rFonts w:eastAsiaTheme="majorEastAsia"/>
          <w:highlight w:val="yellow"/>
        </w:rPr>
        <w:t>Believing in capitalism does not mean believing in growth, the economy, or efficiency</w:t>
      </w:r>
      <w:r w:rsidRPr="00CA50BF">
        <w:rPr>
          <w:rStyle w:val="SmallText"/>
        </w:rPr>
        <w:t>. Desirable as they may be, those are only the result. At its core,</w:t>
      </w:r>
      <w:r w:rsidRPr="00CA50BF">
        <w:t xml:space="preserve"> </w:t>
      </w:r>
      <w:r w:rsidRPr="00A812EB">
        <w:rPr>
          <w:rStyle w:val="StyleBoldUnderline"/>
          <w:rFonts w:eastAsiaTheme="majorEastAsia"/>
          <w:highlight w:val="yellow"/>
        </w:rPr>
        <w:t>belief in capitalism is belief in mankind</w:t>
      </w:r>
      <w:r w:rsidRPr="00CA50BF">
        <w:t xml:space="preserve">. </w:t>
      </w:r>
      <w:r w:rsidRPr="00CA50BF">
        <w:rPr>
          <w:rStyle w:val="SmallText"/>
        </w:rPr>
        <w:t>Like</w:t>
      </w:r>
      <w:r w:rsidRPr="00CA50BF">
        <w:t xml:space="preserve"> </w:t>
      </w:r>
      <w:r w:rsidRPr="00A812EB">
        <w:rPr>
          <w:rStyle w:val="StyleBoldUnderline"/>
          <w:rFonts w:eastAsiaTheme="majorEastAsia"/>
          <w:highlight w:val="yellow"/>
        </w:rPr>
        <w:t xml:space="preserve">most </w:t>
      </w:r>
      <w:r w:rsidRPr="00CA50BF">
        <w:rPr>
          <w:rStyle w:val="SmallText"/>
        </w:rPr>
        <w:t>other</w:t>
      </w:r>
      <w:r w:rsidRPr="00CA50BF">
        <w:t xml:space="preserve"> </w:t>
      </w:r>
      <w:r w:rsidRPr="00A812EB">
        <w:rPr>
          <w:rStyle w:val="StyleBoldUnderline"/>
          <w:rFonts w:eastAsiaTheme="majorEastAsia"/>
          <w:highlight w:val="yellow"/>
        </w:rPr>
        <w:t>liberals</w:t>
      </w:r>
      <w:r w:rsidRPr="00CA50BF">
        <w:t xml:space="preserve">, </w:t>
      </w:r>
      <w:r w:rsidRPr="00CA50BF">
        <w:rPr>
          <w:rStyle w:val="SmallText"/>
        </w:rPr>
        <w:t>I can</w:t>
      </w:r>
      <w:r w:rsidRPr="00CA50BF">
        <w:t xml:space="preserve"> </w:t>
      </w:r>
      <w:r w:rsidRPr="00A812EB">
        <w:rPr>
          <w:rStyle w:val="StyleBoldUnderline"/>
          <w:rFonts w:eastAsiaTheme="majorEastAsia"/>
          <w:highlight w:val="yellow"/>
        </w:rPr>
        <w:t>endorse</w:t>
      </w:r>
      <w:r w:rsidRPr="00CA50BF">
        <w:t xml:space="preserve"> </w:t>
      </w:r>
      <w:r w:rsidRPr="00CA50BF">
        <w:rPr>
          <w:rStyle w:val="SmallText"/>
        </w:rPr>
        <w:t>the opinion of French socialism prime minister Lionel Jospin that we must have a "market economy, not a market society." My aim is not for economic transactions to supplant all other human relations. My aim is</w:t>
      </w:r>
      <w:r w:rsidRPr="00CA50BF">
        <w:t xml:space="preserve"> </w:t>
      </w:r>
      <w:r w:rsidRPr="00A812EB">
        <w:rPr>
          <w:rStyle w:val="StyleBoldUnderline"/>
          <w:rFonts w:eastAsiaTheme="majorEastAsia"/>
          <w:highlight w:val="yellow"/>
        </w:rPr>
        <w:t>freedom and voluntary relations in all fields</w:t>
      </w:r>
      <w:r w:rsidRPr="00CA50BF">
        <w:t xml:space="preserve">. </w:t>
      </w:r>
      <w:r w:rsidRPr="00CA50BF">
        <w:rPr>
          <w:rStyle w:val="SmallText"/>
        </w:rPr>
        <w:t>In the cultural arena, that means freedom of expression and of the press. In politics, it means democracy and the rule of law.</w:t>
      </w:r>
      <w:r w:rsidRPr="00CA50BF">
        <w:t xml:space="preserve"> </w:t>
      </w:r>
      <w:r w:rsidRPr="00A812EB">
        <w:rPr>
          <w:rStyle w:val="StyleBoldUnderline"/>
          <w:rFonts w:eastAsiaTheme="majorEastAsia"/>
          <w:highlight w:val="yellow"/>
        </w:rPr>
        <w:t>In social life, it means the right to live according to one's own values and</w:t>
      </w:r>
      <w:r w:rsidRPr="00CA50BF">
        <w:t xml:space="preserve"> </w:t>
      </w:r>
      <w:r w:rsidRPr="00CA50BF">
        <w:rPr>
          <w:rStyle w:val="SmallText"/>
        </w:rPr>
        <w:t>to choose one's own company. An</w:t>
      </w:r>
      <w:r w:rsidRPr="00CA50BF">
        <w:t xml:space="preserve"> </w:t>
      </w:r>
      <w:r w:rsidRPr="00A812EB">
        <w:rPr>
          <w:rStyle w:val="StyleBoldUnderline"/>
          <w:rFonts w:eastAsiaTheme="majorEastAsia"/>
          <w:highlight w:val="yellow"/>
        </w:rPr>
        <w:t>in the economy, it means capitalism and free markets</w:t>
      </w:r>
      <w:r w:rsidRPr="00CA50BF">
        <w:t xml:space="preserve">. </w:t>
      </w:r>
      <w:r w:rsidRPr="00CA50BF">
        <w:rPr>
          <w:rStyle w:val="SmallText"/>
        </w:rPr>
        <w:t>It is</w:t>
      </w:r>
      <w:r w:rsidRPr="00CA50BF">
        <w:t xml:space="preserve"> </w:t>
      </w:r>
      <w:r w:rsidRPr="00A812EB">
        <w:rPr>
          <w:rStyle w:val="StyleBoldUnderline"/>
          <w:rFonts w:eastAsiaTheme="majorEastAsia"/>
          <w:highlight w:val="yellow"/>
        </w:rPr>
        <w:t>not</w:t>
      </w:r>
      <w:r w:rsidRPr="00CA50BF">
        <w:t xml:space="preserve"> </w:t>
      </w:r>
      <w:r w:rsidRPr="00CA50BF">
        <w:rPr>
          <w:rStyle w:val="SmallText"/>
        </w:rPr>
        <w:t>my intention</w:t>
      </w:r>
      <w:r w:rsidRPr="00CA50BF">
        <w:t xml:space="preserve"> </w:t>
      </w:r>
      <w:r w:rsidRPr="00A812EB">
        <w:rPr>
          <w:rStyle w:val="StyleBoldUnderline"/>
          <w:rFonts w:eastAsiaTheme="majorEastAsia"/>
          <w:highlight w:val="yellow"/>
        </w:rPr>
        <w:t>that we should put price tags on everything</w:t>
      </w:r>
      <w:r w:rsidRPr="00CA50BF">
        <w:t xml:space="preserve">. </w:t>
      </w:r>
      <w:r w:rsidRPr="00A812EB">
        <w:rPr>
          <w:rStyle w:val="StyleBoldUnderline"/>
          <w:rFonts w:eastAsiaTheme="majorEastAsia"/>
          <w:highlight w:val="yellow"/>
        </w:rPr>
        <w:t>The important things in life - love</w:t>
      </w:r>
      <w:r w:rsidRPr="00CA50BF">
        <w:rPr>
          <w:rStyle w:val="SmallText"/>
        </w:rPr>
        <w:t>, family</w:t>
      </w:r>
      <w:r w:rsidRPr="00A812EB">
        <w:rPr>
          <w:rStyle w:val="StyleBoldUnderline"/>
          <w:rFonts w:eastAsiaTheme="majorEastAsia"/>
          <w:highlight w:val="yellow"/>
        </w:rPr>
        <w:t>, friendship</w:t>
      </w:r>
      <w:r w:rsidRPr="00CA50BF">
        <w:t xml:space="preserve">, </w:t>
      </w:r>
      <w:r w:rsidRPr="00A812EB">
        <w:rPr>
          <w:rStyle w:val="StyleBoldUnderline"/>
          <w:rFonts w:eastAsiaTheme="majorEastAsia"/>
          <w:highlight w:val="yellow"/>
        </w:rPr>
        <w:t>one's</w:t>
      </w:r>
      <w:r w:rsidRPr="00CA50BF">
        <w:t xml:space="preserve"> </w:t>
      </w:r>
      <w:r w:rsidRPr="00CA50BF">
        <w:rPr>
          <w:rStyle w:val="SmallText"/>
        </w:rPr>
        <w:t>own</w:t>
      </w:r>
      <w:r w:rsidRPr="00CA50BF">
        <w:t xml:space="preserve"> </w:t>
      </w:r>
      <w:r w:rsidRPr="00A812EB">
        <w:rPr>
          <w:rStyle w:val="StyleBoldUnderline"/>
          <w:rFonts w:eastAsiaTheme="majorEastAsia"/>
          <w:highlight w:val="yellow"/>
        </w:rPr>
        <w:t>way of life - cannot be assigned a dollar value. Thos who believe that, to the liberal mind, people always act with the aim of maximizing their income know nothing about liberals</w:t>
      </w:r>
      <w:r w:rsidRPr="00CA50BF">
        <w:t xml:space="preserve">, </w:t>
      </w:r>
      <w:r w:rsidRPr="00CA50BF">
        <w:rPr>
          <w:rStyle w:val="SmallText"/>
        </w:rPr>
        <w:t xml:space="preserve">and any liberal </w:t>
      </w:r>
      <w:r w:rsidRPr="00A812EB">
        <w:rPr>
          <w:rStyle w:val="StyleBoldUnderline"/>
          <w:rFonts w:eastAsiaTheme="majorEastAsia"/>
          <w:highlight w:val="yellow"/>
        </w:rPr>
        <w:t>who</w:t>
      </w:r>
      <w:r w:rsidRPr="00CA50BF">
        <w:t xml:space="preserve"> </w:t>
      </w:r>
      <w:r w:rsidRPr="00CA50BF">
        <w:rPr>
          <w:rStyle w:val="SmallText"/>
        </w:rPr>
        <w:t>doe think that way knows nothing of human nature. It is not a desire for better payment that moves me to writ a book about the value of globalization instead of becoming an accountant or a fisherman. I am writing about something I</w:t>
      </w:r>
      <w:r w:rsidRPr="00CA50BF">
        <w:t xml:space="preserve"> </w:t>
      </w:r>
      <w:r w:rsidRPr="00A812EB">
        <w:rPr>
          <w:rStyle w:val="StyleBoldUnderline"/>
          <w:rFonts w:eastAsiaTheme="majorEastAsia"/>
          <w:highlight w:val="yellow"/>
        </w:rPr>
        <w:t>believe in</w:t>
      </w:r>
      <w:r w:rsidRPr="00CA50BF">
        <w:t xml:space="preserve">, something that matters. And I wish to live in </w:t>
      </w:r>
      <w:r w:rsidRPr="00A812EB">
        <w:rPr>
          <w:rStyle w:val="StyleBoldUnderline"/>
          <w:rFonts w:eastAsiaTheme="majorEastAsia"/>
          <w:highlight w:val="yellow"/>
        </w:rPr>
        <w:t>a liberal society because such a society gives people the right to choose what matters to them.</w:t>
      </w:r>
    </w:p>
    <w:p w:rsidR="0047725F" w:rsidRPr="00CA50BF" w:rsidRDefault="0047725F" w:rsidP="0047725F"/>
    <w:p w:rsidR="0047725F" w:rsidRDefault="0047725F" w:rsidP="0047725F">
      <w:pPr>
        <w:pStyle w:val="Heading4"/>
      </w:pPr>
      <w:r>
        <w:lastRenderedPageBreak/>
        <w:t xml:space="preserve">Capitalism gives value to life and nourishes the human spirit. </w:t>
      </w:r>
    </w:p>
    <w:p w:rsidR="0047725F" w:rsidRDefault="0047725F" w:rsidP="0047725F">
      <w:r w:rsidRPr="00B11FDD">
        <w:t xml:space="preserve">Deirdre N. </w:t>
      </w:r>
      <w:r w:rsidRPr="00B1625B">
        <w:rPr>
          <w:rStyle w:val="Heading3Char"/>
          <w:sz w:val="26"/>
          <w:u w:val="none"/>
        </w:rPr>
        <w:t>McCloskey</w:t>
      </w:r>
      <w:r w:rsidRPr="00B11FDD">
        <w:t xml:space="preserve">. (Professor of Economics, History, English, and Communications at the University of Illinois). The Bourgeuis Virtues: Ethics for an age of Commerce. </w:t>
      </w:r>
      <w:r w:rsidRPr="00B1625B">
        <w:rPr>
          <w:rStyle w:val="Heading3Char"/>
          <w:sz w:val="26"/>
          <w:u w:val="none"/>
        </w:rPr>
        <w:t>2006</w:t>
      </w:r>
      <w:r w:rsidRPr="00B11FDD">
        <w:t>. p.</w:t>
      </w:r>
      <w:r>
        <w:t xml:space="preserve"> 3-4. </w:t>
      </w:r>
    </w:p>
    <w:p w:rsidR="0047725F" w:rsidRPr="002F4D48" w:rsidRDefault="0047725F" w:rsidP="0047725F">
      <w:pPr>
        <w:pStyle w:val="HotRoute0"/>
        <w:rPr>
          <w:rStyle w:val="SmallText"/>
        </w:rPr>
      </w:pPr>
      <w:r w:rsidRPr="002F4D48">
        <w:rPr>
          <w:rStyle w:val="SmallText"/>
        </w:rPr>
        <w:t>One of the ways</w:t>
      </w:r>
      <w:r>
        <w:t xml:space="preserve"> </w:t>
      </w:r>
      <w:r w:rsidRPr="00A812EB">
        <w:rPr>
          <w:rStyle w:val="StyleBoldUnderline"/>
          <w:rFonts w:eastAsiaTheme="majorEastAsia"/>
          <w:highlight w:val="yellow"/>
        </w:rPr>
        <w:t>capitalism works</w:t>
      </w:r>
      <w:r>
        <w:t xml:space="preserve"> "</w:t>
      </w:r>
      <w:r w:rsidRPr="002F4D48">
        <w:rPr>
          <w:rStyle w:val="SmallText"/>
        </w:rPr>
        <w:t>pretty well," Mueller and I and a few other loony procapitalists such as Michael Novak and James Q. Wilson and Hernando De Soto and the late Robert Nozick claim, is</w:t>
      </w:r>
      <w:r>
        <w:t xml:space="preserve"> </w:t>
      </w:r>
      <w:r w:rsidRPr="00A812EB">
        <w:rPr>
          <w:rStyle w:val="StyleBoldUnderline"/>
          <w:rFonts w:eastAsiaTheme="majorEastAsia"/>
          <w:highlight w:val="yellow"/>
        </w:rPr>
        <w:t>to nourish the virtues</w:t>
      </w:r>
      <w:r>
        <w:t xml:space="preserve">. </w:t>
      </w:r>
      <w:r w:rsidRPr="002F4D48">
        <w:rPr>
          <w:rStyle w:val="SmallText"/>
        </w:rPr>
        <w:t>Mueller argues for the one direction of causation: "</w:t>
      </w:r>
      <w:r w:rsidRPr="00A812EB">
        <w:rPr>
          <w:rStyle w:val="StyleBoldUnderline"/>
          <w:rFonts w:eastAsiaTheme="majorEastAsia"/>
          <w:highlight w:val="yellow"/>
        </w:rPr>
        <w:t>Virtue is</w:t>
      </w:r>
      <w:r w:rsidRPr="002F4D48">
        <w:rPr>
          <w:rStyle w:val="SmallText"/>
        </w:rPr>
        <w:t>, on balance and all other things being equal, essentially</w:t>
      </w:r>
      <w:r>
        <w:t xml:space="preserve"> </w:t>
      </w:r>
      <w:r w:rsidRPr="00A812EB">
        <w:rPr>
          <w:rStyle w:val="StyleBoldUnderline"/>
          <w:rFonts w:eastAsiaTheme="majorEastAsia"/>
          <w:highlight w:val="yellow"/>
        </w:rPr>
        <w:t>smart business</w:t>
      </w:r>
      <w:r>
        <w:t xml:space="preserve"> </w:t>
      </w:r>
      <w:r w:rsidRPr="00A812EB">
        <w:rPr>
          <w:rStyle w:val="StyleBoldUnderline"/>
          <w:rFonts w:eastAsiaTheme="majorEastAsia"/>
          <w:highlight w:val="yellow"/>
        </w:rPr>
        <w:t>under capitalism: nice guys</w:t>
      </w:r>
      <w:r>
        <w:t xml:space="preserve">, </w:t>
      </w:r>
      <w:r w:rsidRPr="002F4D48">
        <w:rPr>
          <w:rStyle w:val="SmallText"/>
        </w:rPr>
        <w:t>in fact</w:t>
      </w:r>
      <w:r>
        <w:t xml:space="preserve">, </w:t>
      </w:r>
      <w:r w:rsidRPr="00A812EB">
        <w:rPr>
          <w:rStyle w:val="StyleBoldUnderline"/>
          <w:rFonts w:eastAsiaTheme="majorEastAsia"/>
          <w:highlight w:val="yellow"/>
        </w:rPr>
        <w:t>tend to finish first</w:t>
      </w:r>
      <w:r>
        <w:t>."</w:t>
      </w:r>
      <w:r w:rsidRPr="002F4D48">
        <w:rPr>
          <w:rStyle w:val="SmallText"/>
        </w:rPr>
        <w:t>' Max Weber had a century earlier written to the same effect: "Along with clarity of vision and ability to act, it is only by virtue [note the word] of very definite and highly developed ethical qualities that it has been possible for [an entrepreneur of this new type] to command the indispensable confidence of his customers and workmen."' Yes. Countries where stealing rather than dealing rules become poor and then remain so. The historical anthropologist Alan Macfarlane explains the "riddle of the modern world" in such terms. What was odd about northwestern Europe in the eighteenth century, he says, is that it escaped from "predatory tendencies" common to every "agrarian civilization" since the beginning. Because of a change in the technology of war, northwestern Europe escaped for a time external predation from the Steppe, "but equally important, [it escaped] internal predation ... of priests, lords, kings, and even over-powerful merchant guilds."'</w:t>
      </w:r>
      <w:r>
        <w:t xml:space="preserve"> </w:t>
      </w:r>
      <w:r w:rsidRPr="00A812EB">
        <w:rPr>
          <w:rStyle w:val="StyleBoldUnderline"/>
          <w:rFonts w:eastAsiaTheme="majorEastAsia"/>
          <w:highlight w:val="yellow"/>
        </w:rPr>
        <w:t>It doesn't matter what kind of predation</w:t>
      </w:r>
      <w:r>
        <w:t xml:space="preserve">/stealing </w:t>
      </w:r>
      <w:r w:rsidRPr="00A812EB">
        <w:rPr>
          <w:rStyle w:val="StyleBoldUnderline"/>
          <w:rFonts w:eastAsiaTheme="majorEastAsia"/>
          <w:highlight w:val="yellow"/>
        </w:rPr>
        <w:t>it is</w:t>
      </w:r>
      <w:r w:rsidRPr="002F4D48">
        <w:rPr>
          <w:rStyle w:val="SmallText"/>
        </w:rPr>
        <w:t>—socialist stealing such as in Cuba, or private/governmental stealing such as in Haiti, or bureaucratic stealing such as in the Egypt of today or of ancient times, or for that matter stealing at the point of a sword in France during the Hundred Years' War or stealing at the point of a cross in Germany during the Thirty Years' War or stealing at the point of a pen by CEOs in America during the 1990s</w:t>
      </w:r>
      <w:r>
        <w:t xml:space="preserve">. </w:t>
      </w:r>
      <w:r w:rsidRPr="00A812EB">
        <w:rPr>
          <w:rStyle w:val="StyleBoldUnderline"/>
          <w:rFonts w:eastAsiaTheme="majorEastAsia"/>
          <w:highlight w:val="yellow"/>
        </w:rPr>
        <w:t>By doing evil we do badly</w:t>
      </w:r>
      <w:r>
        <w:t xml:space="preserve">. </w:t>
      </w:r>
      <w:r w:rsidRPr="00A812EB">
        <w:rPr>
          <w:rStyle w:val="StyleBoldUnderline"/>
          <w:rFonts w:eastAsiaTheme="majorEastAsia"/>
          <w:highlight w:val="yellow"/>
        </w:rPr>
        <w:t>And we do well by doing good.</w:t>
      </w:r>
      <w:r>
        <w:t xml:space="preserve"> </w:t>
      </w:r>
      <w:r w:rsidRPr="002F4D48">
        <w:rPr>
          <w:rStyle w:val="SmallText"/>
        </w:rPr>
        <w:t>But I go further</w:t>
      </w:r>
      <w:r>
        <w:t xml:space="preserve">. </w:t>
      </w:r>
      <w:r w:rsidRPr="00A812EB">
        <w:rPr>
          <w:rStyle w:val="StyleBoldUnderline"/>
          <w:rFonts w:eastAsiaTheme="majorEastAsia"/>
          <w:highlight w:val="yellow"/>
        </w:rPr>
        <w:t>Capitalism</w:t>
      </w:r>
      <w:r>
        <w:t xml:space="preserve">, </w:t>
      </w:r>
      <w:r w:rsidRPr="002F4D48">
        <w:rPr>
          <w:rStyle w:val="SmallText"/>
        </w:rPr>
        <w:t>I claim,</w:t>
      </w:r>
      <w:r>
        <w:t xml:space="preserve"> </w:t>
      </w:r>
      <w:r w:rsidRPr="00A812EB">
        <w:rPr>
          <w:rStyle w:val="StyleBoldUnderline"/>
          <w:rFonts w:eastAsiaTheme="majorEastAsia"/>
          <w:highlight w:val="yellow"/>
        </w:rPr>
        <w:t>nourishes lives of virtue in the nonself-interested sense</w:t>
      </w:r>
      <w:r>
        <w:t xml:space="preserve">, </w:t>
      </w:r>
      <w:r w:rsidRPr="002F4D48">
        <w:rPr>
          <w:rStyle w:val="SmallText"/>
        </w:rPr>
        <w:t>too. The more common claim is that virtues support the market. Yes, I agree. Other economists have started to admit so. It's been hard,</w:t>
      </w:r>
      <w:r>
        <w:t xml:space="preserve"> </w:t>
      </w:r>
      <w:r w:rsidRPr="00A812EB">
        <w:rPr>
          <w:rStyle w:val="StyleBoldUnderline"/>
          <w:rFonts w:eastAsiaTheme="majorEastAsia"/>
          <w:highlight w:val="yellow"/>
        </w:rPr>
        <w:t>because it goes against our professional impulse to reduce everything</w:t>
      </w:r>
      <w:r>
        <w:t xml:space="preserve">, </w:t>
      </w:r>
      <w:r w:rsidRPr="002F4D48">
        <w:rPr>
          <w:rStyle w:val="SmallText"/>
        </w:rPr>
        <w:t>simply everything,</w:t>
      </w:r>
      <w:r>
        <w:t xml:space="preserve"> </w:t>
      </w:r>
      <w:r w:rsidRPr="00A812EB">
        <w:rPr>
          <w:rStyle w:val="StyleBoldUnderline"/>
          <w:rFonts w:eastAsiaTheme="majorEastAsia"/>
          <w:highlight w:val="yellow"/>
        </w:rPr>
        <w:t>to prudence without other virtues</w:t>
      </w:r>
      <w:r>
        <w:t>.</w:t>
      </w:r>
      <w:r w:rsidRPr="002F4D48">
        <w:rPr>
          <w:rStyle w:val="SmallText"/>
        </w:rPr>
        <w:t xml:space="preserve"> I say that the market supports the virtues.' As the economist Alfred Marshall put it in 1890, "Man's character has been molded by his every-day work, and the material resources which he thereby procures, more than by any other influence unless it be that of his religious ideals; and the two great forming agencies of the world's history have been the religious and the economic."' The two are connected. If one is persuaded a priori to find the economy wholly corrupting—"the restless never-ending process of</w:t>
      </w:r>
      <w:r>
        <w:t xml:space="preserve"> </w:t>
      </w:r>
      <w:r w:rsidRPr="00A812EB">
        <w:rPr>
          <w:rStyle w:val="StyleBoldUnderline"/>
          <w:rFonts w:eastAsiaTheme="majorEastAsia"/>
          <w:highlight w:val="yellow"/>
        </w:rPr>
        <w:t>profit-making alone</w:t>
      </w:r>
      <w:r w:rsidRPr="002F4D48">
        <w:rPr>
          <w:rStyle w:val="SmallText"/>
        </w:rPr>
        <w:t>"—then of course no virtues or religious influences can come of it. But such an opinion</w:t>
      </w:r>
      <w:r>
        <w:t xml:space="preserve"> </w:t>
      </w:r>
      <w:r w:rsidRPr="00A812EB">
        <w:rPr>
          <w:rStyle w:val="StyleBoldUnderline"/>
          <w:rFonts w:eastAsiaTheme="majorEastAsia"/>
          <w:highlight w:val="yellow"/>
        </w:rPr>
        <w:t>doesn't fit our experience</w:t>
      </w:r>
      <w:r>
        <w:t xml:space="preserve">. </w:t>
      </w:r>
      <w:r w:rsidRPr="002F4D48">
        <w:rPr>
          <w:rStyle w:val="SmallText"/>
        </w:rPr>
        <w:t xml:space="preserve">A little farmers' market opens before 6:oo a.m. on a summer Saturday at Polk and Dearborn in Chicago. As a woman walking her dog passes the earliest dealer setting up his stall, the woman and the dealer exchange pleasantries about the early bird and the worm. </w:t>
      </w:r>
    </w:p>
    <w:p w:rsidR="0047725F" w:rsidRDefault="0047725F" w:rsidP="0047725F"/>
    <w:p w:rsidR="0047725F" w:rsidRDefault="0047725F" w:rsidP="0047725F">
      <w:pPr>
        <w:pStyle w:val="Heading4"/>
      </w:pPr>
      <w:r>
        <w:t xml:space="preserve">Capitalism does not strip life of value – it promotes pluralism and solves violence. </w:t>
      </w:r>
    </w:p>
    <w:p w:rsidR="0047725F" w:rsidRDefault="0047725F" w:rsidP="0047725F">
      <w:r w:rsidRPr="008F3C40">
        <w:t xml:space="preserve">Paul </w:t>
      </w:r>
      <w:r w:rsidRPr="00B1625B">
        <w:rPr>
          <w:rStyle w:val="Heading3Char"/>
          <w:sz w:val="26"/>
          <w:u w:val="none"/>
        </w:rPr>
        <w:t>Hollander</w:t>
      </w:r>
      <w:r w:rsidRPr="008F3C40">
        <w:t xml:space="preserve">. </w:t>
      </w:r>
      <w:r w:rsidRPr="004164CD">
        <w:rPr>
          <w:rStyle w:val="SmallText"/>
        </w:rPr>
        <w:t>(PhD Sociology University of Mass.) "Intellectuals and Capitalism." Champions of Freedom: The Condition of Free Market Capitalism.</w:t>
      </w:r>
      <w:r w:rsidRPr="008F3C40">
        <w:t xml:space="preserve"> </w:t>
      </w:r>
      <w:r w:rsidRPr="00B1625B">
        <w:rPr>
          <w:rStyle w:val="Heading3Char"/>
          <w:sz w:val="26"/>
          <w:u w:val="none"/>
        </w:rPr>
        <w:t>2005</w:t>
      </w:r>
      <w:r w:rsidRPr="008F3C40">
        <w:t>. p.</w:t>
      </w:r>
      <w:r>
        <w:t>35-42.</w:t>
      </w:r>
    </w:p>
    <w:p w:rsidR="0047725F" w:rsidRPr="00095C2A" w:rsidRDefault="0047725F" w:rsidP="0047725F">
      <w:pPr>
        <w:pStyle w:val="HotRoute0"/>
      </w:pPr>
      <w:r w:rsidRPr="00A812EB">
        <w:rPr>
          <w:rStyle w:val="StyleBoldUnderline"/>
          <w:rFonts w:eastAsiaTheme="majorEastAsia"/>
          <w:highlight w:val="yellow"/>
        </w:rPr>
        <w:t xml:space="preserve">Capitalism </w:t>
      </w:r>
      <w:r w:rsidRPr="00C22A73">
        <w:rPr>
          <w:rStyle w:val="ReallyfuckingsmallChar"/>
        </w:rPr>
        <w:t>also</w:t>
      </w:r>
      <w:r>
        <w:t xml:space="preserve"> </w:t>
      </w:r>
      <w:r w:rsidRPr="00A812EB">
        <w:rPr>
          <w:rStyle w:val="StyleBoldUnderline"/>
          <w:rFonts w:eastAsiaTheme="majorEastAsia"/>
          <w:highlight w:val="yellow"/>
        </w:rPr>
        <w:t>stands accused of</w:t>
      </w:r>
      <w:r>
        <w:t xml:space="preserve"> </w:t>
      </w:r>
      <w:r w:rsidRPr="00C22A73">
        <w:rPr>
          <w:rStyle w:val="ReallyfuckingsmallChar"/>
        </w:rPr>
        <w:t>more diffuse and fundamental failings; in contemporary language it is guilty of</w:t>
      </w:r>
      <w:r>
        <w:t xml:space="preserve"> </w:t>
      </w:r>
      <w:r w:rsidRPr="00A812EB">
        <w:rPr>
          <w:rStyle w:val="StyleBoldUnderline"/>
          <w:rFonts w:eastAsiaTheme="majorEastAsia"/>
          <w:highlight w:val="yellow"/>
        </w:rPr>
        <w:t>diminishing the quality of life and the quality of human relationships</w:t>
      </w:r>
      <w:r>
        <w:t xml:space="preserve">. </w:t>
      </w:r>
      <w:r w:rsidRPr="00C22A73">
        <w:rPr>
          <w:rStyle w:val="ReallyfuckingsmallChar"/>
        </w:rPr>
        <w:t>It is the infamous "cash nexus" that is responsible for the latter; the term refers to what is perhaps the deepest perceived flaw of capitalism, the pursuit of material gain at the expense of essential human qualities and particularities</w:t>
      </w:r>
      <w:r w:rsidRPr="002F4D48">
        <w:rPr>
          <w:rStyle w:val="SmallText"/>
        </w:rPr>
        <w:t>,</w:t>
      </w:r>
      <w:r>
        <w:t xml:space="preserve"> </w:t>
      </w:r>
      <w:r w:rsidRPr="00A812EB">
        <w:rPr>
          <w:rStyle w:val="StyleBoldUnderline"/>
          <w:rFonts w:eastAsiaTheme="majorEastAsia"/>
          <w:highlight w:val="yellow"/>
        </w:rPr>
        <w:t>when all human attributes become submerged into</w:t>
      </w:r>
      <w:r>
        <w:t xml:space="preserve"> </w:t>
      </w:r>
      <w:r w:rsidRPr="00C22A73">
        <w:rPr>
          <w:rStyle w:val="ReallyfuckingsmallChar"/>
        </w:rPr>
        <w:t>considerations of money or</w:t>
      </w:r>
      <w:r>
        <w:t xml:space="preserve"> </w:t>
      </w:r>
      <w:r w:rsidRPr="00A812EB">
        <w:rPr>
          <w:rStyle w:val="StyleBoldUnderline"/>
          <w:rFonts w:eastAsiaTheme="majorEastAsia"/>
          <w:highlight w:val="yellow"/>
        </w:rPr>
        <w:t>exchange value</w:t>
      </w:r>
      <w:r>
        <w:t xml:space="preserve">. </w:t>
      </w:r>
      <w:r w:rsidRPr="00C22A73">
        <w:rPr>
          <w:rStyle w:val="ReallyfuckingsmallChar"/>
        </w:rPr>
        <w:t>Human beings become interchangeable except for the</w:t>
      </w:r>
      <w:r w:rsidRPr="002F4D48">
        <w:rPr>
          <w:rStyle w:val="SmallText"/>
        </w:rPr>
        <w:t xml:space="preserve"> </w:t>
      </w:r>
      <w:r w:rsidRPr="00A812EB">
        <w:rPr>
          <w:rStyle w:val="StyleBoldUnderline"/>
          <w:rFonts w:eastAsiaTheme="majorEastAsia"/>
          <w:highlight w:val="yellow"/>
        </w:rPr>
        <w:t>instrumental use</w:t>
      </w:r>
      <w:r>
        <w:t xml:space="preserve"> </w:t>
      </w:r>
      <w:r w:rsidRPr="00C22A73">
        <w:rPr>
          <w:rStyle w:val="ReallyfuckingsmallChar"/>
        </w:rPr>
        <w:t>that can be made of them to further material interests. Thus the cash nexus</w:t>
      </w:r>
      <w:r>
        <w:t xml:space="preserve"> </w:t>
      </w:r>
      <w:r w:rsidRPr="00A812EB">
        <w:rPr>
          <w:rStyle w:val="StyleBoldUnderline"/>
          <w:rFonts w:eastAsiaTheme="majorEastAsia"/>
          <w:highlight w:val="yellow"/>
        </w:rPr>
        <w:t>inflicts</w:t>
      </w:r>
      <w:r>
        <w:t xml:space="preserve"> </w:t>
      </w:r>
      <w:r w:rsidRPr="002F4D48">
        <w:rPr>
          <w:rStyle w:val="SmallText"/>
        </w:rPr>
        <w:t xml:space="preserve">great </w:t>
      </w:r>
      <w:r w:rsidRPr="00A812EB">
        <w:rPr>
          <w:rStyle w:val="StyleBoldUnderline"/>
          <w:rFonts w:eastAsiaTheme="majorEastAsia"/>
          <w:highlight w:val="yellow"/>
        </w:rPr>
        <w:t>psychic damage on human</w:t>
      </w:r>
      <w:r>
        <w:t xml:space="preserve"> </w:t>
      </w:r>
      <w:r w:rsidRPr="00A812EB">
        <w:rPr>
          <w:rStyle w:val="StyleBoldUnderline"/>
          <w:rFonts w:eastAsiaTheme="majorEastAsia"/>
          <w:highlight w:val="yellow"/>
        </w:rPr>
        <w:t>beings and on their</w:t>
      </w:r>
      <w:r>
        <w:t xml:space="preserve"> </w:t>
      </w:r>
      <w:r w:rsidRPr="00C22A73">
        <w:rPr>
          <w:rStyle w:val="ReallyfuckingsmallChar"/>
        </w:rPr>
        <w:t>vital</w:t>
      </w:r>
      <w:r w:rsidRPr="002F4D48">
        <w:rPr>
          <w:rStyle w:val="SmallText"/>
        </w:rPr>
        <w:t xml:space="preserve"> </w:t>
      </w:r>
      <w:r w:rsidRPr="00A812EB">
        <w:rPr>
          <w:rStyle w:val="StyleBoldUnderline"/>
          <w:rFonts w:eastAsiaTheme="majorEastAsia"/>
          <w:highlight w:val="yellow"/>
        </w:rPr>
        <w:t>connections with one another</w:t>
      </w:r>
      <w:r>
        <w:t xml:space="preserve"> </w:t>
      </w:r>
      <w:r w:rsidRPr="00C22A73">
        <w:rPr>
          <w:rStyle w:val="ReallyfuckingsmallChar"/>
        </w:rPr>
        <w:t>A classic summary of these attitudes and the processes leading to their rise may be found in the Communist Manifesto, first published in 1848. The bourgeoisie ... has put an end to all feudal, patriarchal, idyllic relations. It has pitilessly torn sunder the motley feudal ties that bound man to his "natural superiors" and has left remaining no other nexus between man and man than naked self interest, than callous "cash payment." It has drowned the most heavenly ecstasies of religious fervour, of chivalrous enthusiasm, of philistine sentimentalism, in the icy water of egotistical calculation. It has resolved personal worth into exchange value ... the bourgeoisie has stripped of its halo every occupation hitherto honored.... It has converted the physician, the lawyer, the priest, the poet, the man of science into its paid wage-laborers.... All fixed, fast-frozen relations with their train of ancient and venerable prejudices are swept away.... All that is solid melt into the air, all that is holy is profaned.... ' As the quote suggests even Marx and Engels harbored romantic tendencies: They apparently preferred the illusions, ecstasies, "motley feudal ties," "religious fervor" (however deluded), even "philistine sentimentalism" to the "egotistical calculation" and unsentimental impersonality capitalism, in their view, imposed on human beings and their relationships. To put all this more concisely: Capitalism undermines tradition whether for better or worse can be disputed at length. Marx and Engels realized that capitalism was liberating, but that the liberation exacted a high price creating unintended consequences: the weakening of the community; the isolation of the individual; and the erosion of the nonrational ties and values that bind human beings and groups together, which are essential for enduring and satisfactory relationships. While Marx and Engels overstated the case, they were not totally wrong</w:t>
      </w:r>
      <w:r w:rsidRPr="006C6CA8">
        <w:rPr>
          <w:rStyle w:val="SmallText"/>
        </w:rPr>
        <w:t>:</w:t>
      </w:r>
      <w:r>
        <w:t xml:space="preserve"> </w:t>
      </w:r>
      <w:r w:rsidRPr="00A812EB">
        <w:rPr>
          <w:rStyle w:val="StyleBoldUnderline"/>
          <w:rFonts w:eastAsiaTheme="majorEastAsia"/>
          <w:highlight w:val="yellow"/>
        </w:rPr>
        <w:t xml:space="preserve">A pure capitalist mentality dominated by the profit motive </w:t>
      </w:r>
      <w:r w:rsidRPr="00C22A73">
        <w:rPr>
          <w:rStyle w:val="ReallyfuckingsmallChar"/>
        </w:rPr>
        <w:t>or "the bottom line," by the drive for efficiency, the preoccupation with buying and selling—</w:t>
      </w:r>
      <w:r w:rsidRPr="00A812EB">
        <w:rPr>
          <w:rStyle w:val="StyleBoldUnderline"/>
          <w:rFonts w:eastAsiaTheme="majorEastAsia"/>
          <w:highlight w:val="yellow"/>
        </w:rPr>
        <w:t xml:space="preserve">can lead to an instrumental, emotionally impoverished attitude toward life </w:t>
      </w:r>
      <w:r w:rsidRPr="00C22A73">
        <w:rPr>
          <w:rStyle w:val="ReallyfuckingsmallChar"/>
        </w:rPr>
        <w:t xml:space="preserve">and other human beings. When the smiling used car salesman is anxious to call us by our first name, when the neighborhood bank claims to be "our friend," when the telephone company claims that we are all one big family, we are in the presence of the phenomenon Marx and Engels had in mind. These are examples of inauthenticity critics associate with capitalism. (Commercial advertising proliferates and embodies this kind of in-authenticity by endlessly suggesting that the products we should buy will not only satisfy certain specific needs—clean our teeth or diminish our headache, for example—but will bring general contentment and loving personal relationships to our lives.) </w:t>
      </w:r>
      <w:r w:rsidRPr="00A812EB">
        <w:rPr>
          <w:rStyle w:val="StyleBoldUnderline"/>
          <w:rFonts w:eastAsiaTheme="majorEastAsia"/>
          <w:highlight w:val="yellow"/>
        </w:rPr>
        <w:t>Depersonalization may also be ascribed to modernity</w:t>
      </w:r>
      <w:r>
        <w:t xml:space="preserve">. </w:t>
      </w:r>
      <w:r w:rsidRPr="00095C2A">
        <w:rPr>
          <w:rStyle w:val="ReallyfuckingsmallChar"/>
        </w:rPr>
        <w:t>It has as much to do with size, the character of modern organizations, mobility, and the frequency of functional interactions we are compelled to engage in, as it does with judging people by their income or by their usefulness for our material interests</w:t>
      </w:r>
      <w:r>
        <w:t xml:space="preserve">. </w:t>
      </w:r>
      <w:r w:rsidRPr="00A812EB">
        <w:rPr>
          <w:rStyle w:val="StyleBoldUnderline"/>
          <w:rFonts w:eastAsiaTheme="majorEastAsia"/>
          <w:highlight w:val="yellow"/>
        </w:rPr>
        <w:t>Bureaucracy and bureaucratization are major sources of</w:t>
      </w:r>
      <w:r>
        <w:t xml:space="preserve"> </w:t>
      </w:r>
      <w:r w:rsidRPr="00A812EB">
        <w:rPr>
          <w:rStyle w:val="StyleBoldUnderline"/>
          <w:rFonts w:eastAsiaTheme="majorEastAsia"/>
          <w:highlight w:val="yellow"/>
        </w:rPr>
        <w:t>depersonalization.</w:t>
      </w:r>
      <w:r>
        <w:t xml:space="preserve"> </w:t>
      </w:r>
      <w:r w:rsidRPr="00095C2A">
        <w:rPr>
          <w:rStyle w:val="ReallyfuckingsmallChar"/>
        </w:rPr>
        <w:t xml:space="preserve">Bureaucracy is a key component of modernity and by no means limited to its capitalist version; all </w:t>
      </w:r>
      <w:r w:rsidRPr="00095C2A">
        <w:rPr>
          <w:rStyle w:val="ReallyfuckingsmallChar"/>
        </w:rPr>
        <w:lastRenderedPageBreak/>
        <w:t>communist systems developed gigantic, oppressive bureaucracies, larger and more highly differentiated than those to be found in the governmental bureaucracies of capitalist democracies or corporations. We don't have to be either excessively romantic or alienated to have reservations about the single-minded pursuit of and preoccupations with the maximization of one's income that culminates in viewing the money earned as a symbolic yardstick of personal worth and achievement rather than a means to the enjoyment of life for us and others. Commercialization and the profit motive, and the damage they do to human beings and their relationships, are the most enduring and weighty charges against capitalism, especially since the original indictment of some 150 years ago—that capitalism causes and perpetuates massive poverty—can no longer be seriously maintained. For this reason opposition to capitalism has increasingly become a matter of personal morality rather than a social-political program: It is easier to decry greed, selfishness, and indifference to others, and to take a stand for decency, generosity, sharing, and solidarity than to propose specific programs about balancing public and private own ership or control of the means of production, or about the degree of government involvement in meeting the basic needs of the citizens. Commercialization also presents practical problems for intellectuals. They have to compete, to "sell themselves," which is not pleasant. Intellectuals prefer to think that what they produce is unlike the material products of the economy—hence, the attractions of the academy and the security tenure provides. Communist systems were attractive for the same reason; they offered intellectuals (or at any rate, those in the good graces of the authorities) material security and a range of administrative privileges independent of income (e.g., good housing); their books were published in huge printings and their income did not depend on readership. The collapse of communism in the Soviet Union and Eastern Europe was a shock to many intellectuals in those countries who held safe government jobs in research institutes, publishing houses, journals, theatres, or the film industry—many of which ceased to exist. Intellectuals critical of capitalism and preoccupied with the decline of community also tend to sentimentalize the remains of traditional societies when they encounter them on their vacation in some "unspoiled" fishing village in Europe or elsewhere. Like Marx and Engels, they are attracted to traditional societies no matter how exploitative and inegalitarian they might be, because of their aura of authenticity and the appearance of more stable human relations. Robert Heilbronner's observation helps us understand these attractions: "Capitalism would be impossible in a sacralized world to which men would relate with awe and veneration, just as such attitudes cannot arise in a society in which exchange value has reduced to a common denominator all use-values. "" Traditional societies are, of course, replete with sacralization, awe, veneration, and the unembarrassed expression of irrational sentiments. The appeals of community best explain why so many intellectuals were attracted to socialist or communist systems, movements, and ideas. The remarks of Irving Howe convey these sentiments. A democratic socialist who did not idealize any existing socialist system, he nonetheless harbored a deep thirst for a yet-to  He wrote of the idealistic socialists he knew: "They became socialists because they were moved to fervor by the call to brotherhood and sisterhood; because the word seemed aglow with the vision of a time in which humanity might live in justice and peace."" Capitalism satisfies neither the intellectuals' hunger for community nor their thirst for meaning. As has been argued by authors such as Schumpeter, Irving Kristol, Peter Berger, and Daniel Bell, capitalism is wanting in legitimating myth or values, or nonrational appeals; it is after all an economic arrangement that has little to do with ultimate or spiritual values, and with anything remotely heroic. As Peter Berger put it, capitalism and its benefits are "ordinary," and what is ordinary "breeds contempt and the attainable, once attained, looks cheap."" Joseph Schumpeter proposed that capitalism stimulates critical thinking and its own rejection. He wrote: [C] apitalism creates a critical frame of mind, which, after having destroyed the moral authority of so many other institutions, in the end turns against its own; the bourgeois finds, to his amazement, that the rationalist attitude does not stop at the credentials of kings and popes but goes on to attack private property and the whole scheme of bourgeois values." More recently Daniel Bell examined these vulnerabilities of capitalism in contemporary American society since the 1950s. He argued that there is a conflict and contradiction between the norms and expectations prevailing in the economic as opposed to the cultural realm; the former focused on performance and efficiency, the latter on self-realization and feeling. Therefore contemporary capitalism has far greater difficulty legitimatizing itself than the earlier incarnation, which could depend on the Protestant ethic that had successfully integrated the profit motive and work ethic with religiously legitimated self-fulfillment. By contrast contemporary capitalism has become increasingly associated with hedonistic self-fulfillment, instant gratification, and consumption rather than saving, frugality, and deferred gratification. Bell wrote The culture [in more recent times] was no longer concerned with how to work and achieve, but with how to spend and enjoy.... [B]y the 1950s American culture had become primarily hedonistic, concerned with play, fun, display, and pleasure.... What this abandonment of Puritanism and the Protestant ethic does, of course, is to leave capitalism with no moral or transcendental ethic." As Bell saw it, middle-class values or traditional bourgeois values have been weakened by the bourgeois/ capitalist economic system itself, its efficient and abundant production allows for and stimulates self-indulgent consumption and strengthens secular trends. Irving Kristol observed along the same lines that "capitalism outgrew its bourgeois origins and became a system for the impersonal liberation and satisfaction of appetites." As to the changing characterological requirements, he argued that the connection between worldy success and "personal virtues such as diligence, rectitude, sobriety, honest ambition etc." in more recent times can be found only among those of working or lower middle-class origin, "but no one seriously claims that these traditional virtues will open the corridors of corporate power to anyone or that those who now occupy the executive suites are—or even aspire to be—models of bourgeois virtue."" Since Bell and Kristol pondered these matters the exploding incomes of CEOs (often despite questionable accomplishments for their companies and shareholders), their lavish lifestyles and dubious business ethics, indeed their occasional criminal conduct, create further difficulties for the legitimation of capitalism in our times. To be sure there were such abuses in the past as well; the love of luxury is not new; members of European aristocracies often lived in lavish mansions and indulged their taste for conspicuous consumption; the so-called robber-baron capitalists of times past were not necessarily or self-evidently beholden to a higher moral code than the CEOs of Enron. We may be under the impression that we are experiencing increased moral decline because these and other forms of distasteful or unethical human behavior in the past were not as well-known as they are today: In premodern times there was no mass media that thrived on scandal and devoted to informing the pubic of all instances and types of human misbehavior. Despite the problems outlined above, intellectuals should be able to acknowledge that given its association with individual freedom, free expression, and material abundance, the aversion to capitalism must be balanced by a recognition of its benefits. Democratic capitalism, as Michael Novak pointed out, "lengthened the life span, made the elimination of poverty and famine thinkable, enlarged the range of human choice ... " and created social, political, and cultural pluralism.</w:t>
      </w:r>
      <w:r w:rsidRPr="00C22A73">
        <w:rPr>
          <w:rStyle w:val="SmallText"/>
        </w:rPr>
        <w:t xml:space="preserve"> </w:t>
      </w:r>
      <w:r w:rsidRPr="00A812EB">
        <w:rPr>
          <w:rStyle w:val="StyleBoldUnderline"/>
          <w:rFonts w:eastAsiaTheme="majorEastAsia"/>
          <w:highlight w:val="yellow"/>
        </w:rPr>
        <w:t>Capitalism has been historically linked to political democracy, which depends</w:t>
      </w:r>
      <w:r>
        <w:t xml:space="preserve"> </w:t>
      </w:r>
      <w:r w:rsidRPr="00C22A73">
        <w:rPr>
          <w:rStyle w:val="SmallText"/>
        </w:rPr>
        <w:t xml:space="preserve">to </w:t>
      </w:r>
      <w:r w:rsidRPr="00095C2A">
        <w:rPr>
          <w:rStyle w:val="ReallyfuckingsmallChar"/>
        </w:rPr>
        <w:t>a large degree on economic growth, or at any rate</w:t>
      </w:r>
      <w:r>
        <w:t xml:space="preserve"> </w:t>
      </w:r>
      <w:r w:rsidRPr="00A812EB">
        <w:rPr>
          <w:rStyle w:val="StyleBoldUnderline"/>
          <w:rFonts w:eastAsiaTheme="majorEastAsia"/>
          <w:highlight w:val="yellow"/>
        </w:rPr>
        <w:t>a decent standard of living for the majority</w:t>
      </w:r>
      <w:r w:rsidRPr="00095C2A">
        <w:rPr>
          <w:rStyle w:val="ReallyfuckingsmallChar"/>
        </w:rPr>
        <w:t>." Political democracy safeguards free expression that is the supposed lifeblood of intellectuals. There have been nondemocratic societies with a capitalist economy, but most free or open societies are capitalist or have a mixed economy that combines private and government ownership or control of the economy. Capitalist democracy is also good for intellectuals because they have access to the wide range of information and experience they need. In a democracy, tolerance is institutionalized and intellectuals thrive on it if they wish to live up to their reputation as critical, iconoclastic, individualistic, and, sometimes, eccentric. Also to be said in favor of</w:t>
      </w:r>
      <w:r w:rsidRPr="00C22A73">
        <w:rPr>
          <w:rStyle w:val="SmallText"/>
        </w:rPr>
        <w:t xml:space="preserve"> </w:t>
      </w:r>
      <w:r w:rsidRPr="00A812EB">
        <w:rPr>
          <w:rStyle w:val="StyleBoldUnderline"/>
          <w:rFonts w:eastAsiaTheme="majorEastAsia"/>
          <w:highlight w:val="yellow"/>
        </w:rPr>
        <w:t>capitalism</w:t>
      </w:r>
      <w:r>
        <w:t>—</w:t>
      </w:r>
      <w:r w:rsidRPr="00095C2A">
        <w:rPr>
          <w:rStyle w:val="ReallyfuckingsmallChar"/>
        </w:rPr>
        <w:t>and something its critics hold against it—is that i</w:t>
      </w:r>
      <w:r w:rsidRPr="00C22A73">
        <w:rPr>
          <w:rStyle w:val="SmallText"/>
        </w:rPr>
        <w:t xml:space="preserve">t </w:t>
      </w:r>
      <w:r w:rsidRPr="00A812EB">
        <w:rPr>
          <w:rStyle w:val="StyleBoldUnderline"/>
          <w:rFonts w:eastAsiaTheme="majorEastAsia"/>
          <w:highlight w:val="yellow"/>
        </w:rPr>
        <w:t>does</w:t>
      </w:r>
      <w:r>
        <w:t xml:space="preserve"> </w:t>
      </w:r>
      <w:r w:rsidRPr="00A812EB">
        <w:rPr>
          <w:rStyle w:val="StyleBoldUnderline"/>
          <w:rFonts w:eastAsiaTheme="majorEastAsia"/>
          <w:highlight w:val="yellow"/>
        </w:rPr>
        <w:t>not encourage utopian thinking and aspirations and has no intention of creating a "new man</w:t>
      </w:r>
      <w:r w:rsidRPr="00095C2A">
        <w:rPr>
          <w:rStyle w:val="ReallyfuckingsmallChar"/>
        </w:rPr>
        <w:t xml:space="preserve">," such as the communist system tried to bring into existence. As the history of the past century makes quite clear, whenever it is attempted to realize these aspirations on a large scale, promoted by political means, it has led to untold human suffering and, bloodshed. </w:t>
      </w:r>
      <w:r w:rsidRPr="00A812EB">
        <w:rPr>
          <w:rStyle w:val="StyleBoldUnderline"/>
          <w:rFonts w:eastAsiaTheme="majorEastAsia"/>
          <w:highlight w:val="yellow"/>
        </w:rPr>
        <w:t>Capitalism has been modified and moderated throughout its existence, and its excesses have been toned down in democratic societies</w:t>
      </w:r>
      <w:r>
        <w:t xml:space="preserve">. </w:t>
      </w:r>
      <w:r w:rsidRPr="00A812EB">
        <w:rPr>
          <w:rStyle w:val="StyleBoldUnderline"/>
          <w:rFonts w:eastAsiaTheme="majorEastAsia"/>
          <w:highlight w:val="yellow"/>
        </w:rPr>
        <w:t>At the present time, few people would leave it to the forces of the marketplace to eliminate child labor</w:t>
      </w:r>
      <w:r>
        <w:t xml:space="preserve">, </w:t>
      </w:r>
      <w:r w:rsidRPr="00095C2A">
        <w:rPr>
          <w:rStyle w:val="ReallyfuckingsmallChar"/>
        </w:rPr>
        <w:t>screen out unhealthy food products, eliminate unsafe cars, or preserve the environment. What is being argued is the best balance between and among the public and the private, the forces of the market and those of the body politicor the state. The collapse of Soviet communism resoundingly discredited socialism and state control of the economy. No communist system with a human face has survived while democratic capitalism, in its different incarnations, has proved to be a resilient and adaptable social-political system</w:t>
      </w:r>
      <w:r w:rsidRPr="00C22A73">
        <w:rPr>
          <w:rStyle w:val="SmallText"/>
        </w:rPr>
        <w:t>.</w:t>
      </w:r>
      <w:r>
        <w:t xml:space="preserve"> </w:t>
      </w:r>
      <w:r w:rsidRPr="00A812EB">
        <w:rPr>
          <w:rStyle w:val="StyleBoldUnderline"/>
          <w:rFonts w:eastAsiaTheme="majorEastAsia"/>
          <w:highlight w:val="yellow"/>
        </w:rPr>
        <w:t>Moreover,</w:t>
      </w:r>
      <w:r>
        <w:t xml:space="preserve"> </w:t>
      </w:r>
      <w:r w:rsidRPr="00095C2A">
        <w:rPr>
          <w:rStyle w:val="ReallyfuckingsmallChar"/>
        </w:rPr>
        <w:t>nothwithstanding the cash nexus, the bottom line, competitiveness, and the pursuit of material interest,</w:t>
      </w:r>
      <w:r>
        <w:t xml:space="preserve"> </w:t>
      </w:r>
      <w:r w:rsidRPr="00A812EB">
        <w:rPr>
          <w:rStyle w:val="StyleBoldUnderline"/>
          <w:rFonts w:eastAsiaTheme="majorEastAsia"/>
          <w:highlight w:val="yellow"/>
        </w:rPr>
        <w:t>capitalism has not eradicated idealistic, altruistic, humane, or caring impulses and their institutional, organizational expressions</w:t>
      </w:r>
      <w:r>
        <w:t xml:space="preserve">. </w:t>
      </w:r>
      <w:r w:rsidRPr="00095C2A">
        <w:rPr>
          <w:rStyle w:val="ReallyfuckingsmallChar"/>
        </w:rPr>
        <w:t>Even naked self-interest, on closer inspection, often turns out to be not quite as "naked" or selfish as it may appear. Again, Michael Novak wrote: The real interests of individuals ... are seldom merely self-regarding. To most persons their families mean more than their own interests.... Their communities are also important to them. In the human breast, commitment to benevolence, fellow-feeling and sympathy are strong. Moreover, humans have a capacity to see themselves as others see them and to hold themselves to standards which transcend their own selfish inclinations. Thus the "self' in self-interest is complex ....1.</w:t>
      </w:r>
      <w:r>
        <w:t xml:space="preserve"> </w:t>
      </w:r>
      <w:r w:rsidRPr="00A812EB">
        <w:rPr>
          <w:rStyle w:val="StyleBoldUnderline"/>
          <w:rFonts w:eastAsiaTheme="majorEastAsia"/>
          <w:highlight w:val="yellow"/>
        </w:rPr>
        <w:t>Historical evidence suggests that the many flaws of human nature have been more successfully tamed and restrained in capitalist democracies than in most other social-economic systems, including socialist dictatorships</w:t>
      </w:r>
      <w:r>
        <w:t xml:space="preserve">. </w:t>
      </w:r>
      <w:r w:rsidRPr="00095C2A">
        <w:rPr>
          <w:rStyle w:val="ReallyfuckingsmallChar"/>
        </w:rPr>
        <w:t>These are matters to be kept in mind by anticapitalist intellectuals.</w:t>
      </w:r>
    </w:p>
    <w:p w:rsidR="0047725F" w:rsidRDefault="0047725F" w:rsidP="0047725F">
      <w:pPr>
        <w:pStyle w:val="Heading3"/>
      </w:pPr>
      <w:bookmarkStart w:id="45" w:name="_Toc205361687"/>
      <w:bookmarkStart w:id="46" w:name="_Toc391927489"/>
      <w:r>
        <w:lastRenderedPageBreak/>
        <w:t>A2 Capitalism Unethical</w:t>
      </w:r>
      <w:bookmarkEnd w:id="45"/>
      <w:bookmarkEnd w:id="46"/>
    </w:p>
    <w:p w:rsidR="0047725F" w:rsidRPr="007C5BEE" w:rsidRDefault="0047725F" w:rsidP="0047725F">
      <w:pPr>
        <w:pStyle w:val="Heading4"/>
      </w:pPr>
      <w:r>
        <w:t xml:space="preserve">Capitalism is ethical – they misunderstand capitalism. It is a system of ethics which best accounts for responsibility. The alternative is unethical. </w:t>
      </w:r>
    </w:p>
    <w:p w:rsidR="0047725F" w:rsidRDefault="0047725F" w:rsidP="0047725F">
      <w:r w:rsidRPr="00002C27">
        <w:t xml:space="preserve">Francois-Rene </w:t>
      </w:r>
      <w:r w:rsidRPr="00B1625B">
        <w:rPr>
          <w:rStyle w:val="Heading3Char"/>
          <w:sz w:val="26"/>
          <w:u w:val="none"/>
        </w:rPr>
        <w:t>Rideau</w:t>
      </w:r>
      <w:r w:rsidRPr="00002C27">
        <w:t xml:space="preserve">. (Phd. University of Nice). "Capitalsim is the Instituion of Ethics: A Speech prepared for the Libertarian International Convention." </w:t>
      </w:r>
      <w:r w:rsidRPr="00B1625B">
        <w:rPr>
          <w:rStyle w:val="Heading3Char"/>
          <w:sz w:val="26"/>
          <w:u w:val="none"/>
        </w:rPr>
        <w:t>2005</w:t>
      </w:r>
      <w:r w:rsidRPr="00002C27">
        <w:t>. http://fare.tunes.org/liberty/sofia2005.html</w:t>
      </w:r>
    </w:p>
    <w:p w:rsidR="0047725F" w:rsidRDefault="0047725F" w:rsidP="0047725F">
      <w:pPr>
        <w:pStyle w:val="HotRoute0"/>
      </w:pPr>
      <w:r w:rsidRPr="001A1AAA">
        <w:rPr>
          <w:rStyle w:val="ReallyfuckingsmallChar"/>
        </w:rPr>
        <w:t>I In a strong sense,</w:t>
      </w:r>
      <w:r>
        <w:t xml:space="preserve"> </w:t>
      </w:r>
      <w:r w:rsidRPr="00A812EB">
        <w:rPr>
          <w:rStyle w:val="StyleBoldUnderline"/>
          <w:rFonts w:eastAsiaTheme="majorEastAsia"/>
          <w:highlight w:val="yellow"/>
        </w:rPr>
        <w:t>Capitalism is Ethics: a paradigm of individual choice.</w:t>
      </w:r>
      <w:r>
        <w:t xml:space="preserve"> </w:t>
      </w:r>
      <w:r w:rsidRPr="001A1AAA">
        <w:rPr>
          <w:rStyle w:val="ReallyfuckingsmallChar"/>
        </w:rPr>
        <w:t xml:space="preserve">Behaving according to the rules of Capitalism is being an ethical agent respectful of the ethical nature of oneself and other persons. </w:t>
      </w:r>
      <w:r w:rsidRPr="00A812EB">
        <w:rPr>
          <w:rStyle w:val="StyleBoldUnderline"/>
          <w:rFonts w:eastAsiaTheme="majorEastAsia"/>
          <w:highlight w:val="yellow"/>
        </w:rPr>
        <w:t>Violating the rules of Capitalism is denying the ethical nature of oneself and other persons</w:t>
      </w:r>
      <w:r>
        <w:t xml:space="preserve">.   </w:t>
      </w:r>
      <w:r w:rsidRPr="001A1AAA">
        <w:rPr>
          <w:rStyle w:val="ReallyfuckingsmallChar"/>
        </w:rPr>
        <w:t xml:space="preserve">2 Ethics: a Paradigm of Individual Choice   Let's start by examining the nature of Ethics.   </w:t>
      </w:r>
      <w:r w:rsidRPr="00A812EB">
        <w:rPr>
          <w:rStyle w:val="StyleBoldUnderline"/>
          <w:rFonts w:eastAsiaTheme="majorEastAsia"/>
          <w:highlight w:val="yellow"/>
        </w:rPr>
        <w:t>Ethics is the process of distinguishing between good and bad</w:t>
      </w:r>
      <w:r>
        <w:t xml:space="preserve">. </w:t>
      </w:r>
      <w:r w:rsidRPr="001A1AAA">
        <w:rPr>
          <w:rStyle w:val="ReallyfuckingsmallChar"/>
        </w:rPr>
        <w:t>Like any process, it is relevant only in as much as it affects human behaviour. And it affects human behaviour, because an individual, when confronted with many opportunities, and in as much as he's able to make the difference, will naturally be inclined to choose the opportunity that's best. Best according to him, that is. No, not best according to the criteria that he is ready to publicly admit he applies; best according to what he really thinks matters; this means best for himself first, though that self includes the persons and causes he identifies with.   I therefore insist that</w:t>
      </w:r>
      <w:r>
        <w:t xml:space="preserve"> </w:t>
      </w:r>
      <w:r w:rsidRPr="00A812EB">
        <w:rPr>
          <w:rStyle w:val="StyleBoldUnderline"/>
          <w:rFonts w:eastAsiaTheme="majorEastAsia"/>
          <w:highlight w:val="yellow"/>
        </w:rPr>
        <w:t>Ethics is about Choice</w:t>
      </w:r>
      <w:r>
        <w:t xml:space="preserve">. </w:t>
      </w:r>
      <w:r w:rsidRPr="00A812EB">
        <w:rPr>
          <w:rStyle w:val="StyleBoldUnderline"/>
          <w:rFonts w:eastAsiaTheme="majorEastAsia"/>
          <w:highlight w:val="yellow"/>
        </w:rPr>
        <w:t>Without a choice, good and bad have no relevant meaning</w:t>
      </w:r>
      <w:r>
        <w:t xml:space="preserve">. </w:t>
      </w:r>
      <w:r w:rsidRPr="001A1AAA">
        <w:rPr>
          <w:rStyle w:val="ReallyfuckingsmallChar"/>
        </w:rPr>
        <w:t xml:space="preserve">And within a choice, it's actually the comparison ``better´´ and ``worse´´ between opportunities that matters, it isn't an absolute ``good´´ outside of context.   I insist on Individual Choice: every decision is necessarily made by an individual person. Any so-called ``collective´´ phenomenon is the emerging result of individual actions; there are no social forces that act outside and above of individuals; every decision or action that may or may not participate of a collective phenomenon is actually made by a single individual [2].   I also insist </w:t>
      </w:r>
      <w:r w:rsidRPr="007C5BEE">
        <w:rPr>
          <w:rStyle w:val="ReallyfuckingsmallChar"/>
        </w:rPr>
        <w:t>on the subjective nature of ethical judgments: moral judgements are necessarily based upon individual criteria, du</w:t>
      </w:r>
      <w:r w:rsidRPr="001A1AAA">
        <w:rPr>
          <w:rStyle w:val="ReallyfuckingsmallChar"/>
        </w:rPr>
        <w:t>e to personal knowledge and subjective preferences [3]. Enjoyment is individual, and so is suffering individual. All preferences are individual: good is good for someone, or more precisely according to someone. And good or bad only directly matters if it's good or bad for the extended self of the individual making the decision.   There is no good without someone to benefit: there is no possible ``collective good´´ that benefits a murky ``collective´´ unless it's a good that benefits all the members of said collective. A ``collective´´ judgment may objectively compare preferences and results over each individuals; in some cases, it may then conclude that everyone is better off in some situation than in some other. Hence the concept of Pareto optimality, but more importantly, hence the principle that mutually voluntary exchanges benefit all involved parties. On the other hand, there is no objective way to reconcile conflicts when someone loses and someone else wins; there is no objective common scale on which to project individual preferences and deduce a collective aggregate value [4].   3 Responsibility: The Dynamic Feedback of Ethics   Up to now, we have seen that Ethics is a paradigm of individual choice. According to what rules will individuals make decisions? How may we acquire correct rules of behaviour that benefit us, rather than incorrect rules of behaviour that actually harm us? What can make our ethical theories to actually be good?   In cybernetical terms, we speak of the structural coupling between two structures. The two structures concerned are the real world and each of our mental models of it. What ensures the relevance of our models and its ethical rules with respect to the real world and the laws of nature, so that our decisions actually benefit us? As always, the answer, in cybernetical terms, is feedback.   You may have heard of experiments where a man is cut from his sensorial feedback, eyes and ears shut, plunged into a bath at body temperature, with artificial breathing and feeding. After a long enough time in such a situation, the man goes crazy. His mind has been disconnected from reality. Cut a man from his sensorial feedback, and after some time, he'll go raving mad, without sensorial direction. Well, the same is true for man as moral being: cut him from his moral feedback, and after some time, he'll behave in a morally crazy way, without moral compass.   In the realm of morality, the feedback is named responsibility. Responsibility is when someone suffers the consequences of some decisions. And this means both the positive consequences and the negative consequences. When responsibility coincides with liberty, when the person who takes some decision suffers the full consequences of these decisions, then there is a feedback loop; then people benefit from their good choices and lose from their bad choices; and so they may learn from experience. As you may know</w:t>
      </w:r>
      <w:r>
        <w:t xml:space="preserve">, </w:t>
      </w:r>
      <w:r w:rsidRPr="00A812EB">
        <w:rPr>
          <w:rStyle w:val="StyleBoldUnderline"/>
          <w:rFonts w:eastAsiaTheme="majorEastAsia"/>
          <w:highlight w:val="yellow"/>
        </w:rPr>
        <w:t xml:space="preserve">experience is the best teacher; </w:t>
      </w:r>
      <w:r w:rsidRPr="007C5BEE">
        <w:rPr>
          <w:rStyle w:val="ReallyfuckingsmallChar"/>
        </w:rPr>
        <w:t>but it is an expensive teacher, that always gives the lesson after it gives the examination. However</w:t>
      </w:r>
      <w:r w:rsidRPr="00A812EB">
        <w:rPr>
          <w:rStyle w:val="StyleBoldUnderline"/>
          <w:rFonts w:eastAsiaTheme="majorEastAsia"/>
          <w:highlight w:val="yellow"/>
        </w:rPr>
        <w:t>, intelligent people learn from other people's experience, not just their own</w:t>
      </w:r>
      <w:r>
        <w:t xml:space="preserve"> </w:t>
      </w:r>
      <w:r w:rsidRPr="00002C27">
        <w:rPr>
          <w:rStyle w:val="ReallyfuckingsmallChar"/>
        </w:rPr>
        <w:t>— so they may learn the lesson and succeed at future examinations without having to fail at first.   When it matches liberty of choice, responsibility before the consequences of one's own choice is the one principle of progress in human history. It is the feedback from reality that makes us stick to reality and improve ourselves within it.</w:t>
      </w:r>
      <w:r>
        <w:t xml:space="preserve"> </w:t>
      </w:r>
      <w:r w:rsidRPr="00A812EB">
        <w:rPr>
          <w:rStyle w:val="StyleBoldUnderline"/>
          <w:rFonts w:eastAsiaTheme="majorEastAsia"/>
          <w:highlight w:val="yellow"/>
        </w:rPr>
        <w:t>Responsibility is what keeps human action relevant to human fate</w:t>
      </w:r>
      <w:r>
        <w:t xml:space="preserve">. </w:t>
      </w:r>
      <w:r w:rsidRPr="00A812EB">
        <w:rPr>
          <w:rStyle w:val="StyleBoldUnderline"/>
          <w:rFonts w:eastAsiaTheme="majorEastAsia"/>
          <w:highlight w:val="yellow"/>
        </w:rPr>
        <w:t>Without responsibility, we lose track of how to behave;</w:t>
      </w:r>
      <w:r>
        <w:t xml:space="preserve"> </w:t>
      </w:r>
      <w:r w:rsidRPr="00002C27">
        <w:rPr>
          <w:rStyle w:val="ReallyfuckingsmallChar"/>
        </w:rPr>
        <w:t xml:space="preserve">worse, with misplaced responsibility, where those who decide are not those who suffer the consequences of decisions, then we get on the wrong track, and we run into disasters.   To avoid confusion, note the distinction between (1) responsibility in fact, that falls upon whoever actually suffers the consequences of action, (2) the feeling of responsibility, that some people may or may not have, whether or not they actually suffer the direct consequences of given actions. It is through the feeling of responsibility that some people may adjust their actions; but it is actual responsibility that creates a dynamics whereby people learn to feel the right kind of responsibility rather than a wrong one. We may also distinguish (3) responsibility in law, which is about the praise or blame that people get, but I'll get to that later.   Some people may try to equate Responsibility in Fact with some kind of immanent justice. However, it must be understood that conscious human action is part of the feedback that constitutes Responsibility. If humans don't consciously create feedback, then responsibility may fail to exist. In other words, in this matter as in others, We can't ``let nature decide´´ — we are part of nature; we can't ``let god enforce his will´´ — we are among god's agents; we can't ``let authority tell us´´ — we are the makers of the authority that determines things; it isn't above us, it is us. And we'll see that this is what Law is about.   To summarize what Ethics is, Ethics is a paradigm of individual choice between opportunities, which choices are kept relevant to the meaning of human life through the feedback of responsibility. </w:t>
      </w:r>
      <w:r w:rsidRPr="00A812EB">
        <w:rPr>
          <w:rStyle w:val="StyleBoldUnderline"/>
          <w:rFonts w:eastAsiaTheme="majorEastAsia"/>
          <w:highlight w:val="yellow"/>
        </w:rPr>
        <w:t>That is why Capitalism is precisely the Institution of Ethics:</w:t>
      </w:r>
      <w:r w:rsidRPr="00002C27">
        <w:rPr>
          <w:rStyle w:val="ReallyfuckingsmallChar"/>
        </w:rPr>
        <w:t xml:space="preserve"> </w:t>
      </w:r>
      <w:r w:rsidRPr="00A812EB">
        <w:rPr>
          <w:rStyle w:val="StyleBoldUnderline"/>
          <w:rFonts w:eastAsiaTheme="majorEastAsia"/>
          <w:highlight w:val="yellow"/>
        </w:rPr>
        <w:t>Capitalism is the formal recognition of Human Action as a Paradigm of Individual Choice between Opportunities</w:t>
      </w:r>
      <w:r>
        <w:t xml:space="preserve">.   </w:t>
      </w:r>
      <w:r w:rsidRPr="00002C27">
        <w:rPr>
          <w:rStyle w:val="ReallyfuckingsmallChar"/>
        </w:rPr>
        <w:t>4 Capitalism: the Institution of Ethics   Indeed, what is Capitalism?   Capitalism is a Theory of Law. It is a Theory of Law that consists in the definition of individual property rights.   A Theory of Law gives means to resolve and prevent conflicts. Conflicts arise when individuals make incompatible decisions about some resources that may be used in only one of the proposed ways at most.</w:t>
      </w:r>
      <w:r>
        <w:t xml:space="preserve">   </w:t>
      </w:r>
      <w:r w:rsidRPr="00A812EB">
        <w:rPr>
          <w:rStyle w:val="StyleBoldUnderline"/>
          <w:rFonts w:eastAsiaTheme="majorEastAsia"/>
          <w:highlight w:val="yellow"/>
        </w:rPr>
        <w:t>Capitalism is a Theory of Law based upon the recognition that human action is made of individual decisions, that are kept relevant through responsibility</w:t>
      </w:r>
      <w:r>
        <w:t xml:space="preserve">.   </w:t>
      </w:r>
      <w:r w:rsidRPr="00002C27">
        <w:rPr>
          <w:rStyle w:val="ReallyfuckingsmallChar"/>
        </w:rPr>
        <w:t>Because a resource may be spent but by individual decision, whoever ultimately gets to decide the use or fate of a resource in fact possesses that resource. The only way to prevent future conflicts about resources is thus to determine whose decision is to prevail about said resources, who may legitimately possess it. Capitalism is thus based upon acknowledging to each potentially disputed resource a proprietor, an owner. The owner may decide how this resource is preserved or spent.   But under Capitalism, the way that ownership of resources is distributed is not arbitrary.   Capitalism recognizes that possession in fact [5], without any previous conflicting claim from anyone else, makes for valid property rights [6]. Hence, the personal liberties by which each individual owns his own body, mind, and activity. Hence also the homesteading rule by which individuals appropriate natural resources by being the first to put them to actual use.</w:t>
      </w:r>
      <w:r>
        <w:t xml:space="preserve">   </w:t>
      </w:r>
      <w:r w:rsidRPr="00A812EB">
        <w:rPr>
          <w:rStyle w:val="StyleBoldUnderline"/>
          <w:rFonts w:eastAsiaTheme="majorEastAsia"/>
          <w:highlight w:val="yellow"/>
        </w:rPr>
        <w:t>Capitalism</w:t>
      </w:r>
      <w:r>
        <w:t xml:space="preserve"> </w:t>
      </w:r>
      <w:r w:rsidRPr="00002C27">
        <w:rPr>
          <w:rStyle w:val="ReallyfuckingsmallChar"/>
        </w:rPr>
        <w:t>also</w:t>
      </w:r>
      <w:r>
        <w:t xml:space="preserve"> </w:t>
      </w:r>
      <w:r w:rsidRPr="00A812EB">
        <w:rPr>
          <w:rStyle w:val="StyleBoldUnderline"/>
          <w:rFonts w:eastAsiaTheme="majorEastAsia"/>
          <w:highlight w:val="yellow"/>
        </w:rPr>
        <w:t>recognizes the necessity of responsibility</w:t>
      </w:r>
      <w:r>
        <w:t xml:space="preserve">. </w:t>
      </w:r>
      <w:r w:rsidRPr="00002C27">
        <w:rPr>
          <w:rStyle w:val="ReallyfuckingsmallChar"/>
        </w:rPr>
        <w:t xml:space="preserve">Thus, it seeks to match the liberty of making a decision with the responsibility for the consequences of making said decision. Hence, creators get to own whatever they create, whether it's good or bad. Hence, destroyers get to be responsible for what they destroy, whether it's good or bad. If during a transformation, one both creates and destroys things, one gets both the praise and the blame accordingly. And blame means that the culprit must compensate the victim for encroachment to the victim's property.   Finally, Capitalism recognizes the goodness of mutually volontary exchanges. Hence, not only is a property individual: all decisions concerning it are ultimately borne by a one person, the owner. A property is also transferable: the owner may give or exchange his property with any other willing individual, at mutually agreed conditions. Finally, a property is divisible: either through physical division, time sharing or any agreed upon arrangement, the owner may split his property so as to exchange part of it with another individual, through contract.   These are the principles of Capitalism.   5 Law and Facts   But what relationship does Capitalism have to reality? Indeed, what does any Theory of Law have to do with reality? What binds Fact to Law?   The choice between actions, good and bad, legitimate or illegitimate, still resides upon individual choice. Just because some action has been identified as legitimate or illegitimate doesn't magically drive individuals towards or away from this action.   Once again, there is one distinction that may drive an individual's behaviour, when said individual is able to make this distinction: it is the distinction between what is good for said person and what is bad for said person. But unless you can somehow tie legitimacy to individual good, then it remains an irrelevant distinction as far as human action goes.   That's where the domain of Law comes into play. Widely held opinions about what is legitimate, bind individual interest, through the implementation and expectation of enforcement. Because people expect punishment for their deeds that are generally found to be bad, they will refrain from indulging such deeds — or suffer the wrath of society, and eventually be removed from society, should they persist.   Ideas have consequences. Ideas about legitimacy have consequences in terms of what rules of behaviour people adopt. Law is part of what makes fact. A wide feeling of legitimacy breeds force. Right makes Might.   Certainly, force gives means to do massive propaganda so as to cultivate a feeling of legitimacy. Might gives the means to make Right. And it has to, if it is to survive without yielding to a revolt.   That is why, for instance, you mustn't imagine slaves as being on the constant brink of revolt. Those who could revolt did so before they were conquered, and died; thereafter the few who revolt are destroyed before the majority rises. And so the vast majority of living slaves find that their fate, if not deserved, is by all means normal, a necessary burden in the natural order of society. And I mean not only slaves, but all oppressed people, by all kinds of oppression, including whichever you can observe around you.   But this is also why you shouldn't confuse Law, as the mighty ones want it to be, Law, as their lawyers write it, Law, as their uniform-wearing thugs enforce it, and Law, as established by the population at large, whether through official or unofficial means.   6 The Enforcement of Property Rights   If Law in general gets its power from enforcement, how are property rights to be enforced within Capitalism?   Well, under a system of Capitalism, the owner of some resource may defend his property against trespassers, intruders, robbers; and the owner of destroyed or altered property may require tort reparation from intentional or unintentional borrowers, thieves, vandals, destroyers.   Defense and reparation of property may require the use of force; the enforcement of property rights thus imply a sphere for the legitimate use of force.   Now, force itself requires the use of resources; thus, the paradigm of property rights implies that the owners of said resources be responsible for deciding whether and how to use resources for property enforcement. Under a </w:t>
      </w:r>
      <w:r w:rsidRPr="00002C27">
        <w:rPr>
          <w:rStyle w:val="ReallyfuckingsmallChar"/>
        </w:rPr>
        <w:lastRenderedPageBreak/>
        <w:t>regime of property rights, property owners will spend the resources they desire to defend the properties they consider deserve a defense; they may start with defending their own property, and that of those they care for; but they may also help prevent and prosecute any property encroachment that is repugnant to them, whoever the victim may be. And they may organize in the most efficient ways they find, on a free market.   A monopoly on the use of force, taking some resources by force from people to organize defense, and forbidding them to use other resources to defend themselves, is thus in itself a violation of property rights. A monopolist Government, a State, is thus a negation of Capitalism, and actually the biggest negation there is of Capitalism.   7 Capitalism as a Phenomenon   Now, you'll tell me, such unrestricted Capitalism doesn't exist — at least yet. Its opponents call it ``wild´´ capitalism, the law of the jungle. But it doesn't exist because it's actually much more civilized than our societies currently are. Whatever the case may be, in absence of such complete Capitalism, universally recognized as valid Law, what is the relevance of Capitalism in society?   That's where I would like to say a few things about Capitalism as a phenomenon.   Capitalism is a word coined by Marx. I don't mean the great philosopher, Groucho Marx, I mean the bad humorist, Karl Marx. Marx defined ``Capitalism´´ as the private ownership of means of production, as opposed to government ownership of those means of production in the name of the ``collective´´. He actually made up the term from the word ``capitalist´´, which designates someone who earns his living out of the proceeds of his capital investments.   What is capital? Capital is any resource that has to be reserved in advance, so that production may take place that will only bear fruits later. It includes any tools and machinery, but also the resources needed to sustain the lives of the workers until production is successful — assuming it is successful, eventually.   If we are to understand capital as productive material machinery, then the first capitalist man was the first tool owner, the first person to foresee the future utility of a tool and keep that solid stick or hard stone for a future use. The first capitalist was the first human, the first homo abilis. What distinguishes man from animal is precisely this ability to use, keep and develop tools. And capitalism is humanity. Everyone is a capitalist in as much as one owns anything that is for use at a latter date. But those who distinguish as are more capitalist than others, are those who see further than other people, and keeps things for future use that other people fail to prepare or neglect to keep.   If capital is to be understood in a broader sense, as any material thing that one may possess, that will enable future production, then first capitalist was the first animal to keep food for next year, or even for next day. And if these possessions are to include absorbed chemicals as well as chemicals stored outside one's body, then the first capitalist was the first living cell, that kept chemicals inside a membrane. Capitalism, as a phenomenon, is life itself.</w:t>
      </w:r>
      <w:r>
        <w:t xml:space="preserve">   T</w:t>
      </w:r>
      <w:r w:rsidRPr="00A812EB">
        <w:rPr>
          <w:rStyle w:val="StyleBoldUnderline"/>
          <w:rFonts w:eastAsiaTheme="majorEastAsia"/>
          <w:highlight w:val="yellow"/>
        </w:rPr>
        <w:t>hose who fight Capitalism, the phenomenon, are actually seeking to destroy mankind, they are seeking to destroy life itself. They want to put an end to civilization and return to brutish animality</w:t>
      </w:r>
      <w:r>
        <w:t xml:space="preserve">. </w:t>
      </w:r>
      <w:r w:rsidRPr="00002C27">
        <w:rPr>
          <w:rStyle w:val="ReallyfuckingsmallChar"/>
        </w:rPr>
        <w:t>They want to put an end to animality and return to vegetation. They want to put an end to vegetation, to change, to life itself</w:t>
      </w:r>
      <w:r>
        <w:t xml:space="preserve">, </w:t>
      </w:r>
      <w:r w:rsidRPr="00A812EB">
        <w:rPr>
          <w:rStyle w:val="StyleBoldUnderline"/>
          <w:rFonts w:eastAsiaTheme="majorEastAsia"/>
          <w:highlight w:val="yellow"/>
        </w:rPr>
        <w:t>and return to the purity and stability of death.</w:t>
      </w:r>
      <w:r>
        <w:t xml:space="preserve"> </w:t>
      </w:r>
    </w:p>
    <w:p w:rsidR="0047725F" w:rsidRDefault="0047725F" w:rsidP="0047725F">
      <w:pPr>
        <w:pStyle w:val="Heading4"/>
      </w:pPr>
      <w:r>
        <w:t xml:space="preserve">Capitalism encourages ethical behavior. </w:t>
      </w:r>
    </w:p>
    <w:p w:rsidR="0047725F" w:rsidRDefault="0047725F" w:rsidP="0047725F">
      <w:r w:rsidRPr="00E40D46">
        <w:t xml:space="preserve">Richard E. </w:t>
      </w:r>
      <w:r w:rsidRPr="00B1625B">
        <w:rPr>
          <w:rStyle w:val="Heading3Char"/>
          <w:sz w:val="26"/>
          <w:u w:val="none"/>
        </w:rPr>
        <w:t>Hattwick</w:t>
      </w:r>
      <w:r w:rsidRPr="00E40D46">
        <w:t xml:space="preserve">. </w:t>
      </w:r>
      <w:r>
        <w:t xml:space="preserve">(a </w:t>
      </w:r>
      <w:r w:rsidRPr="00896E85">
        <w:t>PhD. in economic at Vanderbilt University who was previously the director of the Center for Business and Economic Research and</w:t>
      </w:r>
      <w:r>
        <w:t xml:space="preserve"> the</w:t>
      </w:r>
      <w:r w:rsidRPr="00896E85">
        <w:t xml:space="preserve"> founder of the Journal of Socio-Economics and the American National Business Hall of Fame). "The Ethics of Capitalism." Journal of Business Leadership. </w:t>
      </w:r>
      <w:r w:rsidRPr="00B1625B">
        <w:rPr>
          <w:rStyle w:val="Heading3Char"/>
          <w:sz w:val="26"/>
          <w:u w:val="none"/>
        </w:rPr>
        <w:t>2001</w:t>
      </w:r>
      <w:r w:rsidRPr="00896E85">
        <w:t xml:space="preserve">. </w:t>
      </w:r>
      <w:hyperlink r:id="rId19" w:history="1">
        <w:r w:rsidRPr="00F46CF1">
          <w:t>http://www.anbhf.org/pdf/hattwick.pdf</w:t>
        </w:r>
      </w:hyperlink>
    </w:p>
    <w:p w:rsidR="0047725F" w:rsidRPr="00896E85" w:rsidRDefault="0047725F" w:rsidP="0047725F">
      <w:pPr>
        <w:pStyle w:val="Heading4"/>
      </w:pPr>
      <w:r>
        <w:t>***from the conclusion of a study which produced a statistical model mapping the relationships between economic behavior and ethical behavior***</w:t>
      </w:r>
    </w:p>
    <w:p w:rsidR="0047725F" w:rsidRDefault="0047725F" w:rsidP="0047725F">
      <w:pPr>
        <w:pStyle w:val="HotRoute0"/>
      </w:pPr>
      <w:r w:rsidRPr="00896E85">
        <w:rPr>
          <w:rStyle w:val="SmallText"/>
        </w:rPr>
        <w:t>The preceding analysis suggests that</w:t>
      </w:r>
      <w:r>
        <w:t xml:space="preserve"> </w:t>
      </w:r>
      <w:r w:rsidRPr="00A812EB">
        <w:rPr>
          <w:rStyle w:val="StyleBoldUnderline"/>
          <w:rFonts w:eastAsiaTheme="majorEastAsia"/>
          <w:highlight w:val="yellow"/>
        </w:rPr>
        <w:t>competitive market situations encourage the</w:t>
      </w:r>
      <w:r>
        <w:t xml:space="preserve"> </w:t>
      </w:r>
      <w:r w:rsidRPr="00896E85">
        <w:rPr>
          <w:rStyle w:val="SmallText"/>
        </w:rPr>
        <w:t>reasonably high standard of business ethics called the ethic of justice. The financial incentives of the market exact a price from business leaders trying to be more ethical or less ethical. Saints and sinners can exist, and indeed they do. But in most cases they could improve their profit by adhering to the middle-ofthe- road</w:t>
      </w:r>
      <w:r>
        <w:t xml:space="preserve"> </w:t>
      </w:r>
      <w:r w:rsidRPr="00A812EB">
        <w:rPr>
          <w:rStyle w:val="StyleBoldUnderline"/>
          <w:rFonts w:eastAsiaTheme="majorEastAsia"/>
          <w:highlight w:val="yellow"/>
        </w:rPr>
        <w:t>ethic of justice</w:t>
      </w:r>
      <w:r>
        <w:t xml:space="preserve">. </w:t>
      </w:r>
      <w:r w:rsidRPr="00A812EB">
        <w:rPr>
          <w:rStyle w:val="StyleBoldUnderline"/>
          <w:rFonts w:eastAsiaTheme="majorEastAsia"/>
          <w:highlight w:val="yellow"/>
        </w:rPr>
        <w:t>This conclusion is based on the long run view and the assumption of accountability. Business leaders intent on maximizing long run profit will find the justice ethic in their long run best interests if their past ethical performance is known to prospective customers, employees, investors, suppliers, competitors and localcommunities</w:t>
      </w:r>
      <w:r>
        <w:t xml:space="preserve">. </w:t>
      </w:r>
      <w:r w:rsidRPr="00A812EB">
        <w:rPr>
          <w:rStyle w:val="StyleBoldUnderline"/>
          <w:rFonts w:eastAsiaTheme="majorEastAsia"/>
          <w:highlight w:val="yellow"/>
        </w:rPr>
        <w:t>A record of poor ethical performance in the past will cut off cooperation from others in the present and future</w:t>
      </w:r>
      <w:r>
        <w:t xml:space="preserve">. </w:t>
      </w:r>
      <w:r w:rsidRPr="00A812EB">
        <w:rPr>
          <w:rStyle w:val="StyleBoldUnderline"/>
          <w:rFonts w:eastAsiaTheme="majorEastAsia"/>
          <w:highlight w:val="yellow"/>
        </w:rPr>
        <w:t>A good record will encourage cooperation and, with it, improved profit.</w:t>
      </w:r>
      <w:r>
        <w:t xml:space="preserve"> </w:t>
      </w:r>
      <w:r w:rsidRPr="00896E85">
        <w:rPr>
          <w:rStyle w:val="SmallText"/>
        </w:rPr>
        <w:t>The conclusion does not apply to situations where the business leader can misrepresent the ethical standards to be practiced, can capture the profit before the other economic agents realize that they are being exploited, and can leave the relationship with no fear of retaliation by the unsuspecting victims. One-time business transactions and short-lived business relationships thus represent a natural habitat for the unscrupulous businessperson. The analysis also suggests that</w:t>
      </w:r>
      <w:r>
        <w:t xml:space="preserve"> </w:t>
      </w:r>
      <w:r w:rsidRPr="00A812EB">
        <w:rPr>
          <w:rStyle w:val="StyleBoldUnderline"/>
          <w:rFonts w:eastAsiaTheme="majorEastAsia"/>
          <w:highlight w:val="yellow"/>
        </w:rPr>
        <w:t>economic development should tend to raise the minimal standards of ethical behavior over time.</w:t>
      </w:r>
      <w:r>
        <w:t xml:space="preserve"> </w:t>
      </w:r>
      <w:r w:rsidRPr="00A812EB">
        <w:rPr>
          <w:rStyle w:val="StyleBoldUnderline"/>
          <w:rFonts w:eastAsiaTheme="majorEastAsia"/>
          <w:highlight w:val="yellow"/>
        </w:rPr>
        <w:t>Not only should material well being improve but the relationships between economic agents in their daily dealings should exhibit greater degrees of honesty, loyalty, friendliness, courtesy and fairness</w:t>
      </w:r>
      <w:r>
        <w:t xml:space="preserve">. </w:t>
      </w:r>
      <w:r w:rsidRPr="00896E85">
        <w:rPr>
          <w:rStyle w:val="SmallText"/>
        </w:rPr>
        <w:t>But that improvement will be arrested far short of the ethical ideal of altruism. Competitive market systems will reach stable levels of business ethics falling short of the altruistic ideal. Hence, there would appear to be a permanent conflict between idealists who hunger for universal altruism and pragmatists who through study or experience realize that an efficient economic organization will have to be satisfied with a level of ethics that reaches the border of altruism but is unable to pass into that promised land.</w:t>
      </w:r>
      <w:r>
        <w:t xml:space="preserve"> </w:t>
      </w:r>
    </w:p>
    <w:p w:rsidR="0047725F" w:rsidRDefault="0047725F" w:rsidP="0047725F"/>
    <w:p w:rsidR="000C6F25" w:rsidRDefault="000C6F25">
      <w:pPr>
        <w:spacing w:after="200" w:line="276" w:lineRule="auto"/>
        <w:rPr>
          <w:rFonts w:eastAsiaTheme="majorEastAsia" w:cstheme="majorBidi"/>
          <w:b/>
          <w:iCs/>
          <w:sz w:val="26"/>
        </w:rPr>
      </w:pPr>
      <w:r>
        <w:br w:type="page"/>
      </w:r>
    </w:p>
    <w:p w:rsidR="0047725F" w:rsidRDefault="0047725F" w:rsidP="0047725F">
      <w:pPr>
        <w:pStyle w:val="Heading4"/>
      </w:pPr>
      <w:r>
        <w:lastRenderedPageBreak/>
        <w:t>Moral being is only possible in a capitalist system</w:t>
      </w:r>
    </w:p>
    <w:p w:rsidR="0047725F" w:rsidRDefault="0047725F" w:rsidP="0047725F">
      <w:r>
        <w:t xml:space="preserve">E dward </w:t>
      </w:r>
      <w:r w:rsidRPr="00B1625B">
        <w:rPr>
          <w:rStyle w:val="Heading3Char"/>
          <w:sz w:val="26"/>
          <w:u w:val="none"/>
        </w:rPr>
        <w:t>Younkins</w:t>
      </w:r>
      <w:r>
        <w:t xml:space="preserve">  (Professor of Accountancy and Business Administration at Wheeling Jesuit University) “Impact.” </w:t>
      </w:r>
      <w:r w:rsidRPr="00B1625B">
        <w:rPr>
          <w:rStyle w:val="Heading3Char"/>
          <w:sz w:val="26"/>
          <w:u w:val="none"/>
        </w:rPr>
        <w:t>1998</w:t>
      </w:r>
      <w:r>
        <w:t>, http://www.quebecoislibre.org/younkins21.html</w:t>
      </w:r>
    </w:p>
    <w:p w:rsidR="0047725F" w:rsidRPr="00875FD0" w:rsidRDefault="0047725F" w:rsidP="0047725F">
      <w:pPr>
        <w:pStyle w:val="HotRoute0"/>
        <w:rPr>
          <w:rStyle w:val="SmallText"/>
        </w:rPr>
      </w:pPr>
      <w:r w:rsidRPr="00875FD0">
        <w:rPr>
          <w:rStyle w:val="SmallText"/>
        </w:rPr>
        <w:t>Yet</w:t>
      </w:r>
      <w:r>
        <w:t xml:space="preserve"> </w:t>
      </w:r>
      <w:r w:rsidRPr="00A812EB">
        <w:rPr>
          <w:rStyle w:val="StyleBoldUnderline"/>
          <w:rFonts w:eastAsiaTheme="majorEastAsia"/>
          <w:highlight w:val="yellow"/>
        </w:rPr>
        <w:t>morality is impossible unless one is free to choose</w:t>
      </w:r>
      <w:r>
        <w:t xml:space="preserve"> </w:t>
      </w:r>
      <w:r w:rsidRPr="00875FD0">
        <w:rPr>
          <w:rStyle w:val="SmallText"/>
        </w:rPr>
        <w:t>between alternatives</w:t>
      </w:r>
      <w:r>
        <w:t xml:space="preserve"> </w:t>
      </w:r>
      <w:r w:rsidRPr="00A812EB">
        <w:rPr>
          <w:rStyle w:val="StyleBoldUnderline"/>
          <w:rFonts w:eastAsiaTheme="majorEastAsia"/>
          <w:highlight w:val="yellow"/>
        </w:rPr>
        <w:t>without</w:t>
      </w:r>
      <w:r>
        <w:t xml:space="preserve"> </w:t>
      </w:r>
      <w:r w:rsidRPr="00875FD0">
        <w:rPr>
          <w:rStyle w:val="SmallText"/>
        </w:rPr>
        <w:t>outside</w:t>
      </w:r>
      <w:r>
        <w:t xml:space="preserve"> </w:t>
      </w:r>
      <w:r w:rsidRPr="00A812EB">
        <w:rPr>
          <w:rStyle w:val="StyleBoldUnderline"/>
          <w:rFonts w:eastAsiaTheme="majorEastAsia"/>
          <w:highlight w:val="yellow"/>
        </w:rPr>
        <w:t>coercion.</w:t>
      </w:r>
      <w:r>
        <w:t xml:space="preserve"> </w:t>
      </w:r>
      <w:r w:rsidRPr="00A812EB">
        <w:rPr>
          <w:rStyle w:val="StyleBoldUnderline"/>
          <w:rFonts w:eastAsiaTheme="majorEastAsia"/>
          <w:highlight w:val="yellow"/>
        </w:rPr>
        <w:t>Since capitalism is based on freedom of choice, it provides the best environment for morality</w:t>
      </w:r>
      <w:r>
        <w:t xml:space="preserve"> </w:t>
      </w:r>
      <w:r w:rsidRPr="00875FD0">
        <w:rPr>
          <w:rStyle w:val="SmallText"/>
        </w:rPr>
        <w:t xml:space="preserve">and character development. In addition, business success not only requires but also rewards virtuous behavior by participants in the market.    Morality Requires Freedom All human beings have natural rights – either endowed by their Creator or inherent in their nature, depending on whom you ask – and have a moral obligation to respect the rights of others. Natural rights impose the negative obligation not to interfere with someone else's liberty. Thus, it is morally illegitimate to use coercion against someone who does not first undertake the use of force. The role of government, as recognized by America's founders, is to protect man's natural rights.    This kind of freedom involves far more than simple democracy. It demands a protected private sphere within which an individual can pursue his freely chosen norms, actions, and ends without the arbitrary intervention of others. And this freedom is necessary for individual morality.   </w:t>
      </w:r>
      <w:r>
        <w:t xml:space="preserve"> </w:t>
      </w:r>
      <w:r w:rsidRPr="00A812EB">
        <w:rPr>
          <w:rStyle w:val="StyleBoldUnderline"/>
          <w:rFonts w:eastAsiaTheme="majorEastAsia"/>
          <w:highlight w:val="yellow"/>
        </w:rPr>
        <w:t>There can be no morality without responsibility and no responsibility without self- determination</w:t>
      </w:r>
      <w:r>
        <w:t xml:space="preserve">. </w:t>
      </w:r>
      <w:r w:rsidRPr="00875FD0">
        <w:rPr>
          <w:rStyle w:val="SmallText"/>
        </w:rPr>
        <w:t>Responsible self-determination implies rationality, honesty, self-control, productiveness, and perseverance. In order to provide the maximum self-determination for each individual, the state should be limited to maintaining justice and defending against internal or external coercion, thus protecting life, liberty, and property.</w:t>
      </w:r>
      <w:r>
        <w:t xml:space="preserve">    </w:t>
      </w:r>
      <w:r w:rsidRPr="00A812EB">
        <w:rPr>
          <w:rStyle w:val="StyleBoldUnderline"/>
          <w:rFonts w:eastAsiaTheme="majorEastAsia"/>
          <w:highlight w:val="yellow"/>
        </w:rPr>
        <w:t>A social system such as capitalism is a system of relationships and cannot be moral or immoral</w:t>
      </w:r>
      <w:r>
        <w:t xml:space="preserve"> </w:t>
      </w:r>
      <w:r w:rsidRPr="00875FD0">
        <w:rPr>
          <w:rStyle w:val="SmallText"/>
        </w:rPr>
        <w:t>in the sense that a person can be –</w:t>
      </w:r>
      <w:r>
        <w:t xml:space="preserve"> </w:t>
      </w:r>
      <w:r w:rsidRPr="00A812EB">
        <w:rPr>
          <w:rStyle w:val="StyleBoldUnderline"/>
          <w:rFonts w:eastAsiaTheme="majorEastAsia"/>
          <w:highlight w:val="yellow"/>
        </w:rPr>
        <w:t>only individuals can be moral agents. However, a social system can be moral in its effects if it promotes the possibility and likelihood of moral behavior</w:t>
      </w:r>
      <w:r>
        <w:t xml:space="preserve"> </w:t>
      </w:r>
      <w:r w:rsidRPr="00875FD0">
        <w:rPr>
          <w:rStyle w:val="SmallText"/>
        </w:rPr>
        <w:t>by individuals who act within it. It follows, then; that</w:t>
      </w:r>
      <w:r>
        <w:t xml:space="preserve"> </w:t>
      </w:r>
      <w:r w:rsidRPr="00A812EB">
        <w:rPr>
          <w:rStyle w:val="StyleBoldUnderline"/>
          <w:rFonts w:eastAsiaTheme="majorEastAsia"/>
          <w:highlight w:val="yellow"/>
        </w:rPr>
        <w:t>there is a moral imperative to create a</w:t>
      </w:r>
      <w:r>
        <w:t xml:space="preserve"> </w:t>
      </w:r>
      <w:r w:rsidRPr="00875FD0">
        <w:rPr>
          <w:rStyle w:val="SmallText"/>
        </w:rPr>
        <w:t>political and economic</w:t>
      </w:r>
      <w:r>
        <w:t xml:space="preserve"> </w:t>
      </w:r>
      <w:r w:rsidRPr="00A812EB">
        <w:rPr>
          <w:rStyle w:val="StyleBoldUnderline"/>
          <w:rFonts w:eastAsiaTheme="majorEastAsia"/>
          <w:highlight w:val="yellow"/>
        </w:rPr>
        <w:t>system that permits</w:t>
      </w:r>
      <w:r>
        <w:t xml:space="preserve"> </w:t>
      </w:r>
      <w:r w:rsidRPr="00A812EB">
        <w:rPr>
          <w:rStyle w:val="StyleBoldUnderline"/>
          <w:rFonts w:eastAsiaTheme="majorEastAsia"/>
          <w:highlight w:val="yellow"/>
        </w:rPr>
        <w:t>the greatest possibility for self-determination</w:t>
      </w:r>
      <w:r>
        <w:t xml:space="preserve"> </w:t>
      </w:r>
      <w:r w:rsidRPr="00875FD0">
        <w:rPr>
          <w:rStyle w:val="SmallText"/>
        </w:rPr>
        <w:t>and moral agency</w:t>
      </w:r>
      <w:r>
        <w:t xml:space="preserve">. </w:t>
      </w:r>
      <w:r w:rsidRPr="00A812EB">
        <w:rPr>
          <w:rStyle w:val="StyleBoldUnderline"/>
          <w:rFonts w:eastAsiaTheme="majorEastAsia"/>
          <w:highlight w:val="yellow"/>
        </w:rPr>
        <w:t>Capitalism is that system.</w:t>
      </w:r>
      <w:r>
        <w:t xml:space="preserve">   </w:t>
      </w:r>
      <w:r w:rsidRPr="00875FD0">
        <w:rPr>
          <w:rStyle w:val="SmallText"/>
        </w:rPr>
        <w:t>Capitalism is itself only a means and requires individual participants to decide on the ends to be pursued. No economic system can make people good. The best that an economic system can do is to allow people to be good. But</w:t>
      </w:r>
      <w:r>
        <w:t xml:space="preserve"> </w:t>
      </w:r>
      <w:r w:rsidRPr="00A812EB">
        <w:rPr>
          <w:rStyle w:val="StyleBoldUnderline"/>
          <w:rFonts w:eastAsiaTheme="majorEastAsia"/>
          <w:highlight w:val="yellow"/>
        </w:rPr>
        <w:t>morality and virtue require that individuals be free to be immoral and of bad character.</w:t>
      </w:r>
      <w:r>
        <w:t xml:space="preserve"> </w:t>
      </w:r>
      <w:r w:rsidRPr="00875FD0">
        <w:rPr>
          <w:rStyle w:val="SmallText"/>
        </w:rPr>
        <w:t>Only when an individual has choice and bears responsibility for his actions can he be moral.</w:t>
      </w:r>
      <w:r>
        <w:t xml:space="preserve"> </w:t>
      </w:r>
      <w:r w:rsidRPr="00A812EB">
        <w:rPr>
          <w:rStyle w:val="StyleBoldUnderline"/>
          <w:rFonts w:eastAsiaTheme="majorEastAsia"/>
          <w:highlight w:val="yellow"/>
        </w:rPr>
        <w:t>Capitalism, more than other</w:t>
      </w:r>
      <w:r w:rsidRPr="00875FD0">
        <w:rPr>
          <w:rStyle w:val="SmallText"/>
        </w:rPr>
        <w:t xml:space="preserve"> economic</w:t>
      </w:r>
      <w:r>
        <w:t xml:space="preserve"> </w:t>
      </w:r>
      <w:r w:rsidRPr="00A812EB">
        <w:rPr>
          <w:rStyle w:val="StyleBoldUnderline"/>
          <w:rFonts w:eastAsiaTheme="majorEastAsia"/>
          <w:highlight w:val="yellow"/>
        </w:rPr>
        <w:t>systems, allows the exercise of</w:t>
      </w:r>
      <w:r w:rsidRPr="00875FD0">
        <w:rPr>
          <w:rStyle w:val="SmallText"/>
        </w:rPr>
        <w:t xml:space="preserve"> individual</w:t>
      </w:r>
      <w:r w:rsidRPr="00A812EB">
        <w:rPr>
          <w:rStyle w:val="StyleBoldUnderline"/>
          <w:rFonts w:eastAsiaTheme="majorEastAsia"/>
          <w:highlight w:val="yellow"/>
        </w:rPr>
        <w:t xml:space="preserve"> free will</w:t>
      </w:r>
      <w:r>
        <w:t xml:space="preserve">. </w:t>
      </w:r>
      <w:r w:rsidRPr="00875FD0">
        <w:rPr>
          <w:rStyle w:val="SmallText"/>
        </w:rPr>
        <w:t>Thus,</w:t>
      </w:r>
      <w:r>
        <w:t xml:space="preserve"> </w:t>
      </w:r>
      <w:r w:rsidRPr="00A812EB">
        <w:rPr>
          <w:rStyle w:val="StyleBoldUnderline"/>
          <w:rFonts w:eastAsiaTheme="majorEastAsia"/>
          <w:highlight w:val="yellow"/>
        </w:rPr>
        <w:t>though capitalism cannot guarantee a moral society, it is necessary for one.</w:t>
      </w:r>
      <w:r>
        <w:t xml:space="preserve">   </w:t>
      </w:r>
      <w:r w:rsidRPr="00875FD0">
        <w:rPr>
          <w:rStyle w:val="SmallText"/>
        </w:rPr>
        <w:t>Human development usually requires more than material wealth. However, prosperity enables individuals to cultivate their talents, abilities, and virtues. Thus, capitalism, the best system for wealth creation, permits individuals to spend less time on physica1 concerns, leaving them more time to engage in higher pursuits.</w:t>
      </w:r>
    </w:p>
    <w:p w:rsidR="0047725F" w:rsidRPr="00940B0E" w:rsidRDefault="0047725F" w:rsidP="0047725F">
      <w:r>
        <w:br w:type="page"/>
      </w:r>
    </w:p>
    <w:p w:rsidR="00385751" w:rsidRDefault="00385751" w:rsidP="00F27CE2">
      <w:pPr>
        <w:pStyle w:val="Heading3"/>
      </w:pPr>
      <w:r w:rsidRPr="00385751">
        <w:lastRenderedPageBreak/>
        <w:t>Sustainable Development" is Oxymoronic</w:t>
      </w:r>
    </w:p>
    <w:p w:rsidR="00385751" w:rsidRDefault="00385751" w:rsidP="00385751">
      <w:r w:rsidRPr="00385751">
        <w:t>http://joyuscrynoid.hubpages.com/hub/Sustainable-Development-is-Oxymoronic</w:t>
      </w:r>
    </w:p>
    <w:p w:rsidR="00385751" w:rsidRDefault="00385751" w:rsidP="00385751"/>
    <w:p w:rsidR="00385751" w:rsidRDefault="00385751" w:rsidP="00385751">
      <w:r>
        <w:t>Development is a systemic trajectory of change whereby energy resources become progressively marshaled, by way of growth and differentiation, toward the realization of a specific end. Thus, whether we are speaking of economic development, ecological development, organismal development, or meteorological development, we are referring to the same general pattern of change: a trajectory wherein a relatively indeterminate situation, milieu or primordium is transformed into a highly specified system of energy-consuming processes whose very existence depends on said consumption. In the limit, development produces what amounts to a fully determined machine that specializes in (is specifically ‘designed’ for) carrying out some form of work that dissipates an available resource.</w:t>
      </w:r>
    </w:p>
    <w:p w:rsidR="00385751" w:rsidRDefault="00385751" w:rsidP="00385751">
      <w:r>
        <w:t>In other words, development is that which gives rise to dependency. Mechanisms emerge developmentally, as do habits and addictions.</w:t>
      </w:r>
    </w:p>
    <w:p w:rsidR="00385751" w:rsidRDefault="00385751" w:rsidP="00385751">
      <w:r>
        <w:t>Implicit then in the concept of development is an end, or telos—the Greek word that is the root of the term ‘teleology’. Since development is (by definition) a trajectory of systemic change toward a defined end, it implies the Aristotelian concept of final cause: the need-fulfilling goal or purpose toward which any given action is directed. Developmental actions are inherently teleological. This does not in any way imply that they are conscious or intelligent. A tornado develops to a defined end without consciousness or intelligence. It is nevertheless 'well-designed' to do what it does, which is to dissipate a thermal energy gradient. The ‘goal’ of the tornado is to carry out the dissipative mandate of the second law of thermodynamics.</w:t>
      </w:r>
    </w:p>
    <w:p w:rsidR="00385751" w:rsidRDefault="00385751" w:rsidP="00385751">
      <w:r>
        <w:t>A number of natural philosophers have thus proposed that the final cause of any natural phenomenon is the second law: systems develop in order to dissipate free energy. That is why life developed on earth, and why an organism, through ontogeny, develops specific anatomical and physiological features that are 'well-designed' to degrade a specific energy resource—whether it be provided by the sun (degraded by plants) or stored in another organism (degraded by animals, fungi, and heterotrophic micro-organisms). The goal of the trophic web of life is to dissipate whatever chemical energy is available to be dissipated. It is no accident then that on earth, life is found wherever there is an energy-rich resource.</w:t>
      </w:r>
    </w:p>
    <w:p w:rsidR="00385751" w:rsidRDefault="00385751" w:rsidP="00385751">
      <w:r>
        <w:t>Nor is it an accident that human beings are working toward the same ultimate goal, by developing technologies directed toward the dissipation of the resources present in fossil fuels and nuclear materials. Arguably, this end is the final cause for the development of any technological civilization.</w:t>
      </w:r>
    </w:p>
    <w:p w:rsidR="00385751" w:rsidRDefault="00385751" w:rsidP="00385751">
      <w:r>
        <w:t xml:space="preserve">Although "development" and "evolution" are often used interchangeably, it is useful to distinguish between them. Following Stan Salthe, I define development as the predictable maturation of a system owing to growth in the face of limited resources, whereas evolution is unpredictable change engendered by random chance, subject to natural selection. Development establishes the context for natural selection, and hence for evolution. But while development implies a defined end, evolution does not. Development of a system typically progresses through canonical stages of immaturity, maturity, and senescence. As I see it, the reason evolutionary change often occurs in fits and starts--"punctuated equilibria"--is that the opportunities for creative change are maximized in immature systems that are nested within senescent systems, which provide sustenance on the one hand, but little resistance to growth of the immature system on the other. It appears to me that civilization is currently entering senescence, so opportunities for </w:t>
      </w:r>
      <w:r>
        <w:lastRenderedPageBreak/>
        <w:t>evolutionary change abound. But what that will amount to and where it will lead is difficult if not impossible to predict.</w:t>
      </w:r>
    </w:p>
    <w:p w:rsidR="00385751" w:rsidRDefault="00385751" w:rsidP="00385751"/>
    <w:p w:rsidR="00385751" w:rsidRDefault="00385751" w:rsidP="00385751"/>
    <w:p w:rsidR="00385751" w:rsidRDefault="00385751" w:rsidP="00385751">
      <w:r>
        <w:t>Because development is a one-way trajectory of systemic change toward a defined end, there is no such thing as “sustainable development”: the phrase is oxymoronic. “Sustainable development” is no more realistic than the “perpetual motion machine” sought by engineers in the early nineteenth century, before Sadi Carnot discovered that (what later became known as) the second law of thermodynamics makes such a thing quite impossible. The second law is the reason that the arrow of time is unidirectional, and the reason that development becomes increasingly (and competitively) selective for a subset of systemic processes, producing a trajectory of increasing determinacy (and dependency) that increases the efficiency of the task toward which those processes are directed, and the efficacy of their energy dissipation. Development must come to an end however, because once a system has achieved the maximum efficiency possible for a given form of work, all available degrees of freedom for further development of that particular system have been sacrificed. At that point the only choices that the system has for changing its modus operandi (while still remaining intact) are de-development, i.e., transformation to a less mature (i.e., more indeterminate) configuration, or the launching of a completely new developmental trajectory that is directed toward dissipating a different resource. Such a trajectory must by necessity begin in a state of relative indeterminacy. If successfully launched, it will create a new system (resultng in evolutiona</w:t>
      </w:r>
      <w:r w:rsidR="00F27CE2">
        <w:t>ry change).</w:t>
      </w:r>
      <w:r>
        <w:t>Although development is not itself sustainable, the end that it constructs can be sustained indefinitely if (and only if) the resource that is being dissipated is not limited. Thus, a forest will develop to a mature steady-state ‘climax’ that is sustained by the essentially limitless energy of the sun. This stage represents the culmination of development however—the climax forest cannot develop further. It is fully determined, and will only change into something different if it is perturbed so as to revert to a less mature state (e.g. by a forest fire).</w:t>
      </w:r>
    </w:p>
    <w:p w:rsidR="00385751" w:rsidRDefault="00385751" w:rsidP="00385751">
      <w:r>
        <w:t>Although development is not sustainable, it can be suspended by balancing growth with attrition. This occurs in some animals (e.g. Hydra), or in some of our tissues (e.g. skin, intestine, blood), in which growth continues indefinitely (via cell proliferation) but is balanced by cell death. So one way to keep growing in the face of limited albeit renewable resources is to discard "the old" in order to make room for "the new". Of course, space itself is a resource, as is the ecological network in which a system exists. So it behooves the system to recycle that which is discarded, and to keep whatever waste is created as non-toxic as possible.</w:t>
      </w:r>
    </w:p>
    <w:p w:rsidR="00385751" w:rsidRDefault="00385751" w:rsidP="00385751">
      <w:r>
        <w:t>But when resources are limited—as they are for example when a tornado develops to dissipate thermal gradients, or when a civilization develops to dissipate fossil fuels—then the system that develops by virtue of those resources cannot be sustained. Depletion of the sustaining resource leaves only two alternatives: catastrophic collapse (death) of the system, or its de-development, via de-growth and/or de-differentiation, to a configuration that can be sustained by whatever resources remain. Either way, at least part of the system will be sacrificed. With de-development, the parts that are most specialized (i.e. most dependent on a specific resource) are the ones that “get the axe”.</w:t>
      </w:r>
    </w:p>
    <w:p w:rsidR="007831C9" w:rsidRDefault="00385751" w:rsidP="00385751">
      <w:r>
        <w:t>This is a reality that many (perhaps most) of us appear not to have yet come to grips with. Development is inherently unsustainable. And when the final cause of development is the dissipation of a limited resource, the system that develops must eventually come to an end.</w:t>
      </w:r>
    </w:p>
    <w:p w:rsidR="00385751" w:rsidRDefault="00385751" w:rsidP="00385751"/>
    <w:p w:rsidR="00385751" w:rsidRDefault="00385751" w:rsidP="00385751"/>
    <w:p w:rsidR="00385751" w:rsidRDefault="00385751" w:rsidP="00385751"/>
    <w:p w:rsidR="00385751" w:rsidRDefault="00385751" w:rsidP="00385751"/>
    <w:sectPr w:rsidR="00385751">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DAD" w:rsidRDefault="00E56DAD" w:rsidP="00206DFB">
      <w:r>
        <w:separator/>
      </w:r>
    </w:p>
  </w:endnote>
  <w:endnote w:type="continuationSeparator" w:id="0">
    <w:p w:rsidR="00E56DAD" w:rsidRDefault="00E56DAD" w:rsidP="00206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TimesNewRomanPS-BoldMT">
    <w:altName w:val="Times New Roman"/>
    <w:panose1 w:val="00000000000000000000"/>
    <w:charset w:val="4D"/>
    <w:family w:val="roman"/>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1604476"/>
      <w:docPartObj>
        <w:docPartGallery w:val="Page Numbers (Bottom of Page)"/>
        <w:docPartUnique/>
      </w:docPartObj>
    </w:sdtPr>
    <w:sdtEndPr>
      <w:rPr>
        <w:noProof/>
      </w:rPr>
    </w:sdtEndPr>
    <w:sdtContent>
      <w:p w:rsidR="006F12E8" w:rsidRDefault="006F12E8">
        <w:pPr>
          <w:pStyle w:val="Footer"/>
          <w:jc w:val="center"/>
        </w:pPr>
        <w:r>
          <w:fldChar w:fldCharType="begin"/>
        </w:r>
        <w:r>
          <w:instrText xml:space="preserve"> PAGE   \* MERGEFORMAT </w:instrText>
        </w:r>
        <w:r>
          <w:fldChar w:fldCharType="separate"/>
        </w:r>
        <w:r w:rsidR="00791C51">
          <w:rPr>
            <w:noProof/>
          </w:rPr>
          <w:t>91</w:t>
        </w:r>
        <w:r>
          <w:rPr>
            <w:noProof/>
          </w:rPr>
          <w:fldChar w:fldCharType="end"/>
        </w:r>
      </w:p>
    </w:sdtContent>
  </w:sdt>
  <w:p w:rsidR="006F12E8" w:rsidRDefault="006F12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DAD" w:rsidRDefault="00E56DAD" w:rsidP="00206DFB">
      <w:r>
        <w:separator/>
      </w:r>
    </w:p>
  </w:footnote>
  <w:footnote w:type="continuationSeparator" w:id="0">
    <w:p w:rsidR="00E56DAD" w:rsidRDefault="00E56DAD" w:rsidP="00206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2E8" w:rsidRDefault="006F12E8">
    <w:pPr>
      <w:pStyle w:val="Header"/>
    </w:pPr>
    <w:r>
      <w:t>MSDI 2014</w:t>
    </w:r>
    <w:r>
      <w:tab/>
    </w:r>
    <w:r>
      <w:tab/>
      <w:t>Cap K</w:t>
    </w:r>
  </w:p>
  <w:p w:rsidR="006F12E8" w:rsidRDefault="006F12E8">
    <w:pPr>
      <w:pStyle w:val="Header"/>
    </w:pPr>
    <w:r>
      <w:t>#debatelikeabear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031CD0"/>
    <w:multiLevelType w:val="hybridMultilevel"/>
    <w:tmpl w:val="56708864"/>
    <w:lvl w:ilvl="0" w:tplc="EBB2947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B323EA3"/>
    <w:multiLevelType w:val="hybridMultilevel"/>
    <w:tmpl w:val="5A12BD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751"/>
    <w:rsid w:val="00003473"/>
    <w:rsid w:val="00006F8C"/>
    <w:rsid w:val="00046FCA"/>
    <w:rsid w:val="00047BD6"/>
    <w:rsid w:val="000760E3"/>
    <w:rsid w:val="00076EE1"/>
    <w:rsid w:val="00085B5C"/>
    <w:rsid w:val="000913DC"/>
    <w:rsid w:val="00094514"/>
    <w:rsid w:val="000A6763"/>
    <w:rsid w:val="000B09D3"/>
    <w:rsid w:val="000C3059"/>
    <w:rsid w:val="000C6F25"/>
    <w:rsid w:val="000D1608"/>
    <w:rsid w:val="000E1F93"/>
    <w:rsid w:val="00102F79"/>
    <w:rsid w:val="00113580"/>
    <w:rsid w:val="001163EF"/>
    <w:rsid w:val="00183C70"/>
    <w:rsid w:val="001C414D"/>
    <w:rsid w:val="001C64B9"/>
    <w:rsid w:val="001C6E1B"/>
    <w:rsid w:val="001C7303"/>
    <w:rsid w:val="001C7995"/>
    <w:rsid w:val="001E08E6"/>
    <w:rsid w:val="001E3E52"/>
    <w:rsid w:val="001E6641"/>
    <w:rsid w:val="002030AA"/>
    <w:rsid w:val="00206DFB"/>
    <w:rsid w:val="002077FE"/>
    <w:rsid w:val="002A1DAE"/>
    <w:rsid w:val="002A27DA"/>
    <w:rsid w:val="002C701A"/>
    <w:rsid w:val="00323453"/>
    <w:rsid w:val="00324191"/>
    <w:rsid w:val="0033302D"/>
    <w:rsid w:val="00346C5A"/>
    <w:rsid w:val="0035088F"/>
    <w:rsid w:val="003710FE"/>
    <w:rsid w:val="00385751"/>
    <w:rsid w:val="003C7825"/>
    <w:rsid w:val="003D2A87"/>
    <w:rsid w:val="003E529D"/>
    <w:rsid w:val="003F1D29"/>
    <w:rsid w:val="00445E1B"/>
    <w:rsid w:val="00456138"/>
    <w:rsid w:val="004639E9"/>
    <w:rsid w:val="0047725F"/>
    <w:rsid w:val="004B30FB"/>
    <w:rsid w:val="004F33BE"/>
    <w:rsid w:val="005174A5"/>
    <w:rsid w:val="00523D04"/>
    <w:rsid w:val="00524575"/>
    <w:rsid w:val="00530C08"/>
    <w:rsid w:val="00541DA0"/>
    <w:rsid w:val="00544D5E"/>
    <w:rsid w:val="00567040"/>
    <w:rsid w:val="00576232"/>
    <w:rsid w:val="005B6A26"/>
    <w:rsid w:val="005B6BDA"/>
    <w:rsid w:val="005E1D38"/>
    <w:rsid w:val="005E4912"/>
    <w:rsid w:val="005E5168"/>
    <w:rsid w:val="005F1ABD"/>
    <w:rsid w:val="005F7E27"/>
    <w:rsid w:val="00601708"/>
    <w:rsid w:val="00603117"/>
    <w:rsid w:val="0060555A"/>
    <w:rsid w:val="0061774C"/>
    <w:rsid w:val="00650CA9"/>
    <w:rsid w:val="00682F98"/>
    <w:rsid w:val="006A407D"/>
    <w:rsid w:val="006B0F42"/>
    <w:rsid w:val="006F12E8"/>
    <w:rsid w:val="00721B9E"/>
    <w:rsid w:val="00745014"/>
    <w:rsid w:val="00773D01"/>
    <w:rsid w:val="00776956"/>
    <w:rsid w:val="007831C9"/>
    <w:rsid w:val="00791C51"/>
    <w:rsid w:val="00793602"/>
    <w:rsid w:val="00795F2A"/>
    <w:rsid w:val="007A3704"/>
    <w:rsid w:val="007B3793"/>
    <w:rsid w:val="007B73A8"/>
    <w:rsid w:val="007C4A46"/>
    <w:rsid w:val="007C6515"/>
    <w:rsid w:val="00811BB2"/>
    <w:rsid w:val="008304E8"/>
    <w:rsid w:val="00847227"/>
    <w:rsid w:val="00854341"/>
    <w:rsid w:val="0086572A"/>
    <w:rsid w:val="008855B3"/>
    <w:rsid w:val="009019DA"/>
    <w:rsid w:val="0091115E"/>
    <w:rsid w:val="00922462"/>
    <w:rsid w:val="00946553"/>
    <w:rsid w:val="00975A7B"/>
    <w:rsid w:val="00983BF5"/>
    <w:rsid w:val="009A5E63"/>
    <w:rsid w:val="009A6255"/>
    <w:rsid w:val="009D29F3"/>
    <w:rsid w:val="009E33CE"/>
    <w:rsid w:val="009E5852"/>
    <w:rsid w:val="009F3396"/>
    <w:rsid w:val="00A004C2"/>
    <w:rsid w:val="00A107BF"/>
    <w:rsid w:val="00A109D2"/>
    <w:rsid w:val="00A22A5B"/>
    <w:rsid w:val="00A4283B"/>
    <w:rsid w:val="00A458AA"/>
    <w:rsid w:val="00A64A5B"/>
    <w:rsid w:val="00A77543"/>
    <w:rsid w:val="00A812EB"/>
    <w:rsid w:val="00A9070D"/>
    <w:rsid w:val="00AA422C"/>
    <w:rsid w:val="00AB352C"/>
    <w:rsid w:val="00AD2E5D"/>
    <w:rsid w:val="00AD52AC"/>
    <w:rsid w:val="00AE2DDA"/>
    <w:rsid w:val="00AE3097"/>
    <w:rsid w:val="00B10AB4"/>
    <w:rsid w:val="00B41891"/>
    <w:rsid w:val="00B50F99"/>
    <w:rsid w:val="00B80F6A"/>
    <w:rsid w:val="00B83605"/>
    <w:rsid w:val="00BA145E"/>
    <w:rsid w:val="00BB2C46"/>
    <w:rsid w:val="00BC3088"/>
    <w:rsid w:val="00BC72EA"/>
    <w:rsid w:val="00BD71C3"/>
    <w:rsid w:val="00BE7E14"/>
    <w:rsid w:val="00BF03F3"/>
    <w:rsid w:val="00C017FB"/>
    <w:rsid w:val="00C21B43"/>
    <w:rsid w:val="00C32BFD"/>
    <w:rsid w:val="00C40300"/>
    <w:rsid w:val="00C55E39"/>
    <w:rsid w:val="00C70E4B"/>
    <w:rsid w:val="00C92132"/>
    <w:rsid w:val="00CA33F1"/>
    <w:rsid w:val="00CA6B67"/>
    <w:rsid w:val="00CB07FF"/>
    <w:rsid w:val="00CB1F36"/>
    <w:rsid w:val="00CC5A54"/>
    <w:rsid w:val="00CD15B9"/>
    <w:rsid w:val="00CE5BF6"/>
    <w:rsid w:val="00CF5332"/>
    <w:rsid w:val="00D158A3"/>
    <w:rsid w:val="00D22B94"/>
    <w:rsid w:val="00D244C3"/>
    <w:rsid w:val="00D276B3"/>
    <w:rsid w:val="00D70A33"/>
    <w:rsid w:val="00D70C05"/>
    <w:rsid w:val="00D86CDD"/>
    <w:rsid w:val="00D9117A"/>
    <w:rsid w:val="00DA410F"/>
    <w:rsid w:val="00DF4A1A"/>
    <w:rsid w:val="00DF663D"/>
    <w:rsid w:val="00E07808"/>
    <w:rsid w:val="00E35AA1"/>
    <w:rsid w:val="00E43912"/>
    <w:rsid w:val="00E43D7F"/>
    <w:rsid w:val="00E56DAD"/>
    <w:rsid w:val="00E81E7C"/>
    <w:rsid w:val="00E87817"/>
    <w:rsid w:val="00E97C42"/>
    <w:rsid w:val="00EB7494"/>
    <w:rsid w:val="00EC1803"/>
    <w:rsid w:val="00ED1794"/>
    <w:rsid w:val="00F10D8C"/>
    <w:rsid w:val="00F2153D"/>
    <w:rsid w:val="00F24D21"/>
    <w:rsid w:val="00F27CE2"/>
    <w:rsid w:val="00F405E3"/>
    <w:rsid w:val="00F514EF"/>
    <w:rsid w:val="00F52378"/>
    <w:rsid w:val="00F605B9"/>
    <w:rsid w:val="00F77418"/>
    <w:rsid w:val="00F92ADE"/>
    <w:rsid w:val="00F95A1D"/>
    <w:rsid w:val="00FA42B5"/>
    <w:rsid w:val="00FE042A"/>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docId w15:val="{FC6377C1-9BB7-4399-81C9-6A3E4A6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F12E8"/>
    <w:pPr>
      <w:spacing w:after="160" w:line="259" w:lineRule="auto"/>
    </w:pPr>
    <w:rPr>
      <w:rFonts w:ascii="Times New Roman" w:hAnsi="Times New Roman" w:cs="Times New Roman"/>
      <w:color w:val="000000" w:themeColor="text1"/>
    </w:rPr>
  </w:style>
  <w:style w:type="paragraph" w:styleId="Heading1">
    <w:name w:val="heading 1"/>
    <w:aliases w:val="Pocket"/>
    <w:basedOn w:val="Normal"/>
    <w:next w:val="Normal"/>
    <w:link w:val="Heading1Char"/>
    <w:autoRedefine/>
    <w:qFormat/>
    <w:rsid w:val="006F12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12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12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F12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12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2E8"/>
  </w:style>
  <w:style w:type="character" w:customStyle="1" w:styleId="Heading1Char">
    <w:name w:val="Heading 1 Char"/>
    <w:aliases w:val="Pocket Char"/>
    <w:basedOn w:val="DefaultParagraphFont"/>
    <w:link w:val="Heading1"/>
    <w:rsid w:val="006F12E8"/>
    <w:rPr>
      <w:rFonts w:ascii="Times New Roman" w:eastAsiaTheme="majorEastAsia" w:hAnsi="Times New Roman" w:cstheme="majorBidi"/>
      <w:b/>
      <w:color w:val="000000" w:themeColor="text1"/>
      <w:sz w:val="52"/>
      <w:szCs w:val="32"/>
    </w:rPr>
  </w:style>
  <w:style w:type="character" w:customStyle="1" w:styleId="Heading2Char">
    <w:name w:val="Heading 2 Char"/>
    <w:aliases w:val="Hat Char"/>
    <w:basedOn w:val="DefaultParagraphFont"/>
    <w:link w:val="Heading2"/>
    <w:uiPriority w:val="1"/>
    <w:rsid w:val="006F12E8"/>
    <w:rPr>
      <w:rFonts w:ascii="Times New Roman" w:eastAsiaTheme="majorEastAsia" w:hAnsi="Times New Roman" w:cstheme="majorBidi"/>
      <w:b/>
      <w:color w:val="000000" w:themeColor="text1"/>
      <w:sz w:val="44"/>
      <w:szCs w:val="26"/>
      <w:u w:val="double"/>
    </w:rPr>
  </w:style>
  <w:style w:type="character" w:customStyle="1" w:styleId="Heading3Char">
    <w:name w:val="Heading 3 Char"/>
    <w:aliases w:val="Block Char"/>
    <w:basedOn w:val="DefaultParagraphFont"/>
    <w:link w:val="Heading3"/>
    <w:uiPriority w:val="2"/>
    <w:rsid w:val="006F12E8"/>
    <w:rPr>
      <w:rFonts w:ascii="Times New Roman" w:eastAsiaTheme="majorEastAsia" w:hAnsi="Times New Roman" w:cstheme="majorBidi"/>
      <w:b/>
      <w:color w:val="000000" w:themeColor="text1"/>
      <w:sz w:val="32"/>
      <w:szCs w:val="24"/>
      <w:u w:val="single"/>
    </w:rPr>
  </w:style>
  <w:style w:type="character" w:customStyle="1" w:styleId="Heading4Char">
    <w:name w:val="Heading 4 Char"/>
    <w:aliases w:val="Tag Char"/>
    <w:basedOn w:val="DefaultParagraphFont"/>
    <w:link w:val="Heading4"/>
    <w:uiPriority w:val="3"/>
    <w:rsid w:val="006F12E8"/>
    <w:rPr>
      <w:rFonts w:ascii="Times New Roman" w:eastAsiaTheme="majorEastAsia" w:hAnsi="Times New Roman" w:cstheme="majorBidi"/>
      <w:b/>
      <w:iCs/>
      <w:color w:val="000000" w:themeColor="text1"/>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6F12E8"/>
    <w:rPr>
      <w:b/>
      <w:i w:val="0"/>
      <w:iCs/>
      <w:u w:val="single"/>
    </w:rPr>
  </w:style>
  <w:style w:type="character" w:customStyle="1" w:styleId="StyleBold">
    <w:name w:val="Style Bold"/>
    <w:basedOn w:val="DefaultParagraphFont"/>
    <w:uiPriority w:val="9"/>
    <w:semiHidden/>
    <w:rsid w:val="00385751"/>
    <w:rPr>
      <w:b/>
      <w:bCs/>
    </w:rPr>
  </w:style>
  <w:style w:type="character" w:customStyle="1" w:styleId="StyleBoldUnderline">
    <w:name w:val="Style Bold Underline"/>
    <w:aliases w:val="Underline,apple-style-span + 6 pt,Kern at 16 pt,Bold,Intense Emphasis1,Intense Emphasis2,HHeading 3 + 12 pt,Cards + Font: 12 pt Char,Style,Citation Char Char Char,Heading 3 Char1 Char Char Char,ci,c,Intense Emphasis11,Bold Cite Char"/>
    <w:basedOn w:val="DefaultParagraphFont"/>
    <w:uiPriority w:val="6"/>
    <w:qFormat/>
    <w:rsid w:val="006F12E8"/>
    <w:rPr>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6F12E8"/>
    <w:rPr>
      <w:b/>
      <w:bCs/>
      <w:sz w:val="26"/>
    </w:rPr>
  </w:style>
  <w:style w:type="paragraph" w:styleId="Header">
    <w:name w:val="header"/>
    <w:basedOn w:val="Normal"/>
    <w:link w:val="HeaderChar"/>
    <w:uiPriority w:val="99"/>
    <w:semiHidden/>
    <w:rsid w:val="00385751"/>
    <w:pPr>
      <w:tabs>
        <w:tab w:val="center" w:pos="4680"/>
        <w:tab w:val="right" w:pos="9360"/>
      </w:tabs>
    </w:pPr>
  </w:style>
  <w:style w:type="character" w:customStyle="1" w:styleId="HeaderChar">
    <w:name w:val="Header Char"/>
    <w:basedOn w:val="DefaultParagraphFont"/>
    <w:link w:val="Header"/>
    <w:uiPriority w:val="99"/>
    <w:semiHidden/>
    <w:rsid w:val="00385751"/>
    <w:rPr>
      <w:rFonts w:ascii="Calibri" w:hAnsi="Calibri" w:cs="Calibri"/>
    </w:rPr>
  </w:style>
  <w:style w:type="paragraph" w:styleId="Footer">
    <w:name w:val="footer"/>
    <w:basedOn w:val="Normal"/>
    <w:link w:val="FooterChar"/>
    <w:uiPriority w:val="99"/>
    <w:rsid w:val="00385751"/>
    <w:pPr>
      <w:tabs>
        <w:tab w:val="center" w:pos="4680"/>
        <w:tab w:val="right" w:pos="9360"/>
      </w:tabs>
    </w:pPr>
  </w:style>
  <w:style w:type="character" w:customStyle="1" w:styleId="FooterChar">
    <w:name w:val="Footer Char"/>
    <w:basedOn w:val="DefaultParagraphFont"/>
    <w:link w:val="Footer"/>
    <w:uiPriority w:val="99"/>
    <w:rsid w:val="00385751"/>
    <w:rPr>
      <w:rFonts w:ascii="Calibri" w:hAnsi="Calibri" w:cs="Calibri"/>
    </w:rPr>
  </w:style>
  <w:style w:type="character" w:styleId="Hyperlink">
    <w:name w:val="Hyperlink"/>
    <w:aliases w:val="heading 1 (block title),Important,Read,Card Text,Internet Link"/>
    <w:basedOn w:val="DefaultParagraphFont"/>
    <w:uiPriority w:val="99"/>
    <w:unhideWhenUsed/>
    <w:rsid w:val="006F12E8"/>
    <w:rPr>
      <w:color w:val="auto"/>
      <w:u w:val="none"/>
    </w:rPr>
  </w:style>
  <w:style w:type="character" w:styleId="FollowedHyperlink">
    <w:name w:val="FollowedHyperlink"/>
    <w:basedOn w:val="DefaultParagraphFont"/>
    <w:uiPriority w:val="99"/>
    <w:semiHidden/>
    <w:unhideWhenUsed/>
    <w:rsid w:val="006F12E8"/>
    <w:rPr>
      <w:color w:val="auto"/>
      <w:u w:val="none"/>
    </w:rPr>
  </w:style>
  <w:style w:type="character" w:customStyle="1" w:styleId="TitleChar">
    <w:name w:val="Title Char"/>
    <w:aliases w:val="UNDERLINE Char,Bold Underlined Char,Cites and Cards Char,title Char"/>
    <w:basedOn w:val="DefaultParagraphFont"/>
    <w:link w:val="Title"/>
    <w:uiPriority w:val="5"/>
    <w:qFormat/>
    <w:rsid w:val="006A407D"/>
    <w:rPr>
      <w:bCs/>
      <w:sz w:val="24"/>
      <w:u w:val="single"/>
    </w:rPr>
  </w:style>
  <w:style w:type="paragraph" w:styleId="Title">
    <w:name w:val="Title"/>
    <w:aliases w:val="UNDERLINE,Bold Underlined,Cites and Cards,title"/>
    <w:basedOn w:val="Normal"/>
    <w:next w:val="BodyText"/>
    <w:link w:val="TitleChar"/>
    <w:uiPriority w:val="5"/>
    <w:qFormat/>
    <w:rsid w:val="006A407D"/>
    <w:pPr>
      <w:keepNext/>
      <w:keepLines/>
      <w:spacing w:after="240"/>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6A407D"/>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unhideWhenUsed/>
    <w:rsid w:val="006A407D"/>
    <w:pPr>
      <w:spacing w:after="120"/>
    </w:pPr>
  </w:style>
  <w:style w:type="character" w:customStyle="1" w:styleId="BodyTextChar">
    <w:name w:val="Body Text Char"/>
    <w:basedOn w:val="DefaultParagraphFont"/>
    <w:link w:val="BodyText"/>
    <w:uiPriority w:val="99"/>
    <w:semiHidden/>
    <w:rsid w:val="006A407D"/>
    <w:rPr>
      <w:rFonts w:ascii="Calibri" w:hAnsi="Calibri" w:cs="Calibri"/>
    </w:rPr>
  </w:style>
  <w:style w:type="character" w:customStyle="1" w:styleId="UnderlineBold">
    <w:name w:val="Underline + Bold"/>
    <w:uiPriority w:val="1"/>
    <w:qFormat/>
    <w:rsid w:val="00FE042A"/>
    <w:rPr>
      <w:b w:val="0"/>
      <w:sz w:val="20"/>
      <w:u w:val="single"/>
    </w:rPr>
  </w:style>
  <w:style w:type="paragraph" w:customStyle="1" w:styleId="card">
    <w:name w:val="card"/>
    <w:basedOn w:val="Normal"/>
    <w:link w:val="cardChar"/>
    <w:autoRedefine/>
    <w:qFormat/>
    <w:rsid w:val="00847227"/>
    <w:pPr>
      <w:ind w:left="144"/>
    </w:pPr>
  </w:style>
  <w:style w:type="paragraph" w:customStyle="1" w:styleId="tag">
    <w:name w:val="tag"/>
    <w:basedOn w:val="Normal"/>
    <w:next w:val="Normal"/>
    <w:link w:val="tagChar"/>
    <w:rsid w:val="00847227"/>
    <w:rPr>
      <w:b/>
      <w:sz w:val="24"/>
    </w:rPr>
  </w:style>
  <w:style w:type="character" w:customStyle="1" w:styleId="cardChar">
    <w:name w:val="card Char"/>
    <w:link w:val="card"/>
    <w:rsid w:val="00847227"/>
    <w:rPr>
      <w:rFonts w:ascii="Times New Roman" w:hAnsi="Times New Roman" w:cs="Calibri"/>
    </w:rPr>
  </w:style>
  <w:style w:type="character" w:customStyle="1" w:styleId="underline">
    <w:name w:val="underline"/>
    <w:qFormat/>
    <w:rsid w:val="00847227"/>
    <w:rPr>
      <w:b/>
      <w:u w:val="single"/>
    </w:rPr>
  </w:style>
  <w:style w:type="character" w:customStyle="1" w:styleId="CardsFont12pt">
    <w:name w:val="Cards + Font 12pt"/>
    <w:rsid w:val="00847227"/>
    <w:rPr>
      <w:rFonts w:eastAsia="Calibri"/>
      <w:sz w:val="24"/>
      <w:u w:val="single"/>
      <w:lang w:val="en-US" w:eastAsia="en-US" w:bidi="ar-SA"/>
    </w:rPr>
  </w:style>
  <w:style w:type="paragraph" w:customStyle="1" w:styleId="Nothing">
    <w:name w:val="Nothing"/>
    <w:link w:val="NothingChar"/>
    <w:rsid w:val="00847227"/>
    <w:pPr>
      <w:spacing w:after="0" w:line="240" w:lineRule="auto"/>
      <w:jc w:val="both"/>
    </w:pPr>
    <w:rPr>
      <w:rFonts w:ascii="Times New Roman" w:eastAsia="Calibri" w:hAnsi="Times New Roman" w:cs="Times New Roman"/>
      <w:sz w:val="20"/>
      <w:szCs w:val="20"/>
    </w:rPr>
  </w:style>
  <w:style w:type="character" w:customStyle="1" w:styleId="NothingChar">
    <w:name w:val="Nothing Char"/>
    <w:link w:val="Nothing"/>
    <w:rsid w:val="00847227"/>
    <w:rPr>
      <w:rFonts w:ascii="Times New Roman" w:eastAsia="Calibri" w:hAnsi="Times New Roman" w:cs="Times New Roman"/>
      <w:sz w:val="20"/>
      <w:szCs w:val="20"/>
    </w:rPr>
  </w:style>
  <w:style w:type="character" w:customStyle="1" w:styleId="cite">
    <w:name w:val="cite"/>
    <w:aliases w:val="Heading 3 Char Char Char,Heading 3 Char Char Char1,Char Char2,cites Char Char,Heading 3 Char1 Char,Citation Char Char1 Char Char Char Char Char,Block Writing Char,Index Headers Char, Char Char Char1,Char Char Char1,Heading 3 Char Char1"/>
    <w:qFormat/>
    <w:rsid w:val="00847227"/>
    <w:rPr>
      <w:rFonts w:ascii="Times New Roman" w:hAnsi="Times New Roman"/>
      <w:b/>
      <w:sz w:val="24"/>
    </w:rPr>
  </w:style>
  <w:style w:type="paragraph" w:styleId="ListParagraph">
    <w:name w:val="List Paragraph"/>
    <w:basedOn w:val="Normal"/>
    <w:uiPriority w:val="34"/>
    <w:rsid w:val="00847227"/>
    <w:pPr>
      <w:ind w:left="720"/>
      <w:contextualSpacing/>
    </w:pPr>
  </w:style>
  <w:style w:type="character" w:styleId="IntenseEmphasis">
    <w:name w:val="Intense Emphasis"/>
    <w:uiPriority w:val="21"/>
    <w:qFormat/>
    <w:rsid w:val="00A9070D"/>
    <w:rPr>
      <w:rFonts w:ascii="Garamond" w:hAnsi="Garamond"/>
      <w:b w:val="0"/>
      <w:bCs/>
      <w:i w:val="0"/>
      <w:iCs/>
      <w:color w:val="auto"/>
      <w:sz w:val="22"/>
      <w:u w:val="single"/>
      <w:bdr w:val="none" w:sz="0" w:space="0" w:color="auto"/>
      <w:shd w:val="clear" w:color="auto" w:fill="89FF94"/>
    </w:rPr>
  </w:style>
  <w:style w:type="character" w:customStyle="1" w:styleId="Highlight">
    <w:name w:val="Highlight"/>
    <w:uiPriority w:val="1"/>
    <w:qFormat/>
    <w:rsid w:val="00A9070D"/>
    <w:rPr>
      <w:rFonts w:ascii="Calibri" w:hAnsi="Calibri"/>
      <w:b w:val="0"/>
      <w:sz w:val="22"/>
      <w:u w:val="single"/>
      <w:bdr w:val="none" w:sz="0" w:space="0" w:color="auto"/>
      <w:shd w:val="clear" w:color="auto" w:fill="89FF94"/>
    </w:rPr>
  </w:style>
  <w:style w:type="paragraph" w:styleId="Quote">
    <w:name w:val="Quote"/>
    <w:basedOn w:val="Normal"/>
    <w:next w:val="Normal"/>
    <w:link w:val="QuoteChar"/>
    <w:uiPriority w:val="29"/>
    <w:qFormat/>
    <w:rsid w:val="00A9070D"/>
    <w:pPr>
      <w:ind w:left="144"/>
    </w:pPr>
    <w:rPr>
      <w:iCs/>
    </w:rPr>
  </w:style>
  <w:style w:type="character" w:customStyle="1" w:styleId="QuoteChar">
    <w:name w:val="Quote Char"/>
    <w:basedOn w:val="DefaultParagraphFont"/>
    <w:link w:val="Quote"/>
    <w:uiPriority w:val="29"/>
    <w:rsid w:val="00A9070D"/>
    <w:rPr>
      <w:rFonts w:ascii="Calibri" w:hAnsi="Calibri" w:cs="Calibri"/>
      <w:iCs/>
    </w:rPr>
  </w:style>
  <w:style w:type="character" w:styleId="Strong">
    <w:name w:val="Strong"/>
    <w:qFormat/>
    <w:rsid w:val="00A9070D"/>
    <w:rPr>
      <w:rFonts w:ascii="Candara" w:hAnsi="Candara"/>
      <w:b/>
      <w:bCs/>
      <w:sz w:val="26"/>
    </w:rPr>
  </w:style>
  <w:style w:type="character" w:customStyle="1" w:styleId="tagChar">
    <w:name w:val="tag Char"/>
    <w:basedOn w:val="DefaultParagraphFont"/>
    <w:link w:val="tag"/>
    <w:rsid w:val="005E1D38"/>
    <w:rPr>
      <w:rFonts w:ascii="Calibri" w:hAnsi="Calibri" w:cs="Calibri"/>
      <w:b/>
      <w:sz w:val="24"/>
    </w:rPr>
  </w:style>
  <w:style w:type="character" w:customStyle="1" w:styleId="HIGHLIGHT0">
    <w:name w:val="HIGHLIGHT"/>
    <w:uiPriority w:val="1"/>
    <w:qFormat/>
    <w:rsid w:val="00795F2A"/>
    <w:rPr>
      <w:rFonts w:ascii="Times New Roman" w:hAnsi="Times New Roman"/>
      <w:sz w:val="24"/>
      <w:u w:val="single"/>
      <w:bdr w:val="none" w:sz="0" w:space="0" w:color="auto"/>
      <w:shd w:val="clear" w:color="auto" w:fill="auto"/>
    </w:rPr>
  </w:style>
  <w:style w:type="paragraph" w:customStyle="1" w:styleId="HotRoute">
    <w:name w:val="Hot Route"/>
    <w:basedOn w:val="Normal"/>
    <w:link w:val="HotRouteChar"/>
    <w:qFormat/>
    <w:rsid w:val="00795F2A"/>
    <w:pPr>
      <w:ind w:left="72"/>
    </w:pPr>
    <w:rPr>
      <w:iCs/>
      <w:color w:val="000000"/>
    </w:rPr>
  </w:style>
  <w:style w:type="character" w:customStyle="1" w:styleId="HotRouteChar">
    <w:name w:val="Hot Route Char"/>
    <w:link w:val="HotRoute"/>
    <w:rsid w:val="00795F2A"/>
    <w:rPr>
      <w:rFonts w:ascii="Calibri" w:hAnsi="Calibri" w:cs="Calibri"/>
      <w:iCs/>
      <w:color w:val="000000"/>
    </w:rPr>
  </w:style>
  <w:style w:type="paragraph" w:styleId="NormalWeb">
    <w:name w:val="Normal (Web)"/>
    <w:basedOn w:val="Normal"/>
    <w:uiPriority w:val="99"/>
    <w:semiHidden/>
    <w:unhideWhenUsed/>
    <w:rsid w:val="00795F2A"/>
    <w:pPr>
      <w:spacing w:before="100" w:beforeAutospacing="1" w:after="100" w:afterAutospacing="1"/>
    </w:pPr>
    <w:rPr>
      <w:rFonts w:eastAsia="Times New Roman"/>
      <w:sz w:val="24"/>
      <w:szCs w:val="24"/>
    </w:rPr>
  </w:style>
  <w:style w:type="paragraph" w:customStyle="1" w:styleId="HotRoute0">
    <w:name w:val="Hot Route!"/>
    <w:basedOn w:val="Normal"/>
    <w:link w:val="HotRouteChar0"/>
    <w:rsid w:val="00076EE1"/>
    <w:pPr>
      <w:ind w:left="144"/>
    </w:pPr>
  </w:style>
  <w:style w:type="character" w:customStyle="1" w:styleId="HotRouteChar0">
    <w:name w:val="Hot Route! Char"/>
    <w:basedOn w:val="DefaultParagraphFont"/>
    <w:link w:val="HotRoute0"/>
    <w:rsid w:val="00076EE1"/>
    <w:rPr>
      <w:rFonts w:ascii="Calibri" w:hAnsi="Calibri" w:cs="Calibri"/>
    </w:rPr>
  </w:style>
  <w:style w:type="character" w:customStyle="1" w:styleId="SmallText">
    <w:name w:val="Small Text"/>
    <w:basedOn w:val="DefaultParagraphFont"/>
    <w:rsid w:val="00076EE1"/>
    <w:rPr>
      <w:rFonts w:ascii="Times New Roman" w:hAnsi="Times New Roman"/>
      <w:sz w:val="16"/>
    </w:rPr>
  </w:style>
  <w:style w:type="paragraph" w:customStyle="1" w:styleId="Reallyfuckingsmall">
    <w:name w:val="Really fucking small"/>
    <w:basedOn w:val="Normal"/>
    <w:link w:val="ReallyfuckingsmallChar"/>
    <w:qFormat/>
    <w:rsid w:val="00076EE1"/>
    <w:rPr>
      <w:sz w:val="10"/>
    </w:rPr>
  </w:style>
  <w:style w:type="character" w:customStyle="1" w:styleId="ReallyfuckingsmallChar">
    <w:name w:val="Really fucking small Char"/>
    <w:basedOn w:val="DefaultParagraphFont"/>
    <w:link w:val="Reallyfuckingsmall"/>
    <w:rsid w:val="00076EE1"/>
    <w:rPr>
      <w:rFonts w:ascii="Calibri" w:hAnsi="Calibri" w:cs="Calibri"/>
      <w:sz w:val="10"/>
    </w:rPr>
  </w:style>
  <w:style w:type="paragraph" w:styleId="TOC3">
    <w:name w:val="toc 3"/>
    <w:basedOn w:val="Normal"/>
    <w:next w:val="Normal"/>
    <w:autoRedefine/>
    <w:uiPriority w:val="39"/>
    <w:unhideWhenUsed/>
    <w:rsid w:val="00206DFB"/>
    <w:pPr>
      <w:spacing w:after="100"/>
      <w:ind w:left="440"/>
    </w:pPr>
  </w:style>
  <w:style w:type="paragraph" w:styleId="TOC1">
    <w:name w:val="toc 1"/>
    <w:basedOn w:val="Normal"/>
    <w:next w:val="Normal"/>
    <w:autoRedefine/>
    <w:uiPriority w:val="39"/>
    <w:unhideWhenUsed/>
    <w:rsid w:val="00206DFB"/>
    <w:pPr>
      <w:spacing w:after="100"/>
    </w:pPr>
  </w:style>
  <w:style w:type="paragraph" w:styleId="TOC2">
    <w:name w:val="toc 2"/>
    <w:basedOn w:val="Normal"/>
    <w:next w:val="Normal"/>
    <w:autoRedefine/>
    <w:uiPriority w:val="39"/>
    <w:unhideWhenUsed/>
    <w:rsid w:val="00206DFB"/>
    <w:pPr>
      <w:spacing w:after="100"/>
      <w:ind w:left="220"/>
    </w:pPr>
  </w:style>
  <w:style w:type="paragraph" w:styleId="BalloonText">
    <w:name w:val="Balloon Text"/>
    <w:basedOn w:val="Normal"/>
    <w:link w:val="BalloonTextChar"/>
    <w:uiPriority w:val="99"/>
    <w:semiHidden/>
    <w:unhideWhenUsed/>
    <w:rsid w:val="00102F79"/>
    <w:rPr>
      <w:rFonts w:ascii="Tahoma" w:hAnsi="Tahoma" w:cs="Tahoma"/>
      <w:sz w:val="16"/>
      <w:szCs w:val="16"/>
    </w:rPr>
  </w:style>
  <w:style w:type="character" w:customStyle="1" w:styleId="BalloonTextChar">
    <w:name w:val="Balloon Text Char"/>
    <w:basedOn w:val="DefaultParagraphFont"/>
    <w:link w:val="BalloonText"/>
    <w:uiPriority w:val="99"/>
    <w:semiHidden/>
    <w:rsid w:val="00102F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83290">
      <w:bodyDiv w:val="1"/>
      <w:marLeft w:val="0"/>
      <w:marRight w:val="0"/>
      <w:marTop w:val="0"/>
      <w:marBottom w:val="0"/>
      <w:divBdr>
        <w:top w:val="none" w:sz="0" w:space="0" w:color="auto"/>
        <w:left w:val="none" w:sz="0" w:space="0" w:color="auto"/>
        <w:bottom w:val="none" w:sz="0" w:space="0" w:color="auto"/>
        <w:right w:val="none" w:sz="0" w:space="0" w:color="auto"/>
      </w:divBdr>
    </w:div>
    <w:div w:id="186984837">
      <w:bodyDiv w:val="1"/>
      <w:marLeft w:val="0"/>
      <w:marRight w:val="0"/>
      <w:marTop w:val="0"/>
      <w:marBottom w:val="0"/>
      <w:divBdr>
        <w:top w:val="none" w:sz="0" w:space="0" w:color="auto"/>
        <w:left w:val="none" w:sz="0" w:space="0" w:color="auto"/>
        <w:bottom w:val="none" w:sz="0" w:space="0" w:color="auto"/>
        <w:right w:val="none" w:sz="0" w:space="0" w:color="auto"/>
      </w:divBdr>
      <w:divsChild>
        <w:div w:id="1290013258">
          <w:marLeft w:val="0"/>
          <w:marRight w:val="0"/>
          <w:marTop w:val="0"/>
          <w:marBottom w:val="336"/>
          <w:divBdr>
            <w:top w:val="none" w:sz="0" w:space="0" w:color="auto"/>
            <w:left w:val="none" w:sz="0" w:space="0" w:color="auto"/>
            <w:bottom w:val="none" w:sz="0" w:space="0" w:color="auto"/>
            <w:right w:val="none" w:sz="0" w:space="0" w:color="auto"/>
          </w:divBdr>
          <w:divsChild>
            <w:div w:id="169419100">
              <w:marLeft w:val="0"/>
              <w:marRight w:val="0"/>
              <w:marTop w:val="0"/>
              <w:marBottom w:val="0"/>
              <w:divBdr>
                <w:top w:val="none" w:sz="0" w:space="0" w:color="auto"/>
                <w:left w:val="none" w:sz="0" w:space="0" w:color="auto"/>
                <w:bottom w:val="none" w:sz="0" w:space="0" w:color="auto"/>
                <w:right w:val="none" w:sz="0" w:space="0" w:color="auto"/>
              </w:divBdr>
            </w:div>
          </w:divsChild>
        </w:div>
        <w:div w:id="966357602">
          <w:marLeft w:val="225"/>
          <w:marRight w:val="0"/>
          <w:marTop w:val="0"/>
          <w:marBottom w:val="120"/>
          <w:divBdr>
            <w:top w:val="none" w:sz="0" w:space="0" w:color="auto"/>
            <w:left w:val="none" w:sz="0" w:space="0" w:color="auto"/>
            <w:bottom w:val="none" w:sz="0" w:space="0" w:color="auto"/>
            <w:right w:val="none" w:sz="0" w:space="0" w:color="auto"/>
          </w:divBdr>
          <w:divsChild>
            <w:div w:id="1475676679">
              <w:marLeft w:val="0"/>
              <w:marRight w:val="0"/>
              <w:marTop w:val="0"/>
              <w:marBottom w:val="120"/>
              <w:divBdr>
                <w:top w:val="none" w:sz="0" w:space="0" w:color="auto"/>
                <w:left w:val="none" w:sz="0" w:space="0" w:color="auto"/>
                <w:bottom w:val="none" w:sz="0" w:space="0" w:color="auto"/>
                <w:right w:val="none" w:sz="0" w:space="0" w:color="auto"/>
              </w:divBdr>
              <w:divsChild>
                <w:div w:id="427576638">
                  <w:marLeft w:val="0"/>
                  <w:marRight w:val="0"/>
                  <w:marTop w:val="0"/>
                  <w:marBottom w:val="0"/>
                  <w:divBdr>
                    <w:top w:val="none" w:sz="0" w:space="0" w:color="auto"/>
                    <w:left w:val="none" w:sz="0" w:space="0" w:color="auto"/>
                    <w:bottom w:val="none" w:sz="0" w:space="0" w:color="auto"/>
                    <w:right w:val="none" w:sz="0" w:space="0" w:color="auto"/>
                  </w:divBdr>
                  <w:divsChild>
                    <w:div w:id="13689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85551">
          <w:marLeft w:val="0"/>
          <w:marRight w:val="0"/>
          <w:marTop w:val="0"/>
          <w:marBottom w:val="336"/>
          <w:divBdr>
            <w:top w:val="none" w:sz="0" w:space="0" w:color="auto"/>
            <w:left w:val="none" w:sz="0" w:space="0" w:color="auto"/>
            <w:bottom w:val="none" w:sz="0" w:space="0" w:color="auto"/>
            <w:right w:val="none" w:sz="0" w:space="0" w:color="auto"/>
          </w:divBdr>
          <w:divsChild>
            <w:div w:id="1247154695">
              <w:marLeft w:val="0"/>
              <w:marRight w:val="0"/>
              <w:marTop w:val="0"/>
              <w:marBottom w:val="0"/>
              <w:divBdr>
                <w:top w:val="none" w:sz="0" w:space="0" w:color="auto"/>
                <w:left w:val="none" w:sz="0" w:space="0" w:color="auto"/>
                <w:bottom w:val="none" w:sz="0" w:space="0" w:color="auto"/>
                <w:right w:val="none" w:sz="0" w:space="0" w:color="auto"/>
              </w:divBdr>
            </w:div>
          </w:divsChild>
        </w:div>
        <w:div w:id="1816019842">
          <w:marLeft w:val="225"/>
          <w:marRight w:val="0"/>
          <w:marTop w:val="0"/>
          <w:marBottom w:val="120"/>
          <w:divBdr>
            <w:top w:val="none" w:sz="0" w:space="0" w:color="auto"/>
            <w:left w:val="none" w:sz="0" w:space="0" w:color="auto"/>
            <w:bottom w:val="none" w:sz="0" w:space="0" w:color="auto"/>
            <w:right w:val="none" w:sz="0" w:space="0" w:color="auto"/>
          </w:divBdr>
          <w:divsChild>
            <w:div w:id="1887791072">
              <w:marLeft w:val="0"/>
              <w:marRight w:val="0"/>
              <w:marTop w:val="0"/>
              <w:marBottom w:val="120"/>
              <w:divBdr>
                <w:top w:val="none" w:sz="0" w:space="0" w:color="auto"/>
                <w:left w:val="none" w:sz="0" w:space="0" w:color="auto"/>
                <w:bottom w:val="none" w:sz="0" w:space="0" w:color="auto"/>
                <w:right w:val="none" w:sz="0" w:space="0" w:color="auto"/>
              </w:divBdr>
              <w:divsChild>
                <w:div w:id="85540361">
                  <w:marLeft w:val="0"/>
                  <w:marRight w:val="0"/>
                  <w:marTop w:val="0"/>
                  <w:marBottom w:val="0"/>
                  <w:divBdr>
                    <w:top w:val="none" w:sz="0" w:space="0" w:color="auto"/>
                    <w:left w:val="none" w:sz="0" w:space="0" w:color="auto"/>
                    <w:bottom w:val="none" w:sz="0" w:space="0" w:color="auto"/>
                    <w:right w:val="none" w:sz="0" w:space="0" w:color="auto"/>
                  </w:divBdr>
                  <w:divsChild>
                    <w:div w:id="118883209">
                      <w:marLeft w:val="0"/>
                      <w:marRight w:val="0"/>
                      <w:marTop w:val="0"/>
                      <w:marBottom w:val="0"/>
                      <w:divBdr>
                        <w:top w:val="none" w:sz="0" w:space="0" w:color="auto"/>
                        <w:left w:val="none" w:sz="0" w:space="0" w:color="auto"/>
                        <w:bottom w:val="none" w:sz="0" w:space="0" w:color="auto"/>
                        <w:right w:val="none" w:sz="0" w:space="0" w:color="auto"/>
                      </w:divBdr>
                    </w:div>
                    <w:div w:id="711616459">
                      <w:marLeft w:val="0"/>
                      <w:marRight w:val="0"/>
                      <w:marTop w:val="105"/>
                      <w:marBottom w:val="75"/>
                      <w:divBdr>
                        <w:top w:val="none" w:sz="0" w:space="0" w:color="auto"/>
                        <w:left w:val="none" w:sz="0" w:space="0" w:color="auto"/>
                        <w:bottom w:val="none" w:sz="0" w:space="0" w:color="auto"/>
                        <w:right w:val="none" w:sz="0" w:space="0" w:color="auto"/>
                      </w:divBdr>
                    </w:div>
                  </w:divsChild>
                </w:div>
              </w:divsChild>
            </w:div>
            <w:div w:id="362899982">
              <w:marLeft w:val="0"/>
              <w:marRight w:val="0"/>
              <w:marTop w:val="0"/>
              <w:marBottom w:val="0"/>
              <w:divBdr>
                <w:top w:val="none" w:sz="0" w:space="0" w:color="auto"/>
                <w:left w:val="none" w:sz="0" w:space="0" w:color="auto"/>
                <w:bottom w:val="none" w:sz="0" w:space="0" w:color="auto"/>
                <w:right w:val="none" w:sz="0" w:space="0" w:color="auto"/>
              </w:divBdr>
              <w:divsChild>
                <w:div w:id="340015162">
                  <w:marLeft w:val="0"/>
                  <w:marRight w:val="0"/>
                  <w:marTop w:val="0"/>
                  <w:marBottom w:val="0"/>
                  <w:divBdr>
                    <w:top w:val="none" w:sz="0" w:space="0" w:color="auto"/>
                    <w:left w:val="none" w:sz="0" w:space="0" w:color="auto"/>
                    <w:bottom w:val="none" w:sz="0" w:space="0" w:color="auto"/>
                    <w:right w:val="none" w:sz="0" w:space="0" w:color="auto"/>
                  </w:divBdr>
                </w:div>
              </w:divsChild>
            </w:div>
            <w:div w:id="2019887377">
              <w:marLeft w:val="0"/>
              <w:marRight w:val="0"/>
              <w:marTop w:val="0"/>
              <w:marBottom w:val="0"/>
              <w:divBdr>
                <w:top w:val="none" w:sz="0" w:space="0" w:color="auto"/>
                <w:left w:val="none" w:sz="0" w:space="0" w:color="auto"/>
                <w:bottom w:val="none" w:sz="0" w:space="0" w:color="auto"/>
                <w:right w:val="none" w:sz="0" w:space="0" w:color="auto"/>
              </w:divBdr>
              <w:divsChild>
                <w:div w:id="1942107940">
                  <w:marLeft w:val="0"/>
                  <w:marRight w:val="0"/>
                  <w:marTop w:val="0"/>
                  <w:marBottom w:val="0"/>
                  <w:divBdr>
                    <w:top w:val="none" w:sz="0" w:space="0" w:color="auto"/>
                    <w:left w:val="none" w:sz="0" w:space="0" w:color="auto"/>
                    <w:bottom w:val="none" w:sz="0" w:space="0" w:color="auto"/>
                    <w:right w:val="none" w:sz="0" w:space="0" w:color="auto"/>
                  </w:divBdr>
                  <w:divsChild>
                    <w:div w:id="612593525">
                      <w:marLeft w:val="0"/>
                      <w:marRight w:val="0"/>
                      <w:marTop w:val="0"/>
                      <w:marBottom w:val="0"/>
                      <w:divBdr>
                        <w:top w:val="none" w:sz="0" w:space="0" w:color="auto"/>
                        <w:left w:val="none" w:sz="0" w:space="0" w:color="auto"/>
                        <w:bottom w:val="none" w:sz="0" w:space="0" w:color="auto"/>
                        <w:right w:val="none" w:sz="0" w:space="0" w:color="auto"/>
                      </w:divBdr>
                      <w:divsChild>
                        <w:div w:id="1357003924">
                          <w:marLeft w:val="0"/>
                          <w:marRight w:val="0"/>
                          <w:marTop w:val="75"/>
                          <w:marBottom w:val="120"/>
                          <w:divBdr>
                            <w:top w:val="none" w:sz="0" w:space="0" w:color="auto"/>
                            <w:left w:val="none" w:sz="0" w:space="0" w:color="auto"/>
                            <w:bottom w:val="none" w:sz="0" w:space="0" w:color="auto"/>
                            <w:right w:val="none" w:sz="0" w:space="0" w:color="auto"/>
                          </w:divBdr>
                        </w:div>
                      </w:divsChild>
                    </w:div>
                  </w:divsChild>
                </w:div>
              </w:divsChild>
            </w:div>
          </w:divsChild>
        </w:div>
        <w:div w:id="1507358697">
          <w:marLeft w:val="0"/>
          <w:marRight w:val="0"/>
          <w:marTop w:val="0"/>
          <w:marBottom w:val="336"/>
          <w:divBdr>
            <w:top w:val="none" w:sz="0" w:space="0" w:color="auto"/>
            <w:left w:val="none" w:sz="0" w:space="0" w:color="auto"/>
            <w:bottom w:val="none" w:sz="0" w:space="0" w:color="auto"/>
            <w:right w:val="none" w:sz="0" w:space="0" w:color="auto"/>
          </w:divBdr>
          <w:divsChild>
            <w:div w:id="2111460967">
              <w:marLeft w:val="0"/>
              <w:marRight w:val="0"/>
              <w:marTop w:val="0"/>
              <w:marBottom w:val="0"/>
              <w:divBdr>
                <w:top w:val="none" w:sz="0" w:space="0" w:color="auto"/>
                <w:left w:val="none" w:sz="0" w:space="0" w:color="auto"/>
                <w:bottom w:val="none" w:sz="0" w:space="0" w:color="auto"/>
                <w:right w:val="none" w:sz="0" w:space="0" w:color="auto"/>
              </w:divBdr>
            </w:div>
          </w:divsChild>
        </w:div>
        <w:div w:id="413627497">
          <w:marLeft w:val="225"/>
          <w:marRight w:val="0"/>
          <w:marTop w:val="0"/>
          <w:marBottom w:val="120"/>
          <w:divBdr>
            <w:top w:val="none" w:sz="0" w:space="0" w:color="auto"/>
            <w:left w:val="none" w:sz="0" w:space="0" w:color="auto"/>
            <w:bottom w:val="none" w:sz="0" w:space="0" w:color="auto"/>
            <w:right w:val="none" w:sz="0" w:space="0" w:color="auto"/>
          </w:divBdr>
          <w:divsChild>
            <w:div w:id="1666201905">
              <w:marLeft w:val="0"/>
              <w:marRight w:val="0"/>
              <w:marTop w:val="0"/>
              <w:marBottom w:val="120"/>
              <w:divBdr>
                <w:top w:val="none" w:sz="0" w:space="0" w:color="auto"/>
                <w:left w:val="none" w:sz="0" w:space="0" w:color="auto"/>
                <w:bottom w:val="none" w:sz="0" w:space="0" w:color="auto"/>
                <w:right w:val="none" w:sz="0" w:space="0" w:color="auto"/>
              </w:divBdr>
              <w:divsChild>
                <w:div w:id="872308932">
                  <w:marLeft w:val="0"/>
                  <w:marRight w:val="0"/>
                  <w:marTop w:val="0"/>
                  <w:marBottom w:val="0"/>
                  <w:divBdr>
                    <w:top w:val="none" w:sz="0" w:space="0" w:color="auto"/>
                    <w:left w:val="none" w:sz="0" w:space="0" w:color="auto"/>
                    <w:bottom w:val="none" w:sz="0" w:space="0" w:color="auto"/>
                    <w:right w:val="none" w:sz="0" w:space="0" w:color="auto"/>
                  </w:divBdr>
                  <w:divsChild>
                    <w:div w:id="1261373052">
                      <w:marLeft w:val="0"/>
                      <w:marRight w:val="0"/>
                      <w:marTop w:val="0"/>
                      <w:marBottom w:val="0"/>
                      <w:divBdr>
                        <w:top w:val="none" w:sz="0" w:space="0" w:color="auto"/>
                        <w:left w:val="none" w:sz="0" w:space="0" w:color="auto"/>
                        <w:bottom w:val="none" w:sz="0" w:space="0" w:color="auto"/>
                        <w:right w:val="none" w:sz="0" w:space="0" w:color="auto"/>
                      </w:divBdr>
                    </w:div>
                    <w:div w:id="832448092">
                      <w:marLeft w:val="0"/>
                      <w:marRight w:val="0"/>
                      <w:marTop w:val="105"/>
                      <w:marBottom w:val="75"/>
                      <w:divBdr>
                        <w:top w:val="none" w:sz="0" w:space="0" w:color="auto"/>
                        <w:left w:val="none" w:sz="0" w:space="0" w:color="auto"/>
                        <w:bottom w:val="none" w:sz="0" w:space="0" w:color="auto"/>
                        <w:right w:val="none" w:sz="0" w:space="0" w:color="auto"/>
                      </w:divBdr>
                      <w:divsChild>
                        <w:div w:id="11377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1703">
              <w:marLeft w:val="0"/>
              <w:marRight w:val="0"/>
              <w:marTop w:val="0"/>
              <w:marBottom w:val="0"/>
              <w:divBdr>
                <w:top w:val="none" w:sz="0" w:space="0" w:color="auto"/>
                <w:left w:val="none" w:sz="0" w:space="0" w:color="auto"/>
                <w:bottom w:val="none" w:sz="0" w:space="0" w:color="auto"/>
                <w:right w:val="none" w:sz="0" w:space="0" w:color="auto"/>
              </w:divBdr>
              <w:divsChild>
                <w:div w:id="6760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3058">
          <w:marLeft w:val="0"/>
          <w:marRight w:val="0"/>
          <w:marTop w:val="0"/>
          <w:marBottom w:val="336"/>
          <w:divBdr>
            <w:top w:val="none" w:sz="0" w:space="0" w:color="auto"/>
            <w:left w:val="none" w:sz="0" w:space="0" w:color="auto"/>
            <w:bottom w:val="none" w:sz="0" w:space="0" w:color="auto"/>
            <w:right w:val="none" w:sz="0" w:space="0" w:color="auto"/>
          </w:divBdr>
          <w:divsChild>
            <w:div w:id="37948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2010">
      <w:bodyDiv w:val="1"/>
      <w:marLeft w:val="0"/>
      <w:marRight w:val="0"/>
      <w:marTop w:val="0"/>
      <w:marBottom w:val="0"/>
      <w:divBdr>
        <w:top w:val="none" w:sz="0" w:space="0" w:color="auto"/>
        <w:left w:val="none" w:sz="0" w:space="0" w:color="auto"/>
        <w:bottom w:val="none" w:sz="0" w:space="0" w:color="auto"/>
        <w:right w:val="none" w:sz="0" w:space="0" w:color="auto"/>
      </w:divBdr>
      <w:divsChild>
        <w:div w:id="1058162731">
          <w:marLeft w:val="0"/>
          <w:marRight w:val="0"/>
          <w:marTop w:val="0"/>
          <w:marBottom w:val="600"/>
          <w:divBdr>
            <w:top w:val="none" w:sz="0" w:space="0" w:color="auto"/>
            <w:left w:val="none" w:sz="0" w:space="0" w:color="auto"/>
            <w:bottom w:val="none" w:sz="0" w:space="0" w:color="auto"/>
            <w:right w:val="none" w:sz="0" w:space="0" w:color="auto"/>
          </w:divBdr>
        </w:div>
      </w:divsChild>
    </w:div>
    <w:div w:id="1208184685">
      <w:bodyDiv w:val="1"/>
      <w:marLeft w:val="0"/>
      <w:marRight w:val="0"/>
      <w:marTop w:val="0"/>
      <w:marBottom w:val="0"/>
      <w:divBdr>
        <w:top w:val="none" w:sz="0" w:space="0" w:color="auto"/>
        <w:left w:val="none" w:sz="0" w:space="0" w:color="auto"/>
        <w:bottom w:val="none" w:sz="0" w:space="0" w:color="auto"/>
        <w:right w:val="none" w:sz="0" w:space="0" w:color="auto"/>
      </w:divBdr>
    </w:div>
    <w:div w:id="137261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thlyreview.org/2010/02/01/beyond-green-capitalism" TargetMode="External"/><Relationship Id="rId13" Type="http://schemas.openxmlformats.org/officeDocument/2006/relationships/hyperlink" Target="http://www.monthlyreview.org/0207jbf.htm" TargetMode="External"/><Relationship Id="rId18" Type="http://schemas.openxmlformats.org/officeDocument/2006/relationships/hyperlink" Target="http://ricardo.ecn.wfu.edu/~cottrell/OPE/archive/0604/0025.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monthlyreview.org/080701foster-clark-york.php" TargetMode="External"/><Relationship Id="rId17" Type="http://schemas.openxmlformats.org/officeDocument/2006/relationships/hyperlink" Target="http://climateandcapitalism.com/2012/06/14/the-contradictions-of-environmental-keynesianism/" TargetMode="External"/><Relationship Id="rId2" Type="http://schemas.openxmlformats.org/officeDocument/2006/relationships/numbering" Target="numbering.xml"/><Relationship Id="rId16" Type="http://schemas.openxmlformats.org/officeDocument/2006/relationships/hyperlink" Target="http://clogic.eserver.org/2007/Cerni.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nthlyreview.org/1004pms3.htm" TargetMode="External"/><Relationship Id="rId5" Type="http://schemas.openxmlformats.org/officeDocument/2006/relationships/webSettings" Target="webSettings.xml"/><Relationship Id="rId15" Type="http://schemas.openxmlformats.org/officeDocument/2006/relationships/hyperlink" Target="http://www.monthlyreview.org/0905jbf.htm" TargetMode="External"/><Relationship Id="rId23" Type="http://schemas.openxmlformats.org/officeDocument/2006/relationships/theme" Target="theme/theme1.xml"/><Relationship Id="rId10" Type="http://schemas.openxmlformats.org/officeDocument/2006/relationships/hyperlink" Target="http://historical-sociology.org/2013/03/24/call-for-papers-international-relations-capitalism-and-the-sea-the-historical-sociology-of-oceans-and-inner-seas/" TargetMode="External"/><Relationship Id="rId19" Type="http://schemas.openxmlformats.org/officeDocument/2006/relationships/hyperlink" Target="http://www.anbhf.org/pdf/hattwick.pdf" TargetMode="External"/><Relationship Id="rId4" Type="http://schemas.openxmlformats.org/officeDocument/2006/relationships/settings" Target="settings.xml"/><Relationship Id="rId9" Type="http://schemas.openxmlformats.org/officeDocument/2006/relationships/hyperlink" Target="http://scholar.lib.vt.edu/theses/available/etd-07242005-083742/unrestricted/03Ch123.pdf" TargetMode="External"/><Relationship Id="rId14" Type="http://schemas.openxmlformats.org/officeDocument/2006/relationships/hyperlink" Target="http://www.governmentisgood.com/articles.php?aid=13&amp;print=1"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d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4D6D7-B8DA-448F-9E0C-3EAA8F204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100</TotalTime>
  <Pages>1</Pages>
  <Words>51808</Words>
  <Characters>295311</Characters>
  <Application>Microsoft Office Word</Application>
  <DocSecurity>0</DocSecurity>
  <Lines>2460</Lines>
  <Paragraphs>692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346427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Sydni Huxman</cp:lastModifiedBy>
  <cp:revision>6</cp:revision>
  <cp:lastPrinted>2014-07-10T17:08:00Z</cp:lastPrinted>
  <dcterms:created xsi:type="dcterms:W3CDTF">2014-07-01T13:55:00Z</dcterms:created>
  <dcterms:modified xsi:type="dcterms:W3CDTF">2014-07-15T20:25:00Z</dcterms:modified>
</cp:coreProperties>
</file>