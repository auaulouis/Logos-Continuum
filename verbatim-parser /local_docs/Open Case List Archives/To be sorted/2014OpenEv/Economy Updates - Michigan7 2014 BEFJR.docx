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2619" w:rsidRDefault="00D62619" w:rsidP="00EB594C">
      <w:pPr>
        <w:rPr>
          <w:rStyle w:val="Style13ptBold"/>
        </w:rPr>
      </w:pPr>
    </w:p>
    <w:p w:rsidR="008D37FB" w:rsidRDefault="00DE4016" w:rsidP="00F51F26">
      <w:pPr>
        <w:pStyle w:val="Heading1"/>
      </w:pPr>
      <w:r>
        <w:lastRenderedPageBreak/>
        <w:t>Econ Up - US</w:t>
      </w:r>
    </w:p>
    <w:p w:rsidR="00F51F26" w:rsidRDefault="00F51F26" w:rsidP="00EB594C"/>
    <w:p w:rsidR="00F51F26" w:rsidRDefault="00F51F26" w:rsidP="00F51F26">
      <w:pPr>
        <w:pStyle w:val="Heading2"/>
      </w:pPr>
      <w:r>
        <w:lastRenderedPageBreak/>
        <w:t>General</w:t>
      </w:r>
    </w:p>
    <w:p w:rsidR="00AB05D9" w:rsidRDefault="00AB05D9" w:rsidP="00247EF6">
      <w:pPr>
        <w:pStyle w:val="Heading4"/>
      </w:pPr>
      <w:r>
        <w:t>US econ growing now – investor confidence and jobs are increasing and that’s key to the global economy</w:t>
      </w:r>
    </w:p>
    <w:p w:rsidR="00AB05D9" w:rsidRPr="008E2313" w:rsidRDefault="00AB05D9" w:rsidP="00AB05D9">
      <w:r w:rsidRPr="008E2313">
        <w:rPr>
          <w:rStyle w:val="Style13ptBold"/>
        </w:rPr>
        <w:t>Daily Tribune 7/6</w:t>
      </w:r>
      <w:r>
        <w:t xml:space="preserve"> (Daily Tribune News, 7-6-14, “The sun shines on the global economy”, </w:t>
      </w:r>
      <w:hyperlink r:id="rId6" w:history="1">
        <w:r w:rsidRPr="00D65C05">
          <w:rPr>
            <w:rStyle w:val="Hyperlink"/>
          </w:rPr>
          <w:t>http://dt.bh/the-sun-shines-on-the-global-economy/</w:t>
        </w:r>
      </w:hyperlink>
      <w:r>
        <w:t xml:space="preserve"> )</w:t>
      </w:r>
    </w:p>
    <w:p w:rsidR="00AB05D9" w:rsidRPr="008E2313" w:rsidRDefault="00AB05D9" w:rsidP="00AB05D9">
      <w:proofErr w:type="spellStart"/>
      <w:r>
        <w:t>Ultimtely</w:t>
      </w:r>
      <w:proofErr w:type="spellEnd"/>
      <w:r>
        <w:t xml:space="preserve"> </w:t>
      </w:r>
      <w:r w:rsidRPr="008E2313">
        <w:rPr>
          <w:rStyle w:val="Emphasis"/>
        </w:rPr>
        <w:t xml:space="preserve">the </w:t>
      </w:r>
      <w:proofErr w:type="spellStart"/>
      <w:r w:rsidRPr="008E2313">
        <w:rPr>
          <w:rStyle w:val="Emphasis"/>
        </w:rPr>
        <w:t>bellweather</w:t>
      </w:r>
      <w:proofErr w:type="spellEnd"/>
      <w:r w:rsidRPr="008E2313">
        <w:rPr>
          <w:rStyle w:val="Emphasis"/>
        </w:rPr>
        <w:t xml:space="preserve"> for the global economy is the US.</w:t>
      </w:r>
      <w:r>
        <w:rPr>
          <w:rStyle w:val="Emphasis"/>
        </w:rPr>
        <w:t xml:space="preserve"> </w:t>
      </w:r>
      <w:r>
        <w:t xml:space="preserve">In spite of all the stuff we used to read about the change in the world order </w:t>
      </w:r>
      <w:r w:rsidRPr="008E2313">
        <w:rPr>
          <w:rStyle w:val="StyleUnderline"/>
        </w:rPr>
        <w:t>the US</w:t>
      </w:r>
      <w:r>
        <w:t xml:space="preserve"> still </w:t>
      </w:r>
      <w:r w:rsidRPr="008E2313">
        <w:rPr>
          <w:rStyle w:val="StyleUnderline"/>
        </w:rPr>
        <w:t>consumes</w:t>
      </w:r>
      <w:r>
        <w:t xml:space="preserve"> for that </w:t>
      </w:r>
      <w:r w:rsidRPr="008E2313">
        <w:rPr>
          <w:rStyle w:val="Emphasis"/>
        </w:rPr>
        <w:t xml:space="preserve">25 per cent of everything produced on the </w:t>
      </w:r>
      <w:proofErr w:type="spellStart"/>
      <w:r w:rsidRPr="008E2313">
        <w:rPr>
          <w:rStyle w:val="Emphasis"/>
        </w:rPr>
        <w:t>planet.It</w:t>
      </w:r>
      <w:proofErr w:type="spellEnd"/>
      <w:r w:rsidRPr="008E2313">
        <w:rPr>
          <w:rStyle w:val="Emphasis"/>
        </w:rPr>
        <w:t xml:space="preserve"> will be the us, rather than emerging economies like China, India and the other economies we used to be told will drive economic growth in the </w:t>
      </w:r>
      <w:proofErr w:type="spellStart"/>
      <w:r w:rsidRPr="008E2313">
        <w:rPr>
          <w:rStyle w:val="Emphasis"/>
        </w:rPr>
        <w:t>future</w:t>
      </w:r>
      <w:r>
        <w:t>.At</w:t>
      </w:r>
      <w:proofErr w:type="spellEnd"/>
      <w:r>
        <w:t xml:space="preserve"> present </w:t>
      </w:r>
      <w:r w:rsidRPr="008E2313">
        <w:rPr>
          <w:rStyle w:val="StyleUnderline"/>
        </w:rPr>
        <w:t>growth is slowing</w:t>
      </w:r>
      <w:r>
        <w:t xml:space="preserve"> </w:t>
      </w:r>
      <w:r w:rsidRPr="008E2313">
        <w:rPr>
          <w:rStyle w:val="StyleUnderline"/>
        </w:rPr>
        <w:t xml:space="preserve">in </w:t>
      </w:r>
      <w:r>
        <w:t xml:space="preserve">both </w:t>
      </w:r>
      <w:r w:rsidRPr="008E2313">
        <w:rPr>
          <w:rStyle w:val="StyleUnderline"/>
        </w:rPr>
        <w:t>those countries while other boom</w:t>
      </w:r>
      <w:r>
        <w:t xml:space="preserve"> nations like Russia and Brazil seem to be having a bit of trouble both economically and in terms of geo-politics while Argentina looks in danger of </w:t>
      </w:r>
      <w:proofErr w:type="spellStart"/>
      <w:r>
        <w:t>default.But</w:t>
      </w:r>
      <w:proofErr w:type="spellEnd"/>
      <w:r>
        <w:t xml:space="preserve"> the economic sun has certainly come out in the </w:t>
      </w:r>
      <w:proofErr w:type="spellStart"/>
      <w:r>
        <w:t>US.It</w:t>
      </w:r>
      <w:proofErr w:type="spellEnd"/>
      <w:r>
        <w:t xml:space="preserve"> is conventional wisdom in economics that stock markets effectively predict how the real economy is going to </w:t>
      </w:r>
      <w:proofErr w:type="spellStart"/>
      <w:r>
        <w:t>perform.This</w:t>
      </w:r>
      <w:proofErr w:type="spellEnd"/>
      <w:r>
        <w:t xml:space="preserve"> is by and large true historically although I am never sure if this is because financial </w:t>
      </w:r>
      <w:proofErr w:type="spellStart"/>
      <w:r>
        <w:t>analusts</w:t>
      </w:r>
      <w:proofErr w:type="spellEnd"/>
      <w:r>
        <w:t xml:space="preserve"> are very bright when it comes to spotting trends in the real economy or if it is just a case of a </w:t>
      </w:r>
      <w:proofErr w:type="spellStart"/>
      <w:r>
        <w:t>self perpetuating</w:t>
      </w:r>
      <w:proofErr w:type="spellEnd"/>
      <w:r>
        <w:t xml:space="preserve"> </w:t>
      </w:r>
      <w:proofErr w:type="spellStart"/>
      <w:r>
        <w:t>truism.Having</w:t>
      </w:r>
      <w:proofErr w:type="spellEnd"/>
      <w:r>
        <w:t xml:space="preserve"> spent the best part of four decades hanging out with financial analysts – I really know how to enjoy myself – I suspect the </w:t>
      </w:r>
      <w:proofErr w:type="spellStart"/>
      <w:r>
        <w:t>latter.It</w:t>
      </w:r>
      <w:proofErr w:type="spellEnd"/>
      <w:r>
        <w:t xml:space="preserve"> strikes me that if analysts were all that hot they would be running hedge funds rather than tipping share </w:t>
      </w:r>
      <w:proofErr w:type="spellStart"/>
      <w:r>
        <w:t>movements.</w:t>
      </w:r>
      <w:r w:rsidRPr="008E2313">
        <w:rPr>
          <w:rStyle w:val="StyleUnderline"/>
        </w:rPr>
        <w:t>The</w:t>
      </w:r>
      <w:proofErr w:type="spellEnd"/>
      <w:r w:rsidRPr="008E2313">
        <w:rPr>
          <w:rStyle w:val="StyleUnderline"/>
        </w:rPr>
        <w:t xml:space="preserve"> main share index in the US, the Dow Jones Industrial Average</w:t>
      </w:r>
      <w:r w:rsidRPr="008E2313">
        <w:t xml:space="preserve"> has</w:t>
      </w:r>
      <w:r w:rsidRPr="008E2313">
        <w:rPr>
          <w:rStyle w:val="StyleUnderline"/>
        </w:rPr>
        <w:t xml:space="preserve"> closed above 17,000 for the first time in years, buoyed by investor confidence about the global </w:t>
      </w:r>
      <w:proofErr w:type="spellStart"/>
      <w:r w:rsidRPr="008E2313">
        <w:rPr>
          <w:rStyle w:val="StyleUnderline"/>
        </w:rPr>
        <w:t>economy</w:t>
      </w:r>
      <w:r>
        <w:t>.The</w:t>
      </w:r>
      <w:proofErr w:type="spellEnd"/>
      <w:r>
        <w:t xml:space="preserve"> </w:t>
      </w:r>
      <w:r w:rsidRPr="008E2313">
        <w:rPr>
          <w:rStyle w:val="StyleUnderline"/>
        </w:rPr>
        <w:t>US stock index</w:t>
      </w:r>
      <w:r>
        <w:t xml:space="preserve">, which is made up of some of the biggest global firms, </w:t>
      </w:r>
      <w:r w:rsidRPr="008E2313">
        <w:rPr>
          <w:rStyle w:val="StyleUnderline"/>
        </w:rPr>
        <w:t>rose 92 points</w:t>
      </w:r>
      <w:r>
        <w:t xml:space="preserve"> to finish at 17,068 at the Wall Street close last </w:t>
      </w:r>
      <w:proofErr w:type="spellStart"/>
      <w:r>
        <w:t>week..Overall</w:t>
      </w:r>
      <w:proofErr w:type="spellEnd"/>
      <w:r>
        <w:t xml:space="preserve">, </w:t>
      </w:r>
      <w:r w:rsidRPr="008E2313">
        <w:rPr>
          <w:rStyle w:val="StyleUnderline"/>
        </w:rPr>
        <w:t xml:space="preserve">low interest rates have led investors to pour money into stocks and that has pushed all the main stock </w:t>
      </w:r>
      <w:proofErr w:type="spellStart"/>
      <w:r w:rsidRPr="008E2313">
        <w:t>inices</w:t>
      </w:r>
      <w:proofErr w:type="spellEnd"/>
      <w:r w:rsidRPr="008E2313">
        <w:t>,</w:t>
      </w:r>
      <w:r>
        <w:t xml:space="preserve"> including the conservative S&amp;P 500 well </w:t>
      </w:r>
      <w:proofErr w:type="spellStart"/>
      <w:r>
        <w:t>ahead.When</w:t>
      </w:r>
      <w:proofErr w:type="spellEnd"/>
      <w:r>
        <w:t xml:space="preserve"> I returned from the beach to the reality of the UK last Wednesday, the Dow closed at its 13th record high for the year, while the S&amp;P 500 hit its 24th closing high for 2014.It would appear </w:t>
      </w:r>
      <w:r w:rsidRPr="008E2313">
        <w:rPr>
          <w:rStyle w:val="StyleUnderline"/>
        </w:rPr>
        <w:t>a string of positive economic news</w:t>
      </w:r>
      <w:r>
        <w:t xml:space="preserve">, combined </w:t>
      </w:r>
      <w:r w:rsidRPr="008E2313">
        <w:rPr>
          <w:rStyle w:val="StyleUnderline"/>
        </w:rPr>
        <w:t>with increasing merger and acquisition activity, has buoyed investor confidence</w:t>
      </w:r>
      <w:r>
        <w:t xml:space="preserve"> on Wall </w:t>
      </w:r>
      <w:proofErr w:type="spellStart"/>
      <w:r>
        <w:t>Street.It</w:t>
      </w:r>
      <w:proofErr w:type="spellEnd"/>
      <w:r>
        <w:t xml:space="preserve"> is a big psychological boost. The Dow is up more than 10,000 points in five years which certainly makes it a better bet for your cash than bonds or a post office </w:t>
      </w:r>
      <w:proofErr w:type="spellStart"/>
      <w:r>
        <w:t>account.But</w:t>
      </w:r>
      <w:proofErr w:type="spellEnd"/>
      <w:r>
        <w:t xml:space="preserve"> it is only really in the last couple of years that this confidence has translated into improvements in the real </w:t>
      </w:r>
      <w:proofErr w:type="spellStart"/>
      <w:r>
        <w:t>economy.The</w:t>
      </w:r>
      <w:proofErr w:type="spellEnd"/>
      <w:r>
        <w:t xml:space="preserve"> magical 17,000 milestone is a sign that investors believe in the global economy growth story and that more gains may yet </w:t>
      </w:r>
      <w:proofErr w:type="spellStart"/>
      <w:r>
        <w:t>follow.</w:t>
      </w:r>
      <w:r w:rsidRPr="008E2313">
        <w:rPr>
          <w:rStyle w:val="StyleUnderline"/>
        </w:rPr>
        <w:t>The</w:t>
      </w:r>
      <w:proofErr w:type="spellEnd"/>
      <w:r w:rsidRPr="008E2313">
        <w:rPr>
          <w:rStyle w:val="StyleUnderline"/>
        </w:rPr>
        <w:t xml:space="preserve"> US central bank has taken extraordinary measures to keep interest rates low</w:t>
      </w:r>
      <w:r>
        <w:t xml:space="preserve">, in an effort to encourage banks to lend and thus stimulate economic </w:t>
      </w:r>
      <w:proofErr w:type="spellStart"/>
      <w:r>
        <w:t>growth.</w:t>
      </w:r>
      <w:r w:rsidRPr="008E2313">
        <w:rPr>
          <w:rStyle w:val="StyleUnderline"/>
        </w:rPr>
        <w:t>That</w:t>
      </w:r>
      <w:proofErr w:type="spellEnd"/>
      <w:r>
        <w:t xml:space="preserve"> has </w:t>
      </w:r>
      <w:r w:rsidRPr="008E2313">
        <w:rPr>
          <w:rStyle w:val="StyleUnderline"/>
        </w:rPr>
        <w:t xml:space="preserve">spurred increased merger and acquisition activity, with firms in the pharmaceutical, food processing, and technology industries all announcing strings of acquisitions in recent </w:t>
      </w:r>
      <w:proofErr w:type="spellStart"/>
      <w:r w:rsidRPr="008E2313">
        <w:rPr>
          <w:rStyle w:val="StyleUnderline"/>
        </w:rPr>
        <w:t>weeks</w:t>
      </w:r>
      <w:r>
        <w:t>.The</w:t>
      </w:r>
      <w:proofErr w:type="spellEnd"/>
      <w:r>
        <w:t xml:space="preserve"> </w:t>
      </w:r>
      <w:r w:rsidRPr="008E2313">
        <w:rPr>
          <w:rStyle w:val="StyleUnderline"/>
        </w:rPr>
        <w:t>US economy added 288,000 jobs</w:t>
      </w:r>
      <w:r>
        <w:t xml:space="preserve"> in June, latest figures from the Bureau of </w:t>
      </w:r>
      <w:proofErr w:type="spellStart"/>
      <w:r>
        <w:t>Labour</w:t>
      </w:r>
      <w:proofErr w:type="spellEnd"/>
      <w:r>
        <w:t xml:space="preserve"> Statistics have </w:t>
      </w:r>
      <w:proofErr w:type="spellStart"/>
      <w:r>
        <w:t>shown.The</w:t>
      </w:r>
      <w:proofErr w:type="spellEnd"/>
      <w:r>
        <w:t xml:space="preserve"> unemployment rate dropped to 6.1pc, its lowest level since September 2008.That is impressive because back in 2008, if you remember, is when people were talking about a complete meltdown </w:t>
      </w:r>
      <w:proofErr w:type="spellStart"/>
      <w:r>
        <w:t>worldwide.That</w:t>
      </w:r>
      <w:proofErr w:type="spellEnd"/>
      <w:r>
        <w:t xml:space="preserve"> figure beat analysts’ expectations and is an encouraging sign after disappointing growth in the first quarter of 2014.So are there any clouds of doom on the horizon.</w:t>
      </w:r>
    </w:p>
    <w:p w:rsidR="00AB05D9" w:rsidRPr="008E2313" w:rsidRDefault="00AB05D9" w:rsidP="00AB05D9"/>
    <w:p w:rsidR="00AB05D9" w:rsidRDefault="00AB05D9" w:rsidP="00AB05D9"/>
    <w:p w:rsidR="00EB594C" w:rsidRDefault="00EB594C" w:rsidP="00247EF6">
      <w:pPr>
        <w:pStyle w:val="Heading4"/>
      </w:pPr>
      <w:r>
        <w:t>US economy rising now- 5 reasons</w:t>
      </w:r>
    </w:p>
    <w:p w:rsidR="00EB594C" w:rsidRDefault="00EB594C" w:rsidP="00EB594C">
      <w:r w:rsidRPr="0007510D">
        <w:rPr>
          <w:rStyle w:val="Style13ptBold"/>
        </w:rPr>
        <w:t>Wiseman 7/6/14</w:t>
      </w:r>
      <w:r>
        <w:t xml:space="preserve"> (Paul Wiseman Associated Press, July 6, 2014, Economic rebound in U.S. outpaces that in Europe, Asia. </w:t>
      </w:r>
      <w:hyperlink r:id="rId7" w:history="1">
        <w:r w:rsidRPr="00F35761">
          <w:rPr>
            <w:rStyle w:val="Hyperlink"/>
          </w:rPr>
          <w:t>http://www.spokesman.com/stories/2014/jul/06/economic-rebound-in-us-outpaces-that-in-europe/</w:t>
        </w:r>
      </w:hyperlink>
    </w:p>
    <w:p w:rsidR="00EB594C" w:rsidRDefault="00EB594C" w:rsidP="00EB594C">
      <w:pPr>
        <w:rPr>
          <w:rStyle w:val="StyleUnderline"/>
        </w:rPr>
      </w:pPr>
      <w:r w:rsidRPr="006B744B">
        <w:t xml:space="preserve">WASHINGTON – How does the U.S. economy do it? Europe is floundering. China faces slower growth. Japan is struggling to sustain tentative gains. Yet the </w:t>
      </w:r>
      <w:r w:rsidRPr="006306AE">
        <w:rPr>
          <w:rStyle w:val="StyleUnderline"/>
        </w:rPr>
        <w:t>U.S. job market is humming</w:t>
      </w:r>
      <w:r w:rsidRPr="006B744B">
        <w:t xml:space="preserve">, </w:t>
      </w:r>
      <w:r w:rsidRPr="006306AE">
        <w:rPr>
          <w:rStyle w:val="StyleUnderline"/>
        </w:rPr>
        <w:t xml:space="preserve">and </w:t>
      </w:r>
      <w:r w:rsidRPr="006B744B">
        <w:t xml:space="preserve">the </w:t>
      </w:r>
      <w:r w:rsidRPr="006306AE">
        <w:rPr>
          <w:rStyle w:val="StyleUnderline"/>
        </w:rPr>
        <w:t>pace of economic growth is</w:t>
      </w:r>
      <w:r w:rsidRPr="006B744B">
        <w:t xml:space="preserve"> steadily </w:t>
      </w:r>
      <w:r w:rsidRPr="006306AE">
        <w:rPr>
          <w:rStyle w:val="StyleUnderline"/>
        </w:rPr>
        <w:t>rising.</w:t>
      </w:r>
      <w:r w:rsidRPr="006B744B">
        <w:t xml:space="preserve"> Five full years after a devastating recession officially ended, </w:t>
      </w:r>
      <w:r w:rsidRPr="006306AE">
        <w:rPr>
          <w:rStyle w:val="StyleUnderline"/>
        </w:rPr>
        <w:t xml:space="preserve">the economy is finally showing </w:t>
      </w:r>
      <w:r w:rsidRPr="006B744B">
        <w:t xml:space="preserve">the </w:t>
      </w:r>
      <w:r w:rsidRPr="006306AE">
        <w:rPr>
          <w:rStyle w:val="StyleUnderline"/>
        </w:rPr>
        <w:t>vigor</w:t>
      </w:r>
      <w:r w:rsidRPr="006B744B">
        <w:t xml:space="preserve"> that Americans have long awaited. Last month, </w:t>
      </w:r>
      <w:r w:rsidRPr="006306AE">
        <w:rPr>
          <w:rStyle w:val="StyleUnderline"/>
        </w:rPr>
        <w:t>employers added 288,000 jobs and helped reduce the unemployment rate to 6.1 percent, the lowest since September 2008</w:t>
      </w:r>
      <w:r w:rsidRPr="006B744B">
        <w:t xml:space="preserve">. </w:t>
      </w:r>
      <w:r w:rsidRPr="006306AE">
        <w:rPr>
          <w:rStyle w:val="StyleUnderline"/>
        </w:rPr>
        <w:t>June capped a five-month stretch of 200,000-plus job gains – the first in nearly 15 years.</w:t>
      </w:r>
      <w:r w:rsidRPr="006B744B">
        <w:t xml:space="preserve"> After having shrunk at a 2.9 percent annual rate from January through March – largely because of a brutal winter – the </w:t>
      </w:r>
      <w:r w:rsidRPr="006306AE">
        <w:rPr>
          <w:rStyle w:val="StyleUnderline"/>
        </w:rPr>
        <w:t>U.S. economy is expected to grow at a healthy 3 percent pace</w:t>
      </w:r>
      <w:r w:rsidRPr="006B744B">
        <w:t xml:space="preserve"> the rest of the year. Here are </w:t>
      </w:r>
      <w:r w:rsidRPr="006306AE">
        <w:rPr>
          <w:rStyle w:val="StyleUnderline"/>
        </w:rPr>
        <w:t>five reasons</w:t>
      </w:r>
      <w:r w:rsidRPr="006B744B">
        <w:t xml:space="preserve"> </w:t>
      </w:r>
      <w:r w:rsidRPr="006306AE">
        <w:rPr>
          <w:rStyle w:val="StyleUnderline"/>
        </w:rPr>
        <w:t>the United States is outpacing other major economies: Aggressive central bank</w:t>
      </w:r>
      <w:r w:rsidRPr="006B744B">
        <w:t xml:space="preserve"> “The Federal Reserve acted sooner and more aggressively than other central banks in keeping rates low,” said Bernard </w:t>
      </w:r>
      <w:proofErr w:type="spellStart"/>
      <w:r w:rsidRPr="006B744B">
        <w:t>Baumohl</w:t>
      </w:r>
      <w:proofErr w:type="spellEnd"/>
      <w:r w:rsidRPr="006B744B">
        <w:t xml:space="preserve">, chief global economist at the Economic Outlook Group. In December 2008, the Fed slashed short-term interest rates to near zero and has kept them there. Ultra-low loan rates have made it easier for individuals and businesses to borrow and spend. The Fed also launched three bond-buying programs meant to reduce long-term rates. By contrast, the European Central Bank has been slower to respond to signs of economic distress among the 18 nations that share the euro currency. The ECB actually raised rates in 2011 – the same year the </w:t>
      </w:r>
      <w:proofErr w:type="spellStart"/>
      <w:r w:rsidRPr="006B744B">
        <w:t>eurozone</w:t>
      </w:r>
      <w:proofErr w:type="spellEnd"/>
      <w:r w:rsidRPr="006B744B">
        <w:t xml:space="preserve"> sank back into recession. It’s worth keeping in mind that the Fed has two mandates: To keep prices stable and to maximize employment. The ECB has just one mandate: To guard against high inflation. The Fed was led during and after the Great Recession by Ben Bernanke, a student of the Great Depression who was determined to avoid a repeat of the 1930s’ economic collapse. Janet </w:t>
      </w:r>
      <w:proofErr w:type="spellStart"/>
      <w:r w:rsidRPr="006B744B">
        <w:t>Yellen</w:t>
      </w:r>
      <w:proofErr w:type="spellEnd"/>
      <w:r w:rsidRPr="006B744B">
        <w:t xml:space="preserve">, who succeeded Bernanke as Fed chair this year, has continued his emphasis on nursing the U.S. economy back to health after the recession of 2007-2009 with the help of historically low rates. </w:t>
      </w:r>
      <w:r w:rsidRPr="006306AE">
        <w:rPr>
          <w:rStyle w:val="StyleUnderline"/>
        </w:rPr>
        <w:t>Stronger banks</w:t>
      </w:r>
      <w:r w:rsidRPr="006B744B">
        <w:t xml:space="preserve"> The United States moved faster than Europe to restore its banks’ health after the financial crisis of 2008-2009. The U.S. government bailed out the financial system and subjected big banks to stress tests in 2009 to reveal their financial strength. By showing the banks to be surprisingly healthy, the stress tests helped restore confidence in the U.S. financial system. Banks gradually started lending again. European banks only now are undergoing stress tests, and the results won’t be out until fall. In the meantime, Europe’s banks lack confidence. They fear that other banks are holding too many bad loans and that Europe is vulnerable to another crisis. So they aren’t lending much. In the United States, overall bank lending is up nearly 4 percent in the past year. Lending to business has jumped 10 percent. In the </w:t>
      </w:r>
      <w:proofErr w:type="spellStart"/>
      <w:r w:rsidRPr="006B744B">
        <w:t>eurozone</w:t>
      </w:r>
      <w:proofErr w:type="spellEnd"/>
      <w:r w:rsidRPr="006B744B">
        <w:t xml:space="preserve">, lending has dropped 3.7 percent overall, according to figures from the Institute of International Finance. Lending to business is off 2.5 percent. (The U.S. figures are for the year ending in mid-June; the European figures are from May.) </w:t>
      </w:r>
      <w:r w:rsidRPr="006306AE">
        <w:rPr>
          <w:rStyle w:val="StyleUnderline"/>
        </w:rPr>
        <w:t>Flexible economy</w:t>
      </w:r>
      <w:r w:rsidRPr="006B744B">
        <w:t xml:space="preserve"> Economists say Japan and Europe need to undertake reforms to make their economies more flexible – more, in other words, like America’s. Europe needs to lift wage restrictions that prevent employers from cutting pay (rather than eliminating jobs) when times are bad. It also could rethink welfare and </w:t>
      </w:r>
      <w:r w:rsidRPr="006B744B">
        <w:lastRenderedPageBreak/>
        <w:t xml:space="preserve">retirement programs that discourage people from working and dismantle policies that protect favored businesses and block innovative newcomers, the Organization for Economic Cooperation and Development has argued. Prime Minister </w:t>
      </w:r>
      <w:proofErr w:type="spellStart"/>
      <w:r w:rsidRPr="006B744B">
        <w:t>Shinzo</w:t>
      </w:r>
      <w:proofErr w:type="spellEnd"/>
      <w:r w:rsidRPr="006B744B">
        <w:t xml:space="preserve"> Abe has proposed reforms meant to make the Japanese economy more competitive. He wants to expand child care so more women can work, replace small inefficient farms with large-scale commercial farms and allow more foreign migrant workers to fill labor shortages in areas such as nursing and construction. Yet his proposals face fierce opposition. “Europe and Japan remain less well-positioned for durable long-term growth, as they have only recently begun to tackle their deep-rooted structural problems, and a lot remains to be done,” said </w:t>
      </w:r>
      <w:proofErr w:type="spellStart"/>
      <w:r w:rsidRPr="006B744B">
        <w:t>Eswar</w:t>
      </w:r>
      <w:proofErr w:type="spellEnd"/>
      <w:r w:rsidRPr="006B744B">
        <w:t xml:space="preserve"> Prasad, a professor of trade policy at Cornell University. China is struggling to manage a transition from an economy based on exports and often wasteful investment in real estate and factories to a sturdier but likely slower-growing economy based on more consumer spending</w:t>
      </w:r>
      <w:r w:rsidRPr="006306AE">
        <w:rPr>
          <w:rStyle w:val="StyleUnderline"/>
        </w:rPr>
        <w:t>. Less budget-cutting</w:t>
      </w:r>
      <w:r w:rsidRPr="006B744B">
        <w:t xml:space="preserve"> Weighed down by debt, many European countries took an ax to swelling budget deficits. They slashed pension benefits, raised taxes and cut civil servants’ wages. The cuts devastated several European economies. They led to 27 percent unemployment in Greece, 14 percent in Portugal and 25 percent in Spain. The United States has done some budget cutting, too, and raised taxes. But U.S. austerity hasn’t been anywhere near as harsh</w:t>
      </w:r>
      <w:r w:rsidRPr="006306AE">
        <w:rPr>
          <w:rStyle w:val="StyleUnderline"/>
        </w:rPr>
        <w:t>. Roaring stock market</w:t>
      </w:r>
      <w:r w:rsidRPr="006B744B">
        <w:t xml:space="preserve"> The Fed’s easy-money policies ignited a world-beating U.S. stock market rally. Over the past five years, U.S. stocks easily have outpaced shares in Europe, Japan and Hong Kong. That was one of Bernanke’s goals in lowering rates. He figured miserly fixed-income rates would nudge investors into stocks in search of higher returns. </w:t>
      </w:r>
      <w:r w:rsidRPr="0007510D">
        <w:rPr>
          <w:rStyle w:val="StyleUnderline"/>
        </w:rPr>
        <w:t>Higher stock prices would</w:t>
      </w:r>
      <w:r w:rsidRPr="006B744B">
        <w:t xml:space="preserve"> then </w:t>
      </w:r>
      <w:r w:rsidRPr="0007510D">
        <w:rPr>
          <w:rStyle w:val="StyleUnderline"/>
        </w:rPr>
        <w:t>make Americans</w:t>
      </w:r>
      <w:r w:rsidRPr="006B744B">
        <w:t xml:space="preserve"> </w:t>
      </w:r>
      <w:r w:rsidRPr="0007510D">
        <w:rPr>
          <w:rStyle w:val="StyleUnderline"/>
        </w:rPr>
        <w:t>feel more confident</w:t>
      </w:r>
      <w:r w:rsidRPr="006B744B">
        <w:t xml:space="preserve"> and more willing to spend – </w:t>
      </w:r>
      <w:r w:rsidRPr="0007510D">
        <w:rPr>
          <w:rStyle w:val="StyleUnderline"/>
        </w:rPr>
        <w:t>the so-called wealth effect.</w:t>
      </w:r>
    </w:p>
    <w:p w:rsidR="00EB594C" w:rsidRDefault="00EB594C" w:rsidP="00EB594C"/>
    <w:p w:rsidR="00EB594C" w:rsidRDefault="00EB594C" w:rsidP="00EB594C"/>
    <w:p w:rsidR="00EB594C" w:rsidRDefault="00EB594C" w:rsidP="00247EF6">
      <w:pPr>
        <w:pStyle w:val="Heading4"/>
        <w:rPr>
          <w:rStyle w:val="StyleUnderline"/>
          <w:u w:val="none"/>
        </w:rPr>
      </w:pPr>
      <w:r>
        <w:rPr>
          <w:rStyle w:val="StyleUnderline"/>
          <w:u w:val="none"/>
        </w:rPr>
        <w:t>US economy on the upswing now – trend will continue</w:t>
      </w:r>
    </w:p>
    <w:p w:rsidR="00EB594C" w:rsidRPr="00BE4758" w:rsidRDefault="00EB594C" w:rsidP="00EB594C">
      <w:pPr>
        <w:rPr>
          <w:rStyle w:val="Style13ptBold"/>
        </w:rPr>
      </w:pPr>
      <w:r w:rsidRPr="00BE4758">
        <w:rPr>
          <w:rStyle w:val="Style13ptBold"/>
        </w:rPr>
        <w:t>Wiseman 7-5, AP Economics writer</w:t>
      </w:r>
    </w:p>
    <w:p w:rsidR="00EB594C" w:rsidRPr="00EB594C" w:rsidRDefault="00EB594C" w:rsidP="00EB594C">
      <w:r w:rsidRPr="00EB594C">
        <w:t>(Paul, What's Making US Economy a World Beater? 5 Factors, AP Economics, http://abcnews.go.com/US/wireStory/making-us-economy-world-beater-factors-24435648)//JB</w:t>
      </w:r>
    </w:p>
    <w:p w:rsidR="00EB594C" w:rsidRPr="00BE4758" w:rsidRDefault="00EB594C" w:rsidP="00EB594C">
      <w:pPr>
        <w:rPr>
          <w:rStyle w:val="StyleUnderline"/>
        </w:rPr>
      </w:pPr>
      <w:r w:rsidRPr="00BE4758">
        <w:rPr>
          <w:rStyle w:val="StyleUnderline"/>
          <w:sz w:val="12"/>
          <w:u w:val="none"/>
        </w:rPr>
        <w:t xml:space="preserve">How does the U.S. economy do it? Europe is floundering. China faces slower growth. Japan is struggling to sustain tentative gains. Yet </w:t>
      </w:r>
      <w:r w:rsidRPr="00AE5C80">
        <w:rPr>
          <w:rStyle w:val="StyleUnderline"/>
        </w:rPr>
        <w:t>the U.S. job market is humming, and the pace of economic growth is steadily rising. Five full years after a devastating recession officially ended, the economy is finally showing the vigor that Americans have long awaited.</w:t>
      </w:r>
      <w:r>
        <w:rPr>
          <w:rStyle w:val="StyleUnderline"/>
        </w:rPr>
        <w:t xml:space="preserve"> </w:t>
      </w:r>
      <w:r w:rsidRPr="00AE5C80">
        <w:rPr>
          <w:rStyle w:val="StyleUnderline"/>
        </w:rPr>
        <w:t xml:space="preserve">Last month, employers added 288,000 jobs and helped reduce the unemployment rate to 6.1 percent, the lowest since September 2008. </w:t>
      </w:r>
      <w:r w:rsidRPr="00BE4758">
        <w:rPr>
          <w:rStyle w:val="StyleUnderline"/>
          <w:sz w:val="12"/>
          <w:u w:val="none"/>
        </w:rPr>
        <w:t xml:space="preserve">June capped a five-month stretch of 200,000-plus job gains — the first in nearly 15 years. After having shrunk at a 2.9 percent annual rate from January through March — largely because of a brutal winter — </w:t>
      </w:r>
      <w:r w:rsidRPr="00AE5C80">
        <w:rPr>
          <w:rStyle w:val="StyleUnderline"/>
        </w:rPr>
        <w:t>the U.S. economy is expected to grow at a healthy 3 percent pace the rest of the year.</w:t>
      </w:r>
      <w:r>
        <w:rPr>
          <w:rStyle w:val="StyleUnderline"/>
        </w:rPr>
        <w:t xml:space="preserve"> </w:t>
      </w:r>
      <w:r w:rsidRPr="00AE5C80">
        <w:rPr>
          <w:rStyle w:val="StyleUnderline"/>
        </w:rPr>
        <w:t>Here are five reasons the United States is outpacing other major economies:</w:t>
      </w:r>
      <w:r>
        <w:rPr>
          <w:rStyle w:val="StyleUnderline"/>
        </w:rPr>
        <w:t xml:space="preserve"> </w:t>
      </w:r>
      <w:r w:rsidRPr="00AE5C80">
        <w:rPr>
          <w:rStyle w:val="StyleUnderline"/>
        </w:rPr>
        <w:t>AN AGGRESSIVE CENTRAL BANK</w:t>
      </w:r>
      <w:r>
        <w:rPr>
          <w:rStyle w:val="StyleUnderline"/>
        </w:rPr>
        <w:t xml:space="preserve"> </w:t>
      </w:r>
      <w:r w:rsidRPr="00AE5C80">
        <w:rPr>
          <w:rStyle w:val="StyleUnderline"/>
        </w:rPr>
        <w:t>"The Federal Reserve acted sooner and more aggressively than other central banks in keeping rates low</w:t>
      </w:r>
      <w:r w:rsidRPr="00BE4758">
        <w:rPr>
          <w:rStyle w:val="StyleUnderline"/>
          <w:sz w:val="12"/>
          <w:u w:val="none"/>
        </w:rPr>
        <w:t xml:space="preserve">," says Bernard </w:t>
      </w:r>
      <w:proofErr w:type="spellStart"/>
      <w:r w:rsidRPr="00BE4758">
        <w:rPr>
          <w:rStyle w:val="StyleUnderline"/>
          <w:sz w:val="12"/>
          <w:u w:val="none"/>
        </w:rPr>
        <w:t>Baumohl</w:t>
      </w:r>
      <w:proofErr w:type="spellEnd"/>
      <w:r w:rsidRPr="00BE4758">
        <w:rPr>
          <w:rStyle w:val="StyleUnderline"/>
          <w:sz w:val="12"/>
          <w:u w:val="none"/>
        </w:rPr>
        <w:t xml:space="preserve">, chief global economist at the Economic Outlook Group. In December 2008, the Fed slashed short-term interest rates to near zero and has kept them there. Ultra-low loan rates have made it easier for individuals and businesses to borrow and spend. The Fed also launched three bond-buying programs meant to reduce long-term rates. </w:t>
      </w:r>
      <w:r w:rsidRPr="00BE4758">
        <w:rPr>
          <w:rStyle w:val="StyleUnderline"/>
        </w:rPr>
        <w:t>By contrast, the European Central Bank has been slower to respond to signs of economic distress among the 18 nations that share the euro currency. The ECB actually raised rates in 2011</w:t>
      </w:r>
      <w:r w:rsidRPr="00BE4758">
        <w:rPr>
          <w:rStyle w:val="StyleUnderline"/>
          <w:sz w:val="12"/>
          <w:u w:val="none"/>
        </w:rPr>
        <w:t xml:space="preserve"> — the same year the </w:t>
      </w:r>
      <w:proofErr w:type="spellStart"/>
      <w:r w:rsidRPr="00BE4758">
        <w:rPr>
          <w:rStyle w:val="StyleUnderline"/>
          <w:sz w:val="12"/>
          <w:u w:val="none"/>
        </w:rPr>
        <w:t>eurozone</w:t>
      </w:r>
      <w:proofErr w:type="spellEnd"/>
      <w:r w:rsidRPr="00BE4758">
        <w:rPr>
          <w:rStyle w:val="StyleUnderline"/>
          <w:sz w:val="12"/>
          <w:u w:val="none"/>
        </w:rPr>
        <w:t xml:space="preserve"> sank back into recession. It's worth keeping in mind that the Fed has two mandates: To keep prices stable and to maximize </w:t>
      </w:r>
      <w:r w:rsidRPr="00BE4758">
        <w:rPr>
          <w:rStyle w:val="StyleUnderline"/>
          <w:sz w:val="12"/>
          <w:u w:val="none"/>
        </w:rPr>
        <w:lastRenderedPageBreak/>
        <w:t xml:space="preserve">employment. The ECB has just one mandate: To guard against high inflation. The Fed was led during and after the Great Recession by Ben Bernanke, a student of the Great Depression who was determined to avoid a repeat of the 1930s' economic collapse. </w:t>
      </w:r>
      <w:r w:rsidRPr="00BE4758">
        <w:rPr>
          <w:rStyle w:val="StyleUnderline"/>
        </w:rPr>
        <w:t xml:space="preserve">Janet </w:t>
      </w:r>
      <w:proofErr w:type="spellStart"/>
      <w:r w:rsidRPr="00BE4758">
        <w:rPr>
          <w:rStyle w:val="StyleUnderline"/>
        </w:rPr>
        <w:t>Yellen</w:t>
      </w:r>
      <w:proofErr w:type="spellEnd"/>
      <w:r w:rsidRPr="00BE4758">
        <w:rPr>
          <w:rStyle w:val="StyleUnderline"/>
          <w:sz w:val="12"/>
          <w:u w:val="none"/>
        </w:rPr>
        <w:t xml:space="preserve">, who succeeded Bernanke as Fed chair this year, </w:t>
      </w:r>
      <w:r w:rsidRPr="00BE4758">
        <w:rPr>
          <w:rStyle w:val="StyleUnderline"/>
        </w:rPr>
        <w:t>has continued</w:t>
      </w:r>
      <w:r w:rsidRPr="00BE4758">
        <w:rPr>
          <w:rStyle w:val="StyleUnderline"/>
          <w:sz w:val="12"/>
          <w:u w:val="none"/>
        </w:rPr>
        <w:t xml:space="preserve"> his </w:t>
      </w:r>
      <w:r w:rsidRPr="00BE4758">
        <w:rPr>
          <w:rStyle w:val="StyleUnderline"/>
        </w:rPr>
        <w:t>emphasis on nursing the U.S. economy back to health after the recession</w:t>
      </w:r>
      <w:r w:rsidRPr="00BE4758">
        <w:rPr>
          <w:rStyle w:val="StyleUnderline"/>
          <w:sz w:val="12"/>
          <w:u w:val="none"/>
        </w:rPr>
        <w:t xml:space="preserve"> of 2007-2009 with the help of historically low rates. </w:t>
      </w:r>
      <w:r w:rsidRPr="00BE4758">
        <w:rPr>
          <w:rStyle w:val="StyleUnderline"/>
        </w:rPr>
        <w:t>STRONGER BANKS</w:t>
      </w:r>
      <w:r>
        <w:rPr>
          <w:rStyle w:val="StyleUnderline"/>
        </w:rPr>
        <w:t xml:space="preserve"> </w:t>
      </w:r>
      <w:r w:rsidRPr="00BE4758">
        <w:rPr>
          <w:rStyle w:val="StyleUnderline"/>
        </w:rPr>
        <w:t>The United States moved faster than Europe to restore its banks' health after the financial crisis of 2008-2009. The U.S. government bailed out the financial system and subjected big banks to stress tests</w:t>
      </w:r>
      <w:r w:rsidRPr="00BE4758">
        <w:rPr>
          <w:rStyle w:val="StyleUnderline"/>
          <w:sz w:val="12"/>
          <w:u w:val="none"/>
        </w:rPr>
        <w:t xml:space="preserve"> in 2009 to reveal their financial strength. By showing the banks to be surprisingly healthy, the stress tests helped restore confidence in the U.S. financial system. </w:t>
      </w:r>
      <w:r w:rsidRPr="00BE4758">
        <w:rPr>
          <w:rStyle w:val="StyleUnderline"/>
        </w:rPr>
        <w:t>Banks gradually started lending again. European banks are only now undergoing stress tests, and the results won't be out until fall. In the meantime, Europe's banks lack confidence.</w:t>
      </w:r>
      <w:r w:rsidRPr="00BE4758">
        <w:rPr>
          <w:rStyle w:val="StyleUnderline"/>
          <w:sz w:val="12"/>
          <w:u w:val="none"/>
        </w:rPr>
        <w:t xml:space="preserve"> They fear that other banks are holding too many bad loans and that Europe is vulnerable to another crisis. So they aren't lending much. </w:t>
      </w:r>
      <w:r w:rsidRPr="00BE4758">
        <w:rPr>
          <w:rStyle w:val="StyleUnderline"/>
        </w:rPr>
        <w:t>In the United States, overall bank lending is up nearly 4 percent in the past year. Lending to business has jumped 10 percent.</w:t>
      </w:r>
      <w:r>
        <w:rPr>
          <w:rStyle w:val="StyleUnderline"/>
        </w:rPr>
        <w:t xml:space="preserve"> </w:t>
      </w:r>
      <w:r w:rsidRPr="00BE4758">
        <w:rPr>
          <w:rStyle w:val="StyleUnderline"/>
        </w:rPr>
        <w:t xml:space="preserve">In the </w:t>
      </w:r>
      <w:proofErr w:type="spellStart"/>
      <w:r w:rsidRPr="00BE4758">
        <w:rPr>
          <w:rStyle w:val="StyleUnderline"/>
        </w:rPr>
        <w:t>eurozone</w:t>
      </w:r>
      <w:proofErr w:type="spellEnd"/>
      <w:r w:rsidRPr="00BE4758">
        <w:rPr>
          <w:rStyle w:val="StyleUnderline"/>
        </w:rPr>
        <w:t>, lending has dropped 3.7 percent overall</w:t>
      </w:r>
      <w:r w:rsidRPr="00BE4758">
        <w:rPr>
          <w:rStyle w:val="StyleUnderline"/>
          <w:sz w:val="12"/>
          <w:u w:val="none"/>
        </w:rPr>
        <w:t xml:space="preserve">, according to figures from the Institute of International Finance. Lending to business is off 2.5 percent. (The U.S. figures are for the year ending in mid-June; the European figures are from May.) A MORE FLEXIBLE ECONOMY </w:t>
      </w:r>
      <w:r w:rsidRPr="00BE4758">
        <w:rPr>
          <w:rStyle w:val="StyleUnderline"/>
        </w:rPr>
        <w:t>Economists say Japan and Europe need to undertake reforms to make their economies more flexible — more, in other words, like America's.</w:t>
      </w:r>
      <w:r>
        <w:rPr>
          <w:rStyle w:val="StyleUnderline"/>
        </w:rPr>
        <w:t xml:space="preserve"> </w:t>
      </w:r>
      <w:r w:rsidRPr="00BE4758">
        <w:rPr>
          <w:rStyle w:val="StyleUnderline"/>
        </w:rPr>
        <w:t>Europe needs to lift wage restrictions that prevent employers from cutting pay</w:t>
      </w:r>
      <w:r w:rsidRPr="006B744B">
        <w:t xml:space="preserve"> (rather than eliminating jobs</w:t>
      </w:r>
      <w:r w:rsidRPr="00BE4758">
        <w:rPr>
          <w:rStyle w:val="StyleUnderline"/>
        </w:rPr>
        <w:t>) when times are bad. It could also rethink welfare and retirement programs that discourage people from working and dismantle policies that protect favored businesses and block innovative newcomers</w:t>
      </w:r>
      <w:r w:rsidRPr="006B744B">
        <w:t xml:space="preserve">, the Organization for Economic Cooperation and Development has argued. Prime Minister </w:t>
      </w:r>
      <w:proofErr w:type="spellStart"/>
      <w:r w:rsidRPr="006B744B">
        <w:t>Shinzo</w:t>
      </w:r>
      <w:proofErr w:type="spellEnd"/>
      <w:r w:rsidRPr="006B744B">
        <w:t xml:space="preserve"> Abe has proposed reforms meant to make the Japanese economy more competitive. He wants to expand child care so more women can work, replace small inefficient farms with more large-scale commercial farms and allow more foreign migrant workers to fill labor shortages in areas such as nursing and construction. Yet his proposals face fierce opposition. "</w:t>
      </w:r>
      <w:r w:rsidRPr="00BE4758">
        <w:rPr>
          <w:rStyle w:val="StyleUnderline"/>
        </w:rPr>
        <w:t>Europe and Japan remain less well-positioned for durable long-term growth, as they have only recently begun to tackle their deep-rooted structural problems</w:t>
      </w:r>
      <w:r w:rsidRPr="006B744B">
        <w:t xml:space="preserve">, and a lot remains to be done," says </w:t>
      </w:r>
      <w:proofErr w:type="spellStart"/>
      <w:r w:rsidRPr="006B744B">
        <w:t>Eswar</w:t>
      </w:r>
      <w:proofErr w:type="spellEnd"/>
      <w:r w:rsidRPr="006B744B">
        <w:t xml:space="preserve"> Prasad, a professor of trade policy at Cornell University. </w:t>
      </w:r>
      <w:r w:rsidRPr="00BE4758">
        <w:rPr>
          <w:rStyle w:val="StyleUnderline"/>
        </w:rPr>
        <w:t>China is struggling to manage a transition from an economy based on exports and often wasteful investment in real estate and factories to a sturdier but likely slower-growing economy based on more consumer spending.</w:t>
      </w:r>
      <w:r>
        <w:rPr>
          <w:rStyle w:val="StyleUnderline"/>
        </w:rPr>
        <w:t xml:space="preserve"> </w:t>
      </w:r>
      <w:r w:rsidRPr="00BE4758">
        <w:rPr>
          <w:rStyle w:val="StyleUnderline"/>
        </w:rPr>
        <w:t>LESS BUDGET-CUTTING</w:t>
      </w:r>
      <w:r>
        <w:rPr>
          <w:rStyle w:val="StyleUnderline"/>
        </w:rPr>
        <w:t xml:space="preserve"> </w:t>
      </w:r>
      <w:r w:rsidRPr="00BE4758">
        <w:rPr>
          <w:rStyle w:val="StyleUnderline"/>
        </w:rPr>
        <w:t>Weighed down by debt, many European countries took an ax to swelling budget deficits.</w:t>
      </w:r>
      <w:r w:rsidRPr="006B744B">
        <w:t xml:space="preserve"> They slashed pension benefits, raised taxes and cut civil servants' wages. </w:t>
      </w:r>
      <w:r w:rsidRPr="00BE4758">
        <w:rPr>
          <w:rStyle w:val="StyleUnderline"/>
        </w:rPr>
        <w:t>The cuts devastated several European economies.</w:t>
      </w:r>
      <w:r w:rsidRPr="006B744B">
        <w:t xml:space="preserve"> They led to 27 percent unemployment in Greece, 14 percent in Portugal and 25 percent in Spain. The United States has done some budget cutting, too, and raised taxes. </w:t>
      </w:r>
      <w:r w:rsidRPr="00BE4758">
        <w:rPr>
          <w:rStyle w:val="StyleUnderline"/>
        </w:rPr>
        <w:t>But U.S. austerity hasn't been anywhere near as harsh.</w:t>
      </w:r>
      <w:r>
        <w:rPr>
          <w:rStyle w:val="StyleUnderline"/>
        </w:rPr>
        <w:t xml:space="preserve"> </w:t>
      </w:r>
      <w:r w:rsidRPr="00BE4758">
        <w:rPr>
          <w:rStyle w:val="StyleUnderline"/>
        </w:rPr>
        <w:t>A ROARING STOCK MARKET</w:t>
      </w:r>
      <w:r>
        <w:rPr>
          <w:rStyle w:val="StyleUnderline"/>
        </w:rPr>
        <w:t xml:space="preserve"> </w:t>
      </w:r>
      <w:r w:rsidRPr="00BE4758">
        <w:rPr>
          <w:rStyle w:val="StyleUnderline"/>
        </w:rPr>
        <w:t>The Fed's easy-money policies ignited a world-beating U.S. stock market rally.</w:t>
      </w:r>
      <w:r w:rsidRPr="006B744B">
        <w:t xml:space="preserve"> Over the past five years, U.S. stocks have easily outpaced shares in Europe, Japan and Hong Kong. That was one of Bernanke's goals in lowering rates. He figured that miserly fixed-income rates would nudge investors into stocks in search of higher returns. </w:t>
      </w:r>
      <w:r w:rsidRPr="00BE4758">
        <w:rPr>
          <w:rStyle w:val="StyleUnderline"/>
        </w:rPr>
        <w:t>Higher stock prices would then make Americans feel more confident and more willing to spend — the so-called wealth effect.</w:t>
      </w:r>
      <w:r>
        <w:rPr>
          <w:rStyle w:val="StyleUnderline"/>
        </w:rPr>
        <w:t xml:space="preserve"> </w:t>
      </w:r>
      <w:r w:rsidRPr="00BE4758">
        <w:rPr>
          <w:rStyle w:val="StyleUnderline"/>
        </w:rPr>
        <w:t>Most economists agree it's worked.</w:t>
      </w:r>
    </w:p>
    <w:p w:rsidR="00EB594C" w:rsidRDefault="00EB594C" w:rsidP="00247EF6">
      <w:pPr>
        <w:pStyle w:val="Heading4"/>
      </w:pPr>
      <w:r>
        <w:t xml:space="preserve">US economic recovery is gaining steam, but still vulnerable </w:t>
      </w:r>
    </w:p>
    <w:p w:rsidR="00EB594C" w:rsidRPr="00CF4265" w:rsidRDefault="00EB594C" w:rsidP="00EB594C">
      <w:r w:rsidRPr="00CF4265">
        <w:rPr>
          <w:rStyle w:val="Style13ptBold"/>
        </w:rPr>
        <w:t>Cronin 6/24</w:t>
      </w:r>
      <w:r>
        <w:rPr>
          <w:rStyle w:val="Style13ptBold"/>
        </w:rPr>
        <w:t xml:space="preserve"> </w:t>
      </w:r>
      <w:r w:rsidRPr="00CF4265">
        <w:t>(</w:t>
      </w:r>
      <w:r>
        <w:t xml:space="preserve">Brenda, Staff Writer, Wall Street Journal, “Slow-Motion U.S. Recovery Searches for Second Gear,” 6/24/14, </w:t>
      </w:r>
      <w:r w:rsidRPr="00CF4265">
        <w:t>http://online.wsj.com/news/articles/SB10001424127887323300004578559263197557362</w:t>
      </w:r>
      <w:r>
        <w:t>0</w:t>
      </w:r>
    </w:p>
    <w:p w:rsidR="00EB594C" w:rsidRDefault="00EB594C" w:rsidP="00EB594C">
      <w:r>
        <w:lastRenderedPageBreak/>
        <w:t xml:space="preserve">After four bumpy years, the U.S. recovery finally appears to be on a smoother road. </w:t>
      </w:r>
      <w:r w:rsidRPr="009E20FD">
        <w:rPr>
          <w:rStyle w:val="StyleUnderline"/>
        </w:rPr>
        <w:t>Many economists now predict 2014 will be the best year for growth since 2005,</w:t>
      </w:r>
      <w:r>
        <w:t xml:space="preserve"> while joblessness is expected to click below 7% next year for the first time since 2008. Houses are selling again, the energy sector is booming and jobs, while not plentiful, are being created at a steady pace. On Wednesday, the Federal Reserve upped its estimate for next year's expansion as well. </w:t>
      </w:r>
      <w:r w:rsidRPr="00CF4265">
        <w:rPr>
          <w:rStyle w:val="StyleUnderline"/>
        </w:rPr>
        <w:t xml:space="preserve">There have been earlier waves of optimism that the economy was poised for better growth, and </w:t>
      </w:r>
      <w:r w:rsidRPr="00CF4265">
        <w:rPr>
          <w:rStyle w:val="Emphasis"/>
        </w:rPr>
        <w:t>the past week's financial-market turmoil is a reminder that a lot still could go wrong.</w:t>
      </w:r>
      <w:r>
        <w:rPr>
          <w:rStyle w:val="Emphasis"/>
        </w:rPr>
        <w:t xml:space="preserve"> </w:t>
      </w:r>
      <w:r>
        <w:t xml:space="preserve">News that the Fed could start dialing back stimulus later this year sent the Dow Jones Industrial Average down 2.34% on Thursday. The average closed at 14799.40 Friday, down 1.80% for the week. A persistent decline in stock prices or faster-than-expected increases in mortgage and other long-term interest rates could slow the recovery. It has been a long haul. The recovery that began in June 2009 has been painfully slow. Jobs, median household income, industrial production and home prices still haven't returned to the levels they were at before the recession. </w:t>
      </w:r>
      <w:r w:rsidRPr="00CF4265">
        <w:rPr>
          <w:rStyle w:val="StyleUnderline"/>
        </w:rPr>
        <w:t>But despite the weak pace of overall growth, the recovery has proved surprisingly resilient</w:t>
      </w:r>
      <w:r>
        <w:t xml:space="preserve">. The economy has absorbed a series of shocks, from tax hikes to a tsunami in Japan, without getting knocked off course or falling back into recession. And crucially, inflation remains low. </w:t>
      </w:r>
      <w:r w:rsidRPr="00CF4265">
        <w:rPr>
          <w:rStyle w:val="StyleUnderline"/>
        </w:rPr>
        <w:t>"The good news is if [the recovery] continues to ratchet up gradually</w:t>
      </w:r>
      <w:r>
        <w:t xml:space="preserve">," the economy could see growth persist and strengthen, says </w:t>
      </w:r>
      <w:proofErr w:type="spellStart"/>
      <w:r>
        <w:t>Nariman</w:t>
      </w:r>
      <w:proofErr w:type="spellEnd"/>
      <w:r>
        <w:t xml:space="preserve"> </w:t>
      </w:r>
      <w:proofErr w:type="spellStart"/>
      <w:r>
        <w:t>Behravesh</w:t>
      </w:r>
      <w:proofErr w:type="spellEnd"/>
      <w:r>
        <w:t xml:space="preserve">, chief economist at IHS Global Insight. It will take a prolonged upturn to make up ground lost during the recession, which stretched from December 2007 through June 2009. Long-term unemployment, a hallmark of the recession's toll, remains at historically high levels. The economy has been expanding, but at a 2.2% annual pace, below the average 3.3% rate of recent decades. The federal government's belt-tightening has weighed on the recovery, but that impact is now dissipating. Economists in the latest Wall Street Journal monthly survey expect gross domestic product to expand at a 2.3% annual pace this year and 2.8% next year. The Federal Reserve edged up 2014 growth forecasts to between 3% and 3.5%, from a March estimate of 2.9% to 3.4%. After the central bank's policy-making committee met last week, Fed Chairman Ben Bernanke explained the panel's recent optimism by saying the economy's "fundamentals look a little better to us." </w:t>
      </w:r>
      <w:r w:rsidRPr="00CF4265">
        <w:rPr>
          <w:rStyle w:val="StyleUnderline"/>
        </w:rPr>
        <w:t xml:space="preserve">Such optimism about the recovery looks justified, thanks in part to the energy boom and the real-estate sector's patchy comeback. </w:t>
      </w:r>
      <w:r>
        <w:t xml:space="preserve">The property market's expected contribution to the economy during the second half of this year is the critical engine, says Joseph </w:t>
      </w:r>
      <w:proofErr w:type="spellStart"/>
      <w:r>
        <w:t>LaVorgna</w:t>
      </w:r>
      <w:proofErr w:type="spellEnd"/>
      <w:r>
        <w:t xml:space="preserve">, chief U.S. economist at Deutsche Bank, DBK.XE -1.49% noting that housing gains benefit many other areas, from furniture sales to landscaping. Earlier in the recovery, similar bouts of optimism flared, only to be snuffed out by events such as the tsunami in Japan, euro-zone turmoil and budget strife in Washington. While such shocks undercut the momentum, they didn't tip the economy back into recession. But each disappointment renewed skittishness among consumers and businesses scarred by the financial crisis. "We're extremely cautious and not seeing dramatic growth," says Mike </w:t>
      </w:r>
      <w:proofErr w:type="spellStart"/>
      <w:r>
        <w:t>DePasquale</w:t>
      </w:r>
      <w:proofErr w:type="spellEnd"/>
      <w:r>
        <w:t xml:space="preserve">, chief executive of BIO-key International, BKYI -1.52% Inc. The Wall, N.J., company makes security software that recognizes biometric markers, such as fingerprints. In recent months, BIO-key added three employees, bringing its full-time staff to 19. </w:t>
      </w:r>
      <w:r w:rsidRPr="00CF4265">
        <w:rPr>
          <w:rStyle w:val="StyleUnderline"/>
        </w:rPr>
        <w:t>Although demand at home and abroad remains brisk, the ordeal of the recession, when BIO-key laid off workers and streamlined operations, is still vivid. "We all sense that things are beginning to get better, but we don't innately feel it</w:t>
      </w:r>
      <w:r>
        <w:t xml:space="preserve">," Mr. </w:t>
      </w:r>
      <w:proofErr w:type="spellStart"/>
      <w:r>
        <w:t>DePasquale</w:t>
      </w:r>
      <w:proofErr w:type="spellEnd"/>
      <w:r>
        <w:t xml:space="preserve"> says. "There are still so many people that each of us know who are out of work or struggling in positions that are below where they were five years ago." Such </w:t>
      </w:r>
      <w:r>
        <w:lastRenderedPageBreak/>
        <w:t xml:space="preserve">doubts are inevitable amid a recovery that has defied the contours and pace of previous comebacks. The labor market remains strained, even as the unemployment rate has dropped to 7.6%, from double-digit levels. The U.S. has 2.4 million fewer jobs today than when the recession began. Adjusting for population growth, it will take more than nine years at the current rate of hiring to return to prerecession employment levels, according to estimates from the Brookings Institution. Slow hiring and scant wage growth have made the recovery feel no different from the recession for some. According to the latest WSJ/NBC News poll, 58% of Americans believe the country is in a recession. That isn't surprising after a financial crisis that put households through their "worst losses of wealth in 80 years," says Robert Shapiro, chairman of </w:t>
      </w:r>
      <w:proofErr w:type="spellStart"/>
      <w:r>
        <w:t>Sonecon</w:t>
      </w:r>
      <w:proofErr w:type="spellEnd"/>
      <w:r>
        <w:t xml:space="preserve"> LLC, an advisory firm. </w:t>
      </w:r>
      <w:r w:rsidRPr="00CF4265">
        <w:rPr>
          <w:rStyle w:val="StyleUnderline"/>
        </w:rPr>
        <w:t>And yet, consumer confidence now stands at a five-year high. Households that borrowed extensively before the recession have pared their debt. After years of cutting back, they are spending again,</w:t>
      </w:r>
      <w:r>
        <w:t xml:space="preserve"> moving beyond absolute essentials to big-ticket purchases that were postponed in leaner times.</w:t>
      </w:r>
    </w:p>
    <w:p w:rsidR="00EB594C" w:rsidRPr="00AF6273" w:rsidRDefault="00EB594C" w:rsidP="00EB594C"/>
    <w:p w:rsidR="00EB594C" w:rsidRPr="00AF6273" w:rsidRDefault="00EB594C" w:rsidP="00EB594C"/>
    <w:p w:rsidR="00EB594C" w:rsidRDefault="00EB594C" w:rsidP="00EB594C">
      <w:pPr>
        <w:pStyle w:val="Heading2"/>
      </w:pPr>
      <w:r>
        <w:lastRenderedPageBreak/>
        <w:t>Unemployment</w:t>
      </w:r>
    </w:p>
    <w:p w:rsidR="00EB594C" w:rsidRPr="00EB594C" w:rsidRDefault="00EB594C" w:rsidP="00EB594C"/>
    <w:p w:rsidR="00EB594C" w:rsidRDefault="00EB594C" w:rsidP="00247EF6">
      <w:pPr>
        <w:pStyle w:val="Heading4"/>
      </w:pPr>
      <w:r>
        <w:t>The US economy is accelerating</w:t>
      </w:r>
    </w:p>
    <w:p w:rsidR="00EB594C" w:rsidRDefault="00EB594C" w:rsidP="00EB594C">
      <w:r w:rsidRPr="00EB594C">
        <w:rPr>
          <w:rStyle w:val="Style13ptBold"/>
        </w:rPr>
        <w:t>White, 7-7-</w:t>
      </w:r>
      <w:r>
        <w:t>14, POLITICO's chief economic correspondent and author of the “Morning Money” column covering the nexus of finance and public policy.</w:t>
      </w:r>
    </w:p>
    <w:p w:rsidR="00EB594C" w:rsidRPr="003518C7" w:rsidRDefault="00EB594C" w:rsidP="00EB594C">
      <w:r>
        <w:t>Ben, “Fed rate hike by March? — Big week in Beijing — Banks face lean earnings season — Hillary moves away from Obama”, Politico</w:t>
      </w:r>
    </w:p>
    <w:p w:rsidR="00EB594C" w:rsidRDefault="00EB594C" w:rsidP="00EB594C">
      <w:r>
        <w:t xml:space="preserve">FED RATE HIKE MAY COME BY MARCH — Thursday’s </w:t>
      </w:r>
      <w:r w:rsidRPr="003518C7">
        <w:rPr>
          <w:rStyle w:val="StyleUnderline"/>
        </w:rPr>
        <w:t>strong jobs number showing a gain of 288K and a dip to 6.1% in the unemployment rate indicates the first quarter GDP disaster was a fleeting blip on an otherwise accelerating economy</w:t>
      </w:r>
      <w:r>
        <w:t xml:space="preserve">. That means the Fed’s timetable for rate hikes toward the second half of 2015 may have to change. We are now back to a three-month pace of </w:t>
      </w:r>
      <w:r w:rsidRPr="00DB777B">
        <w:rPr>
          <w:rStyle w:val="StyleUnderline"/>
        </w:rPr>
        <w:t>266K new jobs with wage inflation likely to pick up speed as the jobless rate falls further.</w:t>
      </w:r>
      <w:r>
        <w:t xml:space="preserve"> There is little reason to assume that the hiring could stall out as it did back in 2012. There are no big looming fiscal crises on the horizon (beyond the possible highway cliff) and jobless claims and small business hiring intentions all signal continued robust hiring.</w:t>
      </w:r>
    </w:p>
    <w:p w:rsidR="00EB594C" w:rsidRDefault="00EB594C" w:rsidP="00247EF6">
      <w:pPr>
        <w:pStyle w:val="Heading4"/>
      </w:pPr>
      <w:r>
        <w:t xml:space="preserve">Job’s Rising Now – </w:t>
      </w:r>
      <w:proofErr w:type="spellStart"/>
      <w:r>
        <w:t>Aff</w:t>
      </w:r>
      <w:proofErr w:type="spellEnd"/>
      <w:r>
        <w:t xml:space="preserve"> isn’t key</w:t>
      </w:r>
    </w:p>
    <w:p w:rsidR="00EB594C" w:rsidRDefault="00EB594C" w:rsidP="00EB594C">
      <w:pPr>
        <w:rPr>
          <w:rStyle w:val="StyleUnderline"/>
          <w:u w:val="none"/>
        </w:rPr>
      </w:pPr>
      <w:r w:rsidRPr="00EB594C">
        <w:rPr>
          <w:rStyle w:val="Style13ptBold"/>
        </w:rPr>
        <w:t>Schwartz  7-3</w:t>
      </w:r>
      <w:r>
        <w:rPr>
          <w:rStyle w:val="StyleUnderline"/>
          <w:u w:val="none"/>
        </w:rPr>
        <w:t>-2014 (NELSON D. Schwartz  ,JULY 3 2014 , Staff writer)</w:t>
      </w:r>
    </w:p>
    <w:p w:rsidR="00EB594C" w:rsidRPr="006D2E00" w:rsidRDefault="00EB594C" w:rsidP="00EB594C">
      <w:pPr>
        <w:rPr>
          <w:rStyle w:val="StyleUnderline"/>
          <w:u w:val="none"/>
        </w:rPr>
      </w:pPr>
      <w:r>
        <w:rPr>
          <w:rStyle w:val="StyleUnderline"/>
          <w:u w:val="none"/>
        </w:rPr>
        <w:t>(</w:t>
      </w:r>
      <w:hyperlink r:id="rId8" w:history="1">
        <w:r w:rsidRPr="00F62CD4">
          <w:rPr>
            <w:rStyle w:val="Hyperlink"/>
          </w:rPr>
          <w:t>http://www.nytimes.com/2014/07/04/business/jobs-data-for-june-released-by-labor-department.html?_r=0</w:t>
        </w:r>
      </w:hyperlink>
      <w:r>
        <w:rPr>
          <w:rStyle w:val="StyleUnderline"/>
          <w:u w:val="none"/>
        </w:rPr>
        <w:t xml:space="preserve"> , Hiring Is Strong and Jobless Rate Declines to 6.1% )</w:t>
      </w:r>
    </w:p>
    <w:p w:rsidR="00EB594C" w:rsidRDefault="00EB594C" w:rsidP="00EB594C">
      <w:r w:rsidRPr="000E7F03">
        <w:rPr>
          <w:rStyle w:val="StyleUnderline"/>
        </w:rPr>
        <w:t>American companies are finally getting comfortable enough with the economy’s prospects to add new workers at a very healthy pace</w:t>
      </w:r>
      <w:r>
        <w:t xml:space="preserve">, after years of saying they lacked the confidence to hire people aggressively during a fitful recovery. </w:t>
      </w:r>
      <w:r w:rsidRPr="000E7F03">
        <w:rPr>
          <w:rStyle w:val="StyleUnderline"/>
        </w:rPr>
        <w:t>Employers added 288,000 jobs in June</w:t>
      </w:r>
      <w:r>
        <w:t xml:space="preserve">, the Labor Department said Thursday, the fifth month in a row that hiring has topped the 200,000 mark. The unemployment rate dipped to 6.1 percent last month, the best reading since September 2008, when the collapse of Lehman Brothers turned what had been a mild recession into an economic rout. Since then, many segments of the economy have rebounded — including corporate profits, Wall Street and the housing market — even as payrolls inched higher at a grindingly slow rate. </w:t>
      </w:r>
      <w:r w:rsidRPr="006D2E00">
        <w:rPr>
          <w:rStyle w:val="StyleUnderline"/>
        </w:rPr>
        <w:t>Now</w:t>
      </w:r>
      <w:r>
        <w:t xml:space="preserve">, </w:t>
      </w:r>
      <w:r w:rsidRPr="006D2E00">
        <w:rPr>
          <w:rStyle w:val="StyleUnderline"/>
        </w:rPr>
        <w:t>these broader economic gains are prompting businesses to actually hire significantly more workers in response to growing demand</w:t>
      </w:r>
      <w:r>
        <w:t>, rather than taking half steps, like adding hours to stretch existing work forces</w:t>
      </w:r>
      <w:r w:rsidRPr="006D2E00">
        <w:t xml:space="preserve">. </w:t>
      </w:r>
      <w:r>
        <w:t xml:space="preserve">The prospect of stronger economic growth, with healthier consumer spending as more Americans find work, helped to lift the stock market to new highs. On Thursday, the Dow Jones industrial average closed above 17,000 for the first time, while the Standard &amp; Poor’s 500-stock index recorded a new high and the tech-heavy Nasdaq hit its highest level since the go-go days of 2000. </w:t>
      </w:r>
      <w:proofErr w:type="spellStart"/>
      <w:r>
        <w:t>espite</w:t>
      </w:r>
      <w:proofErr w:type="spellEnd"/>
      <w:r>
        <w:t xml:space="preserve"> the broad gains, the economy is still a long way from its peak before the housing bubble burst and the recession began at the end of 2007. </w:t>
      </w:r>
      <w:r w:rsidRPr="006D2E00">
        <w:rPr>
          <w:rStyle w:val="StyleUnderline"/>
        </w:rPr>
        <w:t>The broadest measure of unemployment, which includes people who are working part time because full-time positions are not available, stands at 12.1 percent</w:t>
      </w:r>
      <w:r>
        <w:t xml:space="preserve">. </w:t>
      </w:r>
      <w:r w:rsidRPr="006D2E00">
        <w:rPr>
          <w:rStyle w:val="StyleUnderline"/>
        </w:rPr>
        <w:t>And the proportion of Americans in the labor force has been stuck for three straight months at 62.8 percent, a 36-year low, and is down sharply from 66 percent in 2008.</w:t>
      </w:r>
      <w:r>
        <w:t xml:space="preserve"> But the recent healthy </w:t>
      </w:r>
      <w:r>
        <w:lastRenderedPageBreak/>
        <w:t xml:space="preserve">level of hiring looks more sustainable than it has in years. Factoring in June’s increase and upward revisions for estimated hiring in April and May, employers added an average of 231,000 workers a month in the first half of 2014, the best six-month run since the spring of 2006. “We’re clicking on all cylinders in terms of job growth,” said Dean Maki, chief United States economist at Barclays. </w:t>
      </w:r>
      <w:r w:rsidRPr="006D2E00">
        <w:rPr>
          <w:rStyle w:val="StyleUnderline"/>
        </w:rPr>
        <w:t>Just as significant as the headline figures</w:t>
      </w:r>
      <w:r>
        <w:t xml:space="preserve">, Mr. Maki said, is that June’s hiring was broad-based, as industries as varied as health care, manufacturing, financial services and retailing all added workers. </w:t>
      </w:r>
      <w:r w:rsidRPr="006D2E00">
        <w:rPr>
          <w:rStyle w:val="StyleUnderline"/>
        </w:rPr>
        <w:t>“Every major sector showed job growth in June, including the private service sector, where the bulk of jobs in the U.S. are created,</w:t>
      </w:r>
      <w:r>
        <w:t>” Mr. Maki said.</w:t>
      </w:r>
    </w:p>
    <w:p w:rsidR="00EB594C" w:rsidRDefault="00EB594C" w:rsidP="00EB594C"/>
    <w:p w:rsidR="00EB594C" w:rsidRDefault="00EB594C" w:rsidP="00247EF6">
      <w:pPr>
        <w:pStyle w:val="Heading4"/>
      </w:pPr>
      <w:r>
        <w:t>Economy still growing – unemployment rate at six-year low</w:t>
      </w:r>
    </w:p>
    <w:p w:rsidR="00EB594C" w:rsidRDefault="00EB594C" w:rsidP="00EB594C">
      <w:proofErr w:type="spellStart"/>
      <w:r w:rsidRPr="0031625F">
        <w:rPr>
          <w:rStyle w:val="Style13ptBold"/>
        </w:rPr>
        <w:t>Mutikani</w:t>
      </w:r>
      <w:proofErr w:type="spellEnd"/>
      <w:r>
        <w:t>,</w:t>
      </w:r>
      <w:r w:rsidRPr="00EB594C">
        <w:rPr>
          <w:rStyle w:val="Style13ptBold"/>
        </w:rPr>
        <w:t xml:space="preserve"> 7-3-2014,</w:t>
      </w:r>
      <w:r>
        <w:t xml:space="preserve"> (Lucia, “WRAPUP 7-U.S. job growth surges, unemployment rate near six-year low”, Reuters, http://www.reuters.com/article/2014/07/03/usa-economy-idUSL2N0PE2KG20140703?feedType=RSS&amp;feedName=everything&amp;virtualBrandChannel=11563)</w:t>
      </w:r>
    </w:p>
    <w:p w:rsidR="00EB594C" w:rsidRDefault="00EB594C" w:rsidP="00EB594C">
      <w:r w:rsidRPr="00EB594C">
        <w:t xml:space="preserve">WASHINGTON, July 3 (Reuters) </w:t>
      </w:r>
      <w:r w:rsidRPr="0031625F">
        <w:rPr>
          <w:rStyle w:val="StyleUnderline"/>
        </w:rPr>
        <w:t>- U</w:t>
      </w:r>
      <w:r w:rsidRPr="00EB594C">
        <w:t xml:space="preserve">.S. </w:t>
      </w:r>
      <w:r w:rsidRPr="0031625F">
        <w:rPr>
          <w:rStyle w:val="StyleUnderline"/>
        </w:rPr>
        <w:t>employment growth jumped in June and the jobless rate closed in on a six-year low</w:t>
      </w:r>
      <w:r w:rsidRPr="00EB594C">
        <w:t xml:space="preserve">, </w:t>
      </w:r>
      <w:r w:rsidRPr="0031625F">
        <w:rPr>
          <w:rStyle w:val="StyleUnderline"/>
        </w:rPr>
        <w:t>decisive evidence the economy was growing briskly heading into the second half of the year</w:t>
      </w:r>
      <w:r w:rsidRPr="00EB594C">
        <w:t>. Nonfarm payrolls increased by 288,</w:t>
      </w:r>
      <w:r w:rsidRPr="0031625F">
        <w:rPr>
          <w:rStyle w:val="StyleUnderline"/>
        </w:rPr>
        <w:t>000 jobs last month and the unemployment rate fell to 6</w:t>
      </w:r>
      <w:r w:rsidRPr="00EB594C">
        <w:t xml:space="preserve">.1 percent from 6.3 percent in May, the Labor Department said on Thursday. Data for April and May were revised to show a total of 29,000 more jobs created than previously reported. In addition, the ranks of the long-term unemployed shrank and the share of Americans with a job hit its highest level since August 2009. Job gains were widespread across sectors and there were few signs of inflationary wage pressures. "It's a strong report, there is no question about it. </w:t>
      </w:r>
      <w:r w:rsidRPr="0031625F">
        <w:rPr>
          <w:rStyle w:val="StyleUnderline"/>
        </w:rPr>
        <w:t>The labor market is improving at a seemingly stronger rate than before</w:t>
      </w:r>
      <w:r w:rsidRPr="00EB594C">
        <w:t xml:space="preserve">, the slack is being absorbed, we are chipping away," said Josh </w:t>
      </w:r>
      <w:proofErr w:type="spellStart"/>
      <w:r w:rsidRPr="00EB594C">
        <w:t>Feinman</w:t>
      </w:r>
      <w:proofErr w:type="spellEnd"/>
      <w:r w:rsidRPr="00EB594C">
        <w:t xml:space="preserve">, </w:t>
      </w:r>
      <w:r w:rsidRPr="0031625F">
        <w:rPr>
          <w:rStyle w:val="StyleUnderline"/>
        </w:rPr>
        <w:t>chief global economist at Deutsche Asset &amp; Wealth Management in New York</w:t>
      </w:r>
      <w:r w:rsidRPr="00EB594C">
        <w:t>. Employment has now grown by more than 200,000 jobs in each of the last five months, a stretch not seen since the technology boom in the late 1990s. That added to signs a plunge in economic output in the first quarter was a weather-driven anomaly. Job growth averaged 231,</w:t>
      </w:r>
      <w:r w:rsidRPr="0031625F">
        <w:rPr>
          <w:rStyle w:val="StyleUnderline"/>
        </w:rPr>
        <w:t>000 per month in the first half of the year</w:t>
      </w:r>
      <w:r w:rsidRPr="00EB594C">
        <w:t>, the best start since 2006. U.S. stocks rose on the data, with the Dow Jones industrial average closing above the 17,</w:t>
      </w:r>
      <w:r w:rsidRPr="0031625F">
        <w:rPr>
          <w:rStyle w:val="StyleUnderline"/>
        </w:rPr>
        <w:t>000 threshold for the first time</w:t>
      </w:r>
      <w:r w:rsidRPr="00EB594C">
        <w:t xml:space="preserve">. Prices for U.S. Treasuries fell and the U.S. dollar advanced against a basket of currencies, as traders bet on an earlier interest rate hike from the Federal Reserve. Rate futures moved to show a 58 percent probability of an increase in June 2015, up from 51 percent. </w:t>
      </w:r>
      <w:r w:rsidRPr="0031625F">
        <w:rPr>
          <w:rStyle w:val="StyleUnderline"/>
        </w:rPr>
        <w:t>JPMorgan moved up its forecast for a rate hike to the third quarter of next year from the fourth quarter</w:t>
      </w:r>
      <w:r w:rsidRPr="00EB594C">
        <w:t xml:space="preserve">, while Goldman Sachs acknowledged it could come sooner than its call for the first quarter of 2016. "With additional, similar reports in the coming months, we believe the timing of the Fed policy turning point could be moved from late in 2015 to earlier in the year," said Doug Handler, chief U.S. </w:t>
      </w:r>
      <w:r w:rsidRPr="0031625F">
        <w:rPr>
          <w:rStyle w:val="StyleUnderline"/>
        </w:rPr>
        <w:t>economist at IHS Global Insight in Lexington</w:t>
      </w:r>
      <w:r w:rsidRPr="00EB594C">
        <w:t xml:space="preserve">, Massachusetts. </w:t>
      </w:r>
      <w:r w:rsidRPr="0031625F">
        <w:rPr>
          <w:rStyle w:val="StyleUnderline"/>
        </w:rPr>
        <w:t>LABOR MARKET TIGHTENING The jobless rate reached its lowest level since September 2008 despite a swelling of the labor force</w:t>
      </w:r>
      <w:r w:rsidRPr="00EB594C">
        <w:t xml:space="preserve">. </w:t>
      </w:r>
      <w:r w:rsidRPr="0031625F">
        <w:rPr>
          <w:rStyle w:val="StyleUnderline"/>
        </w:rPr>
        <w:t>Nevertheless</w:t>
      </w:r>
      <w:r w:rsidRPr="00EB594C">
        <w:t xml:space="preserve">, </w:t>
      </w:r>
      <w:r w:rsidRPr="0031625F">
        <w:rPr>
          <w:rStyle w:val="StyleUnderline"/>
        </w:rPr>
        <w:t>the labor force participation rate</w:t>
      </w:r>
      <w:r w:rsidRPr="00EB594C">
        <w:t xml:space="preserve">, </w:t>
      </w:r>
      <w:r w:rsidRPr="0031625F">
        <w:rPr>
          <w:rStyle w:val="StyleUnderline"/>
        </w:rPr>
        <w:t>or the share of working-age Americans who are employed or at least looking for a job</w:t>
      </w:r>
      <w:r w:rsidRPr="00EB594C">
        <w:t xml:space="preserve">, </w:t>
      </w:r>
      <w:r w:rsidRPr="0031625F">
        <w:rPr>
          <w:rStyle w:val="StyleUnderline"/>
        </w:rPr>
        <w:t>was steady at 62</w:t>
      </w:r>
      <w:r w:rsidRPr="00EB594C">
        <w:t xml:space="preserve">.8 percent, </w:t>
      </w:r>
      <w:r w:rsidRPr="0031625F">
        <w:rPr>
          <w:rStyle w:val="StyleUnderline"/>
        </w:rPr>
        <w:t>a low struck in December for the first time since 1978</w:t>
      </w:r>
      <w:r w:rsidRPr="00EB594C">
        <w:t xml:space="preserve">. </w:t>
      </w:r>
      <w:r w:rsidRPr="0031625F">
        <w:rPr>
          <w:rStyle w:val="StyleUnderline"/>
        </w:rPr>
        <w:t>A broader measure of unemployment</w:t>
      </w:r>
      <w:r w:rsidRPr="00EB594C">
        <w:t xml:space="preserve">, </w:t>
      </w:r>
      <w:r w:rsidRPr="0031625F">
        <w:rPr>
          <w:rStyle w:val="StyleUnderline"/>
        </w:rPr>
        <w:t>which includes people who want a job but have given up searching and those working part-time because they cannot find full-time jobs</w:t>
      </w:r>
      <w:r w:rsidRPr="00EB594C">
        <w:t xml:space="preserve">, fell to 12.1 percent, </w:t>
      </w:r>
      <w:r w:rsidRPr="0031625F">
        <w:rPr>
          <w:rStyle w:val="StyleUnderline"/>
        </w:rPr>
        <w:t xml:space="preserve">the </w:t>
      </w:r>
      <w:r w:rsidRPr="0031625F">
        <w:rPr>
          <w:rStyle w:val="StyleUnderline"/>
        </w:rPr>
        <w:lastRenderedPageBreak/>
        <w:t>lowest level since October 2008</w:t>
      </w:r>
      <w:r w:rsidRPr="00EB594C">
        <w:t xml:space="preserve">. </w:t>
      </w:r>
      <w:r w:rsidRPr="0031625F">
        <w:rPr>
          <w:rStyle w:val="StyleUnderline"/>
        </w:rPr>
        <w:t>The unemployment rate for Americans who have been out of work for at least 27 weeks fell two-tenths of a percentage point to 2</w:t>
      </w:r>
      <w:r w:rsidRPr="00EB594C">
        <w:t xml:space="preserve">.0 percent, the lowest since February 2009. </w:t>
      </w:r>
      <w:r w:rsidRPr="0031625F">
        <w:rPr>
          <w:rStyle w:val="StyleUnderline"/>
        </w:rPr>
        <w:t>These long-term jobless accounted for 32</w:t>
      </w:r>
      <w:r w:rsidRPr="00EB594C">
        <w:t xml:space="preserve">.8 percent of the 9.5 million jobless Americans, </w:t>
      </w:r>
      <w:r w:rsidRPr="0031625F">
        <w:rPr>
          <w:rStyle w:val="StyleUnderline"/>
        </w:rPr>
        <w:t>down from 34</w:t>
      </w:r>
      <w:r w:rsidRPr="00EB594C">
        <w:t xml:space="preserve">.6 percent in May. </w:t>
      </w:r>
      <w:r w:rsidRPr="0031625F">
        <w:rPr>
          <w:rStyle w:val="StyleUnderline"/>
        </w:rPr>
        <w:t>The median duration of unemployment fell to a more than five-year low of 13</w:t>
      </w:r>
      <w:r w:rsidRPr="00EB594C">
        <w:t xml:space="preserve">.1 weeks. Among those who have benefited from an improving jobs market is Joseph </w:t>
      </w:r>
      <w:proofErr w:type="spellStart"/>
      <w:r w:rsidRPr="00EB594C">
        <w:t>Fontanez</w:t>
      </w:r>
      <w:proofErr w:type="spellEnd"/>
      <w:r w:rsidRPr="00EB594C">
        <w:t xml:space="preserve">, 21, </w:t>
      </w:r>
      <w:r w:rsidRPr="0031625F">
        <w:rPr>
          <w:rStyle w:val="StyleUnderline"/>
        </w:rPr>
        <w:t>who recently got a job as a chef at Little Muenster</w:t>
      </w:r>
      <w:r w:rsidRPr="00EB594C">
        <w:t xml:space="preserve">, a cafe in the new Hudson Eats food court in Lower Manhattan. Before getting the position two weeks ago, </w:t>
      </w:r>
      <w:r w:rsidRPr="0031625F">
        <w:rPr>
          <w:rStyle w:val="StyleUnderline"/>
        </w:rPr>
        <w:t>he had been for 15 interviews in a six-month period without getting a job</w:t>
      </w:r>
      <w:r w:rsidRPr="00EB594C">
        <w:t xml:space="preserve">. "It was a struggle," he said. But now things are looking up. "I've been here two weeks and I've already got another job opportunity here in the food court," said </w:t>
      </w:r>
      <w:proofErr w:type="spellStart"/>
      <w:r w:rsidRPr="00EB594C">
        <w:t>Fontanez</w:t>
      </w:r>
      <w:proofErr w:type="spellEnd"/>
      <w:r w:rsidRPr="00EB594C">
        <w:t xml:space="preserve">, who is considering working two jobs to help support his family, </w:t>
      </w:r>
      <w:r w:rsidRPr="0031625F">
        <w:rPr>
          <w:rStyle w:val="StyleUnderline"/>
        </w:rPr>
        <w:t>including a two-year-old daughter</w:t>
      </w:r>
      <w:r w:rsidRPr="00EB594C">
        <w:t xml:space="preserve">. With auto sales strong, motor vehicle and parts dealers added about 12,000 jobs in June. "We are hiring anybody who is qualified," said April </w:t>
      </w:r>
      <w:proofErr w:type="spellStart"/>
      <w:r w:rsidRPr="00EB594C">
        <w:t>Ancira</w:t>
      </w:r>
      <w:proofErr w:type="spellEnd"/>
      <w:r w:rsidRPr="00EB594C">
        <w:t xml:space="preserve">, vice president of the </w:t>
      </w:r>
      <w:proofErr w:type="spellStart"/>
      <w:r w:rsidRPr="00EB594C">
        <w:t>Ancira</w:t>
      </w:r>
      <w:proofErr w:type="spellEnd"/>
      <w:r w:rsidRPr="00EB594C">
        <w:t xml:space="preserve"> Auto Group in San Antonio, Texas. And </w:t>
      </w:r>
      <w:proofErr w:type="spellStart"/>
      <w:r w:rsidRPr="00EB594C">
        <w:t>Ancira</w:t>
      </w:r>
      <w:proofErr w:type="spellEnd"/>
      <w:r w:rsidRPr="00EB594C">
        <w:t xml:space="preserve"> said she would prefer to hire someone who had been unemployed for a long period rather than a candidate who had been job hopping. "</w:t>
      </w:r>
      <w:r w:rsidRPr="0031625F">
        <w:rPr>
          <w:rStyle w:val="StyleUnderline"/>
        </w:rPr>
        <w:t>The long-term unemployed may even be more motivated," she said</w:t>
      </w:r>
      <w:r w:rsidRPr="00EB594C">
        <w:t xml:space="preserve">. </w:t>
      </w:r>
      <w:r w:rsidRPr="0031625F">
        <w:rPr>
          <w:rStyle w:val="StyleUnderline"/>
        </w:rPr>
        <w:t>STILL SLACK IN JOBS MARKET Still</w:t>
      </w:r>
      <w:r w:rsidRPr="00EB594C">
        <w:t xml:space="preserve">, </w:t>
      </w:r>
      <w:r w:rsidRPr="0031625F">
        <w:rPr>
          <w:rStyle w:val="StyleUnderline"/>
        </w:rPr>
        <w:t>there was a jump in the number of people working part-time even though they want a full-time job</w:t>
      </w:r>
      <w:r w:rsidRPr="00EB594C">
        <w:t xml:space="preserve">. </w:t>
      </w:r>
      <w:r w:rsidRPr="0031625F">
        <w:rPr>
          <w:rStyle w:val="StyleUnderline"/>
        </w:rPr>
        <w:t xml:space="preserve">Fed Chair Janet </w:t>
      </w:r>
      <w:proofErr w:type="spellStart"/>
      <w:r w:rsidRPr="0031625F">
        <w:rPr>
          <w:rStyle w:val="StyleUnderline"/>
        </w:rPr>
        <w:t>Yellen</w:t>
      </w:r>
      <w:proofErr w:type="spellEnd"/>
      <w:r w:rsidRPr="0031625F">
        <w:rPr>
          <w:rStyle w:val="StyleUnderline"/>
        </w:rPr>
        <w:t xml:space="preserve"> has cited low labor force participation and high levels of long-term unemployed and part-time workers as evidence of job market slack that could allow the central bank to bide its time before raising borrowing costs</w:t>
      </w:r>
      <w:r w:rsidRPr="00EB594C">
        <w:t xml:space="preserve">. The Fed has held overnight rates near zero since December 2008. "We believe that continued labor market pessimism from the Fed will only serve to boost concerns about inflation," said Drew </w:t>
      </w:r>
      <w:proofErr w:type="spellStart"/>
      <w:r w:rsidRPr="00EB594C">
        <w:t>Matus</w:t>
      </w:r>
      <w:proofErr w:type="spellEnd"/>
      <w:r w:rsidRPr="00EB594C">
        <w:t xml:space="preserve">, </w:t>
      </w:r>
      <w:r w:rsidRPr="0031625F">
        <w:rPr>
          <w:rStyle w:val="StyleUnderline"/>
        </w:rPr>
        <w:t>an economist at UBS in New York</w:t>
      </w:r>
      <w:r w:rsidRPr="00EB594C">
        <w:t xml:space="preserve">. "We continue to believe that there is little slack in the labor market." Job gains were spread across all sectors. Services industries employment jumped by 236,000, the biggest gain since October 2012, while manufacturing payrolls increased by 16,000, an 11th straight monthly rise. Construction jobs advanced for the sixth consecutive month and government employment increased by 26,000. </w:t>
      </w:r>
      <w:r w:rsidRPr="0031625F">
        <w:rPr>
          <w:rStyle w:val="StyleUnderline"/>
        </w:rPr>
        <w:t>The length of the average workweek held at a post-recession high of 34</w:t>
      </w:r>
      <w:r w:rsidRPr="00EB594C">
        <w:t>.5 hours. Total hours worked rose 0.2 percent.</w:t>
      </w:r>
    </w:p>
    <w:p w:rsidR="00EB594C" w:rsidRDefault="00EB594C" w:rsidP="00247EF6">
      <w:pPr>
        <w:pStyle w:val="Heading4"/>
      </w:pPr>
      <w:r>
        <w:t>The economy’s improving- recent job growth proves</w:t>
      </w:r>
    </w:p>
    <w:p w:rsidR="00EB594C" w:rsidRPr="00D56730" w:rsidRDefault="00EB594C" w:rsidP="00EB594C">
      <w:proofErr w:type="spellStart"/>
      <w:r w:rsidRPr="00D56730">
        <w:rPr>
          <w:rStyle w:val="Style13ptBold"/>
        </w:rPr>
        <w:t>Boushey</w:t>
      </w:r>
      <w:proofErr w:type="spellEnd"/>
      <w:r w:rsidRPr="00D56730">
        <w:rPr>
          <w:rStyle w:val="Style13ptBold"/>
        </w:rPr>
        <w:t xml:space="preserve"> 7-3-14</w:t>
      </w:r>
      <w:r w:rsidRPr="00D56730">
        <w:t>, Executive Director and Chief Economist at the Washington Center for Equitable Growth and a Senior Fellow at the Center for American Progress</w:t>
      </w:r>
    </w:p>
    <w:p w:rsidR="00EB594C" w:rsidRPr="00B3453C" w:rsidRDefault="00EB594C" w:rsidP="00EB594C">
      <w:r>
        <w:t>Heather, “U.S. economy trims unemployment, but more jobs growth needed”, http://equitablegrowth.org/news/recovering-u-s-economy-trims-unemployment-jobs-progress-needed/</w:t>
      </w:r>
    </w:p>
    <w:p w:rsidR="00EB594C" w:rsidRPr="00EB594C" w:rsidRDefault="00EB594C" w:rsidP="00EB594C">
      <w:r w:rsidRPr="00B3453C">
        <w:rPr>
          <w:rStyle w:val="StyleUnderline"/>
        </w:rPr>
        <w:t>The most recent numbers on U.S. unemployment released today</w:t>
      </w:r>
      <w:r w:rsidRPr="00EB594C">
        <w:t xml:space="preserve"> by the Bureau of Labor Statistics </w:t>
      </w:r>
      <w:r w:rsidRPr="00B3453C">
        <w:rPr>
          <w:rStyle w:val="StyleUnderline"/>
        </w:rPr>
        <w:t xml:space="preserve">indicate that our economy is putting the Great Recession further in our </w:t>
      </w:r>
      <w:r w:rsidRPr="00B3453C">
        <w:rPr>
          <w:rStyle w:val="Emphasis"/>
        </w:rPr>
        <w:t>rearview</w:t>
      </w:r>
      <w:r w:rsidRPr="00B3453C">
        <w:rPr>
          <w:rStyle w:val="StyleUnderline"/>
        </w:rPr>
        <w:t xml:space="preserve"> </w:t>
      </w:r>
      <w:r w:rsidRPr="00B3453C">
        <w:rPr>
          <w:rStyle w:val="Emphasis"/>
        </w:rPr>
        <w:t>mirror</w:t>
      </w:r>
      <w:r w:rsidRPr="00B3453C">
        <w:rPr>
          <w:rStyle w:val="StyleUnderline"/>
        </w:rPr>
        <w:t>.</w:t>
      </w:r>
      <w:r w:rsidRPr="00EB594C">
        <w:t xml:space="preserve"> But more needs to be done to ensure stronger employment growth up and down the income distribution.</w:t>
      </w:r>
      <w:r w:rsidRPr="006B744B">
        <w:t>¶</w:t>
      </w:r>
      <w:r w:rsidRPr="00EB594C">
        <w:t xml:space="preserve"> </w:t>
      </w:r>
      <w:r w:rsidRPr="00B3453C">
        <w:rPr>
          <w:rStyle w:val="StyleUnderline"/>
        </w:rPr>
        <w:t>The U.S. economy added 288,000 jobs in June 2014 and the unemployment rate fell 0.2 percentage points to 6.1 percent, according to the most recent BLS data. The labor market added 272,000 jobs on average over the past three months and the unemployment rate declined by 1.4 percentage points over the past year.</w:t>
      </w:r>
      <w:r w:rsidRPr="00D241CA">
        <w:rPr>
          <w:rStyle w:val="StyleUnderline"/>
          <w:sz w:val="12"/>
          <w:u w:val="none"/>
        </w:rPr>
        <w:t>¶</w:t>
      </w:r>
      <w:r w:rsidRPr="00EB594C">
        <w:t xml:space="preserve"> </w:t>
      </w:r>
      <w:r w:rsidRPr="00B3453C">
        <w:rPr>
          <w:rStyle w:val="StyleUnderline"/>
        </w:rPr>
        <w:t>These gains</w:t>
      </w:r>
      <w:r w:rsidRPr="00EB594C">
        <w:t xml:space="preserve"> in employment </w:t>
      </w:r>
      <w:r w:rsidRPr="00B3453C">
        <w:rPr>
          <w:rStyle w:val="StyleUnderline"/>
        </w:rPr>
        <w:t xml:space="preserve">were broad based </w:t>
      </w:r>
      <w:r w:rsidRPr="00EB594C">
        <w:t xml:space="preserve">as every major industry group except for two categories, </w:t>
      </w:r>
      <w:r w:rsidRPr="00EB594C">
        <w:lastRenderedPageBreak/>
        <w:t>nondurable goods manufacturing and other services, added jobs. The diffusion index, a measure the BLS produces to show how many industries are adding jobs, increased to 64.8 percent in June from 62.9 percent in May.</w:t>
      </w:r>
      <w:r w:rsidRPr="006B744B">
        <w:t>¶</w:t>
      </w:r>
      <w:r w:rsidRPr="00EB594C">
        <w:t xml:space="preserve"> Previous drops in the unemployment rate have been troubling because they were primarily due to a drop in the labor force, but </w:t>
      </w:r>
      <w:r w:rsidRPr="00B3453C">
        <w:rPr>
          <w:rStyle w:val="StyleUnderline"/>
        </w:rPr>
        <w:t>in June, the labor force participation rate was steady at 62.8 percent.</w:t>
      </w:r>
      <w:r w:rsidRPr="006B744B">
        <w:t>¶</w:t>
      </w:r>
      <w:r w:rsidRPr="00EB594C">
        <w:t xml:space="preserve"> </w:t>
      </w:r>
      <w:r w:rsidRPr="00B3453C">
        <w:rPr>
          <w:rStyle w:val="StyleUnderline"/>
        </w:rPr>
        <w:t>The drop in the unemployment rate this time was due to an increase in employment (407,000) along with an increase in the labor force (81,000) and the total population</w:t>
      </w:r>
      <w:r w:rsidRPr="00EB594C">
        <w:t xml:space="preserve"> (192,000). The share of the population with a job increased very slightly to 59 percent from 58.9 percent. The increase was slightly larger for workers between the ages of 25 and 54— prime-age workers who are too old for school and too young for retirement—going up by 0.3 percentage points to 76.7 percent.</w:t>
      </w:r>
    </w:p>
    <w:p w:rsidR="00EB594C" w:rsidRDefault="00EB594C" w:rsidP="00247EF6">
      <w:pPr>
        <w:pStyle w:val="Heading4"/>
      </w:pPr>
      <w:r>
        <w:t>Job Growth high now</w:t>
      </w:r>
    </w:p>
    <w:p w:rsidR="00EB594C" w:rsidRPr="00D677AA" w:rsidRDefault="00EB594C" w:rsidP="00EB594C">
      <w:r w:rsidRPr="00D677AA">
        <w:rPr>
          <w:rStyle w:val="Style13ptBold"/>
        </w:rPr>
        <w:t xml:space="preserve">Coy, </w:t>
      </w:r>
      <w:proofErr w:type="spellStart"/>
      <w:r w:rsidRPr="00D677AA">
        <w:rPr>
          <w:rStyle w:val="Style13ptBold"/>
        </w:rPr>
        <w:t>Bloomsberg</w:t>
      </w:r>
      <w:proofErr w:type="spellEnd"/>
      <w:r w:rsidRPr="00D677AA">
        <w:rPr>
          <w:rStyle w:val="Style13ptBold"/>
        </w:rPr>
        <w:t xml:space="preserve"> News Economic Analyst, 7/2</w:t>
      </w:r>
      <w:r>
        <w:t xml:space="preserve"> (Peter, 7-2-14, </w:t>
      </w:r>
      <w:proofErr w:type="spellStart"/>
      <w:r>
        <w:t>Bloomsberg</w:t>
      </w:r>
      <w:proofErr w:type="spellEnd"/>
      <w:r>
        <w:t xml:space="preserve"> News, “Jobs Growth Adds More Sunshine to U.S. Economic Performance”, http://www.businessweek.com/articles/2014-07-02/jobs-growth-adds-more-sunshine-to-u-dot-s-dot-economic-performance)</w:t>
      </w:r>
    </w:p>
    <w:p w:rsidR="00EB594C" w:rsidRDefault="00EB594C" w:rsidP="00EB594C">
      <w:r>
        <w:t>“</w:t>
      </w:r>
      <w:r w:rsidRPr="008E2313">
        <w:rPr>
          <w:rStyle w:val="StyleUnderline"/>
        </w:rPr>
        <w:t>The labor market appears to be firing on all cylinders and is finally self-sustaining</w:t>
      </w:r>
      <w:r>
        <w:t xml:space="preserve">,” wrote two PNC Financial Services economists, Stuart Hoffman and Gus </w:t>
      </w:r>
      <w:proofErr w:type="spellStart"/>
      <w:r>
        <w:t>Faucher</w:t>
      </w:r>
      <w:proofErr w:type="spellEnd"/>
      <w:r>
        <w:t>, in a note on Wednesday. No one is arguing that all is well. Long-term unemployment remains high and lots of the new jobs pay below-average wages. Pro</w:t>
      </w:r>
      <w:r w:rsidRPr="008E2313">
        <w:rPr>
          <w:rStyle w:val="Emphasis"/>
        </w:rPr>
        <w:t xml:space="preserve">ductivity growth is weak, and that’s actually one reason for the strong job growth—companies need to hire more people to get the job done. </w:t>
      </w:r>
      <w:r>
        <w:t xml:space="preserve">And consumer spending adjusted for inflation fell in both April and May. “The economy is not growing quickly enough to use up the excess capacity that has accumulated since the crises began several years ago,” Steven </w:t>
      </w:r>
      <w:proofErr w:type="spellStart"/>
      <w:r>
        <w:t>Ricchiuto</w:t>
      </w:r>
      <w:proofErr w:type="spellEnd"/>
      <w:r>
        <w:t xml:space="preserve">, chief economist of Mizuho Securities USA, wrote in a note. Still, </w:t>
      </w:r>
      <w:r w:rsidRPr="00D677AA">
        <w:rPr>
          <w:rStyle w:val="StyleUnderline"/>
        </w:rPr>
        <w:t>the economy is certainly looking stronger than one would guess from the government’s June 25 report that gross domestic product fel</w:t>
      </w:r>
      <w:r>
        <w:t xml:space="preserve">l at an annual rate of </w:t>
      </w:r>
      <w:r w:rsidRPr="00D677AA">
        <w:rPr>
          <w:rStyle w:val="StyleUnderline"/>
        </w:rPr>
        <w:t>2.9 percent</w:t>
      </w:r>
      <w:r>
        <w:t xml:space="preserve"> in the first three months of 2014. </w:t>
      </w:r>
      <w:r w:rsidRPr="00D677AA">
        <w:rPr>
          <w:rStyle w:val="StyleUnderline"/>
        </w:rPr>
        <w:t>Economists are now estimating</w:t>
      </w:r>
      <w:r>
        <w:t xml:space="preserve"> that the </w:t>
      </w:r>
      <w:r w:rsidRPr="00D677AA">
        <w:rPr>
          <w:rStyle w:val="StyleUnderline"/>
        </w:rPr>
        <w:t>U.S. economy grew</w:t>
      </w:r>
      <w:r>
        <w:t xml:space="preserve"> at a </w:t>
      </w:r>
      <w:r w:rsidRPr="00D677AA">
        <w:rPr>
          <w:rStyle w:val="StyleUnderline"/>
        </w:rPr>
        <w:t>3 percent</w:t>
      </w:r>
      <w:r>
        <w:t xml:space="preserve"> annual rate in the just-finished second quarter—a huge turnaround. The other good news aside from job growth: Capital goods shipments came in above expectations on Wednesday, and researcher </w:t>
      </w:r>
      <w:proofErr w:type="spellStart"/>
      <w:r>
        <w:t>Autodata</w:t>
      </w:r>
      <w:proofErr w:type="spellEnd"/>
      <w:r>
        <w:t xml:space="preserve"> reported on Tuesday that U.S. light-vehicle sales rose to an annual rate of 17 million in June, making it the best month since July 2006. Even General Motors (GM), whose reputation has been damaged by recalls, experienced a sales rise.</w:t>
      </w:r>
    </w:p>
    <w:p w:rsidR="00EB594C" w:rsidRPr="00BE00B5" w:rsidRDefault="00EB594C" w:rsidP="00247EF6">
      <w:pPr>
        <w:pStyle w:val="Heading4"/>
      </w:pPr>
      <w:r>
        <w:t>Economy is growing – strong job market</w:t>
      </w:r>
    </w:p>
    <w:p w:rsidR="00EB594C" w:rsidRDefault="00EB594C" w:rsidP="00EB594C">
      <w:r w:rsidRPr="00E76CFE">
        <w:rPr>
          <w:rStyle w:val="Style13ptBold"/>
        </w:rPr>
        <w:t>White, 07/07</w:t>
      </w:r>
      <w:r>
        <w:t>/14 – POLITICO's chief economic correspondent</w:t>
      </w:r>
    </w:p>
    <w:p w:rsidR="00EB594C" w:rsidRPr="00E76CFE" w:rsidRDefault="00EB594C" w:rsidP="00EB594C">
      <w:r>
        <w:t>[Ben, “Fed rate hike by March? — Big week in Beijing — Banks face lean earnings season — Hillary moves away from Obama”, http://www.politico.com/morningmoney/0714/morningmoney14531.html]//AS</w:t>
      </w:r>
    </w:p>
    <w:p w:rsidR="00EB594C" w:rsidRDefault="00EB594C" w:rsidP="00EB594C">
      <w:r>
        <w:t xml:space="preserve">FED RATE HIKE MAY COME BY MARCH — </w:t>
      </w:r>
      <w:r w:rsidRPr="00BE00B5">
        <w:rPr>
          <w:rStyle w:val="StyleUnderline"/>
        </w:rPr>
        <w:t xml:space="preserve">Thursday’s strong jobs number showing a gain of 288K and a dip to 6.1% in the unemployment rate indicates the first quarter GDP disaster was a fleeting blip on an otherwise </w:t>
      </w:r>
      <w:r w:rsidRPr="00BE00B5">
        <w:rPr>
          <w:rStyle w:val="Emphasis"/>
        </w:rPr>
        <w:t>accelerating economy.</w:t>
      </w:r>
      <w:r>
        <w:t xml:space="preserve"> That means the Fed’s timetable for rate hikes toward the second half of 2015 may have to change. </w:t>
      </w:r>
      <w:r w:rsidRPr="00BE00B5">
        <w:rPr>
          <w:rStyle w:val="StyleUnderline"/>
        </w:rPr>
        <w:t>We are now back to a three-month pace of 266K new jobs with wage inflation likely to pick up speed</w:t>
      </w:r>
      <w:r>
        <w:t xml:space="preserve"> as the jobless rate falls further. </w:t>
      </w:r>
      <w:r w:rsidRPr="00BE00B5">
        <w:rPr>
          <w:rStyle w:val="StyleUnderline"/>
        </w:rPr>
        <w:lastRenderedPageBreak/>
        <w:t>There is little reason to assume that the hiring could stall out as it did back in 2012. There are no big looming fiscal crises on the horizon (beyond the possible highway cliff) and jobless claims and small business hiring intentions all signal continued robust hiring</w:t>
      </w:r>
      <w:r>
        <w:t xml:space="preserve">. Pantheon’s Ian Shepherdson: “[W]e are about as sure as we can be that wage gains are set to pick-up over the next six months … At the same time, we think core inflation is set to rise further, as companies seek immediately to offset the margin squeeze implied by faster wage gains. … We think the Fed will crack early next year, and we continue to look for a 2% funds rate by the end of 2015, with the first hike in March at the latest.” RISKS GROWING FOR CENTRAL BANK – HFE’s Jim O’Sullivan: “[T]he risk of staying too easy for too long is growing. </w:t>
      </w:r>
      <w:r w:rsidRPr="00BE00B5">
        <w:rPr>
          <w:rStyle w:val="StyleUnderline"/>
        </w:rPr>
        <w:t>The Fed’s mandate relates to the labor market and inflation, not GDP and inflation</w:t>
      </w:r>
      <w:r>
        <w:t xml:space="preserve">. … </w:t>
      </w:r>
      <w:r w:rsidRPr="00BE00B5">
        <w:rPr>
          <w:rStyle w:val="StyleUnderline"/>
        </w:rPr>
        <w:t>Despite the weakness in Q1, the labor market data look much more consistent with acceleration than deceleration … We expect the wage numbers to show a more convincing pick-up in the year ahead “The bottom line: The downtrend in unemployment is showing no sign of ending — it is accelerating — and evidence of labor market tightness is cumulating. In turn, we expect wage gains to show a clear uptrend soon. If so, bond yields are likely to rise significantly</w:t>
      </w:r>
      <w:r>
        <w:t xml:space="preserve">. Even a gradual uptrend in wage gains — and inflation — should influence perceptions of slack and the appropriate monetary policy setting” FED EYES FOOD PRICE RISE — WSJ’s Ben </w:t>
      </w:r>
      <w:proofErr w:type="spellStart"/>
      <w:r>
        <w:t>Leubsdorf</w:t>
      </w:r>
      <w:proofErr w:type="spellEnd"/>
      <w:r>
        <w:t xml:space="preserve"> and Jon </w:t>
      </w:r>
      <w:proofErr w:type="spellStart"/>
      <w:r>
        <w:t>Hilsenrath</w:t>
      </w:r>
      <w:proofErr w:type="spellEnd"/>
      <w:r>
        <w:t xml:space="preserve">: “U.S. food prices are on the rise, raising a sensitive question: When the cost of a hamburger patty soars, does it count as inflation? It does to everyone who eats and especially poorer Americans … But central bankers take a more nuanced view. They sometimes look past food-price increases that appear temporary or isolated while trying to control broad and long-term inflation trends … The Federal Reserve faces an especially important challenge now as it mulls the long-standing dilemma of what to make of the price of a pork chop. </w:t>
      </w:r>
      <w:r w:rsidRPr="00BE00B5">
        <w:rPr>
          <w:rStyle w:val="StyleUnderline"/>
        </w:rPr>
        <w:t>“Broad measures of inflation have been running below the Fed's 2% target for more than two years, but show signs of picking up. And the unemployment rate has fallen to 6.1%</w:t>
      </w:r>
      <w:r>
        <w:t xml:space="preserve"> … which suggests that slack in the labor market is diminishing and the risk of overheating is gradually rising. A broad rise in inflation would be an added signal that the time to move on rates is nearing. That is putting pressure on the Fed to separate food inflation signals from noise. … The consumer price of ground beef in May rose 10.4% from a year earlier while pork chop prices climbed 12.7%. The price of fresh fruit rose 7.3% and oranges 17.1%. But prices for cereals and bakery products were up just 0.1% and vegetable prices inched up only 0.5%”.</w:t>
      </w:r>
    </w:p>
    <w:p w:rsidR="00247EF6" w:rsidRPr="008D37FB" w:rsidRDefault="00247EF6" w:rsidP="00247EF6">
      <w:pPr>
        <w:pStyle w:val="Heading4"/>
      </w:pPr>
      <w:r w:rsidRPr="008D37FB">
        <w:t xml:space="preserve">Economy is on the high—surplus of jobs created and unemployment is at an </w:t>
      </w:r>
      <w:proofErr w:type="spellStart"/>
      <w:r w:rsidRPr="008D37FB">
        <w:t>all time</w:t>
      </w:r>
      <w:proofErr w:type="spellEnd"/>
      <w:r w:rsidRPr="008D37FB">
        <w:t xml:space="preserve"> low</w:t>
      </w:r>
    </w:p>
    <w:p w:rsidR="00247EF6" w:rsidRPr="00D56730" w:rsidRDefault="00247EF6" w:rsidP="00247EF6">
      <w:r w:rsidRPr="00D56730">
        <w:rPr>
          <w:rStyle w:val="Style13ptBold"/>
        </w:rPr>
        <w:t>BBC July 3</w:t>
      </w:r>
      <w:r w:rsidRPr="00D56730">
        <w:t xml:space="preserve">, 2014 (BBC News s an operational </w:t>
      </w:r>
      <w:hyperlink r:id="rId9" w:history="1">
        <w:r w:rsidRPr="00D56730">
          <w:rPr>
            <w:rStyle w:val="Hyperlink"/>
          </w:rPr>
          <w:t>business division</w:t>
        </w:r>
      </w:hyperlink>
      <w:r w:rsidRPr="00D56730">
        <w:t>[1] of the British Broadcasting Corporation (</w:t>
      </w:r>
      <w:hyperlink r:id="rId10" w:history="1">
        <w:r w:rsidRPr="00D56730">
          <w:rPr>
            <w:rStyle w:val="Hyperlink"/>
          </w:rPr>
          <w:t>BBC</w:t>
        </w:r>
      </w:hyperlink>
      <w:r w:rsidRPr="00D56730">
        <w:t xml:space="preserve">) responsible for the gathering and broadcasting of news and current affairs. The department is the world's largest broadcast news </w:t>
      </w:r>
      <w:proofErr w:type="spellStart"/>
      <w:r w:rsidRPr="00D56730">
        <w:t>organisation</w:t>
      </w:r>
      <w:proofErr w:type="spellEnd"/>
      <w:r w:rsidRPr="00D56730">
        <w:t xml:space="preserve"> and generates about 120 hours of radio and television output each day, as well as online news coverage. US economy adds 288,000 jobs in Junehttp://www.bbc.com/news/business-28148264</w:t>
      </w:r>
    </w:p>
    <w:p w:rsidR="00247EF6" w:rsidRPr="008D37FB" w:rsidRDefault="00247EF6" w:rsidP="00247EF6"/>
    <w:p w:rsidR="00247EF6" w:rsidRPr="006B744B" w:rsidRDefault="00247EF6" w:rsidP="00247EF6">
      <w:r w:rsidRPr="008A7F69">
        <w:rPr>
          <w:rStyle w:val="StyleUnderline"/>
        </w:rPr>
        <w:t>The US economy added 288,000 jobs in June,</w:t>
      </w:r>
      <w:r>
        <w:t xml:space="preserve"> latest figures from the Bureau of Labor Statistics have shown. </w:t>
      </w:r>
      <w:r w:rsidRPr="008A7F69">
        <w:rPr>
          <w:rStyle w:val="StyleUnderline"/>
        </w:rPr>
        <w:t>The unemployment rate dropped to 6.1%, its lowest level since September 2008.</w:t>
      </w:r>
      <w:r>
        <w:rPr>
          <w:rStyle w:val="StyleUnderline"/>
        </w:rPr>
        <w:t xml:space="preserve"> </w:t>
      </w:r>
      <w:r w:rsidRPr="008A7F69">
        <w:rPr>
          <w:rStyle w:val="StyleUnderline"/>
        </w:rPr>
        <w:t xml:space="preserve">That figure beat analysts' expectations and is an encouraging sign after disappointing growth in </w:t>
      </w:r>
      <w:r w:rsidRPr="008A7F69">
        <w:rPr>
          <w:rStyle w:val="StyleUnderline"/>
        </w:rPr>
        <w:lastRenderedPageBreak/>
        <w:t>the first quarter of 2014.</w:t>
      </w:r>
      <w:r>
        <w:rPr>
          <w:rStyle w:val="StyleUnderline"/>
        </w:rPr>
        <w:t xml:space="preserve"> </w:t>
      </w:r>
      <w:r>
        <w:t xml:space="preserve">The strong report sent the Dow Jones Industrial Average above 17,000 for the first time as investors cheered the news. Economists blamed harsh winter weather for a 2.9% </w:t>
      </w:r>
      <w:proofErr w:type="spellStart"/>
      <w:r>
        <w:t>annualised</w:t>
      </w:r>
      <w:proofErr w:type="spellEnd"/>
      <w:r>
        <w:t xml:space="preserve"> decline in US economic output from January to March. </w:t>
      </w:r>
      <w:r w:rsidRPr="008A7F69">
        <w:rPr>
          <w:rStyle w:val="StyleUnderline"/>
        </w:rPr>
        <w:t>Jobs growth in professional and business services was particularly strong, with 67,000 jobs being created, followed by gains in the retail sector, which added 40,000 jobs.</w:t>
      </w:r>
      <w:r>
        <w:rPr>
          <w:rStyle w:val="StyleUnderline"/>
        </w:rPr>
        <w:t xml:space="preserve"> </w:t>
      </w:r>
      <w:r w:rsidRPr="006B744B">
        <w:t xml:space="preserve">Hourly wages - which is a measure watched closely by policy makers and has been recently highlight by Federal Reserve chair Janet </w:t>
      </w:r>
      <w:proofErr w:type="spellStart"/>
      <w:r w:rsidRPr="006B744B">
        <w:t>Yellen</w:t>
      </w:r>
      <w:proofErr w:type="spellEnd"/>
      <w:r w:rsidRPr="006B744B">
        <w:t xml:space="preserve"> - rose 0.2% in June and have climbed 2.0% for the year.</w:t>
      </w:r>
    </w:p>
    <w:p w:rsidR="00247EF6" w:rsidRDefault="00247EF6" w:rsidP="00247EF6"/>
    <w:p w:rsidR="00247EF6" w:rsidRDefault="00247EF6" w:rsidP="00247EF6"/>
    <w:p w:rsidR="00AB05D9" w:rsidRDefault="00EB594C" w:rsidP="00F51F26">
      <w:pPr>
        <w:pStyle w:val="Heading2"/>
      </w:pPr>
      <w:r>
        <w:lastRenderedPageBreak/>
        <w:t>Housing</w:t>
      </w:r>
    </w:p>
    <w:p w:rsidR="00D62619" w:rsidRPr="004C12DC" w:rsidRDefault="00D62619" w:rsidP="00247EF6">
      <w:pPr>
        <w:pStyle w:val="Heading4"/>
      </w:pPr>
      <w:r w:rsidRPr="004C12DC">
        <w:t>Economy is slowly recovering now</w:t>
      </w:r>
    </w:p>
    <w:p w:rsidR="00D62619" w:rsidRDefault="00D62619" w:rsidP="00D62619">
      <w:r w:rsidRPr="006E616D">
        <w:rPr>
          <w:rStyle w:val="Style13ptBold"/>
        </w:rPr>
        <w:t>Roche 6/10</w:t>
      </w:r>
      <w:r>
        <w:t xml:space="preserve">, </w:t>
      </w:r>
      <w:r w:rsidRPr="00EB594C">
        <w:t xml:space="preserve">is the Founder of </w:t>
      </w:r>
      <w:proofErr w:type="spellStart"/>
      <w:r w:rsidRPr="00EB594C">
        <w:t>Orcam</w:t>
      </w:r>
      <w:proofErr w:type="spellEnd"/>
      <w:r w:rsidRPr="00EB594C">
        <w:t xml:space="preserve"> Financial Group, LLC. </w:t>
      </w:r>
      <w:proofErr w:type="spellStart"/>
      <w:r w:rsidRPr="00EB594C">
        <w:t>Orcam</w:t>
      </w:r>
      <w:proofErr w:type="spellEnd"/>
      <w:r w:rsidRPr="00EB594C">
        <w:t xml:space="preserve"> is a financial services firm offering research, private advisory, institutional consulting and educational services. He is also the author of Pragmatic Capitalism: What Every Investor Needs to Understand About Money and Finance and Understanding the Modern Monetary System.(Cullen Roche , June 10,1014, “Goldman Sachs: “the US economy is now growing at an above-trend pace”, </w:t>
      </w:r>
      <w:hyperlink r:id="rId11" w:history="1">
        <w:r w:rsidRPr="006E616D">
          <w:rPr>
            <w:rStyle w:val="Hyperlink"/>
            <w:sz w:val="16"/>
            <w:szCs w:val="16"/>
          </w:rPr>
          <w:t>http://pragcap.com/goldman-sachs-the-us-economy-is-now-growing-at-an-above-trend-pace)JDS</w:t>
        </w:r>
      </w:hyperlink>
      <w:r>
        <w:t xml:space="preserve"> </w:t>
      </w:r>
    </w:p>
    <w:p w:rsidR="00D62619" w:rsidRPr="00EB594C" w:rsidRDefault="00D62619" w:rsidP="0016170A">
      <w:r w:rsidRPr="006E616D">
        <w:rPr>
          <w:rStyle w:val="StyleUnderline"/>
        </w:rPr>
        <w:t>“Despite the 1% drop in real GDP in the first quarter, we believe that the US economy is now growing at an above-trend pace</w:t>
      </w:r>
      <w:r w:rsidRPr="00EB594C">
        <w:t xml:space="preserve">. The best way to see this is via our current activity indicator (CAI), which grew at an annualized rate of 3.4% in May, similar to the average of the prior two months. Although an estimated ½ percentage point of this sequential growth is due to a </w:t>
      </w:r>
      <w:proofErr w:type="spellStart"/>
      <w:r w:rsidRPr="00EB594C">
        <w:t>bounceback</w:t>
      </w:r>
      <w:proofErr w:type="spellEnd"/>
      <w:r w:rsidRPr="00EB594C">
        <w:t xml:space="preserve"> from the weather distortions of the first quarter, even the year-on-year CAI now stands at 2.7%, the fastest pace of the expansion so far and above our estimate of potential growth of 2%-2½%. In our view, the CAI is a far more reliable indicator of economic activity than real GDP because it is more timely, more broadly based, less noisy, and less subject to revision.</w:t>
      </w:r>
      <w:r w:rsidRPr="006B744B">
        <w:t>¶</w:t>
      </w:r>
      <w:r w:rsidRPr="00EB594C">
        <w:t xml:space="preserve"> </w:t>
      </w:r>
      <w:r w:rsidRPr="006E616D">
        <w:rPr>
          <w:rStyle w:val="StyleUnderline"/>
        </w:rPr>
        <w:t>One key reason why we expect a further pickup in the underlying growth pace to 3%+ is an improvement in the housing sector.</w:t>
      </w:r>
      <w:r w:rsidRPr="00EB594C">
        <w:t xml:space="preserve"> The impact of the 100bp increase in 30-year mortgage rates last summer should now be mostly behind us; in fact, the 40bp drop in rates since the start of the year could provide a modest boost in coming quarters. </w:t>
      </w:r>
      <w:r w:rsidRPr="006E616D">
        <w:rPr>
          <w:rStyle w:val="StyleUnderline"/>
        </w:rPr>
        <w:t>More fundamentally, we are optimistic on household formation. From 2006 to 2012, the share of 18-34 year olds who live with their parents increased by nearly 5 percentage points, equivalent to an extra 3½ million individuals.</w:t>
      </w:r>
      <w:r w:rsidRPr="00EB594C">
        <w:t xml:space="preserve"> Although the reversal of this surge—which seems to have started last year—is unlikely to be rapid given the gradual pace of labor market improvement and financial factors such as the high levels of student debt, ultimately we do expect much of it to reverse. This probably means that household growth will exceed population growth in percentage terms, and supports our forecast that household formation will average 1¼ million per year over the next half-decade.”</w:t>
      </w:r>
    </w:p>
    <w:p w:rsidR="00F51F26" w:rsidRDefault="00F51F26" w:rsidP="00F51F26">
      <w:pPr>
        <w:pStyle w:val="Heading2"/>
      </w:pPr>
      <w:r>
        <w:lastRenderedPageBreak/>
        <w:t>Stocks</w:t>
      </w:r>
    </w:p>
    <w:p w:rsidR="00D62619" w:rsidRPr="0016170A" w:rsidRDefault="00D62619" w:rsidP="00247EF6">
      <w:pPr>
        <w:pStyle w:val="Heading4"/>
      </w:pPr>
      <w:r w:rsidRPr="0016170A">
        <w:t>US economy up – stock market</w:t>
      </w:r>
    </w:p>
    <w:p w:rsidR="00D62619" w:rsidRPr="00C01A4A" w:rsidRDefault="00D62619" w:rsidP="00D62619">
      <w:pPr>
        <w:rPr>
          <w:rStyle w:val="Style13ptBold"/>
        </w:rPr>
      </w:pPr>
      <w:r w:rsidRPr="00C01A4A">
        <w:rPr>
          <w:rStyle w:val="Style13ptBold"/>
        </w:rPr>
        <w:t>Peacock 7/6</w:t>
      </w:r>
    </w:p>
    <w:p w:rsidR="00D62619" w:rsidRDefault="00D62619" w:rsidP="00D62619">
      <w:r>
        <w:t>(Mike Peacock</w:t>
      </w:r>
      <w:r w:rsidRPr="006B744B">
        <w:t xml:space="preserve"> </w:t>
      </w:r>
      <w:r>
        <w:t xml:space="preserve">Reuters' European Economics Editor, previously Chief UK Political Correspondent </w:t>
      </w:r>
      <w:r w:rsidRPr="006B744B">
        <w:t xml:space="preserve">¶ </w:t>
      </w:r>
      <w:r>
        <w:t xml:space="preserve">Sun Jul 6, 2014 </w:t>
      </w:r>
      <w:r w:rsidRPr="00477927">
        <w:t>http://www.reuters.com/article/2014/07/06/us-economy-global-idUSKBN0FB0A820140706</w:t>
      </w:r>
      <w:r>
        <w:t>)</w:t>
      </w:r>
    </w:p>
    <w:p w:rsidR="00D62619" w:rsidRDefault="00D62619" w:rsidP="0016170A">
      <w:r w:rsidRPr="00EB594C">
        <w:t xml:space="preserve">With </w:t>
      </w:r>
      <w:r w:rsidRPr="00C01A4A">
        <w:rPr>
          <w:rStyle w:val="StyleUnderline"/>
        </w:rPr>
        <w:t xml:space="preserve">U.S. stocks hitting record highs on the back of strong jobs growth, </w:t>
      </w:r>
      <w:r w:rsidRPr="00EB594C">
        <w:t>the European Central Bank holding out the prospect of printing money and British house prices soaring</w:t>
      </w:r>
      <w:r w:rsidRPr="00C01A4A">
        <w:rPr>
          <w:rStyle w:val="StyleUnderline"/>
        </w:rPr>
        <w:t xml:space="preserve"> </w:t>
      </w:r>
      <w:r w:rsidRPr="00EB594C">
        <w:t>there is a lot to ponder in the week to come.</w:t>
      </w:r>
      <w:r w:rsidRPr="006B744B">
        <w:t>¶</w:t>
      </w:r>
      <w:r w:rsidRPr="00EB594C">
        <w:t xml:space="preserve"> </w:t>
      </w:r>
      <w:r w:rsidRPr="00C01A4A">
        <w:rPr>
          <w:rStyle w:val="StyleUnderline"/>
        </w:rPr>
        <w:t>The Dow Jones index breached 17,000 for the first time last week</w:t>
      </w:r>
      <w:r w:rsidRPr="00EB594C">
        <w:t xml:space="preserve">, days after the Bank for International Settlements - the global forum for central banks - said </w:t>
      </w:r>
      <w:r w:rsidRPr="00C01A4A">
        <w:rPr>
          <w:rStyle w:val="StyleUnderline"/>
        </w:rPr>
        <w:t xml:space="preserve">that markets were in a “euphoric” state </w:t>
      </w:r>
      <w:r w:rsidRPr="00D62619">
        <w:t>and that keeping interest rates too low for too long could sow the seeds of another crisis.</w:t>
      </w:r>
    </w:p>
    <w:p w:rsidR="00F51F26" w:rsidRPr="0016170A" w:rsidRDefault="00F51F26" w:rsidP="00F51F26">
      <w:pPr>
        <w:pStyle w:val="Heading2"/>
      </w:pPr>
      <w:r>
        <w:lastRenderedPageBreak/>
        <w:t>IMF Predictions</w:t>
      </w:r>
    </w:p>
    <w:p w:rsidR="00D62619" w:rsidRPr="0016170A" w:rsidRDefault="00D62619" w:rsidP="00247EF6">
      <w:pPr>
        <w:pStyle w:val="Heading4"/>
      </w:pPr>
      <w:r w:rsidRPr="0016170A">
        <w:t>IMF predictions</w:t>
      </w:r>
    </w:p>
    <w:p w:rsidR="00D62619" w:rsidRPr="00477927" w:rsidRDefault="00D62619" w:rsidP="00D62619">
      <w:pPr>
        <w:rPr>
          <w:rStyle w:val="Style13ptBold"/>
        </w:rPr>
      </w:pPr>
      <w:r w:rsidRPr="00477927">
        <w:rPr>
          <w:rStyle w:val="Style13ptBold"/>
        </w:rPr>
        <w:t>Tally 6/16</w:t>
      </w:r>
    </w:p>
    <w:p w:rsidR="00D62619" w:rsidRPr="006B744B" w:rsidRDefault="00D62619" w:rsidP="006B744B">
      <w:r w:rsidRPr="006B744B">
        <w:t xml:space="preserve">(June 16, 2014 Ian Talley holds a </w:t>
      </w:r>
      <w:proofErr w:type="spellStart"/>
      <w:r w:rsidRPr="006B744B">
        <w:t>Masters</w:t>
      </w:r>
      <w:proofErr w:type="spellEnd"/>
      <w:r w:rsidRPr="006B744B">
        <w:t xml:space="preserve"> Degree in International Journalism http://online.wsj.com/articles/imf-cuts-u-s-2014-growth-forecast-to-2-1402925865)</w:t>
      </w:r>
    </w:p>
    <w:p w:rsidR="0016170A" w:rsidRDefault="00D62619" w:rsidP="00D62619">
      <w:r w:rsidRPr="00477927">
        <w:rPr>
          <w:rStyle w:val="StyleUnderline"/>
        </w:rPr>
        <w:t>The I</w:t>
      </w:r>
      <w:r w:rsidRPr="00EB594C">
        <w:t xml:space="preserve">nternational </w:t>
      </w:r>
      <w:r w:rsidRPr="00477927">
        <w:rPr>
          <w:rStyle w:val="StyleUnderline"/>
        </w:rPr>
        <w:t>M</w:t>
      </w:r>
      <w:r w:rsidRPr="00EB594C">
        <w:t xml:space="preserve">onetary </w:t>
      </w:r>
      <w:r w:rsidRPr="00477927">
        <w:rPr>
          <w:rStyle w:val="StyleUnderline"/>
        </w:rPr>
        <w:t>F</w:t>
      </w:r>
      <w:r w:rsidRPr="00EB594C">
        <w:t xml:space="preserve">und, </w:t>
      </w:r>
      <w:r w:rsidRPr="00477927">
        <w:rPr>
          <w:rStyle w:val="StyleUnderline"/>
        </w:rPr>
        <w:t>forecasting that U.S. inflation will sit below the Federal Reserve's 2% target through 2017</w:t>
      </w:r>
      <w:r w:rsidRPr="00EB594C">
        <w:t>, said the central bank should keep its policy rate near zero even longer than investors now expect.</w:t>
      </w:r>
      <w:r w:rsidRPr="006B744B">
        <w:t>¶</w:t>
      </w:r>
      <w:r w:rsidRPr="00EB594C">
        <w:t xml:space="preserve"> In its annual review of the U.S. economy, </w:t>
      </w:r>
      <w:r w:rsidRPr="00477927">
        <w:rPr>
          <w:rStyle w:val="StyleUnderline"/>
        </w:rPr>
        <w:t>the IMF cut its forecast for U.S. economic growth this year by 0.8 percentage point to 2%, citing a harsh winter</w:t>
      </w:r>
      <w:r w:rsidRPr="00EB594C">
        <w:t>, a struggling housing market and weak international demand for the country's products.</w:t>
      </w:r>
      <w:r w:rsidRPr="006B744B">
        <w:t>¶</w:t>
      </w:r>
      <w:r w:rsidRPr="00EB594C">
        <w:t xml:space="preserve"> </w:t>
      </w:r>
      <w:r w:rsidRPr="00477927">
        <w:rPr>
          <w:rStyle w:val="StyleUnderline"/>
        </w:rPr>
        <w:t>The fund maintained its 3% growth outlook for next year, saying a meaningful economic rebound is under way.</w:t>
      </w:r>
      <w:r w:rsidRPr="00EB594C">
        <w:t xml:space="preserve"> Sti</w:t>
      </w:r>
      <w:r w:rsidRPr="00D62619">
        <w:t>ll, the IMF said significant slack remains in the economy and U.S. officials must do more to stimulate growth in the near term.</w:t>
      </w:r>
    </w:p>
    <w:p w:rsidR="00EB594C" w:rsidRDefault="00EB594C" w:rsidP="00EB594C">
      <w:pPr>
        <w:pStyle w:val="Heading2"/>
      </w:pPr>
      <w:r>
        <w:lastRenderedPageBreak/>
        <w:t>Business Confidence</w:t>
      </w:r>
    </w:p>
    <w:p w:rsidR="00EB594C" w:rsidRPr="00EB594C" w:rsidRDefault="00EB594C" w:rsidP="00EB594C"/>
    <w:p w:rsidR="00780D4A" w:rsidRDefault="00780D4A" w:rsidP="00247EF6">
      <w:pPr>
        <w:pStyle w:val="Heading4"/>
      </w:pPr>
      <w:r>
        <w:t>US growth now – business confidence</w:t>
      </w:r>
    </w:p>
    <w:p w:rsidR="00780D4A" w:rsidRDefault="00780D4A" w:rsidP="00780D4A">
      <w:r w:rsidRPr="00C046DF">
        <w:rPr>
          <w:rStyle w:val="Style13ptBold"/>
        </w:rPr>
        <w:t>Tower 7/7</w:t>
      </w:r>
      <w:r>
        <w:t xml:space="preserve"> – Reporter for MNI News</w:t>
      </w:r>
    </w:p>
    <w:p w:rsidR="00780D4A" w:rsidRPr="00C046DF" w:rsidRDefault="00780D4A" w:rsidP="00780D4A">
      <w:r>
        <w:t xml:space="preserve">(Courtney, “BOC Biz Survey: Biz Confidence Barely Positive On Uncertainty”, MNI, </w:t>
      </w:r>
      <w:hyperlink r:id="rId12" w:history="1">
        <w:r w:rsidRPr="00316F12">
          <w:rPr>
            <w:rStyle w:val="Hyperlink"/>
          </w:rPr>
          <w:t>https://mninews.marketnews.com/index.php/boc-biz-survey-biz-confidence-barely-positive-uncertainty?q=content/boc-biz-survey-biz-confidence-barely-positive-uncertainty</w:t>
        </w:r>
      </w:hyperlink>
      <w:r>
        <w:t>, HW)</w:t>
      </w:r>
    </w:p>
    <w:p w:rsidR="00780D4A" w:rsidRPr="00EB594C" w:rsidRDefault="00780D4A" w:rsidP="00780D4A">
      <w:r w:rsidRPr="00C046DF">
        <w:rPr>
          <w:rStyle w:val="StyleUnderline"/>
        </w:rPr>
        <w:t>Expectations for U.S. economic growth do continue to strengthen, the BOC said, and "orders from domestic and international customers show improvement from a year ago." The balance of opinion on plans to invest in machinery and equipment has moved up, with 41% expecting to invest more</w:t>
      </w:r>
      <w:r w:rsidRPr="00EB594C">
        <w:t xml:space="preserve"> and 17% less, although a high 42% plan no change. The BOC notes that investment plans are mainly directed at upgrading </w:t>
      </w:r>
      <w:r w:rsidRPr="00C046DF">
        <w:rPr>
          <w:rStyle w:val="StyleUnderline"/>
        </w:rPr>
        <w:t>or replacing existing equipment rather than on new plants. Firms just want to improve efficiency incrementally "over the near term as they await more widespread indications of improving demand."</w:t>
      </w:r>
      <w:r>
        <w:rPr>
          <w:rStyle w:val="StyleUnderline"/>
        </w:rPr>
        <w:t xml:space="preserve"> </w:t>
      </w:r>
      <w:r w:rsidRPr="00C046DF">
        <w:rPr>
          <w:rStyle w:val="StyleUnderline"/>
        </w:rPr>
        <w:t>Intentions to increase hiring "are positive</w:t>
      </w:r>
      <w:r w:rsidRPr="00EB594C">
        <w:t xml:space="preserve"> but less widespread in the summer survey" from higher readings in the previous two quarters, the BOC said. There was almost a tie between those who expected to increase employment at their firms over the next year (43%) and those who planned no change (42%), while 15% said they expected to reduce employment. </w:t>
      </w:r>
      <w:r w:rsidRPr="00C046DF">
        <w:rPr>
          <w:rStyle w:val="StyleUnderline"/>
        </w:rPr>
        <w:t xml:space="preserve">Fewer firms see problems in meeting higher demands on production capacity. The percentage of firms saying labor shortages restrict their ability to meet demand is little changed from the previous survey and from 12 months ago. </w:t>
      </w:r>
      <w:r w:rsidRPr="00EB594C">
        <w:t>Only 4%, "typically in Western Canada," said they would have significant difficulty, while 30% said they would have some difficulty in meeting an unexpected increase in demand.</w:t>
      </w:r>
    </w:p>
    <w:p w:rsidR="00EB594C" w:rsidRDefault="00EB594C" w:rsidP="00247EF6">
      <w:pPr>
        <w:pStyle w:val="Heading4"/>
      </w:pPr>
      <w:r>
        <w:t xml:space="preserve">Investor Confidence high now </w:t>
      </w:r>
    </w:p>
    <w:p w:rsidR="00EB594C" w:rsidRPr="008E2313" w:rsidRDefault="00EB594C" w:rsidP="00EB594C">
      <w:r w:rsidRPr="008E2313">
        <w:rPr>
          <w:rStyle w:val="Style13ptBold"/>
        </w:rPr>
        <w:t>Nebraska State News 7/5</w:t>
      </w:r>
      <w:r>
        <w:t xml:space="preserve"> (Nebraska State News, 7-5-14, “Dow Jones closes at highest level ever”, http://www.nebraska.statenews.net/index.php/sid/223540045/scat/3a8a80d6f705f8cc/ht/Dow-Jones-closes-at-highest-level-ever#sthash.fTwERUOS.dpuf)</w:t>
      </w:r>
    </w:p>
    <w:p w:rsidR="00EB594C" w:rsidRDefault="00EB594C" w:rsidP="00EB594C">
      <w:pPr>
        <w:rPr>
          <w:rStyle w:val="StyleUnderline"/>
        </w:rPr>
      </w:pPr>
      <w:r>
        <w:t xml:space="preserve">NEW York, USA </w:t>
      </w:r>
      <w:r w:rsidRPr="008E2313">
        <w:rPr>
          <w:rStyle w:val="StyleUnderline"/>
        </w:rPr>
        <w:t>For the first time in its histor</w:t>
      </w:r>
      <w:r>
        <w:t xml:space="preserve">y, </w:t>
      </w:r>
      <w:r w:rsidRPr="008E2313">
        <w:rPr>
          <w:rStyle w:val="StyleUnderline"/>
        </w:rPr>
        <w:t>the Dow Jones</w:t>
      </w:r>
      <w:r>
        <w:t xml:space="preserve"> Industrial Index </w:t>
      </w:r>
      <w:r w:rsidRPr="008E2313">
        <w:rPr>
          <w:rStyle w:val="StyleUnderline"/>
        </w:rPr>
        <w:t>closed above 17,000</w:t>
      </w:r>
      <w:r>
        <w:t xml:space="preserve"> Friday, </w:t>
      </w:r>
      <w:r w:rsidRPr="008E2313">
        <w:rPr>
          <w:rStyle w:val="StyleUnderline"/>
        </w:rPr>
        <w:t>buoyed by positive economic data that fed investor confidence</w:t>
      </w:r>
      <w:r>
        <w:t xml:space="preserve">. The US stock index, which is made up of some of the biggest global firms, rose 92 points to finish at 17,068 after a better-than-expected jobs report showed the US economy added 288,000 jobs in June. </w:t>
      </w:r>
      <w:r w:rsidRPr="008E2313">
        <w:rPr>
          <w:rStyle w:val="StyleUnderline"/>
        </w:rPr>
        <w:t>Investor confidence was</w:t>
      </w:r>
      <w:r>
        <w:t xml:space="preserve"> also </w:t>
      </w:r>
      <w:r w:rsidRPr="008E2313">
        <w:rPr>
          <w:rStyle w:val="StyleUnderline"/>
        </w:rPr>
        <w:t>buoyed by news that China's manufacturing activity hit a six-month high in June</w:t>
      </w:r>
      <w:r>
        <w:t xml:space="preserve">, while </w:t>
      </w:r>
      <w:r w:rsidRPr="008E2313">
        <w:rPr>
          <w:rStyle w:val="StyleUnderline"/>
        </w:rPr>
        <w:t>low interest rates generally speaking have led investors to pour money into stocks</w:t>
      </w:r>
      <w:r>
        <w:t xml:space="preserve">. This has led to an overall good week for US stocks, on Wednesday the </w:t>
      </w:r>
      <w:r w:rsidRPr="008E2313">
        <w:rPr>
          <w:rStyle w:val="StyleUnderline"/>
        </w:rPr>
        <w:t>SP 500 hit its 24th closing high for the year. Investors had been worried that rising stock prices could not be supported by actual underlying economic growth, so the positive jobs data was welcomed by many analysts.</w:t>
      </w:r>
    </w:p>
    <w:p w:rsidR="00EB594C" w:rsidRDefault="00EB594C" w:rsidP="00247EF6">
      <w:pPr>
        <w:pStyle w:val="Heading4"/>
      </w:pPr>
      <w:r>
        <w:lastRenderedPageBreak/>
        <w:t xml:space="preserve">US Bonds priced high now </w:t>
      </w:r>
    </w:p>
    <w:p w:rsidR="00EB594C" w:rsidRPr="00D677AA" w:rsidRDefault="00EB594C" w:rsidP="00EB594C">
      <w:r w:rsidRPr="00D677AA">
        <w:rPr>
          <w:rStyle w:val="Style13ptBold"/>
        </w:rPr>
        <w:t>World Bank 7/7</w:t>
      </w:r>
      <w:r>
        <w:t xml:space="preserve"> (The World Bank, 7-7-14, “Prospects Daily: U.S. Treasuries gain for the first time in four trading sessions, U.S. unemployment rate falls to 6.1%, HSBC Emerging Markets Index rises further in June”, http://blogs.worldbank.org/prospects/prospects-daily-us-treasuries-gain-first-time-four-trading-sessions-us-unemployment-rate-falls-61)</w:t>
      </w:r>
    </w:p>
    <w:p w:rsidR="00EB594C" w:rsidRPr="00D677AA" w:rsidRDefault="00EB594C" w:rsidP="00EB594C">
      <w:r w:rsidRPr="00D677AA">
        <w:rPr>
          <w:rStyle w:val="StyleUnderline"/>
        </w:rPr>
        <w:t>U.S. Treasury prices gained on Monday as investors took advantage of bargain-priced bonds after three sessions of selling.</w:t>
      </w:r>
      <w:r>
        <w:t xml:space="preserve"> Further, the fact that </w:t>
      </w:r>
      <w:r w:rsidRPr="00D677AA">
        <w:rPr>
          <w:rStyle w:val="StyleUnderline"/>
        </w:rPr>
        <w:t>U.S. Treasuries are relatively cheaper than other safe-haven government bonds also boosted oversea demand.</w:t>
      </w:r>
      <w:r>
        <w:t xml:space="preserve"> The additional yield </w:t>
      </w:r>
      <w:r w:rsidRPr="00D677AA">
        <w:rPr>
          <w:rStyle w:val="Emphasis"/>
        </w:rPr>
        <w:t>investors demand to hold U.S. notes over German 10-year bunds is currently at 137 basis points, the widest since 1999.</w:t>
      </w:r>
      <w:r>
        <w:t xml:space="preserve"> </w:t>
      </w:r>
      <w:proofErr w:type="spellStart"/>
      <w:r>
        <w:t>Icelandis</w:t>
      </w:r>
      <w:proofErr w:type="spellEnd"/>
      <w:r>
        <w:t xml:space="preserve"> planning to sell its first euro-denominated international bonds since 2006, a move away from the dollar-denominated debt it relied on since the collapse of its banking sector in 2008. The country is likely to use proceeds from new issue to service a large redemption in the form of Nordic loans that it borrowed in 2008. Iceland sold two separate $ 1 billion dollar-denominated bonds in 2011 (5-year maturity) and 2012 (10-year maturity).</w:t>
      </w:r>
    </w:p>
    <w:p w:rsidR="00EB594C" w:rsidRPr="00BE4758" w:rsidRDefault="00EB594C" w:rsidP="00EB594C"/>
    <w:p w:rsidR="00EB594C" w:rsidRPr="00BE4758" w:rsidRDefault="00EB594C" w:rsidP="00EB594C"/>
    <w:p w:rsidR="00D56730" w:rsidRDefault="00EB594C" w:rsidP="00EB594C">
      <w:pPr>
        <w:pStyle w:val="Heading2"/>
      </w:pPr>
      <w:r>
        <w:lastRenderedPageBreak/>
        <w:t>Consumer Confidence</w:t>
      </w:r>
    </w:p>
    <w:p w:rsidR="00AB05D9" w:rsidRDefault="00AB05D9" w:rsidP="00247EF6">
      <w:pPr>
        <w:pStyle w:val="Heading4"/>
      </w:pPr>
      <w:r>
        <w:t xml:space="preserve">Consumer confidence rising now </w:t>
      </w:r>
    </w:p>
    <w:p w:rsidR="00AB05D9" w:rsidRPr="008E2313" w:rsidRDefault="00AB05D9" w:rsidP="00AB05D9">
      <w:r w:rsidRPr="008E2313">
        <w:rPr>
          <w:rStyle w:val="Style13ptBold"/>
        </w:rPr>
        <w:t>Rasmussen 7/7</w:t>
      </w:r>
      <w:r>
        <w:t xml:space="preserve"> (Rasmussen Report, 7-7-14, “Rasmussen Consumer Index 21% Rate U.S. Economy Good or Excellent”, http://www.rasmussenreports.com/public_content/business/indexes/rasmussen_consumer_index/rasmussen_consumer_index)</w:t>
      </w:r>
    </w:p>
    <w:p w:rsidR="00AB05D9" w:rsidRDefault="00AB05D9" w:rsidP="00AB05D9">
      <w:r>
        <w:rPr>
          <w:rStyle w:val="StyleUnderline"/>
        </w:rPr>
        <w:t xml:space="preserve">21% Rate U.S. Economy Good or Excellent </w:t>
      </w:r>
      <w:r w:rsidRPr="008E2313">
        <w:rPr>
          <w:rStyle w:val="StyleUnderline"/>
        </w:rPr>
        <w:t>The Rasmussen Consumer Index, which measures consumer confidence on a daily basis, gained four</w:t>
      </w:r>
      <w:r>
        <w:t xml:space="preserve"> </w:t>
      </w:r>
      <w:r w:rsidRPr="008E2313">
        <w:rPr>
          <w:rStyle w:val="StyleUnderline"/>
        </w:rPr>
        <w:t>points over</w:t>
      </w:r>
      <w:r>
        <w:t xml:space="preserve"> the </w:t>
      </w:r>
      <w:r w:rsidRPr="008E2313">
        <w:rPr>
          <w:rStyle w:val="StyleUnderline"/>
        </w:rPr>
        <w:t>Fourth of July weekend to reach 102.4 on Monday</w:t>
      </w:r>
      <w:r>
        <w:t xml:space="preserve">. Consumer confidence is </w:t>
      </w:r>
      <w:r w:rsidRPr="008E2313">
        <w:rPr>
          <w:rStyle w:val="StyleUnderline"/>
        </w:rPr>
        <w:t xml:space="preserve">unchanged from a week ago, </w:t>
      </w:r>
      <w:r w:rsidRPr="008E2313">
        <w:t xml:space="preserve">but is down three points from a month ago and one point from three months ago. The </w:t>
      </w:r>
      <w:r w:rsidRPr="008E2313">
        <w:rPr>
          <w:rStyle w:val="StyleUnderline"/>
        </w:rPr>
        <w:t>Rasmussen Investor Index jumped five points over the holiday weekend to 118.9.</w:t>
      </w:r>
      <w:r>
        <w:t xml:space="preserve"> Investor confidence is still down a point from a week ago and three months ago and down seven points from a month ago. Detailed supplemental information, including a daily history and month-by-month trend data, is available for Platinum Members. The Rasmussen Consumer Index and Investor Indexes are derived from nightly telephone surveys of 1,500 adults and reported on a three-day rolling average basis. The baseline for the Index was established at 100.0 in October 2001. Readings above 100.0 indicate that confidence is higher than in the baseline month. Detailed supplemental information is available for Platinum </w:t>
      </w:r>
      <w:proofErr w:type="spellStart"/>
      <w:r>
        <w:t>Members.Historical</w:t>
      </w:r>
      <w:proofErr w:type="spellEnd"/>
      <w:r>
        <w:t xml:space="preserve"> data for the Consumer and Investor indexes as well as attitudes about the economy and personal finances are also available to Platinum Members.</w:t>
      </w:r>
    </w:p>
    <w:p w:rsidR="00780D4A" w:rsidRPr="006B744B" w:rsidRDefault="00780D4A" w:rsidP="006B744B"/>
    <w:p w:rsidR="00AB05D9" w:rsidRDefault="00AB05D9" w:rsidP="00247EF6">
      <w:pPr>
        <w:pStyle w:val="Heading4"/>
      </w:pPr>
      <w:r>
        <w:t>Americans perception of the economy is getting better</w:t>
      </w:r>
    </w:p>
    <w:p w:rsidR="00AB05D9" w:rsidRDefault="00AB05D9" w:rsidP="00AB05D9">
      <w:pPr>
        <w:rPr>
          <w:rStyle w:val="Style13ptBold"/>
        </w:rPr>
      </w:pPr>
      <w:proofErr w:type="spellStart"/>
      <w:r>
        <w:rPr>
          <w:rStyle w:val="Style13ptBold"/>
        </w:rPr>
        <w:t>McCarth</w:t>
      </w:r>
      <w:proofErr w:type="spellEnd"/>
      <w:r>
        <w:rPr>
          <w:rStyle w:val="Style13ptBold"/>
        </w:rPr>
        <w:t xml:space="preserve"> 4/8/14 </w:t>
      </w:r>
      <w:r w:rsidRPr="00C429FE">
        <w:rPr>
          <w:rStyle w:val="Style13ptBold"/>
        </w:rPr>
        <w:t>American demographer, professor of history at the University of Louisville</w:t>
      </w:r>
    </w:p>
    <w:p w:rsidR="00AB05D9" w:rsidRPr="00C429FE" w:rsidRDefault="00AB05D9" w:rsidP="00AB05D9">
      <w:pPr>
        <w:rPr>
          <w:rStyle w:val="Style13ptBold"/>
          <w:b w:val="0"/>
          <w:sz w:val="16"/>
          <w:szCs w:val="16"/>
        </w:rPr>
      </w:pPr>
      <w:r>
        <w:rPr>
          <w:rStyle w:val="Style13ptBold"/>
          <w:sz w:val="16"/>
          <w:szCs w:val="16"/>
        </w:rPr>
        <w:t>(Justin, “</w:t>
      </w:r>
      <w:r w:rsidRPr="00C429FE">
        <w:rPr>
          <w:rStyle w:val="Style13ptBold"/>
          <w:sz w:val="16"/>
          <w:szCs w:val="16"/>
        </w:rPr>
        <w:t>U.S. Economic Confidence Inching Up</w:t>
      </w:r>
      <w:r>
        <w:rPr>
          <w:rStyle w:val="Style13ptBold"/>
          <w:sz w:val="16"/>
          <w:szCs w:val="16"/>
        </w:rPr>
        <w:t xml:space="preserve">”, Gallup, Google, </w:t>
      </w:r>
      <w:r w:rsidRPr="00C429FE">
        <w:rPr>
          <w:rStyle w:val="Style13ptBold"/>
          <w:sz w:val="16"/>
          <w:szCs w:val="16"/>
        </w:rPr>
        <w:t>http://www.gallup.com/poll/168377/economic-confidence-inching.aspx</w:t>
      </w:r>
      <w:r>
        <w:rPr>
          <w:rStyle w:val="Style13ptBold"/>
          <w:sz w:val="16"/>
          <w:szCs w:val="16"/>
        </w:rPr>
        <w:t>)</w:t>
      </w:r>
    </w:p>
    <w:p w:rsidR="00AB05D9" w:rsidRDefault="00AB05D9" w:rsidP="00AB05D9">
      <w:r>
        <w:t xml:space="preserve">Though </w:t>
      </w:r>
      <w:r w:rsidRPr="00C429FE">
        <w:rPr>
          <w:rStyle w:val="StyleUnderline"/>
        </w:rPr>
        <w:t>Americans'</w:t>
      </w:r>
      <w:r>
        <w:t xml:space="preserve"> views of the economy were stagnant at the end of March, their </w:t>
      </w:r>
      <w:r w:rsidRPr="00C429FE">
        <w:rPr>
          <w:rStyle w:val="StyleUnderline"/>
        </w:rPr>
        <w:t>optimism may have picked up in recent weeks, as suggested by their collective perception of an improving job market</w:t>
      </w:r>
      <w:r>
        <w:t xml:space="preserve">. </w:t>
      </w:r>
      <w:r w:rsidRPr="00C429FE">
        <w:rPr>
          <w:rStyle w:val="StyleUnderline"/>
        </w:rPr>
        <w:t>Weekly index increases</w:t>
      </w:r>
      <w:r>
        <w:t xml:space="preserve"> over the past month </w:t>
      </w:r>
      <w:r w:rsidRPr="00C429FE">
        <w:rPr>
          <w:rStyle w:val="StyleUnderline"/>
        </w:rPr>
        <w:t>have been</w:t>
      </w:r>
      <w:r>
        <w:t xml:space="preserve"> slight, but </w:t>
      </w:r>
      <w:r w:rsidRPr="00C429FE">
        <w:rPr>
          <w:rStyle w:val="StyleUnderline"/>
        </w:rPr>
        <w:t>steady</w:t>
      </w:r>
      <w:r>
        <w:t xml:space="preserve">, </w:t>
      </w:r>
      <w:r w:rsidRPr="00C429FE">
        <w:rPr>
          <w:rStyle w:val="StyleUnderline"/>
        </w:rPr>
        <w:t>and amount to a five-point gain</w:t>
      </w:r>
      <w:r>
        <w:t xml:space="preserve"> since early March. Though March began at a low point, Americans' economic confidence climbed and stayed at -18 for two weeks before improving to -16 last week. April had a better start, with an initial reading of -15. Gallup's Economic Confidence Index is the average of two components: Americans' views on the current economic situation and their perceptions of whether the economy is getting better or worse. At this point, </w:t>
      </w:r>
      <w:r w:rsidRPr="00C429FE">
        <w:rPr>
          <w:rStyle w:val="StyleUnderline"/>
        </w:rPr>
        <w:t>20% of Americans say the economy is "excellent" or "good</w:t>
      </w:r>
      <w:r>
        <w:t xml:space="preserve">," and 34% say it is "poor." Meanwhile, </w:t>
      </w:r>
      <w:r w:rsidRPr="00C429FE">
        <w:rPr>
          <w:rStyle w:val="StyleUnderline"/>
        </w:rPr>
        <w:t>40% say the economy is getting better</w:t>
      </w:r>
      <w:r>
        <w:t xml:space="preserve">, and 55% say it is getting worse. Americans' views of the current economic conditions edged up to a net of -14, from -16 last week. Their outlook for the economy remained at -15. Bottom Line Economic confidence has been fairly steady throughout 2014, ranging narrowly between -13 in early January and -20 in March. However, there have been signs of slight improvement since the index fell to -20 in early March. Despite less-than-encouraging news from the U.S. Bureau of Labor Statistics' recent jobs report, </w:t>
      </w:r>
      <w:r w:rsidRPr="00C429FE">
        <w:rPr>
          <w:rStyle w:val="StyleUnderline"/>
        </w:rPr>
        <w:t xml:space="preserve">Gallup's Job </w:t>
      </w:r>
      <w:r w:rsidRPr="00C429FE">
        <w:rPr>
          <w:rStyle w:val="StyleUnderline"/>
        </w:rPr>
        <w:lastRenderedPageBreak/>
        <w:t>Creation Index shows Americans' perceptions of the job market have improved</w:t>
      </w:r>
      <w:r>
        <w:t xml:space="preserve">. Given its rebound from the -20 recorded in March, the Economic Confidence Index could potentially see continued improvement in April. If Americans get more positive news about jobs, economic growth, and consumer spending, for example, it's possible that </w:t>
      </w:r>
      <w:r w:rsidRPr="00C429FE">
        <w:rPr>
          <w:rStyle w:val="StyleUnderline"/>
        </w:rPr>
        <w:t>the index could escape negative territor</w:t>
      </w:r>
      <w:r>
        <w:t>y, which it has yet to do since Gallup began tracking confidence daily in 2008.</w:t>
      </w:r>
    </w:p>
    <w:p w:rsidR="00AB05D9" w:rsidRDefault="00AB05D9" w:rsidP="00AB05D9"/>
    <w:p w:rsidR="00780D4A" w:rsidRDefault="00780D4A" w:rsidP="00780D4A"/>
    <w:p w:rsidR="00EB594C" w:rsidRDefault="00EB594C" w:rsidP="00EB594C">
      <w:pPr>
        <w:pStyle w:val="Heading2"/>
      </w:pPr>
      <w:r>
        <w:lastRenderedPageBreak/>
        <w:t>Relativity</w:t>
      </w:r>
    </w:p>
    <w:p w:rsidR="00EB594C" w:rsidRPr="00F51F26" w:rsidRDefault="00EB594C" w:rsidP="00EB594C"/>
    <w:p w:rsidR="00EB594C" w:rsidRDefault="00EB594C" w:rsidP="00247EF6">
      <w:pPr>
        <w:pStyle w:val="Heading4"/>
      </w:pPr>
      <w:r>
        <w:t>US growing relative to other countries</w:t>
      </w:r>
    </w:p>
    <w:p w:rsidR="00EB594C" w:rsidRDefault="00EB594C" w:rsidP="00EB594C">
      <w:r>
        <w:t xml:space="preserve">Paul </w:t>
      </w:r>
      <w:r w:rsidRPr="0016170A">
        <w:rPr>
          <w:rStyle w:val="Style13ptBold"/>
        </w:rPr>
        <w:t>Wiseman</w:t>
      </w:r>
      <w:r>
        <w:t xml:space="preserve">, AP Economics Writer </w:t>
      </w:r>
      <w:r w:rsidRPr="0016170A">
        <w:rPr>
          <w:rStyle w:val="Style13ptBold"/>
        </w:rPr>
        <w:t>July 5,</w:t>
      </w:r>
      <w:r>
        <w:t xml:space="preserve"> 2014 http://www.chron.com/news/us/article/What-s-making-US-economy-a-world-beater-5-factors-5601092.php</w:t>
      </w:r>
    </w:p>
    <w:p w:rsidR="00EB594C" w:rsidRPr="00212297" w:rsidRDefault="00EB594C" w:rsidP="00EB594C">
      <w:r>
        <w:t xml:space="preserve">WASHINGTON (AP) — How does the U.S. economy do it? </w:t>
      </w:r>
      <w:r w:rsidRPr="00212297">
        <w:rPr>
          <w:rStyle w:val="StyleUnderline"/>
        </w:rPr>
        <w:t>Europe is floundering. China faces slower growth. Japan is struggling</w:t>
      </w:r>
      <w:r>
        <w:t xml:space="preserve"> to sustain tentative gains. </w:t>
      </w:r>
      <w:r w:rsidRPr="00212297">
        <w:rPr>
          <w:rStyle w:val="StyleUnderline"/>
        </w:rPr>
        <w:t>Yet the U.S. job market is humming, and the pace of economic growth is steadily rising</w:t>
      </w:r>
      <w:r>
        <w:t xml:space="preserve">. Five full years </w:t>
      </w:r>
      <w:r w:rsidRPr="00212297">
        <w:rPr>
          <w:rStyle w:val="StyleUnderline"/>
        </w:rPr>
        <w:t>after a devastating recession</w:t>
      </w:r>
      <w:r>
        <w:t xml:space="preserve"> officially ended, </w:t>
      </w:r>
      <w:r w:rsidRPr="00212297">
        <w:rPr>
          <w:rStyle w:val="StyleUnderline"/>
        </w:rPr>
        <w:t>the economy is</w:t>
      </w:r>
      <w:r>
        <w:t xml:space="preserve"> finally </w:t>
      </w:r>
      <w:r w:rsidRPr="00212297">
        <w:rPr>
          <w:rStyle w:val="StyleUnderline"/>
        </w:rPr>
        <w:t>showing the vigor</w:t>
      </w:r>
      <w:r>
        <w:t xml:space="preserve"> that </w:t>
      </w:r>
      <w:r w:rsidRPr="00212297">
        <w:rPr>
          <w:rStyle w:val="StyleUnderline"/>
        </w:rPr>
        <w:t>Americans</w:t>
      </w:r>
      <w:r>
        <w:t xml:space="preserve"> have long </w:t>
      </w:r>
      <w:r w:rsidRPr="00212297">
        <w:rPr>
          <w:rStyle w:val="StyleUnderline"/>
        </w:rPr>
        <w:t>awaited</w:t>
      </w:r>
      <w:r>
        <w:t xml:space="preserve">. </w:t>
      </w:r>
      <w:r w:rsidRPr="00212297">
        <w:rPr>
          <w:rStyle w:val="StyleUnderline"/>
        </w:rPr>
        <w:t>Last month, employers added 288,000 jobs and helped reduce</w:t>
      </w:r>
      <w:r>
        <w:t xml:space="preserve"> the </w:t>
      </w:r>
      <w:r w:rsidRPr="00212297">
        <w:rPr>
          <w:rStyle w:val="StyleUnderline"/>
        </w:rPr>
        <w:t>unemployment</w:t>
      </w:r>
      <w:r>
        <w:t xml:space="preserve"> rate </w:t>
      </w:r>
      <w:r w:rsidRPr="00212297">
        <w:rPr>
          <w:rStyle w:val="StyleUnderline"/>
        </w:rPr>
        <w:t>to 6.1 percent</w:t>
      </w:r>
      <w:r>
        <w:t xml:space="preserve">, the lowest since September 2008. </w:t>
      </w:r>
      <w:r w:rsidRPr="00212297">
        <w:rPr>
          <w:rStyle w:val="StyleUnderline"/>
        </w:rPr>
        <w:t>June capped a five-month stretch of 200,000-plus job gains</w:t>
      </w:r>
      <w:r>
        <w:t xml:space="preserve"> — the first in nearly 15 years. After having shrunk at a 2.9 percent annual rate from January through March — largely because of a brutal winter — the U.S. economy is expected to grow at a healthy 3 percent pace the rest of the year. </w:t>
      </w:r>
      <w:r w:rsidRPr="00212297">
        <w:rPr>
          <w:rStyle w:val="StyleUnderline"/>
        </w:rPr>
        <w:t>Here are five reasons the United States is outpacing other</w:t>
      </w:r>
      <w:r>
        <w:t xml:space="preserve"> major </w:t>
      </w:r>
      <w:r w:rsidRPr="00212297">
        <w:rPr>
          <w:rStyle w:val="StyleUnderline"/>
        </w:rPr>
        <w:t>economies</w:t>
      </w:r>
      <w:r>
        <w:t>: "</w:t>
      </w:r>
      <w:r w:rsidRPr="00212297">
        <w:rPr>
          <w:rStyle w:val="StyleUnderline"/>
        </w:rPr>
        <w:t>The Federal Reserve acted sooner and more aggressively</w:t>
      </w:r>
      <w:r>
        <w:t xml:space="preserve"> than other central banks in keeping rates low," says Bernard </w:t>
      </w:r>
      <w:proofErr w:type="spellStart"/>
      <w:r>
        <w:t>Baumohl</w:t>
      </w:r>
      <w:proofErr w:type="spellEnd"/>
      <w:r>
        <w:t xml:space="preserve">, chief global economist at the Economic Outlook Group. In December 2008, the Fed slashed short-term interest rates to near zero and has kept them there. Ultra-low loan rates have made it easier for individuals and businesses to borrow and spend. The Fed also launched three bond-buying programs meant to reduce long-term rates. </w:t>
      </w:r>
      <w:r w:rsidRPr="00212297">
        <w:rPr>
          <w:rStyle w:val="StyleUnderline"/>
        </w:rPr>
        <w:t xml:space="preserve">By contrast, the European Central Bank has been slower to respond </w:t>
      </w:r>
      <w:r>
        <w:t xml:space="preserve">to signs of economic distress among the 18 nations that share the euro currency. The ECB actually raised rates in 2011 — the same year the </w:t>
      </w:r>
      <w:proofErr w:type="spellStart"/>
      <w:r>
        <w:t>eurozone</w:t>
      </w:r>
      <w:proofErr w:type="spellEnd"/>
      <w:r>
        <w:t xml:space="preserve"> sank back into recession. It's worth keeping in mind that the Fed has two mandates: To keep prices stable and to maximize employment. The ECB has just one mandate: To guard against high inflation. The Fed was led during and after the Great Recession by Ben Bernanke, a student of the Great Depression who was determined to avoid a repeat of the 1930s' economic collapse. Janet </w:t>
      </w:r>
      <w:proofErr w:type="spellStart"/>
      <w:r>
        <w:t>Yellen</w:t>
      </w:r>
      <w:proofErr w:type="spellEnd"/>
      <w:r>
        <w:t xml:space="preserve">, who succeeded Bernanke as Fed chair this year, has continued his emphasis on nursing the U.S. economy back to health after the recession of 2007-2009 with the help of historically low rates. </w:t>
      </w:r>
      <w:r w:rsidRPr="00212297">
        <w:t>STRONGER BANKS</w:t>
      </w:r>
      <w:r>
        <w:t xml:space="preserve"> </w:t>
      </w:r>
      <w:r w:rsidRPr="00212297">
        <w:rPr>
          <w:rStyle w:val="StyleUnderline"/>
        </w:rPr>
        <w:t>The United States moved faster than Europe to restore its banks' health</w:t>
      </w:r>
      <w:r>
        <w:t xml:space="preserve"> after the financial crisis of 2008-2009. The U.S. government bailed out the financial system and subjected big banks to stress tests in 2009 to reveal their financial strength. By showing the banks to be surprisingly healthy, the stress tests helped restore confidence in the U.S. financial system. Banks gradually started lending again. European banks are only now undergoing stress tests, and the results won't be out until fall. In the meantime, Europe's banks lack confidence. They fear that other banks are holding too many bad loans and that Europe is vulnerable to another crisis. So they aren't lending much. In the United States, overall bank lending is up nearly 4 percent in the past year. Lending to business has jumped 10 percent. In the </w:t>
      </w:r>
      <w:proofErr w:type="spellStart"/>
      <w:r>
        <w:t>eurozone</w:t>
      </w:r>
      <w:proofErr w:type="spellEnd"/>
      <w:r>
        <w:t xml:space="preserve">, lending has dropped 3.7 percent overall, according to figures from the Institute of International Finance. Lending to business is off 2.5 percent. (The U.S. figures are for the year ending in mid-June; the European figures are from May.) </w:t>
      </w:r>
      <w:r w:rsidRPr="00212297">
        <w:t>A MORE FLEXIBLE ECONOMY</w:t>
      </w:r>
      <w:r>
        <w:t xml:space="preserve"> </w:t>
      </w:r>
      <w:r w:rsidRPr="00212297">
        <w:rPr>
          <w:rStyle w:val="StyleUnderline"/>
        </w:rPr>
        <w:t>Economists say Japan and Europe need to undertake reforms to make their economies more flexible</w:t>
      </w:r>
      <w:r>
        <w:t xml:space="preserve"> — more, in other words, </w:t>
      </w:r>
      <w:r w:rsidRPr="00212297">
        <w:rPr>
          <w:rStyle w:val="StyleUnderline"/>
        </w:rPr>
        <w:t>like America's</w:t>
      </w:r>
      <w:r>
        <w:t xml:space="preserve">. Europe </w:t>
      </w:r>
      <w:r>
        <w:lastRenderedPageBreak/>
        <w:t xml:space="preserve">needs to lift wage restrictions that prevent employers from cutting pay (rather than eliminating jobs) when times are bad. It could also rethink welfare and retirement programs that discourage people from working and dismantle policies that protect favored businesses and block innovative newcomers, the Organization for Economic Cooperation and Development has argued. Prime Minister </w:t>
      </w:r>
      <w:proofErr w:type="spellStart"/>
      <w:r>
        <w:t>Shinzo</w:t>
      </w:r>
      <w:proofErr w:type="spellEnd"/>
      <w:r>
        <w:t xml:space="preserve"> Abe has proposed reforms meant to make the Japanese economy more competitive. He wants to expand child care so more women can work, replace small inefficient farms with more large-scale commercial farms and allow more foreign migrant workers to fill labor shortages in areas such as nursing and construction. </w:t>
      </w:r>
      <w:r w:rsidRPr="00212297">
        <w:rPr>
          <w:rStyle w:val="StyleUnderline"/>
        </w:rPr>
        <w:t>Yet</w:t>
      </w:r>
      <w:r>
        <w:t xml:space="preserve"> his </w:t>
      </w:r>
      <w:r w:rsidRPr="00212297">
        <w:rPr>
          <w:rStyle w:val="StyleUnderline"/>
        </w:rPr>
        <w:t>proposals face fierce opposition</w:t>
      </w:r>
      <w:r>
        <w:t>. "</w:t>
      </w:r>
      <w:r w:rsidRPr="00212297">
        <w:rPr>
          <w:rStyle w:val="StyleUnderline"/>
        </w:rPr>
        <w:t>Europe and Japan remain less well-positioned for durable long-term growth</w:t>
      </w:r>
      <w:r>
        <w:t xml:space="preserve">, as they have only recently begun to tackle their deep-rooted structural problems, and a lot remains to be done," says </w:t>
      </w:r>
      <w:proofErr w:type="spellStart"/>
      <w:r>
        <w:t>Eswar</w:t>
      </w:r>
      <w:proofErr w:type="spellEnd"/>
      <w:r>
        <w:t xml:space="preserve"> Prasad, a professor of trade policy at Cornell University. China is struggling to manage a transition from an economy based on exports and often wasteful investment in real estate and factories to a sturdier but likely slower-growing economy based on more consumer spending. LESS BUDGET-CUTTING </w:t>
      </w:r>
      <w:r w:rsidRPr="00212297">
        <w:rPr>
          <w:rStyle w:val="StyleUnderline"/>
        </w:rPr>
        <w:t>Weighed down by debt,</w:t>
      </w:r>
      <w:r>
        <w:t xml:space="preserve"> many </w:t>
      </w:r>
      <w:r w:rsidRPr="00212297">
        <w:rPr>
          <w:rStyle w:val="StyleUnderline"/>
        </w:rPr>
        <w:t>European countries took an ax to swelling budget deficits</w:t>
      </w:r>
      <w:r>
        <w:t xml:space="preserve">. They slashed pension benefits, raised taxes and cut civil servants' wages. </w:t>
      </w:r>
      <w:r w:rsidRPr="00212297">
        <w:rPr>
          <w:rStyle w:val="StyleUnderline"/>
        </w:rPr>
        <w:t>The cuts devastated several European economies.</w:t>
      </w:r>
      <w:r>
        <w:t xml:space="preserve"> They led to 27 percent unemployment in Greece, 14 percent in Portugal and 25 percent in Spain. The United States has done some budget cutting, too, and raised taxes. But U</w:t>
      </w:r>
      <w:r w:rsidRPr="00212297">
        <w:rPr>
          <w:rStyle w:val="StyleUnderline"/>
        </w:rPr>
        <w:t>.S. austerity hasn't been anywhere near as harsh.</w:t>
      </w:r>
      <w:r>
        <w:rPr>
          <w:rStyle w:val="StyleUnderline"/>
        </w:rPr>
        <w:t xml:space="preserve"> </w:t>
      </w:r>
      <w:r>
        <w:t xml:space="preserve">A ROARING STOCK MARKET </w:t>
      </w:r>
      <w:r w:rsidRPr="00212297">
        <w:rPr>
          <w:rStyle w:val="StyleUnderline"/>
        </w:rPr>
        <w:t>The Fed's easy-money policies ignited a world-beating U.S. stock market rally. Over the past five years, U.S. stocks have easily outpaced shares in Europe, Japan and Hong Kong</w:t>
      </w:r>
      <w:r>
        <w:t>. That was one of Bernanke's goals in lowering rates. He figured that miserly fixed-income rates would nudge investors into stocks in search of higher returns. Higher stock prices would then make Americans feel more confident and more willing to spend — the so-called wealth effect. Most economists agree it's worked.</w:t>
      </w:r>
    </w:p>
    <w:p w:rsidR="00EB594C" w:rsidRPr="00D62619" w:rsidRDefault="00EB594C" w:rsidP="00EB594C"/>
    <w:p w:rsidR="005F40B5" w:rsidRDefault="00DE4016" w:rsidP="00F51F26">
      <w:pPr>
        <w:pStyle w:val="Heading1"/>
      </w:pPr>
      <w:r>
        <w:lastRenderedPageBreak/>
        <w:t>Econ Down - US</w:t>
      </w:r>
    </w:p>
    <w:p w:rsidR="00EB594C" w:rsidRDefault="00EB594C" w:rsidP="00247EF6">
      <w:pPr>
        <w:pStyle w:val="Heading4"/>
      </w:pPr>
    </w:p>
    <w:p w:rsidR="00EB594C" w:rsidRDefault="00EB594C" w:rsidP="00EB594C">
      <w:pPr>
        <w:pStyle w:val="Heading2"/>
      </w:pPr>
      <w:r>
        <w:lastRenderedPageBreak/>
        <w:t>Obamacare</w:t>
      </w:r>
    </w:p>
    <w:p w:rsidR="005F40B5" w:rsidRDefault="005F40B5" w:rsidP="00247EF6">
      <w:pPr>
        <w:pStyle w:val="Heading4"/>
      </w:pPr>
      <w:r>
        <w:t>Numbers are wrong because analysts haven’t taken into account Obamacare</w:t>
      </w:r>
    </w:p>
    <w:p w:rsidR="005F40B5" w:rsidRPr="00DD2AD5" w:rsidRDefault="005F40B5" w:rsidP="005F40B5">
      <w:r>
        <w:rPr>
          <w:rStyle w:val="Style13ptBold"/>
        </w:rPr>
        <w:t xml:space="preserve">Irwin, 6/27, </w:t>
      </w:r>
      <w:r w:rsidRPr="00DD2AD5">
        <w:t>(Neil, “Our Economic Growth Is a Mystery. Obamacare Is the Reason.”, New York Times, http://www.nytimes.com/2014/06/28/upshot/our-economic-growth-is-a-mystery-obamacare-is-the-reason.html?_r=0)</w:t>
      </w:r>
    </w:p>
    <w:p w:rsidR="005F40B5" w:rsidRPr="00EB594C" w:rsidRDefault="005F40B5" w:rsidP="005F40B5">
      <w:r w:rsidRPr="00DD2AD5">
        <w:rPr>
          <w:rStyle w:val="StyleUnderline"/>
        </w:rPr>
        <w:t xml:space="preserve">The United States has overhauled its health care system, which accounts for one-sixth of the engine of the economy. </w:t>
      </w:r>
      <w:r w:rsidRPr="00EB594C">
        <w:t>But</w:t>
      </w:r>
      <w:r w:rsidRPr="00DD2AD5">
        <w:rPr>
          <w:rStyle w:val="StyleUnderline"/>
        </w:rPr>
        <w:t xml:space="preserve"> </w:t>
      </w:r>
      <w:r w:rsidRPr="00EB594C">
        <w:t>President Obama’s health reform legislation has two sets of goals. It aims to expand health coverage to millions of Americans without insurance. And it aims to make the American health care system more efficient, to force doctors and hospitals to deliver care in a more cost-effective way.</w:t>
      </w:r>
      <w:r w:rsidRPr="006B744B">
        <w:t>¶</w:t>
      </w:r>
      <w:r w:rsidRPr="00EB594C">
        <w:t xml:space="preserve"> Sandra Lynch, left, received health care in March for the first time in 10 years, at a clinic in Fairdale, Ky., with help from the Affordable Care Act. Credit </w:t>
      </w:r>
      <w:proofErr w:type="spellStart"/>
      <w:r w:rsidRPr="00EB594C">
        <w:t>Jabin</w:t>
      </w:r>
      <w:proofErr w:type="spellEnd"/>
      <w:r w:rsidRPr="00EB594C">
        <w:t xml:space="preserve"> </w:t>
      </w:r>
      <w:proofErr w:type="spellStart"/>
      <w:r w:rsidRPr="00EB594C">
        <w:t>Botsford</w:t>
      </w:r>
      <w:proofErr w:type="spellEnd"/>
      <w:r w:rsidRPr="00EB594C">
        <w:t xml:space="preserve"> for The New York Times</w:t>
      </w:r>
      <w:r w:rsidRPr="006B744B">
        <w:t>¶</w:t>
      </w:r>
      <w:r w:rsidRPr="00EB594C">
        <w:t xml:space="preserve"> </w:t>
      </w:r>
      <w:r w:rsidRPr="00DD2AD5">
        <w:rPr>
          <w:rStyle w:val="StyleUnderline"/>
        </w:rPr>
        <w:t>As it turns out, the question of which of those efforts is more successful will have an outsize impact on the overall growth rate of the economy. That was one of the big lessons from new revisions to gross domestic product data earlier this week</w:t>
      </w:r>
      <w:r w:rsidRPr="00EB594C">
        <w:t>, which showed a surprise drop in health care spending; earlier releases of the first-quarter data showed a large gain. That swing was a major reason the economy shrank at a 2.9 percent annual rate in the first three months of the year, its worst performance in five years.</w:t>
      </w:r>
      <w:r w:rsidRPr="006B744B">
        <w:t>¶</w:t>
      </w:r>
      <w:r w:rsidRPr="00EB594C">
        <w:t xml:space="preserve"> </w:t>
      </w:r>
      <w:r w:rsidRPr="00DD2AD5">
        <w:rPr>
          <w:rStyle w:val="StyleUnderline"/>
        </w:rPr>
        <w:t>But what it really shows is how the implementation of health reform is going to cloud our understanding of the economy for some time to come.</w:t>
      </w:r>
      <w:r w:rsidRPr="00DD2AD5">
        <w:rPr>
          <w:rStyle w:val="StyleUnderline"/>
          <w:sz w:val="12"/>
        </w:rPr>
        <w:t>¶</w:t>
      </w:r>
      <w:r w:rsidRPr="00EB594C">
        <w:t xml:space="preserve"> In normal times, health spending is the boring part of the G.D.P. report. It almost always grows: The first-quarter contraction was only the fourth quarterly decline in the last 80 quarters (that’s going back to 1994). Health spending reduced overall G.D.P. growth by only 0.16 of a percentage point. That isn’t that much in the scheme of things, but it was the most the health sector had subtracted from overall growth since the start of 1982.</w:t>
      </w:r>
      <w:r w:rsidRPr="006B744B">
        <w:t>¶</w:t>
      </w:r>
      <w:r w:rsidRPr="00EB594C">
        <w:t xml:space="preserve"> ]</w:t>
      </w:r>
      <w:r w:rsidRPr="00DD2AD5">
        <w:rPr>
          <w:rStyle w:val="StyleUnderline"/>
        </w:rPr>
        <w:t>In other words, when economy-watchers — analysts, journalists and others — parse the quarterly economic reports, health care is usually part of the boring backdrop while we focus on sexier sectors that show more volatility, like capital expenditures by businesses. (</w:t>
      </w:r>
      <w:r w:rsidRPr="00EB594C">
        <w:t>As an aside, the fact that we consider trends in business equipment spending to be sexy is a reason you may not want to invite an economics reporter to your next cocktail party).</w:t>
      </w:r>
      <w:r w:rsidRPr="006B744B">
        <w:t>¶</w:t>
      </w:r>
      <w:r w:rsidRPr="00EB594C">
        <w:t xml:space="preserve"> Much of this is our schizophrenic attitude toward medical professionals' income. On the one hand, we want our children to become doctors so...</w:t>
      </w:r>
      <w:r w:rsidRPr="006B744B">
        <w:t>¶</w:t>
      </w:r>
      <w:r w:rsidRPr="00EB594C">
        <w:t xml:space="preserve"> SEE ALL COMMENTS WRITE A COMMENT</w:t>
      </w:r>
      <w:r w:rsidRPr="006B744B">
        <w:t>¶</w:t>
      </w:r>
      <w:r w:rsidRPr="00EB594C">
        <w:t xml:space="preserve"> </w:t>
      </w:r>
      <w:r w:rsidRPr="00DD2AD5">
        <w:rPr>
          <w:rStyle w:val="StyleUnderline"/>
        </w:rPr>
        <w:t>But until the dust settles from Obamacare implementation, that has changed</w:t>
      </w:r>
      <w:r w:rsidRPr="00EB594C">
        <w:t xml:space="preserve">. </w:t>
      </w:r>
      <w:r w:rsidRPr="00DD2AD5">
        <w:rPr>
          <w:rStyle w:val="StyleUnderline"/>
        </w:rPr>
        <w:t>The uncertainty around how the health law will affect spending patterns means that we may be in a period where quarter-to-quarter volatility in economic growth is driven by the micro details of how the health insurance law is working on the ground</w:t>
      </w:r>
      <w:r w:rsidRPr="00EB594C">
        <w:t>, rather than any broad momentum (or lack thereof) in the economy.</w:t>
      </w:r>
      <w:r w:rsidRPr="006B744B">
        <w:t>¶</w:t>
      </w:r>
      <w:r w:rsidRPr="00EB594C">
        <w:t xml:space="preserve"> </w:t>
      </w:r>
    </w:p>
    <w:p w:rsidR="005F40B5" w:rsidRDefault="00EB594C" w:rsidP="00EB594C">
      <w:pPr>
        <w:pStyle w:val="Heading2"/>
      </w:pPr>
      <w:r>
        <w:lastRenderedPageBreak/>
        <w:t xml:space="preserve">Overly </w:t>
      </w:r>
      <w:proofErr w:type="spellStart"/>
      <w:r>
        <w:t>Optimisitic</w:t>
      </w:r>
      <w:proofErr w:type="spellEnd"/>
    </w:p>
    <w:p w:rsidR="005F40B5" w:rsidRDefault="00DE4016" w:rsidP="00247EF6">
      <w:pPr>
        <w:pStyle w:val="Heading4"/>
      </w:pPr>
      <w:r>
        <w:t xml:space="preserve">Economy falling now </w:t>
      </w:r>
      <w:r w:rsidR="00D56730">
        <w:t>–</w:t>
      </w:r>
      <w:r>
        <w:t xml:space="preserve"> </w:t>
      </w:r>
      <w:r w:rsidR="00D56730">
        <w:t>don’t trust their “predictive” evidence – they overly optimistic</w:t>
      </w:r>
    </w:p>
    <w:p w:rsidR="005F40B5" w:rsidRPr="00DE4016" w:rsidRDefault="005F40B5" w:rsidP="005F40B5">
      <w:pPr>
        <w:rPr>
          <w:rStyle w:val="Style13ptBold"/>
          <w:b w:val="0"/>
          <w:bCs w:val="0"/>
          <w:sz w:val="22"/>
        </w:rPr>
      </w:pPr>
      <w:proofErr w:type="spellStart"/>
      <w:r w:rsidRPr="00DD2AD5">
        <w:rPr>
          <w:rStyle w:val="Style13ptBold"/>
        </w:rPr>
        <w:t>Mutikani</w:t>
      </w:r>
      <w:proofErr w:type="spellEnd"/>
      <w:r>
        <w:rPr>
          <w:rStyle w:val="Style13ptBold"/>
        </w:rPr>
        <w:t xml:space="preserve">, 6/8 </w:t>
      </w:r>
      <w:r w:rsidRPr="00DD2AD5">
        <w:t>(Lucia, “US economy is growing more slowly than was predicted”, The Independent, http://www.independent.ie/business/world/us-economy-is-growing-more-slowly-than-was-predicted-30384904.html)</w:t>
      </w:r>
    </w:p>
    <w:p w:rsidR="005F40B5" w:rsidRPr="00DE4016" w:rsidRDefault="005F40B5" w:rsidP="005F40B5">
      <w:pPr>
        <w:rPr>
          <w:rStyle w:val="StyleUnderline"/>
        </w:rPr>
      </w:pPr>
      <w:r w:rsidRPr="004E11E2">
        <w:rPr>
          <w:rStyle w:val="StyleUnderline"/>
        </w:rPr>
        <w:t>The US Federal Commerce Department said yesterday that gross domestic product (GDP) fell at a 2.9pc annual rate,</w:t>
      </w:r>
      <w:r w:rsidRPr="00EB594C">
        <w:t xml:space="preserve"> </w:t>
      </w:r>
      <w:r w:rsidRPr="004E11E2">
        <w:rPr>
          <w:rStyle w:val="StyleUnderline"/>
        </w:rPr>
        <w:t>the economy's worst performance in five years</w:t>
      </w:r>
      <w:r w:rsidRPr="00EB594C">
        <w:t>, instead of the 1.0pc pace it had reported last month.</w:t>
      </w:r>
      <w:r w:rsidRPr="006B744B">
        <w:t>¶</w:t>
      </w:r>
      <w:r w:rsidRPr="00EB594C">
        <w:t xml:space="preserve"> While the economy's woes have been largely blamed on an unusually cold winter, </w:t>
      </w:r>
      <w:r w:rsidRPr="004E11E2">
        <w:rPr>
          <w:rStyle w:val="StyleUnderline"/>
        </w:rPr>
        <w:t>the magnitude of the revisions suggest other factors at play beyond the weather</w:t>
      </w:r>
      <w:r w:rsidRPr="00EB594C">
        <w:t>.</w:t>
      </w:r>
      <w:r w:rsidRPr="006B744B">
        <w:t>¶</w:t>
      </w:r>
      <w:r w:rsidRPr="00EB594C">
        <w:t xml:space="preserve"> Growth has now been revised down by a total of 3pc since the government's first estimate was published in April, which had the economy expanding at a 0.1pc rate.</w:t>
      </w:r>
      <w:r w:rsidRPr="006B744B">
        <w:t>¶</w:t>
      </w:r>
      <w:r w:rsidRPr="00EB594C">
        <w:t xml:space="preserve"> The difference between the second and third estimates was the largest on records going back to 1976, the Commerce Department said.</w:t>
      </w:r>
      <w:r w:rsidRPr="006B744B">
        <w:t>¶</w:t>
      </w:r>
      <w:r w:rsidRPr="00EB594C">
        <w:t xml:space="preserve"> </w:t>
      </w:r>
      <w:r w:rsidRPr="004E11E2">
        <w:rPr>
          <w:rStyle w:val="StyleUnderline"/>
        </w:rPr>
        <w:t>Economists had expected growth to be revised to show it contracting at a 1.7pc rate. Sharp revisions to GDP numbers ar</w:t>
      </w:r>
      <w:r w:rsidRPr="00DE4016">
        <w:rPr>
          <w:rStyle w:val="StyleUnderline"/>
        </w:rPr>
        <w:t>e not unusual as the government does not have complete data when it makes its initial and preliminary estimates.¶</w:t>
      </w:r>
      <w:r w:rsidRPr="00EB594C">
        <w:t xml:space="preserve"> The latest revisions reflect a weaker pace of healthcare spending than previously assumed, which caused a downgrading of the consumer spending estimate.</w:t>
      </w:r>
      <w:r w:rsidRPr="00DE4016">
        <w:rPr>
          <w:rStyle w:val="StyleUnderline"/>
        </w:rPr>
        <w:t xml:space="preserve"> Trade was also a bigger drag on the economy than previously thought</w:t>
      </w:r>
      <w:r w:rsidRPr="00EB594C">
        <w:t>.</w:t>
      </w:r>
      <w:r w:rsidRPr="006B744B">
        <w:t>¶</w:t>
      </w:r>
      <w:r w:rsidRPr="00EB594C">
        <w:t xml:space="preserve"> The economy grew at a 2.6pc pace in the final three months of 2013. With the first quarter in the rear view and the April-June period looking stronger, i</w:t>
      </w:r>
      <w:r w:rsidRPr="00DE4016">
        <w:t>nvestors are likely to ignore the report.¶ Data such as employment, manufacturing and services sectors point to a sharp acceleration in growth early in the second quarter. However, t</w:t>
      </w:r>
      <w:r w:rsidRPr="00DE4016">
        <w:rPr>
          <w:rStyle w:val="StyleUnderline"/>
        </w:rPr>
        <w:t>he pace of expansion could fall short of expectations</w:t>
      </w:r>
      <w:r w:rsidRPr="00DE4016">
        <w:t>, which range as high as a 3.6pc rate.</w:t>
      </w:r>
    </w:p>
    <w:p w:rsidR="005F40B5" w:rsidRDefault="00D56730" w:rsidP="00247EF6">
      <w:pPr>
        <w:pStyle w:val="Heading4"/>
      </w:pPr>
      <w:r>
        <w:t xml:space="preserve">Even if the economy is recovering – </w:t>
      </w:r>
      <w:proofErr w:type="spellStart"/>
      <w:r>
        <w:t>its</w:t>
      </w:r>
      <w:proofErr w:type="spellEnd"/>
      <w:r>
        <w:t xml:space="preserve"> not recovering fast enough to keep up</w:t>
      </w:r>
    </w:p>
    <w:p w:rsidR="005F40B5" w:rsidRPr="00161576" w:rsidRDefault="005F40B5" w:rsidP="005F40B5">
      <w:proofErr w:type="spellStart"/>
      <w:r>
        <w:rPr>
          <w:rStyle w:val="Style13ptBold"/>
        </w:rPr>
        <w:t>Zumbrun</w:t>
      </w:r>
      <w:proofErr w:type="spellEnd"/>
      <w:r>
        <w:rPr>
          <w:rStyle w:val="Style13ptBold"/>
        </w:rPr>
        <w:t xml:space="preserve">, 5/20 </w:t>
      </w:r>
      <w:r w:rsidRPr="00161576">
        <w:t>(Josh, “Sluggish Economic Recovery Proves Resilient”, Wall Street Journal, http://online.wsj.com/news/articles/SB10001424052702304626304579510070088630140)</w:t>
      </w:r>
    </w:p>
    <w:p w:rsidR="005F40B5" w:rsidRPr="00161576" w:rsidRDefault="005F40B5" w:rsidP="005F40B5">
      <w:pPr>
        <w:rPr>
          <w:rStyle w:val="StyleUnderline"/>
        </w:rPr>
      </w:pPr>
      <w:r w:rsidRPr="00161576">
        <w:rPr>
          <w:rStyle w:val="StyleUnderline"/>
        </w:rPr>
        <w:t>The recovery from the recession has been nasty, brutish and long</w:t>
      </w:r>
      <w:r w:rsidRPr="00EB594C">
        <w:t xml:space="preserve">. It also is shaping up as one of the most enduring. Josh </w:t>
      </w:r>
      <w:proofErr w:type="spellStart"/>
      <w:r w:rsidRPr="00EB594C">
        <w:t>Zumbrun</w:t>
      </w:r>
      <w:proofErr w:type="spellEnd"/>
      <w:r w:rsidRPr="00EB594C">
        <w:t xml:space="preserve"> joins </w:t>
      </w:r>
      <w:proofErr w:type="spellStart"/>
      <w:r w:rsidRPr="00EB594C">
        <w:t>MoneyBeat</w:t>
      </w:r>
      <w:proofErr w:type="spellEnd"/>
      <w:r w:rsidRPr="00EB594C">
        <w:t>. Photo: Getty Images.</w:t>
      </w:r>
      <w:r w:rsidRPr="006B744B">
        <w:t>¶</w:t>
      </w:r>
      <w:r w:rsidRPr="00EB594C">
        <w:t xml:space="preserve"> Yet after almost five years, the recovery is proving to be one of the most lackluster in modern times. The nation's 6.7% jobless rate is the highest on record at this stage of recent expansions. Gross domestic product has grown 1.8% a year on average since the recession, half the pace of the previous three expansions.</w:t>
      </w:r>
      <w:r w:rsidRPr="006B744B">
        <w:t>¶</w:t>
      </w:r>
      <w:r w:rsidRPr="00EB594C">
        <w:t xml:space="preserve"> Economists and politicians offer numerous explanations for the slow recovery. Republicans argue that President Barack Obama and congressional Democrats have burdened the economy with tax increases, debt and regulations, such as new financial rules and the Affordable Care Act, that have added uncertainty and dissuaded businesses from investing and hiring. Democrats blame Republicans for withholding support for stimulus spending at precisely the moment the economy needs a boost and for brinkmanship during fiscal battles.</w:t>
      </w:r>
      <w:r w:rsidRPr="006B744B">
        <w:t>¶</w:t>
      </w:r>
      <w:r w:rsidRPr="00EB594C">
        <w:t xml:space="preserve"> Related</w:t>
      </w:r>
      <w:r w:rsidRPr="006B744B">
        <w:t>¶</w:t>
      </w:r>
      <w:r w:rsidRPr="00EB594C">
        <w:t xml:space="preserve"> How the NBER Determines When Recessions End</w:t>
      </w:r>
      <w:r w:rsidRPr="006B744B">
        <w:t>¶</w:t>
      </w:r>
      <w:r w:rsidRPr="00EB594C">
        <w:t xml:space="preserve"> The </w:t>
      </w:r>
      <w:proofErr w:type="spellStart"/>
      <w:r w:rsidRPr="00EB594C">
        <w:t>Hows</w:t>
      </w:r>
      <w:proofErr w:type="spellEnd"/>
      <w:r w:rsidRPr="00EB594C">
        <w:t xml:space="preserve"> and Whys of Economic Optimism</w:t>
      </w:r>
      <w:r w:rsidRPr="006B744B">
        <w:t>¶</w:t>
      </w:r>
      <w:r w:rsidRPr="00EB594C">
        <w:t xml:space="preserve"> "Perhaps the very fact we've been growing slower means we haven't burnt out all the fuel," said Michael </w:t>
      </w:r>
      <w:proofErr w:type="spellStart"/>
      <w:r w:rsidRPr="00EB594C">
        <w:t>Feroli</w:t>
      </w:r>
      <w:proofErr w:type="spellEnd"/>
      <w:r w:rsidRPr="00EB594C">
        <w:t>, chief U.S. economist at J.P. Morgan Chase. "By a lot of metrics, the expansion still has quite a bit of room to run."</w:t>
      </w:r>
      <w:r w:rsidRPr="006B744B">
        <w:t>¶</w:t>
      </w:r>
      <w:r w:rsidRPr="00EB594C">
        <w:t xml:space="preserve"> </w:t>
      </w:r>
      <w:r w:rsidRPr="00161576">
        <w:rPr>
          <w:rStyle w:val="StyleUnderline"/>
        </w:rPr>
        <w:t xml:space="preserve">Federal Reserve officials forecast growth at least </w:t>
      </w:r>
      <w:r w:rsidRPr="00161576">
        <w:rPr>
          <w:rStyle w:val="StyleUnderline"/>
        </w:rPr>
        <w:lastRenderedPageBreak/>
        <w:t>through 2016</w:t>
      </w:r>
      <w:r w:rsidRPr="00EB594C">
        <w:t>, which would make the expansion the fourth longest since the Civil War, according to NBER. The Congressional Budget Office projects growth through at least 2017, or an expansion of 8½ years; only the 1960s and 1990s booms ran so long.</w:t>
      </w:r>
      <w:r w:rsidRPr="006B744B">
        <w:t>¶</w:t>
      </w:r>
      <w:r w:rsidRPr="00EB594C">
        <w:t xml:space="preserve"> </w:t>
      </w:r>
      <w:r w:rsidRPr="00161576">
        <w:rPr>
          <w:rStyle w:val="StyleUnderline"/>
        </w:rPr>
        <w:t>Some economists attribute the unusually weak growth to the continuing effects of the 2007-2009 financial crisis. Recessions caused by sharp credit contractions have historically generated long-lasting drags on financial conditions as banks and consumers heal</w:t>
      </w:r>
      <w:r w:rsidRPr="00EB594C">
        <w:t xml:space="preserve">. Harvard economists Carmen Reinhart and Ken </w:t>
      </w:r>
      <w:proofErr w:type="spellStart"/>
      <w:r w:rsidRPr="00EB594C">
        <w:t>Rogoff</w:t>
      </w:r>
      <w:proofErr w:type="spellEnd"/>
      <w:r w:rsidRPr="00EB594C">
        <w:t xml:space="preserve"> analyzed eight centuries of data and concluded that recoveries after financial crises tended to be slower than others.</w:t>
      </w:r>
      <w:r w:rsidRPr="006B744B">
        <w:t>¶</w:t>
      </w:r>
      <w:r w:rsidRPr="00EB594C">
        <w:t xml:space="preserve"> </w:t>
      </w:r>
      <w:r w:rsidRPr="00161576">
        <w:rPr>
          <w:rStyle w:val="StyleUnderline"/>
        </w:rPr>
        <w:t>Another hypothesis says the economy is restrained by "secular stagnation," which economists also feared in the 1930s</w:t>
      </w:r>
      <w:r w:rsidRPr="00EB594C">
        <w:t xml:space="preserve">. The theory claims that the labor force and productivity, growing more slowly than in the past, along with reduced consumption and increased savings, prevent the economy from returning to prior growth levels. </w:t>
      </w:r>
      <w:r w:rsidRPr="006B744B">
        <w:t>¶</w:t>
      </w:r>
      <w:r w:rsidRPr="00EB594C">
        <w:t xml:space="preserve"> The Fed can't spur a vigorous economic snapback because short-term interest rates are already near zero, says Robert Hall, a Stanford economist who heads the NBER committee that studies growth, income, employment, industrial production and retail sales for turning points.</w:t>
      </w:r>
      <w:r w:rsidRPr="006B744B">
        <w:t>¶</w:t>
      </w:r>
      <w:r w:rsidRPr="00EB594C">
        <w:t xml:space="preserve"> Whatever the causes of the lackluster recovery, measures from corporate earnings to employment to wage growth to indebtedness bolster the case that a typical recession remains distant. Corporate profits tend to peak years before recessions. In the 2000s, profits maxed out in mid-2006 and declined into the recession, which began in December 2007. In the 1990s, the peak came in 1997 and profits declined for 3½ years before the recession hit.</w:t>
      </w:r>
      <w:r w:rsidRPr="006B744B">
        <w:t>¶</w:t>
      </w:r>
      <w:r w:rsidRPr="00EB594C">
        <w:t xml:space="preserve"> In the current recovery, profits have continued to climb.</w:t>
      </w:r>
      <w:r w:rsidRPr="006B744B">
        <w:t>¶</w:t>
      </w:r>
      <w:r w:rsidRPr="00EB594C">
        <w:t xml:space="preserve"> </w:t>
      </w:r>
      <w:r w:rsidRPr="00161576">
        <w:rPr>
          <w:rStyle w:val="StyleUnderline"/>
        </w:rPr>
        <w:t>Economists use the term recession to describe broadly diminishing economic activity. By their reckoning, a recovery begins once metrics like employment and industrial production bottom out and begin climbing.</w:t>
      </w:r>
      <w:r w:rsidRPr="00161576">
        <w:rPr>
          <w:rStyle w:val="StyleUnderline"/>
          <w:sz w:val="12"/>
        </w:rPr>
        <w:t>¶</w:t>
      </w:r>
      <w:r w:rsidRPr="00EB594C">
        <w:t xml:space="preserve"> Wage growth often accelerates late in expansions as the labor market improves, squeezing profits and boosting inflation. Joblessness fell below 5% late in the 1990s and 2000s recoveries. Economists doubt the rate can go so low in this cycle, but most believe it has room to improve.</w:t>
      </w:r>
      <w:r w:rsidRPr="006B744B">
        <w:t>¶</w:t>
      </w:r>
      <w:r w:rsidRPr="00EB594C">
        <w:t xml:space="preserve"> If boom must precede bust, as in the prior two expansions, no bust is in sight—precisely because growth has been so slow.</w:t>
      </w:r>
      <w:r w:rsidRPr="006B744B">
        <w:t>¶</w:t>
      </w:r>
      <w:r w:rsidRPr="00EB594C">
        <w:t xml:space="preserve"> "It's fair to say that we're not in a situation where people begin to worry" about the onset of a new recession, said Mr. Hall of Stanford. "There are pretty clear skies, but it's remarkable how quickly the skies can cloud over."</w:t>
      </w:r>
      <w:r w:rsidRPr="006B744B">
        <w:t>¶</w:t>
      </w:r>
      <w:r w:rsidRPr="00EB594C">
        <w:t xml:space="preserve"> </w:t>
      </w:r>
      <w:r w:rsidRPr="00161576">
        <w:rPr>
          <w:rStyle w:val="StyleUnderline"/>
        </w:rPr>
        <w:t>Forecasters have a notoriously bad track record in predicting recessions</w:t>
      </w:r>
      <w:r w:rsidRPr="00EB594C">
        <w:t>, Mr. Hall said, because so many factors can knock growth off course. The expansion last decade stretched for 73 months and then ended with a housing collapse and financial crisis. In the 1990s, growth continued for 10 years until the tech bubble burst. An oil embargo and sky-high energy prices ended the growth spell from 1970 to 1973.</w:t>
      </w:r>
      <w:r w:rsidRPr="006B744B">
        <w:t>¶</w:t>
      </w:r>
      <w:r w:rsidRPr="00EB594C">
        <w:t xml:space="preserve"> "Sooner or later, some strong adverse shock will hit us," Mr. Hall said. But nothing in his research "tells me whether it will be sooner or later."</w:t>
      </w:r>
      <w:r w:rsidRPr="006B744B">
        <w:t>¶</w:t>
      </w:r>
      <w:r w:rsidRPr="00EB594C">
        <w:t xml:space="preserve"> The U.S. expansion has weathered a roiling European debt crisis, rising commodity prices, Washington's budget warfare and a long-running Chinese slowdown. Stocks retrenched at times, then powered to records.</w:t>
      </w:r>
      <w:r w:rsidRPr="006B744B">
        <w:t>¶</w:t>
      </w:r>
      <w:r w:rsidRPr="00EB594C">
        <w:t xml:space="preserve"> Yet new surprises lurk over each horizon and the next shock, whatever it is, could be the one that derails the expansion. China's slowdown could worsen and depress global trade. Volatile pockets of the Middle East or Eastern Europe could erupt into conflict, sending energy prices soaring. So far, though, markets have shrugged off geopolitics.</w:t>
      </w:r>
      <w:r w:rsidRPr="006B744B">
        <w:t>¶</w:t>
      </w:r>
      <w:r w:rsidRPr="00EB594C">
        <w:t xml:space="preserve"> A bursting housing bubble crippled the economy last decade. But today's asset prices, while gurgling with froth in some areas, don't appear fueled by indebted households and corporations.</w:t>
      </w:r>
      <w:r w:rsidRPr="006B744B">
        <w:t>¶</w:t>
      </w:r>
      <w:r w:rsidRPr="00EB594C">
        <w:t xml:space="preserve"> Within the Fed, policy makers are debating the stability of the financial system. One camp, led by Fed Governor Jeremy Stein, sees </w:t>
      </w:r>
      <w:r w:rsidRPr="00EB594C">
        <w:lastRenderedPageBreak/>
        <w:t xml:space="preserve">worrisome instabilities. Fed Chairwoman Janet </w:t>
      </w:r>
      <w:proofErr w:type="spellStart"/>
      <w:r w:rsidRPr="00EB594C">
        <w:t>Yellen</w:t>
      </w:r>
      <w:proofErr w:type="spellEnd"/>
      <w:r w:rsidRPr="00EB594C">
        <w:t xml:space="preserve"> says they are under control. The Fed's stress tests suggest the financial system, buffered with capital, is the safest in years.</w:t>
      </w:r>
      <w:r w:rsidRPr="006B744B">
        <w:t>¶</w:t>
      </w:r>
      <w:r w:rsidRPr="00EB594C">
        <w:t xml:space="preserve"> "If—and it's a big if—the Fed can engineer a soft landing, coming out of a period of extremely unconventional monetary policy," the central bank could hit a sweet spot of steady growth, controlled inflation and a stronger labor market, said </w:t>
      </w:r>
      <w:proofErr w:type="spellStart"/>
      <w:r w:rsidRPr="00EB594C">
        <w:t>Omair</w:t>
      </w:r>
      <w:proofErr w:type="spellEnd"/>
      <w:r w:rsidRPr="00EB594C">
        <w:t xml:space="preserve"> Sharif, senior U.S. economist at RBS Securities.</w:t>
      </w:r>
      <w:r w:rsidRPr="006B744B">
        <w:t>¶</w:t>
      </w:r>
      <w:r w:rsidRPr="00EB594C">
        <w:t xml:space="preserve"> The Fed doesn't always blow it. In 1994, it raised short-term interest rates to 6% from 3% and saw six years of growth after the tightening.</w:t>
      </w:r>
      <w:r w:rsidRPr="006B744B">
        <w:t>¶</w:t>
      </w:r>
      <w:r w:rsidRPr="00EB594C">
        <w:t xml:space="preserve"> </w:t>
      </w:r>
      <w:r w:rsidRPr="00161576">
        <w:rPr>
          <w:rStyle w:val="StyleUnderline"/>
        </w:rPr>
        <w:t>The current recovery will never be known for its strength, but there is a chance it could go down in history books for its length.</w:t>
      </w:r>
    </w:p>
    <w:p w:rsidR="005F40B5" w:rsidRDefault="00EB594C" w:rsidP="00EB594C">
      <w:pPr>
        <w:pStyle w:val="Heading2"/>
      </w:pPr>
      <w:r>
        <w:lastRenderedPageBreak/>
        <w:t>IMF Predictions</w:t>
      </w:r>
    </w:p>
    <w:p w:rsidR="00EB594C" w:rsidRPr="00EB594C" w:rsidRDefault="00EB594C" w:rsidP="00EB594C"/>
    <w:p w:rsidR="00780D4A" w:rsidRDefault="00780D4A" w:rsidP="00247EF6">
      <w:pPr>
        <w:pStyle w:val="Heading4"/>
      </w:pPr>
      <w:r>
        <w:t>US economy stagnating – IMF projections</w:t>
      </w:r>
    </w:p>
    <w:p w:rsidR="00780D4A" w:rsidRDefault="00780D4A" w:rsidP="00780D4A">
      <w:r w:rsidRPr="00C046DF">
        <w:rPr>
          <w:rStyle w:val="Style13ptBold"/>
        </w:rPr>
        <w:t xml:space="preserve">Black 6/17 </w:t>
      </w:r>
      <w:r>
        <w:t>– Reporter for Bloomberg News</w:t>
      </w:r>
    </w:p>
    <w:p w:rsidR="00780D4A" w:rsidRPr="00C046DF" w:rsidRDefault="00780D4A" w:rsidP="00780D4A">
      <w:r>
        <w:t xml:space="preserve">(Oliver, “US stocks extend declines amid global tension”, </w:t>
      </w:r>
      <w:hyperlink r:id="rId13" w:history="1">
        <w:r w:rsidRPr="00316F12">
          <w:rPr>
            <w:rStyle w:val="Hyperlink"/>
          </w:rPr>
          <w:t>http://www.telegram.com/article/20140624/NEWS/306249652/1237</w:t>
        </w:r>
      </w:hyperlink>
      <w:r>
        <w:t>, HW)</w:t>
      </w:r>
    </w:p>
    <w:p w:rsidR="00780D4A" w:rsidRPr="00C046DF" w:rsidRDefault="00780D4A" w:rsidP="00780D4A">
      <w:pPr>
        <w:rPr>
          <w:rStyle w:val="StyleUnderline"/>
        </w:rPr>
      </w:pPr>
      <w:r w:rsidRPr="00C046DF">
        <w:rPr>
          <w:rStyle w:val="StyleUnderline"/>
        </w:rPr>
        <w:t>The International Monetary Fund (IMF) released a report Monday downgrading its projection for US economic growth in 2014 from 2.8 percent to 2.0 percent.</w:t>
      </w:r>
      <w:r>
        <w:rPr>
          <w:rStyle w:val="StyleUnderline"/>
        </w:rPr>
        <w:t xml:space="preserve"> </w:t>
      </w:r>
      <w:r w:rsidRPr="00C046DF">
        <w:rPr>
          <w:rStyle w:val="StyleUnderline"/>
        </w:rPr>
        <w:t>The report shows that the United States remains mired in stagnation and slump. While the financial elite has recovered, attaining historically unprecedented levels of wealth</w:t>
      </w:r>
      <w:r w:rsidRPr="00EB594C">
        <w:t xml:space="preserve"> due to the government’s policy of massive bailouts and unlimited, virtually free credit for the banks, </w:t>
      </w:r>
      <w:r w:rsidRPr="00C046DF">
        <w:rPr>
          <w:rStyle w:val="StyleUnderline"/>
        </w:rPr>
        <w:t>the vast majority of the population faces increasing economic insecurity.</w:t>
      </w:r>
      <w:r>
        <w:rPr>
          <w:rStyle w:val="StyleUnderline"/>
        </w:rPr>
        <w:t xml:space="preserve"> </w:t>
      </w:r>
      <w:r w:rsidRPr="00C046DF">
        <w:rPr>
          <w:rStyle w:val="StyleUnderline"/>
        </w:rPr>
        <w:t xml:space="preserve">The report indicates that the US has entered into an indefinite period of slow growth, predicting that the country’s gross domestic product (GDP) will rise an average of about 2.0 percent over the next several years. </w:t>
      </w:r>
      <w:r w:rsidRPr="00EB594C">
        <w:t xml:space="preserve">This means that unemployment, low wages and falling living standards will be a permanent feature of life for tens of millions of Americans. </w:t>
      </w:r>
      <w:r w:rsidRPr="00C046DF">
        <w:rPr>
          <w:rStyle w:val="StyleUnderline"/>
        </w:rPr>
        <w:t>The report comes on the heels of a similar downward revision last week by the World Bank, which revised its estimate of economic growth in the US this year from 2.8 percent to 2.1 percent</w:t>
      </w:r>
      <w:r w:rsidRPr="00EB594C">
        <w:t xml:space="preserve">. At the same time, the World Bank revised downward its projection for global economic growth from 3.2 percent to 2.8 percent, </w:t>
      </w:r>
      <w:r w:rsidRPr="00C046DF">
        <w:rPr>
          <w:rStyle w:val="StyleUnderline"/>
        </w:rPr>
        <w:t>reflecting stagnation in the</w:t>
      </w:r>
      <w:r w:rsidRPr="00EB594C">
        <w:t xml:space="preserve"> </w:t>
      </w:r>
      <w:r w:rsidRPr="00C046DF">
        <w:rPr>
          <w:rStyle w:val="StyleUnderline"/>
        </w:rPr>
        <w:t>US and most of Europe and declining growth rates in China, India and other so-called emerging economies.</w:t>
      </w:r>
      <w:r>
        <w:rPr>
          <w:rStyle w:val="StyleUnderline"/>
        </w:rPr>
        <w:t xml:space="preserve"> </w:t>
      </w:r>
      <w:r w:rsidRPr="00EB594C">
        <w:t xml:space="preserve">These reports follow the US Commerce Department report at the end of May showing that the US economy actually shrank by 1.0 percent in the first quarter of this year—the first contraction in three years. </w:t>
      </w:r>
      <w:r w:rsidRPr="00C046DF">
        <w:rPr>
          <w:rStyle w:val="StyleUnderline"/>
        </w:rPr>
        <w:t>The IMF report makes clear that while the first quarter of 2014 may have been particularly bad, low growth is the “new normal.”</w:t>
      </w:r>
      <w:r w:rsidRPr="00EB594C">
        <w:t xml:space="preserve"> The organization’s projection for US economic growth going forward is well below the pre-2008 average of 3 percent rate per year. </w:t>
      </w:r>
      <w:r w:rsidRPr="00C046DF">
        <w:rPr>
          <w:rStyle w:val="StyleUnderline"/>
        </w:rPr>
        <w:t>The IMF states that unemployment “is expected to decline only slowly… the economy is expected to reach full employment by end-2017</w:t>
      </w:r>
      <w:r w:rsidRPr="00EB594C">
        <w:t xml:space="preserve">.” (In the language of economists, “full employment” means an unemployment rate of about 5.0 percent). Even if this unduly optimistic projection were to come true, it would mean that joblessness in the US remained at post-war highs for nearly a full decade. </w:t>
      </w:r>
      <w:r w:rsidRPr="00C046DF">
        <w:rPr>
          <w:rStyle w:val="StyleUnderline"/>
        </w:rPr>
        <w:t>The report states that “labor markets are weaker than is implied by the headline unemployment number.” It</w:t>
      </w:r>
      <w:r w:rsidRPr="00EB594C">
        <w:t xml:space="preserve"> </w:t>
      </w:r>
      <w:r w:rsidRPr="00C046DF">
        <w:rPr>
          <w:rStyle w:val="StyleUnderline"/>
        </w:rPr>
        <w:t>notes</w:t>
      </w:r>
      <w:r w:rsidRPr="00EB594C">
        <w:t xml:space="preserve"> that “</w:t>
      </w:r>
      <w:r w:rsidRPr="00C046DF">
        <w:rPr>
          <w:rStyle w:val="StyleUnderline"/>
        </w:rPr>
        <w:t>long-term unemployment is high</w:t>
      </w:r>
      <w:r w:rsidRPr="00EB594C">
        <w:t xml:space="preserve">, labor force participation is well below that which can be explained by demographic factors, </w:t>
      </w:r>
      <w:r w:rsidRPr="00C046DF">
        <w:rPr>
          <w:rStyle w:val="StyleUnderline"/>
        </w:rPr>
        <w:t>and wages are stagnant</w:t>
      </w:r>
      <w:r w:rsidRPr="00EB594C">
        <w:t xml:space="preserve">.” The growing impoverishment of the working class can be seen in consumption data. Retailers expected a 13 percent increase in earnings in the first quarter; instead, earnings fell by 4.1 percent. US retail sales figures reported last week fell below expectations. </w:t>
      </w:r>
      <w:r w:rsidRPr="00C046DF">
        <w:rPr>
          <w:rStyle w:val="StyleUnderline"/>
        </w:rPr>
        <w:t>Roughly one in six Americans lives below the wretchedly inadequate federal poverty line. One in five children is a member of a family that is below the same line.</w:t>
      </w:r>
      <w:r>
        <w:rPr>
          <w:rStyle w:val="StyleUnderline"/>
        </w:rPr>
        <w:t xml:space="preserve"> </w:t>
      </w:r>
      <w:r w:rsidRPr="00EB594C">
        <w:t xml:space="preserve">The IMF report recommends keeping the Federal Reserve interest rate at near-zero longer than presently contemplated by the US central bank. This is a recipe for further inflating asset values, such as stocks and real estate, thereby further channeling wealth from the bottom to the very top of the economic ladder. </w:t>
      </w:r>
      <w:r w:rsidRPr="00C046DF">
        <w:rPr>
          <w:rStyle w:val="StyleUnderline"/>
        </w:rPr>
        <w:t xml:space="preserve">Because of the “substantial economic slack in the economy” </w:t>
      </w:r>
      <w:r w:rsidRPr="00C046DF">
        <w:rPr>
          <w:rStyle w:val="StyleUnderline"/>
        </w:rPr>
        <w:lastRenderedPageBreak/>
        <w:t>including “the degree of slack remaining in US labor markets”</w:t>
      </w:r>
      <w:r w:rsidRPr="00EB594C">
        <w:t xml:space="preserve"> the IMF writes, the Federal Reserve should extend its policy of virtually free credit for the financial markets “for longer than the mid-2015 date currently foreseen by markets.” A recent report by the Boston Consulting Group shows that ultra-high-net-worth individuals (those with assets exceeding $100 million) saw their wealth, which excludes stock in their own company, increase at an average of 19.7 percent in 2013. Meanwhile, global GDP growth was a mere 2.9 percent, one of its lowest levels in years. The interest rates of the world’s central banks are at historically low levels. Earlier this month, the European Central bank slashed its main rate to a record low 0.15 percent, and even brought one of its rates to negative 0.10 percent. </w:t>
      </w:r>
      <w:r w:rsidRPr="00C046DF">
        <w:rPr>
          <w:rStyle w:val="StyleUnderline"/>
        </w:rPr>
        <w:t xml:space="preserve">Far from solving the underlying breakdown of the economic system, the policy of virtually free and unlimited credit has created the conditions for a new financial crisis. </w:t>
      </w:r>
      <w:r w:rsidRPr="00EB594C">
        <w:t xml:space="preserve">Because there is no profitable place to invest in the real, productive side of the economy, </w:t>
      </w:r>
      <w:r w:rsidRPr="00C046DF">
        <w:rPr>
          <w:rStyle w:val="StyleUnderline"/>
        </w:rPr>
        <w:t>the fast and loose money floating around Wall Street is heading to the most risky and speculative assets.</w:t>
      </w:r>
      <w:r>
        <w:rPr>
          <w:rStyle w:val="StyleUnderline"/>
        </w:rPr>
        <w:t xml:space="preserve"> </w:t>
      </w:r>
      <w:r w:rsidRPr="00C046DF">
        <w:rPr>
          <w:rStyle w:val="StyleUnderline"/>
        </w:rPr>
        <w:t>The IMF takes note of this in its report, warning that “the prolonged period of very low interest rates continues to raise financial stability concerns.”</w:t>
      </w:r>
      <w:r w:rsidRPr="00EB594C">
        <w:t xml:space="preserve"> </w:t>
      </w:r>
      <w:r w:rsidRPr="00C046DF">
        <w:rPr>
          <w:rStyle w:val="StyleUnderline"/>
        </w:rPr>
        <w:t>It cautions that “some broad combination</w:t>
      </w:r>
      <w:r w:rsidRPr="00EB594C">
        <w:t xml:space="preserve"> of these pockets of evolving vulnerabilities—set against a backdrop of a rise in short-term interest rates… could prove disruptive… </w:t>
      </w:r>
      <w:r w:rsidRPr="00C046DF">
        <w:rPr>
          <w:rStyle w:val="StyleUnderline"/>
        </w:rPr>
        <w:t>could trigger an abrupt and self-reinforcing re-pricing of a range of financial assets.”</w:t>
      </w:r>
      <w:r>
        <w:rPr>
          <w:rStyle w:val="StyleUnderline"/>
        </w:rPr>
        <w:t xml:space="preserve"> </w:t>
      </w:r>
      <w:r w:rsidRPr="00EB594C">
        <w:t xml:space="preserve">Last week, the IMF warned of a potential implosion of real estate prices, pointing in particular to the United Kingdom. The IMF is encouraging the central banks to continue lending at near-zero interest rates in order to stave off a new financial crisis. But the credit bubble is itself laying the basis for a financial crash. </w:t>
      </w:r>
      <w:r w:rsidRPr="00C046DF">
        <w:rPr>
          <w:rStyle w:val="StyleUnderline"/>
        </w:rPr>
        <w:t>There has been no recovery in the real economy from the breakdown announced by the Wall Street crash of 2008. Instead, economic growth is slowing. But on a foundation of a global slump, a vast boom in stock prices, corporate profits and CEO pay has been erected on the basis of massive infusions of cash by the central banks. This is unsustainable.</w:t>
      </w:r>
      <w:r>
        <w:rPr>
          <w:rStyle w:val="StyleUnderline"/>
        </w:rPr>
        <w:t xml:space="preserve"> </w:t>
      </w:r>
      <w:r w:rsidRPr="00EB594C">
        <w:t xml:space="preserve">Christine </w:t>
      </w:r>
      <w:proofErr w:type="spellStart"/>
      <w:r w:rsidRPr="00C046DF">
        <w:rPr>
          <w:rStyle w:val="StyleUnderline"/>
        </w:rPr>
        <w:t>Lagarde</w:t>
      </w:r>
      <w:proofErr w:type="spellEnd"/>
      <w:r w:rsidRPr="00C046DF">
        <w:rPr>
          <w:rStyle w:val="StyleUnderline"/>
        </w:rPr>
        <w:t>, the managing director of the IMF</w:t>
      </w:r>
      <w:r w:rsidRPr="00EB594C">
        <w:t xml:space="preserve">, </w:t>
      </w:r>
      <w:r w:rsidRPr="00C046DF">
        <w:rPr>
          <w:rStyle w:val="StyleUnderline"/>
        </w:rPr>
        <w:t>also warned of the crisis in Iraq</w:t>
      </w:r>
      <w:r w:rsidRPr="00EB594C">
        <w:t xml:space="preserve"> and its effect on oil prices. She told FOX Business in an interview on the IMF report: “</w:t>
      </w:r>
      <w:r w:rsidRPr="00C046DF">
        <w:rPr>
          <w:rStyle w:val="StyleUnderline"/>
        </w:rPr>
        <w:t>We believe the oil shock that could result from the current tension in Iraq in particular might affect the economy.”</w:t>
      </w:r>
    </w:p>
    <w:p w:rsidR="00780D4A" w:rsidRPr="00AF6273" w:rsidRDefault="00EB594C" w:rsidP="00EB594C">
      <w:pPr>
        <w:pStyle w:val="Heading2"/>
      </w:pPr>
      <w:r>
        <w:lastRenderedPageBreak/>
        <w:t>Severe Winter</w:t>
      </w:r>
    </w:p>
    <w:p w:rsidR="005F40B5" w:rsidRDefault="005F40B5" w:rsidP="00247EF6">
      <w:pPr>
        <w:pStyle w:val="Heading4"/>
      </w:pPr>
      <w:r>
        <w:t>Severe winter has led to extreme economic decline</w:t>
      </w:r>
    </w:p>
    <w:p w:rsidR="005F40B5" w:rsidRPr="00D241CA" w:rsidRDefault="005F40B5" w:rsidP="005F40B5">
      <w:pPr>
        <w:rPr>
          <w:rStyle w:val="Style13ptBold"/>
        </w:rPr>
      </w:pPr>
      <w:r w:rsidRPr="00D241CA">
        <w:rPr>
          <w:rStyle w:val="Style13ptBold"/>
        </w:rPr>
        <w:t>USPA News 6-26-14</w:t>
      </w:r>
    </w:p>
    <w:p w:rsidR="005F40B5" w:rsidRDefault="005F40B5" w:rsidP="005F40B5">
      <w:r>
        <w:t xml:space="preserve">USPA News, “U.S. ECONOMY SUFFERS SHARPEST DECLINE IN 5 YEARS AFTER EXTREME WINTER”, </w:t>
      </w:r>
      <w:hyperlink r:id="rId14" w:history="1">
        <w:r w:rsidRPr="007D42B2">
          <w:rPr>
            <w:rStyle w:val="Hyperlink"/>
          </w:rPr>
          <w:t>http://www.uspa24.com/bericht-2362/us-economy-suffers-sharpest-decline-in-5-years-after-extreme-winter.html</w:t>
        </w:r>
      </w:hyperlink>
    </w:p>
    <w:p w:rsidR="005F40B5" w:rsidRDefault="005F40B5" w:rsidP="005F40B5">
      <w:r w:rsidRPr="00EB594C">
        <w:t xml:space="preserve">USPA News - </w:t>
      </w:r>
      <w:r w:rsidRPr="00D241CA">
        <w:rPr>
          <w:rStyle w:val="StyleUnderline"/>
        </w:rPr>
        <w:t>The U.S. economy contracted at a much steeper pace in the first quarter than was previously estimated</w:t>
      </w:r>
      <w:r w:rsidRPr="00EB594C">
        <w:t xml:space="preserve">, </w:t>
      </w:r>
      <w:r w:rsidRPr="00D241CA">
        <w:rPr>
          <w:rStyle w:val="StyleUnderline"/>
        </w:rPr>
        <w:t>partly the result of this year`s extreme winter that affected businesses for much of the period</w:t>
      </w:r>
      <w:r w:rsidRPr="00EB594C">
        <w:t>, according to figures released by the U.S. Commerce Department on Wednesday. Real gross domestic product (</w:t>
      </w:r>
      <w:r w:rsidRPr="00D241CA">
        <w:rPr>
          <w:rStyle w:val="StyleUnderline"/>
        </w:rPr>
        <w:t>GDP</w:t>
      </w:r>
      <w:r w:rsidRPr="00EB594C">
        <w:t xml:space="preserve">) </w:t>
      </w:r>
      <w:r w:rsidRPr="00D241CA">
        <w:rPr>
          <w:rStyle w:val="StyleUnderline"/>
        </w:rPr>
        <w:t>dropped at a 2.9 percent annual rate in the first quarter of 2014</w:t>
      </w:r>
      <w:r w:rsidRPr="00EB594C">
        <w:t>, the sharpest decline in five years, according to the third estimate from the Commerce Department`s Bureau of Economic Analysis (BEA).</w:t>
      </w:r>
      <w:r w:rsidRPr="006B744B">
        <w:t>¶</w:t>
      </w:r>
      <w:r w:rsidRPr="00EB594C">
        <w:t xml:space="preserve"> It follows an increase of 3.4 percent at an annual rate in the second half of 2013. </w:t>
      </w:r>
      <w:r w:rsidRPr="00D241CA">
        <w:rPr>
          <w:rStyle w:val="StyleUnderline"/>
        </w:rPr>
        <w:t>The revision reflects "a re-estimation of consumer spending on healthcare, which was substantially lower than originally reported,</w:t>
      </w:r>
      <w:r w:rsidRPr="00EB594C">
        <w:t xml:space="preserve"> as well as exports, which were below the initial estimates," said Jason Furman, the chairman of President Back Obama`s Council of Economic Advisers. </w:t>
      </w:r>
      <w:r w:rsidRPr="00D241CA">
        <w:rPr>
          <w:rStyle w:val="StyleUnderline"/>
        </w:rPr>
        <w:t>Previous data showed a more optimistic estimate for the first quarter with a minor expansion of one tenth of a percentage point, but according to the latest figures released on Wednesday, the increase in personal consumption expenditures (PCE) was smaller than previously estimated while the decrease in exports was greater than previously estimated. The decline in</w:t>
      </w:r>
      <w:r w:rsidRPr="00EB594C">
        <w:t xml:space="preserve"> overall real </w:t>
      </w:r>
      <w:r w:rsidRPr="00D241CA">
        <w:rPr>
          <w:rStyle w:val="StyleUnderline"/>
        </w:rPr>
        <w:t>GDP</w:t>
      </w:r>
      <w:r w:rsidRPr="00EB594C">
        <w:t xml:space="preserve"> in the first quarter primarily </w:t>
      </w:r>
      <w:r w:rsidRPr="00D241CA">
        <w:rPr>
          <w:rStyle w:val="StyleUnderline"/>
        </w:rPr>
        <w:t>reflected negative contributions from private inventory investment, exports, state and local government spending</w:t>
      </w:r>
      <w:r w:rsidRPr="00EB594C">
        <w:t xml:space="preserve">, nonresidential fixed investment, and residential fixed investment that were somewhat offset by a positive contribution from PCE. Exports and inventory investment are two particularly unpredictable factors of GDP. </w:t>
      </w:r>
      <w:r w:rsidRPr="00D241CA">
        <w:rPr>
          <w:rStyle w:val="StyleUnderline"/>
        </w:rPr>
        <w:t>The downturn was largely the result of severe weather that continued to affect the economy until the end of the quarter</w:t>
      </w:r>
      <w:r w:rsidRPr="00EB594C">
        <w:t>. "Light vehicle sales, average weekly hours, core retail and food service sales, and core capital goods shipments dipped starting in December and/or January before bouncing back in March," the White House said, reflecting on the latest numbers. One outside group estimated that the elevated snowfall in the first quarter slowed the annual rate of GDP growth by 1.4 percentage point. But although these estimates are significantly worse than had previously been expected, economists anticipate a sharp recovery during the second quarter of 2014. Indicators for April and May suggest a rebound in the second quarter, in spite of the fact that total economic recovery is still in progress.</w:t>
      </w:r>
    </w:p>
    <w:p w:rsidR="00EB594C" w:rsidRDefault="00EB594C" w:rsidP="00EB594C">
      <w:pPr>
        <w:pStyle w:val="Heading2"/>
      </w:pPr>
      <w:r>
        <w:lastRenderedPageBreak/>
        <w:t>Bonds</w:t>
      </w:r>
    </w:p>
    <w:p w:rsidR="00EB594C" w:rsidRPr="00EB594C" w:rsidRDefault="00EB594C" w:rsidP="00EB594C"/>
    <w:p w:rsidR="00780D4A" w:rsidRPr="00BE00B5" w:rsidRDefault="00780D4A" w:rsidP="00247EF6">
      <w:pPr>
        <w:pStyle w:val="Heading4"/>
      </w:pPr>
      <w:r>
        <w:t xml:space="preserve">Decline is eminent – bond’s set conditions for next depression – prefer our </w:t>
      </w:r>
      <w:proofErr w:type="spellStart"/>
      <w:r>
        <w:t>ev</w:t>
      </w:r>
      <w:proofErr w:type="spellEnd"/>
      <w:r>
        <w:t>. it’s predictive</w:t>
      </w:r>
    </w:p>
    <w:p w:rsidR="00780D4A" w:rsidRPr="00E76CFE" w:rsidRDefault="00780D4A" w:rsidP="00780D4A">
      <w:pPr>
        <w:rPr>
          <w:rStyle w:val="Style13ptBold"/>
          <w:b w:val="0"/>
          <w:bCs w:val="0"/>
          <w:sz w:val="22"/>
        </w:rPr>
      </w:pPr>
      <w:r>
        <w:rPr>
          <w:rStyle w:val="Style13ptBold"/>
        </w:rPr>
        <w:t>McCormick, 07/07</w:t>
      </w:r>
      <w:r w:rsidRPr="00E76CFE">
        <w:t>/14</w:t>
      </w:r>
      <w:r>
        <w:t xml:space="preserve"> – Bloomberg </w:t>
      </w:r>
      <w:proofErr w:type="spellStart"/>
      <w:r>
        <w:t>staffwriter</w:t>
      </w:r>
      <w:proofErr w:type="spellEnd"/>
    </w:p>
    <w:p w:rsidR="00780D4A" w:rsidRDefault="00780D4A" w:rsidP="00780D4A">
      <w:r>
        <w:t xml:space="preserve">[Liz Capo McCormick, “Bond Anxiety in $1.6 Trillion Repo Market as Failures Soar” Bloomberg News, </w:t>
      </w:r>
      <w:hyperlink r:id="rId15" w:history="1">
        <w:r w:rsidRPr="000B4481">
          <w:rPr>
            <w:rStyle w:val="Hyperlink"/>
          </w:rPr>
          <w:t>http://www.bloomberg.com/news/2014-07-06/bond-anxiety-grows-in-1-6-trillion-repo-market-as-failures-soar.html</w:t>
        </w:r>
      </w:hyperlink>
      <w:r>
        <w:t>]//AS</w:t>
      </w:r>
    </w:p>
    <w:p w:rsidR="00780D4A" w:rsidRPr="00E76CFE" w:rsidRDefault="00780D4A" w:rsidP="00780D4A">
      <w:pPr>
        <w:rPr>
          <w:rStyle w:val="Emphasis"/>
        </w:rPr>
      </w:pPr>
      <w:r w:rsidRPr="00E76CFE">
        <w:rPr>
          <w:rStyle w:val="StyleUnderline"/>
        </w:rPr>
        <w:t xml:space="preserve">In the relative calm that is the market for U.S. Treasuries, a sense of unease over </w:t>
      </w:r>
      <w:r w:rsidRPr="00E76CFE">
        <w:rPr>
          <w:rStyle w:val="Emphasis"/>
        </w:rPr>
        <w:t>a vital cog in the financial system’s plumbing is beginning to rise</w:t>
      </w:r>
      <w:r w:rsidRPr="00E76CFE">
        <w:rPr>
          <w:rStyle w:val="StyleUnderline"/>
        </w:rPr>
        <w:t>.</w:t>
      </w:r>
      <w:r w:rsidRPr="006B744B">
        <w:t xml:space="preserve"> </w:t>
      </w:r>
      <w:r w:rsidRPr="00E76CFE">
        <w:rPr>
          <w:rStyle w:val="StyleUnderline"/>
        </w:rPr>
        <w:t>The Federal Reserve’s bond purchases combined with demand from banks</w:t>
      </w:r>
      <w:r w:rsidRPr="006B744B">
        <w:t xml:space="preserve"> to meet tightened regulatory requirements </w:t>
      </w:r>
      <w:r w:rsidRPr="00E76CFE">
        <w:rPr>
          <w:rStyle w:val="StyleUnderline"/>
        </w:rPr>
        <w:t>is making it harder for traders to easily borrow and lend certain desired securities in the $1.6 trillion-a-day market</w:t>
      </w:r>
      <w:r w:rsidRPr="006B744B">
        <w:t xml:space="preserve"> for repurchase agreements. </w:t>
      </w:r>
      <w:r w:rsidRPr="00E76CFE">
        <w:rPr>
          <w:rStyle w:val="Emphasis"/>
        </w:rPr>
        <w:t>That’s causing such trades to go uncompleted at some of the highest rates since the financial crisis</w:t>
      </w:r>
      <w:r w:rsidRPr="006B744B">
        <w:t xml:space="preserve">. </w:t>
      </w:r>
      <w:r w:rsidRPr="00E76CFE">
        <w:rPr>
          <w:rStyle w:val="StyleUnderline"/>
        </w:rPr>
        <w:t xml:space="preserve">Disruptions </w:t>
      </w:r>
      <w:r w:rsidRPr="006B744B">
        <w:t xml:space="preserve">in so-called repos, which Wall Street’s biggest banks rely on for their day-to-day financing </w:t>
      </w:r>
      <w:r w:rsidRPr="00E76CFE">
        <w:rPr>
          <w:rStyle w:val="StyleUnderline"/>
        </w:rPr>
        <w:t>needs, are another unintended consequence of extraordinary central-bank policies that pulled the economy out of the worst financial crisis since the Great Depression</w:t>
      </w:r>
      <w:r w:rsidRPr="006B744B">
        <w:t>. They also belie the stability projected by bond yields at about record lows. “</w:t>
      </w:r>
      <w:r w:rsidRPr="00E76CFE">
        <w:rPr>
          <w:rStyle w:val="StyleUnderline"/>
        </w:rPr>
        <w:t>You have a little bit of a perfect storm here</w:t>
      </w:r>
      <w:r w:rsidRPr="006B744B">
        <w:t xml:space="preserve">,” said Stanley Sun, a New York-based interest-rate strategist at Nomura Holdings Inc., one of the 22 primary dealers that bid at Treasury auctions, in a telephone interview June 30. Smoothly functioning repo trading is vital to the health of markets. The fall of Bear Stearns Cos., which was taken over by JPMorgan Chase &amp; Co. in 2008 </w:t>
      </w:r>
      <w:r w:rsidRPr="00E76CFE">
        <w:rPr>
          <w:rStyle w:val="StyleUnderline"/>
        </w:rPr>
        <w:t xml:space="preserve">after an emergency bailout orchestrated by the Fed, and the collapse of </w:t>
      </w:r>
      <w:r w:rsidRPr="00E76CFE">
        <w:rPr>
          <w:rStyle w:val="Emphasis"/>
        </w:rPr>
        <w:t>Lehman Brothers Holdings Inc., whose bankruptcy in September of that year plunged markets into a crisis, were hastened after they lost access to such financing.</w:t>
      </w:r>
    </w:p>
    <w:p w:rsidR="00780D4A" w:rsidRDefault="00780D4A" w:rsidP="00780D4A"/>
    <w:p w:rsidR="00780D4A" w:rsidRPr="00C046DF" w:rsidRDefault="00780D4A" w:rsidP="00247EF6">
      <w:pPr>
        <w:pStyle w:val="Heading4"/>
      </w:pPr>
      <w:r w:rsidRPr="00C046DF">
        <w:t>Data exaggerated – BOC inherently optimistic</w:t>
      </w:r>
    </w:p>
    <w:p w:rsidR="00780D4A" w:rsidRDefault="00780D4A" w:rsidP="00780D4A">
      <w:r w:rsidRPr="00C046DF">
        <w:rPr>
          <w:rStyle w:val="Style13ptBold"/>
        </w:rPr>
        <w:t>Tower 7/7</w:t>
      </w:r>
      <w:r>
        <w:t xml:space="preserve"> – Reporter for MNI News</w:t>
      </w:r>
    </w:p>
    <w:p w:rsidR="00780D4A" w:rsidRDefault="00780D4A" w:rsidP="00780D4A">
      <w:r>
        <w:t xml:space="preserve">(Courtney, “BOC Biz Survey: Biz Confidence Barely Positive On Uncertainty”, MNI, </w:t>
      </w:r>
      <w:hyperlink r:id="rId16" w:history="1">
        <w:r w:rsidRPr="00316F12">
          <w:rPr>
            <w:rStyle w:val="Hyperlink"/>
          </w:rPr>
          <w:t>https://mninews.marketnews.com/index.php/boc-biz-survey-biz-confidence-barely-positive-uncertainty?q=content/boc-biz-survey-biz-confidence-barely-positive-uncertainty</w:t>
        </w:r>
      </w:hyperlink>
      <w:r>
        <w:t>, HW)</w:t>
      </w:r>
    </w:p>
    <w:p w:rsidR="00780D4A" w:rsidRDefault="00780D4A" w:rsidP="00780D4A">
      <w:pPr>
        <w:rPr>
          <w:rStyle w:val="StyleUnderline"/>
        </w:rPr>
      </w:pPr>
      <w:r w:rsidRPr="00C046DF">
        <w:rPr>
          <w:rStyle w:val="StyleUnderline"/>
        </w:rPr>
        <w:t xml:space="preserve">Reacting to the survey, chief economist Avery </w:t>
      </w:r>
      <w:proofErr w:type="spellStart"/>
      <w:r w:rsidRPr="00C046DF">
        <w:rPr>
          <w:rStyle w:val="StyleUnderline"/>
        </w:rPr>
        <w:t>Shenfeld</w:t>
      </w:r>
      <w:proofErr w:type="spellEnd"/>
      <w:r w:rsidRPr="00C046DF">
        <w:rPr>
          <w:rStyle w:val="StyleUnderline"/>
        </w:rPr>
        <w:t xml:space="preserve"> at CIBC WM Economics, said that the BOC's "softer set of readings" in the survey "will be seen as providing some support for maintaining its dovish stance."</w:t>
      </w:r>
      <w:r>
        <w:rPr>
          <w:rStyle w:val="StyleUnderline"/>
        </w:rPr>
        <w:t xml:space="preserve"> </w:t>
      </w:r>
      <w:r w:rsidRPr="00EB594C">
        <w:t xml:space="preserve">While the balances of opinion on employment and growth remain positive, he said in a note to clients, they are less so than they were in the first quarter survey, "with the pluses and minuses on employment growth retreating to the softest net balance since Q4, 2912." </w:t>
      </w:r>
      <w:r w:rsidRPr="00C046DF">
        <w:rPr>
          <w:rStyle w:val="StyleUnderline"/>
        </w:rPr>
        <w:t>At TD Economics, analyst Leslie Preston said in her commentary that the BOC "will likely downplay the recent upswing in inflation</w:t>
      </w:r>
      <w:r w:rsidRPr="00EB594C">
        <w:t xml:space="preserve"> in next week's Monetary Policy Report, and the BOS provides support that inflation expectations are little changed, </w:t>
      </w:r>
      <w:r w:rsidRPr="00C046DF">
        <w:rPr>
          <w:rStyle w:val="StyleUnderline"/>
        </w:rPr>
        <w:t>and there is little evidence that a further acceleration is coming down the pipe."</w:t>
      </w:r>
      <w:r>
        <w:rPr>
          <w:rStyle w:val="StyleUnderline"/>
        </w:rPr>
        <w:t xml:space="preserve"> </w:t>
      </w:r>
      <w:r w:rsidRPr="00C046DF">
        <w:rPr>
          <w:rStyle w:val="StyleUnderline"/>
        </w:rPr>
        <w:t xml:space="preserve">Looking at credit conditions, </w:t>
      </w:r>
      <w:r w:rsidRPr="00C046DF">
        <w:rPr>
          <w:rStyle w:val="StyleUnderline"/>
        </w:rPr>
        <w:lastRenderedPageBreak/>
        <w:t>businesses report credit as being "easy or relatively easy to obtain," the survey said.</w:t>
      </w:r>
      <w:r>
        <w:rPr>
          <w:rStyle w:val="StyleUnderline"/>
        </w:rPr>
        <w:t xml:space="preserve"> </w:t>
      </w:r>
      <w:r w:rsidRPr="00EB594C">
        <w:t xml:space="preserve">A companion survey, of senior loan officers in major Canadian financial institutions, said </w:t>
      </w:r>
      <w:r w:rsidRPr="00C046DF">
        <w:rPr>
          <w:rStyle w:val="StyleUnderline"/>
        </w:rPr>
        <w:t>respondents "reported continued improvement in access to capital markets for all grades of borrowers." The respondents "noted ongoing competitive pressures among lending institutions and from capital markets as the primary reason for the second quarter easing."</w:t>
      </w:r>
    </w:p>
    <w:p w:rsidR="00780D4A" w:rsidRDefault="00780D4A" w:rsidP="00247EF6">
      <w:pPr>
        <w:pStyle w:val="Heading4"/>
      </w:pPr>
      <w:r>
        <w:t>Economic collapse is inevitable</w:t>
      </w:r>
    </w:p>
    <w:p w:rsidR="00780D4A" w:rsidRDefault="00780D4A" w:rsidP="00780D4A">
      <w:r w:rsidRPr="000E7F03">
        <w:rPr>
          <w:rStyle w:val="Style13ptBold"/>
        </w:rPr>
        <w:t>Berwick  6/26</w:t>
      </w:r>
      <w:r>
        <w:t xml:space="preserve"> (Jeff Berwick , 6/26 2014 , Editor and Chief )</w:t>
      </w:r>
    </w:p>
    <w:p w:rsidR="00780D4A" w:rsidRDefault="00780D4A" w:rsidP="00780D4A">
      <w:r>
        <w:t>(</w:t>
      </w:r>
      <w:hyperlink r:id="rId17" w:history="1">
        <w:r w:rsidRPr="00F62CD4">
          <w:rPr>
            <w:rStyle w:val="Hyperlink"/>
          </w:rPr>
          <w:t>http://dollarvigilante.com/blog/2014/6/26/americans-abandon-most-government-institutions-during-econom.html</w:t>
        </w:r>
      </w:hyperlink>
      <w:r>
        <w:t xml:space="preserve"> , AMERICANS ABANDON MOST GOVERNMENT INSTITUTIONS DURING ECONOMIC COLLAPSE)</w:t>
      </w:r>
    </w:p>
    <w:p w:rsidR="00780D4A" w:rsidRDefault="00780D4A" w:rsidP="00780D4A">
      <w:r>
        <w:t xml:space="preserve">At first analysts </w:t>
      </w:r>
      <w:r w:rsidRPr="000E7F03">
        <w:t>would write it is not a matter of "if" the US economy</w:t>
      </w:r>
      <w:r w:rsidRPr="000E7F03">
        <w:rPr>
          <w:rStyle w:val="StyleUnderline"/>
        </w:rPr>
        <w:t xml:space="preserve"> will collapse</w:t>
      </w:r>
      <w:r>
        <w:t xml:space="preserve">, but "when." In 2014 it is not a matter of "when" </w:t>
      </w:r>
      <w:r w:rsidRPr="000E7F03">
        <w:rPr>
          <w:rStyle w:val="StyleUnderline"/>
        </w:rPr>
        <w:t>the US economy will collapse</w:t>
      </w:r>
      <w:r>
        <w:t xml:space="preserve">. It already is. </w:t>
      </w:r>
      <w:r w:rsidRPr="000E7F03">
        <w:rPr>
          <w:rStyle w:val="StyleUnderline"/>
        </w:rPr>
        <w:t xml:space="preserve">Still politicians and pundits insist the US economy is getting better, from </w:t>
      </w:r>
      <w:proofErr w:type="spellStart"/>
      <w:r w:rsidRPr="000E7F03">
        <w:rPr>
          <w:rStyle w:val="StyleUnderline"/>
        </w:rPr>
        <w:t>greenshoots</w:t>
      </w:r>
      <w:proofErr w:type="spellEnd"/>
      <w:r w:rsidRPr="000E7F03">
        <w:rPr>
          <w:rStyle w:val="StyleUnderline"/>
        </w:rPr>
        <w:t xml:space="preserve"> to fairy tale unemployment rates under 10% when true unemployment is three times that. Few believe politicians and experts on our improving economy because so few have faith in government institutions. Americans have been lied to for so long their eyes have glazed over in the face of government</w:t>
      </w:r>
      <w:r>
        <w:t xml:space="preserve"> hogwash. The </w:t>
      </w:r>
      <w:r w:rsidRPr="000E7F03">
        <w:rPr>
          <w:rStyle w:val="StyleUnderline"/>
        </w:rPr>
        <w:t>Bureau of Economic Analysis has been at the forefront of obfuscating the true state of the economy.</w:t>
      </w:r>
      <w:r>
        <w:t xml:space="preserve"> In the first two reports on gross domestic product (a useless statistic, which I explain here) in the first quarter 2014 Bureau observed growth in GDP or slight decline, but in their third revision they reported that real gross domestic product fell 2.9 percent, </w:t>
      </w:r>
      <w:r w:rsidRPr="000E7F03">
        <w:rPr>
          <w:rStyle w:val="StyleUnderline"/>
        </w:rPr>
        <w:t>a major decrease... This major revision is a sign the US economy is collapsing</w:t>
      </w:r>
      <w:r>
        <w:t xml:space="preserve">. </w:t>
      </w:r>
      <w:r w:rsidRPr="00780D4A">
        <w:rPr>
          <w:rStyle w:val="StyleUnderline"/>
        </w:rPr>
        <w:t xml:space="preserve">Businesses are not investing, they are issuing debt and buying back their own stocks. </w:t>
      </w:r>
      <w:r>
        <w:t xml:space="preserve">Undistributed profits fell for the second quarter in a row. </w:t>
      </w:r>
      <w:r w:rsidRPr="00780D4A">
        <w:t>The good news is people are smartening up</w:t>
      </w:r>
    </w:p>
    <w:p w:rsidR="00D56730" w:rsidRPr="00D241CA" w:rsidRDefault="00D56730" w:rsidP="00F51F26">
      <w:pPr>
        <w:pStyle w:val="Heading1"/>
      </w:pPr>
      <w:r>
        <w:lastRenderedPageBreak/>
        <w:t>Econ Up - Global</w:t>
      </w:r>
    </w:p>
    <w:p w:rsidR="00EB594C" w:rsidRDefault="00EB594C" w:rsidP="00EB594C">
      <w:pPr>
        <w:pStyle w:val="Heading2"/>
      </w:pPr>
      <w:r>
        <w:lastRenderedPageBreak/>
        <w:t>General</w:t>
      </w:r>
    </w:p>
    <w:p w:rsidR="00EB594C" w:rsidRPr="00EB594C" w:rsidRDefault="00EB594C" w:rsidP="00EB594C"/>
    <w:p w:rsidR="00EB594C" w:rsidRDefault="00EB594C" w:rsidP="00247EF6">
      <w:pPr>
        <w:pStyle w:val="Heading4"/>
      </w:pPr>
      <w:r>
        <w:t>U.S and global economy improving- many indicators, assumed past setbacks</w:t>
      </w:r>
    </w:p>
    <w:p w:rsidR="00EB594C" w:rsidRPr="0090339C" w:rsidRDefault="00EB594C" w:rsidP="00EB594C">
      <w:pPr>
        <w:rPr>
          <w:rStyle w:val="Style13ptBold"/>
        </w:rPr>
      </w:pPr>
      <w:proofErr w:type="spellStart"/>
      <w:r>
        <w:rPr>
          <w:rStyle w:val="Style13ptBold"/>
        </w:rPr>
        <w:t>Killa</w:t>
      </w:r>
      <w:proofErr w:type="spellEnd"/>
      <w:r>
        <w:rPr>
          <w:rStyle w:val="Style13ptBold"/>
        </w:rPr>
        <w:t xml:space="preserve"> 6/26 </w:t>
      </w:r>
      <w:r w:rsidRPr="0090339C">
        <w:t>(</w:t>
      </w:r>
      <w:proofErr w:type="spellStart"/>
      <w:r w:rsidRPr="0090339C">
        <w:t>Sweta</w:t>
      </w:r>
      <w:proofErr w:type="spellEnd"/>
      <w:r w:rsidRPr="0090339C">
        <w:t>, writer for Yahoo Finance, “US Economy Warms Up After Frigid Winter: 3 ETFs to Watch”, Yahoo Finance, https://finance.yahoo.com/news/us-economy-warms-frigid-winter-121531863.html)</w:t>
      </w:r>
    </w:p>
    <w:p w:rsidR="00EB594C" w:rsidRDefault="00EB594C" w:rsidP="00EB594C">
      <w:r>
        <w:t xml:space="preserve">The U.S. economy shivered and shrank in the beginning of 2014 as a cold snap swept across country. </w:t>
      </w:r>
      <w:r w:rsidRPr="0090339C">
        <w:rPr>
          <w:rStyle w:val="StyleUnderline"/>
        </w:rPr>
        <w:t>The economy contracted 2.9% in the first quarter</w:t>
      </w:r>
      <w:r>
        <w:t xml:space="preserve">, according to the latest data from the Commerce Department, representing the sharpest decline since the last recession ended five years ago. This was worse than the previous estimate of 1% decline projected a month ago and the analyst estimates. Higher-than-expected drop in healthcare spending, weak consumer spending, lower inventories and trade deficit snowballed into serious economic woes. </w:t>
      </w:r>
      <w:r w:rsidRPr="0090339C">
        <w:rPr>
          <w:rStyle w:val="StyleUnderline"/>
        </w:rPr>
        <w:t>This resulted in an alarming slowdown in growth and many analysts apprehended another recession</w:t>
      </w:r>
      <w:r>
        <w:t xml:space="preserve">. </w:t>
      </w:r>
      <w:r w:rsidRPr="0090339C">
        <w:rPr>
          <w:rStyle w:val="Emphasis"/>
        </w:rPr>
        <w:t>But it is not yet time to press the panic button as this seems like a temporary setback</w:t>
      </w:r>
      <w:r>
        <w:t xml:space="preserve">. This is especially true, as winter eroded about $15 billion from the economy, as per the market expectation. Additionally, </w:t>
      </w:r>
      <w:r w:rsidRPr="0090339C">
        <w:rPr>
          <w:rStyle w:val="Emphasis"/>
        </w:rPr>
        <w:t>latest indicators for the hiring, manufacturing and service sectors point to a strong economic growth for the ongoing second quarter</w:t>
      </w:r>
      <w:r>
        <w:t xml:space="preserve">. </w:t>
      </w:r>
      <w:r w:rsidRPr="0090339C">
        <w:rPr>
          <w:rStyle w:val="StyleUnderline"/>
        </w:rPr>
        <w:t>Activity has picked up in a warmer weather, auto sales are surging and the job market is strengthening with the addition of 200,000 jobs each month over the past four months. Stumbling housing growth has turned around as new home sales climbed to a six-year high last month while existing home sales rose to their highest level since October</w:t>
      </w:r>
      <w:r>
        <w:t xml:space="preserve">. Further, </w:t>
      </w:r>
      <w:r w:rsidRPr="0090339C">
        <w:rPr>
          <w:rStyle w:val="StyleUnderline"/>
        </w:rPr>
        <w:t>the recent consumer sentiment survey has also been extremely positive with the latest reading surpassing expectations</w:t>
      </w:r>
      <w:r>
        <w:t xml:space="preserve">. The monthly Consumer Confidence Index, measured by the Conference Board, climbed to the highest level in six and half years to 85.2 in June from 82.2 in May. Moreover, </w:t>
      </w:r>
      <w:r w:rsidRPr="0090339C">
        <w:rPr>
          <w:rStyle w:val="Emphasis"/>
        </w:rPr>
        <w:t>the Fed continued to scale back its monetary stimulus, suggesting that the economy is improving substantially</w:t>
      </w:r>
      <w:r>
        <w:t xml:space="preserve">. </w:t>
      </w:r>
      <w:r w:rsidRPr="0090339C">
        <w:rPr>
          <w:rStyle w:val="StyleUnderline"/>
        </w:rPr>
        <w:t>Global economy is also showing signs of improvement driven by encouraging manufacturing data from China and Japan despite instability in Iraq and growing tensions in Russia</w:t>
      </w:r>
      <w:r>
        <w:t>.</w:t>
      </w:r>
    </w:p>
    <w:p w:rsidR="005F40B5" w:rsidRDefault="005F40B5" w:rsidP="00247EF6">
      <w:pPr>
        <w:pStyle w:val="Heading4"/>
      </w:pPr>
      <w:r>
        <w:t>The global economy is recovering- Asia, US, China, and European markets prove</w:t>
      </w:r>
    </w:p>
    <w:p w:rsidR="005F40B5" w:rsidRPr="00F94C1F" w:rsidRDefault="005F40B5" w:rsidP="005F40B5">
      <w:pPr>
        <w:rPr>
          <w:rStyle w:val="Style13ptBold"/>
        </w:rPr>
      </w:pPr>
      <w:r w:rsidRPr="00F94C1F">
        <w:rPr>
          <w:rStyle w:val="Style13ptBold"/>
        </w:rPr>
        <w:t>Indices News, 7-4-14</w:t>
      </w:r>
    </w:p>
    <w:p w:rsidR="005F40B5" w:rsidRPr="00E124E8" w:rsidRDefault="005F40B5" w:rsidP="005F40B5">
      <w:r>
        <w:t>“Indices Bullish In The Wake Of NFP”, http://commentary.stock-trkr.co.uk/indices-bullish-wake-nfp</w:t>
      </w:r>
    </w:p>
    <w:p w:rsidR="005F40B5" w:rsidRPr="00EB594C" w:rsidRDefault="005F40B5" w:rsidP="005F40B5">
      <w:r w:rsidRPr="00E124E8">
        <w:rPr>
          <w:rStyle w:val="StyleUnderline"/>
        </w:rPr>
        <w:t>Asian markets have climbed today as better than expected US data inspired confidence in one of the key target markets for Asian firms</w:t>
      </w:r>
      <w:r w:rsidRPr="00EB594C">
        <w:t xml:space="preserve">. Further </w:t>
      </w:r>
      <w:r w:rsidRPr="00E124E8">
        <w:rPr>
          <w:rStyle w:val="StyleUnderline"/>
        </w:rPr>
        <w:t>bullish sentiment stems from an advance of Chinese equities, which stems from better than expected Chinese data earlier this week</w:t>
      </w:r>
      <w:r w:rsidRPr="00EB594C">
        <w:t xml:space="preserve">. Both </w:t>
      </w:r>
      <w:r w:rsidRPr="00E124E8">
        <w:rPr>
          <w:rStyle w:val="StyleUnderline"/>
        </w:rPr>
        <w:t>Chinese manufacturing and non-manufacturing PMI reports showed signs growth</w:t>
      </w:r>
      <w:r w:rsidRPr="00EB594C">
        <w:t xml:space="preserve">, which has prompted many to believe that the world’s second largest economy is in recovery. Not surprisingly, </w:t>
      </w:r>
      <w:r w:rsidRPr="00E124E8">
        <w:rPr>
          <w:rStyle w:val="StyleUnderline"/>
        </w:rPr>
        <w:t>markets all over the pacific were experiencing upward pressure</w:t>
      </w:r>
      <w:r w:rsidRPr="00EB594C">
        <w:t xml:space="preserve"> as a result. All in all, the Nikkei climbed 0.58%, the Hang Seng climbed 0.15%, and the ASX 200 climbed 0.66%.</w:t>
      </w:r>
      <w:r w:rsidRPr="006B744B">
        <w:t>¶</w:t>
      </w:r>
      <w:r w:rsidRPr="00EB594C">
        <w:t xml:space="preserve"> </w:t>
      </w:r>
      <w:r w:rsidRPr="00E124E8">
        <w:rPr>
          <w:rStyle w:val="StyleUnderline"/>
        </w:rPr>
        <w:t xml:space="preserve">European markets have climbed so far, as better than expected Nonfarm Payrolls data has increased confidence in the global economy </w:t>
      </w:r>
      <w:r w:rsidRPr="00EB594C">
        <w:t xml:space="preserve">and overshadowed a decline in German factory </w:t>
      </w:r>
      <w:r w:rsidRPr="00EB594C">
        <w:lastRenderedPageBreak/>
        <w:t xml:space="preserve">orders. Though bank equities have not had witnessed the best performance after Mario </w:t>
      </w:r>
      <w:proofErr w:type="spellStart"/>
      <w:r w:rsidRPr="00EB594C">
        <w:t>Draghi</w:t>
      </w:r>
      <w:proofErr w:type="spellEnd"/>
      <w:r w:rsidRPr="00EB594C">
        <w:t xml:space="preserve"> announce that the stimulus would be delayed, European equities will most like </w:t>
      </w:r>
      <w:proofErr w:type="spellStart"/>
      <w:r w:rsidRPr="00EB594C">
        <w:t>ly</w:t>
      </w:r>
      <w:proofErr w:type="spellEnd"/>
      <w:r w:rsidRPr="00EB594C">
        <w:t xml:space="preserve"> continue to do well on the coattails of recovery in both the US and China. Since today is a Friday, we may see activity begin to die down later in the day as the weekend approaches. For now, the </w:t>
      </w:r>
      <w:proofErr w:type="spellStart"/>
      <w:r w:rsidRPr="00EB594C">
        <w:t>Stoxx</w:t>
      </w:r>
      <w:proofErr w:type="spellEnd"/>
      <w:r w:rsidRPr="00EB594C">
        <w:t xml:space="preserve"> 50 is up 1.15%, the FTSE 100 is up 0.72%, and the DAX is up 1.19%.</w:t>
      </w:r>
      <w:r w:rsidRPr="006B744B">
        <w:t>¶</w:t>
      </w:r>
      <w:r w:rsidRPr="00EB594C">
        <w:t xml:space="preserve"> American markets will be closed today for Independence day. Yesterday, however, </w:t>
      </w:r>
      <w:r w:rsidRPr="00E124E8">
        <w:rPr>
          <w:rStyle w:val="StyleUnderline"/>
        </w:rPr>
        <w:t xml:space="preserve">Nonfarm payrolls data provided a boost to US markets as the report revealed how the US economy created around 288,000 new jobs – far exceeding </w:t>
      </w:r>
      <w:proofErr w:type="spellStart"/>
      <w:r w:rsidRPr="00E124E8">
        <w:rPr>
          <w:rStyle w:val="StyleUnderline"/>
        </w:rPr>
        <w:t>analysts</w:t>
      </w:r>
      <w:proofErr w:type="spellEnd"/>
      <w:r w:rsidRPr="00E124E8">
        <w:rPr>
          <w:rStyle w:val="StyleUnderline"/>
        </w:rPr>
        <w:t xml:space="preserve"> expectations</w:t>
      </w:r>
      <w:r w:rsidRPr="00EB594C">
        <w:t xml:space="preserve">. </w:t>
      </w:r>
      <w:r w:rsidRPr="00E124E8">
        <w:rPr>
          <w:rStyle w:val="StyleUnderline"/>
        </w:rPr>
        <w:t xml:space="preserve">This has </w:t>
      </w:r>
      <w:r w:rsidRPr="00E124E8">
        <w:rPr>
          <w:rStyle w:val="Emphasis"/>
        </w:rPr>
        <w:t>solidified</w:t>
      </w:r>
      <w:r w:rsidRPr="00E124E8">
        <w:rPr>
          <w:rStyle w:val="StyleUnderline"/>
        </w:rPr>
        <w:t xml:space="preserve"> claims by Federal officials that the US is in recovery.</w:t>
      </w:r>
      <w:r w:rsidRPr="00EB594C">
        <w:t xml:space="preserve"> Furthermore, the data provides ammunition for the Federal Reserve should it seek to raise the interest rate at some point. For the next few days, we will probably see bullishness in the US. Yesterday, The Dow closed up 0.54%, the S&amp;P 500 closed up 0.55%, and the Nasdaq is up 0.63%.</w:t>
      </w:r>
    </w:p>
    <w:p w:rsidR="005F40B5" w:rsidRDefault="005F40B5" w:rsidP="00247EF6">
      <w:pPr>
        <w:pStyle w:val="Heading4"/>
      </w:pPr>
      <w:r>
        <w:t>The US and global economies are recovering</w:t>
      </w:r>
    </w:p>
    <w:p w:rsidR="005F40B5" w:rsidRPr="007247FF" w:rsidRDefault="005F40B5" w:rsidP="005F40B5">
      <w:pPr>
        <w:rPr>
          <w:rStyle w:val="Style13ptBold"/>
        </w:rPr>
      </w:pPr>
      <w:proofErr w:type="spellStart"/>
      <w:r w:rsidRPr="007247FF">
        <w:rPr>
          <w:rStyle w:val="Style13ptBold"/>
        </w:rPr>
        <w:t>Nowack</w:t>
      </w:r>
      <w:proofErr w:type="spellEnd"/>
      <w:r w:rsidRPr="007247FF">
        <w:rPr>
          <w:rStyle w:val="Style13ptBold"/>
        </w:rPr>
        <w:t xml:space="preserve"> 7-1-14, Associate Editor, IMPO</w:t>
      </w:r>
    </w:p>
    <w:p w:rsidR="005F40B5" w:rsidRPr="00F94C1F" w:rsidRDefault="005F40B5" w:rsidP="005F40B5">
      <w:r>
        <w:t>Tia, “The Global Picture: Where Are The Manufacturing Jobs?” http://www.inddist.com/blogs/2014/07/global-picture-where-are-manufacturing-jobs</w:t>
      </w:r>
    </w:p>
    <w:p w:rsidR="005F40B5" w:rsidRPr="00EB594C" w:rsidRDefault="005F40B5" w:rsidP="005F40B5">
      <w:r w:rsidRPr="00EB594C">
        <w:t xml:space="preserve">The global manufacturing scene has been getting a lot of press lately, </w:t>
      </w:r>
      <w:r w:rsidRPr="00F94C1F">
        <w:rPr>
          <w:rStyle w:val="StyleUnderline"/>
        </w:rPr>
        <w:t xml:space="preserve">as China’s production slows and the </w:t>
      </w:r>
      <w:proofErr w:type="spellStart"/>
      <w:r w:rsidRPr="00F94C1F">
        <w:rPr>
          <w:rStyle w:val="StyleUnderline"/>
        </w:rPr>
        <w:t>reshoring</w:t>
      </w:r>
      <w:proofErr w:type="spellEnd"/>
      <w:r w:rsidRPr="00F94C1F">
        <w:rPr>
          <w:rStyle w:val="StyleUnderline"/>
        </w:rPr>
        <w:t xml:space="preserve"> trend gives American workers hope.</w:t>
      </w:r>
      <w:r w:rsidRPr="00EB594C">
        <w:t xml:space="preserve"> But with so many moving parts, what’s really happening?</w:t>
      </w:r>
      <w:r w:rsidRPr="006B744B">
        <w:t>¶</w:t>
      </w:r>
      <w:r w:rsidRPr="00EB594C">
        <w:t xml:space="preserve"> </w:t>
      </w:r>
      <w:r w:rsidRPr="006B744B">
        <w:t>¶</w:t>
      </w:r>
      <w:r w:rsidRPr="00EB594C">
        <w:t xml:space="preserve"> The Winners and Losers </w:t>
      </w:r>
      <w:r w:rsidRPr="006B744B">
        <w:t>¶</w:t>
      </w:r>
      <w:r w:rsidRPr="00EB594C">
        <w:t xml:space="preserve"> </w:t>
      </w:r>
      <w:r w:rsidRPr="006B744B">
        <w:t>¶</w:t>
      </w:r>
      <w:r w:rsidRPr="00EB594C">
        <w:t xml:space="preserve"> </w:t>
      </w:r>
      <w:r w:rsidRPr="00F94C1F">
        <w:rPr>
          <w:rStyle w:val="StyleUnderline"/>
        </w:rPr>
        <w:t>According to the most recent data from the International Monetary Fund (IMF), the global economy continues to recover.</w:t>
      </w:r>
      <w:r w:rsidRPr="00EB594C">
        <w:t xml:space="preserve"> The IMF projects U.S. growth of 2.8 percent this year and 3.0 percent next year, as well as modest progress in Europe, with a projected real GDP growth of 1.2 percent in 2014 and 1.5 percent in 2015. </w:t>
      </w:r>
      <w:r w:rsidRPr="006B744B">
        <w:t>¶</w:t>
      </w:r>
      <w:r w:rsidRPr="00EB594C">
        <w:t xml:space="preserve"> </w:t>
      </w:r>
      <w:r w:rsidRPr="006B744B">
        <w:t>¶</w:t>
      </w:r>
      <w:r w:rsidRPr="00EB594C">
        <w:t xml:space="preserve"> Despite the better data overall, the IMF worries about low inflation in advanced economies, structural challenges in emerging markets and geopolitical risks, summarizes The National Association of Manufacturers (NAM) in the organization’s Global Manufacturing Economic Update report. </w:t>
      </w:r>
      <w:r w:rsidRPr="006B744B">
        <w:t>¶</w:t>
      </w:r>
      <w:r w:rsidRPr="00EB594C">
        <w:t xml:space="preserve"> </w:t>
      </w:r>
      <w:r w:rsidRPr="007247FF">
        <w:rPr>
          <w:rStyle w:val="StyleUnderline"/>
          <w:sz w:val="12"/>
          <w:u w:val="none"/>
        </w:rPr>
        <w:t>¶</w:t>
      </w:r>
      <w:r w:rsidRPr="00F94C1F">
        <w:rPr>
          <w:rStyle w:val="StyleUnderline"/>
        </w:rPr>
        <w:t xml:space="preserve"> Also noted was the continual deceleration of China’s economy, perhaps the most monitored bit of information by American manufacturers. Many of the challenges facing Chinese manufacturers are due to a slow global economy, rapidly rising wages, debilitating smog and the emergence of other countries with even lower wages as competition</w:t>
      </w:r>
      <w:r w:rsidRPr="00EB594C">
        <w:t xml:space="preserve">. These challenges do not mean that China’s industrial sector is failing, however, as it remains the world’s largest manufacturer. The Chinese government is working to combat these falling numbers with </w:t>
      </w:r>
      <w:proofErr w:type="spellStart"/>
      <w:r w:rsidRPr="00EB594C">
        <w:t>stimulative</w:t>
      </w:r>
      <w:proofErr w:type="spellEnd"/>
      <w:r w:rsidRPr="00EB594C">
        <w:t xml:space="preserve"> measures and a potential depreciation of its currency.</w:t>
      </w:r>
      <w:r w:rsidRPr="006B744B">
        <w:t>¶</w:t>
      </w:r>
      <w:r w:rsidRPr="00EB594C">
        <w:t xml:space="preserve"> </w:t>
      </w:r>
      <w:r w:rsidRPr="006B744B">
        <w:t>¶</w:t>
      </w:r>
      <w:r w:rsidRPr="00EB594C">
        <w:t xml:space="preserve"> Another global manufacturing giant, Germany, continues to be a major player in the production of high value-added goods, such as equipment and automobiles. In general, manufacturers in Europe have been showing slow-but-steady progress. The </w:t>
      </w:r>
      <w:proofErr w:type="spellStart"/>
      <w:r w:rsidRPr="00EB594C">
        <w:t>Markit</w:t>
      </w:r>
      <w:proofErr w:type="spellEnd"/>
      <w:r w:rsidRPr="00EB594C">
        <w:t xml:space="preserve"> Eurozone Manufacturing PMI has now expanded for nine consecutive months, a reassuring sign after a deep two-year recession, says NAM. “France, which had lagged behind many of its peers on the continent, had a manufacturing PMI figure that exceeded 50 for the first time since July 2011.” </w:t>
      </w:r>
      <w:r w:rsidRPr="006B744B">
        <w:t>¶</w:t>
      </w:r>
      <w:r w:rsidRPr="00EB594C">
        <w:t xml:space="preserve"> </w:t>
      </w:r>
      <w:r w:rsidRPr="007247FF">
        <w:rPr>
          <w:rStyle w:val="StyleUnderline"/>
          <w:sz w:val="12"/>
          <w:u w:val="none"/>
        </w:rPr>
        <w:t>¶</w:t>
      </w:r>
      <w:r w:rsidRPr="00F94C1F">
        <w:rPr>
          <w:rStyle w:val="StyleUnderline"/>
        </w:rPr>
        <w:t xml:space="preserve"> Japan, one of the world’s other leading manufacturers, faces a stagnant domestic economy and stiff competition from South Korea, particularly in consumer electronics, says Dan North, Chief Economist at Euler Hermes North America, a leading provider of export and trade credit insurance</w:t>
      </w:r>
      <w:r w:rsidRPr="00EB594C">
        <w:t>.</w:t>
      </w:r>
      <w:r w:rsidRPr="006B744B">
        <w:t>¶</w:t>
      </w:r>
      <w:r w:rsidRPr="00EB594C">
        <w:t xml:space="preserve"> </w:t>
      </w:r>
      <w:r w:rsidRPr="006B744B">
        <w:t>¶</w:t>
      </w:r>
      <w:r w:rsidRPr="00EB594C">
        <w:t xml:space="preserve"> The United States</w:t>
      </w:r>
      <w:r w:rsidRPr="006B744B">
        <w:t>¶</w:t>
      </w:r>
      <w:r w:rsidRPr="00EB594C">
        <w:t xml:space="preserve"> </w:t>
      </w:r>
      <w:r w:rsidRPr="006B744B">
        <w:t>¶</w:t>
      </w:r>
      <w:r w:rsidRPr="00EB594C">
        <w:t xml:space="preserve"> </w:t>
      </w:r>
      <w:r w:rsidRPr="00F94C1F">
        <w:rPr>
          <w:rStyle w:val="StyleUnderline"/>
        </w:rPr>
        <w:t xml:space="preserve">The U.S. continues to become more competitive in the </w:t>
      </w:r>
      <w:r w:rsidRPr="00F94C1F">
        <w:rPr>
          <w:rStyle w:val="StyleUnderline"/>
        </w:rPr>
        <w:lastRenderedPageBreak/>
        <w:t xml:space="preserve">global manufacturing climate — so competitive that many companies are </w:t>
      </w:r>
      <w:proofErr w:type="spellStart"/>
      <w:r w:rsidRPr="00F94C1F">
        <w:rPr>
          <w:rStyle w:val="StyleUnderline"/>
        </w:rPr>
        <w:t>reshoring</w:t>
      </w:r>
      <w:proofErr w:type="spellEnd"/>
      <w:r w:rsidRPr="00F94C1F">
        <w:rPr>
          <w:rStyle w:val="StyleUnderline"/>
        </w:rPr>
        <w:t xml:space="preserve"> their production back to home turf.</w:t>
      </w:r>
      <w:r w:rsidRPr="00EB594C">
        <w:t xml:space="preserve"> According to North, there are two main factors fueling this trend. </w:t>
      </w:r>
      <w:r w:rsidRPr="006B744B">
        <w:t>¶</w:t>
      </w:r>
      <w:r w:rsidRPr="00EB594C">
        <w:t xml:space="preserve"> </w:t>
      </w:r>
      <w:r w:rsidRPr="006B744B">
        <w:t>¶</w:t>
      </w:r>
      <w:r w:rsidRPr="00EB594C">
        <w:t xml:space="preserve"> “First is the energy revolution, which was totally unforeseen even five years ago,” he explains. “Fracking and horizontal drilling have now opened up 100 years’ worth of natural gas reserves and massive new oil finds.” According to North, </w:t>
      </w:r>
      <w:r w:rsidRPr="00F94C1F">
        <w:rPr>
          <w:rStyle w:val="StyleUnderline"/>
        </w:rPr>
        <w:t>these finds have driven a wedge in natural gas prices between the U.S. and the rest of the world;</w:t>
      </w:r>
      <w:r w:rsidRPr="00EB594C">
        <w:t xml:space="preserve"> we pay $3-4 per </w:t>
      </w:r>
      <w:proofErr w:type="spellStart"/>
      <w:r w:rsidRPr="00EB594C">
        <w:t>mmbtu</w:t>
      </w:r>
      <w:proofErr w:type="spellEnd"/>
      <w:r w:rsidRPr="00EB594C">
        <w:t xml:space="preserve">, and the rest of the world pays $10-15. </w:t>
      </w:r>
      <w:r w:rsidRPr="006B744B">
        <w:t>¶</w:t>
      </w:r>
      <w:r w:rsidRPr="00EB594C">
        <w:t xml:space="preserve"> </w:t>
      </w:r>
      <w:r w:rsidRPr="006B744B">
        <w:t>¶</w:t>
      </w:r>
      <w:r w:rsidRPr="00EB594C">
        <w:t xml:space="preserve"> And the second major factor leading to the reindustrialization of America? A very favorable labor situation. “</w:t>
      </w:r>
      <w:r w:rsidRPr="00F94C1F">
        <w:rPr>
          <w:rStyle w:val="StyleUnderline"/>
        </w:rPr>
        <w:t>U.S. workers are among the world’s most productive, and their wage growth after inflation over the past several decades has been basically zero,”</w:t>
      </w:r>
      <w:r w:rsidRPr="00EB594C">
        <w:t xml:space="preserve"> says North. This combination of high productivity and slow wage growth means that the U.S. now has among the lowest unit labor costs in the industrialized world. North says that Chinese workers, on the other hand, are only half as productive and their wages are rising much more rapidly. </w:t>
      </w:r>
      <w:r w:rsidRPr="006B744B">
        <w:t>¶</w:t>
      </w:r>
      <w:r w:rsidRPr="00EB594C">
        <w:t xml:space="preserve"> </w:t>
      </w:r>
      <w:r w:rsidRPr="006B744B">
        <w:t>¶</w:t>
      </w:r>
      <w:r w:rsidRPr="00EB594C">
        <w:t xml:space="preserve"> “For many companies, that ever-decreasing advantage will no longer be enough to offset all of the good things you get by bringing manufacturing home: higher quality manufacturing, less time to market, lower inventory costs and the ability to keep your technology,” says North. </w:t>
      </w:r>
      <w:r w:rsidRPr="006B744B">
        <w:t>¶</w:t>
      </w:r>
      <w:r w:rsidRPr="00EB594C">
        <w:t xml:space="preserve"> </w:t>
      </w:r>
      <w:r w:rsidRPr="006B744B">
        <w:t>¶</w:t>
      </w:r>
      <w:r w:rsidRPr="00EB594C">
        <w:t xml:space="preserve"> For some industries, these advantages are especially critical. </w:t>
      </w:r>
      <w:r w:rsidRPr="00F94C1F">
        <w:rPr>
          <w:rStyle w:val="StyleUnderline"/>
        </w:rPr>
        <w:t xml:space="preserve">The manufacturing sectors that have the most to gain by </w:t>
      </w:r>
      <w:proofErr w:type="spellStart"/>
      <w:r w:rsidRPr="00F94C1F">
        <w:rPr>
          <w:rStyle w:val="StyleUnderline"/>
        </w:rPr>
        <w:t>reshoring</w:t>
      </w:r>
      <w:proofErr w:type="spellEnd"/>
      <w:r w:rsidRPr="00F94C1F">
        <w:rPr>
          <w:rStyle w:val="StyleUnderline"/>
        </w:rPr>
        <w:t xml:space="preserve"> production include the chemical industry, automotive and high tech and value added manufacturing, such as computers and electronics.</w:t>
      </w:r>
      <w:r w:rsidRPr="00EB594C">
        <w:t xml:space="preserve"> North also says that </w:t>
      </w:r>
      <w:r w:rsidRPr="00F94C1F">
        <w:rPr>
          <w:rStyle w:val="StyleUnderline"/>
        </w:rPr>
        <w:t>as the United States continues to export more petroleum and natural gas, the energy sector will also benefit, as will related sectors such as pipe and equipment manufacturers</w:t>
      </w:r>
      <w:r w:rsidRPr="00EB594C">
        <w:t xml:space="preserve">. </w:t>
      </w:r>
      <w:r w:rsidRPr="006B744B">
        <w:t>¶</w:t>
      </w:r>
      <w:r w:rsidRPr="00EB594C">
        <w:t xml:space="preserve"> </w:t>
      </w:r>
      <w:r w:rsidRPr="006B744B">
        <w:t>¶</w:t>
      </w:r>
      <w:r w:rsidRPr="00EB594C">
        <w:t xml:space="preserve"> According to the EHS Report, The Reindustrialization of the U.S. – A 2014 Update, American manufacturers are expected to invest $500 billion in U.S. manufacturing this year. One of the most visible examples recently was Apple’s decision to build a new plant in Arizona instead of China, where the company has traditionally placed most of its manufacturing. The Boston Consulting Group has also recently polled 200 U.S.-based executives and reported that 54 percent are planning to </w:t>
      </w:r>
      <w:proofErr w:type="spellStart"/>
      <w:r w:rsidRPr="00EB594C">
        <w:t>reshore</w:t>
      </w:r>
      <w:proofErr w:type="spellEnd"/>
      <w:r w:rsidRPr="00EB594C">
        <w:t xml:space="preserve"> or are seriously considering it, while only 37 percent planned to in 2012. </w:t>
      </w:r>
      <w:r w:rsidRPr="006B744B">
        <w:t>¶</w:t>
      </w:r>
      <w:r w:rsidRPr="00EB594C">
        <w:t xml:space="preserve"> </w:t>
      </w:r>
      <w:r w:rsidRPr="006B744B">
        <w:t>¶</w:t>
      </w:r>
      <w:r w:rsidRPr="00EB594C">
        <w:t xml:space="preserve"> Not Everything Is Coming Back </w:t>
      </w:r>
      <w:r w:rsidRPr="006B744B">
        <w:t>¶</w:t>
      </w:r>
      <w:r w:rsidRPr="00EB594C">
        <w:t xml:space="preserve"> </w:t>
      </w:r>
      <w:r w:rsidRPr="006B744B">
        <w:t>¶</w:t>
      </w:r>
      <w:r w:rsidRPr="00EB594C">
        <w:t xml:space="preserve"> Conversely, </w:t>
      </w:r>
      <w:r w:rsidRPr="00F94C1F">
        <w:rPr>
          <w:rStyle w:val="StyleUnderline"/>
        </w:rPr>
        <w:t xml:space="preserve">while manufacturing may be heading back to the United States, service-related activity is making the move offshore. </w:t>
      </w:r>
      <w:r w:rsidRPr="00EB594C">
        <w:t xml:space="preserve">The Engineering Services Outsourcing (ESO) market will grow significantly in 2014 and beyond, according to the latest research findings by ISG. </w:t>
      </w:r>
      <w:r w:rsidRPr="006B744B">
        <w:t>¶</w:t>
      </w:r>
      <w:r w:rsidRPr="00EB594C">
        <w:t xml:space="preserve"> </w:t>
      </w:r>
      <w:r w:rsidRPr="006B744B">
        <w:t>¶</w:t>
      </w:r>
      <w:r w:rsidRPr="00EB594C">
        <w:t xml:space="preserve"> In 2012, the total spent on engineering services stood at $930 billion, and is expected to reach $1.4 trillion by 2020 – an increase of 50 percent in less than a decade. The total spent on ESO, meanwhile, was $325 billion in 2012 and is estimated to be growing at three to four times the rate of total spent on engineering.</w:t>
      </w:r>
      <w:r w:rsidRPr="006B744B">
        <w:t>¶</w:t>
      </w:r>
      <w:r w:rsidRPr="00EB594C">
        <w:t xml:space="preserve"> </w:t>
      </w:r>
      <w:r w:rsidRPr="006B744B">
        <w:t>¶</w:t>
      </w:r>
      <w:r w:rsidRPr="00EB594C">
        <w:t xml:space="preserve"> By industry, the automotive sector is the major player in ESO and accounts for a quarter of global engineering research and development (ER&amp;D). According to Jim </w:t>
      </w:r>
      <w:proofErr w:type="spellStart"/>
      <w:r w:rsidRPr="00EB594C">
        <w:t>Routzong</w:t>
      </w:r>
      <w:proofErr w:type="spellEnd"/>
      <w:r w:rsidRPr="00EB594C">
        <w:t>, director at ISG, the key trend contributing to growth of ESO in the automotive sector is greater technology convergence and the higher usage of embedded systems.</w:t>
      </w:r>
      <w:r w:rsidRPr="006B744B">
        <w:t>¶</w:t>
      </w:r>
      <w:r w:rsidRPr="00EB594C">
        <w:t xml:space="preserve"> </w:t>
      </w:r>
      <w:r w:rsidRPr="006B744B">
        <w:t>¶</w:t>
      </w:r>
      <w:r w:rsidRPr="00EB594C">
        <w:t xml:space="preserve"> “With the significant reductions in communications costs, engineering services centers can exist globally to take advantage of lower cost labor markets and talent pulls of growing degreed and experienced engineers,” </w:t>
      </w:r>
      <w:proofErr w:type="spellStart"/>
      <w:r w:rsidRPr="00EB594C">
        <w:t>Routzong</w:t>
      </w:r>
      <w:proofErr w:type="spellEnd"/>
      <w:r w:rsidRPr="00EB594C">
        <w:t xml:space="preserve"> explains. “</w:t>
      </w:r>
      <w:r w:rsidRPr="00F94C1F">
        <w:rPr>
          <w:rStyle w:val="StyleUnderline"/>
        </w:rPr>
        <w:t>Companies are recognizing that outsourcing can be an effective strategy to improve global ER&amp;D operations and address critical needs.”</w:t>
      </w:r>
      <w:r w:rsidRPr="006B744B">
        <w:t>¶</w:t>
      </w:r>
      <w:r w:rsidRPr="00EB594C">
        <w:t xml:space="preserve"> </w:t>
      </w:r>
      <w:r w:rsidRPr="006B744B">
        <w:t>¶</w:t>
      </w:r>
      <w:r w:rsidRPr="00EB594C">
        <w:t xml:space="preserve"> While ESO is definitely on the rise, there are still concerns associated with the move overseas. “It’s not just a mathematical decision like it was several years ago – there are definitely more indirect factors,” explains Bobby Bono, PwC’s Industrial Manufacturing leader. Those factors include protection of </w:t>
      </w:r>
      <w:r w:rsidRPr="00EB594C">
        <w:lastRenderedPageBreak/>
        <w:t xml:space="preserve">intellectual property, reputational risk and the growing made-in-the-USA mentality. </w:t>
      </w:r>
      <w:r w:rsidRPr="006B744B">
        <w:t>¶</w:t>
      </w:r>
      <w:r w:rsidRPr="00EB594C">
        <w:t xml:space="preserve"> </w:t>
      </w:r>
      <w:r w:rsidRPr="006B744B">
        <w:t>¶</w:t>
      </w:r>
      <w:r w:rsidRPr="00EB594C">
        <w:t xml:space="preserve"> What Could Be Done? </w:t>
      </w:r>
      <w:r w:rsidRPr="006B744B">
        <w:t>¶</w:t>
      </w:r>
      <w:r w:rsidRPr="00EB594C">
        <w:t xml:space="preserve"> </w:t>
      </w:r>
      <w:r w:rsidRPr="006B744B">
        <w:t>¶</w:t>
      </w:r>
      <w:r w:rsidRPr="00EB594C">
        <w:t xml:space="preserve"> “Manufacturing could receive a boost from tax reform. The U.S. now has the world’s largest corporate tax rate at 39 percent versus the OECD average (excluding the U.S.) average of 29 percent,” says North. </w:t>
      </w:r>
      <w:r w:rsidRPr="006B744B">
        <w:t>¶</w:t>
      </w:r>
      <w:r w:rsidRPr="00EB594C">
        <w:t xml:space="preserve"> </w:t>
      </w:r>
      <w:r w:rsidRPr="006B744B">
        <w:t>¶</w:t>
      </w:r>
      <w:r w:rsidRPr="00EB594C">
        <w:t xml:space="preserve"> “The U.S. also uses an antiquated worldwide tax system which taxes profits both where they are made and back in the U.S.” By contrast, all of the G8 countries and 28 of the 33 OECD countries use a territorial system, taxing profits only where they are made. He says this tax structure has caused companies to keep $2 trillion locked up overseas – the equivalent of a full year’s worth of total U.S. investment.</w:t>
      </w:r>
    </w:p>
    <w:p w:rsidR="00AB05D9" w:rsidRDefault="00AB05D9" w:rsidP="00247EF6">
      <w:pPr>
        <w:pStyle w:val="Heading4"/>
      </w:pPr>
      <w:r>
        <w:t>Global economy is improving</w:t>
      </w:r>
    </w:p>
    <w:p w:rsidR="00AB05D9" w:rsidRPr="00EB594C" w:rsidRDefault="00AB05D9" w:rsidP="00EB594C">
      <w:r w:rsidRPr="00EB594C">
        <w:rPr>
          <w:rStyle w:val="Style13ptBold"/>
        </w:rPr>
        <w:t>Business Day 7/8</w:t>
      </w:r>
      <w:r w:rsidRPr="00EB594C">
        <w:t>/14 magazine regarding political and world news</w:t>
      </w:r>
    </w:p>
    <w:p w:rsidR="00AB05D9" w:rsidRPr="00EB594C" w:rsidRDefault="00AB05D9" w:rsidP="00EB594C">
      <w:r w:rsidRPr="00EB594C">
        <w:t>(“IMF signals cut in global growth forecast as investment lags”, Business Day, Google, http://businessdayonline.com/2014/07/imf-signals-cut-in-global-growth-forecast-as-investment-lags/#.U7s7w41dVR5)</w:t>
      </w:r>
    </w:p>
    <w:p w:rsidR="00AB05D9" w:rsidRDefault="00AB05D9" w:rsidP="00AB05D9">
      <w:r>
        <w:t xml:space="preserve">“The </w:t>
      </w:r>
      <w:r w:rsidRPr="00FB40C8">
        <w:rPr>
          <w:rStyle w:val="StyleUnderline"/>
        </w:rPr>
        <w:t>global economy is gathering speed</w:t>
      </w:r>
      <w:r>
        <w:t xml:space="preserve">, though the pace may be a bit less than we previously predicted because the growth potential is lower and investment” </w:t>
      </w:r>
      <w:r w:rsidRPr="00FB40C8">
        <w:rPr>
          <w:rStyle w:val="StyleUnderline"/>
        </w:rPr>
        <w:t>spending remains lackluster</w:t>
      </w:r>
      <w:r>
        <w:t xml:space="preserve">, </w:t>
      </w:r>
      <w:proofErr w:type="spellStart"/>
      <w:r>
        <w:t>Lagarde</w:t>
      </w:r>
      <w:proofErr w:type="spellEnd"/>
      <w:r>
        <w:t xml:space="preserve"> told the </w:t>
      </w:r>
      <w:proofErr w:type="spellStart"/>
      <w:r>
        <w:t>Cercle</w:t>
      </w:r>
      <w:proofErr w:type="spellEnd"/>
      <w:r>
        <w:t xml:space="preserve"> des </w:t>
      </w:r>
      <w:proofErr w:type="spellStart"/>
      <w:r>
        <w:t>Economistes</w:t>
      </w:r>
      <w:proofErr w:type="spellEnd"/>
      <w:r>
        <w:t xml:space="preserve"> conference in Aix-en-Provence, France.</w:t>
      </w:r>
      <w:r w:rsidR="00EB594C">
        <w:t xml:space="preserve"> </w:t>
      </w:r>
      <w:r>
        <w:t xml:space="preserve">The remarks underline the risks to global economic growth at a time when the U.S. Federal Reserve is trimming stimulus and the European Central Bank is fighting inflation that is less than half its targeted level. The </w:t>
      </w:r>
      <w:r w:rsidRPr="00FB40C8">
        <w:rPr>
          <w:rStyle w:val="StyleUnderline"/>
        </w:rPr>
        <w:t>IMF is preparing to update its economic forecasts this month after predicting April 8 that the global economy will expand 3.6 percent this year and 3.9 percent in 2015.</w:t>
      </w:r>
      <w:r w:rsidR="00EB594C">
        <w:rPr>
          <w:rStyle w:val="StyleUnderline"/>
        </w:rPr>
        <w:t xml:space="preserve"> </w:t>
      </w:r>
      <w:r w:rsidRPr="00FB40C8">
        <w:rPr>
          <w:rStyle w:val="StyleUnderline"/>
        </w:rPr>
        <w:t>Growth in the U.S., the world’s largest economy, is set to accelerate in coming months and Asia’s emerging market economies will avoid a hard landing, though the European recovery is still not as strong as it should be</w:t>
      </w:r>
      <w:r>
        <w:t xml:space="preserve">, </w:t>
      </w:r>
      <w:proofErr w:type="spellStart"/>
      <w:r>
        <w:t>Lagarde</w:t>
      </w:r>
      <w:proofErr w:type="spellEnd"/>
      <w:r>
        <w:t xml:space="preserve"> said.</w:t>
      </w:r>
      <w:r w:rsidR="00EB594C">
        <w:t xml:space="preserve"> </w:t>
      </w:r>
      <w:r>
        <w:t xml:space="preserve">In the U.S. “we expect a significant rebound,” </w:t>
      </w:r>
      <w:proofErr w:type="spellStart"/>
      <w:r>
        <w:t>Lagarde</w:t>
      </w:r>
      <w:proofErr w:type="spellEnd"/>
      <w:r>
        <w:t xml:space="preserve"> said, adding that risks to U.S. growth include the ability of the Fed to taper in an “orderly” manner and that of the Treasury to put in place a medium-term budget framework.</w:t>
      </w:r>
      <w:r w:rsidR="00EB594C">
        <w:t xml:space="preserve"> </w:t>
      </w:r>
      <w:r>
        <w:t xml:space="preserve">Fed Chairwoman Janet </w:t>
      </w:r>
      <w:proofErr w:type="spellStart"/>
      <w:r>
        <w:t>Yellen</w:t>
      </w:r>
      <w:proofErr w:type="spellEnd"/>
      <w:r>
        <w:t xml:space="preserve"> said last month the central bank doesn’t intend “to signal any imminent change” in policy and that the balance sheet will remain large “for some time.”</w:t>
      </w:r>
      <w:r w:rsidR="00EB594C">
        <w:t xml:space="preserve"> </w:t>
      </w:r>
      <w:r>
        <w:t xml:space="preserve">While the key risk in the euro area remains inflation that’s too low, </w:t>
      </w:r>
      <w:proofErr w:type="spellStart"/>
      <w:r>
        <w:t>Lagarde</w:t>
      </w:r>
      <w:proofErr w:type="spellEnd"/>
      <w:r>
        <w:t xml:space="preserve"> also urged caution on public investment plans as the region’s governments study ways of supporting the recovery in the wake of a sovereign debt crisis.</w:t>
      </w:r>
      <w:r w:rsidR="00EB594C">
        <w:t xml:space="preserve"> </w:t>
      </w:r>
      <w:r>
        <w:t xml:space="preserve">French President Francois </w:t>
      </w:r>
      <w:proofErr w:type="spellStart"/>
      <w:r>
        <w:t>Hollande</w:t>
      </w:r>
      <w:proofErr w:type="spellEnd"/>
      <w:r>
        <w:t xml:space="preserve"> has said that </w:t>
      </w:r>
      <w:r w:rsidRPr="00FB40C8">
        <w:rPr>
          <w:rStyle w:val="StyleUnderline"/>
        </w:rPr>
        <w:t>Europe</w:t>
      </w:r>
      <w:r>
        <w:t xml:space="preserve"> should use all flexibility available in its fiscal rules and consider exempting investment spending from deficits.</w:t>
      </w:r>
      <w:r w:rsidR="00EB594C">
        <w:t xml:space="preserve"> </w:t>
      </w:r>
      <w:r>
        <w:t xml:space="preserve">“We </w:t>
      </w:r>
      <w:r w:rsidRPr="00FB40C8">
        <w:rPr>
          <w:rStyle w:val="StyleUnderline"/>
        </w:rPr>
        <w:t>see an investment deficit everywhere</w:t>
      </w:r>
      <w:r>
        <w:t xml:space="preserve">,” </w:t>
      </w:r>
      <w:proofErr w:type="spellStart"/>
      <w:r>
        <w:t>Lagarde</w:t>
      </w:r>
      <w:proofErr w:type="spellEnd"/>
      <w:r>
        <w:t xml:space="preserve"> said. Yet public policy must be dictated by debt sustainability, she said. “If you’re not in a medium-term situation that assures sustainability, you can’t undertake major infrastructure investments.”</w:t>
      </w:r>
      <w:r w:rsidR="00EB594C">
        <w:t xml:space="preserve"> </w:t>
      </w:r>
      <w:r w:rsidRPr="00FB40C8">
        <w:rPr>
          <w:rStyle w:val="StyleUnderline"/>
        </w:rPr>
        <w:t>Countries with lower debt burdens and higher growth are the ones who can afford to boost investment</w:t>
      </w:r>
      <w:r>
        <w:t xml:space="preserve">, she said. France has less need to renew its infrastructure than Germany, the U.K. and the U.S., </w:t>
      </w:r>
      <w:proofErr w:type="spellStart"/>
      <w:r>
        <w:t>Lagarde</w:t>
      </w:r>
      <w:proofErr w:type="spellEnd"/>
      <w:r>
        <w:t>, a former French Finance Minister, added.</w:t>
      </w:r>
      <w:r w:rsidR="00EB594C">
        <w:t xml:space="preserve"> </w:t>
      </w:r>
      <w:r>
        <w:t>“This has to be done on a case by case basis,” she said.</w:t>
      </w:r>
    </w:p>
    <w:p w:rsidR="00AB05D9" w:rsidRDefault="00AB05D9" w:rsidP="00247EF6">
      <w:pPr>
        <w:pStyle w:val="Heading4"/>
      </w:pPr>
      <w:r>
        <w:t>Global Economy rising- our evidence is predictive</w:t>
      </w:r>
    </w:p>
    <w:p w:rsidR="00AB05D9" w:rsidRDefault="00AB05D9" w:rsidP="00AB05D9">
      <w:r w:rsidRPr="0007510D">
        <w:rPr>
          <w:rStyle w:val="Style13ptBold"/>
        </w:rPr>
        <w:t>WWMT 7/7/14</w:t>
      </w:r>
      <w:r>
        <w:t xml:space="preserve"> (WWMT-TV, Global economy expected to improve</w:t>
      </w:r>
    </w:p>
    <w:p w:rsidR="00AB05D9" w:rsidRDefault="00AB05D9" w:rsidP="00AB05D9">
      <w:r>
        <w:lastRenderedPageBreak/>
        <w:t>Monday, July 7 2014,http://www.wwmt.com/shared/news/features/national/stories/wwmt_global-economy-expected-improve-8678.shtml#.U7s9DvldWdw)</w:t>
      </w:r>
    </w:p>
    <w:p w:rsidR="00AB05D9" w:rsidRPr="006B744B" w:rsidRDefault="00AB05D9" w:rsidP="006B744B">
      <w:r w:rsidRPr="0007510D">
        <w:rPr>
          <w:rStyle w:val="StyleUnderline"/>
        </w:rPr>
        <w:t>The chief of the</w:t>
      </w:r>
      <w:r w:rsidRPr="006B744B">
        <w:t xml:space="preserve"> </w:t>
      </w:r>
      <w:r w:rsidRPr="0007510D">
        <w:rPr>
          <w:rStyle w:val="StyleUnderline"/>
        </w:rPr>
        <w:t>I</w:t>
      </w:r>
      <w:r w:rsidRPr="006B744B">
        <w:t xml:space="preserve">nternational </w:t>
      </w:r>
      <w:r w:rsidRPr="0007510D">
        <w:rPr>
          <w:rStyle w:val="StyleUnderline"/>
        </w:rPr>
        <w:t>M</w:t>
      </w:r>
      <w:r w:rsidRPr="006B744B">
        <w:t xml:space="preserve">onetary </w:t>
      </w:r>
      <w:r w:rsidRPr="0007510D">
        <w:rPr>
          <w:rStyle w:val="StyleUnderline"/>
        </w:rPr>
        <w:t>F</w:t>
      </w:r>
      <w:r w:rsidRPr="006B744B">
        <w:t xml:space="preserve">und </w:t>
      </w:r>
      <w:r w:rsidRPr="0007510D">
        <w:rPr>
          <w:rStyle w:val="StyleUnderline"/>
        </w:rPr>
        <w:t>predicts the global economy is set to improve</w:t>
      </w:r>
      <w:r w:rsidRPr="006B744B">
        <w:t xml:space="preserve">, but not as fast as first expected. </w:t>
      </w:r>
      <w:r w:rsidRPr="0007510D">
        <w:rPr>
          <w:rStyle w:val="StyleUnderline"/>
        </w:rPr>
        <w:t>The timeline for this recovery is expected over the next 18 months</w:t>
      </w:r>
      <w:r w:rsidRPr="006B744B">
        <w:t xml:space="preserve">. IMF Managing Director Christine </w:t>
      </w:r>
      <w:proofErr w:type="spellStart"/>
      <w:r w:rsidRPr="006B744B">
        <w:t>Lagarde</w:t>
      </w:r>
      <w:proofErr w:type="spellEnd"/>
      <w:r w:rsidRPr="006B744B">
        <w:t xml:space="preserve"> says that investment remains weak. The recovery in the United States depends on the ability of the Federal Reserve to gradually reduce stimulus measures and on political leaders agreeing on a fiscal plan.</w:t>
      </w:r>
    </w:p>
    <w:p w:rsidR="00AB05D9" w:rsidRPr="006B744B" w:rsidRDefault="00AB05D9" w:rsidP="006B744B"/>
    <w:p w:rsidR="005F40B5" w:rsidRDefault="00D56730" w:rsidP="00F51F26">
      <w:pPr>
        <w:pStyle w:val="Heading1"/>
      </w:pPr>
      <w:r>
        <w:lastRenderedPageBreak/>
        <w:t>Econ Down – Global</w:t>
      </w:r>
    </w:p>
    <w:p w:rsidR="00D56730" w:rsidRDefault="00D56730" w:rsidP="00D56730"/>
    <w:p w:rsidR="00EB594C" w:rsidRDefault="00EB594C" w:rsidP="00EB594C">
      <w:pPr>
        <w:pStyle w:val="Heading2"/>
      </w:pPr>
      <w:r>
        <w:lastRenderedPageBreak/>
        <w:t>General</w:t>
      </w:r>
    </w:p>
    <w:p w:rsidR="00A75AAA" w:rsidRDefault="00A75AAA" w:rsidP="00A75AAA">
      <w:pPr>
        <w:pStyle w:val="Heading4"/>
      </w:pPr>
      <w:r>
        <w:t>Global economic collapse inevitable</w:t>
      </w:r>
    </w:p>
    <w:p w:rsidR="00A75AAA" w:rsidRDefault="00A75AAA" w:rsidP="00A75AAA">
      <w:r w:rsidRPr="006F5B7B">
        <w:rPr>
          <w:rStyle w:val="Style13ptBold"/>
        </w:rPr>
        <w:t>Smith 6-20</w:t>
      </w:r>
      <w:r>
        <w:t>-2014</w:t>
      </w:r>
    </w:p>
    <w:p w:rsidR="00A75AAA" w:rsidRPr="006F5B7B" w:rsidRDefault="00A75AAA" w:rsidP="00A75AAA">
      <w:r>
        <w:t>John Smith, writer for the US Finance Post. June 20, 2014 “New Survey States Economic Collapse is 99.9% Unavoidable in 2014” http://usfinancepost.com/new-survey-states-economic-collapse-is-99-9-unavoidable-in-2014-20184.html</w:t>
      </w:r>
    </w:p>
    <w:p w:rsidR="00A75AAA" w:rsidRDefault="00A75AAA" w:rsidP="00A75AAA">
      <w:r w:rsidRPr="006F5B7B">
        <w:rPr>
          <w:rStyle w:val="StyleUnderline"/>
        </w:rPr>
        <w:t>Global risks are accelerated: everyone is in a historic transition that few will be able to recover from</w:t>
      </w:r>
      <w:r>
        <w:t xml:space="preserve">, says The Wall Street Journal </w:t>
      </w:r>
      <w:r w:rsidRPr="006F5B7B">
        <w:rPr>
          <w:rStyle w:val="StyleUnderline"/>
        </w:rPr>
        <w:t>The crisis ahead will be worse than 2000 and 2008</w:t>
      </w:r>
      <w:r>
        <w:t xml:space="preserve"> states the new Wall Street Journal survey that summarized the views of financial leaders who were interviewed over the last year. </w:t>
      </w:r>
      <w:r w:rsidRPr="00A75AAA">
        <w:rPr>
          <w:rStyle w:val="StyleUnderline"/>
        </w:rPr>
        <w:t xml:space="preserve">The underlying reason is simple: “a monetary policy that is fundamentally flawed” </w:t>
      </w:r>
      <w:r>
        <w:t>–</w:t>
      </w:r>
      <w:r w:rsidRPr="00A75AAA">
        <w:rPr>
          <w:rStyle w:val="StyleUnderline"/>
        </w:rPr>
        <w:t xml:space="preserve"> the Federal Reserve System is still “printing cheap money”.</w:t>
      </w:r>
      <w:r>
        <w:rPr>
          <w:rStyle w:val="StyleUnderline"/>
        </w:rPr>
        <w:t xml:space="preserve"> </w:t>
      </w:r>
      <w:r w:rsidRPr="00A75AAA">
        <w:rPr>
          <w:rStyle w:val="StyleUnderline"/>
        </w:rPr>
        <w:t>“The Feds should stop micromanaging the economy</w:t>
      </w:r>
      <w:r>
        <w:t xml:space="preserve">, which includes debt buybacks and investing in private companies,” </w:t>
      </w:r>
      <w:r w:rsidRPr="00A75AAA">
        <w:rPr>
          <w:rStyle w:val="StyleUnderline"/>
        </w:rPr>
        <w:t>urged</w:t>
      </w:r>
      <w:r>
        <w:t xml:space="preserve"> David </w:t>
      </w:r>
      <w:r w:rsidRPr="00A75AAA">
        <w:rPr>
          <w:rStyle w:val="StyleUnderline"/>
        </w:rPr>
        <w:t>Stockman, director of the Office of Management and Budget of the U.S. between 1981 and 1985.</w:t>
      </w:r>
      <w:r>
        <w:rPr>
          <w:rStyle w:val="StyleUnderline"/>
        </w:rPr>
        <w:t xml:space="preserve"> </w:t>
      </w:r>
      <w:r>
        <w:t xml:space="preserve">Meanwhile, William Hunt Gross, founder of PIMCO, </w:t>
      </w:r>
      <w:r w:rsidRPr="00A75AAA">
        <w:rPr>
          <w:rStyle w:val="StyleUnderline"/>
        </w:rPr>
        <w:t xml:space="preserve">one of the largest global asset managers </w:t>
      </w:r>
      <w:r>
        <w:t xml:space="preserve">of the fixed income investment world, </w:t>
      </w:r>
      <w:r w:rsidRPr="00A75AAA">
        <w:rPr>
          <w:rStyle w:val="StyleUnderline"/>
        </w:rPr>
        <w:t>warned of “supernova credits.”</w:t>
      </w:r>
      <w:r>
        <w:t xml:space="preserve"> He explained that his company has two billion dollars at risk if cheap money from the Federal Reserve explodes. </w:t>
      </w:r>
      <w:r w:rsidRPr="00A75AAA">
        <w:rPr>
          <w:rStyle w:val="StyleUnderline"/>
        </w:rPr>
        <w:t xml:space="preserve">“Investment banking </w:t>
      </w:r>
      <w:r>
        <w:t xml:space="preserve">a decade ago only promoted the development of small business, but it </w:t>
      </w:r>
      <w:r w:rsidRPr="00A75AAA">
        <w:rPr>
          <w:rStyle w:val="StyleUnderline"/>
        </w:rPr>
        <w:t>is</w:t>
      </w:r>
      <w:r>
        <w:t xml:space="preserve"> now being</w:t>
      </w:r>
      <w:r w:rsidRPr="00A75AAA">
        <w:rPr>
          <w:rStyle w:val="StyleUnderline"/>
        </w:rPr>
        <w:t xml:space="preserve"> dominated by leveraged speculation,”</w:t>
      </w:r>
      <w:r>
        <w:t xml:space="preserve"> Gross said. </w:t>
      </w:r>
      <w:r w:rsidRPr="00A75AAA">
        <w:rPr>
          <w:rStyle w:val="StyleUnderline"/>
        </w:rPr>
        <w:t>The world is caught in a mega-bubble</w:t>
      </w:r>
      <w:r>
        <w:t xml:space="preserve"> that has no name </w:t>
      </w:r>
      <w:r w:rsidRPr="00A75AAA">
        <w:rPr>
          <w:rStyle w:val="StyleUnderline"/>
        </w:rPr>
        <w:t>and</w:t>
      </w:r>
      <w:r>
        <w:t xml:space="preserve"> analysts warned the Federal Reserve that</w:t>
      </w:r>
      <w:r w:rsidRPr="00A75AAA">
        <w:rPr>
          <w:rStyle w:val="StyleUnderline"/>
        </w:rPr>
        <w:t xml:space="preserve"> the bubble “is about to explode, as did the Asian financial crisis years ago.”</w:t>
      </w:r>
      <w:r>
        <w:rPr>
          <w:rStyle w:val="StyleUnderline"/>
        </w:rPr>
        <w:t xml:space="preserve"> </w:t>
      </w:r>
      <w:r>
        <w:t xml:space="preserve">The paper, which focuses on data, research, and tips from financial advisors, warned that </w:t>
      </w:r>
      <w:r w:rsidRPr="00A75AAA">
        <w:rPr>
          <w:rStyle w:val="StyleUnderline"/>
        </w:rPr>
        <w:t>millions of investors have no idea what will happen. Sooner or later there will be “another ugly battle” related to debt and the markets will be “crippled”.</w:t>
      </w:r>
      <w:r>
        <w:rPr>
          <w:rStyle w:val="StyleUnderline"/>
        </w:rPr>
        <w:t xml:space="preserve"> </w:t>
      </w:r>
      <w:r>
        <w:t xml:space="preserve">Gary </w:t>
      </w:r>
      <w:r w:rsidRPr="00A75AAA">
        <w:rPr>
          <w:rStyle w:val="StyleUnderline"/>
        </w:rPr>
        <w:t>Shilling, columnist for Forbes, warned of an expanding bubble. He calculated a very slow real GDP growth for the next eight years of only 2%, and promised an even more serious global slowdown over the next generation.</w:t>
      </w:r>
      <w:r>
        <w:rPr>
          <w:rStyle w:val="StyleUnderline"/>
        </w:rPr>
        <w:t xml:space="preserve"> </w:t>
      </w:r>
      <w:r w:rsidRPr="00A75AAA">
        <w:rPr>
          <w:rStyle w:val="StyleUnderline"/>
        </w:rPr>
        <w:t xml:space="preserve">“I am 100% sure that the crises that we are moving towards will be much worse than 2008,” </w:t>
      </w:r>
      <w:r>
        <w:t>he said</w:t>
      </w:r>
    </w:p>
    <w:p w:rsidR="00A75AAA" w:rsidRPr="00D56730" w:rsidRDefault="00A75AAA" w:rsidP="00A75AAA"/>
    <w:p w:rsidR="00D7168E" w:rsidRDefault="00D7168E" w:rsidP="00247EF6">
      <w:pPr>
        <w:pStyle w:val="Heading4"/>
      </w:pPr>
      <w:r>
        <w:t xml:space="preserve">Global economy on the brink now and it’s only getting worse </w:t>
      </w:r>
    </w:p>
    <w:p w:rsidR="00D7168E" w:rsidRPr="00AE5C80" w:rsidRDefault="00D7168E" w:rsidP="00D7168E">
      <w:pPr>
        <w:rPr>
          <w:rStyle w:val="Style13ptBold"/>
        </w:rPr>
      </w:pPr>
      <w:proofErr w:type="spellStart"/>
      <w:r w:rsidRPr="00AE5C80">
        <w:rPr>
          <w:rStyle w:val="Style13ptBold"/>
        </w:rPr>
        <w:t>Daiber</w:t>
      </w:r>
      <w:proofErr w:type="spellEnd"/>
      <w:r w:rsidRPr="00AE5C80">
        <w:rPr>
          <w:rStyle w:val="Style13ptBold"/>
        </w:rPr>
        <w:t xml:space="preserve"> 7-2, freelance economic analysts</w:t>
      </w:r>
    </w:p>
    <w:p w:rsidR="00D7168E" w:rsidRPr="00EB594C" w:rsidRDefault="00D7168E" w:rsidP="00D7168E">
      <w:r w:rsidRPr="00EB594C">
        <w:t>(Lee, “18 Signs That The Global Economic Crisis Is Accelerating As We Enter The Last Half Of 2014,” Freedom Informant Network: Economy and Worldview, http://www.freedominfonet.net/18-signs-global-economic-crisis-accelerating-enter-last-half-2014/)//JB</w:t>
      </w:r>
    </w:p>
    <w:p w:rsidR="00D7168E" w:rsidRDefault="00D7168E" w:rsidP="00D7168E">
      <w:pPr>
        <w:rPr>
          <w:rStyle w:val="StyleUnderline"/>
        </w:rPr>
      </w:pPr>
      <w:r w:rsidRPr="006B744B">
        <w:t xml:space="preserve">A lot of people that I talk to these days want to know “when things are going to start happening”. Well, </w:t>
      </w:r>
      <w:r w:rsidRPr="00AE5C80">
        <w:rPr>
          <w:rStyle w:val="StyleUnderline"/>
        </w:rPr>
        <w:t>there are certainly some perilous times on the horizon</w:t>
      </w:r>
      <w:r w:rsidRPr="006B744B">
        <w:t xml:space="preserve">, but </w:t>
      </w:r>
      <w:r w:rsidRPr="00AE5C80">
        <w:rPr>
          <w:rStyle w:val="StyleUnderline"/>
        </w:rPr>
        <w:t>all you have to do is open up your eyes</w:t>
      </w:r>
      <w:r w:rsidRPr="006B744B">
        <w:t xml:space="preserve"> and look </w:t>
      </w:r>
      <w:r w:rsidRPr="00AE5C80">
        <w:rPr>
          <w:rStyle w:val="StyleUnderline"/>
        </w:rPr>
        <w:t>to see the global economic crisis unfolding.</w:t>
      </w:r>
      <w:r w:rsidRPr="006B744B">
        <w:t xml:space="preserve"> As you will see below, </w:t>
      </w:r>
      <w:r w:rsidRPr="00AE5C80">
        <w:rPr>
          <w:rStyle w:val="StyleUnderline"/>
        </w:rPr>
        <w:t>even central bankers are issuing frightening warnings about “dangerous new asset bubbles” and</w:t>
      </w:r>
      <w:r w:rsidRPr="006B744B">
        <w:t xml:space="preserve"> even </w:t>
      </w:r>
      <w:r w:rsidRPr="00AE5C80">
        <w:rPr>
          <w:rStyle w:val="StyleUnderline"/>
        </w:rPr>
        <w:t>the World Bank is declaring that “now is the time to prepare” for the next crisis.</w:t>
      </w:r>
      <w:r w:rsidRPr="006B744B">
        <w:t xml:space="preserve"> Most Americans tend to only care about what is happening in the United States, but the truth is that </w:t>
      </w:r>
      <w:r w:rsidRPr="00AE5C80">
        <w:rPr>
          <w:rStyle w:val="StyleUnderline"/>
        </w:rPr>
        <w:lastRenderedPageBreak/>
        <w:t>serious economic trouble is erupting in South America, all across Europe and in Asian powerhouses such as China and Japan.</w:t>
      </w:r>
      <w:r>
        <w:rPr>
          <w:rStyle w:val="StyleUnderline"/>
        </w:rPr>
        <w:t xml:space="preserve"> </w:t>
      </w:r>
      <w:r w:rsidRPr="00AE5C80">
        <w:rPr>
          <w:rStyle w:val="StyleUnderline"/>
        </w:rPr>
        <w:t>And the endless conflicts in the Middle East could erupt into a major regional war at just about any time.</w:t>
      </w:r>
      <w:r w:rsidRPr="006B744B">
        <w:t xml:space="preserve"> </w:t>
      </w:r>
      <w:r w:rsidRPr="00AE5C80">
        <w:rPr>
          <w:rStyle w:val="StyleUnderline"/>
        </w:rPr>
        <w:t>We live in a world that is becoming increasingly unstable</w:t>
      </w:r>
      <w:r w:rsidRPr="006B744B">
        <w:t xml:space="preserve">, and people need to understand that </w:t>
      </w:r>
      <w:r w:rsidRPr="00AE5C80">
        <w:rPr>
          <w:rStyle w:val="StyleUnderline"/>
        </w:rPr>
        <w:t>the period of relative stability that we are enjoying right now is extremely vulnerable and will not last long.</w:t>
      </w:r>
      <w:r>
        <w:rPr>
          <w:rStyle w:val="StyleUnderline"/>
        </w:rPr>
        <w:t xml:space="preserve"> </w:t>
      </w:r>
      <w:r w:rsidRPr="00AE5C80">
        <w:rPr>
          <w:rStyle w:val="StyleUnderline"/>
        </w:rPr>
        <w:t>The following are 18 signs that the global economic crisis is accelerating</w:t>
      </w:r>
      <w:r w:rsidRPr="006B744B">
        <w:t xml:space="preserve"> as we enter the last half of 2014… </w:t>
      </w:r>
      <w:r w:rsidRPr="00AE5C80">
        <w:rPr>
          <w:rStyle w:val="StyleUnderline"/>
        </w:rPr>
        <w:t>#1 The Bank for International Settlements has issued a new report which warns that “dangerous new asset bubbles” are forming which could potentially lead to another major financial crisis.</w:t>
      </w:r>
      <w:r w:rsidRPr="006B744B">
        <w:t xml:space="preserve"> Do the central bankers know something that we don’t, or are they just trying to place the blame on someone else for the giant mess that they have created? </w:t>
      </w:r>
      <w:r w:rsidRPr="00AE5C80">
        <w:rPr>
          <w:rStyle w:val="StyleUnderline"/>
        </w:rPr>
        <w:t>#2 Argentina</w:t>
      </w:r>
      <w:r w:rsidRPr="006B744B">
        <w:t xml:space="preserve"> has missed a $539 million debt payment and </w:t>
      </w:r>
      <w:r w:rsidRPr="00AE5C80">
        <w:rPr>
          <w:rStyle w:val="StyleUnderline"/>
        </w:rPr>
        <w:t>is on the verge of its second major debt default in 13 years.</w:t>
      </w:r>
      <w:r>
        <w:rPr>
          <w:rStyle w:val="StyleUnderline"/>
        </w:rPr>
        <w:t xml:space="preserve"> </w:t>
      </w:r>
      <w:r w:rsidRPr="00AE5C80">
        <w:rPr>
          <w:rStyle w:val="StyleUnderline"/>
        </w:rPr>
        <w:t xml:space="preserve">#3 Bulgaria is desperately trying to calm down a massive run on the banks </w:t>
      </w:r>
      <w:r w:rsidRPr="006B744B">
        <w:t xml:space="preserve">that threatens of spiral out of control. </w:t>
      </w:r>
      <w:r w:rsidRPr="00AE5C80">
        <w:rPr>
          <w:rStyle w:val="StyleUnderline"/>
        </w:rPr>
        <w:t xml:space="preserve">#4 Last month, household loans in the </w:t>
      </w:r>
      <w:proofErr w:type="spellStart"/>
      <w:r w:rsidRPr="00AE5C80">
        <w:rPr>
          <w:rStyle w:val="StyleUnderline"/>
        </w:rPr>
        <w:t>eurozone</w:t>
      </w:r>
      <w:proofErr w:type="spellEnd"/>
      <w:r w:rsidRPr="00AE5C80">
        <w:rPr>
          <w:rStyle w:val="StyleUnderline"/>
        </w:rPr>
        <w:t xml:space="preserve"> declined at the fastest rate ever recorded.</w:t>
      </w:r>
      <w:r w:rsidRPr="006B744B">
        <w:t xml:space="preserve"> Why are European banks holding on to their money so tightly right now? </w:t>
      </w:r>
      <w:r w:rsidRPr="00AE5C80">
        <w:rPr>
          <w:rStyle w:val="StyleUnderline"/>
        </w:rPr>
        <w:t>#5 The number of unemployed jobseekers in France has just soared to another brand new record high.</w:t>
      </w:r>
      <w:r>
        <w:rPr>
          <w:rStyle w:val="StyleUnderline"/>
        </w:rPr>
        <w:t xml:space="preserve"> </w:t>
      </w:r>
      <w:r w:rsidRPr="00AE5C80">
        <w:rPr>
          <w:rStyle w:val="StyleUnderline"/>
        </w:rPr>
        <w:t>#6 Economies all over Europe are either showing no growth or are shrinking.</w:t>
      </w:r>
      <w:r>
        <w:rPr>
          <w:rStyle w:val="StyleUnderline"/>
        </w:rPr>
        <w:t xml:space="preserve"> </w:t>
      </w:r>
      <w:r w:rsidRPr="006B744B">
        <w:t xml:space="preserve">Just check out what a recent Forbes article had to say about the matter… </w:t>
      </w:r>
      <w:r w:rsidRPr="00AE5C80">
        <w:rPr>
          <w:rStyle w:val="StyleUnderline"/>
        </w:rPr>
        <w:t>Italy’s economy shrank</w:t>
      </w:r>
      <w:r w:rsidRPr="006B744B">
        <w:t xml:space="preserve"> by 0.1% in the first three months of 2014, matching the average of the three previous quarters. After expanding 0.6% in Q2 2013, </w:t>
      </w:r>
      <w:r w:rsidRPr="00AE5C80">
        <w:rPr>
          <w:rStyle w:val="StyleUnderline"/>
        </w:rPr>
        <w:t>France recorded zero growth.</w:t>
      </w:r>
      <w:r w:rsidRPr="006B744B">
        <w:t xml:space="preserve"> </w:t>
      </w:r>
      <w:r w:rsidRPr="00AE5C80">
        <w:rPr>
          <w:rStyle w:val="StyleUnderline"/>
        </w:rPr>
        <w:t>Portugal shrank 0.7%,</w:t>
      </w:r>
      <w:r w:rsidRPr="006B744B">
        <w:t xml:space="preserve"> following positive numbers in the preceding nine months. While figures weren’t available for </w:t>
      </w:r>
      <w:r w:rsidRPr="00AE5C80">
        <w:rPr>
          <w:rStyle w:val="StyleUnderline"/>
        </w:rPr>
        <w:t>Greece and Ireland</w:t>
      </w:r>
      <w:r w:rsidRPr="006B744B">
        <w:t xml:space="preserve"> in Q1, </w:t>
      </w:r>
      <w:r w:rsidRPr="00AE5C80">
        <w:rPr>
          <w:rStyle w:val="StyleUnderline"/>
        </w:rPr>
        <w:t>neither country is showing progress.</w:t>
      </w:r>
      <w:r w:rsidRPr="006B744B">
        <w:t xml:space="preserve"> Greek GDP dropped 2.5% in the final three months of last year, and Ireland limped ahead at 0.2%. </w:t>
      </w:r>
      <w:r w:rsidRPr="00AE5C80">
        <w:rPr>
          <w:rStyle w:val="StyleUnderline"/>
        </w:rPr>
        <w:t>#7 A few days ago it was reported that consumer prices in Japan are rising at the fastest pace in 32 years.</w:t>
      </w:r>
      <w:r>
        <w:rPr>
          <w:rStyle w:val="StyleUnderline"/>
        </w:rPr>
        <w:t xml:space="preserve"> </w:t>
      </w:r>
      <w:r w:rsidRPr="00AE5C80">
        <w:rPr>
          <w:rStyle w:val="StyleUnderline"/>
        </w:rPr>
        <w:t>#8 Household expenditures in Japan are down 8 percent</w:t>
      </w:r>
      <w:r w:rsidRPr="006B744B">
        <w:t xml:space="preserve"> compared to one year ago. </w:t>
      </w:r>
      <w:r w:rsidRPr="00AE5C80">
        <w:rPr>
          <w:rStyle w:val="StyleUnderline"/>
        </w:rPr>
        <w:t>#9 U.S. companies are drowning in massive amounts of debt, but</w:t>
      </w:r>
      <w:r w:rsidRPr="006B744B">
        <w:t xml:space="preserve"> the corporate debt bubble </w:t>
      </w:r>
      <w:r w:rsidRPr="00AE5C80">
        <w:rPr>
          <w:rStyle w:val="StyleUnderline"/>
        </w:rPr>
        <w:t>in China</w:t>
      </w:r>
      <w:r w:rsidRPr="006B744B">
        <w:t xml:space="preserve"> is so bad that </w:t>
      </w:r>
      <w:r w:rsidRPr="00AE5C80">
        <w:rPr>
          <w:rStyle w:val="StyleUnderline"/>
        </w:rPr>
        <w:t>the amount of corporate debt</w:t>
      </w:r>
      <w:r w:rsidRPr="006B744B">
        <w:t xml:space="preserve"> in China </w:t>
      </w:r>
      <w:r w:rsidRPr="00AE5C80">
        <w:rPr>
          <w:rStyle w:val="StyleUnderline"/>
        </w:rPr>
        <w:t>has actually now surpassed the amount of corporate debt in the United States.</w:t>
      </w:r>
      <w:r>
        <w:rPr>
          <w:rStyle w:val="StyleUnderline"/>
        </w:rPr>
        <w:t xml:space="preserve"> </w:t>
      </w:r>
      <w:r w:rsidRPr="00AE5C80">
        <w:rPr>
          <w:rStyle w:val="StyleUnderline"/>
        </w:rPr>
        <w:t>#10</w:t>
      </w:r>
      <w:r w:rsidRPr="006B744B">
        <w:t xml:space="preserve"> One Chinese auditor is warning that up to </w:t>
      </w:r>
      <w:r w:rsidRPr="00AE5C80">
        <w:rPr>
          <w:rStyle w:val="StyleUnderline"/>
        </w:rPr>
        <w:t xml:space="preserve">80 billion </w:t>
      </w:r>
      <w:proofErr w:type="spellStart"/>
      <w:r w:rsidRPr="00AE5C80">
        <w:rPr>
          <w:rStyle w:val="StyleUnderline"/>
        </w:rPr>
        <w:t>dollars worth</w:t>
      </w:r>
      <w:proofErr w:type="spellEnd"/>
      <w:r w:rsidRPr="00AE5C80">
        <w:rPr>
          <w:rStyle w:val="StyleUnderline"/>
        </w:rPr>
        <w:t xml:space="preserve"> of loans in China are backed by falsified gold transactions.</w:t>
      </w:r>
      <w:r w:rsidRPr="006B744B">
        <w:t xml:space="preserve"> What will that do to the price of gold and the stability of Chinese financial markets as that mess unwinds? </w:t>
      </w:r>
      <w:r w:rsidRPr="00AE5C80">
        <w:rPr>
          <w:rStyle w:val="StyleUnderline"/>
        </w:rPr>
        <w:t>#11 The unemployment rate in Greece is currently sitting at 26.7 percent and the youth unemployment rate is 56.8 percent.</w:t>
      </w:r>
      <w:r>
        <w:rPr>
          <w:rStyle w:val="StyleUnderline"/>
        </w:rPr>
        <w:t xml:space="preserve"> </w:t>
      </w:r>
      <w:r w:rsidRPr="00AE5C80">
        <w:rPr>
          <w:rStyle w:val="StyleUnderline"/>
        </w:rPr>
        <w:t>#12 67.5 percent of the people that are unemployed in Greece have been unemployed for over a year.</w:t>
      </w:r>
      <w:r>
        <w:rPr>
          <w:rStyle w:val="StyleUnderline"/>
        </w:rPr>
        <w:t xml:space="preserve"> </w:t>
      </w:r>
      <w:r w:rsidRPr="00AE5C80">
        <w:rPr>
          <w:rStyle w:val="StyleUnderline"/>
        </w:rPr>
        <w:t xml:space="preserve">#13 The unemployment rate in the </w:t>
      </w:r>
      <w:proofErr w:type="spellStart"/>
      <w:r w:rsidRPr="00AE5C80">
        <w:rPr>
          <w:rStyle w:val="StyleUnderline"/>
        </w:rPr>
        <w:t>eurozone</w:t>
      </w:r>
      <w:proofErr w:type="spellEnd"/>
      <w:r w:rsidRPr="00AE5C80">
        <w:rPr>
          <w:rStyle w:val="StyleUnderline"/>
        </w:rPr>
        <w:t xml:space="preserve"> as a whole is 11.8 percent - just</w:t>
      </w:r>
      <w:r w:rsidRPr="006B744B">
        <w:t xml:space="preserve"> a little bit </w:t>
      </w:r>
      <w:r w:rsidRPr="00AE5C80">
        <w:rPr>
          <w:rStyle w:val="StyleUnderline"/>
        </w:rPr>
        <w:t>shy of the all-time record</w:t>
      </w:r>
      <w:r w:rsidRPr="006B744B">
        <w:t xml:space="preserve"> of 12.0 percent. </w:t>
      </w:r>
      <w:r w:rsidRPr="00AE5C80">
        <w:rPr>
          <w:rStyle w:val="StyleUnderline"/>
        </w:rPr>
        <w:t>#14 The European Central Bank is so desperate to get money moving through the system that it has actually introduced negative interest rates.</w:t>
      </w:r>
      <w:r>
        <w:rPr>
          <w:rStyle w:val="StyleUnderline"/>
        </w:rPr>
        <w:t xml:space="preserve"> </w:t>
      </w:r>
      <w:r w:rsidRPr="00AE5C80">
        <w:rPr>
          <w:rStyle w:val="StyleUnderline"/>
        </w:rPr>
        <w:t xml:space="preserve">#15 The IMF is projecting that there is a 25 percent chance that the </w:t>
      </w:r>
      <w:proofErr w:type="spellStart"/>
      <w:r w:rsidRPr="00AE5C80">
        <w:rPr>
          <w:rStyle w:val="StyleUnderline"/>
        </w:rPr>
        <w:t>eurozone</w:t>
      </w:r>
      <w:proofErr w:type="spellEnd"/>
      <w:r w:rsidRPr="00AE5C80">
        <w:rPr>
          <w:rStyle w:val="StyleUnderline"/>
        </w:rPr>
        <w:t xml:space="preserve"> will slip into deflation by the end of next year.</w:t>
      </w:r>
      <w:r>
        <w:rPr>
          <w:rStyle w:val="StyleUnderline"/>
        </w:rPr>
        <w:t xml:space="preserve"> </w:t>
      </w:r>
      <w:r w:rsidRPr="00AE5C80">
        <w:rPr>
          <w:rStyle w:val="StyleUnderline"/>
        </w:rPr>
        <w:t>#16 The World Bank is warning that “now is the time to prepare” for the next crisis.</w:t>
      </w:r>
      <w:r>
        <w:rPr>
          <w:rStyle w:val="StyleUnderline"/>
        </w:rPr>
        <w:t xml:space="preserve"> </w:t>
      </w:r>
      <w:r w:rsidRPr="00AE5C80">
        <w:rPr>
          <w:rStyle w:val="StyleUnderline"/>
        </w:rPr>
        <w:t>#17 The economic conflict between the United States and Russia continues to deepen</w:t>
      </w:r>
      <w:r w:rsidRPr="006B744B">
        <w:t xml:space="preserve">. This has caused Russia to make a series of moves away from the U.S. dollar and toward other major currencies. </w:t>
      </w:r>
      <w:r w:rsidRPr="00AE5C80">
        <w:rPr>
          <w:rStyle w:val="StyleUnderline"/>
        </w:rPr>
        <w:t>This will have serious ramifications for the global financial system as time rolls along.</w:t>
      </w:r>
      <w:r>
        <w:rPr>
          <w:rStyle w:val="StyleUnderline"/>
        </w:rPr>
        <w:t xml:space="preserve"> </w:t>
      </w:r>
      <w:r w:rsidRPr="00AE5C80">
        <w:rPr>
          <w:rStyle w:val="StyleUnderline"/>
        </w:rPr>
        <w:t>#18 Of course the U.S. economy is struggling right now as well.</w:t>
      </w:r>
      <w:r w:rsidRPr="006B744B">
        <w:t xml:space="preserve"> It shrank at a 2.9 percent annual rate during the first quarter of 2014, which was </w:t>
      </w:r>
      <w:r w:rsidRPr="00AE5C80">
        <w:rPr>
          <w:rStyle w:val="StyleUnderline"/>
        </w:rPr>
        <w:t>much worse than anyone had anticipated.</w:t>
      </w:r>
      <w:r>
        <w:rPr>
          <w:rStyle w:val="StyleUnderline"/>
        </w:rPr>
        <w:t xml:space="preserve"> </w:t>
      </w:r>
      <w:r w:rsidRPr="006B744B">
        <w:t xml:space="preserve">But if U.S. economic numbers look a bit better for the second quarter, that doesn’t mean that we are out of the woods. As I have stressed so many times, </w:t>
      </w:r>
      <w:r w:rsidRPr="00AE5C80">
        <w:rPr>
          <w:rStyle w:val="StyleUnderline"/>
        </w:rPr>
        <w:t xml:space="preserve">the long-term trends and the long-term balance sheet numbers are far, far more important than the short-term economic </w:t>
      </w:r>
      <w:r w:rsidRPr="00AE5C80">
        <w:rPr>
          <w:rStyle w:val="StyleUnderline"/>
        </w:rPr>
        <w:lastRenderedPageBreak/>
        <w:t>numbers.</w:t>
      </w:r>
      <w:r>
        <w:rPr>
          <w:rStyle w:val="StyleUnderline"/>
        </w:rPr>
        <w:t xml:space="preserve"> </w:t>
      </w:r>
      <w:r w:rsidRPr="006B744B">
        <w:t xml:space="preserve">For example, if you went to the mall today and spent a thousand dollars on candy and video games, your short-term “economic activity” would spike dramatically. But your long-term financial health would take a significant turn for the worse. Well, when we are talking about the health of the U.S. economy or the entire global financial system we need to keep the same kinds of considerations in mind. As for the United States, whether the level of our debt-fueled short-term economic activity goes up a little bit or down a little bit is not what is truly important. Rather, the fact that we are nearly 60 trillion dollars in debt as a society is what really matters. The same thing applies for the globe as a whole. </w:t>
      </w:r>
      <w:r w:rsidRPr="00AE5C80">
        <w:rPr>
          <w:rStyle w:val="StyleUnderline"/>
        </w:rPr>
        <w:t>Right now, the citizens of the planet are more than 223 trillion dollars in debt, and “too big to fail” banks around the world have at least 700 trillion dollars of exposure to derivatives.</w:t>
      </w:r>
      <w:r>
        <w:rPr>
          <w:rStyle w:val="StyleUnderline"/>
        </w:rPr>
        <w:t xml:space="preserve"> </w:t>
      </w:r>
      <w:r w:rsidRPr="006B744B">
        <w:t xml:space="preserve">So it doesn’t really matter too much whether the short-term economic numbers go up a little bit or down a little bit right now. </w:t>
      </w:r>
      <w:r w:rsidRPr="00AE5C80">
        <w:rPr>
          <w:rStyle w:val="StyleUnderline"/>
        </w:rPr>
        <w:t>The whole system is an inherently flawed Ponzi scheme that will inevitably collapse under its own weight.</w:t>
      </w:r>
      <w:r>
        <w:rPr>
          <w:rStyle w:val="StyleUnderline"/>
        </w:rPr>
        <w:t xml:space="preserve"> </w:t>
      </w:r>
      <w:r w:rsidRPr="006B744B">
        <w:t xml:space="preserve">Let us hope that this period of relative stability lasts for a while longer. It is a good thing to have time to prepare. But </w:t>
      </w:r>
      <w:r w:rsidRPr="00AE5C80">
        <w:rPr>
          <w:rStyle w:val="StyleUnderline"/>
        </w:rPr>
        <w:t>you would have to be absolutely insane to think that the biggest debt bubble in the history of the world is never going to burst.</w:t>
      </w:r>
    </w:p>
    <w:p w:rsidR="00AB05D9" w:rsidRDefault="00AB05D9" w:rsidP="00247EF6">
      <w:pPr>
        <w:pStyle w:val="Heading4"/>
      </w:pPr>
      <w:r>
        <w:t>Global economy unstable</w:t>
      </w:r>
    </w:p>
    <w:p w:rsidR="00AB05D9" w:rsidRDefault="00AB05D9" w:rsidP="00AB05D9">
      <w:r w:rsidRPr="008062D9">
        <w:rPr>
          <w:rStyle w:val="Style13ptBold"/>
        </w:rPr>
        <w:t>Chan 6/29/14</w:t>
      </w:r>
      <w:r>
        <w:t xml:space="preserve"> ( </w:t>
      </w:r>
      <w:proofErr w:type="spellStart"/>
      <w:r>
        <w:t>Szu</w:t>
      </w:r>
      <w:proofErr w:type="spellEnd"/>
      <w:r>
        <w:t xml:space="preserve"> Ping Chan, 29 Jun 2014, BIS: </w:t>
      </w:r>
      <w:proofErr w:type="spellStart"/>
      <w:r>
        <w:t>ultra low</w:t>
      </w:r>
      <w:proofErr w:type="spellEnd"/>
      <w:r>
        <w:t xml:space="preserve"> interest rates could make global economy permanently unstable, Telegraph, </w:t>
      </w:r>
      <w:r w:rsidRPr="0007510D">
        <w:t>http://www.telegraph.co.uk/finance/personalfinance/interest-rates/10933457/BIS-ultra-low-interest-rates-could-make-global-economy-permanently-unstable.html</w:t>
      </w:r>
      <w:r>
        <w:t>)</w:t>
      </w:r>
    </w:p>
    <w:p w:rsidR="00AB05D9" w:rsidRPr="006B744B" w:rsidRDefault="00AB05D9" w:rsidP="00AB05D9">
      <w:r w:rsidRPr="006B744B">
        <w:t xml:space="preserve">Ultra </w:t>
      </w:r>
      <w:r w:rsidRPr="0007510D">
        <w:rPr>
          <w:rStyle w:val="StyleUnderline"/>
        </w:rPr>
        <w:t>low interest rates</w:t>
      </w:r>
      <w:r w:rsidRPr="006B744B">
        <w:t xml:space="preserve"> </w:t>
      </w:r>
      <w:r w:rsidRPr="0007510D">
        <w:rPr>
          <w:rStyle w:val="StyleUnderline"/>
        </w:rPr>
        <w:t>and</w:t>
      </w:r>
      <w:r w:rsidRPr="006B744B">
        <w:t xml:space="preserve"> the </w:t>
      </w:r>
      <w:r w:rsidRPr="0007510D">
        <w:rPr>
          <w:rStyle w:val="StyleUnderline"/>
        </w:rPr>
        <w:t>failure of policy</w:t>
      </w:r>
      <w:r w:rsidRPr="006B744B">
        <w:t xml:space="preserve"> to "lean against" the build-up of financial imbalances </w:t>
      </w:r>
      <w:r w:rsidRPr="0007510D">
        <w:rPr>
          <w:rStyle w:val="StyleUnderline"/>
        </w:rPr>
        <w:t>are</w:t>
      </w:r>
      <w:r w:rsidRPr="006B744B">
        <w:t xml:space="preserve"> in danger of </w:t>
      </w:r>
      <w:r w:rsidRPr="0007510D">
        <w:rPr>
          <w:rStyle w:val="StyleUnderline"/>
        </w:rPr>
        <w:t>making the global economy permanently unstable</w:t>
      </w:r>
      <w:r w:rsidRPr="006B744B">
        <w:t xml:space="preserve">, the Bank for International Settlements has warned. In its annual report, the Swiss-based "bank of central banks" spelled out </w:t>
      </w:r>
      <w:r w:rsidRPr="008062D9">
        <w:rPr>
          <w:rStyle w:val="StyleUnderline"/>
        </w:rPr>
        <w:t xml:space="preserve">the risks of relying too heavily on monetary policy to stimulate the economy. </w:t>
      </w:r>
      <w:r w:rsidRPr="006B744B">
        <w:t xml:space="preserve">The BIS warned that </w:t>
      </w:r>
      <w:r w:rsidRPr="008062D9">
        <w:rPr>
          <w:rStyle w:val="StyleUnderline"/>
        </w:rPr>
        <w:t>central banks</w:t>
      </w:r>
      <w:r w:rsidRPr="006B744B">
        <w:t xml:space="preserve"> including the Bank of England and US Federal Reserve </w:t>
      </w:r>
      <w:r w:rsidRPr="008062D9">
        <w:rPr>
          <w:rStyle w:val="StyleUnderline"/>
        </w:rPr>
        <w:t>could</w:t>
      </w:r>
      <w:r w:rsidRPr="006B744B">
        <w:t xml:space="preserve"> </w:t>
      </w:r>
      <w:r w:rsidRPr="008062D9">
        <w:rPr>
          <w:rStyle w:val="StyleUnderline"/>
        </w:rPr>
        <w:t>keep monetary policy loose for too long, with potentially damaging consequences</w:t>
      </w:r>
      <w:r w:rsidRPr="006B744B">
        <w:t xml:space="preserve">. "The prospects for a bumpy exit together with other factors suggest that the predominant risk is that central banks will find themselves behind the curve, exiting too late or too slowly," the BIS said on Sunday. It added that a "persistent easing bias" by fiscal, monetary and prudential </w:t>
      </w:r>
      <w:r w:rsidRPr="008062D9">
        <w:rPr>
          <w:rStyle w:val="StyleUnderline"/>
        </w:rPr>
        <w:t>policymakers had lulled governments "into a false sense of security</w:t>
      </w:r>
      <w:r w:rsidRPr="006B744B">
        <w:t>" that delayed needed consolidation and created a risk that instability could "entrench itself" in the system. "Policy does not lean against the booms but eases aggressively and persistently during busts," the BIS said. "</w:t>
      </w:r>
      <w:r w:rsidRPr="008062D9">
        <w:rPr>
          <w:rStyle w:val="StyleUnderline"/>
        </w:rPr>
        <w:t>This induces a downward bias in interest rates</w:t>
      </w:r>
      <w:r w:rsidRPr="006B744B">
        <w:t xml:space="preserve"> and an upward bias in debt levels, which in turn makes it hard to raise rates without damaging the economy – a debt trap. "</w:t>
      </w:r>
      <w:r w:rsidRPr="008062D9">
        <w:rPr>
          <w:rStyle w:val="StyleUnderline"/>
        </w:rPr>
        <w:t>Systemic financial crises do not become less frequent or intense</w:t>
      </w:r>
      <w:r w:rsidRPr="006B744B">
        <w:t xml:space="preserve">, private and public debts continue to grow, the economy fails to climb onto a stronger sustainable path, and monetary and fiscal policies run out of ammunition. Over time, </w:t>
      </w:r>
      <w:r w:rsidRPr="008062D9">
        <w:rPr>
          <w:rStyle w:val="StyleUnderline"/>
        </w:rPr>
        <w:t>policies lose their effectiveness and may end up fostering the very conditions they seek to prevent."</w:t>
      </w:r>
      <w:r w:rsidRPr="006B744B">
        <w:t xml:space="preserve"> </w:t>
      </w:r>
    </w:p>
    <w:p w:rsidR="00AB05D9" w:rsidRDefault="00AB05D9" w:rsidP="00AB05D9"/>
    <w:p w:rsidR="00AB05D9" w:rsidRPr="00247EF6" w:rsidRDefault="00AB05D9" w:rsidP="00247EF6"/>
    <w:p w:rsidR="00780D4A" w:rsidRPr="00247EF6" w:rsidRDefault="00780D4A" w:rsidP="00247EF6">
      <w:pPr>
        <w:pStyle w:val="Heading4"/>
      </w:pPr>
      <w:r w:rsidRPr="00247EF6">
        <w:lastRenderedPageBreak/>
        <w:t>Global economy slowing now- laundry list</w:t>
      </w:r>
    </w:p>
    <w:p w:rsidR="00247EF6" w:rsidRDefault="00780D4A" w:rsidP="00247EF6">
      <w:r w:rsidRPr="00247EF6">
        <w:rPr>
          <w:rStyle w:val="Style13ptBold"/>
        </w:rPr>
        <w:t>Ahmad, 7</w:t>
      </w:r>
      <w:r w:rsidR="00247EF6" w:rsidRPr="00247EF6">
        <w:rPr>
          <w:rStyle w:val="Style13ptBold"/>
        </w:rPr>
        <w:t>/01</w:t>
      </w:r>
      <w:r w:rsidR="00247EF6">
        <w:t>/14</w:t>
      </w:r>
    </w:p>
    <w:p w:rsidR="00780D4A" w:rsidRPr="00247EF6" w:rsidRDefault="00247EF6" w:rsidP="00247EF6">
      <w:r>
        <w:t xml:space="preserve">(Chief Market </w:t>
      </w:r>
      <w:proofErr w:type="spellStart"/>
      <w:r>
        <w:t>Analysist</w:t>
      </w:r>
      <w:proofErr w:type="spellEnd"/>
      <w:r>
        <w:t xml:space="preserve"> </w:t>
      </w:r>
      <w:r w:rsidR="00780D4A" w:rsidRPr="00247EF6">
        <w:t>Kevin, “US Economy Contracts an Annualized 2.9%”, Financial Mirror)</w:t>
      </w:r>
    </w:p>
    <w:p w:rsidR="00780D4A" w:rsidRPr="006B744B" w:rsidRDefault="00780D4A" w:rsidP="006B744B">
      <w:r w:rsidRPr="006B744B">
        <w:rPr>
          <w:rStyle w:val="StyleUnderline"/>
        </w:rPr>
        <w:t>Last week focused on the surprising announcement that the US Federal Reserve is downgrading their overall 2014 economic growth forecasts</w:t>
      </w:r>
      <w:r w:rsidRPr="006B744B">
        <w:t xml:space="preserve">. Their reason for doing so was due to an </w:t>
      </w:r>
      <w:r w:rsidRPr="006B744B">
        <w:rPr>
          <w:rStyle w:val="StyleUnderline"/>
        </w:rPr>
        <w:t>admittance that the adverse weather the United States faced over the New Year period, had a far more detrimental impact on their economy than they first envisaged.</w:t>
      </w:r>
      <w:r w:rsidRPr="006B744B">
        <w:t xml:space="preserve"> </w:t>
      </w:r>
      <w:r w:rsidRPr="006B744B">
        <w:rPr>
          <w:rStyle w:val="StyleUnderline"/>
        </w:rPr>
        <w:t>The US central bank's economic downgrade created a fear of anxiety regarding the US first quarter GDP confirmation, scheduled to be announced last Wednesday.</w:t>
      </w:r>
      <w:r w:rsidRPr="006B744B">
        <w:t xml:space="preserve"> Unfortunately, it was not positive news</w:t>
      </w:r>
      <w:r w:rsidRPr="006B744B">
        <w:rPr>
          <w:rStyle w:val="StyleUnderline"/>
        </w:rPr>
        <w:t xml:space="preserve">. The US economy contracted by an </w:t>
      </w:r>
      <w:proofErr w:type="spellStart"/>
      <w:r w:rsidRPr="006B744B">
        <w:rPr>
          <w:rStyle w:val="StyleUnderline"/>
        </w:rPr>
        <w:t>annualised</w:t>
      </w:r>
      <w:proofErr w:type="spellEnd"/>
      <w:r w:rsidRPr="006B744B">
        <w:rPr>
          <w:rStyle w:val="StyleUnderline"/>
        </w:rPr>
        <w:t xml:space="preserve"> 2.9% during the first quarter of 2014, their worst GDP reading since 2009.</w:t>
      </w:r>
      <w:r w:rsidR="006B744B">
        <w:t xml:space="preserve"> </w:t>
      </w:r>
      <w:r w:rsidRPr="006B744B">
        <w:t xml:space="preserve"> </w:t>
      </w:r>
      <w:r w:rsidRPr="006B744B">
        <w:rPr>
          <w:rStyle w:val="StyleUnderline"/>
        </w:rPr>
        <w:t>Although it is predominately accepted that the GDP contraction was caused by an atrocious winter weather period, attention will now be focused upon how much of the GDP contraction can be recovered in the following quarter</w:t>
      </w:r>
      <w:r w:rsidRPr="006B744B">
        <w:t>. In reference to other US economic releases last week, performances were mixed. US Manufacturing ISM's expanded at their fastest rate in four years. This is positive news, considering the US manufacturing sector equates to nearly 17million US jobs, but Durable Goods Orders (-1%) and Personal Spending (0.2%) fell below expectations</w:t>
      </w:r>
      <w:r w:rsidRPr="006B744B">
        <w:rPr>
          <w:rStyle w:val="StyleUnderline"/>
        </w:rPr>
        <w:t>. Bearing in mind that consumer spending contributes to 70% of the US economy, the personal spending release was looked at unfavorably.</w:t>
      </w:r>
      <w:r w:rsidRPr="006B744B">
        <w:t xml:space="preserve">¶ Moving on to the United Kingdom, although economic releases were low in volume last week, the Bank of England (BoE) and more specifically, BoE Governor Mark Carney were still featured in the headlines. Last Tuesday, </w:t>
      </w:r>
      <w:r w:rsidRPr="006B744B">
        <w:rPr>
          <w:rStyle w:val="StyleUnderline"/>
        </w:rPr>
        <w:t>Carney and three members of the Monetary Policy Committee (MPC) testified in front of the UK Parliament Treasury Committee, and the testimony concluded with the group being accused of sending mixed messages regarding a UK interest rate hike.</w:t>
      </w:r>
      <w:r w:rsidRPr="006B744B">
        <w:t xml:space="preserve"> Just under three weeks ago, Carney announced that the BoE may increase interest rates sooner than the markets expect. However, during the testimony in front of the UK Parliament Treasury Committee, </w:t>
      </w:r>
      <w:r w:rsidRPr="006B744B">
        <w:rPr>
          <w:rStyle w:val="StyleUnderline"/>
        </w:rPr>
        <w:t>Carney announced that there is no specific time duration to increase interest rates, instead the decision will be encouraged by data driven economic data. Although, Carney did hint that a UK unemployment rate below 6%, alongside a noticeable advancement in UK average wage growth would entice a rate hike sooner.</w:t>
      </w:r>
      <w:r w:rsidRPr="006B744B">
        <w:t xml:space="preserve">¶ In regards to the European economy, economic releases continued to add substance to the speculation that there are signs that the EU economic momentum may be slowing down. This was suggested by the Head of the International Monetary Fund, Christine </w:t>
      </w:r>
      <w:proofErr w:type="spellStart"/>
      <w:r w:rsidRPr="006B744B">
        <w:t>Lagarde</w:t>
      </w:r>
      <w:proofErr w:type="spellEnd"/>
      <w:r w:rsidRPr="006B744B">
        <w:t xml:space="preserve"> during a recent EU Finance Ministers meeting in Luxembourg, and last week's economic performances provided some validity to those claims.</w:t>
      </w:r>
      <w:r w:rsidRPr="006B744B">
        <w:rPr>
          <w:rStyle w:val="StyleUnderline"/>
        </w:rPr>
        <w:t xml:space="preserve"> Last Monday's </w:t>
      </w:r>
      <w:proofErr w:type="spellStart"/>
      <w:r w:rsidRPr="006B744B">
        <w:rPr>
          <w:rStyle w:val="StyleUnderline"/>
        </w:rPr>
        <w:t>Markit</w:t>
      </w:r>
      <w:proofErr w:type="spellEnd"/>
      <w:r w:rsidRPr="006B744B">
        <w:rPr>
          <w:rStyle w:val="StyleUnderline"/>
        </w:rPr>
        <w:t xml:space="preserve"> PMI showed that EU economic activity slowed to a six-month low. Monday's PMI's also showed further PMI contraction in France, while Germany's IFO estimates on Tuesday failed to meet expectations</w:t>
      </w:r>
      <w:r w:rsidRPr="006B744B">
        <w:t xml:space="preserve">.¶ However, the week ended on a positive note when it was announced that Germany's CPI (inflation) increase month on month to 0.3%. This encouraged some optimism that the recent ECB stimulus measures, may be having a positive effect.¶ What to watch this week:¶ </w:t>
      </w:r>
      <w:r w:rsidRPr="006B744B">
        <w:rPr>
          <w:rStyle w:val="StyleUnderline"/>
        </w:rPr>
        <w:t>Due to the United States markets being closed this Friday for Independence Day, the US non-farm payroll (the number of jobs the US economy created last month) will be released this Thursday.</w:t>
      </w:r>
      <w:r w:rsidRPr="006B744B">
        <w:t xml:space="preserve"> With the latest European Central Bank (ECB) interest rate decision and Mario </w:t>
      </w:r>
      <w:proofErr w:type="spellStart"/>
      <w:r w:rsidRPr="006B744B">
        <w:t>Draghi's</w:t>
      </w:r>
      <w:proofErr w:type="spellEnd"/>
      <w:r w:rsidRPr="006B744B">
        <w:t xml:space="preserve"> live press conference also being scheduled for Thursday, this has the potential to become one of the most volatile trading days of the year.¶ In regards to the US non-farm payroll release, after </w:t>
      </w:r>
      <w:r w:rsidRPr="006B744B">
        <w:lastRenderedPageBreak/>
        <w:t xml:space="preserve">last week's disappointing GDP contraction, the United States would highly benefit from a positive NFP this Thursday. Although Janet </w:t>
      </w:r>
      <w:proofErr w:type="spellStart"/>
      <w:r w:rsidRPr="006B744B">
        <w:t>Yellen</w:t>
      </w:r>
      <w:proofErr w:type="spellEnd"/>
      <w:r w:rsidRPr="006B744B">
        <w:t xml:space="preserve"> refrained from offering a specific time duration regarding an interest rate rise during the latest FOMC meeting, a figure above 230,000 may entice domestic speculation </w:t>
      </w:r>
      <w:r w:rsidRPr="006B744B">
        <w:rPr>
          <w:rStyle w:val="StyleUnderline"/>
        </w:rPr>
        <w:t>regarding what timeframe the Federal Reserve may be considering for an interest rate increase.</w:t>
      </w:r>
      <w:r w:rsidRPr="006B744B">
        <w:t xml:space="preserve">¶ In reference to the ECB interest rate decision, I feel it is unlikely that the European Central Bank will change monetary policy for two consecutive months. However, there is still the potential for market volatility during Mario </w:t>
      </w:r>
      <w:proofErr w:type="spellStart"/>
      <w:r w:rsidRPr="006B744B">
        <w:t>Draghi's</w:t>
      </w:r>
      <w:proofErr w:type="spellEnd"/>
      <w:r w:rsidRPr="006B744B">
        <w:t xml:space="preserve"> press conference, following the interest rate decision. </w:t>
      </w:r>
      <w:proofErr w:type="spellStart"/>
      <w:r w:rsidRPr="006B744B">
        <w:rPr>
          <w:rStyle w:val="StyleUnderline"/>
        </w:rPr>
        <w:t>Draghi</w:t>
      </w:r>
      <w:proofErr w:type="spellEnd"/>
      <w:r w:rsidRPr="006B744B">
        <w:rPr>
          <w:rStyle w:val="StyleUnderline"/>
        </w:rPr>
        <w:t xml:space="preserve"> will likely be answering questions regarding whether he feels the EU economic momentum is slowing down (like IMF head Christine </w:t>
      </w:r>
      <w:proofErr w:type="spellStart"/>
      <w:r w:rsidRPr="006B744B">
        <w:rPr>
          <w:rStyle w:val="StyleUnderline"/>
        </w:rPr>
        <w:t>Lagarde</w:t>
      </w:r>
      <w:proofErr w:type="spellEnd"/>
      <w:r w:rsidRPr="006B744B">
        <w:rPr>
          <w:rStyle w:val="StyleUnderline"/>
        </w:rPr>
        <w:t xml:space="preserve"> has recently suggested) or whether he feels the ECB needs to implement a quantitative easing program in the future</w:t>
      </w:r>
      <w:r w:rsidRPr="006B744B">
        <w:t xml:space="preserve">. </w:t>
      </w:r>
    </w:p>
    <w:p w:rsidR="00780D4A" w:rsidRPr="006B744B" w:rsidRDefault="00780D4A" w:rsidP="006B744B"/>
    <w:p w:rsidR="00780D4A" w:rsidRDefault="00780D4A" w:rsidP="00247EF6">
      <w:pPr>
        <w:pStyle w:val="Heading4"/>
      </w:pPr>
      <w:r>
        <w:t xml:space="preserve">Global econ slowing- </w:t>
      </w:r>
      <w:proofErr w:type="spellStart"/>
      <w:r>
        <w:t>laundy</w:t>
      </w:r>
      <w:proofErr w:type="spellEnd"/>
      <w:r>
        <w:t xml:space="preserve"> list</w:t>
      </w:r>
    </w:p>
    <w:p w:rsidR="00780D4A" w:rsidRPr="006B744B" w:rsidRDefault="00780D4A" w:rsidP="006B744B">
      <w:r w:rsidRPr="006B744B">
        <w:t>(Kern July 2nd ,2014, financial expert)</w:t>
      </w:r>
    </w:p>
    <w:p w:rsidR="00780D4A" w:rsidRPr="006B744B" w:rsidRDefault="00780D4A" w:rsidP="006B744B">
      <w:r w:rsidRPr="006B744B">
        <w:t xml:space="preserve">(David, “Dissatisfaction with 'European project' threatens recovery”, </w:t>
      </w:r>
      <w:hyperlink r:id="rId18" w:history="1">
        <w:r w:rsidRPr="00961BEA">
          <w:rPr>
            <w:rStyle w:val="Hyperlink"/>
            <w:sz w:val="24"/>
          </w:rPr>
          <w:t>http://search.proquest.com.proxy.lib.umich.edu/docview/1539701535?pq-origsite=summon</w:t>
        </w:r>
      </w:hyperlink>
      <w:r w:rsidRPr="006B744B">
        <w:t>)</w:t>
      </w:r>
    </w:p>
    <w:p w:rsidR="00780D4A" w:rsidRPr="006B744B" w:rsidRDefault="00780D4A" w:rsidP="00780D4A">
      <w:r w:rsidRPr="006B744B">
        <w:rPr>
          <w:rStyle w:val="StyleUnderline"/>
        </w:rPr>
        <w:t xml:space="preserve">The basic obstacle to stronger </w:t>
      </w:r>
      <w:proofErr w:type="spellStart"/>
      <w:r w:rsidRPr="006B744B">
        <w:rPr>
          <w:rStyle w:val="StyleUnderline"/>
        </w:rPr>
        <w:t>eurozone</w:t>
      </w:r>
      <w:proofErr w:type="spellEnd"/>
      <w:r w:rsidRPr="006B744B">
        <w:rPr>
          <w:rStyle w:val="StyleUnderline"/>
        </w:rPr>
        <w:t xml:space="preserve"> growth is lack of structural reform, which hampers the region's dynamism and supply potential</w:t>
      </w:r>
      <w:r w:rsidRPr="006B744B">
        <w:t xml:space="preserve">¶ </w:t>
      </w:r>
      <w:r w:rsidRPr="006B744B">
        <w:rPr>
          <w:rStyle w:val="StyleUnderline"/>
        </w:rPr>
        <w:t xml:space="preserve">Events in Ukraine could still spiral out of control. But the markets, focusing on the economy, remain exuberant. Share prices touched new record highs, even though risks in Japan and China are rising, and disappointing US and </w:t>
      </w:r>
      <w:proofErr w:type="spellStart"/>
      <w:r w:rsidRPr="006B744B">
        <w:rPr>
          <w:rStyle w:val="StyleUnderline"/>
        </w:rPr>
        <w:t>eurozone</w:t>
      </w:r>
      <w:proofErr w:type="spellEnd"/>
      <w:r w:rsidRPr="006B744B">
        <w:rPr>
          <w:rStyle w:val="StyleUnderline"/>
        </w:rPr>
        <w:t xml:space="preserve"> GDP figures have led to a downgrading of our 2014 growth forecasts</w:t>
      </w:r>
      <w:r w:rsidRPr="006B744B">
        <w:t xml:space="preserve">.¶ The puzzling relationship between buoyant </w:t>
      </w:r>
      <w:r w:rsidRPr="006B744B">
        <w:rPr>
          <w:rStyle w:val="StyleUnderline"/>
        </w:rPr>
        <w:t>equities and falling bond yields is a clear warning that the current optimism does not necessarily signal a stronger economy.</w:t>
      </w:r>
      <w:r w:rsidRPr="006B744B">
        <w:t xml:space="preserve"> Better growth prospects would normally produce rising bond yields, in anticipation of monetary tightening as spare capacity vanishes. </w:t>
      </w:r>
      <w:r w:rsidRPr="006B744B">
        <w:rPr>
          <w:rStyle w:val="StyleUnderline"/>
        </w:rPr>
        <w:t>But the large falls in yields since January have been driven by the flood of liquidity that the central banks are creating - by inflating their balance sheets, and by holding official interest rates at virtually zero or, after the European Central Bank's recent move, at negative</w:t>
      </w:r>
      <w:r w:rsidRPr="006B744B">
        <w:t xml:space="preserve">. But this cannot obscure escalating global threats indefinitely.¶ </w:t>
      </w:r>
      <w:r w:rsidRPr="006B744B">
        <w:rPr>
          <w:rStyle w:val="StyleUnderline"/>
        </w:rPr>
        <w:t>Japan and China could derail the global recovery even if geopolitical tensions in East Asia miraculously vanish</w:t>
      </w:r>
      <w:r w:rsidRPr="006B744B">
        <w:t xml:space="preserve">. The recent hike in Japan's sales tax from 5% to 8% entails major fiscal tightening of more than 1% of GDP, and could reverse the expansionary effects of </w:t>
      </w:r>
      <w:proofErr w:type="spellStart"/>
      <w:r w:rsidRPr="006B744B">
        <w:t>Abenomics</w:t>
      </w:r>
      <w:proofErr w:type="spellEnd"/>
      <w:r w:rsidRPr="006B744B">
        <w:t xml:space="preserve">. The Bank of Japan's quantitative easing (QE) </w:t>
      </w:r>
      <w:proofErr w:type="spellStart"/>
      <w:r w:rsidRPr="006B744B">
        <w:t>programme</w:t>
      </w:r>
      <w:proofErr w:type="spellEnd"/>
      <w:r w:rsidRPr="006B744B">
        <w:t xml:space="preserve"> is aggressive, but its benefits could be more than offset by the tax increase. </w:t>
      </w:r>
      <w:r w:rsidRPr="006B744B">
        <w:rPr>
          <w:rStyle w:val="StyleUnderline"/>
        </w:rPr>
        <w:t>The risk of a new Japanese recession cannot be dismissed. Japanese growth was strong in Q1 2014, as consumers brought spending forward in anticipation of the tax rise. But outright GDP falls can be expected in Q2 and possibly Q3, as consumers retrench and cut spending. Japan's core inflation is now in positive territory</w:t>
      </w:r>
      <w:r w:rsidRPr="006B744B">
        <w:t xml:space="preserve">. </w:t>
      </w:r>
      <w:r w:rsidRPr="006B744B">
        <w:rPr>
          <w:rStyle w:val="StyleUnderline"/>
        </w:rPr>
        <w:t>However, this will not produce higher growth, unless controversial structural reforms can be implemented in the face of strong political opposition by powerful vested interests</w:t>
      </w:r>
      <w:r w:rsidRPr="006B744B">
        <w:t xml:space="preserve">.¶ </w:t>
      </w:r>
      <w:r w:rsidRPr="006B744B">
        <w:rPr>
          <w:rStyle w:val="StyleUnderline"/>
        </w:rPr>
        <w:t xml:space="preserve">In China, annual GDP growth slowed to 7.4% in Q1 2014, and most analysts expect a further deceleration. Though weaker growth is consistent with the official aim of restructuring China's economy, there is still a real threat of hard landing, as the overblown property market worsens the bad-debt problem facing the financial sector. </w:t>
      </w:r>
      <w:r w:rsidRPr="006B744B">
        <w:t xml:space="preserve">China has so far </w:t>
      </w:r>
      <w:r w:rsidRPr="006B744B">
        <w:lastRenderedPageBreak/>
        <w:t>performed well, but securing a smooth adjustment may be difficult. The Chinese authorities, fearing an abrupt slowdown, have eased monetary policy further, by cutting the amount of funds that banks must hold in reserve against lending to the agricultural sector and small enterprises. But such measures can only have a limited effect</w:t>
      </w:r>
      <w:r w:rsidRPr="006B744B">
        <w:rPr>
          <w:rStyle w:val="StyleUnderline"/>
        </w:rPr>
        <w:t xml:space="preserve">. An underlying improvement will require tough political decisions, </w:t>
      </w:r>
      <w:proofErr w:type="spellStart"/>
      <w:r w:rsidRPr="006B744B">
        <w:rPr>
          <w:rStyle w:val="StyleUnderline"/>
        </w:rPr>
        <w:t>eg</w:t>
      </w:r>
      <w:proofErr w:type="spellEnd"/>
      <w:r w:rsidRPr="006B744B">
        <w:rPr>
          <w:rStyle w:val="StyleUnderline"/>
        </w:rPr>
        <w:t xml:space="preserve">, financial </w:t>
      </w:r>
      <w:proofErr w:type="spellStart"/>
      <w:r w:rsidRPr="006B744B">
        <w:rPr>
          <w:rStyle w:val="StyleUnderline"/>
        </w:rPr>
        <w:t>liberalisation</w:t>
      </w:r>
      <w:proofErr w:type="spellEnd"/>
      <w:r w:rsidRPr="006B744B">
        <w:rPr>
          <w:rStyle w:val="StyleUnderline"/>
        </w:rPr>
        <w:t xml:space="preserve"> and reducing the inefficient state sector.</w:t>
      </w:r>
      <w:r w:rsidRPr="006B744B">
        <w:t xml:space="preserve">¶ </w:t>
      </w:r>
      <w:r w:rsidRPr="006B744B">
        <w:rPr>
          <w:rStyle w:val="StyleUnderline"/>
        </w:rPr>
        <w:t>Deep dissatisfaction</w:t>
      </w:r>
      <w:r w:rsidRPr="006B744B">
        <w:t xml:space="preserve">¶ </w:t>
      </w:r>
      <w:r w:rsidRPr="006B744B">
        <w:rPr>
          <w:rStyle w:val="StyleUnderline"/>
        </w:rPr>
        <w:t xml:space="preserve">Hopes that the </w:t>
      </w:r>
      <w:proofErr w:type="spellStart"/>
      <w:r w:rsidRPr="006B744B">
        <w:rPr>
          <w:rStyle w:val="StyleUnderline"/>
        </w:rPr>
        <w:t>eurozone</w:t>
      </w:r>
      <w:proofErr w:type="spellEnd"/>
      <w:r w:rsidRPr="006B744B">
        <w:rPr>
          <w:rStyle w:val="StyleUnderline"/>
        </w:rPr>
        <w:t xml:space="preserve"> economy is out of danger have been dampened by weak GDP figures, and by the success of anti- EU parties in the European Parliamentary elections. Divergences within the currency bloc remain large. While Germany grew by a strong 0.8%, France stagnated, and the Netherlands and Italy contracted. In France, both consumption and investment shrank, and a GDP decline was only avoided by strong public spending and inventory changes. It is complacent to assume that the </w:t>
      </w:r>
      <w:proofErr w:type="spellStart"/>
      <w:r w:rsidRPr="006B744B">
        <w:rPr>
          <w:rStyle w:val="StyleUnderline"/>
        </w:rPr>
        <w:t>eurozone</w:t>
      </w:r>
      <w:proofErr w:type="spellEnd"/>
      <w:r w:rsidRPr="006B744B">
        <w:rPr>
          <w:rStyle w:val="StyleUnderline"/>
        </w:rPr>
        <w:t xml:space="preserve"> crisis is over</w:t>
      </w:r>
      <w:r w:rsidRPr="006B744B">
        <w:t xml:space="preserve">.¶ </w:t>
      </w:r>
      <w:r w:rsidRPr="006B744B">
        <w:rPr>
          <w:rStyle w:val="StyleUnderline"/>
        </w:rPr>
        <w:t xml:space="preserve">The election results showed deep dissatisfaction with the 'European project'. As </w:t>
      </w:r>
      <w:proofErr w:type="spellStart"/>
      <w:r w:rsidRPr="006B744B">
        <w:rPr>
          <w:rStyle w:val="StyleUnderline"/>
        </w:rPr>
        <w:t>eurozone</w:t>
      </w:r>
      <w:proofErr w:type="spellEnd"/>
      <w:r w:rsidRPr="006B744B">
        <w:rPr>
          <w:rStyle w:val="StyleUnderline"/>
        </w:rPr>
        <w:t xml:space="preserve"> inflation fell in May to only 0.5%, heightening fears of deflation, the European Central Bank cut in June its deposit rate to negative, the first major central bank to do so, and its benchmark rate from 0.25% to 0.15</w:t>
      </w:r>
      <w:r w:rsidRPr="006B744B">
        <w:t xml:space="preserve">%. The ECB did not start purchasing assets, but, in spite of German unease, we expect such a move in the next few months, as well as further cuts in official rates. The ECB's measures will, in time, raise inflation, but will not solve the problem. </w:t>
      </w:r>
      <w:r w:rsidRPr="006B744B">
        <w:rPr>
          <w:rStyle w:val="StyleUnderline"/>
        </w:rPr>
        <w:t xml:space="preserve">The basic obstacle to stronger </w:t>
      </w:r>
      <w:proofErr w:type="spellStart"/>
      <w:r w:rsidRPr="006B744B">
        <w:rPr>
          <w:rStyle w:val="StyleUnderline"/>
        </w:rPr>
        <w:t>eurozone</w:t>
      </w:r>
      <w:proofErr w:type="spellEnd"/>
      <w:r w:rsidRPr="006B744B">
        <w:rPr>
          <w:rStyle w:val="StyleUnderline"/>
        </w:rPr>
        <w:t xml:space="preserve"> growth is lack of structural reform which hampers the region's dynamism and supply potential. Our 2014 </w:t>
      </w:r>
      <w:proofErr w:type="spellStart"/>
      <w:r w:rsidRPr="006B744B">
        <w:rPr>
          <w:rStyle w:val="StyleUnderline"/>
        </w:rPr>
        <w:t>eurozone</w:t>
      </w:r>
      <w:proofErr w:type="spellEnd"/>
      <w:r w:rsidRPr="006B744B">
        <w:rPr>
          <w:rStyle w:val="StyleUnderline"/>
        </w:rPr>
        <w:t xml:space="preserve"> GDP growth forecast is downgraded to 1%.</w:t>
      </w:r>
      <w:r w:rsidRPr="006B744B">
        <w:t xml:space="preserve">¶ </w:t>
      </w:r>
      <w:r w:rsidRPr="006B744B">
        <w:rPr>
          <w:rStyle w:val="StyleUnderline"/>
        </w:rPr>
        <w:t xml:space="preserve">US GDP declined at an </w:t>
      </w:r>
      <w:proofErr w:type="spellStart"/>
      <w:r w:rsidRPr="006B744B">
        <w:rPr>
          <w:rStyle w:val="StyleUnderline"/>
        </w:rPr>
        <w:t>annualised</w:t>
      </w:r>
      <w:proofErr w:type="spellEnd"/>
      <w:r w:rsidRPr="006B744B">
        <w:rPr>
          <w:rStyle w:val="StyleUnderline"/>
        </w:rPr>
        <w:t xml:space="preserve"> rate of 1% in the first quarter of 2014, lower than expected and the worst figure in three years. But the markets took the view that the GDP fall is not as bad as it looks. The very cold winter depressed activity.</w:t>
      </w:r>
      <w:r w:rsidRPr="006B744B">
        <w:t xml:space="preserve"> Output also fell because companies slowed the pace of inventory accumulation. But growth will benefit when stocks are rebuilt in the second quarter of 2014</w:t>
      </w:r>
      <w:r w:rsidRPr="006B744B">
        <w:rPr>
          <w:rStyle w:val="StyleUnderline"/>
        </w:rPr>
        <w:t>.  but the pace is slowing</w:t>
      </w:r>
      <w:r w:rsidRPr="006B744B">
        <w:t xml:space="preserve">. </w:t>
      </w:r>
      <w:r w:rsidRPr="006B744B">
        <w:rPr>
          <w:rStyle w:val="StyleUnderline"/>
        </w:rPr>
        <w:t>Our GDP growth forecast for 2014 is revised down to 2.1%.</w:t>
      </w:r>
      <w:r w:rsidRPr="006B744B">
        <w:t xml:space="preserve">¶ </w:t>
      </w:r>
      <w:r w:rsidRPr="006B744B">
        <w:rPr>
          <w:rStyle w:val="StyleUnderline"/>
        </w:rPr>
        <w:t>The housing market is cooling. House prices remain robust, but the 12.4% year-on- year increase in March 2014 was the smallest since July 2013</w:t>
      </w:r>
      <w:r w:rsidRPr="006B744B">
        <w:t xml:space="preserve">. The jobs market is still mediocre but is improving. The US economy created 213,000 new jobs in May, marginally more than expected, and the </w:t>
      </w:r>
      <w:r w:rsidRPr="006B744B">
        <w:rPr>
          <w:rStyle w:val="StyleUnderline"/>
        </w:rPr>
        <w:t>jobless rate remained unchanged at 6.3%.</w:t>
      </w:r>
      <w:r w:rsidRPr="006B744B">
        <w:t xml:space="preserve"> Employment is now above its pre-recession level. But getting to this point took much longer than in earlier downturns and, given the increase in population since 2008, the US is still not creating enough jobs. </w:t>
      </w:r>
      <w:r w:rsidRPr="006B744B">
        <w:rPr>
          <w:rStyle w:val="StyleUnderline"/>
        </w:rPr>
        <w:t xml:space="preserve">The Fed will persevere with its current tapering </w:t>
      </w:r>
      <w:proofErr w:type="spellStart"/>
      <w:r w:rsidRPr="006B744B">
        <w:rPr>
          <w:rStyle w:val="StyleUnderline"/>
        </w:rPr>
        <w:t>programme</w:t>
      </w:r>
      <w:proofErr w:type="spellEnd"/>
      <w:r w:rsidRPr="006B744B">
        <w:rPr>
          <w:rStyle w:val="StyleUnderline"/>
        </w:rPr>
        <w:t>, which entails reducing its bond purchases at a steady pace of £10bn per month. However, the US economy has not yet returned to normal, and the Fed will not raise official rates until mid-2015 at the earliest</w:t>
      </w:r>
      <w:r w:rsidRPr="006B744B">
        <w:t xml:space="preserve">.¶ The UK recovery is gathering momentum. In the first quarter of 2014, UK GDP recorded quarterly growth of 0.8% and annual growth of 3.1%, stronger than in the US and Germany. But the </w:t>
      </w:r>
      <w:proofErr w:type="spellStart"/>
      <w:r w:rsidRPr="006B744B">
        <w:t>clamour</w:t>
      </w:r>
      <w:proofErr w:type="spellEnd"/>
      <w:r w:rsidRPr="006B744B">
        <w:t xml:space="preserve"> for early increases in official interest rates is intensifying, and this is damaging. The markets have brought forward the timing of the first likely rise in UK official interest rates to the first quarter of 2015. A growing minority of analysts expect the first increase will occur this year. An early rise will be harmful.</w:t>
      </w:r>
      <w:r w:rsidRPr="006B744B">
        <w:rPr>
          <w:rStyle w:val="StyleUnderline"/>
        </w:rPr>
        <w:t xml:space="preserve"> The upward pressure on sterling will intensify, making UK exports less competitive, and many heavily indebted consumers will find it difficult to cope with higher repayments on mortgages and other loans. With inflation below target, and with muted wage rises, there is no need to raise rates soon.</w:t>
      </w:r>
      <w:r w:rsidRPr="006B744B">
        <w:t xml:space="preserve"> </w:t>
      </w:r>
    </w:p>
    <w:p w:rsidR="00780D4A" w:rsidRDefault="00780D4A" w:rsidP="00780D4A"/>
    <w:p w:rsidR="00780D4A" w:rsidRPr="00BE00B5" w:rsidRDefault="00780D4A" w:rsidP="00247EF6">
      <w:pPr>
        <w:pStyle w:val="Heading4"/>
      </w:pPr>
      <w:r>
        <w:lastRenderedPageBreak/>
        <w:t xml:space="preserve">Global economy isn’t secure – IMF data </w:t>
      </w:r>
    </w:p>
    <w:p w:rsidR="00780D4A" w:rsidRPr="00E76CFE" w:rsidRDefault="00780D4A" w:rsidP="00780D4A">
      <w:pPr>
        <w:rPr>
          <w:rStyle w:val="Style13ptBold"/>
          <w:b w:val="0"/>
          <w:bCs w:val="0"/>
          <w:sz w:val="22"/>
        </w:rPr>
      </w:pPr>
      <w:r>
        <w:rPr>
          <w:rStyle w:val="Style13ptBold"/>
        </w:rPr>
        <w:t>Thomas, 07/06</w:t>
      </w:r>
      <w:r w:rsidRPr="00E76CFE">
        <w:t>/14</w:t>
      </w:r>
      <w:r>
        <w:t xml:space="preserve"> – Leisure and Transport reporter for The Daily and Sunday Telegraph.</w:t>
      </w:r>
    </w:p>
    <w:p w:rsidR="00780D4A" w:rsidRDefault="00780D4A" w:rsidP="00780D4A">
      <w:r>
        <w:t>[Nathalie, “</w:t>
      </w:r>
      <w:proofErr w:type="spellStart"/>
      <w:r>
        <w:t>Lagarde</w:t>
      </w:r>
      <w:proofErr w:type="spellEnd"/>
      <w:r>
        <w:t xml:space="preserve">: Global economic recovery could be 'less robust than expected'”, The </w:t>
      </w:r>
      <w:proofErr w:type="spellStart"/>
      <w:r>
        <w:t>Telegrapgh</w:t>
      </w:r>
      <w:proofErr w:type="spellEnd"/>
      <w:r>
        <w:t xml:space="preserve">, </w:t>
      </w:r>
      <w:hyperlink r:id="rId19" w:history="1">
        <w:r w:rsidRPr="000B4481">
          <w:rPr>
            <w:rStyle w:val="Hyperlink"/>
          </w:rPr>
          <w:t>http://www.telegraph.co.uk/finance/economics/10949394/Lagarde-Global-economic-recovery-could-be-less-robust-than-expected.html</w:t>
        </w:r>
      </w:hyperlink>
      <w:r>
        <w:t>]//AS</w:t>
      </w:r>
    </w:p>
    <w:p w:rsidR="00780D4A" w:rsidRPr="006B744B" w:rsidRDefault="00780D4A" w:rsidP="00780D4A">
      <w:r w:rsidRPr="00E76CFE">
        <w:rPr>
          <w:rStyle w:val="StyleUnderline"/>
        </w:rPr>
        <w:t xml:space="preserve">Christine </w:t>
      </w:r>
      <w:proofErr w:type="spellStart"/>
      <w:r w:rsidRPr="00E76CFE">
        <w:rPr>
          <w:rStyle w:val="StyleUnderline"/>
        </w:rPr>
        <w:t>Lagarde</w:t>
      </w:r>
      <w:proofErr w:type="spellEnd"/>
      <w:r w:rsidRPr="006B744B">
        <w:t xml:space="preserve"> has </w:t>
      </w:r>
      <w:r w:rsidRPr="00E76CFE">
        <w:rPr>
          <w:rStyle w:val="StyleUnderline"/>
        </w:rPr>
        <w:t>hinted that the I</w:t>
      </w:r>
      <w:r w:rsidRPr="006B744B">
        <w:t xml:space="preserve">nternational </w:t>
      </w:r>
      <w:r w:rsidRPr="00E76CFE">
        <w:rPr>
          <w:rStyle w:val="StyleUnderline"/>
        </w:rPr>
        <w:t>M</w:t>
      </w:r>
      <w:r w:rsidRPr="006B744B">
        <w:t xml:space="preserve">onetary </w:t>
      </w:r>
      <w:r w:rsidRPr="00E76CFE">
        <w:rPr>
          <w:rStyle w:val="StyleUnderline"/>
        </w:rPr>
        <w:t>F</w:t>
      </w:r>
      <w:r w:rsidRPr="006B744B">
        <w:t xml:space="preserve">und </w:t>
      </w:r>
      <w:r w:rsidRPr="00E76CFE">
        <w:rPr>
          <w:rStyle w:val="Emphasis"/>
        </w:rPr>
        <w:t xml:space="preserve">may be preparing to cut its global growth forecasts </w:t>
      </w:r>
      <w:r w:rsidRPr="006B744B">
        <w:t xml:space="preserve">as </w:t>
      </w:r>
      <w:r w:rsidRPr="00E76CFE">
        <w:rPr>
          <w:rStyle w:val="StyleUnderline"/>
        </w:rPr>
        <w:t>she warned that a pick-up in economic activity could prove “less robust than expected</w:t>
      </w:r>
      <w:r w:rsidRPr="006B744B">
        <w:t xml:space="preserve">” </w:t>
      </w:r>
      <w:r w:rsidRPr="00E76CFE">
        <w:rPr>
          <w:rStyle w:val="StyleUnderline"/>
        </w:rPr>
        <w:t xml:space="preserve">amid “depressed” levels of investment. </w:t>
      </w:r>
      <w:r w:rsidRPr="006B744B">
        <w:t xml:space="preserve">The head of the Washington-based fund suggested that </w:t>
      </w:r>
      <w:r w:rsidRPr="00E76CFE">
        <w:rPr>
          <w:rStyle w:val="StyleUnderline"/>
        </w:rPr>
        <w:t>efforts from central banks to accelerate a recovery in the global economy may now be “finding their limit” and urged governments to inject a “booster shot</w:t>
      </w:r>
      <w:r w:rsidRPr="006B744B">
        <w:t xml:space="preserve">” by </w:t>
      </w:r>
      <w:r w:rsidRPr="00E76CFE">
        <w:rPr>
          <w:rStyle w:val="StyleUnderline"/>
        </w:rPr>
        <w:t>increasing investment in areas such as infrastructure</w:t>
      </w:r>
      <w:r w:rsidRPr="006B744B">
        <w:t xml:space="preserve">, education and health. This month the IMF will publish its latest forecasts for growth, having predicted in April that the global economy will expand by 3.6pc this year and 3.9pc in 2015. In a speech in the south of France on Sunday, </w:t>
      </w:r>
      <w:proofErr w:type="spellStart"/>
      <w:r w:rsidRPr="006B744B">
        <w:t>Ms</w:t>
      </w:r>
      <w:proofErr w:type="spellEnd"/>
      <w:r w:rsidRPr="006B744B">
        <w:t xml:space="preserve"> </w:t>
      </w:r>
      <w:proofErr w:type="spellStart"/>
      <w:r w:rsidRPr="006B744B">
        <w:t>Lagarde</w:t>
      </w:r>
      <w:proofErr w:type="spellEnd"/>
      <w:r w:rsidRPr="006B744B">
        <w:t xml:space="preserve"> said global activity will gain momentum in the second half of the year following a disappointing start and will accelerate further in 2015. However, that </w:t>
      </w:r>
      <w:r w:rsidRPr="00BE00B5">
        <w:rPr>
          <w:rStyle w:val="StyleUnderline"/>
        </w:rPr>
        <w:t>momentum may be weaker than expected</w:t>
      </w:r>
      <w:r w:rsidRPr="006B744B">
        <w:t xml:space="preserve"> </w:t>
      </w:r>
      <w:r w:rsidRPr="00BE00B5">
        <w:rPr>
          <w:rStyle w:val="StyleUnderline"/>
        </w:rPr>
        <w:t>“as potential growth is lower and investment remains depressed</w:t>
      </w:r>
      <w:r w:rsidRPr="006B744B">
        <w:t xml:space="preserve">”. Her comments came ahead of the publication of a survey of UK finance directors by Deloitte on Monday which said 76pc of those interviewed expected to hire more people over the next 12 months and 57pc expected business investment to increase - the highest level ever recorded an Stewart, chief economist at Deloitte, said: “The macroeconomic worries that have acted as a drag on corporate activity have eased and the policy environment is more stable. But, with the General Election less than a year away, uncertainties around political and policy risk have moved </w:t>
      </w:r>
      <w:proofErr w:type="spellStart"/>
      <w:r w:rsidRPr="006B744B">
        <w:t>centre</w:t>
      </w:r>
      <w:proofErr w:type="spellEnd"/>
      <w:r w:rsidRPr="006B744B">
        <w:t xml:space="preserve"> stage. “Nonetheless, UK corporates have shifted from balance sheet repair to growth and business spending is emerging as a driver of the UK recovery.” Britain's recovery for the past five years has been driven by consumer spending. Economists and the Government had expected businesses, many sitting on a lot of cash, to start investing and take over from consumers as the driver of growth, but this has not happened yet. </w:t>
      </w:r>
      <w:proofErr w:type="spellStart"/>
      <w:r w:rsidRPr="006B744B">
        <w:t>Ms</w:t>
      </w:r>
      <w:proofErr w:type="spellEnd"/>
      <w:r w:rsidRPr="006B744B">
        <w:t xml:space="preserve"> </w:t>
      </w:r>
      <w:proofErr w:type="spellStart"/>
      <w:r w:rsidRPr="006B744B">
        <w:t>Lagarde</w:t>
      </w:r>
      <w:proofErr w:type="spellEnd"/>
      <w:r w:rsidRPr="006B744B">
        <w:t xml:space="preserve"> was speaking a few days after the president of the European Central Bank, Mario </w:t>
      </w:r>
      <w:proofErr w:type="spellStart"/>
      <w:r w:rsidRPr="006B744B">
        <w:t>Draghi</w:t>
      </w:r>
      <w:proofErr w:type="spellEnd"/>
      <w:r w:rsidRPr="006B744B">
        <w:t xml:space="preserve">, warned that </w:t>
      </w:r>
      <w:proofErr w:type="spellStart"/>
      <w:r w:rsidRPr="006B744B">
        <w:t>eurozone</w:t>
      </w:r>
      <w:proofErr w:type="spellEnd"/>
      <w:r w:rsidRPr="006B744B">
        <w:t xml:space="preserve"> interest rates would stay at their record low of 0.15pc for “an extended period”. She suggested that national governments now need to step in to bolster recovery, as measures from central banks to stimulate demand will reach their limits. She called on governments to plough funds into infrastructure projects, provided the investment is “properly designed” and doesn’t </w:t>
      </w:r>
      <w:proofErr w:type="spellStart"/>
      <w:r w:rsidRPr="006B744B">
        <w:t>destabilise</w:t>
      </w:r>
      <w:proofErr w:type="spellEnd"/>
      <w:r w:rsidRPr="006B744B">
        <w:t xml:space="preserve"> public finances. She stressed that not all countries can afford to increase infrastructure spending but for those that can, the resulting increase in GDP may offset the rise in public debt. “Despite the many responses to the crisis … </w:t>
      </w:r>
      <w:r w:rsidRPr="00BE00B5">
        <w:rPr>
          <w:rStyle w:val="StyleUnderline"/>
        </w:rPr>
        <w:t>recovery is modest, laborious, fragile, and measures to boost demand, despite the goodwill of central banks, will find their limits,”</w:t>
      </w:r>
      <w:r w:rsidRPr="006B744B">
        <w:t xml:space="preserve"> </w:t>
      </w:r>
      <w:proofErr w:type="spellStart"/>
      <w:r w:rsidRPr="006B744B">
        <w:t>Ms</w:t>
      </w:r>
      <w:proofErr w:type="spellEnd"/>
      <w:r w:rsidRPr="006B744B">
        <w:t xml:space="preserve"> </w:t>
      </w:r>
      <w:proofErr w:type="spellStart"/>
      <w:r w:rsidRPr="006B744B">
        <w:t>Lagarde</w:t>
      </w:r>
      <w:proofErr w:type="spellEnd"/>
      <w:r w:rsidRPr="006B744B">
        <w:t xml:space="preserve"> told a conference in Aix-en-Provence. “We must therefore take steps to boost efforts to strengthen growth. This is the opportunity in a number of countries to </w:t>
      </w:r>
      <w:proofErr w:type="spellStart"/>
      <w:r w:rsidRPr="006B744B">
        <w:t>relaunch</w:t>
      </w:r>
      <w:proofErr w:type="spellEnd"/>
      <w:r w:rsidRPr="006B744B">
        <w:t xml:space="preserve"> investment, without threatening the viability of public finances.” </w:t>
      </w:r>
      <w:proofErr w:type="spellStart"/>
      <w:r w:rsidRPr="006B744B">
        <w:t>Ms</w:t>
      </w:r>
      <w:proofErr w:type="spellEnd"/>
      <w:r w:rsidRPr="006B744B">
        <w:t xml:space="preserve"> </w:t>
      </w:r>
      <w:proofErr w:type="spellStart"/>
      <w:r w:rsidRPr="006B744B">
        <w:t>Lagarde</w:t>
      </w:r>
      <w:proofErr w:type="spellEnd"/>
      <w:r w:rsidRPr="006B744B">
        <w:t xml:space="preserve"> pointed to figures from the World Economic Forum which show that global spending on basic infrastructure such as transport, power, water and communications, currently amounts to $2.7 trillion (£1.5 trillion) a year “when it ought to be $3.7 trillion”. “The $1 trillion gap is almost as big as South Korea’s GDP,” </w:t>
      </w:r>
      <w:proofErr w:type="spellStart"/>
      <w:r w:rsidRPr="006B744B">
        <w:t>Ms</w:t>
      </w:r>
      <w:proofErr w:type="spellEnd"/>
      <w:r w:rsidRPr="006B744B">
        <w:t xml:space="preserve"> </w:t>
      </w:r>
      <w:proofErr w:type="spellStart"/>
      <w:r w:rsidRPr="006B744B">
        <w:t>Lagarde</w:t>
      </w:r>
      <w:proofErr w:type="spellEnd"/>
      <w:r w:rsidRPr="006B744B">
        <w:t xml:space="preserve"> said. “These are huge numbers.” She added: “</w:t>
      </w:r>
      <w:r w:rsidRPr="00BE00B5">
        <w:rPr>
          <w:rStyle w:val="Emphasis"/>
        </w:rPr>
        <w:t xml:space="preserve">If public investment is properly designed </w:t>
      </w:r>
      <w:r w:rsidRPr="00BE00B5">
        <w:rPr>
          <w:rStyle w:val="Emphasis"/>
        </w:rPr>
        <w:lastRenderedPageBreak/>
        <w:t>and done effectively, a must in the context of tight budget constraints, the increase in GDP could possibly offset the rise in public debt</w:t>
      </w:r>
      <w:r w:rsidRPr="00BE00B5">
        <w:rPr>
          <w:rStyle w:val="StyleUnderline"/>
        </w:rPr>
        <w:t>, so that public debt relative to GDP does not rise.” The IMF’s latest growth predictions will be “</w:t>
      </w:r>
      <w:r w:rsidRPr="006B744B">
        <w:t xml:space="preserve">very slightly </w:t>
      </w:r>
      <w:r w:rsidRPr="00BE00B5">
        <w:rPr>
          <w:rStyle w:val="StyleUnderline"/>
        </w:rPr>
        <w:t>different” from those released in April</w:t>
      </w:r>
      <w:r w:rsidRPr="006B744B">
        <w:t xml:space="preserve">, </w:t>
      </w:r>
      <w:proofErr w:type="spellStart"/>
      <w:r w:rsidRPr="006B744B">
        <w:t>Ms</w:t>
      </w:r>
      <w:proofErr w:type="spellEnd"/>
      <w:r w:rsidRPr="006B744B">
        <w:t xml:space="preserve"> </w:t>
      </w:r>
      <w:proofErr w:type="spellStart"/>
      <w:r w:rsidRPr="006B744B">
        <w:t>Lagarde</w:t>
      </w:r>
      <w:proofErr w:type="spellEnd"/>
      <w:r w:rsidRPr="006B744B">
        <w:t xml:space="preserve"> told the economic conference, </w:t>
      </w:r>
      <w:r w:rsidRPr="00BE00B5">
        <w:rPr>
          <w:rStyle w:val="StyleUnderline"/>
        </w:rPr>
        <w:t xml:space="preserve">triggering expectations the fund is likely to lower its forecasts. </w:t>
      </w:r>
      <w:r w:rsidRPr="006B744B">
        <w:t xml:space="preserve">However, </w:t>
      </w:r>
      <w:proofErr w:type="spellStart"/>
      <w:r w:rsidRPr="006B744B">
        <w:t>Ms</w:t>
      </w:r>
      <w:proofErr w:type="spellEnd"/>
      <w:r w:rsidRPr="006B744B">
        <w:t xml:space="preserve"> </w:t>
      </w:r>
      <w:proofErr w:type="spellStart"/>
      <w:r w:rsidRPr="006B744B">
        <w:t>Lagarde</w:t>
      </w:r>
      <w:proofErr w:type="spellEnd"/>
      <w:r w:rsidRPr="006B744B">
        <w:t xml:space="preserve"> did strike a more optimistic note over China, saying the IMF anticipated growth in China of between 7pc and 7.5pc this year and there was unlikely to be a brutal slowdown. Last month, </w:t>
      </w:r>
      <w:proofErr w:type="spellStart"/>
      <w:r w:rsidRPr="006B744B">
        <w:t>Ms</w:t>
      </w:r>
      <w:proofErr w:type="spellEnd"/>
      <w:r w:rsidRPr="006B744B">
        <w:t xml:space="preserve"> </w:t>
      </w:r>
      <w:proofErr w:type="spellStart"/>
      <w:r w:rsidRPr="006B744B">
        <w:t>Lagarde</w:t>
      </w:r>
      <w:proofErr w:type="spellEnd"/>
      <w:r w:rsidRPr="006B744B">
        <w:t xml:space="preserve"> made an embarrassing admission that the IMF had “got it wrong” on the UK economy when fiercely attacking Chancellor George Osborne’s deficit reduction strategy.</w:t>
      </w:r>
    </w:p>
    <w:p w:rsidR="00780D4A" w:rsidRDefault="00780D4A" w:rsidP="00247EF6">
      <w:pPr>
        <w:pStyle w:val="Heading4"/>
      </w:pPr>
      <w:r w:rsidRPr="00C046DF">
        <w:t>Global econ is declining, but US thriving – 5 warrants</w:t>
      </w:r>
    </w:p>
    <w:p w:rsidR="00780D4A" w:rsidRDefault="00780D4A" w:rsidP="00780D4A">
      <w:r w:rsidRPr="00C046DF">
        <w:rPr>
          <w:rStyle w:val="Style13ptBold"/>
        </w:rPr>
        <w:t>AP 7/7</w:t>
      </w:r>
      <w:r>
        <w:t xml:space="preserve"> – Associated Press</w:t>
      </w:r>
    </w:p>
    <w:p w:rsidR="00780D4A" w:rsidRPr="00C046DF" w:rsidRDefault="00780D4A" w:rsidP="00780D4A">
      <w:r>
        <w:t xml:space="preserve">(AP, “Five reasons why US economy is thriving”, The Daily Times, </w:t>
      </w:r>
      <w:hyperlink r:id="rId20" w:history="1">
        <w:r w:rsidRPr="00316F12">
          <w:rPr>
            <w:rStyle w:val="Hyperlink"/>
          </w:rPr>
          <w:t>http://www.thedailytimes.com/business/five-reasons-why-us-economy-is-thriving/article_1c0c64cb-9c12-5e8f-9900-ab5e790e64e0.html</w:t>
        </w:r>
      </w:hyperlink>
      <w:r>
        <w:t>, HW)</w:t>
      </w:r>
    </w:p>
    <w:p w:rsidR="00780D4A" w:rsidRPr="00EB594C" w:rsidRDefault="00780D4A" w:rsidP="00780D4A">
      <w:r w:rsidRPr="00C046DF">
        <w:rPr>
          <w:rStyle w:val="StyleUnderline"/>
        </w:rPr>
        <w:t>Europe is floundering. China faces slower growth. Japan is struggling to sustain tentative gains.</w:t>
      </w:r>
      <w:r>
        <w:rPr>
          <w:rStyle w:val="StyleUnderline"/>
        </w:rPr>
        <w:t xml:space="preserve"> </w:t>
      </w:r>
      <w:r w:rsidRPr="00C046DF">
        <w:rPr>
          <w:rStyle w:val="StyleUnderline"/>
        </w:rPr>
        <w:t>Yet the U.S. job market is humming, and the pace of economic growth is steadily rising.</w:t>
      </w:r>
      <w:r w:rsidRPr="00EB594C">
        <w:t xml:space="preserve"> Five full years after a devastating recession officially ended, </w:t>
      </w:r>
      <w:r w:rsidRPr="00C046DF">
        <w:rPr>
          <w:rStyle w:val="StyleUnderline"/>
        </w:rPr>
        <w:t>the economy is finally showing the vigor that Americans have long awaited.</w:t>
      </w:r>
      <w:r>
        <w:rPr>
          <w:rStyle w:val="StyleUnderline"/>
        </w:rPr>
        <w:t xml:space="preserve"> </w:t>
      </w:r>
      <w:r w:rsidRPr="00C046DF">
        <w:rPr>
          <w:rStyle w:val="StyleUnderline"/>
        </w:rPr>
        <w:t>Last month, employers added 288,000 jobs</w:t>
      </w:r>
      <w:r w:rsidRPr="00EB594C">
        <w:t xml:space="preserve"> and helped reduce the unemployment rate to 6.1 percent, the lowest since September 2008. </w:t>
      </w:r>
      <w:r w:rsidRPr="00C046DF">
        <w:rPr>
          <w:rStyle w:val="StyleUnderline"/>
        </w:rPr>
        <w:t>June capped a five-month stretch of 200,000-plus job gains — the first in nearly 15 years.</w:t>
      </w:r>
      <w:r>
        <w:rPr>
          <w:rStyle w:val="StyleUnderline"/>
        </w:rPr>
        <w:t xml:space="preserve"> </w:t>
      </w:r>
      <w:r w:rsidRPr="00EB594C">
        <w:t xml:space="preserve">After having shrunk at a 2.9 percent annual rate from January through March — largely because of a brutal winter — the U.S. economy is expected to grow at a healthy 3 percent pace the rest of the year. </w:t>
      </w:r>
      <w:r w:rsidRPr="00C046DF">
        <w:rPr>
          <w:rStyle w:val="StyleUnderline"/>
        </w:rPr>
        <w:t>Here are five reasons the United States is outpacing other major economies:</w:t>
      </w:r>
      <w:r>
        <w:rPr>
          <w:rStyle w:val="StyleUnderline"/>
        </w:rPr>
        <w:t xml:space="preserve"> </w:t>
      </w:r>
      <w:r w:rsidRPr="00C046DF">
        <w:rPr>
          <w:rStyle w:val="Emphasis"/>
        </w:rPr>
        <w:t>An aggressive central bank</w:t>
      </w:r>
      <w:r>
        <w:rPr>
          <w:rStyle w:val="Emphasis"/>
        </w:rPr>
        <w:t xml:space="preserve"> </w:t>
      </w:r>
      <w:r w:rsidRPr="00C046DF">
        <w:rPr>
          <w:rStyle w:val="StyleUnderline"/>
        </w:rPr>
        <w:t>“The Federal Reserve acted sooner and more aggressively than other central banks in keeping rates low,”</w:t>
      </w:r>
      <w:r w:rsidRPr="00EB594C">
        <w:t xml:space="preserve"> says Bernard </w:t>
      </w:r>
      <w:proofErr w:type="spellStart"/>
      <w:r w:rsidRPr="00EB594C">
        <w:t>Baumohl</w:t>
      </w:r>
      <w:proofErr w:type="spellEnd"/>
      <w:r w:rsidRPr="00EB594C">
        <w:t xml:space="preserve">, chief global economist at the Economic Outlook Group. In December 2008, the Fed slashed short-term interest rates to near zero and has kept them there. Ultra-low loan rates have made it easier for individuals and businesses to borrow and spend. The Fed also launched three bond-buying programs meant to reduce long-term rates. </w:t>
      </w:r>
      <w:r w:rsidRPr="00C046DF">
        <w:rPr>
          <w:rStyle w:val="StyleUnderline"/>
        </w:rPr>
        <w:t>By contrast, the European Central Bank has been slower to respond to signs of economic distress among the 18 nations that share the euro currency.</w:t>
      </w:r>
      <w:r w:rsidRPr="00EB594C">
        <w:t xml:space="preserve"> The ECB actually raised rates in 2011 — the same year the </w:t>
      </w:r>
      <w:proofErr w:type="spellStart"/>
      <w:r w:rsidRPr="00EB594C">
        <w:t>eurozone</w:t>
      </w:r>
      <w:proofErr w:type="spellEnd"/>
      <w:r w:rsidRPr="00EB594C">
        <w:t xml:space="preserve"> sank back into recession. It’s worth keeping in mind that the Fed has two mandates: To keep prices stable and to maximize employment. The ECB has just one mandate: To guard against high inflation. The Fed was led during and after the Great Recession by Ben Bernanke, a student of the Great Depression who was determined to avoid a repeat of the 1930s’ economic collapse. Janet </w:t>
      </w:r>
      <w:proofErr w:type="spellStart"/>
      <w:r w:rsidRPr="00EB594C">
        <w:t>Yellen</w:t>
      </w:r>
      <w:proofErr w:type="spellEnd"/>
      <w:r w:rsidRPr="00EB594C">
        <w:t xml:space="preserve">, who succeeded Bernanke as Fed chair this year, </w:t>
      </w:r>
      <w:r w:rsidRPr="00C046DF">
        <w:rPr>
          <w:rStyle w:val="StyleUnderline"/>
        </w:rPr>
        <w:t>has continued his emphasis on nursing the U.S. economy back to health after the recession of 2007-2009 with the help of historically low rates.</w:t>
      </w:r>
      <w:r>
        <w:rPr>
          <w:rStyle w:val="StyleUnderline"/>
        </w:rPr>
        <w:t xml:space="preserve"> </w:t>
      </w:r>
      <w:r w:rsidRPr="00C046DF">
        <w:rPr>
          <w:rStyle w:val="Emphasis"/>
        </w:rPr>
        <w:t>Stronger banks</w:t>
      </w:r>
      <w:r>
        <w:rPr>
          <w:rStyle w:val="Emphasis"/>
        </w:rPr>
        <w:t xml:space="preserve"> </w:t>
      </w:r>
      <w:r w:rsidRPr="00C046DF">
        <w:rPr>
          <w:rStyle w:val="StyleUnderline"/>
        </w:rPr>
        <w:t>The United States moved faster than Europe to restore its banks’ health after the financial crisis of 2008-2009. The U.S. government bailed out the financial system</w:t>
      </w:r>
      <w:r w:rsidRPr="00EB594C">
        <w:t xml:space="preserve"> and subjected big banks to stress tests in 2009 to reveal their financial strength. </w:t>
      </w:r>
      <w:r w:rsidRPr="00C046DF">
        <w:rPr>
          <w:rStyle w:val="StyleUnderline"/>
        </w:rPr>
        <w:t>By showing the banks to be surprisingly healthy, the stress tests helped restore confidence in the U.S. financial system.</w:t>
      </w:r>
      <w:r>
        <w:rPr>
          <w:rStyle w:val="StyleUnderline"/>
        </w:rPr>
        <w:t xml:space="preserve"> </w:t>
      </w:r>
      <w:r w:rsidRPr="00EB594C">
        <w:t xml:space="preserve">Banks gradually started lending again. European banks are only now undergoing stress tests, and the results won’t be out until fall. In the </w:t>
      </w:r>
      <w:r w:rsidRPr="00EB594C">
        <w:lastRenderedPageBreak/>
        <w:t xml:space="preserve">meantime, Europe’s banks lack confidence. They fear that other banks are holding too many bad loans and that Europe is vulnerable to another crisis. So they aren’t lending much. </w:t>
      </w:r>
      <w:r w:rsidRPr="00C046DF">
        <w:rPr>
          <w:rStyle w:val="StyleUnderline"/>
        </w:rPr>
        <w:t>In the United States, overall bank lending is up nearly 4 percent in the past year. Lending to business has jumped 10 percent.</w:t>
      </w:r>
      <w:r>
        <w:rPr>
          <w:rStyle w:val="StyleUnderline"/>
        </w:rPr>
        <w:t xml:space="preserve"> </w:t>
      </w:r>
      <w:r w:rsidRPr="00C046DF">
        <w:rPr>
          <w:rStyle w:val="StyleUnderline"/>
        </w:rPr>
        <w:t xml:space="preserve">In the </w:t>
      </w:r>
      <w:proofErr w:type="spellStart"/>
      <w:r w:rsidRPr="00C046DF">
        <w:rPr>
          <w:rStyle w:val="StyleUnderline"/>
        </w:rPr>
        <w:t>eurozone</w:t>
      </w:r>
      <w:proofErr w:type="spellEnd"/>
      <w:r w:rsidRPr="00C046DF">
        <w:rPr>
          <w:rStyle w:val="StyleUnderline"/>
        </w:rPr>
        <w:t>, lending has dropped 3.7 percent overall,</w:t>
      </w:r>
      <w:r w:rsidRPr="00EB594C">
        <w:t xml:space="preserve"> according to figures from the Institute of International Finance. Lending to business is off 2.5 percent. (The U.S. figures are for the year ending in mid-June; the European figures are from May.) </w:t>
      </w:r>
      <w:r w:rsidRPr="00C046DF">
        <w:rPr>
          <w:rStyle w:val="Emphasis"/>
        </w:rPr>
        <w:t>A more flexible economy</w:t>
      </w:r>
      <w:r>
        <w:rPr>
          <w:rStyle w:val="Emphasis"/>
        </w:rPr>
        <w:t xml:space="preserve"> </w:t>
      </w:r>
      <w:r w:rsidRPr="00C046DF">
        <w:rPr>
          <w:rStyle w:val="StyleUnderline"/>
        </w:rPr>
        <w:t>Economists say Japan and Europe need to undertake reforms to make their economies more flexible — more, in other words, like America’s.</w:t>
      </w:r>
      <w:r>
        <w:rPr>
          <w:rStyle w:val="StyleUnderline"/>
        </w:rPr>
        <w:t xml:space="preserve"> </w:t>
      </w:r>
      <w:r w:rsidRPr="00EB594C">
        <w:t xml:space="preserve">Europe needs to lift wage restrictions that prevent employers from cutting pay (rather than eliminating jobs) when times are bad. It could also rethink welfare and retirement programs that discourage people from working and dismantle policies that protect favored businesses and block innovative newcomers, the Organization for Economic Cooperation and Development has argued. Prime Minister </w:t>
      </w:r>
      <w:proofErr w:type="spellStart"/>
      <w:r w:rsidRPr="00EB594C">
        <w:t>Shinzo</w:t>
      </w:r>
      <w:proofErr w:type="spellEnd"/>
      <w:r w:rsidRPr="00EB594C">
        <w:t xml:space="preserve"> </w:t>
      </w:r>
      <w:r w:rsidRPr="00C046DF">
        <w:rPr>
          <w:rStyle w:val="StyleUnderline"/>
        </w:rPr>
        <w:t>Abe has proposed reforms meant to make the Japanese economy more competitive. He wants to expand child care so more women can work</w:t>
      </w:r>
      <w:r w:rsidRPr="00EB594C">
        <w:t xml:space="preserve">, replace small inefficient farms with more large-scale commercial farms and allow more foreign migrant workers to fill labor shortages in areas such as nursing and construction. </w:t>
      </w:r>
      <w:r w:rsidRPr="00C046DF">
        <w:rPr>
          <w:rStyle w:val="StyleUnderline"/>
        </w:rPr>
        <w:t>Yet his proposals face fierce opposition.</w:t>
      </w:r>
      <w:r>
        <w:rPr>
          <w:rStyle w:val="StyleUnderline"/>
        </w:rPr>
        <w:t xml:space="preserve"> </w:t>
      </w:r>
      <w:r w:rsidRPr="00C046DF">
        <w:rPr>
          <w:rStyle w:val="StyleUnderline"/>
        </w:rPr>
        <w:t>“Europe and Japan remain less well-positioned for durable long-term growth, as they have only recently begun to tackle their deep-rooted structural problems, and a lot remains to be done</w:t>
      </w:r>
      <w:r w:rsidRPr="00EB594C">
        <w:t xml:space="preserve">,” says </w:t>
      </w:r>
      <w:proofErr w:type="spellStart"/>
      <w:r w:rsidRPr="00EB594C">
        <w:t>Eswar</w:t>
      </w:r>
      <w:proofErr w:type="spellEnd"/>
      <w:r w:rsidRPr="00EB594C">
        <w:t xml:space="preserve"> Prasad, a professor of trade policy at Cornell University. </w:t>
      </w:r>
      <w:r w:rsidRPr="00C046DF">
        <w:rPr>
          <w:rStyle w:val="StyleUnderline"/>
        </w:rPr>
        <w:t>China is struggling to manage a transition from an economy based on exports and often wasteful investment in real estate</w:t>
      </w:r>
      <w:r w:rsidRPr="00EB594C">
        <w:t xml:space="preserve"> and factories </w:t>
      </w:r>
      <w:r w:rsidRPr="00C046DF">
        <w:rPr>
          <w:rStyle w:val="StyleUnderline"/>
        </w:rPr>
        <w:t>to a sturdier but likely slower-growing economy based on more consumer spending.</w:t>
      </w:r>
      <w:r>
        <w:rPr>
          <w:rStyle w:val="StyleUnderline"/>
        </w:rPr>
        <w:t xml:space="preserve"> </w:t>
      </w:r>
      <w:r w:rsidRPr="00C046DF">
        <w:rPr>
          <w:rStyle w:val="Emphasis"/>
        </w:rPr>
        <w:t>Less budget-cutting</w:t>
      </w:r>
      <w:r>
        <w:rPr>
          <w:rStyle w:val="Emphasis"/>
        </w:rPr>
        <w:t xml:space="preserve"> </w:t>
      </w:r>
      <w:r w:rsidRPr="00C046DF">
        <w:rPr>
          <w:rStyle w:val="StyleUnderline"/>
        </w:rPr>
        <w:t>Weighed down by debt, many European countries took an ax to swelling budget deficits. They</w:t>
      </w:r>
      <w:r w:rsidRPr="00EB594C">
        <w:t xml:space="preserve"> slashed pension benefits, raised taxes and cut civil servants’ wages. The cuts devastated several European economies. They led to 27 percent unemployment in Greece, 14 percent in Portugal and 25 percent in Spain. The United States has done some budget cutting, too, and raised taxes. </w:t>
      </w:r>
      <w:r w:rsidRPr="00C046DF">
        <w:rPr>
          <w:rStyle w:val="StyleUnderline"/>
        </w:rPr>
        <w:t>But U.S. austerity hasn’t been anywhere near as harsh.</w:t>
      </w:r>
      <w:r>
        <w:rPr>
          <w:rStyle w:val="StyleUnderline"/>
        </w:rPr>
        <w:t xml:space="preserve"> </w:t>
      </w:r>
      <w:r w:rsidRPr="00C046DF">
        <w:rPr>
          <w:rStyle w:val="Emphasis"/>
        </w:rPr>
        <w:t>A roaring stock market</w:t>
      </w:r>
      <w:r>
        <w:rPr>
          <w:rStyle w:val="Emphasis"/>
        </w:rPr>
        <w:t xml:space="preserve"> </w:t>
      </w:r>
      <w:r w:rsidRPr="00C046DF">
        <w:rPr>
          <w:rStyle w:val="StyleUnderline"/>
        </w:rPr>
        <w:t xml:space="preserve">The Fed’s easy-money policies ignited a world-beating U.S. stock market rally. Over the past five years, U.S. stocks have easily outpaced shares in Europe, Japan and Hong Kong. </w:t>
      </w:r>
      <w:r w:rsidRPr="00EB594C">
        <w:t xml:space="preserve">That was one of Bernanke’s goals in lowering rates. He figured that miserly fixed-income rates would nudge investors into stocks in search of higher returns. </w:t>
      </w:r>
      <w:r w:rsidRPr="00C046DF">
        <w:rPr>
          <w:rStyle w:val="StyleUnderline"/>
        </w:rPr>
        <w:t>Higher stock prices would then make Americans feel more confident and more willing to spend — the so-called wealth effect.</w:t>
      </w:r>
      <w:r>
        <w:rPr>
          <w:rStyle w:val="StyleUnderline"/>
        </w:rPr>
        <w:t xml:space="preserve"> </w:t>
      </w:r>
      <w:r w:rsidRPr="00EB594C">
        <w:t>Most economists agree it’s worked.</w:t>
      </w:r>
    </w:p>
    <w:p w:rsidR="00AF6273" w:rsidRDefault="00AF6273" w:rsidP="00780D4A"/>
    <w:p w:rsidR="00F51F26" w:rsidRDefault="00F51F26" w:rsidP="00F51F26">
      <w:pPr>
        <w:pStyle w:val="Heading1"/>
      </w:pPr>
      <w:r>
        <w:lastRenderedPageBreak/>
        <w:t>Econ Resilient - US</w:t>
      </w:r>
    </w:p>
    <w:p w:rsidR="00F51F26" w:rsidRPr="00D56730" w:rsidRDefault="00F51F26" w:rsidP="00F51F26"/>
    <w:p w:rsidR="00F51F26" w:rsidRDefault="00F51F26" w:rsidP="00247EF6">
      <w:pPr>
        <w:pStyle w:val="Heading4"/>
      </w:pPr>
      <w:r>
        <w:t>The economy is resilient to government policies – shutdown proves</w:t>
      </w:r>
    </w:p>
    <w:p w:rsidR="00F51F26" w:rsidRDefault="00F51F26" w:rsidP="00F51F26">
      <w:pPr>
        <w:rPr>
          <w:rStyle w:val="Style13ptBold"/>
          <w:b w:val="0"/>
        </w:rPr>
      </w:pPr>
      <w:r>
        <w:rPr>
          <w:rStyle w:val="Style13ptBold"/>
        </w:rPr>
        <w:t xml:space="preserve">Nutting 13 </w:t>
      </w:r>
      <w:r>
        <w:rPr>
          <w:rStyle w:val="Style13ptBold"/>
          <w:b w:val="0"/>
        </w:rPr>
        <w:t xml:space="preserve">– </w:t>
      </w:r>
      <w:proofErr w:type="spellStart"/>
      <w:r>
        <w:rPr>
          <w:rStyle w:val="Style13ptBold"/>
          <w:b w:val="0"/>
        </w:rPr>
        <w:t>MarketWatch's</w:t>
      </w:r>
      <w:proofErr w:type="spellEnd"/>
      <w:r>
        <w:rPr>
          <w:rStyle w:val="Style13ptBold"/>
          <w:b w:val="0"/>
        </w:rPr>
        <w:t xml:space="preserve"> global commentary editor</w:t>
      </w:r>
    </w:p>
    <w:p w:rsidR="00F51F26" w:rsidRPr="00CC6751" w:rsidRDefault="00F51F26" w:rsidP="00F51F26">
      <w:pPr>
        <w:rPr>
          <w:rStyle w:val="Style13ptBold"/>
          <w:b w:val="0"/>
        </w:rPr>
      </w:pPr>
      <w:r>
        <w:rPr>
          <w:rStyle w:val="Style13ptBold"/>
          <w:b w:val="0"/>
        </w:rPr>
        <w:t>(Rex, “Economy resilient, not booming, jobs report shows,” Market Watch, November 8, 2013, http://www.marketwatch.com/story/economy-resilient-not-booming-jobs-report-shows-2013-11-08)</w:t>
      </w:r>
    </w:p>
    <w:p w:rsidR="00F51F26" w:rsidRDefault="00F51F26" w:rsidP="00F51F26">
      <w:r w:rsidRPr="00EB594C">
        <w:t>WASHINGTON (</w:t>
      </w:r>
      <w:proofErr w:type="spellStart"/>
      <w:r w:rsidRPr="00EB594C">
        <w:t>MarketWatch</w:t>
      </w:r>
      <w:proofErr w:type="spellEnd"/>
      <w:r w:rsidRPr="00EB594C">
        <w:t xml:space="preserve">) —The headlines were a wonderful surprise, but let’s not get too carried away by today’s news on </w:t>
      </w:r>
      <w:r w:rsidRPr="006B744B">
        <w:rPr>
          <w:rStyle w:val="StyleUnderline"/>
        </w:rPr>
        <w:t>the labor market</w:t>
      </w:r>
      <w:r w:rsidRPr="00EB594C">
        <w:t xml:space="preserve"> from the Bureau of Labor Statistics. It </w:t>
      </w:r>
      <w:r w:rsidRPr="006B744B">
        <w:rPr>
          <w:rStyle w:val="StyleUnderline"/>
        </w:rPr>
        <w:t xml:space="preserve">was a very solid number, much better than expected, but it’s not a blowout number by any means. The view we have is improved slightly by the news that the economy created </w:t>
      </w:r>
      <w:bookmarkStart w:id="0" w:name="_GoBack"/>
      <w:bookmarkEnd w:id="0"/>
      <w:r w:rsidRPr="006B744B">
        <w:rPr>
          <w:rStyle w:val="StyleUnderline"/>
        </w:rPr>
        <w:t>204,000 net new jobs in October, despite the two-week government shutdown. But there’s nothing in this report to make us think that the U.S. economy has gotten out of the middling 2% to 2.5% growth rate it’s been on for the past four years.</w:t>
      </w:r>
      <w:r w:rsidRPr="00EB594C">
        <w:t xml:space="preserve"> The good news in this report is that the shutdown and political gamesmanship didn’t seem to bother the economy very much. That’s also been the message of some other key numbers from October, such as the business surveys from the Institute for Supply Management, which indicated that most businesses continued to expand even as the government showdown reached a climax. The </w:t>
      </w:r>
      <w:r w:rsidRPr="006B744B">
        <w:rPr>
          <w:rStyle w:val="StyleUnderline"/>
        </w:rPr>
        <w:t>manufacturing</w:t>
      </w:r>
      <w:r w:rsidRPr="00EB594C">
        <w:t xml:space="preserve"> ISM actually strengthened to a three-year high of 56.4% in October, while the services ISM also rebounded in October to 55.4%. Those </w:t>
      </w:r>
      <w:r w:rsidRPr="006B744B">
        <w:rPr>
          <w:rStyle w:val="StyleUnderline"/>
        </w:rPr>
        <w:t xml:space="preserve">numbers are consistent with a growing economy. </w:t>
      </w:r>
      <w:r w:rsidRPr="00CC6751">
        <w:rPr>
          <w:rStyle w:val="Emphasis"/>
        </w:rPr>
        <w:t>Our economy is a pretty resilient organism, and it takes a pretty big shock to knock it down.</w:t>
      </w:r>
      <w:r w:rsidRPr="00EB594C">
        <w:t xml:space="preserve"> The fiscal drag from higher taxes, lower spending and policy uncertainty has certainly had an impact, however. You can’t take that much spending out of the economy without hurting payroll growth to some extent. How much payrolls and growth have been squeezed by the dysfunctional federal government we’ll never know. We have a few good guesses, however. Our bad fiscal policy has cost us more than 2 million jobs since 2010. Today’s payroll report has shifted expectations about when the Federal Reserve will begin to slow its monthly purchases of $85 billion in bonds. The Fed would like nothing more than to stop buying bonds, but officials at the Fed are reluctant to do so as long as the economy remains vulnerable to a fiscal policy mistake. </w:t>
      </w:r>
      <w:r w:rsidRPr="006B744B">
        <w:rPr>
          <w:rStyle w:val="StyleUnderline"/>
        </w:rPr>
        <w:t>The resilience of the economy during the shutdown may reassure the Fed that nothing too awful would happen if Washington repeated the shutdown again early next year.</w:t>
      </w:r>
      <w:r w:rsidRPr="00EB594C">
        <w:t xml:space="preserve"> Remember, though, that the Fed is a cautious institution and is unlikely to taper if it looks like Congress is going to hit us again.</w:t>
      </w:r>
    </w:p>
    <w:p w:rsidR="00F51F26" w:rsidRDefault="00F51F26" w:rsidP="00247EF6">
      <w:pPr>
        <w:pStyle w:val="Heading4"/>
      </w:pPr>
      <w:r>
        <w:t xml:space="preserve">US economy resilient </w:t>
      </w:r>
    </w:p>
    <w:p w:rsidR="00F51F26" w:rsidRDefault="00F51F26" w:rsidP="00F51F26">
      <w:proofErr w:type="spellStart"/>
      <w:r w:rsidRPr="00A85AFC">
        <w:rPr>
          <w:rStyle w:val="Style13ptBold"/>
        </w:rPr>
        <w:t>Klimasinska</w:t>
      </w:r>
      <w:proofErr w:type="spellEnd"/>
      <w:r w:rsidRPr="00A85AFC">
        <w:rPr>
          <w:rStyle w:val="Style13ptBold"/>
        </w:rPr>
        <w:t xml:space="preserve"> and Chandra, Correspondents for Bloomberg news, 8/27/2013</w:t>
      </w:r>
      <w:r>
        <w:t xml:space="preserve"> (</w:t>
      </w:r>
      <w:proofErr w:type="spellStart"/>
      <w:r>
        <w:t>Kasia</w:t>
      </w:r>
      <w:proofErr w:type="spellEnd"/>
      <w:r>
        <w:t xml:space="preserve"> and </w:t>
      </w:r>
      <w:proofErr w:type="spellStart"/>
      <w:r>
        <w:t>Shobhana</w:t>
      </w:r>
      <w:proofErr w:type="spellEnd"/>
      <w:r>
        <w:t>, “America Resilient Five Years after great recession” Bloomberg News http://www.bloomberg.com/news/2013-08-27/america-resilient-five-years-after-great-recession.html)//JSutter</w:t>
      </w:r>
    </w:p>
    <w:p w:rsidR="00F51F26" w:rsidRPr="006B744B" w:rsidRDefault="00F51F26" w:rsidP="006B744B">
      <w:r w:rsidRPr="006B744B">
        <w:lastRenderedPageBreak/>
        <w:t xml:space="preserve">Ethan Harris, former chief U.S. economist at Lehman Brothers Holdings Inc., recalls packing his family photos and top research into a suitcase five years ago on the Friday before the company went under. Anticipating he might not be able to go back to his office in New York, he exchanged phone numbers with colleagues and talked to his supervisor, Paul </w:t>
      </w:r>
      <w:proofErr w:type="spellStart"/>
      <w:r w:rsidRPr="006B744B">
        <w:t>Sheard</w:t>
      </w:r>
      <w:proofErr w:type="spellEnd"/>
      <w:r w:rsidRPr="006B744B">
        <w:t xml:space="preserve">, who agreed it would be disastrous for markets if Lehman wasn’t rescued. “My boss at the time said to me: ‘Well, </w:t>
      </w:r>
      <w:r w:rsidRPr="00A85AFC">
        <w:rPr>
          <w:rStyle w:val="StyleUnderline"/>
        </w:rPr>
        <w:t>we know it’s going to be a devastating event, and therefore they’re not going to let it happen</w:t>
      </w:r>
      <w:r w:rsidRPr="006B744B">
        <w:t xml:space="preserve">.’ And I said: ‘Well, I don’t know; maybe they will,’” said Harris, now co-head of global economics research at Bank of America Corp. (BAC) While Harris’s premonition proved true -- </w:t>
      </w:r>
      <w:r w:rsidRPr="00A85AFC">
        <w:rPr>
          <w:rStyle w:val="StyleUnderline"/>
        </w:rPr>
        <w:t>Lehman’s bankruptcy filing on Sept. 15, 2008, exacerbated the worst financial crisis since the Great Depression -- the economy, with help from the Federal Reserve, has emerged from the ruins “in much better health</w:t>
      </w:r>
      <w:r w:rsidRPr="006B744B">
        <w:t xml:space="preserve">,” he said. </w:t>
      </w:r>
      <w:r w:rsidRPr="00A85AFC">
        <w:rPr>
          <w:rStyle w:val="StyleUnderline"/>
        </w:rPr>
        <w:t>The U.S. is weathering federal budget cuts and higher payroll taxes, growth is picking up and some economists predict the expansion</w:t>
      </w:r>
      <w:r w:rsidRPr="006B744B">
        <w:t xml:space="preserve">, now in its fifth year, </w:t>
      </w:r>
      <w:r w:rsidRPr="00A85AFC">
        <w:rPr>
          <w:rStyle w:val="StyleUnderline"/>
        </w:rPr>
        <w:t>may last longer than most.</w:t>
      </w:r>
      <w:r w:rsidRPr="006B744B">
        <w:t xml:space="preserve"> </w:t>
      </w:r>
      <w:r w:rsidRPr="00A85AFC">
        <w:rPr>
          <w:rStyle w:val="StyleUnderline"/>
        </w:rPr>
        <w:t>The signs of resilience are everywhere</w:t>
      </w:r>
      <w:r w:rsidRPr="006B744B">
        <w:t xml:space="preserve">: </w:t>
      </w:r>
      <w:r w:rsidRPr="00A85AFC">
        <w:rPr>
          <w:rStyle w:val="StyleUnderline"/>
        </w:rPr>
        <w:t>Households continue to spend.</w:t>
      </w:r>
      <w:r w:rsidRPr="006B744B">
        <w:t xml:space="preserve"> </w:t>
      </w:r>
      <w:r w:rsidRPr="00A85AFC">
        <w:rPr>
          <w:rStyle w:val="StyleUnderline"/>
        </w:rPr>
        <w:t xml:space="preserve">Businesses are investing and hiring. Home sales are rebounding, and the automobile industry is surging. Banks have healthier balance sheets, and credit is easing. </w:t>
      </w:r>
      <w:r w:rsidRPr="006B744B">
        <w:t>All this coincides with the economy shedding the excesses of the past, such as unmanageable levels of consumer and corporate debt</w:t>
      </w:r>
    </w:p>
    <w:p w:rsidR="00F51F26" w:rsidRPr="006B744B" w:rsidRDefault="00F51F26" w:rsidP="006B744B"/>
    <w:p w:rsidR="00F51F26" w:rsidRPr="006B744B" w:rsidRDefault="00F51F26" w:rsidP="006B744B"/>
    <w:p w:rsidR="00F51F26" w:rsidRDefault="00F51F26" w:rsidP="00F51F26"/>
    <w:p w:rsidR="00F51F26" w:rsidRDefault="00F51F26" w:rsidP="00F51F26"/>
    <w:p w:rsidR="00F51F26" w:rsidRDefault="00F51F26" w:rsidP="00F51F26"/>
    <w:p w:rsidR="00247EF6" w:rsidRDefault="00247EF6" w:rsidP="00247EF6"/>
    <w:p w:rsidR="00247EF6" w:rsidRDefault="00247EF6" w:rsidP="00247EF6"/>
    <w:p w:rsidR="00247EF6" w:rsidRDefault="00247EF6"/>
    <w:sectPr w:rsidR="00247EF6" w:rsidSect="00EB594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6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2F0201"/>
    <w:rsid w:val="000139A3"/>
    <w:rsid w:val="00100833"/>
    <w:rsid w:val="00104529"/>
    <w:rsid w:val="0012059B"/>
    <w:rsid w:val="0016170A"/>
    <w:rsid w:val="00177B7D"/>
    <w:rsid w:val="0018322D"/>
    <w:rsid w:val="001B322D"/>
    <w:rsid w:val="001B5776"/>
    <w:rsid w:val="001C7CE4"/>
    <w:rsid w:val="00247EF6"/>
    <w:rsid w:val="00251FC7"/>
    <w:rsid w:val="002855A7"/>
    <w:rsid w:val="002F0201"/>
    <w:rsid w:val="00315690"/>
    <w:rsid w:val="00325646"/>
    <w:rsid w:val="003902BA"/>
    <w:rsid w:val="003A09E2"/>
    <w:rsid w:val="003B4B8A"/>
    <w:rsid w:val="00407037"/>
    <w:rsid w:val="004605D6"/>
    <w:rsid w:val="004C12DC"/>
    <w:rsid w:val="004C60E8"/>
    <w:rsid w:val="004E3579"/>
    <w:rsid w:val="004F39E0"/>
    <w:rsid w:val="00537BD5"/>
    <w:rsid w:val="005F40B5"/>
    <w:rsid w:val="006065BD"/>
    <w:rsid w:val="00665003"/>
    <w:rsid w:val="006B744B"/>
    <w:rsid w:val="006F5B7B"/>
    <w:rsid w:val="00780D4A"/>
    <w:rsid w:val="007F5B66"/>
    <w:rsid w:val="00823A1C"/>
    <w:rsid w:val="00845B9D"/>
    <w:rsid w:val="00860984"/>
    <w:rsid w:val="008B3ECB"/>
    <w:rsid w:val="008C1B2E"/>
    <w:rsid w:val="008D37FB"/>
    <w:rsid w:val="0091627E"/>
    <w:rsid w:val="009E1922"/>
    <w:rsid w:val="00A75AAA"/>
    <w:rsid w:val="00A93661"/>
    <w:rsid w:val="00A95652"/>
    <w:rsid w:val="00AB05D9"/>
    <w:rsid w:val="00AF6273"/>
    <w:rsid w:val="00B33C6D"/>
    <w:rsid w:val="00B4508F"/>
    <w:rsid w:val="00B8057C"/>
    <w:rsid w:val="00BF593B"/>
    <w:rsid w:val="00C83417"/>
    <w:rsid w:val="00CD736E"/>
    <w:rsid w:val="00CE161E"/>
    <w:rsid w:val="00CF59A8"/>
    <w:rsid w:val="00D16EEC"/>
    <w:rsid w:val="00D325A9"/>
    <w:rsid w:val="00D36A8A"/>
    <w:rsid w:val="00D56730"/>
    <w:rsid w:val="00D62619"/>
    <w:rsid w:val="00D71170"/>
    <w:rsid w:val="00D7168E"/>
    <w:rsid w:val="00DA6538"/>
    <w:rsid w:val="00DE4016"/>
    <w:rsid w:val="00DF151E"/>
    <w:rsid w:val="00EB594C"/>
    <w:rsid w:val="00ED30CF"/>
    <w:rsid w:val="00F176EF"/>
    <w:rsid w:val="00F51F2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B744B"/>
  </w:style>
  <w:style w:type="paragraph" w:styleId="Heading1">
    <w:name w:val="heading 1"/>
    <w:aliases w:val="Pocket"/>
    <w:basedOn w:val="Normal"/>
    <w:next w:val="Normal"/>
    <w:link w:val="Heading1Char"/>
    <w:autoRedefine/>
    <w:qFormat/>
    <w:rsid w:val="006B74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B74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B74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B744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6B74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744B"/>
  </w:style>
  <w:style w:type="character" w:customStyle="1" w:styleId="Heading1Char">
    <w:name w:val="Heading 1 Char"/>
    <w:aliases w:val="Pocket Char"/>
    <w:basedOn w:val="DefaultParagraphFont"/>
    <w:link w:val="Heading1"/>
    <w:rsid w:val="006B744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B744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B744B"/>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6B744B"/>
    <w:rPr>
      <w:rFonts w:eastAsiaTheme="majorEastAsia" w:cstheme="majorBidi"/>
      <w:b/>
      <w:iCs/>
      <w:sz w:val="26"/>
    </w:rPr>
  </w:style>
  <w:style w:type="character" w:styleId="Emphasis">
    <w:name w:val="Emphasis"/>
    <w:basedOn w:val="DefaultParagraphFont"/>
    <w:uiPriority w:val="7"/>
    <w:qFormat/>
    <w:rsid w:val="006B744B"/>
    <w:rPr>
      <w:b/>
      <w:i w:val="0"/>
      <w:iCs/>
      <w:u w:val="single"/>
    </w:rPr>
  </w:style>
  <w:style w:type="character" w:customStyle="1" w:styleId="Style13ptBold">
    <w:name w:val="Style 13 pt Bold"/>
    <w:aliases w:val="Cite,Style Style Bold + 12 pt"/>
    <w:basedOn w:val="DefaultParagraphFont"/>
    <w:uiPriority w:val="5"/>
    <w:qFormat/>
    <w:rsid w:val="006B744B"/>
    <w:rPr>
      <w:b/>
      <w:bCs/>
      <w:sz w:val="26"/>
    </w:rPr>
  </w:style>
  <w:style w:type="character" w:customStyle="1" w:styleId="StyleUnderline">
    <w:name w:val="Style Underline"/>
    <w:aliases w:val="Underline,Style Bold Underline"/>
    <w:basedOn w:val="DefaultParagraphFont"/>
    <w:uiPriority w:val="6"/>
    <w:qFormat/>
    <w:rsid w:val="006B744B"/>
    <w:rPr>
      <w:u w:val="single"/>
    </w:rPr>
  </w:style>
  <w:style w:type="character" w:styleId="Hyperlink">
    <w:name w:val="Hyperlink"/>
    <w:basedOn w:val="DefaultParagraphFont"/>
    <w:uiPriority w:val="99"/>
    <w:unhideWhenUsed/>
    <w:rsid w:val="006B744B"/>
    <w:rPr>
      <w:color w:val="auto"/>
      <w:u w:val="none"/>
    </w:rPr>
  </w:style>
  <w:style w:type="character" w:styleId="FollowedHyperlink">
    <w:name w:val="FollowedHyperlink"/>
    <w:basedOn w:val="DefaultParagraphFont"/>
    <w:uiPriority w:val="99"/>
    <w:semiHidden/>
    <w:unhideWhenUsed/>
    <w:rsid w:val="006B744B"/>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B744B"/>
  </w:style>
  <w:style w:type="paragraph" w:styleId="Heading1">
    <w:name w:val="heading 1"/>
    <w:aliases w:val="Pocket"/>
    <w:basedOn w:val="Normal"/>
    <w:next w:val="Normal"/>
    <w:link w:val="Heading1Char"/>
    <w:autoRedefine/>
    <w:qFormat/>
    <w:rsid w:val="006B74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B74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B74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B744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6B74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744B"/>
  </w:style>
  <w:style w:type="character" w:customStyle="1" w:styleId="Heading1Char">
    <w:name w:val="Heading 1 Char"/>
    <w:aliases w:val="Pocket Char"/>
    <w:basedOn w:val="DefaultParagraphFont"/>
    <w:link w:val="Heading1"/>
    <w:rsid w:val="006B744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B744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B744B"/>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6B744B"/>
    <w:rPr>
      <w:rFonts w:eastAsiaTheme="majorEastAsia" w:cstheme="majorBidi"/>
      <w:b/>
      <w:iCs/>
      <w:sz w:val="26"/>
    </w:rPr>
  </w:style>
  <w:style w:type="character" w:styleId="Emphasis">
    <w:name w:val="Emphasis"/>
    <w:basedOn w:val="DefaultParagraphFont"/>
    <w:uiPriority w:val="7"/>
    <w:qFormat/>
    <w:rsid w:val="006B744B"/>
    <w:rPr>
      <w:b/>
      <w:i w:val="0"/>
      <w:iCs/>
      <w:u w:val="single"/>
    </w:rPr>
  </w:style>
  <w:style w:type="character" w:customStyle="1" w:styleId="Style13ptBold">
    <w:name w:val="Style 13 pt Bold"/>
    <w:aliases w:val="Cite,Style Style Bold + 12 pt"/>
    <w:basedOn w:val="DefaultParagraphFont"/>
    <w:uiPriority w:val="5"/>
    <w:qFormat/>
    <w:rsid w:val="006B744B"/>
    <w:rPr>
      <w:b/>
      <w:bCs/>
      <w:sz w:val="26"/>
    </w:rPr>
  </w:style>
  <w:style w:type="character" w:customStyle="1" w:styleId="StyleUnderline">
    <w:name w:val="Style Underline"/>
    <w:aliases w:val="Underline,Style Bold Underline"/>
    <w:basedOn w:val="DefaultParagraphFont"/>
    <w:uiPriority w:val="6"/>
    <w:qFormat/>
    <w:rsid w:val="006B744B"/>
    <w:rPr>
      <w:u w:val="single"/>
    </w:rPr>
  </w:style>
  <w:style w:type="character" w:styleId="Hyperlink">
    <w:name w:val="Hyperlink"/>
    <w:basedOn w:val="DefaultParagraphFont"/>
    <w:uiPriority w:val="99"/>
    <w:unhideWhenUsed/>
    <w:rsid w:val="006B744B"/>
    <w:rPr>
      <w:color w:val="auto"/>
      <w:u w:val="none"/>
    </w:rPr>
  </w:style>
  <w:style w:type="character" w:styleId="FollowedHyperlink">
    <w:name w:val="FollowedHyperlink"/>
    <w:basedOn w:val="DefaultParagraphFont"/>
    <w:uiPriority w:val="99"/>
    <w:semiHidden/>
    <w:unhideWhenUsed/>
    <w:rsid w:val="006B744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2014/07/04/business/jobs-data-for-june-released-by-labor-department.html?_r=0" TargetMode="External"/><Relationship Id="rId13" Type="http://schemas.openxmlformats.org/officeDocument/2006/relationships/hyperlink" Target="http://www.telegram.com/article/20140624/NEWS/306249652/1237" TargetMode="External"/><Relationship Id="rId18" Type="http://schemas.openxmlformats.org/officeDocument/2006/relationships/hyperlink" Target="http://search.proquest.com.proxy.lib.umich.edu/docview/1539701535?pq-origsite=summon"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www.spokesman.com/stories/2014/jul/06/economic-rebound-in-us-outpaces-that-in-europe/" TargetMode="External"/><Relationship Id="rId12" Type="http://schemas.openxmlformats.org/officeDocument/2006/relationships/hyperlink" Target="https://mninews.marketnews.com/index.php/boc-biz-survey-biz-confidence-barely-positive-uncertainty?q=content/boc-biz-survey-biz-confidence-barely-positive-uncertainty" TargetMode="External"/><Relationship Id="rId17" Type="http://schemas.openxmlformats.org/officeDocument/2006/relationships/hyperlink" Target="http://dollarvigilante.com/blog/2014/6/26/americans-abandon-most-government-institutions-during-econom.html" TargetMode="External"/><Relationship Id="rId2" Type="http://schemas.openxmlformats.org/officeDocument/2006/relationships/styles" Target="styles.xml"/><Relationship Id="rId16" Type="http://schemas.openxmlformats.org/officeDocument/2006/relationships/hyperlink" Target="https://mninews.marketnews.com/index.php/boc-biz-survey-biz-confidence-barely-positive-uncertainty?q=content/boc-biz-survey-biz-confidence-barely-positive-uncertainty" TargetMode="External"/><Relationship Id="rId20" Type="http://schemas.openxmlformats.org/officeDocument/2006/relationships/hyperlink" Target="http://www.thedailytimes.com/business/five-reasons-why-us-economy-is-thriving/article_1c0c64cb-9c12-5e8f-9900-ab5e790e64e0.html" TargetMode="External"/><Relationship Id="rId1" Type="http://schemas.openxmlformats.org/officeDocument/2006/relationships/numbering" Target="numbering.xml"/><Relationship Id="rId6" Type="http://schemas.openxmlformats.org/officeDocument/2006/relationships/hyperlink" Target="http://dt.bh/the-sun-shines-on-the-global-economy/" TargetMode="External"/><Relationship Id="rId11" Type="http://schemas.openxmlformats.org/officeDocument/2006/relationships/hyperlink" Target="http://pragcap.com/goldman-sachs-the-us-economy-is-now-growing-at-an-above-trend-pace)JDS" TargetMode="External"/><Relationship Id="rId5" Type="http://schemas.openxmlformats.org/officeDocument/2006/relationships/webSettings" Target="webSettings.xml"/><Relationship Id="rId15" Type="http://schemas.openxmlformats.org/officeDocument/2006/relationships/hyperlink" Target="http://www.bloomberg.com/news/2014-07-06/bond-anxiety-grows-in-1-6-trillion-repo-market-as-failures-soar.html" TargetMode="External"/><Relationship Id="rId10" Type="http://schemas.openxmlformats.org/officeDocument/2006/relationships/hyperlink" Target="http://en.wikipedia.org/wiki/BBC" TargetMode="External"/><Relationship Id="rId19" Type="http://schemas.openxmlformats.org/officeDocument/2006/relationships/hyperlink" Target="http://www.telegraph.co.uk/finance/economics/10949394/Lagarde-Global-economic-recovery-could-be-less-robust-than-expected.html" TargetMode="External"/><Relationship Id="rId4" Type="http://schemas.openxmlformats.org/officeDocument/2006/relationships/settings" Target="settings.xml"/><Relationship Id="rId9" Type="http://schemas.openxmlformats.org/officeDocument/2006/relationships/hyperlink" Target="http://en.wikipedia.org/wiki/Division_(business)" TargetMode="External"/><Relationship Id="rId14" Type="http://schemas.openxmlformats.org/officeDocument/2006/relationships/hyperlink" Target="http://www.uspa24.com/bericht-2362/us-economy-suffers-sharpest-decline-in-5-years-after-extreme-winter.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174</TotalTime>
  <Pages>51</Pages>
  <Words>20085</Words>
  <Characters>114490</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jalskjf</dc:creator>
  <cp:keywords>5.0</cp:keywords>
  <cp:lastModifiedBy>jalskjf</cp:lastModifiedBy>
  <cp:revision>10</cp:revision>
  <dcterms:created xsi:type="dcterms:W3CDTF">2014-07-16T19:19:00Z</dcterms:created>
  <dcterms:modified xsi:type="dcterms:W3CDTF">2014-07-16T23:29:00Z</dcterms:modified>
</cp:coreProperties>
</file>